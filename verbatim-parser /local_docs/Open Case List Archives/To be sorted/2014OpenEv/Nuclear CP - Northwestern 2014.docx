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4176" w:rsidRDefault="00134176" w:rsidP="00134176">
      <w:pPr>
        <w:pStyle w:val="Heading1"/>
      </w:pPr>
      <w:r>
        <w:t>Nuclear CP</w:t>
      </w:r>
    </w:p>
    <w:p w:rsidR="00134176" w:rsidRDefault="00134176" w:rsidP="00134176">
      <w:pPr>
        <w:pStyle w:val="Heading2"/>
      </w:pPr>
      <w:r>
        <w:lastRenderedPageBreak/>
        <w:t>1nc</w:t>
      </w:r>
    </w:p>
    <w:p w:rsidR="00134176" w:rsidRDefault="00134176" w:rsidP="00134176">
      <w:pPr>
        <w:pStyle w:val="Heading4"/>
      </w:pPr>
      <w:r>
        <w:t>The United States Federal Government should substantially increase its investment in nuclear power.</w:t>
      </w:r>
    </w:p>
    <w:p w:rsidR="00134176" w:rsidRPr="00E67880" w:rsidRDefault="00134176" w:rsidP="00134176"/>
    <w:p w:rsidR="00134176" w:rsidRDefault="00134176" w:rsidP="00134176">
      <w:pPr>
        <w:pStyle w:val="Heading4"/>
      </w:pPr>
      <w:r>
        <w:t>Only nuclear solves, renewables will never replace increasing fuel demands; top scientists conclude</w:t>
      </w:r>
    </w:p>
    <w:p w:rsidR="00134176" w:rsidRDefault="00134176" w:rsidP="00134176">
      <w:pPr>
        <w:pStyle w:val="ListParagraph"/>
        <w:numPr>
          <w:ilvl w:val="0"/>
          <w:numId w:val="11"/>
        </w:numPr>
      </w:pPr>
      <w:r>
        <w:t>This card is dope, legit scientists</w:t>
      </w:r>
    </w:p>
    <w:p w:rsidR="00134176" w:rsidRDefault="00134176" w:rsidP="00134176">
      <w:pPr>
        <w:pStyle w:val="ListParagraph"/>
        <w:numPr>
          <w:ilvl w:val="0"/>
          <w:numId w:val="11"/>
        </w:numPr>
      </w:pPr>
      <w:r>
        <w:t xml:space="preserve">with all the US subsidies renewables combined solve </w:t>
      </w:r>
      <w:r w:rsidRPr="009F539E">
        <w:rPr>
          <w:rStyle w:val="StyleUnderline"/>
        </w:rPr>
        <w:t>2%</w:t>
      </w:r>
      <w:r>
        <w:t xml:space="preserve"> </w:t>
      </w:r>
    </w:p>
    <w:p w:rsidR="00134176" w:rsidRDefault="00134176" w:rsidP="00134176">
      <w:pPr>
        <w:pStyle w:val="ListParagraph"/>
        <w:numPr>
          <w:ilvl w:val="1"/>
          <w:numId w:val="11"/>
        </w:numPr>
      </w:pPr>
      <w:r>
        <w:t>most aff cards won’t have concrete stats, they’ll be big exaggerations that don’t take into context how much oil we already use</w:t>
      </w:r>
    </w:p>
    <w:p w:rsidR="00134176" w:rsidRDefault="00134176" w:rsidP="00134176">
      <w:pPr>
        <w:pStyle w:val="ListParagraph"/>
        <w:numPr>
          <w:ilvl w:val="0"/>
          <w:numId w:val="11"/>
        </w:numPr>
      </w:pPr>
      <w:r>
        <w:t>their cards don’t assume rapidly increasing coal and oil use</w:t>
      </w:r>
    </w:p>
    <w:p w:rsidR="00134176" w:rsidRPr="005376E6" w:rsidRDefault="00134176" w:rsidP="00134176">
      <w:r>
        <w:rPr>
          <w:rStyle w:val="StyleUnderline"/>
        </w:rPr>
        <w:t xml:space="preserve">Bryce 13 </w:t>
      </w:r>
      <w:r w:rsidRPr="008A1D78">
        <w:t xml:space="preserve">Bryce is </w:t>
      </w:r>
      <w:r w:rsidRPr="005376E6">
        <w:t xml:space="preserve">a Senior Fellow at the Manhattan Institute, he cites: James Hansen, former </w:t>
      </w:r>
      <w:proofErr w:type="spellStart"/>
      <w:r w:rsidRPr="005376E6">
        <w:t>Nasa</w:t>
      </w:r>
      <w:proofErr w:type="spellEnd"/>
      <w:r w:rsidRPr="005376E6">
        <w:t xml:space="preserve"> </w:t>
      </w:r>
      <w:proofErr w:type="gramStart"/>
      <w:r w:rsidRPr="005376E6">
        <w:t>scientist ,</w:t>
      </w:r>
      <w:proofErr w:type="gramEnd"/>
      <w:r w:rsidRPr="005376E6">
        <w:t xml:space="preserve"> Kerry Emanuel is professor of meteorology at MIT, Tom </w:t>
      </w:r>
      <w:proofErr w:type="spellStart"/>
      <w:r w:rsidRPr="005376E6">
        <w:t>Wigley</w:t>
      </w:r>
      <w:proofErr w:type="spellEnd"/>
      <w:r w:rsidRPr="005376E6">
        <w:t xml:space="preserve">, climate scientist at the University Corporation for Atmospheric Research (UCAR), Kenneth </w:t>
      </w:r>
      <w:proofErr w:type="spellStart"/>
      <w:r w:rsidRPr="005376E6">
        <w:t>Caldeira</w:t>
      </w:r>
      <w:proofErr w:type="spellEnd"/>
      <w:r w:rsidRPr="005376E6">
        <w:t> is an atmospheric scientist who works at the Carnegie Institution for Science's Department of Global Ecology</w:t>
      </w:r>
    </w:p>
    <w:p w:rsidR="00134176" w:rsidRDefault="00134176" w:rsidP="00134176">
      <w:r>
        <w:t xml:space="preserve">(Article by Robert Bryce, National Review, Wind Turbines Are Climate-Change Scarecrows, </w:t>
      </w:r>
      <w:hyperlink r:id="rId6" w:history="1">
        <w:r w:rsidRPr="008E6F68">
          <w:rPr>
            <w:rStyle w:val="Hyperlink"/>
          </w:rPr>
          <w:t>http://www.nationalreview.com/nro-energy/364885/wind-turbines-are-climate-change-scarecrows-robert-bryce</w:t>
        </w:r>
      </w:hyperlink>
      <w:r>
        <w:t>, AZ)</w:t>
      </w:r>
    </w:p>
    <w:p w:rsidR="00134176" w:rsidRDefault="00134176" w:rsidP="00134176">
      <w:pPr>
        <w:tabs>
          <w:tab w:val="left" w:pos="6120"/>
        </w:tabs>
      </w:pPr>
    </w:p>
    <w:p w:rsidR="00134176" w:rsidRPr="005376E6" w:rsidRDefault="00134176" w:rsidP="00134176">
      <w:pPr>
        <w:tabs>
          <w:tab w:val="left" w:pos="6120"/>
        </w:tabs>
      </w:pPr>
      <w:r>
        <w:t xml:space="preserve">*** That is, </w:t>
      </w:r>
      <w:r w:rsidRPr="00D7464F">
        <w:rPr>
          <w:rStyle w:val="StyleUnderline"/>
        </w:rPr>
        <w:t xml:space="preserve">if the world’s policymakers and environmentalists are serious about addressing climate </w:t>
      </w:r>
      <w:proofErr w:type="gramStart"/>
      <w:r w:rsidRPr="00D7464F">
        <w:rPr>
          <w:rStyle w:val="StyleUnderline"/>
        </w:rPr>
        <w:t>change</w:t>
      </w:r>
      <w:proofErr w:type="gramEnd"/>
      <w:r w:rsidRPr="00D7464F">
        <w:rPr>
          <w:rStyle w:val="StyleUnderline"/>
        </w:rPr>
        <w:t xml:space="preserve">, then they must admit that </w:t>
      </w:r>
      <w:r w:rsidRPr="00134176">
        <w:rPr>
          <w:rStyle w:val="StyleUnderline"/>
          <w:highlight w:val="yellow"/>
        </w:rPr>
        <w:t>renewable</w:t>
      </w:r>
      <w:r w:rsidRPr="00D7464F">
        <w:rPr>
          <w:rStyle w:val="StyleUnderline"/>
        </w:rPr>
        <w:t xml:space="preserve"> energy </w:t>
      </w:r>
      <w:r w:rsidRPr="00134176">
        <w:rPr>
          <w:rStyle w:val="StyleUnderline"/>
          <w:highlight w:val="yellow"/>
        </w:rPr>
        <w:t xml:space="preserve">simply cannot meet the world’s soaring demand for energy at prices that </w:t>
      </w:r>
      <w:r w:rsidRPr="00134176">
        <w:rPr>
          <w:rStyle w:val="StyleUnderline"/>
        </w:rPr>
        <w:t xml:space="preserve">consumers </w:t>
      </w:r>
      <w:r w:rsidRPr="00134176">
        <w:rPr>
          <w:rStyle w:val="StyleUnderline"/>
          <w:highlight w:val="yellow"/>
        </w:rPr>
        <w:t>can afford</w:t>
      </w:r>
      <w:r w:rsidRPr="00D7464F">
        <w:rPr>
          <w:rStyle w:val="StyleUnderline"/>
        </w:rPr>
        <w:t>.</w:t>
      </w:r>
      <w:r>
        <w:t xml:space="preserve"> The letter, which was clearly aimed at anti-nuclear environmental groups such as the Sierra Club, Greenpeace, and the Natural Resources Defense Council, was signed by </w:t>
      </w:r>
      <w:r w:rsidRPr="008A1D78">
        <w:rPr>
          <w:rStyle w:val="StyleUnderline"/>
        </w:rPr>
        <w:t xml:space="preserve">James </w:t>
      </w:r>
      <w:r w:rsidRPr="00134176">
        <w:rPr>
          <w:rStyle w:val="StyleUnderline"/>
          <w:highlight w:val="yellow"/>
        </w:rPr>
        <w:t>Hansen, a former NASA scientist</w:t>
      </w:r>
      <w:r>
        <w:t xml:space="preserve">; </w:t>
      </w:r>
      <w:r w:rsidRPr="00D7464F">
        <w:rPr>
          <w:rStyle w:val="StyleUnderline"/>
        </w:rPr>
        <w:t xml:space="preserve">Kerry Emanuel of the Massachusetts Institute of Technology; Tom </w:t>
      </w:r>
      <w:proofErr w:type="spellStart"/>
      <w:r w:rsidRPr="00D7464F">
        <w:rPr>
          <w:rStyle w:val="StyleUnderline"/>
        </w:rPr>
        <w:t>Wigley</w:t>
      </w:r>
      <w:proofErr w:type="spellEnd"/>
      <w:r w:rsidRPr="00D7464F">
        <w:rPr>
          <w:rStyle w:val="StyleUnderline"/>
        </w:rPr>
        <w:t xml:space="preserve"> of the University of Adelaide in Australia; and Ken </w:t>
      </w:r>
      <w:proofErr w:type="spellStart"/>
      <w:r w:rsidRPr="00D7464F">
        <w:rPr>
          <w:rStyle w:val="StyleUnderline"/>
        </w:rPr>
        <w:t>Caldeira</w:t>
      </w:r>
      <w:proofErr w:type="spellEnd"/>
      <w:r w:rsidRPr="00D7464F">
        <w:rPr>
          <w:rStyle w:val="StyleUnderline"/>
        </w:rPr>
        <w:t xml:space="preserve"> of the Carnegie Institution.</w:t>
      </w:r>
      <w:r>
        <w:t xml:space="preserve"> </w:t>
      </w:r>
      <w:r w:rsidRPr="00D7464F">
        <w:rPr>
          <w:rStyle w:val="StyleUnderline"/>
        </w:rPr>
        <w:t>The letter</w:t>
      </w:r>
      <w:r>
        <w:t xml:space="preserve"> </w:t>
      </w:r>
      <w:r w:rsidRPr="00134176">
        <w:rPr>
          <w:rStyle w:val="StyleUnderline"/>
          <w:highlight w:val="yellow"/>
        </w:rPr>
        <w:t>says that</w:t>
      </w:r>
      <w:r w:rsidRPr="008A1D78">
        <w:rPr>
          <w:rStyle w:val="StyleUnderline"/>
        </w:rPr>
        <w:t xml:space="preserve"> while </w:t>
      </w:r>
      <w:r w:rsidRPr="00134176">
        <w:rPr>
          <w:rStyle w:val="Emphasis"/>
          <w:highlight w:val="yellow"/>
        </w:rPr>
        <w:t>renewables</w:t>
      </w:r>
      <w:r w:rsidRPr="00134176">
        <w:rPr>
          <w:rStyle w:val="StyleUnderline"/>
          <w:highlight w:val="yellow"/>
        </w:rPr>
        <w:t xml:space="preserve"> “</w:t>
      </w:r>
      <w:r w:rsidRPr="00D7464F">
        <w:t>like wind and solar and biomass</w:t>
      </w:r>
      <w:r w:rsidRPr="008A1D78">
        <w:rPr>
          <w:rStyle w:val="StyleUnderline"/>
        </w:rPr>
        <w:t>” are growing, those sources “</w:t>
      </w:r>
      <w:r w:rsidRPr="00134176">
        <w:rPr>
          <w:rStyle w:val="Emphasis"/>
          <w:highlight w:val="yellow"/>
        </w:rPr>
        <w:t>cannot scale up fast enough</w:t>
      </w:r>
      <w:r w:rsidRPr="00134176">
        <w:rPr>
          <w:rStyle w:val="StyleUnderline"/>
          <w:highlight w:val="yellow"/>
        </w:rPr>
        <w:t xml:space="preserve"> to deliver </w:t>
      </w:r>
      <w:r w:rsidRPr="00134176">
        <w:rPr>
          <w:rStyle w:val="StyleUnderline"/>
        </w:rPr>
        <w:t xml:space="preserve">cheap and </w:t>
      </w:r>
      <w:r w:rsidRPr="00134176">
        <w:rPr>
          <w:rStyle w:val="StyleUnderline"/>
          <w:highlight w:val="yellow"/>
        </w:rPr>
        <w:t>reliable power</w:t>
      </w:r>
      <w:r w:rsidRPr="00D7464F">
        <w:rPr>
          <w:rStyle w:val="StyleUnderline"/>
        </w:rPr>
        <w:t xml:space="preserve"> at the scale the global economy requires</w:t>
      </w:r>
      <w:r>
        <w:t xml:space="preserve">.” </w:t>
      </w:r>
      <w:r w:rsidRPr="008A1D78">
        <w:t>It went on, saying that “</w:t>
      </w:r>
      <w:r w:rsidRPr="00134176">
        <w:rPr>
          <w:rStyle w:val="Emphasis"/>
        </w:rPr>
        <w:t xml:space="preserve">in the real world </w:t>
      </w:r>
      <w:r w:rsidRPr="00134176">
        <w:rPr>
          <w:rStyle w:val="Emphasis"/>
          <w:highlight w:val="yellow"/>
        </w:rPr>
        <w:t xml:space="preserve">there is no credible path to climate stabilization that does not include </w:t>
      </w:r>
      <w:r w:rsidRPr="00134176">
        <w:rPr>
          <w:rStyle w:val="Emphasis"/>
        </w:rPr>
        <w:t xml:space="preserve">a substantial role for </w:t>
      </w:r>
      <w:r w:rsidRPr="00134176">
        <w:rPr>
          <w:rStyle w:val="Emphasis"/>
          <w:highlight w:val="yellow"/>
        </w:rPr>
        <w:t>nuclear power</w:t>
      </w:r>
      <w:r w:rsidRPr="00D46207">
        <w:rPr>
          <w:rStyle w:val="StyleUnderline"/>
        </w:rPr>
        <w:t>.” The four concluded their epistle by saying that if environmental activists have “real concern about risks from climate change,” then they should begin “calling for the development and deployment of advanced nuclear energy.”</w:t>
      </w:r>
      <w:r w:rsidRPr="008A1D78">
        <w:t xml:space="preserve"> Frances </w:t>
      </w:r>
      <w:proofErr w:type="spellStart"/>
      <w:r w:rsidRPr="008A1D78">
        <w:t>Beinecke</w:t>
      </w:r>
      <w:proofErr w:type="spellEnd"/>
      <w:r w:rsidRPr="008A1D78">
        <w:t xml:space="preserve"> of the NRDC offered a predictable response to the letter, telling The Associated Press that nuclear is not a “panacea.” She added that “the better path is to clean up our power plants and invest in efficiency and renewable energy.” Ah yes, efficiency and </w:t>
      </w:r>
      <w:proofErr w:type="spellStart"/>
      <w:r w:rsidRPr="008A1D78">
        <w:t>renewables</w:t>
      </w:r>
      <w:proofErr w:type="spellEnd"/>
      <w:r w:rsidRPr="008A1D78">
        <w:t xml:space="preserve"> — the two-legged stool upon which the Green Left has been trying to balance its untenable energy policies for decades. Never mind that even </w:t>
      </w:r>
      <w:r w:rsidRPr="00D7464F">
        <w:rPr>
          <w:rStyle w:val="StyleUnderline"/>
        </w:rPr>
        <w:t xml:space="preserve">as energy efficiency has increased dramatically, energy demand has been soaring. </w:t>
      </w:r>
      <w:r w:rsidRPr="00134176">
        <w:rPr>
          <w:rStyle w:val="Emphasis"/>
          <w:highlight w:val="yellow"/>
        </w:rPr>
        <w:t>Global energy use has nearly doubled since 1982</w:t>
      </w:r>
      <w:r w:rsidRPr="00927702">
        <w:rPr>
          <w:rStyle w:val="Emphasis"/>
        </w:rPr>
        <w:t>,</w:t>
      </w:r>
      <w:r w:rsidRPr="008A1D78">
        <w:t xml:space="preserve"> according to the BP Statistical Review of World Energy. As for non-hydro </w:t>
      </w:r>
      <w:r w:rsidRPr="00134176">
        <w:rPr>
          <w:highlight w:val="yellow"/>
        </w:rPr>
        <w:t>renewable energy</w:t>
      </w:r>
      <w:r w:rsidRPr="008A1D78">
        <w:t xml:space="preserve">, </w:t>
      </w:r>
      <w:r w:rsidRPr="00134176">
        <w:rPr>
          <w:rStyle w:val="StyleUnderline"/>
          <w:highlight w:val="yellow"/>
        </w:rPr>
        <w:t>despite decades of hefty subsidies</w:t>
      </w:r>
      <w:r w:rsidRPr="00D7464F">
        <w:rPr>
          <w:rStyle w:val="StyleUnderline"/>
        </w:rPr>
        <w:t xml:space="preserve"> and in some cases, mandates, it </w:t>
      </w:r>
      <w:r w:rsidRPr="00134176">
        <w:rPr>
          <w:rStyle w:val="StyleUnderline"/>
          <w:highlight w:val="yellow"/>
        </w:rPr>
        <w:t xml:space="preserve">now provides about </w:t>
      </w:r>
      <w:r w:rsidRPr="00134176">
        <w:rPr>
          <w:rStyle w:val="Emphasis"/>
          <w:highlight w:val="yellow"/>
        </w:rPr>
        <w:t>2 percent</w:t>
      </w:r>
      <w:r w:rsidRPr="00D7464F">
        <w:rPr>
          <w:rStyle w:val="StyleUnderline"/>
        </w:rPr>
        <w:t xml:space="preserve"> of the 250 million barrels of oil-equivalent energy</w:t>
      </w:r>
      <w:r w:rsidRPr="008A1D78">
        <w:t xml:space="preserve"> (from all sources) that is being consumed globally every day</w:t>
      </w:r>
      <w:r>
        <w:t xml:space="preserve">. </w:t>
      </w:r>
      <w:r w:rsidRPr="00D7464F">
        <w:t>The hard truth is that</w:t>
      </w:r>
      <w:r w:rsidRPr="008A1D78">
        <w:rPr>
          <w:rStyle w:val="StyleUnderline"/>
        </w:rPr>
        <w:t xml:space="preserve"> renewable energy cannot even keep pace </w:t>
      </w:r>
      <w:r w:rsidRPr="008A1D78">
        <w:rPr>
          <w:rStyle w:val="StyleUnderline"/>
        </w:rPr>
        <w:lastRenderedPageBreak/>
        <w:t xml:space="preserve">with soaring global energy demand, much less replace significant quantities of hydrocarbons. </w:t>
      </w:r>
      <w:r w:rsidRPr="00134176">
        <w:rPr>
          <w:rStyle w:val="StyleUnderline"/>
          <w:highlight w:val="yellow"/>
        </w:rPr>
        <w:t>That’s not an opinion. It’s basic math</w:t>
      </w:r>
      <w:r w:rsidRPr="008A1D78">
        <w:rPr>
          <w:rStyle w:val="StyleUnderline"/>
        </w:rPr>
        <w:t>.</w:t>
      </w:r>
      <w:r>
        <w:rPr>
          <w:rStyle w:val="StyleUnderline"/>
        </w:rPr>
        <w:t xml:space="preserve"> </w:t>
      </w:r>
      <w:r>
        <w:t xml:space="preserve">Last year, all of the wind turbines on the planet provided about 2.4 million barrels of oil equivalent per day to the global economy. That sounds like a lot until you compare wind’s contribution with that of the world’s fastest-growing source of energy: coal. </w:t>
      </w:r>
      <w:r w:rsidRPr="00134176">
        <w:rPr>
          <w:rStyle w:val="StyleUnderline"/>
          <w:highlight w:val="yellow"/>
        </w:rPr>
        <w:t xml:space="preserve">In 2012, global coal </w:t>
      </w:r>
      <w:r w:rsidRPr="00B82C2B">
        <w:rPr>
          <w:rStyle w:val="StyleUnderline"/>
        </w:rPr>
        <w:t>use i</w:t>
      </w:r>
      <w:r w:rsidRPr="00134176">
        <w:rPr>
          <w:rStyle w:val="StyleUnderline"/>
          <w:highlight w:val="yellow"/>
        </w:rPr>
        <w:t>ncreased by a</w:t>
      </w:r>
      <w:r w:rsidRPr="00B82C2B">
        <w:rPr>
          <w:rStyle w:val="StyleUnderline"/>
        </w:rPr>
        <w:t>bout</w:t>
      </w:r>
      <w:r w:rsidRPr="00134176">
        <w:rPr>
          <w:rStyle w:val="StyleUnderline"/>
          <w:highlight w:val="yellow"/>
        </w:rPr>
        <w:t xml:space="preserve"> 2 million barrels </w:t>
      </w:r>
      <w:r w:rsidRPr="00B82C2B">
        <w:rPr>
          <w:rStyle w:val="StyleUnderline"/>
        </w:rPr>
        <w:t xml:space="preserve">of oil equivalent </w:t>
      </w:r>
      <w:r w:rsidRPr="00134176">
        <w:rPr>
          <w:rStyle w:val="StyleUnderline"/>
          <w:highlight w:val="yellow"/>
        </w:rPr>
        <w:t>per day</w:t>
      </w:r>
      <w:r w:rsidRPr="00D7464F">
        <w:rPr>
          <w:rStyle w:val="StyleUnderline"/>
        </w:rPr>
        <w:t>.</w:t>
      </w:r>
      <w:r>
        <w:t xml:space="preserve"> Thus, </w:t>
      </w:r>
      <w:r w:rsidRPr="00134176">
        <w:rPr>
          <w:rStyle w:val="StyleUnderline"/>
          <w:highlight w:val="yellow"/>
        </w:rPr>
        <w:t>just to keep pace</w:t>
      </w:r>
      <w:r w:rsidRPr="008A1D78">
        <w:rPr>
          <w:rStyle w:val="StyleUnderline"/>
        </w:rPr>
        <w:t xml:space="preserve"> with the growth in coal usage, </w:t>
      </w:r>
      <w:r w:rsidRPr="00134176">
        <w:rPr>
          <w:rStyle w:val="StyleUnderline"/>
          <w:highlight w:val="yellow"/>
        </w:rPr>
        <w:t>we’d have to nearly replicate the entire global fleet of wind turbines</w:t>
      </w:r>
      <w:r w:rsidRPr="008A1D78">
        <w:rPr>
          <w:rStyle w:val="StyleUnderline"/>
        </w:rPr>
        <w:t xml:space="preserve"> — some 285,000 megawatts of capacity — and we’d have to do so </w:t>
      </w:r>
      <w:r w:rsidRPr="00134176">
        <w:rPr>
          <w:rStyle w:val="StyleUnderline"/>
          <w:highlight w:val="yellow"/>
        </w:rPr>
        <w:t>every year</w:t>
      </w:r>
      <w:r w:rsidRPr="008A1D78">
        <w:rPr>
          <w:rStyle w:val="StyleUnderline"/>
        </w:rPr>
        <w:t>.</w:t>
      </w:r>
      <w:r>
        <w:rPr>
          <w:rStyle w:val="StyleUnderline"/>
        </w:rPr>
        <w:t xml:space="preserve"> </w:t>
      </w:r>
      <w:r>
        <w:t xml:space="preserve">The same is true for solar energy. I’m bullish on solar. I have 3,200 watts of solar panels on the roof of my home in Austin, Texas. (Yes, I got a big subsidy to install them.) The rapidly declining cost of photovoltaic panels is encouraging. But last year, all of the world’s solar installations contributed just 400,000 barrels of oil equivalent per day to the global economy. Thus, just to keep pace with the growth in coal usage, we’d have to install about five times the world’s existing solar capacity — which totaled about 100,000 megawatts in 2012 — and we’d have to do so every year. </w:t>
      </w:r>
      <w:r w:rsidRPr="008A1D78">
        <w:rPr>
          <w:rStyle w:val="StyleUnderline"/>
        </w:rPr>
        <w:t>Now let’s look at carbon dioxide emissions</w:t>
      </w:r>
      <w:r w:rsidRPr="00D7464F">
        <w:rPr>
          <w:rStyle w:val="StyleUnderline"/>
        </w:rPr>
        <w:t>. In 2012, the American Wind Energy Association claims, wind energy reduced U.S. carbon dioxide emissions by 80 million tons. Again, that sounds significant. But consider this: Last year, global emissions of that gas totaled 34.5 billion tons</w:t>
      </w:r>
      <w:r>
        <w:t xml:space="preserve">. Thus, </w:t>
      </w:r>
      <w:r w:rsidRPr="00D7464F">
        <w:t>the 60,000 megawatts of U.S. wind-generation capacity reduced global carbon dioxide emissions by about two-tenths of 1 percent.</w:t>
      </w:r>
      <w:r>
        <w:rPr>
          <w:rStyle w:val="Emphasis"/>
        </w:rPr>
        <w:t xml:space="preserve"> </w:t>
      </w:r>
      <w:r>
        <w:t>To make the point even clearer, let’s look at the history of carbon dioxide emissions</w:t>
      </w:r>
      <w:r w:rsidRPr="00D7464F">
        <w:rPr>
          <w:rStyle w:val="StyleUnderline"/>
        </w:rPr>
        <w:t xml:space="preserve">. Since 1982, global carbon dioxide </w:t>
      </w:r>
      <w:r w:rsidRPr="00134176">
        <w:rPr>
          <w:rStyle w:val="StyleUnderline"/>
          <w:highlight w:val="yellow"/>
        </w:rPr>
        <w:t xml:space="preserve">emissions have been increasing by </w:t>
      </w:r>
      <w:r w:rsidRPr="00134176">
        <w:rPr>
          <w:rStyle w:val="StyleUnderline"/>
        </w:rPr>
        <w:t xml:space="preserve">an average of </w:t>
      </w:r>
      <w:r w:rsidRPr="00134176">
        <w:rPr>
          <w:rStyle w:val="StyleUnderline"/>
          <w:highlight w:val="yellow"/>
        </w:rPr>
        <w:t>about 500 million tons per year</w:t>
      </w:r>
      <w:r w:rsidRPr="00D7464F">
        <w:t>. If we take the American Wind Energy Association’s claim that 60,000 megawatts of wind-energy capacity can reduce carbon dioxide emissions by about 80 million tons per year, then simple</w:t>
      </w:r>
      <w:r>
        <w:t xml:space="preserve"> math shows that if we wanted to stop the growth in global carbon dioxide emissions by using wind energy alone, we would have to install about 375,000 megawatts of new wind-energy capacity every year. If we assume each turbine has a capacity of two megawatts, </w:t>
      </w:r>
      <w:r w:rsidRPr="00D7464F">
        <w:t>that would mean installing 187,500 wind turbines every year, or nearly 500 every day.</w:t>
      </w:r>
      <w:r>
        <w:rPr>
          <w:rStyle w:val="StyleUnderline"/>
        </w:rPr>
        <w:t xml:space="preserve"> </w:t>
      </w:r>
      <w:r>
        <w:t xml:space="preserve">How much land would all those wind turbines require? Again, the math is straightforward. The power density of wind energy is 1 watt per square meter [PDF]. Therefore, </w:t>
      </w:r>
      <w:r w:rsidRPr="005376E6">
        <w:t>merely halting the growth in carbon dioxide emissions with wind energy would require covering a land area of about 375 billion square meters or 375,000 square kilometers — an area the size of Germany — and we would have to do so every year</w:t>
      </w:r>
      <w:r w:rsidRPr="008A1D78">
        <w:rPr>
          <w:rStyle w:val="StyleUnderline"/>
        </w:rPr>
        <w:t>.</w:t>
      </w:r>
      <w:r>
        <w:rPr>
          <w:rStyle w:val="StyleUnderline"/>
        </w:rPr>
        <w:t xml:space="preserve"> </w:t>
      </w:r>
      <w:r>
        <w:t xml:space="preserve">What would that mean on a daily basis? Using wind alone to stop the growth in carbon dioxide emissions would require us to cover about 1,000 square kilometers with wind turbines — a land area about 17 times the size of Manhattan Island — and we would have to do so every day. Given the ongoing backlash against the wind industry that is already underway here in the U.S., Canada, Europe, and Australia, the silliness of such a proposal is obvious. </w:t>
      </w:r>
      <w:r w:rsidRPr="008A1D78">
        <w:rPr>
          <w:rStyle w:val="StyleUnderline"/>
        </w:rPr>
        <w:t xml:space="preserve">The punch line here is equally obvious: If we are going to agree that carbon dioxide is a problem, then </w:t>
      </w:r>
      <w:r w:rsidRPr="00134176">
        <w:rPr>
          <w:rStyle w:val="StyleUnderline"/>
          <w:highlight w:val="yellow"/>
        </w:rPr>
        <w:t>we must embrace the technologies that are most effective at reducing our production of that gas</w:t>
      </w:r>
      <w:r>
        <w:t xml:space="preserve">. As Hansen, </w:t>
      </w:r>
      <w:proofErr w:type="spellStart"/>
      <w:r>
        <w:t>Wigley</w:t>
      </w:r>
      <w:proofErr w:type="spellEnd"/>
      <w:r>
        <w:t xml:space="preserve">, and their colleagues point out, </w:t>
      </w:r>
      <w:r w:rsidRPr="00134176">
        <w:rPr>
          <w:rStyle w:val="StyleUnderline"/>
          <w:highlight w:val="yellow"/>
        </w:rPr>
        <w:t>that means nuclear</w:t>
      </w:r>
      <w:r>
        <w:t xml:space="preserve">. </w:t>
      </w:r>
      <w:r w:rsidRPr="005376E6">
        <w:rPr>
          <w:sz w:val="18"/>
        </w:rPr>
        <w:t>And while the climate scientists don’t mention methane, we are also going to have to use lots of natural gas, as that’s the only other fuel that can supplant significant amounts of coal. Over the past few years, the U.S. and other countries have been subsidizing the paving of vast areas of the countryside with 500-foot-high bird- and bat-killing whirligigs that are nothing more than climate talismans. Wind turbines are not going to stop changes in the earth’s climate. Instead, they are token gestures — giant steel scarecrows — that are deceiving the public into thinking that we as a society are doing something to avert the possibility of catastrophic climate change.</w:t>
      </w:r>
    </w:p>
    <w:p w:rsidR="00134176" w:rsidRPr="006D5224" w:rsidRDefault="00134176" w:rsidP="00134176"/>
    <w:p w:rsidR="00134176" w:rsidRDefault="00134176" w:rsidP="00134176">
      <w:pPr>
        <w:pStyle w:val="Heading2"/>
      </w:pPr>
      <w:r>
        <w:lastRenderedPageBreak/>
        <w:t>2nc</w:t>
      </w:r>
    </w:p>
    <w:p w:rsidR="00134176" w:rsidRDefault="00B54DFE" w:rsidP="00134176">
      <w:pPr>
        <w:pStyle w:val="Heading3"/>
        <w:rPr>
          <w:rStyle w:val="Style13ptBold"/>
        </w:rPr>
      </w:pPr>
      <w:r>
        <w:rPr>
          <w:rStyle w:val="Style13ptBold"/>
        </w:rPr>
        <w:lastRenderedPageBreak/>
        <w:t>Solves warming</w:t>
      </w:r>
    </w:p>
    <w:p w:rsidR="00134176" w:rsidRDefault="00134176" w:rsidP="00134176">
      <w:pPr>
        <w:pStyle w:val="Heading4"/>
      </w:pPr>
      <w:r>
        <w:t>Nuclear so</w:t>
      </w:r>
      <w:r w:rsidR="00B574DA">
        <w:t xml:space="preserve">lves warming, top scientists, </w:t>
      </w:r>
      <w:r>
        <w:t>Sec of Energy,</w:t>
      </w:r>
      <w:r w:rsidR="00B574DA">
        <w:t xml:space="preserve"> and French empirics agree</w:t>
      </w:r>
    </w:p>
    <w:p w:rsidR="00134176" w:rsidRPr="00366936" w:rsidRDefault="00134176" w:rsidP="00134176">
      <w:proofErr w:type="spellStart"/>
      <w:r w:rsidRPr="00E67880">
        <w:rPr>
          <w:rStyle w:val="Style13ptBold"/>
        </w:rPr>
        <w:t>Biello</w:t>
      </w:r>
      <w:proofErr w:type="spellEnd"/>
      <w:r w:rsidRPr="00E67880">
        <w:rPr>
          <w:rStyle w:val="Style13ptBold"/>
        </w:rPr>
        <w:t xml:space="preserve"> ’13</w:t>
      </w:r>
      <w:r>
        <w:t xml:space="preserve"> citing former Secretary of Energy Steven Chu and Jeffrey Sachs, Director of Earth institute at Columbia University (David </w:t>
      </w:r>
      <w:proofErr w:type="spellStart"/>
      <w:r>
        <w:t>Biello</w:t>
      </w:r>
      <w:proofErr w:type="spellEnd"/>
      <w:r>
        <w:t>, Dec 12, 2013, Scientific American, How Nuclear Power Can Stop Global Warming, http://www.scientificamerican.com/article/how-nuclear-power-can-stop-global-warming/)</w:t>
      </w:r>
    </w:p>
    <w:p w:rsidR="00134176" w:rsidRDefault="00134176" w:rsidP="00134176"/>
    <w:p w:rsidR="00134176" w:rsidRDefault="00134176" w:rsidP="00134176">
      <w:pPr>
        <w:rPr>
          <w:rStyle w:val="StyleUnderline"/>
        </w:rPr>
      </w:pPr>
      <w:r w:rsidRPr="00366936">
        <w:t>When the Atlantic Navigator docked in Baltimore harbor earlier this month, the freighter carried the last remnants of some of the nuclear weapons that the Soviet Union had brandished in the cold war. During the past 20 years more than 19,000 Russian warheads have been dismantled and processed to make fuel for U.S. nuclear reactors. In fact, during that period more than half the uranium fuel that powered the more than 100 reactors in the U.S. came from such reprocessed nuclear weapons.</w:t>
      </w:r>
      <w:r>
        <w:t xml:space="preserve"> In addition to reducing the risk of nuclear war, </w:t>
      </w:r>
      <w:r w:rsidRPr="00FE52EE">
        <w:rPr>
          <w:rStyle w:val="StyleUnderline"/>
        </w:rPr>
        <w:t xml:space="preserve">U.S. </w:t>
      </w:r>
      <w:r w:rsidRPr="00FE52EE">
        <w:rPr>
          <w:rStyle w:val="StyleUnderline"/>
          <w:highlight w:val="yellow"/>
        </w:rPr>
        <w:t xml:space="preserve">reactors have </w:t>
      </w:r>
      <w:r w:rsidRPr="00FE52EE">
        <w:rPr>
          <w:rStyle w:val="StyleUnderline"/>
        </w:rPr>
        <w:t xml:space="preserve">also </w:t>
      </w:r>
      <w:r w:rsidRPr="00FE52EE">
        <w:rPr>
          <w:rStyle w:val="StyleUnderline"/>
          <w:highlight w:val="yellow"/>
        </w:rPr>
        <w:t xml:space="preserve">been staving off </w:t>
      </w:r>
      <w:r w:rsidRPr="00FE52EE">
        <w:t>another global challenge</w:t>
      </w:r>
      <w:r w:rsidRPr="00FE52EE">
        <w:rPr>
          <w:highlight w:val="yellow"/>
        </w:rPr>
        <w:t>:</w:t>
      </w:r>
      <w:r w:rsidRPr="00FE52EE">
        <w:rPr>
          <w:rStyle w:val="StyleUnderline"/>
          <w:highlight w:val="yellow"/>
        </w:rPr>
        <w:t xml:space="preserve"> climate change</w:t>
      </w:r>
      <w:r w:rsidRPr="00366936">
        <w:rPr>
          <w:rStyle w:val="StyleUnderline"/>
        </w:rPr>
        <w:t xml:space="preserve">. </w:t>
      </w:r>
      <w:r w:rsidRPr="00FE52EE">
        <w:rPr>
          <w:rStyle w:val="StyleUnderline"/>
          <w:highlight w:val="yellow"/>
        </w:rPr>
        <w:t>The low-carbon electricity</w:t>
      </w:r>
      <w:r w:rsidRPr="00366936">
        <w:rPr>
          <w:rStyle w:val="StyleUnderline"/>
        </w:rPr>
        <w:t xml:space="preserve"> produced by such reactors provides 20 percent of the nation's power and, by the estimates of climate scientist James Hansen of Columbia University, </w:t>
      </w:r>
      <w:r w:rsidRPr="00FE52EE">
        <w:rPr>
          <w:rStyle w:val="StyleUnderline"/>
          <w:highlight w:val="yellow"/>
        </w:rPr>
        <w:t>avoided 64 billion metric tons of greenhouse gas pollution.</w:t>
      </w:r>
      <w:r w:rsidRPr="00366936">
        <w:rPr>
          <w:rStyle w:val="StyleUnderline"/>
        </w:rPr>
        <w:t xml:space="preserve"> </w:t>
      </w:r>
      <w:r w:rsidRPr="00FE52EE">
        <w:rPr>
          <w:rStyle w:val="StyleUnderline"/>
          <w:highlight w:val="yellow"/>
        </w:rPr>
        <w:t>They also avoided spewing soot</w:t>
      </w:r>
      <w:r w:rsidRPr="00366936">
        <w:rPr>
          <w:rStyle w:val="StyleUnderline"/>
        </w:rPr>
        <w:t xml:space="preserve"> and other air pollution like coal-fired power plants do and thus have </w:t>
      </w:r>
      <w:r w:rsidRPr="00FE52EE">
        <w:rPr>
          <w:rStyle w:val="StyleUnderline"/>
          <w:highlight w:val="yellow"/>
        </w:rPr>
        <w:t>saved some 1.8 million lives</w:t>
      </w:r>
      <w:r w:rsidRPr="00366936">
        <w:rPr>
          <w:rStyle w:val="StyleUnderline"/>
        </w:rPr>
        <w:t>.</w:t>
      </w:r>
      <w:r>
        <w:rPr>
          <w:rStyle w:val="StyleUnderline"/>
        </w:rPr>
        <w:t xml:space="preserve"> </w:t>
      </w:r>
      <w:r>
        <w:t xml:space="preserve">And that's why Hansen, among others, such as </w:t>
      </w:r>
      <w:r w:rsidRPr="00366936">
        <w:rPr>
          <w:rStyle w:val="StyleUnderline"/>
        </w:rPr>
        <w:t>former Secretary of Energy Steven Chu, thinks that nuclear power is a key energy technology to fend off catastrophic climate change</w:t>
      </w:r>
      <w:r>
        <w:t xml:space="preserve">. "We can't burn all these fossil fuels," Hansen told a group of reporters on December 3, noting that as long as fossil fuels are the cheapest energy source they will continue to be burned. "Coal is almost half the [global] emissions. If you replace these power plants with modern, safe nuclear reactors you could do a lot of [pollution reduction] quickly." Indeed, he has evidence: </w:t>
      </w:r>
      <w:r w:rsidRPr="00FE52EE">
        <w:rPr>
          <w:rStyle w:val="StyleUnderline"/>
          <w:highlight w:val="yellow"/>
        </w:rPr>
        <w:t>the speediest drop in greenhouse gas pollution on record occurred in France in the 1970s and ‘80s, when that country transitioned</w:t>
      </w:r>
      <w:r w:rsidRPr="00366936">
        <w:rPr>
          <w:rStyle w:val="StyleUnderline"/>
        </w:rPr>
        <w:t xml:space="preserve"> </w:t>
      </w:r>
      <w:r w:rsidRPr="00366936">
        <w:t>from burning fossil fuels</w:t>
      </w:r>
      <w:r w:rsidRPr="00366936">
        <w:rPr>
          <w:rStyle w:val="StyleUnderline"/>
        </w:rPr>
        <w:t xml:space="preserve"> </w:t>
      </w:r>
      <w:r w:rsidRPr="00FE52EE">
        <w:rPr>
          <w:rStyle w:val="StyleUnderline"/>
          <w:highlight w:val="yellow"/>
        </w:rPr>
        <w:t>to nuclear</w:t>
      </w:r>
      <w:r w:rsidRPr="00366936">
        <w:rPr>
          <w:rStyle w:val="StyleUnderline"/>
        </w:rPr>
        <w:t xml:space="preserve"> fission for electricity, lowering its greenhouse emissions by roughly 2 percent per year. </w:t>
      </w:r>
      <w:r w:rsidRPr="00366936">
        <w:t>The world needs to drop its global warming pollution by 6 percent annually to avoid "dangerous" climate change</w:t>
      </w:r>
      <w:r>
        <w:t xml:space="preserve"> in the estimation of Hansen and his co-authors in a recent paper in </w:t>
      </w:r>
      <w:proofErr w:type="spellStart"/>
      <w:r>
        <w:t>PLoS</w:t>
      </w:r>
      <w:proofErr w:type="spellEnd"/>
      <w:r>
        <w:t xml:space="preserve"> One. "</w:t>
      </w:r>
      <w:r w:rsidRPr="00366936">
        <w:rPr>
          <w:rStyle w:val="StyleUnderline"/>
        </w:rPr>
        <w:t xml:space="preserve">On a global scale, </w:t>
      </w:r>
      <w:r w:rsidRPr="00FE52EE">
        <w:rPr>
          <w:rStyle w:val="StyleUnderline"/>
        </w:rPr>
        <w:t>it's hard to see how we could conceivably accomplish this without nuclear,</w:t>
      </w:r>
      <w:r w:rsidRPr="00366936">
        <w:rPr>
          <w:rStyle w:val="StyleUnderline"/>
        </w:rPr>
        <w:t xml:space="preserve">" added </w:t>
      </w:r>
      <w:r w:rsidRPr="00366936">
        <w:t xml:space="preserve">economist and co-author </w:t>
      </w:r>
      <w:r w:rsidRPr="00366936">
        <w:rPr>
          <w:rStyle w:val="StyleUnderline"/>
        </w:rPr>
        <w:t>Jeffrey Sachs, director of the Earth Institute at Columbia University</w:t>
      </w:r>
      <w:r>
        <w:t xml:space="preserve">, where Hansen works. </w:t>
      </w:r>
      <w:r w:rsidRPr="00FE52EE">
        <w:rPr>
          <w:rStyle w:val="StyleUnderline"/>
          <w:highlight w:val="yellow"/>
        </w:rPr>
        <w:t>The only problem: the world is not building so many nuclear reactors.</w:t>
      </w:r>
    </w:p>
    <w:p w:rsidR="001101DF" w:rsidRDefault="001101DF" w:rsidP="001101DF">
      <w:pPr>
        <w:pStyle w:val="Heading4"/>
      </w:pPr>
      <w:r>
        <w:t>And, nuclear power key to solving global warming</w:t>
      </w:r>
    </w:p>
    <w:p w:rsidR="001101DF" w:rsidRDefault="001101DF" w:rsidP="001101DF">
      <w:r w:rsidRPr="00FB0305">
        <w:rPr>
          <w:b/>
        </w:rPr>
        <w:t>Becker et al. 08</w:t>
      </w:r>
      <w:r w:rsidRPr="00616A61">
        <w:t xml:space="preserve"> (Ulrich, Bruno </w:t>
      </w:r>
      <w:proofErr w:type="spellStart"/>
      <w:r w:rsidRPr="00616A61">
        <w:t>Coppi</w:t>
      </w:r>
      <w:proofErr w:type="spellEnd"/>
      <w:r w:rsidRPr="00616A61">
        <w:t xml:space="preserve">, Eric </w:t>
      </w:r>
      <w:proofErr w:type="spellStart"/>
      <w:r w:rsidRPr="00616A61">
        <w:t>Cosman</w:t>
      </w:r>
      <w:proofErr w:type="spellEnd"/>
      <w:r w:rsidRPr="00616A61">
        <w:t xml:space="preserve">, Peter Demos, Arthur Kerman,-Physics Professors at MIT, Richard Milner- Director of Lab For Nuclear Science, “A Perspective on the Future Energy Supply of the United States: The Urgent Need for Increased Nuclear Power”, MIT Faculty Newsletter, 11-12/08, http://web.mit.edu/fnl/volume/212/milner.html), Shapiro      </w:t>
      </w:r>
    </w:p>
    <w:p w:rsidR="001101DF" w:rsidRPr="005E6880" w:rsidRDefault="001101DF" w:rsidP="001101DF">
      <w:pPr>
        <w:rPr>
          <w:sz w:val="16"/>
        </w:rPr>
      </w:pPr>
      <w:r w:rsidRPr="005E6880">
        <w:rPr>
          <w:sz w:val="16"/>
        </w:rPr>
        <w:t xml:space="preserve">Until the U.S. dependence on foreign oil is significantly reduced, there is every expectation that increasing amounts of precious U.S. blood and treasure will have to be expended in widening conflicts in the cause of energy security. It is widely accepted that </w:t>
      </w:r>
      <w:r w:rsidRPr="00FB0305">
        <w:rPr>
          <w:rStyle w:val="StyleUnderline"/>
        </w:rPr>
        <w:t>the U.S. must find a way to wean itself from its addiction to oil</w:t>
      </w:r>
      <w:r w:rsidRPr="005E6880">
        <w:rPr>
          <w:sz w:val="16"/>
        </w:rPr>
        <w:t xml:space="preserve">. In ground transportation, which is a major oil consumer, significant progress is being made with batteries and fuel cells to replace gasoline with electricity, which can be generated in alternative ways. Strongly motivated by these two considerations, </w:t>
      </w:r>
      <w:r w:rsidRPr="005E6880">
        <w:rPr>
          <w:rStyle w:val="StyleUnderline"/>
        </w:rPr>
        <w:t>the development of new technologies to increase</w:t>
      </w:r>
      <w:r w:rsidRPr="005E6880">
        <w:rPr>
          <w:sz w:val="16"/>
        </w:rPr>
        <w:t xml:space="preserve"> energy efficiency and to produce </w:t>
      </w:r>
      <w:r w:rsidRPr="005E6880">
        <w:rPr>
          <w:rStyle w:val="StyleUnderline"/>
        </w:rPr>
        <w:t>reliable and affordable energy with minimal greenhouse gas emission</w:t>
      </w:r>
      <w:r w:rsidRPr="005E6880">
        <w:rPr>
          <w:sz w:val="16"/>
        </w:rPr>
        <w:t xml:space="preserve"> to the Earth’s atmosphere </w:t>
      </w:r>
      <w:r w:rsidRPr="005E6880">
        <w:rPr>
          <w:rStyle w:val="StyleUnderline"/>
        </w:rPr>
        <w:t>is a high priority</w:t>
      </w:r>
      <w:r w:rsidRPr="005E6880">
        <w:rPr>
          <w:sz w:val="16"/>
        </w:rPr>
        <w:t xml:space="preserve"> in the U.S. and in many other countries. It is essential that these efforts be encouraged and enhanced. However, the probability of success and the timescale </w:t>
      </w:r>
      <w:r w:rsidRPr="005E6880">
        <w:rPr>
          <w:sz w:val="16"/>
        </w:rPr>
        <w:lastRenderedPageBreak/>
        <w:t xml:space="preserve">for realization of these technologies is highly uncertain. The economic stability and national security of the United States over the coming decades cannot be secured by assuming optimistically that these new technologies will succeed in time to avoid a major discontinuity in the supply of oil and gas from foreign and potentially hostile sources. Further, it is not acceptable, nor is it possible, that the U.S. continues to burn fossil fuels indefinitely at present levels, thereby putting in clear jeopardy the planet on which we have evolved. </w:t>
      </w:r>
      <w:r w:rsidRPr="00616A61">
        <w:rPr>
          <w:rStyle w:val="StyleUnderline"/>
        </w:rPr>
        <w:t>Nuclear Power is Carbon-free, Technologically Feasible, Scalable, and Economical. The United States needs immediately to develop on a large scale an energy source which does not produce greenhouse gases</w:t>
      </w:r>
      <w:r w:rsidRPr="005E6880">
        <w:rPr>
          <w:sz w:val="16"/>
        </w:rPr>
        <w:t xml:space="preserve">, which is already known to be technologically feasible, and which is economical in view of projected costs of energy in the future. </w:t>
      </w:r>
      <w:r w:rsidRPr="00616A61">
        <w:rPr>
          <w:rStyle w:val="StyleUnderline"/>
        </w:rPr>
        <w:t>That energy source is nuclear fission</w:t>
      </w:r>
      <w:r w:rsidRPr="005E6880">
        <w:rPr>
          <w:sz w:val="16"/>
        </w:rPr>
        <w:t>. Nuclear fission power reactor technology was developed in the U.S. and has been utilized for electricity generation on a large scale across the globe for half a century. For example, France produces about 70% of its electricity using nuclear power. In the U.S. about 20% of the electricity used is produced using nuclear power. However, there are states where it is significantly larger, e.g., in Illinois about 50% of electricity is generated by nuclear power. </w:t>
      </w:r>
      <w:r w:rsidRPr="005E6880">
        <w:rPr>
          <w:rStyle w:val="StyleUnderline"/>
        </w:rPr>
        <w:t>The U.S. should</w:t>
      </w:r>
      <w:r w:rsidRPr="005E6880">
        <w:rPr>
          <w:sz w:val="16"/>
        </w:rPr>
        <w:t xml:space="preserve"> establish the goal to </w:t>
      </w:r>
      <w:r w:rsidRPr="005E6880">
        <w:rPr>
          <w:rStyle w:val="StyleUnderline"/>
        </w:rPr>
        <w:t>produce half of its electricity by means of nuclear power</w:t>
      </w:r>
      <w:r w:rsidRPr="005E6880">
        <w:rPr>
          <w:sz w:val="16"/>
        </w:rPr>
        <w:t xml:space="preserve"> as soon as feasible. </w:t>
      </w:r>
      <w:r w:rsidRPr="005E6880">
        <w:rPr>
          <w:rStyle w:val="StyleUnderline"/>
        </w:rPr>
        <w:t>This will have the effect of reducing greenhouse gas emissions</w:t>
      </w:r>
      <w:r w:rsidRPr="005E6880">
        <w:rPr>
          <w:sz w:val="16"/>
        </w:rPr>
        <w:t xml:space="preserve">, avoiding the risk of an “energy gap” in supply, and providing valuable time for new energy technologies to be developed. </w:t>
      </w:r>
      <w:proofErr w:type="gramStart"/>
      <w:r w:rsidRPr="005E6880">
        <w:rPr>
          <w:sz w:val="16"/>
        </w:rPr>
        <w:t>This goal would fast track and increase</w:t>
      </w:r>
      <w:proofErr w:type="gramEnd"/>
      <w:r w:rsidRPr="005E6880">
        <w:rPr>
          <w:sz w:val="16"/>
        </w:rPr>
        <w:t xml:space="preserve"> the projected levels of nuclear power over the scenarios considered in several energy studies, including the 2003 MIT study, The Future of Nuclear Power.</w:t>
      </w:r>
    </w:p>
    <w:p w:rsidR="001101DF" w:rsidRDefault="001101DF" w:rsidP="001101DF">
      <w:pPr>
        <w:pStyle w:val="Heading4"/>
      </w:pPr>
      <w:r>
        <w:t>Only nuclear solves, renewables will never replace increasing fuel demands; top scientists conclude</w:t>
      </w:r>
    </w:p>
    <w:p w:rsidR="001101DF" w:rsidRDefault="001101DF" w:rsidP="001101DF">
      <w:pPr>
        <w:pStyle w:val="ListParagraph"/>
        <w:numPr>
          <w:ilvl w:val="0"/>
          <w:numId w:val="11"/>
        </w:numPr>
      </w:pPr>
      <w:r>
        <w:t>This card is dope, legit scientists</w:t>
      </w:r>
    </w:p>
    <w:p w:rsidR="001101DF" w:rsidRDefault="001101DF" w:rsidP="001101DF">
      <w:pPr>
        <w:pStyle w:val="ListParagraph"/>
        <w:numPr>
          <w:ilvl w:val="0"/>
          <w:numId w:val="11"/>
        </w:numPr>
      </w:pPr>
      <w:r>
        <w:t xml:space="preserve">with all the US subsidies renewables combined solve </w:t>
      </w:r>
      <w:r w:rsidRPr="009F539E">
        <w:rPr>
          <w:rStyle w:val="StyleUnderline"/>
        </w:rPr>
        <w:t>2%</w:t>
      </w:r>
      <w:r>
        <w:t xml:space="preserve"> </w:t>
      </w:r>
    </w:p>
    <w:p w:rsidR="001101DF" w:rsidRDefault="001101DF" w:rsidP="001101DF">
      <w:pPr>
        <w:pStyle w:val="ListParagraph"/>
        <w:numPr>
          <w:ilvl w:val="1"/>
          <w:numId w:val="11"/>
        </w:numPr>
      </w:pPr>
      <w:r>
        <w:t>most aff cards won’t have concrete stats, they’ll be big exaggerations that don’t take into context how much oil we already use</w:t>
      </w:r>
    </w:p>
    <w:p w:rsidR="001101DF" w:rsidRDefault="001101DF" w:rsidP="001101DF">
      <w:pPr>
        <w:pStyle w:val="ListParagraph"/>
        <w:numPr>
          <w:ilvl w:val="0"/>
          <w:numId w:val="11"/>
        </w:numPr>
      </w:pPr>
      <w:r>
        <w:t>their cards don’t assume rapidly increasing coal and oil use</w:t>
      </w:r>
    </w:p>
    <w:p w:rsidR="001101DF" w:rsidRPr="005376E6" w:rsidRDefault="001101DF" w:rsidP="001101DF">
      <w:r>
        <w:rPr>
          <w:rStyle w:val="StyleUnderline"/>
        </w:rPr>
        <w:t xml:space="preserve">Bryce 13 </w:t>
      </w:r>
      <w:r w:rsidRPr="008A1D78">
        <w:t xml:space="preserve">Bryce is </w:t>
      </w:r>
      <w:r w:rsidRPr="005376E6">
        <w:t xml:space="preserve">a Senior Fellow at the Manhattan Institute, he cites: James Hansen, former </w:t>
      </w:r>
      <w:proofErr w:type="spellStart"/>
      <w:r w:rsidRPr="005376E6">
        <w:t>Nasa</w:t>
      </w:r>
      <w:proofErr w:type="spellEnd"/>
      <w:r w:rsidRPr="005376E6">
        <w:t xml:space="preserve"> </w:t>
      </w:r>
      <w:proofErr w:type="gramStart"/>
      <w:r w:rsidRPr="005376E6">
        <w:t>scientist ,</w:t>
      </w:r>
      <w:proofErr w:type="gramEnd"/>
      <w:r w:rsidRPr="005376E6">
        <w:t xml:space="preserve"> Kerry Emanuel is professor of meteorology at MIT, Tom </w:t>
      </w:r>
      <w:proofErr w:type="spellStart"/>
      <w:r w:rsidRPr="005376E6">
        <w:t>Wigley</w:t>
      </w:r>
      <w:proofErr w:type="spellEnd"/>
      <w:r w:rsidRPr="005376E6">
        <w:t xml:space="preserve">, climate scientist at the University Corporation for Atmospheric Research (UCAR), Kenneth </w:t>
      </w:r>
      <w:proofErr w:type="spellStart"/>
      <w:r w:rsidRPr="005376E6">
        <w:t>Caldeira</w:t>
      </w:r>
      <w:proofErr w:type="spellEnd"/>
      <w:r w:rsidRPr="005376E6">
        <w:t> is an atmospheric scientist who works at the Carnegie Institution for Science's Department of Global Ecology</w:t>
      </w:r>
    </w:p>
    <w:p w:rsidR="001101DF" w:rsidRDefault="001101DF" w:rsidP="001101DF">
      <w:r>
        <w:t xml:space="preserve">(Article by Robert Bryce, National Review, Wind Turbines Are Climate-Change Scarecrows, </w:t>
      </w:r>
      <w:hyperlink r:id="rId7" w:history="1">
        <w:r w:rsidRPr="008E6F68">
          <w:rPr>
            <w:rStyle w:val="Hyperlink"/>
          </w:rPr>
          <w:t>http://www.nationalreview.com/nro-energy/364885/wind-turbines-are-climate-change-scarecrows-robert-bryce</w:t>
        </w:r>
      </w:hyperlink>
      <w:r>
        <w:t>, AZ)</w:t>
      </w:r>
    </w:p>
    <w:p w:rsidR="001101DF" w:rsidRDefault="001101DF" w:rsidP="001101DF">
      <w:pPr>
        <w:tabs>
          <w:tab w:val="left" w:pos="6120"/>
        </w:tabs>
      </w:pPr>
    </w:p>
    <w:p w:rsidR="001101DF" w:rsidRPr="005376E6" w:rsidRDefault="001101DF" w:rsidP="001101DF">
      <w:pPr>
        <w:tabs>
          <w:tab w:val="left" w:pos="6120"/>
        </w:tabs>
      </w:pPr>
      <w:r>
        <w:t xml:space="preserve">*** That is, </w:t>
      </w:r>
      <w:r w:rsidRPr="00D7464F">
        <w:rPr>
          <w:rStyle w:val="StyleUnderline"/>
        </w:rPr>
        <w:t xml:space="preserve">if the world’s policymakers and environmentalists are serious about addressing climate change, then they must admit that </w:t>
      </w:r>
      <w:r w:rsidRPr="00134176">
        <w:rPr>
          <w:rStyle w:val="StyleUnderline"/>
          <w:highlight w:val="yellow"/>
        </w:rPr>
        <w:t>renewable</w:t>
      </w:r>
      <w:r w:rsidRPr="00D7464F">
        <w:rPr>
          <w:rStyle w:val="StyleUnderline"/>
        </w:rPr>
        <w:t xml:space="preserve"> energy </w:t>
      </w:r>
      <w:r w:rsidRPr="00134176">
        <w:rPr>
          <w:rStyle w:val="StyleUnderline"/>
          <w:highlight w:val="yellow"/>
        </w:rPr>
        <w:t xml:space="preserve">simply cannot meet the world’s soaring demand for energy at prices that </w:t>
      </w:r>
      <w:r w:rsidRPr="00134176">
        <w:rPr>
          <w:rStyle w:val="StyleUnderline"/>
        </w:rPr>
        <w:t xml:space="preserve">consumers </w:t>
      </w:r>
      <w:r w:rsidRPr="00134176">
        <w:rPr>
          <w:rStyle w:val="StyleUnderline"/>
          <w:highlight w:val="yellow"/>
        </w:rPr>
        <w:t>can afford</w:t>
      </w:r>
      <w:r w:rsidRPr="00D7464F">
        <w:rPr>
          <w:rStyle w:val="StyleUnderline"/>
        </w:rPr>
        <w:t>.</w:t>
      </w:r>
      <w:r>
        <w:t xml:space="preserve"> The letter, which was clearly aimed at anti-nuclear environmental groups such as the Sierra Club, Greenpeace, and the Natural Resources Defense Council, was signed by </w:t>
      </w:r>
      <w:r w:rsidRPr="008A1D78">
        <w:rPr>
          <w:rStyle w:val="StyleUnderline"/>
        </w:rPr>
        <w:t xml:space="preserve">James </w:t>
      </w:r>
      <w:r w:rsidRPr="00134176">
        <w:rPr>
          <w:rStyle w:val="StyleUnderline"/>
          <w:highlight w:val="yellow"/>
        </w:rPr>
        <w:t>Hansen, a former NASA scientist</w:t>
      </w:r>
      <w:r>
        <w:t xml:space="preserve">; </w:t>
      </w:r>
      <w:r w:rsidRPr="00D7464F">
        <w:rPr>
          <w:rStyle w:val="StyleUnderline"/>
        </w:rPr>
        <w:t xml:space="preserve">Kerry Emanuel of the Massachusetts Institute of Technology; Tom </w:t>
      </w:r>
      <w:proofErr w:type="spellStart"/>
      <w:r w:rsidRPr="00D7464F">
        <w:rPr>
          <w:rStyle w:val="StyleUnderline"/>
        </w:rPr>
        <w:t>Wigley</w:t>
      </w:r>
      <w:proofErr w:type="spellEnd"/>
      <w:r w:rsidRPr="00D7464F">
        <w:rPr>
          <w:rStyle w:val="StyleUnderline"/>
        </w:rPr>
        <w:t xml:space="preserve"> of the University of Adelaide in Australia; and Ken </w:t>
      </w:r>
      <w:proofErr w:type="spellStart"/>
      <w:r w:rsidRPr="00D7464F">
        <w:rPr>
          <w:rStyle w:val="StyleUnderline"/>
        </w:rPr>
        <w:t>Caldeira</w:t>
      </w:r>
      <w:proofErr w:type="spellEnd"/>
      <w:r w:rsidRPr="00D7464F">
        <w:rPr>
          <w:rStyle w:val="StyleUnderline"/>
        </w:rPr>
        <w:t xml:space="preserve"> of the Carnegie Institution.</w:t>
      </w:r>
      <w:r>
        <w:t xml:space="preserve"> </w:t>
      </w:r>
      <w:r w:rsidRPr="00D7464F">
        <w:rPr>
          <w:rStyle w:val="StyleUnderline"/>
        </w:rPr>
        <w:t>The letter</w:t>
      </w:r>
      <w:r>
        <w:t xml:space="preserve"> </w:t>
      </w:r>
      <w:r w:rsidRPr="00134176">
        <w:rPr>
          <w:rStyle w:val="StyleUnderline"/>
          <w:highlight w:val="yellow"/>
        </w:rPr>
        <w:t>says that</w:t>
      </w:r>
      <w:r w:rsidRPr="008A1D78">
        <w:rPr>
          <w:rStyle w:val="StyleUnderline"/>
        </w:rPr>
        <w:t xml:space="preserve"> while </w:t>
      </w:r>
      <w:r w:rsidRPr="00134176">
        <w:rPr>
          <w:rStyle w:val="Emphasis"/>
          <w:highlight w:val="yellow"/>
        </w:rPr>
        <w:t>renewables</w:t>
      </w:r>
      <w:r w:rsidRPr="00134176">
        <w:rPr>
          <w:rStyle w:val="StyleUnderline"/>
          <w:highlight w:val="yellow"/>
        </w:rPr>
        <w:t xml:space="preserve"> “</w:t>
      </w:r>
      <w:r w:rsidRPr="00D7464F">
        <w:t>like wind and solar and biomass</w:t>
      </w:r>
      <w:r w:rsidRPr="008A1D78">
        <w:rPr>
          <w:rStyle w:val="StyleUnderline"/>
        </w:rPr>
        <w:t>” are growing, those sources “</w:t>
      </w:r>
      <w:r w:rsidRPr="00134176">
        <w:rPr>
          <w:rStyle w:val="Emphasis"/>
          <w:highlight w:val="yellow"/>
        </w:rPr>
        <w:t>cannot scale up fast enough</w:t>
      </w:r>
      <w:r w:rsidRPr="00134176">
        <w:rPr>
          <w:rStyle w:val="StyleUnderline"/>
          <w:highlight w:val="yellow"/>
        </w:rPr>
        <w:t xml:space="preserve"> to deliver </w:t>
      </w:r>
      <w:r w:rsidRPr="00134176">
        <w:rPr>
          <w:rStyle w:val="StyleUnderline"/>
        </w:rPr>
        <w:t xml:space="preserve">cheap and </w:t>
      </w:r>
      <w:r w:rsidRPr="00134176">
        <w:rPr>
          <w:rStyle w:val="StyleUnderline"/>
          <w:highlight w:val="yellow"/>
        </w:rPr>
        <w:t>reliable power</w:t>
      </w:r>
      <w:r w:rsidRPr="00D7464F">
        <w:rPr>
          <w:rStyle w:val="StyleUnderline"/>
        </w:rPr>
        <w:t xml:space="preserve"> at the scale the global economy requires</w:t>
      </w:r>
      <w:r>
        <w:t xml:space="preserve">.” </w:t>
      </w:r>
      <w:r w:rsidRPr="008A1D78">
        <w:t>It went on, saying that “</w:t>
      </w:r>
      <w:r w:rsidRPr="00134176">
        <w:rPr>
          <w:rStyle w:val="Emphasis"/>
        </w:rPr>
        <w:t xml:space="preserve">in the real world </w:t>
      </w:r>
      <w:r w:rsidRPr="00134176">
        <w:rPr>
          <w:rStyle w:val="Emphasis"/>
          <w:highlight w:val="yellow"/>
        </w:rPr>
        <w:t xml:space="preserve">there is no credible path to climate stabilization that does not include </w:t>
      </w:r>
      <w:r w:rsidRPr="00134176">
        <w:rPr>
          <w:rStyle w:val="Emphasis"/>
        </w:rPr>
        <w:t xml:space="preserve">a substantial role for </w:t>
      </w:r>
      <w:r w:rsidRPr="00134176">
        <w:rPr>
          <w:rStyle w:val="Emphasis"/>
          <w:highlight w:val="yellow"/>
        </w:rPr>
        <w:t>nuclear power</w:t>
      </w:r>
      <w:r w:rsidRPr="00D46207">
        <w:rPr>
          <w:rStyle w:val="StyleUnderline"/>
        </w:rPr>
        <w:t>.” The four concluded their epistle by saying that if environmental activists have “real concern about risks from climate change,” then they should begin “calling for the development and deployment of advanced nuclear energy.”</w:t>
      </w:r>
      <w:r w:rsidRPr="008A1D78">
        <w:t xml:space="preserve"> Frances </w:t>
      </w:r>
      <w:proofErr w:type="spellStart"/>
      <w:r w:rsidRPr="008A1D78">
        <w:t>Beinecke</w:t>
      </w:r>
      <w:proofErr w:type="spellEnd"/>
      <w:r w:rsidRPr="008A1D78">
        <w:t xml:space="preserve"> of the NRDC offered a predictable response to the letter, telling The Associated Press </w:t>
      </w:r>
      <w:r w:rsidRPr="008A1D78">
        <w:lastRenderedPageBreak/>
        <w:t xml:space="preserve">that nuclear is not a “panacea.” She added that “the better path is to clean up our power plants and invest in efficiency and renewable energy.” Ah yes, efficiency and </w:t>
      </w:r>
      <w:proofErr w:type="spellStart"/>
      <w:r w:rsidRPr="008A1D78">
        <w:t>renewables</w:t>
      </w:r>
      <w:proofErr w:type="spellEnd"/>
      <w:r w:rsidRPr="008A1D78">
        <w:t xml:space="preserve"> — the two-legged stool upon which the Green Left has been trying to balance its untenable energy policies for decades. Never mind that even </w:t>
      </w:r>
      <w:r w:rsidRPr="00D7464F">
        <w:rPr>
          <w:rStyle w:val="StyleUnderline"/>
        </w:rPr>
        <w:t xml:space="preserve">as energy efficiency has increased dramatically, energy demand has been soaring. </w:t>
      </w:r>
      <w:r w:rsidRPr="00134176">
        <w:rPr>
          <w:rStyle w:val="Emphasis"/>
          <w:highlight w:val="yellow"/>
        </w:rPr>
        <w:t>Global energy use has nearly doubled since 1982</w:t>
      </w:r>
      <w:r w:rsidRPr="00927702">
        <w:rPr>
          <w:rStyle w:val="Emphasis"/>
        </w:rPr>
        <w:t>,</w:t>
      </w:r>
      <w:r w:rsidRPr="008A1D78">
        <w:t xml:space="preserve"> according to the BP Statistical Review of World Energy. As for non-hydro </w:t>
      </w:r>
      <w:r w:rsidRPr="00134176">
        <w:rPr>
          <w:highlight w:val="yellow"/>
        </w:rPr>
        <w:t>renewable energy</w:t>
      </w:r>
      <w:r w:rsidRPr="008A1D78">
        <w:t xml:space="preserve">, </w:t>
      </w:r>
      <w:r w:rsidRPr="00134176">
        <w:rPr>
          <w:rStyle w:val="StyleUnderline"/>
          <w:highlight w:val="yellow"/>
        </w:rPr>
        <w:t>despite decades of hefty subsidies</w:t>
      </w:r>
      <w:r w:rsidRPr="00D7464F">
        <w:rPr>
          <w:rStyle w:val="StyleUnderline"/>
        </w:rPr>
        <w:t xml:space="preserve"> and in some cases, mandates, it </w:t>
      </w:r>
      <w:r w:rsidRPr="00134176">
        <w:rPr>
          <w:rStyle w:val="StyleUnderline"/>
          <w:highlight w:val="yellow"/>
        </w:rPr>
        <w:t xml:space="preserve">now provides about </w:t>
      </w:r>
      <w:r w:rsidRPr="00134176">
        <w:rPr>
          <w:rStyle w:val="Emphasis"/>
          <w:highlight w:val="yellow"/>
        </w:rPr>
        <w:t>2 percent</w:t>
      </w:r>
      <w:r w:rsidRPr="00D7464F">
        <w:rPr>
          <w:rStyle w:val="StyleUnderline"/>
        </w:rPr>
        <w:t xml:space="preserve"> of the 250 million barrels of oil-equivalent energy</w:t>
      </w:r>
      <w:r w:rsidRPr="008A1D78">
        <w:t xml:space="preserve"> (from all sources) that is being consumed globally every day</w:t>
      </w:r>
      <w:r>
        <w:t xml:space="preserve">. </w:t>
      </w:r>
      <w:r w:rsidRPr="00D7464F">
        <w:t>The hard truth is that</w:t>
      </w:r>
      <w:r w:rsidRPr="008A1D78">
        <w:rPr>
          <w:rStyle w:val="StyleUnderline"/>
        </w:rPr>
        <w:t xml:space="preserve"> renewable energy cannot even keep pace with soaring global energy demand, much less replace significant quantities of hydrocarbons. </w:t>
      </w:r>
      <w:r w:rsidRPr="00134176">
        <w:rPr>
          <w:rStyle w:val="StyleUnderline"/>
          <w:highlight w:val="yellow"/>
        </w:rPr>
        <w:t>That’s not an opinion. It’s basic math</w:t>
      </w:r>
      <w:r w:rsidRPr="008A1D78">
        <w:rPr>
          <w:rStyle w:val="StyleUnderline"/>
        </w:rPr>
        <w:t>.</w:t>
      </w:r>
      <w:r>
        <w:rPr>
          <w:rStyle w:val="StyleUnderline"/>
        </w:rPr>
        <w:t xml:space="preserve"> </w:t>
      </w:r>
      <w:r>
        <w:t xml:space="preserve">Last year, all of the wind turbines on the planet provided about 2.4 million barrels of oil equivalent per day to the global economy. That sounds like a lot until you compare wind’s contribution with that of the world’s fastest-growing source of energy: coal. </w:t>
      </w:r>
      <w:r w:rsidRPr="00134176">
        <w:rPr>
          <w:rStyle w:val="StyleUnderline"/>
          <w:highlight w:val="yellow"/>
        </w:rPr>
        <w:t xml:space="preserve">In 2012, global coal </w:t>
      </w:r>
      <w:r w:rsidRPr="00B82C2B">
        <w:rPr>
          <w:rStyle w:val="StyleUnderline"/>
        </w:rPr>
        <w:t>use i</w:t>
      </w:r>
      <w:r w:rsidRPr="00134176">
        <w:rPr>
          <w:rStyle w:val="StyleUnderline"/>
          <w:highlight w:val="yellow"/>
        </w:rPr>
        <w:t>ncreased by a</w:t>
      </w:r>
      <w:r w:rsidRPr="00B82C2B">
        <w:rPr>
          <w:rStyle w:val="StyleUnderline"/>
        </w:rPr>
        <w:t>bout</w:t>
      </w:r>
      <w:r w:rsidRPr="00134176">
        <w:rPr>
          <w:rStyle w:val="StyleUnderline"/>
          <w:highlight w:val="yellow"/>
        </w:rPr>
        <w:t xml:space="preserve"> 2 million barrels </w:t>
      </w:r>
      <w:r w:rsidRPr="00B82C2B">
        <w:rPr>
          <w:rStyle w:val="StyleUnderline"/>
        </w:rPr>
        <w:t xml:space="preserve">of oil equivalent </w:t>
      </w:r>
      <w:r w:rsidRPr="00134176">
        <w:rPr>
          <w:rStyle w:val="StyleUnderline"/>
          <w:highlight w:val="yellow"/>
        </w:rPr>
        <w:t>per day</w:t>
      </w:r>
      <w:r w:rsidRPr="00D7464F">
        <w:rPr>
          <w:rStyle w:val="StyleUnderline"/>
        </w:rPr>
        <w:t>.</w:t>
      </w:r>
      <w:r>
        <w:t xml:space="preserve"> Thus, </w:t>
      </w:r>
      <w:r w:rsidRPr="00134176">
        <w:rPr>
          <w:rStyle w:val="StyleUnderline"/>
          <w:highlight w:val="yellow"/>
        </w:rPr>
        <w:t>just to keep pace</w:t>
      </w:r>
      <w:r w:rsidRPr="008A1D78">
        <w:rPr>
          <w:rStyle w:val="StyleUnderline"/>
        </w:rPr>
        <w:t xml:space="preserve"> with the growth in coal usage, </w:t>
      </w:r>
      <w:r w:rsidRPr="00134176">
        <w:rPr>
          <w:rStyle w:val="StyleUnderline"/>
          <w:highlight w:val="yellow"/>
        </w:rPr>
        <w:t>we’d have to nearly replicate the entire global fleet of wind turbines</w:t>
      </w:r>
      <w:r w:rsidRPr="008A1D78">
        <w:rPr>
          <w:rStyle w:val="StyleUnderline"/>
        </w:rPr>
        <w:t xml:space="preserve"> — some 285,000 megawatts of capacity — and we’d have to do so </w:t>
      </w:r>
      <w:r w:rsidRPr="00134176">
        <w:rPr>
          <w:rStyle w:val="StyleUnderline"/>
          <w:highlight w:val="yellow"/>
        </w:rPr>
        <w:t>every year</w:t>
      </w:r>
      <w:r w:rsidRPr="008A1D78">
        <w:rPr>
          <w:rStyle w:val="StyleUnderline"/>
        </w:rPr>
        <w:t>.</w:t>
      </w:r>
      <w:r>
        <w:rPr>
          <w:rStyle w:val="StyleUnderline"/>
        </w:rPr>
        <w:t xml:space="preserve"> </w:t>
      </w:r>
      <w:r>
        <w:t xml:space="preserve">The same is true for solar energy. I’m bullish on solar. I have 3,200 watts of solar panels on the roof of my home in Austin, Texas. (Yes, I got a big subsidy to install them.) The rapidly declining cost of photovoltaic panels is encouraging. But last year, all of the world’s solar installations contributed just 400,000 barrels of oil equivalent per day to the global economy. Thus, just to keep pace with the growth in coal usage, we’d have to install about five times the world’s existing solar capacity — which totaled about 100,000 megawatts in 2012 — and we’d have to do so every year. </w:t>
      </w:r>
      <w:r w:rsidRPr="008A1D78">
        <w:rPr>
          <w:rStyle w:val="StyleUnderline"/>
        </w:rPr>
        <w:t>Now let’s look at carbon dioxide emissions</w:t>
      </w:r>
      <w:r w:rsidRPr="00D7464F">
        <w:rPr>
          <w:rStyle w:val="StyleUnderline"/>
        </w:rPr>
        <w:t>. In 2012, the American Wind Energy Association claims, wind energy reduced U.S. carbon dioxide emissions by 80 million tons. Again, that sounds significant. But consider this: Last year, global emissions of that gas totaled 34.5 billion tons</w:t>
      </w:r>
      <w:r>
        <w:t xml:space="preserve">. Thus, </w:t>
      </w:r>
      <w:r w:rsidRPr="00D7464F">
        <w:t>the 60,000 megawatts of U.S. wind-generation capacity reduced global carbon dioxide emissions by about two-tenths of 1 percent.</w:t>
      </w:r>
      <w:r>
        <w:rPr>
          <w:rStyle w:val="Emphasis"/>
        </w:rPr>
        <w:t xml:space="preserve"> </w:t>
      </w:r>
      <w:r>
        <w:t>To make the point even clearer, let’s look at the history of carbon dioxide emissions</w:t>
      </w:r>
      <w:r w:rsidRPr="00D7464F">
        <w:rPr>
          <w:rStyle w:val="StyleUnderline"/>
        </w:rPr>
        <w:t xml:space="preserve">. Since 1982, global carbon dioxide </w:t>
      </w:r>
      <w:r w:rsidRPr="00134176">
        <w:rPr>
          <w:rStyle w:val="StyleUnderline"/>
          <w:highlight w:val="yellow"/>
        </w:rPr>
        <w:t xml:space="preserve">emissions have been increasing by </w:t>
      </w:r>
      <w:r w:rsidRPr="00134176">
        <w:rPr>
          <w:rStyle w:val="StyleUnderline"/>
        </w:rPr>
        <w:t xml:space="preserve">an average of </w:t>
      </w:r>
      <w:r w:rsidRPr="00134176">
        <w:rPr>
          <w:rStyle w:val="StyleUnderline"/>
          <w:highlight w:val="yellow"/>
        </w:rPr>
        <w:t>about 500 million tons per year</w:t>
      </w:r>
      <w:r w:rsidRPr="00D7464F">
        <w:t>. If we take the American Wind Energy Association’s claim that 60,000 megawatts of wind-energy capacity can reduce carbon dioxide emissions by about 80 million tons per year, then simple</w:t>
      </w:r>
      <w:r>
        <w:t xml:space="preserve"> math shows that if we wanted to stop the growth in global carbon dioxide emissions by using wind energy alone, we would have to install about 375,000 megawatts of new wind-energy capacity every year. If we assume each turbine has a capacity of two megawatts, </w:t>
      </w:r>
      <w:r w:rsidRPr="00D7464F">
        <w:t>that would mean installing 187,500 wind turbines every year, or nearly 500 every day.</w:t>
      </w:r>
      <w:r>
        <w:rPr>
          <w:rStyle w:val="StyleUnderline"/>
        </w:rPr>
        <w:t xml:space="preserve"> </w:t>
      </w:r>
      <w:r>
        <w:t xml:space="preserve">How much land would all those wind turbines require? Again, the math is straightforward. The power density of wind energy is 1 watt per square meter [PDF]. Therefore, </w:t>
      </w:r>
      <w:r w:rsidRPr="005376E6">
        <w:t>merely halting the growth in carbon dioxide emissions with wind energy would require covering a land area of about 375 billion square meters or 375,000 square kilometers — an area the size of Germany — and we would have to do so every year</w:t>
      </w:r>
      <w:r w:rsidRPr="008A1D78">
        <w:rPr>
          <w:rStyle w:val="StyleUnderline"/>
        </w:rPr>
        <w:t>.</w:t>
      </w:r>
      <w:r>
        <w:rPr>
          <w:rStyle w:val="StyleUnderline"/>
        </w:rPr>
        <w:t xml:space="preserve"> </w:t>
      </w:r>
      <w:r>
        <w:t xml:space="preserve">What would that mean on a daily basis? Using wind alone to stop the growth in carbon dioxide emissions would require us to cover about 1,000 square kilometers with wind turbines — a land area about 17 times the size of Manhattan Island — and we would have to do so every day. Given the ongoing backlash against the wind industry that is already underway here in the U.S., Canada, Europe, and Australia, the silliness of such a proposal is obvious. </w:t>
      </w:r>
      <w:r w:rsidRPr="008A1D78">
        <w:rPr>
          <w:rStyle w:val="StyleUnderline"/>
        </w:rPr>
        <w:t xml:space="preserve">The punch line here is equally obvious: If we are going to agree that carbon dioxide is a problem, then </w:t>
      </w:r>
      <w:r w:rsidRPr="00134176">
        <w:rPr>
          <w:rStyle w:val="StyleUnderline"/>
          <w:highlight w:val="yellow"/>
        </w:rPr>
        <w:t>we must embrace the technologies that are most effective at reducing our production of that gas</w:t>
      </w:r>
      <w:r>
        <w:t xml:space="preserve">. As Hansen, </w:t>
      </w:r>
      <w:proofErr w:type="spellStart"/>
      <w:r>
        <w:t>Wigley</w:t>
      </w:r>
      <w:proofErr w:type="spellEnd"/>
      <w:r>
        <w:t xml:space="preserve">, and their colleagues point out, </w:t>
      </w:r>
      <w:r w:rsidRPr="00134176">
        <w:rPr>
          <w:rStyle w:val="StyleUnderline"/>
          <w:highlight w:val="yellow"/>
        </w:rPr>
        <w:t>that means nuclear</w:t>
      </w:r>
      <w:r>
        <w:t xml:space="preserve">. </w:t>
      </w:r>
      <w:r w:rsidRPr="005376E6">
        <w:rPr>
          <w:sz w:val="18"/>
        </w:rPr>
        <w:t xml:space="preserve">And while the climate scientists don’t mention methane, we are also going to have to use lots of natural gas, as that’s the only other fuel that can supplant significant amounts of coal. Over the past few years, the U.S. and other countries have been subsidizing the </w:t>
      </w:r>
      <w:r w:rsidRPr="005376E6">
        <w:rPr>
          <w:sz w:val="18"/>
        </w:rPr>
        <w:lastRenderedPageBreak/>
        <w:t>paving of vast areas of the countryside with 500-foot-high bird- and bat-killing whirligigs that are nothing more than climate talismans. Wind turbines are not going to stop changes in the earth’s climate. Instead, they are token gestures — giant steel scarecrows — that are deceiving the public into thinking that we as a society are doing something to avert the possibility of catastrophic climate change.</w:t>
      </w:r>
    </w:p>
    <w:p w:rsidR="00CB30C4" w:rsidRDefault="00CB30C4" w:rsidP="00CB30C4">
      <w:pPr>
        <w:pStyle w:val="Heading4"/>
      </w:pPr>
      <w:r>
        <w:t>And, extinction</w:t>
      </w:r>
    </w:p>
    <w:p w:rsidR="00CB30C4" w:rsidRPr="007409A7" w:rsidRDefault="00CB30C4" w:rsidP="00CB30C4">
      <w:pPr>
        <w:textAlignment w:val="baseline"/>
        <w:rPr>
          <w:rFonts w:eastAsia="Times New Roman" w:cs="Arial"/>
          <w:color w:val="000000" w:themeColor="text1"/>
          <w:sz w:val="12"/>
          <w:szCs w:val="12"/>
        </w:rPr>
      </w:pPr>
      <w:r>
        <w:rPr>
          <w:rFonts w:eastAsia="Times New Roman" w:cs="Arial"/>
          <w:b/>
          <w:color w:val="000000" w:themeColor="text1"/>
          <w:sz w:val="28"/>
          <w:szCs w:val="28"/>
        </w:rPr>
        <w:t xml:space="preserve">Snow and </w:t>
      </w:r>
      <w:proofErr w:type="spellStart"/>
      <w:r>
        <w:rPr>
          <w:rFonts w:eastAsia="Times New Roman" w:cs="Arial"/>
          <w:b/>
          <w:color w:val="000000" w:themeColor="text1"/>
          <w:sz w:val="28"/>
          <w:szCs w:val="28"/>
        </w:rPr>
        <w:t>Hannam</w:t>
      </w:r>
      <w:proofErr w:type="spellEnd"/>
      <w:r>
        <w:rPr>
          <w:rFonts w:eastAsia="Times New Roman" w:cs="Arial"/>
          <w:b/>
          <w:color w:val="000000" w:themeColor="text1"/>
          <w:sz w:val="28"/>
          <w:szCs w:val="28"/>
        </w:rPr>
        <w:t xml:space="preserve"> 14 </w:t>
      </w:r>
      <w:r w:rsidRPr="00454F42">
        <w:rPr>
          <w:rFonts w:eastAsia="Times New Roman" w:cs="Arial"/>
          <w:color w:val="000000" w:themeColor="text1"/>
          <w:sz w:val="16"/>
          <w:szCs w:val="16"/>
        </w:rPr>
        <w:t>(Deborah and Peter- staff writers, “Climate Change Could Make Humans Extinct, Warns Health Expert”, The Sydney Morning Herald, 3/31/14, http://www.smh.com.au/environment/climate-change/climate-change-could-make-humans-extinct-warns-health-expert-20140330-35rus.html), Shapiro</w:t>
      </w:r>
      <w:r>
        <w:rPr>
          <w:rFonts w:eastAsia="Times New Roman" w:cs="Arial"/>
          <w:color w:val="000000" w:themeColor="text1"/>
          <w:sz w:val="28"/>
          <w:szCs w:val="28"/>
        </w:rPr>
        <w:tab/>
      </w:r>
      <w:r>
        <w:rPr>
          <w:rFonts w:eastAsia="Times New Roman" w:cs="Arial"/>
          <w:color w:val="000000" w:themeColor="text1"/>
          <w:sz w:val="28"/>
          <w:szCs w:val="28"/>
        </w:rPr>
        <w:tab/>
      </w:r>
      <w:r>
        <w:rPr>
          <w:rFonts w:eastAsia="Times New Roman" w:cs="Arial"/>
          <w:color w:val="000000" w:themeColor="text1"/>
          <w:sz w:val="28"/>
          <w:szCs w:val="28"/>
        </w:rPr>
        <w:tab/>
      </w:r>
      <w:r>
        <w:rPr>
          <w:rFonts w:eastAsia="Times New Roman" w:cs="Arial"/>
          <w:color w:val="000000" w:themeColor="text1"/>
          <w:sz w:val="28"/>
          <w:szCs w:val="28"/>
        </w:rPr>
        <w:tab/>
        <w:t xml:space="preserve">    </w:t>
      </w:r>
      <w:r w:rsidRPr="007409A7">
        <w:rPr>
          <w:rFonts w:eastAsia="Times New Roman" w:cs="Arial"/>
          <w:color w:val="000000" w:themeColor="text1"/>
          <w:sz w:val="28"/>
          <w:szCs w:val="28"/>
          <w:u w:val="single"/>
        </w:rPr>
        <w:t>The Earth is warming so rapidly that unless humans can arrest the trend,</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we risk becoming</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w:t>
      </w:r>
      <w:r w:rsidRPr="007409A7">
        <w:rPr>
          <w:rFonts w:eastAsia="Times New Roman" w:cs="Arial"/>
          <w:color w:val="000000" w:themeColor="text1"/>
          <w:sz w:val="28"/>
          <w:szCs w:val="28"/>
          <w:u w:val="single"/>
        </w:rPr>
        <w:t>extinct</w:t>
      </w:r>
      <w:r w:rsidRPr="007409A7">
        <w:rPr>
          <w:rFonts w:eastAsia="Times New Roman" w:cs="Arial"/>
          <w:color w:val="000000" w:themeColor="text1"/>
          <w:sz w:val="12"/>
          <w:szCs w:val="12"/>
        </w:rPr>
        <w:t>''</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as a species</w:t>
      </w:r>
      <w:r w:rsidRPr="007409A7">
        <w:rPr>
          <w:rFonts w:eastAsia="Times New Roman" w:cs="Arial"/>
          <w:color w:val="000000" w:themeColor="text1"/>
          <w:sz w:val="12"/>
          <w:szCs w:val="12"/>
        </w:rPr>
        <w:t>, a leading Australian health academic has warned.</w:t>
      </w:r>
      <w:r w:rsidRPr="00454F42">
        <w:rPr>
          <w:rFonts w:eastAsia="Times New Roman" w:cs="Arial"/>
          <w:color w:val="000000" w:themeColor="text1"/>
          <w:sz w:val="12"/>
          <w:szCs w:val="12"/>
        </w:rPr>
        <w:t xml:space="preserve"> </w:t>
      </w:r>
      <w:r w:rsidRPr="007409A7">
        <w:rPr>
          <w:rFonts w:eastAsia="Times New Roman" w:cs="Arial"/>
          <w:color w:val="000000" w:themeColor="text1"/>
          <w:sz w:val="12"/>
          <w:szCs w:val="12"/>
        </w:rPr>
        <w:t>Helen</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Berry, associate dean in the faculty of health at the University of Canberra, said while the Earth has been warmer and colder at different points in the planet's history, the rate of change has never been as fast as it is today.</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''What is remarkable, and alarming, is the speed of the change since the 1970s, when we started burning a lot of fossil fuels in a massive way,</w:t>
      </w:r>
      <w:r w:rsidRPr="007409A7">
        <w:rPr>
          <w:rFonts w:eastAsia="Times New Roman" w:cs="Arial"/>
          <w:color w:val="000000" w:themeColor="text1"/>
          <w:sz w:val="12"/>
          <w:szCs w:val="12"/>
        </w:rPr>
        <w:t>'' she said. ''</w:t>
      </w:r>
      <w:r w:rsidRPr="007409A7">
        <w:rPr>
          <w:rFonts w:eastAsia="Times New Roman" w:cs="Arial"/>
          <w:color w:val="000000" w:themeColor="text1"/>
          <w:sz w:val="28"/>
          <w:szCs w:val="28"/>
          <w:u w:val="single"/>
        </w:rPr>
        <w:t>We can't possibly evolve to match this rate</w:t>
      </w:r>
      <w:r w:rsidRPr="007409A7">
        <w:rPr>
          <w:rFonts w:eastAsia="Times New Roman" w:cs="Arial"/>
          <w:color w:val="000000" w:themeColor="text1"/>
          <w:sz w:val="12"/>
          <w:szCs w:val="12"/>
        </w:rPr>
        <w:t xml:space="preserve"> [</w:t>
      </w:r>
      <w:r w:rsidRPr="007409A7">
        <w:rPr>
          <w:rFonts w:eastAsia="Times New Roman" w:cs="Arial"/>
          <w:color w:val="000000" w:themeColor="text1"/>
          <w:sz w:val="28"/>
          <w:szCs w:val="28"/>
          <w:u w:val="single"/>
        </w:rPr>
        <w:t>of warming</w:t>
      </w:r>
      <w:r w:rsidRPr="007409A7">
        <w:rPr>
          <w:rFonts w:eastAsia="Times New Roman" w:cs="Arial"/>
          <w:color w:val="000000" w:themeColor="text1"/>
          <w:sz w:val="12"/>
          <w:szCs w:val="12"/>
        </w:rPr>
        <w:t>]</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and, unless we get control of it, it will mean our extinction</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 xml:space="preserve">eventually.'' Professor </w:t>
      </w:r>
      <w:r w:rsidRPr="007409A7">
        <w:rPr>
          <w:rFonts w:eastAsia="Times New Roman" w:cs="Arial"/>
          <w:color w:val="000000" w:themeColor="text1"/>
          <w:sz w:val="28"/>
          <w:szCs w:val="28"/>
          <w:u w:val="single"/>
        </w:rPr>
        <w:t>Berry</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 xml:space="preserve">is one of three leading academics who have </w:t>
      </w:r>
      <w:r w:rsidRPr="007409A7">
        <w:rPr>
          <w:rFonts w:eastAsia="Times New Roman" w:cs="Arial"/>
          <w:color w:val="000000" w:themeColor="text1"/>
          <w:sz w:val="28"/>
          <w:szCs w:val="28"/>
          <w:u w:val="single"/>
        </w:rPr>
        <w:t>contributed to the</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 xml:space="preserve">health chapter of </w:t>
      </w:r>
      <w:proofErr w:type="spellStart"/>
      <w:proofErr w:type="gramStart"/>
      <w:r w:rsidRPr="007409A7">
        <w:rPr>
          <w:rFonts w:eastAsia="Times New Roman" w:cs="Arial"/>
          <w:color w:val="000000" w:themeColor="text1"/>
          <w:sz w:val="12"/>
          <w:szCs w:val="12"/>
        </w:rPr>
        <w:t>a</w:t>
      </w:r>
      <w:proofErr w:type="spellEnd"/>
      <w:proofErr w:type="gramEnd"/>
      <w:r w:rsidRPr="007409A7">
        <w:rPr>
          <w:rFonts w:eastAsia="Times New Roman" w:cs="Arial"/>
          <w:color w:val="000000" w:themeColor="text1"/>
          <w:sz w:val="12"/>
          <w:szCs w:val="12"/>
        </w:rPr>
        <w:t xml:space="preserve"> Intergovernmental Panel on Climate Change (</w:t>
      </w:r>
      <w:r w:rsidRPr="007409A7">
        <w:rPr>
          <w:rFonts w:eastAsia="Times New Roman" w:cs="Arial"/>
          <w:color w:val="000000" w:themeColor="text1"/>
          <w:sz w:val="28"/>
          <w:szCs w:val="28"/>
          <w:u w:val="single"/>
        </w:rPr>
        <w:t>IPCC</w:t>
      </w:r>
      <w:r w:rsidRPr="007409A7">
        <w:rPr>
          <w:rFonts w:eastAsia="Times New Roman" w:cs="Arial"/>
          <w:color w:val="000000" w:themeColor="text1"/>
          <w:sz w:val="12"/>
          <w:szCs w:val="12"/>
        </w:rPr>
        <w:t xml:space="preserve">) </w:t>
      </w:r>
      <w:r w:rsidRPr="007409A7">
        <w:rPr>
          <w:rFonts w:eastAsia="Times New Roman" w:cs="Arial"/>
          <w:color w:val="000000" w:themeColor="text1"/>
          <w:sz w:val="28"/>
          <w:szCs w:val="28"/>
          <w:u w:val="single"/>
        </w:rPr>
        <w:t>report</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due on Monday. She and</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co-authors</w:t>
      </w:r>
      <w:r w:rsidRPr="007409A7">
        <w:rPr>
          <w:rFonts w:eastAsia="Times New Roman" w:cs="Arial"/>
          <w:color w:val="000000" w:themeColor="text1"/>
          <w:sz w:val="12"/>
          <w:szCs w:val="12"/>
        </w:rPr>
        <w:t xml:space="preserve"> Tony</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McMichael, of the Australian National University, and</w:t>
      </w:r>
      <w:r w:rsidRPr="007409A7">
        <w:rPr>
          <w:rFonts w:eastAsia="Times New Roman" w:cs="Arial"/>
          <w:color w:val="000000" w:themeColor="text1"/>
          <w:sz w:val="12"/>
          <w:szCs w:val="12"/>
        </w:rPr>
        <w:t xml:space="preserve"> Colin</w:t>
      </w:r>
      <w:r>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Butler, of the University of Canberra, have outlined the health risks of rapid global warming</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in </w:t>
      </w:r>
      <w:hyperlink r:id="rId8" w:history="1">
        <w:r w:rsidRPr="007409A7">
          <w:rPr>
            <w:rFonts w:eastAsia="Times New Roman" w:cs="Arial"/>
            <w:color w:val="000000" w:themeColor="text1"/>
            <w:sz w:val="12"/>
            <w:szCs w:val="12"/>
          </w:rPr>
          <w:t>a companion piece for </w:t>
        </w:r>
        <w:r w:rsidRPr="007409A7">
          <w:rPr>
            <w:rFonts w:eastAsia="Times New Roman" w:cs="Arial"/>
            <w:iCs/>
            <w:color w:val="000000" w:themeColor="text1"/>
            <w:sz w:val="12"/>
            <w:szCs w:val="12"/>
          </w:rPr>
          <w:t>The Conversation</w:t>
        </w:r>
      </w:hyperlink>
      <w:r w:rsidRPr="007409A7">
        <w:rPr>
          <w:rFonts w:eastAsia="Times New Roman" w:cs="Arial"/>
          <w:color w:val="000000" w:themeColor="text1"/>
          <w:sz w:val="12"/>
          <w:szCs w:val="12"/>
        </w:rPr>
        <w:t>, also published on Monday.</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The three warn that the adverse effects on population health and social stability have been ''missing from the discussion'' on climate change.</w:t>
      </w:r>
      <w:r w:rsidRPr="00454F42">
        <w:rPr>
          <w:rFonts w:eastAsia="Times New Roman" w:cs="Arial"/>
          <w:color w:val="000000" w:themeColor="text1"/>
          <w:sz w:val="28"/>
          <w:szCs w:val="28"/>
          <w:u w:val="single"/>
        </w:rPr>
        <w:t xml:space="preserve"> </w:t>
      </w:r>
      <w:r w:rsidRPr="007409A7">
        <w:rPr>
          <w:rFonts w:eastAsia="Times New Roman" w:cs="Arial"/>
          <w:color w:val="000000" w:themeColor="text1"/>
          <w:sz w:val="28"/>
          <w:szCs w:val="28"/>
          <w:u w:val="single"/>
        </w:rPr>
        <w:t xml:space="preserve">''Human-driven climate change poses a great threat, unprecedented in type and </w:t>
      </w:r>
      <w:r w:rsidRPr="00454F42">
        <w:rPr>
          <w:rFonts w:eastAsia="Times New Roman" w:cs="Arial"/>
          <w:color w:val="000000" w:themeColor="text1"/>
          <w:sz w:val="28"/>
          <w:szCs w:val="28"/>
          <w:u w:val="single"/>
        </w:rPr>
        <w:t>scale, to wellbeing, health and</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 xml:space="preserve">perhaps </w:t>
      </w:r>
      <w:r w:rsidRPr="007409A7">
        <w:rPr>
          <w:rFonts w:eastAsia="Times New Roman" w:cs="Arial"/>
          <w:color w:val="000000" w:themeColor="text1"/>
          <w:sz w:val="28"/>
          <w:szCs w:val="28"/>
          <w:u w:val="single"/>
        </w:rPr>
        <w:t>even to</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human</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survival,</w:t>
      </w:r>
      <w:r w:rsidRPr="007409A7">
        <w:rPr>
          <w:rFonts w:eastAsia="Times New Roman" w:cs="Arial"/>
          <w:color w:val="000000" w:themeColor="text1"/>
          <w:sz w:val="12"/>
          <w:szCs w:val="12"/>
        </w:rPr>
        <w:t>'' they write.</w:t>
      </w:r>
      <w:r w:rsidRPr="00454F42">
        <w:rPr>
          <w:rFonts w:eastAsia="Times New Roman" w:cs="Arial"/>
          <w:color w:val="000000" w:themeColor="text1"/>
          <w:sz w:val="12"/>
          <w:szCs w:val="12"/>
        </w:rPr>
        <w:t xml:space="preserve"> </w:t>
      </w:r>
      <w:r w:rsidRPr="007409A7">
        <w:rPr>
          <w:rFonts w:eastAsia="Times New Roman" w:cs="Arial"/>
          <w:color w:val="000000" w:themeColor="text1"/>
          <w:sz w:val="12"/>
          <w:szCs w:val="12"/>
        </w:rPr>
        <w:t xml:space="preserve">They predict that the greatest challenges will come from </w:t>
      </w:r>
      <w:proofErr w:type="spellStart"/>
      <w:r w:rsidRPr="007409A7">
        <w:rPr>
          <w:rFonts w:eastAsia="Times New Roman" w:cs="Arial"/>
          <w:color w:val="000000" w:themeColor="text1"/>
          <w:sz w:val="12"/>
          <w:szCs w:val="12"/>
        </w:rPr>
        <w:t>undernutrition</w:t>
      </w:r>
      <w:proofErr w:type="spellEnd"/>
      <w:r w:rsidRPr="007409A7">
        <w:rPr>
          <w:rFonts w:eastAsia="Times New Roman" w:cs="Arial"/>
          <w:color w:val="000000" w:themeColor="text1"/>
          <w:sz w:val="12"/>
          <w:szCs w:val="12"/>
        </w:rPr>
        <w:t xml:space="preserve"> and impaired child development from reduced food yields; </w:t>
      </w:r>
      <w:proofErr w:type="spellStart"/>
      <w:r w:rsidRPr="007409A7">
        <w:rPr>
          <w:rFonts w:eastAsia="Times New Roman" w:cs="Arial"/>
          <w:color w:val="000000" w:themeColor="text1"/>
          <w:sz w:val="12"/>
          <w:szCs w:val="12"/>
        </w:rPr>
        <w:t>hospitalisations</w:t>
      </w:r>
      <w:proofErr w:type="spellEnd"/>
      <w:r w:rsidRPr="007409A7">
        <w:rPr>
          <w:rFonts w:eastAsia="Times New Roman" w:cs="Arial"/>
          <w:color w:val="000000" w:themeColor="text1"/>
          <w:sz w:val="12"/>
          <w:szCs w:val="12"/>
        </w:rPr>
        <w:t xml:space="preserve"> and deaths due to intense heatwaves, fires and other weather-related disasters; and the spread of infectious diseases.</w:t>
      </w:r>
      <w:r w:rsidRPr="00454F42">
        <w:rPr>
          <w:rFonts w:eastAsia="Times New Roman" w:cs="Arial"/>
          <w:color w:val="000000" w:themeColor="text1"/>
          <w:sz w:val="12"/>
          <w:szCs w:val="12"/>
        </w:rPr>
        <w:t xml:space="preserve"> </w:t>
      </w:r>
      <w:r w:rsidRPr="007409A7">
        <w:rPr>
          <w:rFonts w:eastAsia="Times New Roman" w:cs="Arial"/>
          <w:color w:val="000000" w:themeColor="text1"/>
          <w:sz w:val="12"/>
          <w:szCs w:val="12"/>
        </w:rPr>
        <w:t>They warn the ''largest impacts'' will be on poorer and vulnerable populations, winding back recent hard-won gains of social development programs.</w:t>
      </w:r>
      <w:r w:rsidRPr="00454F42">
        <w:rPr>
          <w:rFonts w:eastAsia="Times New Roman" w:cs="Arial"/>
          <w:color w:val="000000" w:themeColor="text1"/>
          <w:sz w:val="12"/>
          <w:szCs w:val="12"/>
        </w:rPr>
        <w:t xml:space="preserve"> </w:t>
      </w:r>
      <w:r w:rsidRPr="007409A7">
        <w:rPr>
          <w:rFonts w:eastAsia="Times New Roman" w:cs="Arial"/>
          <w:color w:val="000000" w:themeColor="text1"/>
          <w:sz w:val="12"/>
          <w:szCs w:val="12"/>
        </w:rPr>
        <w:t>Projecting to an</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average global warming of 4 degrees by 2100</w:t>
      </w:r>
      <w:r w:rsidRPr="007409A7">
        <w:rPr>
          <w:rFonts w:eastAsia="Times New Roman" w:cs="Arial"/>
          <w:color w:val="000000" w:themeColor="text1"/>
          <w:sz w:val="12"/>
          <w:szCs w:val="12"/>
        </w:rPr>
        <w:t>, they say ''people won't be able to cope, let alone work productively, in the hottest parts of the year''</w:t>
      </w:r>
      <w:r w:rsidRPr="00454F42">
        <w:rPr>
          <w:rFonts w:eastAsia="Times New Roman" w:cs="Arial"/>
          <w:color w:val="000000" w:themeColor="text1"/>
          <w:sz w:val="12"/>
          <w:szCs w:val="12"/>
        </w:rPr>
        <w:t>.</w:t>
      </w:r>
      <w:r w:rsidRPr="00454F42">
        <w:rPr>
          <w:rFonts w:eastAsia="Times New Roman" w:cs="Arial"/>
          <w:color w:val="000000" w:themeColor="text1"/>
          <w:sz w:val="28"/>
          <w:szCs w:val="28"/>
          <w:u w:val="single"/>
        </w:rPr>
        <w:t xml:space="preserve"> </w:t>
      </w:r>
      <w:r w:rsidRPr="007409A7">
        <w:rPr>
          <w:rFonts w:eastAsia="Times New Roman" w:cs="Arial"/>
          <w:color w:val="000000" w:themeColor="text1"/>
          <w:sz w:val="12"/>
          <w:szCs w:val="12"/>
        </w:rPr>
        <w:t>They say that action on climate change would produce ''extremely large health benefits'', which would greatly outweigh the costs of curbing emission growth.</w:t>
      </w:r>
      <w:r w:rsidRPr="00454F42">
        <w:rPr>
          <w:rFonts w:eastAsia="Times New Roman" w:cs="Arial"/>
          <w:color w:val="000000" w:themeColor="text1"/>
          <w:sz w:val="12"/>
          <w:szCs w:val="12"/>
        </w:rPr>
        <w:t xml:space="preserve"> </w:t>
      </w:r>
      <w:r w:rsidRPr="007409A7">
        <w:rPr>
          <w:rFonts w:eastAsia="Times New Roman" w:cs="Arial"/>
          <w:color w:val="000000" w:themeColor="text1"/>
          <w:sz w:val="12"/>
          <w:szCs w:val="12"/>
        </w:rPr>
        <w:t>A leaked draft of the IPCC report notes that a warming climate would lead to fewer cold weather-related deaths but the benefits would be ''greatly'' outweighed by the impacts of more frequent heat extremes. Under a high emissions scenario, some land regions will experience temperatures four to seven degrees higher than pre-industrial times, the report said.</w:t>
      </w:r>
      <w:r w:rsidRPr="00454F42">
        <w:rPr>
          <w:rFonts w:eastAsia="Times New Roman" w:cs="Arial"/>
          <w:color w:val="000000" w:themeColor="text1"/>
          <w:sz w:val="12"/>
          <w:szCs w:val="12"/>
        </w:rPr>
        <w:t xml:space="preserve"> </w:t>
      </w:r>
      <w:r w:rsidRPr="007409A7">
        <w:rPr>
          <w:rFonts w:eastAsia="Times New Roman" w:cs="Arial"/>
          <w:color w:val="000000" w:themeColor="text1"/>
          <w:sz w:val="12"/>
          <w:szCs w:val="12"/>
        </w:rPr>
        <w:t>While some adaptive measures are possible, limits to humans' ability to regulate heat wil</w:t>
      </w:r>
      <w:r w:rsidRPr="00454F42">
        <w:rPr>
          <w:rFonts w:eastAsia="Times New Roman" w:cs="Arial"/>
          <w:color w:val="000000" w:themeColor="text1"/>
          <w:sz w:val="12"/>
          <w:szCs w:val="12"/>
        </w:rPr>
        <w:t xml:space="preserve">l affect health and potentially </w:t>
      </w:r>
      <w:r w:rsidRPr="007409A7">
        <w:rPr>
          <w:rFonts w:eastAsia="Times New Roman" w:cs="Arial"/>
          <w:color w:val="000000" w:themeColor="text1"/>
          <w:sz w:val="12"/>
          <w:szCs w:val="12"/>
        </w:rPr>
        <w:t>cut global productivity in the warmest months by 40 per cent by 2100.</w:t>
      </w:r>
    </w:p>
    <w:p w:rsidR="00CB30C4" w:rsidRDefault="00CB30C4" w:rsidP="00CB30C4">
      <w:pPr>
        <w:rPr>
          <w:sz w:val="28"/>
          <w:szCs w:val="28"/>
        </w:rPr>
      </w:pPr>
    </w:p>
    <w:p w:rsidR="00CB30C4" w:rsidRPr="00366936" w:rsidRDefault="00CB30C4" w:rsidP="00CB30C4">
      <w:pPr>
        <w:rPr>
          <w:rStyle w:val="StyleUnderline"/>
        </w:rPr>
      </w:pPr>
    </w:p>
    <w:p w:rsidR="00CB30C4" w:rsidRPr="00366936" w:rsidRDefault="00CB30C4" w:rsidP="00CB30C4"/>
    <w:p w:rsidR="00B54DFE" w:rsidRDefault="00B54DFE" w:rsidP="00B54DFE">
      <w:pPr>
        <w:pStyle w:val="Heading3"/>
      </w:pPr>
      <w:bookmarkStart w:id="0" w:name="_GoBack"/>
      <w:bookmarkEnd w:id="0"/>
      <w:r>
        <w:lastRenderedPageBreak/>
        <w:t>Transition to renewables</w:t>
      </w:r>
    </w:p>
    <w:p w:rsidR="00134176" w:rsidRDefault="00134176" w:rsidP="00134176">
      <w:pPr>
        <w:pStyle w:val="Heading4"/>
      </w:pPr>
      <w:r>
        <w:t>**Nuclear key for transition to renewables- it is unjustly criticized</w:t>
      </w:r>
    </w:p>
    <w:p w:rsidR="00134176" w:rsidRDefault="00134176" w:rsidP="00134176">
      <w:r w:rsidRPr="00957DE6">
        <w:rPr>
          <w:rStyle w:val="Style13ptBold"/>
        </w:rPr>
        <w:t>Melville ’13</w:t>
      </w:r>
      <w:r>
        <w:rPr>
          <w:rStyle w:val="Style13ptBold"/>
        </w:rPr>
        <w:t xml:space="preserve"> </w:t>
      </w:r>
      <w:r w:rsidRPr="00957DE6">
        <w:t>Published in Berkeley Scientific journal</w:t>
      </w:r>
      <w:r>
        <w:t xml:space="preserve"> (Jonathan Melville, 2013, Berkeley Scientific Journal, The Death and Decline of Nuclear Power, </w:t>
      </w:r>
      <w:hyperlink r:id="rId9" w:history="1">
        <w:r w:rsidRPr="00B33E0A">
          <w:rPr>
            <w:rStyle w:val="Hyperlink"/>
          </w:rPr>
          <w:t>http://bsj.berkeley.edu/wp-content/uploads/2013/11/eScholarship-UC-item-07q8z16d.pdf</w:t>
        </w:r>
      </w:hyperlink>
      <w:r>
        <w:t>)</w:t>
      </w:r>
    </w:p>
    <w:p w:rsidR="00134176" w:rsidRPr="00957DE6" w:rsidRDefault="00134176" w:rsidP="00134176"/>
    <w:p w:rsidR="00134176" w:rsidRPr="005E18A4" w:rsidRDefault="00134176" w:rsidP="00134176">
      <w:r>
        <w:t xml:space="preserve">Despite these caveats, </w:t>
      </w:r>
      <w:r w:rsidRPr="00B71CAB">
        <w:rPr>
          <w:rStyle w:val="StyleUnderline"/>
          <w:highlight w:val="yellow"/>
        </w:rPr>
        <w:t>nuclear power is certainly a viable source of energy</w:t>
      </w:r>
      <w:r w:rsidRPr="00957DE6">
        <w:rPr>
          <w:rStyle w:val="StyleUnderline"/>
        </w:rPr>
        <w:t xml:space="preserve"> for an advancing world. Compared to traditional fossil fuels, </w:t>
      </w:r>
      <w:r w:rsidRPr="00B71CAB">
        <w:rPr>
          <w:rStyle w:val="StyleUnderline"/>
          <w:highlight w:val="yellow"/>
        </w:rPr>
        <w:t>it is clean, sustainable</w:t>
      </w:r>
      <w:r w:rsidRPr="00957DE6">
        <w:rPr>
          <w:rStyle w:val="StyleUnderline"/>
        </w:rPr>
        <w:t>, and is far less polluting</w:t>
      </w:r>
      <w:r>
        <w:t xml:space="preserve"> on a day-to-day basis; compared to renewable energy sources, it is more efficient and has a greater maximum energy potential in regions where geothermal, wind, or hydroelectric energy is not geographically optimal. While </w:t>
      </w:r>
      <w:r w:rsidRPr="00957DE6">
        <w:rPr>
          <w:rStyle w:val="StyleUnderline"/>
        </w:rPr>
        <w:t xml:space="preserve">nuclear disasters are, to say the least, catastrophic, they are few and far between. </w:t>
      </w:r>
      <w:r w:rsidRPr="00957DE6">
        <w:rPr>
          <w:rStyle w:val="Emphasis"/>
        </w:rPr>
        <w:t xml:space="preserve">Ultimately, it is </w:t>
      </w:r>
      <w:r w:rsidRPr="00B71CAB">
        <w:rPr>
          <w:rStyle w:val="Emphasis"/>
          <w:highlight w:val="yellow"/>
        </w:rPr>
        <w:t>this constant fear of catastrophe that is responsible for public mistrust of nuclear power</w:t>
      </w:r>
      <w:r w:rsidRPr="00B71CAB">
        <w:rPr>
          <w:rStyle w:val="StyleUnderline"/>
          <w:highlight w:val="yellow"/>
        </w:rPr>
        <w:t>.</w:t>
      </w:r>
      <w:r>
        <w:t xml:space="preserve"> It is common knowledge that coal power plants are filthy and polluting, but because their environmental and societal impact is not immediate, they are exposed to far less public scrutiny. </w:t>
      </w:r>
      <w:r w:rsidRPr="00957DE6">
        <w:rPr>
          <w:rStyle w:val="StyleUnderline"/>
        </w:rPr>
        <w:t>Nuclear power’s negative effects are not cumulative: they are short, sudden, violent, and easily headlined by the media</w:t>
      </w:r>
      <w:r>
        <w:t xml:space="preserve">, lingering in the public consciousness for years. By learning and adapting from past disasters, we can make nuclear power plants iteratively safer. Of the three major nuclear power disasters that have defined the science -- Three-Mile Island, Chernobyl, and Fukushima -- only Chernobyl caused significant amounts of casualties and had deep economic and environmental ramifications. Three-Mile Island and Fukushima, by comparison, were nuclear containment success stories, resulting in orders of magnitude less radiation released and hardly any radiation casualties as a result. While all three were serious radiation breaches and any loss of life is terrible, to continue to presuppose all nuclear power by a single 45-year-old worst-case-scenario is shortsighted. </w:t>
      </w:r>
      <w:r w:rsidRPr="00957DE6">
        <w:rPr>
          <w:rStyle w:val="StyleUnderline"/>
        </w:rPr>
        <w:t xml:space="preserve">In the future, </w:t>
      </w:r>
      <w:r w:rsidRPr="00B71CAB">
        <w:rPr>
          <w:rStyle w:val="StyleUnderline"/>
          <w:highlight w:val="yellow"/>
        </w:rPr>
        <w:t>a movement</w:t>
      </w:r>
      <w:r w:rsidRPr="00957DE6">
        <w:rPr>
          <w:rStyle w:val="StyleUnderline"/>
        </w:rPr>
        <w:t xml:space="preserve"> away from nonrenewable, polluting fossil fuels </w:t>
      </w:r>
      <w:r w:rsidRPr="00B71CAB">
        <w:rPr>
          <w:rStyle w:val="StyleUnderline"/>
          <w:highlight w:val="yellow"/>
        </w:rPr>
        <w:t>to clean</w:t>
      </w:r>
      <w:r w:rsidRPr="00957DE6">
        <w:rPr>
          <w:rStyle w:val="StyleUnderline"/>
        </w:rPr>
        <w:t xml:space="preserve">, sustainable </w:t>
      </w:r>
      <w:r w:rsidRPr="00B71CAB">
        <w:rPr>
          <w:rStyle w:val="StyleUnderline"/>
          <w:highlight w:val="yellow"/>
        </w:rPr>
        <w:t>alternate energy sources</w:t>
      </w:r>
      <w:r w:rsidRPr="00957DE6">
        <w:rPr>
          <w:rStyle w:val="StyleUnderline"/>
        </w:rPr>
        <w:t xml:space="preserve"> is inevitable; </w:t>
      </w:r>
      <w:r w:rsidRPr="00B71CAB">
        <w:rPr>
          <w:rStyle w:val="Emphasis"/>
          <w:highlight w:val="yellow"/>
        </w:rPr>
        <w:t xml:space="preserve">ignoring nuclear power </w:t>
      </w:r>
      <w:r w:rsidRPr="00B71CAB">
        <w:rPr>
          <w:rStyle w:val="Emphasis"/>
        </w:rPr>
        <w:t xml:space="preserve">as an important intermediary </w:t>
      </w:r>
      <w:r w:rsidRPr="00B71CAB">
        <w:rPr>
          <w:rStyle w:val="Emphasis"/>
          <w:highlight w:val="yellow"/>
        </w:rPr>
        <w:t xml:space="preserve">in this transition only makes such a transition </w:t>
      </w:r>
      <w:r w:rsidRPr="00B71CAB">
        <w:rPr>
          <w:rStyle w:val="Emphasis"/>
        </w:rPr>
        <w:t xml:space="preserve">more difficult and </w:t>
      </w:r>
      <w:r w:rsidRPr="00B71CAB">
        <w:rPr>
          <w:rStyle w:val="Emphasis"/>
          <w:highlight w:val="yellow"/>
        </w:rPr>
        <w:t>less likely</w:t>
      </w:r>
      <w:r>
        <w:t>. Nuclear power is the largest non-fossil-fuel source of energy in the US, producing 19% of total energy generated, while every form of renewable energy combined comprises only 13% (US Energy Information Administration, 2012</w:t>
      </w:r>
      <w:r w:rsidRPr="00957DE6">
        <w:rPr>
          <w:rStyle w:val="StyleUnderline"/>
        </w:rPr>
        <w:t xml:space="preserve">). </w:t>
      </w:r>
      <w:r w:rsidRPr="00B71CAB">
        <w:rPr>
          <w:rStyle w:val="StyleUnderline"/>
          <w:highlight w:val="yellow"/>
        </w:rPr>
        <w:t xml:space="preserve">An attempt to phase out both nuclear energy and fossil fuels at the same time would take decades </w:t>
      </w:r>
      <w:r w:rsidRPr="00B71CAB">
        <w:rPr>
          <w:rStyle w:val="StyleUnderline"/>
        </w:rPr>
        <w:t xml:space="preserve">at the least and </w:t>
      </w:r>
      <w:r w:rsidRPr="00B71CAB">
        <w:rPr>
          <w:rStyle w:val="StyleUnderline"/>
          <w:highlight w:val="yellow"/>
        </w:rPr>
        <w:t xml:space="preserve">could overload the US energy market with unrealistic </w:t>
      </w:r>
      <w:r w:rsidRPr="00B71CAB">
        <w:rPr>
          <w:rStyle w:val="StyleUnderline"/>
        </w:rPr>
        <w:t xml:space="preserve">wind, solar and hydroelectric </w:t>
      </w:r>
      <w:r w:rsidRPr="00B71CAB">
        <w:rPr>
          <w:rStyle w:val="StyleUnderline"/>
          <w:highlight w:val="yellow"/>
        </w:rPr>
        <w:t>energy demands</w:t>
      </w:r>
      <w:r>
        <w:t xml:space="preserve"> that vastly outstrip these sources’ capacities. To push away from nuclear power now would only increase US dependence on unsustainable sources of energy and increase the difficulty of tackling the energy crisis. </w:t>
      </w:r>
      <w:r w:rsidRPr="00957DE6">
        <w:rPr>
          <w:rStyle w:val="StyleUnderline"/>
        </w:rPr>
        <w:t>Nuclear power is history</w:t>
      </w:r>
      <w:r>
        <w:t xml:space="preserve">; it has been defined by its history ever since the first atom bombs were dropped on Japan. </w:t>
      </w:r>
      <w:r w:rsidRPr="00957DE6">
        <w:rPr>
          <w:rStyle w:val="StyleUnderline"/>
        </w:rPr>
        <w:t>It has been slowly dying for decades, wrongly maligned for some implicit yet completely nonexistent association with nuclear weaponry</w:t>
      </w:r>
      <w:r>
        <w:t xml:space="preserve"> and preconceived notions based on a single historical worst-case scenario. Rather than learn from the past and improve upon it, there has been a push to abandon nuclear power entirely. While nuclear power is far from perfect, it is a definite improvement upon polluting fossil fuels, and a powerful ally in the transition away from them toward ultimately renewable sources like wind, hydroelectric, and solar energy. While in some countries, like Germany and France, the anti-nuclear movement has taken such a hold that its salvation is increasingly unlikely, in the US there is still a glimmer of hope for future development and research. For the first time since the Cold War, nuclear power plants are being </w:t>
      </w:r>
      <w:r>
        <w:lastRenderedPageBreak/>
        <w:t>planned and constructed. Only time will tell if these reactors will pave the way for the next generation or are merely the dying gasps of a doomed industry.</w:t>
      </w:r>
    </w:p>
    <w:p w:rsidR="00134176" w:rsidRDefault="00D71919" w:rsidP="00134176">
      <w:pPr>
        <w:pStyle w:val="Heading3"/>
      </w:pPr>
      <w:r>
        <w:lastRenderedPageBreak/>
        <w:t>Inherency/ US KEY</w:t>
      </w:r>
    </w:p>
    <w:p w:rsidR="00D71919" w:rsidRDefault="00D71919" w:rsidP="00D71919">
      <w:pPr>
        <w:pStyle w:val="Heading4"/>
      </w:pPr>
      <w:r>
        <w:t>US is key to model nuclear</w:t>
      </w:r>
    </w:p>
    <w:p w:rsidR="00D71919" w:rsidRDefault="00D71919" w:rsidP="00D71919">
      <w:pPr>
        <w:rPr>
          <w:szCs w:val="24"/>
        </w:rPr>
      </w:pPr>
      <w:r w:rsidRPr="008C6080">
        <w:rPr>
          <w:rStyle w:val="Style13ptBold"/>
        </w:rPr>
        <w:t>CSIS ’13</w:t>
      </w:r>
      <w:r>
        <w:rPr>
          <w:szCs w:val="24"/>
        </w:rPr>
        <w:t xml:space="preserve"> (Center for Strategic and International studies, June 2013, Csis.org, Restoring U.S. Leadership in Nuclear Energy, http://csis.org/files/publication/130614_RestoringUSLeadershipNuclearEnergy_WEB.pdf)</w:t>
      </w:r>
    </w:p>
    <w:p w:rsidR="00D71919" w:rsidRDefault="00D71919" w:rsidP="00D71919">
      <w:pPr>
        <w:tabs>
          <w:tab w:val="left" w:pos="450"/>
        </w:tabs>
        <w:autoSpaceDE w:val="0"/>
        <w:autoSpaceDN w:val="0"/>
        <w:adjustRightInd w:val="0"/>
        <w:rPr>
          <w:szCs w:val="20"/>
        </w:rPr>
      </w:pPr>
    </w:p>
    <w:p w:rsidR="00D71919" w:rsidRPr="002C514B" w:rsidRDefault="00D71919" w:rsidP="00D71919">
      <w:pPr>
        <w:tabs>
          <w:tab w:val="left" w:pos="450"/>
        </w:tabs>
        <w:autoSpaceDE w:val="0"/>
        <w:autoSpaceDN w:val="0"/>
        <w:adjustRightInd w:val="0"/>
        <w:rPr>
          <w:szCs w:val="20"/>
        </w:rPr>
      </w:pPr>
      <w:r w:rsidRPr="002C514B">
        <w:rPr>
          <w:szCs w:val="20"/>
        </w:rPr>
        <w:t>EXPANDED PARTICIPATION IN INTERNATIONAL NUCLEAR COOPERATION</w:t>
      </w:r>
    </w:p>
    <w:p w:rsidR="00D71919" w:rsidRDefault="00D71919" w:rsidP="00D71919">
      <w:pPr>
        <w:tabs>
          <w:tab w:val="left" w:pos="450"/>
        </w:tabs>
        <w:autoSpaceDE w:val="0"/>
        <w:autoSpaceDN w:val="0"/>
        <w:adjustRightInd w:val="0"/>
        <w:rPr>
          <w:rStyle w:val="StyleUnderline"/>
        </w:rPr>
      </w:pPr>
      <w:r w:rsidRPr="006722F0">
        <w:rPr>
          <w:rStyle w:val="StyleUnderline"/>
          <w:highlight w:val="yellow"/>
        </w:rPr>
        <w:t>The United States is widely respected internationally for its strong independent nuclear</w:t>
      </w:r>
      <w:r w:rsidRPr="006722F0">
        <w:rPr>
          <w:rStyle w:val="StyleUnderline"/>
          <w:highlight w:val="yellow"/>
        </w:rPr>
        <w:br/>
        <w:t xml:space="preserve">regulation and its </w:t>
      </w:r>
      <w:r w:rsidRPr="006722F0">
        <w:rPr>
          <w:rStyle w:val="StyleUnderline"/>
        </w:rPr>
        <w:t xml:space="preserve">successful industry self-governance </w:t>
      </w:r>
      <w:r w:rsidRPr="006722F0">
        <w:rPr>
          <w:rStyle w:val="StyleUnderline"/>
          <w:highlight w:val="yellow"/>
        </w:rPr>
        <w:t>model</w:t>
      </w:r>
      <w:r w:rsidRPr="00742760">
        <w:rPr>
          <w:rStyle w:val="StyleUnderline"/>
        </w:rPr>
        <w:t xml:space="preserve">. </w:t>
      </w:r>
      <w:r w:rsidRPr="006722F0">
        <w:rPr>
          <w:rStyle w:val="StyleUnderline"/>
          <w:highlight w:val="yellow"/>
        </w:rPr>
        <w:t>The result has been demonstrated</w:t>
      </w:r>
      <w:r w:rsidRPr="006722F0">
        <w:rPr>
          <w:rStyle w:val="StyleUnderline"/>
          <w:highlight w:val="yellow"/>
        </w:rPr>
        <w:br/>
        <w:t xml:space="preserve">by top performance in safety, security, operations, </w:t>
      </w:r>
      <w:r w:rsidRPr="006722F0">
        <w:rPr>
          <w:rStyle w:val="StyleUnderline"/>
        </w:rPr>
        <w:t>and emergency response</w:t>
      </w:r>
      <w:r w:rsidRPr="00742760">
        <w:rPr>
          <w:rStyle w:val="StyleUnderline"/>
        </w:rPr>
        <w:t>, which is recognized</w:t>
      </w:r>
      <w:r>
        <w:rPr>
          <w:rStyle w:val="StyleUnderline"/>
        </w:rPr>
        <w:t xml:space="preserve"> </w:t>
      </w:r>
      <w:r w:rsidRPr="00742760">
        <w:rPr>
          <w:rStyle w:val="StyleUnderline"/>
        </w:rPr>
        <w:t>globally.</w:t>
      </w:r>
      <w:r w:rsidRPr="002C514B">
        <w:rPr>
          <w:szCs w:val="20"/>
        </w:rPr>
        <w:t xml:space="preserve"> </w:t>
      </w:r>
      <w:r w:rsidRPr="006722F0">
        <w:rPr>
          <w:rStyle w:val="StyleUnderline"/>
          <w:highlight w:val="yellow"/>
        </w:rPr>
        <w:t xml:space="preserve">The NRC is </w:t>
      </w:r>
      <w:r w:rsidRPr="006722F0">
        <w:rPr>
          <w:rStyle w:val="StyleUnderline"/>
        </w:rPr>
        <w:t xml:space="preserve">regularly engaged as </w:t>
      </w:r>
      <w:r w:rsidRPr="006722F0">
        <w:rPr>
          <w:rStyle w:val="StyleUnderline"/>
          <w:highlight w:val="yellow"/>
        </w:rPr>
        <w:t xml:space="preserve">the </w:t>
      </w:r>
      <w:r w:rsidRPr="006722F0">
        <w:rPr>
          <w:rStyle w:val="StyleUnderline"/>
        </w:rPr>
        <w:t>benchmark</w:t>
      </w:r>
      <w:r w:rsidRPr="006722F0">
        <w:rPr>
          <w:rStyle w:val="StyleUnderline"/>
          <w:highlight w:val="yellow"/>
        </w:rPr>
        <w:t xml:space="preserve"> standard setter for regulators in other countries.</w:t>
      </w:r>
      <w:r w:rsidRPr="00742760">
        <w:rPr>
          <w:rStyle w:val="StyleUnderline"/>
        </w:rPr>
        <w:t xml:space="preserve"> </w:t>
      </w:r>
      <w:r w:rsidRPr="002C514B">
        <w:rPr>
          <w:szCs w:val="20"/>
        </w:rPr>
        <w:t>The Institute of Nuclear Power Operations (INPO) is routinely approached for</w:t>
      </w:r>
      <w:r>
        <w:rPr>
          <w:szCs w:val="20"/>
        </w:rPr>
        <w:t xml:space="preserve"> </w:t>
      </w:r>
      <w:r w:rsidRPr="002C514B">
        <w:rPr>
          <w:szCs w:val="20"/>
        </w:rPr>
        <w:t>leadership and assistance in applying the same principles that govern U.S. industry nuclear</w:t>
      </w:r>
      <w:r>
        <w:rPr>
          <w:szCs w:val="20"/>
        </w:rPr>
        <w:t xml:space="preserve"> </w:t>
      </w:r>
      <w:r w:rsidRPr="002C514B">
        <w:rPr>
          <w:szCs w:val="20"/>
        </w:rPr>
        <w:t>operations to other operators around the globe. The World Association of Nuclear Operators</w:t>
      </w:r>
      <w:r>
        <w:rPr>
          <w:szCs w:val="20"/>
        </w:rPr>
        <w:t xml:space="preserve"> </w:t>
      </w:r>
      <w:r w:rsidRPr="002C514B">
        <w:rPr>
          <w:szCs w:val="20"/>
        </w:rPr>
        <w:t>(WANO), modeled after INPO, is evolving to influence safe operations globally. More recently, the</w:t>
      </w:r>
      <w:r>
        <w:rPr>
          <w:szCs w:val="20"/>
        </w:rPr>
        <w:t xml:space="preserve"> </w:t>
      </w:r>
      <w:r w:rsidRPr="002C514B">
        <w:rPr>
          <w:szCs w:val="20"/>
        </w:rPr>
        <w:t>International Framework for Nuclear Energy Cooperation (IFNEC) has evolved as an influential</w:t>
      </w:r>
      <w:r>
        <w:rPr>
          <w:szCs w:val="20"/>
        </w:rPr>
        <w:t xml:space="preserve"> </w:t>
      </w:r>
      <w:r w:rsidRPr="002C514B">
        <w:rPr>
          <w:szCs w:val="20"/>
        </w:rPr>
        <w:t>forum, with 62 participating nations, and a 5-nation steering committee (United States, United</w:t>
      </w:r>
      <w:r>
        <w:rPr>
          <w:szCs w:val="20"/>
        </w:rPr>
        <w:t xml:space="preserve"> </w:t>
      </w:r>
      <w:r w:rsidRPr="002C514B">
        <w:rPr>
          <w:szCs w:val="20"/>
        </w:rPr>
        <w:t>Kingdom, France, Japan, and China); it has been embraced by many countries expanding or</w:t>
      </w:r>
      <w:r>
        <w:rPr>
          <w:szCs w:val="20"/>
        </w:rPr>
        <w:t xml:space="preserve"> </w:t>
      </w:r>
      <w:r w:rsidRPr="002C514B">
        <w:rPr>
          <w:szCs w:val="20"/>
        </w:rPr>
        <w:t>seeking to enter the realm of nuclear operations as a key opportunity for gaining insight from the</w:t>
      </w:r>
      <w:r>
        <w:rPr>
          <w:szCs w:val="20"/>
        </w:rPr>
        <w:t xml:space="preserve"> </w:t>
      </w:r>
      <w:r w:rsidRPr="002C514B">
        <w:rPr>
          <w:szCs w:val="20"/>
        </w:rPr>
        <w:t>experiences of successful nuclear energy nations. IFNEC, in particular, with continued DOE</w:t>
      </w:r>
      <w:r>
        <w:rPr>
          <w:szCs w:val="20"/>
        </w:rPr>
        <w:t xml:space="preserve"> </w:t>
      </w:r>
      <w:r w:rsidRPr="002C514B">
        <w:rPr>
          <w:szCs w:val="20"/>
        </w:rPr>
        <w:t>leadership, is an opportune body for bringing forth and reinforcing the standards and principles</w:t>
      </w:r>
      <w:r>
        <w:rPr>
          <w:szCs w:val="20"/>
        </w:rPr>
        <w:t xml:space="preserve"> </w:t>
      </w:r>
      <w:r w:rsidRPr="002C514B">
        <w:rPr>
          <w:szCs w:val="20"/>
        </w:rPr>
        <w:t xml:space="preserve">for responsible and safe nuclear energy operations worldwide. </w:t>
      </w:r>
      <w:r w:rsidRPr="00742760">
        <w:rPr>
          <w:rStyle w:val="StyleUnderline"/>
        </w:rPr>
        <w:t xml:space="preserve">Through these entities and others, </w:t>
      </w:r>
      <w:r w:rsidRPr="006722F0">
        <w:rPr>
          <w:rStyle w:val="StyleUnderline"/>
          <w:highlight w:val="yellow"/>
        </w:rPr>
        <w:t xml:space="preserve">the United States should broadly continue to leverage its </w:t>
      </w:r>
      <w:r w:rsidRPr="006722F0">
        <w:rPr>
          <w:rStyle w:val="StyleUnderline"/>
        </w:rPr>
        <w:t xml:space="preserve">regulatory and legal </w:t>
      </w:r>
      <w:r w:rsidRPr="006722F0">
        <w:rPr>
          <w:rStyle w:val="StyleUnderline"/>
          <w:highlight w:val="yellow"/>
        </w:rPr>
        <w:t xml:space="preserve">framework </w:t>
      </w:r>
      <w:r w:rsidRPr="006722F0">
        <w:rPr>
          <w:rStyle w:val="StyleUnderline"/>
        </w:rPr>
        <w:t>and its reputation for excellence</w:t>
      </w:r>
      <w:r w:rsidRPr="006722F0">
        <w:rPr>
          <w:rStyle w:val="StyleUnderline"/>
          <w:highlight w:val="yellow"/>
        </w:rPr>
        <w:t xml:space="preserve"> in </w:t>
      </w:r>
      <w:r w:rsidRPr="006722F0">
        <w:rPr>
          <w:rStyle w:val="StyleUnderline"/>
        </w:rPr>
        <w:t xml:space="preserve">all aspects of </w:t>
      </w:r>
      <w:r w:rsidRPr="006722F0">
        <w:rPr>
          <w:rStyle w:val="StyleUnderline"/>
          <w:highlight w:val="yellow"/>
        </w:rPr>
        <w:t>nuclear energy development</w:t>
      </w:r>
      <w:r w:rsidRPr="002C514B">
        <w:rPr>
          <w:szCs w:val="20"/>
        </w:rPr>
        <w:t xml:space="preserve"> and operations to other</w:t>
      </w:r>
      <w:r>
        <w:rPr>
          <w:szCs w:val="20"/>
        </w:rPr>
        <w:t xml:space="preserve"> </w:t>
      </w:r>
      <w:r w:rsidRPr="002C514B">
        <w:rPr>
          <w:szCs w:val="20"/>
        </w:rPr>
        <w:t xml:space="preserve">nations, and especially to emerging nations seeking </w:t>
      </w:r>
      <w:r w:rsidRPr="006722F0">
        <w:rPr>
          <w:rStyle w:val="StyleUnderline"/>
          <w:highlight w:val="yellow"/>
        </w:rPr>
        <w:t>to establish nuclear energy as a new domestic source of electricity.</w:t>
      </w:r>
    </w:p>
    <w:p w:rsidR="00D71919" w:rsidRDefault="00D71919" w:rsidP="00D71919">
      <w:pPr>
        <w:tabs>
          <w:tab w:val="left" w:pos="450"/>
        </w:tabs>
        <w:rPr>
          <w:rStyle w:val="StyleUnderline"/>
        </w:rPr>
      </w:pPr>
    </w:p>
    <w:p w:rsidR="00134176" w:rsidRPr="009A070D" w:rsidRDefault="00134176" w:rsidP="00134176">
      <w:pPr>
        <w:pStyle w:val="Heading4"/>
      </w:pPr>
      <w:r>
        <w:t>UQ- Nuclear restricted now, especially by US</w:t>
      </w:r>
    </w:p>
    <w:p w:rsidR="00134176" w:rsidRPr="00F054AE" w:rsidRDefault="00134176" w:rsidP="00134176">
      <w:pPr>
        <w:rPr>
          <w:rStyle w:val="Style13ptBold"/>
          <w:b w:val="0"/>
          <w:bCs w:val="0"/>
          <w:sz w:val="22"/>
        </w:rPr>
      </w:pPr>
      <w:r w:rsidRPr="00BC766E">
        <w:rPr>
          <w:rStyle w:val="Style13ptBold"/>
        </w:rPr>
        <w:t>Epstein ’11</w:t>
      </w:r>
      <w:r>
        <w:t xml:space="preserve"> Alex Epstein is a fellow at the </w:t>
      </w:r>
      <w:proofErr w:type="spellStart"/>
      <w:r>
        <w:t>Ayn</w:t>
      </w:r>
      <w:proofErr w:type="spellEnd"/>
      <w:r>
        <w:t xml:space="preserve"> Rand Center for Individual Rights, specializing in energy issues (Alex, July 23, 2011, Fox News, Nuclear Power Is Extremely Safe -- That's the Truth </w:t>
      </w:r>
      <w:proofErr w:type="gramStart"/>
      <w:r>
        <w:t>About What We Learned From</w:t>
      </w:r>
      <w:proofErr w:type="gramEnd"/>
      <w:r>
        <w:t xml:space="preserve"> Japan, </w:t>
      </w:r>
      <w:hyperlink r:id="rId10" w:history="1">
        <w:r w:rsidRPr="00B93E62">
          <w:rPr>
            <w:rStyle w:val="Hyperlink"/>
          </w:rPr>
          <w:t>http://www.foxnews.com/opinion/2011/07/23/nuclear-power-is-extremely-safe-thats-truth-about-what-learned-from-japan/</w:t>
        </w:r>
      </w:hyperlink>
      <w:r>
        <w:t>)</w:t>
      </w:r>
    </w:p>
    <w:p w:rsidR="00134176" w:rsidRDefault="00134176" w:rsidP="00134176">
      <w:pPr>
        <w:rPr>
          <w:rStyle w:val="StyleUnderline"/>
        </w:rPr>
      </w:pPr>
    </w:p>
    <w:p w:rsidR="00134176" w:rsidRPr="00D17C4E" w:rsidRDefault="00134176" w:rsidP="00134176">
      <w:r w:rsidRPr="007C0C76">
        <w:rPr>
          <w:rStyle w:val="StyleUnderline"/>
        </w:rPr>
        <w:t xml:space="preserve">In the midst of a still struggling and fragile global economy, Germany has announced that it will shut down seven nuclear plants </w:t>
      </w:r>
      <w:r w:rsidRPr="007C0C76">
        <w:t>by the end of the year--which means that</w:t>
      </w:r>
      <w:r w:rsidRPr="007C0C76">
        <w:rPr>
          <w:rStyle w:val="StyleUnderline"/>
        </w:rPr>
        <w:t xml:space="preserve"> Germans will be left to run their factories, heat their homes, and power their economy with 10% less electrical generating capacity.</w:t>
      </w:r>
      <w:r>
        <w:t xml:space="preserve"> </w:t>
      </w:r>
      <w:r w:rsidRPr="007C0C76">
        <w:rPr>
          <w:rStyle w:val="StyleUnderline"/>
        </w:rPr>
        <w:t>Nine more plants will be shut down over the next decade and tens of billions of dollars in investment will be lost.</w:t>
      </w:r>
      <w:r>
        <w:rPr>
          <w:rStyle w:val="StyleUnderline"/>
        </w:rPr>
        <w:t xml:space="preserve"> </w:t>
      </w:r>
      <w:r w:rsidRPr="007C0C76">
        <w:rPr>
          <w:rStyle w:val="StyleUnderline"/>
        </w:rPr>
        <w:t xml:space="preserve">The </w:t>
      </w:r>
      <w:proofErr w:type="gramStart"/>
      <w:r w:rsidRPr="007C0C76">
        <w:rPr>
          <w:rStyle w:val="StyleUnderline"/>
        </w:rPr>
        <w:t>grounds for this move, and similar proposals in Switzerland, Italy, and other countries, is</w:t>
      </w:r>
      <w:proofErr w:type="gramEnd"/>
      <w:r w:rsidRPr="007C0C76">
        <w:rPr>
          <w:rStyle w:val="StyleUnderline"/>
        </w:rPr>
        <w:t xml:space="preserve"> safety. As the Swiss energy minister put it, “Fukushima showed that the risk of nuclear power is too high.”</w:t>
      </w:r>
      <w:r>
        <w:rPr>
          <w:rStyle w:val="StyleUnderline"/>
        </w:rPr>
        <w:t xml:space="preserve"> </w:t>
      </w:r>
      <w:r w:rsidRPr="007C0C76">
        <w:rPr>
          <w:sz w:val="18"/>
        </w:rPr>
        <w:t xml:space="preserve">In fact, Fukushima showed just the opposite. How’s that? Well for starters, ask yourself what the death toll was at Fukushima. </w:t>
      </w:r>
      <w:r w:rsidRPr="007C0C76">
        <w:rPr>
          <w:sz w:val="18"/>
        </w:rPr>
        <w:lastRenderedPageBreak/>
        <w:t xml:space="preserve">100? 200? 10? Not true. Try zero. To think rationally about nuclear safety, you must identify the whole context. As the late, great energy thinker Petr Beckmann argued three decades ago in his contrarian classic "The Health Hazards of NOT Going Nuclear," every means of generating power has dangers and risks, but nuclear power “is far safer than any other form of large-scale energy conversion yet invented.” To date, there have been devised only five practical means of producing large-scale, affordable, reliable energy: coal, natural gas, oil, hydroelectric, and nuclear. (Although widely-hyped and frequently subsidized, solar and wind power -- which generate energy from highly diffuse and intermittent sources -- have failed for forty years to deliver.) Whether you’re concerned about a dangerous accident or harmful emissions, a nuclear power plant is the safest way to generate power. The key to nuclear power’s safety, Beckmann explains, is that it uses a radioactive energy source--such as uranium. In addition to having the advantage of storing millions of times more energy per unit of volume than coal, gas, or water, the radioactive material used in power plants literally cannot explode. Ridiculing the scare tactics that a nuclear power plant poses the same dangers as a nuclear bomb, Beckmann observes: “An explosive nuclear chain reaction is no more feasible in the type of uranium used as power plant fuel than it is in chewing gum or pickled cucumbers.” The one danger of running a nuclear plant is a large release of radiation. This is extremely unlikely, because nuclear plants contain numerous shielding and containment mechanisms (universal in the civilized world but callously foregone by the Soviets in their Chernobyl plant). But in the most adverse circumstances, as Fukushima illustrated, the cooling system designed to moderate the uranium’s heat can fail, the backups can fail, the radioactive material can overheat to the point that the plant cannot handle the pressure, and a radiation release is necessary. Yet, even then, it is extremely unlikely that the radiation levels will be high enough to cause radiation sickness or cancer--and radiation in modest quantities is a normal, perfectly healthy feature of life (your blood is radioactive, as is the sun). And even the worst nuclear accident gives neighbors a luxury that broken dams and exploding refineries do not: time. While many, many things went wrong at Fukushima, as might be expected in an unprecedented natural disaster, what is more remarkable is that thanks to the fundamental integrity of the nuclear vessel and the containment building, none of the power plant’s neighbors have died, nor have any apparently been exposed to harmful levels of radiation. (The Japanese government has announced that eight of 2,400 workers have been exposed to higher-than-allowed amounts of radiation, but these amounts are often hundreds of times less than is necessary to do actual damage.) Now imagine if a 9.0 </w:t>
      </w:r>
      <w:proofErr w:type="gramStart"/>
      <w:r w:rsidRPr="007C0C76">
        <w:rPr>
          <w:sz w:val="18"/>
        </w:rPr>
        <w:t>earthquake</w:t>
      </w:r>
      <w:proofErr w:type="gramEnd"/>
      <w:r w:rsidRPr="007C0C76">
        <w:rPr>
          <w:sz w:val="18"/>
        </w:rPr>
        <w:t xml:space="preserve"> and 40 foot tsunami had hit a hydroelectric dam; thousands of people could have died in the ensuing flood. Or what if they had hit a natural gas plant or oil refinery or coal plant? These structures could have suffered explosions, such as the type we saw on BP’s Deepwater Horizon platform in the Gulf of Mexico, or just collapsed and spewed debris and pollution throughout the area. The Fukushima nuclear plants, with their incredible resilience, almost certainly saved many, many lives. Nuclear power also saves lives that would otherwise be lost to pollution. A nuclear power plant has effectively zero harmful emissions. (It generates a small amount of waste, which France, among other countries, has demonstrated can be both re-used economically and stored safely.) By contrast, fossil fuel plants generate various forms of particulate matter that strongly correlate with higher cancer rates. We should not “‘knock coal,’” Beckmann stressed, as fossil fuel plants are vital for human survival for decades to come, but we should recognize that new nuclear power plants are far safer than the status quo. The perversity of using nuclear power’s demonstrated safety as a black mark against it is not new. Beckmann’s book came out in 1976--three years before the Three Mile Island “disaster,” which nuclear critics capitalized on, even though it was, as Beckmann later wrote, “history’s only major disaster with a toll of zero dead, zero injured, and zero diseased.” Still, environmentalists shut down nuclear plants, oblivious to the accidents they could have prevented. In just the three years leading up to Three Mile Island, Beckmann observed, “dam disasters have killed thousands of people (at least 2,000 in India in August 1979); many hundreds have died in explosions and fires of gas, oil, butane, gasoline, and other fuels . . </w:t>
      </w:r>
      <w:proofErr w:type="gramStart"/>
      <w:r>
        <w:t>. ”</w:t>
      </w:r>
      <w:proofErr w:type="gramEnd"/>
      <w:r>
        <w:t xml:space="preserve"> </w:t>
      </w:r>
      <w:r w:rsidRPr="007C0C76">
        <w:rPr>
          <w:rStyle w:val="StyleUnderline"/>
        </w:rPr>
        <w:t xml:space="preserve">As a consequence of the anti-nuclear hysteria in </w:t>
      </w:r>
      <w:r w:rsidRPr="007C0C76">
        <w:t>Beckmann’s time</w:t>
      </w:r>
      <w:r w:rsidRPr="007C0C76">
        <w:rPr>
          <w:rStyle w:val="StyleUnderline"/>
        </w:rPr>
        <w:t xml:space="preserve">, </w:t>
      </w:r>
      <w:r w:rsidRPr="007C0C76">
        <w:rPr>
          <w:rStyle w:val="Emphasis"/>
        </w:rPr>
        <w:t>the U.S. government made it either impossible or economically prohibitive to build new plants</w:t>
      </w:r>
      <w:r w:rsidRPr="007C0C76">
        <w:rPr>
          <w:rStyle w:val="StyleUnderline"/>
        </w:rPr>
        <w:t>, in the name of “safety.” Fukushima has affirmed that nuclear is the safest form of power in existence. Any government that fails to recognize this is endangering its citizens’ health.</w:t>
      </w:r>
    </w:p>
    <w:p w:rsidR="00D71919" w:rsidRPr="00CE4D72" w:rsidRDefault="00D71919" w:rsidP="00D71919">
      <w:pPr>
        <w:pStyle w:val="Heading4"/>
      </w:pPr>
      <w:r>
        <w:t xml:space="preserve">UQ- </w:t>
      </w:r>
      <w:r w:rsidRPr="00CE4D72">
        <w:t>Nuclear power</w:t>
      </w:r>
      <w:r>
        <w:t xml:space="preserve"> faltering, more development</w:t>
      </w:r>
      <w:r w:rsidRPr="00CE4D72">
        <w:t xml:space="preserve"> </w:t>
      </w:r>
      <w:r>
        <w:t>vital to preventing warming</w:t>
      </w:r>
    </w:p>
    <w:p w:rsidR="00D71919" w:rsidRDefault="00D71919" w:rsidP="00D71919">
      <w:r w:rsidRPr="00CE4D72">
        <w:rPr>
          <w:rStyle w:val="Style13ptBold"/>
        </w:rPr>
        <w:t>McCormick ’14</w:t>
      </w:r>
      <w:r>
        <w:rPr>
          <w:rStyle w:val="Style13ptBold"/>
        </w:rPr>
        <w:t xml:space="preserve">, </w:t>
      </w:r>
      <w:proofErr w:type="gramStart"/>
      <w:r w:rsidRPr="00CE4D72">
        <w:t>Citing</w:t>
      </w:r>
      <w:proofErr w:type="gramEnd"/>
      <w:r w:rsidRPr="00CE4D72">
        <w:t xml:space="preserve"> the International Energy Agency</w:t>
      </w:r>
      <w:r>
        <w:t xml:space="preserve"> (Rich, June 26</w:t>
      </w:r>
      <w:r w:rsidRPr="00CE4D72">
        <w:rPr>
          <w:vertAlign w:val="superscript"/>
        </w:rPr>
        <w:t>th</w:t>
      </w:r>
      <w:r>
        <w:t xml:space="preserve">, 2014, The Verge, The world must build more nuclear power plants to halt climate change: Or else IEA says temperature will rise by more than 2 degrees Celsius, </w:t>
      </w:r>
    </w:p>
    <w:p w:rsidR="00D71919" w:rsidRDefault="00CB30C4" w:rsidP="00D71919">
      <w:hyperlink r:id="rId11" w:history="1">
        <w:r w:rsidR="00D71919" w:rsidRPr="003775B6">
          <w:rPr>
            <w:rStyle w:val="Hyperlink"/>
          </w:rPr>
          <w:t>http://www.theverge.com/2014/6/26/5844928/nuclear-power-plants-needed-to-stop-climate-change</w:t>
        </w:r>
      </w:hyperlink>
      <w:r w:rsidR="00D71919">
        <w:t>)</w:t>
      </w:r>
    </w:p>
    <w:p w:rsidR="00D71919" w:rsidRPr="00CE4D72" w:rsidRDefault="00D71919" w:rsidP="00D71919"/>
    <w:p w:rsidR="00D71919" w:rsidRPr="00CE4D72" w:rsidRDefault="00D71919" w:rsidP="00D71919">
      <w:pPr>
        <w:rPr>
          <w:rStyle w:val="Emphasis"/>
        </w:rPr>
      </w:pPr>
      <w:r w:rsidRPr="00CE4D72">
        <w:rPr>
          <w:rStyle w:val="StyleUnderline"/>
        </w:rPr>
        <w:lastRenderedPageBreak/>
        <w:t xml:space="preserve">Nuclear power plants aren't being built fast enough for the world to hit important carbon emissions targets, </w:t>
      </w:r>
      <w:r w:rsidRPr="00CE4D72">
        <w:t>according to the International Energy Agency</w:t>
      </w:r>
      <w:r w:rsidRPr="00CE4D72">
        <w:rPr>
          <w:rStyle w:val="StyleUnderline"/>
        </w:rPr>
        <w:t xml:space="preserve">. A lack of trust in nuclear technology, coupled with the global economic downturn </w:t>
      </w:r>
      <w:r w:rsidRPr="00CE4D72">
        <w:t>that began</w:t>
      </w:r>
      <w:r w:rsidRPr="00CE4D72">
        <w:rPr>
          <w:rStyle w:val="StyleUnderline"/>
        </w:rPr>
        <w:t xml:space="preserve"> in 2008, has resulted in a slowdown of</w:t>
      </w:r>
      <w:r w:rsidRPr="00CE4D72">
        <w:t xml:space="preserve"> construction and a plateau of</w:t>
      </w:r>
      <w:r w:rsidRPr="00CE4D72">
        <w:rPr>
          <w:rStyle w:val="StyleUnderline"/>
        </w:rPr>
        <w:t xml:space="preserve"> the world's nuclear energy capacity.</w:t>
      </w:r>
      <w:r>
        <w:rPr>
          <w:rStyle w:val="StyleUnderline"/>
        </w:rPr>
        <w:t xml:space="preserve"> </w:t>
      </w:r>
      <w:r w:rsidRPr="00CE4D72">
        <w:rPr>
          <w:rStyle w:val="StyleUnderline"/>
        </w:rPr>
        <w:t>According to the</w:t>
      </w:r>
      <w:r>
        <w:t xml:space="preserve"> "2DS" scenario presented by the </w:t>
      </w:r>
      <w:r w:rsidRPr="00CE4D72">
        <w:rPr>
          <w:rStyle w:val="StyleUnderline"/>
        </w:rPr>
        <w:t xml:space="preserve">International Energy Agency, the world must halve its </w:t>
      </w:r>
      <w:r w:rsidRPr="00CE4D72">
        <w:t>energy- and process-related</w:t>
      </w:r>
      <w:r w:rsidRPr="00CE4D72">
        <w:rPr>
          <w:rStyle w:val="StyleUnderline"/>
        </w:rPr>
        <w:t xml:space="preserve"> CO2 emissions from 2011 levels in order to ensure an 80 percent chance of limiting the global average temperature increase to 2 degrees Celsius</w:t>
      </w:r>
      <w:r>
        <w:t xml:space="preserve"> (3.6 degrees Fahrenheit.)</w:t>
      </w:r>
      <w:r w:rsidRPr="00CE4D72">
        <w:rPr>
          <w:rStyle w:val="StyleUnderline"/>
        </w:rPr>
        <w:t xml:space="preserve"> </w:t>
      </w:r>
      <w:r w:rsidRPr="00CE4D72">
        <w:t>In order to achieve that aim,</w:t>
      </w:r>
      <w:r w:rsidRPr="00CE4D72">
        <w:rPr>
          <w:rStyle w:val="StyleUnderline"/>
        </w:rPr>
        <w:t xml:space="preserve"> 186 gigawatts of nuclear capacity must be added between now and 2025. At current rates </w:t>
      </w:r>
      <w:r w:rsidRPr="00CE4D72">
        <w:t>of nuclear plant construction</w:t>
      </w:r>
      <w:r w:rsidRPr="00CE4D72">
        <w:rPr>
          <w:rStyle w:val="StyleUnderline"/>
        </w:rPr>
        <w:t xml:space="preserve">, the Earth's nuclear energy output will fall between 5 and 24 percent short </w:t>
      </w:r>
      <w:r w:rsidRPr="00CE4D72">
        <w:t>of that target.</w:t>
      </w:r>
      <w:r>
        <w:rPr>
          <w:rStyle w:val="StyleUnderline"/>
        </w:rPr>
        <w:t xml:space="preserve"> </w:t>
      </w:r>
      <w:r w:rsidRPr="00CE4D72">
        <w:rPr>
          <w:rStyle w:val="StyleUnderline"/>
        </w:rPr>
        <w:t>Worldwide attitudes toward nuclear power are mixed three years after the Fukushima disaster</w:t>
      </w:r>
      <w:r>
        <w:t xml:space="preserve">. Japan and Germany reacted quickly against the technology, shutting down their reactors and prompting public debates about nuclear energy's safety, while China and Russia pressing ahead, planning ambitious nuclear power plant construction projects. 72 nuclear power plants were under construction at the end of 2013, but such facilities usually take between five and ten years to get up and running, and need to be retired after 30 to 40 years of operation. </w:t>
      </w:r>
      <w:r w:rsidRPr="00CE4D72">
        <w:rPr>
          <w:rStyle w:val="StyleUnderline"/>
        </w:rPr>
        <w:t>Capacity is sometimes replaced rather than increased. The United States retired four reactors in 2013, with another slated to be taken offline this fall — the country only has five in construction.</w:t>
      </w:r>
      <w:r>
        <w:rPr>
          <w:b/>
          <w:bCs/>
          <w:u w:val="single"/>
        </w:rPr>
        <w:t xml:space="preserve"> </w:t>
      </w:r>
      <w:r>
        <w:t xml:space="preserve">Even with these projects underway, </w:t>
      </w:r>
      <w:r w:rsidRPr="00CE4D72">
        <w:rPr>
          <w:rStyle w:val="StyleUnderline"/>
        </w:rPr>
        <w:t xml:space="preserve">the IEA is projecting a shortfall in nuclear power. </w:t>
      </w:r>
      <w:r w:rsidRPr="00CE4D72">
        <w:t>Fukushima shows the energy generation method can be dangerous, but</w:t>
      </w:r>
      <w:r w:rsidRPr="00CE4D72">
        <w:rPr>
          <w:rStyle w:val="StyleUnderline"/>
        </w:rPr>
        <w:t xml:space="preserve"> the IEA warns that if nuclear capacity, which it says provides 18 percent of the world's energy mix, isn't increased</w:t>
      </w:r>
      <w:r w:rsidRPr="00CE4D72">
        <w:rPr>
          <w:rStyle w:val="Emphasis"/>
        </w:rPr>
        <w:t>, a spike in global temperatures could be even more damaging.</w:t>
      </w:r>
    </w:p>
    <w:p w:rsidR="00D71919" w:rsidRDefault="00D71919" w:rsidP="00D71919"/>
    <w:p w:rsidR="00D71919" w:rsidRDefault="00D71919" w:rsidP="00D71919"/>
    <w:p w:rsidR="00D71919" w:rsidRDefault="00D71919" w:rsidP="00D71919"/>
    <w:p w:rsidR="00D71919" w:rsidRPr="00AD1A74" w:rsidRDefault="00D71919" w:rsidP="00D71919"/>
    <w:p w:rsidR="00D71919" w:rsidRDefault="00D71919" w:rsidP="00D71919"/>
    <w:p w:rsidR="00D71919" w:rsidRDefault="00D71919" w:rsidP="00D71919"/>
    <w:p w:rsidR="00134176" w:rsidRDefault="00AB2541" w:rsidP="00134176">
      <w:pPr>
        <w:pStyle w:val="Heading3"/>
      </w:pPr>
      <w:r>
        <w:lastRenderedPageBreak/>
        <w:t>*</w:t>
      </w:r>
      <w:r w:rsidR="00134176">
        <w:t>Nuclear meets demand</w:t>
      </w:r>
    </w:p>
    <w:p w:rsidR="00134176" w:rsidRDefault="00D97AC0" w:rsidP="00134176">
      <w:pPr>
        <w:pStyle w:val="Heading4"/>
      </w:pPr>
      <w:r>
        <w:t>Future energy demand expected to increase, only nuclear solves</w:t>
      </w:r>
    </w:p>
    <w:p w:rsidR="00134176" w:rsidRDefault="00134176" w:rsidP="00134176">
      <w:proofErr w:type="spellStart"/>
      <w:r w:rsidRPr="006243F1">
        <w:rPr>
          <w:rStyle w:val="Style13ptBold"/>
        </w:rPr>
        <w:t>Beller</w:t>
      </w:r>
      <w:proofErr w:type="spellEnd"/>
      <w:r w:rsidRPr="006243F1">
        <w:rPr>
          <w:rStyle w:val="Style13ptBold"/>
        </w:rPr>
        <w:t xml:space="preserve"> and Rhodes ‘00</w:t>
      </w:r>
      <w:r>
        <w:t xml:space="preserve">, Denis </w:t>
      </w:r>
      <w:proofErr w:type="spellStart"/>
      <w:r>
        <w:t>Beller</w:t>
      </w:r>
      <w:proofErr w:type="spellEnd"/>
      <w:r>
        <w:t xml:space="preserve"> is a technical staff member at the Los Alamos National Laboratory and works in the department of Mechanical Engineering University of Nevada; </w:t>
      </w:r>
    </w:p>
    <w:p w:rsidR="00134176" w:rsidRDefault="00134176" w:rsidP="00134176">
      <w:r>
        <w:t xml:space="preserve">Richard Lee Rhodes is a Pulitzer Prizing winning American historian, journalist and author of both fiction and non-fiction (Denis and Richard, “The Need for Nuclear Power”: More energy, not less, </w:t>
      </w:r>
      <w:hyperlink r:id="rId12" w:history="1">
        <w:r w:rsidRPr="00A2347A">
          <w:rPr>
            <w:rStyle w:val="Hyperlink"/>
          </w:rPr>
          <w:t>http://www.nci.org/conf/rhodes/index.htm</w:t>
        </w:r>
      </w:hyperlink>
      <w:r>
        <w:t>, AZ)</w:t>
      </w:r>
    </w:p>
    <w:p w:rsidR="00134176" w:rsidRPr="00D01025" w:rsidRDefault="00134176" w:rsidP="00134176"/>
    <w:p w:rsidR="00134176" w:rsidRPr="004455DB" w:rsidRDefault="00134176" w:rsidP="00134176">
      <w:pPr>
        <w:rPr>
          <w:rStyle w:val="Emphasis"/>
        </w:rPr>
      </w:pPr>
      <w:r>
        <w:t xml:space="preserve">By every humane measure, the world needs more energy. Energy multiplies human labor, increasing productivity. It builds and lights schools, purifies water, powers farm machinery, drives sewing machines and robot assemblers, stores and moves information. </w:t>
      </w:r>
      <w:r w:rsidRPr="00065DC1">
        <w:rPr>
          <w:rStyle w:val="StyleUnderline"/>
        </w:rPr>
        <w:t xml:space="preserve">World population is increasing, passing </w:t>
      </w:r>
      <w:proofErr w:type="gramStart"/>
      <w:r w:rsidRPr="00065DC1">
        <w:rPr>
          <w:rStyle w:val="StyleUnderline"/>
        </w:rPr>
        <w:t>six billion midway through 1999</w:t>
      </w:r>
      <w:proofErr w:type="gramEnd"/>
      <w:r w:rsidRPr="00065DC1">
        <w:rPr>
          <w:rStyle w:val="StyleUnderline"/>
        </w:rPr>
        <w:t xml:space="preserve">. </w:t>
      </w:r>
      <w:r w:rsidRPr="00065DC1">
        <w:rPr>
          <w:rStyle w:val="Emphasis"/>
        </w:rPr>
        <w:t xml:space="preserve">Yet </w:t>
      </w:r>
      <w:r w:rsidRPr="009C5807">
        <w:rPr>
          <w:rStyle w:val="Emphasis"/>
          <w:highlight w:val="yellow"/>
        </w:rPr>
        <w:t>one third two billion people lack even electricity</w:t>
      </w:r>
      <w:r w:rsidRPr="009C5807">
        <w:rPr>
          <w:highlight w:val="yellow"/>
        </w:rPr>
        <w:t>.</w:t>
      </w:r>
      <w:r>
        <w:t xml:space="preserve"> </w:t>
      </w:r>
      <w:r w:rsidRPr="00065DC1">
        <w:rPr>
          <w:rStyle w:val="StyleUnderline"/>
        </w:rPr>
        <w:t>Development depends on energy supply, and the alternative to development is suffering poverty, disease and premature death potentiating violence to force redistribution of material wealth</w:t>
      </w:r>
      <w:r>
        <w:t>. Beyond altruism</w:t>
      </w:r>
      <w:r w:rsidRPr="00065DC1">
        <w:t>, considerations of national security require developed nations to foster increasing energy production in their more populous developing counterparts</w:t>
      </w:r>
      <w:r>
        <w:t xml:space="preserve">. For safety as well as security, </w:t>
      </w:r>
      <w:r w:rsidRPr="009C5807">
        <w:rPr>
          <w:rStyle w:val="StyleUnderline"/>
          <w:highlight w:val="yellow"/>
        </w:rPr>
        <w:t>to meet unanticipated</w:t>
      </w:r>
      <w:r w:rsidRPr="00065DC1">
        <w:rPr>
          <w:rStyle w:val="StyleUnderline"/>
        </w:rPr>
        <w:t xml:space="preserve"> natural, ecological and technological </w:t>
      </w:r>
      <w:r w:rsidRPr="009C5807">
        <w:rPr>
          <w:rStyle w:val="StyleUnderline"/>
          <w:highlight w:val="yellow"/>
        </w:rPr>
        <w:t>challenges,</w:t>
      </w:r>
      <w:r w:rsidRPr="00065DC1">
        <w:t xml:space="preserve"> that</w:t>
      </w:r>
      <w:r w:rsidRPr="00065DC1">
        <w:rPr>
          <w:rStyle w:val="StyleUnderline"/>
        </w:rPr>
        <w:t xml:space="preserve"> </w:t>
      </w:r>
      <w:r w:rsidRPr="009C5807">
        <w:rPr>
          <w:rStyle w:val="StyleUnderline"/>
          <w:highlight w:val="yellow"/>
        </w:rPr>
        <w:t xml:space="preserve">energy supply should come from diverse sources. </w:t>
      </w:r>
      <w:r w:rsidRPr="009C5807">
        <w:t xml:space="preserve">At a global level, </w:t>
      </w:r>
      <w:r w:rsidRPr="009C5807">
        <w:rPr>
          <w:rStyle w:val="StyleUnderline"/>
        </w:rPr>
        <w:t>the British Royal Society and</w:t>
      </w:r>
      <w:r w:rsidRPr="003560BE">
        <w:rPr>
          <w:rStyle w:val="StyleUnderline"/>
        </w:rPr>
        <w:t xml:space="preserve"> Royal Academy of Engineering estimate</w:t>
      </w:r>
      <w:r>
        <w:t xml:space="preserve"> in a 1999 report, </w:t>
      </w:r>
      <w:r w:rsidRPr="003560BE">
        <w:rPr>
          <w:rStyle w:val="StyleUnderline"/>
        </w:rPr>
        <w:t>we can expect our consumption of energy at least to double in the next 50 years</w:t>
      </w:r>
      <w:r>
        <w:t xml:space="preserve"> and to grow by a factor of up to five in the next 100 years as the world population increases and as people seek to improve their standards of living. [Royal Society (1999), p. 3.] </w:t>
      </w:r>
      <w:r w:rsidRPr="003560BE">
        <w:rPr>
          <w:rStyle w:val="StyleUnderline"/>
        </w:rPr>
        <w:t xml:space="preserve">Even with vigorous conservation, </w:t>
      </w:r>
      <w:r w:rsidRPr="005A073D">
        <w:rPr>
          <w:rStyle w:val="StyleUnderline"/>
          <w:highlight w:val="yellow"/>
        </w:rPr>
        <w:t>world energy production would have to triple by 2050 to support</w:t>
      </w:r>
      <w:r w:rsidRPr="003560BE">
        <w:rPr>
          <w:rStyle w:val="StyleUnderline"/>
        </w:rPr>
        <w:t xml:space="preserve"> one-third todays U.S. use per capita</w:t>
      </w:r>
      <w:proofErr w:type="gramStart"/>
      <w:r>
        <w:t>.[</w:t>
      </w:r>
      <w:proofErr w:type="gramEnd"/>
      <w:r>
        <w:t>Wolfe (1996), p. 1.] The International Energy Agency (IEA) of the OECD projects 65 percent growth in world energy demand by 2020, two-thirds of that increase in developing countries, including China. But embedded in these inevitabilities is a potential double bind. Given the levels of consumption likely in future, the Royal organizations caution</w:t>
      </w:r>
      <w:r w:rsidRPr="003560BE">
        <w:rPr>
          <w:rStyle w:val="StyleUnderline"/>
        </w:rPr>
        <w:t xml:space="preserve">, it will be an immense challenge to meet the global demand for energy without unsustainable </w:t>
      </w:r>
      <w:proofErr w:type="spellStart"/>
      <w:r w:rsidRPr="003560BE">
        <w:rPr>
          <w:rStyle w:val="StyleUnderline"/>
        </w:rPr>
        <w:t>longterm</w:t>
      </w:r>
      <w:proofErr w:type="spellEnd"/>
      <w:r w:rsidRPr="003560BE">
        <w:rPr>
          <w:rStyle w:val="StyleUnderline"/>
        </w:rPr>
        <w:t xml:space="preserve"> damage to the environment</w:t>
      </w:r>
      <w:r>
        <w:t xml:space="preserve">. [Royal Society (1999), p. 3.] </w:t>
      </w:r>
      <w:r w:rsidRPr="00C057E2">
        <w:rPr>
          <w:rStyle w:val="StyleUnderline"/>
        </w:rPr>
        <w:t>That damage includes air pollution, carbon pollution linked to global warming, and surface pollution and degradation from siting requirements and disposal of waste</w:t>
      </w:r>
      <w:r>
        <w:t xml:space="preserve">. In order of percentage of supply, </w:t>
      </w:r>
      <w:r w:rsidRPr="00BD6F80">
        <w:t>todays major world energy resources are petroleum (39.5%), coal (24.2%), natural gas (22.1%), hydroelectric power (6.9%) and nuclear power (6.3</w:t>
      </w:r>
      <w:r>
        <w:t xml:space="preserve">%). </w:t>
      </w:r>
      <w:proofErr w:type="gramStart"/>
      <w:r>
        <w:t>[EIA (1997).]</w:t>
      </w:r>
      <w:proofErr w:type="gramEnd"/>
      <w:r>
        <w:t xml:space="preserve"> </w:t>
      </w:r>
      <w:r w:rsidRPr="00BD6F80">
        <w:rPr>
          <w:rStyle w:val="StyleUnderline"/>
        </w:rPr>
        <w:t>Although petroleum and coal dominate</w:t>
      </w:r>
      <w:r>
        <w:t xml:space="preserve">, </w:t>
      </w:r>
      <w:r w:rsidRPr="00BD6F80">
        <w:rPr>
          <w:rStyle w:val="StyleUnderline"/>
        </w:rPr>
        <w:t>their market fraction began declining decades ago</w:t>
      </w:r>
      <w:r>
        <w:t xml:space="preserve">. </w:t>
      </w:r>
      <w:proofErr w:type="gramStart"/>
      <w:r>
        <w:t>[</w:t>
      </w:r>
      <w:proofErr w:type="spellStart"/>
      <w:r>
        <w:t>Marchetti</w:t>
      </w:r>
      <w:proofErr w:type="spellEnd"/>
      <w:r>
        <w:t xml:space="preserve"> (1987).]</w:t>
      </w:r>
      <w:proofErr w:type="gramEnd"/>
      <w:r>
        <w:t xml:space="preserve"> Natural gas and nuclear power have steadily increased their share. </w:t>
      </w:r>
      <w:r w:rsidRPr="009C5807">
        <w:rPr>
          <w:rStyle w:val="Emphasis"/>
          <w:highlight w:val="yellow"/>
        </w:rPr>
        <w:t xml:space="preserve">Contrary to the </w:t>
      </w:r>
      <w:proofErr w:type="gramStart"/>
      <w:r w:rsidRPr="009C5807">
        <w:rPr>
          <w:rStyle w:val="Emphasis"/>
          <w:highlight w:val="yellow"/>
        </w:rPr>
        <w:t>assertions of</w:t>
      </w:r>
      <w:proofErr w:type="gramEnd"/>
      <w:r w:rsidRPr="009C5807">
        <w:rPr>
          <w:rStyle w:val="Emphasis"/>
          <w:highlight w:val="yellow"/>
        </w:rPr>
        <w:t xml:space="preserve"> antinuclear organizations, nuclear power is neither dead, dying nor in decline</w:t>
      </w:r>
      <w:r w:rsidRPr="00065DC1">
        <w:rPr>
          <w:rStyle w:val="StyleUnderline"/>
        </w:rPr>
        <w:t xml:space="preserve">. In the U.S. as well as globally, every category of its performance, </w:t>
      </w:r>
      <w:r w:rsidRPr="009C5807">
        <w:rPr>
          <w:rStyle w:val="StyleUnderline"/>
          <w:highlight w:val="yellow"/>
        </w:rPr>
        <w:t>safety and production has improved significantly</w:t>
      </w:r>
      <w:r w:rsidRPr="00065DC1">
        <w:rPr>
          <w:rStyle w:val="StyleUnderline"/>
        </w:rPr>
        <w:t xml:space="preserve"> since </w:t>
      </w:r>
      <w:proofErr w:type="gramStart"/>
      <w:r w:rsidRPr="00065DC1">
        <w:rPr>
          <w:rStyle w:val="StyleUnderline"/>
        </w:rPr>
        <w:t>1990,</w:t>
      </w:r>
      <w:proofErr w:type="gramEnd"/>
      <w:r w:rsidRPr="00065DC1">
        <w:rPr>
          <w:rStyle w:val="StyleUnderline"/>
        </w:rPr>
        <w:t xml:space="preserve"> including a record unit capacity factor</w:t>
      </w:r>
      <w:r>
        <w:t xml:space="preserve"> (the fraction of a power plants production capacity that is actually generated) for operating reactors worldwide in 1998, </w:t>
      </w:r>
      <w:r w:rsidRPr="00065DC1">
        <w:rPr>
          <w:rStyle w:val="StyleUnderline"/>
        </w:rPr>
        <w:t>reduced radiation exposure to workers and reduced high-level and low-level waste per unit of energy</w:t>
      </w:r>
      <w:r>
        <w:t xml:space="preserve">. [Nuclear News Aug 99 and Nuclear Engineering International, Vol. 38, No. 2, June 1999, p. 22.] The average U.S. capacity factor in 1998 was 80 percent for about 100 reactors, compared to 58 percent in 1980 and 66 percent in 1990. [1980 and 1990, DOE/EIA Nuclear Power Plant Operations database; 1998, DOE data, net generation divided by capacity.] France generates 79 percent of its electricity with nuclear power, Belgium 60 percent, Sweden 42 percent, Switzerland 39 percent, Spain 37 percent, Japan 34 percent, </w:t>
      </w:r>
      <w:r>
        <w:lastRenderedPageBreak/>
        <w:t xml:space="preserve">the UK 21 percent, the U.S. (the largest producer of nuclear energy in the world) 19 percent. [Energy percentages: EIA (1997), p. 2; IAEA (1997), p. 12.] Despite a reduction in the number of units, the U.S. nuclear industry generated nine percent more nuclear electricity in 1999 than in 1998. [DOE/EIA Short Term Energy Outlook, August 1999.] Average production costs for nuclear energy are 1.91 cents per kilowatt-hour (kWh), while gas-fired electricity costs 3.38 cents per kWh. </w:t>
      </w:r>
      <w:proofErr w:type="gramStart"/>
      <w:r>
        <w:t>[NEI (1998).]</w:t>
      </w:r>
      <w:proofErr w:type="gramEnd"/>
      <w:r>
        <w:t xml:space="preserve"> South Korea and the PRC have announced ambitious plans to expand their nuclear power capabilities in the case of South Korea, by building sixteen new units, increasing capacity by more than 100 percent. With 420 operating reactors worldwide, nuclear power is alive and well and supplying a significant fraction of the </w:t>
      </w:r>
      <w:proofErr w:type="spellStart"/>
      <w:r>
        <w:t>worlds</w:t>
      </w:r>
      <w:proofErr w:type="spellEnd"/>
      <w:r>
        <w:t xml:space="preserve"> energy needs. </w:t>
      </w:r>
      <w:r w:rsidRPr="00065DC1">
        <w:rPr>
          <w:rStyle w:val="StyleUnderline"/>
        </w:rPr>
        <w:t xml:space="preserve">Because major, </w:t>
      </w:r>
      <w:r w:rsidRPr="009C5807">
        <w:rPr>
          <w:rStyle w:val="StyleUnderline"/>
          <w:highlight w:val="yellow"/>
        </w:rPr>
        <w:t>complex technologies require more than a half century</w:t>
      </w:r>
      <w:r w:rsidRPr="00065DC1">
        <w:rPr>
          <w:rStyle w:val="StyleUnderline"/>
        </w:rPr>
        <w:t xml:space="preserve"> to diffuse into global society, and no other open-ended energy technology approaches even one percent of world production,</w:t>
      </w:r>
      <w:r>
        <w:t xml:space="preserve"> natural gas and </w:t>
      </w:r>
      <w:r w:rsidRPr="009C5807">
        <w:rPr>
          <w:rStyle w:val="StyleUnderline"/>
        </w:rPr>
        <w:t>nuclear power will dominate the next hundred years</w:t>
      </w:r>
      <w:r>
        <w:t>, though which will command the greater share remains to be determined. [</w:t>
      </w:r>
      <w:proofErr w:type="spellStart"/>
      <w:r>
        <w:t>Grubler</w:t>
      </w:r>
      <w:proofErr w:type="spellEnd"/>
      <w:r>
        <w:t xml:space="preserve">, et al., (1999)] We believe this development is salutary. </w:t>
      </w:r>
      <w:r w:rsidRPr="009C5807">
        <w:rPr>
          <w:rStyle w:val="StyleUnderline"/>
          <w:highlight w:val="yellow"/>
        </w:rPr>
        <w:t>Increasing world demand will intensify issues of energy security, environmental protection and limiting global warming</w:t>
      </w:r>
      <w:r w:rsidRPr="00065DC1">
        <w:rPr>
          <w:rStyle w:val="StyleUnderline"/>
        </w:rPr>
        <w:t xml:space="preserve">, and </w:t>
      </w:r>
      <w:r w:rsidRPr="00065DC1">
        <w:t>both sources of primary</w:t>
      </w:r>
      <w:r w:rsidRPr="00065DC1">
        <w:rPr>
          <w:rStyle w:val="StyleUnderline"/>
        </w:rPr>
        <w:t xml:space="preserve"> energy are cleaner and more secure than the historic fuels they have begun to replace</w:t>
      </w:r>
      <w:r>
        <w:t xml:space="preserve">. </w:t>
      </w:r>
      <w:r w:rsidRPr="009C5807">
        <w:rPr>
          <w:rStyle w:val="Emphasis"/>
          <w:highlight w:val="yellow"/>
        </w:rPr>
        <w:t>Environmentalists</w:t>
      </w:r>
      <w:r w:rsidRPr="003560BE">
        <w:rPr>
          <w:rStyle w:val="Emphasis"/>
        </w:rPr>
        <w:t xml:space="preserve"> </w:t>
      </w:r>
      <w:r w:rsidRPr="004455DB">
        <w:rPr>
          <w:rStyle w:val="Emphasis"/>
        </w:rPr>
        <w:t xml:space="preserve">belatedly awakening from their infatuation with renewables </w:t>
      </w:r>
      <w:r w:rsidRPr="009C5807">
        <w:rPr>
          <w:rStyle w:val="Emphasis"/>
          <w:highlight w:val="yellow"/>
        </w:rPr>
        <w:t>should welcome the transition.</w:t>
      </w:r>
    </w:p>
    <w:p w:rsidR="00134176" w:rsidRPr="003560BE" w:rsidRDefault="00134176" w:rsidP="00134176">
      <w:pPr>
        <w:rPr>
          <w:rStyle w:val="StyleUnderline"/>
        </w:rPr>
      </w:pPr>
    </w:p>
    <w:p w:rsidR="00134176" w:rsidRPr="00BE5F27" w:rsidRDefault="00134176" w:rsidP="00134176"/>
    <w:p w:rsidR="00134176" w:rsidRDefault="00134176" w:rsidP="00134176">
      <w:pPr>
        <w:pStyle w:val="Heading3"/>
      </w:pPr>
      <w:r>
        <w:lastRenderedPageBreak/>
        <w:t>AT: Nuclear hurts environment</w:t>
      </w:r>
    </w:p>
    <w:p w:rsidR="00616501" w:rsidRDefault="00616501" w:rsidP="00616501">
      <w:pPr>
        <w:pStyle w:val="Heading4"/>
      </w:pPr>
      <w:proofErr w:type="gramStart"/>
      <w:r>
        <w:t>radioactive</w:t>
      </w:r>
      <w:proofErr w:type="gramEnd"/>
      <w:r>
        <w:t xml:space="preserve"> waste doesn’t affect environment</w:t>
      </w:r>
    </w:p>
    <w:p w:rsidR="00616501" w:rsidRDefault="00616501" w:rsidP="00616501">
      <w:pPr>
        <w:pStyle w:val="ListParagraph"/>
        <w:numPr>
          <w:ilvl w:val="0"/>
          <w:numId w:val="11"/>
        </w:numPr>
      </w:pPr>
      <w:r>
        <w:t>tiny volume and highly contained/ regulated, only a political problem (France, Sweden prove it’s great)</w:t>
      </w:r>
    </w:p>
    <w:p w:rsidR="00616501" w:rsidRDefault="00616501" w:rsidP="00616501">
      <w:pPr>
        <w:pStyle w:val="ListParagraph"/>
        <w:numPr>
          <w:ilvl w:val="0"/>
          <w:numId w:val="11"/>
        </w:numPr>
        <w:tabs>
          <w:tab w:val="left" w:pos="2790"/>
        </w:tabs>
      </w:pPr>
      <w:r>
        <w:t xml:space="preserve">coal smoke is way worse, the worst nuclear waste is fixable in long term </w:t>
      </w:r>
    </w:p>
    <w:p w:rsidR="00616501" w:rsidRPr="00B41D27" w:rsidRDefault="00616501" w:rsidP="00616501">
      <w:pPr>
        <w:pStyle w:val="ListParagraph"/>
        <w:numPr>
          <w:ilvl w:val="0"/>
          <w:numId w:val="11"/>
        </w:numPr>
        <w:tabs>
          <w:tab w:val="left" w:pos="2790"/>
        </w:tabs>
        <w:rPr>
          <w:rStyle w:val="StyleUnderline"/>
          <w:b/>
          <w:bCs/>
        </w:rPr>
      </w:pPr>
      <w:r>
        <w:t>low loss of life, general radioactivity lower than TV’s</w:t>
      </w:r>
    </w:p>
    <w:p w:rsidR="00616501" w:rsidRDefault="00616501" w:rsidP="00616501">
      <w:pPr>
        <w:tabs>
          <w:tab w:val="left" w:pos="2790"/>
        </w:tabs>
      </w:pPr>
      <w:proofErr w:type="spellStart"/>
      <w:r w:rsidRPr="006243F1">
        <w:rPr>
          <w:rStyle w:val="Style13ptBold"/>
        </w:rPr>
        <w:t>Beller</w:t>
      </w:r>
      <w:proofErr w:type="spellEnd"/>
      <w:r w:rsidRPr="006243F1">
        <w:rPr>
          <w:rStyle w:val="Style13ptBold"/>
        </w:rPr>
        <w:t xml:space="preserve"> and Rhodes ‘00</w:t>
      </w:r>
      <w:r>
        <w:t xml:space="preserve">, Denis </w:t>
      </w:r>
      <w:proofErr w:type="spellStart"/>
      <w:r>
        <w:t>Beller</w:t>
      </w:r>
      <w:proofErr w:type="spellEnd"/>
      <w:r>
        <w:t xml:space="preserve"> is a technical staff member at the Los Alamos National Laboratory and works in the department of Mechanical Engineering University of Nevada; </w:t>
      </w:r>
    </w:p>
    <w:p w:rsidR="00616501" w:rsidRDefault="00616501" w:rsidP="00616501">
      <w:pPr>
        <w:tabs>
          <w:tab w:val="left" w:pos="2790"/>
        </w:tabs>
      </w:pPr>
      <w:r>
        <w:t xml:space="preserve">Richard Lee Rhodes is a Pulitzer Prizing winning American historian, journalist and author of both fiction and non-fiction (Denis and Richard, “The Need for Nuclear Power”: More energy, not less, </w:t>
      </w:r>
      <w:hyperlink r:id="rId13" w:history="1">
        <w:r w:rsidRPr="00A2347A">
          <w:rPr>
            <w:rStyle w:val="Hyperlink"/>
          </w:rPr>
          <w:t>http://www.nci.org/conf/rhodes/index.htm</w:t>
        </w:r>
      </w:hyperlink>
      <w:r>
        <w:t>, AZ)</w:t>
      </w:r>
    </w:p>
    <w:p w:rsidR="00616501" w:rsidRDefault="00616501" w:rsidP="00616501">
      <w:pPr>
        <w:tabs>
          <w:tab w:val="left" w:pos="2790"/>
        </w:tabs>
        <w:rPr>
          <w:rStyle w:val="StyleUnderline"/>
        </w:rPr>
      </w:pPr>
    </w:p>
    <w:p w:rsidR="00616501" w:rsidRDefault="00616501" w:rsidP="00616501">
      <w:r w:rsidRPr="001762A5">
        <w:rPr>
          <w:rStyle w:val="StyleUnderline"/>
          <w:highlight w:val="yellow"/>
        </w:rPr>
        <w:t xml:space="preserve">The high-level waste is </w:t>
      </w:r>
      <w:r w:rsidRPr="001762A5">
        <w:rPr>
          <w:rStyle w:val="StyleUnderline"/>
        </w:rPr>
        <w:t>intensel</w:t>
      </w:r>
      <w:r w:rsidRPr="001762A5">
        <w:rPr>
          <w:rStyle w:val="StyleUnderline"/>
          <w:highlight w:val="yellow"/>
        </w:rPr>
        <w:t>y radioactive</w:t>
      </w:r>
      <w:r>
        <w:t xml:space="preserve">, of course (the low-level waste can be less radioactive than coal fly ash, which is used to make concrete and gypsum incorporated into building materials), </w:t>
      </w:r>
      <w:r w:rsidRPr="001762A5">
        <w:rPr>
          <w:rStyle w:val="StyleUnderline"/>
          <w:highlight w:val="yellow"/>
        </w:rPr>
        <w:t>but its small volume and</w:t>
      </w:r>
      <w:r w:rsidRPr="00065DC1">
        <w:rPr>
          <w:rStyle w:val="StyleUnderline"/>
        </w:rPr>
        <w:t xml:space="preserve"> </w:t>
      </w:r>
      <w:r w:rsidRPr="00967E40">
        <w:t>the significant fact that</w:t>
      </w:r>
      <w:r w:rsidRPr="00065DC1">
        <w:rPr>
          <w:rStyle w:val="StyleUnderline"/>
        </w:rPr>
        <w:t xml:space="preserve"> </w:t>
      </w:r>
      <w:r w:rsidRPr="001762A5">
        <w:rPr>
          <w:rStyle w:val="StyleUnderline"/>
        </w:rPr>
        <w:t>it has not been released into the environment allow</w:t>
      </w:r>
      <w:r w:rsidRPr="001762A5">
        <w:rPr>
          <w:rStyle w:val="StyleUnderline"/>
          <w:highlight w:val="yellow"/>
        </w:rPr>
        <w:t xml:space="preserve"> its meticulous sequestration behind multiple barriers</w:t>
      </w:r>
      <w:r w:rsidRPr="00065DC1">
        <w:rPr>
          <w:rStyle w:val="StyleUnderline"/>
        </w:rPr>
        <w:t>.</w:t>
      </w:r>
      <w:r>
        <w:t xml:space="preserve"> </w:t>
      </w:r>
      <w:r w:rsidRPr="001762A5">
        <w:rPr>
          <w:rStyle w:val="StyleUnderline"/>
          <w:highlight w:val="yellow"/>
        </w:rPr>
        <w:t>Toxic wastes from coal</w:t>
      </w:r>
      <w:r w:rsidRPr="00065DC1">
        <w:rPr>
          <w:rStyle w:val="StyleUnderline"/>
        </w:rPr>
        <w:t xml:space="preserve">, dispersed across the landscape in coal smoke </w:t>
      </w:r>
      <w:r w:rsidRPr="003552E9">
        <w:t>or buried near the surface</w:t>
      </w:r>
      <w:r w:rsidRPr="00065DC1">
        <w:rPr>
          <w:rStyle w:val="StyleUnderline"/>
        </w:rPr>
        <w:t xml:space="preserve">, </w:t>
      </w:r>
      <w:r w:rsidRPr="001762A5">
        <w:rPr>
          <w:rStyle w:val="StyleUnderline"/>
          <w:highlight w:val="yellow"/>
        </w:rPr>
        <w:t>retain their toxicity forever</w:t>
      </w:r>
      <w:r>
        <w:t xml:space="preserve">. Radioactive </w:t>
      </w:r>
      <w:r w:rsidRPr="00065DC1">
        <w:rPr>
          <w:rStyle w:val="StyleUnderline"/>
        </w:rPr>
        <w:t xml:space="preserve">nuclear waste decays </w:t>
      </w:r>
      <w:r w:rsidRPr="003552E9">
        <w:t>steadily,</w:t>
      </w:r>
      <w:r w:rsidRPr="00065DC1">
        <w:rPr>
          <w:rStyle w:val="StyleUnderline"/>
        </w:rPr>
        <w:t xml:space="preserve"> losing 99 percent of its toxicity after 600 years well within </w:t>
      </w:r>
      <w:r w:rsidRPr="003552E9">
        <w:t>the range of</w:t>
      </w:r>
      <w:r w:rsidRPr="00065DC1">
        <w:rPr>
          <w:rStyle w:val="StyleUnderline"/>
        </w:rPr>
        <w:t xml:space="preserve"> human </w:t>
      </w:r>
      <w:r w:rsidRPr="003552E9">
        <w:t>experience with</w:t>
      </w:r>
      <w:r w:rsidRPr="00065DC1">
        <w:rPr>
          <w:rStyle w:val="StyleUnderline"/>
        </w:rPr>
        <w:t xml:space="preserve"> custody and maintenance</w:t>
      </w:r>
      <w:r>
        <w:t xml:space="preserve">, as evidenced by structures such as the Roman Pantheon and Notre Dame cathedral. </w:t>
      </w:r>
      <w:r w:rsidRPr="001762A5">
        <w:rPr>
          <w:rStyle w:val="StyleUnderline"/>
          <w:highlight w:val="yellow"/>
        </w:rPr>
        <w:t>Nuclear waste</w:t>
      </w:r>
      <w:r w:rsidRPr="00065DC1">
        <w:rPr>
          <w:rStyle w:val="StyleUnderline"/>
        </w:rPr>
        <w:t xml:space="preserve"> disposal </w:t>
      </w:r>
      <w:r w:rsidRPr="001762A5">
        <w:rPr>
          <w:rStyle w:val="StyleUnderline"/>
          <w:highlight w:val="yellow"/>
        </w:rPr>
        <w:t>is a political problem</w:t>
      </w:r>
      <w:r w:rsidRPr="00065DC1">
        <w:rPr>
          <w:rStyle w:val="StyleUnderline"/>
        </w:rPr>
        <w:t xml:space="preserve"> in the United States because of widespread nuclear fear</w:t>
      </w:r>
      <w:r>
        <w:t xml:space="preserve"> disproportionate to the reality of relative risk, </w:t>
      </w:r>
      <w:r w:rsidRPr="001762A5">
        <w:rPr>
          <w:rStyle w:val="StyleUnderline"/>
          <w:highlight w:val="yellow"/>
        </w:rPr>
        <w:t>but it</w:t>
      </w:r>
      <w:r w:rsidRPr="00065DC1">
        <w:rPr>
          <w:rStyle w:val="StyleUnderline"/>
        </w:rPr>
        <w:t xml:space="preserve"> </w:t>
      </w:r>
      <w:r w:rsidRPr="001762A5">
        <w:rPr>
          <w:rStyle w:val="StyleUnderline"/>
          <w:highlight w:val="yellow"/>
        </w:rPr>
        <w:t>is not an engineering problem, as advanced projects in France</w:t>
      </w:r>
      <w:r w:rsidRPr="00065DC1">
        <w:rPr>
          <w:rStyle w:val="StyleUnderline"/>
        </w:rPr>
        <w:t xml:space="preserve">, Sweden and Japan </w:t>
      </w:r>
      <w:r w:rsidRPr="001762A5">
        <w:rPr>
          <w:rStyle w:val="StyleUnderline"/>
          <w:highlight w:val="yellow"/>
        </w:rPr>
        <w:t>demonstrate.</w:t>
      </w:r>
      <w:r>
        <w:t xml:space="preserve"> The World Health Organization has estimated that indoor and outdoor air pollution causes some three million deaths per year. [IAEA (1997), pp. 22-23.] </w:t>
      </w:r>
    </w:p>
    <w:p w:rsidR="00616501" w:rsidRDefault="00616501" w:rsidP="00616501">
      <w:pPr>
        <w:tabs>
          <w:tab w:val="left" w:pos="2790"/>
        </w:tabs>
        <w:rPr>
          <w:rStyle w:val="StyleUnderline"/>
        </w:rPr>
      </w:pPr>
      <w:r>
        <w:t xml:space="preserve">Substituting </w:t>
      </w:r>
      <w:r w:rsidRPr="00065DC1">
        <w:rPr>
          <w:rStyle w:val="StyleUnderline"/>
        </w:rPr>
        <w:t xml:space="preserve">small, sequestered volumes of </w:t>
      </w:r>
      <w:r w:rsidRPr="00616501">
        <w:rPr>
          <w:rStyle w:val="StyleUnderline"/>
          <w:highlight w:val="yellow"/>
        </w:rPr>
        <w:t>nuclear waste for vast</w:t>
      </w:r>
      <w:r w:rsidRPr="00065DC1">
        <w:rPr>
          <w:rStyle w:val="StyleUnderline"/>
        </w:rPr>
        <w:t xml:space="preserve">, </w:t>
      </w:r>
      <w:r w:rsidRPr="003552E9">
        <w:t>dispersed volumes of</w:t>
      </w:r>
      <w:r w:rsidRPr="00065DC1">
        <w:rPr>
          <w:rStyle w:val="StyleUnderline"/>
        </w:rPr>
        <w:t xml:space="preserve"> </w:t>
      </w:r>
      <w:r w:rsidRPr="00616501">
        <w:rPr>
          <w:rStyle w:val="StyleUnderline"/>
          <w:highlight w:val="yellow"/>
        </w:rPr>
        <w:t>toxic wastes from fossil fuels would be an improvement in public health</w:t>
      </w:r>
      <w:r w:rsidRPr="00065DC1">
        <w:rPr>
          <w:rStyle w:val="StyleUnderline"/>
        </w:rPr>
        <w:t xml:space="preserve"> so obvious that we are astonished that physicians </w:t>
      </w:r>
      <w:r w:rsidRPr="003552E9">
        <w:t>throughout the world</w:t>
      </w:r>
      <w:r w:rsidRPr="00065DC1">
        <w:rPr>
          <w:rStyle w:val="StyleUnderline"/>
        </w:rPr>
        <w:t xml:space="preserve"> have not demanded such a conversion.</w:t>
      </w:r>
      <w:r>
        <w:rPr>
          <w:rStyle w:val="StyleUnderline"/>
        </w:rPr>
        <w:t xml:space="preserve"> </w:t>
      </w:r>
      <w:r>
        <w:t xml:space="preserve">Nuclear electricity generated from existing U.S. plants is fully competitive with electricity from fossil fuels, but new nuclear power is somewhat more expensive. </w:t>
      </w:r>
      <w:r w:rsidRPr="00A870B0">
        <w:rPr>
          <w:rStyle w:val="StyleUnderline"/>
        </w:rPr>
        <w:t>Large nuclear power plants require larger capital investment</w:t>
      </w:r>
      <w:r>
        <w:t xml:space="preserve">s than comparable coal or gas plants. They do so </w:t>
      </w:r>
      <w:r w:rsidRPr="00A870B0">
        <w:rPr>
          <w:rStyle w:val="StyleUnderline"/>
        </w:rPr>
        <w:t xml:space="preserve">because </w:t>
      </w:r>
      <w:r w:rsidRPr="00616501">
        <w:rPr>
          <w:rStyle w:val="StyleUnderline"/>
          <w:highlight w:val="yellow"/>
        </w:rPr>
        <w:t xml:space="preserve">nuclear utilities </w:t>
      </w:r>
      <w:r w:rsidRPr="00616501">
        <w:rPr>
          <w:rStyle w:val="StyleUnderline"/>
        </w:rPr>
        <w:t xml:space="preserve">are required to </w:t>
      </w:r>
      <w:r w:rsidRPr="00616501">
        <w:rPr>
          <w:rStyle w:val="StyleUnderline"/>
          <w:highlight w:val="yellow"/>
        </w:rPr>
        <w:t xml:space="preserve">build </w:t>
      </w:r>
      <w:r w:rsidRPr="00616501">
        <w:rPr>
          <w:rStyle w:val="StyleUnderline"/>
        </w:rPr>
        <w:t xml:space="preserve">and maintain </w:t>
      </w:r>
      <w:r w:rsidRPr="00616501">
        <w:rPr>
          <w:rStyle w:val="StyleUnderline"/>
          <w:highlight w:val="yellow"/>
        </w:rPr>
        <w:t xml:space="preserve">costly systems to sequester their radioactivity </w:t>
      </w:r>
      <w:r w:rsidRPr="00616501">
        <w:rPr>
          <w:rStyle w:val="StyleUnderline"/>
        </w:rPr>
        <w:t>from the environment.</w:t>
      </w:r>
      <w:r>
        <w:t xml:space="preserve"> </w:t>
      </w:r>
      <w:r w:rsidRPr="00A870B0">
        <w:rPr>
          <w:sz w:val="20"/>
        </w:rPr>
        <w:t xml:space="preserve">If fossil fuel plants were similarly required to sequester the pollutants they generate, they would cost significantly more than nuclear power plants do. The European Union has calculated externality costs for complete energy chains (mining, transportation, operation and disposal of waste). For equivalent amounts of energy generation, the International Atomic Energy Agency (IAEA) summarizes the EU calculations, the coal and oil plants assessed, owing to their large emissions and huge fuel and transport requirements, have the highest externality costs as well as equivalent lives lost. The external costs are some ten times higher than for a nuclear power plant and can be a significant fraction of generation costs. [IAEA (1997), p. 44.] Thus coal externalities, properly accounted, cost 15 </w:t>
      </w:r>
      <w:proofErr w:type="spellStart"/>
      <w:r w:rsidRPr="00A870B0">
        <w:rPr>
          <w:sz w:val="20"/>
        </w:rPr>
        <w:t>Ecu</w:t>
      </w:r>
      <w:proofErr w:type="spellEnd"/>
      <w:r w:rsidRPr="00A870B0">
        <w:rPr>
          <w:sz w:val="20"/>
        </w:rPr>
        <w:t xml:space="preserve"> per kWh; oil, 12; gas, 0.6; nuclear, 0.4. In equivalent lives lost per gigawatt generated annually (that is, loss of life expectancy from human exposure to pollutants), coal kills 37; oil, 32; gas, 2; nuclear, 1. [IAEA (1997), table 4, p. 44.] Compared to nuclear power, in other words, fossil fuels (and renewables) have enjoyed a free ride with respect to protection of the environment and public health and safety. </w:t>
      </w:r>
    </w:p>
    <w:p w:rsidR="00616501" w:rsidRDefault="00616501" w:rsidP="00616501">
      <w:pPr>
        <w:rPr>
          <w:rStyle w:val="Style13ptBold"/>
        </w:rPr>
      </w:pPr>
    </w:p>
    <w:p w:rsidR="00134176" w:rsidRPr="009A070D" w:rsidRDefault="00134176" w:rsidP="00134176">
      <w:pPr>
        <w:pStyle w:val="Heading4"/>
      </w:pPr>
      <w:r>
        <w:t>W</w:t>
      </w:r>
      <w:r w:rsidRPr="009A070D">
        <w:t>on’t damage environment as much as other energy sources</w:t>
      </w:r>
    </w:p>
    <w:p w:rsidR="00134176" w:rsidRPr="00F054AE" w:rsidRDefault="00134176" w:rsidP="00134176">
      <w:pPr>
        <w:rPr>
          <w:rStyle w:val="Style13ptBold"/>
          <w:b w:val="0"/>
          <w:bCs w:val="0"/>
          <w:sz w:val="22"/>
        </w:rPr>
      </w:pPr>
      <w:r w:rsidRPr="00BC766E">
        <w:rPr>
          <w:rStyle w:val="Style13ptBold"/>
        </w:rPr>
        <w:t>Epstein ’11</w:t>
      </w:r>
      <w:r>
        <w:t xml:space="preserve"> Alex Epstein is a fellow at the </w:t>
      </w:r>
      <w:proofErr w:type="spellStart"/>
      <w:r>
        <w:t>Ayn</w:t>
      </w:r>
      <w:proofErr w:type="spellEnd"/>
      <w:r>
        <w:t xml:space="preserve"> Rand Center for Individual Rights, specializing in energy issues (Alex, July 23, 2011, Fox News, Nuclear Power Is Extremely Safe -- That's the Truth </w:t>
      </w:r>
      <w:proofErr w:type="gramStart"/>
      <w:r>
        <w:t>About What We Learned From</w:t>
      </w:r>
      <w:proofErr w:type="gramEnd"/>
      <w:r>
        <w:t xml:space="preserve"> Japan, </w:t>
      </w:r>
      <w:hyperlink r:id="rId14" w:history="1">
        <w:r w:rsidRPr="00B93E62">
          <w:rPr>
            <w:rStyle w:val="Hyperlink"/>
          </w:rPr>
          <w:t>http://www.foxnews.com/opinion/2011/07/23/nuclear-power-is-extremely-safe-thats-truth-about-what-learned-from-japan/</w:t>
        </w:r>
      </w:hyperlink>
      <w:r>
        <w:t>)</w:t>
      </w:r>
    </w:p>
    <w:p w:rsidR="00134176" w:rsidRDefault="00134176" w:rsidP="00134176"/>
    <w:p w:rsidR="00134176" w:rsidRPr="00770D6A" w:rsidRDefault="00134176" w:rsidP="00134176">
      <w:pPr>
        <w:tabs>
          <w:tab w:val="left" w:pos="4770"/>
        </w:tabs>
        <w:rPr>
          <w:rStyle w:val="StyleUnderline"/>
        </w:rPr>
      </w:pPr>
      <w:r>
        <w:t xml:space="preserve">In fact, Fukushima showed just the opposite. How’s that? Well for starters, </w:t>
      </w:r>
      <w:r w:rsidRPr="00F5572E">
        <w:rPr>
          <w:rStyle w:val="StyleUnderline"/>
        </w:rPr>
        <w:t xml:space="preserve">ask yourself what the death toll was at Fukushima. 100? 200? 10? Not true. </w:t>
      </w:r>
      <w:r w:rsidRPr="00790A13">
        <w:rPr>
          <w:rStyle w:val="Emphasis"/>
        </w:rPr>
        <w:t>Try zero.</w:t>
      </w:r>
      <w:r>
        <w:rPr>
          <w:rStyle w:val="StyleUnderline"/>
        </w:rPr>
        <w:t xml:space="preserve"> </w:t>
      </w:r>
      <w:r w:rsidRPr="00F5572E">
        <w:rPr>
          <w:rStyle w:val="StyleUnderline"/>
        </w:rPr>
        <w:t>To think rationally about nuclear safety, you must identify the whole context.</w:t>
      </w:r>
      <w:r>
        <w:t xml:space="preserve"> </w:t>
      </w:r>
      <w:r w:rsidRPr="00F5572E">
        <w:rPr>
          <w:rStyle w:val="StyleUnderline"/>
        </w:rPr>
        <w:t>As</w:t>
      </w:r>
      <w:r>
        <w:t xml:space="preserve"> the late, great energy thinker </w:t>
      </w:r>
      <w:r w:rsidRPr="00F5572E">
        <w:rPr>
          <w:rStyle w:val="StyleUnderline"/>
        </w:rPr>
        <w:t>Petr Beckmann argued</w:t>
      </w:r>
      <w:r>
        <w:t xml:space="preserve"> three decades ago in his contrarian classic "The Health Hazards of NOT Going Nuclear," </w:t>
      </w:r>
      <w:r w:rsidRPr="00F5572E">
        <w:rPr>
          <w:rStyle w:val="StyleUnderline"/>
        </w:rPr>
        <w:t>every means of generating power has dangers and risks, but nuclear power “is far safer than any other form of large-scale energy conversion</w:t>
      </w:r>
      <w:r>
        <w:t xml:space="preserve"> yet invented.” </w:t>
      </w:r>
      <w:r w:rsidRPr="00F054AE">
        <w:t>To date, there have been devised only five practical means of producing large-scale, affordable, reliable energy: coal, natural gas, oil, hydroelectric, and nuclear. (Although widely-hyped and frequently subsidized, solar and wind power -- which generate energy from highly diffuse and intermittent sources -- have failed for forty years to deliver.) Whether you’re concerned about a dangerous accident or harmful emissions, a nuclear power plant is the safest way to generate power. The key to nuclear power’s safety, Beckmann explains, is that it uses a radioactive energy source--such as uranium. In addition to having the advantage of storing millions of times more energy per unit of volume than coal, gas, or water, the radioactive material used in power plants literally cannot explode. Ridiculing the scare tactics that a nuclear power plant poses the same dangers as a nuclear bomb, Beckmann observes: “An explosive nuclear chain reaction is no more feasible in the type of uranium used as power plant fuel than it is in chewing gum or pickled cucumbers.”</w:t>
      </w:r>
      <w:r>
        <w:t xml:space="preserve"> </w:t>
      </w:r>
      <w:r w:rsidRPr="00F5572E">
        <w:rPr>
          <w:rStyle w:val="StyleUnderline"/>
        </w:rPr>
        <w:t xml:space="preserve">The one danger of running a nuclear plant is a large release of radiation. This is extremely unlikely, because nuclear plants contain numerous shielding and containment mechanisms </w:t>
      </w:r>
      <w:r>
        <w:t xml:space="preserve">(universal in the civilized world but callously foregone by the Soviets in their Chernobyl plant). But in the most adverse circumstances, as Fukushima illustrated, the cooling system designed to moderate the uranium’s heat can fail, the backups can fail, the radioactive material can overheat to the point that the plant cannot handle the pressure, and a radiation release is necessary. Yet, even then, it is extremely unlikely that the radiation levels will be high enough to cause radiation sickness or cancer--and radiation in modest quantities is a normal, perfectly healthy feature of life (your blood is radioactive, as is the sun). And even the worst nuclear accident gives neighbors a luxury that broken dams and exploding refineries do not: time. </w:t>
      </w:r>
      <w:r w:rsidRPr="006A35DC">
        <w:rPr>
          <w:rStyle w:val="StyleUnderline"/>
        </w:rPr>
        <w:t>While many, many things went wrong at Fukushima, as might be expected in an unprecedented natural disaster, what is more remarkable is that thanks to the fundamental integrity of the nuclear vessel and the containment building, none of the power plant’s neighbors have died, nor have any apparently been exposed to harmful levels of radiation</w:t>
      </w:r>
      <w:r>
        <w:t xml:space="preserve">. (The Japanese government has announced that eight of 2,400 workers have been exposed to higher-than-allowed amounts of radiation, but these amounts are often hundreds of times less than is necessary to do actual damage.) </w:t>
      </w:r>
      <w:r w:rsidRPr="006A35DC">
        <w:t>Now imagine</w:t>
      </w:r>
      <w:r w:rsidRPr="006A35DC">
        <w:rPr>
          <w:rStyle w:val="StyleUnderline"/>
        </w:rPr>
        <w:t xml:space="preserve"> if a 9.0 </w:t>
      </w:r>
      <w:proofErr w:type="gramStart"/>
      <w:r w:rsidRPr="006A35DC">
        <w:rPr>
          <w:rStyle w:val="StyleUnderline"/>
        </w:rPr>
        <w:t>earthquake</w:t>
      </w:r>
      <w:proofErr w:type="gramEnd"/>
      <w:r w:rsidRPr="006A35DC">
        <w:rPr>
          <w:rStyle w:val="StyleUnderline"/>
        </w:rPr>
        <w:t xml:space="preserve"> and 40 foot tsunami had hit a hydroelectric dam; thousands of people could have died in the ensuing flood.</w:t>
      </w:r>
      <w:r>
        <w:rPr>
          <w:rStyle w:val="StyleUnderline"/>
        </w:rPr>
        <w:t xml:space="preserve"> </w:t>
      </w:r>
      <w:r w:rsidRPr="006A35DC">
        <w:rPr>
          <w:rStyle w:val="StyleUnderline"/>
        </w:rPr>
        <w:t xml:space="preserve">Or what if they had hit a natural gas plant or oil refinery or coal plant? These structures could have suffered explosions, such as </w:t>
      </w:r>
      <w:r w:rsidRPr="00770D6A">
        <w:t>the type we saw on</w:t>
      </w:r>
      <w:r w:rsidRPr="006A35DC">
        <w:rPr>
          <w:rStyle w:val="StyleUnderline"/>
        </w:rPr>
        <w:t xml:space="preserve"> BP’s Deepwater Horizon platform in the Gulf of Mexico, </w:t>
      </w:r>
      <w:r>
        <w:t xml:space="preserve">or just </w:t>
      </w:r>
      <w:r>
        <w:lastRenderedPageBreak/>
        <w:t xml:space="preserve">collapsed and spewed debris and pollution throughout the area. </w:t>
      </w:r>
      <w:r w:rsidRPr="00770D6A">
        <w:rPr>
          <w:rStyle w:val="StyleUnderline"/>
        </w:rPr>
        <w:t xml:space="preserve">The Fukushima nuclear plants, </w:t>
      </w:r>
      <w:r w:rsidRPr="00770D6A">
        <w:t>with their incredible resilience</w:t>
      </w:r>
      <w:r w:rsidRPr="00770D6A">
        <w:rPr>
          <w:rStyle w:val="StyleUnderline"/>
        </w:rPr>
        <w:t xml:space="preserve">, almost certainly saved many, many lives. </w:t>
      </w:r>
    </w:p>
    <w:p w:rsidR="00134176" w:rsidRDefault="00134176" w:rsidP="00134176">
      <w:r>
        <w:t xml:space="preserve"> </w:t>
      </w:r>
    </w:p>
    <w:p w:rsidR="00134176" w:rsidRDefault="00134176" w:rsidP="00134176">
      <w:pPr>
        <w:pStyle w:val="Heading3"/>
      </w:pPr>
      <w:r>
        <w:lastRenderedPageBreak/>
        <w:t xml:space="preserve">AT: </w:t>
      </w:r>
      <w:proofErr w:type="spellStart"/>
      <w:r>
        <w:t>prolif</w:t>
      </w:r>
      <w:proofErr w:type="spellEnd"/>
      <w:r w:rsidR="008F50A8">
        <w:t>/ terror</w:t>
      </w:r>
    </w:p>
    <w:p w:rsidR="00134176" w:rsidRDefault="00134176" w:rsidP="00134176">
      <w:pPr>
        <w:pStyle w:val="Heading4"/>
      </w:pPr>
      <w:r>
        <w:t xml:space="preserve">No </w:t>
      </w:r>
      <w:proofErr w:type="spellStart"/>
      <w:r>
        <w:t>prolif</w:t>
      </w:r>
      <w:proofErr w:type="spellEnd"/>
      <w:r>
        <w:t xml:space="preserve">- </w:t>
      </w:r>
      <w:r w:rsidR="00FA4BBB">
        <w:t>wrong fuel types, and strict regulations</w:t>
      </w:r>
    </w:p>
    <w:p w:rsidR="00134176" w:rsidRDefault="00134176" w:rsidP="00134176">
      <w:pPr>
        <w:tabs>
          <w:tab w:val="left" w:pos="3780"/>
        </w:tabs>
      </w:pPr>
      <w:r w:rsidRPr="008C1891">
        <w:rPr>
          <w:rStyle w:val="Style13ptBold"/>
        </w:rPr>
        <w:t>NEI ’14</w:t>
      </w:r>
      <w:r>
        <w:t xml:space="preserve"> (Nuclear Energy Institute, January 2014, Preventing the Proliferation of Nuclear Materials, </w:t>
      </w:r>
      <w:hyperlink r:id="rId15" w:history="1">
        <w:r w:rsidRPr="00B93E62">
          <w:rPr>
            <w:rStyle w:val="Hyperlink"/>
          </w:rPr>
          <w:t>http://www.nei.org/Master-Document-Folder/Backgrounders/Fact-Sheets/Preventing-The-Proliferation-Of-Nuclear-Materials</w:t>
        </w:r>
      </w:hyperlink>
      <w:r>
        <w:t>)</w:t>
      </w:r>
    </w:p>
    <w:p w:rsidR="00134176" w:rsidRDefault="00134176" w:rsidP="00134176">
      <w:pPr>
        <w:tabs>
          <w:tab w:val="left" w:pos="3780"/>
        </w:tabs>
      </w:pPr>
    </w:p>
    <w:p w:rsidR="00134176" w:rsidRPr="00D17C4E" w:rsidRDefault="00134176" w:rsidP="00134176">
      <w:pPr>
        <w:tabs>
          <w:tab w:val="left" w:pos="3780"/>
        </w:tabs>
      </w:pPr>
      <w:r>
        <w:t xml:space="preserve">Key Facts · Preventing the proliferation of nuclear weapons, their components and the technology to produce nuclear materials is a global imperative that requires the participation and cooperation of industry and nations. · </w:t>
      </w:r>
      <w:r w:rsidRPr="00FD5A98">
        <w:rPr>
          <w:rStyle w:val="Emphasis"/>
        </w:rPr>
        <w:t xml:space="preserve">Low-enriched uranium </w:t>
      </w:r>
      <w:r w:rsidRPr="00FD5A98">
        <w:rPr>
          <w:rStyle w:val="Emphasis"/>
          <w:highlight w:val="yellow"/>
        </w:rPr>
        <w:t>(LEU) is used as fuel in commercial nuclear energy facilities. It poses no risk of proliferation, because it cannot be used to make nuclear weapons.</w:t>
      </w:r>
      <w:r>
        <w:rPr>
          <w:rStyle w:val="Emphasis"/>
        </w:rPr>
        <w:t xml:space="preserve"> </w:t>
      </w:r>
      <w:r>
        <w:t>· High-enriched uranium (</w:t>
      </w:r>
      <w:r w:rsidRPr="008C1891">
        <w:rPr>
          <w:rStyle w:val="StyleUnderline"/>
        </w:rPr>
        <w:t>HEU)</w:t>
      </w:r>
      <w:r>
        <w:t xml:space="preserve">, which is not used in commercial nuclear reactors, </w:t>
      </w:r>
      <w:r w:rsidRPr="008C1891">
        <w:rPr>
          <w:rStyle w:val="StyleUnderline"/>
        </w:rPr>
        <w:t>can be used to make nuclear weapons. HEU is used in some research reactors</w:t>
      </w:r>
      <w:r>
        <w:t xml:space="preserve">. </w:t>
      </w:r>
      <w:r w:rsidRPr="008C1891">
        <w:rPr>
          <w:rStyle w:val="StyleUnderline"/>
        </w:rPr>
        <w:t>·</w:t>
      </w:r>
      <w:r w:rsidRPr="008C1891">
        <w:t xml:space="preserve"> Used</w:t>
      </w:r>
      <w:r w:rsidRPr="008C1891">
        <w:rPr>
          <w:rStyle w:val="StyleUnderline"/>
        </w:rPr>
        <w:t xml:space="preserve"> nuclear fuel from commercial reactors, which contains plutonium </w:t>
      </w:r>
      <w:r w:rsidRPr="008C1891">
        <w:t>generated as a byproduct</w:t>
      </w:r>
      <w:r w:rsidRPr="008C1891">
        <w:rPr>
          <w:rStyle w:val="StyleUnderline"/>
        </w:rPr>
        <w:t xml:space="preserve"> of the commercial fuel cycle, poses little risk of proliferation.</w:t>
      </w:r>
      <w:r>
        <w:rPr>
          <w:rStyle w:val="StyleUnderline"/>
        </w:rPr>
        <w:t xml:space="preserve"> </w:t>
      </w:r>
      <w:r>
        <w:t xml:space="preserve">· </w:t>
      </w:r>
      <w:r w:rsidRPr="008C1891">
        <w:rPr>
          <w:rStyle w:val="StyleUnderline"/>
        </w:rPr>
        <w:t>All nuclear material</w:t>
      </w:r>
      <w:r w:rsidRPr="008C1891">
        <w:t xml:space="preserve">, including fresh and used nuclear </w:t>
      </w:r>
      <w:proofErr w:type="gramStart"/>
      <w:r w:rsidRPr="008C1891">
        <w:t>fuel,</w:t>
      </w:r>
      <w:proofErr w:type="gramEnd"/>
      <w:r w:rsidRPr="008C1891">
        <w:t xml:space="preserve"> </w:t>
      </w:r>
      <w:r w:rsidRPr="008C1891">
        <w:rPr>
          <w:rStyle w:val="StyleUnderline"/>
        </w:rPr>
        <w:t>is strictly managed and accounted for at U.S. nuclear energy facilities as regulated by the U.S. Nuclear Regulatory Commission.</w:t>
      </w:r>
      <w:r>
        <w:rPr>
          <w:rStyle w:val="StyleUnderline"/>
        </w:rPr>
        <w:t xml:space="preserve"> </w:t>
      </w:r>
      <w:r>
        <w:t xml:space="preserve">· Signatories to the Nuclear Non-Proliferation Treaty (NPT) pledge to prevent the spread of nuclear weapons, work toward disarmament and promote the commercial uses of nuclear energy. </w:t>
      </w:r>
      <w:r w:rsidRPr="00FD5A98">
        <w:rPr>
          <w:rStyle w:val="StyleUnderline"/>
          <w:highlight w:val="yellow"/>
        </w:rPr>
        <w:t>The NPT established a system of safeguards under the</w:t>
      </w:r>
      <w:r w:rsidRPr="008C1891">
        <w:rPr>
          <w:rStyle w:val="StyleUnderline"/>
        </w:rPr>
        <w:t xml:space="preserve"> International Atomic Energy Agency </w:t>
      </w:r>
      <w:r w:rsidRPr="00FD5A98">
        <w:rPr>
          <w:rStyle w:val="StyleUnderline"/>
          <w:highlight w:val="yellow"/>
        </w:rPr>
        <w:t>(IAEA).</w:t>
      </w:r>
      <w:r w:rsidRPr="008C1891">
        <w:rPr>
          <w:rStyle w:val="StyleUnderline"/>
        </w:rPr>
        <w:t xml:space="preserve"> ·</w:t>
      </w:r>
      <w:r>
        <w:t xml:space="preserve"> The Obama administration’s nonproliferation policy aligns with the NPT: “a world without nuclear weapons” where nations have a right to pursue commercial nuclear energy under IAEA supervision. Securing Nuclear Materials </w:t>
      </w:r>
      <w:proofErr w:type="gramStart"/>
      <w:r>
        <w:t>To</w:t>
      </w:r>
      <w:proofErr w:type="gramEnd"/>
      <w:r>
        <w:t xml:space="preserve"> combat the threat of proliferation</w:t>
      </w:r>
      <w:r w:rsidRPr="008C1891">
        <w:rPr>
          <w:rStyle w:val="StyleUnderline"/>
        </w:rPr>
        <w:t>, the international nuclear energy community has adopted robust controls to ensure that it can secure and fully account for nuclear materials manufactured for the production of electricity and their byproducts</w:t>
      </w:r>
      <w:r>
        <w:t xml:space="preserve">. The industry does so through the entire fuel cycle—from the mining of uranium to the safe and secure storage of used nuclear fuel. </w:t>
      </w:r>
      <w:r w:rsidRPr="00FD5A98">
        <w:rPr>
          <w:rStyle w:val="StyleUnderline"/>
          <w:highlight w:val="yellow"/>
        </w:rPr>
        <w:t>Controls include global monitoring by international inspectors and stringent national inspection programs</w:t>
      </w:r>
      <w:r w:rsidRPr="008C1891">
        <w:rPr>
          <w:rStyle w:val="StyleUnderline"/>
        </w:rPr>
        <w:t xml:space="preserve">. </w:t>
      </w:r>
      <w:r>
        <w:t xml:space="preserve">The principal materials of concern in the nuclear weapons production cycle include high-enriched uranium and plutonium. Before its use in reactors, mined uranium must be enriched to concentrate the uranium-235 isotope necessary for power production. This process creates the fuel used in commercial nuclear reactors, low- enriched uranium. LEU is considered to be uranium enriched to less than 20 percent U-235. Uranium used in commercial nuclear reactors contains less than 5 percent U-235. </w:t>
      </w:r>
      <w:r w:rsidRPr="00FD5A98">
        <w:rPr>
          <w:rStyle w:val="StyleUnderline"/>
          <w:highlight w:val="yellow"/>
        </w:rPr>
        <w:t>It is impossible to create a nuclear weapon from LEU</w:t>
      </w:r>
      <w:r w:rsidRPr="008C1891">
        <w:rPr>
          <w:rStyle w:val="StyleUnderline"/>
        </w:rPr>
        <w:t xml:space="preserve"> with the concentration of U-235 so low. Commercial reactors, </w:t>
      </w:r>
      <w:r w:rsidRPr="008C1891">
        <w:t>once in operation</w:t>
      </w:r>
      <w:r w:rsidRPr="008C1891">
        <w:rPr>
          <w:rStyle w:val="StyleUnderline"/>
        </w:rPr>
        <w:t xml:space="preserve">, create plutonium as a byproduct of electricity generation. Extracting the plutonium </w:t>
      </w:r>
      <w:r w:rsidRPr="008C1891">
        <w:t>in used fuel rods</w:t>
      </w:r>
      <w:r w:rsidRPr="008C1891">
        <w:rPr>
          <w:rStyle w:val="StyleUnderline"/>
        </w:rPr>
        <w:t xml:space="preserve"> entails complex chemical reprocessing and requires highly sophisticated equipment</w:t>
      </w:r>
      <w:r>
        <w:t xml:space="preserve">. </w:t>
      </w:r>
      <w:r w:rsidRPr="008C1891">
        <w:rPr>
          <w:sz w:val="20"/>
        </w:rPr>
        <w:t xml:space="preserve">The U.S. nuclear industry does not reprocess used fuel, although a few other nations do. The Nuclear Non-Proliferation Treaty </w:t>
      </w:r>
      <w:proofErr w:type="gramStart"/>
      <w:r w:rsidRPr="008C1891">
        <w:rPr>
          <w:sz w:val="20"/>
        </w:rPr>
        <w:t>The</w:t>
      </w:r>
      <w:proofErr w:type="gramEnd"/>
      <w:r w:rsidRPr="008C1891">
        <w:rPr>
          <w:sz w:val="20"/>
        </w:rPr>
        <w:t xml:space="preserve"> Nuclear Non-Proliferation Treaty is an international agreement aimed at preventing the spread of nuclear weapons and promoting cooperation in the commercial uses of nuclear energy and disarmament. Created in 1968 and signed by 189 nations, it permits ownership of nuclear weapons only by the five countries that possessed them at the treaty’s inception: China, France, Russia, the United Kingdom and the United States. These five countries pledged not to transfer nuclear weapons technology to other states and to reduce their weapons stockpiles. IAEA inspectors work to ensure that commercial nuclear materials and technologies are not used for military purposes</w:t>
      </w:r>
      <w:r>
        <w:t xml:space="preserve">. </w:t>
      </w:r>
      <w:r w:rsidRPr="008C1891">
        <w:rPr>
          <w:rStyle w:val="StyleUnderline"/>
        </w:rPr>
        <w:t xml:space="preserve">Acting under the treaty, the IAEA regularly inspects more than 350 civilian nuclear facilities. </w:t>
      </w:r>
      <w:r>
        <w:t xml:space="preserve">Under the Additional Protocol, adopted by the IAEA in 1997, the agency was granted expanded rights of access to information and sites. </w:t>
      </w:r>
      <w:r w:rsidRPr="008C1891">
        <w:rPr>
          <w:rStyle w:val="StyleUnderline"/>
        </w:rPr>
        <w:t xml:space="preserve">Nuclear Fuel Supply Banks </w:t>
      </w:r>
      <w:r w:rsidRPr="008C1891">
        <w:rPr>
          <w:rStyle w:val="StyleUnderline"/>
        </w:rPr>
        <w:lastRenderedPageBreak/>
        <w:t>Strictly monitored nuclear fuel banks enhance nonproliferation goals by ensuring a supply of enriched uranium if a disruption in the supply chain occurs.</w:t>
      </w:r>
      <w:r>
        <w:t xml:space="preserve"> </w:t>
      </w:r>
      <w:r w:rsidRPr="008C1891">
        <w:rPr>
          <w:sz w:val="20"/>
        </w:rPr>
        <w:t xml:space="preserve">The fuel banks are designed to persuade other nations to forego development of uranium enrichment or reprocessing technology, which could be used to make weapons grade material. The IAEA Board of Governors has approved the creation of two separate fuel banks. The first was established in March 2010 between the IAEA and the Russian government. The second fuel bank was approved in December 2010 and will be owned and operated by the IAEA. Both LEU reserves were established to protect member states from possible supply disruptions unrelated to technical or commercial considerations. The U.S. Assured Fuel Supply In August 2011, the U.S. Department of Energy established an independent reserve supply of LEU, the Assured Fuel Supply, available to both domestic and international reactor facilities in case of commercial supply disruptions. This reserve supply of LEU was created from U.S. surplus weapons-grade HEU. Other Programs and Initiatives </w:t>
      </w:r>
      <w:proofErr w:type="gramStart"/>
      <w:r w:rsidRPr="008C1891">
        <w:rPr>
          <w:sz w:val="20"/>
        </w:rPr>
        <w:t>The</w:t>
      </w:r>
      <w:proofErr w:type="gramEnd"/>
      <w:r w:rsidRPr="008C1891">
        <w:rPr>
          <w:sz w:val="20"/>
        </w:rPr>
        <w:t xml:space="preserve"> National Nuclear Security Administration NNSA is a semi-autonomous agency within the Department of Energy that is responsible for detecting, preventing and reversing the proliferation of weapons of mass destruction. The Global Threat Reduction Initiative is an NNSA program that seeks to reduce and secure nuclear and radiological materials located at civilian sites worldwide. Nuclear Suppliers Group The 46-nation Nuclear Suppliers Group establishes guidelines for international nuclear trade</w:t>
      </w:r>
      <w:r>
        <w:t xml:space="preserve">. </w:t>
      </w:r>
      <w:r w:rsidRPr="008C1891">
        <w:rPr>
          <w:rStyle w:val="StyleUnderline"/>
        </w:rPr>
        <w:t>In 2011, the NSG voted to adopt guidelines that set clear and specific criteria for the transfer of equipment and technology used in uranium enrichment and used nuclear fuel reprocessing.</w:t>
      </w:r>
      <w:r>
        <w:t xml:space="preserve"> </w:t>
      </w:r>
    </w:p>
    <w:p w:rsidR="00A40C60" w:rsidRPr="00FD5ADA" w:rsidRDefault="00A40C60" w:rsidP="00A40C60">
      <w:pPr>
        <w:pStyle w:val="Heading4"/>
      </w:pPr>
      <w:r w:rsidRPr="00FD5ADA">
        <w:t>(AT: Terrorism)Power plants are impregnable</w:t>
      </w:r>
    </w:p>
    <w:p w:rsidR="00A40C60" w:rsidRDefault="00A40C60" w:rsidP="00A40C60">
      <w:r w:rsidRPr="00FD5ADA">
        <w:rPr>
          <w:rStyle w:val="Style13ptBold"/>
        </w:rPr>
        <w:t>WNA’14</w:t>
      </w:r>
      <w:r>
        <w:t xml:space="preserve"> (World Nuclear Association, April, Safety of Nuclear Power Reactors, world-</w:t>
      </w:r>
      <w:proofErr w:type="gramStart"/>
      <w:r>
        <w:t>nuclear.org ,</w:t>
      </w:r>
      <w:proofErr w:type="gramEnd"/>
      <w:r>
        <w:t xml:space="preserve"> </w:t>
      </w:r>
      <w:hyperlink r:id="rId16" w:history="1">
        <w:r w:rsidRPr="003775B6">
          <w:rPr>
            <w:rStyle w:val="Hyperlink"/>
          </w:rPr>
          <w:t>http://www.world-nuclear.org/info/Safety-and-Security/Safety-of-Plants/Safety-of-Nuclear-Power-Reactors/</w:t>
        </w:r>
      </w:hyperlink>
      <w:r>
        <w:t>)</w:t>
      </w:r>
    </w:p>
    <w:p w:rsidR="00A40C60" w:rsidRDefault="00A40C60" w:rsidP="00A40C60"/>
    <w:p w:rsidR="00A40C60" w:rsidRDefault="00A40C60" w:rsidP="00A40C60">
      <w:r w:rsidRPr="00FD5ADA">
        <w:rPr>
          <w:rStyle w:val="StyleUnderline"/>
        </w:rPr>
        <w:t xml:space="preserve">Since the World Trade Centre attacks in New York in 2001 </w:t>
      </w:r>
      <w:r w:rsidRPr="0040205A">
        <w:rPr>
          <w:rStyle w:val="StyleUnderline"/>
          <w:highlight w:val="yellow"/>
        </w:rPr>
        <w:t xml:space="preserve">there has been increased concern about the consequences of a </w:t>
      </w:r>
      <w:r w:rsidRPr="0040205A">
        <w:rPr>
          <w:rStyle w:val="StyleUnderline"/>
        </w:rPr>
        <w:t xml:space="preserve">large aircraft being used to </w:t>
      </w:r>
      <w:r w:rsidRPr="0040205A">
        <w:rPr>
          <w:rStyle w:val="StyleUnderline"/>
          <w:highlight w:val="yellow"/>
        </w:rPr>
        <w:t>attack a nuclear facility</w:t>
      </w:r>
      <w:r>
        <w:t xml:space="preserve"> with the purpose of releasing radioactive materials. </w:t>
      </w:r>
      <w:r w:rsidRPr="0040205A">
        <w:rPr>
          <w:rStyle w:val="StyleUnderline"/>
          <w:highlight w:val="yellow"/>
        </w:rPr>
        <w:t>Various studies</w:t>
      </w:r>
      <w:r w:rsidRPr="00FD5ADA">
        <w:rPr>
          <w:rStyle w:val="StyleUnderline"/>
        </w:rPr>
        <w:t xml:space="preserve"> have looked at similar attacks on nuclear power plants. They </w:t>
      </w:r>
      <w:r w:rsidRPr="0040205A">
        <w:rPr>
          <w:rStyle w:val="StyleUnderline"/>
          <w:highlight w:val="yellow"/>
        </w:rPr>
        <w:t xml:space="preserve">show that </w:t>
      </w:r>
      <w:r w:rsidRPr="0040205A">
        <w:rPr>
          <w:rStyle w:val="Emphasis"/>
          <w:highlight w:val="yellow"/>
        </w:rPr>
        <w:t>nuclear reactors would be more resistant to such attacks than virtually any other civil installations</w:t>
      </w:r>
      <w:r w:rsidRPr="0040205A">
        <w:rPr>
          <w:rStyle w:val="StyleUnderline"/>
          <w:highlight w:val="yellow"/>
        </w:rPr>
        <w:t xml:space="preserve"> </w:t>
      </w:r>
      <w:r w:rsidRPr="0040205A">
        <w:rPr>
          <w:highlight w:val="yellow"/>
        </w:rPr>
        <w:t xml:space="preserve">– </w:t>
      </w:r>
      <w:r w:rsidRPr="0040205A">
        <w:t xml:space="preserve">see Appendix 3. </w:t>
      </w:r>
      <w:proofErr w:type="gramStart"/>
      <w:r w:rsidRPr="0040205A">
        <w:t>A  thorough</w:t>
      </w:r>
      <w:proofErr w:type="gramEnd"/>
      <w:r w:rsidRPr="0040205A">
        <w:t xml:space="preserve"> study was undertaken by the US Electric Power Research</w:t>
      </w:r>
      <w:r>
        <w:t xml:space="preserve"> Institute (EPRI) using specialist consultants and paid for by the US Dept. of Energy. It concludes that </w:t>
      </w:r>
      <w:r w:rsidRPr="0040205A">
        <w:rPr>
          <w:rStyle w:val="StyleUnderline"/>
          <w:highlight w:val="yellow"/>
        </w:rPr>
        <w:t>US reactor structures "</w:t>
      </w:r>
      <w:r w:rsidRPr="0040205A">
        <w:rPr>
          <w:rStyle w:val="StyleUnderline"/>
        </w:rPr>
        <w:t xml:space="preserve">are robust and </w:t>
      </w:r>
      <w:r w:rsidRPr="0040205A">
        <w:rPr>
          <w:rStyle w:val="StyleUnderline"/>
          <w:highlight w:val="yellow"/>
        </w:rPr>
        <w:t>(would) protect the fuel from impacts</w:t>
      </w:r>
      <w:r>
        <w:t xml:space="preserve"> of large commercial aircraft".</w:t>
      </w:r>
    </w:p>
    <w:p w:rsidR="00A40C60" w:rsidRPr="00D17C4E" w:rsidRDefault="00A40C60" w:rsidP="00A40C60">
      <w:r>
        <w:t xml:space="preserve"> </w:t>
      </w:r>
    </w:p>
    <w:p w:rsidR="00A40C60" w:rsidRPr="003552E9" w:rsidRDefault="00A40C60" w:rsidP="00A40C60"/>
    <w:p w:rsidR="00A40C60" w:rsidRPr="000E64D8" w:rsidRDefault="00A40C60" w:rsidP="00A40C60"/>
    <w:p w:rsidR="00A40C60" w:rsidRDefault="00A40C60" w:rsidP="00A40C60">
      <w:pPr>
        <w:pStyle w:val="Heading4"/>
      </w:pPr>
      <w:r>
        <w:t>Completely safe, no terrorism</w:t>
      </w:r>
    </w:p>
    <w:p w:rsidR="00A40C60" w:rsidRDefault="00A40C60" w:rsidP="00A40C60">
      <w:r w:rsidRPr="007C1061">
        <w:rPr>
          <w:rStyle w:val="Style13ptBold"/>
        </w:rPr>
        <w:t>UCSB no date</w:t>
      </w:r>
      <w:r>
        <w:t xml:space="preserve"> (University of California, Santa Barbara, Science Line, </w:t>
      </w:r>
    </w:p>
    <w:p w:rsidR="00A40C60" w:rsidRDefault="00CB30C4" w:rsidP="00A40C60">
      <w:hyperlink r:id="rId17" w:history="1">
        <w:r w:rsidR="00A40C60" w:rsidRPr="003775B6">
          <w:rPr>
            <w:rStyle w:val="Hyperlink"/>
          </w:rPr>
          <w:t>http://scienceline.ucsb.edu/getkey.php?key=1361</w:t>
        </w:r>
      </w:hyperlink>
      <w:r w:rsidR="00A40C60">
        <w:t>)</w:t>
      </w:r>
    </w:p>
    <w:p w:rsidR="00A40C60" w:rsidRDefault="00A40C60" w:rsidP="00A40C60"/>
    <w:p w:rsidR="00A40C60" w:rsidRDefault="00A40C60" w:rsidP="00A40C60">
      <w:r w:rsidRPr="001E7C24">
        <w:rPr>
          <w:rStyle w:val="StyleUnderline"/>
          <w:highlight w:val="yellow"/>
        </w:rPr>
        <w:t>Nuclear energy is produced in nuclear power plants, where the radioactive reactions that produce energy are highly controlled and contained</w:t>
      </w:r>
      <w:r>
        <w:t xml:space="preserve">. </w:t>
      </w:r>
      <w:r w:rsidRPr="007C1061">
        <w:rPr>
          <w:rStyle w:val="StyleUnderline"/>
        </w:rPr>
        <w:t xml:space="preserve">As long as these controlled environments are functioning properly, </w:t>
      </w:r>
      <w:r>
        <w:t>and the waste of the reactions is properly contained</w:t>
      </w:r>
      <w:r w:rsidRPr="007C1061">
        <w:rPr>
          <w:rStyle w:val="StyleUnderline"/>
        </w:rPr>
        <w:t xml:space="preserve">, </w:t>
      </w:r>
      <w:r w:rsidRPr="001E7C24">
        <w:rPr>
          <w:rStyle w:val="StyleUnderline"/>
          <w:highlight w:val="yellow"/>
        </w:rPr>
        <w:t>nuclear energy is not harmful</w:t>
      </w:r>
      <w:r w:rsidRPr="007C1061">
        <w:rPr>
          <w:rStyle w:val="StyleUnderline"/>
        </w:rPr>
        <w:t xml:space="preserve">. </w:t>
      </w:r>
      <w:r w:rsidRPr="007C1061">
        <w:t>In fact,</w:t>
      </w:r>
      <w:r w:rsidRPr="007C1061">
        <w:rPr>
          <w:rStyle w:val="StyleUnderline"/>
        </w:rPr>
        <w:t xml:space="preserve"> </w:t>
      </w:r>
      <w:r w:rsidRPr="007C1061">
        <w:rPr>
          <w:rStyle w:val="StyleUnderline"/>
        </w:rPr>
        <w:lastRenderedPageBreak/>
        <w:t xml:space="preserve">many people say that </w:t>
      </w:r>
      <w:r w:rsidRPr="001E7C24">
        <w:rPr>
          <w:rStyle w:val="StyleUnderline"/>
          <w:highlight w:val="yellow"/>
        </w:rPr>
        <w:t>nuclear energy is much more environmentally friendly</w:t>
      </w:r>
      <w:r w:rsidRPr="007C1061">
        <w:rPr>
          <w:rStyle w:val="StyleUnderline"/>
        </w:rPr>
        <w:t xml:space="preserve"> than </w:t>
      </w:r>
      <w:r w:rsidRPr="007C1061">
        <w:t>the alternative (and more widely used)</w:t>
      </w:r>
      <w:r w:rsidRPr="007C1061">
        <w:rPr>
          <w:rStyle w:val="StyleUnderline"/>
        </w:rPr>
        <w:t xml:space="preserve"> fossil-fuel routes of energy production, because the controlled nuclear reactions produce much less harmful gases than reactions of fossil fuels</w:t>
      </w:r>
      <w:r>
        <w:t>. However, this topic is highly debated and controversial. Some people think that nuclear energy is a bad idea because of the RISK for it to be harmful: if the special contained reaction environments malfunction, or if the nuclear waste cannot be contained forever, then there does exist potential for environmental damage. People who support the use of nuclear energy say that the risks are small and that this form of energy is becoming safer with newly developing technologies.</w:t>
      </w:r>
    </w:p>
    <w:p w:rsidR="00A40C60" w:rsidRDefault="00A40C60" w:rsidP="00A40C60"/>
    <w:p w:rsidR="00A40C60" w:rsidRDefault="00A40C60" w:rsidP="00134176">
      <w:pPr>
        <w:pStyle w:val="Heading4"/>
      </w:pPr>
    </w:p>
    <w:p w:rsidR="00134176" w:rsidRPr="00366936" w:rsidRDefault="00134176" w:rsidP="00134176">
      <w:pPr>
        <w:pStyle w:val="Heading4"/>
      </w:pPr>
      <w:r>
        <w:t xml:space="preserve">No link to </w:t>
      </w:r>
      <w:proofErr w:type="spellStart"/>
      <w:r>
        <w:t>prolif</w:t>
      </w:r>
      <w:proofErr w:type="spellEnd"/>
      <w:r>
        <w:t xml:space="preserve">: Nuclear reactors help </w:t>
      </w:r>
      <w:r>
        <w:rPr>
          <w:i/>
        </w:rPr>
        <w:t>reduce</w:t>
      </w:r>
      <w:r>
        <w:t xml:space="preserve"> nuclear weapons</w:t>
      </w:r>
    </w:p>
    <w:p w:rsidR="00134176" w:rsidRDefault="00134176" w:rsidP="00134176">
      <w:proofErr w:type="spellStart"/>
      <w:r>
        <w:t>Biello</w:t>
      </w:r>
      <w:proofErr w:type="spellEnd"/>
      <w:r>
        <w:t xml:space="preserve"> ’13 citing former Secretary of Energy Steven Chu and Jeffrey Sachs, Director of Earth institute at Columbia University (David </w:t>
      </w:r>
      <w:proofErr w:type="spellStart"/>
      <w:r>
        <w:t>Biello</w:t>
      </w:r>
      <w:proofErr w:type="spellEnd"/>
      <w:r>
        <w:t>, Dec 12, 2013, Scientific American, How Nuclear Power Can Stop Global Warming, http://www.scientificamerican.com/article/how-nuclear-power-can-stop-global-warming/)</w:t>
      </w:r>
    </w:p>
    <w:p w:rsidR="00134176" w:rsidRDefault="00134176" w:rsidP="00134176">
      <w:r w:rsidRPr="00366936">
        <w:rPr>
          <w:rStyle w:val="StyleUnderline"/>
        </w:rPr>
        <w:t>When the Atlantic Navigator docked in Baltimore harbor earlier this month, the freighter carried the last remnants of some of the nuclear weapons that the Soviet Union had brandished in the cold war. During the past 20 years more than 19,000 Russian warheads have been dismantled and processed to make fuel for U.S. nuclear reactors. In fact, during that period more than half the uranium fuel that powered the more than 100 reactors in the U.S. came from such reprocessed nuclear weapons.</w:t>
      </w:r>
    </w:p>
    <w:p w:rsidR="00134176" w:rsidRDefault="00134176" w:rsidP="00134176"/>
    <w:p w:rsidR="00134176" w:rsidRPr="009A070D" w:rsidRDefault="00134176" w:rsidP="00134176">
      <w:pPr>
        <w:pStyle w:val="Heading4"/>
      </w:pPr>
      <w:r w:rsidRPr="009A070D">
        <w:t>No nukes can be made from power plants</w:t>
      </w:r>
    </w:p>
    <w:p w:rsidR="00134176" w:rsidRDefault="00134176" w:rsidP="00134176">
      <w:r w:rsidRPr="00BC766E">
        <w:rPr>
          <w:rStyle w:val="Style13ptBold"/>
        </w:rPr>
        <w:t>Epstein ’11</w:t>
      </w:r>
      <w:r>
        <w:t xml:space="preserve"> Alex Epstein is a fellow at the </w:t>
      </w:r>
      <w:proofErr w:type="spellStart"/>
      <w:r>
        <w:t>Ayn</w:t>
      </w:r>
      <w:proofErr w:type="spellEnd"/>
      <w:r>
        <w:t xml:space="preserve"> Rand Center for Individual Rights, specializing in energy issues (Alex, July 23, 2011, Fox News, Nuclear Power Is Extremely Safe -- That's the Truth </w:t>
      </w:r>
      <w:proofErr w:type="gramStart"/>
      <w:r>
        <w:t>About What We Learned From</w:t>
      </w:r>
      <w:proofErr w:type="gramEnd"/>
      <w:r>
        <w:t xml:space="preserve"> Japan, </w:t>
      </w:r>
      <w:hyperlink r:id="rId18" w:history="1">
        <w:r w:rsidRPr="00B93E62">
          <w:rPr>
            <w:rStyle w:val="Hyperlink"/>
          </w:rPr>
          <w:t>http://www.foxnews.com/opinion/2011/07/23/nuclear-power-is-extremely-safe-thats-truth-about-what-learned-from-japan/</w:t>
        </w:r>
      </w:hyperlink>
      <w:r>
        <w:t>)</w:t>
      </w:r>
    </w:p>
    <w:p w:rsidR="00134176" w:rsidRDefault="00134176" w:rsidP="00134176"/>
    <w:p w:rsidR="00134176" w:rsidRDefault="00134176" w:rsidP="00134176">
      <w:pPr>
        <w:tabs>
          <w:tab w:val="left" w:pos="4770"/>
        </w:tabs>
      </w:pPr>
      <w:r>
        <w:t xml:space="preserve">In fact, Fukushima showed just the opposite. How’s that? Well for starters, </w:t>
      </w:r>
      <w:r w:rsidRPr="00F5572E">
        <w:rPr>
          <w:rStyle w:val="StyleUnderline"/>
        </w:rPr>
        <w:t xml:space="preserve">ask yourself what the death toll was at Fukushima. 100? 200? 10? Not true. </w:t>
      </w:r>
      <w:r w:rsidRPr="00790A13">
        <w:rPr>
          <w:rStyle w:val="Emphasis"/>
        </w:rPr>
        <w:t>Try zero.</w:t>
      </w:r>
      <w:r>
        <w:rPr>
          <w:rStyle w:val="StyleUnderline"/>
        </w:rPr>
        <w:t xml:space="preserve"> </w:t>
      </w:r>
      <w:r w:rsidRPr="00770D6A">
        <w:t>To think rationally about nuclear safety</w:t>
      </w:r>
      <w:r w:rsidRPr="00F5572E">
        <w:rPr>
          <w:rStyle w:val="StyleUnderline"/>
        </w:rPr>
        <w:t>, you must identify the whole context.</w:t>
      </w:r>
      <w:r>
        <w:t xml:space="preserve"> </w:t>
      </w:r>
      <w:r w:rsidRPr="00F5572E">
        <w:rPr>
          <w:rStyle w:val="StyleUnderline"/>
        </w:rPr>
        <w:t>As</w:t>
      </w:r>
      <w:r>
        <w:t xml:space="preserve"> the late, great energy thinker </w:t>
      </w:r>
      <w:r w:rsidRPr="00F5572E">
        <w:rPr>
          <w:rStyle w:val="StyleUnderline"/>
        </w:rPr>
        <w:t>Petr Beckmann argued</w:t>
      </w:r>
      <w:r>
        <w:t xml:space="preserve"> three decades ago in his contrarian classic "The Health Hazards of NOT Going Nuclear," </w:t>
      </w:r>
      <w:r w:rsidRPr="00F5572E">
        <w:rPr>
          <w:rStyle w:val="StyleUnderline"/>
        </w:rPr>
        <w:t xml:space="preserve">every means of generating power has dangers </w:t>
      </w:r>
      <w:r w:rsidRPr="00770D6A">
        <w:t>and risks,</w:t>
      </w:r>
      <w:r w:rsidRPr="00F5572E">
        <w:rPr>
          <w:rStyle w:val="StyleUnderline"/>
        </w:rPr>
        <w:t xml:space="preserve"> but nuclear power “is far safer than any other form of large-scale energy conversion</w:t>
      </w:r>
      <w:r>
        <w:t xml:space="preserve"> yet invented.” </w:t>
      </w:r>
      <w:r w:rsidRPr="00F5572E">
        <w:rPr>
          <w:rStyle w:val="StyleUnderline"/>
        </w:rPr>
        <w:t>To date, there have been devised only five practical means of producing large-scale, affordable, reliable energy:</w:t>
      </w:r>
      <w:r>
        <w:t xml:space="preserve"> coal, natural gas, oil, hydroelectric, and nuclear. (Although widely-hyped and frequently subsidized, solar and wind power -- which generate energy from highly diffuse and intermittent sources -- have failed for forty years to deliver.) </w:t>
      </w:r>
      <w:r w:rsidRPr="00F5572E">
        <w:rPr>
          <w:rStyle w:val="StyleUnderline"/>
        </w:rPr>
        <w:t>Whether you’re concerned about a dangerous accident or harmful emissions, a nuclear power plant is the safest way to generate power.</w:t>
      </w:r>
      <w:r>
        <w:rPr>
          <w:rStyle w:val="StyleUnderline"/>
        </w:rPr>
        <w:t xml:space="preserve"> </w:t>
      </w:r>
      <w:r w:rsidRPr="00F5572E">
        <w:rPr>
          <w:rStyle w:val="StyleUnderline"/>
        </w:rPr>
        <w:t>The key to nuclear power’s safety, Beckmann explains, is that it uses a radioactive energy source</w:t>
      </w:r>
      <w:r>
        <w:t xml:space="preserve">--such as uranium. </w:t>
      </w:r>
      <w:r w:rsidRPr="00F5572E">
        <w:rPr>
          <w:rStyle w:val="StyleUnderline"/>
        </w:rPr>
        <w:t xml:space="preserve">In addition to having the advantage of storing millions of times more energy per unit of volume than coal, gas, or water, </w:t>
      </w:r>
      <w:r w:rsidRPr="00F5572E">
        <w:rPr>
          <w:rStyle w:val="Emphasis"/>
        </w:rPr>
        <w:t>the radioactive material used in power plants literally cannot explode</w:t>
      </w:r>
      <w:r>
        <w:t xml:space="preserve">. </w:t>
      </w:r>
      <w:r>
        <w:lastRenderedPageBreak/>
        <w:t>Ridiculing the scare tactics that a nuclear power plant poses the same dangers as a nuclear bomb, Beckmann observes: “</w:t>
      </w:r>
      <w:r w:rsidRPr="00F5572E">
        <w:rPr>
          <w:rStyle w:val="StyleUnderline"/>
        </w:rPr>
        <w:t>An explosive nuclear chain reaction is no more feasible in the type of uranium used as power plant fuel than it is in chewing gum or pickled cucumbers.”</w:t>
      </w:r>
      <w:r>
        <w:t xml:space="preserve"> </w:t>
      </w:r>
    </w:p>
    <w:p w:rsidR="00134176" w:rsidRDefault="00134176" w:rsidP="00134176">
      <w:pPr>
        <w:tabs>
          <w:tab w:val="left" w:pos="4770"/>
        </w:tabs>
      </w:pPr>
    </w:p>
    <w:p w:rsidR="00134176" w:rsidRDefault="00134176" w:rsidP="00134176">
      <w:pPr>
        <w:tabs>
          <w:tab w:val="left" w:pos="4770"/>
        </w:tabs>
      </w:pPr>
    </w:p>
    <w:p w:rsidR="00134176" w:rsidRPr="00F054AE" w:rsidRDefault="00134176" w:rsidP="00134176">
      <w:pPr>
        <w:tabs>
          <w:tab w:val="left" w:pos="4770"/>
        </w:tabs>
        <w:rPr>
          <w:b/>
          <w:bCs/>
          <w:u w:val="single"/>
        </w:rPr>
      </w:pPr>
      <w:r w:rsidRPr="00F5572E">
        <w:rPr>
          <w:rStyle w:val="StyleUnderline"/>
        </w:rPr>
        <w:t xml:space="preserve">The one danger of running a nuclear plant is a large release of radiation. This is extremely unlikely, because nuclear plants contain numerous shielding and containment mechanisms </w:t>
      </w:r>
      <w:r>
        <w:t xml:space="preserve">(universal in the civilized world but callously foregone by the Soviets in their Chernobyl plant). But in the most adverse circumstances, as Fukushima illustrated, the cooling system designed to moderate the uranium’s heat can fail, the backups can fail, the radioactive material can overheat to the point that the plant cannot handle the pressure, and a radiation release is necessary. Yet, even then, it is extremely unlikely that the radiation levels will be high enough to cause radiation sickness or cancer--and radiation in modest quantities is a normal, perfectly healthy feature of life (your blood is radioactive, as is the sun). And even the worst nuclear accident gives neighbors a luxury that broken dams and exploding refineries do not: time. </w:t>
      </w:r>
      <w:r w:rsidRPr="006A35DC">
        <w:rPr>
          <w:rStyle w:val="StyleUnderline"/>
        </w:rPr>
        <w:t>While many, many things went wrong at Fukushima, as might be expected in an unprecedented natural disaster, what is more remarkable is that thanks to the fundamental integrity of the nuclear vessel and the containment building, none of the power plant’s neighbors have died, nor have any apparently been exposed to harmful levels of radiation</w:t>
      </w:r>
      <w:r>
        <w:t xml:space="preserve">. (The Japanese government has announced that eight of 2,400 workers have been exposed to higher-than-allowed amounts of radiation, but these amounts are often hundreds of times less than is necessary to do actual damage.) </w:t>
      </w:r>
      <w:r w:rsidRPr="006A35DC">
        <w:t>Now imagine</w:t>
      </w:r>
      <w:r w:rsidRPr="006A35DC">
        <w:rPr>
          <w:rStyle w:val="StyleUnderline"/>
        </w:rPr>
        <w:t xml:space="preserve"> if a 9.0 </w:t>
      </w:r>
      <w:proofErr w:type="gramStart"/>
      <w:r w:rsidRPr="006A35DC">
        <w:rPr>
          <w:rStyle w:val="StyleUnderline"/>
        </w:rPr>
        <w:t>earthquake</w:t>
      </w:r>
      <w:proofErr w:type="gramEnd"/>
      <w:r w:rsidRPr="006A35DC">
        <w:rPr>
          <w:rStyle w:val="StyleUnderline"/>
        </w:rPr>
        <w:t xml:space="preserve"> and 40 foot tsunami had hit a hydroelectric dam; thousands of people could have died in the ensuing flood.</w:t>
      </w:r>
      <w:r>
        <w:rPr>
          <w:rStyle w:val="StyleUnderline"/>
        </w:rPr>
        <w:t xml:space="preserve"> </w:t>
      </w:r>
      <w:r w:rsidRPr="006A35DC">
        <w:rPr>
          <w:rStyle w:val="StyleUnderline"/>
        </w:rPr>
        <w:t xml:space="preserve">Or what if they had hit a natural gas plant or oil refinery or coal plant? These structures could have suffered explosions, such as </w:t>
      </w:r>
      <w:r w:rsidRPr="00770D6A">
        <w:t>the type we saw on</w:t>
      </w:r>
      <w:r w:rsidRPr="006A35DC">
        <w:rPr>
          <w:rStyle w:val="StyleUnderline"/>
        </w:rPr>
        <w:t xml:space="preserve"> BP’s Deepwater Horizon platform in the Gulf of Mexico, </w:t>
      </w:r>
      <w:r>
        <w:t xml:space="preserve">or just collapsed and spewed debris and pollution throughout the area. </w:t>
      </w:r>
      <w:r w:rsidRPr="00770D6A">
        <w:rPr>
          <w:rStyle w:val="StyleUnderline"/>
        </w:rPr>
        <w:t xml:space="preserve">The Fukushima nuclear plants, </w:t>
      </w:r>
      <w:r w:rsidRPr="00770D6A">
        <w:t>with their incredible resilience</w:t>
      </w:r>
      <w:r w:rsidRPr="00770D6A">
        <w:rPr>
          <w:rStyle w:val="StyleUnderline"/>
        </w:rPr>
        <w:t xml:space="preserve">, almost certainly saved many, many lives. </w:t>
      </w:r>
    </w:p>
    <w:p w:rsidR="00134176" w:rsidRPr="004A5DDF" w:rsidRDefault="00134176" w:rsidP="00134176">
      <w:pPr>
        <w:pStyle w:val="Heading4"/>
      </w:pPr>
      <w:r>
        <w:t xml:space="preserve">Nuclear not unique to </w:t>
      </w:r>
      <w:proofErr w:type="spellStart"/>
      <w:r>
        <w:t>prolif</w:t>
      </w:r>
      <w:proofErr w:type="spellEnd"/>
      <w:r>
        <w:t xml:space="preserve">, countries wouldn’t risk political risk, nuclear energy reduces </w:t>
      </w:r>
      <w:proofErr w:type="spellStart"/>
      <w:r>
        <w:t>explosivity</w:t>
      </w:r>
      <w:proofErr w:type="spellEnd"/>
      <w:r>
        <w:t xml:space="preserve"> of uranium (had trouble tagging this)</w:t>
      </w:r>
    </w:p>
    <w:p w:rsidR="00134176" w:rsidRDefault="00134176" w:rsidP="00134176">
      <w:pPr>
        <w:pStyle w:val="ListParagraph"/>
        <w:numPr>
          <w:ilvl w:val="0"/>
          <w:numId w:val="16"/>
        </w:numPr>
      </w:pPr>
      <w:r>
        <w:t>plutonium beyond capacity of terrorists</w:t>
      </w:r>
    </w:p>
    <w:p w:rsidR="00134176" w:rsidRDefault="00134176" w:rsidP="00134176">
      <w:pPr>
        <w:pStyle w:val="ListParagraph"/>
        <w:numPr>
          <w:ilvl w:val="0"/>
          <w:numId w:val="16"/>
        </w:numPr>
      </w:pPr>
      <w:r>
        <w:t>no way that country would lose the plutonium –political fallout</w:t>
      </w:r>
    </w:p>
    <w:p w:rsidR="00134176" w:rsidRDefault="00134176" w:rsidP="00134176">
      <w:pPr>
        <w:pStyle w:val="ListParagraph"/>
        <w:numPr>
          <w:ilvl w:val="0"/>
          <w:numId w:val="16"/>
        </w:numPr>
      </w:pPr>
      <w:r>
        <w:t xml:space="preserve">plan decreases </w:t>
      </w:r>
      <w:proofErr w:type="spellStart"/>
      <w:r>
        <w:t>prolif</w:t>
      </w:r>
      <w:proofErr w:type="spellEnd"/>
      <w:r>
        <w:t xml:space="preserve">, extracting nuclear energy prevents it from being </w:t>
      </w:r>
      <w:proofErr w:type="spellStart"/>
      <w:r>
        <w:t>explosiv</w:t>
      </w:r>
      <w:proofErr w:type="spellEnd"/>
    </w:p>
    <w:p w:rsidR="00134176" w:rsidRDefault="00134176" w:rsidP="00134176">
      <w:proofErr w:type="spellStart"/>
      <w:r w:rsidRPr="006243F1">
        <w:rPr>
          <w:rStyle w:val="Style13ptBold"/>
        </w:rPr>
        <w:t>Beller</w:t>
      </w:r>
      <w:proofErr w:type="spellEnd"/>
      <w:r w:rsidRPr="006243F1">
        <w:rPr>
          <w:rStyle w:val="Style13ptBold"/>
        </w:rPr>
        <w:t xml:space="preserve"> and Rhodes ‘00</w:t>
      </w:r>
      <w:r>
        <w:t xml:space="preserve">, Denis </w:t>
      </w:r>
      <w:proofErr w:type="spellStart"/>
      <w:r>
        <w:t>Beller</w:t>
      </w:r>
      <w:proofErr w:type="spellEnd"/>
      <w:r>
        <w:t xml:space="preserve"> is a technical staff member at the Los Alamos National Laboratory and works in the department of Mechanical Engineering University of Nevada; </w:t>
      </w:r>
    </w:p>
    <w:p w:rsidR="00134176" w:rsidRDefault="00134176" w:rsidP="00134176">
      <w:r>
        <w:t xml:space="preserve">Richard Lee Rhodes is a Pulitzer Prizing winning American historian, journalist and author of both fiction and non-fiction (Denis and Richard, “The Need for Nuclear Power”: More energy, not less, </w:t>
      </w:r>
      <w:hyperlink r:id="rId19" w:history="1">
        <w:r w:rsidRPr="00A2347A">
          <w:rPr>
            <w:rStyle w:val="Hyperlink"/>
          </w:rPr>
          <w:t>http://www.nci.org/conf/rhodes/index.htm</w:t>
        </w:r>
      </w:hyperlink>
      <w:r>
        <w:t>, AZ)</w:t>
      </w:r>
    </w:p>
    <w:p w:rsidR="00134176" w:rsidRPr="009B4D50" w:rsidRDefault="00134176" w:rsidP="00134176"/>
    <w:p w:rsidR="00134176" w:rsidRPr="004A5DDF" w:rsidRDefault="00134176" w:rsidP="00134176">
      <w:pPr>
        <w:rPr>
          <w:rStyle w:val="StyleUnderline"/>
        </w:rPr>
      </w:pPr>
      <w:r w:rsidRPr="00E25070">
        <w:rPr>
          <w:rStyle w:val="StyleUnderline"/>
        </w:rPr>
        <w:t xml:space="preserve">Although </w:t>
      </w:r>
      <w:r w:rsidRPr="00E25070">
        <w:t>power-reactor</w:t>
      </w:r>
      <w:r w:rsidRPr="00E25070">
        <w:rPr>
          <w:rStyle w:val="StyleUnderline"/>
        </w:rPr>
        <w:t xml:space="preserve"> plutonium can theoretically be used to make nuclear explosives, spent </w:t>
      </w:r>
      <w:r w:rsidRPr="006E4263">
        <w:rPr>
          <w:rStyle w:val="StyleUnderline"/>
          <w:highlight w:val="yellow"/>
        </w:rPr>
        <w:t>fuel is</w:t>
      </w:r>
      <w:r w:rsidRPr="00E25070">
        <w:rPr>
          <w:rStyle w:val="StyleUnderline"/>
        </w:rPr>
        <w:t xml:space="preserve"> refractory and highly radioactive, </w:t>
      </w:r>
      <w:r w:rsidRPr="006E4263">
        <w:rPr>
          <w:rStyle w:val="Emphasis"/>
          <w:highlight w:val="yellow"/>
        </w:rPr>
        <w:t>beyond the capacity of terrorists to process</w:t>
      </w:r>
      <w:r w:rsidRPr="00E25070">
        <w:rPr>
          <w:rStyle w:val="StyleUnderline"/>
        </w:rPr>
        <w:t>;</w:t>
      </w:r>
      <w:r>
        <w:t xml:space="preserve"> </w:t>
      </w:r>
      <w:r w:rsidRPr="00E25070">
        <w:rPr>
          <w:rStyle w:val="StyleUnderline"/>
        </w:rPr>
        <w:t xml:space="preserve">weapons made from reactor-grade plutonium would be hot, unstable and of uncertain yield. No nation has chosen to follow </w:t>
      </w:r>
      <w:r w:rsidRPr="00E25070">
        <w:rPr>
          <w:rStyle w:val="StyleUnderline"/>
        </w:rPr>
        <w:lastRenderedPageBreak/>
        <w:t>this route to build a nuclear arsenal,</w:t>
      </w:r>
      <w:r>
        <w:t xml:space="preserve"> nor is any likely to do so. Commercially viable [nuclear power] plants are large and visible, comments former U.S. Undersecretary of Energy A. David </w:t>
      </w:r>
      <w:proofErr w:type="spellStart"/>
      <w:r>
        <w:t>Rossin</w:t>
      </w:r>
      <w:proofErr w:type="spellEnd"/>
      <w:r>
        <w:t>. Their customers visit them. International inspectors verify their safeguards</w:t>
      </w:r>
      <w:r w:rsidRPr="00E25070">
        <w:rPr>
          <w:rStyle w:val="StyleUnderline"/>
        </w:rPr>
        <w:t xml:space="preserve">. </w:t>
      </w:r>
      <w:r w:rsidRPr="006E4263">
        <w:rPr>
          <w:rStyle w:val="Emphasis"/>
          <w:highlight w:val="yellow"/>
        </w:rPr>
        <w:t xml:space="preserve">It would be a treaty violation </w:t>
      </w:r>
      <w:r w:rsidRPr="006E4263">
        <w:rPr>
          <w:rStyle w:val="Emphasis"/>
        </w:rPr>
        <w:t xml:space="preserve">and a national disaster </w:t>
      </w:r>
      <w:r w:rsidRPr="006E4263">
        <w:rPr>
          <w:rStyle w:val="Emphasis"/>
          <w:highlight w:val="yellow"/>
        </w:rPr>
        <w:t xml:space="preserve">if any attempt were made to divert </w:t>
      </w:r>
      <w:r w:rsidRPr="006E4263">
        <w:rPr>
          <w:rStyle w:val="Emphasis"/>
        </w:rPr>
        <w:t xml:space="preserve">commercially separated </w:t>
      </w:r>
      <w:r w:rsidRPr="006E4263">
        <w:rPr>
          <w:rStyle w:val="Emphasis"/>
          <w:highlight w:val="yellow"/>
        </w:rPr>
        <w:t>plutonium.</w:t>
      </w:r>
      <w:r w:rsidRPr="006E4263">
        <w:rPr>
          <w:rStyle w:val="StyleUnderline"/>
          <w:highlight w:val="yellow"/>
        </w:rPr>
        <w:t xml:space="preserve"> It would really be a huge risk, </w:t>
      </w:r>
      <w:r w:rsidRPr="006E4263">
        <w:rPr>
          <w:rStyle w:val="StyleUnderline"/>
        </w:rPr>
        <w:t>e</w:t>
      </w:r>
      <w:r w:rsidRPr="006E4263">
        <w:rPr>
          <w:rStyle w:val="StyleUnderline"/>
          <w:highlight w:val="yellow"/>
        </w:rPr>
        <w:t>ven for a desperate nation, to be caught in a diversion attempt before it could build a credible nuclear arsenal</w:t>
      </w:r>
      <w:r w:rsidRPr="00E25070">
        <w:rPr>
          <w:rStyle w:val="StyleUnderline"/>
        </w:rPr>
        <w:t>.</w:t>
      </w:r>
      <w:r>
        <w:t xml:space="preserve"> [</w:t>
      </w:r>
      <w:proofErr w:type="spellStart"/>
      <w:r>
        <w:t>Rossin</w:t>
      </w:r>
      <w:proofErr w:type="spellEnd"/>
      <w:r>
        <w:t xml:space="preserve"> (</w:t>
      </w:r>
      <w:proofErr w:type="spellStart"/>
      <w:r>
        <w:t>n.d.</w:t>
      </w:r>
      <w:proofErr w:type="spellEnd"/>
      <w:r>
        <w:t xml:space="preserve">), p. 13.] </w:t>
      </w:r>
      <w:r w:rsidRPr="006E4263">
        <w:rPr>
          <w:rStyle w:val="Emphasis"/>
        </w:rPr>
        <w:t>The risk of proliferation, the IAEA has concluded, is not zero and would not become zero even if nuclear power ceased to exist</w:t>
      </w:r>
      <w:r>
        <w:t>. It is a continually strengthened nonproliferation regime that will remain the cornerstone of efforts to prevent the spread of nuclear weapons</w:t>
      </w:r>
      <w:proofErr w:type="gramStart"/>
      <w:r>
        <w:t>.[</w:t>
      </w:r>
      <w:proofErr w:type="gramEnd"/>
      <w:r>
        <w:t xml:space="preserve">IAEA (1997), p. 30.] </w:t>
      </w:r>
      <w:r w:rsidRPr="009B4D50">
        <w:rPr>
          <w:rStyle w:val="StyleUnderline"/>
        </w:rPr>
        <w:t>Ironically, burying spent fuel without extracting its plutonium</w:t>
      </w:r>
      <w:r>
        <w:t xml:space="preserve"> through reprocessing </w:t>
      </w:r>
      <w:r w:rsidRPr="009B4D50">
        <w:rPr>
          <w:rStyle w:val="StyleUnderline"/>
        </w:rPr>
        <w:t xml:space="preserve">would actually increase the </w:t>
      </w:r>
      <w:proofErr w:type="spellStart"/>
      <w:r w:rsidRPr="009B4D50">
        <w:rPr>
          <w:rStyle w:val="StyleUnderline"/>
        </w:rPr>
        <w:t>longterm</w:t>
      </w:r>
      <w:proofErr w:type="spellEnd"/>
      <w:r w:rsidRPr="009B4D50">
        <w:rPr>
          <w:rStyle w:val="StyleUnderline"/>
        </w:rPr>
        <w:t xml:space="preserve"> risk of nuclear proliferation, since the intensely radioactive fission products that serve as a barrier to diversion </w:t>
      </w:r>
      <w:r>
        <w:t>(the spent fuel standard</w:t>
      </w:r>
      <w:r w:rsidRPr="009B4D50">
        <w:rPr>
          <w:rStyle w:val="StyleUnderline"/>
        </w:rPr>
        <w:t>) decay significantly</w:t>
      </w:r>
      <w:r>
        <w:t xml:space="preserve"> in a century or less, </w:t>
      </w:r>
      <w:r w:rsidRPr="006C0946">
        <w:rPr>
          <w:rStyle w:val="StyleUnderline"/>
        </w:rPr>
        <w:t>and the decay</w:t>
      </w:r>
      <w:r>
        <w:t xml:space="preserve"> of the less fissile and more radioactive isotopes in spent fuel after one to three centuries </w:t>
      </w:r>
      <w:r w:rsidRPr="006C0946">
        <w:rPr>
          <w:rStyle w:val="StyleUnderline"/>
        </w:rPr>
        <w:t>improves the nuclear explosive properties of the Pu</w:t>
      </w:r>
      <w:r>
        <w:t xml:space="preserve"> the spent fuel contains. Besides extending the worlds uranium resources almost indefinitely, a </w:t>
      </w:r>
      <w:r w:rsidRPr="004A5DDF">
        <w:rPr>
          <w:rStyle w:val="StyleUnderline"/>
        </w:rPr>
        <w:t xml:space="preserve">closed nuclear fuel cycle makes it possible to convert plutonium to useful energy while breaking it down into more short-lived, </w:t>
      </w:r>
      <w:proofErr w:type="spellStart"/>
      <w:r w:rsidRPr="004A5DDF">
        <w:rPr>
          <w:rStyle w:val="StyleUnderline"/>
        </w:rPr>
        <w:t>nonfissionable</w:t>
      </w:r>
      <w:proofErr w:type="spellEnd"/>
      <w:r w:rsidRPr="004A5DDF">
        <w:rPr>
          <w:rStyle w:val="StyleUnderline"/>
        </w:rPr>
        <w:t xml:space="preserve"> nuclear waste.</w:t>
      </w:r>
    </w:p>
    <w:p w:rsidR="00134176" w:rsidRDefault="00134176" w:rsidP="00134176"/>
    <w:p w:rsidR="00134176" w:rsidRDefault="00134176" w:rsidP="00134176"/>
    <w:p w:rsidR="00134176" w:rsidRPr="000E64D8" w:rsidRDefault="00134176" w:rsidP="00134176"/>
    <w:p w:rsidR="00134176" w:rsidRDefault="00134176" w:rsidP="00134176">
      <w:pPr>
        <w:pStyle w:val="Heading4"/>
      </w:pPr>
      <w:r w:rsidRPr="000E64D8">
        <w:t xml:space="preserve">No </w:t>
      </w:r>
      <w:r>
        <w:t>terrorism</w:t>
      </w:r>
    </w:p>
    <w:p w:rsidR="00134176" w:rsidRDefault="00134176" w:rsidP="00134176">
      <w:r>
        <w:t>(OR)</w:t>
      </w:r>
    </w:p>
    <w:p w:rsidR="00134176" w:rsidRPr="002B7384" w:rsidRDefault="00134176" w:rsidP="00134176">
      <w:pPr>
        <w:pStyle w:val="Heading3"/>
      </w:pPr>
      <w:r>
        <w:lastRenderedPageBreak/>
        <w:t>AT: Cancer</w:t>
      </w:r>
    </w:p>
    <w:p w:rsidR="00134176" w:rsidRDefault="00134176" w:rsidP="00134176">
      <w:pPr>
        <w:pStyle w:val="Heading4"/>
      </w:pPr>
      <w:r>
        <w:t>(AT: Cancer)Nuclear power has less emissions, and produces less cancer than fossil fuels</w:t>
      </w:r>
    </w:p>
    <w:p w:rsidR="00134176" w:rsidRDefault="00134176" w:rsidP="00134176">
      <w:r w:rsidRPr="00BC766E">
        <w:rPr>
          <w:rStyle w:val="Style13ptBold"/>
        </w:rPr>
        <w:t>Epstein ’11</w:t>
      </w:r>
      <w:r>
        <w:t xml:space="preserve"> Alex Epstein is a fellow at the </w:t>
      </w:r>
      <w:proofErr w:type="spellStart"/>
      <w:r>
        <w:t>Ayn</w:t>
      </w:r>
      <w:proofErr w:type="spellEnd"/>
      <w:r>
        <w:t xml:space="preserve"> Rand Center for Individual Rights, specializing in energy issues (Alex, July 23, 2011, Fox News, Nuclear Power Is Extremely Safe -- That's the Truth </w:t>
      </w:r>
      <w:proofErr w:type="gramStart"/>
      <w:r>
        <w:t>About What We Learned From</w:t>
      </w:r>
      <w:proofErr w:type="gramEnd"/>
      <w:r>
        <w:t xml:space="preserve"> Japan, </w:t>
      </w:r>
      <w:hyperlink r:id="rId20" w:history="1">
        <w:r w:rsidRPr="00B93E62">
          <w:rPr>
            <w:rStyle w:val="Hyperlink"/>
          </w:rPr>
          <w:t>http://www.foxnews.com/opinion/2011/07/23/nuclear-power-is-extremely-safe-thats-truth-about-what-learned-from-japan/</w:t>
        </w:r>
      </w:hyperlink>
      <w:r>
        <w:t>)</w:t>
      </w:r>
    </w:p>
    <w:p w:rsidR="00134176" w:rsidRPr="00770D6A" w:rsidRDefault="00134176" w:rsidP="00134176"/>
    <w:p w:rsidR="00134176" w:rsidRDefault="00134176" w:rsidP="00134176">
      <w:pPr>
        <w:tabs>
          <w:tab w:val="left" w:pos="4770"/>
        </w:tabs>
      </w:pPr>
      <w:r w:rsidRPr="006A35DC">
        <w:rPr>
          <w:rStyle w:val="StyleUnderline"/>
        </w:rPr>
        <w:t xml:space="preserve">Nuclear power also saves lives that would otherwise be lost to pollution. A nuclear power plant has effectively </w:t>
      </w:r>
      <w:r w:rsidRPr="0089798F">
        <w:rPr>
          <w:rStyle w:val="Emphasis"/>
        </w:rPr>
        <w:t>zero harmful emissions</w:t>
      </w:r>
      <w:r>
        <w:t xml:space="preserve">. (It generates a small amount of waste, </w:t>
      </w:r>
      <w:r w:rsidRPr="00770D6A">
        <w:rPr>
          <w:rStyle w:val="StyleUnderline"/>
        </w:rPr>
        <w:t>which France</w:t>
      </w:r>
      <w:r w:rsidRPr="00770D6A">
        <w:t>, among other countries</w:t>
      </w:r>
      <w:r w:rsidRPr="00770D6A">
        <w:rPr>
          <w:rStyle w:val="StyleUnderline"/>
        </w:rPr>
        <w:t>, has demonstrated can be both re-used economically and stored safely.</w:t>
      </w:r>
      <w:r>
        <w:t xml:space="preserve">) </w:t>
      </w:r>
      <w:r w:rsidRPr="006A35DC">
        <w:rPr>
          <w:rStyle w:val="StyleUnderline"/>
        </w:rPr>
        <w:t>By contrast, fossil fuel plants generate various forms of particulate matter that strongly correlate with higher cancer rates</w:t>
      </w:r>
      <w:r>
        <w:t xml:space="preserve">. We should not “‘knock coal,’” Beckmann stressed, as fossil fuel plants are vital for human survival for decades to come, but we should recognize that new nuclear power plants are far safer than the status quo. The perversity of using nuclear power’s demonstrated safety as a black mark against it is not new. Beckmann’s book came out in 1976--three years before the Three Mile Island “disaster,” which nuclear critics capitalized on, even though it was, as Beckmann later wrote, “history’s only major disaster with a toll of zero dead, zero injured, and zero diseased.” </w:t>
      </w:r>
      <w:r w:rsidRPr="00284CE9">
        <w:rPr>
          <w:rStyle w:val="StyleUnderline"/>
        </w:rPr>
        <w:t>Still, environmentalists shut down nuclear plants, oblivious to the accidents they could have prevented.</w:t>
      </w:r>
      <w:r>
        <w:rPr>
          <w:rStyle w:val="StyleUnderline"/>
        </w:rPr>
        <w:t xml:space="preserve"> </w:t>
      </w:r>
      <w:r>
        <w:t xml:space="preserve">In just the three years leading up to Three Mile Island, </w:t>
      </w:r>
      <w:r w:rsidRPr="00770D6A">
        <w:rPr>
          <w:rStyle w:val="StyleUnderline"/>
        </w:rPr>
        <w:t>Beckmann observed, “dam disasters have killed thousands of people (</w:t>
      </w:r>
      <w:r w:rsidRPr="00770D6A">
        <w:t>at least 2,000 in India in August 1979);</w:t>
      </w:r>
      <w:r w:rsidRPr="00770D6A">
        <w:rPr>
          <w:rStyle w:val="StyleUnderline"/>
        </w:rPr>
        <w:t xml:space="preserve"> many hundreds have died in explosions and fires of gas, oil, butane, gasoline, and other fuels</w:t>
      </w:r>
      <w:r>
        <w:t xml:space="preserve"> . . . ” </w:t>
      </w:r>
    </w:p>
    <w:p w:rsidR="00134176" w:rsidRPr="00D40601" w:rsidRDefault="00134176" w:rsidP="00134176"/>
    <w:p w:rsidR="00134176" w:rsidRPr="00770D6A" w:rsidRDefault="00134176" w:rsidP="00134176">
      <w:pPr>
        <w:pStyle w:val="Heading4"/>
      </w:pPr>
      <w:r>
        <w:t xml:space="preserve">Turn: nuclear power </w:t>
      </w:r>
      <w:r w:rsidRPr="00770D6A">
        <w:rPr>
          <w:i/>
        </w:rPr>
        <w:t>decreases</w:t>
      </w:r>
      <w:r>
        <w:t xml:space="preserve"> cancer</w:t>
      </w:r>
    </w:p>
    <w:p w:rsidR="00134176" w:rsidRDefault="00134176" w:rsidP="00134176">
      <w:pPr>
        <w:tabs>
          <w:tab w:val="left" w:pos="2790"/>
        </w:tabs>
      </w:pPr>
      <w:proofErr w:type="spellStart"/>
      <w:r w:rsidRPr="006243F1">
        <w:rPr>
          <w:rStyle w:val="Style13ptBold"/>
        </w:rPr>
        <w:t>Beller</w:t>
      </w:r>
      <w:proofErr w:type="spellEnd"/>
      <w:r w:rsidRPr="006243F1">
        <w:rPr>
          <w:rStyle w:val="Style13ptBold"/>
        </w:rPr>
        <w:t xml:space="preserve"> and Rhodes ‘00</w:t>
      </w:r>
      <w:r>
        <w:t xml:space="preserve">, Denis </w:t>
      </w:r>
      <w:proofErr w:type="spellStart"/>
      <w:r>
        <w:t>Beller</w:t>
      </w:r>
      <w:proofErr w:type="spellEnd"/>
      <w:r>
        <w:t xml:space="preserve"> is a technical staff member at the Los Alamos National Laboratory and works in the department of Mechanical Engineering University of Nevada; </w:t>
      </w:r>
    </w:p>
    <w:p w:rsidR="00134176" w:rsidRDefault="00134176" w:rsidP="00134176">
      <w:pPr>
        <w:tabs>
          <w:tab w:val="left" w:pos="2790"/>
        </w:tabs>
      </w:pPr>
      <w:r>
        <w:t xml:space="preserve">Richard Lee Rhodes is a Pulitzer Prizing winning American historian, journalist and author of both fiction and non-fiction (Denis and Richard, “The Need for Nuclear Power”: More energy, not less, </w:t>
      </w:r>
      <w:hyperlink r:id="rId21" w:history="1">
        <w:r w:rsidRPr="00A2347A">
          <w:rPr>
            <w:rStyle w:val="Hyperlink"/>
          </w:rPr>
          <w:t>http://www.nci.org/conf/rhodes/index.htm</w:t>
        </w:r>
      </w:hyperlink>
      <w:r>
        <w:t>, AZ)</w:t>
      </w:r>
    </w:p>
    <w:p w:rsidR="00134176" w:rsidRDefault="00134176" w:rsidP="00134176">
      <w:pPr>
        <w:tabs>
          <w:tab w:val="left" w:pos="2790"/>
        </w:tabs>
        <w:rPr>
          <w:rStyle w:val="StyleUnderline"/>
        </w:rPr>
      </w:pPr>
    </w:p>
    <w:p w:rsidR="00134176" w:rsidRDefault="00134176" w:rsidP="00134176">
      <w:pPr>
        <w:tabs>
          <w:tab w:val="left" w:pos="2790"/>
        </w:tabs>
      </w:pPr>
      <w:r w:rsidRPr="005A4747">
        <w:rPr>
          <w:rStyle w:val="StyleUnderline"/>
        </w:rPr>
        <w:t>Even one annual equivalent life lost to nuclear power externalities is questionable</w:t>
      </w:r>
      <w:r>
        <w:t xml:space="preserve">, however. Such an estimate of loss of life expectancy depends on whether or not </w:t>
      </w:r>
      <w:r w:rsidRPr="005A4747">
        <w:rPr>
          <w:rStyle w:val="StyleUnderline"/>
        </w:rPr>
        <w:t>exposure to amounts of radiation considerably less than the natural radiation background less even than</w:t>
      </w:r>
      <w:r>
        <w:t xml:space="preserve"> the normal variations in background encountered during </w:t>
      </w:r>
      <w:r w:rsidRPr="005A4747">
        <w:rPr>
          <w:rStyle w:val="StyleUnderline"/>
        </w:rPr>
        <w:t>airline travel</w:t>
      </w:r>
      <w:r>
        <w:t xml:space="preserve"> or living at different altitudes increases the risk of cancer. Despite the longstanding linear no-threshold theory (LNT) that dictates elaborate and expensive confinement regimes for nuclear power operations and waste disposal, </w:t>
      </w:r>
      <w:r w:rsidRPr="00576B13">
        <w:rPr>
          <w:rStyle w:val="StyleUnderline"/>
        </w:rPr>
        <w:t xml:space="preserve">there is no evidence that low-level radiation exposure increases cancer risk </w:t>
      </w:r>
      <w:r w:rsidRPr="00770D6A">
        <w:t>and good evidence that it does not</w:t>
      </w:r>
      <w:r w:rsidRPr="00576B13">
        <w:rPr>
          <w:rStyle w:val="StyleUnderline"/>
        </w:rPr>
        <w:t>.</w:t>
      </w:r>
      <w:r>
        <w:t xml:space="preserve"> </w:t>
      </w:r>
      <w:r w:rsidRPr="00576B13">
        <w:rPr>
          <w:rStyle w:val="StyleUnderline"/>
        </w:rPr>
        <w:t>There is even good evidence that exposure to low doses</w:t>
      </w:r>
      <w:r>
        <w:t xml:space="preserve"> </w:t>
      </w:r>
      <w:r w:rsidRPr="00770D6A">
        <w:rPr>
          <w:rStyle w:val="StyleUnderline"/>
        </w:rPr>
        <w:t>of radioactivity improves health and lengthens life, probably by stimulating the immune system much as vaccines do</w:t>
      </w:r>
      <w:r>
        <w:t xml:space="preserve"> (</w:t>
      </w:r>
      <w:r w:rsidRPr="00770D6A">
        <w:rPr>
          <w:rStyle w:val="StyleUnderline"/>
        </w:rPr>
        <w:t xml:space="preserve">the best study, of </w:t>
      </w:r>
      <w:r w:rsidRPr="00770D6A">
        <w:t xml:space="preserve">background radon levels in </w:t>
      </w:r>
      <w:r w:rsidRPr="00770D6A">
        <w:rPr>
          <w:rStyle w:val="StyleUnderline"/>
        </w:rPr>
        <w:lastRenderedPageBreak/>
        <w:t xml:space="preserve">hundreds of thousands of homes </w:t>
      </w:r>
      <w:r w:rsidRPr="00770D6A">
        <w:t>in more than 90 percent of U.S. counties</w:t>
      </w:r>
      <w:r w:rsidRPr="00770D6A">
        <w:rPr>
          <w:rStyle w:val="StyleUnderline"/>
        </w:rPr>
        <w:t xml:space="preserve">, found lung cancer rates decreasing significantly with increasing radon levels </w:t>
      </w:r>
      <w:r w:rsidRPr="00770D6A">
        <w:t>among both smokers and nonsmokers</w:t>
      </w:r>
      <w:r>
        <w:t xml:space="preserve">). [Cohen (1998b).] Based on this evidence, </w:t>
      </w:r>
      <w:r w:rsidRPr="005A4747">
        <w:rPr>
          <w:rStyle w:val="StyleUnderline"/>
        </w:rPr>
        <w:t>low-level radioactivity from nuclear power generation presents at worst a negligible risk</w:t>
      </w:r>
      <w:r>
        <w:t xml:space="preserve">. Authorities on coal geology and engineering make the same argument about low-level radioactivity from coal burning; </w:t>
      </w:r>
      <w:r w:rsidRPr="00A870B0">
        <w:t>a U.S. Geological Survey Fact Sheet, for example, concludes that radioactive elements in coal and fly ash should not be sources of alarm</w:t>
      </w:r>
      <w:r>
        <w:t>. [USGS (1997), p. 4.] But nuclear power development has been hobbled, and nuclear waste disposal unnecessarily delayed, by LNT-derived radioactivity limits not visited upon the coal industry.</w:t>
      </w:r>
    </w:p>
    <w:p w:rsidR="001C73EA" w:rsidRDefault="001C73EA" w:rsidP="001C73EA">
      <w:pPr>
        <w:pStyle w:val="Heading3"/>
      </w:pPr>
      <w:r>
        <w:lastRenderedPageBreak/>
        <w:t xml:space="preserve">AT Fukushima (environmental disaster) </w:t>
      </w:r>
    </w:p>
    <w:p w:rsidR="001C73EA" w:rsidRPr="00821C8D" w:rsidRDefault="001C73EA" w:rsidP="001C73EA">
      <w:pPr>
        <w:pStyle w:val="Heading4"/>
      </w:pPr>
      <w:r>
        <w:t>Reactors are much safer now- even the weakest plants won’t be hurt by natural disasters</w:t>
      </w:r>
    </w:p>
    <w:p w:rsidR="001C73EA" w:rsidRPr="00821C8D" w:rsidRDefault="001C73EA" w:rsidP="001C73EA">
      <w:proofErr w:type="spellStart"/>
      <w:proofErr w:type="gramStart"/>
      <w:r w:rsidRPr="00821C8D">
        <w:rPr>
          <w:rStyle w:val="Style13ptBold"/>
        </w:rPr>
        <w:t>Biello</w:t>
      </w:r>
      <w:proofErr w:type="spellEnd"/>
      <w:r w:rsidRPr="00821C8D">
        <w:rPr>
          <w:rStyle w:val="Style13ptBold"/>
        </w:rPr>
        <w:t xml:space="preserve"> 12</w:t>
      </w:r>
      <w:r w:rsidRPr="00821C8D">
        <w:t xml:space="preserve"> citing Scott </w:t>
      </w:r>
      <w:proofErr w:type="spellStart"/>
      <w:r w:rsidRPr="00821C8D">
        <w:t>Burnell</w:t>
      </w:r>
      <w:proofErr w:type="spellEnd"/>
      <w:r w:rsidRPr="00821C8D">
        <w:t xml:space="preserve"> of the US Nuclear Regulatory Commission (March 9, 2012, David, Scientific American, “How Safe Are U.S. Nuclear Reactors?</w:t>
      </w:r>
      <w:proofErr w:type="gramEnd"/>
      <w:r w:rsidRPr="00821C8D">
        <w:t xml:space="preserve"> Lessons from Fukushima”, </w:t>
      </w:r>
      <w:hyperlink r:id="rId22" w:history="1">
        <w:r w:rsidRPr="00821C8D">
          <w:rPr>
            <w:rStyle w:val="Hyperlink"/>
          </w:rPr>
          <w:t>http://www.scientificamerican.com/article/how-safe-are-old-nuclear-reactors-lessons-from-fukushima/</w:t>
        </w:r>
      </w:hyperlink>
      <w:r w:rsidRPr="00821C8D">
        <w:t>)</w:t>
      </w:r>
    </w:p>
    <w:p w:rsidR="001C73EA" w:rsidRPr="00821C8D" w:rsidRDefault="001C73EA" w:rsidP="001C73EA">
      <w:pPr>
        <w:rPr>
          <w:rStyle w:val="StyleUnderline"/>
          <w:b/>
        </w:rPr>
      </w:pPr>
    </w:p>
    <w:p w:rsidR="001C73EA" w:rsidRPr="00D17C4E" w:rsidRDefault="001C73EA" w:rsidP="001C73EA">
      <w:r w:rsidRPr="00E13E78">
        <w:rPr>
          <w:rStyle w:val="StyleUnderline"/>
        </w:rPr>
        <w:t>But the disaster was no surprise given the type of reactors at Fukushima. In fact, nuclear power experts, computer models and other analyses have consistently shown for decades that a problem in the older boiling-water reactors employed at Fukushima Daiichi would become disastrous because of a flawed safety system that houses the nuclear fuel,</w:t>
      </w:r>
      <w:r>
        <w:t xml:space="preserve"> known as the Mark I containment. It is "the worst one of all the containments we have"—and in a complete blackout, "</w:t>
      </w:r>
      <w:r w:rsidRPr="00821C8D">
        <w:rPr>
          <w:rStyle w:val="StyleUnderline"/>
        </w:rPr>
        <w:t xml:space="preserve">you're going to lose containment," noted U.S. Nuclear Regulatory Commission (NRC) Deputy Regional Administrator Charles </w:t>
      </w:r>
      <w:proofErr w:type="spellStart"/>
      <w:r w:rsidRPr="00821C8D">
        <w:rPr>
          <w:rStyle w:val="StyleUnderline"/>
        </w:rPr>
        <w:t>Casto</w:t>
      </w:r>
      <w:proofErr w:type="spellEnd"/>
      <w:r w:rsidRPr="00821C8D">
        <w:rPr>
          <w:rStyle w:val="StyleUnderline"/>
        </w:rPr>
        <w:t xml:space="preserve"> on March 16, 2011</w:t>
      </w:r>
      <w:r>
        <w:t>, who was in Japan to assist, according to transcripts of internal meetings released by the NRC. "</w:t>
      </w:r>
      <w:r w:rsidRPr="00821C8D">
        <w:rPr>
          <w:sz w:val="18"/>
        </w:rPr>
        <w:t xml:space="preserve">There's no doubt about it." The U.S. has 23 reactors with the same kind of safety systems—and the same risky placement of pools for spent nuclear fuel, namely, alongside the main reactor in the top of the reactor building. Would U.S. reactors perform any better than Japan's in a crisis? And what lessons does Fukushima hold for reactor safety worldwide? Off the Mark </w:t>
      </w:r>
      <w:proofErr w:type="gramStart"/>
      <w:r w:rsidRPr="00821C8D">
        <w:rPr>
          <w:sz w:val="18"/>
        </w:rPr>
        <w:t>The</w:t>
      </w:r>
      <w:proofErr w:type="gramEnd"/>
      <w:r w:rsidRPr="00821C8D">
        <w:rPr>
          <w:sz w:val="18"/>
        </w:rPr>
        <w:t xml:space="preserve"> Mark I containment is a doughnut-shaped structure beneath the reactor itself that is partially filled with water. In the event of a breakdown of pumps that supply the reactor with fresh cooling water, the torus design is supposed to provide additional cooling. Steam created by the still </w:t>
      </w:r>
      <w:proofErr w:type="spellStart"/>
      <w:r w:rsidRPr="00821C8D">
        <w:rPr>
          <w:sz w:val="18"/>
        </w:rPr>
        <w:t>fissioning</w:t>
      </w:r>
      <w:proofErr w:type="spellEnd"/>
      <w:r w:rsidRPr="00821C8D">
        <w:rPr>
          <w:sz w:val="18"/>
        </w:rPr>
        <w:t xml:space="preserve"> fuel floods into the torus and is cooled by the supplemental water there. That additional cooling would limit the pressure created by any steam buildup, theoretically allowing the reactor's designers to employ less strength in other parts of the safety system. Unfortunately, any additional cooling provided by the torus did not last as long as the loss of electricity at Fukushima. As a result, the nuclear rods heated their zirconium cladding along with the remaining water to steam. At high heat, the cladding interacts with the surrounding water vapor, binding tightly to the oxygen and freeing the hydrogen, which escapes as a gas. If allowed to accumulate, the hydrogen can burn with an invisible flame as it did at Three Mile Island (which had a different containment system) or, as appears to be the case at Fukushima, explode. As much as 1,000 kilograms of hydrogen may have been generated at the complex this way, according to the Japan's Nuclear and Industrial Safety Agency. In fact, the nuclear fuel in Unit 3 produced enough hydrogen to cause the explosion in Unit 4 next door via a shared exhaust stack. To minimize the chances of such hydrogen accumulation, the NRC has suggested U.S. reactors strengthen vents to ensure that they could be used to relieve such a dangerous buildup of pressure. After all, the accretion of hydrogen could also raise pressures above the design limits of the safety systems. Fukushima Daiichi actually had such hardened vents, which either failed to operate or were not used soon enough to prevent the explosions. One problem may have been that the vents require electricity to operate—and at that point the stricken nuclear power plant had none. </w:t>
      </w:r>
      <w:r>
        <w:t>"</w:t>
      </w:r>
      <w:r w:rsidRPr="00821C8D">
        <w:rPr>
          <w:rStyle w:val="StyleUnderline"/>
        </w:rPr>
        <w:t xml:space="preserve">The NRC is implementing a [recommendation] to enhance the vents by making them 'reliable' under adverse conditions," such as a loss of electricity, says NRC spokesman Scott </w:t>
      </w:r>
      <w:proofErr w:type="spellStart"/>
      <w:r w:rsidRPr="00821C8D">
        <w:rPr>
          <w:rStyle w:val="StyleUnderline"/>
        </w:rPr>
        <w:t>Burnell</w:t>
      </w:r>
      <w:proofErr w:type="spellEnd"/>
      <w:r>
        <w:t xml:space="preserve">. And the agency concludes that such voluntary improvements provide "appropriate protection" of public health and safety. Beyond that, </w:t>
      </w:r>
      <w:r w:rsidRPr="00821C8D">
        <w:rPr>
          <w:rStyle w:val="StyleUnderline"/>
        </w:rPr>
        <w:t>new rules are expected to address any lessons learned from the Fukushima nuclear crisis.</w:t>
      </w:r>
      <w:r>
        <w:rPr>
          <w:rStyle w:val="StyleUnderline"/>
        </w:rPr>
        <w:t xml:space="preserve"> </w:t>
      </w:r>
      <w:r>
        <w:t xml:space="preserve">Regardless of the ability of the vents to function appropriately, </w:t>
      </w:r>
      <w:r w:rsidRPr="00821C8D">
        <w:rPr>
          <w:rStyle w:val="StyleUnderline"/>
        </w:rPr>
        <w:t xml:space="preserve">one clear difference exists between the </w:t>
      </w:r>
      <w:proofErr w:type="gramStart"/>
      <w:r w:rsidRPr="00821C8D">
        <w:rPr>
          <w:rStyle w:val="StyleUnderline"/>
        </w:rPr>
        <w:t>operation</w:t>
      </w:r>
      <w:proofErr w:type="gramEnd"/>
      <w:r w:rsidRPr="00821C8D">
        <w:rPr>
          <w:rStyle w:val="StyleUnderline"/>
        </w:rPr>
        <w:t xml:space="preserve"> of such boiling-water reactors in the U.S. versus those in Japan—in the U.S., reactor operators have the authority to vent radioactive steam or hydrogen gas as conditions warrant.</w:t>
      </w:r>
      <w:r>
        <w:t xml:space="preserve"> </w:t>
      </w:r>
      <w:r w:rsidRPr="00821C8D">
        <w:rPr>
          <w:sz w:val="18"/>
        </w:rPr>
        <w:t xml:space="preserve">The employees of the Tokyo Electric Power Co. (TEPCO), which ran Fukushima Daiichi, appear to have required or at least sought government authorization to do so. "They were concerned venting might allow a flow of radioactive materials into the air, and they had not yet fully evacuated the area," explains mechanical engineer Vijay </w:t>
      </w:r>
      <w:proofErr w:type="spellStart"/>
      <w:r w:rsidRPr="00821C8D">
        <w:rPr>
          <w:sz w:val="18"/>
        </w:rPr>
        <w:t>Nilekani</w:t>
      </w:r>
      <w:proofErr w:type="spellEnd"/>
      <w:r w:rsidRPr="00821C8D">
        <w:rPr>
          <w:sz w:val="18"/>
        </w:rPr>
        <w:t xml:space="preserve"> of the Nuclear Energy Institute (NEI), an industry group. By the time evacuations and authorizations had taken place, "they had damaged the core and were venting hydrogen that caused explosions," </w:t>
      </w:r>
      <w:proofErr w:type="spellStart"/>
      <w:r w:rsidRPr="00821C8D">
        <w:rPr>
          <w:sz w:val="18"/>
        </w:rPr>
        <w:t>Nilekani</w:t>
      </w:r>
      <w:proofErr w:type="spellEnd"/>
      <w:r w:rsidRPr="00821C8D">
        <w:rPr>
          <w:sz w:val="18"/>
        </w:rPr>
        <w:t xml:space="preserve"> explains. "If you don't damage your core, you do not produce the large amounts of hydrogen </w:t>
      </w:r>
      <w:r w:rsidRPr="00821C8D">
        <w:rPr>
          <w:sz w:val="18"/>
        </w:rPr>
        <w:lastRenderedPageBreak/>
        <w:t xml:space="preserve">that resulted in detonation." In addition, it remains unclear how the hydrogen got from the sealed area containing the reactor vessel into the surrounding building—and then built up in sufficient quantities to explode. One suggestion is that the enormous pressures generated by the boiling steam opened gaps around bolts that allowed the hydrogen to escape or that the vents themselves leaked. Such problems have long been an issue with the Mark I, the "safety disadvantages" of which were highlighted in an internal memo at the U.S. Atomic Energy Commission —the precursor to the NRC—as far back as 1972. The NRC nonetheless permits its use because "the Mark I can survive long enough to allow for actions that keep the public safe in the event of a radioactive release," </w:t>
      </w:r>
      <w:proofErr w:type="spellStart"/>
      <w:r w:rsidRPr="00821C8D">
        <w:rPr>
          <w:sz w:val="18"/>
        </w:rPr>
        <w:t>Burnell</w:t>
      </w:r>
      <w:proofErr w:type="spellEnd"/>
      <w:r w:rsidRPr="00821C8D">
        <w:rPr>
          <w:sz w:val="18"/>
        </w:rPr>
        <w:t xml:space="preserve"> says. In other words, there would be time to evacuate or take other safety precautions. Modeling the worst </w:t>
      </w:r>
      <w:proofErr w:type="gramStart"/>
      <w:r w:rsidRPr="00821C8D">
        <w:rPr>
          <w:sz w:val="18"/>
        </w:rPr>
        <w:t>To</w:t>
      </w:r>
      <w:proofErr w:type="gramEnd"/>
      <w:r w:rsidRPr="00821C8D">
        <w:rPr>
          <w:sz w:val="18"/>
        </w:rPr>
        <w:t xml:space="preserve"> make that judgment, the NRC relies on computer modeling, the most recent of which is known as State-of-the-Art Reactor Consequence Analyses. That modeling took two representative nuclear power plants in the U.S.—a pressurized-water reactor from the Surry Power Station in Virginia and a boiling-water reactor from Peach Bottom Atomic Power Station in Pennsylvania—and attempted to assess what would happen in a severe accident, such as the loss of all electric power as a result of an earthquake, among other scenarios. The Peach Bottom reactors are broadly similar to those in use at Fukushima. In fact, they are similar enough that the NRC even turned to this analysis to try to predict what might happen at the latter's during that accident. Much as what unfolded during the crisis in Japan, the computer modeling suggested that fuel in one of the two reactors on the Peach Bottom site would begin to melt as soon as nine hours after a loss of cooling water flow. Peach Bottom's Mark I containment would then fail roughly 20 hours after the earthquake if there was no restoration of cooling water. The breached reactor would then spew "16 percent of the core inventory"—"inventory" meaning cesium 137, along with 68 other radioactive isotopes in the hot nuclear fuel. The consequences of the release, the analysis concluded, "</w:t>
      </w:r>
      <w:proofErr w:type="gramStart"/>
      <w:r w:rsidRPr="00821C8D">
        <w:rPr>
          <w:sz w:val="18"/>
        </w:rPr>
        <w:t>could</w:t>
      </w:r>
      <w:proofErr w:type="gramEnd"/>
      <w:r w:rsidRPr="00821C8D">
        <w:rPr>
          <w:sz w:val="18"/>
        </w:rPr>
        <w:t xml:space="preserve"> be serious." But the computer modeling only analyzed catastrophic failure at one reactor at each of these nuclear power plants, despite the fact that Peach Bottom and Surry each have two reactors on site. Multiple reactors might be expected to be similarly troubled by shared challenges, as seen during the Fukushima crisis. Nor did the modeling analyze what would happen if a powerful earthquake immediately destroyed safety equipment or ripped a hole in the structure containing the reactor itself. The key weakness revealed by both the Fukushima plant and in the U.S. computer models is the reliability of backup electricity. The reactors at Fukushima had batteries big enough to power equipment, including monitoring instruments, for eight hours. U.S. reactors are required only to have two hours of such battery backup. "The NRC is currently revising the station blackout rule, and this effort could lead to change in battery coping times," the NRC's </w:t>
      </w:r>
      <w:proofErr w:type="spellStart"/>
      <w:r w:rsidRPr="00821C8D">
        <w:rPr>
          <w:sz w:val="18"/>
        </w:rPr>
        <w:t>Burnell</w:t>
      </w:r>
      <w:proofErr w:type="spellEnd"/>
      <w:r w:rsidRPr="00821C8D">
        <w:rPr>
          <w:sz w:val="18"/>
        </w:rPr>
        <w:t xml:space="preserve"> says. "The models show that when you have a station blackout where you still have batteries, there are steps that can be taken to go beyond what is considered the normal life of batteries." Engineers could extend battery life by recharging them and/or by shutting down all nonessential systems, for example. </w:t>
      </w:r>
      <w:r>
        <w:t>Staying flexible **</w:t>
      </w:r>
      <w:r w:rsidRPr="00821C8D">
        <w:rPr>
          <w:rStyle w:val="StyleUnderline"/>
        </w:rPr>
        <w:t xml:space="preserve">The U.S. </w:t>
      </w:r>
      <w:r w:rsidRPr="00821C8D">
        <w:t>nuclear industry, for its part,</w:t>
      </w:r>
      <w:r w:rsidRPr="00821C8D">
        <w:rPr>
          <w:rStyle w:val="StyleUnderline"/>
        </w:rPr>
        <w:t xml:space="preserve"> is suggesting that it will voluntarily implement an approach it calls FLEX, which is meant to be a "diverse and flexible coping capability." Nuclear power plant operators would purchase and store portable equipment that could be used to provide additional means of cooling the reactor</w:t>
      </w:r>
      <w:r>
        <w:t>, a plan that could be in place as soon as 2015. "</w:t>
      </w:r>
      <w:r w:rsidRPr="00821C8D">
        <w:rPr>
          <w:rStyle w:val="StyleUnderline"/>
        </w:rPr>
        <w:t xml:space="preserve">FLEX would provide multiple means of obtaining power and water needed to fulfill the key safety functions of core cooling, </w:t>
      </w:r>
      <w:r w:rsidRPr="00821C8D">
        <w:t>containment integrity and spent-fuel pool cooling</w:t>
      </w:r>
      <w:r w:rsidRPr="00821C8D">
        <w:rPr>
          <w:rStyle w:val="StyleUnderline"/>
        </w:rPr>
        <w:t xml:space="preserve"> that would preclude damage to nuclear fuel," explains Adrian </w:t>
      </w:r>
      <w:proofErr w:type="spellStart"/>
      <w:r w:rsidRPr="00821C8D">
        <w:rPr>
          <w:rStyle w:val="StyleUnderline"/>
        </w:rPr>
        <w:t>Heymer</w:t>
      </w:r>
      <w:proofErr w:type="spellEnd"/>
      <w:r w:rsidRPr="00821C8D">
        <w:rPr>
          <w:rStyle w:val="StyleUnderline"/>
        </w:rPr>
        <w:t>, executive director of Fukushima regulatory response at NEI</w:t>
      </w:r>
      <w:r>
        <w:t xml:space="preserve">. That equipment list might include extra pumps, portable diesel generators for recharging batteries, additional battery packs and hoses as well as fuel and diesel-powered air compressors, among other things. They would keep the plant running for 72 hours. The similar work done to improve safety in the wake of the terrorist attacks in September 2001 "gives us a 10-year head start on dealing with unexpected events," argues NEI president Marvin </w:t>
      </w:r>
      <w:proofErr w:type="spellStart"/>
      <w:r>
        <w:t>Fertel</w:t>
      </w:r>
      <w:proofErr w:type="spellEnd"/>
      <w:r>
        <w:t xml:space="preserve">, and FLEX builds on that approach. </w:t>
      </w:r>
      <w:r w:rsidRPr="00821C8D">
        <w:rPr>
          <w:rStyle w:val="StyleUnderline"/>
        </w:rPr>
        <w:t>Plus, new pressurized-water reactor designs</w:t>
      </w:r>
      <w:r>
        <w:t xml:space="preserve"> currently under construction in Georgia, </w:t>
      </w:r>
      <w:r w:rsidRPr="00821C8D">
        <w:rPr>
          <w:rStyle w:val="StyleUnderline"/>
        </w:rPr>
        <w:t xml:space="preserve">known as the AP-1000, </w:t>
      </w:r>
      <w:r w:rsidRPr="00821C8D">
        <w:t>incorporate so-called passive safety features</w:t>
      </w:r>
      <w:r w:rsidRPr="00821C8D">
        <w:rPr>
          <w:rStyle w:val="StyleUnderline"/>
        </w:rPr>
        <w:t>, including enough water to cool a reactor for three days in the absence of any human action. "</w:t>
      </w:r>
      <w:r w:rsidRPr="00821C8D">
        <w:rPr>
          <w:rStyle w:val="Emphasis"/>
        </w:rPr>
        <w:t>If this design had been used in Fukushima, we would not have a news story,</w:t>
      </w:r>
      <w:r w:rsidRPr="00821C8D">
        <w:rPr>
          <w:rStyle w:val="StyleUnderline"/>
        </w:rPr>
        <w:t xml:space="preserve">" argues nuclear engineer </w:t>
      </w:r>
      <w:proofErr w:type="spellStart"/>
      <w:r w:rsidRPr="00821C8D">
        <w:rPr>
          <w:rStyle w:val="StyleUnderline"/>
        </w:rPr>
        <w:t>Aris</w:t>
      </w:r>
      <w:proofErr w:type="spellEnd"/>
      <w:r w:rsidRPr="00821C8D">
        <w:rPr>
          <w:rStyle w:val="StyleUnderline"/>
        </w:rPr>
        <w:t xml:space="preserve"> </w:t>
      </w:r>
      <w:proofErr w:type="spellStart"/>
      <w:r w:rsidRPr="00821C8D">
        <w:rPr>
          <w:rStyle w:val="StyleUnderline"/>
        </w:rPr>
        <w:t>Candri</w:t>
      </w:r>
      <w:r>
        <w:t>s</w:t>
      </w:r>
      <w:proofErr w:type="spellEnd"/>
      <w:r>
        <w:t xml:space="preserve">, CEO of Westinghouse, the company responsible for the new design. "The AP-1000 is immune to the loss of off-site power." </w:t>
      </w:r>
      <w:r w:rsidRPr="00821C8D">
        <w:rPr>
          <w:rStyle w:val="Emphasis"/>
        </w:rPr>
        <w:t>But even at a reactor that does not fare as well in a large earthquake</w:t>
      </w:r>
      <w:r w:rsidRPr="00821C8D">
        <w:rPr>
          <w:rStyle w:val="StyleUnderline"/>
        </w:rPr>
        <w:t xml:space="preserve"> and is not immune to the loss of off-site power, </w:t>
      </w:r>
      <w:r w:rsidRPr="00821C8D">
        <w:rPr>
          <w:rStyle w:val="Emphasis"/>
        </w:rPr>
        <w:t>there is "essentially zero risk of early fatalities</w:t>
      </w:r>
      <w:r w:rsidRPr="00821C8D">
        <w:rPr>
          <w:rStyle w:val="StyleUnderline"/>
        </w:rPr>
        <w:t xml:space="preserve">," according to the NRC worst-case modeling. </w:t>
      </w:r>
      <w:r>
        <w:t>Even when a release of radioactive material reaches the environment, "</w:t>
      </w:r>
      <w:r w:rsidRPr="00821C8D">
        <w:rPr>
          <w:rStyle w:val="StyleUnderline"/>
        </w:rPr>
        <w:t xml:space="preserve">it's small enough and takes so long </w:t>
      </w:r>
      <w:r w:rsidRPr="00821C8D">
        <w:t xml:space="preserve">to reach the community </w:t>
      </w:r>
      <w:r w:rsidRPr="00821C8D">
        <w:rPr>
          <w:rStyle w:val="StyleUnderline"/>
        </w:rPr>
        <w:t xml:space="preserve">that people have already been evacuated or otherwise protected," NRC's </w:t>
      </w:r>
      <w:proofErr w:type="spellStart"/>
      <w:r w:rsidRPr="00821C8D">
        <w:rPr>
          <w:rStyle w:val="StyleUnderline"/>
        </w:rPr>
        <w:t>Burnell</w:t>
      </w:r>
      <w:proofErr w:type="spellEnd"/>
      <w:r w:rsidRPr="00821C8D">
        <w:rPr>
          <w:rStyle w:val="StyleUnderline"/>
        </w:rPr>
        <w:t xml:space="preserve"> argues. </w:t>
      </w:r>
      <w:r w:rsidRPr="00821C8D">
        <w:rPr>
          <w:rStyle w:val="StyleUnderline"/>
        </w:rPr>
        <w:lastRenderedPageBreak/>
        <w:t>"The public avoids any short-term dose large enough to kill</w:t>
      </w:r>
      <w:r>
        <w:t xml:space="preserve">." And that is exactly what happened at Fukushima. </w:t>
      </w:r>
    </w:p>
    <w:p w:rsidR="001C73EA" w:rsidRPr="00A61CFA" w:rsidRDefault="001C73EA" w:rsidP="001C73EA"/>
    <w:p w:rsidR="001C73EA" w:rsidRDefault="001C73EA" w:rsidP="001C73EA">
      <w:pPr>
        <w:pStyle w:val="Heading4"/>
      </w:pPr>
      <w:r>
        <w:t xml:space="preserve">AT: Chernobyl </w:t>
      </w:r>
    </w:p>
    <w:p w:rsidR="001C73EA" w:rsidRDefault="001C73EA" w:rsidP="001C73EA">
      <w:proofErr w:type="spellStart"/>
      <w:r w:rsidRPr="006243F1">
        <w:rPr>
          <w:rStyle w:val="Style13ptBold"/>
        </w:rPr>
        <w:t>Beller</w:t>
      </w:r>
      <w:proofErr w:type="spellEnd"/>
      <w:r w:rsidRPr="006243F1">
        <w:rPr>
          <w:rStyle w:val="Style13ptBold"/>
        </w:rPr>
        <w:t xml:space="preserve"> and Rhodes ‘00</w:t>
      </w:r>
      <w:r>
        <w:t xml:space="preserve">, Denis </w:t>
      </w:r>
      <w:proofErr w:type="spellStart"/>
      <w:r>
        <w:t>Beller</w:t>
      </w:r>
      <w:proofErr w:type="spellEnd"/>
      <w:r>
        <w:t xml:space="preserve"> is a technical staff member at the Los Alamos National Laboratory and works in the department of Mechanical Engineering University of Nevada; </w:t>
      </w:r>
    </w:p>
    <w:p w:rsidR="001C73EA" w:rsidRDefault="001C73EA" w:rsidP="001C73EA">
      <w:r>
        <w:t xml:space="preserve">Richard Lee Rhodes is a Pulitzer Prizing winning American historian, journalist and author of both fiction and non-fiction (Denis and Richard, “The Need for Nuclear Power”: More energy, not less, </w:t>
      </w:r>
      <w:hyperlink r:id="rId23" w:history="1">
        <w:r w:rsidRPr="00A2347A">
          <w:rPr>
            <w:rStyle w:val="Hyperlink"/>
          </w:rPr>
          <w:t>http://www.nci.org/conf/rhodes/index.htm</w:t>
        </w:r>
      </w:hyperlink>
      <w:r>
        <w:t>, AZ)</w:t>
      </w:r>
    </w:p>
    <w:p w:rsidR="001C73EA" w:rsidRPr="003552E9" w:rsidRDefault="001C73EA" w:rsidP="001C73EA"/>
    <w:p w:rsidR="001C73EA" w:rsidRPr="00576B13" w:rsidRDefault="001C73EA" w:rsidP="001C73EA">
      <w:pPr>
        <w:rPr>
          <w:rStyle w:val="StyleUnderline"/>
        </w:rPr>
      </w:pPr>
      <w:r>
        <w:t xml:space="preserve">Industrial accident </w:t>
      </w:r>
      <w:r w:rsidRPr="00576B13">
        <w:rPr>
          <w:rStyle w:val="StyleUnderline"/>
        </w:rPr>
        <w:t>the Chernobyl disaster in particular is another kind of risk which has generated disproportionate public concern</w:t>
      </w:r>
      <w:r>
        <w:t xml:space="preserve">. The </w:t>
      </w:r>
      <w:r w:rsidRPr="00576B13">
        <w:rPr>
          <w:rStyle w:val="StyleUnderline"/>
        </w:rPr>
        <w:t xml:space="preserve">Chernobyl </w:t>
      </w:r>
      <w:r w:rsidRPr="00576B13">
        <w:t>explosion</w:t>
      </w:r>
      <w:r w:rsidRPr="00576B13">
        <w:rPr>
          <w:rStyle w:val="StyleUnderline"/>
        </w:rPr>
        <w:t xml:space="preserve"> followed from a fundamentally faulty reactor design which could not have been licensed in the West</w:t>
      </w:r>
      <w:r>
        <w:t xml:space="preserve">. </w:t>
      </w:r>
      <w:r w:rsidRPr="00576B13">
        <w:rPr>
          <w:rStyle w:val="StyleUnderline"/>
        </w:rPr>
        <w:t>Locally it caused</w:t>
      </w:r>
      <w:r>
        <w:t xml:space="preserve"> a human and environmental disaster,</w:t>
      </w:r>
      <w:r w:rsidRPr="00576B13">
        <w:t xml:space="preserve"> including</w:t>
      </w:r>
      <w:r w:rsidRPr="00576B13">
        <w:rPr>
          <w:rStyle w:val="StyleUnderline"/>
        </w:rPr>
        <w:t xml:space="preserve"> 31 deaths</w:t>
      </w:r>
      <w:r>
        <w:t xml:space="preserve">, most from severe radiation exposure. Thyroid cancer, which could have been prevented with prompt iodine prophylaxis, has increased in Ukrainian children exposed to fallout. More than eight hundred cases have occurred, and several thousand are projected; although the disease is treatable, three children have died. LNT calculations (if credited) project 3,420 excess </w:t>
      </w:r>
      <w:proofErr w:type="spellStart"/>
      <w:r>
        <w:t>longterm</w:t>
      </w:r>
      <w:proofErr w:type="spellEnd"/>
      <w:r>
        <w:t xml:space="preserve"> cancer deaths in Chernobyl area residents and cleanup crews. [IAEA (1997), Table 1, p. 25</w:t>
      </w:r>
      <w:r w:rsidRPr="00576B13">
        <w:rPr>
          <w:rStyle w:val="StyleUnderline"/>
        </w:rPr>
        <w:t>.] No technological system is immune from accident, but these numbers for the worst possible nuclear power accident are remarkably low compared to</w:t>
      </w:r>
      <w:r>
        <w:t xml:space="preserve"> major accidents in </w:t>
      </w:r>
      <w:r w:rsidRPr="00576B13">
        <w:rPr>
          <w:rStyle w:val="StyleUnderline"/>
        </w:rPr>
        <w:t>other industries</w:t>
      </w:r>
      <w:r>
        <w:t xml:space="preserve">. Recent </w:t>
      </w:r>
      <w:r w:rsidRPr="00576B13">
        <w:rPr>
          <w:rStyle w:val="StyleUnderline"/>
        </w:rPr>
        <w:t>dam failures in Italy and India each resulted in several thousand fatalities</w:t>
      </w:r>
      <w:r>
        <w:t xml:space="preserve">. Coal mine accidents, oil and gas industry fires and pipeline explosions typically kill hundreds per incident. </w:t>
      </w:r>
      <w:r w:rsidRPr="00576B13">
        <w:rPr>
          <w:rStyle w:val="StyleUnderline"/>
        </w:rPr>
        <w:t>The 1984 Bhopal chemical plant disaster caused some three thousand prompt deaths</w:t>
      </w:r>
      <w:r>
        <w:t xml:space="preserve"> and severely damaged the health of several hundred thousand people. According to the U.S. Environmental Protection Agency, between 1987 and 1996 there were more than 600,000 accidental releases of toxic chemicals in the U.S. that killed a total of 2,565 people and caused 22,949 injuries. </w:t>
      </w:r>
      <w:proofErr w:type="gramStart"/>
      <w:r>
        <w:t>[Cited in Grossman (1999).]</w:t>
      </w:r>
      <w:proofErr w:type="gramEnd"/>
      <w:r>
        <w:t xml:space="preserve"> </w:t>
      </w:r>
      <w:r w:rsidRPr="00576B13">
        <w:rPr>
          <w:rStyle w:val="StyleUnderline"/>
        </w:rPr>
        <w:t>The Chernobyl reactor lacked a containment structure, a fundamental safety system that is required on Western reactors</w:t>
      </w:r>
      <w:r>
        <w:t xml:space="preserve">. Post-accident calculations indicate that such a structure would have confined the explosion and thus the radioactivity, in which case no injuries or deaths would have occurred. [Cohen (1998)] More than </w:t>
      </w:r>
      <w:r w:rsidRPr="00576B13">
        <w:rPr>
          <w:rStyle w:val="StyleUnderline"/>
        </w:rPr>
        <w:t>forty years of commercial nuclear power operations demonstrate that nuclear power is much safer than fossil fuel systems</w:t>
      </w:r>
      <w:r>
        <w:t xml:space="preserve"> </w:t>
      </w:r>
      <w:r w:rsidRPr="00576B13">
        <w:rPr>
          <w:rStyle w:val="StyleUnderline"/>
        </w:rPr>
        <w:t xml:space="preserve">in terms of industrial accidents, environmental damage, health effects and </w:t>
      </w:r>
      <w:proofErr w:type="spellStart"/>
      <w:r w:rsidRPr="00576B13">
        <w:rPr>
          <w:rStyle w:val="StyleUnderline"/>
        </w:rPr>
        <w:t>longterm</w:t>
      </w:r>
      <w:proofErr w:type="spellEnd"/>
      <w:r w:rsidRPr="00576B13">
        <w:rPr>
          <w:rStyle w:val="StyleUnderline"/>
        </w:rPr>
        <w:t xml:space="preserve"> risk.</w:t>
      </w:r>
    </w:p>
    <w:p w:rsidR="001C73EA" w:rsidRDefault="001C73EA" w:rsidP="001C73EA"/>
    <w:p w:rsidR="00134176" w:rsidRDefault="00D302F8" w:rsidP="00134176">
      <w:pPr>
        <w:pStyle w:val="Heading3"/>
      </w:pPr>
      <w:r>
        <w:lastRenderedPageBreak/>
        <w:t>**</w:t>
      </w:r>
      <w:r w:rsidR="00134176">
        <w:t>AT: Plan solves better</w:t>
      </w:r>
    </w:p>
    <w:p w:rsidR="00134176" w:rsidRPr="00E9707B" w:rsidRDefault="00134176" w:rsidP="00134176"/>
    <w:p w:rsidR="00507CF4" w:rsidRDefault="00507CF4" w:rsidP="00507CF4">
      <w:pPr>
        <w:pStyle w:val="Heading4"/>
      </w:pPr>
      <w:r>
        <w:t xml:space="preserve">Nuclear way better than </w:t>
      </w:r>
      <w:proofErr w:type="spellStart"/>
      <w:r>
        <w:t>NatGas</w:t>
      </w:r>
      <w:proofErr w:type="spellEnd"/>
      <w:r>
        <w:t>- no emissions and a million times more efficient</w:t>
      </w:r>
    </w:p>
    <w:p w:rsidR="00507CF4" w:rsidRPr="000922DE" w:rsidRDefault="00507CF4" w:rsidP="00507CF4">
      <w:pPr>
        <w:pStyle w:val="ListParagraph"/>
        <w:numPr>
          <w:ilvl w:val="0"/>
          <w:numId w:val="15"/>
        </w:numPr>
      </w:pPr>
      <w:r w:rsidRPr="000922DE">
        <w:t xml:space="preserve">a million times more efficient, </w:t>
      </w:r>
    </w:p>
    <w:p w:rsidR="00507CF4" w:rsidRPr="000922DE" w:rsidRDefault="00507CF4" w:rsidP="00507CF4">
      <w:pPr>
        <w:pStyle w:val="ListParagraph"/>
        <w:numPr>
          <w:ilvl w:val="0"/>
          <w:numId w:val="15"/>
        </w:numPr>
        <w:rPr>
          <w:rStyle w:val="Style13ptBold"/>
          <w:b w:val="0"/>
          <w:bCs w:val="0"/>
          <w:sz w:val="22"/>
        </w:rPr>
      </w:pPr>
      <w:r w:rsidRPr="000922DE">
        <w:t>no toxic gases (NG is 200,000) and low radioactivity</w:t>
      </w:r>
    </w:p>
    <w:p w:rsidR="00507CF4" w:rsidRDefault="00507CF4" w:rsidP="00507CF4">
      <w:proofErr w:type="spellStart"/>
      <w:r w:rsidRPr="006243F1">
        <w:rPr>
          <w:rStyle w:val="Style13ptBold"/>
        </w:rPr>
        <w:t>Beller</w:t>
      </w:r>
      <w:proofErr w:type="spellEnd"/>
      <w:r w:rsidRPr="006243F1">
        <w:rPr>
          <w:rStyle w:val="Style13ptBold"/>
        </w:rPr>
        <w:t xml:space="preserve"> and Rhodes ‘00</w:t>
      </w:r>
      <w:r>
        <w:t xml:space="preserve">, Denis </w:t>
      </w:r>
      <w:proofErr w:type="spellStart"/>
      <w:r>
        <w:t>Beller</w:t>
      </w:r>
      <w:proofErr w:type="spellEnd"/>
      <w:r>
        <w:t xml:space="preserve"> is a technical staff member at the Los Alamos National Laboratory and works in the department of Mechanical Engineering University of Nevada; </w:t>
      </w:r>
    </w:p>
    <w:p w:rsidR="00507CF4" w:rsidRDefault="00507CF4" w:rsidP="00507CF4">
      <w:r>
        <w:t xml:space="preserve">Richard Lee Rhodes is a Pulitzer Prizing winning American historian, journalist and author of both fiction and non-fiction (Denis and Richard, “The Need for Nuclear Power”: More energy, not less, </w:t>
      </w:r>
      <w:hyperlink r:id="rId24" w:history="1">
        <w:r w:rsidRPr="00A2347A">
          <w:rPr>
            <w:rStyle w:val="Hyperlink"/>
          </w:rPr>
          <w:t>http://www.nci.org/conf/rhodes/index.htm</w:t>
        </w:r>
      </w:hyperlink>
      <w:r>
        <w:t>, AZ)</w:t>
      </w:r>
    </w:p>
    <w:p w:rsidR="00507CF4" w:rsidRPr="00E4602D" w:rsidRDefault="00507CF4" w:rsidP="00507CF4"/>
    <w:p w:rsidR="00507CF4" w:rsidRDefault="00507CF4" w:rsidP="00507CF4">
      <w:r w:rsidRPr="00CD048C">
        <w:rPr>
          <w:rStyle w:val="StyleUnderline"/>
          <w:highlight w:val="yellow"/>
        </w:rPr>
        <w:t>Natural gas</w:t>
      </w:r>
      <w:r w:rsidRPr="00621391">
        <w:rPr>
          <w:rStyle w:val="StyleUnderline"/>
        </w:rPr>
        <w:t xml:space="preserve"> </w:t>
      </w:r>
      <w:r w:rsidRPr="00C97FE5">
        <w:t>has many virtues as a fuel compared to coal or oil</w:t>
      </w:r>
      <w:r w:rsidRPr="00621391">
        <w:rPr>
          <w:rStyle w:val="StyleUnderline"/>
        </w:rPr>
        <w:t>,</w:t>
      </w:r>
      <w:r>
        <w:t xml:space="preserve"> and its increasing share of world primary energy across the first half of the 21st century is assured</w:t>
      </w:r>
      <w:r w:rsidRPr="00621391">
        <w:rPr>
          <w:rStyle w:val="StyleUnderline"/>
        </w:rPr>
        <w:t xml:space="preserve">. </w:t>
      </w:r>
      <w:r w:rsidRPr="00C97FE5">
        <w:t xml:space="preserve">But its </w:t>
      </w:r>
      <w:r w:rsidRPr="00621391">
        <w:rPr>
          <w:rStyle w:val="StyleUnderline"/>
        </w:rPr>
        <w:t xml:space="preserve">supply </w:t>
      </w:r>
      <w:r w:rsidRPr="00CD048C">
        <w:rPr>
          <w:rStyle w:val="StyleUnderline"/>
          <w:highlight w:val="yellow"/>
        </w:rPr>
        <w:t xml:space="preserve">is limited and unevenly distributed; </w:t>
      </w:r>
      <w:r w:rsidRPr="00CD048C">
        <w:rPr>
          <w:rStyle w:val="StyleUnderline"/>
        </w:rPr>
        <w:t>it is expensive</w:t>
      </w:r>
      <w:r w:rsidRPr="00621391">
        <w:rPr>
          <w:rStyle w:val="StyleUnderline"/>
        </w:rPr>
        <w:t xml:space="preserve"> as a power source compared to coal or uranium</w:t>
      </w:r>
      <w:r>
        <w:t xml:space="preserve">; it has higher value as a feedstock for materials and as a substitute for petroleum in transportation, particularly for fuel cells; </w:t>
      </w:r>
      <w:r w:rsidRPr="00CD048C">
        <w:rPr>
          <w:rStyle w:val="StyleUnderline"/>
          <w:highlight w:val="yellow"/>
        </w:rPr>
        <w:t>and it pollutes the air</w:t>
      </w:r>
      <w:r w:rsidRPr="00621391">
        <w:rPr>
          <w:rStyle w:val="StyleUnderline"/>
        </w:rPr>
        <w:t xml:space="preserve">. </w:t>
      </w:r>
      <w:r w:rsidRPr="00CD048C">
        <w:rPr>
          <w:rStyle w:val="StyleUnderline"/>
          <w:highlight w:val="yellow"/>
        </w:rPr>
        <w:t xml:space="preserve">Natural gas </w:t>
      </w:r>
      <w:r w:rsidRPr="00CD048C">
        <w:rPr>
          <w:rStyle w:val="StyleUnderline"/>
        </w:rPr>
        <w:t xml:space="preserve">fires and </w:t>
      </w:r>
      <w:r w:rsidRPr="00CD048C">
        <w:rPr>
          <w:rStyle w:val="StyleUnderline"/>
          <w:highlight w:val="yellow"/>
        </w:rPr>
        <w:t xml:space="preserve">explosions are significant risks </w:t>
      </w:r>
      <w:r w:rsidRPr="00CD048C">
        <w:rPr>
          <w:rStyle w:val="StyleUnderline"/>
        </w:rPr>
        <w:t>and an uncounted externality.</w:t>
      </w:r>
      <w:r w:rsidRPr="00621391">
        <w:rPr>
          <w:rStyle w:val="StyleUnderline"/>
        </w:rPr>
        <w:t xml:space="preserve"> A single mile of gas pipeline </w:t>
      </w:r>
      <w:r w:rsidRPr="00C97FE5">
        <w:t>three feet in diameter at 1,000 psi pressure</w:t>
      </w:r>
      <w:r w:rsidRPr="00621391">
        <w:rPr>
          <w:rStyle w:val="StyleUnderline"/>
        </w:rPr>
        <w:t xml:space="preserve"> contains </w:t>
      </w:r>
      <w:r w:rsidRPr="00C97FE5">
        <w:t>the equivalent of</w:t>
      </w:r>
      <w:r w:rsidRPr="00621391">
        <w:rPr>
          <w:rStyle w:val="StyleUnderline"/>
        </w:rPr>
        <w:t xml:space="preserve"> two-thirds of a kiloton of explosive energy</w:t>
      </w:r>
      <w:r>
        <w:t xml:space="preserve">; a million miles of such large pipelines lace the earth. </w:t>
      </w:r>
      <w:r w:rsidRPr="00CD048C">
        <w:rPr>
          <w:rStyle w:val="StyleUnderline"/>
          <w:highlight w:val="yellow"/>
        </w:rPr>
        <w:t>A</w:t>
      </w:r>
      <w:r w:rsidRPr="00621391">
        <w:rPr>
          <w:rStyle w:val="StyleUnderline"/>
        </w:rPr>
        <w:t xml:space="preserve"> 1</w:t>
      </w:r>
      <w:r w:rsidRPr="00C97FE5">
        <w:t xml:space="preserve">,000 </w:t>
      </w:r>
      <w:proofErr w:type="spellStart"/>
      <w:r w:rsidRPr="00C97FE5">
        <w:t>MWe</w:t>
      </w:r>
      <w:proofErr w:type="spellEnd"/>
      <w:r w:rsidRPr="00621391">
        <w:rPr>
          <w:rStyle w:val="StyleUnderline"/>
        </w:rPr>
        <w:t xml:space="preserve"> </w:t>
      </w:r>
      <w:r w:rsidRPr="00CD048C">
        <w:rPr>
          <w:rStyle w:val="StyleUnderline"/>
          <w:highlight w:val="yellow"/>
        </w:rPr>
        <w:t xml:space="preserve">natural gas plant releases 5.5 </w:t>
      </w:r>
      <w:proofErr w:type="spellStart"/>
      <w:r w:rsidRPr="00CD048C">
        <w:rPr>
          <w:rStyle w:val="StyleUnderline"/>
          <w:highlight w:val="yellow"/>
        </w:rPr>
        <w:t>tonnes</w:t>
      </w:r>
      <w:proofErr w:type="spellEnd"/>
      <w:r w:rsidRPr="00CD048C">
        <w:rPr>
          <w:rStyle w:val="StyleUnderline"/>
          <w:highlight w:val="yellow"/>
        </w:rPr>
        <w:t xml:space="preserve"> per day of sulfur oxides,</w:t>
      </w:r>
      <w:r w:rsidRPr="00621391">
        <w:rPr>
          <w:rStyle w:val="StyleUnderline"/>
        </w:rPr>
        <w:t xml:space="preserve"> 21 </w:t>
      </w:r>
      <w:proofErr w:type="spellStart"/>
      <w:r w:rsidRPr="00621391">
        <w:rPr>
          <w:rStyle w:val="StyleUnderline"/>
        </w:rPr>
        <w:t>tonnes</w:t>
      </w:r>
      <w:proofErr w:type="spellEnd"/>
      <w:r w:rsidRPr="00621391">
        <w:rPr>
          <w:rStyle w:val="StyleUnderline"/>
        </w:rPr>
        <w:t xml:space="preserve"> </w:t>
      </w:r>
      <w:r w:rsidRPr="00C97FE5">
        <w:t>per day of</w:t>
      </w:r>
      <w:r w:rsidRPr="00621391">
        <w:rPr>
          <w:rStyle w:val="StyleUnderline"/>
        </w:rPr>
        <w:t xml:space="preserve"> nitrogen oxides, 1.6 </w:t>
      </w:r>
      <w:proofErr w:type="spellStart"/>
      <w:r w:rsidRPr="00621391">
        <w:rPr>
          <w:rStyle w:val="StyleUnderline"/>
        </w:rPr>
        <w:t>tonnes</w:t>
      </w:r>
      <w:proofErr w:type="spellEnd"/>
      <w:r w:rsidRPr="00621391">
        <w:rPr>
          <w:rStyle w:val="StyleUnderline"/>
        </w:rPr>
        <w:t xml:space="preserve"> </w:t>
      </w:r>
      <w:r w:rsidRPr="00C97FE5">
        <w:t>per day</w:t>
      </w:r>
      <w:r w:rsidRPr="00621391">
        <w:rPr>
          <w:rStyle w:val="StyleUnderline"/>
        </w:rPr>
        <w:t xml:space="preserve"> of carbon monoxide </w:t>
      </w:r>
      <w:r w:rsidRPr="00C97FE5">
        <w:t xml:space="preserve">and 0.9 </w:t>
      </w:r>
      <w:proofErr w:type="spellStart"/>
      <w:r w:rsidRPr="00C97FE5">
        <w:t>tonnes</w:t>
      </w:r>
      <w:proofErr w:type="spellEnd"/>
      <w:r w:rsidRPr="00C97FE5">
        <w:t xml:space="preserve"> per day of particulates.</w:t>
      </w:r>
      <w:r>
        <w:t xml:space="preserve"> U.S. annual discharges in 1994 generating energy from natural gas totaled about 5.5 billion </w:t>
      </w:r>
      <w:proofErr w:type="spellStart"/>
      <w:r>
        <w:t>tonnes</w:t>
      </w:r>
      <w:proofErr w:type="spellEnd"/>
      <w:r>
        <w:t xml:space="preserve">. [Lehman (1996), p. 32.] </w:t>
      </w:r>
      <w:r w:rsidRPr="00CD048C">
        <w:rPr>
          <w:rStyle w:val="StyleUnderline"/>
          <w:highlight w:val="yellow"/>
        </w:rPr>
        <w:t xml:space="preserve">The </w:t>
      </w:r>
      <w:r w:rsidRPr="00CD048C">
        <w:rPr>
          <w:rStyle w:val="StyleUnderline"/>
        </w:rPr>
        <w:t xml:space="preserve">great </w:t>
      </w:r>
      <w:r w:rsidRPr="00CD048C">
        <w:rPr>
          <w:rStyle w:val="StyleUnderline"/>
          <w:highlight w:val="yellow"/>
        </w:rPr>
        <w:t xml:space="preserve">advantage of nuclear </w:t>
      </w:r>
      <w:r w:rsidRPr="00CD048C">
        <w:rPr>
          <w:rStyle w:val="StyleUnderline"/>
        </w:rPr>
        <w:t xml:space="preserve">power </w:t>
      </w:r>
      <w:r w:rsidRPr="00CD048C">
        <w:rPr>
          <w:rStyle w:val="StyleUnderline"/>
          <w:highlight w:val="yellow"/>
        </w:rPr>
        <w:t xml:space="preserve">is its ability to wrest enormous energy from a small volume </w:t>
      </w:r>
      <w:r w:rsidRPr="00CD048C">
        <w:rPr>
          <w:rStyle w:val="StyleUnderline"/>
        </w:rPr>
        <w:t>of fuel</w:t>
      </w:r>
      <w:r w:rsidRPr="00065DC1">
        <w:rPr>
          <w:rStyle w:val="StyleUnderline"/>
        </w:rPr>
        <w:t xml:space="preserve">. </w:t>
      </w:r>
      <w:r w:rsidRPr="00CD048C">
        <w:rPr>
          <w:rStyle w:val="Emphasis"/>
          <w:highlight w:val="yellow"/>
        </w:rPr>
        <w:t>Nuclear fission</w:t>
      </w:r>
      <w:r>
        <w:t xml:space="preserve">, transforming matter directly into energy, </w:t>
      </w:r>
      <w:r w:rsidRPr="00CD048C">
        <w:rPr>
          <w:rStyle w:val="Emphasis"/>
          <w:highlight w:val="yellow"/>
        </w:rPr>
        <w:t>is several</w:t>
      </w:r>
      <w:r w:rsidRPr="00C97FE5">
        <w:rPr>
          <w:rStyle w:val="Emphasis"/>
        </w:rPr>
        <w:t xml:space="preserve"> </w:t>
      </w:r>
      <w:r w:rsidRPr="00CD048C">
        <w:rPr>
          <w:rStyle w:val="Emphasis"/>
          <w:highlight w:val="yellow"/>
        </w:rPr>
        <w:t>million times as energetic as chemical burning</w:t>
      </w:r>
      <w:r w:rsidRPr="00065DC1">
        <w:rPr>
          <w:rStyle w:val="StyleUnderline"/>
        </w:rPr>
        <w:t xml:space="preserve">, </w:t>
      </w:r>
      <w:r w:rsidRPr="00F555D7">
        <w:t>which merely breaks chemical bonds</w:t>
      </w:r>
      <w:r>
        <w:t xml:space="preserve">. </w:t>
      </w:r>
      <w:r w:rsidRPr="00065DC1">
        <w:rPr>
          <w:rStyle w:val="StyleUnderline"/>
        </w:rPr>
        <w:t xml:space="preserve">One </w:t>
      </w:r>
      <w:proofErr w:type="spellStart"/>
      <w:r w:rsidRPr="00065DC1">
        <w:rPr>
          <w:rStyle w:val="StyleUnderline"/>
        </w:rPr>
        <w:t>tonne</w:t>
      </w:r>
      <w:proofErr w:type="spellEnd"/>
      <w:r w:rsidRPr="00065DC1">
        <w:rPr>
          <w:rStyle w:val="StyleUnderline"/>
        </w:rPr>
        <w:t xml:space="preserve"> of nuclear fuel produces energy equivalent to two to three million </w:t>
      </w:r>
      <w:proofErr w:type="spellStart"/>
      <w:r w:rsidRPr="00065DC1">
        <w:rPr>
          <w:rStyle w:val="StyleUnderline"/>
        </w:rPr>
        <w:t>tonnes</w:t>
      </w:r>
      <w:proofErr w:type="spellEnd"/>
      <w:r w:rsidRPr="00065DC1">
        <w:rPr>
          <w:rStyle w:val="StyleUnderline"/>
        </w:rPr>
        <w:t xml:space="preserve"> of fossil fuel.</w:t>
      </w:r>
      <w:r>
        <w:t xml:space="preserve"> </w:t>
      </w:r>
      <w:proofErr w:type="gramStart"/>
      <w:r>
        <w:t>[Suzuki (1993), cited in Lehman (1996), p. 138.]</w:t>
      </w:r>
      <w:proofErr w:type="gramEnd"/>
      <w:r>
        <w:t xml:space="preserve"> Burning 1 kilogram of firewood can generate 1 kilowatt hour of electricity; 1 kg of coal, 3 kWh; 1 kg of oil, 4 kWh. But 1 kg of uranium fuel in a modern </w:t>
      </w:r>
      <w:proofErr w:type="spellStart"/>
      <w:r>
        <w:t>lightwater</w:t>
      </w:r>
      <w:proofErr w:type="spellEnd"/>
      <w:r>
        <w:t xml:space="preserve"> reactor generates 400,000 kWh of electricity, and if that uranium is recycled for maximum </w:t>
      </w:r>
      <w:proofErr w:type="spellStart"/>
      <w:r>
        <w:t>burnup</w:t>
      </w:r>
      <w:proofErr w:type="spellEnd"/>
      <w:r w:rsidRPr="00065DC1">
        <w:rPr>
          <w:rStyle w:val="StyleUnderline"/>
        </w:rPr>
        <w:t xml:space="preserve">, </w:t>
      </w:r>
      <w:r w:rsidRPr="00F555D7">
        <w:t>1 kg can generate more than 7,000,000 kWh</w:t>
      </w:r>
      <w:r w:rsidRPr="00065DC1">
        <w:rPr>
          <w:rStyle w:val="StyleUnderline"/>
        </w:rPr>
        <w:t xml:space="preserve">. </w:t>
      </w:r>
      <w:r w:rsidRPr="00CD048C">
        <w:rPr>
          <w:rStyle w:val="StyleUnderline"/>
          <w:highlight w:val="yellow"/>
        </w:rPr>
        <w:t>These spectacular differences in volume of fuel per unit</w:t>
      </w:r>
      <w:r w:rsidRPr="00065DC1">
        <w:rPr>
          <w:rStyle w:val="StyleUnderline"/>
        </w:rPr>
        <w:t xml:space="preserve"> </w:t>
      </w:r>
      <w:r w:rsidRPr="00C97FE5">
        <w:t>of energy</w:t>
      </w:r>
      <w:r w:rsidRPr="00065DC1">
        <w:rPr>
          <w:rStyle w:val="StyleUnderline"/>
        </w:rPr>
        <w:t xml:space="preserve"> </w:t>
      </w:r>
      <w:r w:rsidRPr="00CD048C">
        <w:rPr>
          <w:rStyle w:val="StyleUnderline"/>
          <w:highlight w:val="yellow"/>
        </w:rPr>
        <w:t>produced</w:t>
      </w:r>
      <w:r w:rsidRPr="00065DC1">
        <w:rPr>
          <w:rStyle w:val="StyleUnderline"/>
        </w:rPr>
        <w:t xml:space="preserve"> </w:t>
      </w:r>
      <w:r w:rsidRPr="00C97FE5">
        <w:t>largely determine the</w:t>
      </w:r>
      <w:r w:rsidRPr="00065DC1">
        <w:rPr>
          <w:rStyle w:val="StyleUnderline"/>
        </w:rPr>
        <w:t xml:space="preserve"> </w:t>
      </w:r>
      <w:r w:rsidRPr="00CD048C">
        <w:rPr>
          <w:rStyle w:val="StyleUnderline"/>
          <w:highlight w:val="yellow"/>
        </w:rPr>
        <w:t xml:space="preserve">differing </w:t>
      </w:r>
      <w:r w:rsidRPr="00CD048C">
        <w:rPr>
          <w:rStyle w:val="StyleUnderline"/>
        </w:rPr>
        <w:t xml:space="preserve">environmental </w:t>
      </w:r>
      <w:r w:rsidRPr="00CD048C">
        <w:rPr>
          <w:rStyle w:val="StyleUnderline"/>
          <w:highlight w:val="yellow"/>
        </w:rPr>
        <w:t>impacts</w:t>
      </w:r>
      <w:r w:rsidRPr="00065DC1">
        <w:rPr>
          <w:rStyle w:val="StyleUnderline"/>
        </w:rPr>
        <w:t xml:space="preserve"> of nuclear versus fossil fuels </w:t>
      </w:r>
      <w:r w:rsidRPr="00CD048C">
        <w:rPr>
          <w:rStyle w:val="StyleUnderline"/>
          <w:highlight w:val="yellow"/>
        </w:rPr>
        <w:t xml:space="preserve">from mining or extraction, </w:t>
      </w:r>
      <w:r w:rsidRPr="00CD048C">
        <w:rPr>
          <w:rStyle w:val="StyleUnderline"/>
        </w:rPr>
        <w:t>through</w:t>
      </w:r>
      <w:r w:rsidRPr="00CD048C">
        <w:rPr>
          <w:rStyle w:val="StyleUnderline"/>
          <w:highlight w:val="yellow"/>
        </w:rPr>
        <w:t xml:space="preserve"> transportation, to environmental releases</w:t>
      </w:r>
      <w:r w:rsidRPr="00065DC1">
        <w:rPr>
          <w:rStyle w:val="StyleUnderline"/>
        </w:rPr>
        <w:t xml:space="preserve"> and the disposal of waste</w:t>
      </w:r>
      <w:r>
        <w:t xml:space="preserve">. Generating 1,000 MW of electricity for a year requires 2,000 train cars of coal or 10 supertankers of oil, but only one 10 cubic-meter fuel assembly of uranium. [IAEA (1997), P. 32.] Out the other end of such </w:t>
      </w:r>
      <w:r w:rsidRPr="00B742BB">
        <w:rPr>
          <w:rStyle w:val="StyleUnderline"/>
        </w:rPr>
        <w:t xml:space="preserve">fossil fuel plants even with abatement systems operating come thousands of </w:t>
      </w:r>
      <w:proofErr w:type="spellStart"/>
      <w:r w:rsidRPr="00B742BB">
        <w:rPr>
          <w:rStyle w:val="StyleUnderline"/>
        </w:rPr>
        <w:t>tonnes</w:t>
      </w:r>
      <w:proofErr w:type="spellEnd"/>
      <w:r w:rsidRPr="00B742BB">
        <w:rPr>
          <w:rStyle w:val="StyleUnderline"/>
        </w:rPr>
        <w:t xml:space="preserve"> of noxious gases</w:t>
      </w:r>
      <w:r>
        <w:t xml:space="preserve">, particulates and heavy-metal-bearing (and radioactive) ash plus solid hazardous waste: </w:t>
      </w:r>
      <w:r w:rsidRPr="00F555D7">
        <w:t xml:space="preserve">up to 500,000 </w:t>
      </w:r>
      <w:proofErr w:type="spellStart"/>
      <w:r w:rsidRPr="00F555D7">
        <w:t>tonnes</w:t>
      </w:r>
      <w:proofErr w:type="spellEnd"/>
      <w:r w:rsidRPr="00F555D7">
        <w:t xml:space="preserve"> of sulfur if coal, more than 300,000 </w:t>
      </w:r>
      <w:proofErr w:type="spellStart"/>
      <w:r w:rsidRPr="00F555D7">
        <w:t>tonnes</w:t>
      </w:r>
      <w:proofErr w:type="spellEnd"/>
      <w:r w:rsidRPr="00F555D7">
        <w:t xml:space="preserve"> </w:t>
      </w:r>
      <w:proofErr w:type="spellStart"/>
      <w:r w:rsidRPr="00F555D7">
        <w:t>if</w:t>
      </w:r>
      <w:proofErr w:type="spellEnd"/>
      <w:r w:rsidRPr="00F555D7">
        <w:t xml:space="preserve"> oil and</w:t>
      </w:r>
      <w:r w:rsidRPr="00B742BB">
        <w:rPr>
          <w:rStyle w:val="StyleUnderline"/>
        </w:rPr>
        <w:t xml:space="preserve"> 200,000 </w:t>
      </w:r>
      <w:proofErr w:type="spellStart"/>
      <w:r w:rsidRPr="00B742BB">
        <w:rPr>
          <w:rStyle w:val="StyleUnderline"/>
        </w:rPr>
        <w:t>tonnes</w:t>
      </w:r>
      <w:proofErr w:type="spellEnd"/>
      <w:r w:rsidRPr="00B742BB">
        <w:rPr>
          <w:rStyle w:val="StyleUnderline"/>
        </w:rPr>
        <w:t xml:space="preserve"> if natural gas.</w:t>
      </w:r>
      <w:r>
        <w:t xml:space="preserve"> </w:t>
      </w:r>
      <w:r w:rsidRPr="00B742BB">
        <w:rPr>
          <w:rStyle w:val="StyleUnderline"/>
        </w:rPr>
        <w:t>In contrast, a</w:t>
      </w:r>
      <w:r>
        <w:t xml:space="preserve"> 1,000 </w:t>
      </w:r>
      <w:proofErr w:type="spellStart"/>
      <w:r>
        <w:t>MWe</w:t>
      </w:r>
      <w:proofErr w:type="spellEnd"/>
      <w:r>
        <w:t xml:space="preserve"> </w:t>
      </w:r>
      <w:r w:rsidRPr="00CD048C">
        <w:rPr>
          <w:rStyle w:val="StyleUnderline"/>
          <w:highlight w:val="yellow"/>
        </w:rPr>
        <w:t xml:space="preserve">nuclear plant releases </w:t>
      </w:r>
      <w:r w:rsidRPr="00CD048C">
        <w:rPr>
          <w:rStyle w:val="StyleUnderline"/>
        </w:rPr>
        <w:t xml:space="preserve">annually </w:t>
      </w:r>
      <w:r w:rsidRPr="00CD048C">
        <w:rPr>
          <w:rStyle w:val="StyleUnderline"/>
          <w:highlight w:val="yellow"/>
        </w:rPr>
        <w:t xml:space="preserve">no </w:t>
      </w:r>
      <w:r w:rsidRPr="00CD048C">
        <w:rPr>
          <w:rStyle w:val="StyleUnderline"/>
        </w:rPr>
        <w:t xml:space="preserve">noxious gases or other </w:t>
      </w:r>
      <w:r w:rsidRPr="00CD048C">
        <w:rPr>
          <w:rStyle w:val="StyleUnderline"/>
          <w:highlight w:val="yellow"/>
        </w:rPr>
        <w:t>pollutants</w:t>
      </w:r>
      <w:r>
        <w:t xml:space="preserve">, [5] </w:t>
      </w:r>
      <w:r w:rsidRPr="00B742BB">
        <w:rPr>
          <w:rStyle w:val="StyleUnderline"/>
        </w:rPr>
        <w:t xml:space="preserve">and trace radioactivity many times less per person than </w:t>
      </w:r>
      <w:r w:rsidRPr="00F555D7">
        <w:t>airline travel, a home smoke detector or</w:t>
      </w:r>
      <w:r w:rsidRPr="00B742BB">
        <w:rPr>
          <w:rStyle w:val="StyleUnderline"/>
        </w:rPr>
        <w:t xml:space="preserve"> a television set</w:t>
      </w:r>
      <w:r>
        <w:t xml:space="preserve">. It produces about 30 </w:t>
      </w:r>
      <w:proofErr w:type="spellStart"/>
      <w:r>
        <w:t>tonnes</w:t>
      </w:r>
      <w:proofErr w:type="spellEnd"/>
      <w:r>
        <w:t xml:space="preserve"> of high-level waste (spent fuel) and 800 </w:t>
      </w:r>
      <w:proofErr w:type="spellStart"/>
      <w:r>
        <w:t>tonnes</w:t>
      </w:r>
      <w:proofErr w:type="spellEnd"/>
      <w:r>
        <w:t xml:space="preserve"> of low- and intermediate-level waste about 20 cubic meters in all when compacted (roughly, the volume of two passenger cars). [6] [IAEA (1997), pp. 32-34.]</w:t>
      </w:r>
    </w:p>
    <w:p w:rsidR="00507CF4" w:rsidRDefault="00507CF4" w:rsidP="00507CF4"/>
    <w:p w:rsidR="00507CF4" w:rsidRPr="00FE4E47" w:rsidRDefault="00507CF4" w:rsidP="00507CF4"/>
    <w:p w:rsidR="00507CF4" w:rsidRPr="004A1896" w:rsidRDefault="00507CF4" w:rsidP="00507CF4"/>
    <w:p w:rsidR="00507CF4" w:rsidRPr="00F555D7" w:rsidRDefault="00507CF4" w:rsidP="00507CF4"/>
    <w:p w:rsidR="00D302F8" w:rsidRDefault="00D302F8" w:rsidP="00D302F8">
      <w:pPr>
        <w:pStyle w:val="Heading4"/>
      </w:pPr>
      <w:r>
        <w:t>Nukes &gt; Renewables</w:t>
      </w:r>
    </w:p>
    <w:p w:rsidR="00D302F8" w:rsidRDefault="00D302F8" w:rsidP="00D302F8">
      <w:pPr>
        <w:pStyle w:val="ListParagraph"/>
        <w:numPr>
          <w:ilvl w:val="0"/>
          <w:numId w:val="11"/>
        </w:numPr>
      </w:pPr>
      <w:r>
        <w:t>unpractical</w:t>
      </w:r>
    </w:p>
    <w:p w:rsidR="00D302F8" w:rsidRDefault="00D302F8" w:rsidP="00D302F8">
      <w:pPr>
        <w:pStyle w:val="ListParagraph"/>
        <w:numPr>
          <w:ilvl w:val="0"/>
          <w:numId w:val="11"/>
        </w:numPr>
      </w:pPr>
      <w:r>
        <w:t>less emissions</w:t>
      </w:r>
    </w:p>
    <w:p w:rsidR="00D302F8" w:rsidRDefault="00D302F8" w:rsidP="00D302F8">
      <w:pPr>
        <w:pStyle w:val="ListParagraph"/>
        <w:numPr>
          <w:ilvl w:val="0"/>
          <w:numId w:val="11"/>
        </w:numPr>
      </w:pPr>
      <w:r>
        <w:t>tons already spent on renewables</w:t>
      </w:r>
    </w:p>
    <w:p w:rsidR="00D302F8" w:rsidRDefault="00D302F8" w:rsidP="00D302F8">
      <w:proofErr w:type="spellStart"/>
      <w:r w:rsidRPr="006243F1">
        <w:rPr>
          <w:rStyle w:val="Style13ptBold"/>
        </w:rPr>
        <w:t>Beller</w:t>
      </w:r>
      <w:proofErr w:type="spellEnd"/>
      <w:r w:rsidRPr="006243F1">
        <w:rPr>
          <w:rStyle w:val="Style13ptBold"/>
        </w:rPr>
        <w:t xml:space="preserve"> and Rhodes ‘00</w:t>
      </w:r>
      <w:r>
        <w:t xml:space="preserve">, Denis </w:t>
      </w:r>
      <w:proofErr w:type="spellStart"/>
      <w:r>
        <w:t>Beller</w:t>
      </w:r>
      <w:proofErr w:type="spellEnd"/>
      <w:r>
        <w:t xml:space="preserve"> is a technical staff member at the Los Alamos National Laboratory and works in the department of Mechanical Engineering University of Nevada; </w:t>
      </w:r>
    </w:p>
    <w:p w:rsidR="00D302F8" w:rsidRDefault="00D302F8" w:rsidP="00D302F8">
      <w:r>
        <w:t xml:space="preserve">Richard Lee Rhodes is a Pulitzer Prizing winning American historian, journalist and author of both fiction and non-fiction (Denis and Richard, “The Need for Nuclear Power”: More energy, not less, </w:t>
      </w:r>
      <w:hyperlink r:id="rId25" w:history="1">
        <w:r w:rsidRPr="00A2347A">
          <w:rPr>
            <w:rStyle w:val="Hyperlink"/>
          </w:rPr>
          <w:t>http://www.nci.org/conf/rhodes/index.htm</w:t>
        </w:r>
      </w:hyperlink>
      <w:r>
        <w:t>, AZ)</w:t>
      </w:r>
    </w:p>
    <w:p w:rsidR="00D302F8" w:rsidRPr="003E4B22" w:rsidRDefault="00D302F8" w:rsidP="00D302F8"/>
    <w:p w:rsidR="00D302F8" w:rsidRDefault="00D302F8" w:rsidP="00D302F8">
      <w:r w:rsidRPr="00C16D9A">
        <w:rPr>
          <w:rStyle w:val="StyleUnderline"/>
        </w:rPr>
        <w:t xml:space="preserve">The vision of </w:t>
      </w:r>
      <w:r w:rsidRPr="00507CF4">
        <w:rPr>
          <w:rStyle w:val="StyleUnderline"/>
          <w:highlight w:val="yellow"/>
        </w:rPr>
        <w:t>a world run on pristine energy</w:t>
      </w:r>
      <w:r w:rsidRPr="00C16D9A">
        <w:rPr>
          <w:rStyle w:val="StyleUnderline"/>
        </w:rPr>
        <w:t xml:space="preserve"> generated </w:t>
      </w:r>
      <w:r w:rsidRPr="00507CF4">
        <w:rPr>
          <w:rStyle w:val="StyleUnderline"/>
          <w:highlight w:val="yellow"/>
        </w:rPr>
        <w:t>from renewables</w:t>
      </w:r>
      <w:r>
        <w:t xml:space="preserve"> which, like controlled thermonuclear fusion, </w:t>
      </w:r>
      <w:r w:rsidRPr="00507CF4">
        <w:rPr>
          <w:rStyle w:val="StyleUnderline"/>
          <w:highlight w:val="yellow"/>
        </w:rPr>
        <w:t>recede as practical sources</w:t>
      </w:r>
      <w:r w:rsidRPr="00C16D9A">
        <w:rPr>
          <w:rStyle w:val="StyleUnderline"/>
        </w:rPr>
        <w:t xml:space="preserve"> </w:t>
      </w:r>
      <w:r w:rsidRPr="00507CF4">
        <w:rPr>
          <w:rStyle w:val="StyleUnderline"/>
          <w:highlight w:val="yellow"/>
        </w:rPr>
        <w:t>despite expensively subsidized R&amp;D</w:t>
      </w:r>
      <w:r w:rsidRPr="00C16D9A">
        <w:rPr>
          <w:rStyle w:val="StyleUnderline"/>
        </w:rPr>
        <w:t xml:space="preserve"> always twenty years </w:t>
      </w:r>
      <w:r>
        <w:t xml:space="preserve">down the road has romanticized </w:t>
      </w:r>
      <w:r w:rsidRPr="00C16D9A">
        <w:rPr>
          <w:rStyle w:val="StyleUnderline"/>
        </w:rPr>
        <w:t>a far less realistic technological exuberance among environmental activists</w:t>
      </w:r>
      <w:r>
        <w:t xml:space="preserve"> than that of which they have long accused advocates of nuclear power. Along the way, </w:t>
      </w:r>
      <w:r w:rsidRPr="00507CF4">
        <w:rPr>
          <w:rStyle w:val="StyleUnderline"/>
          <w:highlight w:val="yellow"/>
        </w:rPr>
        <w:t>the public investment in renewables might have been spent making coal plants and automobiles cleaner</w:t>
      </w:r>
      <w:r>
        <w:t xml:space="preserve">. The 1997 U.S. Federal R&amp;D investment per thousand kilowatt-hours, for example, was only $0.05 for nuclear and coal, $0.58 for oil, $0.41 for gas but $4,769 for wind and $17,006 for photovoltaics. </w:t>
      </w:r>
      <w:proofErr w:type="gramStart"/>
      <w:r>
        <w:t>[EIA, cited in NEI (1999), p. 15.]</w:t>
      </w:r>
      <w:proofErr w:type="gramEnd"/>
      <w:r>
        <w:t xml:space="preserve"> </w:t>
      </w:r>
      <w:r w:rsidRPr="00507CF4">
        <w:rPr>
          <w:rStyle w:val="StyleUnderline"/>
          <w:highlight w:val="yellow"/>
        </w:rPr>
        <w:t>While nuclear power avoided millions of tons of air pollutants</w:t>
      </w:r>
      <w:r w:rsidRPr="00C16D9A">
        <w:rPr>
          <w:rStyle w:val="StyleUnderline"/>
        </w:rPr>
        <w:t xml:space="preserve"> and greenhouse gases, The $5.8 billion spent by the [U.S.] Department of Energy on wind and solar subsidies </w:t>
      </w:r>
      <w:r w:rsidRPr="00C16D9A">
        <w:t>over the last 20 years</w:t>
      </w:r>
      <w:r w:rsidRPr="00C16D9A">
        <w:rPr>
          <w:rStyle w:val="StyleUnderline"/>
        </w:rPr>
        <w:t xml:space="preserve"> is the financial equivalent of</w:t>
      </w:r>
      <w:r w:rsidRPr="00C16D9A">
        <w:t xml:space="preserve"> r</w:t>
      </w:r>
      <w:r w:rsidRPr="00C16D9A">
        <w:rPr>
          <w:rStyle w:val="StyleUnderline"/>
        </w:rPr>
        <w:t>eplaci</w:t>
      </w:r>
      <w:r w:rsidRPr="00C16D9A">
        <w:t>ng</w:t>
      </w:r>
      <w:r w:rsidRPr="00C16D9A">
        <w:rPr>
          <w:rStyle w:val="StyleUnderline"/>
        </w:rPr>
        <w:t xml:space="preserve"> </w:t>
      </w:r>
      <w:r w:rsidRPr="00C16D9A">
        <w:t xml:space="preserve">between 5,000 and 10,000 MW of </w:t>
      </w:r>
      <w:r w:rsidRPr="00C16D9A">
        <w:rPr>
          <w:rStyle w:val="StyleUnderline"/>
        </w:rPr>
        <w:t xml:space="preserve">the </w:t>
      </w:r>
      <w:proofErr w:type="spellStart"/>
      <w:r w:rsidRPr="00C16D9A">
        <w:rPr>
          <w:rStyle w:val="StyleUnderline"/>
        </w:rPr>
        <w:t>nations</w:t>
      </w:r>
      <w:proofErr w:type="spellEnd"/>
      <w:r w:rsidRPr="00C16D9A">
        <w:rPr>
          <w:rStyle w:val="StyleUnderline"/>
        </w:rPr>
        <w:t xml:space="preserve"> dirtiest coal capacity</w:t>
      </w:r>
      <w:r w:rsidRPr="00C16D9A">
        <w:t xml:space="preserve"> with gas-fired combined-cycle units, </w:t>
      </w:r>
      <w:r w:rsidRPr="00C16D9A">
        <w:rPr>
          <w:rStyle w:val="StyleUnderline"/>
        </w:rPr>
        <w:t>which would have reduced carbon dioxide emissions between one-third and two-thirds</w:t>
      </w:r>
      <w:r>
        <w:t xml:space="preserve">, Robert L. Bradley, Jr., of </w:t>
      </w:r>
      <w:proofErr w:type="spellStart"/>
      <w:r>
        <w:t>Houstons</w:t>
      </w:r>
      <w:proofErr w:type="spellEnd"/>
      <w:r>
        <w:t xml:space="preserve"> Institute for Energy Research estimates. </w:t>
      </w:r>
      <w:proofErr w:type="gramStart"/>
      <w:r>
        <w:t>[Bradley (1997), p. 67, n. 305.]</w:t>
      </w:r>
      <w:proofErr w:type="gramEnd"/>
      <w:r>
        <w:t xml:space="preserve"> </w:t>
      </w:r>
      <w:r w:rsidRPr="00507CF4">
        <w:rPr>
          <w:rStyle w:val="StyleUnderline"/>
          <w:highlight w:val="yellow"/>
        </w:rPr>
        <w:t>Replacing coal with nuclear generation would have reduced overall emissions even more</w:t>
      </w:r>
      <w:r w:rsidRPr="00C16D9A">
        <w:rPr>
          <w:rStyle w:val="StyleUnderline"/>
        </w:rPr>
        <w:t>.</w:t>
      </w:r>
      <w:r>
        <w:t xml:space="preserve"> Conservation has also been heavily subsidized, making saved power twice as expensive in the U.S. as generated power. [Bradley (1997), citing the EIA.] Overall, by </w:t>
      </w:r>
      <w:proofErr w:type="spellStart"/>
      <w:r>
        <w:t>Bradleys</w:t>
      </w:r>
      <w:proofErr w:type="spellEnd"/>
      <w:r>
        <w:t xml:space="preserve"> estimate, </w:t>
      </w:r>
      <w:r w:rsidRPr="003E4B22">
        <w:rPr>
          <w:rStyle w:val="StyleUnderline"/>
        </w:rPr>
        <w:t xml:space="preserve">U.S. conservation efforts and </w:t>
      </w:r>
      <w:proofErr w:type="spellStart"/>
      <w:r w:rsidRPr="003E4B22">
        <w:rPr>
          <w:rStyle w:val="StyleUnderline"/>
        </w:rPr>
        <w:t>nonhydro</w:t>
      </w:r>
      <w:proofErr w:type="spellEnd"/>
      <w:r w:rsidRPr="003E4B22">
        <w:rPr>
          <w:rStyle w:val="StyleUnderline"/>
        </w:rPr>
        <w:t xml:space="preserve"> renewables have benefitted from a cumulative twenty-year taxpayer investment of some $30-$40 billion, </w:t>
      </w:r>
      <w:r>
        <w:t>the largest governmental peacetime energy expenditure in U.S. history. [Bradley (1997), p. 4.]</w:t>
      </w:r>
    </w:p>
    <w:p w:rsidR="00D302F8" w:rsidRDefault="00D302F8" w:rsidP="00134176">
      <w:pPr>
        <w:pStyle w:val="Heading4"/>
      </w:pPr>
    </w:p>
    <w:p w:rsidR="00134176" w:rsidRDefault="00134176" w:rsidP="00134176">
      <w:pPr>
        <w:pStyle w:val="Heading4"/>
      </w:pPr>
      <w:r>
        <w:t xml:space="preserve">HYDRO, Solar, Wind, Geothermal, biomass stink- </w:t>
      </w:r>
    </w:p>
    <w:p w:rsidR="00134176" w:rsidRDefault="00134176" w:rsidP="00134176">
      <w:pPr>
        <w:pStyle w:val="ListParagraph"/>
        <w:numPr>
          <w:ilvl w:val="0"/>
          <w:numId w:val="13"/>
        </w:numPr>
      </w:pPr>
      <w:r>
        <w:t>tons of investments already, plan non-U</w:t>
      </w:r>
    </w:p>
    <w:p w:rsidR="00134176" w:rsidRDefault="00134176" w:rsidP="00134176">
      <w:pPr>
        <w:pStyle w:val="ListParagraph"/>
        <w:numPr>
          <w:ilvl w:val="0"/>
          <w:numId w:val="13"/>
        </w:numPr>
      </w:pPr>
      <w:r>
        <w:t>low energy</w:t>
      </w:r>
    </w:p>
    <w:p w:rsidR="00134176" w:rsidRPr="00E64F9A" w:rsidRDefault="00134176" w:rsidP="00134176">
      <w:pPr>
        <w:pStyle w:val="ListParagraph"/>
        <w:numPr>
          <w:ilvl w:val="0"/>
          <w:numId w:val="13"/>
        </w:numPr>
      </w:pPr>
      <w:r>
        <w:t>WEI predicts it won’t replace over 7%</w:t>
      </w:r>
    </w:p>
    <w:p w:rsidR="00134176" w:rsidRDefault="00134176" w:rsidP="00134176">
      <w:proofErr w:type="spellStart"/>
      <w:r w:rsidRPr="006243F1">
        <w:rPr>
          <w:rStyle w:val="Style13ptBold"/>
        </w:rPr>
        <w:lastRenderedPageBreak/>
        <w:t>Beller</w:t>
      </w:r>
      <w:proofErr w:type="spellEnd"/>
      <w:r w:rsidRPr="006243F1">
        <w:rPr>
          <w:rStyle w:val="Style13ptBold"/>
        </w:rPr>
        <w:t xml:space="preserve"> and Rhodes ‘00</w:t>
      </w:r>
      <w:r>
        <w:t xml:space="preserve">, Denis </w:t>
      </w:r>
      <w:proofErr w:type="spellStart"/>
      <w:r>
        <w:t>Beller</w:t>
      </w:r>
      <w:proofErr w:type="spellEnd"/>
      <w:r>
        <w:t xml:space="preserve"> is a technical staff member at the Los Alamos National Laboratory and works in the department of Mechanical Engineering University of Nevada; </w:t>
      </w:r>
    </w:p>
    <w:p w:rsidR="00134176" w:rsidRDefault="00134176" w:rsidP="00134176">
      <w:r>
        <w:t xml:space="preserve">Richard Lee Rhodes is a Pulitzer Prizing winning American historian, journalist and author of both fiction and non-fiction (Denis and Richard, “The Need for Nuclear Power”: More energy, not less, </w:t>
      </w:r>
      <w:hyperlink r:id="rId26" w:history="1">
        <w:r w:rsidRPr="00A2347A">
          <w:rPr>
            <w:rStyle w:val="Hyperlink"/>
          </w:rPr>
          <w:t>http://www.nci.org/conf/rhodes/index.htm</w:t>
        </w:r>
      </w:hyperlink>
      <w:r>
        <w:t>, AZ)</w:t>
      </w:r>
    </w:p>
    <w:p w:rsidR="00134176" w:rsidRDefault="00134176" w:rsidP="00134176"/>
    <w:p w:rsidR="00134176" w:rsidRPr="00BB7F5D" w:rsidRDefault="00134176" w:rsidP="00134176">
      <w:r>
        <w:t xml:space="preserve">The Decline and Fall of the Renewables </w:t>
      </w:r>
      <w:r w:rsidRPr="00065DC1">
        <w:rPr>
          <w:rStyle w:val="StyleUnderline"/>
        </w:rPr>
        <w:t>Renewable sources of energy hydroelectric [4</w:t>
      </w:r>
      <w:proofErr w:type="gramStart"/>
      <w:r w:rsidRPr="00065DC1">
        <w:rPr>
          <w:rStyle w:val="StyleUnderline"/>
        </w:rPr>
        <w:t xml:space="preserve">] </w:t>
      </w:r>
      <w:r w:rsidRPr="00035A42">
        <w:rPr>
          <w:rStyle w:val="StyleUnderline"/>
        </w:rPr>
        <w:t>,</w:t>
      </w:r>
      <w:proofErr w:type="gramEnd"/>
      <w:r w:rsidRPr="00035A42">
        <w:rPr>
          <w:rStyle w:val="StyleUnderline"/>
        </w:rPr>
        <w:t xml:space="preserve"> solar, wind, geothermal and biomass </w:t>
      </w:r>
      <w:r w:rsidRPr="00065DC1">
        <w:rPr>
          <w:rStyle w:val="StyleUnderline"/>
        </w:rPr>
        <w:t xml:space="preserve">have high capital investment requirements and significant, if usually unacknowledged, environmental consequences. </w:t>
      </w:r>
      <w:r>
        <w:t xml:space="preserve">For most renewables, </w:t>
      </w:r>
      <w:r w:rsidRPr="00065DC1">
        <w:rPr>
          <w:rStyle w:val="StyleUnderline"/>
        </w:rPr>
        <w:t>the energy they collect is extremely dilute, requiring large areas of land and masses of collectors to concentrate</w:t>
      </w:r>
      <w:r>
        <w:t xml:space="preserve">. Manufacturing solar collectors, pouring concrete for fields of windmills, drowning square miles of land </w:t>
      </w:r>
      <w:r w:rsidRPr="002E2A9F">
        <w:rPr>
          <w:sz w:val="18"/>
        </w:rPr>
        <w:t xml:space="preserve">behind dams damages and pollutes. Photovoltaic cells are large semiconductors; their processing produces a highly toxic waste stream of metals and solvents that requires special disposal technology. </w:t>
      </w:r>
      <w:proofErr w:type="gramStart"/>
      <w:r w:rsidRPr="002E2A9F">
        <w:rPr>
          <w:sz w:val="18"/>
        </w:rPr>
        <w:t>A 1,000</w:t>
      </w:r>
      <w:proofErr w:type="gramEnd"/>
      <w:r w:rsidRPr="002E2A9F">
        <w:rPr>
          <w:sz w:val="18"/>
        </w:rPr>
        <w:t xml:space="preserve"> </w:t>
      </w:r>
      <w:proofErr w:type="spellStart"/>
      <w:r w:rsidRPr="002E2A9F">
        <w:rPr>
          <w:sz w:val="18"/>
        </w:rPr>
        <w:t>MWe</w:t>
      </w:r>
      <w:proofErr w:type="spellEnd"/>
      <w:r w:rsidRPr="002E2A9F">
        <w:rPr>
          <w:sz w:val="18"/>
        </w:rPr>
        <w:t xml:space="preserve"> solar electric plant using photovoltaics would generate 6,850 </w:t>
      </w:r>
      <w:proofErr w:type="spellStart"/>
      <w:r w:rsidRPr="002E2A9F">
        <w:rPr>
          <w:sz w:val="18"/>
        </w:rPr>
        <w:t>tonnes</w:t>
      </w:r>
      <w:proofErr w:type="spellEnd"/>
      <w:r w:rsidRPr="002E2A9F">
        <w:rPr>
          <w:sz w:val="18"/>
        </w:rPr>
        <w:t xml:space="preserve"> of hazardous waste over a thirty-year lifetime from metals finishing alone. A comparable solar thermal plant (mirrors </w:t>
      </w:r>
      <w:proofErr w:type="spellStart"/>
      <w:r w:rsidRPr="002E2A9F">
        <w:rPr>
          <w:sz w:val="18"/>
        </w:rPr>
        <w:t>focussed</w:t>
      </w:r>
      <w:proofErr w:type="spellEnd"/>
      <w:r w:rsidRPr="002E2A9F">
        <w:rPr>
          <w:sz w:val="18"/>
        </w:rPr>
        <w:t xml:space="preserve"> on a central tower) would require primary metals that would generate 435,000 </w:t>
      </w:r>
      <w:proofErr w:type="spellStart"/>
      <w:r w:rsidRPr="002E2A9F">
        <w:rPr>
          <w:sz w:val="18"/>
        </w:rPr>
        <w:t>tonnes</w:t>
      </w:r>
      <w:proofErr w:type="spellEnd"/>
      <w:r w:rsidRPr="002E2A9F">
        <w:rPr>
          <w:sz w:val="18"/>
        </w:rPr>
        <w:t xml:space="preserve"> of manufacturing waste, of which 16,300 </w:t>
      </w:r>
      <w:proofErr w:type="spellStart"/>
      <w:r w:rsidRPr="002E2A9F">
        <w:rPr>
          <w:sz w:val="18"/>
        </w:rPr>
        <w:t>tonnes</w:t>
      </w:r>
      <w:proofErr w:type="spellEnd"/>
      <w:r w:rsidRPr="002E2A9F">
        <w:rPr>
          <w:sz w:val="18"/>
        </w:rPr>
        <w:t xml:space="preserve"> would be contaminated with lead and chromium and considered hazardous. [Lehman (1996), pp. 53-54.] Decentralized solar systems of comparable capacity would use an equivalent volume of materials, but decentralization is hardly feasible for the </w:t>
      </w:r>
      <w:proofErr w:type="spellStart"/>
      <w:r w:rsidRPr="002E2A9F">
        <w:rPr>
          <w:sz w:val="18"/>
        </w:rPr>
        <w:t>megapolises</w:t>
      </w:r>
      <w:proofErr w:type="spellEnd"/>
      <w:r w:rsidRPr="002E2A9F">
        <w:rPr>
          <w:sz w:val="18"/>
        </w:rPr>
        <w:t xml:space="preserve"> of today and tomorrow. A global solar energy system would consume at least 20 percent of identified world iron resources. It would require a century to build and a substantial fraction of annual world iron production to maintain. The energy necessary to manufacture sufficient solar collectors to cover a half-million square miles of the </w:t>
      </w:r>
      <w:proofErr w:type="spellStart"/>
      <w:proofErr w:type="gramStart"/>
      <w:r w:rsidRPr="002E2A9F">
        <w:rPr>
          <w:sz w:val="18"/>
        </w:rPr>
        <w:t>earths</w:t>
      </w:r>
      <w:proofErr w:type="spellEnd"/>
      <w:proofErr w:type="gramEnd"/>
      <w:r w:rsidRPr="002E2A9F">
        <w:rPr>
          <w:sz w:val="18"/>
        </w:rPr>
        <w:t xml:space="preserve"> surface and to deliver the electricity through long-distance transmission systems would itself add grievously to the global burden of pollution and greenhouse gas. [Cf. </w:t>
      </w:r>
      <w:proofErr w:type="spellStart"/>
      <w:r w:rsidRPr="002E2A9F">
        <w:rPr>
          <w:sz w:val="18"/>
        </w:rPr>
        <w:t>Weingart</w:t>
      </w:r>
      <w:proofErr w:type="spellEnd"/>
      <w:r w:rsidRPr="002E2A9F">
        <w:rPr>
          <w:sz w:val="18"/>
        </w:rPr>
        <w:t xml:space="preserve"> (1978).] A global solar energy system without fossil or nuclear backup would also be hostage to solar radiation reductions from volcanic events such as the 1883 eruption of Krakatoa, which caused widespread crop failure during the year without a summer that followed. [Science 285 (5433): 1489 (3 Sept. 99)] Wind farms, besides the waste stream resulting from manufacturing their millions of pounds of concrete and steel, their inefficiency, low (because intermittent) capacity and visual and noise pollution, are mighty slayers of birds. Several hundred birds of prey, including dozens of golden eagles, are killed every year by a single California wind farm; more eagles have been killed by wind turbines than were lost in the disastrous Exxon Valdez oil spill. The National Audubon Society has launched a campaign to save the California condor from a proposed wind farm to be built by Enron north of Los Angeles. A wind farm equivalent in output and capacity to a 1,000 </w:t>
      </w:r>
      <w:proofErr w:type="spellStart"/>
      <w:r w:rsidRPr="002E2A9F">
        <w:rPr>
          <w:sz w:val="18"/>
        </w:rPr>
        <w:t>MWe</w:t>
      </w:r>
      <w:proofErr w:type="spellEnd"/>
      <w:r w:rsidRPr="002E2A9F">
        <w:rPr>
          <w:sz w:val="18"/>
        </w:rPr>
        <w:t xml:space="preserve"> fossil or nuclear plant would occupy some 2,000 square miles of land, [Estimated from NEI (1999), p. 14 (quadruple 150,000 acres).] and even with substantial subsidies and uncharged pollution externalities would produce electricity at double or triple the cost of fossil fuels. [Bradley (1997), p. 8.] Hydroelectric power dams which submerge large areas of land, displace rural populations, change river ecology, kill fish and raise concerns of catastrophic failure has lost its environmental constituency in recent years. The U.S. Export-Import Bank was responding in part to environmental lobbying when it denied funding to the PRCs 18,000 MW Three Gorges project. </w:t>
      </w:r>
      <w:proofErr w:type="gramStart"/>
      <w:r w:rsidRPr="002E2A9F">
        <w:rPr>
          <w:sz w:val="18"/>
        </w:rPr>
        <w:t>[Bradley (1997), p. 21, citing the New York Times and the Wall Street Journal.]</w:t>
      </w:r>
      <w:proofErr w:type="gramEnd"/>
      <w:r w:rsidRPr="002E2A9F">
        <w:rPr>
          <w:sz w:val="18"/>
        </w:rPr>
        <w:t xml:space="preserve"> At least one quarter of the world potential for hydropower has already been developed. Geothermal sources are inherently limited, and often coincide with scenic sites (such as Yellowstone National Park) that conservationists understandably desire to preserve.</w:t>
      </w:r>
      <w:r>
        <w:t xml:space="preserve"> </w:t>
      </w:r>
      <w:r w:rsidRPr="00356299">
        <w:rPr>
          <w:rStyle w:val="StyleUnderline"/>
        </w:rPr>
        <w:t xml:space="preserve">Because of these and other disadvantages, </w:t>
      </w:r>
      <w:r w:rsidRPr="00356299">
        <w:t>organizations such as</w:t>
      </w:r>
      <w:r w:rsidRPr="00356299">
        <w:rPr>
          <w:rStyle w:val="StyleUnderline"/>
        </w:rPr>
        <w:t xml:space="preserve"> the World Energy Council and the IEA predict that hydroelectric generation will </w:t>
      </w:r>
      <w:r w:rsidRPr="00356299">
        <w:t>continue to</w:t>
      </w:r>
      <w:r w:rsidRPr="00356299">
        <w:rPr>
          <w:rStyle w:val="StyleUnderline"/>
        </w:rPr>
        <w:t xml:space="preserve"> account for no more than its present 6.9 percent share of </w:t>
      </w:r>
      <w:r w:rsidRPr="00356299">
        <w:t>world primary</w:t>
      </w:r>
      <w:r w:rsidRPr="00356299">
        <w:rPr>
          <w:rStyle w:val="StyleUnderline"/>
        </w:rPr>
        <w:t xml:space="preserve"> energy supply</w:t>
      </w:r>
      <w:r>
        <w:t xml:space="preserve">, </w:t>
      </w:r>
      <w:r w:rsidRPr="00356299">
        <w:rPr>
          <w:rStyle w:val="StyleUnderline"/>
        </w:rPr>
        <w:t xml:space="preserve">while </w:t>
      </w:r>
      <w:proofErr w:type="spellStart"/>
      <w:r w:rsidRPr="00356299">
        <w:rPr>
          <w:rStyle w:val="StyleUnderline"/>
        </w:rPr>
        <w:t>nonhydro</w:t>
      </w:r>
      <w:proofErr w:type="spellEnd"/>
      <w:r w:rsidRPr="00356299">
        <w:rPr>
          <w:rStyle w:val="StyleUnderline"/>
        </w:rPr>
        <w:t xml:space="preserve"> renewables, </w:t>
      </w:r>
      <w:r w:rsidRPr="00356299">
        <w:t>even robustly subsidized</w:t>
      </w:r>
      <w:r w:rsidRPr="00356299">
        <w:rPr>
          <w:rStyle w:val="StyleUnderline"/>
        </w:rPr>
        <w:t xml:space="preserve">, will </w:t>
      </w:r>
      <w:r w:rsidRPr="00356299">
        <w:t>move from their present 0.5 percent share</w:t>
      </w:r>
      <w:r w:rsidRPr="00356299">
        <w:rPr>
          <w:rStyle w:val="StyleUnderline"/>
        </w:rPr>
        <w:t xml:space="preserve"> to claim no more than 5 to 8 percent </w:t>
      </w:r>
      <w:r>
        <w:t xml:space="preserve">by 2020. [IAEA (1997), p. 10.] </w:t>
      </w:r>
      <w:r w:rsidRPr="002E2A9F">
        <w:rPr>
          <w:rStyle w:val="StyleUnderline"/>
        </w:rPr>
        <w:t xml:space="preserve">In the United States, </w:t>
      </w:r>
      <w:proofErr w:type="gramStart"/>
      <w:r>
        <w:t xml:space="preserve">which leads the world in renewable energy generation, utility renewable generation declined by 9.4 percent from 1997 to 1998: </w:t>
      </w:r>
      <w:r w:rsidRPr="002E2A9F">
        <w:rPr>
          <w:rStyle w:val="StyleUnderline"/>
        </w:rPr>
        <w:t>hydro decreased 9.2 percent</w:t>
      </w:r>
      <w:r>
        <w:t>, geothermal decreased 5.4 percent, wind decreased 50.5 percent, and solar decreased 27.7 percent.</w:t>
      </w:r>
      <w:proofErr w:type="gramEnd"/>
      <w:r>
        <w:t xml:space="preserve"> [Data from DOE/EIA database, Annual Utility Electric Production Report 1998.] </w:t>
      </w:r>
      <w:r w:rsidRPr="00C16D9A">
        <w:rPr>
          <w:rStyle w:val="StyleUnderline"/>
        </w:rPr>
        <w:t>The vision of a world run on pristine energy generated from renewables</w:t>
      </w:r>
      <w:r>
        <w:t xml:space="preserve"> which, like controlled thermonuclear fusion, </w:t>
      </w:r>
      <w:r w:rsidRPr="00C16D9A">
        <w:rPr>
          <w:rStyle w:val="StyleUnderline"/>
        </w:rPr>
        <w:t xml:space="preserve">recede as practical sources despite expensively subsidized R&amp;D always twenty </w:t>
      </w:r>
      <w:r w:rsidRPr="00C16D9A">
        <w:rPr>
          <w:rStyle w:val="StyleUnderline"/>
        </w:rPr>
        <w:lastRenderedPageBreak/>
        <w:t xml:space="preserve">years </w:t>
      </w:r>
      <w:r>
        <w:t xml:space="preserve">down the road has romanticized </w:t>
      </w:r>
      <w:r w:rsidRPr="00C16D9A">
        <w:rPr>
          <w:rStyle w:val="StyleUnderline"/>
        </w:rPr>
        <w:t>a far less realistic technological exuberance among environmental activists</w:t>
      </w:r>
      <w:r>
        <w:t xml:space="preserve"> than that of which they have long accused advocates of nuclear power. Along the way, </w:t>
      </w:r>
      <w:r w:rsidRPr="00C16D9A">
        <w:rPr>
          <w:rStyle w:val="StyleUnderline"/>
        </w:rPr>
        <w:t>the public investment in renewables might have been spent making coal plants and automobiles cleaner</w:t>
      </w:r>
      <w:r>
        <w:t xml:space="preserve">. The 1997 U.S. Federal R&amp;D investment per thousand kilowatt-hours, for </w:t>
      </w:r>
      <w:r w:rsidRPr="00BB7F5D">
        <w:t xml:space="preserve">example, was only $0.05 for nuclear and coal, $0.58 for oil, $0.41 for gas but $4,769 for wind and $17,006 for photovoltaics. </w:t>
      </w:r>
      <w:proofErr w:type="gramStart"/>
      <w:r w:rsidRPr="00BB7F5D">
        <w:t>[EIA, cited in NEI (1999), p. 15.]</w:t>
      </w:r>
      <w:proofErr w:type="gramEnd"/>
      <w:r w:rsidRPr="00BB7F5D">
        <w:t xml:space="preserve"> While nuclear power avoided millions of tons of air pollutants and greenhouse gases, The $5.8 billion spent by the [U.S.] Department of Energy on wind and solar subsidies over the last 20 years is the financial equivalent of replacing between 5,000 and 10,000 MW of the </w:t>
      </w:r>
      <w:proofErr w:type="spellStart"/>
      <w:r w:rsidRPr="00BB7F5D">
        <w:t>nations</w:t>
      </w:r>
      <w:proofErr w:type="spellEnd"/>
      <w:r w:rsidRPr="00BB7F5D">
        <w:t xml:space="preserve"> dirtiest coal capacity with gas-fired combined-cycle units, which would have reduced carbon dioxide emissions between one-third and two-thirds, Robert L. Bradley, Jr., of </w:t>
      </w:r>
      <w:proofErr w:type="spellStart"/>
      <w:r w:rsidRPr="00BB7F5D">
        <w:t>Houstons</w:t>
      </w:r>
      <w:proofErr w:type="spellEnd"/>
      <w:r w:rsidRPr="00BB7F5D">
        <w:t xml:space="preserve"> Institute for Energy Research estimates. </w:t>
      </w:r>
      <w:proofErr w:type="gramStart"/>
      <w:r w:rsidRPr="00BB7F5D">
        <w:t>[Bradley (1997), p. 67, n. 305.]</w:t>
      </w:r>
      <w:proofErr w:type="gramEnd"/>
      <w:r w:rsidRPr="00BB7F5D">
        <w:t xml:space="preserve"> Replacing coal with nuclear generation would have reduced overall emissions even more. Conservation has also been heavily subsidized, making saved power twice as expensive in the U.S. as generated power. [Bradley (1997), citing the EIA.] Overall, by </w:t>
      </w:r>
      <w:proofErr w:type="spellStart"/>
      <w:r w:rsidRPr="00BB7F5D">
        <w:t>Bradleys</w:t>
      </w:r>
      <w:proofErr w:type="spellEnd"/>
      <w:r w:rsidRPr="00BB7F5D">
        <w:t xml:space="preserve"> estimate, U.S. conservation efforts and </w:t>
      </w:r>
      <w:proofErr w:type="spellStart"/>
      <w:r w:rsidRPr="00BB7F5D">
        <w:t>nonhydro</w:t>
      </w:r>
      <w:proofErr w:type="spellEnd"/>
      <w:r w:rsidRPr="00BB7F5D">
        <w:t xml:space="preserve"> renewables have benefitted from a cumulative twenty-year taxpayer investment of some $30-$40 billion, the largest governmental peacetime energy expenditure in U.S. history. [Bradley (1997), p. 4.]</w:t>
      </w:r>
    </w:p>
    <w:p w:rsidR="00134176" w:rsidRDefault="00134176" w:rsidP="00134176"/>
    <w:p w:rsidR="00134176" w:rsidRDefault="00134176" w:rsidP="00134176">
      <w:pPr>
        <w:pStyle w:val="Heading4"/>
      </w:pPr>
      <w:r>
        <w:t>Solar sucks</w:t>
      </w:r>
    </w:p>
    <w:p w:rsidR="00134176" w:rsidRDefault="00134176" w:rsidP="00134176">
      <w:proofErr w:type="spellStart"/>
      <w:r w:rsidRPr="006243F1">
        <w:rPr>
          <w:rStyle w:val="Style13ptBold"/>
        </w:rPr>
        <w:t>Beller</w:t>
      </w:r>
      <w:proofErr w:type="spellEnd"/>
      <w:r w:rsidRPr="006243F1">
        <w:rPr>
          <w:rStyle w:val="Style13ptBold"/>
        </w:rPr>
        <w:t xml:space="preserve"> and Rhodes ‘00</w:t>
      </w:r>
      <w:r>
        <w:t xml:space="preserve">, Denis </w:t>
      </w:r>
      <w:proofErr w:type="spellStart"/>
      <w:r>
        <w:t>Beller</w:t>
      </w:r>
      <w:proofErr w:type="spellEnd"/>
      <w:r>
        <w:t xml:space="preserve"> is a technical staff member at the Los Alamos National Laboratory and works in the department of Mechanical Engineering University of Nevada; </w:t>
      </w:r>
    </w:p>
    <w:p w:rsidR="00134176" w:rsidRDefault="00134176" w:rsidP="00134176">
      <w:r>
        <w:t xml:space="preserve">Richard Lee Rhodes is a Pulitzer Prizing winning American historian, journalist and author of both fiction and non-fiction (Denis and Richard, “The Need for Nuclear Power”: More energy, not less, </w:t>
      </w:r>
      <w:hyperlink r:id="rId27" w:history="1">
        <w:r w:rsidRPr="00A2347A">
          <w:rPr>
            <w:rStyle w:val="Hyperlink"/>
          </w:rPr>
          <w:t>http://www.nci.org/conf/rhodes/index.htm</w:t>
        </w:r>
      </w:hyperlink>
      <w:r>
        <w:t>, AZ)</w:t>
      </w:r>
    </w:p>
    <w:p w:rsidR="00134176" w:rsidRPr="003117B1" w:rsidRDefault="00134176" w:rsidP="00134176"/>
    <w:p w:rsidR="00134176" w:rsidRDefault="00134176" w:rsidP="00134176">
      <w:r w:rsidRPr="00D01025">
        <w:rPr>
          <w:rStyle w:val="StyleUnderline"/>
        </w:rPr>
        <w:t xml:space="preserve">Photovoltaic cells </w:t>
      </w:r>
      <w:r w:rsidRPr="007C1C38">
        <w:t>are large semiconductors; their</w:t>
      </w:r>
      <w:r w:rsidRPr="00D01025">
        <w:rPr>
          <w:rStyle w:val="StyleUnderline"/>
        </w:rPr>
        <w:t xml:space="preserve"> processing produces a highly toxic waste stream of metals and solvents that requires special disposal technology</w:t>
      </w:r>
      <w:r>
        <w:t xml:space="preserve">. </w:t>
      </w:r>
      <w:proofErr w:type="gramStart"/>
      <w:r w:rsidRPr="00D01025">
        <w:rPr>
          <w:rStyle w:val="StyleUnderline"/>
        </w:rPr>
        <w:t xml:space="preserve">A </w:t>
      </w:r>
      <w:r w:rsidRPr="007C1C38">
        <w:t>1,000</w:t>
      </w:r>
      <w:proofErr w:type="gramEnd"/>
      <w:r w:rsidRPr="007C1C38">
        <w:t xml:space="preserve"> </w:t>
      </w:r>
      <w:proofErr w:type="spellStart"/>
      <w:r w:rsidRPr="007C1C38">
        <w:t>MWe</w:t>
      </w:r>
      <w:proofErr w:type="spellEnd"/>
      <w:r w:rsidRPr="00D01025">
        <w:rPr>
          <w:rStyle w:val="StyleUnderline"/>
        </w:rPr>
        <w:t xml:space="preserve"> solar electric plant using photovoltaics would generate 6,850 </w:t>
      </w:r>
      <w:proofErr w:type="spellStart"/>
      <w:r w:rsidRPr="00D01025">
        <w:rPr>
          <w:rStyle w:val="StyleUnderline"/>
        </w:rPr>
        <w:t>tonnes</w:t>
      </w:r>
      <w:proofErr w:type="spellEnd"/>
      <w:r w:rsidRPr="00D01025">
        <w:rPr>
          <w:rStyle w:val="StyleUnderline"/>
        </w:rPr>
        <w:t xml:space="preserve"> of hazardous waste over a thirty-year lifetime from metals finishing alone</w:t>
      </w:r>
      <w:r>
        <w:t xml:space="preserve">. A comparable solar thermal plant (mirrors </w:t>
      </w:r>
      <w:proofErr w:type="spellStart"/>
      <w:r>
        <w:t>focussed</w:t>
      </w:r>
      <w:proofErr w:type="spellEnd"/>
      <w:r>
        <w:t xml:space="preserve"> on a central tower) would require primary metals that would generate 435,000 </w:t>
      </w:r>
      <w:proofErr w:type="spellStart"/>
      <w:r>
        <w:t>tonnes</w:t>
      </w:r>
      <w:proofErr w:type="spellEnd"/>
      <w:r>
        <w:t xml:space="preserve"> of manufacturing waste, of which 16,300 </w:t>
      </w:r>
      <w:proofErr w:type="spellStart"/>
      <w:r>
        <w:t>tonnes</w:t>
      </w:r>
      <w:proofErr w:type="spellEnd"/>
      <w:r>
        <w:t xml:space="preserve"> would be contaminated with lead and chromium and considered hazardous. [Lehman (1996), pp. 53-54.] </w:t>
      </w:r>
      <w:r w:rsidRPr="007C1C38">
        <w:t>Decentralized solar systems of comparable capacity would use an equivalent volume of materials, but</w:t>
      </w:r>
      <w:r w:rsidRPr="00D01025">
        <w:rPr>
          <w:rStyle w:val="StyleUnderline"/>
        </w:rPr>
        <w:t xml:space="preserve"> decentralization is hardly feasible for the </w:t>
      </w:r>
      <w:proofErr w:type="spellStart"/>
      <w:r w:rsidRPr="00D01025">
        <w:rPr>
          <w:rStyle w:val="StyleUnderline"/>
        </w:rPr>
        <w:t>megapolises</w:t>
      </w:r>
      <w:proofErr w:type="spellEnd"/>
      <w:r w:rsidRPr="00D01025">
        <w:rPr>
          <w:rStyle w:val="StyleUnderline"/>
        </w:rPr>
        <w:t xml:space="preserve"> of today</w:t>
      </w:r>
      <w:r>
        <w:t xml:space="preserve"> and tomorrow. </w:t>
      </w:r>
      <w:r w:rsidRPr="00D01025">
        <w:rPr>
          <w:rStyle w:val="StyleUnderline"/>
        </w:rPr>
        <w:t>A global solar energy system would consume at least 20 percent of identified world iron resources.</w:t>
      </w:r>
      <w:r>
        <w:t xml:space="preserve"> It would require a century to build and a substantial fraction of annual world iron production to maintain. </w:t>
      </w:r>
      <w:r w:rsidRPr="00D01025">
        <w:rPr>
          <w:rStyle w:val="StyleUnderline"/>
        </w:rPr>
        <w:t xml:space="preserve">The energy necessary to manufacture sufficient solar collectors </w:t>
      </w:r>
      <w:r w:rsidRPr="007C1C38">
        <w:t xml:space="preserve">to cover a half-million square miles of the </w:t>
      </w:r>
      <w:proofErr w:type="spellStart"/>
      <w:proofErr w:type="gramStart"/>
      <w:r w:rsidRPr="007C1C38">
        <w:t>earths</w:t>
      </w:r>
      <w:proofErr w:type="spellEnd"/>
      <w:proofErr w:type="gramEnd"/>
      <w:r w:rsidRPr="007C1C38">
        <w:t xml:space="preserve"> surface and to deliver the electricity through long-distance transmission systems</w:t>
      </w:r>
      <w:r w:rsidRPr="00D01025">
        <w:rPr>
          <w:rStyle w:val="StyleUnderline"/>
        </w:rPr>
        <w:t xml:space="preserve"> would itself add grievously to the global burden of pollution and greenhouse gas</w:t>
      </w:r>
      <w:r>
        <w:t xml:space="preserve">. [Cf. </w:t>
      </w:r>
      <w:proofErr w:type="spellStart"/>
      <w:r>
        <w:t>Weingart</w:t>
      </w:r>
      <w:proofErr w:type="spellEnd"/>
      <w:r>
        <w:t xml:space="preserve"> (1978</w:t>
      </w:r>
      <w:r w:rsidRPr="00D01025">
        <w:rPr>
          <w:rStyle w:val="StyleUnderline"/>
        </w:rPr>
        <w:t xml:space="preserve">).] A global solar energy system without fossil or nuclear backup would also be hostage to solar radiation reductions </w:t>
      </w:r>
      <w:r w:rsidRPr="007C1C38">
        <w:t>from volcanic events</w:t>
      </w:r>
      <w:r w:rsidRPr="00D01025">
        <w:rPr>
          <w:rStyle w:val="StyleUnderline"/>
        </w:rPr>
        <w:t xml:space="preserve"> such as the 1883 eruption of Krakatoa, which caused widespread crop failure</w:t>
      </w:r>
      <w:r>
        <w:t xml:space="preserve"> during the year without a summer that followed. [Science 285 (5433): 1489 (3 Sept. 99)]</w:t>
      </w:r>
    </w:p>
    <w:p w:rsidR="00134176" w:rsidRDefault="00134176" w:rsidP="00134176"/>
    <w:p w:rsidR="00134176" w:rsidRDefault="00134176" w:rsidP="00134176">
      <w:pPr>
        <w:spacing w:after="200" w:line="276" w:lineRule="auto"/>
      </w:pPr>
    </w:p>
    <w:p w:rsidR="00134176" w:rsidRDefault="00134176" w:rsidP="00134176">
      <w:pPr>
        <w:pStyle w:val="Heading4"/>
      </w:pPr>
      <w:r>
        <w:t>Wind sucks</w:t>
      </w:r>
    </w:p>
    <w:p w:rsidR="00134176" w:rsidRDefault="00134176" w:rsidP="00134176">
      <w:proofErr w:type="spellStart"/>
      <w:r w:rsidRPr="006243F1">
        <w:rPr>
          <w:rStyle w:val="Style13ptBold"/>
        </w:rPr>
        <w:t>Beller</w:t>
      </w:r>
      <w:proofErr w:type="spellEnd"/>
      <w:r w:rsidRPr="006243F1">
        <w:rPr>
          <w:rStyle w:val="Style13ptBold"/>
        </w:rPr>
        <w:t xml:space="preserve"> and Rhodes ‘00</w:t>
      </w:r>
      <w:r>
        <w:t xml:space="preserve">, Denis </w:t>
      </w:r>
      <w:proofErr w:type="spellStart"/>
      <w:r>
        <w:t>Beller</w:t>
      </w:r>
      <w:proofErr w:type="spellEnd"/>
      <w:r>
        <w:t xml:space="preserve"> is a technical staff member at the Los Alamos National Laboratory and works in the department of Mechanical Engineering University of Nevada; </w:t>
      </w:r>
    </w:p>
    <w:p w:rsidR="00134176" w:rsidRDefault="00134176" w:rsidP="00134176">
      <w:r>
        <w:t xml:space="preserve">Richard Lee Rhodes is a Pulitzer Prizing winning American historian, journalist and author of both fiction and non-fiction (Denis and Richard, “The Need for Nuclear Power”: More energy, not less, </w:t>
      </w:r>
      <w:hyperlink r:id="rId28" w:history="1">
        <w:r w:rsidRPr="00A2347A">
          <w:rPr>
            <w:rStyle w:val="Hyperlink"/>
          </w:rPr>
          <w:t>http://www.nci.org/conf/rhodes/index.htm</w:t>
        </w:r>
      </w:hyperlink>
      <w:r>
        <w:t>, AZ)</w:t>
      </w:r>
    </w:p>
    <w:p w:rsidR="00134176" w:rsidRPr="003117B1" w:rsidRDefault="00134176" w:rsidP="00134176"/>
    <w:p w:rsidR="00134176" w:rsidRPr="00AD18FA" w:rsidRDefault="00134176" w:rsidP="00134176">
      <w:pPr>
        <w:rPr>
          <w:rStyle w:val="StyleUnderline"/>
        </w:rPr>
      </w:pPr>
      <w:r w:rsidRPr="00AD18FA">
        <w:rPr>
          <w:rStyle w:val="StyleUnderline"/>
        </w:rPr>
        <w:t>Wind farms, besides the waste stream resulting from manufacturing their millions of pounds of concrete and steel, their inefficiency,</w:t>
      </w:r>
      <w:r w:rsidRPr="00B9030B">
        <w:t xml:space="preserve"> low (because intermittent) capacity and visual and noise pollution,</w:t>
      </w:r>
      <w:r w:rsidRPr="00AD18FA">
        <w:rPr>
          <w:rStyle w:val="StyleUnderline"/>
        </w:rPr>
        <w:t xml:space="preserve"> are mighty slayers of birds. Several hundred birds of prey, including </w:t>
      </w:r>
      <w:r w:rsidRPr="00B9030B">
        <w:t>dozens of</w:t>
      </w:r>
      <w:r w:rsidRPr="00AD18FA">
        <w:rPr>
          <w:rStyle w:val="StyleUnderline"/>
        </w:rPr>
        <w:t xml:space="preserve"> golden eagles, are killed every year </w:t>
      </w:r>
      <w:r w:rsidRPr="00B9030B">
        <w:rPr>
          <w:rStyle w:val="StyleUnderline"/>
        </w:rPr>
        <w:t>by a single California wind farm</w:t>
      </w:r>
      <w:r w:rsidRPr="00B9030B">
        <w:t>;</w:t>
      </w:r>
      <w:r w:rsidRPr="00AD18FA">
        <w:rPr>
          <w:rStyle w:val="StyleUnderline"/>
        </w:rPr>
        <w:t xml:space="preserve"> more eagles have been killed by wind turbines than </w:t>
      </w:r>
      <w:r w:rsidRPr="00B9030B">
        <w:t>were lost in</w:t>
      </w:r>
      <w:r w:rsidRPr="00AD18FA">
        <w:rPr>
          <w:rStyle w:val="StyleUnderline"/>
        </w:rPr>
        <w:t xml:space="preserve"> the disastrous Exxon Valdez oil spill</w:t>
      </w:r>
      <w:r>
        <w:t xml:space="preserve">. The National Audubon Society has launched a campaign to save the California condor from a proposed wind farm to be built by Enron north of Los Angeles. </w:t>
      </w:r>
      <w:r w:rsidRPr="00AD18FA">
        <w:rPr>
          <w:rStyle w:val="StyleUnderline"/>
        </w:rPr>
        <w:t xml:space="preserve">A wind farm equivalent in output </w:t>
      </w:r>
      <w:r w:rsidRPr="00AF3097">
        <w:t>and capacity</w:t>
      </w:r>
      <w:r w:rsidRPr="00AD18FA">
        <w:rPr>
          <w:rStyle w:val="StyleUnderline"/>
        </w:rPr>
        <w:t xml:space="preserve"> to a 1,000 </w:t>
      </w:r>
      <w:proofErr w:type="spellStart"/>
      <w:r w:rsidRPr="00AD18FA">
        <w:rPr>
          <w:rStyle w:val="StyleUnderline"/>
        </w:rPr>
        <w:t>MWe</w:t>
      </w:r>
      <w:proofErr w:type="spellEnd"/>
      <w:r w:rsidRPr="00AD18FA">
        <w:rPr>
          <w:rStyle w:val="StyleUnderline"/>
        </w:rPr>
        <w:t xml:space="preserve"> fossil or nuclear plant would occupy some 2,000 square miles of land</w:t>
      </w:r>
      <w:r>
        <w:t xml:space="preserve">, [Estimated from NEI (1999), p. 14 (quadruple 150,000 acres).] </w:t>
      </w:r>
      <w:r w:rsidRPr="00AD18FA">
        <w:rPr>
          <w:rStyle w:val="StyleUnderline"/>
        </w:rPr>
        <w:t xml:space="preserve">and </w:t>
      </w:r>
      <w:r w:rsidRPr="00AF3097">
        <w:t>even with substantial subsidies and uncharged pollution externalities</w:t>
      </w:r>
      <w:r w:rsidRPr="00AD18FA">
        <w:rPr>
          <w:rStyle w:val="StyleUnderline"/>
        </w:rPr>
        <w:t xml:space="preserve"> would produce electricity at </w:t>
      </w:r>
      <w:r w:rsidRPr="00AF3097">
        <w:t>double or</w:t>
      </w:r>
      <w:r w:rsidRPr="00AD18FA">
        <w:rPr>
          <w:rStyle w:val="StyleUnderline"/>
        </w:rPr>
        <w:t xml:space="preserve"> triple the cost of fossil fuels</w:t>
      </w:r>
      <w:r>
        <w:t xml:space="preserve">. [Bradley (1997), p. 8.] </w:t>
      </w:r>
      <w:r w:rsidRPr="00065DC1">
        <w:rPr>
          <w:rStyle w:val="StyleUnderline"/>
        </w:rPr>
        <w:t>Hydroelectric power</w:t>
      </w:r>
      <w:r>
        <w:t xml:space="preserve"> dams which </w:t>
      </w:r>
      <w:r w:rsidRPr="00065DC1">
        <w:rPr>
          <w:rStyle w:val="StyleUnderline"/>
        </w:rPr>
        <w:t>submerge large areas of land, displace rural populations, change river ecology, kill fish and raise concerns of catastrophic failure has lost its environmental constituency in recent years</w:t>
      </w:r>
      <w:r>
        <w:t xml:space="preserve">. The U.S. Export-Import Bank was responding in part to environmental lobbying when it denied funding to the PRCs 18,000 MW Three Gorges project. </w:t>
      </w:r>
      <w:proofErr w:type="gramStart"/>
      <w:r>
        <w:t>[Bradley (1997), p. 21, citing the New York Times and the Wall Street Journal.]</w:t>
      </w:r>
      <w:proofErr w:type="gramEnd"/>
      <w:r>
        <w:t xml:space="preserve"> </w:t>
      </w:r>
      <w:r w:rsidRPr="00AF3097">
        <w:t>At least one quarter of the world potential for hydropower has already been developed.</w:t>
      </w:r>
      <w:r w:rsidRPr="00AD18FA">
        <w:rPr>
          <w:rStyle w:val="StyleUnderline"/>
        </w:rPr>
        <w:t xml:space="preserve"> Geothermal sources are inherently limited</w:t>
      </w:r>
      <w:r>
        <w:t xml:space="preserve">, </w:t>
      </w:r>
      <w:r w:rsidRPr="00AD18FA">
        <w:rPr>
          <w:rStyle w:val="StyleUnderline"/>
        </w:rPr>
        <w:t>and often coincide with scenic sites</w:t>
      </w:r>
      <w:r>
        <w:t xml:space="preserve"> (such as Yellowstone National Park) </w:t>
      </w:r>
      <w:r w:rsidRPr="00AD18FA">
        <w:rPr>
          <w:rStyle w:val="StyleUnderline"/>
        </w:rPr>
        <w:t>that conservationists understandably desire to preserve.</w:t>
      </w:r>
    </w:p>
    <w:p w:rsidR="00134176" w:rsidRDefault="00134176" w:rsidP="00134176">
      <w:pPr>
        <w:spacing w:after="200" w:line="276" w:lineRule="auto"/>
      </w:pPr>
    </w:p>
    <w:p w:rsidR="00134176" w:rsidRDefault="00134176" w:rsidP="00134176">
      <w:pPr>
        <w:pStyle w:val="Heading4"/>
      </w:pPr>
      <w:r>
        <w:t>NG sucks</w:t>
      </w:r>
    </w:p>
    <w:p w:rsidR="00134176" w:rsidRDefault="00134176" w:rsidP="00134176">
      <w:proofErr w:type="spellStart"/>
      <w:r w:rsidRPr="006243F1">
        <w:rPr>
          <w:rStyle w:val="Style13ptBold"/>
        </w:rPr>
        <w:t>Beller</w:t>
      </w:r>
      <w:proofErr w:type="spellEnd"/>
      <w:r w:rsidRPr="006243F1">
        <w:rPr>
          <w:rStyle w:val="Style13ptBold"/>
        </w:rPr>
        <w:t xml:space="preserve"> and Rhodes ‘00</w:t>
      </w:r>
      <w:r>
        <w:t xml:space="preserve">, Denis </w:t>
      </w:r>
      <w:proofErr w:type="spellStart"/>
      <w:r>
        <w:t>Beller</w:t>
      </w:r>
      <w:proofErr w:type="spellEnd"/>
      <w:r>
        <w:t xml:space="preserve"> is a technical staff member at the Los Alamos National Laboratory and works in the department of Mechanical Engineering University of Nevada; </w:t>
      </w:r>
    </w:p>
    <w:p w:rsidR="00134176" w:rsidRDefault="00134176" w:rsidP="00134176">
      <w:r>
        <w:t xml:space="preserve">Richard Lee Rhodes is a Pulitzer Prizing winning American historian, journalist and author of both fiction and non-fiction (Denis and Richard, “The Need for Nuclear Power”: More energy, not less, </w:t>
      </w:r>
      <w:hyperlink r:id="rId29" w:history="1">
        <w:r w:rsidRPr="00A2347A">
          <w:rPr>
            <w:rStyle w:val="Hyperlink"/>
          </w:rPr>
          <w:t>http://www.nci.org/conf/rhodes/index.htm</w:t>
        </w:r>
      </w:hyperlink>
      <w:r>
        <w:t>, AZ)</w:t>
      </w:r>
    </w:p>
    <w:p w:rsidR="00134176" w:rsidRPr="00774C87" w:rsidRDefault="00134176" w:rsidP="00134176"/>
    <w:p w:rsidR="00134176" w:rsidRDefault="00134176" w:rsidP="00134176"/>
    <w:p w:rsidR="00134176" w:rsidRDefault="00134176" w:rsidP="00134176">
      <w:r w:rsidRPr="00621391">
        <w:rPr>
          <w:rStyle w:val="StyleUnderline"/>
        </w:rPr>
        <w:t>Natural gas has many virtues as a fuel compared to coal or oil,</w:t>
      </w:r>
      <w:r>
        <w:t xml:space="preserve"> and its increasing share of world primary energy across the first half of the 21st century is assured</w:t>
      </w:r>
      <w:r w:rsidRPr="00621391">
        <w:rPr>
          <w:rStyle w:val="StyleUnderline"/>
        </w:rPr>
        <w:t>. But its supply is limited and unevenly distributed; it is expensive as a power source compared to coal or uranium</w:t>
      </w:r>
      <w:r>
        <w:t xml:space="preserve">; it has higher value as a feedstock for materials and as a substitute for petroleum in transportation, particularly for fuel cells; </w:t>
      </w:r>
      <w:r w:rsidRPr="00621391">
        <w:rPr>
          <w:rStyle w:val="StyleUnderline"/>
        </w:rPr>
        <w:lastRenderedPageBreak/>
        <w:t>and it pollutes the air. Natural gas fires and explosions are significant risks and an uncounted externality. A single mile of gas pipeline three feet in diameter at 1,000 psi pressure contains the equivalent of two-thirds of a kiloton of explosive energy</w:t>
      </w:r>
      <w:r>
        <w:t xml:space="preserve">; a million miles of such large pipelines lace the earth. </w:t>
      </w:r>
      <w:r w:rsidRPr="00621391">
        <w:rPr>
          <w:rStyle w:val="StyleUnderline"/>
        </w:rPr>
        <w:t xml:space="preserve">A 1,000 </w:t>
      </w:r>
      <w:proofErr w:type="spellStart"/>
      <w:r w:rsidRPr="00621391">
        <w:rPr>
          <w:rStyle w:val="StyleUnderline"/>
        </w:rPr>
        <w:t>MWe</w:t>
      </w:r>
      <w:proofErr w:type="spellEnd"/>
      <w:r w:rsidRPr="00621391">
        <w:rPr>
          <w:rStyle w:val="StyleUnderline"/>
        </w:rPr>
        <w:t xml:space="preserve"> natural gas plant releases 5.5 </w:t>
      </w:r>
      <w:proofErr w:type="spellStart"/>
      <w:r w:rsidRPr="00621391">
        <w:rPr>
          <w:rStyle w:val="StyleUnderline"/>
        </w:rPr>
        <w:t>tonnes</w:t>
      </w:r>
      <w:proofErr w:type="spellEnd"/>
      <w:r w:rsidRPr="00621391">
        <w:rPr>
          <w:rStyle w:val="StyleUnderline"/>
        </w:rPr>
        <w:t xml:space="preserve"> per day of sulfur oxides, 21 </w:t>
      </w:r>
      <w:proofErr w:type="spellStart"/>
      <w:r w:rsidRPr="00621391">
        <w:rPr>
          <w:rStyle w:val="StyleUnderline"/>
        </w:rPr>
        <w:t>tonnes</w:t>
      </w:r>
      <w:proofErr w:type="spellEnd"/>
      <w:r w:rsidRPr="00621391">
        <w:rPr>
          <w:rStyle w:val="StyleUnderline"/>
        </w:rPr>
        <w:t xml:space="preserve"> per day of nitrogen oxides, 1.6 </w:t>
      </w:r>
      <w:proofErr w:type="spellStart"/>
      <w:r w:rsidRPr="00621391">
        <w:rPr>
          <w:rStyle w:val="StyleUnderline"/>
        </w:rPr>
        <w:t>tonnes</w:t>
      </w:r>
      <w:proofErr w:type="spellEnd"/>
      <w:r w:rsidRPr="00621391">
        <w:rPr>
          <w:rStyle w:val="StyleUnderline"/>
        </w:rPr>
        <w:t xml:space="preserve"> per day of carbon monoxide and 0.9 </w:t>
      </w:r>
      <w:proofErr w:type="spellStart"/>
      <w:r w:rsidRPr="00621391">
        <w:rPr>
          <w:rStyle w:val="StyleUnderline"/>
        </w:rPr>
        <w:t>tonnes</w:t>
      </w:r>
      <w:proofErr w:type="spellEnd"/>
      <w:r w:rsidRPr="00621391">
        <w:rPr>
          <w:rStyle w:val="StyleUnderline"/>
        </w:rPr>
        <w:t xml:space="preserve"> per day of particulates</w:t>
      </w:r>
      <w:r>
        <w:t xml:space="preserve">. U.S. annual discharges in 1994 generating energy from natural gas totaled about 5.5 billion </w:t>
      </w:r>
      <w:proofErr w:type="spellStart"/>
      <w:r>
        <w:t>tonnes</w:t>
      </w:r>
      <w:proofErr w:type="spellEnd"/>
      <w:r>
        <w:t>. [Lehman (1996), p. 32.]</w:t>
      </w:r>
    </w:p>
    <w:p w:rsidR="00134176" w:rsidRDefault="00134176" w:rsidP="00134176"/>
    <w:p w:rsidR="008D3D47" w:rsidRDefault="008D3D47" w:rsidP="008D3D47">
      <w:pPr>
        <w:pStyle w:val="Heading3"/>
      </w:pPr>
    </w:p>
    <w:p w:rsidR="00C263EE" w:rsidRDefault="00C263EE" w:rsidP="00C263EE">
      <w:pPr>
        <w:pStyle w:val="Heading2"/>
      </w:pPr>
      <w:r>
        <w:lastRenderedPageBreak/>
        <w:t xml:space="preserve">NPT </w:t>
      </w:r>
      <w:proofErr w:type="spellStart"/>
      <w:r>
        <w:t>addon</w:t>
      </w:r>
      <w:proofErr w:type="spellEnd"/>
    </w:p>
    <w:p w:rsidR="00C263EE" w:rsidRDefault="00C263EE" w:rsidP="00C263EE">
      <w:pPr>
        <w:pStyle w:val="Heading3"/>
      </w:pPr>
      <w:proofErr w:type="gramStart"/>
      <w:r>
        <w:lastRenderedPageBreak/>
        <w:t>1nc/ 2nc?</w:t>
      </w:r>
      <w:proofErr w:type="gramEnd"/>
    </w:p>
    <w:p w:rsidR="00C263EE" w:rsidRDefault="00C263EE" w:rsidP="00C263EE">
      <w:pPr>
        <w:pStyle w:val="Heading4"/>
      </w:pPr>
      <w:r>
        <w:t>A strong US nuclear program key to enforcing the NPT</w:t>
      </w:r>
    </w:p>
    <w:p w:rsidR="00C263EE" w:rsidRDefault="00C263EE" w:rsidP="00C263EE">
      <w:pPr>
        <w:rPr>
          <w:szCs w:val="24"/>
        </w:rPr>
      </w:pPr>
      <w:r w:rsidRPr="008C6080">
        <w:rPr>
          <w:rStyle w:val="Style13ptBold"/>
        </w:rPr>
        <w:t>CSIS ’13</w:t>
      </w:r>
      <w:r>
        <w:rPr>
          <w:szCs w:val="24"/>
        </w:rPr>
        <w:t xml:space="preserve"> (Center for Strategic and International studies, June 2013, Csis.org, Restoring U.S. Leadership in Nuclear Energy, http://csis.org/files/publication/130614_RestoringUSLeadershipNuclearEnergy_WEB.pdf)</w:t>
      </w:r>
    </w:p>
    <w:p w:rsidR="00C263EE" w:rsidRDefault="00C263EE" w:rsidP="00C263EE">
      <w:pPr>
        <w:rPr>
          <w:szCs w:val="24"/>
        </w:rPr>
      </w:pPr>
    </w:p>
    <w:p w:rsidR="00C263EE" w:rsidRPr="00AB76F9" w:rsidRDefault="00C263EE" w:rsidP="00C263EE">
      <w:pPr>
        <w:tabs>
          <w:tab w:val="left" w:pos="3510"/>
          <w:tab w:val="left" w:pos="4050"/>
          <w:tab w:val="left" w:pos="5130"/>
        </w:tabs>
        <w:rPr>
          <w:szCs w:val="24"/>
        </w:rPr>
      </w:pPr>
      <w:r w:rsidRPr="00AB76F9">
        <w:rPr>
          <w:szCs w:val="24"/>
        </w:rPr>
        <w:t>EXECUTIVE SUMMARY</w:t>
      </w:r>
      <w:r>
        <w:rPr>
          <w:szCs w:val="24"/>
        </w:rPr>
        <w:t xml:space="preserve"> </w:t>
      </w:r>
      <w:r w:rsidRPr="00AB76F9">
        <w:rPr>
          <w:szCs w:val="24"/>
        </w:rPr>
        <w:t>RESTORING U.S. LEADERSHIP IN NUCLEAR ENERGY:</w:t>
      </w:r>
      <w:r>
        <w:rPr>
          <w:szCs w:val="24"/>
        </w:rPr>
        <w:t xml:space="preserve"> </w:t>
      </w:r>
      <w:r w:rsidRPr="00AB76F9">
        <w:rPr>
          <w:szCs w:val="24"/>
        </w:rPr>
        <w:t>A NATIONAL SECURITY IMPERATIVE</w:t>
      </w:r>
      <w:r>
        <w:rPr>
          <w:szCs w:val="24"/>
        </w:rPr>
        <w:t xml:space="preserve"> </w:t>
      </w:r>
      <w:r w:rsidRPr="00666706">
        <w:rPr>
          <w:rStyle w:val="StyleUnderline"/>
          <w:szCs w:val="24"/>
          <w:highlight w:val="yellow"/>
        </w:rPr>
        <w:t>America's nuclear energy industry is in decline. Low natural gas prices, financing hurdles,</w:t>
      </w:r>
      <w:r w:rsidRPr="00AB76F9">
        <w:rPr>
          <w:rStyle w:val="StyleUnderline"/>
          <w:szCs w:val="24"/>
        </w:rPr>
        <w:t xml:space="preserve"> </w:t>
      </w:r>
      <w:r w:rsidRPr="00AB76F9">
        <w:t>failure</w:t>
      </w:r>
      <w:r>
        <w:t xml:space="preserve"> </w:t>
      </w:r>
      <w:r w:rsidRPr="00AB76F9">
        <w:t>to find a permanent repository for high-level nuclear waste</w:t>
      </w:r>
      <w:r w:rsidRPr="00AB76F9">
        <w:rPr>
          <w:rStyle w:val="StyleUnderline"/>
          <w:szCs w:val="24"/>
        </w:rPr>
        <w:t>, reactions to the Fukushima accident</w:t>
      </w:r>
      <w:r>
        <w:rPr>
          <w:rStyle w:val="StyleUnderline"/>
          <w:szCs w:val="24"/>
        </w:rPr>
        <w:t xml:space="preserve"> </w:t>
      </w:r>
      <w:r w:rsidRPr="00AB76F9">
        <w:rPr>
          <w:rStyle w:val="StyleUnderline"/>
          <w:szCs w:val="24"/>
        </w:rPr>
        <w:t>in Japan, and other factors are hastening the day when existing U.S. reactors become uneconomic,</w:t>
      </w:r>
      <w:r>
        <w:rPr>
          <w:rStyle w:val="StyleUnderline"/>
          <w:szCs w:val="24"/>
        </w:rPr>
        <w:t xml:space="preserve"> </w:t>
      </w:r>
      <w:r w:rsidRPr="00AB76F9">
        <w:rPr>
          <w:rStyle w:val="StyleUnderline"/>
          <w:szCs w:val="24"/>
        </w:rPr>
        <w:t>while making it increasingly difficult to build new ones.</w:t>
      </w:r>
      <w:r w:rsidRPr="00AB76F9">
        <w:rPr>
          <w:szCs w:val="24"/>
        </w:rPr>
        <w:t xml:space="preserve"> Two generations after the United States</w:t>
      </w:r>
      <w:r>
        <w:rPr>
          <w:szCs w:val="24"/>
        </w:rPr>
        <w:t xml:space="preserve"> </w:t>
      </w:r>
      <w:r w:rsidRPr="00AB76F9">
        <w:rPr>
          <w:szCs w:val="24"/>
        </w:rPr>
        <w:t>took this wholly new and highly sophisticated technology from laboratory experiment to</w:t>
      </w:r>
      <w:r>
        <w:rPr>
          <w:szCs w:val="24"/>
        </w:rPr>
        <w:t xml:space="preserve"> </w:t>
      </w:r>
      <w:r w:rsidRPr="00AB76F9">
        <w:rPr>
          <w:szCs w:val="24"/>
        </w:rPr>
        <w:t xml:space="preserve">successful commercialization, </w:t>
      </w:r>
      <w:r w:rsidRPr="00666706">
        <w:rPr>
          <w:rStyle w:val="Emphasis"/>
          <w:highlight w:val="yellow"/>
        </w:rPr>
        <w:t xml:space="preserve">our nation is in danger of losing an industry </w:t>
      </w:r>
      <w:r w:rsidRPr="00666706">
        <w:rPr>
          <w:rStyle w:val="StyleUnderline"/>
          <w:highlight w:val="yellow"/>
        </w:rPr>
        <w:t>of unique strategic importance</w:t>
      </w:r>
      <w:r w:rsidRPr="0015356A">
        <w:rPr>
          <w:rStyle w:val="StyleUnderline"/>
        </w:rPr>
        <w:t xml:space="preserve"> and unique</w:t>
      </w:r>
      <w:r w:rsidRPr="00AB76F9">
        <w:rPr>
          <w:rStyle w:val="Emphasis"/>
        </w:rPr>
        <w:t xml:space="preserve"> promise </w:t>
      </w:r>
      <w:r w:rsidRPr="00666706">
        <w:rPr>
          <w:rStyle w:val="Emphasis"/>
          <w:highlight w:val="yellow"/>
        </w:rPr>
        <w:t xml:space="preserve">for addressing </w:t>
      </w:r>
      <w:r w:rsidRPr="00666706">
        <w:rPr>
          <w:rStyle w:val="Emphasis"/>
        </w:rPr>
        <w:t xml:space="preserve">the environmental and </w:t>
      </w:r>
      <w:r w:rsidRPr="00666706">
        <w:rPr>
          <w:rStyle w:val="Emphasis"/>
          <w:highlight w:val="yellow"/>
        </w:rPr>
        <w:t>energy security demands of the future</w:t>
      </w:r>
      <w:r w:rsidRPr="00AB76F9">
        <w:rPr>
          <w:rStyle w:val="Emphasis"/>
        </w:rPr>
        <w:t>.</w:t>
      </w:r>
      <w:r>
        <w:rPr>
          <w:rStyle w:val="Emphasis"/>
        </w:rPr>
        <w:t xml:space="preserve"> </w:t>
      </w:r>
      <w:r w:rsidRPr="00AB76F9">
        <w:rPr>
          <w:szCs w:val="24"/>
        </w:rPr>
        <w:t>The decline of the U.S. nuclear energy industry could be much more rapid than policymakers and</w:t>
      </w:r>
      <w:r>
        <w:rPr>
          <w:szCs w:val="24"/>
        </w:rPr>
        <w:t xml:space="preserve"> </w:t>
      </w:r>
      <w:r w:rsidRPr="00AB76F9">
        <w:rPr>
          <w:szCs w:val="24"/>
        </w:rPr>
        <w:t>stakeholders anticipate. With 102 operating reactors and the world's largest base of installed</w:t>
      </w:r>
      <w:r>
        <w:rPr>
          <w:szCs w:val="24"/>
        </w:rPr>
        <w:t xml:space="preserve"> </w:t>
      </w:r>
      <w:r w:rsidRPr="00AB76F9">
        <w:rPr>
          <w:szCs w:val="24"/>
        </w:rPr>
        <w:t>nuclear capacity, it has been widely assumed that the United States—even without building many</w:t>
      </w:r>
      <w:r>
        <w:rPr>
          <w:szCs w:val="24"/>
        </w:rPr>
        <w:t xml:space="preserve"> </w:t>
      </w:r>
      <w:r w:rsidRPr="00AB76F9">
        <w:rPr>
          <w:szCs w:val="24"/>
        </w:rPr>
        <w:t>new plants—would continue to have a large presence in this industry for decades to come.</w:t>
      </w:r>
      <w:r>
        <w:rPr>
          <w:szCs w:val="24"/>
        </w:rPr>
        <w:t xml:space="preserve"> </w:t>
      </w:r>
      <w:r w:rsidRPr="00AB76F9">
        <w:rPr>
          <w:szCs w:val="24"/>
        </w:rPr>
        <w:t>Instead, current market conditions are such that growing numbers of units face unprecedented</w:t>
      </w:r>
      <w:r>
        <w:rPr>
          <w:szCs w:val="24"/>
        </w:rPr>
        <w:t xml:space="preserve"> </w:t>
      </w:r>
      <w:r w:rsidRPr="00AB76F9">
        <w:rPr>
          <w:szCs w:val="24"/>
        </w:rPr>
        <w:t xml:space="preserve">financial pressures and could be retired early. </w:t>
      </w:r>
      <w:r w:rsidRPr="00AB76F9">
        <w:rPr>
          <w:rStyle w:val="StyleUnderline"/>
        </w:rPr>
        <w:t>Early retirements</w:t>
      </w:r>
      <w:r w:rsidRPr="00AB76F9">
        <w:rPr>
          <w:szCs w:val="24"/>
        </w:rPr>
        <w:t>, coupled with scheduled license</w:t>
      </w:r>
      <w:r>
        <w:rPr>
          <w:szCs w:val="24"/>
        </w:rPr>
        <w:t xml:space="preserve"> </w:t>
      </w:r>
      <w:r w:rsidRPr="00AB76F9">
        <w:rPr>
          <w:szCs w:val="24"/>
        </w:rPr>
        <w:t xml:space="preserve">expirations and dim prospects for new construction, </w:t>
      </w:r>
      <w:r w:rsidRPr="00AB76F9">
        <w:rPr>
          <w:rStyle w:val="StyleUnderline"/>
        </w:rPr>
        <w:t>point to diminishing domestic opportunities for U.S. nuclear energy firms. The outlook is much different in China, India, Russia, and other countries, where governments are</w:t>
      </w:r>
      <w:r>
        <w:rPr>
          <w:rStyle w:val="StyleUnderline"/>
        </w:rPr>
        <w:t xml:space="preserve"> </w:t>
      </w:r>
      <w:r w:rsidRPr="00AB76F9">
        <w:rPr>
          <w:rStyle w:val="StyleUnderline"/>
        </w:rPr>
        <w:t xml:space="preserve">looking to significantly expand their nuclear energy commitments. </w:t>
      </w:r>
      <w:r w:rsidRPr="00AB76F9">
        <w:rPr>
          <w:szCs w:val="24"/>
        </w:rPr>
        <w:t>Dozens of new entrants plan</w:t>
      </w:r>
      <w:r>
        <w:rPr>
          <w:szCs w:val="24"/>
        </w:rPr>
        <w:t xml:space="preserve"> on adding nuclear technology to </w:t>
      </w:r>
      <w:r w:rsidRPr="00AB76F9">
        <w:rPr>
          <w:szCs w:val="24"/>
        </w:rPr>
        <w:t xml:space="preserve">their generating mix. </w:t>
      </w:r>
      <w:proofErr w:type="gramStart"/>
      <w:r w:rsidRPr="00AB76F9">
        <w:rPr>
          <w:szCs w:val="24"/>
        </w:rPr>
        <w:t>furthering</w:t>
      </w:r>
      <w:proofErr w:type="gramEnd"/>
      <w:r w:rsidRPr="00AB76F9">
        <w:rPr>
          <w:szCs w:val="24"/>
        </w:rPr>
        <w:t xml:space="preserve"> the spread of nuclear materials</w:t>
      </w:r>
      <w:r>
        <w:rPr>
          <w:szCs w:val="24"/>
        </w:rPr>
        <w:t xml:space="preserve"> </w:t>
      </w:r>
      <w:r w:rsidRPr="00AB76F9">
        <w:rPr>
          <w:szCs w:val="24"/>
        </w:rPr>
        <w:t>and</w:t>
      </w:r>
      <w:r>
        <w:rPr>
          <w:szCs w:val="24"/>
        </w:rPr>
        <w:t xml:space="preserve"> know-how around the globe. </w:t>
      </w:r>
      <w:r w:rsidRPr="00AB76F9">
        <w:rPr>
          <w:rStyle w:val="StyleUnderline"/>
        </w:rPr>
        <w:t>It is in our nation's best interest that U.S. companies meet a</w:t>
      </w:r>
      <w:r>
        <w:rPr>
          <w:rStyle w:val="StyleUnderline"/>
        </w:rPr>
        <w:t xml:space="preserve"> </w:t>
      </w:r>
      <w:r w:rsidRPr="00AB76F9">
        <w:rPr>
          <w:rStyle w:val="StyleUnderline"/>
        </w:rPr>
        <w:t>significant share of this demand for nuclear technology—</w:t>
      </w:r>
      <w:r w:rsidRPr="001A5225">
        <w:t>not simply because of trade and employment benefits, but</w:t>
      </w:r>
      <w:r w:rsidRPr="00AB76F9">
        <w:rPr>
          <w:rStyle w:val="StyleUnderline"/>
        </w:rPr>
        <w:t xml:space="preserve"> because </w:t>
      </w:r>
      <w:r w:rsidRPr="008C6080">
        <w:t>exports of</w:t>
      </w:r>
      <w:r w:rsidRPr="00AB76F9">
        <w:rPr>
          <w:rStyle w:val="StyleUnderline"/>
        </w:rPr>
        <w:t xml:space="preserve"> U.S.-origin technology </w:t>
      </w:r>
      <w:r w:rsidRPr="008C6080">
        <w:t>and materials</w:t>
      </w:r>
      <w:r w:rsidRPr="00AB76F9">
        <w:rPr>
          <w:rStyle w:val="StyleUnderline"/>
        </w:rPr>
        <w:t xml:space="preserve"> are</w:t>
      </w:r>
      <w:r>
        <w:rPr>
          <w:rStyle w:val="StyleUnderline"/>
        </w:rPr>
        <w:t xml:space="preserve"> </w:t>
      </w:r>
      <w:r w:rsidRPr="00AB76F9">
        <w:rPr>
          <w:rStyle w:val="StyleUnderline"/>
        </w:rPr>
        <w:t xml:space="preserve">accompanied by </w:t>
      </w:r>
      <w:r w:rsidRPr="008C6080">
        <w:t>conditions that protect our</w:t>
      </w:r>
      <w:r w:rsidRPr="00AB76F9">
        <w:rPr>
          <w:rStyle w:val="StyleUnderline"/>
        </w:rPr>
        <w:t xml:space="preserve"> nonproliferation interests</w:t>
      </w:r>
      <w:r w:rsidRPr="00AB76F9">
        <w:rPr>
          <w:szCs w:val="24"/>
        </w:rPr>
        <w:t>. Yet U.S. firms are</w:t>
      </w:r>
      <w:r>
        <w:rPr>
          <w:szCs w:val="24"/>
        </w:rPr>
        <w:t xml:space="preserve"> </w:t>
      </w:r>
      <w:r w:rsidRPr="00AB76F9">
        <w:rPr>
          <w:szCs w:val="24"/>
        </w:rPr>
        <w:t>currently at a competitive disadvantage in global markets due to restrictive and otherwise</w:t>
      </w:r>
      <w:r>
        <w:rPr>
          <w:szCs w:val="24"/>
        </w:rPr>
        <w:t xml:space="preserve"> </w:t>
      </w:r>
      <w:r w:rsidRPr="00AB76F9">
        <w:rPr>
          <w:szCs w:val="24"/>
        </w:rPr>
        <w:t>unsupportive export policies. U.S. efforts to facilitate peaceful uses of nuclear technology helped</w:t>
      </w:r>
      <w:r>
        <w:rPr>
          <w:szCs w:val="24"/>
        </w:rPr>
        <w:t xml:space="preserve"> </w:t>
      </w:r>
      <w:r w:rsidRPr="00AB76F9">
        <w:rPr>
          <w:szCs w:val="24"/>
        </w:rPr>
        <w:t>build a global nuclear energy infrastructure—but that infrastructure could soon be dominated by</w:t>
      </w:r>
      <w:r>
        <w:rPr>
          <w:szCs w:val="24"/>
        </w:rPr>
        <w:t xml:space="preserve"> </w:t>
      </w:r>
      <w:r w:rsidRPr="00AB76F9">
        <w:rPr>
          <w:szCs w:val="24"/>
        </w:rPr>
        <w:t>countries with less proven nonproliferation records</w:t>
      </w:r>
      <w:r w:rsidRPr="00AB76F9">
        <w:rPr>
          <w:rStyle w:val="StyleUnderline"/>
        </w:rPr>
        <w:t xml:space="preserve">. </w:t>
      </w:r>
      <w:proofErr w:type="gramStart"/>
      <w:r w:rsidRPr="000A058E">
        <w:rPr>
          <w:rStyle w:val="Emphasis"/>
          <w:highlight w:val="yellow"/>
        </w:rPr>
        <w:t>Without a strong commercial presence in new nuclear markets.</w:t>
      </w:r>
      <w:proofErr w:type="gramEnd"/>
      <w:r w:rsidRPr="000A058E">
        <w:rPr>
          <w:rStyle w:val="Emphasis"/>
          <w:highlight w:val="yellow"/>
        </w:rPr>
        <w:t xml:space="preserve"> America's ability to Influence nonproliferation policies and nuclear safety behaviors worldwide is bound to diminish</w:t>
      </w:r>
      <w:r w:rsidRPr="000A058E">
        <w:rPr>
          <w:rStyle w:val="StyleUnderline"/>
          <w:highlight w:val="yellow"/>
        </w:rPr>
        <w:t xml:space="preserve">. </w:t>
      </w:r>
      <w:r w:rsidRPr="000A058E">
        <w:rPr>
          <w:szCs w:val="24"/>
          <w:highlight w:val="yellow"/>
        </w:rPr>
        <w:t>I</w:t>
      </w:r>
      <w:r w:rsidRPr="00AB76F9">
        <w:rPr>
          <w:szCs w:val="24"/>
        </w:rPr>
        <w:t xml:space="preserve">n this context, </w:t>
      </w:r>
      <w:r w:rsidRPr="00AB76F9">
        <w:rPr>
          <w:rStyle w:val="StyleUnderline"/>
        </w:rPr>
        <w:t>federal action to reverse the U.S. nuclear industry's impending decline is a</w:t>
      </w:r>
      <w:r>
        <w:rPr>
          <w:rStyle w:val="StyleUnderline"/>
        </w:rPr>
        <w:t xml:space="preserve"> </w:t>
      </w:r>
      <w:r w:rsidRPr="00AB76F9">
        <w:rPr>
          <w:rStyle w:val="StyleUnderline"/>
        </w:rPr>
        <w:t>national security imperative</w:t>
      </w:r>
      <w:r w:rsidRPr="00AB76F9">
        <w:rPr>
          <w:szCs w:val="24"/>
        </w:rPr>
        <w:t>. The United States cannot afford to become irrelevant in a new</w:t>
      </w:r>
      <w:r>
        <w:rPr>
          <w:szCs w:val="24"/>
        </w:rPr>
        <w:t xml:space="preserve"> </w:t>
      </w:r>
      <w:r w:rsidRPr="00AB76F9">
        <w:rPr>
          <w:szCs w:val="24"/>
        </w:rPr>
        <w:t>nuclear age. This brief outlines why.</w:t>
      </w:r>
      <w:r>
        <w:rPr>
          <w:szCs w:val="24"/>
        </w:rPr>
        <w:t xml:space="preserve"> </w:t>
      </w:r>
      <w:r w:rsidRPr="00AB76F9">
        <w:rPr>
          <w:szCs w:val="24"/>
        </w:rPr>
        <w:t>MAKING THE CONNECTION: HOW A STRONG CIVIL NUCLEAR INDUSTRY SUPPORTS U.S.</w:t>
      </w:r>
      <w:r>
        <w:rPr>
          <w:szCs w:val="24"/>
        </w:rPr>
        <w:t xml:space="preserve"> </w:t>
      </w:r>
      <w:r w:rsidRPr="00AB76F9">
        <w:rPr>
          <w:szCs w:val="24"/>
        </w:rPr>
        <w:t>NATIONAL SECURITY OBJECTIVES</w:t>
      </w:r>
      <w:r>
        <w:rPr>
          <w:szCs w:val="24"/>
        </w:rPr>
        <w:t xml:space="preserve"> </w:t>
      </w:r>
      <w:r w:rsidRPr="00AB76F9">
        <w:rPr>
          <w:szCs w:val="24"/>
        </w:rPr>
        <w:t>From the start of the nuclear era until the 1980s, the United States was the dominant global</w:t>
      </w:r>
      <w:r>
        <w:rPr>
          <w:szCs w:val="24"/>
        </w:rPr>
        <w:t xml:space="preserve"> </w:t>
      </w:r>
      <w:r w:rsidRPr="00AB76F9">
        <w:rPr>
          <w:szCs w:val="24"/>
        </w:rPr>
        <w:t xml:space="preserve">supplier of commercial nuclear energy technology. </w:t>
      </w:r>
      <w:r w:rsidRPr="00565A06">
        <w:t xml:space="preserve">American leadership was instrumental in shaping the global nuclear nonproliferation regime and nuclear safety norms. A strong domestic nuclear program and Projected Installed Global Nuclear supportive government policies helped </w:t>
      </w:r>
      <w:proofErr w:type="gramStart"/>
      <w:r w:rsidRPr="00565A06">
        <w:t>sustain</w:t>
      </w:r>
      <w:proofErr w:type="gramEnd"/>
      <w:r w:rsidRPr="00565A06">
        <w:t xml:space="preserve"> this dominant position</w:t>
      </w:r>
      <w:r w:rsidRPr="00AB76F9">
        <w:rPr>
          <w:szCs w:val="24"/>
        </w:rPr>
        <w:t>.</w:t>
      </w:r>
      <w:r>
        <w:rPr>
          <w:szCs w:val="24"/>
        </w:rPr>
        <w:t xml:space="preserve"> </w:t>
      </w:r>
      <w:r w:rsidRPr="00AB76F9">
        <w:rPr>
          <w:szCs w:val="24"/>
        </w:rPr>
        <w:t>Today, the United States</w:t>
      </w:r>
      <w:r>
        <w:rPr>
          <w:szCs w:val="24"/>
        </w:rPr>
        <w:t xml:space="preserve"> </w:t>
      </w:r>
      <w:r w:rsidRPr="00AB76F9">
        <w:rPr>
          <w:szCs w:val="24"/>
        </w:rPr>
        <w:t>continues to exercise</w:t>
      </w:r>
      <w:r>
        <w:rPr>
          <w:szCs w:val="24"/>
        </w:rPr>
        <w:t xml:space="preserve"> </w:t>
      </w:r>
      <w:r w:rsidRPr="00AB76F9">
        <w:rPr>
          <w:szCs w:val="24"/>
        </w:rPr>
        <w:t>Influence by virtue of its</w:t>
      </w:r>
      <w:r>
        <w:rPr>
          <w:szCs w:val="24"/>
        </w:rPr>
        <w:t xml:space="preserve"> </w:t>
      </w:r>
      <w:r w:rsidRPr="00AB76F9">
        <w:rPr>
          <w:szCs w:val="24"/>
        </w:rPr>
        <w:t>economic power and</w:t>
      </w:r>
      <w:r>
        <w:rPr>
          <w:szCs w:val="24"/>
        </w:rPr>
        <w:t xml:space="preserve"> </w:t>
      </w:r>
      <w:r w:rsidRPr="00AB76F9">
        <w:rPr>
          <w:szCs w:val="24"/>
        </w:rPr>
        <w:t>recognized expertise in</w:t>
      </w:r>
      <w:r>
        <w:rPr>
          <w:szCs w:val="24"/>
        </w:rPr>
        <w:t xml:space="preserve"> </w:t>
      </w:r>
      <w:r w:rsidRPr="00AB76F9">
        <w:rPr>
          <w:szCs w:val="24"/>
        </w:rPr>
        <w:t>facility operations,</w:t>
      </w:r>
      <w:r>
        <w:rPr>
          <w:szCs w:val="24"/>
        </w:rPr>
        <w:t xml:space="preserve"> </w:t>
      </w:r>
      <w:r w:rsidRPr="00AB76F9">
        <w:rPr>
          <w:szCs w:val="24"/>
        </w:rPr>
        <w:t xml:space="preserve">safety, and security. </w:t>
      </w:r>
      <w:r w:rsidRPr="00AB76F9">
        <w:rPr>
          <w:rStyle w:val="StyleUnderline"/>
        </w:rPr>
        <w:t xml:space="preserve">But </w:t>
      </w:r>
      <w:r w:rsidRPr="000A058E">
        <w:rPr>
          <w:rStyle w:val="StyleUnderline"/>
        </w:rPr>
        <w:t xml:space="preserve">our nation's ability to promote nonproliferation </w:t>
      </w:r>
      <w:r w:rsidRPr="000A058E">
        <w:t xml:space="preserve">and other national </w:t>
      </w:r>
      <w:r w:rsidRPr="000A058E">
        <w:lastRenderedPageBreak/>
        <w:t xml:space="preserve">security objectives through peaceful nuclear cooperation </w:t>
      </w:r>
      <w:r w:rsidRPr="000A058E">
        <w:rPr>
          <w:rStyle w:val="StyleUnderline"/>
        </w:rPr>
        <w:t>has diminished. An</w:t>
      </w:r>
      <w:r w:rsidRPr="00AB76F9">
        <w:rPr>
          <w:rStyle w:val="StyleUnderline"/>
        </w:rPr>
        <w:t xml:space="preserve"> important source of </w:t>
      </w:r>
      <w:r w:rsidRPr="000A058E">
        <w:rPr>
          <w:rStyle w:val="StyleUnderline"/>
          <w:highlight w:val="yellow"/>
        </w:rPr>
        <w:t>U.S. leverage in the past was the ability to provide reliable nuclear technologies,</w:t>
      </w:r>
      <w:r w:rsidRPr="00AB76F9">
        <w:rPr>
          <w:rStyle w:val="StyleUnderline"/>
        </w:rPr>
        <w:t xml:space="preserve"> fuel, and services to countries under strict nonproliferation controls</w:t>
      </w:r>
      <w:r w:rsidRPr="00AB76F9">
        <w:rPr>
          <w:szCs w:val="24"/>
        </w:rPr>
        <w:t xml:space="preserve"> and conditions.</w:t>
      </w:r>
      <w:r>
        <w:rPr>
          <w:szCs w:val="24"/>
        </w:rPr>
        <w:t xml:space="preserve"> </w:t>
      </w:r>
      <w:r w:rsidRPr="000A058E">
        <w:rPr>
          <w:rStyle w:val="StyleUnderline"/>
          <w:highlight w:val="yellow"/>
        </w:rPr>
        <w:t>These controls and conditions go beyond</w:t>
      </w:r>
      <w:r w:rsidRPr="00AB76F9">
        <w:rPr>
          <w:rStyle w:val="StyleUnderline"/>
        </w:rPr>
        <w:t xml:space="preserve"> </w:t>
      </w:r>
      <w:r w:rsidRPr="00AB76F9">
        <w:t>provisions in</w:t>
      </w:r>
      <w:r w:rsidRPr="00AB76F9">
        <w:rPr>
          <w:rStyle w:val="StyleUnderline"/>
        </w:rPr>
        <w:t xml:space="preserve"> </w:t>
      </w:r>
      <w:r w:rsidRPr="00AB76F9">
        <w:t>the Treaty on</w:t>
      </w:r>
      <w:r w:rsidRPr="00AB76F9">
        <w:rPr>
          <w:rStyle w:val="StyleUnderline"/>
        </w:rPr>
        <w:t xml:space="preserve"> </w:t>
      </w:r>
      <w:r w:rsidRPr="000A058E">
        <w:rPr>
          <w:rStyle w:val="StyleUnderline"/>
        </w:rPr>
        <w:t>the Non-</w:t>
      </w:r>
      <w:proofErr w:type="spellStart"/>
      <w:r w:rsidRPr="000A058E">
        <w:rPr>
          <w:rStyle w:val="StyleUnderline"/>
        </w:rPr>
        <w:t>Proliferatlon</w:t>
      </w:r>
      <w:proofErr w:type="spellEnd"/>
      <w:r w:rsidRPr="000A058E">
        <w:rPr>
          <w:rStyle w:val="StyleUnderline"/>
        </w:rPr>
        <w:t xml:space="preserve"> of Nuclear </w:t>
      </w:r>
      <w:r w:rsidRPr="000A058E">
        <w:rPr>
          <w:rStyle w:val="StyleUnderline"/>
          <w:highlight w:val="yellow"/>
        </w:rPr>
        <w:t>Weapons</w:t>
      </w:r>
      <w:r w:rsidRPr="00AB76F9">
        <w:rPr>
          <w:rStyle w:val="StyleUnderline"/>
        </w:rPr>
        <w:t xml:space="preserve"> </w:t>
      </w:r>
      <w:r w:rsidRPr="008C6080">
        <w:t>and include nine criteria</w:t>
      </w:r>
      <w:r w:rsidRPr="00AB76F9">
        <w:rPr>
          <w:rStyle w:val="StyleUnderline"/>
        </w:rPr>
        <w:t xml:space="preserve"> </w:t>
      </w:r>
      <w:r w:rsidRPr="00AB76F9">
        <w:t>that the United States applies</w:t>
      </w:r>
      <w:r w:rsidRPr="00AB76F9">
        <w:rPr>
          <w:rStyle w:val="StyleUnderline"/>
        </w:rPr>
        <w:t xml:space="preserve"> to any agreement with a nonnuclear weapon state: </w:t>
      </w:r>
      <w:r w:rsidRPr="008C6080">
        <w:t>for example</w:t>
      </w:r>
      <w:r w:rsidRPr="000A058E">
        <w:rPr>
          <w:rStyle w:val="StyleUnderline"/>
          <w:highlight w:val="yellow"/>
        </w:rPr>
        <w:t>, a guarantee that the recipient state will not enrich or reprocess transferred nuclear material without U.S. approval</w:t>
      </w:r>
      <w:r w:rsidRPr="00AB76F9">
        <w:rPr>
          <w:rStyle w:val="StyleUnderline"/>
        </w:rPr>
        <w:t>.</w:t>
      </w:r>
      <w:r>
        <w:rPr>
          <w:szCs w:val="24"/>
        </w:rPr>
        <w:t xml:space="preserve"> </w:t>
      </w:r>
      <w:r w:rsidRPr="00AB76F9">
        <w:rPr>
          <w:szCs w:val="24"/>
        </w:rPr>
        <w:t>Installed Capacity (</w:t>
      </w:r>
      <w:proofErr w:type="spellStart"/>
      <w:r w:rsidRPr="00AB76F9">
        <w:rPr>
          <w:szCs w:val="24"/>
        </w:rPr>
        <w:t>Gwe</w:t>
      </w:r>
      <w:proofErr w:type="spellEnd"/>
      <w:r w:rsidRPr="00AB76F9">
        <w:rPr>
          <w:szCs w:val="24"/>
        </w:rPr>
        <w:t>)</w:t>
      </w:r>
      <w:r>
        <w:rPr>
          <w:szCs w:val="24"/>
        </w:rPr>
        <w:t xml:space="preserve"> </w:t>
      </w:r>
      <w:r w:rsidRPr="00AB76F9">
        <w:rPr>
          <w:szCs w:val="24"/>
        </w:rPr>
        <w:t xml:space="preserve">Data from World </w:t>
      </w:r>
      <w:proofErr w:type="spellStart"/>
      <w:r w:rsidRPr="00AB76F9">
        <w:rPr>
          <w:szCs w:val="24"/>
        </w:rPr>
        <w:t>Wiclrar</w:t>
      </w:r>
      <w:proofErr w:type="spellEnd"/>
      <w:r>
        <w:rPr>
          <w:szCs w:val="24"/>
        </w:rPr>
        <w:t xml:space="preserve"> </w:t>
      </w:r>
      <w:r w:rsidRPr="00AB76F9">
        <w:rPr>
          <w:szCs w:val="24"/>
        </w:rPr>
        <w:t>Today, much of the</w:t>
      </w:r>
      <w:r>
        <w:rPr>
          <w:szCs w:val="24"/>
        </w:rPr>
        <w:t xml:space="preserve"> </w:t>
      </w:r>
      <w:r w:rsidRPr="00AB76F9">
        <w:rPr>
          <w:szCs w:val="24"/>
        </w:rPr>
        <w:t>world's nuclear</w:t>
      </w:r>
      <w:r>
        <w:rPr>
          <w:szCs w:val="24"/>
        </w:rPr>
        <w:t xml:space="preserve"> </w:t>
      </w:r>
      <w:r w:rsidRPr="00AB76F9">
        <w:rPr>
          <w:szCs w:val="24"/>
        </w:rPr>
        <w:t>manufacturing and</w:t>
      </w:r>
      <w:r>
        <w:rPr>
          <w:szCs w:val="24"/>
        </w:rPr>
        <w:t xml:space="preserve"> </w:t>
      </w:r>
      <w:r w:rsidRPr="00AB76F9">
        <w:rPr>
          <w:szCs w:val="24"/>
        </w:rPr>
        <w:t>supply capability still</w:t>
      </w:r>
      <w:r>
        <w:rPr>
          <w:szCs w:val="24"/>
        </w:rPr>
        <w:t xml:space="preserve"> </w:t>
      </w:r>
      <w:r w:rsidRPr="00AB76F9">
        <w:rPr>
          <w:szCs w:val="24"/>
        </w:rPr>
        <w:t>relies on designs and</w:t>
      </w:r>
      <w:r>
        <w:rPr>
          <w:szCs w:val="24"/>
        </w:rPr>
        <w:t xml:space="preserve"> </w:t>
      </w:r>
      <w:r w:rsidRPr="00AB76F9">
        <w:rPr>
          <w:szCs w:val="24"/>
        </w:rPr>
        <w:t>technologies</w:t>
      </w:r>
      <w:r>
        <w:rPr>
          <w:szCs w:val="24"/>
        </w:rPr>
        <w:t xml:space="preserve"> </w:t>
      </w:r>
      <w:r w:rsidRPr="00AB76F9">
        <w:rPr>
          <w:szCs w:val="24"/>
        </w:rPr>
        <w:t>developed in the</w:t>
      </w:r>
      <w:r>
        <w:rPr>
          <w:szCs w:val="24"/>
        </w:rPr>
        <w:t xml:space="preserve"> </w:t>
      </w:r>
      <w:r w:rsidRPr="00AB76F9">
        <w:rPr>
          <w:szCs w:val="24"/>
        </w:rPr>
        <w:t>United States. But the</w:t>
      </w:r>
      <w:r>
        <w:rPr>
          <w:szCs w:val="24"/>
        </w:rPr>
        <w:t xml:space="preserve"> </w:t>
      </w:r>
      <w:r w:rsidRPr="00AB76F9">
        <w:rPr>
          <w:szCs w:val="24"/>
        </w:rPr>
        <w:t>firms involved are</w:t>
      </w:r>
      <w:r>
        <w:rPr>
          <w:szCs w:val="24"/>
        </w:rPr>
        <w:t xml:space="preserve"> </w:t>
      </w:r>
      <w:r w:rsidRPr="00AB76F9">
        <w:rPr>
          <w:szCs w:val="24"/>
        </w:rPr>
        <w:t>largely foreign-</w:t>
      </w:r>
      <w:r>
        <w:rPr>
          <w:szCs w:val="24"/>
        </w:rPr>
        <w:t xml:space="preserve"> </w:t>
      </w:r>
      <w:r w:rsidRPr="00AB76F9">
        <w:rPr>
          <w:szCs w:val="24"/>
        </w:rPr>
        <w:t>owned. Even in the</w:t>
      </w:r>
      <w:r>
        <w:rPr>
          <w:szCs w:val="24"/>
        </w:rPr>
        <w:t xml:space="preserve"> </w:t>
      </w:r>
      <w:r w:rsidRPr="00AB76F9">
        <w:rPr>
          <w:szCs w:val="24"/>
        </w:rPr>
        <w:t>market for</w:t>
      </w:r>
      <w:r>
        <w:rPr>
          <w:szCs w:val="24"/>
        </w:rPr>
        <w:t xml:space="preserve"> </w:t>
      </w:r>
      <w:r w:rsidRPr="00AB76F9">
        <w:rPr>
          <w:szCs w:val="24"/>
        </w:rPr>
        <w:t>conventional light-</w:t>
      </w:r>
      <w:r>
        <w:rPr>
          <w:szCs w:val="24"/>
        </w:rPr>
        <w:t xml:space="preserve"> </w:t>
      </w:r>
      <w:r w:rsidRPr="00AB76F9">
        <w:rPr>
          <w:szCs w:val="24"/>
        </w:rPr>
        <w:t>water reactors,</w:t>
      </w:r>
      <w:r>
        <w:rPr>
          <w:szCs w:val="24"/>
        </w:rPr>
        <w:t xml:space="preserve"> </w:t>
      </w:r>
      <w:r w:rsidRPr="00AB76F9">
        <w:rPr>
          <w:szCs w:val="24"/>
        </w:rPr>
        <w:t>where the United</w:t>
      </w:r>
      <w:r>
        <w:rPr>
          <w:szCs w:val="24"/>
        </w:rPr>
        <w:t xml:space="preserve"> </w:t>
      </w:r>
      <w:r w:rsidRPr="00AB76F9">
        <w:rPr>
          <w:szCs w:val="24"/>
        </w:rPr>
        <w:t>States led the world</w:t>
      </w:r>
      <w:r>
        <w:rPr>
          <w:szCs w:val="24"/>
        </w:rPr>
        <w:t xml:space="preserve"> </w:t>
      </w:r>
      <w:r w:rsidRPr="00AB76F9">
        <w:rPr>
          <w:szCs w:val="24"/>
        </w:rPr>
        <w:t>for decades, all but</w:t>
      </w:r>
      <w:r>
        <w:rPr>
          <w:szCs w:val="24"/>
        </w:rPr>
        <w:t xml:space="preserve"> </w:t>
      </w:r>
      <w:r w:rsidRPr="00AB76F9">
        <w:rPr>
          <w:szCs w:val="24"/>
        </w:rPr>
        <w:t>one of the U.S.-based</w:t>
      </w:r>
      <w:r>
        <w:rPr>
          <w:szCs w:val="24"/>
        </w:rPr>
        <w:t xml:space="preserve"> </w:t>
      </w:r>
      <w:r w:rsidRPr="00AB76F9">
        <w:rPr>
          <w:szCs w:val="24"/>
        </w:rPr>
        <w:t xml:space="preserve">designers </w:t>
      </w:r>
      <w:r w:rsidRPr="00E71BFC">
        <w:t xml:space="preserve">and manufacturers </w:t>
      </w:r>
      <w:proofErr w:type="gramStart"/>
      <w:r w:rsidRPr="00E71BFC">
        <w:t>have</w:t>
      </w:r>
      <w:proofErr w:type="gramEnd"/>
      <w:r w:rsidRPr="00E71BFC">
        <w:t xml:space="preserve"> been acquired by non-U.S.-based competitors. The countries that are currently strengthening their nuclear capabilities and global market position (i.e</w:t>
      </w:r>
      <w:proofErr w:type="gramStart"/>
      <w:r w:rsidRPr="00E71BFC">
        <w:t>..</w:t>
      </w:r>
      <w:proofErr w:type="gramEnd"/>
      <w:r w:rsidRPr="00E71BFC">
        <w:t xml:space="preserve"> France. Japan. South Korea, and Russia, with China close behind) have different reasons for pursuing nuclear technology—some are primarily concerned about energy security or about preserving domestic fossil fuel resources, while others may be motivated by a mix of nationalistic and geopolitical considerations. But in all cases they see nuclear technology as offering long-term benefits that </w:t>
      </w:r>
      <w:proofErr w:type="gramStart"/>
      <w:r w:rsidRPr="00E71BFC">
        <w:t>Justify</w:t>
      </w:r>
      <w:proofErr w:type="gramEnd"/>
      <w:r w:rsidRPr="00E71BFC">
        <w:t xml:space="preserve"> a significant near-term sovereign investment, even faced with the prospect that world natural gas prices may</w:t>
      </w:r>
      <w:r w:rsidRPr="00AB76F9">
        <w:rPr>
          <w:szCs w:val="24"/>
        </w:rPr>
        <w:t xml:space="preserve"> fall if the unconventional gas production</w:t>
      </w:r>
      <w:r>
        <w:rPr>
          <w:szCs w:val="24"/>
        </w:rPr>
        <w:t xml:space="preserve"> </w:t>
      </w:r>
      <w:r w:rsidRPr="00AB76F9">
        <w:rPr>
          <w:szCs w:val="24"/>
        </w:rPr>
        <w:t>technologies in use In the United States are successfully applied in other parts of the world.</w:t>
      </w:r>
      <w:r>
        <w:rPr>
          <w:szCs w:val="24"/>
        </w:rPr>
        <w:t xml:space="preserve"> </w:t>
      </w:r>
      <w:r w:rsidRPr="00AB76F9">
        <w:rPr>
          <w:szCs w:val="24"/>
        </w:rPr>
        <w:t xml:space="preserve">The most aggressive of these new national nuclear programs is underway in China. </w:t>
      </w:r>
      <w:proofErr w:type="gramStart"/>
      <w:r w:rsidRPr="000A058E">
        <w:rPr>
          <w:rStyle w:val="StyleUnderline"/>
        </w:rPr>
        <w:t>By 2020.</w:t>
      </w:r>
      <w:proofErr w:type="gramEnd"/>
      <w:r w:rsidRPr="000A058E">
        <w:rPr>
          <w:rStyle w:val="StyleUnderline"/>
        </w:rPr>
        <w:t xml:space="preserve"> </w:t>
      </w:r>
      <w:r w:rsidRPr="000A058E">
        <w:rPr>
          <w:rStyle w:val="StyleUnderline"/>
          <w:highlight w:val="yellow"/>
        </w:rPr>
        <w:t>China could have 50 commercial reactors in operation</w:t>
      </w:r>
      <w:r w:rsidRPr="00AB76F9">
        <w:rPr>
          <w:rStyle w:val="StyleUnderline"/>
        </w:rPr>
        <w:t xml:space="preserve">, compared with only 3 in 2000. India could add 7 new plants—and </w:t>
      </w:r>
      <w:r w:rsidRPr="000A058E">
        <w:rPr>
          <w:rStyle w:val="StyleUnderline"/>
          <w:highlight w:val="yellow"/>
        </w:rPr>
        <w:t>Russia in the next five years</w:t>
      </w:r>
      <w:r w:rsidRPr="00AB76F9">
        <w:rPr>
          <w:rStyle w:val="StyleUnderline"/>
        </w:rPr>
        <w:t>.</w:t>
      </w:r>
      <w:r w:rsidRPr="00AB76F9">
        <w:rPr>
          <w:szCs w:val="24"/>
        </w:rPr>
        <w:t xml:space="preserve"> These trends are expected to accelerate</w:t>
      </w:r>
      <w:r>
        <w:rPr>
          <w:szCs w:val="24"/>
        </w:rPr>
        <w:t xml:space="preserve"> </w:t>
      </w:r>
      <w:r w:rsidRPr="00AB76F9">
        <w:rPr>
          <w:szCs w:val="24"/>
        </w:rPr>
        <w:t xml:space="preserve">out to 2030. </w:t>
      </w:r>
      <w:proofErr w:type="gramStart"/>
      <w:r w:rsidRPr="00AB76F9">
        <w:rPr>
          <w:szCs w:val="24"/>
        </w:rPr>
        <w:t>by</w:t>
      </w:r>
      <w:proofErr w:type="gramEnd"/>
      <w:r w:rsidRPr="00AB76F9">
        <w:rPr>
          <w:szCs w:val="24"/>
        </w:rPr>
        <w:t xml:space="preserve"> which time China. </w:t>
      </w:r>
      <w:proofErr w:type="gramStart"/>
      <w:r w:rsidRPr="00AB76F9">
        <w:rPr>
          <w:szCs w:val="24"/>
        </w:rPr>
        <w:t>India,</w:t>
      </w:r>
      <w:proofErr w:type="gramEnd"/>
      <w:r w:rsidRPr="00AB76F9">
        <w:rPr>
          <w:szCs w:val="24"/>
        </w:rPr>
        <w:t xml:space="preserve"> and Russia could account for nearly 40 percent of global</w:t>
      </w:r>
      <w:r>
        <w:rPr>
          <w:szCs w:val="24"/>
        </w:rPr>
        <w:t xml:space="preserve"> </w:t>
      </w:r>
      <w:r w:rsidRPr="00AB76F9">
        <w:rPr>
          <w:szCs w:val="24"/>
        </w:rPr>
        <w:t>nuclear generating capacity.</w:t>
      </w:r>
      <w:r>
        <w:rPr>
          <w:szCs w:val="24"/>
        </w:rPr>
        <w:t xml:space="preserve"> </w:t>
      </w:r>
      <w:r w:rsidRPr="00AB76F9">
        <w:rPr>
          <w:szCs w:val="24"/>
        </w:rPr>
        <w:t>Meanwhile, many smaller nations—mostly in Asia and the Middle East—are planning to get into</w:t>
      </w:r>
      <w:r>
        <w:rPr>
          <w:szCs w:val="24"/>
        </w:rPr>
        <w:t xml:space="preserve"> </w:t>
      </w:r>
      <w:r w:rsidRPr="00AB76F9">
        <w:rPr>
          <w:szCs w:val="24"/>
        </w:rPr>
        <w:t xml:space="preserve">the nuclear energy business for the first time. </w:t>
      </w:r>
      <w:proofErr w:type="gramStart"/>
      <w:r w:rsidRPr="00AB76F9">
        <w:rPr>
          <w:szCs w:val="24"/>
        </w:rPr>
        <w:t>In all.</w:t>
      </w:r>
      <w:proofErr w:type="gramEnd"/>
      <w:r w:rsidRPr="00AB76F9">
        <w:rPr>
          <w:szCs w:val="24"/>
        </w:rPr>
        <w:t xml:space="preserve"> </w:t>
      </w:r>
      <w:proofErr w:type="gramStart"/>
      <w:r w:rsidRPr="00AB76F9">
        <w:rPr>
          <w:szCs w:val="24"/>
        </w:rPr>
        <w:t>as</w:t>
      </w:r>
      <w:proofErr w:type="gramEnd"/>
      <w:r w:rsidRPr="00AB76F9">
        <w:rPr>
          <w:szCs w:val="24"/>
        </w:rPr>
        <w:t xml:space="preserve"> many as 15 new nations could have</w:t>
      </w:r>
      <w:r>
        <w:rPr>
          <w:szCs w:val="24"/>
        </w:rPr>
        <w:t xml:space="preserve"> </w:t>
      </w:r>
      <w:r w:rsidRPr="00AB76F9">
        <w:rPr>
          <w:szCs w:val="24"/>
        </w:rPr>
        <w:t>nuclear generating capacity within the next two decades, added to the more than 30 countries</w:t>
      </w:r>
      <w:r>
        <w:rPr>
          <w:szCs w:val="24"/>
        </w:rPr>
        <w:t xml:space="preserve"> </w:t>
      </w:r>
      <w:r w:rsidRPr="00AB76F9">
        <w:rPr>
          <w:szCs w:val="24"/>
        </w:rPr>
        <w:t>that have it today or have had it in the past.</w:t>
      </w:r>
      <w:r>
        <w:rPr>
          <w:szCs w:val="24"/>
        </w:rPr>
        <w:t xml:space="preserve"> </w:t>
      </w:r>
      <w:r w:rsidRPr="00AB76F9">
        <w:rPr>
          <w:rStyle w:val="StyleUnderline"/>
        </w:rPr>
        <w:t xml:space="preserve">The national security concern is that much of this new interest in nuclear power is coming from countries </w:t>
      </w:r>
      <w:r w:rsidRPr="00AB76F9">
        <w:t>and regions</w:t>
      </w:r>
      <w:r w:rsidRPr="00AB76F9">
        <w:rPr>
          <w:rStyle w:val="StyleUnderline"/>
        </w:rPr>
        <w:t xml:space="preserve"> that may not share America's interests </w:t>
      </w:r>
      <w:r w:rsidRPr="00AB76F9">
        <w:t>and priorities</w:t>
      </w:r>
      <w:r w:rsidRPr="00AB76F9">
        <w:rPr>
          <w:rStyle w:val="StyleUnderline"/>
        </w:rPr>
        <w:t xml:space="preserve"> </w:t>
      </w:r>
      <w:proofErr w:type="gramStart"/>
      <w:r w:rsidRPr="00AB76F9">
        <w:rPr>
          <w:rStyle w:val="StyleUnderline"/>
        </w:rPr>
        <w:t>In</w:t>
      </w:r>
      <w:proofErr w:type="gramEnd"/>
      <w:r w:rsidRPr="00AB76F9">
        <w:rPr>
          <w:rStyle w:val="StyleUnderline"/>
        </w:rPr>
        <w:t xml:space="preserve"> the areas of nonproliferation </w:t>
      </w:r>
      <w:r w:rsidRPr="00AB76F9">
        <w:t xml:space="preserve">and global </w:t>
      </w:r>
      <w:r w:rsidRPr="00AB76F9">
        <w:rPr>
          <w:rStyle w:val="StyleUnderline"/>
        </w:rPr>
        <w:t>security</w:t>
      </w:r>
      <w:r w:rsidRPr="00AB76F9">
        <w:rPr>
          <w:szCs w:val="24"/>
        </w:rPr>
        <w:t xml:space="preserve">. </w:t>
      </w:r>
      <w:r w:rsidRPr="00AB76F9">
        <w:rPr>
          <w:rStyle w:val="StyleUnderline"/>
        </w:rPr>
        <w:t xml:space="preserve">And </w:t>
      </w:r>
      <w:r w:rsidRPr="000A058E">
        <w:rPr>
          <w:rStyle w:val="StyleUnderline"/>
          <w:highlight w:val="yellow"/>
        </w:rPr>
        <w:t xml:space="preserve">our leverage to influence their nuclear programs will be weak at best if U.S. companies cannot offer the </w:t>
      </w:r>
      <w:r w:rsidRPr="000A058E">
        <w:rPr>
          <w:rStyle w:val="StyleUnderline"/>
        </w:rPr>
        <w:t xml:space="preserve">technologies, services, and </w:t>
      </w:r>
      <w:r w:rsidRPr="000A058E">
        <w:rPr>
          <w:rStyle w:val="StyleUnderline"/>
          <w:highlight w:val="yellow"/>
        </w:rPr>
        <w:t xml:space="preserve">expertise these countries need </w:t>
      </w:r>
      <w:r w:rsidRPr="000A058E">
        <w:rPr>
          <w:rStyle w:val="StyleUnderline"/>
        </w:rPr>
        <w:t>to operate a successful nuclear program</w:t>
      </w:r>
      <w:r w:rsidRPr="00AB76F9">
        <w:rPr>
          <w:szCs w:val="24"/>
        </w:rPr>
        <w:t xml:space="preserve"> (including not only reactors, but other</w:t>
      </w:r>
      <w:r>
        <w:rPr>
          <w:szCs w:val="24"/>
        </w:rPr>
        <w:t xml:space="preserve"> </w:t>
      </w:r>
      <w:r w:rsidRPr="00AB76F9">
        <w:rPr>
          <w:szCs w:val="24"/>
        </w:rPr>
        <w:t>fuel-cycle facilities).</w:t>
      </w:r>
      <w:r>
        <w:rPr>
          <w:szCs w:val="24"/>
        </w:rPr>
        <w:t xml:space="preserve"> </w:t>
      </w:r>
      <w:r w:rsidRPr="00AB76F9">
        <w:rPr>
          <w:szCs w:val="24"/>
        </w:rPr>
        <w:t>Expanded nuclear electricity generation outside the United States will drive a commensurate</w:t>
      </w:r>
      <w:r>
        <w:rPr>
          <w:szCs w:val="24"/>
        </w:rPr>
        <w:t xml:space="preserve"> </w:t>
      </w:r>
      <w:r w:rsidRPr="00AB76F9">
        <w:rPr>
          <w:szCs w:val="24"/>
        </w:rPr>
        <w:t>increase in the demand for enriched uranium. The facilities needed to supply this demand—</w:t>
      </w:r>
      <w:r>
        <w:rPr>
          <w:szCs w:val="24"/>
        </w:rPr>
        <w:t xml:space="preserve"> </w:t>
      </w:r>
      <w:r w:rsidRPr="00AB76F9">
        <w:rPr>
          <w:szCs w:val="24"/>
        </w:rPr>
        <w:t>because they can be used 10 produce both nuclear fuel and nuclear weapons-usable material—are</w:t>
      </w:r>
      <w:r>
        <w:rPr>
          <w:szCs w:val="24"/>
        </w:rPr>
        <w:t xml:space="preserve"> </w:t>
      </w:r>
      <w:r w:rsidRPr="00AB76F9">
        <w:rPr>
          <w:szCs w:val="24"/>
        </w:rPr>
        <w:t>of particular national security concern.</w:t>
      </w:r>
      <w:r>
        <w:rPr>
          <w:szCs w:val="24"/>
        </w:rPr>
        <w:t xml:space="preserve"> </w:t>
      </w:r>
      <w:r w:rsidRPr="00AB76F9">
        <w:rPr>
          <w:szCs w:val="24"/>
        </w:rPr>
        <w:t>During the 1960s, the U.S. operated the only uranium enrichment facility wholly dedicated to</w:t>
      </w:r>
      <w:r>
        <w:rPr>
          <w:szCs w:val="24"/>
        </w:rPr>
        <w:t xml:space="preserve"> </w:t>
      </w:r>
      <w:r w:rsidRPr="00AB76F9">
        <w:rPr>
          <w:szCs w:val="24"/>
        </w:rPr>
        <w:t xml:space="preserve">producing low-enriched uranium (LEU) for commercial purposes. </w:t>
      </w:r>
      <w:proofErr w:type="gramStart"/>
      <w:r w:rsidRPr="00AB76F9">
        <w:rPr>
          <w:rStyle w:val="StyleUnderline"/>
        </w:rPr>
        <w:t xml:space="preserve">Today, </w:t>
      </w:r>
      <w:r w:rsidRPr="008C6080">
        <w:rPr>
          <w:rStyle w:val="StyleUnderline"/>
        </w:rPr>
        <w:t>the single U.S.-based enrichment company</w:t>
      </w:r>
      <w:r w:rsidRPr="00AB76F9">
        <w:rPr>
          <w:rStyle w:val="StyleUnderline"/>
        </w:rPr>
        <w:t>.</w:t>
      </w:r>
      <w:proofErr w:type="gramEnd"/>
      <w:r w:rsidRPr="00AB76F9">
        <w:rPr>
          <w:rStyle w:val="StyleUnderline"/>
        </w:rPr>
        <w:t xml:space="preserve"> USEC </w:t>
      </w:r>
      <w:r w:rsidRPr="008C6080">
        <w:t xml:space="preserve">accounts for less than 20 percent of global LEU production capacity. USEC </w:t>
      </w:r>
      <w:r w:rsidRPr="00AB76F9">
        <w:rPr>
          <w:rStyle w:val="StyleUnderline"/>
        </w:rPr>
        <w:t xml:space="preserve">recently announced the shutdown </w:t>
      </w:r>
      <w:r w:rsidRPr="008C6080">
        <w:t>of uranium enrichment at</w:t>
      </w:r>
      <w:r w:rsidRPr="00AB76F9">
        <w:rPr>
          <w:rStyle w:val="StyleUnderline"/>
        </w:rPr>
        <w:t xml:space="preserve"> its only operating plant in Paducah. </w:t>
      </w:r>
      <w:proofErr w:type="gramStart"/>
      <w:r w:rsidRPr="00AB76F9">
        <w:rPr>
          <w:rStyle w:val="StyleUnderline"/>
        </w:rPr>
        <w:t>Kentucky</w:t>
      </w:r>
      <w:r w:rsidRPr="00AB76F9">
        <w:rPr>
          <w:szCs w:val="24"/>
        </w:rPr>
        <w:t xml:space="preserve">, </w:t>
      </w:r>
      <w:r w:rsidRPr="00AB76F9">
        <w:rPr>
          <w:rStyle w:val="StyleUnderline"/>
        </w:rPr>
        <w:t xml:space="preserve">which was viewed as being </w:t>
      </w:r>
      <w:r w:rsidRPr="008C6080">
        <w:t xml:space="preserve">outdated and </w:t>
      </w:r>
      <w:r w:rsidRPr="00AB76F9">
        <w:rPr>
          <w:rStyle w:val="StyleUnderline"/>
        </w:rPr>
        <w:t>too inefficient to be competitive with foreign suppliers</w:t>
      </w:r>
      <w:r w:rsidRPr="00AB76F9">
        <w:rPr>
          <w:szCs w:val="24"/>
        </w:rPr>
        <w:t>.</w:t>
      </w:r>
      <w:proofErr w:type="gramEnd"/>
      <w:r>
        <w:rPr>
          <w:szCs w:val="24"/>
        </w:rPr>
        <w:t xml:space="preserve"> </w:t>
      </w:r>
      <w:r w:rsidRPr="00AB76F9">
        <w:rPr>
          <w:szCs w:val="24"/>
        </w:rPr>
        <w:t>In fact, much of the</w:t>
      </w:r>
      <w:r>
        <w:rPr>
          <w:szCs w:val="24"/>
        </w:rPr>
        <w:t xml:space="preserve"> </w:t>
      </w:r>
      <w:r w:rsidRPr="00AB76F9">
        <w:rPr>
          <w:szCs w:val="24"/>
        </w:rPr>
        <w:t>fuel used in U.S.</w:t>
      </w:r>
      <w:r>
        <w:rPr>
          <w:szCs w:val="24"/>
        </w:rPr>
        <w:t xml:space="preserve"> </w:t>
      </w:r>
      <w:r w:rsidRPr="00AB76F9">
        <w:rPr>
          <w:szCs w:val="24"/>
        </w:rPr>
        <w:t>reactors today is</w:t>
      </w:r>
      <w:r>
        <w:rPr>
          <w:szCs w:val="24"/>
        </w:rPr>
        <w:t xml:space="preserve"> </w:t>
      </w:r>
      <w:r w:rsidRPr="00AB76F9">
        <w:rPr>
          <w:szCs w:val="24"/>
        </w:rPr>
        <w:t>fabricated from</w:t>
      </w:r>
      <w:r>
        <w:rPr>
          <w:szCs w:val="24"/>
        </w:rPr>
        <w:t xml:space="preserve"> </w:t>
      </w:r>
      <w:r w:rsidRPr="00AB76F9">
        <w:rPr>
          <w:szCs w:val="24"/>
        </w:rPr>
        <w:t>imported enriched</w:t>
      </w:r>
      <w:r>
        <w:rPr>
          <w:szCs w:val="24"/>
        </w:rPr>
        <w:t xml:space="preserve"> </w:t>
      </w:r>
      <w:r w:rsidRPr="00AB76F9">
        <w:rPr>
          <w:szCs w:val="24"/>
        </w:rPr>
        <w:t>uranium obtained by</w:t>
      </w:r>
      <w:r>
        <w:rPr>
          <w:szCs w:val="24"/>
        </w:rPr>
        <w:t xml:space="preserve"> </w:t>
      </w:r>
      <w:r w:rsidRPr="00AB76F9">
        <w:rPr>
          <w:szCs w:val="24"/>
        </w:rPr>
        <w:t>USEC under a very</w:t>
      </w:r>
      <w:r>
        <w:rPr>
          <w:szCs w:val="24"/>
        </w:rPr>
        <w:t xml:space="preserve"> </w:t>
      </w:r>
      <w:r w:rsidRPr="00AB76F9">
        <w:rPr>
          <w:szCs w:val="24"/>
        </w:rPr>
        <w:t>successful agreement</w:t>
      </w:r>
      <w:r>
        <w:rPr>
          <w:szCs w:val="24"/>
        </w:rPr>
        <w:t xml:space="preserve"> </w:t>
      </w:r>
      <w:r w:rsidRPr="00AB76F9">
        <w:rPr>
          <w:szCs w:val="24"/>
        </w:rPr>
        <w:t>with the Russian</w:t>
      </w:r>
      <w:r>
        <w:rPr>
          <w:szCs w:val="24"/>
        </w:rPr>
        <w:t xml:space="preserve"> </w:t>
      </w:r>
      <w:r w:rsidRPr="00AB76F9">
        <w:rPr>
          <w:szCs w:val="24"/>
        </w:rPr>
        <w:t>government to supply</w:t>
      </w:r>
      <w:r>
        <w:rPr>
          <w:szCs w:val="24"/>
        </w:rPr>
        <w:t xml:space="preserve"> </w:t>
      </w:r>
      <w:r w:rsidRPr="00AB76F9">
        <w:rPr>
          <w:szCs w:val="24"/>
        </w:rPr>
        <w:t>down-blended highly</w:t>
      </w:r>
      <w:r>
        <w:rPr>
          <w:szCs w:val="24"/>
        </w:rPr>
        <w:t xml:space="preserve"> </w:t>
      </w:r>
      <w:r w:rsidRPr="00AB76F9">
        <w:rPr>
          <w:szCs w:val="24"/>
        </w:rPr>
        <w:t>enriched uranium, a</w:t>
      </w:r>
      <w:r>
        <w:rPr>
          <w:szCs w:val="24"/>
        </w:rPr>
        <w:t xml:space="preserve"> </w:t>
      </w:r>
      <w:r w:rsidRPr="00AB76F9">
        <w:rPr>
          <w:szCs w:val="24"/>
        </w:rPr>
        <w:t>contract that expires</w:t>
      </w:r>
      <w:r>
        <w:rPr>
          <w:szCs w:val="24"/>
        </w:rPr>
        <w:t xml:space="preserve"> </w:t>
      </w:r>
      <w:r w:rsidRPr="00AB76F9">
        <w:rPr>
          <w:szCs w:val="24"/>
        </w:rPr>
        <w:t>in 2013. Although</w:t>
      </w:r>
      <w:r>
        <w:rPr>
          <w:szCs w:val="24"/>
        </w:rPr>
        <w:t xml:space="preserve"> </w:t>
      </w:r>
      <w:r w:rsidRPr="00AB76F9">
        <w:rPr>
          <w:szCs w:val="24"/>
        </w:rPr>
        <w:t>USEC plans to replace</w:t>
      </w:r>
      <w:r>
        <w:rPr>
          <w:szCs w:val="24"/>
        </w:rPr>
        <w:t xml:space="preserve"> </w:t>
      </w:r>
      <w:r w:rsidRPr="00AB76F9">
        <w:rPr>
          <w:szCs w:val="24"/>
        </w:rPr>
        <w:t>the aging Paducah</w:t>
      </w:r>
      <w:r>
        <w:rPr>
          <w:szCs w:val="24"/>
        </w:rPr>
        <w:t xml:space="preserve"> </w:t>
      </w:r>
      <w:r w:rsidRPr="00AB76F9">
        <w:rPr>
          <w:szCs w:val="24"/>
        </w:rPr>
        <w:t>plant with a more</w:t>
      </w:r>
      <w:r>
        <w:rPr>
          <w:szCs w:val="24"/>
        </w:rPr>
        <w:t xml:space="preserve"> </w:t>
      </w:r>
      <w:r w:rsidRPr="00AB76F9">
        <w:rPr>
          <w:szCs w:val="24"/>
        </w:rPr>
        <w:t>advanced facility, prospects for following through on this plan are far from certain. Meanwhile,</w:t>
      </w:r>
      <w:r>
        <w:rPr>
          <w:szCs w:val="24"/>
        </w:rPr>
        <w:t xml:space="preserve"> </w:t>
      </w:r>
      <w:r w:rsidRPr="00AB76F9">
        <w:rPr>
          <w:szCs w:val="24"/>
        </w:rPr>
        <w:t>the European uranium enrichment company (</w:t>
      </w:r>
      <w:proofErr w:type="spellStart"/>
      <w:r w:rsidRPr="00AB76F9">
        <w:rPr>
          <w:szCs w:val="24"/>
        </w:rPr>
        <w:t>Urenco</w:t>
      </w:r>
      <w:proofErr w:type="spellEnd"/>
      <w:r w:rsidRPr="00AB76F9">
        <w:rPr>
          <w:szCs w:val="24"/>
        </w:rPr>
        <w:t>) is expanding its market share worldwide</w:t>
      </w:r>
      <w:r>
        <w:rPr>
          <w:szCs w:val="24"/>
        </w:rPr>
        <w:t xml:space="preserve"> </w:t>
      </w:r>
      <w:r w:rsidRPr="00AB76F9">
        <w:rPr>
          <w:szCs w:val="24"/>
        </w:rPr>
        <w:t xml:space="preserve">with several new facilities planned or under </w:t>
      </w:r>
      <w:r w:rsidRPr="00AB76F9">
        <w:rPr>
          <w:szCs w:val="24"/>
        </w:rPr>
        <w:lastRenderedPageBreak/>
        <w:t xml:space="preserve">construction in Europe and the United States. </w:t>
      </w:r>
      <w:proofErr w:type="gramStart"/>
      <w:r w:rsidRPr="00AB76F9">
        <w:rPr>
          <w:szCs w:val="24"/>
        </w:rPr>
        <w:t>In</w:t>
      </w:r>
      <w:r>
        <w:rPr>
          <w:szCs w:val="24"/>
        </w:rPr>
        <w:t xml:space="preserve"> </w:t>
      </w:r>
      <w:r w:rsidRPr="00AB76F9">
        <w:rPr>
          <w:szCs w:val="24"/>
        </w:rPr>
        <w:t>addition.</w:t>
      </w:r>
      <w:proofErr w:type="gramEnd"/>
      <w:r w:rsidRPr="00AB76F9">
        <w:rPr>
          <w:szCs w:val="24"/>
        </w:rPr>
        <w:t xml:space="preserve"> Russia is taking steps to modernize its enrichment services capability. All told, the U.S.</w:t>
      </w:r>
      <w:r>
        <w:rPr>
          <w:szCs w:val="24"/>
        </w:rPr>
        <w:t xml:space="preserve"> </w:t>
      </w:r>
      <w:r w:rsidRPr="00AB76F9">
        <w:rPr>
          <w:szCs w:val="24"/>
        </w:rPr>
        <w:t>share of global exports for enriched uranium and other sensitive nuclear materials declined from</w:t>
      </w:r>
      <w:r>
        <w:rPr>
          <w:szCs w:val="24"/>
        </w:rPr>
        <w:t xml:space="preserve"> </w:t>
      </w:r>
      <w:r w:rsidRPr="00AB76F9">
        <w:rPr>
          <w:szCs w:val="24"/>
        </w:rPr>
        <w:t>approximately 29 percent in 1994 to 10 percent in 2008.</w:t>
      </w:r>
      <w:r>
        <w:rPr>
          <w:szCs w:val="24"/>
        </w:rPr>
        <w:t xml:space="preserve"> </w:t>
      </w:r>
      <w:r w:rsidRPr="00565A06">
        <w:t>A healthy domestic nuclear infrastructure also serves our national security interests by supporting the nuclear propulsion program of the U.S. Navy, which operates a fleet of 83 nuclear- powered submarines and aircraft carriers</w:t>
      </w:r>
      <w:r w:rsidRPr="00AB76F9">
        <w:rPr>
          <w:rStyle w:val="StyleUnderline"/>
        </w:rPr>
        <w:t>.</w:t>
      </w:r>
      <w:r w:rsidRPr="00AB76F9">
        <w:rPr>
          <w:szCs w:val="24"/>
        </w:rPr>
        <w:t xml:space="preserve"> While the Navy is careful to develop sources of supply</w:t>
      </w:r>
      <w:r>
        <w:rPr>
          <w:szCs w:val="24"/>
        </w:rPr>
        <w:t xml:space="preserve"> </w:t>
      </w:r>
      <w:r w:rsidRPr="00AB76F9">
        <w:rPr>
          <w:szCs w:val="24"/>
        </w:rPr>
        <w:t xml:space="preserve">that can weather short-term ups and downs in the commercial industry, </w:t>
      </w:r>
      <w:r w:rsidRPr="00565A06">
        <w:t>a sustained decline in the commercial industry could have a direct and negative impact on the naval program.</w:t>
      </w:r>
      <w:r>
        <w:rPr>
          <w:szCs w:val="24"/>
        </w:rPr>
        <w:t xml:space="preserve"> </w:t>
      </w:r>
      <w:r w:rsidRPr="00AB76F9">
        <w:rPr>
          <w:szCs w:val="24"/>
        </w:rPr>
        <w:t xml:space="preserve">Finally, the U.S. nuclear industry contributes to energy security at home. </w:t>
      </w:r>
      <w:r w:rsidRPr="008C6080">
        <w:rPr>
          <w:rStyle w:val="StyleUnderline"/>
        </w:rPr>
        <w:t xml:space="preserve">Today, nuclear power plants supply nearly 20 percent of U.S. electricity needs while also playing a central role in assuring grid reliability </w:t>
      </w:r>
      <w:r w:rsidRPr="001A5225">
        <w:t>in several regions of the county and avoiding significant air pollution and greenhouse gas emissions.</w:t>
      </w:r>
      <w:r w:rsidRPr="00AB76F9">
        <w:rPr>
          <w:szCs w:val="24"/>
        </w:rPr>
        <w:t xml:space="preserve"> </w:t>
      </w:r>
      <w:r w:rsidRPr="008C6080">
        <w:rPr>
          <w:rStyle w:val="StyleUnderline"/>
        </w:rPr>
        <w:t>Yet with uncertainty</w:t>
      </w:r>
      <w:r w:rsidRPr="00AB76F9">
        <w:rPr>
          <w:szCs w:val="24"/>
        </w:rPr>
        <w:t xml:space="preserve"> about the prospects for new plant construction</w:t>
      </w:r>
      <w:r>
        <w:rPr>
          <w:szCs w:val="24"/>
        </w:rPr>
        <w:t xml:space="preserve"> </w:t>
      </w:r>
      <w:r w:rsidRPr="00AB76F9">
        <w:rPr>
          <w:szCs w:val="24"/>
        </w:rPr>
        <w:t xml:space="preserve">over the next decade </w:t>
      </w:r>
      <w:r w:rsidRPr="008C6080">
        <w:t>and with nearly all existing plants scheduled to be shut down by 2050.</w:t>
      </w:r>
      <w:r w:rsidRPr="008C6080">
        <w:rPr>
          <w:rStyle w:val="StyleUnderline"/>
        </w:rPr>
        <w:t xml:space="preserve"> </w:t>
      </w:r>
      <w:proofErr w:type="gramStart"/>
      <w:r w:rsidRPr="008C6080">
        <w:rPr>
          <w:rStyle w:val="StyleUnderline"/>
        </w:rPr>
        <w:t>the</w:t>
      </w:r>
      <w:proofErr w:type="gramEnd"/>
      <w:r w:rsidRPr="008C6080">
        <w:rPr>
          <w:rStyle w:val="StyleUnderline"/>
        </w:rPr>
        <w:t xml:space="preserve"> share of electricity generated by nuclear reactors </w:t>
      </w:r>
      <w:r w:rsidRPr="008C6080">
        <w:t>in the United States</w:t>
      </w:r>
      <w:r w:rsidRPr="008C6080">
        <w:rPr>
          <w:rStyle w:val="StyleUnderline"/>
        </w:rPr>
        <w:t xml:space="preserve"> will decline steadily to near zero by mid-century. By that time, the United States could be host to as little as 2 percent of </w:t>
      </w:r>
      <w:r w:rsidRPr="008C6080">
        <w:t>global installed</w:t>
      </w:r>
      <w:r w:rsidRPr="008C6080">
        <w:rPr>
          <w:rStyle w:val="StyleUnderline"/>
        </w:rPr>
        <w:t xml:space="preserve"> nuclear capacity</w:t>
      </w:r>
      <w:r w:rsidRPr="00AB76F9">
        <w:rPr>
          <w:szCs w:val="24"/>
        </w:rPr>
        <w:t>—down from 25 percent today.</w:t>
      </w:r>
      <w:r>
        <w:rPr>
          <w:szCs w:val="24"/>
        </w:rPr>
        <w:t xml:space="preserve"> </w:t>
      </w:r>
    </w:p>
    <w:p w:rsidR="00C263EE" w:rsidRDefault="00C263EE" w:rsidP="00C263EE"/>
    <w:p w:rsidR="00C263EE" w:rsidRPr="00D17C4E" w:rsidRDefault="00C263EE" w:rsidP="00C263EE"/>
    <w:p w:rsidR="00C263EE" w:rsidRDefault="00C263EE" w:rsidP="00C263EE">
      <w:pPr>
        <w:pStyle w:val="Heading4"/>
      </w:pPr>
      <w:r>
        <w:t>The NPT is weak now, strengthening it is key to prevent terrorism</w:t>
      </w:r>
    </w:p>
    <w:p w:rsidR="00C263EE" w:rsidRDefault="00C263EE" w:rsidP="00C263EE">
      <w:pPr>
        <w:pStyle w:val="ListParagraph"/>
        <w:numPr>
          <w:ilvl w:val="0"/>
          <w:numId w:val="18"/>
        </w:numPr>
      </w:pPr>
      <w:r>
        <w:t>IAEA, NPT enforcement key, because it monitors nuclear materials that could be attacked</w:t>
      </w:r>
    </w:p>
    <w:p w:rsidR="00C263EE" w:rsidRPr="00CA0085" w:rsidRDefault="00C263EE" w:rsidP="00C263EE">
      <w:pPr>
        <w:pStyle w:val="ListParagraph"/>
        <w:numPr>
          <w:ilvl w:val="0"/>
          <w:numId w:val="18"/>
        </w:numPr>
      </w:pPr>
      <w:r>
        <w:t>Vulnerable states more likely to lead to terrorism, not terror-states</w:t>
      </w:r>
    </w:p>
    <w:p w:rsidR="00C263EE" w:rsidRPr="00935EDD" w:rsidRDefault="00C263EE" w:rsidP="00C263EE">
      <w:r w:rsidRPr="00935EDD">
        <w:rPr>
          <w:rStyle w:val="Style13ptBold"/>
        </w:rPr>
        <w:t>Peterson ’10</w:t>
      </w:r>
      <w:r w:rsidRPr="00935EDD">
        <w:t xml:space="preserve"> </w:t>
      </w:r>
      <w:r>
        <w:t xml:space="preserve">citing Obama and Ellen Tauscher, US Under Secretary for Arms Control and International Security </w:t>
      </w:r>
      <w:r w:rsidRPr="00935EDD">
        <w:t xml:space="preserve">(Scott Peterson, May 3. 2010, </w:t>
      </w:r>
      <w:r>
        <w:t>CS Monitor, NPT 101: How relevant is cold war treaty in age of terrorism, h</w:t>
      </w:r>
      <w:hyperlink r:id="rId30" w:history="1">
        <w:r w:rsidRPr="00935EDD">
          <w:rPr>
            <w:rStyle w:val="Hyperlink"/>
          </w:rPr>
          <w:t>ttp://www.csmonitor.com/World/Middle-East/2010/0503/NPT-101-How-relevant-is-cold-war-treaty-in-age-of-terrorism</w:t>
        </w:r>
      </w:hyperlink>
      <w:r>
        <w:t>)</w:t>
      </w:r>
    </w:p>
    <w:p w:rsidR="00C263EE" w:rsidRDefault="00C263EE" w:rsidP="00C263EE">
      <w:r>
        <w:t xml:space="preserve"> </w:t>
      </w:r>
    </w:p>
    <w:p w:rsidR="00C263EE" w:rsidRPr="00AF53DB" w:rsidRDefault="00C263EE" w:rsidP="00C263EE">
      <w:r>
        <w:t>The NPT was created to reduce the risk of nuclear war. But today many see nuclear terrorism as the greater threat. The Non-Proliferation Treaty (</w:t>
      </w:r>
      <w:r w:rsidRPr="00C35843">
        <w:rPr>
          <w:rStyle w:val="StyleUnderline"/>
          <w:highlight w:val="yellow"/>
        </w:rPr>
        <w:t>NPT) can help by safeguarding nuclear material,</w:t>
      </w:r>
      <w:r>
        <w:t xml:space="preserve"> say arms control analysts. ISTANBUL, TURKEY — </w:t>
      </w:r>
      <w:proofErr w:type="gramStart"/>
      <w:r>
        <w:t>The</w:t>
      </w:r>
      <w:proofErr w:type="gramEnd"/>
      <w:r>
        <w:t xml:space="preserve"> nuclear Non-Proliferation Treaty (NPT) is a 40-year-old relic of the cold war. As diplomats and arms control wonks review the treaty during a May 3-28 conference in New York, they are looking at how it can be applied to an age where nuclear terrorism is often deemed a bigger danger than the number of weapons held by the US and Russia. President </w:t>
      </w:r>
      <w:r w:rsidRPr="00935EDD">
        <w:rPr>
          <w:rStyle w:val="StyleUnderline"/>
        </w:rPr>
        <w:t>Obama said</w:t>
      </w:r>
      <w:r>
        <w:t xml:space="preserve"> last month </w:t>
      </w:r>
      <w:r w:rsidRPr="00935EDD">
        <w:rPr>
          <w:rStyle w:val="StyleUnderline"/>
        </w:rPr>
        <w:t xml:space="preserve">the “single biggest threat to US security” comes from a nuclear device in the hands of groups like Al Qaeda, </w:t>
      </w:r>
      <w:r w:rsidRPr="00AA1F2C">
        <w:t>which “are in the process of trying to secure a nuclear weapon ... that they have no compunction at using</w:t>
      </w:r>
      <w:r>
        <w:t xml:space="preserve">.” How can the NPT minimize the chance of an atomic terrorist attack in the modern era? </w:t>
      </w:r>
      <w:r w:rsidRPr="008E1951">
        <w:rPr>
          <w:rStyle w:val="StyleUnderline"/>
        </w:rPr>
        <w:t xml:space="preserve">Experts say </w:t>
      </w:r>
      <w:r w:rsidRPr="00C35843">
        <w:rPr>
          <w:rStyle w:val="StyleUnderline"/>
          <w:highlight w:val="yellow"/>
        </w:rPr>
        <w:t>the answer lies in better safeguarding nuclear material</w:t>
      </w:r>
      <w:r w:rsidRPr="008E1951">
        <w:rPr>
          <w:rStyle w:val="StyleUnderline"/>
        </w:rPr>
        <w:t xml:space="preserve"> </w:t>
      </w:r>
      <w:r>
        <w:t xml:space="preserve">– </w:t>
      </w:r>
      <w:r w:rsidRPr="00935EDD">
        <w:rPr>
          <w:rStyle w:val="StyleUnderline"/>
        </w:rPr>
        <w:t xml:space="preserve">and the knowledge necessary to create it. </w:t>
      </w:r>
      <w:r w:rsidRPr="00C35843">
        <w:rPr>
          <w:rStyle w:val="StyleUnderline"/>
          <w:highlight w:val="yellow"/>
        </w:rPr>
        <w:t>The greater danger</w:t>
      </w:r>
      <w:r w:rsidRPr="00C35843">
        <w:rPr>
          <w:highlight w:val="yellow"/>
        </w:rPr>
        <w:t xml:space="preserve">, </w:t>
      </w:r>
      <w:r w:rsidRPr="00C35843">
        <w:t xml:space="preserve">they maintain, </w:t>
      </w:r>
      <w:r w:rsidRPr="00C35843">
        <w:rPr>
          <w:rStyle w:val="StyleUnderline"/>
          <w:highlight w:val="yellow"/>
        </w:rPr>
        <w:t>is</w:t>
      </w:r>
      <w:r w:rsidRPr="00C35843">
        <w:rPr>
          <w:rStyle w:val="Emphasis"/>
          <w:highlight w:val="yellow"/>
        </w:rPr>
        <w:t xml:space="preserve"> not </w:t>
      </w:r>
      <w:r w:rsidRPr="00C35843">
        <w:rPr>
          <w:rStyle w:val="StyleUnderline"/>
          <w:highlight w:val="yellow"/>
        </w:rPr>
        <w:t xml:space="preserve">direct cooperation between states </w:t>
      </w:r>
      <w:r w:rsidRPr="00C35843">
        <w:rPr>
          <w:rStyle w:val="StyleUnderline"/>
        </w:rPr>
        <w:t>and terrorist groups</w:t>
      </w:r>
      <w:r w:rsidRPr="00C35843">
        <w:rPr>
          <w:rStyle w:val="StyleUnderline"/>
          <w:highlight w:val="yellow"/>
        </w:rPr>
        <w:t xml:space="preserve">, but states leaving themselves vulnerable </w:t>
      </w:r>
      <w:r w:rsidRPr="00C35843">
        <w:rPr>
          <w:rStyle w:val="StyleUnderline"/>
        </w:rPr>
        <w:t>to exploitation by militants</w:t>
      </w:r>
      <w:r>
        <w:t xml:space="preserve">. “I would worry more about a nuclear terrorist attack that comes about because of negligence by a state, than as a result of the deliberate transfer of material,” says Mike Levi, a nuclear specialist at the Council on Foreign Relations. </w:t>
      </w:r>
      <w:r w:rsidRPr="00C35843">
        <w:rPr>
          <w:rStyle w:val="StyleUnderline"/>
          <w:highlight w:val="yellow"/>
        </w:rPr>
        <w:t xml:space="preserve">Near the top </w:t>
      </w:r>
      <w:r w:rsidRPr="00C35843">
        <w:rPr>
          <w:rStyle w:val="StyleUnderline"/>
        </w:rPr>
        <w:t>of that short list</w:t>
      </w:r>
      <w:r w:rsidRPr="00C35843">
        <w:rPr>
          <w:rStyle w:val="StyleUnderline"/>
          <w:highlight w:val="yellow"/>
        </w:rPr>
        <w:t xml:space="preserve"> is </w:t>
      </w:r>
      <w:r w:rsidRPr="00C35843">
        <w:rPr>
          <w:rStyle w:val="StyleUnderline"/>
        </w:rPr>
        <w:t xml:space="preserve">a country such as </w:t>
      </w:r>
      <w:r w:rsidRPr="00C35843">
        <w:rPr>
          <w:rStyle w:val="StyleUnderline"/>
          <w:highlight w:val="yellow"/>
        </w:rPr>
        <w:t>Pakistan</w:t>
      </w:r>
      <w:r>
        <w:t xml:space="preserve">. Though not a member of the NPT, </w:t>
      </w:r>
      <w:r w:rsidRPr="00935EDD">
        <w:rPr>
          <w:rStyle w:val="StyleUnderline"/>
        </w:rPr>
        <w:t>it has acquired as many as 90 nuclear warheads. Some worry that those could fall into the hands of Al Qaeda-</w:t>
      </w:r>
      <w:r w:rsidRPr="00935EDD">
        <w:rPr>
          <w:rStyle w:val="StyleUnderline"/>
        </w:rPr>
        <w:lastRenderedPageBreak/>
        <w:t>linked militants</w:t>
      </w:r>
      <w:r>
        <w:t>, who have been waging brutal attacks in Pakistan. The country’s leadership routinely says its nuclear facilities are safe. The Obama administration argues that conditions conducive to attacks are perhaps more important than state sponsorship. “The 9/11 hijackers didn’t get their box cutters from Saudi Arabia, but that doesn’t mean that Saudi Arabia wasn’t a problem," adds Levi. "</w:t>
      </w:r>
      <w:r w:rsidRPr="00935EDD">
        <w:t xml:space="preserve">It does mean that the problem and the solution </w:t>
      </w:r>
      <w:proofErr w:type="gramStart"/>
      <w:r w:rsidRPr="00935EDD">
        <w:t>extends</w:t>
      </w:r>
      <w:proofErr w:type="gramEnd"/>
      <w:r w:rsidRPr="00935EDD">
        <w:t xml:space="preserve"> beyond the primary sponsor of any terrorist group</w:t>
      </w:r>
      <w:r>
        <w:t xml:space="preserve">.” For the 189 nations reviewing the NPT, </w:t>
      </w:r>
      <w:r w:rsidRPr="00935EDD">
        <w:rPr>
          <w:rStyle w:val="StyleUnderline"/>
        </w:rPr>
        <w:t xml:space="preserve">that means </w:t>
      </w:r>
      <w:r w:rsidRPr="00C35843">
        <w:rPr>
          <w:rStyle w:val="StyleUnderline"/>
          <w:highlight w:val="yellow"/>
        </w:rPr>
        <w:t>looking for ways to enhance safeguard measures, so that fissile material</w:t>
      </w:r>
      <w:r w:rsidRPr="00935EDD">
        <w:rPr>
          <w:rStyle w:val="StyleUnderline"/>
        </w:rPr>
        <w:t xml:space="preserve"> – the highly enriched uranium</w:t>
      </w:r>
      <w:r>
        <w:t xml:space="preserve"> that can be used in a nuclear device – </w:t>
      </w:r>
      <w:r w:rsidRPr="00C35843">
        <w:rPr>
          <w:rStyle w:val="StyleUnderline"/>
          <w:highlight w:val="yellow"/>
        </w:rPr>
        <w:t>doesn’t fall into the wrong hands.</w:t>
      </w:r>
      <w:r>
        <w:t xml:space="preserve"> </w:t>
      </w:r>
      <w:r w:rsidRPr="00C35843">
        <w:rPr>
          <w:rStyle w:val="Emphasis"/>
          <w:highlight w:val="yellow"/>
        </w:rPr>
        <w:t>Critical</w:t>
      </w:r>
      <w:r>
        <w:t xml:space="preserve"> to this task, analysts agree</w:t>
      </w:r>
      <w:r w:rsidRPr="00935EDD">
        <w:rPr>
          <w:rStyle w:val="Emphasis"/>
        </w:rPr>
        <w:t xml:space="preserve">, </w:t>
      </w:r>
      <w:r w:rsidRPr="00C35843">
        <w:rPr>
          <w:rStyle w:val="Emphasis"/>
          <w:highlight w:val="yellow"/>
        </w:rPr>
        <w:t>is strengthening the</w:t>
      </w:r>
      <w:r w:rsidRPr="00710E71">
        <w:rPr>
          <w:rStyle w:val="StyleUnderline"/>
        </w:rPr>
        <w:t xml:space="preserve"> </w:t>
      </w:r>
      <w:r w:rsidRPr="00710E71">
        <w:t xml:space="preserve">ability of the UN’s International Atomic Energy Agency </w:t>
      </w:r>
      <w:r w:rsidRPr="003170B5">
        <w:rPr>
          <w:rStyle w:val="Emphasis"/>
        </w:rPr>
        <w:t>(IAEA),</w:t>
      </w:r>
      <w:r w:rsidRPr="00710E71">
        <w:rPr>
          <w:rStyle w:val="StyleUnderline"/>
        </w:rPr>
        <w:t xml:space="preserve"> to monitor nuclear material. For US diplomats, </w:t>
      </w:r>
      <w:r w:rsidRPr="008C0995">
        <w:rPr>
          <w:rStyle w:val="Emphasis"/>
        </w:rPr>
        <w:t>that means pushing for</w:t>
      </w:r>
      <w:r w:rsidRPr="00710E71">
        <w:rPr>
          <w:rStyle w:val="StyleUnderline"/>
        </w:rPr>
        <w:t xml:space="preserve"> </w:t>
      </w:r>
      <w:r w:rsidRPr="00710E71">
        <w:t>universal adherence to the Additional Protocol of</w:t>
      </w:r>
      <w:r w:rsidRPr="00935EDD">
        <w:rPr>
          <w:rStyle w:val="Emphasis"/>
        </w:rPr>
        <w:t xml:space="preserve"> </w:t>
      </w:r>
      <w:r w:rsidRPr="00C35843">
        <w:rPr>
          <w:rStyle w:val="Emphasis"/>
        </w:rPr>
        <w:t>the</w:t>
      </w:r>
      <w:r w:rsidRPr="00C35843">
        <w:rPr>
          <w:rStyle w:val="Emphasis"/>
          <w:highlight w:val="yellow"/>
        </w:rPr>
        <w:t xml:space="preserve"> NPT</w:t>
      </w:r>
      <w:r w:rsidRPr="00935EDD">
        <w:rPr>
          <w:rStyle w:val="Emphasis"/>
        </w:rPr>
        <w:t>,</w:t>
      </w:r>
      <w:r>
        <w:t xml:space="preserve"> which among other stringent measures enables no-notice inspections, anywhere. </w:t>
      </w:r>
      <w:r w:rsidRPr="00935EDD">
        <w:rPr>
          <w:rStyle w:val="StyleUnderline"/>
        </w:rPr>
        <w:t xml:space="preserve">“The IAEA must be able to provide credible assurances that not only declared nuclear material </w:t>
      </w:r>
      <w:r w:rsidRPr="00935EDD">
        <w:t xml:space="preserve">under safeguards </w:t>
      </w:r>
      <w:r w:rsidRPr="00935EDD">
        <w:rPr>
          <w:rStyle w:val="StyleUnderline"/>
        </w:rPr>
        <w:t xml:space="preserve">is not being diverted </w:t>
      </w:r>
      <w:r w:rsidRPr="00935EDD">
        <w:t>for military purposes</w:t>
      </w:r>
      <w:r w:rsidRPr="00935EDD">
        <w:rPr>
          <w:rStyle w:val="StyleUnderline"/>
        </w:rPr>
        <w:t xml:space="preserve">, but that there are no undeclared fissile material and nuclear weapons activities,” the US Under Secretary for Arms Control </w:t>
      </w:r>
      <w:r w:rsidRPr="00935EDD">
        <w:t>and International</w:t>
      </w:r>
      <w:r w:rsidRPr="00935EDD">
        <w:rPr>
          <w:rStyle w:val="StyleUnderline"/>
        </w:rPr>
        <w:t xml:space="preserve"> Security Ellen Tauscher said</w:t>
      </w:r>
      <w:r>
        <w:t xml:space="preserve"> April 29. “We will push to make sure that there are real consequences for those states that choose not to comply with their nonproliferation obligations.”</w:t>
      </w:r>
    </w:p>
    <w:p w:rsidR="00C263EE" w:rsidRPr="000844C0" w:rsidRDefault="00C263EE" w:rsidP="00C263EE"/>
    <w:p w:rsidR="00C263EE" w:rsidRPr="00887630" w:rsidRDefault="00C263EE" w:rsidP="00C263EE"/>
    <w:p w:rsidR="00C263EE" w:rsidRDefault="00C263EE" w:rsidP="00C263EE">
      <w:pPr>
        <w:pStyle w:val="Heading3"/>
      </w:pPr>
      <w:r>
        <w:lastRenderedPageBreak/>
        <w:t>UQ</w:t>
      </w:r>
    </w:p>
    <w:p w:rsidR="00C263EE" w:rsidRPr="00651BE7" w:rsidRDefault="00C263EE" w:rsidP="00C263EE"/>
    <w:p w:rsidR="00C263EE" w:rsidRDefault="00C263EE" w:rsidP="00C263EE">
      <w:pPr>
        <w:pStyle w:val="Heading4"/>
      </w:pPr>
      <w:r>
        <w:t>Weak leadership undermines the NPT and IAEA- CP is needed to bolster strength</w:t>
      </w:r>
    </w:p>
    <w:p w:rsidR="00C263EE" w:rsidRDefault="00C263EE" w:rsidP="00C263EE">
      <w:proofErr w:type="spellStart"/>
      <w:r w:rsidRPr="0004500C">
        <w:rPr>
          <w:rStyle w:val="Style13ptBold"/>
        </w:rPr>
        <w:t>Asgar</w:t>
      </w:r>
      <w:proofErr w:type="spellEnd"/>
      <w:r w:rsidRPr="0004500C">
        <w:rPr>
          <w:rStyle w:val="Style13ptBold"/>
        </w:rPr>
        <w:t xml:space="preserve"> ’14</w:t>
      </w:r>
      <w:r>
        <w:rPr>
          <w:rStyle w:val="Style13ptBold"/>
        </w:rPr>
        <w:t xml:space="preserve"> </w:t>
      </w:r>
      <w:proofErr w:type="spellStart"/>
      <w:r w:rsidRPr="009345E1">
        <w:t>Rizwan</w:t>
      </w:r>
      <w:proofErr w:type="spellEnd"/>
      <w:r w:rsidRPr="009345E1">
        <w:t xml:space="preserve"> </w:t>
      </w:r>
      <w:proofErr w:type="spellStart"/>
      <w:r w:rsidRPr="009345E1">
        <w:t>Asgar</w:t>
      </w:r>
      <w:proofErr w:type="spellEnd"/>
      <w:r w:rsidRPr="009345E1">
        <w:t xml:space="preserve"> is a research scholar and a former visiting fellow at the Monterey Institute of International </w:t>
      </w:r>
      <w:proofErr w:type="gramStart"/>
      <w:r w:rsidRPr="009345E1">
        <w:t>Studies</w:t>
      </w:r>
      <w:r>
        <w:t>(</w:t>
      </w:r>
      <w:proofErr w:type="spellStart"/>
      <w:proofErr w:type="gramEnd"/>
      <w:r>
        <w:t>Rizwan</w:t>
      </w:r>
      <w:proofErr w:type="spellEnd"/>
      <w:r>
        <w:t xml:space="preserve"> </w:t>
      </w:r>
      <w:proofErr w:type="spellStart"/>
      <w:r>
        <w:t>Asgar</w:t>
      </w:r>
      <w:proofErr w:type="spellEnd"/>
      <w:r>
        <w:t>, February 25</w:t>
      </w:r>
      <w:r w:rsidRPr="0004500C">
        <w:rPr>
          <w:vertAlign w:val="superscript"/>
        </w:rPr>
        <w:t>th</w:t>
      </w:r>
      <w:r>
        <w:t xml:space="preserve">, 2014, Daily Times Pakistan, Preventing Nuclear Terrorism, </w:t>
      </w:r>
      <w:hyperlink r:id="rId31" w:history="1">
        <w:r w:rsidRPr="00B375AA">
          <w:rPr>
            <w:rStyle w:val="Hyperlink"/>
          </w:rPr>
          <w:t>http://www.dailytimes.com.pk/opinion/25-Feb-2014/preventing-nuclear-terrorism</w:t>
        </w:r>
      </w:hyperlink>
      <w:r>
        <w:t>)</w:t>
      </w:r>
    </w:p>
    <w:p w:rsidR="00C263EE" w:rsidRDefault="00C263EE" w:rsidP="00C263EE"/>
    <w:p w:rsidR="00C263EE" w:rsidRDefault="00C263EE" w:rsidP="00C263EE">
      <w:r>
        <w:t xml:space="preserve">Any </w:t>
      </w:r>
      <w:r w:rsidRPr="00704CC8">
        <w:rPr>
          <w:rStyle w:val="StyleUnderline"/>
        </w:rPr>
        <w:t xml:space="preserve">effort </w:t>
      </w:r>
      <w:r w:rsidRPr="00B4511E">
        <w:t>by the international community</w:t>
      </w:r>
      <w:r w:rsidRPr="00704CC8">
        <w:rPr>
          <w:rStyle w:val="StyleUnderline"/>
        </w:rPr>
        <w:t xml:space="preserve"> to combat nuclear terrorism should be based on </w:t>
      </w:r>
      <w:r w:rsidRPr="00C07B31">
        <w:t>achieving</w:t>
      </w:r>
      <w:r w:rsidRPr="00704CC8">
        <w:rPr>
          <w:rStyle w:val="StyleUnderline"/>
        </w:rPr>
        <w:t xml:space="preserve"> </w:t>
      </w:r>
      <w:r w:rsidRPr="00B4511E">
        <w:t>three fundamental objectives</w:t>
      </w:r>
      <w:r w:rsidRPr="00704CC8">
        <w:rPr>
          <w:rStyle w:val="StyleUnderline"/>
        </w:rPr>
        <w:t>:</w:t>
      </w:r>
      <w:r>
        <w:t xml:space="preserve"> (a) </w:t>
      </w:r>
      <w:r w:rsidRPr="00C07B31">
        <w:rPr>
          <w:rStyle w:val="StyleUnderline"/>
        </w:rPr>
        <w:t xml:space="preserve">securing all vulnerable stockpiles of nuclear weapons </w:t>
      </w:r>
      <w:r w:rsidRPr="00B4511E">
        <w:t>and materials from such risks of falling into terrorist hands</w:t>
      </w:r>
      <w:proofErr w:type="gramStart"/>
      <w:r w:rsidRPr="00C07B31">
        <w:rPr>
          <w:rStyle w:val="StyleUnderline"/>
        </w:rPr>
        <w:t>,;</w:t>
      </w:r>
      <w:proofErr w:type="gramEnd"/>
      <w:r w:rsidRPr="00C07B31">
        <w:rPr>
          <w:rStyle w:val="StyleUnderline"/>
        </w:rPr>
        <w:t xml:space="preserve">(b) preventing the spread of nuclear weapons to other countries, and (c) </w:t>
      </w:r>
      <w:r w:rsidRPr="00B4511E">
        <w:rPr>
          <w:rStyle w:val="StyleUnderline"/>
        </w:rPr>
        <w:t xml:space="preserve">replacing all HEU </w:t>
      </w:r>
      <w:r w:rsidRPr="00B4511E">
        <w:t>in civilian research reactors worldwide</w:t>
      </w:r>
      <w:r w:rsidRPr="00B4511E">
        <w:rPr>
          <w:rStyle w:val="StyleUnderline"/>
        </w:rPr>
        <w:t xml:space="preserve"> with Low Enriched Uranium (LEU),</w:t>
      </w:r>
      <w:r>
        <w:t xml:space="preserve"> which cannot be used in making bombs. Countries where the dangers of terrorists stealing nuclear weapons are very high cannot afford to remain in a state of denial for too long. On the international front, </w:t>
      </w:r>
      <w:r w:rsidRPr="00C07B31">
        <w:rPr>
          <w:rStyle w:val="StyleUnderline"/>
        </w:rPr>
        <w:t>immediate steps are needed to be taken to institute a ‘</w:t>
      </w:r>
      <w:proofErr w:type="spellStart"/>
      <w:r w:rsidRPr="00C07B31">
        <w:rPr>
          <w:rStyle w:val="StyleUnderline"/>
        </w:rPr>
        <w:t>standardised</w:t>
      </w:r>
      <w:proofErr w:type="spellEnd"/>
      <w:r w:rsidRPr="00C07B31">
        <w:rPr>
          <w:rStyle w:val="StyleUnderline"/>
        </w:rPr>
        <w:t xml:space="preserve"> noncompliance mechanism’ to enforce the</w:t>
      </w:r>
      <w:r>
        <w:t xml:space="preserve"> Non-Proliferation Treaty </w:t>
      </w:r>
      <w:r w:rsidRPr="00C07B31">
        <w:rPr>
          <w:rStyle w:val="StyleUnderline"/>
        </w:rPr>
        <w:t>(NPT</w:t>
      </w:r>
      <w:r>
        <w:t>)/International Atomic Energy Agency (</w:t>
      </w:r>
      <w:r w:rsidRPr="00A41F0B">
        <w:rPr>
          <w:rStyle w:val="StyleUnderline"/>
        </w:rPr>
        <w:t>IAEA) framework</w:t>
      </w:r>
      <w:r>
        <w:t xml:space="preserve">. In the 2015 NPT Review Conference, Article X of the NPT, which allows states to withdraw from the treaty with minimal sanctions, must also be re-examined. According to some nuclear experts, these steps should be accomplished through the UN Security Council. The Security Council must issue a ‘binding resolution’ declaring noncompliance with or withdrawal from the NPT to be a threat to international peace, thus attracting enforcement action by the Security Council under UN Charter Chapter VII. </w:t>
      </w:r>
      <w:r w:rsidRPr="00C07B31">
        <w:rPr>
          <w:rStyle w:val="StyleUnderline"/>
        </w:rPr>
        <w:t xml:space="preserve">By reducing the number of countries with nuclear weapons </w:t>
      </w:r>
      <w:r w:rsidRPr="00C07B31">
        <w:t>or weapons-usable nuclear materials</w:t>
      </w:r>
      <w:r w:rsidRPr="00C07B31">
        <w:rPr>
          <w:rStyle w:val="StyleUnderline"/>
        </w:rPr>
        <w:t xml:space="preserve">, terrorist groups will have </w:t>
      </w:r>
      <w:proofErr w:type="gramStart"/>
      <w:r w:rsidRPr="00C07B31">
        <w:rPr>
          <w:rStyle w:val="StyleUnderline"/>
        </w:rPr>
        <w:t>less</w:t>
      </w:r>
      <w:proofErr w:type="gramEnd"/>
      <w:r w:rsidRPr="00C07B31">
        <w:rPr>
          <w:rStyle w:val="StyleUnderline"/>
        </w:rPr>
        <w:t xml:space="preserve"> places to buy or steal these critical components of nuclear terrorism.</w:t>
      </w:r>
      <w:r>
        <w:t xml:space="preserve"> However, the credibility of these steps will be established only if the NPT Nuclear Weapon States (NWS) go beyond paying lip service to their commitment to Article VI of the NPT, which binds them to pursue efforts towards complete nuclear disarmament. Though some modest gains have been made, </w:t>
      </w:r>
      <w:r w:rsidRPr="00C07B31">
        <w:rPr>
          <w:rStyle w:val="StyleUnderline"/>
        </w:rPr>
        <w:t>the NWS have failed to take practical steps collectively to fulfil their obligations under the NPT</w:t>
      </w:r>
      <w:r>
        <w:t xml:space="preserve">. </w:t>
      </w:r>
      <w:r w:rsidRPr="00497BAC">
        <w:rPr>
          <w:rStyle w:val="Emphasis"/>
        </w:rPr>
        <w:t>Such attitude results in undermining the legitimacy of the NPT</w:t>
      </w:r>
      <w:r>
        <w:t>/</w:t>
      </w:r>
      <w:r w:rsidRPr="00A41F0B">
        <w:rPr>
          <w:rStyle w:val="StyleUnderline"/>
        </w:rPr>
        <w:t>IAEA framework, and</w:t>
      </w:r>
      <w:r w:rsidRPr="00497BAC">
        <w:rPr>
          <w:rStyle w:val="Emphasis"/>
        </w:rPr>
        <w:t xml:space="preserve"> is detrimental to the cause of containing nuclear materials</w:t>
      </w:r>
      <w:r>
        <w:t xml:space="preserve">. As a significant step towards securing existing stockpiles of nuclear materials, the international community should implement the 2005 amendment to the Convention on the Physical Protection of Nuclear Material (CPPNM), as well as the International Convention of the Suppression of Acts of Nuclear Terrorism. The enforcement of these two conventions would help establish common standards for domestic nuclear security and enhance international cooperation in the realm of preventing nuclear terrorism. </w:t>
      </w:r>
    </w:p>
    <w:p w:rsidR="00C263EE" w:rsidRDefault="00C263EE" w:rsidP="00C263EE">
      <w:pPr>
        <w:pStyle w:val="Heading4"/>
      </w:pPr>
      <w:r>
        <w:t>The NPT is weak now, means nuclear terror risk is high</w:t>
      </w:r>
    </w:p>
    <w:p w:rsidR="00C263EE" w:rsidRDefault="00C263EE" w:rsidP="00C263EE">
      <w:pPr>
        <w:pStyle w:val="ListParagraph"/>
        <w:numPr>
          <w:ilvl w:val="0"/>
          <w:numId w:val="18"/>
        </w:numPr>
      </w:pPr>
      <w:r>
        <w:t>IAEA, NPT enforcement key, because it monitors nuclear materials that could be attacked</w:t>
      </w:r>
    </w:p>
    <w:p w:rsidR="00C263EE" w:rsidRPr="00CA0085" w:rsidRDefault="00C263EE" w:rsidP="00C263EE">
      <w:pPr>
        <w:pStyle w:val="ListParagraph"/>
        <w:numPr>
          <w:ilvl w:val="0"/>
          <w:numId w:val="18"/>
        </w:numPr>
      </w:pPr>
      <w:r>
        <w:t>Vulnerable states more likely to lead to terrorism, not terror-states</w:t>
      </w:r>
    </w:p>
    <w:p w:rsidR="00C263EE" w:rsidRPr="00935EDD" w:rsidRDefault="00C263EE" w:rsidP="00C263EE">
      <w:r w:rsidRPr="00935EDD">
        <w:rPr>
          <w:rStyle w:val="Style13ptBold"/>
        </w:rPr>
        <w:t>Peterson ’10</w:t>
      </w:r>
      <w:r w:rsidRPr="00935EDD">
        <w:t xml:space="preserve"> </w:t>
      </w:r>
      <w:r>
        <w:t xml:space="preserve">citing Obama and Ellen Tauscher, US Under Secretary for Arms Control and International Security </w:t>
      </w:r>
      <w:r w:rsidRPr="00935EDD">
        <w:t xml:space="preserve">(Scott Peterson, May 3. 2010, </w:t>
      </w:r>
      <w:r>
        <w:t>CS Monitor, NPT 101: How relevant is cold war treaty in age of terrorism, h</w:t>
      </w:r>
      <w:hyperlink r:id="rId32" w:history="1">
        <w:r w:rsidRPr="00935EDD">
          <w:rPr>
            <w:rStyle w:val="Hyperlink"/>
          </w:rPr>
          <w:t>ttp://www.csmonitor.com/World/Middle-East/2010/0503/NPT-101-How-relevant-is-cold-war-treaty-in-age-of-terrorism</w:t>
        </w:r>
      </w:hyperlink>
      <w:r>
        <w:t>)</w:t>
      </w:r>
    </w:p>
    <w:p w:rsidR="00C263EE" w:rsidRDefault="00C263EE" w:rsidP="00C263EE">
      <w:r>
        <w:lastRenderedPageBreak/>
        <w:t xml:space="preserve"> </w:t>
      </w:r>
    </w:p>
    <w:p w:rsidR="00C263EE" w:rsidRPr="00AF53DB" w:rsidRDefault="00C263EE" w:rsidP="00C263EE">
      <w:r>
        <w:t>The NPT was created to reduce the risk of nuclear war. But today many see nuclear terrorism as the greater threat. The Non-Proliferation Treaty (</w:t>
      </w:r>
      <w:r w:rsidRPr="00CA0085">
        <w:rPr>
          <w:rStyle w:val="StyleUnderline"/>
        </w:rPr>
        <w:t>NPT) can help by safeguarding nuclear material,</w:t>
      </w:r>
      <w:r>
        <w:t xml:space="preserve"> say arms control analysts. ISTANBUL, TURKEY — </w:t>
      </w:r>
      <w:proofErr w:type="gramStart"/>
      <w:r>
        <w:t>The</w:t>
      </w:r>
      <w:proofErr w:type="gramEnd"/>
      <w:r>
        <w:t xml:space="preserve"> nuclear Non-Proliferation Treaty (NPT) is a 40-year-old relic of the cold war. As diplomats and arms control wonks review the treaty during a May 3-28 conference in New York, they are looking at how it can be applied to an age where nuclear terrorism is often deemed a bigger danger than the number of weapons held by the US and Russia. President </w:t>
      </w:r>
      <w:r w:rsidRPr="00935EDD">
        <w:rPr>
          <w:rStyle w:val="StyleUnderline"/>
        </w:rPr>
        <w:t>Obama said</w:t>
      </w:r>
      <w:r>
        <w:t xml:space="preserve"> last month </w:t>
      </w:r>
      <w:r w:rsidRPr="00935EDD">
        <w:rPr>
          <w:rStyle w:val="StyleUnderline"/>
        </w:rPr>
        <w:t xml:space="preserve">the “single biggest threat to US security” comes from a nuclear device in the hands of groups like Al Qaeda, </w:t>
      </w:r>
      <w:r w:rsidRPr="00AA1F2C">
        <w:t>which “are in the process of trying to secure a nuclear weapon ... that they have no compunction at using</w:t>
      </w:r>
      <w:r>
        <w:t xml:space="preserve">.” How can the NPT minimize the chance of an atomic terrorist attack in the modern era? </w:t>
      </w:r>
      <w:r w:rsidRPr="008E1951">
        <w:rPr>
          <w:rStyle w:val="StyleUnderline"/>
        </w:rPr>
        <w:t xml:space="preserve">Experts say the answer lies in better safeguarding nuclear material </w:t>
      </w:r>
      <w:r>
        <w:t xml:space="preserve">– </w:t>
      </w:r>
      <w:r w:rsidRPr="00935EDD">
        <w:rPr>
          <w:rStyle w:val="StyleUnderline"/>
        </w:rPr>
        <w:t>and the knowledge necessary to create it. The greater danger</w:t>
      </w:r>
      <w:r>
        <w:t xml:space="preserve">, they maintain, </w:t>
      </w:r>
      <w:r w:rsidRPr="00935EDD">
        <w:rPr>
          <w:rStyle w:val="StyleUnderline"/>
        </w:rPr>
        <w:t>is</w:t>
      </w:r>
      <w:r w:rsidRPr="008E1951">
        <w:rPr>
          <w:rStyle w:val="Emphasis"/>
        </w:rPr>
        <w:t xml:space="preserve"> not </w:t>
      </w:r>
      <w:r w:rsidRPr="00935EDD">
        <w:rPr>
          <w:rStyle w:val="StyleUnderline"/>
        </w:rPr>
        <w:t>direct cooperation between states and terrorist groups, but states leaving themselves vulnerable to exploitation by militants</w:t>
      </w:r>
      <w:r>
        <w:t xml:space="preserve">. “I would worry more about a nuclear terrorist attack that comes about because of negligence by a state, than as a result of the deliberate transfer of material,” says Mike Levi, a nuclear specialist at the Council on Foreign Relations. </w:t>
      </w:r>
      <w:r w:rsidRPr="00935EDD">
        <w:rPr>
          <w:rStyle w:val="StyleUnderline"/>
        </w:rPr>
        <w:t>Near the top of that short list is a country such as Pakistan</w:t>
      </w:r>
      <w:r>
        <w:t xml:space="preserve">. Though not a member of the NPT, </w:t>
      </w:r>
      <w:r w:rsidRPr="00935EDD">
        <w:rPr>
          <w:rStyle w:val="StyleUnderline"/>
        </w:rPr>
        <w:t>it has acquired as many as 90 nuclear warheads. Some worry that those could fall into the hands of Al Qaeda-linked militants</w:t>
      </w:r>
      <w:r>
        <w:t>, who have been waging brutal attacks in Pakistan. The country’s leadership routinely says its nuclear facilities are safe. The Obama administration argues that conditions conducive to attacks are perhaps more important than state sponsorship. “The 9/11 hijackers didn’t get their box cutters from Saudi Arabia, but that doesn’t mean that Saudi Arabia wasn’t a problem," adds Levi. "</w:t>
      </w:r>
      <w:r w:rsidRPr="00935EDD">
        <w:t xml:space="preserve">It does mean that the problem and the solution </w:t>
      </w:r>
      <w:proofErr w:type="gramStart"/>
      <w:r w:rsidRPr="00935EDD">
        <w:t>extends</w:t>
      </w:r>
      <w:proofErr w:type="gramEnd"/>
      <w:r w:rsidRPr="00935EDD">
        <w:t xml:space="preserve"> beyond the primary sponsor of any terrorist group</w:t>
      </w:r>
      <w:r>
        <w:t xml:space="preserve">.” For the 189 nations reviewing the NPT, </w:t>
      </w:r>
      <w:r w:rsidRPr="00935EDD">
        <w:rPr>
          <w:rStyle w:val="StyleUnderline"/>
        </w:rPr>
        <w:t>that means looking for ways to enhance safeguard measures, so that fissile material – the highly enriched uranium</w:t>
      </w:r>
      <w:r>
        <w:t xml:space="preserve"> that can be used in a nuclear device – </w:t>
      </w:r>
      <w:r w:rsidRPr="00935EDD">
        <w:rPr>
          <w:rStyle w:val="StyleUnderline"/>
        </w:rPr>
        <w:t>doesn’t fall into the wrong hands.</w:t>
      </w:r>
      <w:r>
        <w:t xml:space="preserve"> </w:t>
      </w:r>
      <w:r w:rsidRPr="00935EDD">
        <w:rPr>
          <w:rStyle w:val="Emphasis"/>
        </w:rPr>
        <w:t>Critical</w:t>
      </w:r>
      <w:r>
        <w:t xml:space="preserve"> to this task, analysts agree</w:t>
      </w:r>
      <w:r w:rsidRPr="00935EDD">
        <w:rPr>
          <w:rStyle w:val="Emphasis"/>
        </w:rPr>
        <w:t>, is strengthening</w:t>
      </w:r>
      <w:r w:rsidRPr="003170B5">
        <w:rPr>
          <w:rStyle w:val="Emphasis"/>
        </w:rPr>
        <w:t xml:space="preserve"> the</w:t>
      </w:r>
      <w:r w:rsidRPr="00710E71">
        <w:rPr>
          <w:rStyle w:val="StyleUnderline"/>
        </w:rPr>
        <w:t xml:space="preserve"> </w:t>
      </w:r>
      <w:r w:rsidRPr="00710E71">
        <w:t xml:space="preserve">ability of the UN’s International Atomic Energy Agency </w:t>
      </w:r>
      <w:r w:rsidRPr="003170B5">
        <w:rPr>
          <w:rStyle w:val="Emphasis"/>
        </w:rPr>
        <w:t>(IAEA),</w:t>
      </w:r>
      <w:r w:rsidRPr="00710E71">
        <w:rPr>
          <w:rStyle w:val="StyleUnderline"/>
        </w:rPr>
        <w:t xml:space="preserve"> to monitor nuclear material. For US diplomats, </w:t>
      </w:r>
      <w:r w:rsidRPr="008C0995">
        <w:rPr>
          <w:rStyle w:val="Emphasis"/>
        </w:rPr>
        <w:t>that means pushing for</w:t>
      </w:r>
      <w:r w:rsidRPr="00710E71">
        <w:rPr>
          <w:rStyle w:val="StyleUnderline"/>
        </w:rPr>
        <w:t xml:space="preserve"> </w:t>
      </w:r>
      <w:r w:rsidRPr="00710E71">
        <w:t>universal adherence to the Additional Protocol of</w:t>
      </w:r>
      <w:r w:rsidRPr="00935EDD">
        <w:rPr>
          <w:rStyle w:val="Emphasis"/>
        </w:rPr>
        <w:t xml:space="preserve"> the NPT,</w:t>
      </w:r>
      <w:r>
        <w:t xml:space="preserve"> which among other stringent measures enables no-notice inspections, anywhere. </w:t>
      </w:r>
      <w:r w:rsidRPr="00935EDD">
        <w:rPr>
          <w:rStyle w:val="StyleUnderline"/>
        </w:rPr>
        <w:t xml:space="preserve">“The IAEA must be able to provide credible assurances that not only declared nuclear material </w:t>
      </w:r>
      <w:r w:rsidRPr="00935EDD">
        <w:t xml:space="preserve">under safeguards </w:t>
      </w:r>
      <w:r w:rsidRPr="00935EDD">
        <w:rPr>
          <w:rStyle w:val="StyleUnderline"/>
        </w:rPr>
        <w:t xml:space="preserve">is not being diverted </w:t>
      </w:r>
      <w:r w:rsidRPr="00935EDD">
        <w:t>for military purposes</w:t>
      </w:r>
      <w:r w:rsidRPr="00935EDD">
        <w:rPr>
          <w:rStyle w:val="StyleUnderline"/>
        </w:rPr>
        <w:t xml:space="preserve">, but that there are no undeclared fissile material and nuclear weapons activities,” the US Under Secretary for Arms Control </w:t>
      </w:r>
      <w:r w:rsidRPr="00935EDD">
        <w:t>and International</w:t>
      </w:r>
      <w:r w:rsidRPr="00935EDD">
        <w:rPr>
          <w:rStyle w:val="StyleUnderline"/>
        </w:rPr>
        <w:t xml:space="preserve"> Security Ellen Tauscher said</w:t>
      </w:r>
      <w:r>
        <w:t xml:space="preserve"> April 29. “We will push to make sure that there are real consequences for those states that choose not to comply with their nonproliferation obligations.”</w:t>
      </w:r>
    </w:p>
    <w:p w:rsidR="00C263EE" w:rsidRDefault="00C263EE" w:rsidP="00C263EE">
      <w:pPr>
        <w:pStyle w:val="Heading3"/>
      </w:pPr>
      <w:r>
        <w:lastRenderedPageBreak/>
        <w:t>Link</w:t>
      </w:r>
    </w:p>
    <w:p w:rsidR="00C263EE" w:rsidRPr="00366936" w:rsidRDefault="00C263EE" w:rsidP="00C263EE">
      <w:pPr>
        <w:pStyle w:val="Heading4"/>
      </w:pPr>
      <w:r>
        <w:t xml:space="preserve">Independent internal link: Nuclear reactors help </w:t>
      </w:r>
      <w:r>
        <w:rPr>
          <w:i/>
        </w:rPr>
        <w:t>reduce</w:t>
      </w:r>
      <w:r>
        <w:t xml:space="preserve"> nuclear weapons</w:t>
      </w:r>
    </w:p>
    <w:p w:rsidR="00C263EE" w:rsidRDefault="00C263EE" w:rsidP="00C263EE">
      <w:proofErr w:type="spellStart"/>
      <w:r>
        <w:t>Biello</w:t>
      </w:r>
      <w:proofErr w:type="spellEnd"/>
      <w:r>
        <w:t xml:space="preserve"> ’13 citing former Secretary of Energy Steven Chu and Jeffrey Sachs, Director of Earth institute at Columbia University (David </w:t>
      </w:r>
      <w:proofErr w:type="spellStart"/>
      <w:r>
        <w:t>Biello</w:t>
      </w:r>
      <w:proofErr w:type="spellEnd"/>
      <w:r>
        <w:t>, Dec 12, 2013, Scientific American, How Nuclear Power Can Stop Global Warming, http://www.scientificamerican.com/article/how-nuclear-power-can-stop-global-warming/)</w:t>
      </w:r>
    </w:p>
    <w:p w:rsidR="00C263EE" w:rsidRDefault="00C263EE" w:rsidP="00C263EE">
      <w:r w:rsidRPr="00366936">
        <w:rPr>
          <w:rStyle w:val="StyleUnderline"/>
        </w:rPr>
        <w:t>When the Atlantic Navigator docked in Baltimore harbor earlier this month, the freighter carried the last remnants of some of the nuclear weapons that the Soviet Union had brandished in the cold war. During the past 20 years more than 19,000 Russian warheads have been dismantled and processed to make fuel for U.S. nuclear reactors. In fact, during that period more than half the uranium fuel that powered the more than 100 reactors in the U.S. came from such reprocessed nuclear weapons.</w:t>
      </w:r>
    </w:p>
    <w:p w:rsidR="00C263EE" w:rsidRDefault="00C263EE" w:rsidP="00C263EE"/>
    <w:p w:rsidR="00C263EE" w:rsidRDefault="003075AC" w:rsidP="00C263EE">
      <w:pPr>
        <w:pStyle w:val="Heading3"/>
        <w:jc w:val="left"/>
      </w:pPr>
      <w:r>
        <w:lastRenderedPageBreak/>
        <w:t>Impact extension</w:t>
      </w:r>
    </w:p>
    <w:p w:rsidR="00C263EE" w:rsidRDefault="00C263EE" w:rsidP="00C263EE">
      <w:pPr>
        <w:pStyle w:val="Heading4"/>
      </w:pPr>
      <w:r>
        <w:t>North Korea, Iran, Syria will use nukes, NPT enforcement is key</w:t>
      </w:r>
    </w:p>
    <w:p w:rsidR="00C263EE" w:rsidRPr="00E67569" w:rsidRDefault="00C263EE" w:rsidP="00C263EE">
      <w:pPr>
        <w:autoSpaceDE w:val="0"/>
        <w:autoSpaceDN w:val="0"/>
        <w:adjustRightInd w:val="0"/>
        <w:rPr>
          <w:szCs w:val="20"/>
        </w:rPr>
      </w:pPr>
      <w:r w:rsidRPr="00E67569">
        <w:rPr>
          <w:rStyle w:val="Style13ptBold"/>
        </w:rPr>
        <w:t>Kane ’12</w:t>
      </w:r>
      <w:r>
        <w:rPr>
          <w:sz w:val="20"/>
          <w:szCs w:val="20"/>
        </w:rPr>
        <w:t xml:space="preserve"> (</w:t>
      </w:r>
      <w:proofErr w:type="gramStart"/>
      <w:r w:rsidRPr="00E67569">
        <w:rPr>
          <w:szCs w:val="20"/>
        </w:rPr>
        <w:t>Summer</w:t>
      </w:r>
      <w:proofErr w:type="gramEnd"/>
      <w:r w:rsidRPr="00E67569">
        <w:rPr>
          <w:szCs w:val="20"/>
        </w:rPr>
        <w:t xml:space="preserve"> 2012, Samuel Kane, GlobalSolutions.org, Preventing Nuclear Terrorism: Nuclear Security, the Nonproliferation Regime, and the Threat of Terrorist Nukes, </w:t>
      </w:r>
      <w:hyperlink r:id="rId33" w:history="1">
        <w:r w:rsidRPr="00E67569">
          <w:rPr>
            <w:rStyle w:val="Hyperlink"/>
            <w:szCs w:val="20"/>
          </w:rPr>
          <w:t>https://globalsolutions.org/files/public/documents/Sam-Kane-Preventing-Nuclear-Terrorism.pdf</w:t>
        </w:r>
      </w:hyperlink>
      <w:r w:rsidRPr="00E67569">
        <w:rPr>
          <w:szCs w:val="20"/>
        </w:rPr>
        <w:t>)</w:t>
      </w:r>
    </w:p>
    <w:p w:rsidR="00C263EE" w:rsidRDefault="00C263EE" w:rsidP="00C263EE">
      <w:pPr>
        <w:rPr>
          <w:rStyle w:val="StyleUnderline"/>
        </w:rPr>
      </w:pPr>
    </w:p>
    <w:p w:rsidR="00C263EE" w:rsidRDefault="00C263EE" w:rsidP="00C263EE">
      <w:r w:rsidRPr="00081369">
        <w:rPr>
          <w:rStyle w:val="StyleUnderline"/>
        </w:rPr>
        <w:t>For most of its recent history, North Korea has had a decidedly antagonistic</w:t>
      </w:r>
      <w:r>
        <w:rPr>
          <w:rStyle w:val="StyleUnderline"/>
        </w:rPr>
        <w:t xml:space="preserve"> </w:t>
      </w:r>
      <w:r w:rsidRPr="00081369">
        <w:rPr>
          <w:rStyle w:val="StyleUnderline"/>
        </w:rPr>
        <w:t>relationship with the international nuclear nonproliferation regime</w:t>
      </w:r>
      <w:r>
        <w:t xml:space="preserve">. </w:t>
      </w:r>
      <w:proofErr w:type="gramStart"/>
      <w:r>
        <w:t>However, prior to the mid-1990s.</w:t>
      </w:r>
      <w:proofErr w:type="gramEnd"/>
      <w:r>
        <w:t xml:space="preserve"> North Korea actually seemed to be on the path to becoming a responsible member of this framework. It signed on to the NPT in 1985, and in 1992, signed the "|</w:t>
      </w:r>
      <w:proofErr w:type="spellStart"/>
      <w:r>
        <w:t>oint</w:t>
      </w:r>
      <w:proofErr w:type="spellEnd"/>
      <w:r>
        <w:t xml:space="preserve"> Declaration on the Denuclearization of the Korean Peninsula" with South Korea, pledging to "not test, manufacture, produce, receive, possess, store, deploy, or use nuclear weapons." </w:t>
      </w:r>
      <w:r w:rsidRPr="00081369">
        <w:rPr>
          <w:rStyle w:val="StyleUnderline"/>
        </w:rPr>
        <w:t>Trouble began to brew</w:t>
      </w:r>
      <w:r>
        <w:t xml:space="preserve"> in 1993, </w:t>
      </w:r>
      <w:r w:rsidRPr="00081369">
        <w:rPr>
          <w:rStyle w:val="StyleUnderline"/>
        </w:rPr>
        <w:t>when inspectors from the International Atomic Energy Agency (IAEA), the international community's nuclear watchdog, were denied access to two North Korean nuclear waste sites</w:t>
      </w:r>
      <w:r>
        <w:t xml:space="preserve">. The IAEA responded by asking the United Nations Security Council for permission to conduct additional inspections, which prompted North Korea to submit its resignation from the NPT. Eventually, the US was able to convince the Kim regime to withdraw its resignation, and further collaborated with the regime to forge an "Agreed Framework" in 1994, under which North Korea agreed to freeze activity at its plutonium facilities and work to implement the terms of the 1992 Joint Declaration, in exchange for US assistance in reactor construction. However, the Agreed Framework would ultimately collapse in the early years of the second Bush administration, amidst US concerns that North Korea was embarking on a secret uranium-enrichment program. The US imposed economic sanctions late in 2002, prompting North Korea to resume nuclear activity, expel IAEA inspectors, and withdraw from the NPT. Since then, North Korea has been engaged in on-and- off multilateral discussions regarding its nuclear program (the so-called Six Party Talks, including the US, Russia, China, Japan. North Korea, and South Korea), though no lasting agreement has come of these negotiations. The Nature of the Nuclear Threat </w:t>
      </w:r>
      <w:r w:rsidRPr="00081369">
        <w:rPr>
          <w:rStyle w:val="StyleUnderline"/>
        </w:rPr>
        <w:t>The threat of North Korean nuclear weapons falling into terrorist hands</w:t>
      </w:r>
      <w:r>
        <w:rPr>
          <w:rStyle w:val="StyleUnderline"/>
        </w:rPr>
        <w:t xml:space="preserve"> </w:t>
      </w:r>
      <w:r w:rsidRPr="00081369">
        <w:rPr>
          <w:rStyle w:val="StyleUnderline"/>
        </w:rPr>
        <w:t>manifests itself primarily in the possibility that North Korea could, directly or</w:t>
      </w:r>
      <w:r>
        <w:rPr>
          <w:rStyle w:val="StyleUnderline"/>
        </w:rPr>
        <w:t xml:space="preserve"> </w:t>
      </w:r>
      <w:r w:rsidRPr="00081369">
        <w:rPr>
          <w:rStyle w:val="StyleUnderline"/>
        </w:rPr>
        <w:t>indirectly, give nuclear weapons or materials to terrorist groups</w:t>
      </w:r>
      <w:r>
        <w:t xml:space="preserve">. Several of North Korea's past actions demonstrate its general disregard for international nonproliferation norms. For instance, </w:t>
      </w:r>
      <w:r w:rsidRPr="00081369">
        <w:rPr>
          <w:rStyle w:val="StyleUnderline"/>
        </w:rPr>
        <w:t xml:space="preserve">a 2010 UN report asserted that </w:t>
      </w:r>
      <w:r w:rsidRPr="00017544">
        <w:rPr>
          <w:rStyle w:val="Emphasis"/>
        </w:rPr>
        <w:t>the regime was using a variety of illicit means to export nuclear technology to Iran and Syria, thus circumventing the UN sanctions</w:t>
      </w:r>
      <w:r>
        <w:t xml:space="preserve"> that had been levied against it53 In addition. North Korea was an active participant in AQ Khan's nuclear proliferation network</w:t>
      </w:r>
      <w:proofErr w:type="gramStart"/>
      <w:r>
        <w:t>,5</w:t>
      </w:r>
      <w:proofErr w:type="gramEnd"/>
      <w:r>
        <w:t xml:space="preserve">* and allegedly paid more than S3 million to senior members of the Pakistani military for access to nuclear knowledge and equipment." Such examples paint a picture of a regime not beholden to traditional norms that restrain governments from acts of nuclear proliferation. Moreover, North Korea's diplomatic isolation on the world stage, coupled with the bleak state of its economy, puts the regime in a situation in which it may feel that it has nothing to lose by spreading nuclear materials, technology, and know-how to other states, or even a terrorist group. As one expert told the Council on Foreign Relations, in a 2010 interview also referenced in Section 1, </w:t>
      </w:r>
      <w:r w:rsidRPr="00081369">
        <w:rPr>
          <w:rStyle w:val="StyleUnderline"/>
        </w:rPr>
        <w:t>"North Korea</w:t>
      </w:r>
      <w:r>
        <w:rPr>
          <w:rStyle w:val="StyleUnderline"/>
        </w:rPr>
        <w:t xml:space="preserve"> </w:t>
      </w:r>
      <w:r w:rsidRPr="00081369">
        <w:rPr>
          <w:rStyle w:val="StyleUnderline"/>
        </w:rPr>
        <w:t>would sell just about anything to anyone.</w:t>
      </w:r>
      <w:r>
        <w:t xml:space="preserve">"56 Though that expert was also quick to assert that no evidence has yet been presented that indicates that North Korea has sold nuclear assets to non-state actors, the regime's past actions do not exactly assuage fears that such an event lies within the realm of possibility. A secondary concern with regards to the North Korea nuclear program is </w:t>
      </w:r>
      <w:r>
        <w:lastRenderedPageBreak/>
        <w:t>the possibility that a collapse of the country's authoritarian regime could lead to a loss of control over its nuclear arsenal. This issue has taken on an added relevance in the past year, as the death of Kim |</w:t>
      </w:r>
      <w:proofErr w:type="spellStart"/>
      <w:r>
        <w:t>ong-il</w:t>
      </w:r>
      <w:proofErr w:type="spellEnd"/>
      <w:r>
        <w:t xml:space="preserve"> has raised concerns over whether the Supreme Leader's young successor, Kim Jong-un, is capable of maintaining the Kim family*s grip on political power. If the Kim regime were to collapse, its nuclear assets could potentially "fall into the hands of warlords or factions," and these elements might very well be even less beholden to international proliferation norms than the current regime.57 Moreover, even if the US were to intervene and attempt to unilaterally secure North Korea's arsenal, the task would undoubtedly be complicated by the reality that few outside the inner circles of the regime's nuclear program have any idea of precisely how large the arsenal is, or where it is located.58 US Involvement </w:t>
      </w:r>
      <w:r w:rsidRPr="00081369">
        <w:rPr>
          <w:rStyle w:val="Emphasis"/>
        </w:rPr>
        <w:t>The US effort</w:t>
      </w:r>
      <w:r w:rsidRPr="00081369">
        <w:rPr>
          <w:rStyle w:val="StyleUnderline"/>
        </w:rPr>
        <w:t xml:space="preserve"> to prevent North Korean nuclear assets from falling into</w:t>
      </w:r>
      <w:r>
        <w:rPr>
          <w:rStyle w:val="StyleUnderline"/>
        </w:rPr>
        <w:t xml:space="preserve"> </w:t>
      </w:r>
      <w:r w:rsidRPr="00081369">
        <w:rPr>
          <w:rStyle w:val="StyleUnderline"/>
        </w:rPr>
        <w:t xml:space="preserve">terrorist hands consists of two primary components: (1) diplomatic efforts aimed </w:t>
      </w:r>
      <w:r w:rsidRPr="00081369">
        <w:t>at</w:t>
      </w:r>
      <w:r>
        <w:t xml:space="preserve"> </w:t>
      </w:r>
      <w:r w:rsidRPr="00081369">
        <w:t>convincing the Kim regime to dismantle its nuclear</w:t>
      </w:r>
      <w:r w:rsidRPr="00081369">
        <w:rPr>
          <w:rStyle w:val="StyleUnderline"/>
        </w:rPr>
        <w:t xml:space="preserve"> program </w:t>
      </w:r>
      <w:r w:rsidRPr="00081369">
        <w:rPr>
          <w:rStyle w:val="Emphasis"/>
        </w:rPr>
        <w:t>and return to the NPT</w:t>
      </w:r>
      <w:r w:rsidRPr="00081369">
        <w:rPr>
          <w:rStyle w:val="StyleUnderline"/>
        </w:rPr>
        <w:t>;</w:t>
      </w:r>
      <w:r>
        <w:rPr>
          <w:rStyle w:val="StyleUnderline"/>
        </w:rPr>
        <w:t xml:space="preserve"> </w:t>
      </w:r>
      <w:r w:rsidRPr="00081369">
        <w:rPr>
          <w:rStyle w:val="StyleUnderline"/>
        </w:rPr>
        <w:t>and (2</w:t>
      </w:r>
      <w:r>
        <w:t xml:space="preserve">) interdiction efforts designed to prevent North Korea from proliferating its nuclear assets and know-how to outside sources. Regarding the first point: unlike Russia and Pakistan, which the US accepts (somewhat begrudgingly, in Pakistan's case) as members of the nuclear weapons club, a nuclear North Korea has been described by US officials as an "intolerable" and "unacceptable" reality.59 As mentioned earlier, </w:t>
      </w:r>
      <w:r w:rsidRPr="00081369">
        <w:rPr>
          <w:rStyle w:val="StyleUnderline"/>
        </w:rPr>
        <w:t>the US has been engaged in discussions with North Korea regarding its nuclear program</w:t>
      </w:r>
      <w:r>
        <w:t xml:space="preserve"> since the 1990s, and, throughout this time period, it has vehemently opposed the idea of a nuclear-armed Kim regime, insisting that </w:t>
      </w:r>
      <w:r w:rsidRPr="00081369">
        <w:rPr>
          <w:rStyle w:val="Emphasis"/>
        </w:rPr>
        <w:t xml:space="preserve">the end result of any agreement must be a nuclear weapons-free North Korea that is part of the NPT </w:t>
      </w:r>
      <w:r>
        <w:t xml:space="preserve">and subject to IAEA oversight Though the specifics of its negotiating strategy have varied, the US has generally offered North Korea a combination of "carrots" (energy assistance, assurances of peace), balanced by the threat of "sticks" (economic sanctions), in order to bring about North Korea's nuclear disarmament.60 In addition to its diplomatic efforts, </w:t>
      </w:r>
      <w:r w:rsidRPr="00081369">
        <w:rPr>
          <w:rStyle w:val="StyleUnderline"/>
        </w:rPr>
        <w:t>the US has also sought to prevent North</w:t>
      </w:r>
      <w:r>
        <w:rPr>
          <w:rStyle w:val="StyleUnderline"/>
        </w:rPr>
        <w:t xml:space="preserve"> </w:t>
      </w:r>
      <w:r w:rsidRPr="00081369">
        <w:rPr>
          <w:rStyle w:val="StyleUnderline"/>
        </w:rPr>
        <w:t>Korean nuclear exports from reaching their intended destinations by employing a</w:t>
      </w:r>
      <w:r>
        <w:rPr>
          <w:rStyle w:val="StyleUnderline"/>
        </w:rPr>
        <w:t xml:space="preserve"> </w:t>
      </w:r>
      <w:r w:rsidRPr="00081369">
        <w:rPr>
          <w:rStyle w:val="StyleUnderline"/>
        </w:rPr>
        <w:t>strategy of naval interdiction. T</w:t>
      </w:r>
      <w:r>
        <w:t>his strategy is employed under the umbrella of the Proliferation Security Initiative (PSI), a global cooperative effort, launched in 2003 and involving more than 90 countries, that "aims to stop trafficking of weapons of mass destruction, their delivery systems, and related materials to and from states and non-state actors of proliferation concern."61 Though the US and its allies have yet to interdict any North Korean ships carrying nuclear materials, several North Korean vessels carrying missile technologies and conventional weaponry have been successfully turned back by PSI participants</w:t>
      </w:r>
      <w:proofErr w:type="gramStart"/>
      <w:r>
        <w:t>,62</w:t>
      </w:r>
      <w:proofErr w:type="gramEnd"/>
      <w:r>
        <w:t xml:space="preserve"> 63 bolstering hopes that these interdiction efforts will help to deter North Korea from attempting to proliferate nuclear materials to other states and non-state actors. Other States While a combination of academic literature and historical evidence supports the assertion that Russia, Pakistan, and </w:t>
      </w:r>
      <w:r w:rsidRPr="00081369">
        <w:rPr>
          <w:rStyle w:val="StyleUnderline"/>
        </w:rPr>
        <w:t>North Korea represent the most likely</w:t>
      </w:r>
      <w:r>
        <w:rPr>
          <w:rStyle w:val="StyleUnderline"/>
        </w:rPr>
        <w:t xml:space="preserve"> </w:t>
      </w:r>
      <w:r w:rsidRPr="00081369">
        <w:rPr>
          <w:rStyle w:val="StyleUnderline"/>
        </w:rPr>
        <w:t xml:space="preserve">sources of a terrorist-controlled nuclear </w:t>
      </w:r>
      <w:proofErr w:type="gramStart"/>
      <w:r w:rsidRPr="00081369">
        <w:rPr>
          <w:rStyle w:val="StyleUnderline"/>
        </w:rPr>
        <w:t>weapon</w:t>
      </w:r>
      <w:r>
        <w:t>,</w:t>
      </w:r>
      <w:proofErr w:type="gramEnd"/>
      <w:r>
        <w:t xml:space="preserve"> they are certainly not the only possible sources. </w:t>
      </w:r>
      <w:proofErr w:type="gramStart"/>
      <w:r>
        <w:t>After all.</w:t>
      </w:r>
      <w:proofErr w:type="gramEnd"/>
      <w:r>
        <w:t xml:space="preserve"> </w:t>
      </w:r>
      <w:proofErr w:type="gramStart"/>
      <w:r>
        <w:t>the</w:t>
      </w:r>
      <w:proofErr w:type="gramEnd"/>
      <w:r>
        <w:t xml:space="preserve"> nuclear weapons club contains six other members, and at least one additional state could very well join the group within the next decade. Therefore, it is important that this paper briefly addresses nuclear security with regards to these other states.</w:t>
      </w:r>
    </w:p>
    <w:p w:rsidR="00C263EE" w:rsidRDefault="00C263EE" w:rsidP="00C263EE">
      <w:pPr>
        <w:pStyle w:val="Heading4"/>
      </w:pPr>
      <w:r w:rsidRPr="00E67569">
        <w:t>NPT is key to prevent terror; decreases number of unsecure nukes and increases safety regulations</w:t>
      </w:r>
      <w:r>
        <w:t>, but currently isn’t enforced well</w:t>
      </w:r>
    </w:p>
    <w:p w:rsidR="00C263EE" w:rsidRPr="006E56A8" w:rsidRDefault="00C263EE" w:rsidP="00C263EE"/>
    <w:p w:rsidR="00C263EE" w:rsidRPr="00E67569" w:rsidRDefault="00C263EE" w:rsidP="00C263EE">
      <w:pPr>
        <w:autoSpaceDE w:val="0"/>
        <w:autoSpaceDN w:val="0"/>
        <w:adjustRightInd w:val="0"/>
        <w:rPr>
          <w:szCs w:val="20"/>
        </w:rPr>
      </w:pPr>
      <w:r w:rsidRPr="00E67569">
        <w:rPr>
          <w:rStyle w:val="Style13ptBold"/>
        </w:rPr>
        <w:t>Kane ’12</w:t>
      </w:r>
      <w:r>
        <w:rPr>
          <w:sz w:val="20"/>
          <w:szCs w:val="20"/>
        </w:rPr>
        <w:t xml:space="preserve"> (</w:t>
      </w:r>
      <w:proofErr w:type="gramStart"/>
      <w:r w:rsidRPr="00E67569">
        <w:rPr>
          <w:szCs w:val="20"/>
        </w:rPr>
        <w:t>Summer</w:t>
      </w:r>
      <w:proofErr w:type="gramEnd"/>
      <w:r w:rsidRPr="00E67569">
        <w:rPr>
          <w:szCs w:val="20"/>
        </w:rPr>
        <w:t xml:space="preserve"> 2012, Samuel Kane, GlobalSolutions.org, Preventing Nuclear Terrorism: Nuclear Security, the Nonproliferation Regime, and the Threat of Terrorist Nukes, </w:t>
      </w:r>
      <w:hyperlink r:id="rId34" w:history="1">
        <w:r w:rsidRPr="00E67569">
          <w:rPr>
            <w:rStyle w:val="Hyperlink"/>
            <w:szCs w:val="20"/>
          </w:rPr>
          <w:t>https://globalsolutions.org/files/public/documents/Sam-Kane-Preventing-Nuclear-Terrorism.pdf</w:t>
        </w:r>
      </w:hyperlink>
      <w:r w:rsidRPr="00E67569">
        <w:rPr>
          <w:szCs w:val="20"/>
        </w:rPr>
        <w:t>)</w:t>
      </w:r>
    </w:p>
    <w:p w:rsidR="00C263EE" w:rsidRDefault="00C263EE" w:rsidP="00C263EE">
      <w:pPr>
        <w:autoSpaceDE w:val="0"/>
        <w:autoSpaceDN w:val="0"/>
        <w:adjustRightInd w:val="0"/>
        <w:rPr>
          <w:sz w:val="20"/>
          <w:szCs w:val="20"/>
        </w:rPr>
      </w:pPr>
    </w:p>
    <w:p w:rsidR="00C263EE" w:rsidRPr="00E67569" w:rsidRDefault="00C263EE" w:rsidP="00C263EE">
      <w:pPr>
        <w:autoSpaceDE w:val="0"/>
        <w:autoSpaceDN w:val="0"/>
        <w:adjustRightInd w:val="0"/>
        <w:rPr>
          <w:rStyle w:val="StyleUnderline"/>
        </w:rPr>
      </w:pPr>
      <w:r w:rsidRPr="00E67569">
        <w:rPr>
          <w:szCs w:val="20"/>
        </w:rPr>
        <w:t>The NPT At present</w:t>
      </w:r>
      <w:r w:rsidRPr="00E67569">
        <w:rPr>
          <w:rStyle w:val="StyleUnderline"/>
        </w:rPr>
        <w:t>, the</w:t>
      </w:r>
      <w:r w:rsidRPr="00E67569">
        <w:rPr>
          <w:szCs w:val="20"/>
        </w:rPr>
        <w:t xml:space="preserve"> Treaty on the Non-Proliferation of Nuclear Weapons (</w:t>
      </w:r>
      <w:r w:rsidRPr="00E67569">
        <w:rPr>
          <w:rStyle w:val="StyleUnderline"/>
        </w:rPr>
        <w:t>NPT) stands as a core part of the international nonproliferation regime</w:t>
      </w:r>
      <w:r w:rsidRPr="00E67569">
        <w:rPr>
          <w:szCs w:val="20"/>
        </w:rPr>
        <w:t xml:space="preserve">. Broadly, the treaty, which entered into force in 1970, aims to prevent the spread of nuclear weapons beyond five recognized nuclear weapons states (the US, Russia, China, UK, and France). In 2004, Thomas Graham, Jr. aptly described the NPT as being based, in part, on a fundamental tradeoff between nuclear weapons states (NWS) and non- nuclear weapons states (NNWS). To use the words of Graham, Jr.: The NPT is based on a central bargain: </w:t>
      </w:r>
      <w:r w:rsidRPr="00E67569">
        <w:rPr>
          <w:rStyle w:val="StyleUnderline"/>
        </w:rPr>
        <w:t>the NPT non-</w:t>
      </w:r>
      <w:proofErr w:type="spellStart"/>
      <w:r w:rsidRPr="00E67569">
        <w:rPr>
          <w:rStyle w:val="StyleUnderline"/>
        </w:rPr>
        <w:t>nuciear</w:t>
      </w:r>
      <w:proofErr w:type="spellEnd"/>
      <w:r w:rsidRPr="00E67569">
        <w:rPr>
          <w:rStyle w:val="StyleUnderline"/>
        </w:rPr>
        <w:t xml:space="preserve">-weapon states agree never to acquire nuclear weapons and the NPT nuclear-weapon states </w:t>
      </w:r>
      <w:r w:rsidRPr="00E67569">
        <w:t xml:space="preserve">in exchange </w:t>
      </w:r>
      <w:r w:rsidRPr="00E67569">
        <w:rPr>
          <w:rStyle w:val="StyleUnderline"/>
        </w:rPr>
        <w:t>agree to shar</w:t>
      </w:r>
      <w:r w:rsidRPr="00E67569">
        <w:t>e the benefits of</w:t>
      </w:r>
      <w:r w:rsidRPr="00E67569">
        <w:rPr>
          <w:rStyle w:val="StyleUnderline"/>
        </w:rPr>
        <w:t xml:space="preserve"> peaceful nuclear technology and to pursue </w:t>
      </w:r>
      <w:r w:rsidRPr="00E67569">
        <w:t>nuclear disarmament aimed at the</w:t>
      </w:r>
      <w:r w:rsidRPr="00E67569">
        <w:rPr>
          <w:rStyle w:val="StyleUnderline"/>
        </w:rPr>
        <w:t xml:space="preserve"> ultimate elimination of their nuclear arsenals</w:t>
      </w:r>
      <w:r w:rsidRPr="00E67569">
        <w:rPr>
          <w:szCs w:val="20"/>
        </w:rPr>
        <w:t xml:space="preserve">.77 Without question, </w:t>
      </w:r>
      <w:r w:rsidRPr="00E67569">
        <w:rPr>
          <w:rStyle w:val="StyleUnderline"/>
        </w:rPr>
        <w:t xml:space="preserve">the NPT has had a positive impact on </w:t>
      </w:r>
      <w:r w:rsidRPr="00E67569">
        <w:t xml:space="preserve">the cause of nuclear </w:t>
      </w:r>
      <w:r w:rsidRPr="00E67569">
        <w:rPr>
          <w:rStyle w:val="StyleUnderline"/>
        </w:rPr>
        <w:t>nonproliferation.</w:t>
      </w:r>
      <w:r w:rsidRPr="00E67569">
        <w:rPr>
          <w:szCs w:val="20"/>
        </w:rPr>
        <w:t xml:space="preserve"> With all but four countries party to the treaty (India, Pakistan, and Israel are non-signatories, and North Korea withdrew in 2003), the NPT "has the widest adherence of any arms control agreement" currently in effect.78 Because of its wide acceptance within the international community, the treaty has played an integral role in advancing nuclear nonproliferation as a global norm, and as an ethic that responsible members of international society are expected to subscribe to.79 Additionally, </w:t>
      </w:r>
      <w:r w:rsidRPr="00E67569">
        <w:rPr>
          <w:rStyle w:val="StyleUnderline"/>
        </w:rPr>
        <w:t xml:space="preserve">within </w:t>
      </w:r>
      <w:r w:rsidRPr="00E67569">
        <w:t>the context of</w:t>
      </w:r>
      <w:r w:rsidRPr="00E67569">
        <w:rPr>
          <w:rStyle w:val="StyleUnderline"/>
        </w:rPr>
        <w:t xml:space="preserve"> preventing nuclear materials from falling into terrorist hands, </w:t>
      </w:r>
      <w:r w:rsidRPr="00E67569">
        <w:rPr>
          <w:rStyle w:val="Emphasis"/>
        </w:rPr>
        <w:t>the NPT's positive impact is twofold</w:t>
      </w:r>
      <w:r w:rsidRPr="00E67569">
        <w:rPr>
          <w:szCs w:val="20"/>
        </w:rPr>
        <w:t xml:space="preserve">.80 First, </w:t>
      </w:r>
      <w:r w:rsidRPr="00E67569">
        <w:rPr>
          <w:rStyle w:val="StyleUnderline"/>
        </w:rPr>
        <w:t>by limiting the possession of nuclear weapons (</w:t>
      </w:r>
      <w:r w:rsidRPr="00E67569">
        <w:t>ideally) to a core group of five states</w:t>
      </w:r>
      <w:r w:rsidRPr="00E67569">
        <w:rPr>
          <w:rStyle w:val="StyleUnderline"/>
        </w:rPr>
        <w:t xml:space="preserve">, the NPT helps to keep nuclear weapons from being developed in countries that are unable to adequately protect them. Second, the NPT implements controls on the transfer of nuclear materials </w:t>
      </w:r>
      <w:r w:rsidRPr="00E67569">
        <w:t>and requires all nuclear states to submit to IAEA standards regarding "accounting and control" systems, thus</w:t>
      </w:r>
      <w:r w:rsidRPr="00E67569">
        <w:rPr>
          <w:rStyle w:val="StyleUnderline"/>
        </w:rPr>
        <w:t xml:space="preserve"> making nuclear materials less susceptible to theft or unauthorized export. </w:t>
      </w:r>
      <w:r w:rsidRPr="00E67569">
        <w:rPr>
          <w:szCs w:val="20"/>
        </w:rPr>
        <w:t xml:space="preserve">Despite these positive effects, </w:t>
      </w:r>
      <w:r w:rsidRPr="00E67569">
        <w:rPr>
          <w:rStyle w:val="StyleUnderline"/>
        </w:rPr>
        <w:t xml:space="preserve">the NPT has also proven to be a flawed institution in several key ways. </w:t>
      </w:r>
      <w:r w:rsidRPr="00E67569">
        <w:t>First, the treaty has long struggled</w:t>
      </w:r>
      <w:r w:rsidRPr="00E67569">
        <w:rPr>
          <w:rStyle w:val="StyleUnderline"/>
        </w:rPr>
        <w:t xml:space="preserve"> with the issue of noncompliance. </w:t>
      </w:r>
      <w:r w:rsidRPr="00E67569">
        <w:rPr>
          <w:szCs w:val="20"/>
        </w:rPr>
        <w:t xml:space="preserve">As analysts at the Nuclear Threat Initiative have pointed out, "the NPT does not have a built-in mechanism for non-compliance."81 Instead, when a state is found to be in violation of the terms of the NPT, the International Atomic Energy Agency (the IAEA, which, as will be detailed later in this section, is responsible for actually carrying out compliance inspections) simply reports the violating state to the UN, which has the responsibility of actually determining a punishment. This method stands in stark contrast to other nuclear treaties, such as the proposed Comprehensive Test Ban Treaty (CTBT), which would "[provide] for measures to redress a violation of the Treaty and to ensure compliance, including sanctions, and for settlement of disputes."82 Because the NPT does not contain a standardized framework for dealing with violators, </w:t>
      </w:r>
      <w:r w:rsidRPr="00E67569">
        <w:rPr>
          <w:rStyle w:val="StyleUnderline"/>
        </w:rPr>
        <w:t>it has faced difficulties</w:t>
      </w:r>
      <w:r w:rsidRPr="00E67569">
        <w:rPr>
          <w:szCs w:val="20"/>
        </w:rPr>
        <w:t xml:space="preserve"> in dissuading noncompliance, and </w:t>
      </w:r>
      <w:r w:rsidRPr="00E67569">
        <w:rPr>
          <w:rStyle w:val="StyleUnderline"/>
        </w:rPr>
        <w:t>in building consensus among signatories regarding how to enforce compliance.83</w:t>
      </w:r>
    </w:p>
    <w:p w:rsidR="00C263EE" w:rsidRPr="006E56A8" w:rsidRDefault="00C263EE" w:rsidP="00C263EE"/>
    <w:p w:rsidR="00C263EE" w:rsidRPr="006E56A8" w:rsidRDefault="00C263EE" w:rsidP="00C263EE">
      <w:pPr>
        <w:pStyle w:val="Heading4"/>
      </w:pPr>
      <w:r>
        <w:t xml:space="preserve">NPT prevents </w:t>
      </w:r>
      <w:proofErr w:type="spellStart"/>
      <w:r>
        <w:t>prolif</w:t>
      </w:r>
      <w:proofErr w:type="spellEnd"/>
    </w:p>
    <w:p w:rsidR="00C263EE" w:rsidRPr="00E67569" w:rsidRDefault="00C263EE" w:rsidP="00C263EE">
      <w:pPr>
        <w:autoSpaceDE w:val="0"/>
        <w:autoSpaceDN w:val="0"/>
        <w:adjustRightInd w:val="0"/>
        <w:rPr>
          <w:szCs w:val="20"/>
        </w:rPr>
      </w:pPr>
      <w:r w:rsidRPr="00E67569">
        <w:rPr>
          <w:rStyle w:val="Style13ptBold"/>
        </w:rPr>
        <w:t>Kane ’12</w:t>
      </w:r>
      <w:r>
        <w:rPr>
          <w:sz w:val="20"/>
          <w:szCs w:val="20"/>
        </w:rPr>
        <w:t xml:space="preserve"> (</w:t>
      </w:r>
      <w:proofErr w:type="gramStart"/>
      <w:r w:rsidRPr="00E67569">
        <w:rPr>
          <w:szCs w:val="20"/>
        </w:rPr>
        <w:t>Summer</w:t>
      </w:r>
      <w:proofErr w:type="gramEnd"/>
      <w:r w:rsidRPr="00E67569">
        <w:rPr>
          <w:szCs w:val="20"/>
        </w:rPr>
        <w:t xml:space="preserve"> 2012, Samuel Kane, GlobalSolutions.org, Preventing Nuclear Terrorism: Nuclear Security, the Nonproliferation Regime, and the Threat of Terrorist Nukes, </w:t>
      </w:r>
      <w:hyperlink r:id="rId35" w:history="1">
        <w:r w:rsidRPr="00E67569">
          <w:rPr>
            <w:rStyle w:val="Hyperlink"/>
            <w:szCs w:val="20"/>
          </w:rPr>
          <w:t>https://globalsolutions.org/files/public/documents/Sam-Kane-Preventing-Nuclear-Terrorism.pdf</w:t>
        </w:r>
      </w:hyperlink>
      <w:r w:rsidRPr="00E67569">
        <w:rPr>
          <w:szCs w:val="20"/>
        </w:rPr>
        <w:t>)</w:t>
      </w:r>
    </w:p>
    <w:p w:rsidR="00C263EE" w:rsidRDefault="00C263EE" w:rsidP="00C263EE">
      <w:pPr>
        <w:autoSpaceDE w:val="0"/>
        <w:autoSpaceDN w:val="0"/>
        <w:adjustRightInd w:val="0"/>
        <w:rPr>
          <w:sz w:val="20"/>
          <w:szCs w:val="20"/>
        </w:rPr>
      </w:pPr>
    </w:p>
    <w:p w:rsidR="00C263EE" w:rsidRDefault="00C263EE" w:rsidP="00C263EE">
      <w:pPr>
        <w:autoSpaceDE w:val="0"/>
        <w:autoSpaceDN w:val="0"/>
        <w:adjustRightInd w:val="0"/>
        <w:rPr>
          <w:sz w:val="20"/>
          <w:szCs w:val="20"/>
        </w:rPr>
      </w:pPr>
    </w:p>
    <w:p w:rsidR="00C263EE" w:rsidRPr="00362DC9" w:rsidRDefault="00C263EE" w:rsidP="00C263EE">
      <w:pPr>
        <w:autoSpaceDE w:val="0"/>
        <w:autoSpaceDN w:val="0"/>
        <w:adjustRightInd w:val="0"/>
      </w:pPr>
      <w:r w:rsidRPr="00E67569">
        <w:rPr>
          <w:szCs w:val="20"/>
        </w:rPr>
        <w:lastRenderedPageBreak/>
        <w:t>The NPT At present</w:t>
      </w:r>
      <w:r w:rsidRPr="00E67569">
        <w:rPr>
          <w:rStyle w:val="StyleUnderline"/>
        </w:rPr>
        <w:t>, the</w:t>
      </w:r>
      <w:r w:rsidRPr="00E67569">
        <w:rPr>
          <w:szCs w:val="20"/>
        </w:rPr>
        <w:t xml:space="preserve"> Treaty on the Non-Proliferation of Nuclear Weapons (</w:t>
      </w:r>
      <w:r w:rsidRPr="00E80882">
        <w:rPr>
          <w:rStyle w:val="StyleUnderline"/>
          <w:highlight w:val="yellow"/>
        </w:rPr>
        <w:t>NPT) stands as a core part of the international nonproliferation regime</w:t>
      </w:r>
      <w:r w:rsidRPr="00E67569">
        <w:rPr>
          <w:szCs w:val="20"/>
        </w:rPr>
        <w:t xml:space="preserve">. Broadly, the treaty, which entered into force in 1970, aims to prevent the spread of nuclear weapons beyond five recognized nuclear weapons states (the US, Russia, China, UK, and France). In 2004, Thomas Graham, Jr. aptly described the NPT as being based, in part, on a fundamental tradeoff between nuclear weapons states (NWS) and non- nuclear weapons states (NNWS). To use the words of Graham, Jr.: The NPT is based on a central bargain: </w:t>
      </w:r>
      <w:r w:rsidRPr="00E67569">
        <w:rPr>
          <w:rStyle w:val="StyleUnderline"/>
        </w:rPr>
        <w:t xml:space="preserve">the NPT </w:t>
      </w:r>
      <w:r w:rsidRPr="00E80882">
        <w:rPr>
          <w:rStyle w:val="StyleUnderline"/>
          <w:highlight w:val="yellow"/>
        </w:rPr>
        <w:t>non-</w:t>
      </w:r>
      <w:proofErr w:type="spellStart"/>
      <w:r w:rsidRPr="00E80882">
        <w:rPr>
          <w:rStyle w:val="StyleUnderline"/>
          <w:highlight w:val="yellow"/>
        </w:rPr>
        <w:t>nuciear</w:t>
      </w:r>
      <w:proofErr w:type="spellEnd"/>
      <w:r w:rsidRPr="00E80882">
        <w:rPr>
          <w:rStyle w:val="StyleUnderline"/>
          <w:highlight w:val="yellow"/>
        </w:rPr>
        <w:t xml:space="preserve">-weapon states agree never to acquire </w:t>
      </w:r>
      <w:r w:rsidRPr="00E80882">
        <w:rPr>
          <w:rStyle w:val="StyleUnderline"/>
        </w:rPr>
        <w:t xml:space="preserve">nuclear </w:t>
      </w:r>
      <w:r w:rsidRPr="00E80882">
        <w:rPr>
          <w:rStyle w:val="StyleUnderline"/>
          <w:highlight w:val="yellow"/>
        </w:rPr>
        <w:t>weapons</w:t>
      </w:r>
      <w:r w:rsidRPr="00E67569">
        <w:rPr>
          <w:rStyle w:val="StyleUnderline"/>
        </w:rPr>
        <w:t xml:space="preserve"> and the NPT nuclear-weapon states </w:t>
      </w:r>
      <w:r w:rsidRPr="00E67569">
        <w:t xml:space="preserve">in exchange </w:t>
      </w:r>
      <w:r w:rsidRPr="00E67569">
        <w:rPr>
          <w:rStyle w:val="StyleUnderline"/>
        </w:rPr>
        <w:t>agree to shar</w:t>
      </w:r>
      <w:r w:rsidRPr="00E67569">
        <w:t>e the benefits of</w:t>
      </w:r>
      <w:r w:rsidRPr="00E67569">
        <w:rPr>
          <w:rStyle w:val="StyleUnderline"/>
        </w:rPr>
        <w:t xml:space="preserve"> peaceful nuclear technology and to pursue </w:t>
      </w:r>
      <w:r w:rsidRPr="00E67569">
        <w:t>nuclear disarmament aimed at the</w:t>
      </w:r>
      <w:r w:rsidRPr="00E67569">
        <w:rPr>
          <w:rStyle w:val="StyleUnderline"/>
        </w:rPr>
        <w:t xml:space="preserve"> ultimate elimination of their nuclear arsenals</w:t>
      </w:r>
      <w:r w:rsidRPr="00E67569">
        <w:rPr>
          <w:szCs w:val="20"/>
        </w:rPr>
        <w:t xml:space="preserve">.77 Without question, </w:t>
      </w:r>
      <w:r w:rsidRPr="00E80882">
        <w:rPr>
          <w:rStyle w:val="StyleUnderline"/>
          <w:highlight w:val="yellow"/>
        </w:rPr>
        <w:t>the NPT has had a positive impact on</w:t>
      </w:r>
      <w:r w:rsidRPr="00E67569">
        <w:rPr>
          <w:rStyle w:val="StyleUnderline"/>
        </w:rPr>
        <w:t xml:space="preserve"> </w:t>
      </w:r>
      <w:r w:rsidRPr="00E67569">
        <w:t xml:space="preserve">the cause of nuclear </w:t>
      </w:r>
      <w:r w:rsidRPr="00E80882">
        <w:rPr>
          <w:rStyle w:val="StyleUnderline"/>
          <w:highlight w:val="yellow"/>
        </w:rPr>
        <w:t>nonproliferation</w:t>
      </w:r>
      <w:r w:rsidRPr="00E67569">
        <w:rPr>
          <w:rStyle w:val="StyleUnderline"/>
        </w:rPr>
        <w:t>.</w:t>
      </w:r>
      <w:r w:rsidRPr="00E67569">
        <w:rPr>
          <w:szCs w:val="20"/>
        </w:rPr>
        <w:t xml:space="preserve"> With all but four countries party to the treaty (India, Pakistan, and Israel are non-signatories, and North Korea withdrew in 2003), the NPT "has the widest adherence of any arms control agreement" currently in effect.78 Because of its wide acceptance within the international community, the treaty has played an integral role in advancing nuclear nonproliferation as a global norm, and as an ethic that responsible members of international society are expected to subscribe to.79 Additionally, </w:t>
      </w:r>
      <w:r w:rsidRPr="00E67569">
        <w:rPr>
          <w:rStyle w:val="StyleUnderline"/>
        </w:rPr>
        <w:t xml:space="preserve">within </w:t>
      </w:r>
      <w:r w:rsidRPr="00E67569">
        <w:t>the context of</w:t>
      </w:r>
      <w:r w:rsidRPr="00E67569">
        <w:rPr>
          <w:rStyle w:val="StyleUnderline"/>
        </w:rPr>
        <w:t xml:space="preserve"> preventing nuclear materials from falling into terrorist hands, </w:t>
      </w:r>
      <w:r w:rsidRPr="00362DC9">
        <w:t>the NPT's positive impact is twofold</w:t>
      </w:r>
      <w:r w:rsidRPr="00E67569">
        <w:rPr>
          <w:szCs w:val="20"/>
        </w:rPr>
        <w:t xml:space="preserve">.80 </w:t>
      </w:r>
      <w:r w:rsidRPr="00E80882">
        <w:rPr>
          <w:szCs w:val="20"/>
          <w:highlight w:val="yellow"/>
        </w:rPr>
        <w:t>First,</w:t>
      </w:r>
      <w:r w:rsidRPr="00E67569">
        <w:rPr>
          <w:szCs w:val="20"/>
        </w:rPr>
        <w:t xml:space="preserve"> </w:t>
      </w:r>
      <w:r w:rsidRPr="00E80882">
        <w:rPr>
          <w:rStyle w:val="StyleUnderline"/>
          <w:highlight w:val="yellow"/>
        </w:rPr>
        <w:t>by limiting the possession</w:t>
      </w:r>
      <w:r w:rsidRPr="00E67569">
        <w:rPr>
          <w:rStyle w:val="StyleUnderline"/>
        </w:rPr>
        <w:t xml:space="preserve"> of nuclear weapons (</w:t>
      </w:r>
      <w:r w:rsidRPr="00E67569">
        <w:t>ideally) to a core group of five states</w:t>
      </w:r>
      <w:r w:rsidRPr="00E67569">
        <w:rPr>
          <w:rStyle w:val="StyleUnderline"/>
        </w:rPr>
        <w:t xml:space="preserve">, </w:t>
      </w:r>
      <w:r w:rsidRPr="00E80882">
        <w:rPr>
          <w:rStyle w:val="StyleUnderline"/>
          <w:highlight w:val="yellow"/>
        </w:rPr>
        <w:t xml:space="preserve">the NPT helps to keep nuclear weapons from </w:t>
      </w:r>
      <w:r w:rsidRPr="00E80882">
        <w:rPr>
          <w:rStyle w:val="StyleUnderline"/>
        </w:rPr>
        <w:t xml:space="preserve">being developed in </w:t>
      </w:r>
      <w:r w:rsidRPr="00E80882">
        <w:rPr>
          <w:rStyle w:val="StyleUnderline"/>
          <w:highlight w:val="yellow"/>
        </w:rPr>
        <w:t xml:space="preserve">countries that are unable to </w:t>
      </w:r>
      <w:r w:rsidRPr="00E80882">
        <w:rPr>
          <w:rStyle w:val="StyleUnderline"/>
        </w:rPr>
        <w:t>adequately</w:t>
      </w:r>
      <w:r w:rsidRPr="00E80882">
        <w:rPr>
          <w:rStyle w:val="StyleUnderline"/>
          <w:highlight w:val="yellow"/>
        </w:rPr>
        <w:t xml:space="preserve"> protect them</w:t>
      </w:r>
      <w:r w:rsidRPr="00E67569">
        <w:rPr>
          <w:rStyle w:val="StyleUnderline"/>
        </w:rPr>
        <w:t xml:space="preserve">. </w:t>
      </w:r>
      <w:r w:rsidRPr="00E80882">
        <w:rPr>
          <w:highlight w:val="yellow"/>
        </w:rPr>
        <w:t>Second, the NPT implements controls on the transfer of nuclear materials</w:t>
      </w:r>
      <w:r w:rsidRPr="00362DC9">
        <w:t xml:space="preserve"> and requires all nuclear states to submit to IAEA standards regarding "accounting and control" systems, thus making nuclear materials less susceptible to theft or unauthorized export. Despite these positive effects, the NPT has also proven to be a flawed institution in several key ways. First, the treaty has long struggled with the issue of noncompliance. As analysts at the Nuclear Threat Initiative have pointed out, "the NPT does not have a built-in mechanism for non-compliance."81 Instead, when a state is found to be in violation of the terms of the NPT, the International Atomic Energy Agency (the IAEA, which, as will be detailed later in this section, is responsible for actually carrying out compliance inspections) simply reports the violating state to the UN, which has the responsibility of actually determining a punishment. This method stands in stark contrast to other nuclear treaties, such as the proposed Comprehensive Test Ban Treaty (CTBT), which would "[provide] for measures to redress a violation of the Treaty and to ensure compliance, including sanctions, and for settlement of disputes."82 Because the NPT does not contain a standardized framework for dealing with violators, it has faced difficulties in dissuading noncompliance, and in building consensus among signatories regarding how to enforce compliance.83</w:t>
      </w:r>
    </w:p>
    <w:p w:rsidR="00C263EE" w:rsidRDefault="00C263EE" w:rsidP="00C263EE">
      <w:pPr>
        <w:pStyle w:val="Heading3"/>
      </w:pPr>
      <w:r>
        <w:lastRenderedPageBreak/>
        <w:t xml:space="preserve">Bio/ </w:t>
      </w:r>
      <w:proofErr w:type="spellStart"/>
      <w:r>
        <w:t>Chem</w:t>
      </w:r>
      <w:proofErr w:type="spellEnd"/>
      <w:r>
        <w:t xml:space="preserve"> terror solvency</w:t>
      </w:r>
    </w:p>
    <w:p w:rsidR="00C263EE" w:rsidRPr="00CF4810" w:rsidRDefault="00C263EE" w:rsidP="00C263EE">
      <w:pPr>
        <w:pStyle w:val="Heading4"/>
      </w:pPr>
      <w:r w:rsidRPr="00CF4810">
        <w:t>NPT solve bioterror: BWC modelling and dual-use facilities</w:t>
      </w:r>
    </w:p>
    <w:p w:rsidR="00C263EE" w:rsidRPr="004D79C6" w:rsidRDefault="00C263EE" w:rsidP="00C263EE">
      <w:pPr>
        <w:rPr>
          <w:u w:val="single"/>
        </w:rPr>
      </w:pPr>
      <w:r w:rsidRPr="004D79C6">
        <w:rPr>
          <w:rStyle w:val="Style13ptBold"/>
        </w:rPr>
        <w:t>Rosenberg ’07</w:t>
      </w:r>
      <w:r>
        <w:rPr>
          <w:rStyle w:val="StyleUnderline"/>
        </w:rPr>
        <w:t xml:space="preserve"> </w:t>
      </w:r>
      <w:r w:rsidRPr="004D79C6">
        <w:t xml:space="preserve">(Barbara Hatch Rosenberg, Acronym institute for Disarmament Diplomacy, April 30, 2007,, </w:t>
      </w:r>
      <w:hyperlink r:id="rId36" w:history="1">
        <w:r w:rsidRPr="004D79C6">
          <w:rPr>
            <w:rStyle w:val="Hyperlink"/>
          </w:rPr>
          <w:t>http://www.acronym.org.uk/dd/dd84/84bhr.htm</w:t>
        </w:r>
      </w:hyperlink>
      <w:r w:rsidRPr="004D79C6">
        <w:t>, A Counter-Bioterrorism Strategy For The New UN Secretary-General)</w:t>
      </w:r>
    </w:p>
    <w:p w:rsidR="00C263EE" w:rsidRPr="004D79C6" w:rsidRDefault="00C263EE" w:rsidP="00C263EE">
      <w:pPr>
        <w:rPr>
          <w:rStyle w:val="Emphasis"/>
        </w:rPr>
      </w:pPr>
      <w:r w:rsidRPr="00545C5D">
        <w:rPr>
          <w:highlight w:val="yellow"/>
        </w:rPr>
        <w:t>T</w:t>
      </w:r>
      <w:r w:rsidRPr="00545C5D">
        <w:rPr>
          <w:rStyle w:val="StyleUnderline"/>
          <w:highlight w:val="yellow"/>
        </w:rPr>
        <w:t>he failure of the BWC Protocol</w:t>
      </w:r>
      <w:r w:rsidRPr="004D79C6">
        <w:rPr>
          <w:rStyle w:val="StyleUnderline"/>
        </w:rPr>
        <w:t xml:space="preserve"> negotiations in 2001 </w:t>
      </w:r>
      <w:r w:rsidRPr="00545C5D">
        <w:rPr>
          <w:rStyle w:val="StyleUnderline"/>
          <w:highlight w:val="yellow"/>
        </w:rPr>
        <w:t>made the defunct Protoco</w:t>
      </w:r>
      <w:r w:rsidRPr="00545C5D">
        <w:rPr>
          <w:highlight w:val="yellow"/>
        </w:rPr>
        <w:t>l</w:t>
      </w:r>
      <w:r>
        <w:t xml:space="preserve"> (which still remains on the table in so-called "Sleeping Beauty" mode) </w:t>
      </w:r>
      <w:r w:rsidRPr="00545C5D">
        <w:rPr>
          <w:rStyle w:val="StyleUnderline"/>
          <w:highlight w:val="yellow"/>
        </w:rPr>
        <w:t>a political weapon</w:t>
      </w:r>
      <w:r>
        <w:t xml:space="preserve"> that any state party to the Convention can invoke if it wishes to prevent new negotiations. At the same time, many states parties that formerly supported the Protocol now consider its text - as it finally evolved under the consensus rule, stripped of much of its early value - to be obsolete in the light of recent experience in Iraq. Nonetheless, many parties remain committed to the development of measures to verify compliance with the BWC "in the longer term".[31] For the present, all parties warily avoided the issue at the Review Conference, thereby enabling some progress on other issues.[32] </w:t>
      </w:r>
      <w:r w:rsidRPr="00545C5D">
        <w:rPr>
          <w:rStyle w:val="StyleUnderline"/>
          <w:highlight w:val="yellow"/>
        </w:rPr>
        <w:t>A strengthened</w:t>
      </w:r>
      <w:r w:rsidRPr="004D79C6">
        <w:rPr>
          <w:rStyle w:val="StyleUnderline"/>
        </w:rPr>
        <w:t xml:space="preserve"> and</w:t>
      </w:r>
      <w:r>
        <w:t xml:space="preserve"> operational </w:t>
      </w:r>
      <w:r w:rsidRPr="00545C5D">
        <w:rPr>
          <w:rStyle w:val="StyleUnderline"/>
          <w:highlight w:val="yellow"/>
        </w:rPr>
        <w:t>capability for biological investigations</w:t>
      </w:r>
      <w:r>
        <w:t xml:space="preserve">, maintained by the Secretary General and available to the Security Council </w:t>
      </w:r>
      <w:r w:rsidRPr="004D79C6">
        <w:rPr>
          <w:rStyle w:val="StyleUnderline"/>
        </w:rPr>
        <w:t xml:space="preserve">to investigate possible violations of the BWC, would be a significant step forward for the Convention. It </w:t>
      </w:r>
      <w:r w:rsidRPr="00545C5D">
        <w:rPr>
          <w:rStyle w:val="StyleUnderline"/>
          <w:highlight w:val="yellow"/>
        </w:rPr>
        <w:t>would tend to deter states parties from gross violation</w:t>
      </w:r>
      <w:r w:rsidRPr="004D79C6">
        <w:rPr>
          <w:rStyle w:val="StyleUnderline"/>
        </w:rPr>
        <w:t xml:space="preserve"> of the BWC and would provide an alternative to military action in confronting serious biological threats</w:t>
      </w:r>
      <w:proofErr w:type="gramStart"/>
      <w:r>
        <w:t>.[</w:t>
      </w:r>
      <w:proofErr w:type="gramEnd"/>
      <w:r>
        <w:t xml:space="preserve">33] But it would not be equivalent to a BWC compliance regime. The permanent members of the Security Council would effectively be excluded from investigation, and there still would be no routine or periodic measures for assessing compliance. If eventually an appropriate BWC compliance regime is adopted by the states parties, its inspectorate could be jump-started by a skilled and ready, </w:t>
      </w:r>
      <w:proofErr w:type="spellStart"/>
      <w:r>
        <w:t>upto</w:t>
      </w:r>
      <w:proofErr w:type="spellEnd"/>
      <w:r>
        <w:t xml:space="preserve">-date UN biological investigation mechanism. There is also another interesting possibility: </w:t>
      </w:r>
      <w:r w:rsidRPr="00545C5D">
        <w:rPr>
          <w:rStyle w:val="StyleUnderline"/>
          <w:highlight w:val="yellow"/>
        </w:rPr>
        <w:t>a competent UN investigational capability could evolve into a dedicated international</w:t>
      </w:r>
      <w:r w:rsidRPr="004D79C6">
        <w:rPr>
          <w:rStyle w:val="StyleUnderline"/>
        </w:rPr>
        <w:t xml:space="preserve"> biological inspection </w:t>
      </w:r>
      <w:r w:rsidRPr="00545C5D">
        <w:rPr>
          <w:rStyle w:val="StyleUnderline"/>
          <w:highlight w:val="yellow"/>
        </w:rPr>
        <w:t>agency</w:t>
      </w:r>
      <w:r>
        <w:t xml:space="preserve">, serving the BWC but outside it, </w:t>
      </w:r>
      <w:r w:rsidRPr="00545C5D">
        <w:rPr>
          <w:rStyle w:val="Emphasis"/>
          <w:highlight w:val="yellow"/>
        </w:rPr>
        <w:t>much as the IAEA serves the</w:t>
      </w:r>
      <w:r w:rsidRPr="004D61A9">
        <w:rPr>
          <w:rStyle w:val="Emphasis"/>
        </w:rPr>
        <w:t xml:space="preserve"> </w:t>
      </w:r>
      <w:r w:rsidRPr="004D61A9">
        <w:t>Nuclear Non-Proliferation Treaty</w:t>
      </w:r>
      <w:r w:rsidRPr="004D61A9">
        <w:rPr>
          <w:rStyle w:val="Emphasis"/>
        </w:rPr>
        <w:t xml:space="preserve"> (</w:t>
      </w:r>
      <w:r w:rsidRPr="00545C5D">
        <w:rPr>
          <w:rStyle w:val="Emphasis"/>
          <w:highlight w:val="yellow"/>
        </w:rPr>
        <w:t>NPT).</w:t>
      </w:r>
      <w:r>
        <w:rPr>
          <w:rStyle w:val="StyleUnderline"/>
        </w:rPr>
        <w:t xml:space="preserve"> </w:t>
      </w:r>
      <w:r w:rsidRPr="004D79C6">
        <w:rPr>
          <w:rStyle w:val="StyleUnderline"/>
        </w:rPr>
        <w:t xml:space="preserve">A major element in an effective biological regime is likely to be the monitoring of dual-use biological facilities by maintaining a constant possibility of inspection, </w:t>
      </w:r>
      <w:r>
        <w:t xml:space="preserve">with specified access required. </w:t>
      </w:r>
      <w:r w:rsidRPr="004D79C6">
        <w:rPr>
          <w:rStyle w:val="StyleUnderline"/>
        </w:rPr>
        <w:t>Such a regime</w:t>
      </w:r>
      <w:r>
        <w:t xml:space="preserve">, which could be viewed as a "safeguards" mechanism, </w:t>
      </w:r>
      <w:r w:rsidRPr="004D79C6">
        <w:rPr>
          <w:rStyle w:val="StyleUnderline"/>
        </w:rPr>
        <w:t>could be established through an agreement</w:t>
      </w:r>
      <w:r>
        <w:t xml:space="preserve"> analogous to the Comprehensive Safeguards Agreements and Additional Protocol concluded with the IAEA by parties </w:t>
      </w:r>
      <w:r w:rsidRPr="004D79C6">
        <w:rPr>
          <w:rStyle w:val="Emphasis"/>
        </w:rPr>
        <w:t xml:space="preserve">to </w:t>
      </w:r>
      <w:r w:rsidRPr="00545C5D">
        <w:rPr>
          <w:rStyle w:val="Emphasis"/>
          <w:highlight w:val="yellow"/>
        </w:rPr>
        <w:t>the NPT to cover dual-use nuclear facilities.</w:t>
      </w:r>
      <w:r w:rsidRPr="00545C5D">
        <w:rPr>
          <w:highlight w:val="yellow"/>
        </w:rPr>
        <w:t xml:space="preserve"> -</w:t>
      </w:r>
    </w:p>
    <w:p w:rsidR="00C263EE" w:rsidRPr="00613E03" w:rsidRDefault="00C263EE" w:rsidP="00C263EE"/>
    <w:p w:rsidR="00C263EE" w:rsidRDefault="00C263EE" w:rsidP="00C263EE">
      <w:pPr>
        <w:pStyle w:val="Heading3"/>
      </w:pPr>
      <w:r>
        <w:lastRenderedPageBreak/>
        <w:t>Terror good bad</w:t>
      </w:r>
    </w:p>
    <w:p w:rsidR="00C263EE" w:rsidRDefault="00C263EE" w:rsidP="00C263EE">
      <w:pPr>
        <w:pStyle w:val="Heading4"/>
      </w:pPr>
      <w:r>
        <w:t>Nuclear terror very likely and very bad; deterrence fails</w:t>
      </w:r>
    </w:p>
    <w:p w:rsidR="00C263EE" w:rsidRDefault="00C263EE" w:rsidP="00C263EE">
      <w:pPr>
        <w:pStyle w:val="ListParagraph"/>
        <w:numPr>
          <w:ilvl w:val="0"/>
          <w:numId w:val="18"/>
        </w:numPr>
      </w:pPr>
      <w:proofErr w:type="spellStart"/>
      <w:r w:rsidRPr="00164490">
        <w:t>Hege</w:t>
      </w:r>
      <w:proofErr w:type="spellEnd"/>
      <w:r w:rsidRPr="00164490">
        <w:t xml:space="preserve"> doesn’t solve, only CP</w:t>
      </w:r>
    </w:p>
    <w:p w:rsidR="00C263EE" w:rsidRDefault="00C263EE" w:rsidP="00C263EE">
      <w:pPr>
        <w:pStyle w:val="ListParagraph"/>
        <w:numPr>
          <w:ilvl w:val="0"/>
          <w:numId w:val="18"/>
        </w:numPr>
      </w:pPr>
      <w:r w:rsidRPr="00164490">
        <w:t xml:space="preserve">increasingly easy </w:t>
      </w:r>
      <w:r>
        <w:t>to steal nukes now</w:t>
      </w:r>
    </w:p>
    <w:p w:rsidR="00C263EE" w:rsidRPr="00164490" w:rsidRDefault="00C263EE" w:rsidP="00C263EE">
      <w:pPr>
        <w:pStyle w:val="ListParagraph"/>
        <w:numPr>
          <w:ilvl w:val="0"/>
          <w:numId w:val="18"/>
        </w:numPr>
      </w:pPr>
      <w:r w:rsidRPr="00164490">
        <w:t>a terror nuke would be huge and bad</w:t>
      </w:r>
    </w:p>
    <w:p w:rsidR="00C263EE" w:rsidRDefault="00C263EE" w:rsidP="00C263EE">
      <w:proofErr w:type="spellStart"/>
      <w:r w:rsidRPr="0004500C">
        <w:rPr>
          <w:rStyle w:val="Style13ptBold"/>
        </w:rPr>
        <w:t>Asgar</w:t>
      </w:r>
      <w:proofErr w:type="spellEnd"/>
      <w:r w:rsidRPr="0004500C">
        <w:rPr>
          <w:rStyle w:val="Style13ptBold"/>
        </w:rPr>
        <w:t xml:space="preserve"> ’14</w:t>
      </w:r>
      <w:r>
        <w:rPr>
          <w:rStyle w:val="Style13ptBold"/>
        </w:rPr>
        <w:t xml:space="preserve"> </w:t>
      </w:r>
      <w:proofErr w:type="spellStart"/>
      <w:r w:rsidRPr="009345E1">
        <w:t>Rizwan</w:t>
      </w:r>
      <w:proofErr w:type="spellEnd"/>
      <w:r w:rsidRPr="009345E1">
        <w:t xml:space="preserve"> </w:t>
      </w:r>
      <w:proofErr w:type="spellStart"/>
      <w:r w:rsidRPr="009345E1">
        <w:t>Asgar</w:t>
      </w:r>
      <w:proofErr w:type="spellEnd"/>
      <w:r w:rsidRPr="009345E1">
        <w:t xml:space="preserve"> is a research scholar and a former visiting fellow at the Monterey Institute of International </w:t>
      </w:r>
      <w:proofErr w:type="gramStart"/>
      <w:r w:rsidRPr="009345E1">
        <w:t>Studies</w:t>
      </w:r>
      <w:r>
        <w:t>(</w:t>
      </w:r>
      <w:proofErr w:type="spellStart"/>
      <w:proofErr w:type="gramEnd"/>
      <w:r>
        <w:t>Rizwan</w:t>
      </w:r>
      <w:proofErr w:type="spellEnd"/>
      <w:r>
        <w:t xml:space="preserve"> </w:t>
      </w:r>
      <w:proofErr w:type="spellStart"/>
      <w:r>
        <w:t>Asgar</w:t>
      </w:r>
      <w:proofErr w:type="spellEnd"/>
      <w:r>
        <w:t>, February 25</w:t>
      </w:r>
      <w:r w:rsidRPr="0004500C">
        <w:rPr>
          <w:vertAlign w:val="superscript"/>
        </w:rPr>
        <w:t>th</w:t>
      </w:r>
      <w:r>
        <w:t xml:space="preserve">, 2014, Daily Times Pakistan, Preventing Nuclear Terrorism, </w:t>
      </w:r>
      <w:hyperlink r:id="rId37" w:history="1">
        <w:r w:rsidRPr="00B375AA">
          <w:rPr>
            <w:rStyle w:val="Hyperlink"/>
          </w:rPr>
          <w:t>http://www.dailytimes.com.pk/opinion/25-Feb-2014/preventing-nuclear-terrorism</w:t>
        </w:r>
      </w:hyperlink>
      <w:r>
        <w:t>)</w:t>
      </w:r>
    </w:p>
    <w:p w:rsidR="00C263EE" w:rsidRPr="0004500C" w:rsidRDefault="00C263EE" w:rsidP="00C263EE"/>
    <w:p w:rsidR="00C263EE" w:rsidRDefault="00C263EE" w:rsidP="00C263EE">
      <w:r>
        <w:t xml:space="preserve">Preventing nuclear terrorism </w:t>
      </w:r>
      <w:r w:rsidRPr="00704CC8">
        <w:rPr>
          <w:rStyle w:val="StyleUnderline"/>
        </w:rPr>
        <w:t xml:space="preserve">Unlike the Cold War </w:t>
      </w:r>
      <w:r>
        <w:t xml:space="preserve">period, when both the US and the Soviet Union knew that a nuclear attack from either side would be met with a massive retaliatory strike, </w:t>
      </w:r>
      <w:r w:rsidRPr="00704CC8">
        <w:rPr>
          <w:rStyle w:val="StyleUnderline"/>
        </w:rPr>
        <w:t>conventional deterrence does not work against the terrorist groups</w:t>
      </w:r>
      <w:r>
        <w:rPr>
          <w:rStyle w:val="StyleUnderline"/>
        </w:rPr>
        <w:t xml:space="preserve"> </w:t>
      </w:r>
      <w:r w:rsidRPr="00704CC8">
        <w:rPr>
          <w:rStyle w:val="StyleUnderline"/>
        </w:rPr>
        <w:t>On October 11, 2001</w:t>
      </w:r>
      <w:r>
        <w:t xml:space="preserve">, exactly a month after the terrorist attacks on the World Trade Centre, President George W </w:t>
      </w:r>
      <w:r w:rsidRPr="0004500C">
        <w:t xml:space="preserve">Bush was informed by his CIA director, George Tenet, about the presence of al Qaeda-linked terrorists in New York City with a 10-kiloton nuclear bomb. Overwhelmed by </w:t>
      </w:r>
      <w:proofErr w:type="spellStart"/>
      <w:r w:rsidRPr="0004500C">
        <w:t>paralysing</w:t>
      </w:r>
      <w:proofErr w:type="spellEnd"/>
      <w:r w:rsidRPr="0004500C">
        <w:t xml:space="preserve"> fear that terrorists could have smuggled another nuclear weapon into Washington DC as well, President Bush ordered Vice President Dick Cheney, along with several hundred federal employees from almost a dozen government agencies, to leave for some undisclosed location outside the capital where they could ensure the continuity of government in case of a nuclear explosion in Washington DC. Although, after subsequent investigations, the CIA’s report turned out to be false, this incident showed that even a false alarm </w:t>
      </w:r>
      <w:proofErr w:type="spellStart"/>
      <w:r w:rsidRPr="0004500C">
        <w:t>signalling</w:t>
      </w:r>
      <w:proofErr w:type="spellEnd"/>
      <w:r w:rsidRPr="0004500C">
        <w:t xml:space="preserve"> a nuclear attack could lead to a much higher probability of disaster</w:t>
      </w:r>
      <w:r w:rsidRPr="00704CC8">
        <w:rPr>
          <w:rStyle w:val="StyleUnderline"/>
        </w:rPr>
        <w:t xml:space="preserve">. A nuclear attack in downtown Washington DC has the potential to kill hundreds of thousands </w:t>
      </w:r>
      <w:r w:rsidRPr="00704CC8">
        <w:t>of people immediately</w:t>
      </w:r>
      <w:r w:rsidRPr="00704CC8">
        <w:rPr>
          <w:rStyle w:val="StyleUnderline"/>
        </w:rPr>
        <w:t xml:space="preserve"> and wipe the White House, </w:t>
      </w:r>
      <w:r w:rsidRPr="00704CC8">
        <w:t>the State Department and many other buildings</w:t>
      </w:r>
      <w:r w:rsidRPr="00704CC8">
        <w:rPr>
          <w:rStyle w:val="StyleUnderline"/>
        </w:rPr>
        <w:t xml:space="preserve"> off the face of the earth, making the 9/11 attacks a ‘historical footnote’.</w:t>
      </w:r>
      <w:r>
        <w:rPr>
          <w:rStyle w:val="StyleUnderline"/>
        </w:rPr>
        <w:t xml:space="preserve"> </w:t>
      </w:r>
      <w:r>
        <w:t xml:space="preserve">It is evident that the </w:t>
      </w:r>
      <w:proofErr w:type="spellStart"/>
      <w:r>
        <w:t>spectre</w:t>
      </w:r>
      <w:proofErr w:type="spellEnd"/>
      <w:r>
        <w:t xml:space="preserve"> of </w:t>
      </w:r>
      <w:r w:rsidRPr="00704CC8">
        <w:rPr>
          <w:rStyle w:val="StyleUnderline"/>
        </w:rPr>
        <w:t>a terrorist-controlled nuclear weapon is a real threat and is global in scope.</w:t>
      </w:r>
      <w:r>
        <w:t xml:space="preserve"> Given the potentially disastrous consequences, </w:t>
      </w:r>
      <w:r w:rsidRPr="00704CC8">
        <w:rPr>
          <w:rStyle w:val="StyleUnderline"/>
        </w:rPr>
        <w:t xml:space="preserve">even a small possibility of terrorists obtaining </w:t>
      </w:r>
      <w:r w:rsidRPr="00704CC8">
        <w:t>and detonating</w:t>
      </w:r>
      <w:r w:rsidRPr="00704CC8">
        <w:rPr>
          <w:rStyle w:val="StyleUnderline"/>
        </w:rPr>
        <w:t xml:space="preserve"> a nuclear device justifies urgent action. </w:t>
      </w:r>
      <w:r w:rsidRPr="0004500C">
        <w:t>The most urgent security threat to the world today is the possibility of the stealing of weapons or fissile materials by terrorists. After the collapse of the Soviet Union, hundreds of confirmed cases of successful theft of nuclear materials were reported in Russia</w:t>
      </w:r>
      <w:r>
        <w:t xml:space="preserve">. In 1997, General Alexander Lebed, assistant for national security affairs to Boris Yeltsin, revealed that 84 out of 132 special KGB ‘suitcase nuclear weapons’ were unaccounted for in Russia. There are also widespread apprehensions expressed by the international community that </w:t>
      </w:r>
      <w:r w:rsidRPr="00C07B31">
        <w:rPr>
          <w:rStyle w:val="StyleUnderline"/>
        </w:rPr>
        <w:t xml:space="preserve">militants could steal Pakistan’s nuclear weapons or fissile material. </w:t>
      </w:r>
      <w:r w:rsidRPr="0004500C">
        <w:t xml:space="preserve">Unfortunately, some </w:t>
      </w:r>
      <w:r w:rsidRPr="00C07B31">
        <w:rPr>
          <w:rStyle w:val="StyleUnderline"/>
        </w:rPr>
        <w:t>incidents of jihadi penetration of Pakistan’s armed forces have further fuelled this perception.</w:t>
      </w:r>
      <w:r>
        <w:rPr>
          <w:rStyle w:val="StyleUnderline"/>
        </w:rPr>
        <w:t xml:space="preserve"> </w:t>
      </w:r>
      <w:r>
        <w:t xml:space="preserve">In 2001, US officials discovered that Osama bin Laden and his deputy, Ayman al Zawahiri, were in contact with two retired Pakistani nuclear scientists for assistance in making a small nuclear device. Later in 2003, some junior Pakistani army and air force officers colluded with al Qaeda terrorists to attempt to assassinate President Musharraf and enforce sharia in Pakistan. Notwithstanding that the dangers about the security of Pakistan’s nuclear weapons might be highly exaggerated; some genuine concerns arising due to links between terrorists and government authorities must be immediately addressed. Umar Khalid </w:t>
      </w:r>
      <w:proofErr w:type="spellStart"/>
      <w:r>
        <w:t>Khurasani</w:t>
      </w:r>
      <w:proofErr w:type="spellEnd"/>
      <w:r>
        <w:t xml:space="preserve">, the </w:t>
      </w:r>
      <w:proofErr w:type="spellStart"/>
      <w:r>
        <w:t>ameer</w:t>
      </w:r>
      <w:proofErr w:type="spellEnd"/>
      <w:r>
        <w:t xml:space="preserve"> (head) of the </w:t>
      </w:r>
      <w:proofErr w:type="spellStart"/>
      <w:r>
        <w:t>Mohmand</w:t>
      </w:r>
      <w:proofErr w:type="spellEnd"/>
      <w:r>
        <w:t xml:space="preserve"> Agency chapter of the </w:t>
      </w:r>
      <w:proofErr w:type="spellStart"/>
      <w:r>
        <w:t>Tehreek</w:t>
      </w:r>
      <w:proofErr w:type="spellEnd"/>
      <w:r>
        <w:t xml:space="preserve">-e-Taliban Pakistan (TTP), also wants to seize nuclear weapons and overthrow the government of Pakistan. </w:t>
      </w:r>
      <w:r w:rsidRPr="0004500C">
        <w:rPr>
          <w:rStyle w:val="StyleUnderline"/>
        </w:rPr>
        <w:t>Another potential source for the theft of fissile material is more than 130 civilian research reactors</w:t>
      </w:r>
      <w:r>
        <w:t xml:space="preserve"> worldwide operating with Highly Enriched Uranium </w:t>
      </w:r>
      <w:r>
        <w:lastRenderedPageBreak/>
        <w:t xml:space="preserve">(HEU). </w:t>
      </w:r>
      <w:r w:rsidRPr="0004500C">
        <w:rPr>
          <w:rStyle w:val="Emphasis"/>
        </w:rPr>
        <w:t>Most of these facilities have very modest security - in many cases, no more than a night watchman.</w:t>
      </w:r>
      <w:r>
        <w:rPr>
          <w:rStyle w:val="Emphasis"/>
        </w:rPr>
        <w:t xml:space="preserve"> </w:t>
      </w:r>
      <w:r>
        <w:t xml:space="preserve">Unlike the Cold War period, when both the US and the Soviet Union knew that a nuclear attack from either side would be met with a massive retaliatory strike, </w:t>
      </w:r>
      <w:r w:rsidRPr="00704CC8">
        <w:rPr>
          <w:rStyle w:val="StyleUnderline"/>
        </w:rPr>
        <w:t>conventional deterrence does not work against the terrorist groups. In a famous 2007 Wall Street Journal article by Henry Kissinger,</w:t>
      </w:r>
      <w:r>
        <w:t xml:space="preserve"> George Shultz, William Perry and Sam Nunn (together known as the ‘four horsemen’), </w:t>
      </w:r>
      <w:r w:rsidRPr="00704CC8">
        <w:rPr>
          <w:rStyle w:val="StyleUnderline"/>
        </w:rPr>
        <w:t>it was claimed that, “</w:t>
      </w:r>
      <w:r w:rsidRPr="00704CC8">
        <w:t>Most alarmingly</w:t>
      </w:r>
      <w:r w:rsidRPr="00704CC8">
        <w:rPr>
          <w:rStyle w:val="StyleUnderline"/>
        </w:rPr>
        <w:t xml:space="preserve">, </w:t>
      </w:r>
      <w:r w:rsidRPr="0004500C">
        <w:rPr>
          <w:rStyle w:val="Emphasis"/>
        </w:rPr>
        <w:t>the likelihood that non-state terrorists will get their hands on nuclear weaponry is increasing</w:t>
      </w:r>
      <w:r>
        <w:t>. In today’s war waged on world order by terrorists, nuclear weapons are the ultimate means of mass destruction</w:t>
      </w:r>
      <w:r w:rsidRPr="00704CC8">
        <w:rPr>
          <w:rStyle w:val="StyleUnderline"/>
        </w:rPr>
        <w:t xml:space="preserve">...unless urgent new actions are taken, </w:t>
      </w:r>
      <w:r w:rsidRPr="0004500C">
        <w:t>the US soon will be compelled to enter a</w:t>
      </w:r>
      <w:r w:rsidRPr="00704CC8">
        <w:rPr>
          <w:rStyle w:val="StyleUnderline"/>
        </w:rPr>
        <w:t xml:space="preserve"> new nuclear era that will be more precarious, psychologically disorienting, and economically </w:t>
      </w:r>
      <w:r w:rsidRPr="00C07B31">
        <w:t>even more</w:t>
      </w:r>
      <w:r w:rsidRPr="00704CC8">
        <w:rPr>
          <w:rStyle w:val="StyleUnderline"/>
        </w:rPr>
        <w:t xml:space="preserve"> costly</w:t>
      </w:r>
      <w:r>
        <w:t xml:space="preserve"> than was the Cold War.” </w:t>
      </w:r>
    </w:p>
    <w:p w:rsidR="00C263EE" w:rsidRDefault="00C263EE" w:rsidP="00C263EE"/>
    <w:p w:rsidR="00C263EE" w:rsidRDefault="00C263EE" w:rsidP="00C263EE">
      <w:pPr>
        <w:pStyle w:val="Heading4"/>
      </w:pPr>
      <w:r>
        <w:t>Impact already solved: 56/24 T, IAEA strengthening, and the 2000 NPT conference</w:t>
      </w:r>
    </w:p>
    <w:p w:rsidR="00C263EE" w:rsidRDefault="00C263EE" w:rsidP="00C263EE">
      <w:r w:rsidRPr="00CB2FBE">
        <w:rPr>
          <w:rStyle w:val="Style13ptBold"/>
        </w:rPr>
        <w:t>Dhanapala’0</w:t>
      </w:r>
      <w:r>
        <w:t xml:space="preserve">2 Jayantha </w:t>
      </w:r>
      <w:proofErr w:type="spellStart"/>
      <w:r>
        <w:t>Dhanapala</w:t>
      </w:r>
      <w:proofErr w:type="spellEnd"/>
      <w:r>
        <w:t xml:space="preserve"> is the Under-Secretary-General for Disarmament Affairs at the United Nations (Jayantha, April 2</w:t>
      </w:r>
      <w:r w:rsidRPr="00DA4E3D">
        <w:rPr>
          <w:vertAlign w:val="superscript"/>
        </w:rPr>
        <w:t>nd</w:t>
      </w:r>
      <w:r>
        <w:t xml:space="preserve">, 2002, United Nations, THE NPT, NUCLEAR DISARMAMENT, AND TERRORISM, </w:t>
      </w:r>
      <w:hyperlink r:id="rId38" w:history="1">
        <w:r w:rsidRPr="00B375AA">
          <w:rPr>
            <w:rStyle w:val="Hyperlink"/>
          </w:rPr>
          <w:t>http://www.un.org/disarmament/HomePage/HR/docs/2002/2002Apr09_NewYork.pdf</w:t>
        </w:r>
      </w:hyperlink>
      <w:r>
        <w:t>)</w:t>
      </w:r>
    </w:p>
    <w:p w:rsidR="00C263EE" w:rsidRDefault="00C263EE" w:rsidP="00C263EE"/>
    <w:p w:rsidR="00C263EE" w:rsidRDefault="00C263EE" w:rsidP="00C263EE"/>
    <w:p w:rsidR="00C263EE" w:rsidRDefault="00C263EE" w:rsidP="00C263EE">
      <w:r w:rsidRPr="00666D38">
        <w:rPr>
          <w:rStyle w:val="StyleUnderline"/>
        </w:rPr>
        <w:t>Global Problems Require Multilateral Solutions Both issues are, first of all, global problems demanding solutions that will require extensive multilateral cooperation</w:t>
      </w:r>
      <w:r>
        <w:t xml:space="preserve">. While numerous forms of gross political violence are largely confined to existing national borders, terrorism involving the actual or potential use of weapons of mass destruction is another matter entirely. </w:t>
      </w:r>
      <w:r w:rsidRPr="00666D38">
        <w:rPr>
          <w:rStyle w:val="StyleUnderline"/>
        </w:rPr>
        <w:t xml:space="preserve">Because of the trans-national effects of the use of such weapons, </w:t>
      </w:r>
      <w:r w:rsidRPr="00666D38">
        <w:t xml:space="preserve">their indiscriminate effects on military and civilian targets alike, and the worldwide market for the technologies and materials that terrorists can use to make such weapons - </w:t>
      </w:r>
      <w:r w:rsidRPr="00666D38">
        <w:rPr>
          <w:rStyle w:val="StyleUnderline"/>
        </w:rPr>
        <w:t>this type of terrorism requires responses both within and among nation states.</w:t>
      </w:r>
      <w:r>
        <w:t xml:space="preserve"> It also requires responses that require a great deal of public understanding and support. At the United Nations, we have many efforts underway that bear directly on this subject. </w:t>
      </w:r>
      <w:proofErr w:type="gramStart"/>
      <w:r>
        <w:t>Late last year.</w:t>
      </w:r>
      <w:proofErr w:type="gramEnd"/>
      <w:r>
        <w:t xml:space="preserve"> Security Council resolution 1373 established a special committee on counter- terrorism. </w:t>
      </w:r>
      <w:r w:rsidRPr="00666D38">
        <w:rPr>
          <w:rStyle w:val="StyleUnderline"/>
        </w:rPr>
        <w:t>This resolution identified a number of specific actions for all states to take to alleviate the global terrorist threat</w:t>
      </w:r>
      <w:r>
        <w:t xml:space="preserve">. For those of you who are interested in further details about this committee. I encourage you to consult the UN's new web site devoted to the mandate and activities of this committee. </w:t>
      </w:r>
      <w:r w:rsidRPr="00666D38">
        <w:rPr>
          <w:rStyle w:val="StyleUnderline"/>
        </w:rPr>
        <w:t xml:space="preserve">The General Assembly, meanwhile, adopted resolution 56/24 T, which called upon all Member States to renew and fulfill their </w:t>
      </w:r>
      <w:r w:rsidRPr="00666D38">
        <w:t>individual and collective</w:t>
      </w:r>
      <w:r w:rsidRPr="00666D38">
        <w:rPr>
          <w:rStyle w:val="StyleUnderline"/>
        </w:rPr>
        <w:t xml:space="preserve"> commitments to multilateral cooperation in the fields of nuclear disarmament and non-proliferation. This progress, the resolution emphasized, is in order to contribute to global efforts against terrorism</w:t>
      </w:r>
      <w:r>
        <w:t xml:space="preserve">. This was a synergistic resolution, par excellence. The Secretariat is also very much involved in exploring possible future contributions of the United Nations to the global counter-terrorist effort. The Secretary-General has established a Policy Working Group on the UN and Terrorism with several subgroups to look into the many facets of this threat. I am currently chairing the one dealing with WMD terrorism. We have already completed a preliminary report on this subject and while I will not provide a detailed summary, I would like to confirm that the Secretariat takes this threat very seriously -- while recognizing the many obstacles that terrorists face in acquiring weapons of mass destruction and in using them to produce large-scale civilian casualties. Our report gives particular attention to the problem of </w:t>
      </w:r>
      <w:r>
        <w:lastRenderedPageBreak/>
        <w:t xml:space="preserve">strengthening the physical security and safeguards over the special materials that can be used as nuclear or radiological weapons. We also point to the possibility -- however remote it may now seem in many instances -- </w:t>
      </w:r>
      <w:proofErr w:type="gramStart"/>
      <w:r>
        <w:t>that terrorists</w:t>
      </w:r>
      <w:proofErr w:type="gramEnd"/>
      <w:r>
        <w:t xml:space="preserve"> might someday acquire new types of weapons of mass destruction. </w:t>
      </w:r>
      <w:r w:rsidRPr="00666D38">
        <w:rPr>
          <w:rStyle w:val="StyleUnderline"/>
        </w:rPr>
        <w:t>The events of 11 September also encouraged the International Atomic Energy Agency to focus greater attention on the need to strengthen physical security over nuclear materials. Last month, its Board of Governors approved in principle a plan of action to upgrade such controls worldwide with a view to preventing additional opportunities for nuclear terrorism</w:t>
      </w:r>
      <w:r>
        <w:t xml:space="preserve">. The Board recognized that national measures to protect nuclear material and facilities are uneven and is seeking additional funds to help countries to finance the necessary security improvements. On 17 June, an </w:t>
      </w:r>
      <w:r w:rsidRPr="00666D38">
        <w:rPr>
          <w:rStyle w:val="StyleUnderline"/>
        </w:rPr>
        <w:t>IAEA Experts Group</w:t>
      </w:r>
      <w:r>
        <w:t xml:space="preserve"> will meet and, if all goes well, </w:t>
      </w:r>
      <w:r w:rsidRPr="00666D38">
        <w:rPr>
          <w:rStyle w:val="StyleUnderline"/>
        </w:rPr>
        <w:t>will finalize a draft amendment to the Convention on Physical the Protection of Nuclear Materials</w:t>
      </w:r>
      <w:r>
        <w:t xml:space="preserve">, which could become the focus of a major conference later this year. In the field of counter-terrorism, </w:t>
      </w:r>
      <w:r w:rsidRPr="00666D38">
        <w:rPr>
          <w:rStyle w:val="StyleUnderline"/>
        </w:rPr>
        <w:t xml:space="preserve">there are already twelve United Nations conventions dealing with this issue and work is continuing on a new convention on the suppression of nuclear terrorism. </w:t>
      </w:r>
      <w:r>
        <w:t xml:space="preserve">One can hope that the events of 11 September will inspire more and more states to join these treaties and to redouble their efforts to conclude a new treaty against nuclear terrorism - all initiatives that would benefit from advocacy efforts by groups in civil society. While the United Nations can encourage its member states to move in these directions, the choices are of course for the states themselves to make. The UN's experience in assisting the States parties to the NPT during the Preparatory Committee sessions and Review Conferences has shown, however, some subtle ways that the UN can at times exert a positive independent influence. Because the NPT -- unlike the Chemical Weapons Convention - lacks an institutional infrastructure, </w:t>
      </w:r>
      <w:r w:rsidRPr="00666D38">
        <w:rPr>
          <w:rStyle w:val="StyleUnderline"/>
        </w:rPr>
        <w:t>the United Nations has assisted the NPT States parties in innumerable ways.</w:t>
      </w:r>
      <w:r>
        <w:rPr>
          <w:rStyle w:val="StyleUnderline"/>
        </w:rPr>
        <w:t xml:space="preserve"> </w:t>
      </w:r>
      <w:r>
        <w:t xml:space="preserve">While we cannot fully substitute for such a permanent infrastructure, we assist both the States parties and groups in civil society throughout the laborious work of the review process. By maintaining all the official records of these deliberations, by offering our advice and counsel to States parties, by helping to encourage public participation while promoting public education, and by offering a common global forum for debate and deliberation - the United Nations is making its our own contributions in the global effort to reduce nuclear threats. Yet the primary responsibility for action still remains in the hands of the States parties, in particular the nuclear-weapon states, and this is likely to remain the case until a global nuclear disarmament regime can develop a stronger legal and institutional infrastructure -- including, that is, a nuclear weapons convention and some machinery to ensure that it is implemented. </w:t>
      </w:r>
      <w:r w:rsidRPr="00666D38">
        <w:rPr>
          <w:rStyle w:val="StyleUnderline"/>
        </w:rPr>
        <w:t>The "thirteen steps" agreed at the 2000 NPT Review Conference were a very constructive</w:t>
      </w:r>
      <w:r>
        <w:rPr>
          <w:rStyle w:val="StyleUnderline"/>
        </w:rPr>
        <w:t xml:space="preserve"> </w:t>
      </w:r>
      <w:r w:rsidRPr="00666D38">
        <w:rPr>
          <w:rStyle w:val="StyleUnderline"/>
        </w:rPr>
        <w:t>step forward in addressing this problem -- by establishing some specific benchmarks for</w:t>
      </w:r>
      <w:r>
        <w:rPr>
          <w:rStyle w:val="StyleUnderline"/>
        </w:rPr>
        <w:t xml:space="preserve"> </w:t>
      </w:r>
      <w:r w:rsidRPr="00666D38">
        <w:rPr>
          <w:rStyle w:val="StyleUnderline"/>
        </w:rPr>
        <w:t>assessing progress in nuclear disarmament.</w:t>
      </w:r>
      <w:r>
        <w:t xml:space="preserve"> Clearly full implementation of each of these steps would advance substantially global efforts against nuclear terrorism - by making nuclear materials harder to acquire, by further de-legitimizing the possession of nuclear weapons per se by any country or anybody, and by demonstrating to concerned citizens around the world that close multilateral cooperation in disarmament and non-proliferation can produce peace and security dividends -- not to mention cost savings -- that cannot be purchased by greater reliance upon arms alone or the threat or use of force. This is. </w:t>
      </w:r>
      <w:proofErr w:type="gramStart"/>
      <w:r>
        <w:t>in</w:t>
      </w:r>
      <w:proofErr w:type="gramEnd"/>
      <w:r>
        <w:t xml:space="preserve"> essence, what </w:t>
      </w:r>
      <w:r w:rsidRPr="00666D38">
        <w:rPr>
          <w:rStyle w:val="StyleUnderline"/>
        </w:rPr>
        <w:t>a good treaty review process</w:t>
      </w:r>
      <w:r>
        <w:t xml:space="preserve"> is supposed to do: to build confidence, to </w:t>
      </w:r>
      <w:r w:rsidRPr="00666D38">
        <w:rPr>
          <w:rStyle w:val="StyleUnderline"/>
        </w:rPr>
        <w:t>alleviate perceptions of security threats, and to underscore the positive gains from forging and implementing multilateral commitments</w:t>
      </w:r>
      <w:r>
        <w:t xml:space="preserve">. </w:t>
      </w:r>
    </w:p>
    <w:p w:rsidR="00C263EE" w:rsidRPr="00666D38" w:rsidRDefault="00C263EE" w:rsidP="00C263EE"/>
    <w:p w:rsidR="00C263EE" w:rsidRDefault="00C263EE" w:rsidP="00C263EE">
      <w:pPr>
        <w:pStyle w:val="Heading3"/>
      </w:pPr>
      <w:r>
        <w:lastRenderedPageBreak/>
        <w:t>AT: state terror</w:t>
      </w:r>
    </w:p>
    <w:p w:rsidR="00C263EE" w:rsidRPr="00CA0085" w:rsidRDefault="00C263EE" w:rsidP="00C263EE">
      <w:pPr>
        <w:pStyle w:val="Heading4"/>
      </w:pPr>
      <w:r>
        <w:t>*Protecting nuclear materials key; state-sponsored terror is not the problem</w:t>
      </w:r>
    </w:p>
    <w:p w:rsidR="00C263EE" w:rsidRPr="00935EDD" w:rsidRDefault="00C263EE" w:rsidP="00C263EE">
      <w:r w:rsidRPr="00935EDD">
        <w:rPr>
          <w:rStyle w:val="Style13ptBold"/>
        </w:rPr>
        <w:t>Peterson ’10</w:t>
      </w:r>
      <w:r w:rsidRPr="00935EDD">
        <w:t xml:space="preserve"> </w:t>
      </w:r>
      <w:r>
        <w:t xml:space="preserve">citing Obama and Ellen Tauscher, US Under Secretary for Arms Control and International Security </w:t>
      </w:r>
      <w:r w:rsidRPr="00935EDD">
        <w:t xml:space="preserve">(Scott Peterson, May 3. 2010, </w:t>
      </w:r>
      <w:r>
        <w:t>CS Monitor, NPT 101: How relevant is cold war treaty in age of terrorism, h</w:t>
      </w:r>
      <w:hyperlink r:id="rId39" w:history="1">
        <w:r w:rsidRPr="00935EDD">
          <w:rPr>
            <w:rStyle w:val="Hyperlink"/>
          </w:rPr>
          <w:t>ttp://www.csmonitor.com/World/Middle-East/2010/0503/NPT-101-How-relevant-is-cold-war-treaty-in-age-of-terrorism</w:t>
        </w:r>
      </w:hyperlink>
      <w:r>
        <w:t>)</w:t>
      </w:r>
    </w:p>
    <w:p w:rsidR="00C263EE" w:rsidRDefault="00C263EE" w:rsidP="00C263EE">
      <w:r>
        <w:t xml:space="preserve"> </w:t>
      </w:r>
    </w:p>
    <w:p w:rsidR="00C263EE" w:rsidRDefault="00C263EE" w:rsidP="00C263EE">
      <w:pPr>
        <w:rPr>
          <w:rStyle w:val="StyleUnderline"/>
        </w:rPr>
      </w:pPr>
      <w:r>
        <w:t xml:space="preserve">The NPT was created to reduce the risk of nuclear war. But today many see nuclear terrorism as the greater threat. The Non-Proliferation </w:t>
      </w:r>
      <w:r w:rsidRPr="00651BE7">
        <w:t xml:space="preserve">Treaty (NPT) can help by safeguarding nuclear material, say arms control analysts. ISTANBUL, TURKEY — </w:t>
      </w:r>
      <w:proofErr w:type="gramStart"/>
      <w:r w:rsidRPr="00651BE7">
        <w:t>The</w:t>
      </w:r>
      <w:proofErr w:type="gramEnd"/>
      <w:r w:rsidRPr="00651BE7">
        <w:t xml:space="preserve"> nuclear Non-Proliferation Treaty (NPT) is a 40-year-old relic of the cold war. As diplomats and arms control wonks review the treaty during a May 3-28 conference in New York, they are looking at how it can be applied to an age where nuclear terrorism is often deemed a bigger danger than the number of weapons held by the US and Russia. President Obama said last month the “single biggest threat to US security” comes from a nuclear device in the hands of groups like Al Qaeda, which “are in the process of trying to secure a nuclear weapon ... that they have no compunction</w:t>
      </w:r>
      <w:r w:rsidRPr="00AA1F2C">
        <w:t xml:space="preserve"> at using</w:t>
      </w:r>
      <w:r>
        <w:t xml:space="preserve">.” How can the NPT minimize the chance of an atomic terrorist attack in the modern era? </w:t>
      </w:r>
      <w:r w:rsidRPr="00651BE7">
        <w:t>Experts say</w:t>
      </w:r>
      <w:r w:rsidRPr="008E1951">
        <w:rPr>
          <w:rStyle w:val="StyleUnderline"/>
        </w:rPr>
        <w:t xml:space="preserve"> the answer lies in better safeguarding nuclear material </w:t>
      </w:r>
      <w:r>
        <w:t xml:space="preserve">– </w:t>
      </w:r>
      <w:r w:rsidRPr="00651BE7">
        <w:t>and the knowledge necessary to create it</w:t>
      </w:r>
      <w:r w:rsidRPr="00935EDD">
        <w:rPr>
          <w:rStyle w:val="StyleUnderline"/>
        </w:rPr>
        <w:t>. The greater danger</w:t>
      </w:r>
      <w:r>
        <w:t xml:space="preserve">, they maintain, </w:t>
      </w:r>
      <w:r w:rsidRPr="00935EDD">
        <w:rPr>
          <w:rStyle w:val="StyleUnderline"/>
        </w:rPr>
        <w:t>is</w:t>
      </w:r>
      <w:r w:rsidRPr="008E1951">
        <w:rPr>
          <w:rStyle w:val="Emphasis"/>
        </w:rPr>
        <w:t xml:space="preserve"> not </w:t>
      </w:r>
      <w:r w:rsidRPr="00935EDD">
        <w:rPr>
          <w:rStyle w:val="StyleUnderline"/>
        </w:rPr>
        <w:t xml:space="preserve">direct cooperation between states and terrorist groups, but states leaving themselves vulnerable to exploitation </w:t>
      </w:r>
      <w:r w:rsidRPr="00651BE7">
        <w:t>by militants</w:t>
      </w:r>
      <w:r>
        <w:t>. “</w:t>
      </w:r>
      <w:r w:rsidRPr="00651BE7">
        <w:rPr>
          <w:rStyle w:val="StyleUnderline"/>
        </w:rPr>
        <w:t xml:space="preserve">I would worry more about a nuclear terrorist attack </w:t>
      </w:r>
      <w:r w:rsidRPr="00651BE7">
        <w:t>that comes about</w:t>
      </w:r>
      <w:r w:rsidRPr="00651BE7">
        <w:rPr>
          <w:rStyle w:val="StyleUnderline"/>
        </w:rPr>
        <w:t xml:space="preserve"> because of negligence by a state, than </w:t>
      </w:r>
      <w:r w:rsidRPr="00651BE7">
        <w:t>as a result of the</w:t>
      </w:r>
      <w:r w:rsidRPr="00651BE7">
        <w:rPr>
          <w:rStyle w:val="StyleUnderline"/>
        </w:rPr>
        <w:t xml:space="preserve"> deliberate transfer of material,” says Mike Levi</w:t>
      </w:r>
      <w:r>
        <w:t xml:space="preserve">, a nuclear specialist at the Council on Foreign Relations. </w:t>
      </w:r>
      <w:r w:rsidRPr="00651BE7">
        <w:t>Near the top of that short list is a country such as</w:t>
      </w:r>
      <w:r w:rsidRPr="00935EDD">
        <w:rPr>
          <w:rStyle w:val="StyleUnderline"/>
        </w:rPr>
        <w:t xml:space="preserve"> Pakistan</w:t>
      </w:r>
      <w:r>
        <w:t xml:space="preserve">. Though not a member of the NPT, </w:t>
      </w:r>
      <w:r w:rsidRPr="00651BE7">
        <w:t xml:space="preserve">it </w:t>
      </w:r>
      <w:r w:rsidRPr="00935EDD">
        <w:rPr>
          <w:rStyle w:val="StyleUnderline"/>
        </w:rPr>
        <w:t>has acquired as many as 90 nuclear warheads. Some worry that those could fall into the hands of Al Qaeda-linked militants</w:t>
      </w:r>
      <w:r>
        <w:t xml:space="preserve">, who have been waging brutal attacks in Pakistan. The country’s leadership routinely says its nuclear facilities are safe. </w:t>
      </w:r>
      <w:r w:rsidRPr="00651BE7">
        <w:rPr>
          <w:rStyle w:val="StyleUnderline"/>
        </w:rPr>
        <w:t xml:space="preserve">The Obama administration argues that conditions conducive to attacks are perhaps more important than state sponsorship. </w:t>
      </w:r>
      <w:r>
        <w:t>“The 9/11 hijackers didn’t get their box cutters from Saudi Arabia, but that doesn’t mean that Saudi Arabia wasn’t a problem," adds Levi. "</w:t>
      </w:r>
      <w:r w:rsidRPr="00935EDD">
        <w:t xml:space="preserve">It does mean that </w:t>
      </w:r>
      <w:r w:rsidRPr="00651BE7">
        <w:rPr>
          <w:rStyle w:val="StyleUnderline"/>
        </w:rPr>
        <w:t xml:space="preserve">the problem and the solution </w:t>
      </w:r>
      <w:proofErr w:type="gramStart"/>
      <w:r w:rsidRPr="00651BE7">
        <w:rPr>
          <w:rStyle w:val="StyleUnderline"/>
        </w:rPr>
        <w:t>extends</w:t>
      </w:r>
      <w:proofErr w:type="gramEnd"/>
      <w:r w:rsidRPr="00651BE7">
        <w:rPr>
          <w:rStyle w:val="StyleUnderline"/>
        </w:rPr>
        <w:t xml:space="preserve"> beyond the primary sponsor of any terrorist group.” </w:t>
      </w:r>
    </w:p>
    <w:p w:rsidR="00C263EE" w:rsidRDefault="00C263EE" w:rsidP="00C263EE">
      <w:pPr>
        <w:rPr>
          <w:rStyle w:val="StyleUnderline"/>
        </w:rPr>
      </w:pPr>
    </w:p>
    <w:p w:rsidR="00C263EE" w:rsidRPr="004A5DDF" w:rsidRDefault="00C263EE" w:rsidP="00C263EE">
      <w:pPr>
        <w:pStyle w:val="Heading4"/>
      </w:pPr>
      <w:r>
        <w:t xml:space="preserve">No </w:t>
      </w:r>
      <w:proofErr w:type="spellStart"/>
      <w:r>
        <w:t>prolif</w:t>
      </w:r>
      <w:proofErr w:type="spellEnd"/>
      <w:r>
        <w:t>, countries wouldn’t risk political risk</w:t>
      </w:r>
    </w:p>
    <w:p w:rsidR="00C263EE" w:rsidRDefault="00C263EE" w:rsidP="00C263EE">
      <w:pPr>
        <w:pStyle w:val="ListParagraph"/>
        <w:numPr>
          <w:ilvl w:val="0"/>
          <w:numId w:val="16"/>
        </w:numPr>
      </w:pPr>
      <w:r>
        <w:t>plutonium beyond capacity of terrorists</w:t>
      </w:r>
    </w:p>
    <w:p w:rsidR="00C263EE" w:rsidRDefault="00C263EE" w:rsidP="00C263EE">
      <w:pPr>
        <w:pStyle w:val="ListParagraph"/>
        <w:numPr>
          <w:ilvl w:val="0"/>
          <w:numId w:val="16"/>
        </w:numPr>
      </w:pPr>
      <w:r>
        <w:t>no way that country would lose the plutonium –political fallout</w:t>
      </w:r>
    </w:p>
    <w:p w:rsidR="00C263EE" w:rsidRDefault="00C263EE" w:rsidP="00C263EE">
      <w:pPr>
        <w:pStyle w:val="ListParagraph"/>
        <w:numPr>
          <w:ilvl w:val="0"/>
          <w:numId w:val="16"/>
        </w:numPr>
      </w:pPr>
      <w:r>
        <w:t xml:space="preserve">plan decreases </w:t>
      </w:r>
      <w:proofErr w:type="spellStart"/>
      <w:r>
        <w:t>prolif</w:t>
      </w:r>
      <w:proofErr w:type="spellEnd"/>
      <w:r>
        <w:t xml:space="preserve">, extracting nuclear energy prevents it from being </w:t>
      </w:r>
      <w:proofErr w:type="spellStart"/>
      <w:r>
        <w:t>explosiv</w:t>
      </w:r>
      <w:proofErr w:type="spellEnd"/>
    </w:p>
    <w:p w:rsidR="00C263EE" w:rsidRDefault="00C263EE" w:rsidP="00C263EE">
      <w:proofErr w:type="spellStart"/>
      <w:r w:rsidRPr="006243F1">
        <w:rPr>
          <w:rStyle w:val="Style13ptBold"/>
        </w:rPr>
        <w:t>Beller</w:t>
      </w:r>
      <w:proofErr w:type="spellEnd"/>
      <w:r w:rsidRPr="006243F1">
        <w:rPr>
          <w:rStyle w:val="Style13ptBold"/>
        </w:rPr>
        <w:t xml:space="preserve"> and Rhodes ‘00</w:t>
      </w:r>
      <w:r>
        <w:t xml:space="preserve">, Denis </w:t>
      </w:r>
      <w:proofErr w:type="spellStart"/>
      <w:r>
        <w:t>Beller</w:t>
      </w:r>
      <w:proofErr w:type="spellEnd"/>
      <w:r>
        <w:t xml:space="preserve"> is a technical staff member at the Los Alamos National Laboratory and works in the department of Mechanical Engineering University of Nevada; </w:t>
      </w:r>
    </w:p>
    <w:p w:rsidR="00C263EE" w:rsidRDefault="00C263EE" w:rsidP="00C263EE">
      <w:r>
        <w:t xml:space="preserve">Richard Lee Rhodes is a Pulitzer Prizing winning American historian, journalist and author of both fiction and non-fiction (Denis and Richard, “The Need for Nuclear Power”: More energy, not less, </w:t>
      </w:r>
      <w:hyperlink r:id="rId40" w:history="1">
        <w:r w:rsidRPr="00A2347A">
          <w:rPr>
            <w:rStyle w:val="Hyperlink"/>
          </w:rPr>
          <w:t>http://www.nci.org/conf/rhodes/index.htm</w:t>
        </w:r>
      </w:hyperlink>
      <w:r>
        <w:t>, AZ)</w:t>
      </w:r>
    </w:p>
    <w:p w:rsidR="00C263EE" w:rsidRPr="009B4D50" w:rsidRDefault="00C263EE" w:rsidP="00C263EE"/>
    <w:p w:rsidR="00C263EE" w:rsidRPr="004A5DDF" w:rsidRDefault="00C263EE" w:rsidP="00C263EE">
      <w:pPr>
        <w:rPr>
          <w:rStyle w:val="StyleUnderline"/>
        </w:rPr>
      </w:pPr>
      <w:r w:rsidRPr="00E25070">
        <w:rPr>
          <w:rStyle w:val="StyleUnderline"/>
        </w:rPr>
        <w:lastRenderedPageBreak/>
        <w:t xml:space="preserve">Although </w:t>
      </w:r>
      <w:r w:rsidRPr="00E25070">
        <w:t>power-reactor</w:t>
      </w:r>
      <w:r w:rsidRPr="00E25070">
        <w:rPr>
          <w:rStyle w:val="StyleUnderline"/>
        </w:rPr>
        <w:t xml:space="preserve"> plutonium can theoretically be used to make nuclear explosives, spent fuel is refractory and highly radioactive, </w:t>
      </w:r>
      <w:r w:rsidRPr="00E25070">
        <w:rPr>
          <w:rStyle w:val="Emphasis"/>
        </w:rPr>
        <w:t>beyond the capacity of terrorists to process</w:t>
      </w:r>
      <w:r w:rsidRPr="00E25070">
        <w:rPr>
          <w:rStyle w:val="StyleUnderline"/>
        </w:rPr>
        <w:t>;</w:t>
      </w:r>
      <w:r>
        <w:t xml:space="preserve"> </w:t>
      </w:r>
      <w:r w:rsidRPr="00E25070">
        <w:rPr>
          <w:rStyle w:val="StyleUnderline"/>
        </w:rPr>
        <w:t>weapons made from reactor-grade plutonium would be hot, unstable and of uncertain yield. No nation has chosen to follow this route to build a nuclear arsenal,</w:t>
      </w:r>
      <w:r>
        <w:t xml:space="preserve"> nor is any likely to do so. Commercially viable [nuclear power] plants are large and visible, comments former U.S. Undersecretary of Energy A. David </w:t>
      </w:r>
      <w:proofErr w:type="spellStart"/>
      <w:r>
        <w:t>Rossin</w:t>
      </w:r>
      <w:proofErr w:type="spellEnd"/>
      <w:r>
        <w:t>. Their customers visit them. International inspectors verify their safeguards</w:t>
      </w:r>
      <w:r w:rsidRPr="00E25070">
        <w:rPr>
          <w:rStyle w:val="StyleUnderline"/>
        </w:rPr>
        <w:t xml:space="preserve">. </w:t>
      </w:r>
      <w:r w:rsidRPr="007B2B5F">
        <w:rPr>
          <w:rStyle w:val="Emphasis"/>
        </w:rPr>
        <w:t>It would be a treaty violation and a national disaster if any attempt were made to divert commercially separated plutonium.</w:t>
      </w:r>
      <w:r w:rsidRPr="00E25070">
        <w:rPr>
          <w:rStyle w:val="StyleUnderline"/>
        </w:rPr>
        <w:t xml:space="preserve"> It would really be a huge risk, even for a desperate nation, to be caught in a diversion attempt before it could build a credible nuclear arsenal.</w:t>
      </w:r>
      <w:r>
        <w:t xml:space="preserve"> [</w:t>
      </w:r>
      <w:proofErr w:type="spellStart"/>
      <w:r>
        <w:t>Rossin</w:t>
      </w:r>
      <w:proofErr w:type="spellEnd"/>
      <w:r>
        <w:t xml:space="preserve"> (</w:t>
      </w:r>
      <w:proofErr w:type="spellStart"/>
      <w:r>
        <w:t>n.d.</w:t>
      </w:r>
      <w:proofErr w:type="spellEnd"/>
      <w:r>
        <w:t xml:space="preserve">), p. 13.] </w:t>
      </w:r>
      <w:r w:rsidRPr="00BB49B5">
        <w:rPr>
          <w:rStyle w:val="Emphasis"/>
        </w:rPr>
        <w:t>The risk of proliferation, the IAEA has concluded, is not zero and would not become zero even if nuclear power ceased to exist</w:t>
      </w:r>
      <w:r>
        <w:t>. It is a continually strengthened nonproliferation regime that will remain the cornerstone of efforts to prevent the spread of nuclear weapons</w:t>
      </w:r>
      <w:proofErr w:type="gramStart"/>
      <w:r>
        <w:t>.[</w:t>
      </w:r>
      <w:proofErr w:type="gramEnd"/>
      <w:r>
        <w:t xml:space="preserve">IAEA (1997), p. 30.] </w:t>
      </w:r>
      <w:r w:rsidRPr="009B4D50">
        <w:rPr>
          <w:rStyle w:val="StyleUnderline"/>
        </w:rPr>
        <w:t>Ironically, burying spent fuel without extracting its plutonium</w:t>
      </w:r>
      <w:r>
        <w:t xml:space="preserve"> through reprocessing </w:t>
      </w:r>
      <w:r w:rsidRPr="009B4D50">
        <w:rPr>
          <w:rStyle w:val="StyleUnderline"/>
        </w:rPr>
        <w:t xml:space="preserve">would actually increase the </w:t>
      </w:r>
      <w:proofErr w:type="spellStart"/>
      <w:r w:rsidRPr="009B4D50">
        <w:rPr>
          <w:rStyle w:val="StyleUnderline"/>
        </w:rPr>
        <w:t>longterm</w:t>
      </w:r>
      <w:proofErr w:type="spellEnd"/>
      <w:r w:rsidRPr="009B4D50">
        <w:rPr>
          <w:rStyle w:val="StyleUnderline"/>
        </w:rPr>
        <w:t xml:space="preserve"> risk of nuclear proliferation, since the intensely radioactive fission products that serve as a barrier to diversion </w:t>
      </w:r>
      <w:r>
        <w:t>(the spent fuel standard</w:t>
      </w:r>
      <w:r w:rsidRPr="009B4D50">
        <w:rPr>
          <w:rStyle w:val="StyleUnderline"/>
        </w:rPr>
        <w:t>) decay significantly</w:t>
      </w:r>
      <w:r>
        <w:t xml:space="preserve"> in a century or less, </w:t>
      </w:r>
      <w:r w:rsidRPr="006C0946">
        <w:rPr>
          <w:rStyle w:val="StyleUnderline"/>
        </w:rPr>
        <w:t>and the decay</w:t>
      </w:r>
      <w:r>
        <w:t xml:space="preserve"> of the less fissile and more radioactive isotopes in spent fuel after one to three centuries </w:t>
      </w:r>
      <w:r w:rsidRPr="006C0946">
        <w:rPr>
          <w:rStyle w:val="StyleUnderline"/>
        </w:rPr>
        <w:t>improves the nuclear explosive properties of the Pu</w:t>
      </w:r>
      <w:r>
        <w:t xml:space="preserve"> the spent fuel contains. Besides extending the worlds uranium resources almost indefinitely, a </w:t>
      </w:r>
      <w:r w:rsidRPr="004A5DDF">
        <w:rPr>
          <w:rStyle w:val="StyleUnderline"/>
        </w:rPr>
        <w:t xml:space="preserve">closed nuclear fuel cycle makes it possible to convert plutonium to useful energy while breaking it down into more short-lived, </w:t>
      </w:r>
      <w:proofErr w:type="spellStart"/>
      <w:r w:rsidRPr="004A5DDF">
        <w:rPr>
          <w:rStyle w:val="StyleUnderline"/>
        </w:rPr>
        <w:t>nonfissionable</w:t>
      </w:r>
      <w:proofErr w:type="spellEnd"/>
      <w:r w:rsidRPr="004A5DDF">
        <w:rPr>
          <w:rStyle w:val="StyleUnderline"/>
        </w:rPr>
        <w:t xml:space="preserve"> nuclear waste.</w:t>
      </w:r>
    </w:p>
    <w:p w:rsidR="00C263EE" w:rsidRDefault="00C263EE" w:rsidP="00C263EE"/>
    <w:p w:rsidR="00C263EE" w:rsidRPr="00651BE7" w:rsidRDefault="00C263EE" w:rsidP="00C263EE">
      <w:pPr>
        <w:rPr>
          <w:rStyle w:val="StyleUnderline"/>
        </w:rPr>
      </w:pPr>
    </w:p>
    <w:p w:rsidR="00887630" w:rsidRDefault="00D11E05" w:rsidP="00C263EE">
      <w:pPr>
        <w:pStyle w:val="Heading2"/>
        <w:jc w:val="left"/>
      </w:pPr>
      <w:r>
        <w:lastRenderedPageBreak/>
        <w:t xml:space="preserve">Other </w:t>
      </w:r>
      <w:proofErr w:type="spellStart"/>
      <w:r>
        <w:t>addons</w:t>
      </w:r>
      <w:proofErr w:type="spellEnd"/>
    </w:p>
    <w:p w:rsidR="008D3D47" w:rsidRPr="008D3D47" w:rsidRDefault="008D3D47" w:rsidP="00D11E05">
      <w:pPr>
        <w:pStyle w:val="Heading3"/>
        <w:jc w:val="left"/>
      </w:pPr>
      <w:proofErr w:type="spellStart"/>
      <w:r>
        <w:lastRenderedPageBreak/>
        <w:t>Prolif</w:t>
      </w:r>
      <w:proofErr w:type="spellEnd"/>
      <w:r w:rsidR="009856C5">
        <w:t>*</w:t>
      </w:r>
    </w:p>
    <w:p w:rsidR="008D3D47" w:rsidRPr="006565C8" w:rsidRDefault="008D3D47" w:rsidP="008D3D47"/>
    <w:p w:rsidR="008D3D47" w:rsidRDefault="008D3D47" w:rsidP="008D3D47">
      <w:pPr>
        <w:pStyle w:val="Heading4"/>
      </w:pPr>
      <w:r>
        <w:t xml:space="preserve">PROLIF A strong US nuclear program key to preventing </w:t>
      </w:r>
      <w:proofErr w:type="spellStart"/>
      <w:r>
        <w:t>prolif</w:t>
      </w:r>
      <w:proofErr w:type="spellEnd"/>
    </w:p>
    <w:p w:rsidR="008D3D47" w:rsidRDefault="008D3D47" w:rsidP="008D3D47">
      <w:pPr>
        <w:rPr>
          <w:szCs w:val="24"/>
        </w:rPr>
      </w:pPr>
      <w:r w:rsidRPr="008C6080">
        <w:rPr>
          <w:rStyle w:val="Style13ptBold"/>
        </w:rPr>
        <w:t>CSIS ’13</w:t>
      </w:r>
      <w:r>
        <w:rPr>
          <w:szCs w:val="24"/>
        </w:rPr>
        <w:t xml:space="preserve"> (Center for Strategic and International studies, June 2013, Csis.org, Restoring U.S. Leadership in Nuclear Energy, http://csis.org/files/publication/130614_RestoringUSLeadershipNuclearEnergy_WEB.pdf)</w:t>
      </w:r>
    </w:p>
    <w:p w:rsidR="008D3D47" w:rsidRDefault="008D3D47" w:rsidP="008D3D47">
      <w:pPr>
        <w:rPr>
          <w:szCs w:val="24"/>
        </w:rPr>
      </w:pPr>
    </w:p>
    <w:p w:rsidR="008D3D47" w:rsidRDefault="008D3D47" w:rsidP="008D3D47">
      <w:pPr>
        <w:tabs>
          <w:tab w:val="left" w:pos="3510"/>
          <w:tab w:val="left" w:pos="4050"/>
          <w:tab w:val="left" w:pos="5130"/>
        </w:tabs>
        <w:rPr>
          <w:szCs w:val="24"/>
        </w:rPr>
      </w:pPr>
      <w:r w:rsidRPr="00AB76F9">
        <w:rPr>
          <w:szCs w:val="24"/>
        </w:rPr>
        <w:t>EXECUTIVE SUMMARY</w:t>
      </w:r>
      <w:r>
        <w:rPr>
          <w:szCs w:val="24"/>
        </w:rPr>
        <w:t xml:space="preserve"> </w:t>
      </w:r>
      <w:r w:rsidRPr="00AB76F9">
        <w:rPr>
          <w:szCs w:val="24"/>
        </w:rPr>
        <w:t>RESTORING U.S. LEADERSHIP IN NUCLEAR ENERGY:</w:t>
      </w:r>
      <w:r>
        <w:rPr>
          <w:szCs w:val="24"/>
        </w:rPr>
        <w:t xml:space="preserve"> </w:t>
      </w:r>
      <w:r w:rsidRPr="00AB76F9">
        <w:rPr>
          <w:szCs w:val="24"/>
        </w:rPr>
        <w:t>A NATIONAL SECURITY IMPERATIVE</w:t>
      </w:r>
      <w:r>
        <w:rPr>
          <w:szCs w:val="24"/>
        </w:rPr>
        <w:t xml:space="preserve"> </w:t>
      </w:r>
      <w:r w:rsidRPr="00AB76F9">
        <w:rPr>
          <w:rStyle w:val="StyleUnderline"/>
          <w:szCs w:val="24"/>
        </w:rPr>
        <w:t xml:space="preserve">America's nuclear energy industry is in decline. Low natural gas prices, financing hurdles, </w:t>
      </w:r>
      <w:r w:rsidRPr="00AB76F9">
        <w:t>failure</w:t>
      </w:r>
      <w:r>
        <w:t xml:space="preserve"> </w:t>
      </w:r>
      <w:r w:rsidRPr="00AB76F9">
        <w:t>to find a permanent repository for high-level nuclear waste</w:t>
      </w:r>
      <w:r w:rsidRPr="00AB76F9">
        <w:rPr>
          <w:rStyle w:val="StyleUnderline"/>
          <w:szCs w:val="24"/>
        </w:rPr>
        <w:t>, reactions to the Fukushima accident</w:t>
      </w:r>
      <w:r>
        <w:rPr>
          <w:rStyle w:val="StyleUnderline"/>
          <w:szCs w:val="24"/>
        </w:rPr>
        <w:t xml:space="preserve"> </w:t>
      </w:r>
      <w:r w:rsidRPr="00AB76F9">
        <w:rPr>
          <w:rStyle w:val="StyleUnderline"/>
          <w:szCs w:val="24"/>
        </w:rPr>
        <w:t>in Japan, and other factors are hastening the day when existing U.S. reactors become uneconomic,</w:t>
      </w:r>
      <w:r>
        <w:rPr>
          <w:rStyle w:val="StyleUnderline"/>
          <w:szCs w:val="24"/>
        </w:rPr>
        <w:t xml:space="preserve"> </w:t>
      </w:r>
      <w:r w:rsidRPr="00AB76F9">
        <w:rPr>
          <w:rStyle w:val="StyleUnderline"/>
          <w:szCs w:val="24"/>
        </w:rPr>
        <w:t>while making it increasingly difficult to build new ones.</w:t>
      </w:r>
      <w:r w:rsidRPr="00AB76F9">
        <w:rPr>
          <w:szCs w:val="24"/>
        </w:rPr>
        <w:t xml:space="preserve"> Two generations after the United States</w:t>
      </w:r>
      <w:r>
        <w:rPr>
          <w:szCs w:val="24"/>
        </w:rPr>
        <w:t xml:space="preserve"> </w:t>
      </w:r>
      <w:r w:rsidRPr="00AB76F9">
        <w:rPr>
          <w:szCs w:val="24"/>
        </w:rPr>
        <w:t>took this wholly new and highly sophisticated technology from laboratory experiment to</w:t>
      </w:r>
      <w:r>
        <w:rPr>
          <w:szCs w:val="24"/>
        </w:rPr>
        <w:t xml:space="preserve"> </w:t>
      </w:r>
      <w:r w:rsidRPr="00AB76F9">
        <w:rPr>
          <w:szCs w:val="24"/>
        </w:rPr>
        <w:t xml:space="preserve">successful commercialization, </w:t>
      </w:r>
      <w:r w:rsidRPr="00C51DD6">
        <w:rPr>
          <w:rStyle w:val="Emphasis"/>
          <w:highlight w:val="yellow"/>
        </w:rPr>
        <w:t>our nation is in danger of losing an industry of unique strategic importance</w:t>
      </w:r>
      <w:r w:rsidRPr="00AB76F9">
        <w:rPr>
          <w:rStyle w:val="Emphasis"/>
        </w:rPr>
        <w:t xml:space="preserve"> and unique promise </w:t>
      </w:r>
      <w:r w:rsidRPr="00C51DD6">
        <w:rPr>
          <w:rStyle w:val="Emphasis"/>
          <w:highlight w:val="yellow"/>
        </w:rPr>
        <w:t>for</w:t>
      </w:r>
      <w:r w:rsidRPr="00AB76F9">
        <w:rPr>
          <w:rStyle w:val="Emphasis"/>
        </w:rPr>
        <w:t xml:space="preserve"> addressing the environmental and </w:t>
      </w:r>
      <w:r w:rsidRPr="00C51DD6">
        <w:rPr>
          <w:rStyle w:val="Emphasis"/>
          <w:highlight w:val="yellow"/>
        </w:rPr>
        <w:t xml:space="preserve">energy security </w:t>
      </w:r>
      <w:r w:rsidRPr="00C51DD6">
        <w:rPr>
          <w:rStyle w:val="Emphasis"/>
        </w:rPr>
        <w:t xml:space="preserve">demands </w:t>
      </w:r>
      <w:r w:rsidRPr="00C51DD6">
        <w:rPr>
          <w:rStyle w:val="Emphasis"/>
          <w:highlight w:val="yellow"/>
        </w:rPr>
        <w:t>of the future</w:t>
      </w:r>
      <w:r w:rsidRPr="00AB76F9">
        <w:rPr>
          <w:rStyle w:val="Emphasis"/>
        </w:rPr>
        <w:t>.</w:t>
      </w:r>
      <w:r>
        <w:rPr>
          <w:rStyle w:val="Emphasis"/>
        </w:rPr>
        <w:t xml:space="preserve"> </w:t>
      </w:r>
      <w:r w:rsidRPr="00AB76F9">
        <w:rPr>
          <w:szCs w:val="24"/>
        </w:rPr>
        <w:t>The decline of the U.S. nuclear energy industry could be much more rapid than policymakers and</w:t>
      </w:r>
      <w:r>
        <w:rPr>
          <w:szCs w:val="24"/>
        </w:rPr>
        <w:t xml:space="preserve"> </w:t>
      </w:r>
      <w:r w:rsidRPr="00AB76F9">
        <w:rPr>
          <w:szCs w:val="24"/>
        </w:rPr>
        <w:t>stakeholders anticipate. With 102 operating reactors and the world's largest base of installed</w:t>
      </w:r>
      <w:r>
        <w:rPr>
          <w:szCs w:val="24"/>
        </w:rPr>
        <w:t xml:space="preserve"> </w:t>
      </w:r>
      <w:r w:rsidRPr="00AB76F9">
        <w:rPr>
          <w:szCs w:val="24"/>
        </w:rPr>
        <w:t>nuclear capacity, it has been widely assumed that the United States—even without building many</w:t>
      </w:r>
      <w:r>
        <w:rPr>
          <w:szCs w:val="24"/>
        </w:rPr>
        <w:t xml:space="preserve"> </w:t>
      </w:r>
      <w:r w:rsidRPr="00AB76F9">
        <w:rPr>
          <w:szCs w:val="24"/>
        </w:rPr>
        <w:t>new plants—would continue to have a large presence in this industry for decades to come.</w:t>
      </w:r>
      <w:r>
        <w:rPr>
          <w:szCs w:val="24"/>
        </w:rPr>
        <w:t xml:space="preserve"> </w:t>
      </w:r>
      <w:r w:rsidRPr="00AB76F9">
        <w:rPr>
          <w:szCs w:val="24"/>
        </w:rPr>
        <w:t>Instead, current market conditions are such that growing numbers of units face unprecedented</w:t>
      </w:r>
      <w:r>
        <w:rPr>
          <w:szCs w:val="24"/>
        </w:rPr>
        <w:t xml:space="preserve"> </w:t>
      </w:r>
      <w:r w:rsidRPr="00AB76F9">
        <w:rPr>
          <w:szCs w:val="24"/>
        </w:rPr>
        <w:t xml:space="preserve">financial pressures and could be retired early. </w:t>
      </w:r>
      <w:r w:rsidRPr="00AB76F9">
        <w:rPr>
          <w:rStyle w:val="StyleUnderline"/>
        </w:rPr>
        <w:t>Early retirements</w:t>
      </w:r>
      <w:r w:rsidRPr="00AB76F9">
        <w:rPr>
          <w:szCs w:val="24"/>
        </w:rPr>
        <w:t>, coupled with scheduled license</w:t>
      </w:r>
      <w:r>
        <w:rPr>
          <w:szCs w:val="24"/>
        </w:rPr>
        <w:t xml:space="preserve"> </w:t>
      </w:r>
      <w:r w:rsidRPr="00AB76F9">
        <w:rPr>
          <w:szCs w:val="24"/>
        </w:rPr>
        <w:t xml:space="preserve">expirations and dim prospects for new construction, </w:t>
      </w:r>
      <w:r w:rsidRPr="00AB76F9">
        <w:rPr>
          <w:rStyle w:val="StyleUnderline"/>
        </w:rPr>
        <w:t>point to diminishing domestic opportunities for U.S. nuclear energy firms. The outlook is much different in China, India, Russia, and other countries, where governments are</w:t>
      </w:r>
      <w:r>
        <w:rPr>
          <w:rStyle w:val="StyleUnderline"/>
        </w:rPr>
        <w:t xml:space="preserve"> </w:t>
      </w:r>
      <w:r w:rsidRPr="00AB76F9">
        <w:rPr>
          <w:rStyle w:val="StyleUnderline"/>
        </w:rPr>
        <w:t xml:space="preserve">looking to significantly expand their nuclear energy commitments. </w:t>
      </w:r>
      <w:r w:rsidRPr="00AB76F9">
        <w:rPr>
          <w:szCs w:val="24"/>
        </w:rPr>
        <w:t>Dozens of new entrants plan</w:t>
      </w:r>
      <w:r>
        <w:rPr>
          <w:szCs w:val="24"/>
        </w:rPr>
        <w:t xml:space="preserve"> on adding nuclear technology to </w:t>
      </w:r>
      <w:r w:rsidRPr="00AB76F9">
        <w:rPr>
          <w:szCs w:val="24"/>
        </w:rPr>
        <w:t xml:space="preserve">their generating mix. </w:t>
      </w:r>
      <w:proofErr w:type="gramStart"/>
      <w:r w:rsidRPr="00AB76F9">
        <w:rPr>
          <w:szCs w:val="24"/>
        </w:rPr>
        <w:t>furthering</w:t>
      </w:r>
      <w:proofErr w:type="gramEnd"/>
      <w:r w:rsidRPr="00AB76F9">
        <w:rPr>
          <w:szCs w:val="24"/>
        </w:rPr>
        <w:t xml:space="preserve"> the spread of nuclear materials</w:t>
      </w:r>
      <w:r>
        <w:rPr>
          <w:szCs w:val="24"/>
        </w:rPr>
        <w:t xml:space="preserve"> </w:t>
      </w:r>
      <w:r w:rsidRPr="00AB76F9">
        <w:rPr>
          <w:szCs w:val="24"/>
        </w:rPr>
        <w:t>and</w:t>
      </w:r>
      <w:r>
        <w:rPr>
          <w:szCs w:val="24"/>
        </w:rPr>
        <w:t xml:space="preserve"> know-how around the globe. </w:t>
      </w:r>
      <w:r w:rsidRPr="00AB76F9">
        <w:rPr>
          <w:rStyle w:val="StyleUnderline"/>
        </w:rPr>
        <w:t>It is in our nation's best interest that U.S. companies meet a</w:t>
      </w:r>
      <w:r>
        <w:rPr>
          <w:rStyle w:val="StyleUnderline"/>
        </w:rPr>
        <w:t xml:space="preserve"> </w:t>
      </w:r>
      <w:r w:rsidRPr="00AB76F9">
        <w:rPr>
          <w:rStyle w:val="StyleUnderline"/>
        </w:rPr>
        <w:t>significant share of this demand for nuclear technology—</w:t>
      </w:r>
      <w:r w:rsidRPr="001A5225">
        <w:t>not simply because of trade and employment benefits, but</w:t>
      </w:r>
      <w:r w:rsidRPr="00AB76F9">
        <w:rPr>
          <w:rStyle w:val="StyleUnderline"/>
        </w:rPr>
        <w:t xml:space="preserve"> because </w:t>
      </w:r>
      <w:r w:rsidRPr="008C6080">
        <w:t>exports of</w:t>
      </w:r>
      <w:r w:rsidRPr="00AB76F9">
        <w:rPr>
          <w:rStyle w:val="StyleUnderline"/>
        </w:rPr>
        <w:t xml:space="preserve"> </w:t>
      </w:r>
      <w:r w:rsidRPr="00C51DD6">
        <w:rPr>
          <w:rStyle w:val="StyleUnderline"/>
          <w:highlight w:val="yellow"/>
        </w:rPr>
        <w:t>U.S.-origin technology</w:t>
      </w:r>
      <w:r w:rsidRPr="00AB76F9">
        <w:rPr>
          <w:rStyle w:val="StyleUnderline"/>
        </w:rPr>
        <w:t xml:space="preserve"> </w:t>
      </w:r>
      <w:r w:rsidRPr="008C6080">
        <w:t>and materials</w:t>
      </w:r>
      <w:r w:rsidRPr="00AB76F9">
        <w:rPr>
          <w:rStyle w:val="StyleUnderline"/>
        </w:rPr>
        <w:t xml:space="preserve"> </w:t>
      </w:r>
      <w:r w:rsidRPr="00C51DD6">
        <w:rPr>
          <w:rStyle w:val="StyleUnderline"/>
          <w:highlight w:val="yellow"/>
        </w:rPr>
        <w:t>are accompanied by</w:t>
      </w:r>
      <w:r w:rsidRPr="00AB76F9">
        <w:rPr>
          <w:rStyle w:val="StyleUnderline"/>
        </w:rPr>
        <w:t xml:space="preserve"> </w:t>
      </w:r>
      <w:r w:rsidRPr="008C6080">
        <w:t>conditions that protect our</w:t>
      </w:r>
      <w:r w:rsidRPr="00AB76F9">
        <w:rPr>
          <w:rStyle w:val="StyleUnderline"/>
        </w:rPr>
        <w:t xml:space="preserve"> </w:t>
      </w:r>
      <w:r w:rsidRPr="00C51DD6">
        <w:rPr>
          <w:rStyle w:val="StyleUnderline"/>
          <w:highlight w:val="yellow"/>
        </w:rPr>
        <w:t>nonproliferation interests</w:t>
      </w:r>
      <w:r w:rsidRPr="00AB76F9">
        <w:rPr>
          <w:szCs w:val="24"/>
        </w:rPr>
        <w:t>. Yet U.S. firms are</w:t>
      </w:r>
      <w:r>
        <w:rPr>
          <w:szCs w:val="24"/>
        </w:rPr>
        <w:t xml:space="preserve"> </w:t>
      </w:r>
      <w:r w:rsidRPr="00AB76F9">
        <w:rPr>
          <w:szCs w:val="24"/>
        </w:rPr>
        <w:t>currently at a competitive disadvantage in global markets due to restrictive and otherwise</w:t>
      </w:r>
      <w:r>
        <w:rPr>
          <w:szCs w:val="24"/>
        </w:rPr>
        <w:t xml:space="preserve"> </w:t>
      </w:r>
      <w:r w:rsidRPr="00AB76F9">
        <w:rPr>
          <w:szCs w:val="24"/>
        </w:rPr>
        <w:t>unsupportive export policies. U.S. efforts to facilitate peaceful uses of nuclear technology helped</w:t>
      </w:r>
      <w:r>
        <w:rPr>
          <w:szCs w:val="24"/>
        </w:rPr>
        <w:t xml:space="preserve"> </w:t>
      </w:r>
      <w:r w:rsidRPr="00AB76F9">
        <w:rPr>
          <w:szCs w:val="24"/>
        </w:rPr>
        <w:t>build a global nuclear energy infrastructure—but that infrastructure could soon be dominated by</w:t>
      </w:r>
      <w:r>
        <w:rPr>
          <w:szCs w:val="24"/>
        </w:rPr>
        <w:t xml:space="preserve"> </w:t>
      </w:r>
      <w:r w:rsidRPr="00AB76F9">
        <w:rPr>
          <w:szCs w:val="24"/>
        </w:rPr>
        <w:t>countries with less proven nonproliferation records</w:t>
      </w:r>
      <w:r w:rsidRPr="00AB76F9">
        <w:rPr>
          <w:rStyle w:val="StyleUnderline"/>
        </w:rPr>
        <w:t xml:space="preserve">. </w:t>
      </w:r>
      <w:proofErr w:type="gramStart"/>
      <w:r w:rsidRPr="00C51DD6">
        <w:rPr>
          <w:rStyle w:val="Emphasis"/>
          <w:highlight w:val="yellow"/>
        </w:rPr>
        <w:t>Without a strong commercial presence in new nuclear markets.</w:t>
      </w:r>
      <w:proofErr w:type="gramEnd"/>
      <w:r w:rsidRPr="00C51DD6">
        <w:rPr>
          <w:rStyle w:val="Emphasis"/>
          <w:highlight w:val="yellow"/>
        </w:rPr>
        <w:t xml:space="preserve"> America's ability to Influence</w:t>
      </w:r>
      <w:r w:rsidRPr="00C51DD6">
        <w:rPr>
          <w:rStyle w:val="Emphasis"/>
        </w:rPr>
        <w:t xml:space="preserve"> </w:t>
      </w:r>
      <w:r w:rsidRPr="00C51DD6">
        <w:rPr>
          <w:rStyle w:val="Emphasis"/>
          <w:highlight w:val="yellow"/>
        </w:rPr>
        <w:t xml:space="preserve">nonproliferation policies </w:t>
      </w:r>
      <w:r w:rsidRPr="00C51DD6">
        <w:rPr>
          <w:rStyle w:val="Emphasis"/>
        </w:rPr>
        <w:t xml:space="preserve">and nuclear safety behaviors worldwide </w:t>
      </w:r>
      <w:r w:rsidRPr="00C51DD6">
        <w:rPr>
          <w:rStyle w:val="Emphasis"/>
          <w:highlight w:val="yellow"/>
        </w:rPr>
        <w:t>is bound to diminish</w:t>
      </w:r>
      <w:r w:rsidRPr="00C51DD6">
        <w:rPr>
          <w:rStyle w:val="StyleUnderline"/>
          <w:highlight w:val="yellow"/>
        </w:rPr>
        <w:t>.</w:t>
      </w:r>
      <w:r>
        <w:rPr>
          <w:rStyle w:val="StyleUnderline"/>
        </w:rPr>
        <w:t xml:space="preserve"> </w:t>
      </w:r>
      <w:r w:rsidRPr="00AB76F9">
        <w:rPr>
          <w:szCs w:val="24"/>
        </w:rPr>
        <w:t xml:space="preserve">In this context, </w:t>
      </w:r>
      <w:r w:rsidRPr="00AB76F9">
        <w:rPr>
          <w:rStyle w:val="StyleUnderline"/>
        </w:rPr>
        <w:t>federal action to reverse the U.S. nuclear industry's impending decline is a</w:t>
      </w:r>
      <w:r>
        <w:rPr>
          <w:rStyle w:val="StyleUnderline"/>
        </w:rPr>
        <w:t xml:space="preserve"> </w:t>
      </w:r>
      <w:r w:rsidRPr="00AB76F9">
        <w:rPr>
          <w:rStyle w:val="StyleUnderline"/>
        </w:rPr>
        <w:t>national security imperative</w:t>
      </w:r>
      <w:r w:rsidRPr="00AB76F9">
        <w:rPr>
          <w:szCs w:val="24"/>
        </w:rPr>
        <w:t>. The United States cannot afford to become irrelevant in a new</w:t>
      </w:r>
      <w:r>
        <w:rPr>
          <w:szCs w:val="24"/>
        </w:rPr>
        <w:t xml:space="preserve"> </w:t>
      </w:r>
      <w:r w:rsidRPr="00AB76F9">
        <w:rPr>
          <w:szCs w:val="24"/>
        </w:rPr>
        <w:t>nuclear age. This brief outlines why.</w:t>
      </w:r>
      <w:r>
        <w:rPr>
          <w:szCs w:val="24"/>
        </w:rPr>
        <w:t xml:space="preserve"> </w:t>
      </w:r>
      <w:r w:rsidRPr="00AB76F9">
        <w:rPr>
          <w:szCs w:val="24"/>
        </w:rPr>
        <w:t>MAKING THE CONNECTION: HOW A STRONG CIVIL NUCLEAR INDUSTRY SUPPORTS U.S.</w:t>
      </w:r>
      <w:r>
        <w:rPr>
          <w:szCs w:val="24"/>
        </w:rPr>
        <w:t xml:space="preserve"> </w:t>
      </w:r>
      <w:r w:rsidRPr="00AB76F9">
        <w:rPr>
          <w:szCs w:val="24"/>
        </w:rPr>
        <w:t>NATIONAL SECURITY OBJECTIVES</w:t>
      </w:r>
      <w:r>
        <w:rPr>
          <w:szCs w:val="24"/>
        </w:rPr>
        <w:t xml:space="preserve"> </w:t>
      </w:r>
      <w:r w:rsidRPr="00AB76F9">
        <w:rPr>
          <w:szCs w:val="24"/>
        </w:rPr>
        <w:t>From the start of the nuclear era until the 1980s, the United States was the dominant global</w:t>
      </w:r>
      <w:r>
        <w:rPr>
          <w:szCs w:val="24"/>
        </w:rPr>
        <w:t xml:space="preserve"> </w:t>
      </w:r>
      <w:r w:rsidRPr="00AB76F9">
        <w:rPr>
          <w:szCs w:val="24"/>
        </w:rPr>
        <w:t xml:space="preserve">supplier of commercial nuclear energy technology. </w:t>
      </w:r>
      <w:r w:rsidRPr="00565A06">
        <w:t xml:space="preserve">American leadership was instrumental in shaping the global nuclear nonproliferation regime and nuclear safety norms. A strong domestic nuclear program and Projected Installed Global Nuclear supportive government policies helped </w:t>
      </w:r>
      <w:proofErr w:type="gramStart"/>
      <w:r w:rsidRPr="00565A06">
        <w:t>sustain</w:t>
      </w:r>
      <w:proofErr w:type="gramEnd"/>
      <w:r w:rsidRPr="00565A06">
        <w:t xml:space="preserve"> this dominant position</w:t>
      </w:r>
      <w:r w:rsidRPr="00AB76F9">
        <w:rPr>
          <w:szCs w:val="24"/>
        </w:rPr>
        <w:t>.</w:t>
      </w:r>
      <w:r>
        <w:rPr>
          <w:szCs w:val="24"/>
        </w:rPr>
        <w:t xml:space="preserve"> </w:t>
      </w:r>
      <w:r w:rsidRPr="00AB76F9">
        <w:rPr>
          <w:szCs w:val="24"/>
        </w:rPr>
        <w:t>Today, the United States</w:t>
      </w:r>
      <w:r>
        <w:rPr>
          <w:szCs w:val="24"/>
        </w:rPr>
        <w:t xml:space="preserve"> </w:t>
      </w:r>
      <w:r w:rsidRPr="00AB76F9">
        <w:rPr>
          <w:szCs w:val="24"/>
        </w:rPr>
        <w:t>continues to exercise</w:t>
      </w:r>
      <w:r>
        <w:rPr>
          <w:szCs w:val="24"/>
        </w:rPr>
        <w:t xml:space="preserve"> </w:t>
      </w:r>
      <w:r w:rsidRPr="00AB76F9">
        <w:rPr>
          <w:szCs w:val="24"/>
        </w:rPr>
        <w:t>Influence by virtue of its</w:t>
      </w:r>
      <w:r>
        <w:rPr>
          <w:szCs w:val="24"/>
        </w:rPr>
        <w:t xml:space="preserve"> </w:t>
      </w:r>
      <w:r w:rsidRPr="00AB76F9">
        <w:rPr>
          <w:szCs w:val="24"/>
        </w:rPr>
        <w:t>economic power and</w:t>
      </w:r>
      <w:r>
        <w:rPr>
          <w:szCs w:val="24"/>
        </w:rPr>
        <w:t xml:space="preserve"> </w:t>
      </w:r>
      <w:r w:rsidRPr="00AB76F9">
        <w:rPr>
          <w:szCs w:val="24"/>
        </w:rPr>
        <w:t>recognized expertise in</w:t>
      </w:r>
      <w:r>
        <w:rPr>
          <w:szCs w:val="24"/>
        </w:rPr>
        <w:t xml:space="preserve"> </w:t>
      </w:r>
      <w:r w:rsidRPr="00AB76F9">
        <w:rPr>
          <w:szCs w:val="24"/>
        </w:rPr>
        <w:t xml:space="preserve">facility </w:t>
      </w:r>
      <w:r w:rsidRPr="00AB76F9">
        <w:rPr>
          <w:szCs w:val="24"/>
        </w:rPr>
        <w:lastRenderedPageBreak/>
        <w:t>operations,</w:t>
      </w:r>
      <w:r>
        <w:rPr>
          <w:szCs w:val="24"/>
        </w:rPr>
        <w:t xml:space="preserve"> </w:t>
      </w:r>
      <w:r w:rsidRPr="00AB76F9">
        <w:rPr>
          <w:szCs w:val="24"/>
        </w:rPr>
        <w:t xml:space="preserve">safety, and security. </w:t>
      </w:r>
      <w:r w:rsidRPr="00AB76F9">
        <w:rPr>
          <w:rStyle w:val="StyleUnderline"/>
        </w:rPr>
        <w:t xml:space="preserve">But our nation's ability to promote nonproliferation </w:t>
      </w:r>
      <w:r w:rsidRPr="00AB76F9">
        <w:t xml:space="preserve">and other national security objectives through peaceful nuclear cooperation </w:t>
      </w:r>
      <w:r w:rsidRPr="00AB76F9">
        <w:rPr>
          <w:rStyle w:val="StyleUnderline"/>
        </w:rPr>
        <w:t>has diminished. An important source of U.S. leverage in the past was the ability to provide reliable nuclear technologies, fuel, and services to countries under strict nonproliferation controls</w:t>
      </w:r>
      <w:r w:rsidRPr="00AB76F9">
        <w:rPr>
          <w:szCs w:val="24"/>
        </w:rPr>
        <w:t xml:space="preserve"> and conditions.</w:t>
      </w:r>
      <w:r>
        <w:rPr>
          <w:szCs w:val="24"/>
        </w:rPr>
        <w:t xml:space="preserve"> </w:t>
      </w:r>
      <w:r w:rsidRPr="00AB76F9">
        <w:rPr>
          <w:rStyle w:val="StyleUnderline"/>
        </w:rPr>
        <w:t xml:space="preserve">These controls and conditions go beyond </w:t>
      </w:r>
      <w:r w:rsidRPr="00AB76F9">
        <w:t>provisions in</w:t>
      </w:r>
      <w:r w:rsidRPr="00AB76F9">
        <w:rPr>
          <w:rStyle w:val="StyleUnderline"/>
        </w:rPr>
        <w:t xml:space="preserve"> </w:t>
      </w:r>
      <w:r w:rsidRPr="00AB76F9">
        <w:t>the Treaty on</w:t>
      </w:r>
      <w:r w:rsidRPr="00AB76F9">
        <w:rPr>
          <w:rStyle w:val="StyleUnderline"/>
        </w:rPr>
        <w:t xml:space="preserve"> the Non-</w:t>
      </w:r>
      <w:proofErr w:type="spellStart"/>
      <w:r w:rsidRPr="00AB76F9">
        <w:rPr>
          <w:rStyle w:val="StyleUnderline"/>
        </w:rPr>
        <w:t>Proliferatlon</w:t>
      </w:r>
      <w:proofErr w:type="spellEnd"/>
      <w:r w:rsidRPr="00AB76F9">
        <w:rPr>
          <w:rStyle w:val="StyleUnderline"/>
        </w:rPr>
        <w:t xml:space="preserve"> of Nuclear Weapons </w:t>
      </w:r>
      <w:r w:rsidRPr="008C6080">
        <w:t>and include nine criteria</w:t>
      </w:r>
      <w:r w:rsidRPr="00AB76F9">
        <w:rPr>
          <w:rStyle w:val="StyleUnderline"/>
        </w:rPr>
        <w:t xml:space="preserve"> </w:t>
      </w:r>
      <w:r w:rsidRPr="00AB76F9">
        <w:t>that the United States applies</w:t>
      </w:r>
      <w:r w:rsidRPr="00AB76F9">
        <w:rPr>
          <w:rStyle w:val="StyleUnderline"/>
        </w:rPr>
        <w:t xml:space="preserve"> to any agreement with a nonnuclear weapon state: </w:t>
      </w:r>
      <w:r w:rsidRPr="008C6080">
        <w:t>for example</w:t>
      </w:r>
      <w:r w:rsidRPr="00AB76F9">
        <w:rPr>
          <w:rStyle w:val="StyleUnderline"/>
        </w:rPr>
        <w:t>, a guarantee that the recipient state will not enrich or reprocess transferred nuclear material without U.S. approval.</w:t>
      </w:r>
      <w:r>
        <w:rPr>
          <w:szCs w:val="24"/>
        </w:rPr>
        <w:t xml:space="preserve"> </w:t>
      </w:r>
      <w:r w:rsidRPr="00AB76F9">
        <w:rPr>
          <w:szCs w:val="24"/>
        </w:rPr>
        <w:t>Installed Capacity (</w:t>
      </w:r>
      <w:proofErr w:type="spellStart"/>
      <w:r w:rsidRPr="00AB76F9">
        <w:rPr>
          <w:szCs w:val="24"/>
        </w:rPr>
        <w:t>Gwe</w:t>
      </w:r>
      <w:proofErr w:type="spellEnd"/>
      <w:r w:rsidRPr="00AB76F9">
        <w:rPr>
          <w:szCs w:val="24"/>
        </w:rPr>
        <w:t>)</w:t>
      </w:r>
      <w:r>
        <w:rPr>
          <w:szCs w:val="24"/>
        </w:rPr>
        <w:t xml:space="preserve"> </w:t>
      </w:r>
      <w:r w:rsidRPr="00AB76F9">
        <w:rPr>
          <w:szCs w:val="24"/>
        </w:rPr>
        <w:t xml:space="preserve">Data from World </w:t>
      </w:r>
      <w:proofErr w:type="spellStart"/>
      <w:r w:rsidRPr="00AB76F9">
        <w:rPr>
          <w:szCs w:val="24"/>
        </w:rPr>
        <w:t>Wiclrar</w:t>
      </w:r>
      <w:proofErr w:type="spellEnd"/>
      <w:r>
        <w:rPr>
          <w:szCs w:val="24"/>
        </w:rPr>
        <w:t xml:space="preserve"> </w:t>
      </w:r>
      <w:r w:rsidRPr="00AB76F9">
        <w:rPr>
          <w:szCs w:val="24"/>
        </w:rPr>
        <w:t>Today, much of the</w:t>
      </w:r>
      <w:r>
        <w:rPr>
          <w:szCs w:val="24"/>
        </w:rPr>
        <w:t xml:space="preserve"> </w:t>
      </w:r>
      <w:r w:rsidRPr="00AB76F9">
        <w:rPr>
          <w:szCs w:val="24"/>
        </w:rPr>
        <w:t>world's nuclear</w:t>
      </w:r>
      <w:r>
        <w:rPr>
          <w:szCs w:val="24"/>
        </w:rPr>
        <w:t xml:space="preserve"> </w:t>
      </w:r>
      <w:r w:rsidRPr="00AB76F9">
        <w:rPr>
          <w:szCs w:val="24"/>
        </w:rPr>
        <w:t>manufacturing and</w:t>
      </w:r>
      <w:r>
        <w:rPr>
          <w:szCs w:val="24"/>
        </w:rPr>
        <w:t xml:space="preserve"> </w:t>
      </w:r>
      <w:r w:rsidRPr="00AB76F9">
        <w:rPr>
          <w:szCs w:val="24"/>
        </w:rPr>
        <w:t>supply capability still</w:t>
      </w:r>
      <w:r>
        <w:rPr>
          <w:szCs w:val="24"/>
        </w:rPr>
        <w:t xml:space="preserve"> </w:t>
      </w:r>
      <w:r w:rsidRPr="00AB76F9">
        <w:rPr>
          <w:szCs w:val="24"/>
        </w:rPr>
        <w:t>relies on designs and</w:t>
      </w:r>
      <w:r>
        <w:rPr>
          <w:szCs w:val="24"/>
        </w:rPr>
        <w:t xml:space="preserve"> </w:t>
      </w:r>
      <w:r w:rsidRPr="00AB76F9">
        <w:rPr>
          <w:szCs w:val="24"/>
        </w:rPr>
        <w:t>technologies</w:t>
      </w:r>
      <w:r>
        <w:rPr>
          <w:szCs w:val="24"/>
        </w:rPr>
        <w:t xml:space="preserve"> </w:t>
      </w:r>
      <w:r w:rsidRPr="00AB76F9">
        <w:rPr>
          <w:szCs w:val="24"/>
        </w:rPr>
        <w:t>developed in the</w:t>
      </w:r>
      <w:r>
        <w:rPr>
          <w:szCs w:val="24"/>
        </w:rPr>
        <w:t xml:space="preserve"> </w:t>
      </w:r>
      <w:r w:rsidRPr="00AB76F9">
        <w:rPr>
          <w:szCs w:val="24"/>
        </w:rPr>
        <w:t>United States. But the</w:t>
      </w:r>
      <w:r>
        <w:rPr>
          <w:szCs w:val="24"/>
        </w:rPr>
        <w:t xml:space="preserve"> </w:t>
      </w:r>
      <w:r w:rsidRPr="00AB76F9">
        <w:rPr>
          <w:szCs w:val="24"/>
        </w:rPr>
        <w:t>firms involved are</w:t>
      </w:r>
      <w:r>
        <w:rPr>
          <w:szCs w:val="24"/>
        </w:rPr>
        <w:t xml:space="preserve"> </w:t>
      </w:r>
      <w:r w:rsidRPr="00AB76F9">
        <w:rPr>
          <w:szCs w:val="24"/>
        </w:rPr>
        <w:t>largely foreign-</w:t>
      </w:r>
      <w:r>
        <w:rPr>
          <w:szCs w:val="24"/>
        </w:rPr>
        <w:t xml:space="preserve"> </w:t>
      </w:r>
      <w:r w:rsidRPr="00AB76F9">
        <w:rPr>
          <w:szCs w:val="24"/>
        </w:rPr>
        <w:t>owned. Even in the</w:t>
      </w:r>
      <w:r>
        <w:rPr>
          <w:szCs w:val="24"/>
        </w:rPr>
        <w:t xml:space="preserve"> </w:t>
      </w:r>
      <w:r w:rsidRPr="00AB76F9">
        <w:rPr>
          <w:szCs w:val="24"/>
        </w:rPr>
        <w:t>market for</w:t>
      </w:r>
      <w:r>
        <w:rPr>
          <w:szCs w:val="24"/>
        </w:rPr>
        <w:t xml:space="preserve"> </w:t>
      </w:r>
      <w:r w:rsidRPr="00AB76F9">
        <w:rPr>
          <w:szCs w:val="24"/>
        </w:rPr>
        <w:t>conventional light-</w:t>
      </w:r>
      <w:r>
        <w:rPr>
          <w:szCs w:val="24"/>
        </w:rPr>
        <w:t xml:space="preserve"> </w:t>
      </w:r>
      <w:r w:rsidRPr="00AB76F9">
        <w:rPr>
          <w:szCs w:val="24"/>
        </w:rPr>
        <w:t>water reactors,</w:t>
      </w:r>
      <w:r>
        <w:rPr>
          <w:szCs w:val="24"/>
        </w:rPr>
        <w:t xml:space="preserve"> </w:t>
      </w:r>
      <w:r w:rsidRPr="00AB76F9">
        <w:rPr>
          <w:szCs w:val="24"/>
        </w:rPr>
        <w:t>where the United</w:t>
      </w:r>
      <w:r>
        <w:rPr>
          <w:szCs w:val="24"/>
        </w:rPr>
        <w:t xml:space="preserve"> </w:t>
      </w:r>
      <w:r w:rsidRPr="00AB76F9">
        <w:rPr>
          <w:szCs w:val="24"/>
        </w:rPr>
        <w:t>States led the world</w:t>
      </w:r>
      <w:r>
        <w:rPr>
          <w:szCs w:val="24"/>
        </w:rPr>
        <w:t xml:space="preserve"> </w:t>
      </w:r>
      <w:r w:rsidRPr="00AB76F9">
        <w:rPr>
          <w:szCs w:val="24"/>
        </w:rPr>
        <w:t>for decades, all but</w:t>
      </w:r>
      <w:r>
        <w:rPr>
          <w:szCs w:val="24"/>
        </w:rPr>
        <w:t xml:space="preserve"> </w:t>
      </w:r>
      <w:r w:rsidRPr="00AB76F9">
        <w:rPr>
          <w:szCs w:val="24"/>
        </w:rPr>
        <w:t>one of the U.S.-based</w:t>
      </w:r>
      <w:r>
        <w:rPr>
          <w:szCs w:val="24"/>
        </w:rPr>
        <w:t xml:space="preserve"> </w:t>
      </w:r>
      <w:r w:rsidRPr="00AB76F9">
        <w:rPr>
          <w:szCs w:val="24"/>
        </w:rPr>
        <w:t xml:space="preserve">designers and manufacturers </w:t>
      </w:r>
      <w:proofErr w:type="gramStart"/>
      <w:r w:rsidRPr="00AB76F9">
        <w:rPr>
          <w:szCs w:val="24"/>
        </w:rPr>
        <w:t>have</w:t>
      </w:r>
      <w:proofErr w:type="gramEnd"/>
      <w:r w:rsidRPr="00AB76F9">
        <w:rPr>
          <w:szCs w:val="24"/>
        </w:rPr>
        <w:t xml:space="preserve"> been acquired by non-U.S.-based competitors.</w:t>
      </w:r>
      <w:r>
        <w:rPr>
          <w:szCs w:val="24"/>
        </w:rPr>
        <w:t xml:space="preserve"> </w:t>
      </w:r>
      <w:r w:rsidRPr="00AB76F9">
        <w:rPr>
          <w:rStyle w:val="StyleUnderline"/>
        </w:rPr>
        <w:t>The countries that are currently strengthening their nuclear capabilities and global market position (i.e</w:t>
      </w:r>
      <w:proofErr w:type="gramStart"/>
      <w:r w:rsidRPr="00AB76F9">
        <w:rPr>
          <w:rStyle w:val="StyleUnderline"/>
        </w:rPr>
        <w:t>..</w:t>
      </w:r>
      <w:proofErr w:type="gramEnd"/>
      <w:r w:rsidRPr="00AB76F9">
        <w:rPr>
          <w:rStyle w:val="StyleUnderline"/>
        </w:rPr>
        <w:t xml:space="preserve"> France. Japan. South Korea, and Russia, with China</w:t>
      </w:r>
      <w:r w:rsidRPr="00AB76F9">
        <w:rPr>
          <w:szCs w:val="24"/>
        </w:rPr>
        <w:t xml:space="preserve"> close behind) have different</w:t>
      </w:r>
      <w:r>
        <w:rPr>
          <w:szCs w:val="24"/>
        </w:rPr>
        <w:t xml:space="preserve"> </w:t>
      </w:r>
      <w:r w:rsidRPr="00AB76F9">
        <w:rPr>
          <w:szCs w:val="24"/>
        </w:rPr>
        <w:t>reasons for pursuing nuclear technology—some are primarily concerned about energy security or</w:t>
      </w:r>
      <w:r>
        <w:rPr>
          <w:szCs w:val="24"/>
        </w:rPr>
        <w:t xml:space="preserve"> </w:t>
      </w:r>
      <w:r w:rsidRPr="00AB76F9">
        <w:rPr>
          <w:szCs w:val="24"/>
        </w:rPr>
        <w:t>about preserving domestic fossil fuel resources, while others may be motivated by a mix of</w:t>
      </w:r>
      <w:r>
        <w:rPr>
          <w:szCs w:val="24"/>
        </w:rPr>
        <w:t xml:space="preserve"> </w:t>
      </w:r>
      <w:r w:rsidRPr="00AB76F9">
        <w:rPr>
          <w:szCs w:val="24"/>
        </w:rPr>
        <w:t>nationalistic and geopolitical considerations. But in all cases they see nuclear technology as</w:t>
      </w:r>
      <w:r>
        <w:rPr>
          <w:szCs w:val="24"/>
        </w:rPr>
        <w:t xml:space="preserve"> </w:t>
      </w:r>
      <w:r w:rsidRPr="00AB76F9">
        <w:rPr>
          <w:szCs w:val="24"/>
        </w:rPr>
        <w:t xml:space="preserve">offering long-term benefits that </w:t>
      </w:r>
      <w:proofErr w:type="gramStart"/>
      <w:r w:rsidRPr="00AB76F9">
        <w:rPr>
          <w:szCs w:val="24"/>
        </w:rPr>
        <w:t>Justify</w:t>
      </w:r>
      <w:proofErr w:type="gramEnd"/>
      <w:r w:rsidRPr="00AB76F9">
        <w:rPr>
          <w:szCs w:val="24"/>
        </w:rPr>
        <w:t xml:space="preserve"> a significant near-term sovereign investment, even faced</w:t>
      </w:r>
      <w:r>
        <w:rPr>
          <w:szCs w:val="24"/>
        </w:rPr>
        <w:t xml:space="preserve"> </w:t>
      </w:r>
      <w:r w:rsidRPr="00AB76F9">
        <w:rPr>
          <w:szCs w:val="24"/>
        </w:rPr>
        <w:t>with the prospect that world natural gas prices may fall if the unconventional gas production</w:t>
      </w:r>
      <w:r>
        <w:rPr>
          <w:szCs w:val="24"/>
        </w:rPr>
        <w:t xml:space="preserve"> </w:t>
      </w:r>
      <w:r w:rsidRPr="00AB76F9">
        <w:rPr>
          <w:szCs w:val="24"/>
        </w:rPr>
        <w:t>technologies in use In the United States are successfully applied in other parts of the world.</w:t>
      </w:r>
      <w:r>
        <w:rPr>
          <w:szCs w:val="24"/>
        </w:rPr>
        <w:t xml:space="preserve"> </w:t>
      </w:r>
      <w:r w:rsidRPr="00AB76F9">
        <w:rPr>
          <w:szCs w:val="24"/>
        </w:rPr>
        <w:t xml:space="preserve">The most aggressive of these new national nuclear programs is underway in China. </w:t>
      </w:r>
      <w:proofErr w:type="gramStart"/>
      <w:r w:rsidRPr="00C51DD6">
        <w:rPr>
          <w:rStyle w:val="StyleUnderline"/>
        </w:rPr>
        <w:t>By 2020.</w:t>
      </w:r>
      <w:proofErr w:type="gramEnd"/>
      <w:r w:rsidRPr="00C51DD6">
        <w:rPr>
          <w:rStyle w:val="StyleUnderline"/>
        </w:rPr>
        <w:t xml:space="preserve"> </w:t>
      </w:r>
      <w:r w:rsidRPr="00C51DD6">
        <w:rPr>
          <w:rStyle w:val="StyleUnderline"/>
          <w:highlight w:val="yellow"/>
        </w:rPr>
        <w:t xml:space="preserve">China could have 50 </w:t>
      </w:r>
      <w:r w:rsidRPr="00C51DD6">
        <w:rPr>
          <w:rStyle w:val="StyleUnderline"/>
        </w:rPr>
        <w:t xml:space="preserve">commercial </w:t>
      </w:r>
      <w:r w:rsidRPr="00C51DD6">
        <w:rPr>
          <w:rStyle w:val="StyleUnderline"/>
          <w:highlight w:val="yellow"/>
        </w:rPr>
        <w:t>reactors in operation,</w:t>
      </w:r>
      <w:r w:rsidRPr="00AB76F9">
        <w:rPr>
          <w:rStyle w:val="StyleUnderline"/>
        </w:rPr>
        <w:t xml:space="preserve"> </w:t>
      </w:r>
      <w:r w:rsidRPr="00C51DD6">
        <w:rPr>
          <w:rStyle w:val="StyleUnderline"/>
        </w:rPr>
        <w:t>compared with only 3</w:t>
      </w:r>
      <w:r w:rsidRPr="00AB76F9">
        <w:rPr>
          <w:rStyle w:val="StyleUnderline"/>
        </w:rPr>
        <w:t xml:space="preserve"> in 2000. India could add 7 new plants—and </w:t>
      </w:r>
      <w:r w:rsidRPr="00C51DD6">
        <w:rPr>
          <w:rStyle w:val="StyleUnderline"/>
          <w:highlight w:val="yellow"/>
        </w:rPr>
        <w:t>Russia in the next five years</w:t>
      </w:r>
      <w:r w:rsidRPr="00AB76F9">
        <w:rPr>
          <w:rStyle w:val="StyleUnderline"/>
        </w:rPr>
        <w:t>.</w:t>
      </w:r>
      <w:r w:rsidRPr="00AB76F9">
        <w:rPr>
          <w:szCs w:val="24"/>
        </w:rPr>
        <w:t xml:space="preserve"> These trends are expected to accelerate</w:t>
      </w:r>
      <w:r>
        <w:rPr>
          <w:szCs w:val="24"/>
        </w:rPr>
        <w:t xml:space="preserve"> </w:t>
      </w:r>
      <w:r w:rsidRPr="00AB76F9">
        <w:rPr>
          <w:szCs w:val="24"/>
        </w:rPr>
        <w:t xml:space="preserve">out to 2030. </w:t>
      </w:r>
      <w:proofErr w:type="gramStart"/>
      <w:r w:rsidRPr="00AB76F9">
        <w:rPr>
          <w:szCs w:val="24"/>
        </w:rPr>
        <w:t>by</w:t>
      </w:r>
      <w:proofErr w:type="gramEnd"/>
      <w:r w:rsidRPr="00AB76F9">
        <w:rPr>
          <w:szCs w:val="24"/>
        </w:rPr>
        <w:t xml:space="preserve"> which time China. </w:t>
      </w:r>
      <w:proofErr w:type="gramStart"/>
      <w:r w:rsidRPr="00AB76F9">
        <w:rPr>
          <w:szCs w:val="24"/>
        </w:rPr>
        <w:t>India,</w:t>
      </w:r>
      <w:proofErr w:type="gramEnd"/>
      <w:r w:rsidRPr="00AB76F9">
        <w:rPr>
          <w:szCs w:val="24"/>
        </w:rPr>
        <w:t xml:space="preserve"> and Russia could account for nearly 40 percent of global</w:t>
      </w:r>
      <w:r>
        <w:rPr>
          <w:szCs w:val="24"/>
        </w:rPr>
        <w:t xml:space="preserve"> </w:t>
      </w:r>
      <w:r w:rsidRPr="00AB76F9">
        <w:rPr>
          <w:szCs w:val="24"/>
        </w:rPr>
        <w:t>nuclear generating capacity.</w:t>
      </w:r>
      <w:r>
        <w:rPr>
          <w:szCs w:val="24"/>
        </w:rPr>
        <w:t xml:space="preserve"> </w:t>
      </w:r>
      <w:r w:rsidRPr="00AB76F9">
        <w:rPr>
          <w:szCs w:val="24"/>
        </w:rPr>
        <w:t>Meanwhile, many smaller nations—mostly in Asia and the Middle East—are planning to get into</w:t>
      </w:r>
      <w:r>
        <w:rPr>
          <w:szCs w:val="24"/>
        </w:rPr>
        <w:t xml:space="preserve"> </w:t>
      </w:r>
      <w:r w:rsidRPr="00AB76F9">
        <w:rPr>
          <w:szCs w:val="24"/>
        </w:rPr>
        <w:t xml:space="preserve">the nuclear energy business for the first time. </w:t>
      </w:r>
      <w:proofErr w:type="gramStart"/>
      <w:r w:rsidRPr="00AB76F9">
        <w:rPr>
          <w:szCs w:val="24"/>
        </w:rPr>
        <w:t>In all.</w:t>
      </w:r>
      <w:proofErr w:type="gramEnd"/>
      <w:r w:rsidRPr="00AB76F9">
        <w:rPr>
          <w:szCs w:val="24"/>
        </w:rPr>
        <w:t xml:space="preserve"> </w:t>
      </w:r>
      <w:proofErr w:type="gramStart"/>
      <w:r w:rsidRPr="00AB76F9">
        <w:rPr>
          <w:szCs w:val="24"/>
        </w:rPr>
        <w:t>as</w:t>
      </w:r>
      <w:proofErr w:type="gramEnd"/>
      <w:r w:rsidRPr="00AB76F9">
        <w:rPr>
          <w:szCs w:val="24"/>
        </w:rPr>
        <w:t xml:space="preserve"> many as 15 new nations could have</w:t>
      </w:r>
      <w:r>
        <w:rPr>
          <w:szCs w:val="24"/>
        </w:rPr>
        <w:t xml:space="preserve"> </w:t>
      </w:r>
      <w:r w:rsidRPr="00AB76F9">
        <w:rPr>
          <w:szCs w:val="24"/>
        </w:rPr>
        <w:t>nuclear generating capacity within the next two decades, added to the more than 30 countries</w:t>
      </w:r>
      <w:r>
        <w:rPr>
          <w:szCs w:val="24"/>
        </w:rPr>
        <w:t xml:space="preserve"> </w:t>
      </w:r>
      <w:r w:rsidRPr="00AB76F9">
        <w:rPr>
          <w:szCs w:val="24"/>
        </w:rPr>
        <w:t>that have it today or have had it in the past.</w:t>
      </w:r>
      <w:r>
        <w:rPr>
          <w:szCs w:val="24"/>
        </w:rPr>
        <w:t xml:space="preserve"> </w:t>
      </w:r>
      <w:r w:rsidRPr="00C51DD6">
        <w:rPr>
          <w:rStyle w:val="StyleUnderline"/>
          <w:highlight w:val="yellow"/>
        </w:rPr>
        <w:t>The</w:t>
      </w:r>
      <w:r w:rsidRPr="00AB76F9">
        <w:rPr>
          <w:rStyle w:val="StyleUnderline"/>
        </w:rPr>
        <w:t xml:space="preserve"> national </w:t>
      </w:r>
      <w:r w:rsidRPr="00C51DD6">
        <w:rPr>
          <w:rStyle w:val="StyleUnderline"/>
        </w:rPr>
        <w:t xml:space="preserve">security </w:t>
      </w:r>
      <w:r w:rsidRPr="00C51DD6">
        <w:rPr>
          <w:rStyle w:val="StyleUnderline"/>
          <w:highlight w:val="yellow"/>
        </w:rPr>
        <w:t>concern is that much of this new</w:t>
      </w:r>
      <w:r w:rsidRPr="00AB76F9">
        <w:rPr>
          <w:rStyle w:val="StyleUnderline"/>
        </w:rPr>
        <w:t xml:space="preserve"> interest in nuclear </w:t>
      </w:r>
      <w:r w:rsidRPr="00C51DD6">
        <w:rPr>
          <w:rStyle w:val="StyleUnderline"/>
          <w:highlight w:val="yellow"/>
        </w:rPr>
        <w:t>power is coming from countries</w:t>
      </w:r>
      <w:r w:rsidRPr="00AB76F9">
        <w:rPr>
          <w:rStyle w:val="StyleUnderline"/>
        </w:rPr>
        <w:t xml:space="preserve"> </w:t>
      </w:r>
      <w:r w:rsidRPr="00AB76F9">
        <w:t>and regions</w:t>
      </w:r>
      <w:r w:rsidRPr="00AB76F9">
        <w:rPr>
          <w:rStyle w:val="StyleUnderline"/>
        </w:rPr>
        <w:t xml:space="preserve"> </w:t>
      </w:r>
      <w:r w:rsidRPr="00C51DD6">
        <w:rPr>
          <w:rStyle w:val="StyleUnderline"/>
          <w:highlight w:val="yellow"/>
        </w:rPr>
        <w:t>that may not share America's interests</w:t>
      </w:r>
      <w:r w:rsidRPr="00AB76F9">
        <w:rPr>
          <w:rStyle w:val="StyleUnderline"/>
        </w:rPr>
        <w:t xml:space="preserve"> </w:t>
      </w:r>
      <w:r w:rsidRPr="00AB76F9">
        <w:t>and priorities</w:t>
      </w:r>
      <w:r w:rsidRPr="00AB76F9">
        <w:rPr>
          <w:rStyle w:val="StyleUnderline"/>
        </w:rPr>
        <w:t xml:space="preserve"> </w:t>
      </w:r>
      <w:proofErr w:type="gramStart"/>
      <w:r w:rsidRPr="00C51DD6">
        <w:rPr>
          <w:rStyle w:val="StyleUnderline"/>
          <w:highlight w:val="yellow"/>
        </w:rPr>
        <w:t>In</w:t>
      </w:r>
      <w:proofErr w:type="gramEnd"/>
      <w:r w:rsidRPr="00AB76F9">
        <w:rPr>
          <w:rStyle w:val="StyleUnderline"/>
        </w:rPr>
        <w:t xml:space="preserve"> the areas of </w:t>
      </w:r>
      <w:r w:rsidRPr="00C51DD6">
        <w:rPr>
          <w:rStyle w:val="StyleUnderline"/>
          <w:highlight w:val="yellow"/>
        </w:rPr>
        <w:t>nonproliferation</w:t>
      </w:r>
      <w:r w:rsidRPr="00AB76F9">
        <w:rPr>
          <w:rStyle w:val="StyleUnderline"/>
        </w:rPr>
        <w:t xml:space="preserve"> </w:t>
      </w:r>
      <w:r w:rsidRPr="00AB76F9">
        <w:t xml:space="preserve">and global </w:t>
      </w:r>
      <w:r w:rsidRPr="00C51DD6">
        <w:rPr>
          <w:rStyle w:val="StyleUnderline"/>
          <w:highlight w:val="yellow"/>
        </w:rPr>
        <w:t>security</w:t>
      </w:r>
      <w:r w:rsidRPr="00AB76F9">
        <w:rPr>
          <w:szCs w:val="24"/>
        </w:rPr>
        <w:t xml:space="preserve">. </w:t>
      </w:r>
      <w:r w:rsidRPr="00AB76F9">
        <w:rPr>
          <w:rStyle w:val="StyleUnderline"/>
        </w:rPr>
        <w:t xml:space="preserve">And </w:t>
      </w:r>
      <w:r w:rsidRPr="00C51DD6">
        <w:rPr>
          <w:rStyle w:val="StyleUnderline"/>
          <w:highlight w:val="yellow"/>
        </w:rPr>
        <w:t xml:space="preserve">our leverage to influence their nuclear programs will be weak </w:t>
      </w:r>
      <w:r w:rsidRPr="00C51DD6">
        <w:rPr>
          <w:rStyle w:val="StyleUnderline"/>
        </w:rPr>
        <w:t>at best</w:t>
      </w:r>
      <w:r w:rsidRPr="00C51DD6">
        <w:rPr>
          <w:rStyle w:val="StyleUnderline"/>
          <w:highlight w:val="yellow"/>
        </w:rPr>
        <w:t xml:space="preserve"> if U.S. companies cannot offer the technologies</w:t>
      </w:r>
      <w:r w:rsidRPr="00C51DD6">
        <w:rPr>
          <w:rStyle w:val="StyleUnderline"/>
        </w:rPr>
        <w:t xml:space="preserve">, services, </w:t>
      </w:r>
      <w:r w:rsidRPr="00C51DD6">
        <w:rPr>
          <w:rStyle w:val="StyleUnderline"/>
          <w:highlight w:val="yellow"/>
        </w:rPr>
        <w:t>and expertise</w:t>
      </w:r>
      <w:r w:rsidRPr="00AB76F9">
        <w:rPr>
          <w:rStyle w:val="StyleUnderline"/>
        </w:rPr>
        <w:t xml:space="preserve"> these countries need to operate a successful nuclear program</w:t>
      </w:r>
      <w:r w:rsidRPr="00AB76F9">
        <w:rPr>
          <w:szCs w:val="24"/>
        </w:rPr>
        <w:t xml:space="preserve"> (including not only reactors, but other</w:t>
      </w:r>
      <w:r>
        <w:rPr>
          <w:szCs w:val="24"/>
        </w:rPr>
        <w:t xml:space="preserve"> </w:t>
      </w:r>
      <w:r w:rsidRPr="00AB76F9">
        <w:rPr>
          <w:szCs w:val="24"/>
        </w:rPr>
        <w:t>fuel-cycle facilities).</w:t>
      </w:r>
      <w:r>
        <w:rPr>
          <w:szCs w:val="24"/>
        </w:rPr>
        <w:t xml:space="preserve"> </w:t>
      </w:r>
      <w:r w:rsidRPr="00AB76F9">
        <w:rPr>
          <w:szCs w:val="24"/>
        </w:rPr>
        <w:t>Expanded nuclear electricity generation outside the United States will drive a commensurate</w:t>
      </w:r>
      <w:r>
        <w:rPr>
          <w:szCs w:val="24"/>
        </w:rPr>
        <w:t xml:space="preserve"> </w:t>
      </w:r>
      <w:r w:rsidRPr="00AB76F9">
        <w:rPr>
          <w:szCs w:val="24"/>
        </w:rPr>
        <w:t>increase in the demand for enriched uranium. The facilities needed to supply this demand—</w:t>
      </w:r>
      <w:r>
        <w:rPr>
          <w:szCs w:val="24"/>
        </w:rPr>
        <w:t xml:space="preserve"> </w:t>
      </w:r>
      <w:r w:rsidRPr="00AB76F9">
        <w:rPr>
          <w:szCs w:val="24"/>
        </w:rPr>
        <w:t>because they can be used 10 produce both nuclear fuel and nuclear weapons-usable material—are</w:t>
      </w:r>
      <w:r>
        <w:rPr>
          <w:szCs w:val="24"/>
        </w:rPr>
        <w:t xml:space="preserve"> </w:t>
      </w:r>
      <w:r w:rsidRPr="00AB76F9">
        <w:rPr>
          <w:szCs w:val="24"/>
        </w:rPr>
        <w:t>of particular national security concern.</w:t>
      </w:r>
      <w:r>
        <w:rPr>
          <w:szCs w:val="24"/>
        </w:rPr>
        <w:t xml:space="preserve"> </w:t>
      </w:r>
      <w:r w:rsidRPr="00AB76F9">
        <w:rPr>
          <w:szCs w:val="24"/>
        </w:rPr>
        <w:t>During the 1960s, the U.S. operated the only uranium enrichment facility wholly dedicated to</w:t>
      </w:r>
      <w:r>
        <w:rPr>
          <w:szCs w:val="24"/>
        </w:rPr>
        <w:t xml:space="preserve"> </w:t>
      </w:r>
      <w:r w:rsidRPr="00AB76F9">
        <w:rPr>
          <w:szCs w:val="24"/>
        </w:rPr>
        <w:t xml:space="preserve">producing low-enriched uranium (LEU) for commercial purposes. </w:t>
      </w:r>
      <w:proofErr w:type="gramStart"/>
      <w:r w:rsidRPr="00AB76F9">
        <w:rPr>
          <w:rStyle w:val="StyleUnderline"/>
        </w:rPr>
        <w:t xml:space="preserve">Today, </w:t>
      </w:r>
      <w:r w:rsidRPr="008C6080">
        <w:rPr>
          <w:rStyle w:val="StyleUnderline"/>
        </w:rPr>
        <w:t>the single U.S.-based enrichment company</w:t>
      </w:r>
      <w:r w:rsidRPr="00AB76F9">
        <w:rPr>
          <w:rStyle w:val="StyleUnderline"/>
        </w:rPr>
        <w:t>.</w:t>
      </w:r>
      <w:proofErr w:type="gramEnd"/>
      <w:r w:rsidRPr="00AB76F9">
        <w:rPr>
          <w:rStyle w:val="StyleUnderline"/>
        </w:rPr>
        <w:t xml:space="preserve"> USEC </w:t>
      </w:r>
      <w:r w:rsidRPr="008C6080">
        <w:t xml:space="preserve">accounts for less than 20 percent of global LEU production capacity. USEC </w:t>
      </w:r>
      <w:r w:rsidRPr="00AB76F9">
        <w:rPr>
          <w:rStyle w:val="StyleUnderline"/>
        </w:rPr>
        <w:t xml:space="preserve">recently announced the shutdown </w:t>
      </w:r>
      <w:r w:rsidRPr="008C6080">
        <w:t>of uranium enrichment at</w:t>
      </w:r>
      <w:r w:rsidRPr="00AB76F9">
        <w:rPr>
          <w:rStyle w:val="StyleUnderline"/>
        </w:rPr>
        <w:t xml:space="preserve"> its only operating plant in Paducah. </w:t>
      </w:r>
      <w:proofErr w:type="gramStart"/>
      <w:r w:rsidRPr="00AB76F9">
        <w:rPr>
          <w:rStyle w:val="StyleUnderline"/>
        </w:rPr>
        <w:t>Kentucky</w:t>
      </w:r>
      <w:r w:rsidRPr="00AB76F9">
        <w:rPr>
          <w:szCs w:val="24"/>
        </w:rPr>
        <w:t xml:space="preserve">, </w:t>
      </w:r>
      <w:r w:rsidRPr="00AB76F9">
        <w:rPr>
          <w:rStyle w:val="StyleUnderline"/>
        </w:rPr>
        <w:t xml:space="preserve">which was viewed as being </w:t>
      </w:r>
      <w:r w:rsidRPr="008C6080">
        <w:t xml:space="preserve">outdated and </w:t>
      </w:r>
      <w:r w:rsidRPr="00AB76F9">
        <w:rPr>
          <w:rStyle w:val="StyleUnderline"/>
        </w:rPr>
        <w:t>too inefficient to be competitive with foreign suppliers</w:t>
      </w:r>
      <w:r w:rsidRPr="00AB76F9">
        <w:rPr>
          <w:szCs w:val="24"/>
        </w:rPr>
        <w:t>.</w:t>
      </w:r>
      <w:proofErr w:type="gramEnd"/>
      <w:r>
        <w:rPr>
          <w:szCs w:val="24"/>
        </w:rPr>
        <w:t xml:space="preserve"> </w:t>
      </w:r>
      <w:r w:rsidRPr="00AB76F9">
        <w:rPr>
          <w:szCs w:val="24"/>
        </w:rPr>
        <w:t>In fact, much of the</w:t>
      </w:r>
      <w:r>
        <w:rPr>
          <w:szCs w:val="24"/>
        </w:rPr>
        <w:t xml:space="preserve"> </w:t>
      </w:r>
      <w:r w:rsidRPr="00AB76F9">
        <w:rPr>
          <w:szCs w:val="24"/>
        </w:rPr>
        <w:t>fuel used in U.S.</w:t>
      </w:r>
      <w:r>
        <w:rPr>
          <w:szCs w:val="24"/>
        </w:rPr>
        <w:t xml:space="preserve"> </w:t>
      </w:r>
      <w:r w:rsidRPr="00AB76F9">
        <w:rPr>
          <w:szCs w:val="24"/>
        </w:rPr>
        <w:t>reactors today is</w:t>
      </w:r>
      <w:r>
        <w:rPr>
          <w:szCs w:val="24"/>
        </w:rPr>
        <w:t xml:space="preserve"> </w:t>
      </w:r>
      <w:r w:rsidRPr="00AB76F9">
        <w:rPr>
          <w:szCs w:val="24"/>
        </w:rPr>
        <w:t>fabricated from</w:t>
      </w:r>
      <w:r>
        <w:rPr>
          <w:szCs w:val="24"/>
        </w:rPr>
        <w:t xml:space="preserve"> </w:t>
      </w:r>
      <w:r w:rsidRPr="00AB76F9">
        <w:rPr>
          <w:szCs w:val="24"/>
        </w:rPr>
        <w:t>imported enriched</w:t>
      </w:r>
      <w:r>
        <w:rPr>
          <w:szCs w:val="24"/>
        </w:rPr>
        <w:t xml:space="preserve"> </w:t>
      </w:r>
      <w:r w:rsidRPr="00AB76F9">
        <w:rPr>
          <w:szCs w:val="24"/>
        </w:rPr>
        <w:t>uranium obtained by</w:t>
      </w:r>
      <w:r>
        <w:rPr>
          <w:szCs w:val="24"/>
        </w:rPr>
        <w:t xml:space="preserve"> </w:t>
      </w:r>
      <w:r w:rsidRPr="00AB76F9">
        <w:rPr>
          <w:szCs w:val="24"/>
        </w:rPr>
        <w:t>USEC under a very</w:t>
      </w:r>
      <w:r>
        <w:rPr>
          <w:szCs w:val="24"/>
        </w:rPr>
        <w:t xml:space="preserve"> </w:t>
      </w:r>
      <w:r w:rsidRPr="00AB76F9">
        <w:rPr>
          <w:szCs w:val="24"/>
        </w:rPr>
        <w:t>successful agreement</w:t>
      </w:r>
      <w:r>
        <w:rPr>
          <w:szCs w:val="24"/>
        </w:rPr>
        <w:t xml:space="preserve"> </w:t>
      </w:r>
      <w:r w:rsidRPr="00AB76F9">
        <w:rPr>
          <w:szCs w:val="24"/>
        </w:rPr>
        <w:t>with the Russian</w:t>
      </w:r>
      <w:r>
        <w:rPr>
          <w:szCs w:val="24"/>
        </w:rPr>
        <w:t xml:space="preserve"> </w:t>
      </w:r>
      <w:r w:rsidRPr="00AB76F9">
        <w:rPr>
          <w:szCs w:val="24"/>
        </w:rPr>
        <w:t>government to supply</w:t>
      </w:r>
      <w:r>
        <w:rPr>
          <w:szCs w:val="24"/>
        </w:rPr>
        <w:t xml:space="preserve"> </w:t>
      </w:r>
      <w:r w:rsidRPr="00AB76F9">
        <w:rPr>
          <w:szCs w:val="24"/>
        </w:rPr>
        <w:t>down-blended highly</w:t>
      </w:r>
      <w:r>
        <w:rPr>
          <w:szCs w:val="24"/>
        </w:rPr>
        <w:t xml:space="preserve"> </w:t>
      </w:r>
      <w:r w:rsidRPr="00AB76F9">
        <w:rPr>
          <w:szCs w:val="24"/>
        </w:rPr>
        <w:t>enriched uranium, a</w:t>
      </w:r>
      <w:r>
        <w:rPr>
          <w:szCs w:val="24"/>
        </w:rPr>
        <w:t xml:space="preserve"> </w:t>
      </w:r>
      <w:r w:rsidRPr="00AB76F9">
        <w:rPr>
          <w:szCs w:val="24"/>
        </w:rPr>
        <w:t>contract that expires</w:t>
      </w:r>
      <w:r>
        <w:rPr>
          <w:szCs w:val="24"/>
        </w:rPr>
        <w:t xml:space="preserve"> </w:t>
      </w:r>
      <w:r w:rsidRPr="00AB76F9">
        <w:rPr>
          <w:szCs w:val="24"/>
        </w:rPr>
        <w:t>in 2013. Although</w:t>
      </w:r>
      <w:r>
        <w:rPr>
          <w:szCs w:val="24"/>
        </w:rPr>
        <w:t xml:space="preserve"> </w:t>
      </w:r>
      <w:r w:rsidRPr="00AB76F9">
        <w:rPr>
          <w:szCs w:val="24"/>
        </w:rPr>
        <w:t>USEC plans to replace</w:t>
      </w:r>
      <w:r>
        <w:rPr>
          <w:szCs w:val="24"/>
        </w:rPr>
        <w:t xml:space="preserve"> </w:t>
      </w:r>
      <w:r w:rsidRPr="00AB76F9">
        <w:rPr>
          <w:szCs w:val="24"/>
        </w:rPr>
        <w:t>the aging Paducah</w:t>
      </w:r>
      <w:r>
        <w:rPr>
          <w:szCs w:val="24"/>
        </w:rPr>
        <w:t xml:space="preserve"> </w:t>
      </w:r>
      <w:r w:rsidRPr="00AB76F9">
        <w:rPr>
          <w:szCs w:val="24"/>
        </w:rPr>
        <w:t>plant with a more</w:t>
      </w:r>
      <w:r>
        <w:rPr>
          <w:szCs w:val="24"/>
        </w:rPr>
        <w:t xml:space="preserve"> </w:t>
      </w:r>
      <w:r w:rsidRPr="00AB76F9">
        <w:rPr>
          <w:szCs w:val="24"/>
        </w:rPr>
        <w:t>advanced facility, prospects for following through on this plan are far from certain. Meanwhile,</w:t>
      </w:r>
      <w:r>
        <w:rPr>
          <w:szCs w:val="24"/>
        </w:rPr>
        <w:t xml:space="preserve"> </w:t>
      </w:r>
      <w:r w:rsidRPr="00AB76F9">
        <w:rPr>
          <w:szCs w:val="24"/>
        </w:rPr>
        <w:t xml:space="preserve">the European uranium enrichment company </w:t>
      </w:r>
      <w:r w:rsidRPr="00AB76F9">
        <w:rPr>
          <w:szCs w:val="24"/>
        </w:rPr>
        <w:lastRenderedPageBreak/>
        <w:t>(</w:t>
      </w:r>
      <w:proofErr w:type="spellStart"/>
      <w:r w:rsidRPr="00AB76F9">
        <w:rPr>
          <w:szCs w:val="24"/>
        </w:rPr>
        <w:t>Urenco</w:t>
      </w:r>
      <w:proofErr w:type="spellEnd"/>
      <w:r w:rsidRPr="00AB76F9">
        <w:rPr>
          <w:szCs w:val="24"/>
        </w:rPr>
        <w:t>) is expanding its market share worldwide</w:t>
      </w:r>
      <w:r>
        <w:rPr>
          <w:szCs w:val="24"/>
        </w:rPr>
        <w:t xml:space="preserve"> </w:t>
      </w:r>
      <w:r w:rsidRPr="00AB76F9">
        <w:rPr>
          <w:szCs w:val="24"/>
        </w:rPr>
        <w:t xml:space="preserve">with several new facilities planned or under construction in Europe and the United States. </w:t>
      </w:r>
      <w:proofErr w:type="gramStart"/>
      <w:r w:rsidRPr="00AB76F9">
        <w:rPr>
          <w:szCs w:val="24"/>
        </w:rPr>
        <w:t>In</w:t>
      </w:r>
      <w:r>
        <w:rPr>
          <w:szCs w:val="24"/>
        </w:rPr>
        <w:t xml:space="preserve"> </w:t>
      </w:r>
      <w:r w:rsidRPr="00AB76F9">
        <w:rPr>
          <w:szCs w:val="24"/>
        </w:rPr>
        <w:t>addition.</w:t>
      </w:r>
      <w:proofErr w:type="gramEnd"/>
      <w:r w:rsidRPr="00AB76F9">
        <w:rPr>
          <w:szCs w:val="24"/>
        </w:rPr>
        <w:t xml:space="preserve"> Russia is taking steps to modernize its enrichment services capability. All told, the U.S.</w:t>
      </w:r>
      <w:r>
        <w:rPr>
          <w:szCs w:val="24"/>
        </w:rPr>
        <w:t xml:space="preserve"> </w:t>
      </w:r>
      <w:r w:rsidRPr="00AB76F9">
        <w:rPr>
          <w:szCs w:val="24"/>
        </w:rPr>
        <w:t>share of global exports for enriched uranium and other sensitive nuclear materials declined from</w:t>
      </w:r>
      <w:r>
        <w:rPr>
          <w:szCs w:val="24"/>
        </w:rPr>
        <w:t xml:space="preserve"> </w:t>
      </w:r>
      <w:r w:rsidRPr="00AB76F9">
        <w:rPr>
          <w:szCs w:val="24"/>
        </w:rPr>
        <w:t>approximately 29 percent in 1994 to 10 percent in 2008.</w:t>
      </w:r>
      <w:r>
        <w:rPr>
          <w:szCs w:val="24"/>
        </w:rPr>
        <w:t xml:space="preserve"> </w:t>
      </w:r>
      <w:r w:rsidRPr="00565A06">
        <w:t>A healthy domestic nuclear infrastructure also serves our national security interests by supporting the nuclear propulsion program of the U.S. Navy, which operates a fleet of 83 nuclear- powered submarines and aircraft carriers</w:t>
      </w:r>
      <w:r w:rsidRPr="00AB76F9">
        <w:rPr>
          <w:rStyle w:val="StyleUnderline"/>
        </w:rPr>
        <w:t>.</w:t>
      </w:r>
      <w:r w:rsidRPr="00AB76F9">
        <w:rPr>
          <w:szCs w:val="24"/>
        </w:rPr>
        <w:t xml:space="preserve"> While the Navy is careful to develop sources of supply</w:t>
      </w:r>
      <w:r>
        <w:rPr>
          <w:szCs w:val="24"/>
        </w:rPr>
        <w:t xml:space="preserve"> </w:t>
      </w:r>
      <w:r w:rsidRPr="00AB76F9">
        <w:rPr>
          <w:szCs w:val="24"/>
        </w:rPr>
        <w:t xml:space="preserve">that can weather short-term ups and downs in the commercial industry, </w:t>
      </w:r>
      <w:r w:rsidRPr="00565A06">
        <w:t>a sustained decline in the commercial industry could have a direct and negative impact on the naval program.</w:t>
      </w:r>
      <w:r>
        <w:rPr>
          <w:szCs w:val="24"/>
        </w:rPr>
        <w:t xml:space="preserve"> </w:t>
      </w:r>
      <w:r w:rsidRPr="00AB76F9">
        <w:rPr>
          <w:szCs w:val="24"/>
        </w:rPr>
        <w:t xml:space="preserve">Finally, the U.S. nuclear industry contributes to energy security at home. </w:t>
      </w:r>
      <w:r w:rsidRPr="008C6080">
        <w:rPr>
          <w:rStyle w:val="StyleUnderline"/>
        </w:rPr>
        <w:t xml:space="preserve">Today, nuclear power plants supply nearly 20 percent of U.S. electricity needs while also playing a central role in assuring grid reliability </w:t>
      </w:r>
      <w:r w:rsidRPr="001A5225">
        <w:t>in several regions of the county and avoiding significant air pollution and greenhouse gas emissions.</w:t>
      </w:r>
      <w:r w:rsidRPr="00AB76F9">
        <w:rPr>
          <w:szCs w:val="24"/>
        </w:rPr>
        <w:t xml:space="preserve"> </w:t>
      </w:r>
      <w:r w:rsidRPr="008C6080">
        <w:rPr>
          <w:rStyle w:val="StyleUnderline"/>
        </w:rPr>
        <w:t>Yet with uncertainty</w:t>
      </w:r>
      <w:r w:rsidRPr="00AB76F9">
        <w:rPr>
          <w:szCs w:val="24"/>
        </w:rPr>
        <w:t xml:space="preserve"> about the prospects for new plant construction</w:t>
      </w:r>
      <w:r>
        <w:rPr>
          <w:szCs w:val="24"/>
        </w:rPr>
        <w:t xml:space="preserve"> </w:t>
      </w:r>
      <w:r w:rsidRPr="00AB76F9">
        <w:rPr>
          <w:szCs w:val="24"/>
        </w:rPr>
        <w:t xml:space="preserve">over the next decade </w:t>
      </w:r>
      <w:r w:rsidRPr="008C6080">
        <w:t>and with nearly all existing plants scheduled to be shut down by 2050.</w:t>
      </w:r>
      <w:r w:rsidRPr="008C6080">
        <w:rPr>
          <w:rStyle w:val="StyleUnderline"/>
        </w:rPr>
        <w:t xml:space="preserve"> </w:t>
      </w:r>
      <w:proofErr w:type="gramStart"/>
      <w:r w:rsidRPr="008C6080">
        <w:rPr>
          <w:rStyle w:val="StyleUnderline"/>
        </w:rPr>
        <w:t>the</w:t>
      </w:r>
      <w:proofErr w:type="gramEnd"/>
      <w:r w:rsidRPr="008C6080">
        <w:rPr>
          <w:rStyle w:val="StyleUnderline"/>
        </w:rPr>
        <w:t xml:space="preserve"> share of electricity generated by nuclear reactors </w:t>
      </w:r>
      <w:r w:rsidRPr="008C6080">
        <w:t>in the United States</w:t>
      </w:r>
      <w:r w:rsidRPr="008C6080">
        <w:rPr>
          <w:rStyle w:val="StyleUnderline"/>
        </w:rPr>
        <w:t xml:space="preserve"> will decline steadily to near zero by mid-century. By that time, </w:t>
      </w:r>
      <w:r w:rsidRPr="00C51DD6">
        <w:rPr>
          <w:rStyle w:val="StyleUnderline"/>
          <w:highlight w:val="yellow"/>
        </w:rPr>
        <w:t xml:space="preserve">the United States could be host to as little as 2 percent of </w:t>
      </w:r>
      <w:r w:rsidRPr="00C51DD6">
        <w:t>global installed</w:t>
      </w:r>
      <w:r w:rsidRPr="00C51DD6">
        <w:rPr>
          <w:rStyle w:val="StyleUnderline"/>
        </w:rPr>
        <w:t xml:space="preserve"> </w:t>
      </w:r>
      <w:r w:rsidRPr="00C51DD6">
        <w:rPr>
          <w:rStyle w:val="StyleUnderline"/>
          <w:highlight w:val="yellow"/>
        </w:rPr>
        <w:t>nuclear capacity</w:t>
      </w:r>
      <w:r w:rsidRPr="00AB76F9">
        <w:rPr>
          <w:szCs w:val="24"/>
        </w:rPr>
        <w:t>—down from 25 percent today.</w:t>
      </w:r>
      <w:r>
        <w:rPr>
          <w:szCs w:val="24"/>
        </w:rPr>
        <w:t xml:space="preserve"> </w:t>
      </w:r>
    </w:p>
    <w:p w:rsidR="00B76696" w:rsidRDefault="00B76696" w:rsidP="008D3D47">
      <w:pPr>
        <w:tabs>
          <w:tab w:val="left" w:pos="3510"/>
          <w:tab w:val="left" w:pos="4050"/>
          <w:tab w:val="left" w:pos="5130"/>
        </w:tabs>
        <w:rPr>
          <w:szCs w:val="24"/>
        </w:rPr>
      </w:pPr>
    </w:p>
    <w:p w:rsidR="00B76696" w:rsidRPr="00366936" w:rsidRDefault="00B76696" w:rsidP="00B76696">
      <w:pPr>
        <w:pStyle w:val="Heading4"/>
      </w:pPr>
      <w:r>
        <w:t xml:space="preserve">Independent internal link: Nuclear reactors help </w:t>
      </w:r>
      <w:r>
        <w:rPr>
          <w:i/>
        </w:rPr>
        <w:t>reduce</w:t>
      </w:r>
      <w:r>
        <w:t xml:space="preserve"> nuclear weapons</w:t>
      </w:r>
    </w:p>
    <w:p w:rsidR="00B76696" w:rsidRDefault="00B76696" w:rsidP="00B76696">
      <w:proofErr w:type="spellStart"/>
      <w:r>
        <w:t>Biello</w:t>
      </w:r>
      <w:proofErr w:type="spellEnd"/>
      <w:r>
        <w:t xml:space="preserve"> ’13 citing former Secretary of Energy Steven Chu and Jeffrey Sachs, Director of Earth institute at Columbia University (David </w:t>
      </w:r>
      <w:proofErr w:type="spellStart"/>
      <w:r>
        <w:t>Biello</w:t>
      </w:r>
      <w:proofErr w:type="spellEnd"/>
      <w:r>
        <w:t>, Dec 12, 2013, Scientific American, How Nuclear Power Can Stop Global Warming, http://www.scientificamerican.com/article/how-nuclear-power-can-stop-global-warming/)</w:t>
      </w:r>
    </w:p>
    <w:p w:rsidR="00B76696" w:rsidRDefault="00B76696" w:rsidP="00B76696">
      <w:r w:rsidRPr="00366936">
        <w:rPr>
          <w:rStyle w:val="StyleUnderline"/>
        </w:rPr>
        <w:t>When the Atlantic Navigator docked in Baltimore harbor earlier this month, the freighter carried the last remnants of some of the nuclear weapons that the Soviet Union had brandished in the cold war. During the past 20 years more than 19,000 Russian warheads have been dismantled and processed to make fuel for U.S. nuclear reactors. In fact, during that period more than half the uranium fuel that powered the more than 100 reactors in the U.S. came from such reprocessed nuclear weapons.</w:t>
      </w:r>
    </w:p>
    <w:p w:rsidR="00B76696" w:rsidRDefault="00B76696" w:rsidP="008D3D47">
      <w:pPr>
        <w:pStyle w:val="Heading3"/>
      </w:pPr>
    </w:p>
    <w:p w:rsidR="008D3D47" w:rsidRDefault="008D3D47" w:rsidP="008D3D47">
      <w:pPr>
        <w:pStyle w:val="Heading3"/>
      </w:pPr>
      <w:proofErr w:type="gramStart"/>
      <w:r>
        <w:lastRenderedPageBreak/>
        <w:t>navy</w:t>
      </w:r>
      <w:proofErr w:type="gramEnd"/>
    </w:p>
    <w:p w:rsidR="008D3D47" w:rsidRDefault="008D3D47" w:rsidP="008D3D47">
      <w:pPr>
        <w:pStyle w:val="Heading4"/>
      </w:pPr>
      <w:r>
        <w:t xml:space="preserve">NAVY </w:t>
      </w:r>
      <w:proofErr w:type="gramStart"/>
      <w:r>
        <w:t>A</w:t>
      </w:r>
      <w:proofErr w:type="gramEnd"/>
      <w:r>
        <w:t xml:space="preserve"> strong US nuclear power key to maintain naval dominance- China, India, Russia, are expanding now</w:t>
      </w:r>
    </w:p>
    <w:p w:rsidR="008D3D47" w:rsidRDefault="008D3D47" w:rsidP="008D3D47">
      <w:pPr>
        <w:rPr>
          <w:szCs w:val="24"/>
        </w:rPr>
      </w:pPr>
      <w:r w:rsidRPr="008C6080">
        <w:rPr>
          <w:rStyle w:val="Style13ptBold"/>
        </w:rPr>
        <w:t>CSIS ’13</w:t>
      </w:r>
      <w:r>
        <w:rPr>
          <w:szCs w:val="24"/>
        </w:rPr>
        <w:t xml:space="preserve"> (Center for Strategic and International studies, June 2013, Csis.org, Restoring U.S. Leadership in Nuclear Energy, http://csis.org/files/publication/130614_RestoringUSLeadershipNuclearEnergy_WEB.pdf)</w:t>
      </w:r>
    </w:p>
    <w:p w:rsidR="008D3D47" w:rsidRDefault="008D3D47" w:rsidP="008D3D47">
      <w:pPr>
        <w:rPr>
          <w:szCs w:val="24"/>
        </w:rPr>
      </w:pPr>
    </w:p>
    <w:p w:rsidR="008D3D47" w:rsidRPr="00AB76F9" w:rsidRDefault="008D3D47" w:rsidP="008D3D47">
      <w:pPr>
        <w:tabs>
          <w:tab w:val="left" w:pos="4950"/>
          <w:tab w:val="left" w:pos="6480"/>
        </w:tabs>
        <w:rPr>
          <w:szCs w:val="24"/>
        </w:rPr>
      </w:pPr>
      <w:r w:rsidRPr="00AB76F9">
        <w:rPr>
          <w:szCs w:val="24"/>
        </w:rPr>
        <w:t>EXECUTIVE SUMMARY</w:t>
      </w:r>
      <w:r>
        <w:rPr>
          <w:szCs w:val="24"/>
        </w:rPr>
        <w:t xml:space="preserve"> </w:t>
      </w:r>
      <w:r w:rsidRPr="00AB76F9">
        <w:rPr>
          <w:szCs w:val="24"/>
        </w:rPr>
        <w:t>RESTORING U.S. LEADERSHIP IN NUCLEAR ENERGY:</w:t>
      </w:r>
      <w:r>
        <w:rPr>
          <w:szCs w:val="24"/>
        </w:rPr>
        <w:t xml:space="preserve"> </w:t>
      </w:r>
      <w:r w:rsidRPr="00AB76F9">
        <w:rPr>
          <w:szCs w:val="24"/>
        </w:rPr>
        <w:t>A NATIONAL SECURITY IMPERATIVE</w:t>
      </w:r>
      <w:r>
        <w:rPr>
          <w:szCs w:val="24"/>
        </w:rPr>
        <w:t xml:space="preserve"> </w:t>
      </w:r>
      <w:r w:rsidRPr="00AB76F9">
        <w:rPr>
          <w:rStyle w:val="StyleUnderline"/>
          <w:szCs w:val="24"/>
        </w:rPr>
        <w:t xml:space="preserve">America's nuclear energy industry is in decline. </w:t>
      </w:r>
      <w:r w:rsidRPr="008D7532">
        <w:rPr>
          <w:rStyle w:val="StyleUnderline"/>
        </w:rPr>
        <w:t xml:space="preserve">Low natural gas prices, financing hurdles, </w:t>
      </w:r>
      <w:r w:rsidRPr="008D7532">
        <w:t>failure to find a permanent repository for high-level nuclear waste,</w:t>
      </w:r>
      <w:r w:rsidRPr="008D7532">
        <w:rPr>
          <w:rStyle w:val="StyleUnderline"/>
        </w:rPr>
        <w:t xml:space="preserve"> reactions to the Fukushima </w:t>
      </w:r>
      <w:r w:rsidRPr="008D7532">
        <w:t>accident in Japan</w:t>
      </w:r>
      <w:r w:rsidRPr="008D7532">
        <w:rPr>
          <w:rStyle w:val="StyleUnderline"/>
        </w:rPr>
        <w:t xml:space="preserve">, </w:t>
      </w:r>
      <w:r w:rsidRPr="008D7532">
        <w:t>and other factors</w:t>
      </w:r>
      <w:r w:rsidRPr="008D7532">
        <w:rPr>
          <w:rStyle w:val="StyleUnderline"/>
        </w:rPr>
        <w:t xml:space="preserve"> are </w:t>
      </w:r>
      <w:r w:rsidRPr="008D7532">
        <w:t xml:space="preserve">hastening the day when existing U.S. reactors </w:t>
      </w:r>
      <w:r w:rsidRPr="00871D3B">
        <w:t>become uneconomic, while</w:t>
      </w:r>
      <w:r w:rsidRPr="00871D3B">
        <w:rPr>
          <w:rStyle w:val="StyleUnderline"/>
        </w:rPr>
        <w:t xml:space="preserve"> making it increasingly difficult to build new ones.</w:t>
      </w:r>
      <w:r w:rsidRPr="00871D3B">
        <w:rPr>
          <w:szCs w:val="24"/>
        </w:rPr>
        <w:t xml:space="preserve"> Two generations after the United States took this wholly new and highly sophisticated technology from laboratory experiment to successful commercialization, </w:t>
      </w:r>
      <w:r w:rsidRPr="00871D3B">
        <w:rPr>
          <w:rStyle w:val="Emphasis"/>
          <w:highlight w:val="yellow"/>
        </w:rPr>
        <w:t>our nation is in danger of losing an industry of unique strategic importance</w:t>
      </w:r>
      <w:r w:rsidRPr="00871D3B">
        <w:rPr>
          <w:rStyle w:val="Emphasis"/>
        </w:rPr>
        <w:t xml:space="preserve"> and unique promise </w:t>
      </w:r>
      <w:r w:rsidRPr="00871D3B">
        <w:rPr>
          <w:rStyle w:val="Emphasis"/>
          <w:highlight w:val="yellow"/>
        </w:rPr>
        <w:t>for</w:t>
      </w:r>
      <w:r w:rsidRPr="00871D3B">
        <w:rPr>
          <w:rStyle w:val="Emphasis"/>
        </w:rPr>
        <w:t xml:space="preserve"> addressing the environmental and energy </w:t>
      </w:r>
      <w:r w:rsidRPr="00871D3B">
        <w:rPr>
          <w:rStyle w:val="Emphasis"/>
          <w:highlight w:val="yellow"/>
        </w:rPr>
        <w:t>security demands</w:t>
      </w:r>
      <w:r w:rsidRPr="00871D3B">
        <w:rPr>
          <w:rStyle w:val="Emphasis"/>
        </w:rPr>
        <w:t xml:space="preserve"> of the future. </w:t>
      </w:r>
      <w:r w:rsidRPr="00871D3B">
        <w:rPr>
          <w:rStyle w:val="StyleUnderline"/>
        </w:rPr>
        <w:t>The decline of the U.S. nuclear energy industry could be much more rapid than policymakers and stakeholders anticipate</w:t>
      </w:r>
      <w:r w:rsidRPr="00871D3B">
        <w:rPr>
          <w:szCs w:val="24"/>
        </w:rPr>
        <w:t xml:space="preserve">. With 102 operating reactors and the world's largest base of installed nuclear capacity, it has been widely assumed that the United States—even without building many new plants—would continue to have a large presence in this industry for decades to come. Instead, current market conditions are such that growing numbers of units face unprecedented financial pressures and could be retired early. </w:t>
      </w:r>
      <w:r w:rsidRPr="00871D3B">
        <w:rPr>
          <w:rStyle w:val="StyleUnderline"/>
          <w:highlight w:val="yellow"/>
        </w:rPr>
        <w:t>Early retirements</w:t>
      </w:r>
      <w:r w:rsidRPr="00871D3B">
        <w:rPr>
          <w:szCs w:val="24"/>
        </w:rPr>
        <w:t xml:space="preserve">, coupled with scheduled license expirations and dim prospects for new construction, </w:t>
      </w:r>
      <w:r w:rsidRPr="00871D3B">
        <w:rPr>
          <w:rStyle w:val="StyleUnderline"/>
          <w:highlight w:val="yellow"/>
        </w:rPr>
        <w:t>point to diminishing domestic opportunities for U.S.</w:t>
      </w:r>
      <w:r w:rsidRPr="00871D3B">
        <w:rPr>
          <w:rStyle w:val="StyleUnderline"/>
        </w:rPr>
        <w:t xml:space="preserve"> nuclear energy firms. </w:t>
      </w:r>
      <w:r w:rsidRPr="00871D3B">
        <w:t>The outlook is much different in</w:t>
      </w:r>
      <w:r w:rsidRPr="00871D3B">
        <w:rPr>
          <w:rStyle w:val="StyleUnderline"/>
        </w:rPr>
        <w:t xml:space="preserve"> </w:t>
      </w:r>
      <w:r w:rsidRPr="00871D3B">
        <w:rPr>
          <w:rStyle w:val="StyleUnderline"/>
          <w:highlight w:val="yellow"/>
        </w:rPr>
        <w:t xml:space="preserve">China, India, Russia, </w:t>
      </w:r>
      <w:r w:rsidRPr="00871D3B">
        <w:rPr>
          <w:rStyle w:val="StyleUnderline"/>
        </w:rPr>
        <w:t xml:space="preserve">and other countries, </w:t>
      </w:r>
      <w:r w:rsidRPr="00871D3B">
        <w:t>where governments</w:t>
      </w:r>
      <w:r w:rsidRPr="00871D3B">
        <w:rPr>
          <w:rStyle w:val="StyleUnderline"/>
          <w:highlight w:val="yellow"/>
        </w:rPr>
        <w:t xml:space="preserve"> are looking to significantly expand their nuclea</w:t>
      </w:r>
      <w:r w:rsidRPr="00871D3B">
        <w:rPr>
          <w:rStyle w:val="StyleUnderline"/>
        </w:rPr>
        <w:t xml:space="preserve">r </w:t>
      </w:r>
      <w:r w:rsidRPr="00871D3B">
        <w:rPr>
          <w:rStyle w:val="StyleUnderline"/>
          <w:highlight w:val="yellow"/>
        </w:rPr>
        <w:t>energy</w:t>
      </w:r>
      <w:r w:rsidRPr="00871D3B">
        <w:rPr>
          <w:rStyle w:val="StyleUnderline"/>
        </w:rPr>
        <w:t xml:space="preserve"> commitments. </w:t>
      </w:r>
      <w:r w:rsidRPr="00871D3B">
        <w:rPr>
          <w:sz w:val="20"/>
          <w:szCs w:val="24"/>
        </w:rPr>
        <w:t xml:space="preserve">Dozens of new entrants plan on adding nuclear technology to their generating mix. </w:t>
      </w:r>
      <w:proofErr w:type="gramStart"/>
      <w:r w:rsidRPr="00871D3B">
        <w:rPr>
          <w:sz w:val="20"/>
          <w:szCs w:val="24"/>
        </w:rPr>
        <w:t>furthering</w:t>
      </w:r>
      <w:proofErr w:type="gramEnd"/>
      <w:r w:rsidRPr="00871D3B">
        <w:rPr>
          <w:sz w:val="20"/>
          <w:szCs w:val="24"/>
        </w:rPr>
        <w:t xml:space="preserve"> the spread of nuclear materials and know-how around the globe. </w:t>
      </w:r>
      <w:r w:rsidRPr="00871D3B">
        <w:rPr>
          <w:sz w:val="18"/>
        </w:rPr>
        <w:t>It is in our nation's best interest that U.S. companies meet a significant share of this demand for nuclear technology—not simply because of trade and employment benefits, but because exports of U.S.-origin technology and materials are accompanied by conditions that protect our nonproliferation interests</w:t>
      </w:r>
      <w:r w:rsidRPr="00871D3B">
        <w:rPr>
          <w:sz w:val="20"/>
          <w:szCs w:val="24"/>
        </w:rPr>
        <w:t>. Yet U.S. firms are currently at a competitive disadvantage in global markets due to restrictive and otherwise unsupportive export policies. U.S. efforts to facilitate peaceful uses of nuclear technology helped build a global nuclear energy infrastructure—but that infrastructure could soon be dominated by countries with less proven nonproliferation records</w:t>
      </w:r>
      <w:r w:rsidRPr="00871D3B">
        <w:rPr>
          <w:rStyle w:val="StyleUnderline"/>
          <w:sz w:val="18"/>
        </w:rPr>
        <w:t xml:space="preserve">. </w:t>
      </w:r>
      <w:proofErr w:type="gramStart"/>
      <w:r w:rsidRPr="00871D3B">
        <w:rPr>
          <w:sz w:val="18"/>
        </w:rPr>
        <w:t>Without a strong commercial presence in new nuclear markets.</w:t>
      </w:r>
      <w:proofErr w:type="gramEnd"/>
      <w:r w:rsidRPr="00871D3B">
        <w:rPr>
          <w:sz w:val="18"/>
        </w:rPr>
        <w:t xml:space="preserve"> America's ability to Influence nonproliferation policies and nuclear safety behaviors worldwide is bound to diminish. In this context, federal action to reverse the U.S. nuclear industry's impending decline is a national security imperative. The United States cannot afford to become irrelevant in a new nuclear age. This brief outlines why. MAKING THE CONNECTION: HOW A STRONG CIVIL NUCLEAR INDUSTRY SUPPORTS U.S. NATIONAL SECURITY OBJECTIVES From the start of the nuclear era until the 1980s, the United States was the dominant global supplier of commercial nuclear energy technology. American leadership was instrumental in shaping the global nuclear nonproliferation regime and nuclear safety norms. A strong domestic nuclear program and Projected Installed Global Nuclear supportive government policies helped </w:t>
      </w:r>
      <w:proofErr w:type="gramStart"/>
      <w:r w:rsidRPr="00871D3B">
        <w:rPr>
          <w:sz w:val="18"/>
        </w:rPr>
        <w:t>sustain</w:t>
      </w:r>
      <w:proofErr w:type="gramEnd"/>
      <w:r w:rsidRPr="00871D3B">
        <w:rPr>
          <w:sz w:val="18"/>
        </w:rPr>
        <w:t xml:space="preserve"> this dominant position. Today, the United States continues to exercise Influence by virtue of its economic power and recognized expertise in facility operations, safety, and security. But our nation's ability to promote nonproliferation and other national security objectives through peaceful nuclear cooperation has diminished. An important source of U.S. leverage in the past was the ability to provide reliable nuclear technologies, fuel, and services to countries under strict nonproliferation controls and conditions. These controls and conditions go beyond provisions in the Treaty on the Non-</w:t>
      </w:r>
      <w:proofErr w:type="spellStart"/>
      <w:r w:rsidRPr="00871D3B">
        <w:rPr>
          <w:sz w:val="18"/>
        </w:rPr>
        <w:t>Proliferatlon</w:t>
      </w:r>
      <w:proofErr w:type="spellEnd"/>
      <w:r w:rsidRPr="00871D3B">
        <w:rPr>
          <w:sz w:val="18"/>
        </w:rPr>
        <w:t xml:space="preserve"> of Nuclear Weapons and include nine criteria that the United States applies to any agreement with a nonnuclear weapon state: for example, a guarantee that the recipient state will not enrich or reprocess transferred nuclear material without U.S. approval. Installed Capacity (</w:t>
      </w:r>
      <w:proofErr w:type="spellStart"/>
      <w:r w:rsidRPr="00871D3B">
        <w:rPr>
          <w:sz w:val="18"/>
        </w:rPr>
        <w:t>Gwe</w:t>
      </w:r>
      <w:proofErr w:type="spellEnd"/>
      <w:r w:rsidRPr="00871D3B">
        <w:rPr>
          <w:sz w:val="18"/>
        </w:rPr>
        <w:t xml:space="preserve">) </w:t>
      </w:r>
      <w:r w:rsidRPr="00871D3B">
        <w:rPr>
          <w:sz w:val="18"/>
        </w:rPr>
        <w:lastRenderedPageBreak/>
        <w:t xml:space="preserve">Data from World </w:t>
      </w:r>
      <w:proofErr w:type="spellStart"/>
      <w:r w:rsidRPr="00871D3B">
        <w:rPr>
          <w:sz w:val="18"/>
        </w:rPr>
        <w:t>Wiclrar</w:t>
      </w:r>
      <w:proofErr w:type="spellEnd"/>
      <w:r w:rsidRPr="00871D3B">
        <w:rPr>
          <w:sz w:val="18"/>
        </w:rPr>
        <w:t xml:space="preserve"> Today, much of the world's nuclear manufacturing and supply capability still relies on designs and technologies developed in the United States. But the firms involved are largely foreign- owned. Even in the market for conventional light- water reactors, where the United States led the world</w:t>
      </w:r>
      <w:r w:rsidRPr="00871D3B">
        <w:rPr>
          <w:sz w:val="20"/>
          <w:szCs w:val="24"/>
        </w:rPr>
        <w:t xml:space="preserve"> for decades, all but one of the U.S.-based designers and manufacturers </w:t>
      </w:r>
      <w:proofErr w:type="gramStart"/>
      <w:r w:rsidRPr="00871D3B">
        <w:rPr>
          <w:sz w:val="20"/>
          <w:szCs w:val="24"/>
        </w:rPr>
        <w:t>have</w:t>
      </w:r>
      <w:proofErr w:type="gramEnd"/>
      <w:r w:rsidRPr="00871D3B">
        <w:rPr>
          <w:sz w:val="20"/>
          <w:szCs w:val="24"/>
        </w:rPr>
        <w:t xml:space="preserve"> been acquired by non-U.S.-based competitors. </w:t>
      </w:r>
      <w:r w:rsidRPr="00871D3B">
        <w:rPr>
          <w:rStyle w:val="StyleUnderline"/>
        </w:rPr>
        <w:t>The countries that are currently strengthening their nuclear capabilities and global market position (i.e</w:t>
      </w:r>
      <w:proofErr w:type="gramStart"/>
      <w:r w:rsidRPr="00871D3B">
        <w:rPr>
          <w:rStyle w:val="StyleUnderline"/>
        </w:rPr>
        <w:t>..</w:t>
      </w:r>
      <w:proofErr w:type="gramEnd"/>
      <w:r w:rsidRPr="00871D3B">
        <w:rPr>
          <w:rStyle w:val="StyleUnderline"/>
        </w:rPr>
        <w:t xml:space="preserve"> France. Japan. South Korea, and Russia, with China</w:t>
      </w:r>
      <w:r w:rsidRPr="00871D3B">
        <w:rPr>
          <w:szCs w:val="24"/>
        </w:rPr>
        <w:t xml:space="preserve"> close behind) have different reasons for pursuing nuclear technology—some are primarily concerned about energy security or about preserving domestic fossil fuel resources, while others may be motivated by a mix of nationalistic and geopolitical considerations. But in all cases they see nuclear technology as offering long-term benefits that </w:t>
      </w:r>
      <w:proofErr w:type="gramStart"/>
      <w:r w:rsidRPr="00871D3B">
        <w:rPr>
          <w:szCs w:val="24"/>
        </w:rPr>
        <w:t>Justify</w:t>
      </w:r>
      <w:proofErr w:type="gramEnd"/>
      <w:r w:rsidRPr="00871D3B">
        <w:rPr>
          <w:szCs w:val="24"/>
        </w:rPr>
        <w:t xml:space="preserve"> a significant near-term sovereign investment, even faced with the prospect that world natural gas prices may fall if the unconventional gas production technologies in use In the United States are successfully applied in other parts of the world. The most aggressive of these new national nuclear programs is underway in China. </w:t>
      </w:r>
      <w:proofErr w:type="gramStart"/>
      <w:r w:rsidRPr="00871D3B">
        <w:rPr>
          <w:rStyle w:val="StyleUnderline"/>
        </w:rPr>
        <w:t>By 2020.</w:t>
      </w:r>
      <w:proofErr w:type="gramEnd"/>
      <w:r w:rsidRPr="00871D3B">
        <w:rPr>
          <w:rStyle w:val="StyleUnderline"/>
        </w:rPr>
        <w:t xml:space="preserve"> China could have 50 commercial reactors in operation, compared with only 3 in 2000. </w:t>
      </w:r>
      <w:r w:rsidRPr="002B7CFE">
        <w:rPr>
          <w:rStyle w:val="StyleUnderline"/>
          <w:highlight w:val="yellow"/>
        </w:rPr>
        <w:t>India could add 7 new plants—and Russia in the next five years</w:t>
      </w:r>
      <w:r w:rsidRPr="00871D3B">
        <w:rPr>
          <w:rStyle w:val="StyleUnderline"/>
        </w:rPr>
        <w:t>.</w:t>
      </w:r>
      <w:r w:rsidRPr="00871D3B">
        <w:rPr>
          <w:szCs w:val="24"/>
        </w:rPr>
        <w:t xml:space="preserve"> These trends are expected to accelerate out to 2030. </w:t>
      </w:r>
      <w:proofErr w:type="gramStart"/>
      <w:r w:rsidRPr="00871D3B">
        <w:rPr>
          <w:szCs w:val="24"/>
        </w:rPr>
        <w:t>by</w:t>
      </w:r>
      <w:proofErr w:type="gramEnd"/>
      <w:r w:rsidRPr="00871D3B">
        <w:rPr>
          <w:szCs w:val="24"/>
        </w:rPr>
        <w:t xml:space="preserve"> which time China. </w:t>
      </w:r>
      <w:proofErr w:type="gramStart"/>
      <w:r w:rsidRPr="00871D3B">
        <w:rPr>
          <w:szCs w:val="24"/>
        </w:rPr>
        <w:t>India,</w:t>
      </w:r>
      <w:proofErr w:type="gramEnd"/>
      <w:r w:rsidRPr="00871D3B">
        <w:rPr>
          <w:szCs w:val="24"/>
        </w:rPr>
        <w:t xml:space="preserve"> and Russia could account for nearly 40 percent of global nuclear generating capacity. Meanwhile, many smaller nations—mostly in Asia and the Middle East—are planning to get into the nuclear energy business for the first time. </w:t>
      </w:r>
      <w:proofErr w:type="gramStart"/>
      <w:r w:rsidRPr="00871D3B">
        <w:rPr>
          <w:szCs w:val="24"/>
        </w:rPr>
        <w:t>In all.</w:t>
      </w:r>
      <w:proofErr w:type="gramEnd"/>
      <w:r w:rsidRPr="00871D3B">
        <w:rPr>
          <w:szCs w:val="24"/>
        </w:rPr>
        <w:t xml:space="preserve"> </w:t>
      </w:r>
      <w:proofErr w:type="gramStart"/>
      <w:r w:rsidRPr="00871D3B">
        <w:rPr>
          <w:szCs w:val="24"/>
        </w:rPr>
        <w:t>as</w:t>
      </w:r>
      <w:proofErr w:type="gramEnd"/>
      <w:r w:rsidRPr="00871D3B">
        <w:rPr>
          <w:szCs w:val="24"/>
        </w:rPr>
        <w:t xml:space="preserve"> many as 15 new nations could have nuclear generating capacity within the next two decades, added to the more than 30 countries that have it today or have had it in the past. </w:t>
      </w:r>
      <w:r w:rsidRPr="00871D3B">
        <w:rPr>
          <w:rStyle w:val="StyleUnderline"/>
        </w:rPr>
        <w:t xml:space="preserve">The national security concern is that much of this new interest in nuclear power is coming from countries </w:t>
      </w:r>
      <w:r w:rsidRPr="00871D3B">
        <w:t>and regions</w:t>
      </w:r>
      <w:r w:rsidRPr="00871D3B">
        <w:rPr>
          <w:rStyle w:val="StyleUnderline"/>
        </w:rPr>
        <w:t xml:space="preserve"> that may not share America's interests </w:t>
      </w:r>
      <w:r w:rsidRPr="00871D3B">
        <w:t xml:space="preserve">and priorities </w:t>
      </w:r>
      <w:proofErr w:type="gramStart"/>
      <w:r w:rsidRPr="00871D3B">
        <w:t>In</w:t>
      </w:r>
      <w:proofErr w:type="gramEnd"/>
      <w:r w:rsidRPr="00871D3B">
        <w:t xml:space="preserve"> the areas of nonproliferation and global security.</w:t>
      </w:r>
      <w:r w:rsidRPr="00871D3B">
        <w:rPr>
          <w:szCs w:val="24"/>
        </w:rPr>
        <w:t xml:space="preserve"> </w:t>
      </w:r>
      <w:r w:rsidRPr="00871D3B">
        <w:rPr>
          <w:rStyle w:val="StyleUnderline"/>
        </w:rPr>
        <w:t>And our leverage to influence their nuclear programs will be weak at best if U.S. companies cannot offer the technologies, services, and expertise these countries need to operate a successful nuclear program</w:t>
      </w:r>
      <w:r w:rsidRPr="00871D3B">
        <w:rPr>
          <w:szCs w:val="24"/>
        </w:rPr>
        <w:t xml:space="preserve"> (</w:t>
      </w:r>
      <w:r w:rsidRPr="00871D3B">
        <w:rPr>
          <w:sz w:val="20"/>
          <w:szCs w:val="24"/>
        </w:rPr>
        <w:t xml:space="preserve">including not only reactors, but other fuel-cycle facilities). Expanded nuclear electricity generation outside the United States will drive a commensurate increase in the demand for enriched uranium. The facilities needed to supply this demand— because they can be used 10 produce both nuclear fuel and nuclear weapons-usable material—are of particular national security concern. During the 1960s, the U.S. operated the only uranium enrichment facility wholly dedicated to producing low-enriched uranium (LEU) for commercial purposes. </w:t>
      </w:r>
      <w:proofErr w:type="gramStart"/>
      <w:r w:rsidRPr="00871D3B">
        <w:rPr>
          <w:sz w:val="18"/>
        </w:rPr>
        <w:t>Today, the single U.S.-based enrichment company.</w:t>
      </w:r>
      <w:proofErr w:type="gramEnd"/>
      <w:r w:rsidRPr="00871D3B">
        <w:rPr>
          <w:sz w:val="18"/>
        </w:rPr>
        <w:t xml:space="preserve"> USEC accounts for less than 20 percent of global LEU production capacity. USEC recently announced the shutdown of uranium enrichment at its only operating plant in Paducah. </w:t>
      </w:r>
      <w:proofErr w:type="gramStart"/>
      <w:r w:rsidRPr="00871D3B">
        <w:rPr>
          <w:sz w:val="18"/>
        </w:rPr>
        <w:t>Kentucky, which was viewed as being outdated and too inefficient to be competitive with foreign suppliers.</w:t>
      </w:r>
      <w:proofErr w:type="gramEnd"/>
      <w:r w:rsidRPr="00871D3B">
        <w:rPr>
          <w:sz w:val="18"/>
        </w:rPr>
        <w:t xml:space="preserve"> In fact, much of the fuel used in U.S. reactors today is fabricated from imported enriched uranium obtained by USEC under a very successful agreement with the Russian government to supply down-blended highly enriched uranium, a contract that expires in 2013. Although USEC plans to replace the aging Paducah plant with a more advanced facility, prospects for following through</w:t>
      </w:r>
      <w:r w:rsidRPr="00871D3B">
        <w:rPr>
          <w:sz w:val="20"/>
          <w:szCs w:val="24"/>
        </w:rPr>
        <w:t xml:space="preserve"> on this plan are far from certain. Meanwhile, the European uranium enrichment company (</w:t>
      </w:r>
      <w:proofErr w:type="spellStart"/>
      <w:r w:rsidRPr="00871D3B">
        <w:rPr>
          <w:sz w:val="20"/>
          <w:szCs w:val="24"/>
        </w:rPr>
        <w:t>Urenco</w:t>
      </w:r>
      <w:proofErr w:type="spellEnd"/>
      <w:r w:rsidRPr="00871D3B">
        <w:rPr>
          <w:sz w:val="20"/>
          <w:szCs w:val="24"/>
        </w:rPr>
        <w:t xml:space="preserve">) is expanding its market share worldwide with several new facilities planned or under construction in Europe and the United States. </w:t>
      </w:r>
      <w:proofErr w:type="gramStart"/>
      <w:r w:rsidRPr="00871D3B">
        <w:rPr>
          <w:sz w:val="20"/>
          <w:szCs w:val="24"/>
        </w:rPr>
        <w:t>In addition.</w:t>
      </w:r>
      <w:proofErr w:type="gramEnd"/>
      <w:r w:rsidRPr="00871D3B">
        <w:rPr>
          <w:sz w:val="20"/>
          <w:szCs w:val="24"/>
        </w:rPr>
        <w:t xml:space="preserve"> Russia is taking steps to modernize its enrichment services capability. All told, the U.S. share of global exports for enriched uranium and other sensitive nuclear materials declined from approximately 29 percent in 1994 to 10 percent in 2008</w:t>
      </w:r>
      <w:r w:rsidRPr="00871D3B">
        <w:rPr>
          <w:szCs w:val="24"/>
        </w:rPr>
        <w:t xml:space="preserve">. </w:t>
      </w:r>
      <w:r w:rsidRPr="00871D3B">
        <w:rPr>
          <w:rStyle w:val="StyleUnderline"/>
          <w:highlight w:val="yellow"/>
        </w:rPr>
        <w:t xml:space="preserve">A healthy domestic nuclear infrastructure also serves our </w:t>
      </w:r>
      <w:r w:rsidRPr="002B7CFE">
        <w:rPr>
          <w:rStyle w:val="StyleUnderline"/>
        </w:rPr>
        <w:t>national security</w:t>
      </w:r>
      <w:r w:rsidRPr="00871D3B">
        <w:rPr>
          <w:rStyle w:val="StyleUnderline"/>
        </w:rPr>
        <w:t xml:space="preserve"> </w:t>
      </w:r>
      <w:r w:rsidRPr="00871D3B">
        <w:t>interests by supporting the nuclear propulsion</w:t>
      </w:r>
      <w:r w:rsidRPr="00871D3B">
        <w:rPr>
          <w:rStyle w:val="StyleUnderline"/>
        </w:rPr>
        <w:t xml:space="preserve"> program of the U.S. </w:t>
      </w:r>
      <w:r w:rsidRPr="002B7CFE">
        <w:rPr>
          <w:rStyle w:val="StyleUnderline"/>
          <w:highlight w:val="yellow"/>
        </w:rPr>
        <w:t xml:space="preserve">Navy, which operates </w:t>
      </w:r>
      <w:r w:rsidRPr="002B7CFE">
        <w:rPr>
          <w:rStyle w:val="StyleUnderline"/>
        </w:rPr>
        <w:t xml:space="preserve">a fleet of </w:t>
      </w:r>
      <w:r w:rsidRPr="002B7CFE">
        <w:rPr>
          <w:rStyle w:val="StyleUnderline"/>
          <w:highlight w:val="yellow"/>
        </w:rPr>
        <w:t>83 nuclear- powered submarines and aircraft carriers.</w:t>
      </w:r>
      <w:r w:rsidRPr="00871D3B">
        <w:rPr>
          <w:szCs w:val="24"/>
        </w:rPr>
        <w:t xml:space="preserve"> While the Navy is careful to develop sources of supply that can weather short-term ups and downs in the commercial industry, </w:t>
      </w:r>
      <w:r w:rsidRPr="00871D3B">
        <w:rPr>
          <w:rStyle w:val="Emphasis"/>
          <w:highlight w:val="yellow"/>
        </w:rPr>
        <w:t>a sustained decline in the commercial industry could have a direct and negative impact on the naval program</w:t>
      </w:r>
      <w:r w:rsidRPr="008C6080">
        <w:rPr>
          <w:rStyle w:val="Emphasis"/>
        </w:rPr>
        <w:t>.</w:t>
      </w:r>
      <w:r>
        <w:rPr>
          <w:szCs w:val="24"/>
        </w:rPr>
        <w:t xml:space="preserve"> </w:t>
      </w:r>
      <w:r w:rsidRPr="00AB76F9">
        <w:rPr>
          <w:szCs w:val="24"/>
        </w:rPr>
        <w:t xml:space="preserve">Finally, the U.S. nuclear industry contributes to energy security at home. </w:t>
      </w:r>
      <w:r w:rsidRPr="008C6080">
        <w:rPr>
          <w:rStyle w:val="StyleUnderline"/>
        </w:rPr>
        <w:t xml:space="preserve">Today, nuclear power plants supply nearly 20 percent of U.S. electricity </w:t>
      </w:r>
      <w:r w:rsidRPr="004640C6">
        <w:t>needs while also playing a central role in assuring grid reliability in several regions of the county and avoiding significant air pollution and greenhouse gas emissions. Yet with uncertainty about the prospects for new plant construction over the next dec</w:t>
      </w:r>
      <w:r w:rsidRPr="00AB76F9">
        <w:rPr>
          <w:szCs w:val="24"/>
        </w:rPr>
        <w:t xml:space="preserve">ade </w:t>
      </w:r>
      <w:r w:rsidRPr="008C6080">
        <w:lastRenderedPageBreak/>
        <w:t>and with nearly all existing plants scheduled to be shut down by 2050.</w:t>
      </w:r>
      <w:r w:rsidRPr="008C6080">
        <w:rPr>
          <w:rStyle w:val="StyleUnderline"/>
        </w:rPr>
        <w:t xml:space="preserve"> </w:t>
      </w:r>
      <w:proofErr w:type="gramStart"/>
      <w:r w:rsidRPr="008C6080">
        <w:rPr>
          <w:rStyle w:val="StyleUnderline"/>
        </w:rPr>
        <w:t>the</w:t>
      </w:r>
      <w:proofErr w:type="gramEnd"/>
      <w:r w:rsidRPr="008C6080">
        <w:rPr>
          <w:rStyle w:val="StyleUnderline"/>
        </w:rPr>
        <w:t xml:space="preserve"> share of electricity generated by nuclear reactors </w:t>
      </w:r>
      <w:r w:rsidRPr="008C6080">
        <w:t>in the United States</w:t>
      </w:r>
      <w:r w:rsidRPr="008C6080">
        <w:rPr>
          <w:rStyle w:val="StyleUnderline"/>
        </w:rPr>
        <w:t xml:space="preserve"> will decline steadily to near zero by mid-century. By that time, the United States could be host to as little as 2 percent of </w:t>
      </w:r>
      <w:r w:rsidRPr="008C6080">
        <w:t>global installed</w:t>
      </w:r>
      <w:r w:rsidRPr="008C6080">
        <w:rPr>
          <w:rStyle w:val="StyleUnderline"/>
        </w:rPr>
        <w:t xml:space="preserve"> nuclear capacity</w:t>
      </w:r>
      <w:r w:rsidRPr="00AB76F9">
        <w:rPr>
          <w:szCs w:val="24"/>
        </w:rPr>
        <w:t>—down from 25 percent today.</w:t>
      </w:r>
      <w:r>
        <w:rPr>
          <w:szCs w:val="24"/>
        </w:rPr>
        <w:t xml:space="preserve"> </w:t>
      </w:r>
    </w:p>
    <w:p w:rsidR="008D3D47" w:rsidRDefault="008D3D47" w:rsidP="008D3D47"/>
    <w:p w:rsidR="008D3D47" w:rsidRDefault="008D3D47" w:rsidP="008D3D47"/>
    <w:p w:rsidR="008D3D47" w:rsidRDefault="008D3D47" w:rsidP="008D3D47"/>
    <w:p w:rsidR="008D3D47" w:rsidRDefault="008D3D47" w:rsidP="008D3D47"/>
    <w:p w:rsidR="008D3D47" w:rsidRDefault="008D3D47" w:rsidP="008D3D47">
      <w:pPr>
        <w:pStyle w:val="Heading3"/>
        <w:rPr>
          <w:rStyle w:val="Style13ptBold"/>
        </w:rPr>
      </w:pPr>
      <w:proofErr w:type="gramStart"/>
      <w:r>
        <w:rPr>
          <w:rStyle w:val="Style13ptBold"/>
        </w:rPr>
        <w:lastRenderedPageBreak/>
        <w:t>econ</w:t>
      </w:r>
      <w:proofErr w:type="gramEnd"/>
    </w:p>
    <w:p w:rsidR="008D3D47" w:rsidRDefault="008D3D47" w:rsidP="008D3D47">
      <w:pPr>
        <w:pStyle w:val="Heading4"/>
        <w:rPr>
          <w:rStyle w:val="Style13ptBold"/>
        </w:rPr>
      </w:pPr>
      <w:r>
        <w:rPr>
          <w:rStyle w:val="Style13ptBold"/>
        </w:rPr>
        <w:t>ECON: Nuclear energy market would solve the economy</w:t>
      </w:r>
    </w:p>
    <w:p w:rsidR="008D3D47" w:rsidRDefault="008D3D47" w:rsidP="008D3D47">
      <w:pPr>
        <w:rPr>
          <w:rFonts w:ascii="Arial" w:hAnsi="Arial" w:cs="Arial"/>
          <w:color w:val="333333"/>
          <w:sz w:val="21"/>
          <w:szCs w:val="21"/>
          <w:shd w:val="clear" w:color="auto" w:fill="FFFFFF"/>
        </w:rPr>
      </w:pPr>
      <w:r w:rsidRPr="001A0F43">
        <w:rPr>
          <w:rStyle w:val="Style13ptBold"/>
        </w:rPr>
        <w:t>Kirk ’14</w:t>
      </w:r>
      <w:r>
        <w:rPr>
          <w:rFonts w:ascii="Arial" w:hAnsi="Arial" w:cs="Arial"/>
          <w:color w:val="333333"/>
          <w:sz w:val="21"/>
          <w:szCs w:val="21"/>
          <w:shd w:val="clear" w:color="auto" w:fill="FFFFFF"/>
        </w:rPr>
        <w:t xml:space="preserve"> </w:t>
      </w:r>
      <w:r w:rsidRPr="001A0F43">
        <w:t>Ambassador Ron Kirk is co-chair of the Clean and Safe Energy Coalition, a nuclear energy industry group. He previously served as U.S. Trade Representative and mayor of Dallas</w:t>
      </w:r>
      <w:r>
        <w:t xml:space="preserve"> </w:t>
      </w:r>
      <w:r w:rsidRPr="001A0F43">
        <w:t xml:space="preserve">(May 8, 2014, Ron, USA Today, Expanding our share of the international energy market will create jobs and help the environment, </w:t>
      </w:r>
      <w:hyperlink r:id="rId41" w:history="1">
        <w:r w:rsidRPr="001A0F43">
          <w:rPr>
            <w:rStyle w:val="Hyperlink"/>
          </w:rPr>
          <w:t>http://www.usatoday.com/story/opinion/2014/05/08/china-economy-pollution-greenhouse-gases-column/8580749/</w:t>
        </w:r>
      </w:hyperlink>
      <w:r w:rsidRPr="001A0F43">
        <w:t>)</w:t>
      </w:r>
    </w:p>
    <w:p w:rsidR="008D3D47" w:rsidRDefault="008D3D47" w:rsidP="008D3D47">
      <w:pPr>
        <w:rPr>
          <w:rFonts w:ascii="Arial" w:hAnsi="Arial" w:cs="Arial"/>
          <w:color w:val="333333"/>
          <w:sz w:val="21"/>
          <w:szCs w:val="21"/>
          <w:shd w:val="clear" w:color="auto" w:fill="FFFFFF"/>
        </w:rPr>
      </w:pPr>
    </w:p>
    <w:p w:rsidR="008D3D47" w:rsidRPr="001A0F43" w:rsidRDefault="008D3D47" w:rsidP="008D3D47">
      <w:pPr>
        <w:rPr>
          <w:rStyle w:val="StyleUnderline"/>
        </w:rPr>
      </w:pPr>
      <w:r w:rsidRPr="00314D4D">
        <w:rPr>
          <w:rStyle w:val="StyleUnderline"/>
          <w:highlight w:val="yellow"/>
        </w:rPr>
        <w:t>The economic benefits of nuclear energy exports are enormous</w:t>
      </w:r>
      <w:r w:rsidRPr="001A0F43">
        <w:t xml:space="preserve">. Already, Westinghouse has four of its advanced reactors under construction in China. Those </w:t>
      </w:r>
      <w:r w:rsidRPr="00314D4D">
        <w:rPr>
          <w:rStyle w:val="StyleUnderline"/>
          <w:highlight w:val="yellow"/>
        </w:rPr>
        <w:t>four reactors alone support more than 15,000 high-paying jobs</w:t>
      </w:r>
      <w:r w:rsidRPr="001A0F43">
        <w:rPr>
          <w:rStyle w:val="StyleUnderline"/>
        </w:rPr>
        <w:t xml:space="preserve"> here in the United States - and there is room to grow. Over the course of the next decade, </w:t>
      </w:r>
      <w:r w:rsidRPr="00314D4D">
        <w:rPr>
          <w:rStyle w:val="StyleUnderline"/>
          <w:highlight w:val="yellow"/>
        </w:rPr>
        <w:t>the international</w:t>
      </w:r>
      <w:r w:rsidRPr="001A0F43">
        <w:rPr>
          <w:rStyle w:val="StyleUnderline"/>
        </w:rPr>
        <w:t xml:space="preserve"> nuclear energy </w:t>
      </w:r>
      <w:r w:rsidRPr="00314D4D">
        <w:rPr>
          <w:rStyle w:val="StyleUnderline"/>
          <w:highlight w:val="yellow"/>
        </w:rPr>
        <w:t>market is expected to be worth</w:t>
      </w:r>
      <w:r w:rsidRPr="001A0F43">
        <w:rPr>
          <w:rStyle w:val="StyleUnderline"/>
        </w:rPr>
        <w:t> </w:t>
      </w:r>
      <w:hyperlink r:id="rId42" w:tooltip="http://www.nei.org/CorporateSite/media/filefolder/IssuesinFocusNuclearExports.pdf?ext=.pdf" w:history="1">
        <w:r w:rsidRPr="00314D4D">
          <w:rPr>
            <w:rStyle w:val="Emphasis"/>
          </w:rPr>
          <w:t xml:space="preserve">$500 billion to </w:t>
        </w:r>
        <w:r w:rsidRPr="00314D4D">
          <w:rPr>
            <w:rStyle w:val="Emphasis"/>
            <w:highlight w:val="yellow"/>
          </w:rPr>
          <w:t>$750 billion</w:t>
        </w:r>
      </w:hyperlink>
      <w:r w:rsidRPr="001A0F43">
        <w:rPr>
          <w:rStyle w:val="Emphasis"/>
        </w:rPr>
        <w:t>.</w:t>
      </w:r>
      <w:r w:rsidRPr="001A0F43">
        <w:t xml:space="preserve"> If the United States can capture even a fraction of that market, we have the potential to create tens of thousands of jobs. </w:t>
      </w:r>
      <w:r w:rsidRPr="001A0F43">
        <w:rPr>
          <w:rStyle w:val="StyleUnderline"/>
        </w:rPr>
        <w:t xml:space="preserve">Companies involved in the nuclear energy supply chain already support tens of thousands of additional American jobs – jobs </w:t>
      </w:r>
      <w:r w:rsidRPr="00314D4D">
        <w:rPr>
          <w:rStyle w:val="StyleUnderline"/>
          <w:highlight w:val="yellow"/>
        </w:rPr>
        <w:t>we can help sustain</w:t>
      </w:r>
      <w:r w:rsidRPr="001A0F43">
        <w:rPr>
          <w:rStyle w:val="StyleUnderline"/>
        </w:rPr>
        <w:t xml:space="preserve"> and secure </w:t>
      </w:r>
      <w:r w:rsidRPr="00314D4D">
        <w:rPr>
          <w:rStyle w:val="StyleUnderline"/>
          <w:highlight w:val="yellow"/>
        </w:rPr>
        <w:t xml:space="preserve">by expanding our share of the international </w:t>
      </w:r>
      <w:r w:rsidRPr="00314D4D">
        <w:rPr>
          <w:rStyle w:val="StyleUnderline"/>
        </w:rPr>
        <w:t xml:space="preserve">nuclear </w:t>
      </w:r>
      <w:r w:rsidRPr="00314D4D">
        <w:rPr>
          <w:rStyle w:val="StyleUnderline"/>
          <w:highlight w:val="yellow"/>
        </w:rPr>
        <w:t>energy market</w:t>
      </w:r>
      <w:r w:rsidRPr="001A0F43">
        <w:rPr>
          <w:rStyle w:val="StyleUnderline"/>
        </w:rPr>
        <w:t xml:space="preserve">. </w:t>
      </w:r>
    </w:p>
    <w:p w:rsidR="008D3D47" w:rsidRPr="00AB76F9" w:rsidRDefault="008D3D47" w:rsidP="008D3D47">
      <w:pPr>
        <w:rPr>
          <w:szCs w:val="24"/>
        </w:rPr>
      </w:pPr>
    </w:p>
    <w:p w:rsidR="008D3D47" w:rsidRPr="00B0503B" w:rsidRDefault="008D3D47" w:rsidP="008D3D47"/>
    <w:p w:rsidR="008D3D47" w:rsidRDefault="008D3D47" w:rsidP="008D3D47">
      <w:pPr>
        <w:pStyle w:val="Heading3"/>
        <w:rPr>
          <w:rStyle w:val="StyleUnderline"/>
        </w:rPr>
      </w:pPr>
      <w:proofErr w:type="spellStart"/>
      <w:proofErr w:type="gramStart"/>
      <w:r>
        <w:rPr>
          <w:rStyle w:val="StyleUnderline"/>
        </w:rPr>
        <w:lastRenderedPageBreak/>
        <w:t>misc</w:t>
      </w:r>
      <w:proofErr w:type="spellEnd"/>
      <w:proofErr w:type="gramEnd"/>
    </w:p>
    <w:p w:rsidR="009D2DA1" w:rsidRDefault="009D2DA1" w:rsidP="009D2DA1">
      <w:pPr>
        <w:pStyle w:val="Heading4"/>
      </w:pPr>
      <w:r>
        <w:t>(</w:t>
      </w:r>
      <w:proofErr w:type="gramStart"/>
      <w:r>
        <w:t>full</w:t>
      </w:r>
      <w:proofErr w:type="gramEnd"/>
      <w:r>
        <w:t xml:space="preserve"> card) A strong US nuclear power key to maintain naval dominance and prevent </w:t>
      </w:r>
      <w:proofErr w:type="spellStart"/>
      <w:r>
        <w:t>prolif</w:t>
      </w:r>
      <w:proofErr w:type="spellEnd"/>
    </w:p>
    <w:p w:rsidR="009D2DA1" w:rsidRDefault="009D2DA1" w:rsidP="009D2DA1">
      <w:pPr>
        <w:rPr>
          <w:szCs w:val="24"/>
        </w:rPr>
      </w:pPr>
      <w:r w:rsidRPr="008C6080">
        <w:rPr>
          <w:rStyle w:val="Style13ptBold"/>
        </w:rPr>
        <w:t>CSIS ’13</w:t>
      </w:r>
      <w:r>
        <w:rPr>
          <w:szCs w:val="24"/>
        </w:rPr>
        <w:t xml:space="preserve"> (Center for Strategic and International studies, June 2013, Csis.org, Restoring U.S. Leadership in Nuclear Energy, http://csis.org/files/publication/130614_RestoringUSLeadershipNuclearEnergy_WEB.pdf)</w:t>
      </w:r>
    </w:p>
    <w:p w:rsidR="009D2DA1" w:rsidRDefault="009D2DA1" w:rsidP="009D2DA1">
      <w:pPr>
        <w:rPr>
          <w:szCs w:val="24"/>
        </w:rPr>
      </w:pPr>
      <w:r w:rsidRPr="00AB76F9">
        <w:rPr>
          <w:szCs w:val="24"/>
        </w:rPr>
        <w:t>EXECUTIVE SUMMARY</w:t>
      </w:r>
      <w:r>
        <w:rPr>
          <w:szCs w:val="24"/>
        </w:rPr>
        <w:t xml:space="preserve"> </w:t>
      </w:r>
      <w:r w:rsidRPr="00AB76F9">
        <w:rPr>
          <w:szCs w:val="24"/>
        </w:rPr>
        <w:t>RESTORING U.S. LEADERSHIP IN NUCLEAR ENERGY:</w:t>
      </w:r>
      <w:r>
        <w:rPr>
          <w:szCs w:val="24"/>
        </w:rPr>
        <w:t xml:space="preserve"> </w:t>
      </w:r>
      <w:r w:rsidRPr="00AB76F9">
        <w:rPr>
          <w:szCs w:val="24"/>
        </w:rPr>
        <w:t>A NATIONAL SECURITY IMPERATIVE</w:t>
      </w:r>
      <w:r>
        <w:rPr>
          <w:szCs w:val="24"/>
        </w:rPr>
        <w:t xml:space="preserve"> </w:t>
      </w:r>
      <w:r w:rsidRPr="00AB76F9">
        <w:rPr>
          <w:rStyle w:val="StyleUnderline"/>
          <w:szCs w:val="24"/>
        </w:rPr>
        <w:t xml:space="preserve">America's nuclear energy industry is in decline. Low natural gas prices, financing hurdles, </w:t>
      </w:r>
      <w:r w:rsidRPr="00AB76F9">
        <w:t>failure</w:t>
      </w:r>
      <w:r>
        <w:t xml:space="preserve"> </w:t>
      </w:r>
      <w:r w:rsidRPr="00AB76F9">
        <w:t>to find a permanent repository for high-level nuclear waste</w:t>
      </w:r>
      <w:r w:rsidRPr="00AB76F9">
        <w:rPr>
          <w:rStyle w:val="StyleUnderline"/>
          <w:szCs w:val="24"/>
        </w:rPr>
        <w:t>, reactions to the Fukushima accident</w:t>
      </w:r>
      <w:r>
        <w:rPr>
          <w:rStyle w:val="StyleUnderline"/>
          <w:szCs w:val="24"/>
        </w:rPr>
        <w:t xml:space="preserve"> </w:t>
      </w:r>
      <w:r w:rsidRPr="00AB76F9">
        <w:rPr>
          <w:rStyle w:val="StyleUnderline"/>
          <w:szCs w:val="24"/>
        </w:rPr>
        <w:t>in Japan, and other factors are hastening the day when existing U.S. reactors become uneconomic,</w:t>
      </w:r>
      <w:r>
        <w:rPr>
          <w:rStyle w:val="StyleUnderline"/>
          <w:szCs w:val="24"/>
        </w:rPr>
        <w:t xml:space="preserve"> </w:t>
      </w:r>
      <w:r w:rsidRPr="00AB76F9">
        <w:rPr>
          <w:rStyle w:val="StyleUnderline"/>
          <w:szCs w:val="24"/>
        </w:rPr>
        <w:t>while making it increasingly difficult to build new ones.</w:t>
      </w:r>
      <w:r w:rsidRPr="00AB76F9">
        <w:rPr>
          <w:szCs w:val="24"/>
        </w:rPr>
        <w:t xml:space="preserve"> Two generations after the United States</w:t>
      </w:r>
      <w:r>
        <w:rPr>
          <w:szCs w:val="24"/>
        </w:rPr>
        <w:t xml:space="preserve"> </w:t>
      </w:r>
      <w:r w:rsidRPr="00AB76F9">
        <w:rPr>
          <w:szCs w:val="24"/>
        </w:rPr>
        <w:t>took this wholly new and highly sophisticated technology from laboratory experiment to</w:t>
      </w:r>
      <w:r>
        <w:rPr>
          <w:szCs w:val="24"/>
        </w:rPr>
        <w:t xml:space="preserve"> </w:t>
      </w:r>
      <w:r w:rsidRPr="00AB76F9">
        <w:rPr>
          <w:szCs w:val="24"/>
        </w:rPr>
        <w:t xml:space="preserve">successful commercialization, </w:t>
      </w:r>
      <w:r w:rsidRPr="00AB76F9">
        <w:rPr>
          <w:rStyle w:val="Emphasis"/>
        </w:rPr>
        <w:t>our nation is in danger of losing an industry of unique strategic</w:t>
      </w:r>
      <w:r>
        <w:rPr>
          <w:rStyle w:val="Emphasis"/>
        </w:rPr>
        <w:t xml:space="preserve"> </w:t>
      </w:r>
      <w:r w:rsidRPr="00AB76F9">
        <w:rPr>
          <w:rStyle w:val="Emphasis"/>
        </w:rPr>
        <w:t>importance and unique promise for addressing the environmental and energy security demands</w:t>
      </w:r>
      <w:r>
        <w:rPr>
          <w:rStyle w:val="Emphasis"/>
        </w:rPr>
        <w:t xml:space="preserve"> </w:t>
      </w:r>
      <w:r w:rsidRPr="00AB76F9">
        <w:rPr>
          <w:rStyle w:val="Emphasis"/>
        </w:rPr>
        <w:t>of the future.</w:t>
      </w:r>
      <w:r>
        <w:rPr>
          <w:rStyle w:val="Emphasis"/>
        </w:rPr>
        <w:t xml:space="preserve"> </w:t>
      </w:r>
      <w:r w:rsidRPr="00AB76F9">
        <w:rPr>
          <w:szCs w:val="24"/>
        </w:rPr>
        <w:t>The decline of the U.S. nuclear energy industry could be much more rapid than policymakers and</w:t>
      </w:r>
      <w:r>
        <w:rPr>
          <w:szCs w:val="24"/>
        </w:rPr>
        <w:t xml:space="preserve"> </w:t>
      </w:r>
      <w:r w:rsidRPr="00AB76F9">
        <w:rPr>
          <w:szCs w:val="24"/>
        </w:rPr>
        <w:t>stakeholders anticipate. With 102 operating reactors and the world's largest base of installed</w:t>
      </w:r>
      <w:r>
        <w:rPr>
          <w:szCs w:val="24"/>
        </w:rPr>
        <w:t xml:space="preserve"> </w:t>
      </w:r>
      <w:r w:rsidRPr="00AB76F9">
        <w:rPr>
          <w:szCs w:val="24"/>
        </w:rPr>
        <w:t>nuclear capacity, it has been widely assumed that the United States—even without building many</w:t>
      </w:r>
      <w:r>
        <w:rPr>
          <w:szCs w:val="24"/>
        </w:rPr>
        <w:t xml:space="preserve"> </w:t>
      </w:r>
      <w:r w:rsidRPr="00AB76F9">
        <w:rPr>
          <w:szCs w:val="24"/>
        </w:rPr>
        <w:t>new plants—would continue to have a large presence in this industry for decades to come.</w:t>
      </w:r>
      <w:r>
        <w:rPr>
          <w:szCs w:val="24"/>
        </w:rPr>
        <w:t xml:space="preserve"> </w:t>
      </w:r>
      <w:r w:rsidRPr="00AB76F9">
        <w:rPr>
          <w:szCs w:val="24"/>
        </w:rPr>
        <w:t>Instead, current market conditions are such that growing numbers of units face unprecedented</w:t>
      </w:r>
      <w:r>
        <w:rPr>
          <w:szCs w:val="24"/>
        </w:rPr>
        <w:t xml:space="preserve"> </w:t>
      </w:r>
      <w:r w:rsidRPr="00AB76F9">
        <w:rPr>
          <w:szCs w:val="24"/>
        </w:rPr>
        <w:t xml:space="preserve">financial pressures and could be retired early. </w:t>
      </w:r>
      <w:r w:rsidRPr="00AB76F9">
        <w:rPr>
          <w:rStyle w:val="StyleUnderline"/>
        </w:rPr>
        <w:t>Early retirements</w:t>
      </w:r>
      <w:r w:rsidRPr="00AB76F9">
        <w:rPr>
          <w:szCs w:val="24"/>
        </w:rPr>
        <w:t>, coupled with scheduled license</w:t>
      </w:r>
      <w:r>
        <w:rPr>
          <w:szCs w:val="24"/>
        </w:rPr>
        <w:t xml:space="preserve"> </w:t>
      </w:r>
      <w:r w:rsidRPr="00AB76F9">
        <w:rPr>
          <w:szCs w:val="24"/>
        </w:rPr>
        <w:t xml:space="preserve">expirations and dim prospects for new construction, </w:t>
      </w:r>
      <w:r w:rsidRPr="00AB76F9">
        <w:rPr>
          <w:rStyle w:val="StyleUnderline"/>
        </w:rPr>
        <w:t>point to diminishing domestic opportunities for U.S. nuclear energy firms. The outlook is much different in China, India, Russia, and other countries, where governments are</w:t>
      </w:r>
      <w:r>
        <w:rPr>
          <w:rStyle w:val="StyleUnderline"/>
        </w:rPr>
        <w:t xml:space="preserve"> </w:t>
      </w:r>
      <w:r w:rsidRPr="00AB76F9">
        <w:rPr>
          <w:rStyle w:val="StyleUnderline"/>
        </w:rPr>
        <w:t xml:space="preserve">looking to significantly expand their nuclear energy commitments. </w:t>
      </w:r>
      <w:r w:rsidRPr="00AB76F9">
        <w:rPr>
          <w:szCs w:val="24"/>
        </w:rPr>
        <w:t>Dozens of new entrants plan</w:t>
      </w:r>
      <w:r>
        <w:rPr>
          <w:szCs w:val="24"/>
        </w:rPr>
        <w:t xml:space="preserve"> on adding nuclear technology to </w:t>
      </w:r>
      <w:r w:rsidRPr="00AB76F9">
        <w:rPr>
          <w:szCs w:val="24"/>
        </w:rPr>
        <w:t xml:space="preserve">their generating mix. </w:t>
      </w:r>
      <w:proofErr w:type="gramStart"/>
      <w:r w:rsidRPr="00AB76F9">
        <w:rPr>
          <w:szCs w:val="24"/>
        </w:rPr>
        <w:t>furthering</w:t>
      </w:r>
      <w:proofErr w:type="gramEnd"/>
      <w:r w:rsidRPr="00AB76F9">
        <w:rPr>
          <w:szCs w:val="24"/>
        </w:rPr>
        <w:t xml:space="preserve"> the spread of nuclear materials</w:t>
      </w:r>
      <w:r>
        <w:rPr>
          <w:szCs w:val="24"/>
        </w:rPr>
        <w:t xml:space="preserve"> </w:t>
      </w:r>
      <w:r w:rsidRPr="00AB76F9">
        <w:rPr>
          <w:szCs w:val="24"/>
        </w:rPr>
        <w:t>and</w:t>
      </w:r>
      <w:r>
        <w:rPr>
          <w:szCs w:val="24"/>
        </w:rPr>
        <w:t xml:space="preserve"> know-how around the globe. </w:t>
      </w:r>
      <w:r w:rsidRPr="00AB76F9">
        <w:rPr>
          <w:rStyle w:val="StyleUnderline"/>
        </w:rPr>
        <w:t>It is in our nation's best interest that U.S. companies meet a</w:t>
      </w:r>
      <w:r>
        <w:rPr>
          <w:rStyle w:val="StyleUnderline"/>
        </w:rPr>
        <w:t xml:space="preserve"> </w:t>
      </w:r>
      <w:r w:rsidRPr="00AB76F9">
        <w:rPr>
          <w:rStyle w:val="StyleUnderline"/>
        </w:rPr>
        <w:t>significant share of this demand for nuclear technology—not simply because of trade and</w:t>
      </w:r>
      <w:r>
        <w:rPr>
          <w:rStyle w:val="StyleUnderline"/>
        </w:rPr>
        <w:t xml:space="preserve"> </w:t>
      </w:r>
      <w:r w:rsidRPr="00AB76F9">
        <w:rPr>
          <w:rStyle w:val="StyleUnderline"/>
        </w:rPr>
        <w:t xml:space="preserve">employment benefits, but because </w:t>
      </w:r>
      <w:r w:rsidRPr="008C6080">
        <w:t>exports of</w:t>
      </w:r>
      <w:r w:rsidRPr="00AB76F9">
        <w:rPr>
          <w:rStyle w:val="StyleUnderline"/>
        </w:rPr>
        <w:t xml:space="preserve"> U.S.-origin technology </w:t>
      </w:r>
      <w:r w:rsidRPr="008C6080">
        <w:t>and materials</w:t>
      </w:r>
      <w:r w:rsidRPr="00AB76F9">
        <w:rPr>
          <w:rStyle w:val="StyleUnderline"/>
        </w:rPr>
        <w:t xml:space="preserve"> are</w:t>
      </w:r>
      <w:r>
        <w:rPr>
          <w:rStyle w:val="StyleUnderline"/>
        </w:rPr>
        <w:t xml:space="preserve"> </w:t>
      </w:r>
      <w:r w:rsidRPr="00AB76F9">
        <w:rPr>
          <w:rStyle w:val="StyleUnderline"/>
        </w:rPr>
        <w:t xml:space="preserve">accompanied by </w:t>
      </w:r>
      <w:r w:rsidRPr="008C6080">
        <w:t>conditions that protect our</w:t>
      </w:r>
      <w:r w:rsidRPr="00AB76F9">
        <w:rPr>
          <w:rStyle w:val="StyleUnderline"/>
        </w:rPr>
        <w:t xml:space="preserve"> nonproliferation interests</w:t>
      </w:r>
      <w:r w:rsidRPr="00AB76F9">
        <w:rPr>
          <w:szCs w:val="24"/>
        </w:rPr>
        <w:t>. Yet U.S. firms are</w:t>
      </w:r>
      <w:r>
        <w:rPr>
          <w:szCs w:val="24"/>
        </w:rPr>
        <w:t xml:space="preserve"> </w:t>
      </w:r>
      <w:r w:rsidRPr="00AB76F9">
        <w:rPr>
          <w:szCs w:val="24"/>
        </w:rPr>
        <w:t>currently at a competitive disadvantage in global markets due to restrictive and otherwise</w:t>
      </w:r>
      <w:r>
        <w:rPr>
          <w:szCs w:val="24"/>
        </w:rPr>
        <w:t xml:space="preserve"> </w:t>
      </w:r>
      <w:r w:rsidRPr="00AB76F9">
        <w:rPr>
          <w:szCs w:val="24"/>
        </w:rPr>
        <w:t>unsupportive export policies. U.S. efforts to facilitate peaceful uses of nuclear technology helped</w:t>
      </w:r>
      <w:r>
        <w:rPr>
          <w:szCs w:val="24"/>
        </w:rPr>
        <w:t xml:space="preserve"> </w:t>
      </w:r>
      <w:r w:rsidRPr="00AB76F9">
        <w:rPr>
          <w:szCs w:val="24"/>
        </w:rPr>
        <w:t>build a global nuclear energy infrastructure—but that infrastructure could soon be dominated by</w:t>
      </w:r>
      <w:r>
        <w:rPr>
          <w:szCs w:val="24"/>
        </w:rPr>
        <w:t xml:space="preserve"> </w:t>
      </w:r>
      <w:r w:rsidRPr="00AB76F9">
        <w:rPr>
          <w:szCs w:val="24"/>
        </w:rPr>
        <w:t>countries with less proven nonproliferation records</w:t>
      </w:r>
      <w:r w:rsidRPr="00AB76F9">
        <w:rPr>
          <w:rStyle w:val="StyleUnderline"/>
        </w:rPr>
        <w:t xml:space="preserve">. </w:t>
      </w:r>
      <w:proofErr w:type="gramStart"/>
      <w:r w:rsidRPr="00AB76F9">
        <w:rPr>
          <w:rStyle w:val="StyleUnderline"/>
        </w:rPr>
        <w:t>Without a strong commercial presence in</w:t>
      </w:r>
      <w:r>
        <w:rPr>
          <w:rStyle w:val="StyleUnderline"/>
        </w:rPr>
        <w:t xml:space="preserve"> </w:t>
      </w:r>
      <w:r w:rsidRPr="00AB76F9">
        <w:rPr>
          <w:rStyle w:val="StyleUnderline"/>
        </w:rPr>
        <w:t>new nuclear markets.</w:t>
      </w:r>
      <w:proofErr w:type="gramEnd"/>
      <w:r w:rsidRPr="00AB76F9">
        <w:rPr>
          <w:rStyle w:val="StyleUnderline"/>
        </w:rPr>
        <w:t xml:space="preserve"> America's ability to Influence nonproliferation policies and nuclear safety</w:t>
      </w:r>
      <w:r>
        <w:rPr>
          <w:rStyle w:val="StyleUnderline"/>
        </w:rPr>
        <w:t xml:space="preserve"> </w:t>
      </w:r>
      <w:r w:rsidRPr="00AB76F9">
        <w:rPr>
          <w:rStyle w:val="StyleUnderline"/>
        </w:rPr>
        <w:t>behaviors worldwide is bound to diminish.</w:t>
      </w:r>
      <w:r>
        <w:rPr>
          <w:rStyle w:val="StyleUnderline"/>
        </w:rPr>
        <w:t xml:space="preserve"> </w:t>
      </w:r>
      <w:r w:rsidRPr="00AB76F9">
        <w:rPr>
          <w:szCs w:val="24"/>
        </w:rPr>
        <w:t xml:space="preserve">In this context, </w:t>
      </w:r>
      <w:r w:rsidRPr="00AB76F9">
        <w:rPr>
          <w:rStyle w:val="StyleUnderline"/>
        </w:rPr>
        <w:t>federal action to reverse the U.S. nuclear industry's impending decline is a</w:t>
      </w:r>
      <w:r>
        <w:rPr>
          <w:rStyle w:val="StyleUnderline"/>
        </w:rPr>
        <w:t xml:space="preserve"> </w:t>
      </w:r>
      <w:r w:rsidRPr="00AB76F9">
        <w:rPr>
          <w:rStyle w:val="StyleUnderline"/>
        </w:rPr>
        <w:t>national security imperative</w:t>
      </w:r>
      <w:r w:rsidRPr="00AB76F9">
        <w:rPr>
          <w:szCs w:val="24"/>
        </w:rPr>
        <w:t>. The United States cannot afford to become irrelevant in a new</w:t>
      </w:r>
      <w:r>
        <w:rPr>
          <w:szCs w:val="24"/>
        </w:rPr>
        <w:t xml:space="preserve"> </w:t>
      </w:r>
      <w:r w:rsidRPr="00AB76F9">
        <w:rPr>
          <w:szCs w:val="24"/>
        </w:rPr>
        <w:t>nuclear age. This brief outlines why.</w:t>
      </w:r>
      <w:r>
        <w:rPr>
          <w:szCs w:val="24"/>
        </w:rPr>
        <w:t xml:space="preserve"> </w:t>
      </w:r>
      <w:r w:rsidRPr="00AB76F9">
        <w:rPr>
          <w:szCs w:val="24"/>
        </w:rPr>
        <w:t>MAKING THE CONNECTION: HOW A STRONG CIVIL NUCLEAR INDUSTRY SUPPORTS U.S.</w:t>
      </w:r>
      <w:r>
        <w:rPr>
          <w:szCs w:val="24"/>
        </w:rPr>
        <w:t xml:space="preserve"> </w:t>
      </w:r>
      <w:r w:rsidRPr="00AB76F9">
        <w:rPr>
          <w:szCs w:val="24"/>
        </w:rPr>
        <w:t>NATIONAL SECURITY OBJECTIVES</w:t>
      </w:r>
      <w:r>
        <w:rPr>
          <w:szCs w:val="24"/>
        </w:rPr>
        <w:t xml:space="preserve"> </w:t>
      </w:r>
      <w:r w:rsidRPr="00AB76F9">
        <w:rPr>
          <w:szCs w:val="24"/>
        </w:rPr>
        <w:t>From the start of the nuclear era until the 1980s, the United States was the dominant global</w:t>
      </w:r>
      <w:r>
        <w:rPr>
          <w:szCs w:val="24"/>
        </w:rPr>
        <w:t xml:space="preserve"> </w:t>
      </w:r>
      <w:r w:rsidRPr="00AB76F9">
        <w:rPr>
          <w:szCs w:val="24"/>
        </w:rPr>
        <w:t xml:space="preserve">supplier of commercial nuclear energy technology. </w:t>
      </w:r>
      <w:r w:rsidRPr="00AB76F9">
        <w:rPr>
          <w:rStyle w:val="StyleUnderline"/>
        </w:rPr>
        <w:t xml:space="preserve">American leadership was instrumental in shaping the global nuclear nonproliferation regime and nuclear safety norms. </w:t>
      </w:r>
      <w:r w:rsidRPr="008C6080">
        <w:rPr>
          <w:rStyle w:val="Emphasis"/>
        </w:rPr>
        <w:t>A strong domestic nuclear program</w:t>
      </w:r>
      <w:r w:rsidRPr="00AB76F9">
        <w:rPr>
          <w:rStyle w:val="StyleUnderline"/>
        </w:rPr>
        <w:t xml:space="preserve"> </w:t>
      </w:r>
      <w:r w:rsidRPr="008C6080">
        <w:t>and Projected Installed Global Nuclear supportive government policies</w:t>
      </w:r>
      <w:r w:rsidRPr="00AB76F9">
        <w:rPr>
          <w:rStyle w:val="StyleUnderline"/>
        </w:rPr>
        <w:t xml:space="preserve"> </w:t>
      </w:r>
      <w:r w:rsidRPr="008C6080">
        <w:rPr>
          <w:rStyle w:val="Emphasis"/>
        </w:rPr>
        <w:t xml:space="preserve">helped </w:t>
      </w:r>
      <w:proofErr w:type="gramStart"/>
      <w:r w:rsidRPr="008C6080">
        <w:rPr>
          <w:rStyle w:val="Emphasis"/>
        </w:rPr>
        <w:t>sustain</w:t>
      </w:r>
      <w:proofErr w:type="gramEnd"/>
      <w:r w:rsidRPr="008C6080">
        <w:rPr>
          <w:rStyle w:val="Emphasis"/>
        </w:rPr>
        <w:t xml:space="preserve"> this dominant position</w:t>
      </w:r>
      <w:r w:rsidRPr="00AB76F9">
        <w:rPr>
          <w:szCs w:val="24"/>
        </w:rPr>
        <w:t>.</w:t>
      </w:r>
      <w:r>
        <w:rPr>
          <w:szCs w:val="24"/>
        </w:rPr>
        <w:t xml:space="preserve"> </w:t>
      </w:r>
      <w:r w:rsidRPr="00AB76F9">
        <w:rPr>
          <w:szCs w:val="24"/>
        </w:rPr>
        <w:t>Today, the United States</w:t>
      </w:r>
      <w:r>
        <w:rPr>
          <w:szCs w:val="24"/>
        </w:rPr>
        <w:t xml:space="preserve"> </w:t>
      </w:r>
      <w:r w:rsidRPr="00AB76F9">
        <w:rPr>
          <w:szCs w:val="24"/>
        </w:rPr>
        <w:t>continues to exercise</w:t>
      </w:r>
      <w:r>
        <w:rPr>
          <w:szCs w:val="24"/>
        </w:rPr>
        <w:t xml:space="preserve"> </w:t>
      </w:r>
      <w:r w:rsidRPr="00AB76F9">
        <w:rPr>
          <w:szCs w:val="24"/>
        </w:rPr>
        <w:t>Influence by virtue of its</w:t>
      </w:r>
      <w:r>
        <w:rPr>
          <w:szCs w:val="24"/>
        </w:rPr>
        <w:t xml:space="preserve"> </w:t>
      </w:r>
      <w:r w:rsidRPr="00AB76F9">
        <w:rPr>
          <w:szCs w:val="24"/>
        </w:rPr>
        <w:t>economic power and</w:t>
      </w:r>
      <w:r>
        <w:rPr>
          <w:szCs w:val="24"/>
        </w:rPr>
        <w:t xml:space="preserve"> </w:t>
      </w:r>
      <w:r w:rsidRPr="00AB76F9">
        <w:rPr>
          <w:szCs w:val="24"/>
        </w:rPr>
        <w:t>recognized expertise in</w:t>
      </w:r>
      <w:r>
        <w:rPr>
          <w:szCs w:val="24"/>
        </w:rPr>
        <w:t xml:space="preserve"> </w:t>
      </w:r>
      <w:r w:rsidRPr="00AB76F9">
        <w:rPr>
          <w:szCs w:val="24"/>
        </w:rPr>
        <w:t>facility operations,</w:t>
      </w:r>
      <w:r>
        <w:rPr>
          <w:szCs w:val="24"/>
        </w:rPr>
        <w:t xml:space="preserve"> </w:t>
      </w:r>
      <w:r w:rsidRPr="00AB76F9">
        <w:rPr>
          <w:szCs w:val="24"/>
        </w:rPr>
        <w:t xml:space="preserve">safety, and security. </w:t>
      </w:r>
      <w:r w:rsidRPr="00AB76F9">
        <w:rPr>
          <w:rStyle w:val="StyleUnderline"/>
        </w:rPr>
        <w:t xml:space="preserve">But our nation's ability to promote nonproliferation </w:t>
      </w:r>
      <w:r w:rsidRPr="00AB76F9">
        <w:t xml:space="preserve">and other national security objectives through peaceful nuclear cooperation </w:t>
      </w:r>
      <w:r w:rsidRPr="00AB76F9">
        <w:rPr>
          <w:rStyle w:val="StyleUnderline"/>
        </w:rPr>
        <w:t xml:space="preserve">has diminished. An important source of U.S. </w:t>
      </w:r>
      <w:r w:rsidRPr="00AB76F9">
        <w:rPr>
          <w:rStyle w:val="StyleUnderline"/>
        </w:rPr>
        <w:lastRenderedPageBreak/>
        <w:t>leverage in the past was the ability to provide reliable nuclear technologies, fuel, and services to countries under strict nonproliferation controls</w:t>
      </w:r>
      <w:r w:rsidRPr="00AB76F9">
        <w:rPr>
          <w:szCs w:val="24"/>
        </w:rPr>
        <w:t xml:space="preserve"> and conditions.</w:t>
      </w:r>
      <w:r>
        <w:rPr>
          <w:szCs w:val="24"/>
        </w:rPr>
        <w:t xml:space="preserve"> </w:t>
      </w:r>
      <w:r w:rsidRPr="00AB76F9">
        <w:rPr>
          <w:rStyle w:val="StyleUnderline"/>
        </w:rPr>
        <w:t xml:space="preserve">These controls and conditions go beyond </w:t>
      </w:r>
      <w:r w:rsidRPr="00AB76F9">
        <w:t>provisions in</w:t>
      </w:r>
      <w:r w:rsidRPr="00AB76F9">
        <w:rPr>
          <w:rStyle w:val="StyleUnderline"/>
        </w:rPr>
        <w:t xml:space="preserve"> </w:t>
      </w:r>
      <w:r w:rsidRPr="00AB76F9">
        <w:t>the Treaty on</w:t>
      </w:r>
      <w:r w:rsidRPr="00AB76F9">
        <w:rPr>
          <w:rStyle w:val="StyleUnderline"/>
        </w:rPr>
        <w:t xml:space="preserve"> the Non-</w:t>
      </w:r>
      <w:proofErr w:type="spellStart"/>
      <w:r w:rsidRPr="00AB76F9">
        <w:rPr>
          <w:rStyle w:val="StyleUnderline"/>
        </w:rPr>
        <w:t>Proliferatlon</w:t>
      </w:r>
      <w:proofErr w:type="spellEnd"/>
      <w:r w:rsidRPr="00AB76F9">
        <w:rPr>
          <w:rStyle w:val="StyleUnderline"/>
        </w:rPr>
        <w:t xml:space="preserve"> of Nuclear Weapons </w:t>
      </w:r>
      <w:r w:rsidRPr="008C6080">
        <w:t>and include nine criteria</w:t>
      </w:r>
      <w:r w:rsidRPr="00AB76F9">
        <w:rPr>
          <w:rStyle w:val="StyleUnderline"/>
        </w:rPr>
        <w:t xml:space="preserve"> </w:t>
      </w:r>
      <w:r w:rsidRPr="00AB76F9">
        <w:t>that the United States applies</w:t>
      </w:r>
      <w:r w:rsidRPr="00AB76F9">
        <w:rPr>
          <w:rStyle w:val="StyleUnderline"/>
        </w:rPr>
        <w:t xml:space="preserve"> to any agreement with a nonnuclear weapon state: </w:t>
      </w:r>
      <w:r w:rsidRPr="008C6080">
        <w:t>for example</w:t>
      </w:r>
      <w:r w:rsidRPr="00AB76F9">
        <w:rPr>
          <w:rStyle w:val="StyleUnderline"/>
        </w:rPr>
        <w:t>, a guarantee that the recipient state will not enrich or reprocess transferred nuclear material without U.S. approval.</w:t>
      </w:r>
      <w:r>
        <w:rPr>
          <w:szCs w:val="24"/>
        </w:rPr>
        <w:t xml:space="preserve"> </w:t>
      </w:r>
      <w:r w:rsidRPr="00AB76F9">
        <w:rPr>
          <w:szCs w:val="24"/>
        </w:rPr>
        <w:t>Installed Capacity (</w:t>
      </w:r>
      <w:proofErr w:type="spellStart"/>
      <w:r w:rsidRPr="00AB76F9">
        <w:rPr>
          <w:szCs w:val="24"/>
        </w:rPr>
        <w:t>Gwe</w:t>
      </w:r>
      <w:proofErr w:type="spellEnd"/>
      <w:r w:rsidRPr="00AB76F9">
        <w:rPr>
          <w:szCs w:val="24"/>
        </w:rPr>
        <w:t>)</w:t>
      </w:r>
      <w:r>
        <w:rPr>
          <w:szCs w:val="24"/>
        </w:rPr>
        <w:t xml:space="preserve"> </w:t>
      </w:r>
      <w:r w:rsidRPr="00AB76F9">
        <w:rPr>
          <w:szCs w:val="24"/>
        </w:rPr>
        <w:t xml:space="preserve">Data from World </w:t>
      </w:r>
      <w:proofErr w:type="spellStart"/>
      <w:r w:rsidRPr="00AB76F9">
        <w:rPr>
          <w:szCs w:val="24"/>
        </w:rPr>
        <w:t>Wiclrar</w:t>
      </w:r>
      <w:proofErr w:type="spellEnd"/>
      <w:r>
        <w:rPr>
          <w:szCs w:val="24"/>
        </w:rPr>
        <w:t xml:space="preserve"> </w:t>
      </w:r>
      <w:r w:rsidRPr="00AB76F9">
        <w:rPr>
          <w:szCs w:val="24"/>
        </w:rPr>
        <w:t>Today, much of the</w:t>
      </w:r>
      <w:r>
        <w:rPr>
          <w:szCs w:val="24"/>
        </w:rPr>
        <w:t xml:space="preserve"> </w:t>
      </w:r>
      <w:r w:rsidRPr="00AB76F9">
        <w:rPr>
          <w:szCs w:val="24"/>
        </w:rPr>
        <w:t>world's nuclear</w:t>
      </w:r>
      <w:r>
        <w:rPr>
          <w:szCs w:val="24"/>
        </w:rPr>
        <w:t xml:space="preserve"> </w:t>
      </w:r>
      <w:r w:rsidRPr="00AB76F9">
        <w:rPr>
          <w:szCs w:val="24"/>
        </w:rPr>
        <w:t>manufacturing and</w:t>
      </w:r>
      <w:r>
        <w:rPr>
          <w:szCs w:val="24"/>
        </w:rPr>
        <w:t xml:space="preserve"> </w:t>
      </w:r>
      <w:r w:rsidRPr="00AB76F9">
        <w:rPr>
          <w:szCs w:val="24"/>
        </w:rPr>
        <w:t>supply capability still</w:t>
      </w:r>
      <w:r>
        <w:rPr>
          <w:szCs w:val="24"/>
        </w:rPr>
        <w:t xml:space="preserve"> </w:t>
      </w:r>
      <w:r w:rsidRPr="00AB76F9">
        <w:rPr>
          <w:szCs w:val="24"/>
        </w:rPr>
        <w:t>relies on designs and</w:t>
      </w:r>
      <w:r>
        <w:rPr>
          <w:szCs w:val="24"/>
        </w:rPr>
        <w:t xml:space="preserve"> </w:t>
      </w:r>
      <w:r w:rsidRPr="00AB76F9">
        <w:rPr>
          <w:szCs w:val="24"/>
        </w:rPr>
        <w:t>technologies</w:t>
      </w:r>
      <w:r>
        <w:rPr>
          <w:szCs w:val="24"/>
        </w:rPr>
        <w:t xml:space="preserve"> </w:t>
      </w:r>
      <w:r w:rsidRPr="00AB76F9">
        <w:rPr>
          <w:szCs w:val="24"/>
        </w:rPr>
        <w:t>developed in the</w:t>
      </w:r>
      <w:r>
        <w:rPr>
          <w:szCs w:val="24"/>
        </w:rPr>
        <w:t xml:space="preserve"> </w:t>
      </w:r>
      <w:r w:rsidRPr="00AB76F9">
        <w:rPr>
          <w:szCs w:val="24"/>
        </w:rPr>
        <w:t>United States. But the</w:t>
      </w:r>
      <w:r>
        <w:rPr>
          <w:szCs w:val="24"/>
        </w:rPr>
        <w:t xml:space="preserve"> </w:t>
      </w:r>
      <w:r w:rsidRPr="00AB76F9">
        <w:rPr>
          <w:szCs w:val="24"/>
        </w:rPr>
        <w:t>firms involved are</w:t>
      </w:r>
      <w:r>
        <w:rPr>
          <w:szCs w:val="24"/>
        </w:rPr>
        <w:t xml:space="preserve"> </w:t>
      </w:r>
      <w:r w:rsidRPr="00AB76F9">
        <w:rPr>
          <w:szCs w:val="24"/>
        </w:rPr>
        <w:t>largely foreign-</w:t>
      </w:r>
      <w:r>
        <w:rPr>
          <w:szCs w:val="24"/>
        </w:rPr>
        <w:t xml:space="preserve"> </w:t>
      </w:r>
      <w:r w:rsidRPr="00AB76F9">
        <w:rPr>
          <w:szCs w:val="24"/>
        </w:rPr>
        <w:t>owned. Even in the</w:t>
      </w:r>
      <w:r>
        <w:rPr>
          <w:szCs w:val="24"/>
        </w:rPr>
        <w:t xml:space="preserve"> </w:t>
      </w:r>
      <w:r w:rsidRPr="00AB76F9">
        <w:rPr>
          <w:szCs w:val="24"/>
        </w:rPr>
        <w:t>market for</w:t>
      </w:r>
      <w:r>
        <w:rPr>
          <w:szCs w:val="24"/>
        </w:rPr>
        <w:t xml:space="preserve"> </w:t>
      </w:r>
      <w:r w:rsidRPr="00AB76F9">
        <w:rPr>
          <w:szCs w:val="24"/>
        </w:rPr>
        <w:t>conventional light-</w:t>
      </w:r>
      <w:r>
        <w:rPr>
          <w:szCs w:val="24"/>
        </w:rPr>
        <w:t xml:space="preserve"> </w:t>
      </w:r>
      <w:r w:rsidRPr="00AB76F9">
        <w:rPr>
          <w:szCs w:val="24"/>
        </w:rPr>
        <w:t>water reactors,</w:t>
      </w:r>
      <w:r>
        <w:rPr>
          <w:szCs w:val="24"/>
        </w:rPr>
        <w:t xml:space="preserve"> </w:t>
      </w:r>
      <w:r w:rsidRPr="00AB76F9">
        <w:rPr>
          <w:szCs w:val="24"/>
        </w:rPr>
        <w:t>where the United</w:t>
      </w:r>
      <w:r>
        <w:rPr>
          <w:szCs w:val="24"/>
        </w:rPr>
        <w:t xml:space="preserve"> </w:t>
      </w:r>
      <w:r w:rsidRPr="00AB76F9">
        <w:rPr>
          <w:szCs w:val="24"/>
        </w:rPr>
        <w:t>States led the world</w:t>
      </w:r>
      <w:r>
        <w:rPr>
          <w:szCs w:val="24"/>
        </w:rPr>
        <w:t xml:space="preserve"> </w:t>
      </w:r>
      <w:r w:rsidRPr="00AB76F9">
        <w:rPr>
          <w:szCs w:val="24"/>
        </w:rPr>
        <w:t>for decades, all but</w:t>
      </w:r>
      <w:r>
        <w:rPr>
          <w:szCs w:val="24"/>
        </w:rPr>
        <w:t xml:space="preserve"> </w:t>
      </w:r>
      <w:r w:rsidRPr="00AB76F9">
        <w:rPr>
          <w:szCs w:val="24"/>
        </w:rPr>
        <w:t>one of the U.S.-based</w:t>
      </w:r>
      <w:r>
        <w:rPr>
          <w:szCs w:val="24"/>
        </w:rPr>
        <w:t xml:space="preserve"> </w:t>
      </w:r>
      <w:r w:rsidRPr="00AB76F9">
        <w:rPr>
          <w:szCs w:val="24"/>
        </w:rPr>
        <w:t xml:space="preserve">designers and manufacturers </w:t>
      </w:r>
      <w:proofErr w:type="gramStart"/>
      <w:r w:rsidRPr="00AB76F9">
        <w:rPr>
          <w:szCs w:val="24"/>
        </w:rPr>
        <w:t>have</w:t>
      </w:r>
      <w:proofErr w:type="gramEnd"/>
      <w:r w:rsidRPr="00AB76F9">
        <w:rPr>
          <w:szCs w:val="24"/>
        </w:rPr>
        <w:t xml:space="preserve"> been acquired by non-U.S.-based competitors.</w:t>
      </w:r>
      <w:r>
        <w:rPr>
          <w:szCs w:val="24"/>
        </w:rPr>
        <w:t xml:space="preserve"> </w:t>
      </w:r>
      <w:r w:rsidRPr="00AB76F9">
        <w:rPr>
          <w:rStyle w:val="StyleUnderline"/>
        </w:rPr>
        <w:t>The countries that are currently strengthening their nuclear capabilities and global market position (i.e</w:t>
      </w:r>
      <w:proofErr w:type="gramStart"/>
      <w:r w:rsidRPr="00AB76F9">
        <w:rPr>
          <w:rStyle w:val="StyleUnderline"/>
        </w:rPr>
        <w:t>..</w:t>
      </w:r>
      <w:proofErr w:type="gramEnd"/>
      <w:r w:rsidRPr="00AB76F9">
        <w:rPr>
          <w:rStyle w:val="StyleUnderline"/>
        </w:rPr>
        <w:t xml:space="preserve"> France. Japan. South Korea, and Russia, with China</w:t>
      </w:r>
      <w:r w:rsidRPr="00AB76F9">
        <w:rPr>
          <w:szCs w:val="24"/>
        </w:rPr>
        <w:t xml:space="preserve"> close behind) have different</w:t>
      </w:r>
      <w:r>
        <w:rPr>
          <w:szCs w:val="24"/>
        </w:rPr>
        <w:t xml:space="preserve"> </w:t>
      </w:r>
      <w:r w:rsidRPr="00AB76F9">
        <w:rPr>
          <w:szCs w:val="24"/>
        </w:rPr>
        <w:t>reasons for pursuing nuclear technology—some are primarily concerned about energy security or</w:t>
      </w:r>
      <w:r>
        <w:rPr>
          <w:szCs w:val="24"/>
        </w:rPr>
        <w:t xml:space="preserve"> </w:t>
      </w:r>
      <w:r w:rsidRPr="00AB76F9">
        <w:rPr>
          <w:szCs w:val="24"/>
        </w:rPr>
        <w:t>about preserving domestic fossil fuel resources, while others may be motivated by a mix of</w:t>
      </w:r>
      <w:r>
        <w:rPr>
          <w:szCs w:val="24"/>
        </w:rPr>
        <w:t xml:space="preserve"> </w:t>
      </w:r>
      <w:r w:rsidRPr="00AB76F9">
        <w:rPr>
          <w:szCs w:val="24"/>
        </w:rPr>
        <w:t>nationalistic and geopolitical considerations. But in all cases they see nuclear technology as</w:t>
      </w:r>
      <w:r>
        <w:rPr>
          <w:szCs w:val="24"/>
        </w:rPr>
        <w:t xml:space="preserve"> </w:t>
      </w:r>
      <w:r w:rsidRPr="00AB76F9">
        <w:rPr>
          <w:szCs w:val="24"/>
        </w:rPr>
        <w:t xml:space="preserve">offering long-term benefits that </w:t>
      </w:r>
      <w:proofErr w:type="gramStart"/>
      <w:r w:rsidRPr="00AB76F9">
        <w:rPr>
          <w:szCs w:val="24"/>
        </w:rPr>
        <w:t>Justify</w:t>
      </w:r>
      <w:proofErr w:type="gramEnd"/>
      <w:r w:rsidRPr="00AB76F9">
        <w:rPr>
          <w:szCs w:val="24"/>
        </w:rPr>
        <w:t xml:space="preserve"> a significant near-term sovereign investment, even faced</w:t>
      </w:r>
      <w:r>
        <w:rPr>
          <w:szCs w:val="24"/>
        </w:rPr>
        <w:t xml:space="preserve"> </w:t>
      </w:r>
      <w:r w:rsidRPr="00AB76F9">
        <w:rPr>
          <w:szCs w:val="24"/>
        </w:rPr>
        <w:t>with the prospect that world natural gas prices may fall if the unconventional gas production</w:t>
      </w:r>
      <w:r>
        <w:rPr>
          <w:szCs w:val="24"/>
        </w:rPr>
        <w:t xml:space="preserve"> </w:t>
      </w:r>
      <w:r w:rsidRPr="00AB76F9">
        <w:rPr>
          <w:szCs w:val="24"/>
        </w:rPr>
        <w:t>technologies in use In the United States are successfully applied in other parts of the world.</w:t>
      </w:r>
      <w:r>
        <w:rPr>
          <w:szCs w:val="24"/>
        </w:rPr>
        <w:t xml:space="preserve"> </w:t>
      </w:r>
      <w:r w:rsidRPr="00AB76F9">
        <w:rPr>
          <w:szCs w:val="24"/>
        </w:rPr>
        <w:t xml:space="preserve">The most aggressive of these new national nuclear programs is underway in China. </w:t>
      </w:r>
      <w:proofErr w:type="gramStart"/>
      <w:r w:rsidRPr="00AB76F9">
        <w:rPr>
          <w:rStyle w:val="StyleUnderline"/>
        </w:rPr>
        <w:t>By 2020.</w:t>
      </w:r>
      <w:proofErr w:type="gramEnd"/>
      <w:r w:rsidRPr="00AB76F9">
        <w:rPr>
          <w:rStyle w:val="StyleUnderline"/>
        </w:rPr>
        <w:t xml:space="preserve"> China could have 50 commercial reactors in operation, compared with only 3 in 2000. India could add 7 new plants—and Russia in the next five years.</w:t>
      </w:r>
      <w:r w:rsidRPr="00AB76F9">
        <w:rPr>
          <w:szCs w:val="24"/>
        </w:rPr>
        <w:t xml:space="preserve"> These trends are expected to accelerate</w:t>
      </w:r>
      <w:r>
        <w:rPr>
          <w:szCs w:val="24"/>
        </w:rPr>
        <w:t xml:space="preserve"> </w:t>
      </w:r>
      <w:r w:rsidRPr="00AB76F9">
        <w:rPr>
          <w:szCs w:val="24"/>
        </w:rPr>
        <w:t xml:space="preserve">out to 2030. </w:t>
      </w:r>
      <w:proofErr w:type="gramStart"/>
      <w:r w:rsidRPr="00AB76F9">
        <w:rPr>
          <w:szCs w:val="24"/>
        </w:rPr>
        <w:t>by</w:t>
      </w:r>
      <w:proofErr w:type="gramEnd"/>
      <w:r w:rsidRPr="00AB76F9">
        <w:rPr>
          <w:szCs w:val="24"/>
        </w:rPr>
        <w:t xml:space="preserve"> which time China. </w:t>
      </w:r>
      <w:proofErr w:type="gramStart"/>
      <w:r w:rsidRPr="00AB76F9">
        <w:rPr>
          <w:szCs w:val="24"/>
        </w:rPr>
        <w:t>India,</w:t>
      </w:r>
      <w:proofErr w:type="gramEnd"/>
      <w:r w:rsidRPr="00AB76F9">
        <w:rPr>
          <w:szCs w:val="24"/>
        </w:rPr>
        <w:t xml:space="preserve"> and Russia could account for nearly 40 percent of global</w:t>
      </w:r>
      <w:r>
        <w:rPr>
          <w:szCs w:val="24"/>
        </w:rPr>
        <w:t xml:space="preserve"> </w:t>
      </w:r>
      <w:r w:rsidRPr="00AB76F9">
        <w:rPr>
          <w:szCs w:val="24"/>
        </w:rPr>
        <w:t>nuclear generating capacity.</w:t>
      </w:r>
      <w:r>
        <w:rPr>
          <w:szCs w:val="24"/>
        </w:rPr>
        <w:t xml:space="preserve"> </w:t>
      </w:r>
      <w:r w:rsidRPr="00AB76F9">
        <w:rPr>
          <w:szCs w:val="24"/>
        </w:rPr>
        <w:t>Meanwhile, many smaller nations—mostly in Asia and the Middle East—are planning to get into</w:t>
      </w:r>
      <w:r>
        <w:rPr>
          <w:szCs w:val="24"/>
        </w:rPr>
        <w:t xml:space="preserve"> </w:t>
      </w:r>
      <w:r w:rsidRPr="00AB76F9">
        <w:rPr>
          <w:szCs w:val="24"/>
        </w:rPr>
        <w:t xml:space="preserve">the nuclear energy business for the first time. </w:t>
      </w:r>
      <w:proofErr w:type="gramStart"/>
      <w:r w:rsidRPr="00AB76F9">
        <w:rPr>
          <w:szCs w:val="24"/>
        </w:rPr>
        <w:t>In all.</w:t>
      </w:r>
      <w:proofErr w:type="gramEnd"/>
      <w:r w:rsidRPr="00AB76F9">
        <w:rPr>
          <w:szCs w:val="24"/>
        </w:rPr>
        <w:t xml:space="preserve"> </w:t>
      </w:r>
      <w:proofErr w:type="gramStart"/>
      <w:r w:rsidRPr="00AB76F9">
        <w:rPr>
          <w:szCs w:val="24"/>
        </w:rPr>
        <w:t>as</w:t>
      </w:r>
      <w:proofErr w:type="gramEnd"/>
      <w:r w:rsidRPr="00AB76F9">
        <w:rPr>
          <w:szCs w:val="24"/>
        </w:rPr>
        <w:t xml:space="preserve"> many as 15 new nations could have</w:t>
      </w:r>
      <w:r>
        <w:rPr>
          <w:szCs w:val="24"/>
        </w:rPr>
        <w:t xml:space="preserve"> </w:t>
      </w:r>
      <w:r w:rsidRPr="00AB76F9">
        <w:rPr>
          <w:szCs w:val="24"/>
        </w:rPr>
        <w:t>nuclear generating capacity within the next two decades, added to the more than 30 countries</w:t>
      </w:r>
      <w:r>
        <w:rPr>
          <w:szCs w:val="24"/>
        </w:rPr>
        <w:t xml:space="preserve"> </w:t>
      </w:r>
      <w:r w:rsidRPr="00AB76F9">
        <w:rPr>
          <w:szCs w:val="24"/>
        </w:rPr>
        <w:t>that have it today or have had it in the past.</w:t>
      </w:r>
      <w:r>
        <w:rPr>
          <w:szCs w:val="24"/>
        </w:rPr>
        <w:t xml:space="preserve"> </w:t>
      </w:r>
      <w:r w:rsidRPr="00AB76F9">
        <w:rPr>
          <w:rStyle w:val="StyleUnderline"/>
        </w:rPr>
        <w:t xml:space="preserve">The national security concern is that much of this new interest in nuclear power is coming from countries </w:t>
      </w:r>
      <w:r w:rsidRPr="00AB76F9">
        <w:t>and regions</w:t>
      </w:r>
      <w:r w:rsidRPr="00AB76F9">
        <w:rPr>
          <w:rStyle w:val="StyleUnderline"/>
        </w:rPr>
        <w:t xml:space="preserve"> that may not share America's interests </w:t>
      </w:r>
      <w:r w:rsidRPr="00AB76F9">
        <w:t>and priorities</w:t>
      </w:r>
      <w:r w:rsidRPr="00AB76F9">
        <w:rPr>
          <w:rStyle w:val="StyleUnderline"/>
        </w:rPr>
        <w:t xml:space="preserve"> </w:t>
      </w:r>
      <w:proofErr w:type="gramStart"/>
      <w:r w:rsidRPr="00AB76F9">
        <w:rPr>
          <w:rStyle w:val="StyleUnderline"/>
        </w:rPr>
        <w:t>In</w:t>
      </w:r>
      <w:proofErr w:type="gramEnd"/>
      <w:r w:rsidRPr="00AB76F9">
        <w:rPr>
          <w:rStyle w:val="StyleUnderline"/>
        </w:rPr>
        <w:t xml:space="preserve"> the areas of nonproliferation </w:t>
      </w:r>
      <w:r w:rsidRPr="00AB76F9">
        <w:t xml:space="preserve">and global </w:t>
      </w:r>
      <w:r w:rsidRPr="00AB76F9">
        <w:rPr>
          <w:rStyle w:val="StyleUnderline"/>
        </w:rPr>
        <w:t>security</w:t>
      </w:r>
      <w:r w:rsidRPr="00AB76F9">
        <w:rPr>
          <w:szCs w:val="24"/>
        </w:rPr>
        <w:t xml:space="preserve">. </w:t>
      </w:r>
      <w:r w:rsidRPr="00AB76F9">
        <w:rPr>
          <w:rStyle w:val="StyleUnderline"/>
        </w:rPr>
        <w:t>And our leverage to influence their nuclear programs will be weak at best if U.S. companies cannot offer the technologies, services, and expertise these countries need to operate a successful nuclear program</w:t>
      </w:r>
      <w:r w:rsidRPr="00AB76F9">
        <w:rPr>
          <w:szCs w:val="24"/>
        </w:rPr>
        <w:t xml:space="preserve"> (including not only reactors, but other</w:t>
      </w:r>
      <w:r>
        <w:rPr>
          <w:szCs w:val="24"/>
        </w:rPr>
        <w:t xml:space="preserve"> </w:t>
      </w:r>
      <w:r w:rsidRPr="00AB76F9">
        <w:rPr>
          <w:szCs w:val="24"/>
        </w:rPr>
        <w:t>fuel-cycle facilities).</w:t>
      </w:r>
      <w:r>
        <w:rPr>
          <w:szCs w:val="24"/>
        </w:rPr>
        <w:t xml:space="preserve"> </w:t>
      </w:r>
      <w:r w:rsidRPr="00AB76F9">
        <w:rPr>
          <w:szCs w:val="24"/>
        </w:rPr>
        <w:t>Expanded nuclear electricity generation outside the United States will drive a commensurate</w:t>
      </w:r>
      <w:r>
        <w:rPr>
          <w:szCs w:val="24"/>
        </w:rPr>
        <w:t xml:space="preserve"> </w:t>
      </w:r>
      <w:r w:rsidRPr="00AB76F9">
        <w:rPr>
          <w:szCs w:val="24"/>
        </w:rPr>
        <w:t>increase in the demand for enriched uranium. The facilities needed to supply this demand—</w:t>
      </w:r>
      <w:r>
        <w:rPr>
          <w:szCs w:val="24"/>
        </w:rPr>
        <w:t xml:space="preserve"> </w:t>
      </w:r>
      <w:r w:rsidRPr="00AB76F9">
        <w:rPr>
          <w:szCs w:val="24"/>
        </w:rPr>
        <w:t>because they can be used 10 produce both nuclear fuel and nuclear weapons-usable material—are</w:t>
      </w:r>
      <w:r>
        <w:rPr>
          <w:szCs w:val="24"/>
        </w:rPr>
        <w:t xml:space="preserve"> </w:t>
      </w:r>
      <w:r w:rsidRPr="00AB76F9">
        <w:rPr>
          <w:szCs w:val="24"/>
        </w:rPr>
        <w:t>of particular national security concern.</w:t>
      </w:r>
      <w:r>
        <w:rPr>
          <w:szCs w:val="24"/>
        </w:rPr>
        <w:t xml:space="preserve"> </w:t>
      </w:r>
      <w:r w:rsidRPr="00AB76F9">
        <w:rPr>
          <w:szCs w:val="24"/>
        </w:rPr>
        <w:t>During the 1960s, the U.S. operated the only uranium enrichment facility wholly dedicated to</w:t>
      </w:r>
      <w:r>
        <w:rPr>
          <w:szCs w:val="24"/>
        </w:rPr>
        <w:t xml:space="preserve"> </w:t>
      </w:r>
      <w:r w:rsidRPr="00AB76F9">
        <w:rPr>
          <w:szCs w:val="24"/>
        </w:rPr>
        <w:t xml:space="preserve">producing low-enriched uranium (LEU) for commercial purposes. </w:t>
      </w:r>
      <w:proofErr w:type="gramStart"/>
      <w:r w:rsidRPr="00AB76F9">
        <w:rPr>
          <w:rStyle w:val="StyleUnderline"/>
        </w:rPr>
        <w:t xml:space="preserve">Today, </w:t>
      </w:r>
      <w:r w:rsidRPr="008C6080">
        <w:rPr>
          <w:rStyle w:val="StyleUnderline"/>
        </w:rPr>
        <w:t>the single U.S.-based enrichment company</w:t>
      </w:r>
      <w:r w:rsidRPr="00AB76F9">
        <w:rPr>
          <w:rStyle w:val="StyleUnderline"/>
        </w:rPr>
        <w:t>.</w:t>
      </w:r>
      <w:proofErr w:type="gramEnd"/>
      <w:r w:rsidRPr="00AB76F9">
        <w:rPr>
          <w:rStyle w:val="StyleUnderline"/>
        </w:rPr>
        <w:t xml:space="preserve"> USEC </w:t>
      </w:r>
      <w:r w:rsidRPr="008C6080">
        <w:t xml:space="preserve">accounts for less than 20 percent of global LEU production capacity. USEC </w:t>
      </w:r>
      <w:r w:rsidRPr="00AB76F9">
        <w:rPr>
          <w:rStyle w:val="StyleUnderline"/>
        </w:rPr>
        <w:t xml:space="preserve">recently announced the shutdown </w:t>
      </w:r>
      <w:r w:rsidRPr="008C6080">
        <w:t>of uranium enrichment at</w:t>
      </w:r>
      <w:r w:rsidRPr="00AB76F9">
        <w:rPr>
          <w:rStyle w:val="StyleUnderline"/>
        </w:rPr>
        <w:t xml:space="preserve"> its only operating plant in Paducah. </w:t>
      </w:r>
      <w:proofErr w:type="gramStart"/>
      <w:r w:rsidRPr="00AB76F9">
        <w:rPr>
          <w:rStyle w:val="StyleUnderline"/>
        </w:rPr>
        <w:t>Kentucky</w:t>
      </w:r>
      <w:r w:rsidRPr="00AB76F9">
        <w:rPr>
          <w:szCs w:val="24"/>
        </w:rPr>
        <w:t xml:space="preserve">, </w:t>
      </w:r>
      <w:r w:rsidRPr="00AB76F9">
        <w:rPr>
          <w:rStyle w:val="StyleUnderline"/>
        </w:rPr>
        <w:t xml:space="preserve">which was viewed as being </w:t>
      </w:r>
      <w:r w:rsidRPr="008C6080">
        <w:t xml:space="preserve">outdated and </w:t>
      </w:r>
      <w:r w:rsidRPr="00AB76F9">
        <w:rPr>
          <w:rStyle w:val="StyleUnderline"/>
        </w:rPr>
        <w:t>too inefficient to be competitive with foreign suppliers</w:t>
      </w:r>
      <w:r w:rsidRPr="00AB76F9">
        <w:rPr>
          <w:szCs w:val="24"/>
        </w:rPr>
        <w:t>.</w:t>
      </w:r>
      <w:proofErr w:type="gramEnd"/>
      <w:r>
        <w:rPr>
          <w:szCs w:val="24"/>
        </w:rPr>
        <w:t xml:space="preserve"> </w:t>
      </w:r>
      <w:r w:rsidRPr="00AB76F9">
        <w:rPr>
          <w:szCs w:val="24"/>
        </w:rPr>
        <w:t>In fact, much of the</w:t>
      </w:r>
      <w:r>
        <w:rPr>
          <w:szCs w:val="24"/>
        </w:rPr>
        <w:t xml:space="preserve"> </w:t>
      </w:r>
      <w:r w:rsidRPr="00AB76F9">
        <w:rPr>
          <w:szCs w:val="24"/>
        </w:rPr>
        <w:t>fuel used in U.S.</w:t>
      </w:r>
      <w:r>
        <w:rPr>
          <w:szCs w:val="24"/>
        </w:rPr>
        <w:t xml:space="preserve"> </w:t>
      </w:r>
      <w:r w:rsidRPr="00AB76F9">
        <w:rPr>
          <w:szCs w:val="24"/>
        </w:rPr>
        <w:t>reactors today is</w:t>
      </w:r>
      <w:r>
        <w:rPr>
          <w:szCs w:val="24"/>
        </w:rPr>
        <w:t xml:space="preserve"> </w:t>
      </w:r>
      <w:r w:rsidRPr="00AB76F9">
        <w:rPr>
          <w:szCs w:val="24"/>
        </w:rPr>
        <w:t>fabricated from</w:t>
      </w:r>
      <w:r>
        <w:rPr>
          <w:szCs w:val="24"/>
        </w:rPr>
        <w:t xml:space="preserve"> </w:t>
      </w:r>
      <w:r w:rsidRPr="00AB76F9">
        <w:rPr>
          <w:szCs w:val="24"/>
        </w:rPr>
        <w:t>imported enriched</w:t>
      </w:r>
      <w:r>
        <w:rPr>
          <w:szCs w:val="24"/>
        </w:rPr>
        <w:t xml:space="preserve"> </w:t>
      </w:r>
      <w:r w:rsidRPr="00AB76F9">
        <w:rPr>
          <w:szCs w:val="24"/>
        </w:rPr>
        <w:t>uranium obtained by</w:t>
      </w:r>
      <w:r>
        <w:rPr>
          <w:szCs w:val="24"/>
        </w:rPr>
        <w:t xml:space="preserve"> </w:t>
      </w:r>
      <w:r w:rsidRPr="00AB76F9">
        <w:rPr>
          <w:szCs w:val="24"/>
        </w:rPr>
        <w:t>USEC under a very</w:t>
      </w:r>
      <w:r>
        <w:rPr>
          <w:szCs w:val="24"/>
        </w:rPr>
        <w:t xml:space="preserve"> </w:t>
      </w:r>
      <w:r w:rsidRPr="00AB76F9">
        <w:rPr>
          <w:szCs w:val="24"/>
        </w:rPr>
        <w:t>successful agreement</w:t>
      </w:r>
      <w:r>
        <w:rPr>
          <w:szCs w:val="24"/>
        </w:rPr>
        <w:t xml:space="preserve"> </w:t>
      </w:r>
      <w:r w:rsidRPr="00AB76F9">
        <w:rPr>
          <w:szCs w:val="24"/>
        </w:rPr>
        <w:t>with the Russian</w:t>
      </w:r>
      <w:r>
        <w:rPr>
          <w:szCs w:val="24"/>
        </w:rPr>
        <w:t xml:space="preserve"> </w:t>
      </w:r>
      <w:r w:rsidRPr="00AB76F9">
        <w:rPr>
          <w:szCs w:val="24"/>
        </w:rPr>
        <w:t>government to supply</w:t>
      </w:r>
      <w:r>
        <w:rPr>
          <w:szCs w:val="24"/>
        </w:rPr>
        <w:t xml:space="preserve"> </w:t>
      </w:r>
      <w:r w:rsidRPr="00AB76F9">
        <w:rPr>
          <w:szCs w:val="24"/>
        </w:rPr>
        <w:t>down-blended highly</w:t>
      </w:r>
      <w:r>
        <w:rPr>
          <w:szCs w:val="24"/>
        </w:rPr>
        <w:t xml:space="preserve"> </w:t>
      </w:r>
      <w:r w:rsidRPr="00AB76F9">
        <w:rPr>
          <w:szCs w:val="24"/>
        </w:rPr>
        <w:t>enriched uranium, a</w:t>
      </w:r>
      <w:r>
        <w:rPr>
          <w:szCs w:val="24"/>
        </w:rPr>
        <w:t xml:space="preserve"> </w:t>
      </w:r>
      <w:r w:rsidRPr="00AB76F9">
        <w:rPr>
          <w:szCs w:val="24"/>
        </w:rPr>
        <w:t>contract that expires</w:t>
      </w:r>
      <w:r>
        <w:rPr>
          <w:szCs w:val="24"/>
        </w:rPr>
        <w:t xml:space="preserve"> </w:t>
      </w:r>
      <w:r w:rsidRPr="00AB76F9">
        <w:rPr>
          <w:szCs w:val="24"/>
        </w:rPr>
        <w:t>in 2013. Although</w:t>
      </w:r>
      <w:r>
        <w:rPr>
          <w:szCs w:val="24"/>
        </w:rPr>
        <w:t xml:space="preserve"> </w:t>
      </w:r>
      <w:r w:rsidRPr="00AB76F9">
        <w:rPr>
          <w:szCs w:val="24"/>
        </w:rPr>
        <w:t>USEC plans to replace</w:t>
      </w:r>
      <w:r>
        <w:rPr>
          <w:szCs w:val="24"/>
        </w:rPr>
        <w:t xml:space="preserve"> </w:t>
      </w:r>
      <w:r w:rsidRPr="00AB76F9">
        <w:rPr>
          <w:szCs w:val="24"/>
        </w:rPr>
        <w:t>the aging Paducah</w:t>
      </w:r>
      <w:r>
        <w:rPr>
          <w:szCs w:val="24"/>
        </w:rPr>
        <w:t xml:space="preserve"> </w:t>
      </w:r>
      <w:r w:rsidRPr="00AB76F9">
        <w:rPr>
          <w:szCs w:val="24"/>
        </w:rPr>
        <w:t>plant with a more</w:t>
      </w:r>
      <w:r>
        <w:rPr>
          <w:szCs w:val="24"/>
        </w:rPr>
        <w:t xml:space="preserve"> </w:t>
      </w:r>
      <w:r w:rsidRPr="00AB76F9">
        <w:rPr>
          <w:szCs w:val="24"/>
        </w:rPr>
        <w:t>advanced facility, prospects for following through on this plan are far from certain. Meanwhile,</w:t>
      </w:r>
      <w:r>
        <w:rPr>
          <w:szCs w:val="24"/>
        </w:rPr>
        <w:t xml:space="preserve"> </w:t>
      </w:r>
      <w:r w:rsidRPr="00AB76F9">
        <w:rPr>
          <w:szCs w:val="24"/>
        </w:rPr>
        <w:t>the European uranium enrichment company (</w:t>
      </w:r>
      <w:proofErr w:type="spellStart"/>
      <w:r w:rsidRPr="00AB76F9">
        <w:rPr>
          <w:szCs w:val="24"/>
        </w:rPr>
        <w:t>Urenco</w:t>
      </w:r>
      <w:proofErr w:type="spellEnd"/>
      <w:r w:rsidRPr="00AB76F9">
        <w:rPr>
          <w:szCs w:val="24"/>
        </w:rPr>
        <w:t>) is expanding its market share worldwide</w:t>
      </w:r>
      <w:r>
        <w:rPr>
          <w:szCs w:val="24"/>
        </w:rPr>
        <w:t xml:space="preserve"> </w:t>
      </w:r>
      <w:r w:rsidRPr="00AB76F9">
        <w:rPr>
          <w:szCs w:val="24"/>
        </w:rPr>
        <w:t xml:space="preserve">with several new facilities planned or under construction in Europe and the United States. </w:t>
      </w:r>
      <w:proofErr w:type="gramStart"/>
      <w:r w:rsidRPr="00AB76F9">
        <w:rPr>
          <w:szCs w:val="24"/>
        </w:rPr>
        <w:t>In</w:t>
      </w:r>
      <w:r>
        <w:rPr>
          <w:szCs w:val="24"/>
        </w:rPr>
        <w:t xml:space="preserve"> </w:t>
      </w:r>
      <w:r w:rsidRPr="00AB76F9">
        <w:rPr>
          <w:szCs w:val="24"/>
        </w:rPr>
        <w:t>addition.</w:t>
      </w:r>
      <w:proofErr w:type="gramEnd"/>
      <w:r w:rsidRPr="00AB76F9">
        <w:rPr>
          <w:szCs w:val="24"/>
        </w:rPr>
        <w:t xml:space="preserve"> Russia is taking steps to modernize its </w:t>
      </w:r>
      <w:r w:rsidRPr="00AB76F9">
        <w:rPr>
          <w:szCs w:val="24"/>
        </w:rPr>
        <w:lastRenderedPageBreak/>
        <w:t>enrichment services capability. All told, the U.S.</w:t>
      </w:r>
      <w:r>
        <w:rPr>
          <w:szCs w:val="24"/>
        </w:rPr>
        <w:t xml:space="preserve"> </w:t>
      </w:r>
      <w:r w:rsidRPr="00AB76F9">
        <w:rPr>
          <w:szCs w:val="24"/>
        </w:rPr>
        <w:t>share of global exports for enriched uranium and other sensitive nuclear materials declined from</w:t>
      </w:r>
      <w:r>
        <w:rPr>
          <w:szCs w:val="24"/>
        </w:rPr>
        <w:t xml:space="preserve"> </w:t>
      </w:r>
      <w:r w:rsidRPr="00AB76F9">
        <w:rPr>
          <w:szCs w:val="24"/>
        </w:rPr>
        <w:t>approximately 29 percent in 1994 to 10 percent in 2008.</w:t>
      </w:r>
      <w:r>
        <w:rPr>
          <w:szCs w:val="24"/>
        </w:rPr>
        <w:t xml:space="preserve"> </w:t>
      </w:r>
      <w:r w:rsidRPr="00AB76F9">
        <w:rPr>
          <w:rStyle w:val="StyleUnderline"/>
        </w:rPr>
        <w:t>A healthy domestic nuclear infrastructure also serves our national security interests by supporting the nuclear propulsion program of the U.S. Navy, which operates a fleet of 83 nuclear- powered submarines and aircraft carriers.</w:t>
      </w:r>
      <w:r w:rsidRPr="00AB76F9">
        <w:rPr>
          <w:szCs w:val="24"/>
        </w:rPr>
        <w:t xml:space="preserve"> While the Navy is careful to develop sources of supply</w:t>
      </w:r>
      <w:r>
        <w:rPr>
          <w:szCs w:val="24"/>
        </w:rPr>
        <w:t xml:space="preserve"> </w:t>
      </w:r>
      <w:r w:rsidRPr="00AB76F9">
        <w:rPr>
          <w:szCs w:val="24"/>
        </w:rPr>
        <w:t xml:space="preserve">that can weather short-term ups and downs in the commercial industry, </w:t>
      </w:r>
      <w:r w:rsidRPr="008C6080">
        <w:rPr>
          <w:rStyle w:val="Emphasis"/>
        </w:rPr>
        <w:t>a sustained decline in the commercial industry could have a direct and negative impact on the naval program.</w:t>
      </w:r>
      <w:r>
        <w:rPr>
          <w:szCs w:val="24"/>
        </w:rPr>
        <w:t xml:space="preserve"> </w:t>
      </w:r>
      <w:r w:rsidRPr="00AB76F9">
        <w:rPr>
          <w:szCs w:val="24"/>
        </w:rPr>
        <w:t xml:space="preserve">Finally, the U.S. nuclear industry contributes to energy security at home. </w:t>
      </w:r>
      <w:r w:rsidRPr="008C6080">
        <w:rPr>
          <w:rStyle w:val="StyleUnderline"/>
        </w:rPr>
        <w:t>Today, nuclear power plants supply nearly 20 percent of U.S. electricity needs while also playing a central role in assuring grid reliability in several regions of the county and avoiding significant air pollution and greenhouse gas emissions</w:t>
      </w:r>
      <w:r w:rsidRPr="00AB76F9">
        <w:rPr>
          <w:szCs w:val="24"/>
        </w:rPr>
        <w:t xml:space="preserve">. </w:t>
      </w:r>
      <w:r w:rsidRPr="008C6080">
        <w:rPr>
          <w:rStyle w:val="StyleUnderline"/>
        </w:rPr>
        <w:t>Yet with uncertainty</w:t>
      </w:r>
      <w:r w:rsidRPr="00AB76F9">
        <w:rPr>
          <w:szCs w:val="24"/>
        </w:rPr>
        <w:t xml:space="preserve"> about the prospects for new plant construction</w:t>
      </w:r>
      <w:r>
        <w:rPr>
          <w:szCs w:val="24"/>
        </w:rPr>
        <w:t xml:space="preserve"> </w:t>
      </w:r>
      <w:r w:rsidRPr="00AB76F9">
        <w:rPr>
          <w:szCs w:val="24"/>
        </w:rPr>
        <w:t xml:space="preserve">over the next decade </w:t>
      </w:r>
      <w:r w:rsidRPr="008C6080">
        <w:t>and with nearly all existing plants scheduled to be shut down by 2050.</w:t>
      </w:r>
      <w:r w:rsidRPr="008C6080">
        <w:rPr>
          <w:rStyle w:val="StyleUnderline"/>
        </w:rPr>
        <w:t xml:space="preserve"> </w:t>
      </w:r>
      <w:proofErr w:type="gramStart"/>
      <w:r w:rsidRPr="008C6080">
        <w:rPr>
          <w:rStyle w:val="StyleUnderline"/>
        </w:rPr>
        <w:t>the</w:t>
      </w:r>
      <w:proofErr w:type="gramEnd"/>
      <w:r w:rsidRPr="008C6080">
        <w:rPr>
          <w:rStyle w:val="StyleUnderline"/>
        </w:rPr>
        <w:t xml:space="preserve"> share of electricity generated by nuclear reactors </w:t>
      </w:r>
      <w:r w:rsidRPr="008C6080">
        <w:t>in the United States</w:t>
      </w:r>
      <w:r w:rsidRPr="008C6080">
        <w:rPr>
          <w:rStyle w:val="StyleUnderline"/>
        </w:rPr>
        <w:t xml:space="preserve"> will decline steadily to near zero by mid-century. By that time, the United States could be host to as little as 2 percent of </w:t>
      </w:r>
      <w:r w:rsidRPr="008C6080">
        <w:t>global installed</w:t>
      </w:r>
      <w:r w:rsidRPr="008C6080">
        <w:rPr>
          <w:rStyle w:val="StyleUnderline"/>
        </w:rPr>
        <w:t xml:space="preserve"> nuclear capacity</w:t>
      </w:r>
      <w:r w:rsidRPr="00AB76F9">
        <w:rPr>
          <w:szCs w:val="24"/>
        </w:rPr>
        <w:t>—down from 25 percent today.</w:t>
      </w:r>
      <w:r>
        <w:rPr>
          <w:szCs w:val="24"/>
        </w:rPr>
        <w:t xml:space="preserve"> </w:t>
      </w:r>
    </w:p>
    <w:p w:rsidR="009D2DA1" w:rsidRDefault="009D2DA1" w:rsidP="009D2DA1">
      <w:pPr>
        <w:rPr>
          <w:szCs w:val="24"/>
        </w:rPr>
      </w:pPr>
    </w:p>
    <w:p w:rsidR="008D3D47" w:rsidRDefault="008D3D47" w:rsidP="008D3D47">
      <w:pPr>
        <w:pStyle w:val="Heading4"/>
        <w:rPr>
          <w:rStyle w:val="StyleUnderline"/>
        </w:rPr>
      </w:pPr>
      <w:r>
        <w:rPr>
          <w:rStyle w:val="StyleUnderline"/>
        </w:rPr>
        <w:t>UQ for some RUSSIA DA</w:t>
      </w:r>
    </w:p>
    <w:p w:rsidR="008D3D47" w:rsidRPr="00742760" w:rsidRDefault="008D3D47" w:rsidP="008D3D47">
      <w:pPr>
        <w:tabs>
          <w:tab w:val="left" w:pos="450"/>
        </w:tabs>
        <w:rPr>
          <w:rStyle w:val="StyleUnderline"/>
          <w:b/>
          <w:bCs/>
          <w:szCs w:val="24"/>
        </w:rPr>
      </w:pPr>
      <w:r w:rsidRPr="008C6080">
        <w:rPr>
          <w:rStyle w:val="Style13ptBold"/>
        </w:rPr>
        <w:t>CSIS ’13</w:t>
      </w:r>
      <w:r>
        <w:rPr>
          <w:szCs w:val="24"/>
        </w:rPr>
        <w:t xml:space="preserve"> (Center for Strategic and International studies, June 2013, Csis.org, Restoring U.S. Leadership in Nuclear Energy, http://csis.org/files/publication/130614_RestoringUSLeadershipNuclearEnergy_WEB.pdf)</w:t>
      </w:r>
    </w:p>
    <w:p w:rsidR="008D3D47" w:rsidRPr="00742760" w:rsidRDefault="008D3D47" w:rsidP="008D3D47">
      <w:r w:rsidRPr="00742760">
        <w:t xml:space="preserve">RUSSIA </w:t>
      </w:r>
      <w:r w:rsidRPr="00742760">
        <w:rPr>
          <w:rStyle w:val="StyleUnderline"/>
        </w:rPr>
        <w:t>In 2012, nuclear energy was used to generate 166.6 billion kWh in Russia—about 18 percent of the country's overall electricity supply. Nuclear electricity output has grown considerably over the past decade due to improved plant performance</w:t>
      </w:r>
      <w:r w:rsidRPr="00742760">
        <w:t xml:space="preserve">, with capacity factors rising from 56 percent in 1998 to 80 percent in 2012.26 Russia has an installed nuclear capacity of 23.2 </w:t>
      </w:r>
      <w:proofErr w:type="spellStart"/>
      <w:r w:rsidRPr="00742760">
        <w:t>GWe</w:t>
      </w:r>
      <w:proofErr w:type="spellEnd"/>
      <w:r w:rsidRPr="00742760">
        <w:t>, with 32 operational reactors at 10 locations.27 T</w:t>
      </w:r>
      <w:r w:rsidRPr="00742760">
        <w:rPr>
          <w:rStyle w:val="StyleUnderline"/>
        </w:rPr>
        <w:t>he Russian government has stated that it intends to increase nuclear and hydropower generation</w:t>
      </w:r>
      <w:r w:rsidRPr="00742760">
        <w:t xml:space="preserve"> in the future to allow for greater export of natural gas; </w:t>
      </w:r>
      <w:r w:rsidRPr="00742760">
        <w:rPr>
          <w:rStyle w:val="StyleUnderline"/>
        </w:rPr>
        <w:t>current plans call for a doubling of nuclear output—</w:t>
      </w:r>
      <w:r w:rsidRPr="00742760">
        <w:t xml:space="preserve">such that nuclear accounts for up to 25 percent of total generation—by 2030.28 At that point, Russia's installed nuclear capacity would total about 50 GWe.29 </w:t>
      </w:r>
      <w:r w:rsidRPr="00742760">
        <w:rPr>
          <w:rStyle w:val="StyleUnderline"/>
        </w:rPr>
        <w:t>All of the new nuclear power plants being constructed in Russia are based on indigenous technology</w:t>
      </w:r>
      <w:r w:rsidRPr="00742760">
        <w:t xml:space="preserve">. Russia has long been a leader in developing nuclear technology, and Russian- designed reactors can be found in many nations that were once part of the Soviet Union, as well as in several Asian countries. </w:t>
      </w:r>
      <w:r w:rsidRPr="00742760">
        <w:rPr>
          <w:rStyle w:val="StyleUnderline"/>
        </w:rPr>
        <w:t>Russia continues to aggressively seek export markets for its reactor designs and nuclear fuel cycle services. This includes plans to build seven or eight floating nuclear power plants by 2015, based on Russia’s extensive experience with designing and building nuclear-powered icebreakers</w:t>
      </w:r>
      <w:r w:rsidRPr="00742760">
        <w:t xml:space="preserve">.30 </w:t>
      </w:r>
    </w:p>
    <w:p w:rsidR="008D3D47" w:rsidRDefault="008D3D47" w:rsidP="008D3D47">
      <w:pPr>
        <w:rPr>
          <w:rStyle w:val="Style13ptBold"/>
        </w:rPr>
      </w:pPr>
    </w:p>
    <w:p w:rsidR="008D3D47" w:rsidRDefault="008D3D47" w:rsidP="008D3D47">
      <w:pPr>
        <w:pStyle w:val="Heading4"/>
        <w:rPr>
          <w:rStyle w:val="Style13ptBold"/>
        </w:rPr>
      </w:pPr>
      <w:r>
        <w:rPr>
          <w:rStyle w:val="Style13ptBold"/>
        </w:rPr>
        <w:t>UQ for CHINA DA</w:t>
      </w:r>
    </w:p>
    <w:p w:rsidR="008D3D47" w:rsidRPr="00742760" w:rsidRDefault="008D3D47" w:rsidP="008D3D47">
      <w:pPr>
        <w:rPr>
          <w:rStyle w:val="StyleUnderline"/>
          <w:b/>
          <w:bCs/>
          <w:szCs w:val="24"/>
        </w:rPr>
      </w:pPr>
      <w:r w:rsidRPr="008C6080">
        <w:rPr>
          <w:rStyle w:val="Style13ptBold"/>
        </w:rPr>
        <w:t>CSIS ’13</w:t>
      </w:r>
      <w:r>
        <w:rPr>
          <w:szCs w:val="24"/>
        </w:rPr>
        <w:t xml:space="preserve"> (Center for Strategic and International studies, June 2013, Csis.org, Restoring U.S. Leadership in Nuclear Energy, http://csis.org/files/publication/130614_RestoringUSLeadershipNuclearEnergy_WEB.pdf)</w:t>
      </w:r>
    </w:p>
    <w:p w:rsidR="008D3D47" w:rsidRPr="00742760" w:rsidRDefault="008D3D47" w:rsidP="008D3D47">
      <w:r w:rsidRPr="00742760">
        <w:rPr>
          <w:rStyle w:val="StyleUnderline"/>
        </w:rPr>
        <w:t xml:space="preserve">China—with current capacity only standing at about 13 </w:t>
      </w:r>
      <w:proofErr w:type="spellStart"/>
      <w:r w:rsidRPr="00742760">
        <w:rPr>
          <w:rStyle w:val="StyleUnderline"/>
        </w:rPr>
        <w:t>GWe</w:t>
      </w:r>
      <w:proofErr w:type="spellEnd"/>
      <w:r w:rsidRPr="00742760">
        <w:rPr>
          <w:rStyle w:val="StyleUnderline"/>
        </w:rPr>
        <w:t>—is blazing ahead with the world's most aggressive civil nuclear expansion.</w:t>
      </w:r>
      <w:r w:rsidRPr="00742760">
        <w:t xml:space="preserve"> With 17 reactors currently in operation, </w:t>
      </w:r>
      <w:r w:rsidRPr="00742760">
        <w:rPr>
          <w:rStyle w:val="StyleUnderline"/>
        </w:rPr>
        <w:t xml:space="preserve">28 units are being built, </w:t>
      </w:r>
      <w:r w:rsidRPr="00742760">
        <w:rPr>
          <w:rStyle w:val="StyleUnderline"/>
        </w:rPr>
        <w:lastRenderedPageBreak/>
        <w:t xml:space="preserve">including 4 U.S.-designed AP1000 reactors at </w:t>
      </w:r>
      <w:proofErr w:type="spellStart"/>
      <w:r w:rsidRPr="00742760">
        <w:rPr>
          <w:rStyle w:val="StyleUnderline"/>
        </w:rPr>
        <w:t>Sanmen</w:t>
      </w:r>
      <w:proofErr w:type="spellEnd"/>
      <w:r w:rsidRPr="00742760">
        <w:rPr>
          <w:rStyle w:val="StyleUnderline"/>
        </w:rPr>
        <w:t xml:space="preserve"> and Haiyang</w:t>
      </w:r>
      <w:r w:rsidRPr="00742760">
        <w:t>. In response to</w:t>
      </w:r>
      <w:r>
        <w:t xml:space="preserve"> </w:t>
      </w:r>
      <w:r w:rsidRPr="00742760">
        <w:t>Fukushima, Beijing postponed new approvals until reviews were held on the safety of existing</w:t>
      </w:r>
      <w:r>
        <w:t xml:space="preserve"> </w:t>
      </w:r>
      <w:r w:rsidRPr="00742760">
        <w:t>plants and those under construction. By the summer of 2012, new safety standards for all nuclear</w:t>
      </w:r>
      <w:r>
        <w:t xml:space="preserve"> </w:t>
      </w:r>
      <w:r w:rsidRPr="00742760">
        <w:t xml:space="preserve">facilities had been approved, giving the green light to plans to add more than 70 </w:t>
      </w:r>
      <w:proofErr w:type="spellStart"/>
      <w:r w:rsidRPr="00742760">
        <w:t>GWe</w:t>
      </w:r>
      <w:proofErr w:type="spellEnd"/>
      <w:r w:rsidRPr="00742760">
        <w:t xml:space="preserve"> of new</w:t>
      </w:r>
      <w:r>
        <w:t xml:space="preserve"> </w:t>
      </w:r>
      <w:r w:rsidRPr="00742760">
        <w:t>capacity by the end of this decade.</w:t>
      </w:r>
      <w:r>
        <w:t xml:space="preserve"> </w:t>
      </w:r>
      <w:r w:rsidRPr="00742760">
        <w:t>The reactors that have been or are now being built rely on technology developed in many nations,</w:t>
      </w:r>
      <w:r>
        <w:t xml:space="preserve"> </w:t>
      </w:r>
      <w:r w:rsidRPr="00742760">
        <w:t xml:space="preserve">including the United States, Russia, France, Japan, Canada, and others. </w:t>
      </w:r>
      <w:r w:rsidRPr="00742760">
        <w:rPr>
          <w:rStyle w:val="StyleUnderline"/>
        </w:rPr>
        <w:t>A common theme across the wide variety of construction contracts signed by Chinese electricity providers has been the inclusion of aggressive requirements related to technology transfer.</w:t>
      </w:r>
      <w:r w:rsidRPr="00742760">
        <w:t xml:space="preserve"> For example, Westinghouse</w:t>
      </w:r>
      <w:r>
        <w:t xml:space="preserve"> </w:t>
      </w:r>
      <w:r w:rsidRPr="00742760">
        <w:t>has agreed to transfer technology to China's State Nuclear Power Technology Corporation (SNPTC)</w:t>
      </w:r>
      <w:r>
        <w:t xml:space="preserve"> </w:t>
      </w:r>
      <w:r w:rsidRPr="00742760">
        <w:t>over the first four AP1000 units so that SNPTC can build subsequent units of this type on its own.</w:t>
      </w:r>
      <w:r>
        <w:t xml:space="preserve"> </w:t>
      </w:r>
      <w:r w:rsidRPr="00742760">
        <w:t xml:space="preserve">In this way, </w:t>
      </w:r>
      <w:r w:rsidRPr="00742760">
        <w:rPr>
          <w:rStyle w:val="StyleUnderline"/>
        </w:rPr>
        <w:t xml:space="preserve">China intends to transition from its current status as a nuclear technology importer to that of nuclear technology exporter </w:t>
      </w:r>
      <w:r w:rsidRPr="00742760">
        <w:t>over the next two decades. Our analysis projects that</w:t>
      </w:r>
      <w:r w:rsidRPr="00742760">
        <w:rPr>
          <w:rStyle w:val="StyleUnderline"/>
        </w:rPr>
        <w:t xml:space="preserve"> China's demand for uranium </w:t>
      </w:r>
      <w:r w:rsidRPr="00742760">
        <w:t>and uranium enrichment</w:t>
      </w:r>
      <w:r w:rsidRPr="00742760">
        <w:rPr>
          <w:rStyle w:val="StyleUnderline"/>
        </w:rPr>
        <w:t xml:space="preserve"> services will grow nearly tenfold by 2030</w:t>
      </w:r>
      <w:r w:rsidRPr="00742760">
        <w:t xml:space="preserve"> (see figure below). </w:t>
      </w:r>
      <w:r w:rsidRPr="00742760">
        <w:rPr>
          <w:rStyle w:val="StyleUnderline"/>
        </w:rPr>
        <w:t>Consequently, Beijing is pursuing an ambitious plan to lock up foreign uranium supplies—as it has done with other strategic minerals and resources</w:t>
      </w:r>
      <w:r w:rsidRPr="00742760">
        <w:t>. China will also increase its own production of uranium in Inner Mongolia and</w:t>
      </w:r>
      <w:r>
        <w:t xml:space="preserve"> </w:t>
      </w:r>
      <w:r w:rsidRPr="00742760">
        <w:t>Xinjiang.</w:t>
      </w:r>
      <w:r>
        <w:t xml:space="preserve"> </w:t>
      </w:r>
    </w:p>
    <w:p w:rsidR="008D3D47" w:rsidRDefault="008D3D47" w:rsidP="008D3D47"/>
    <w:p w:rsidR="008D3D47" w:rsidRDefault="008D3D47" w:rsidP="008D3D47">
      <w:pPr>
        <w:rPr>
          <w:rStyle w:val="StyleUnderline"/>
        </w:rPr>
      </w:pPr>
    </w:p>
    <w:p w:rsidR="00134176" w:rsidRDefault="00134176" w:rsidP="00134176">
      <w:pPr>
        <w:pStyle w:val="Heading2"/>
      </w:pPr>
      <w:r>
        <w:lastRenderedPageBreak/>
        <w:t>Net benefit cards</w:t>
      </w:r>
    </w:p>
    <w:p w:rsidR="00134176" w:rsidRPr="002248A1" w:rsidRDefault="00134176" w:rsidP="00134176"/>
    <w:p w:rsidR="00134176" w:rsidRDefault="00940D69" w:rsidP="00134176">
      <w:pPr>
        <w:pStyle w:val="Heading3"/>
      </w:pPr>
      <w:r>
        <w:lastRenderedPageBreak/>
        <w:t>**</w:t>
      </w:r>
      <w:r w:rsidR="00134176">
        <w:t>TRADEOFF:</w:t>
      </w:r>
      <w:r w:rsidR="00134176" w:rsidRPr="0073349E">
        <w:t xml:space="preserve"> </w:t>
      </w:r>
    </w:p>
    <w:p w:rsidR="00842BB4" w:rsidRDefault="00842BB4" w:rsidP="006C7C52">
      <w:pPr>
        <w:pStyle w:val="Heading4"/>
      </w:pPr>
      <w:r>
        <w:t>NATGAS</w:t>
      </w:r>
    </w:p>
    <w:p w:rsidR="001B3BDF" w:rsidRDefault="001B3BDF" w:rsidP="001B3BDF">
      <w:pPr>
        <w:pStyle w:val="Heading4"/>
      </w:pPr>
      <w:r w:rsidRPr="00DE6A82">
        <w:t>Natur</w:t>
      </w:r>
      <w:r>
        <w:t>al Gas displaces nuclear power, E</w:t>
      </w:r>
      <w:r w:rsidRPr="00DE6A82">
        <w:t>xelon proves</w:t>
      </w:r>
    </w:p>
    <w:p w:rsidR="001B3BDF" w:rsidRPr="003770AF" w:rsidRDefault="001B3BDF" w:rsidP="001B3BDF">
      <w:pPr>
        <w:pStyle w:val="ListParagraph"/>
        <w:numPr>
          <w:ilvl w:val="0"/>
          <w:numId w:val="11"/>
        </w:numPr>
      </w:pPr>
      <w:r>
        <w:t>It’s a 55 billion dollar company, not small either</w:t>
      </w:r>
    </w:p>
    <w:p w:rsidR="001B3BDF" w:rsidRDefault="001B3BDF" w:rsidP="001B3BDF">
      <w:pPr>
        <w:rPr>
          <w:rStyle w:val="Emphasis"/>
        </w:rPr>
      </w:pPr>
      <w:r w:rsidRPr="00DE6A82">
        <w:rPr>
          <w:rStyle w:val="Style13ptBold"/>
        </w:rPr>
        <w:t>McMahon ’13</w:t>
      </w:r>
      <w:r>
        <w:rPr>
          <w:rStyle w:val="Emphasis"/>
        </w:rPr>
        <w:t xml:space="preserve"> (</w:t>
      </w:r>
      <w:r w:rsidRPr="00DE6A82">
        <w:t>Jeff McMahon, 6/16, 2013, Forbes.com, How Fracking Killed Nuclear Power, http://www.forbes.com/sites/jeffmcmahon/2013/06/16/fracking-not-wind-killed-exelons-nuclear-upgrades/)</w:t>
      </w:r>
    </w:p>
    <w:p w:rsidR="001B3BDF" w:rsidRPr="00DE6A82" w:rsidRDefault="001B3BDF" w:rsidP="001B3BDF">
      <w:pPr>
        <w:rPr>
          <w:rStyle w:val="StyleUnderline"/>
        </w:rPr>
      </w:pPr>
      <w:r w:rsidRPr="006C7C52">
        <w:rPr>
          <w:rStyle w:val="Emphasis"/>
          <w:highlight w:val="yellow"/>
        </w:rPr>
        <w:t xml:space="preserve">Cheap Gas Spurred </w:t>
      </w:r>
      <w:r w:rsidRPr="006C7C52">
        <w:rPr>
          <w:rStyle w:val="Emphasis"/>
        </w:rPr>
        <w:t>Exelon To</w:t>
      </w:r>
      <w:r w:rsidRPr="006C7C52">
        <w:rPr>
          <w:rStyle w:val="Emphasis"/>
          <w:highlight w:val="yellow"/>
        </w:rPr>
        <w:t xml:space="preserve"> Cancel Nuclear Upgrades</w:t>
      </w:r>
      <w:r>
        <w:t xml:space="preserve">, Exec Says </w:t>
      </w:r>
      <w:r w:rsidRPr="006C7C52">
        <w:rPr>
          <w:rStyle w:val="Emphasis"/>
          <w:highlight w:val="yellow"/>
        </w:rPr>
        <w:t xml:space="preserve">Cheap natural gas has </w:t>
      </w:r>
      <w:r w:rsidRPr="006C7C52">
        <w:rPr>
          <w:rStyle w:val="Emphasis"/>
        </w:rPr>
        <w:t xml:space="preserve">not only </w:t>
      </w:r>
      <w:r w:rsidRPr="006C7C52">
        <w:rPr>
          <w:rStyle w:val="Emphasis"/>
          <w:highlight w:val="yellow"/>
        </w:rPr>
        <w:t>made new nuclear plants unfeasible</w:t>
      </w:r>
      <w:r w:rsidRPr="00DE6A82">
        <w:rPr>
          <w:rStyle w:val="StyleUnderline"/>
        </w:rPr>
        <w:t>,</w:t>
      </w:r>
      <w:r>
        <w:t xml:space="preserve"> an Exelon executive said in Chicago Thursday, but </w:t>
      </w:r>
      <w:r w:rsidRPr="00DE6A82">
        <w:rPr>
          <w:rStyle w:val="StyleUnderline"/>
        </w:rPr>
        <w:t>has undermined Exelon’s plans to upgrade its existing fleet.</w:t>
      </w:r>
      <w:r>
        <w:t xml:space="preserve"> Five years ago the U.S. faced a shortage of natural gas, and with the prospect of a cap on carbon emissions, the world’s largest nuclear utility expected nuclear power to flourish. “Nuclear generation was looking phenomenal,” Andy </w:t>
      </w:r>
      <w:proofErr w:type="spellStart"/>
      <w:r>
        <w:t>Swaminathan</w:t>
      </w:r>
      <w:proofErr w:type="spellEnd"/>
      <w:r>
        <w:t xml:space="preserve">, a senior vice president for portfolio strategy at </w:t>
      </w:r>
      <w:proofErr w:type="spellStart"/>
      <w:r>
        <w:t>Consellation</w:t>
      </w:r>
      <w:proofErr w:type="spellEnd"/>
      <w:r>
        <w:t xml:space="preserve">—an Exelon company—told about 150 people gathered Thursday at a Chicago Council on Global Affairs forum on shale gas. “Exelon’s stock price was $90. Unfortunately it’s about a third of that today. It’s directly related to the fact that gas has gone from $10 and $12 an </w:t>
      </w:r>
      <w:proofErr w:type="spellStart"/>
      <w:r>
        <w:t>MMBtu</w:t>
      </w:r>
      <w:proofErr w:type="spellEnd"/>
      <w:r>
        <w:t xml:space="preserve"> to approximately $4 to $5 </w:t>
      </w:r>
      <w:proofErr w:type="gramStart"/>
      <w:r>
        <w:t>an</w:t>
      </w:r>
      <w:proofErr w:type="gramEnd"/>
      <w:r>
        <w:t xml:space="preserve"> </w:t>
      </w:r>
      <w:proofErr w:type="spellStart"/>
      <w:r>
        <w:t>MMBtu</w:t>
      </w:r>
      <w:proofErr w:type="spellEnd"/>
      <w:r>
        <w:t xml:space="preserve"> in the visible trading horizon.” </w:t>
      </w:r>
      <w:r w:rsidRPr="009902C4">
        <w:rPr>
          <w:rStyle w:val="StyleUnderline"/>
          <w:highlight w:val="yellow"/>
        </w:rPr>
        <w:t>When the</w:t>
      </w:r>
      <w:r w:rsidRPr="00DE6A82">
        <w:t xml:space="preserve"> shale </w:t>
      </w:r>
      <w:r w:rsidRPr="009902C4">
        <w:rPr>
          <w:rStyle w:val="StyleUnderline"/>
          <w:highlight w:val="yellow"/>
        </w:rPr>
        <w:t>gas boom began</w:t>
      </w:r>
      <w:r w:rsidRPr="00DE6A82">
        <w:rPr>
          <w:rStyle w:val="StyleUnderline"/>
        </w:rPr>
        <w:t xml:space="preserve"> </w:t>
      </w:r>
      <w:r w:rsidRPr="00DE6A82">
        <w:t xml:space="preserve">around 2009, </w:t>
      </w:r>
      <w:r w:rsidRPr="00DE6A82">
        <w:rPr>
          <w:rStyle w:val="StyleUnderline"/>
        </w:rPr>
        <w:t xml:space="preserve">fueled by </w:t>
      </w:r>
      <w:r w:rsidRPr="00DE6A82">
        <w:t>the proliferation</w:t>
      </w:r>
      <w:r w:rsidRPr="00DE6A82">
        <w:rPr>
          <w:rStyle w:val="StyleUnderline"/>
        </w:rPr>
        <w:t xml:space="preserve"> </w:t>
      </w:r>
      <w:r w:rsidRPr="009902C4">
        <w:rPr>
          <w:rStyle w:val="StyleUnderline"/>
          <w:highlight w:val="yellow"/>
        </w:rPr>
        <w:t>of lateral drilling and hydraulic fracturing</w:t>
      </w:r>
      <w:r w:rsidRPr="00DE6A82">
        <w:rPr>
          <w:rStyle w:val="StyleUnderline"/>
        </w:rPr>
        <w:t xml:space="preserve"> </w:t>
      </w:r>
      <w:r w:rsidRPr="00DE6A82">
        <w:t>of deep shale deposits</w:t>
      </w:r>
      <w:r w:rsidRPr="00DE6A82">
        <w:rPr>
          <w:rStyle w:val="StyleUnderline"/>
        </w:rPr>
        <w:t xml:space="preserve">, </w:t>
      </w:r>
      <w:r w:rsidRPr="009902C4">
        <w:rPr>
          <w:rStyle w:val="StyleUnderline"/>
          <w:highlight w:val="yellow"/>
        </w:rPr>
        <w:t>Exelon</w:t>
      </w:r>
      <w:r w:rsidRPr="00DE6A82">
        <w:rPr>
          <w:rStyle w:val="StyleUnderline"/>
        </w:rPr>
        <w:t xml:space="preserve"> </w:t>
      </w:r>
      <w:r w:rsidRPr="009902C4">
        <w:rPr>
          <w:rStyle w:val="StyleUnderline"/>
          <w:highlight w:val="yellow"/>
        </w:rPr>
        <w:t>put plans for new nuclear plants on hold</w:t>
      </w:r>
      <w:r w:rsidRPr="00DE6A82">
        <w:rPr>
          <w:rStyle w:val="StyleUnderline"/>
        </w:rPr>
        <w:t xml:space="preserve"> and turned to a less-costly strategy of upgrading existing plants</w:t>
      </w:r>
      <w:r>
        <w:t xml:space="preserve">. In the last decade, </w:t>
      </w:r>
      <w:proofErr w:type="spellStart"/>
      <w:r>
        <w:t>Swaminathan</w:t>
      </w:r>
      <w:proofErr w:type="spellEnd"/>
      <w:r>
        <w:t xml:space="preserve"> said, Exelon has been able to create the equivalent of a new nuclear plant by increasing production at its existing 20 plants. But now, </w:t>
      </w:r>
      <w:proofErr w:type="spellStart"/>
      <w:r>
        <w:t>Swaminathan</w:t>
      </w:r>
      <w:proofErr w:type="spellEnd"/>
      <w:r>
        <w:t xml:space="preserve"> said, even upgrades look too costly compared to power generation from cheap natural gas. “</w:t>
      </w:r>
      <w:r w:rsidRPr="00DE6A82">
        <w:rPr>
          <w:rStyle w:val="StyleUnderline"/>
        </w:rPr>
        <w:t xml:space="preserve">We </w:t>
      </w:r>
      <w:r w:rsidRPr="009902C4">
        <w:rPr>
          <w:rStyle w:val="StyleUnderline"/>
          <w:highlight w:val="yellow"/>
        </w:rPr>
        <w:t>completely abandoned new nuclear generation in the emergent generation perspective</w:t>
      </w:r>
      <w:r w:rsidRPr="00DE6A82">
        <w:rPr>
          <w:rStyle w:val="StyleUnderline"/>
        </w:rPr>
        <w:t>.</w:t>
      </w:r>
      <w:r>
        <w:t xml:space="preserve"> We said you know </w:t>
      </w:r>
      <w:proofErr w:type="gramStart"/>
      <w:r>
        <w:t>what,</w:t>
      </w:r>
      <w:proofErr w:type="gramEnd"/>
      <w:r>
        <w:t xml:space="preserve"> we’ll go to upgrades… At this point even those look very challenging.” Exelon has shelved plans to upgrade its LaSalle plant in Illinois and Limerick plant in Pennsylvania, </w:t>
      </w:r>
      <w:proofErr w:type="spellStart"/>
      <w:r>
        <w:t>Swaminathan</w:t>
      </w:r>
      <w:proofErr w:type="spellEnd"/>
      <w:r>
        <w:t xml:space="preserve"> confirmed. But </w:t>
      </w:r>
      <w:proofErr w:type="spellStart"/>
      <w:r w:rsidRPr="009902C4">
        <w:rPr>
          <w:rStyle w:val="StyleUnderline"/>
          <w:highlight w:val="yellow"/>
        </w:rPr>
        <w:t>Swaminathan</w:t>
      </w:r>
      <w:proofErr w:type="spellEnd"/>
      <w:r w:rsidRPr="009902C4">
        <w:rPr>
          <w:rStyle w:val="StyleUnderline"/>
          <w:highlight w:val="yellow"/>
        </w:rPr>
        <w:t xml:space="preserve"> placed the blame on cheap natural</w:t>
      </w:r>
      <w:r w:rsidRPr="00DE6A82">
        <w:rPr>
          <w:rStyle w:val="StyleUnderline"/>
        </w:rPr>
        <w:t xml:space="preserve"> </w:t>
      </w:r>
      <w:r w:rsidRPr="009902C4">
        <w:rPr>
          <w:rStyle w:val="StyleUnderline"/>
          <w:highlight w:val="yellow"/>
        </w:rPr>
        <w:t>gas,</w:t>
      </w:r>
      <w:r w:rsidRPr="00DE6A82">
        <w:rPr>
          <w:rStyle w:val="StyleUnderline"/>
        </w:rPr>
        <w:t xml:space="preserve"> </w:t>
      </w:r>
      <w:r w:rsidRPr="00DE6A82">
        <w:t>while the company’s official release pointed the finger at subsidized wind power:</w:t>
      </w:r>
    </w:p>
    <w:p w:rsidR="001B3BDF" w:rsidRDefault="001B3BDF" w:rsidP="001B3BDF"/>
    <w:p w:rsidR="008A5625" w:rsidRDefault="007D797B" w:rsidP="007D797B">
      <w:pPr>
        <w:pStyle w:val="Heading4"/>
      </w:pPr>
      <w:r>
        <w:t xml:space="preserve">Perm guts solvency, </w:t>
      </w:r>
      <w:proofErr w:type="spellStart"/>
      <w:r>
        <w:t>Natgas</w:t>
      </w:r>
      <w:proofErr w:type="spellEnd"/>
      <w:r>
        <w:t xml:space="preserve"> will drive future </w:t>
      </w:r>
      <w:r w:rsidR="001B3BDF">
        <w:t>developments</w:t>
      </w:r>
      <w:r>
        <w:t xml:space="preserve"> away from nuclear power</w:t>
      </w:r>
    </w:p>
    <w:p w:rsidR="007D797B" w:rsidRDefault="007D797B" w:rsidP="007D797B">
      <w:r w:rsidRPr="00F0008E">
        <w:rPr>
          <w:rStyle w:val="Style13ptBold"/>
        </w:rPr>
        <w:t>Wald ’12</w:t>
      </w:r>
      <w:r>
        <w:t xml:space="preserve"> (Matthew L. Wald, February 10, 2012, The New York Times, Nuclear Power vs. Natural Gas, http://green.blogs.nytimes.com/2012/02/10/natural-gas-vs-nuclear-power/)</w:t>
      </w:r>
    </w:p>
    <w:p w:rsidR="007D797B" w:rsidRPr="008C1B2E" w:rsidRDefault="007D797B" w:rsidP="007D797B">
      <w:r>
        <w:t xml:space="preserve">When critics say nuclear power is risky, they often mean the risk of an accident. But people </w:t>
      </w:r>
      <w:r w:rsidRPr="00F0008E">
        <w:rPr>
          <w:rStyle w:val="StyleUnderline"/>
        </w:rPr>
        <w:t xml:space="preserve">in the nuclear industry say </w:t>
      </w:r>
      <w:r w:rsidRPr="00F0008E">
        <w:t>that</w:t>
      </w:r>
      <w:r w:rsidRPr="00F0008E">
        <w:rPr>
          <w:rStyle w:val="StyleUnderline"/>
        </w:rPr>
        <w:t xml:space="preserve"> the bigger threat is natural gas.</w:t>
      </w:r>
      <w:r>
        <w:rPr>
          <w:rStyle w:val="StyleUnderline"/>
        </w:rPr>
        <w:t xml:space="preserve"> </w:t>
      </w:r>
      <w:r>
        <w:t xml:space="preserve">To look like a smart move, the $14 billion nuclear project undertaken by the Southern Company and its partners must meet several challenges, including actually completing the job for that figure, always a question in nuclear construction. But for the 104 nuclear reactors now running in this country, and for many of the ones that have retired, </w:t>
      </w:r>
      <w:r w:rsidRPr="00F0008E">
        <w:rPr>
          <w:rStyle w:val="Emphasis"/>
        </w:rPr>
        <w:t>the big issue has always been the price of electricity from competing sources. And generally, that comes down to a prediction about the future cost of natural gas, which usually sets the price of electricity on the grid</w:t>
      </w:r>
      <w:r>
        <w:t xml:space="preserve"> in much of the United States. The nuclear industry must also reckon with the prospect that in the 2020’s or 2030’s, that the United States will get more serious about limiting carbon dioxide emissions, which would be a plus for nuclear operators. Substituting gas for coal does reduce emissions, </w:t>
      </w:r>
      <w:r>
        <w:lastRenderedPageBreak/>
        <w:t xml:space="preserve">but </w:t>
      </w:r>
      <w:r w:rsidRPr="00F0008E">
        <w:rPr>
          <w:rStyle w:val="StyleUnderline"/>
        </w:rPr>
        <w:t>there is still far too much carbon in natural gas to allow its widespread use if the electric system is to reduce its emissions by 80 percent</w:t>
      </w:r>
      <w:r>
        <w:t xml:space="preserve"> by 2050. That was the national goal endorsed by President Obama when he ran for president in 2008. In fact, some electricity experts say that if the economy as a whole has to cut emissions by 80 percent, the electric sector will have shoulder even deeper reductions, given that other areas, like transportation, can probably manage less. If companies that burn gas had to pay a tax for the carbon dioxide produced, that would be as good for </w:t>
      </w:r>
      <w:proofErr w:type="spellStart"/>
      <w:r>
        <w:t>Vogtle</w:t>
      </w:r>
      <w:proofErr w:type="spellEnd"/>
      <w:r>
        <w:t xml:space="preserve"> 3 &amp; 4, the two new reactors Southern is to build near Augusta, Ga., as an increase in the market price of gas would be. Southern </w:t>
      </w:r>
      <w:proofErr w:type="gramStart"/>
      <w:r>
        <w:t>itself</w:t>
      </w:r>
      <w:proofErr w:type="gramEnd"/>
      <w:r>
        <w:t xml:space="preserve"> has a big investment in gas. In a filing with the Georgia Public Service Commission, the company said that in 1989, about 7 percent of its capacity ran on gas, a proportion that has since risen to 37 percent. Without the two new reactors, it would rise to 49 percent by 2017. The argument that a utility should diversify its energy mix is most conspicuously invoked these days in favor of wind power, which also has trouble competing with cheap natural gas right now but that, unlike gas, carries no risk of a rise in the energy cost. Thomas A. Fanning, </w:t>
      </w:r>
      <w:proofErr w:type="spellStart"/>
      <w:r>
        <w:t>Southern’s</w:t>
      </w:r>
      <w:proofErr w:type="spellEnd"/>
      <w:r>
        <w:t xml:space="preserve"> chairman, told reporters on Thursday that the company was going to rely on wind, sun, gas, energy efficiency and “21st century coal’’ (meaning cleaner coal-burning), a diversity he described as “all the arrows in the quiver.” That echoes a theme in President Obama’s State of the Union address last month, in which he called for many different kinds of energy production. (Yet he also called for more natural gas drilling.) </w:t>
      </w:r>
      <w:proofErr w:type="spellStart"/>
      <w:r>
        <w:t>Southern’s</w:t>
      </w:r>
      <w:proofErr w:type="spellEnd"/>
      <w:r>
        <w:t xml:space="preserve"> enthusiasm for nuclear exceeds that of almost every other utility. </w:t>
      </w:r>
      <w:r w:rsidRPr="00F0008E">
        <w:rPr>
          <w:rStyle w:val="StyleUnderline"/>
        </w:rPr>
        <w:t>John W. Row</w:t>
      </w:r>
      <w:r>
        <w:t xml:space="preserve">e, the chairman of Exelon, the nation’s biggest nuclear utility, had </w:t>
      </w:r>
      <w:r w:rsidRPr="00F0008E">
        <w:rPr>
          <w:rStyle w:val="StyleUnderline"/>
        </w:rPr>
        <w:t>said that</w:t>
      </w:r>
      <w:r>
        <w:t xml:space="preserve"> he would not build a new reactor at today’s natural gas prices. Referring to the geologic formations from which </w:t>
      </w:r>
      <w:r w:rsidRPr="00F0008E">
        <w:rPr>
          <w:rStyle w:val="StyleUnderline"/>
        </w:rPr>
        <w:t>natural gas is</w:t>
      </w:r>
      <w:r>
        <w:t xml:space="preserve"> </w:t>
      </w:r>
      <w:proofErr w:type="gramStart"/>
      <w:r>
        <w:t>extracted,</w:t>
      </w:r>
      <w:proofErr w:type="gramEnd"/>
      <w:r>
        <w:t xml:space="preserve"> he said in a recent speech, “Shale is good for the country</w:t>
      </w:r>
      <w:r w:rsidRPr="00F0008E">
        <w:rPr>
          <w:rStyle w:val="StyleUnderline"/>
        </w:rPr>
        <w:t>, bad for new nuclear development.”</w:t>
      </w:r>
      <w:r>
        <w:rPr>
          <w:rStyle w:val="StyleUnderline"/>
        </w:rPr>
        <w:t xml:space="preserve"> </w:t>
      </w:r>
      <w:r w:rsidRPr="00F0008E">
        <w:rPr>
          <w:rStyle w:val="StyleUnderline"/>
        </w:rPr>
        <w:t>“There must be a shortage of natural gas and stable high prices to make the economics right, ‘’ he said of nuclear power in a speech to a nuclear group.</w:t>
      </w:r>
      <w:r>
        <w:rPr>
          <w:rStyle w:val="StyleUnderline"/>
        </w:rPr>
        <w:t xml:space="preserve"> </w:t>
      </w:r>
    </w:p>
    <w:p w:rsidR="007D797B" w:rsidRPr="007D797B" w:rsidRDefault="007D797B" w:rsidP="007D797B"/>
    <w:p w:rsidR="00842BB4" w:rsidRDefault="00842BB4" w:rsidP="00842BB4">
      <w:pPr>
        <w:pStyle w:val="Heading4"/>
      </w:pPr>
    </w:p>
    <w:p w:rsidR="00842BB4" w:rsidRPr="00842BB4" w:rsidRDefault="00842BB4" w:rsidP="00842BB4"/>
    <w:p w:rsidR="00842BB4" w:rsidRDefault="00842BB4" w:rsidP="00842BB4">
      <w:pPr>
        <w:pStyle w:val="Heading4"/>
      </w:pPr>
      <w:r>
        <w:t>RENEWABLES</w:t>
      </w:r>
    </w:p>
    <w:p w:rsidR="00842BB4" w:rsidRDefault="00842BB4" w:rsidP="00842BB4">
      <w:pPr>
        <w:pStyle w:val="Heading4"/>
      </w:pPr>
      <w:r>
        <w:t>Perm fails, nuclear and renewables are incompatible-different grids</w:t>
      </w:r>
    </w:p>
    <w:p w:rsidR="00842BB4" w:rsidRDefault="00842BB4" w:rsidP="00842BB4">
      <w:r w:rsidRPr="006F2B0A">
        <w:rPr>
          <w:rStyle w:val="Style13ptBold"/>
        </w:rPr>
        <w:t>Smith</w:t>
      </w:r>
      <w:r>
        <w:rPr>
          <w:rStyle w:val="Style13ptBold"/>
        </w:rPr>
        <w:t xml:space="preserve"> and Solo</w:t>
      </w:r>
      <w:r w:rsidRPr="006F2B0A">
        <w:rPr>
          <w:rStyle w:val="Style13ptBold"/>
        </w:rPr>
        <w:t xml:space="preserve"> ’14</w:t>
      </w:r>
      <w:r>
        <w:t xml:space="preserve"> (Grant Smith and Pam Solo, </w:t>
      </w:r>
      <w:proofErr w:type="spellStart"/>
      <w:r>
        <w:t>Feburary</w:t>
      </w:r>
      <w:proofErr w:type="spellEnd"/>
      <w:r>
        <w:t xml:space="preserve"> 2</w:t>
      </w:r>
      <w:r w:rsidRPr="006F2B0A">
        <w:rPr>
          <w:vertAlign w:val="superscript"/>
        </w:rPr>
        <w:t>nd</w:t>
      </w:r>
      <w:r>
        <w:t>, 2014, Bulletin of the Atomic Sweet Scientists, The renewable energy transition has begun</w:t>
      </w:r>
      <w:hyperlink r:id="rId43" w:history="1">
        <w:r w:rsidRPr="00B33E0A">
          <w:rPr>
            <w:rStyle w:val="Hyperlink"/>
          </w:rPr>
          <w:t>http://thebulletin.org/renewable-energy-transition-has-begun</w:t>
        </w:r>
      </w:hyperlink>
      <w:r>
        <w:t>)</w:t>
      </w:r>
    </w:p>
    <w:p w:rsidR="00842BB4" w:rsidRDefault="00842BB4" w:rsidP="00842BB4"/>
    <w:p w:rsidR="00842BB4" w:rsidRDefault="00842BB4" w:rsidP="00842BB4">
      <w:r w:rsidRPr="00274F77">
        <w:rPr>
          <w:rStyle w:val="StyleUnderline"/>
        </w:rPr>
        <w:t>As for storage, various technologies are being deployed slowly but still have a much more promising future</w:t>
      </w:r>
      <w:r>
        <w:t xml:space="preserve"> than nuclear ever had. </w:t>
      </w:r>
      <w:r w:rsidRPr="00274F77">
        <w:rPr>
          <w:rStyle w:val="StyleUnderline"/>
        </w:rPr>
        <w:t>Unlike new nuclear designs, these technologies</w:t>
      </w:r>
      <w:r>
        <w:t xml:space="preserve">—which include </w:t>
      </w:r>
      <w:proofErr w:type="spellStart"/>
      <w:r>
        <w:t>ultracapacitors</w:t>
      </w:r>
      <w:proofErr w:type="spellEnd"/>
      <w:r>
        <w:t xml:space="preserve">, flywheels, batteries, and compressed air storage—haven’t failed. They </w:t>
      </w:r>
      <w:r w:rsidRPr="00274F77">
        <w:rPr>
          <w:rStyle w:val="StyleUnderline"/>
        </w:rPr>
        <w:t>are being developed quickly</w:t>
      </w:r>
      <w:r>
        <w:t xml:space="preserve">. And it appears they would be better at balancing electrical output on the grid than natural gas-fired power, a conclusion reached in a study conducted by the California Public Utility Commission. </w:t>
      </w:r>
      <w:r w:rsidRPr="006C07A6">
        <w:rPr>
          <w:rStyle w:val="Emphasis"/>
          <w:highlight w:val="yellow"/>
        </w:rPr>
        <w:t>Nuclear power plants</w:t>
      </w:r>
      <w:r w:rsidRPr="006F2B0A">
        <w:rPr>
          <w:rStyle w:val="Emphasis"/>
        </w:rPr>
        <w:t xml:space="preserve"> (large or small) </w:t>
      </w:r>
      <w:r w:rsidRPr="006C07A6">
        <w:rPr>
          <w:rStyle w:val="Emphasis"/>
          <w:highlight w:val="yellow"/>
        </w:rPr>
        <w:t>and renewables are not compatible technologies</w:t>
      </w:r>
      <w:r w:rsidRPr="006C07A6">
        <w:rPr>
          <w:rStyle w:val="StyleUnderline"/>
          <w:highlight w:val="yellow"/>
        </w:rPr>
        <w:t xml:space="preserve">. A distributed grid design with </w:t>
      </w:r>
      <w:r w:rsidRPr="006C07A6">
        <w:rPr>
          <w:rStyle w:val="StyleUnderline"/>
        </w:rPr>
        <w:t xml:space="preserve">high penetrations of </w:t>
      </w:r>
      <w:r w:rsidRPr="006C07A6">
        <w:rPr>
          <w:rStyle w:val="StyleUnderline"/>
          <w:highlight w:val="yellow"/>
        </w:rPr>
        <w:t>variable renewables requires flexible technologies for balancing the system</w:t>
      </w:r>
      <w:r>
        <w:t xml:space="preserve">. Both nuclear and coal plants are inflexible. They cannot respond to variability in power generation quickly enough. </w:t>
      </w:r>
      <w:r w:rsidRPr="00274F77">
        <w:rPr>
          <w:rStyle w:val="StyleUnderline"/>
        </w:rPr>
        <w:t xml:space="preserve">And </w:t>
      </w:r>
      <w:r w:rsidRPr="006C07A6">
        <w:rPr>
          <w:rStyle w:val="StyleUnderline"/>
          <w:highlight w:val="yellow"/>
        </w:rPr>
        <w:t>the more money is dumped into nuclear, the less is available for</w:t>
      </w:r>
      <w:r w:rsidRPr="00274F77">
        <w:rPr>
          <w:rStyle w:val="StyleUnderline"/>
        </w:rPr>
        <w:t xml:space="preserve"> these more easily deployable and financially </w:t>
      </w:r>
      <w:r w:rsidRPr="006C07A6">
        <w:rPr>
          <w:rStyle w:val="StyleUnderline"/>
        </w:rPr>
        <w:t xml:space="preserve">less risky </w:t>
      </w:r>
      <w:r w:rsidRPr="006C07A6">
        <w:rPr>
          <w:rStyle w:val="StyleUnderline"/>
          <w:highlight w:val="yellow"/>
        </w:rPr>
        <w:t>options</w:t>
      </w:r>
      <w:r w:rsidRPr="00274F77">
        <w:rPr>
          <w:rStyle w:val="StyleUnderline"/>
        </w:rPr>
        <w:t xml:space="preserve"> for storing electricity to use in </w:t>
      </w:r>
      <w:r w:rsidRPr="006C07A6">
        <w:rPr>
          <w:rStyle w:val="StyleUnderline"/>
          <w:highlight w:val="yellow"/>
        </w:rPr>
        <w:t>grid-</w:t>
      </w:r>
      <w:r w:rsidRPr="006C07A6">
        <w:rPr>
          <w:rStyle w:val="StyleUnderline"/>
          <w:highlight w:val="yellow"/>
        </w:rPr>
        <w:lastRenderedPageBreak/>
        <w:t>balancing</w:t>
      </w:r>
      <w:r w:rsidRPr="00274F77">
        <w:rPr>
          <w:rStyle w:val="StyleUnderline"/>
        </w:rPr>
        <w:t xml:space="preserve">. </w:t>
      </w:r>
      <w:r>
        <w:t xml:space="preserve">It would also cost billions to reinvigorate the nearly non-existent nuclear supply chain in the United States. Indeed, a conference about energy project financing in January, </w:t>
      </w:r>
      <w:proofErr w:type="spellStart"/>
      <w:r>
        <w:t>Infocast’s</w:t>
      </w:r>
      <w:proofErr w:type="spellEnd"/>
      <w:r>
        <w:t xml:space="preserve"> Projects and Money 2014, was attended by heavy-hitter financial institutions, and no one uttered a word about nuclear power. The emphasis was on solar photovoltaic and, yes, natural gas, which is still in the beginning of a boom (although the bust is just around the corner as greenhouse gas emissions, cost, and water concerns are fully realized). The conference also showed there is emerging interest in the financing of storage projects. </w:t>
      </w:r>
    </w:p>
    <w:p w:rsidR="00134176" w:rsidRDefault="00134176" w:rsidP="00134176">
      <w:pPr>
        <w:pStyle w:val="Heading4"/>
      </w:pPr>
      <w:r>
        <w:t>Perm fails- market competition</w:t>
      </w:r>
    </w:p>
    <w:p w:rsidR="00134176" w:rsidRPr="00436953" w:rsidRDefault="00134176" w:rsidP="00134176">
      <w:proofErr w:type="spellStart"/>
      <w:r w:rsidRPr="00436953">
        <w:rPr>
          <w:rStyle w:val="Style13ptBold"/>
        </w:rPr>
        <w:t>Timeforchange</w:t>
      </w:r>
      <w:proofErr w:type="spellEnd"/>
      <w:r w:rsidRPr="00436953">
        <w:rPr>
          <w:rStyle w:val="Style13ptBold"/>
        </w:rPr>
        <w:t xml:space="preserve"> ’13</w:t>
      </w:r>
      <w:r>
        <w:t xml:space="preserve"> (Time for Change, Nuclear power phase-out pros and cons, http://timeforchange.org/nuclear-power-phase-out-pros-and-cons)</w:t>
      </w:r>
    </w:p>
    <w:p w:rsidR="00134176" w:rsidRPr="00957DE6" w:rsidRDefault="00134176" w:rsidP="00134176">
      <w:r>
        <w:t xml:space="preserve">Nuclear power phase-out pros and cons </w:t>
      </w:r>
      <w:proofErr w:type="gramStart"/>
      <w:r w:rsidRPr="00957DE6">
        <w:rPr>
          <w:rStyle w:val="StyleUnderline"/>
        </w:rPr>
        <w:t>Nuclear</w:t>
      </w:r>
      <w:proofErr w:type="gramEnd"/>
      <w:r w:rsidRPr="00957DE6">
        <w:rPr>
          <w:rStyle w:val="StyleUnderline"/>
        </w:rPr>
        <w:t xml:space="preserve"> phase-out means the discontinuation of usage of nuclear power for electrical energy production.</w:t>
      </w:r>
      <w:r>
        <w:t xml:space="preserve"> Usually because of concerns about nuclear energy, existing plants are either shut down or not renewed after being retired. Many European countries have decided to phase-out nuclear power, for details see further below. </w:t>
      </w:r>
      <w:r w:rsidRPr="00436953">
        <w:rPr>
          <w:rStyle w:val="StyleUnderline"/>
        </w:rPr>
        <w:t xml:space="preserve">Under the umbrella of global warming, lobbying organizations of the atomic industry are putting high pressure on several governments to postpone the planned </w:t>
      </w:r>
      <w:proofErr w:type="spellStart"/>
      <w:r w:rsidRPr="00436953">
        <w:rPr>
          <w:rStyle w:val="StyleUnderline"/>
        </w:rPr>
        <w:t>shut down</w:t>
      </w:r>
      <w:proofErr w:type="spellEnd"/>
      <w:r w:rsidRPr="00436953">
        <w:rPr>
          <w:rStyle w:val="StyleUnderline"/>
        </w:rPr>
        <w:t xml:space="preserve"> of nuclear power stations or even to cancel the phase-out altogether</w:t>
      </w:r>
      <w:r>
        <w:t xml:space="preserve">. </w:t>
      </w:r>
      <w:r w:rsidRPr="00436953">
        <w:rPr>
          <w:sz w:val="20"/>
        </w:rPr>
        <w:t xml:space="preserve">Their main argument is the relatively low CO2 emission of nuclear power compared to fossil fuels coal, oil and natural gas. However nuclear energy should rather be compared to sustainable energies and not to fossils. The general pros and cons of nuclear power are discussed on a separate page. Here we concentrate on the pros and cons of nuclear phase-out. Reasons against a nuclear power phase-out </w:t>
      </w:r>
      <w:proofErr w:type="gramStart"/>
      <w:r w:rsidRPr="00436953">
        <w:rPr>
          <w:sz w:val="20"/>
        </w:rPr>
        <w:t>We</w:t>
      </w:r>
      <w:proofErr w:type="gramEnd"/>
      <w:r w:rsidRPr="00436953">
        <w:rPr>
          <w:sz w:val="20"/>
        </w:rPr>
        <w:t xml:space="preserve"> do not see any reason for stopping or delaying the phase-out of nuclear energy. Despite opposite declarations of lobbyists from the atomic industry: Nuclear power is an expensive, dangerous and non-sustainable technology. There is still no solution in sight for the treatment of the hazardous waste produced. It is therefore high time to replace nuclear power and to clear the way for sustainable technologies. Reasons for a nuclear power phase-out Transformation of the energy system for a sustainable society Survival of human being on the Earth will in the long and medium term only be possible if we switch to a sustainable life </w:t>
      </w:r>
      <w:proofErr w:type="gramStart"/>
      <w:r w:rsidRPr="00436953">
        <w:rPr>
          <w:sz w:val="20"/>
        </w:rPr>
        <w:t>style .</w:t>
      </w:r>
      <w:proofErr w:type="gramEnd"/>
      <w:r w:rsidRPr="00436953">
        <w:rPr>
          <w:sz w:val="20"/>
        </w:rPr>
        <w:t xml:space="preserve"> This is only achievable with renewable energies. </w:t>
      </w:r>
      <w:r w:rsidRPr="005D0F1E">
        <w:rPr>
          <w:rStyle w:val="StyleUnderline"/>
          <w:highlight w:val="yellow"/>
        </w:rPr>
        <w:t>The nuclear power phase-out opens a whole window of opportunities for renewable technologies</w:t>
      </w:r>
      <w:r w:rsidRPr="00436953">
        <w:rPr>
          <w:rStyle w:val="StyleUnderline"/>
        </w:rPr>
        <w:t>.</w:t>
      </w:r>
      <w:r>
        <w:rPr>
          <w:rStyle w:val="StyleUnderline"/>
        </w:rPr>
        <w:t xml:space="preserve"> </w:t>
      </w:r>
      <w:r>
        <w:t xml:space="preserve">In contrast to nuclear energy, alternative technologies have almost no lobbying organizations. </w:t>
      </w:r>
      <w:r w:rsidRPr="00436953">
        <w:rPr>
          <w:rStyle w:val="StyleUnderline"/>
        </w:rPr>
        <w:t xml:space="preserve">The development of </w:t>
      </w:r>
      <w:r w:rsidRPr="005D0F1E">
        <w:rPr>
          <w:rStyle w:val="StyleUnderline"/>
          <w:highlight w:val="yellow"/>
        </w:rPr>
        <w:t>alternative</w:t>
      </w:r>
      <w:r w:rsidRPr="00436953">
        <w:rPr>
          <w:rStyle w:val="StyleUnderline"/>
        </w:rPr>
        <w:t xml:space="preserve"> technologies has therefore mainly been financed by private investors.</w:t>
      </w:r>
      <w:r>
        <w:t xml:space="preserve"> They have received only very little subsidies, if any at all. </w:t>
      </w:r>
      <w:r w:rsidRPr="005D0F1E">
        <w:rPr>
          <w:rStyle w:val="StyleUnderline"/>
        </w:rPr>
        <w:t xml:space="preserve">However, </w:t>
      </w:r>
      <w:r w:rsidRPr="005D0F1E">
        <w:rPr>
          <w:rStyle w:val="StyleUnderline"/>
          <w:highlight w:val="yellow"/>
        </w:rPr>
        <w:t>industry</w:t>
      </w:r>
      <w:r w:rsidRPr="005D0F1E">
        <w:rPr>
          <w:rStyle w:val="StyleUnderline"/>
        </w:rPr>
        <w:t xml:space="preserve"> </w:t>
      </w:r>
      <w:r w:rsidRPr="005D0F1E">
        <w:rPr>
          <w:rStyle w:val="StyleUnderline"/>
          <w:highlight w:val="yellow"/>
        </w:rPr>
        <w:t xml:space="preserve">will only invest </w:t>
      </w:r>
      <w:r w:rsidRPr="005D0F1E">
        <w:rPr>
          <w:rStyle w:val="StyleUnderline"/>
        </w:rPr>
        <w:t>in such technologies</w:t>
      </w:r>
      <w:r w:rsidRPr="005D0F1E">
        <w:rPr>
          <w:rStyle w:val="StyleUnderline"/>
          <w:highlight w:val="yellow"/>
        </w:rPr>
        <w:t xml:space="preserve"> if there is a strong demand </w:t>
      </w:r>
      <w:r w:rsidRPr="005D0F1E">
        <w:rPr>
          <w:rStyle w:val="StyleUnderline"/>
        </w:rPr>
        <w:t xml:space="preserve">and large market </w:t>
      </w:r>
      <w:r w:rsidRPr="005D0F1E">
        <w:rPr>
          <w:rStyle w:val="StyleUnderline"/>
          <w:highlight w:val="yellow"/>
        </w:rPr>
        <w:t>for them.</w:t>
      </w:r>
      <w:r w:rsidRPr="00436953">
        <w:rPr>
          <w:rStyle w:val="StyleUnderline"/>
        </w:rPr>
        <w:t xml:space="preserve"> Nuclear phase-out will create exactly this market.</w:t>
      </w:r>
      <w:r>
        <w:rPr>
          <w:rStyle w:val="StyleUnderline"/>
        </w:rPr>
        <w:t xml:space="preserve"> </w:t>
      </w:r>
      <w:r w:rsidRPr="005D0F1E">
        <w:rPr>
          <w:rStyle w:val="Emphasis"/>
          <w:highlight w:val="yellow"/>
        </w:rPr>
        <w:t xml:space="preserve">We cannot on one hand decide to continue nuclear power </w:t>
      </w:r>
      <w:r w:rsidRPr="00BF7B3F">
        <w:rPr>
          <w:rStyle w:val="Emphasis"/>
        </w:rPr>
        <w:t xml:space="preserve">to generate electricity </w:t>
      </w:r>
      <w:r w:rsidRPr="005D0F1E">
        <w:rPr>
          <w:rStyle w:val="Emphasis"/>
          <w:highlight w:val="yellow"/>
        </w:rPr>
        <w:t>and on the other hand expect alternatives to be developed.</w:t>
      </w:r>
      <w:r w:rsidRPr="00436953">
        <w:rPr>
          <w:rStyle w:val="StyleUnderline"/>
        </w:rPr>
        <w:t xml:space="preserve"> It will not work because in this case </w:t>
      </w:r>
      <w:r w:rsidRPr="005D0F1E">
        <w:rPr>
          <w:rStyle w:val="StyleUnderline"/>
          <w:highlight w:val="yellow"/>
        </w:rPr>
        <w:t>there would be no interesting market for alternative technologies</w:t>
      </w:r>
      <w:r w:rsidRPr="005D0F1E">
        <w:rPr>
          <w:highlight w:val="yellow"/>
        </w:rPr>
        <w:t>.</w:t>
      </w:r>
      <w:r>
        <w:t xml:space="preserve"> As a consequence alternatives - like sustainable technologies - would not be developed. </w:t>
      </w:r>
    </w:p>
    <w:p w:rsidR="00134176" w:rsidRPr="00BD2977" w:rsidRDefault="00134176" w:rsidP="00134176">
      <w:pPr>
        <w:pStyle w:val="Heading4"/>
      </w:pPr>
      <w:r w:rsidRPr="00BD2977">
        <w:t xml:space="preserve">They’re incompatible- </w:t>
      </w:r>
      <w:r w:rsidR="00BF7B3F">
        <w:t>cost</w:t>
      </w:r>
      <w:r w:rsidRPr="00BD2977">
        <w:t xml:space="preserve"> and </w:t>
      </w:r>
      <w:r w:rsidR="00330309">
        <w:t>conflicting grids</w:t>
      </w:r>
      <w:r w:rsidR="00132948">
        <w:t>, Germany proves</w:t>
      </w:r>
    </w:p>
    <w:p w:rsidR="00134176" w:rsidRDefault="00134176" w:rsidP="00134176">
      <w:pPr>
        <w:rPr>
          <w:rStyle w:val="StyleUnderline"/>
        </w:rPr>
      </w:pPr>
      <w:proofErr w:type="spellStart"/>
      <w:r w:rsidRPr="00112802">
        <w:rPr>
          <w:rStyle w:val="Style13ptBold"/>
        </w:rPr>
        <w:t>Energymatters</w:t>
      </w:r>
      <w:proofErr w:type="spellEnd"/>
      <w:r w:rsidRPr="00112802">
        <w:rPr>
          <w:rStyle w:val="Style13ptBold"/>
        </w:rPr>
        <w:t xml:space="preserve"> ’11</w:t>
      </w:r>
      <w:r>
        <w:rPr>
          <w:rStyle w:val="StyleUnderline"/>
        </w:rPr>
        <w:t xml:space="preserve"> (</w:t>
      </w:r>
      <w:r w:rsidRPr="00112802">
        <w:t xml:space="preserve">March 21, 2011, Energy Matters, Nuclear Power </w:t>
      </w:r>
      <w:proofErr w:type="gramStart"/>
      <w:r w:rsidRPr="00112802">
        <w:t>And</w:t>
      </w:r>
      <w:proofErr w:type="gramEnd"/>
      <w:r w:rsidRPr="00112802">
        <w:t xml:space="preserve"> Renewable Energy Not Compatible,</w:t>
      </w:r>
      <w:r>
        <w:t xml:space="preserve"> </w:t>
      </w:r>
      <w:hyperlink r:id="rId44" w:history="1">
        <w:r w:rsidRPr="00112802">
          <w:rPr>
            <w:rStyle w:val="Hyperlink"/>
          </w:rPr>
          <w:t>http://www.energymatters.com.au/index.php?main_page=news_article&amp;article_id=1404</w:t>
        </w:r>
      </w:hyperlink>
      <w:r>
        <w:rPr>
          <w:rStyle w:val="StyleUnderline"/>
        </w:rPr>
        <w:t>)</w:t>
      </w:r>
    </w:p>
    <w:p w:rsidR="00134176" w:rsidRDefault="00134176" w:rsidP="00134176">
      <w:pPr>
        <w:rPr>
          <w:rStyle w:val="StyleUnderline"/>
        </w:rPr>
      </w:pPr>
    </w:p>
    <w:p w:rsidR="00134176" w:rsidRPr="00112802" w:rsidRDefault="00134176" w:rsidP="00134176">
      <w:pPr>
        <w:rPr>
          <w:rStyle w:val="StyleUnderline"/>
        </w:rPr>
      </w:pPr>
      <w:r w:rsidRPr="00BF7B3F">
        <w:rPr>
          <w:rStyle w:val="StyleUnderline"/>
          <w:highlight w:val="yellow"/>
        </w:rPr>
        <w:t xml:space="preserve">Nuclear Power </w:t>
      </w:r>
      <w:proofErr w:type="gramStart"/>
      <w:r w:rsidRPr="00BF7B3F">
        <w:rPr>
          <w:rStyle w:val="StyleUnderline"/>
          <w:highlight w:val="yellow"/>
        </w:rPr>
        <w:t>And</w:t>
      </w:r>
      <w:proofErr w:type="gramEnd"/>
      <w:r w:rsidRPr="00BF7B3F">
        <w:rPr>
          <w:rStyle w:val="StyleUnderline"/>
          <w:highlight w:val="yellow"/>
        </w:rPr>
        <w:t xml:space="preserve"> Renewable Energy Not Compatible</w:t>
      </w:r>
      <w:r>
        <w:rPr>
          <w:rStyle w:val="StyleUnderline"/>
        </w:rPr>
        <w:t xml:space="preserve">. </w:t>
      </w:r>
      <w:r w:rsidRPr="00112802">
        <w:rPr>
          <w:rStyle w:val="StyleUnderline"/>
        </w:rPr>
        <w:t>Heinrich-</w:t>
      </w:r>
      <w:proofErr w:type="spellStart"/>
      <w:r w:rsidRPr="00112802">
        <w:rPr>
          <w:rStyle w:val="StyleUnderline"/>
        </w:rPr>
        <w:t>Böll</w:t>
      </w:r>
      <w:proofErr w:type="spellEnd"/>
      <w:r w:rsidRPr="00112802">
        <w:rPr>
          <w:rStyle w:val="StyleUnderline"/>
        </w:rPr>
        <w:t>-</w:t>
      </w:r>
      <w:proofErr w:type="spellStart"/>
      <w:r w:rsidRPr="00112802">
        <w:rPr>
          <w:rStyle w:val="StyleUnderline"/>
        </w:rPr>
        <w:t>Stiftung</w:t>
      </w:r>
      <w:proofErr w:type="spellEnd"/>
      <w:r w:rsidRPr="00112802">
        <w:rPr>
          <w:rStyle w:val="StyleUnderline"/>
        </w:rPr>
        <w:t>, a non-profit think-tank</w:t>
      </w:r>
      <w:r>
        <w:rPr>
          <w:rStyle w:val="StyleUnderline"/>
          <w:b/>
          <w:bCs/>
        </w:rPr>
        <w:t xml:space="preserve"> affiliated with the German Green Party, </w:t>
      </w:r>
      <w:r w:rsidRPr="00112802">
        <w:rPr>
          <w:rStyle w:val="StyleUnderline"/>
        </w:rPr>
        <w:t>says th</w:t>
      </w:r>
      <w:r w:rsidRPr="00BF7B3F">
        <w:rPr>
          <w:rStyle w:val="StyleUnderline"/>
          <w:highlight w:val="yellow"/>
        </w:rPr>
        <w:t>e view of nuclear</w:t>
      </w:r>
      <w:r w:rsidRPr="00112802">
        <w:rPr>
          <w:rStyle w:val="StyleUnderline"/>
        </w:rPr>
        <w:t xml:space="preserve"> and energy efficiency </w:t>
      </w:r>
      <w:r w:rsidRPr="00BF7B3F">
        <w:rPr>
          <w:rStyle w:val="StyleUnderline"/>
          <w:highlight w:val="yellow"/>
        </w:rPr>
        <w:t>plus renewable energy co-existing 'clearly mutually exclude each other" for a number of reasons</w:t>
      </w:r>
      <w:r w:rsidRPr="00112802">
        <w:rPr>
          <w:rStyle w:val="StyleUnderline"/>
        </w:rPr>
        <w:t>.</w:t>
      </w:r>
      <w:r>
        <w:rPr>
          <w:rStyle w:val="StyleUnderline"/>
          <w:b/>
          <w:bCs/>
        </w:rPr>
        <w:t xml:space="preserve"> On the </w:t>
      </w:r>
      <w:r w:rsidRPr="00BF7B3F">
        <w:rPr>
          <w:rStyle w:val="StyleUnderline"/>
          <w:b/>
          <w:bCs/>
          <w:highlight w:val="yellow"/>
        </w:rPr>
        <w:t>cost</w:t>
      </w:r>
      <w:r>
        <w:rPr>
          <w:rStyle w:val="StyleUnderline"/>
          <w:b/>
          <w:bCs/>
        </w:rPr>
        <w:t xml:space="preserve"> issue, the </w:t>
      </w:r>
      <w:r>
        <w:rPr>
          <w:rStyle w:val="StyleUnderline"/>
          <w:b/>
          <w:bCs/>
        </w:rPr>
        <w:lastRenderedPageBreak/>
        <w:t>study carried out for the group points out competition for taxpayer dollars has seen renewable energy miss out on much needed funding required to improve on existing technology. In Germany alone, a country seen as a solar power stronghold, the nuclear sector has received approximately 100 billion Euros in public subsidies to date - and the funding is continuing. Drawing on data from a Renewable Energy Policy Project study carried out in 2000, the Heinrich-</w:t>
      </w:r>
      <w:proofErr w:type="spellStart"/>
      <w:r>
        <w:rPr>
          <w:rStyle w:val="StyleUnderline"/>
          <w:b/>
          <w:bCs/>
        </w:rPr>
        <w:t>Böll</w:t>
      </w:r>
      <w:proofErr w:type="spellEnd"/>
      <w:r>
        <w:rPr>
          <w:rStyle w:val="StyleUnderline"/>
          <w:b/>
          <w:bCs/>
        </w:rPr>
        <w:t>-</w:t>
      </w:r>
      <w:proofErr w:type="spellStart"/>
      <w:r>
        <w:rPr>
          <w:rStyle w:val="StyleUnderline"/>
          <w:b/>
          <w:bCs/>
        </w:rPr>
        <w:t>Stiftung</w:t>
      </w:r>
      <w:proofErr w:type="spellEnd"/>
      <w:r>
        <w:rPr>
          <w:rStyle w:val="StyleUnderline"/>
          <w:b/>
          <w:bCs/>
        </w:rPr>
        <w:t xml:space="preserve"> report says in their first 15 years, nuclear and wind electricity production in the USA produced a similar level of energy, but </w:t>
      </w:r>
      <w:r w:rsidRPr="00112802">
        <w:rPr>
          <w:rStyle w:val="StyleUnderline"/>
        </w:rPr>
        <w:t>the subsidy to nuclear outweighed that of wind by a factor of over 40 - $39.4 billion to $900 million.</w:t>
      </w:r>
      <w:r>
        <w:rPr>
          <w:rStyle w:val="StyleUnderline"/>
        </w:rPr>
        <w:t xml:space="preserve"> </w:t>
      </w:r>
      <w:r>
        <w:rPr>
          <w:rStyle w:val="StyleUnderline"/>
          <w:b/>
          <w:bCs/>
        </w:rPr>
        <w:t xml:space="preserve">Additionally, the nuclear sector continues to receive substantial subsidies through the lack of incorporating environmental costs into electricity prices, such as the ongoing cost of needing to safely store nuclear power station waste for possibly thousands of years. Government financial guarantees for third-party liability insurance also add to the taxpayer burden and at the expense of clean, safe power generation technologies. </w:t>
      </w:r>
      <w:r w:rsidRPr="00112802">
        <w:rPr>
          <w:rStyle w:val="StyleUnderline"/>
        </w:rPr>
        <w:t>The liability insurance subsidies alone are enough to make solar power cheaper than nuclear energy generated electricity according to a study from Queen's University in Canada.</w:t>
      </w:r>
      <w:r>
        <w:rPr>
          <w:rStyle w:val="StyleUnderline"/>
        </w:rPr>
        <w:t xml:space="preserve"> </w:t>
      </w:r>
      <w:r w:rsidRPr="00112802">
        <w:rPr>
          <w:rStyle w:val="StyleUnderline"/>
        </w:rPr>
        <w:t>On the energy efficiency front</w:t>
      </w:r>
      <w:r>
        <w:rPr>
          <w:rStyle w:val="StyleUnderline"/>
          <w:b/>
          <w:bCs/>
        </w:rPr>
        <w:t>, the Heinrich-</w:t>
      </w:r>
      <w:proofErr w:type="spellStart"/>
      <w:r>
        <w:rPr>
          <w:rStyle w:val="StyleUnderline"/>
          <w:b/>
          <w:bCs/>
        </w:rPr>
        <w:t>Böll</w:t>
      </w:r>
      <w:proofErr w:type="spellEnd"/>
      <w:r>
        <w:rPr>
          <w:rStyle w:val="StyleUnderline"/>
          <w:b/>
          <w:bCs/>
        </w:rPr>
        <w:t>-</w:t>
      </w:r>
      <w:proofErr w:type="spellStart"/>
      <w:r>
        <w:rPr>
          <w:rStyle w:val="StyleUnderline"/>
          <w:b/>
          <w:bCs/>
        </w:rPr>
        <w:t>Stiftung</w:t>
      </w:r>
      <w:proofErr w:type="spellEnd"/>
      <w:r>
        <w:rPr>
          <w:rStyle w:val="StyleUnderline"/>
          <w:b/>
          <w:bCs/>
        </w:rPr>
        <w:t xml:space="preserve"> report states centralized, </w:t>
      </w:r>
      <w:r w:rsidRPr="00112802">
        <w:t>large, power-generation units lead to structural overcapacities, killing energy efficiency incentives</w:t>
      </w:r>
      <w:r w:rsidRPr="00112802">
        <w:rPr>
          <w:rStyle w:val="StyleUnderline"/>
        </w:rPr>
        <w:t xml:space="preserve">. </w:t>
      </w:r>
      <w:r w:rsidRPr="00BF7B3F">
        <w:rPr>
          <w:rStyle w:val="Emphasis"/>
          <w:highlight w:val="yellow"/>
        </w:rPr>
        <w:t xml:space="preserve">Increasing levels of renewable electricity sources will need medium </w:t>
      </w:r>
      <w:proofErr w:type="spellStart"/>
      <w:r w:rsidRPr="00BF7B3F">
        <w:rPr>
          <w:rStyle w:val="Emphasis"/>
          <w:highlight w:val="yellow"/>
        </w:rPr>
        <w:t>baseload</w:t>
      </w:r>
      <w:proofErr w:type="spellEnd"/>
      <w:r w:rsidRPr="00BF7B3F">
        <w:rPr>
          <w:rStyle w:val="Emphasis"/>
          <w:highlight w:val="yellow"/>
        </w:rPr>
        <w:t xml:space="preserve"> facilities, not large nuclear power plants</w:t>
      </w:r>
      <w:r w:rsidRPr="00BF7B3F">
        <w:rPr>
          <w:rStyle w:val="StyleUnderline"/>
          <w:highlight w:val="yellow"/>
        </w:rPr>
        <w:t>.</w:t>
      </w:r>
      <w:r>
        <w:rPr>
          <w:rStyle w:val="StyleUnderline"/>
        </w:rPr>
        <w:t xml:space="preserve"> </w:t>
      </w:r>
      <w:r>
        <w:rPr>
          <w:rStyle w:val="StyleUnderline"/>
          <w:b/>
          <w:bCs/>
        </w:rPr>
        <w:t xml:space="preserve">The report also says investor cash should also be spent on the options that provide the most substantial emission reductions the fastest. Nuclear power is not only one of the most expensive but also the slowest option, with reactors taking many years to build. A solar farm can be constructed in a matter of months once approval has been given. Currently, there are 436 nuclear electricity generation facilities in operation globally, but in the next 15 to 20 years more ageing plants will go offline than new ones coming into operation. </w:t>
      </w:r>
    </w:p>
    <w:p w:rsidR="008A5625" w:rsidRPr="003F5B8C" w:rsidRDefault="008A5625" w:rsidP="008A5625">
      <w:pPr>
        <w:pStyle w:val="Heading4"/>
      </w:pPr>
      <w:r w:rsidRPr="003F5B8C">
        <w:t>More renewables phases out nuclear</w:t>
      </w:r>
      <w:r>
        <w:t xml:space="preserve"> power</w:t>
      </w:r>
      <w:r w:rsidRPr="003F5B8C">
        <w:t xml:space="preserve">- </w:t>
      </w:r>
      <w:r>
        <w:t xml:space="preserve">differing economic strategies, and </w:t>
      </w:r>
      <w:r w:rsidRPr="003F5B8C">
        <w:t>Germany proves</w:t>
      </w:r>
    </w:p>
    <w:p w:rsidR="008A5625" w:rsidRPr="003F5B8C" w:rsidRDefault="008A5625" w:rsidP="008A5625">
      <w:proofErr w:type="spellStart"/>
      <w:r w:rsidRPr="003F5B8C">
        <w:rPr>
          <w:rStyle w:val="Style13ptBold"/>
        </w:rPr>
        <w:t>Dutzik</w:t>
      </w:r>
      <w:proofErr w:type="spellEnd"/>
      <w:r w:rsidRPr="003F5B8C">
        <w:rPr>
          <w:rStyle w:val="Style13ptBold"/>
        </w:rPr>
        <w:t xml:space="preserve"> ’11</w:t>
      </w:r>
      <w:r>
        <w:t xml:space="preserve"> (Tony, 6/28/2011, Nukes and Renewables Don't Mix, Frontier Group,</w:t>
      </w:r>
    </w:p>
    <w:p w:rsidR="008A5625" w:rsidRDefault="00CB30C4" w:rsidP="008A5625">
      <w:hyperlink r:id="rId45" w:history="1">
        <w:r w:rsidR="008A5625" w:rsidRPr="00B33E0A">
          <w:rPr>
            <w:rStyle w:val="Hyperlink"/>
          </w:rPr>
          <w:t>http://www.frontiergroup.org/blogs/blog/fg/nukes-and-renewables-dont-mix</w:t>
        </w:r>
      </w:hyperlink>
      <w:r w:rsidR="008A5625">
        <w:t>)</w:t>
      </w:r>
    </w:p>
    <w:p w:rsidR="008A5625" w:rsidRPr="003F5B8C" w:rsidRDefault="008A5625" w:rsidP="008A5625"/>
    <w:p w:rsidR="008A5625" w:rsidRPr="00112802" w:rsidRDefault="008A5625" w:rsidP="008A5625">
      <w:pPr>
        <w:rPr>
          <w:rStyle w:val="StyleUnderline"/>
          <w:b/>
          <w:bCs/>
        </w:rPr>
      </w:pPr>
      <w:r w:rsidRPr="003F5B8C">
        <w:rPr>
          <w:rStyle w:val="StyleUnderline"/>
        </w:rPr>
        <w:t>Last month, the German government committed to phasing out its existing nuclear power plants</w:t>
      </w:r>
      <w:r>
        <w:rPr>
          <w:rStyle w:val="StyleUnderline"/>
          <w:b/>
          <w:bCs/>
        </w:rPr>
        <w:t xml:space="preserve"> – </w:t>
      </w:r>
      <w:r w:rsidRPr="003F5B8C">
        <w:rPr>
          <w:rStyle w:val="StyleUnderline"/>
        </w:rPr>
        <w:t>which currently provide 23 percent of the nation’s electricity</w:t>
      </w:r>
      <w:r>
        <w:rPr>
          <w:rStyle w:val="StyleUnderline"/>
          <w:b/>
          <w:bCs/>
        </w:rPr>
        <w:t xml:space="preserve"> – by 2022, joining several nations, including Japan, in limiting its reliance on nuclear power in the wake of the Fukushima disaster. Critics on both sides of the pond (including our old friends at the Breakthrough Institute) immediately assailed the move as likely to result in an increase in carbon dioxide emissions. In the short term, they may have a point: Germany is accelerating the construction of several fossil fuel-fired power plants to pick up the slack in the meantime, which will result in increased emissions (though Germany is also part of the European Union’s emission trading scheme, meaning that those increases will have to be made up for with emission cuts elsewhere in the continent). But in the longer view, Germany is making a smart move. It is recognizing that when it comes to designing its energy systems for a low-carbon world, it faces an either-or choice: either commit to a future electricity system built on a foundation of safe, distributed renewable energy, or commit to a centralized power system built on a foundation of costly, risky nuclear plants. </w:t>
      </w:r>
      <w:proofErr w:type="spellStart"/>
      <w:r w:rsidRPr="003F5B8C">
        <w:rPr>
          <w:rStyle w:val="StyleUnderline"/>
        </w:rPr>
        <w:t>Baseload</w:t>
      </w:r>
      <w:proofErr w:type="spellEnd"/>
      <w:r w:rsidRPr="003F5B8C">
        <w:rPr>
          <w:rStyle w:val="StyleUnderline"/>
        </w:rPr>
        <w:t xml:space="preserve"> power plants such as nuclear plants and intermittent renewables such as wind power occupy the same biological “niche” in the power system</w:t>
      </w:r>
      <w:r>
        <w:rPr>
          <w:rStyle w:val="StyleUnderline"/>
          <w:b/>
          <w:bCs/>
        </w:rPr>
        <w:t xml:space="preserve"> – they are resources with low operating costs that the electric system will always take whenever they </w:t>
      </w:r>
      <w:r>
        <w:rPr>
          <w:rStyle w:val="StyleUnderline"/>
          <w:b/>
          <w:bCs/>
        </w:rPr>
        <w:lastRenderedPageBreak/>
        <w:t xml:space="preserve">are needed. </w:t>
      </w:r>
      <w:r w:rsidRPr="003F5B8C">
        <w:rPr>
          <w:rStyle w:val="StyleUnderline"/>
        </w:rPr>
        <w:t xml:space="preserve">Once you get to a certain level of renewable energy or </w:t>
      </w:r>
      <w:proofErr w:type="spellStart"/>
      <w:r w:rsidRPr="003F5B8C">
        <w:rPr>
          <w:rStyle w:val="StyleUnderline"/>
        </w:rPr>
        <w:t>baseload</w:t>
      </w:r>
      <w:proofErr w:type="spellEnd"/>
      <w:r w:rsidRPr="003F5B8C">
        <w:rPr>
          <w:rStyle w:val="StyleUnderline"/>
        </w:rPr>
        <w:t xml:space="preserve"> penetration, </w:t>
      </w:r>
      <w:r w:rsidRPr="003F5B8C">
        <w:rPr>
          <w:rStyle w:val="Emphasis"/>
        </w:rPr>
        <w:t>you will eventually arrive at situations when you don’t “need” both resources.</w:t>
      </w:r>
      <w:r>
        <w:rPr>
          <w:rStyle w:val="StyleUnderline"/>
          <w:b/>
          <w:bCs/>
        </w:rPr>
        <w:t xml:space="preserve"> And </w:t>
      </w:r>
      <w:r w:rsidRPr="003F5B8C">
        <w:rPr>
          <w:rStyle w:val="StyleUnderline"/>
        </w:rPr>
        <w:t>since nuclear power plants cannot be powered down in response to short-term fluctuations in demand, guess which resources are likely to get the boot?</w:t>
      </w:r>
      <w:r>
        <w:rPr>
          <w:rStyle w:val="StyleUnderline"/>
        </w:rPr>
        <w:t xml:space="preserve"> </w:t>
      </w:r>
      <w:r>
        <w:rPr>
          <w:rStyle w:val="StyleUnderline"/>
          <w:b/>
          <w:bCs/>
        </w:rPr>
        <w:t>The notion that nukes and renewables don’t mix is supported by this 2010 report from the German Renewable Energies Agency, which describes in depth why nuclear power plants become unnecessary (at best) or competitors with renewable energy (at worst) under a high renewable energy penetration scenario. According to one study cited in the report, Germany's aggressive renewable energy development strategy will slice the need for "</w:t>
      </w:r>
      <w:proofErr w:type="spellStart"/>
      <w:r>
        <w:rPr>
          <w:rStyle w:val="StyleUnderline"/>
          <w:b/>
          <w:bCs/>
        </w:rPr>
        <w:t>baseload</w:t>
      </w:r>
      <w:proofErr w:type="spellEnd"/>
      <w:r>
        <w:rPr>
          <w:rStyle w:val="StyleUnderline"/>
          <w:b/>
          <w:bCs/>
        </w:rPr>
        <w:t xml:space="preserve">" power plants in half by 2020. On some days, no </w:t>
      </w:r>
      <w:proofErr w:type="spellStart"/>
      <w:r>
        <w:rPr>
          <w:rStyle w:val="StyleUnderline"/>
          <w:b/>
          <w:bCs/>
        </w:rPr>
        <w:t>baseload</w:t>
      </w:r>
      <w:proofErr w:type="spellEnd"/>
      <w:r>
        <w:rPr>
          <w:rStyle w:val="StyleUnderline"/>
          <w:b/>
          <w:bCs/>
        </w:rPr>
        <w:t xml:space="preserve"> power will be needed at all. </w:t>
      </w:r>
      <w:r w:rsidRPr="003F5B8C">
        <w:rPr>
          <w:rStyle w:val="StyleUnderline"/>
        </w:rPr>
        <w:t xml:space="preserve">German Federal Minister of the Environment Norbert </w:t>
      </w:r>
      <w:proofErr w:type="spellStart"/>
      <w:r w:rsidRPr="003F5B8C">
        <w:rPr>
          <w:rStyle w:val="StyleUnderline"/>
        </w:rPr>
        <w:t>Röttgen</w:t>
      </w:r>
      <w:proofErr w:type="spellEnd"/>
      <w:r w:rsidRPr="003F5B8C">
        <w:rPr>
          <w:rStyle w:val="StyleUnderline"/>
        </w:rPr>
        <w:t>, quoted in the same report, summed up the dilemma this way:</w:t>
      </w:r>
      <w:r>
        <w:rPr>
          <w:rStyle w:val="StyleUnderline"/>
        </w:rPr>
        <w:t xml:space="preserve"> </w:t>
      </w:r>
      <w:r>
        <w:rPr>
          <w:rStyle w:val="StyleUnderline"/>
          <w:b/>
          <w:bCs/>
        </w:rPr>
        <w:t>"</w:t>
      </w:r>
      <w:r w:rsidRPr="003F5B8C">
        <w:rPr>
          <w:rStyle w:val="StyleUnderline"/>
        </w:rPr>
        <w:t>I</w:t>
      </w:r>
      <w:r w:rsidRPr="003F5B8C">
        <w:rPr>
          <w:rStyle w:val="Emphasis"/>
        </w:rPr>
        <w:t xml:space="preserve">t is economically nonsensical to pursue two strategies at the same time, </w:t>
      </w:r>
      <w:r w:rsidRPr="003F5B8C">
        <w:rPr>
          <w:rStyle w:val="StyleUnderline"/>
        </w:rPr>
        <w:t xml:space="preserve">for both a centralized and a decentralized energy supply system, since both strategies would involve enormous investment requirements. </w:t>
      </w:r>
      <w:r>
        <w:rPr>
          <w:rStyle w:val="StyleUnderline"/>
          <w:b/>
          <w:bCs/>
        </w:rPr>
        <w:t xml:space="preserve">I am convinced that the investment in renewable energies is the economically more promising project. But we will have to make up our minds. </w:t>
      </w:r>
      <w:r w:rsidRPr="003F5B8C">
        <w:rPr>
          <w:rStyle w:val="StyleUnderline"/>
        </w:rPr>
        <w:t>We can’t go down both paths at the same time."</w:t>
      </w:r>
      <w:r>
        <w:rPr>
          <w:rStyle w:val="StyleUnderline"/>
        </w:rPr>
        <w:t xml:space="preserve"> </w:t>
      </w:r>
    </w:p>
    <w:p w:rsidR="00134176" w:rsidRDefault="00134176" w:rsidP="00134176">
      <w:pPr>
        <w:pStyle w:val="Heading3"/>
      </w:pPr>
      <w:r>
        <w:lastRenderedPageBreak/>
        <w:t>Politics links</w:t>
      </w:r>
      <w:r w:rsidR="00E943EB">
        <w:t xml:space="preserve"> (Midterms ONLY</w:t>
      </w:r>
      <w:r w:rsidR="0006073F">
        <w:t>)</w:t>
      </w:r>
    </w:p>
    <w:p w:rsidR="00134176" w:rsidRPr="00FE1858" w:rsidRDefault="00134176" w:rsidP="00134176">
      <w:pPr>
        <w:pStyle w:val="Heading4"/>
      </w:pPr>
      <w:r>
        <w:t>No link to politics- nuclear is politically dead</w:t>
      </w:r>
      <w:r w:rsidR="006E4263">
        <w:t>, won’t boost Obama at all</w:t>
      </w:r>
    </w:p>
    <w:p w:rsidR="00134176" w:rsidRDefault="00134176" w:rsidP="00134176">
      <w:r w:rsidRPr="00FE1858">
        <w:rPr>
          <w:rStyle w:val="Style13ptBold"/>
        </w:rPr>
        <w:t>Cohen ’11</w:t>
      </w:r>
      <w:r>
        <w:t xml:space="preserve"> Steven Cohen is a policy analyst and executive director of Columbia University’s Earth Institute (Steven Cohen, March 21, 2011, Huffington Post, The Political Demise of Nuclear Power in the U.S., </w:t>
      </w:r>
      <w:hyperlink r:id="rId46" w:history="1">
        <w:r w:rsidRPr="00B33E0A">
          <w:rPr>
            <w:rStyle w:val="Hyperlink"/>
          </w:rPr>
          <w:t>http://www.huffingtonpost.com/steven-cohen/the-political-demise-of-n_b_838291.html</w:t>
        </w:r>
      </w:hyperlink>
      <w:r>
        <w:t>)</w:t>
      </w:r>
    </w:p>
    <w:p w:rsidR="00134176" w:rsidRPr="00FE1858" w:rsidRDefault="00134176" w:rsidP="00134176"/>
    <w:p w:rsidR="00134176" w:rsidRDefault="00134176" w:rsidP="00134176">
      <w:r w:rsidRPr="001302FB">
        <w:rPr>
          <w:rStyle w:val="StyleUnderline"/>
          <w:highlight w:val="yellow"/>
        </w:rPr>
        <w:t>While there may be good reasons for nuclear power to be</w:t>
      </w:r>
      <w:r w:rsidRPr="00FE1858">
        <w:rPr>
          <w:rStyle w:val="StyleUnderline"/>
        </w:rPr>
        <w:t xml:space="preserve"> used as a bridge fuel to a renewable energy future,</w:t>
      </w:r>
      <w:r>
        <w:t xml:space="preserve"> I am confident that </w:t>
      </w:r>
      <w:r w:rsidRPr="00FC753E">
        <w:rPr>
          <w:rStyle w:val="Emphasis"/>
          <w:highlight w:val="yellow"/>
        </w:rPr>
        <w:t>nuclear power is politically dead in the United States.</w:t>
      </w:r>
      <w:r>
        <w:t xml:space="preserve"> This makes the research and development of alternative energy and carbon capture and storage that much more important and urgent. It also means that </w:t>
      </w:r>
      <w:r w:rsidRPr="00FE1858">
        <w:rPr>
          <w:rStyle w:val="StyleUnderline"/>
        </w:rPr>
        <w:t xml:space="preserve">environmentalists who have </w:t>
      </w:r>
      <w:r w:rsidRPr="00FE1858">
        <w:t xml:space="preserve">either reluctantly or enthusiastically </w:t>
      </w:r>
      <w:r w:rsidRPr="00FE1858">
        <w:rPr>
          <w:rStyle w:val="StyleUnderline"/>
        </w:rPr>
        <w:t xml:space="preserve">embraced nuclear power as a form of carbon free energy should move on to other solutions. </w:t>
      </w:r>
      <w:r w:rsidRPr="00FC753E">
        <w:rPr>
          <w:rStyle w:val="StyleUnderline"/>
          <w:highlight w:val="yellow"/>
        </w:rPr>
        <w:t>The catastrophe in Japan</w:t>
      </w:r>
      <w:r w:rsidRPr="00FE1858">
        <w:rPr>
          <w:rStyle w:val="StyleUnderline"/>
        </w:rPr>
        <w:t xml:space="preserve"> </w:t>
      </w:r>
      <w:r w:rsidRPr="00FC753E">
        <w:rPr>
          <w:rStyle w:val="StyleUnderline"/>
          <w:highlight w:val="yellow"/>
        </w:rPr>
        <w:t>will</w:t>
      </w:r>
      <w:r w:rsidRPr="00FE1858">
        <w:rPr>
          <w:rStyle w:val="StyleUnderline"/>
        </w:rPr>
        <w:t xml:space="preserve"> not soon be forgotten, and it will </w:t>
      </w:r>
      <w:r w:rsidRPr="00FC753E">
        <w:rPr>
          <w:rStyle w:val="StyleUnderline"/>
          <w:highlight w:val="yellow"/>
        </w:rPr>
        <w:t xml:space="preserve">shape the politics </w:t>
      </w:r>
      <w:r w:rsidRPr="00FC753E">
        <w:t>of nuclear power plant siting</w:t>
      </w:r>
      <w:r w:rsidRPr="00FC753E">
        <w:rPr>
          <w:rStyle w:val="StyleUnderline"/>
        </w:rPr>
        <w:t xml:space="preserve"> </w:t>
      </w:r>
      <w:r w:rsidRPr="00FC753E">
        <w:rPr>
          <w:rStyle w:val="StyleUnderline"/>
          <w:highlight w:val="yellow"/>
        </w:rPr>
        <w:t>for decades</w:t>
      </w:r>
      <w:r w:rsidRPr="00FE1858">
        <w:rPr>
          <w:rStyle w:val="StyleUnderline"/>
        </w:rPr>
        <w:t>.</w:t>
      </w:r>
      <w:r>
        <w:rPr>
          <w:rStyle w:val="StyleUnderline"/>
        </w:rPr>
        <w:t xml:space="preserve"> </w:t>
      </w:r>
      <w:r>
        <w:t xml:space="preserve">This analysis is based on a few fundamental facts of American political structure. </w:t>
      </w:r>
      <w:r w:rsidRPr="00FE1858">
        <w:rPr>
          <w:rStyle w:val="StyleUnderline"/>
        </w:rPr>
        <w:t>Despite the strength of our national government, this remains a federal system of divided power.</w:t>
      </w:r>
      <w:r>
        <w:t xml:space="preserve"> States retain sovereignty, and we have a deeply rooted tradition of local control of land use. Our national elected leaders pay a great deal of attention to geography and to opinion leaders at the community level. Presidents are elected by an Electoral College, with members selected by states. Presidents are not elected by a majority vote of the American public (ask Al Gore about that). Our legislators must pay a great deal of attention to the parochial interests of their constituents. Take for example the issue of nuclear waste. Despite billions of federal dollars spent to develop and complete a nuclear waste repository in Yucca Mountain, Nevada, the Nevada </w:t>
      </w:r>
      <w:proofErr w:type="gramStart"/>
      <w:r>
        <w:t>delegation to the U.S. Congress, especially Senate Majority leader Harry Reid, have</w:t>
      </w:r>
      <w:proofErr w:type="gramEnd"/>
      <w:r>
        <w:t xml:space="preserve"> effectively vetoed its operation. </w:t>
      </w:r>
      <w:r w:rsidRPr="007D2ACA">
        <w:rPr>
          <w:rStyle w:val="StyleUnderline"/>
          <w:highlight w:val="yellow"/>
        </w:rPr>
        <w:t>The "Not-in-my Backyard" (NIMBY) syndrome is not a passing fad in American politics; it is a central element of land use politics</w:t>
      </w:r>
      <w:r>
        <w:t xml:space="preserve"> in communities </w:t>
      </w:r>
      <w:r w:rsidRPr="00FE1858">
        <w:rPr>
          <w:rStyle w:val="StyleUnderline"/>
        </w:rPr>
        <w:t>throughout this country</w:t>
      </w:r>
      <w:r>
        <w:t xml:space="preserve">. While it is true that the definition of a noxious facility varies from place to place, no one doubts the ability of an American locality to veto a land use they do not like. In New York City we have an extreme version of NIMBY where we even have trouble siting big box retailers. Most places are happy to allow Wal-Mart, but even before last week, few communities were interested in hosting a nuclear power plant. </w:t>
      </w:r>
      <w:r w:rsidRPr="00FE1858">
        <w:rPr>
          <w:rStyle w:val="StyleUnderline"/>
        </w:rPr>
        <w:t xml:space="preserve">The </w:t>
      </w:r>
      <w:r w:rsidRPr="00FE1858">
        <w:t>images of destruction and danger from the</w:t>
      </w:r>
      <w:r w:rsidRPr="00FE1858">
        <w:rPr>
          <w:rStyle w:val="StyleUnderline"/>
        </w:rPr>
        <w:t xml:space="preserve"> </w:t>
      </w:r>
      <w:r w:rsidRPr="00FC753E">
        <w:rPr>
          <w:rStyle w:val="StyleUnderline"/>
        </w:rPr>
        <w:t xml:space="preserve">nuclear disaster in </w:t>
      </w:r>
      <w:r w:rsidRPr="00FC753E">
        <w:rPr>
          <w:rStyle w:val="StyleUnderline"/>
          <w:highlight w:val="yellow"/>
        </w:rPr>
        <w:t xml:space="preserve">Japan will dominate the local politics of nuclear power </w:t>
      </w:r>
      <w:r w:rsidRPr="00FC753E">
        <w:rPr>
          <w:rStyle w:val="StyleUnderline"/>
        </w:rPr>
        <w:t xml:space="preserve">plant siting </w:t>
      </w:r>
      <w:r w:rsidRPr="00FC753E">
        <w:rPr>
          <w:rStyle w:val="StyleUnderline"/>
          <w:highlight w:val="yellow"/>
        </w:rPr>
        <w:t>for a generation</w:t>
      </w:r>
      <w:r w:rsidRPr="00FE1858">
        <w:rPr>
          <w:rStyle w:val="StyleUnderline"/>
        </w:rPr>
        <w:t xml:space="preserve">. </w:t>
      </w:r>
      <w:r w:rsidRPr="00FE1858">
        <w:t>The images of earthquake and tsunami damage will be combined with the nuclear accident</w:t>
      </w:r>
      <w:r w:rsidRPr="00FE1858">
        <w:rPr>
          <w:rStyle w:val="StyleUnderline"/>
        </w:rPr>
        <w:t xml:space="preserve"> </w:t>
      </w:r>
      <w:r w:rsidRPr="00FC753E">
        <w:rPr>
          <w:rStyle w:val="StyleUnderline"/>
          <w:highlight w:val="yellow"/>
        </w:rPr>
        <w:t>and form a single image in the public's mindset about nuclear power.</w:t>
      </w:r>
      <w:r>
        <w:rPr>
          <w:rStyle w:val="StyleUnderline"/>
        </w:rPr>
        <w:t xml:space="preserve"> </w:t>
      </w:r>
      <w:r>
        <w:t xml:space="preserve">While I accepted the argument that nuclear power might be necessary and could be made less risky, I have always been troubled by the extreme toxicity of nuclear fuel and waste. As a student of organizational management, I tend to assume "Murphy's Law" when it comes to human beings running complex organizations or technologies: if it can go wrong it will go wrong. But my view of the future of U.S. nuclear politics has nothing to do with my personal concerns about nuclear power. The fundamental problem with nuclear power is that after the recent events in Japan, no community in the United States will permit a nuclear plant to be built nearby. Additionally, some of the nuclear power plants already in operation will be under increasing pressure to close. The strength of anti-nuclear power politics should not be underestimated. Here </w:t>
      </w:r>
      <w:r w:rsidRPr="00FE1858">
        <w:rPr>
          <w:rStyle w:val="StyleUnderline"/>
        </w:rPr>
        <w:t>in New York</w:t>
      </w:r>
      <w:r>
        <w:t xml:space="preserve">, </w:t>
      </w:r>
      <w:r w:rsidRPr="00FE1858">
        <w:rPr>
          <w:rStyle w:val="StyleUnderline"/>
        </w:rPr>
        <w:t>people on Long Island are still paying off $3.3 billion in debt for a nuclear power plant called Shoreham that,</w:t>
      </w:r>
      <w:r>
        <w:t xml:space="preserve"> like the Yucca Mountain repository, </w:t>
      </w:r>
      <w:r w:rsidRPr="00FE1858">
        <w:rPr>
          <w:rStyle w:val="StyleUnderline"/>
        </w:rPr>
        <w:t>was completed but never opened</w:t>
      </w:r>
      <w:r>
        <w:t xml:space="preserve">. Governor Andrew Cuomo </w:t>
      </w:r>
      <w:r>
        <w:lastRenderedPageBreak/>
        <w:t>has already started to move against re-licensing the nuclear power plant at Indian Point, located about 30 miles north of New York City.</w:t>
      </w:r>
    </w:p>
    <w:p w:rsidR="00134176" w:rsidRDefault="00134176" w:rsidP="00134176"/>
    <w:p w:rsidR="00134176" w:rsidRPr="00D17C4E" w:rsidRDefault="00134176" w:rsidP="00134176"/>
    <w:p w:rsidR="00134176" w:rsidRPr="00A52F9E" w:rsidRDefault="00134176" w:rsidP="00134176"/>
    <w:p w:rsidR="00134176" w:rsidRDefault="00134176" w:rsidP="00134176">
      <w:pPr>
        <w:pStyle w:val="Heading4"/>
        <w:rPr>
          <w:rStyle w:val="Style13ptBold"/>
        </w:rPr>
      </w:pPr>
      <w:r>
        <w:rPr>
          <w:rStyle w:val="Style13ptBold"/>
        </w:rPr>
        <w:t>Nuclear won’t make Dems win- Gallup polls show</w:t>
      </w:r>
    </w:p>
    <w:p w:rsidR="00134176" w:rsidRDefault="00134176" w:rsidP="00134176">
      <w:r w:rsidRPr="006F149E">
        <w:rPr>
          <w:rStyle w:val="Style13ptBold"/>
        </w:rPr>
        <w:t>RenewablesInternational’13</w:t>
      </w:r>
      <w:r>
        <w:t xml:space="preserve"> citing Gallup polls (April 29, 2013, Renewables International magazine, Nuclear power – very unpopular, http://www.renewablesinternational.net/nuclear-power-very-unpopular/150/537/62320/)</w:t>
      </w:r>
    </w:p>
    <w:p w:rsidR="00134176" w:rsidRPr="00FE1858" w:rsidRDefault="00134176" w:rsidP="00134176"/>
    <w:p w:rsidR="00134176" w:rsidRDefault="00134176" w:rsidP="00134176">
      <w:proofErr w:type="gramStart"/>
      <w:r w:rsidRPr="00FE1858">
        <w:rPr>
          <w:rStyle w:val="StyleUnderline"/>
        </w:rPr>
        <w:t xml:space="preserve">Recent surveys in the United States and Germany show that renewables remain very popular – and that </w:t>
      </w:r>
      <w:r w:rsidRPr="00B058F1">
        <w:rPr>
          <w:rStyle w:val="StyleUnderline"/>
          <w:highlight w:val="yellow"/>
        </w:rPr>
        <w:t>an overwhelming majority of people oppose nuclear</w:t>
      </w:r>
      <w:r>
        <w:t>.</w:t>
      </w:r>
      <w:proofErr w:type="gramEnd"/>
      <w:r>
        <w:t xml:space="preserve"> At the same time it, surveys show that the political divide is greater in the US over renewables than it is in Germany. As someone who spends part of his time defending the German nuclear </w:t>
      </w:r>
      <w:proofErr w:type="spellStart"/>
      <w:r>
        <w:t>phaseout</w:t>
      </w:r>
      <w:proofErr w:type="spellEnd"/>
      <w:r>
        <w:t xml:space="preserve"> against proponents of nuclear in the Anglo world, I tend to think that support for nuclear is greater than it actually is. But as our colleagues at Think Progress recently pointed out, </w:t>
      </w:r>
      <w:r w:rsidRPr="00FE1858">
        <w:rPr>
          <w:rStyle w:val="StyleUnderline"/>
        </w:rPr>
        <w:t xml:space="preserve">a Gallup poll found that </w:t>
      </w:r>
      <w:r w:rsidRPr="007D2ACA">
        <w:rPr>
          <w:rStyle w:val="StyleUnderline"/>
          <w:highlight w:val="yellow"/>
        </w:rPr>
        <w:t>only 37 percent of Americans think that "more emphasis" should be placed on nuclear power</w:t>
      </w:r>
      <w:r w:rsidRPr="00FE1858">
        <w:rPr>
          <w:rStyle w:val="StyleUnderline"/>
        </w:rPr>
        <w:t xml:space="preserve"> in domestic</w:t>
      </w:r>
      <w:r>
        <w:t xml:space="preserve"> energy production. The difference between Republicans and Democrats was also quite salient, with 49 percent of the former leaning towards nuclear compared to only 30 percent of the Democrats. </w:t>
      </w:r>
      <w:r w:rsidRPr="00FE1858">
        <w:rPr>
          <w:rStyle w:val="StyleUnderline"/>
        </w:rPr>
        <w:t>In contrast, 76 percent of Americans expressed their support for solar power, compared to 71 percent for wind power</w:t>
      </w:r>
      <w:r>
        <w:t xml:space="preserve">. Here, the greatest discrepancy between the two parties was the 24 percent gap pertaining to wind power (see chart). Recent polls in Germany have focused less on nuclear (the most recent ones I could find were from 2011) than on support for the energy transition. But a survey (PDF in German) taken in mid-March on Environmental Minister </w:t>
      </w:r>
      <w:proofErr w:type="spellStart"/>
      <w:r>
        <w:t>Altmaier's</w:t>
      </w:r>
      <w:proofErr w:type="spellEnd"/>
      <w:r>
        <w:t xml:space="preserve"> proposal (since rejected) to "put the brakes on power prices" (which everyone essentially took to mean slowing down the energy transition, and hence renewables) met with great popular resistance, and the differences between political parties was only slight. While </w:t>
      </w:r>
      <w:r w:rsidRPr="007D2ACA">
        <w:rPr>
          <w:rStyle w:val="StyleUnderline"/>
          <w:highlight w:val="yellow"/>
        </w:rPr>
        <w:t>89 percent of the Greens believe that "renewables should be consistently expanded</w:t>
      </w:r>
      <w:r w:rsidRPr="00FE1858">
        <w:rPr>
          <w:rStyle w:val="StyleUnderline"/>
        </w:rPr>
        <w:t>,"</w:t>
      </w:r>
      <w:r>
        <w:t xml:space="preserve"> the figure was 21 percentage points lower for the Christian Democrats, who still came in at 68 percent in favor of renewables. In contrast, </w:t>
      </w:r>
      <w:r w:rsidRPr="00FE1858">
        <w:rPr>
          <w:rStyle w:val="StyleUnderline"/>
        </w:rPr>
        <w:t>81 percent of the Social-Democrats said renewables should continue to grow,</w:t>
      </w:r>
      <w:r>
        <w:t xml:space="preserve"> a difference of only 13 percentage points compared to the CDU. Germany currently has five political parties in its Bundestag. If we take the SPD and CDU to represent the closest equivalent to the Democrats and Republicans in the US, we see how great the consensus is when it comes to supporting renewables in Germany. Incidentally, support for nuclear power seems to be greater in the UK according to this report from January 2012 in the Guardian, though the level of popular approval seems to be lower in Scotland at only 32 percent. Although the UK is currently discussing building new nuclear plants, strangely, no poll seems to have been taken recently – though you are welcome to use the comment box below if I missed something. (Craig Morris)</w:t>
      </w:r>
    </w:p>
    <w:p w:rsidR="00134176" w:rsidRPr="00D17C4E" w:rsidRDefault="00134176" w:rsidP="00134176"/>
    <w:p w:rsidR="00134176" w:rsidRDefault="00134176" w:rsidP="00134176">
      <w:pPr>
        <w:pStyle w:val="Heading4"/>
        <w:rPr>
          <w:rStyle w:val="Style13ptBold"/>
        </w:rPr>
      </w:pPr>
      <w:r>
        <w:rPr>
          <w:rStyle w:val="Style13ptBold"/>
        </w:rPr>
        <w:lastRenderedPageBreak/>
        <w:t>Nuclear is not favored- UK proves</w:t>
      </w:r>
    </w:p>
    <w:p w:rsidR="00134176" w:rsidRDefault="00134176" w:rsidP="00134176">
      <w:proofErr w:type="spellStart"/>
      <w:r w:rsidRPr="005E18A4">
        <w:rPr>
          <w:rStyle w:val="Style13ptBold"/>
        </w:rPr>
        <w:t>Poortinga</w:t>
      </w:r>
      <w:proofErr w:type="spellEnd"/>
      <w:r w:rsidRPr="005E18A4">
        <w:rPr>
          <w:rStyle w:val="Style13ptBold"/>
        </w:rPr>
        <w:t xml:space="preserve"> et al ’13</w:t>
      </w:r>
      <w:r>
        <w:t xml:space="preserve"> (</w:t>
      </w:r>
      <w:proofErr w:type="spellStart"/>
      <w:r>
        <w:t>Wouter</w:t>
      </w:r>
      <w:proofErr w:type="spellEnd"/>
      <w:r>
        <w:t xml:space="preserve"> </w:t>
      </w:r>
      <w:proofErr w:type="spellStart"/>
      <w:r>
        <w:t>Poortinga</w:t>
      </w:r>
      <w:proofErr w:type="spellEnd"/>
      <w:r>
        <w:t xml:space="preserve">, Nick F. </w:t>
      </w:r>
      <w:proofErr w:type="spellStart"/>
      <w:r>
        <w:t>Pidgeon</w:t>
      </w:r>
      <w:proofErr w:type="spellEnd"/>
      <w:r>
        <w:t xml:space="preserve">, Stuart </w:t>
      </w:r>
      <w:proofErr w:type="spellStart"/>
      <w:r>
        <w:t>Capstick</w:t>
      </w:r>
      <w:proofErr w:type="spellEnd"/>
      <w:r>
        <w:t xml:space="preserve">, and </w:t>
      </w:r>
    </w:p>
    <w:p w:rsidR="00134176" w:rsidRDefault="00134176" w:rsidP="00134176">
      <w:r>
        <w:t xml:space="preserve">Midori Aoyagi, UKERC, Public Attitudes to Nuclear Power and Climate Change in Britain Two Years after the Fukushima Accident, </w:t>
      </w:r>
      <w:hyperlink r:id="rId47" w:history="1">
        <w:r w:rsidRPr="00B33E0A">
          <w:rPr>
            <w:rStyle w:val="Hyperlink"/>
          </w:rPr>
          <w:t>http://webcache.googleusercontent.com/search?q=cache:gFVtGEZYNvQJ:www.ukerc.ac.uk/support/tiki-download_file.php%3FfileId%3D3371+&amp;cd=2&amp;hl=en&amp;ct=clnk&amp;gl=us</w:t>
        </w:r>
      </w:hyperlink>
      <w:r>
        <w:t>)</w:t>
      </w:r>
    </w:p>
    <w:p w:rsidR="00134176" w:rsidRDefault="00134176" w:rsidP="00134176"/>
    <w:p w:rsidR="00134176" w:rsidRDefault="00134176" w:rsidP="00134176">
      <w:r>
        <w:t xml:space="preserve">Attitudes to Different Forms of Electricity Generation </w:t>
      </w:r>
      <w:r w:rsidRPr="005E18A4">
        <w:rPr>
          <w:rStyle w:val="StyleUnderline"/>
        </w:rPr>
        <w:t>There is consistent evidence that people express a preference for renewable</w:t>
      </w:r>
      <w:r>
        <w:rPr>
          <w:rStyle w:val="StyleUnderline"/>
        </w:rPr>
        <w:t xml:space="preserve"> </w:t>
      </w:r>
      <w:r w:rsidRPr="005E18A4">
        <w:rPr>
          <w:rStyle w:val="StyleUnderline"/>
        </w:rPr>
        <w:t>forms of electricity production over other forms of electricity generation. The</w:t>
      </w:r>
      <w:r>
        <w:rPr>
          <w:rStyle w:val="StyleUnderline"/>
        </w:rPr>
        <w:t xml:space="preserve"> </w:t>
      </w:r>
      <w:r w:rsidRPr="005E18A4">
        <w:rPr>
          <w:rStyle w:val="StyleUnderline"/>
        </w:rPr>
        <w:t xml:space="preserve">current survey also found that renewable options were regarded more </w:t>
      </w:r>
      <w:proofErr w:type="spellStart"/>
      <w:r w:rsidRPr="005E18A4">
        <w:rPr>
          <w:rStyle w:val="StyleUnderline"/>
        </w:rPr>
        <w:t>favourably</w:t>
      </w:r>
      <w:proofErr w:type="spellEnd"/>
      <w:r>
        <w:rPr>
          <w:rStyle w:val="StyleUnderline"/>
        </w:rPr>
        <w:t xml:space="preserve"> </w:t>
      </w:r>
      <w:r w:rsidRPr="005E18A4">
        <w:rPr>
          <w:rStyle w:val="StyleUnderline"/>
        </w:rPr>
        <w:t xml:space="preserve">than nuclear power </w:t>
      </w:r>
      <w:r>
        <w:t xml:space="preserve">and fossil fuel based forms of electricity generation. </w:t>
      </w:r>
      <w:r w:rsidRPr="005E18A4">
        <w:rPr>
          <w:rStyle w:val="StyleUnderline"/>
        </w:rPr>
        <w:t xml:space="preserve">Respondents had </w:t>
      </w:r>
      <w:r w:rsidRPr="005E18A4">
        <w:t>the most</w:t>
      </w:r>
      <w:r w:rsidRPr="005E18A4">
        <w:rPr>
          <w:rStyle w:val="StyleUnderline"/>
        </w:rPr>
        <w:t xml:space="preserve"> positive opinions</w:t>
      </w:r>
      <w:r>
        <w:t xml:space="preserve"> or impressions </w:t>
      </w:r>
      <w:r w:rsidRPr="005E18A4">
        <w:rPr>
          <w:rStyle w:val="StyleUnderline"/>
        </w:rPr>
        <w:t>of</w:t>
      </w:r>
      <w:r>
        <w:t xml:space="preserve"> solar power (77% mainly or very </w:t>
      </w:r>
      <w:proofErr w:type="spellStart"/>
      <w:r>
        <w:t>favourable</w:t>
      </w:r>
      <w:proofErr w:type="spellEnd"/>
      <w:r>
        <w:t xml:space="preserve">), followed by </w:t>
      </w:r>
      <w:r w:rsidRPr="005E18A4">
        <w:rPr>
          <w:rStyle w:val="StyleUnderline"/>
        </w:rPr>
        <w:t>hydro-electric (72%),</w:t>
      </w:r>
      <w:r>
        <w:t xml:space="preserve"> and wind power (64%). Biomass was by far the least </w:t>
      </w:r>
      <w:proofErr w:type="spellStart"/>
      <w:r>
        <w:t>favoured</w:t>
      </w:r>
      <w:proofErr w:type="spellEnd"/>
      <w:r>
        <w:t xml:space="preserve"> renewable option (48%) although this might in part reflect the large proportion of ‘neither </w:t>
      </w:r>
      <w:proofErr w:type="spellStart"/>
      <w:r>
        <w:t>favourable</w:t>
      </w:r>
      <w:proofErr w:type="spellEnd"/>
      <w:r>
        <w:t xml:space="preserve"> nor </w:t>
      </w:r>
      <w:proofErr w:type="spellStart"/>
      <w:r>
        <w:t>unfavourable</w:t>
      </w:r>
      <w:proofErr w:type="spellEnd"/>
      <w:r>
        <w:t xml:space="preserve">’ responses obtained (25%) compared to other renewable sources. Across the options for fossil fuel based electricity generation, natural gas was the most </w:t>
      </w:r>
      <w:proofErr w:type="spellStart"/>
      <w:r>
        <w:t>favoured</w:t>
      </w:r>
      <w:proofErr w:type="spellEnd"/>
      <w:r>
        <w:t xml:space="preserve"> (59% mainly or very </w:t>
      </w:r>
      <w:proofErr w:type="spellStart"/>
      <w:r>
        <w:t>favourable</w:t>
      </w:r>
      <w:proofErr w:type="spellEnd"/>
      <w:r>
        <w:t xml:space="preserve">). Across all forms of electricity generation, nuclear (34%), coal (33%) and oil (34%) were the least </w:t>
      </w:r>
      <w:proofErr w:type="spellStart"/>
      <w:r>
        <w:t>favoured</w:t>
      </w:r>
      <w:proofErr w:type="spellEnd"/>
      <w:r>
        <w:t xml:space="preserve">. Figure 1 shows that, while renewables remained the most </w:t>
      </w:r>
      <w:proofErr w:type="spellStart"/>
      <w:r>
        <w:t>favoured</w:t>
      </w:r>
      <w:proofErr w:type="spellEnd"/>
      <w:r>
        <w:t xml:space="preserve"> form of electricity production, support for them has dropped substantially over the years. </w:t>
      </w:r>
      <w:proofErr w:type="spellStart"/>
      <w:r>
        <w:t>Favourability</w:t>
      </w:r>
      <w:proofErr w:type="spellEnd"/>
      <w:r>
        <w:t xml:space="preserve"> ratings for wind power in particular have shown a sharp decline, from 82% in 2005 to 64% in 2013. </w:t>
      </w:r>
      <w:proofErr w:type="spellStart"/>
      <w:r>
        <w:t>Favourability</w:t>
      </w:r>
      <w:proofErr w:type="spellEnd"/>
      <w:r>
        <w:t xml:space="preserve"> ratings of solar power have dropped from 87% in 2005 to 77% in 2013. Gas is the only form of electricity production that is now perceived more </w:t>
      </w:r>
      <w:proofErr w:type="spellStart"/>
      <w:r>
        <w:t>favourably</w:t>
      </w:r>
      <w:proofErr w:type="spellEnd"/>
      <w:r>
        <w:t xml:space="preserve"> (59%) than in 2005 (56%). Attitudes to Nuclear Power Generic Unconditional Attitudes to Nuclear Power </w:t>
      </w:r>
      <w:r w:rsidRPr="005E18A4">
        <w:rPr>
          <w:rStyle w:val="StyleUnderline"/>
        </w:rPr>
        <w:t>The survey included a range of items to assess how the general public thinks</w:t>
      </w:r>
      <w:r>
        <w:rPr>
          <w:rStyle w:val="StyleUnderline"/>
        </w:rPr>
        <w:t xml:space="preserve"> </w:t>
      </w:r>
      <w:r w:rsidRPr="005E18A4">
        <w:rPr>
          <w:rStyle w:val="StyleUnderline"/>
        </w:rPr>
        <w:t>about nuclear power. About the same number of people generally supported</w:t>
      </w:r>
      <w:r>
        <w:rPr>
          <w:rStyle w:val="StyleUnderline"/>
        </w:rPr>
        <w:t xml:space="preserve"> </w:t>
      </w:r>
      <w:r w:rsidRPr="005E18A4">
        <w:rPr>
          <w:rStyle w:val="StyleUnderline"/>
        </w:rPr>
        <w:t>(32%) or opposed (29%) nuclear power in 2013, where no additional context was</w:t>
      </w:r>
      <w:r>
        <w:rPr>
          <w:rStyle w:val="StyleUnderline"/>
        </w:rPr>
        <w:t xml:space="preserve"> </w:t>
      </w:r>
      <w:r w:rsidRPr="005E18A4">
        <w:rPr>
          <w:rStyle w:val="StyleUnderline"/>
        </w:rPr>
        <w:t>given for the rationale for its use.</w:t>
      </w:r>
      <w:r>
        <w:rPr>
          <w:rStyle w:val="StyleUnderline"/>
        </w:rPr>
        <w:t xml:space="preserve"> </w:t>
      </w:r>
      <w:r>
        <w:t xml:space="preserve">Overall support for nuclear power has increased by about six percentage points since 2005, while opposition has decreased by about eight percentage points since 2005 (see Table 2). The number of people reporting being ambivalent about nuclear power (i.e. being unsure whether to express support or opposition) dropped from 32% in 2005 to 27% in 2013. However, the number of </w:t>
      </w:r>
      <w:r w:rsidRPr="005E18A4">
        <w:rPr>
          <w:rStyle w:val="StyleUnderline"/>
        </w:rPr>
        <w:t>respondents choosing the ‘other’, ‘none of these’ and ‘don’t know’ options increased substantially from 1% to 9% over the same period</w:t>
      </w:r>
      <w:r>
        <w:t>.</w:t>
      </w:r>
    </w:p>
    <w:p w:rsidR="00134176" w:rsidRPr="006F149E" w:rsidRDefault="00134176" w:rsidP="00134176"/>
    <w:p w:rsidR="00134176" w:rsidRPr="00134176" w:rsidRDefault="00134176" w:rsidP="00134176"/>
    <w:sectPr w:rsidR="00134176" w:rsidRPr="001341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F5725E"/>
    <w:multiLevelType w:val="hybridMultilevel"/>
    <w:tmpl w:val="B4522E72"/>
    <w:lvl w:ilvl="0" w:tplc="70D2B8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5B344A"/>
    <w:multiLevelType w:val="hybridMultilevel"/>
    <w:tmpl w:val="939A0288"/>
    <w:lvl w:ilvl="0" w:tplc="882474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5E7364"/>
    <w:multiLevelType w:val="hybridMultilevel"/>
    <w:tmpl w:val="045A5812"/>
    <w:lvl w:ilvl="0" w:tplc="70D2B8C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1C6F1B"/>
    <w:multiLevelType w:val="hybridMultilevel"/>
    <w:tmpl w:val="78F25008"/>
    <w:lvl w:ilvl="0" w:tplc="70D2B8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2616D2"/>
    <w:multiLevelType w:val="hybridMultilevel"/>
    <w:tmpl w:val="AA4A7340"/>
    <w:lvl w:ilvl="0" w:tplc="2592D1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D244FD1"/>
    <w:multiLevelType w:val="hybridMultilevel"/>
    <w:tmpl w:val="BBA2C7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4B0A8F"/>
    <w:multiLevelType w:val="hybridMultilevel"/>
    <w:tmpl w:val="6B3E901C"/>
    <w:lvl w:ilvl="0" w:tplc="70D2B8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8597E51"/>
    <w:multiLevelType w:val="hybridMultilevel"/>
    <w:tmpl w:val="83025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7"/>
  </w:num>
  <w:num w:numId="14">
    <w:abstractNumId w:val="13"/>
  </w:num>
  <w:num w:numId="15">
    <w:abstractNumId w:val="16"/>
  </w:num>
  <w:num w:numId="16">
    <w:abstractNumId w:val="10"/>
  </w:num>
  <w:num w:numId="17">
    <w:abstractNumId w:val="11"/>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F1236C"/>
    <w:rsid w:val="000139A3"/>
    <w:rsid w:val="0006073F"/>
    <w:rsid w:val="00062F3D"/>
    <w:rsid w:val="000A058E"/>
    <w:rsid w:val="00100833"/>
    <w:rsid w:val="00104529"/>
    <w:rsid w:val="001101DF"/>
    <w:rsid w:val="001302FB"/>
    <w:rsid w:val="00132948"/>
    <w:rsid w:val="00134176"/>
    <w:rsid w:val="001762A5"/>
    <w:rsid w:val="00177B7D"/>
    <w:rsid w:val="001804AB"/>
    <w:rsid w:val="0018322D"/>
    <w:rsid w:val="00184356"/>
    <w:rsid w:val="001B3BDF"/>
    <w:rsid w:val="001B5776"/>
    <w:rsid w:val="001C73EA"/>
    <w:rsid w:val="001E7C24"/>
    <w:rsid w:val="00251FC7"/>
    <w:rsid w:val="002855A7"/>
    <w:rsid w:val="002B7CFE"/>
    <w:rsid w:val="003075AC"/>
    <w:rsid w:val="00314D4D"/>
    <w:rsid w:val="00315690"/>
    <w:rsid w:val="00325646"/>
    <w:rsid w:val="00330309"/>
    <w:rsid w:val="003770AF"/>
    <w:rsid w:val="003902BA"/>
    <w:rsid w:val="003A09E2"/>
    <w:rsid w:val="0040205A"/>
    <w:rsid w:val="00407037"/>
    <w:rsid w:val="004605D6"/>
    <w:rsid w:val="004C60E8"/>
    <w:rsid w:val="004E3579"/>
    <w:rsid w:val="004F39E0"/>
    <w:rsid w:val="00507CF4"/>
    <w:rsid w:val="00537BD5"/>
    <w:rsid w:val="00545C5D"/>
    <w:rsid w:val="005A073D"/>
    <w:rsid w:val="005D0F1E"/>
    <w:rsid w:val="006065BD"/>
    <w:rsid w:val="00616501"/>
    <w:rsid w:val="00665003"/>
    <w:rsid w:val="00666706"/>
    <w:rsid w:val="006722F0"/>
    <w:rsid w:val="006C07A6"/>
    <w:rsid w:val="006C7C52"/>
    <w:rsid w:val="006E4263"/>
    <w:rsid w:val="007D2ACA"/>
    <w:rsid w:val="007D797B"/>
    <w:rsid w:val="007F5B66"/>
    <w:rsid w:val="00823A1C"/>
    <w:rsid w:val="00842BB4"/>
    <w:rsid w:val="00845B9D"/>
    <w:rsid w:val="00860984"/>
    <w:rsid w:val="00871D3B"/>
    <w:rsid w:val="00887630"/>
    <w:rsid w:val="0089248C"/>
    <w:rsid w:val="008A5625"/>
    <w:rsid w:val="008B3ECB"/>
    <w:rsid w:val="008C1B2E"/>
    <w:rsid w:val="008D3D47"/>
    <w:rsid w:val="008F50A8"/>
    <w:rsid w:val="0091627E"/>
    <w:rsid w:val="00940D69"/>
    <w:rsid w:val="009856C5"/>
    <w:rsid w:val="009902C4"/>
    <w:rsid w:val="009C5807"/>
    <w:rsid w:val="009D2DA1"/>
    <w:rsid w:val="009E1922"/>
    <w:rsid w:val="00A40C60"/>
    <w:rsid w:val="00A93661"/>
    <w:rsid w:val="00A95652"/>
    <w:rsid w:val="00AB1A08"/>
    <w:rsid w:val="00AB2541"/>
    <w:rsid w:val="00B058F1"/>
    <w:rsid w:val="00B33C6D"/>
    <w:rsid w:val="00B4508F"/>
    <w:rsid w:val="00B4649D"/>
    <w:rsid w:val="00B54DFE"/>
    <w:rsid w:val="00B574DA"/>
    <w:rsid w:val="00B637A5"/>
    <w:rsid w:val="00B71CAB"/>
    <w:rsid w:val="00B7633B"/>
    <w:rsid w:val="00B76696"/>
    <w:rsid w:val="00B8057C"/>
    <w:rsid w:val="00B82C2B"/>
    <w:rsid w:val="00BF593B"/>
    <w:rsid w:val="00BF7B3F"/>
    <w:rsid w:val="00C263EE"/>
    <w:rsid w:val="00C35843"/>
    <w:rsid w:val="00C51DD6"/>
    <w:rsid w:val="00C74727"/>
    <w:rsid w:val="00C83417"/>
    <w:rsid w:val="00CB30C4"/>
    <w:rsid w:val="00CD048C"/>
    <w:rsid w:val="00CD4ADA"/>
    <w:rsid w:val="00CD736E"/>
    <w:rsid w:val="00CD75EC"/>
    <w:rsid w:val="00CE161E"/>
    <w:rsid w:val="00CF59A8"/>
    <w:rsid w:val="00D11E05"/>
    <w:rsid w:val="00D302F8"/>
    <w:rsid w:val="00D325A9"/>
    <w:rsid w:val="00D36A8A"/>
    <w:rsid w:val="00D71170"/>
    <w:rsid w:val="00D71919"/>
    <w:rsid w:val="00D97AC0"/>
    <w:rsid w:val="00DA6538"/>
    <w:rsid w:val="00E15B34"/>
    <w:rsid w:val="00E80882"/>
    <w:rsid w:val="00E943EB"/>
    <w:rsid w:val="00EB5CFC"/>
    <w:rsid w:val="00ED30CF"/>
    <w:rsid w:val="00F1236C"/>
    <w:rsid w:val="00F176EF"/>
    <w:rsid w:val="00FA4BBB"/>
    <w:rsid w:val="00FC753E"/>
    <w:rsid w:val="00FD5A98"/>
    <w:rsid w:val="00FE52E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C73EA"/>
  </w:style>
  <w:style w:type="paragraph" w:styleId="Heading1">
    <w:name w:val="heading 1"/>
    <w:aliases w:val="Pocket"/>
    <w:basedOn w:val="Normal"/>
    <w:next w:val="Normal"/>
    <w:link w:val="Heading1Char"/>
    <w:autoRedefine/>
    <w:qFormat/>
    <w:rsid w:val="001C73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C73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w:basedOn w:val="Normal"/>
    <w:next w:val="Normal"/>
    <w:link w:val="Heading3Char"/>
    <w:autoRedefine/>
    <w:uiPriority w:val="2"/>
    <w:unhideWhenUsed/>
    <w:qFormat/>
    <w:rsid w:val="001C73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1C73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CB30C4"/>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1C73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73EA"/>
  </w:style>
  <w:style w:type="character" w:customStyle="1" w:styleId="Heading1Char">
    <w:name w:val="Heading 1 Char"/>
    <w:aliases w:val="Pocket Char"/>
    <w:basedOn w:val="DefaultParagraphFont"/>
    <w:link w:val="Heading1"/>
    <w:rsid w:val="001C73E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C73EA"/>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w:basedOn w:val="DefaultParagraphFont"/>
    <w:link w:val="Heading3"/>
    <w:uiPriority w:val="2"/>
    <w:rsid w:val="001C73EA"/>
    <w:rPr>
      <w:rFonts w:eastAsiaTheme="majorEastAs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1121 Char,No Spacing111111 Char,small space Char,ta Char"/>
    <w:basedOn w:val="DefaultParagraphFont"/>
    <w:link w:val="Heading4"/>
    <w:uiPriority w:val="3"/>
    <w:rsid w:val="001C73EA"/>
    <w:rPr>
      <w:rFonts w:eastAsiaTheme="majorEastAsia"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Bold Underline,Style1"/>
    <w:basedOn w:val="DefaultParagraphFont"/>
    <w:uiPriority w:val="7"/>
    <w:qFormat/>
    <w:rsid w:val="001C73EA"/>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C73EA"/>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1C73EA"/>
    <w:rPr>
      <w:u w:val="single"/>
    </w:rPr>
  </w:style>
  <w:style w:type="character" w:styleId="Hyperlink">
    <w:name w:val="Hyperlink"/>
    <w:aliases w:val="heading 1 (block title),Important,Read,Card Text,Internet Link,Analytic Text"/>
    <w:basedOn w:val="DefaultParagraphFont"/>
    <w:uiPriority w:val="99"/>
    <w:unhideWhenUsed/>
    <w:rsid w:val="001C73EA"/>
    <w:rPr>
      <w:color w:val="auto"/>
      <w:u w:val="none"/>
    </w:rPr>
  </w:style>
  <w:style w:type="character" w:styleId="FollowedHyperlink">
    <w:name w:val="FollowedHyperlink"/>
    <w:basedOn w:val="DefaultParagraphFont"/>
    <w:uiPriority w:val="99"/>
    <w:semiHidden/>
    <w:unhideWhenUsed/>
    <w:rsid w:val="001C73EA"/>
    <w:rPr>
      <w:color w:val="auto"/>
      <w:u w:val="none"/>
    </w:rPr>
  </w:style>
  <w:style w:type="character" w:customStyle="1" w:styleId="StyleBold">
    <w:name w:val="Style Bold"/>
    <w:basedOn w:val="DefaultParagraphFont"/>
    <w:uiPriority w:val="9"/>
    <w:semiHidden/>
    <w:rsid w:val="00134176"/>
    <w:rPr>
      <w:b/>
      <w:bCs/>
    </w:rPr>
  </w:style>
  <w:style w:type="paragraph" w:styleId="Header">
    <w:name w:val="header"/>
    <w:basedOn w:val="Normal"/>
    <w:link w:val="HeaderChar"/>
    <w:uiPriority w:val="99"/>
    <w:semiHidden/>
    <w:rsid w:val="00134176"/>
    <w:pPr>
      <w:tabs>
        <w:tab w:val="center" w:pos="4680"/>
        <w:tab w:val="right" w:pos="9360"/>
      </w:tabs>
    </w:pPr>
  </w:style>
  <w:style w:type="character" w:customStyle="1" w:styleId="HeaderChar">
    <w:name w:val="Header Char"/>
    <w:basedOn w:val="DefaultParagraphFont"/>
    <w:link w:val="Header"/>
    <w:uiPriority w:val="99"/>
    <w:semiHidden/>
    <w:rsid w:val="00134176"/>
    <w:rPr>
      <w:rFonts w:ascii="Times New Roman" w:hAnsi="Times New Roman" w:cs="Times New Roman"/>
      <w:sz w:val="24"/>
    </w:rPr>
  </w:style>
  <w:style w:type="paragraph" w:styleId="Footer">
    <w:name w:val="footer"/>
    <w:basedOn w:val="Normal"/>
    <w:link w:val="FooterChar"/>
    <w:uiPriority w:val="99"/>
    <w:semiHidden/>
    <w:rsid w:val="00134176"/>
    <w:pPr>
      <w:tabs>
        <w:tab w:val="center" w:pos="4680"/>
        <w:tab w:val="right" w:pos="9360"/>
      </w:tabs>
    </w:pPr>
  </w:style>
  <w:style w:type="character" w:customStyle="1" w:styleId="FooterChar">
    <w:name w:val="Footer Char"/>
    <w:basedOn w:val="DefaultParagraphFont"/>
    <w:link w:val="Footer"/>
    <w:uiPriority w:val="99"/>
    <w:semiHidden/>
    <w:rsid w:val="00134176"/>
    <w:rPr>
      <w:rFonts w:ascii="Times New Roman" w:hAnsi="Times New Roman" w:cs="Times New Roman"/>
      <w:sz w:val="24"/>
    </w:rPr>
  </w:style>
  <w:style w:type="paragraph" w:customStyle="1" w:styleId="cardtext">
    <w:name w:val="card text"/>
    <w:basedOn w:val="Normal"/>
    <w:link w:val="cardtextChar"/>
    <w:qFormat/>
    <w:rsid w:val="00134176"/>
    <w:pPr>
      <w:ind w:left="288" w:right="288"/>
    </w:pPr>
    <w:rPr>
      <w:rFonts w:ascii="Georgia" w:hAnsi="Georgia"/>
    </w:rPr>
  </w:style>
  <w:style w:type="character" w:customStyle="1" w:styleId="cardtextChar">
    <w:name w:val="card text Char"/>
    <w:link w:val="cardtext"/>
    <w:rsid w:val="00134176"/>
    <w:rPr>
      <w:rFonts w:ascii="Georgia" w:hAnsi="Georgia"/>
      <w:sz w:val="24"/>
    </w:rPr>
  </w:style>
  <w:style w:type="character" w:customStyle="1" w:styleId="Box">
    <w:name w:val="Box"/>
    <w:basedOn w:val="DefaultParagraphFont"/>
    <w:uiPriority w:val="1"/>
    <w:qFormat/>
    <w:rsid w:val="00134176"/>
    <w:rPr>
      <w:b/>
      <w:u w:val="single"/>
      <w:bdr w:val="single" w:sz="4" w:space="0" w:color="auto"/>
    </w:rPr>
  </w:style>
  <w:style w:type="character" w:customStyle="1" w:styleId="TitleChar">
    <w:name w:val="Title Char"/>
    <w:basedOn w:val="DefaultParagraphFont"/>
    <w:link w:val="Title"/>
    <w:uiPriority w:val="1"/>
    <w:qFormat/>
    <w:rsid w:val="00134176"/>
    <w:rPr>
      <w:b/>
      <w:bCs/>
      <w:u w:val="single"/>
    </w:rPr>
  </w:style>
  <w:style w:type="paragraph" w:customStyle="1" w:styleId="card">
    <w:name w:val="card"/>
    <w:basedOn w:val="Normal"/>
    <w:next w:val="Normal"/>
    <w:link w:val="cardChar"/>
    <w:qFormat/>
    <w:rsid w:val="00134176"/>
    <w:pPr>
      <w:ind w:left="288" w:right="288"/>
    </w:pPr>
    <w:rPr>
      <w:rFonts w:eastAsia="Times New Roman"/>
    </w:rPr>
  </w:style>
  <w:style w:type="character" w:customStyle="1" w:styleId="cardChar">
    <w:name w:val="card Char"/>
    <w:link w:val="card"/>
    <w:rsid w:val="00134176"/>
    <w:rPr>
      <w:rFonts w:ascii="Times New Roman" w:eastAsia="Times New Roman" w:hAnsi="Times New Roman" w:cs="Times New Roman"/>
      <w:sz w:val="24"/>
    </w:rPr>
  </w:style>
  <w:style w:type="paragraph" w:styleId="Title">
    <w:name w:val="Title"/>
    <w:basedOn w:val="Normal"/>
    <w:next w:val="Normal"/>
    <w:link w:val="TitleChar"/>
    <w:uiPriority w:val="1"/>
    <w:qFormat/>
    <w:rsid w:val="00134176"/>
    <w:pPr>
      <w:pBdr>
        <w:bottom w:val="single" w:sz="8" w:space="4" w:color="4F81BD"/>
      </w:pBdr>
      <w:spacing w:after="300"/>
      <w:contextualSpacing/>
    </w:pPr>
    <w:rPr>
      <w:b/>
      <w:bCs/>
      <w:u w:val="single"/>
    </w:rPr>
  </w:style>
  <w:style w:type="character" w:customStyle="1" w:styleId="TitleChar1">
    <w:name w:val="Title Char1"/>
    <w:basedOn w:val="DefaultParagraphFont"/>
    <w:uiPriority w:val="10"/>
    <w:semiHidden/>
    <w:rsid w:val="00134176"/>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semiHidden/>
    <w:rsid w:val="00134176"/>
    <w:pPr>
      <w:ind w:left="720"/>
      <w:contextualSpacing/>
    </w:pPr>
  </w:style>
  <w:style w:type="character" w:customStyle="1" w:styleId="apple-converted-space">
    <w:name w:val="apple-converted-space"/>
    <w:basedOn w:val="DefaultParagraphFont"/>
    <w:rsid w:val="00134176"/>
  </w:style>
  <w:style w:type="character" w:customStyle="1" w:styleId="Heading5Char">
    <w:name w:val="Heading 5 Char"/>
    <w:basedOn w:val="DefaultParagraphFont"/>
    <w:link w:val="Heading5"/>
    <w:uiPriority w:val="99"/>
    <w:rsid w:val="00CB30C4"/>
    <w:rPr>
      <w:rFonts w:asciiTheme="majorHAnsi" w:eastAsiaTheme="majorEastAsia" w:hAnsiTheme="majorHAnsi" w:cstheme="majorBidi"/>
      <w:color w:val="1F4D78"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C73EA"/>
  </w:style>
  <w:style w:type="paragraph" w:styleId="Heading1">
    <w:name w:val="heading 1"/>
    <w:aliases w:val="Pocket"/>
    <w:basedOn w:val="Normal"/>
    <w:next w:val="Normal"/>
    <w:link w:val="Heading1Char"/>
    <w:autoRedefine/>
    <w:qFormat/>
    <w:rsid w:val="001C73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C73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w:basedOn w:val="Normal"/>
    <w:next w:val="Normal"/>
    <w:link w:val="Heading3Char"/>
    <w:autoRedefine/>
    <w:uiPriority w:val="2"/>
    <w:unhideWhenUsed/>
    <w:qFormat/>
    <w:rsid w:val="001C73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1C73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CB30C4"/>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1C73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73EA"/>
  </w:style>
  <w:style w:type="character" w:customStyle="1" w:styleId="Heading1Char">
    <w:name w:val="Heading 1 Char"/>
    <w:aliases w:val="Pocket Char"/>
    <w:basedOn w:val="DefaultParagraphFont"/>
    <w:link w:val="Heading1"/>
    <w:rsid w:val="001C73E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C73EA"/>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w:basedOn w:val="DefaultParagraphFont"/>
    <w:link w:val="Heading3"/>
    <w:uiPriority w:val="2"/>
    <w:rsid w:val="001C73EA"/>
    <w:rPr>
      <w:rFonts w:eastAsiaTheme="majorEastAs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1121 Char,No Spacing111111 Char,small space Char,ta Char"/>
    <w:basedOn w:val="DefaultParagraphFont"/>
    <w:link w:val="Heading4"/>
    <w:uiPriority w:val="3"/>
    <w:rsid w:val="001C73EA"/>
    <w:rPr>
      <w:rFonts w:eastAsiaTheme="majorEastAsia"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Bold Underline,Style1"/>
    <w:basedOn w:val="DefaultParagraphFont"/>
    <w:uiPriority w:val="7"/>
    <w:qFormat/>
    <w:rsid w:val="001C73EA"/>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C73EA"/>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1C73EA"/>
    <w:rPr>
      <w:u w:val="single"/>
    </w:rPr>
  </w:style>
  <w:style w:type="character" w:styleId="Hyperlink">
    <w:name w:val="Hyperlink"/>
    <w:aliases w:val="heading 1 (block title),Important,Read,Card Text,Internet Link,Analytic Text"/>
    <w:basedOn w:val="DefaultParagraphFont"/>
    <w:uiPriority w:val="99"/>
    <w:unhideWhenUsed/>
    <w:rsid w:val="001C73EA"/>
    <w:rPr>
      <w:color w:val="auto"/>
      <w:u w:val="none"/>
    </w:rPr>
  </w:style>
  <w:style w:type="character" w:styleId="FollowedHyperlink">
    <w:name w:val="FollowedHyperlink"/>
    <w:basedOn w:val="DefaultParagraphFont"/>
    <w:uiPriority w:val="99"/>
    <w:semiHidden/>
    <w:unhideWhenUsed/>
    <w:rsid w:val="001C73EA"/>
    <w:rPr>
      <w:color w:val="auto"/>
      <w:u w:val="none"/>
    </w:rPr>
  </w:style>
  <w:style w:type="character" w:customStyle="1" w:styleId="StyleBold">
    <w:name w:val="Style Bold"/>
    <w:basedOn w:val="DefaultParagraphFont"/>
    <w:uiPriority w:val="9"/>
    <w:semiHidden/>
    <w:rsid w:val="00134176"/>
    <w:rPr>
      <w:b/>
      <w:bCs/>
    </w:rPr>
  </w:style>
  <w:style w:type="paragraph" w:styleId="Header">
    <w:name w:val="header"/>
    <w:basedOn w:val="Normal"/>
    <w:link w:val="HeaderChar"/>
    <w:uiPriority w:val="99"/>
    <w:semiHidden/>
    <w:rsid w:val="00134176"/>
    <w:pPr>
      <w:tabs>
        <w:tab w:val="center" w:pos="4680"/>
        <w:tab w:val="right" w:pos="9360"/>
      </w:tabs>
    </w:pPr>
  </w:style>
  <w:style w:type="character" w:customStyle="1" w:styleId="HeaderChar">
    <w:name w:val="Header Char"/>
    <w:basedOn w:val="DefaultParagraphFont"/>
    <w:link w:val="Header"/>
    <w:uiPriority w:val="99"/>
    <w:semiHidden/>
    <w:rsid w:val="00134176"/>
    <w:rPr>
      <w:rFonts w:ascii="Times New Roman" w:hAnsi="Times New Roman" w:cs="Times New Roman"/>
      <w:sz w:val="24"/>
    </w:rPr>
  </w:style>
  <w:style w:type="paragraph" w:styleId="Footer">
    <w:name w:val="footer"/>
    <w:basedOn w:val="Normal"/>
    <w:link w:val="FooterChar"/>
    <w:uiPriority w:val="99"/>
    <w:semiHidden/>
    <w:rsid w:val="00134176"/>
    <w:pPr>
      <w:tabs>
        <w:tab w:val="center" w:pos="4680"/>
        <w:tab w:val="right" w:pos="9360"/>
      </w:tabs>
    </w:pPr>
  </w:style>
  <w:style w:type="character" w:customStyle="1" w:styleId="FooterChar">
    <w:name w:val="Footer Char"/>
    <w:basedOn w:val="DefaultParagraphFont"/>
    <w:link w:val="Footer"/>
    <w:uiPriority w:val="99"/>
    <w:semiHidden/>
    <w:rsid w:val="00134176"/>
    <w:rPr>
      <w:rFonts w:ascii="Times New Roman" w:hAnsi="Times New Roman" w:cs="Times New Roman"/>
      <w:sz w:val="24"/>
    </w:rPr>
  </w:style>
  <w:style w:type="paragraph" w:customStyle="1" w:styleId="cardtext">
    <w:name w:val="card text"/>
    <w:basedOn w:val="Normal"/>
    <w:link w:val="cardtextChar"/>
    <w:qFormat/>
    <w:rsid w:val="00134176"/>
    <w:pPr>
      <w:ind w:left="288" w:right="288"/>
    </w:pPr>
    <w:rPr>
      <w:rFonts w:ascii="Georgia" w:hAnsi="Georgia"/>
    </w:rPr>
  </w:style>
  <w:style w:type="character" w:customStyle="1" w:styleId="cardtextChar">
    <w:name w:val="card text Char"/>
    <w:link w:val="cardtext"/>
    <w:rsid w:val="00134176"/>
    <w:rPr>
      <w:rFonts w:ascii="Georgia" w:hAnsi="Georgia"/>
      <w:sz w:val="24"/>
    </w:rPr>
  </w:style>
  <w:style w:type="character" w:customStyle="1" w:styleId="Box">
    <w:name w:val="Box"/>
    <w:basedOn w:val="DefaultParagraphFont"/>
    <w:uiPriority w:val="1"/>
    <w:qFormat/>
    <w:rsid w:val="00134176"/>
    <w:rPr>
      <w:b/>
      <w:u w:val="single"/>
      <w:bdr w:val="single" w:sz="4" w:space="0" w:color="auto"/>
    </w:rPr>
  </w:style>
  <w:style w:type="character" w:customStyle="1" w:styleId="TitleChar">
    <w:name w:val="Title Char"/>
    <w:basedOn w:val="DefaultParagraphFont"/>
    <w:link w:val="Title"/>
    <w:uiPriority w:val="1"/>
    <w:qFormat/>
    <w:rsid w:val="00134176"/>
    <w:rPr>
      <w:b/>
      <w:bCs/>
      <w:u w:val="single"/>
    </w:rPr>
  </w:style>
  <w:style w:type="paragraph" w:customStyle="1" w:styleId="card">
    <w:name w:val="card"/>
    <w:basedOn w:val="Normal"/>
    <w:next w:val="Normal"/>
    <w:link w:val="cardChar"/>
    <w:qFormat/>
    <w:rsid w:val="00134176"/>
    <w:pPr>
      <w:ind w:left="288" w:right="288"/>
    </w:pPr>
    <w:rPr>
      <w:rFonts w:eastAsia="Times New Roman"/>
    </w:rPr>
  </w:style>
  <w:style w:type="character" w:customStyle="1" w:styleId="cardChar">
    <w:name w:val="card Char"/>
    <w:link w:val="card"/>
    <w:rsid w:val="00134176"/>
    <w:rPr>
      <w:rFonts w:ascii="Times New Roman" w:eastAsia="Times New Roman" w:hAnsi="Times New Roman" w:cs="Times New Roman"/>
      <w:sz w:val="24"/>
    </w:rPr>
  </w:style>
  <w:style w:type="paragraph" w:styleId="Title">
    <w:name w:val="Title"/>
    <w:basedOn w:val="Normal"/>
    <w:next w:val="Normal"/>
    <w:link w:val="TitleChar"/>
    <w:uiPriority w:val="1"/>
    <w:qFormat/>
    <w:rsid w:val="00134176"/>
    <w:pPr>
      <w:pBdr>
        <w:bottom w:val="single" w:sz="8" w:space="4" w:color="4F81BD"/>
      </w:pBdr>
      <w:spacing w:after="300"/>
      <w:contextualSpacing/>
    </w:pPr>
    <w:rPr>
      <w:b/>
      <w:bCs/>
      <w:u w:val="single"/>
    </w:rPr>
  </w:style>
  <w:style w:type="character" w:customStyle="1" w:styleId="TitleChar1">
    <w:name w:val="Title Char1"/>
    <w:basedOn w:val="DefaultParagraphFont"/>
    <w:uiPriority w:val="10"/>
    <w:semiHidden/>
    <w:rsid w:val="00134176"/>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semiHidden/>
    <w:rsid w:val="00134176"/>
    <w:pPr>
      <w:ind w:left="720"/>
      <w:contextualSpacing/>
    </w:pPr>
  </w:style>
  <w:style w:type="character" w:customStyle="1" w:styleId="apple-converted-space">
    <w:name w:val="apple-converted-space"/>
    <w:basedOn w:val="DefaultParagraphFont"/>
    <w:rsid w:val="00134176"/>
  </w:style>
  <w:style w:type="character" w:customStyle="1" w:styleId="Heading5Char">
    <w:name w:val="Heading 5 Char"/>
    <w:basedOn w:val="DefaultParagraphFont"/>
    <w:link w:val="Heading5"/>
    <w:uiPriority w:val="99"/>
    <w:rsid w:val="00CB30C4"/>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ci.org/conf/rhodes/index.htm" TargetMode="External"/><Relationship Id="rId18" Type="http://schemas.openxmlformats.org/officeDocument/2006/relationships/hyperlink" Target="http://www.foxnews.com/opinion/2011/07/23/nuclear-power-is-extremely-safe-thats-truth-about-what-learned-from-japan/" TargetMode="External"/><Relationship Id="rId26" Type="http://schemas.openxmlformats.org/officeDocument/2006/relationships/hyperlink" Target="http://www.nci.org/conf/rhodes/index.htm" TargetMode="External"/><Relationship Id="rId39" Type="http://schemas.openxmlformats.org/officeDocument/2006/relationships/hyperlink" Target="http://www.csmonitor.com/World/Middle-East/2010/0503/NPT-101-How-relevant-is-cold-war-treaty-in-age-of-terrorism" TargetMode="External"/><Relationship Id="rId3" Type="http://schemas.microsoft.com/office/2007/relationships/stylesWithEffects" Target="stylesWithEffects.xml"/><Relationship Id="rId21" Type="http://schemas.openxmlformats.org/officeDocument/2006/relationships/hyperlink" Target="http://www.nci.org/conf/rhodes/index.htm" TargetMode="External"/><Relationship Id="rId34" Type="http://schemas.openxmlformats.org/officeDocument/2006/relationships/hyperlink" Target="https://globalsolutions.org/files/public/documents/Sam-Kane-Preventing-Nuclear-Terrorism.pdf" TargetMode="External"/><Relationship Id="rId42" Type="http://schemas.openxmlformats.org/officeDocument/2006/relationships/hyperlink" Target="http://www.nei.org/CorporateSite/media/filefolder/IssuesinFocusNuclearExports.pdf?ext=.pdf" TargetMode="External"/><Relationship Id="rId47" Type="http://schemas.openxmlformats.org/officeDocument/2006/relationships/hyperlink" Target="http://webcache.googleusercontent.com/search?q=cache:gFVtGEZYNvQJ:www.ukerc.ac.uk/support/tiki-download_file.php%3FfileId%3D3371+&amp;cd=2&amp;hl=en&amp;ct=clnk&amp;gl=us" TargetMode="External"/><Relationship Id="rId7" Type="http://schemas.openxmlformats.org/officeDocument/2006/relationships/hyperlink" Target="http://www.nationalreview.com/nro-energy/364885/wind-turbines-are-climate-change-scarecrows-robert-bryce" TargetMode="External"/><Relationship Id="rId12" Type="http://schemas.openxmlformats.org/officeDocument/2006/relationships/hyperlink" Target="http://www.nci.org/conf/rhodes/index.htm" TargetMode="External"/><Relationship Id="rId17" Type="http://schemas.openxmlformats.org/officeDocument/2006/relationships/hyperlink" Target="http://scienceline.ucsb.edu/getkey.php?key=1361" TargetMode="External"/><Relationship Id="rId25" Type="http://schemas.openxmlformats.org/officeDocument/2006/relationships/hyperlink" Target="http://www.nci.org/conf/rhodes/index.htm" TargetMode="External"/><Relationship Id="rId33" Type="http://schemas.openxmlformats.org/officeDocument/2006/relationships/hyperlink" Target="https://globalsolutions.org/files/public/documents/Sam-Kane-Preventing-Nuclear-Terrorism.pdf" TargetMode="External"/><Relationship Id="rId38" Type="http://schemas.openxmlformats.org/officeDocument/2006/relationships/hyperlink" Target="http://www.un.org/disarmament/HomePage/HR/docs/2002/2002Apr09_NewYork.pdf" TargetMode="External"/><Relationship Id="rId46" Type="http://schemas.openxmlformats.org/officeDocument/2006/relationships/hyperlink" Target="http://www.huffingtonpost.com/steven-cohen/the-political-demise-of-n_b_838291.html" TargetMode="External"/><Relationship Id="rId2" Type="http://schemas.openxmlformats.org/officeDocument/2006/relationships/styles" Target="styles.xml"/><Relationship Id="rId16" Type="http://schemas.openxmlformats.org/officeDocument/2006/relationships/hyperlink" Target="http://www.world-nuclear.org/info/Safety-and-Security/Safety-of-Plants/Safety-of-Nuclear-Power-Reactors/" TargetMode="External"/><Relationship Id="rId20" Type="http://schemas.openxmlformats.org/officeDocument/2006/relationships/hyperlink" Target="http://www.foxnews.com/opinion/2011/07/23/nuclear-power-is-extremely-safe-thats-truth-about-what-learned-from-japan/" TargetMode="External"/><Relationship Id="rId29" Type="http://schemas.openxmlformats.org/officeDocument/2006/relationships/hyperlink" Target="http://www.nci.org/conf/rhodes/index.htm" TargetMode="External"/><Relationship Id="rId41" Type="http://schemas.openxmlformats.org/officeDocument/2006/relationships/hyperlink" Target="http://www.usatoday.com/story/opinion/2014/05/08/china-economy-pollution-greenhouse-gases-column/8580749/" TargetMode="External"/><Relationship Id="rId1" Type="http://schemas.openxmlformats.org/officeDocument/2006/relationships/numbering" Target="numbering.xml"/><Relationship Id="rId6" Type="http://schemas.openxmlformats.org/officeDocument/2006/relationships/hyperlink" Target="http://www.nationalreview.com/nro-energy/364885/wind-turbines-are-climate-change-scarecrows-robert-bryce" TargetMode="External"/><Relationship Id="rId11" Type="http://schemas.openxmlformats.org/officeDocument/2006/relationships/hyperlink" Target="http://www.theverge.com/2014/6/26/5844928/nuclear-power-plants-needed-to-stop-climate-change" TargetMode="External"/><Relationship Id="rId24" Type="http://schemas.openxmlformats.org/officeDocument/2006/relationships/hyperlink" Target="http://www.nci.org/conf/rhodes/index.htm" TargetMode="External"/><Relationship Id="rId32" Type="http://schemas.openxmlformats.org/officeDocument/2006/relationships/hyperlink" Target="http://www.csmonitor.com/World/Middle-East/2010/0503/NPT-101-How-relevant-is-cold-war-treaty-in-age-of-terrorism" TargetMode="External"/><Relationship Id="rId37" Type="http://schemas.openxmlformats.org/officeDocument/2006/relationships/hyperlink" Target="http://www.dailytimes.com.pk/opinion/25-Feb-2014/preventing-nuclear-terrorism" TargetMode="External"/><Relationship Id="rId40" Type="http://schemas.openxmlformats.org/officeDocument/2006/relationships/hyperlink" Target="http://www.nci.org/conf/rhodes/index.htm" TargetMode="External"/><Relationship Id="rId45" Type="http://schemas.openxmlformats.org/officeDocument/2006/relationships/hyperlink" Target="http://www.frontiergroup.org/blogs/blog/fg/nukes-and-renewables-dont-mix" TargetMode="External"/><Relationship Id="rId5" Type="http://schemas.openxmlformats.org/officeDocument/2006/relationships/webSettings" Target="webSettings.xml"/><Relationship Id="rId15" Type="http://schemas.openxmlformats.org/officeDocument/2006/relationships/hyperlink" Target="http://www.nei.org/Master-Document-Folder/Backgrounders/Fact-Sheets/Preventing-The-Proliferation-Of-Nuclear-Materials" TargetMode="External"/><Relationship Id="rId23" Type="http://schemas.openxmlformats.org/officeDocument/2006/relationships/hyperlink" Target="http://www.nci.org/conf/rhodes/index.htm" TargetMode="External"/><Relationship Id="rId28" Type="http://schemas.openxmlformats.org/officeDocument/2006/relationships/hyperlink" Target="http://www.nci.org/conf/rhodes/index.htm" TargetMode="External"/><Relationship Id="rId36" Type="http://schemas.openxmlformats.org/officeDocument/2006/relationships/hyperlink" Target="http://www.acronym.org.uk/dd/dd84/84bhr.htm" TargetMode="External"/><Relationship Id="rId49" Type="http://schemas.openxmlformats.org/officeDocument/2006/relationships/theme" Target="theme/theme1.xml"/><Relationship Id="rId10" Type="http://schemas.openxmlformats.org/officeDocument/2006/relationships/hyperlink" Target="http://www.foxnews.com/opinion/2011/07/23/nuclear-power-is-extremely-safe-thats-truth-about-what-learned-from-japan/" TargetMode="External"/><Relationship Id="rId19" Type="http://schemas.openxmlformats.org/officeDocument/2006/relationships/hyperlink" Target="http://www.nci.org/conf/rhodes/index.htm" TargetMode="External"/><Relationship Id="rId31" Type="http://schemas.openxmlformats.org/officeDocument/2006/relationships/hyperlink" Target="http://www.dailytimes.com.pk/opinion/25-Feb-2014/preventing-nuclear-terrorism" TargetMode="External"/><Relationship Id="rId44" Type="http://schemas.openxmlformats.org/officeDocument/2006/relationships/hyperlink" Target="http://www.energymatters.com.au/index.php?main_page=news_article&amp;article_id=1404" TargetMode="External"/><Relationship Id="rId4" Type="http://schemas.openxmlformats.org/officeDocument/2006/relationships/settings" Target="settings.xml"/><Relationship Id="rId9" Type="http://schemas.openxmlformats.org/officeDocument/2006/relationships/hyperlink" Target="http://bsj.berkeley.edu/wp-content/uploads/2013/11/eScholarship-UC-item-07q8z16d.pdf" TargetMode="External"/><Relationship Id="rId14" Type="http://schemas.openxmlformats.org/officeDocument/2006/relationships/hyperlink" Target="http://www.foxnews.com/opinion/2011/07/23/nuclear-power-is-extremely-safe-thats-truth-about-what-learned-from-japan/" TargetMode="External"/><Relationship Id="rId22" Type="http://schemas.openxmlformats.org/officeDocument/2006/relationships/hyperlink" Target="http://www.scientificamerican.com/article/how-safe-are-old-nuclear-reactors-lessons-from-fukushima/" TargetMode="External"/><Relationship Id="rId27" Type="http://schemas.openxmlformats.org/officeDocument/2006/relationships/hyperlink" Target="http://www.nci.org/conf/rhodes/index.htm" TargetMode="External"/><Relationship Id="rId30" Type="http://schemas.openxmlformats.org/officeDocument/2006/relationships/hyperlink" Target="http://www.csmonitor.com/World/Middle-East/2010/0503/NPT-101-How-relevant-is-cold-war-treaty-in-age-of-terrorism" TargetMode="External"/><Relationship Id="rId35" Type="http://schemas.openxmlformats.org/officeDocument/2006/relationships/hyperlink" Target="https://globalsolutions.org/files/public/documents/Sam-Kane-Preventing-Nuclear-Terrorism.pdf" TargetMode="External"/><Relationship Id="rId43" Type="http://schemas.openxmlformats.org/officeDocument/2006/relationships/hyperlink" Target="http://thebulletin.org/renewable-energy-transition-has-begun" TargetMode="External"/><Relationship Id="rId48" Type="http://schemas.openxmlformats.org/officeDocument/2006/relationships/fontTable" Target="fontTable.xml"/><Relationship Id="rId8" Type="http://schemas.openxmlformats.org/officeDocument/2006/relationships/hyperlink" Target="https://theconversation.com/climate-change-and-health-ipcc-reports-emerging-risks-emerging-consensus-242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75</TotalTime>
  <Pages>75</Pages>
  <Words>33281</Words>
  <Characters>189704</Characters>
  <Application>Microsoft Office Word</Application>
  <DocSecurity>0</DocSecurity>
  <Lines>1580</Lines>
  <Paragraphs>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dc:creator>
  <cp:keywords>5.0</cp:keywords>
  <cp:lastModifiedBy>alvin</cp:lastModifiedBy>
  <cp:revision>71</cp:revision>
  <dcterms:created xsi:type="dcterms:W3CDTF">2014-08-03T19:14:00Z</dcterms:created>
  <dcterms:modified xsi:type="dcterms:W3CDTF">2014-08-05T03:55:00Z</dcterms:modified>
</cp:coreProperties>
</file>