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BDE8E5" w14:textId="77777777" w:rsidR="00831BCC" w:rsidRDefault="00831BCC" w:rsidP="000D084D">
      <w:pPr>
        <w:pStyle w:val="Heading1"/>
      </w:pPr>
      <w:r>
        <w:t>***yes nuclear extinction***</w:t>
      </w:r>
    </w:p>
    <w:p w14:paraId="7D84D063" w14:textId="77777777" w:rsidR="000D084D" w:rsidRDefault="000D084D" w:rsidP="000D084D">
      <w:pPr>
        <w:pStyle w:val="Heading4"/>
      </w:pPr>
      <w:r>
        <w:t>Yes extinction – global cooling, famine, and disease</w:t>
      </w:r>
    </w:p>
    <w:p w14:paraId="6B3B686A" w14:textId="6A50ECF7" w:rsidR="000D084D" w:rsidRPr="004E7DF3" w:rsidRDefault="000D084D" w:rsidP="000D084D">
      <w:r>
        <w:rPr>
          <w:rStyle w:val="Style13ptBold"/>
        </w:rPr>
        <w:t>Choi, 11 (</w:t>
      </w:r>
      <w:r w:rsidRPr="004E7DF3">
        <w:t>Charles Q, Small Nuclear War Could Reverse Global Warming for Years</w:t>
      </w:r>
      <w:proofErr w:type="gramStart"/>
      <w:r w:rsidRPr="004E7DF3">
        <w:t>,  contributor</w:t>
      </w:r>
      <w:proofErr w:type="gramEnd"/>
      <w:r w:rsidRPr="004E7DF3">
        <w:t xml:space="preserve"> to Scientific American, </w:t>
      </w:r>
      <w:hyperlink r:id="rId6" w:history="1">
        <w:r w:rsidRPr="004E7DF3">
          <w:rPr>
            <w:rStyle w:val="Hyperlink"/>
          </w:rPr>
          <w:t>http://news.nationalgeographic.com/news/2011/02/110223-nuclear-war-winter-global-warming-environment-science-climate-change/</w:t>
        </w:r>
      </w:hyperlink>
      <w:r w:rsidRPr="004E7DF3">
        <w:t>)</w:t>
      </w:r>
    </w:p>
    <w:p w14:paraId="61218D7D" w14:textId="77777777" w:rsidR="000D084D" w:rsidRPr="00831BCC" w:rsidRDefault="000D084D" w:rsidP="000D084D">
      <w:pPr>
        <w:rPr>
          <w:rStyle w:val="StyleUnderline"/>
        </w:rPr>
      </w:pPr>
      <w:r w:rsidRPr="00831BCC">
        <w:rPr>
          <w:rStyle w:val="StyleUnderline"/>
        </w:rPr>
        <w:t>Even a regional nuclear war could spark "unprecedented" global cooling and reduce rainfall for years, according to U.S. government computer models</w:t>
      </w:r>
      <w:r w:rsidRPr="00831BCC">
        <w:rPr>
          <w:sz w:val="16"/>
        </w:rPr>
        <w:t xml:space="preserve">. </w:t>
      </w:r>
      <w:r w:rsidRPr="00831BCC">
        <w:rPr>
          <w:rStyle w:val="StyleUnderline"/>
        </w:rPr>
        <w:t>Widespread famine and disease would likely follow</w:t>
      </w:r>
      <w:r w:rsidRPr="00831BCC">
        <w:rPr>
          <w:sz w:val="16"/>
        </w:rPr>
        <w:t xml:space="preserve">, experts speculate. During the Cold War a </w:t>
      </w:r>
      <w:r w:rsidRPr="00831BCC">
        <w:rPr>
          <w:rStyle w:val="StyleUnderline"/>
        </w:rPr>
        <w:t>nuclear exchange between superpowers</w:t>
      </w:r>
      <w:r w:rsidRPr="00831BCC">
        <w:rPr>
          <w:sz w:val="16"/>
        </w:rPr>
        <w:t>—such as the one feared for years between the United States and the former Soviet Union—</w:t>
      </w:r>
      <w:r w:rsidRPr="00831BCC">
        <w:rPr>
          <w:rStyle w:val="StyleUnderline"/>
        </w:rPr>
        <w:t>was predicted to cause a "nuclear winter</w:t>
      </w:r>
      <w:r w:rsidRPr="00831BCC">
        <w:rPr>
          <w:sz w:val="16"/>
        </w:rPr>
        <w:t>." In that scenario h</w:t>
      </w:r>
      <w:r w:rsidRPr="00831BCC">
        <w:rPr>
          <w:rStyle w:val="StyleUnderline"/>
        </w:rPr>
        <w:t>undreds of nuclear explosions spark huge fires, whose smoke, dust, and ash blot out the sun for weeks amid a backdrop of dangerous radiation levels. Much of humanity eventually dies of starvation and disease.</w:t>
      </w:r>
      <w:r>
        <w:rPr>
          <w:rStyle w:val="StyleUnderline"/>
        </w:rPr>
        <w:t xml:space="preserve"> </w:t>
      </w:r>
      <w:r w:rsidRPr="00831BCC">
        <w:rPr>
          <w:sz w:val="16"/>
        </w:rPr>
        <w:t xml:space="preserve">Today, with the United States the only standing superpower, </w:t>
      </w:r>
      <w:r w:rsidRPr="00831BCC">
        <w:rPr>
          <w:rStyle w:val="StyleUnderline"/>
        </w:rPr>
        <w:t>nuclear winter is little more than a nightmare. But nuclear war remains a very real threat—for instance, between developing-world nuclear powers, such as India and Pakistan</w:t>
      </w:r>
      <w:r w:rsidRPr="00831BCC">
        <w:rPr>
          <w:sz w:val="16"/>
        </w:rPr>
        <w:t xml:space="preserve">. To see what climate effects such a regional nuclear conflict might have, scientists from NASA and other institutions modeled a war involving a hundred Hiroshima-level bombs, each packing the equivalent of 15,000 tons of TNT—just 0.03 percent of the world's current nuclear arsenal. (See a National Geographic magazine feature on weapons of mass destruction.) </w:t>
      </w:r>
      <w:r w:rsidRPr="00831BCC">
        <w:rPr>
          <w:rStyle w:val="StyleUnderline"/>
        </w:rPr>
        <w:t>The researchers predicted the resulting fires would kick up roughly five million metric tons of black carbon into the upper part of the troposphere, the lowest layer of the Earth's atmosphere</w:t>
      </w:r>
      <w:r w:rsidRPr="00831BCC">
        <w:rPr>
          <w:sz w:val="16"/>
        </w:rPr>
        <w:t xml:space="preserve">. In NASA climate models, this </w:t>
      </w:r>
      <w:r w:rsidRPr="00831BCC">
        <w:rPr>
          <w:rStyle w:val="StyleUnderline"/>
        </w:rPr>
        <w:t>carbon then absorbed solar heat and, like a hot-air balloon, quickly lofted even higher, where the soot would take much longer to clear from the sky</w:t>
      </w:r>
      <w:r w:rsidRPr="00831BCC">
        <w:rPr>
          <w:sz w:val="16"/>
        </w:rPr>
        <w:t xml:space="preserve">. Reversing Global Warming? </w:t>
      </w:r>
      <w:r w:rsidRPr="00831BCC">
        <w:rPr>
          <w:rStyle w:val="StyleUnderline"/>
        </w:rPr>
        <w:t>The global cooling</w:t>
      </w:r>
      <w:r w:rsidRPr="00831BCC">
        <w:rPr>
          <w:sz w:val="16"/>
        </w:rPr>
        <w:t xml:space="preserve"> caused by these high carbon clouds wouldn't be as catastrophic as a superpower-versus-superpower nuclear winter, but "</w:t>
      </w:r>
      <w:r w:rsidRPr="00831BCC">
        <w:rPr>
          <w:rStyle w:val="StyleUnderline"/>
        </w:rPr>
        <w:t>the effects would still be regarded as leading to unprecedented climate change</w:t>
      </w:r>
      <w:r w:rsidRPr="00831BCC">
        <w:rPr>
          <w:sz w:val="16"/>
        </w:rPr>
        <w:t xml:space="preserve">," research physical scientist Luke Oman said during a press briefing Friday at a meeting of the American Association for the Advancement of Science in Washington, D.C. Earth is currently in a long-term warming trend. </w:t>
      </w:r>
      <w:r w:rsidRPr="00831BCC">
        <w:rPr>
          <w:rStyle w:val="StyleUnderline"/>
        </w:rPr>
        <w:t>After a regional nuclear war, though, average global temperatures would drop by 2.25 degrees F (1.25 degrees C) for two to three years afterward, the models suggest</w:t>
      </w:r>
      <w:r w:rsidRPr="00831BCC">
        <w:rPr>
          <w:sz w:val="16"/>
        </w:rPr>
        <w:t xml:space="preserve">. At the extreme, </w:t>
      </w:r>
      <w:r w:rsidRPr="00831BCC">
        <w:rPr>
          <w:rStyle w:val="StyleUnderline"/>
        </w:rPr>
        <w:t>the tropics, Europe, Asia, and Alaska would cool by 5.4 to 7.2 degrees</w:t>
      </w:r>
      <w:r w:rsidRPr="00831BCC">
        <w:rPr>
          <w:sz w:val="16"/>
        </w:rPr>
        <w:t xml:space="preserve"> F (3 to 4 degrees C), according to the models. </w:t>
      </w:r>
      <w:r w:rsidRPr="00831BCC">
        <w:rPr>
          <w:rStyle w:val="StyleUnderline"/>
        </w:rPr>
        <w:t>Parts of the Arctic and Antarctic would actually warm a bit, due to shifted wind and ocean-circulation patterns</w:t>
      </w:r>
      <w:r w:rsidRPr="00831BCC">
        <w:rPr>
          <w:sz w:val="16"/>
        </w:rPr>
        <w:t xml:space="preserve">, the researchers said. After ten years, </w:t>
      </w:r>
      <w:r w:rsidRPr="00831BCC">
        <w:rPr>
          <w:rStyle w:val="StyleUnderline"/>
        </w:rPr>
        <w:t>average global temperatures would still be 0.9 degree F (0.5 degree C) lower than before the nuclear war</w:t>
      </w:r>
      <w:r w:rsidRPr="00831BCC">
        <w:rPr>
          <w:sz w:val="16"/>
        </w:rPr>
        <w:t xml:space="preserve">, the models predict. (Pictures: "Red Hot" Nuclear-Waste Train Glows in Infrared.) Years </w:t>
      </w:r>
      <w:proofErr w:type="gramStart"/>
      <w:r w:rsidRPr="00831BCC">
        <w:rPr>
          <w:sz w:val="16"/>
        </w:rPr>
        <w:t>Without</w:t>
      </w:r>
      <w:proofErr w:type="gramEnd"/>
      <w:r w:rsidRPr="00831BCC">
        <w:rPr>
          <w:sz w:val="16"/>
        </w:rPr>
        <w:t xml:space="preserve"> Summer For a time Earth would likely be a colder, hungrier planet. "Our results suggest that </w:t>
      </w:r>
      <w:r w:rsidRPr="00831BCC">
        <w:rPr>
          <w:rStyle w:val="StyleUnderline"/>
        </w:rPr>
        <w:t>agriculture could be severely impacted, especially in areas that are susceptible to late-spring and early-fall frosts</w:t>
      </w:r>
      <w:r w:rsidRPr="00831BCC">
        <w:rPr>
          <w:sz w:val="16"/>
        </w:rPr>
        <w:t>," said Oman, of NASA's Goddard Space Flight Center in Greenbelt, Maryland. "</w:t>
      </w:r>
      <w:r w:rsidRPr="00831BCC">
        <w:rPr>
          <w:rStyle w:val="StyleUnderline"/>
        </w:rPr>
        <w:t xml:space="preserve">Examples similar to the crop failures and famines experienced following the Mount </w:t>
      </w:r>
      <w:proofErr w:type="spellStart"/>
      <w:r w:rsidRPr="00831BCC">
        <w:rPr>
          <w:rStyle w:val="StyleUnderline"/>
        </w:rPr>
        <w:t>Tambora</w:t>
      </w:r>
      <w:proofErr w:type="spellEnd"/>
      <w:r w:rsidRPr="00831BCC">
        <w:rPr>
          <w:rStyle w:val="StyleUnderline"/>
        </w:rPr>
        <w:t xml:space="preserve"> eruption in 1815 could be widespread and last several years</w:t>
      </w:r>
      <w:r w:rsidRPr="00831BCC">
        <w:rPr>
          <w:sz w:val="16"/>
        </w:rPr>
        <w:t xml:space="preserve">," he added. That Indonesian volcano ushered in "the year without summer," a time of famines and unrest. (See pictures of the Mount </w:t>
      </w:r>
      <w:proofErr w:type="spellStart"/>
      <w:r w:rsidRPr="00831BCC">
        <w:rPr>
          <w:sz w:val="16"/>
        </w:rPr>
        <w:t>Tambora</w:t>
      </w:r>
      <w:proofErr w:type="spellEnd"/>
      <w:r w:rsidRPr="00831BCC">
        <w:rPr>
          <w:sz w:val="16"/>
        </w:rPr>
        <w:t xml:space="preserve"> eruption.) All these changes would also </w:t>
      </w:r>
      <w:r w:rsidRPr="00831BCC">
        <w:rPr>
          <w:rStyle w:val="StyleUnderline"/>
        </w:rPr>
        <w:t>alter circulation patterns in the tropical atmosphere, reducing precipitation by 10 percent globally for one to four years</w:t>
      </w:r>
      <w:r w:rsidRPr="00831BCC">
        <w:rPr>
          <w:sz w:val="16"/>
        </w:rPr>
        <w:t>, the scientists said. Even after seven years, global average precipitation would be 5 percent lower than it was before the conflict, according to the model. In addition, researcher Michael Mills, of the National Center for Atmospheric Research in Colorado, found large</w:t>
      </w:r>
      <w:r w:rsidRPr="00831BCC">
        <w:rPr>
          <w:rStyle w:val="StyleUnderline"/>
        </w:rPr>
        <w:t xml:space="preserve"> decreases in the protective ozone layer, leading to much more ultraviolet radiation reaching Earth's surface and harming the environment and people.</w:t>
      </w:r>
      <w:r>
        <w:rPr>
          <w:rStyle w:val="StyleUnderline"/>
        </w:rPr>
        <w:t xml:space="preserve"> </w:t>
      </w:r>
      <w:r w:rsidRPr="00831BCC">
        <w:rPr>
          <w:sz w:val="16"/>
        </w:rPr>
        <w:t xml:space="preserve">"The main message from our work," NASA's Oman said, "would be that </w:t>
      </w:r>
      <w:r w:rsidRPr="00831BCC">
        <w:rPr>
          <w:rStyle w:val="StyleUnderline"/>
        </w:rPr>
        <w:t>even a regional nuclear conflict would have global consequences."</w:t>
      </w:r>
    </w:p>
    <w:p w14:paraId="5F3DCC4D" w14:textId="77777777" w:rsidR="000D084D" w:rsidRPr="00831BCC" w:rsidRDefault="000D084D" w:rsidP="000D084D"/>
    <w:p w14:paraId="539C63BF" w14:textId="77777777" w:rsidR="00831BCC" w:rsidRDefault="00831BCC" w:rsidP="000D084D">
      <w:pPr>
        <w:pStyle w:val="Heading4"/>
      </w:pPr>
      <w:r>
        <w:t>Extreme nuclear existential threat – food insecurity and US-Russian war exacerbates conflict</w:t>
      </w:r>
    </w:p>
    <w:p w14:paraId="31AB65F6" w14:textId="77777777" w:rsidR="00831BCC" w:rsidRPr="00157D40" w:rsidRDefault="00831BCC" w:rsidP="00831BCC">
      <w:pPr>
        <w:rPr>
          <w:rStyle w:val="Style13ptBold"/>
        </w:rPr>
      </w:pPr>
      <w:proofErr w:type="spellStart"/>
      <w:r>
        <w:rPr>
          <w:rStyle w:val="Style13ptBold"/>
        </w:rPr>
        <w:t>Germanos</w:t>
      </w:r>
      <w:proofErr w:type="spellEnd"/>
      <w:r>
        <w:rPr>
          <w:rStyle w:val="Style13ptBold"/>
        </w:rPr>
        <w:t xml:space="preserve">, 13 </w:t>
      </w:r>
      <w:r w:rsidRPr="00780BA0">
        <w:t xml:space="preserve">(Andrea, staff writer at Common Dreams, Nuclear War Could Mean 'Extinction of the Human Race, Common Dreams, </w:t>
      </w:r>
      <w:hyperlink r:id="rId7" w:history="1">
        <w:r w:rsidRPr="00780BA0">
          <w:rPr>
            <w:rStyle w:val="Hyperlink"/>
          </w:rPr>
          <w:t>http://www.commondreams.org/headline/2013/12/10-2</w:t>
        </w:r>
      </w:hyperlink>
      <w:r w:rsidRPr="00780BA0">
        <w:t>, 10-2-13)</w:t>
      </w:r>
    </w:p>
    <w:p w14:paraId="17736476" w14:textId="77777777" w:rsidR="00831BCC" w:rsidRDefault="00831BCC" w:rsidP="00831BCC">
      <w:pPr>
        <w:rPr>
          <w:sz w:val="10"/>
        </w:rPr>
      </w:pPr>
      <w:r w:rsidRPr="004916D5">
        <w:rPr>
          <w:rStyle w:val="StyleUnderline"/>
        </w:rPr>
        <w:t>A war using even a small percentage of the world's nuclear weapons threatens the lives of two billion people</w:t>
      </w:r>
      <w:r w:rsidRPr="00780BA0">
        <w:rPr>
          <w:sz w:val="10"/>
        </w:rPr>
        <w:t>, a new report warns. "</w:t>
      </w:r>
      <w:r w:rsidRPr="004916D5">
        <w:rPr>
          <w:rStyle w:val="StyleUnderline"/>
        </w:rPr>
        <w:t>A nuclear war using only a fraction of existing arsenals would produce massive casualties on a global scale—far more than we had previously believed</w:t>
      </w:r>
      <w:r w:rsidRPr="00780BA0">
        <w:rPr>
          <w:sz w:val="10"/>
        </w:rPr>
        <w:t xml:space="preserve">," said Dr. Ira </w:t>
      </w:r>
      <w:proofErr w:type="spellStart"/>
      <w:r w:rsidRPr="00780BA0">
        <w:rPr>
          <w:sz w:val="10"/>
        </w:rPr>
        <w:t>Helfand</w:t>
      </w:r>
      <w:proofErr w:type="spellEnd"/>
      <w:r w:rsidRPr="00780BA0">
        <w:rPr>
          <w:sz w:val="10"/>
        </w:rPr>
        <w:t xml:space="preserve">. (Photo: </w:t>
      </w:r>
      <w:proofErr w:type="spellStart"/>
      <w:proofErr w:type="gramStart"/>
      <w:r w:rsidRPr="00780BA0">
        <w:rPr>
          <w:sz w:val="10"/>
        </w:rPr>
        <w:t>jonathan</w:t>
      </w:r>
      <w:proofErr w:type="spellEnd"/>
      <w:proofErr w:type="gramEnd"/>
      <w:r w:rsidRPr="00780BA0">
        <w:rPr>
          <w:sz w:val="10"/>
        </w:rPr>
        <w:t xml:space="preserve"> </w:t>
      </w:r>
      <w:proofErr w:type="spellStart"/>
      <w:r w:rsidRPr="00780BA0">
        <w:rPr>
          <w:sz w:val="10"/>
        </w:rPr>
        <w:t>mcintosh</w:t>
      </w:r>
      <w:proofErr w:type="spellEnd"/>
      <w:r w:rsidRPr="00780BA0">
        <w:rPr>
          <w:sz w:val="10"/>
        </w:rPr>
        <w:t>/cc/</w:t>
      </w:r>
      <w:proofErr w:type="spellStart"/>
      <w:r w:rsidRPr="00780BA0">
        <w:rPr>
          <w:sz w:val="10"/>
        </w:rPr>
        <w:t>flickr</w:t>
      </w:r>
      <w:proofErr w:type="spellEnd"/>
      <w:r w:rsidRPr="00780BA0">
        <w:rPr>
          <w:sz w:val="10"/>
        </w:rPr>
        <w:t xml:space="preserve">) 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 Nuclear Famine: Two Billion People at Risk? </w:t>
      </w:r>
      <w:proofErr w:type="gramStart"/>
      <w:r w:rsidRPr="00780BA0">
        <w:rPr>
          <w:sz w:val="10"/>
        </w:rPr>
        <w:t>offers</w:t>
      </w:r>
      <w:proofErr w:type="gramEnd"/>
      <w:r w:rsidRPr="00780BA0">
        <w:rPr>
          <w:sz w:val="10"/>
        </w:rPr>
        <w:t xml:space="preserve"> an updated edition to the groups' April of 2012 report, which the groups say "may have seriously underestimated the consequences of a limited nuclear war." "A nuclear war using only a fraction of existing arsenals would produce massive casualties on a global scale—far more than we had previously believed," Dr. Ira </w:t>
      </w:r>
      <w:proofErr w:type="spellStart"/>
      <w:r w:rsidRPr="00780BA0">
        <w:rPr>
          <w:sz w:val="10"/>
        </w:rPr>
        <w:t>Helfand</w:t>
      </w:r>
      <w:proofErr w:type="spellEnd"/>
      <w:r w:rsidRPr="00780BA0">
        <w:rPr>
          <w:sz w:val="10"/>
        </w:rPr>
        <w:t xml:space="preserve">, the report’s author and IPPNW co-president, said in a statement. 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 The updated report adds that Chinese winter wheat production would plummet if such a war broke out.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w:t>
      </w:r>
      <w:proofErr w:type="spellStart"/>
      <w:r w:rsidRPr="00780BA0">
        <w:rPr>
          <w:sz w:val="10"/>
        </w:rPr>
        <w:t>Helfand</w:t>
      </w:r>
      <w:proofErr w:type="spellEnd"/>
      <w:r w:rsidRPr="00780BA0">
        <w:rPr>
          <w:sz w:val="10"/>
        </w:rPr>
        <w:t xml:space="preserve"> stated. </w:t>
      </w:r>
      <w:r w:rsidRPr="004916D5">
        <w:rPr>
          <w:rStyle w:val="StyleUnderline"/>
        </w:rPr>
        <w:t>The crops would be impacted</w:t>
      </w:r>
      <w:r w:rsidRPr="00780BA0">
        <w:rPr>
          <w:sz w:val="10"/>
        </w:rPr>
        <w:t xml:space="preserve">, the report explains, citing previous studies, </w:t>
      </w:r>
      <w:r w:rsidRPr="004916D5">
        <w:rPr>
          <w:rStyle w:val="StyleUnderline"/>
        </w:rPr>
        <w:t>because of the black carbon particles that would be released, causing widespread changes like cooling temperatures, decreased precipitation and decline in solar radiation.</w:t>
      </w:r>
      <w:r>
        <w:rPr>
          <w:rStyle w:val="StyleUnderline"/>
        </w:rPr>
        <w:t xml:space="preserve"> </w:t>
      </w:r>
      <w:r w:rsidRPr="00780BA0">
        <w:rPr>
          <w:sz w:val="10"/>
        </w:rPr>
        <w:t xml:space="preserve">In this scenario of </w:t>
      </w:r>
      <w:r w:rsidRPr="004916D5">
        <w:rPr>
          <w:rStyle w:val="StyleUnderline"/>
        </w:rPr>
        <w:t>famine, epidemics of infectious diseases would be likely, the report states, and could lead to armed conflict</w:t>
      </w:r>
      <w:r w:rsidRPr="00780BA0">
        <w:rPr>
          <w:sz w:val="10"/>
        </w:rPr>
        <w:t xml:space="preserve">. From the report: </w:t>
      </w:r>
      <w:r w:rsidRPr="004916D5">
        <w:rPr>
          <w:rStyle w:val="StyleUnderline"/>
        </w:rPr>
        <w:t>Within nations where famine is widespread, there would almost certainly be food riots, and competition for limited food resources might well exacerbate ethnic and regional animositie</w:t>
      </w:r>
      <w:r w:rsidRPr="00780BA0">
        <w:rPr>
          <w:sz w:val="10"/>
        </w:rPr>
        <w:t xml:space="preserve">s. Among nations, </w:t>
      </w:r>
      <w:r w:rsidRPr="004916D5">
        <w:rPr>
          <w:rStyle w:val="StyleUnderline"/>
        </w:rPr>
        <w:t>armed conflict would be a very real possibility as states dependent on imports attempted to maintain access to food supplies.</w:t>
      </w:r>
      <w:r>
        <w:rPr>
          <w:rStyle w:val="StyleUnderline"/>
        </w:rPr>
        <w:t xml:space="preserve"> </w:t>
      </w:r>
      <w:r w:rsidRPr="00780BA0">
        <w:rPr>
          <w:sz w:val="10"/>
        </w:rPr>
        <w:t xml:space="preserve">While a limited nuclear war would bring dire circumstances, </w:t>
      </w:r>
      <w:r w:rsidRPr="004916D5">
        <w:rPr>
          <w:rStyle w:val="StyleUnderline"/>
        </w:rPr>
        <w:t>the impacts if the world's biggest nuclear arms holders were involved would be even worse</w:t>
      </w:r>
      <w:r w:rsidRPr="00780BA0">
        <w:rPr>
          <w:sz w:val="10"/>
        </w:rPr>
        <w:t>. "</w:t>
      </w:r>
      <w:r w:rsidRPr="004916D5">
        <w:rPr>
          <w:rStyle w:val="StyleUnderline"/>
        </w:rPr>
        <w:t>With a large war between the United States and Russia, we are talking about the possible —</w:t>
      </w:r>
      <w:r w:rsidRPr="00780BA0">
        <w:rPr>
          <w:sz w:val="10"/>
        </w:rPr>
        <w:t>not certain, but possible</w:t>
      </w:r>
      <w:r w:rsidRPr="004916D5">
        <w:rPr>
          <w:rStyle w:val="StyleUnderline"/>
        </w:rPr>
        <w:t>—extinction of the human race</w:t>
      </w:r>
      <w:r w:rsidRPr="00780BA0">
        <w:rPr>
          <w:sz w:val="10"/>
        </w:rPr>
        <w:t xml:space="preserve">," </w:t>
      </w:r>
      <w:proofErr w:type="spellStart"/>
      <w:r w:rsidRPr="00780BA0">
        <w:rPr>
          <w:sz w:val="10"/>
        </w:rPr>
        <w:t>Helfand</w:t>
      </w:r>
      <w:proofErr w:type="spellEnd"/>
      <w:r w:rsidRPr="00780BA0">
        <w:rPr>
          <w:sz w:val="10"/>
        </w:rPr>
        <w:t xml:space="preserve"> told </w:t>
      </w:r>
      <w:proofErr w:type="spellStart"/>
      <w:r w:rsidRPr="00780BA0">
        <w:rPr>
          <w:sz w:val="10"/>
        </w:rPr>
        <w:t>Agence</w:t>
      </w:r>
      <w:proofErr w:type="spellEnd"/>
      <w:r w:rsidRPr="00780BA0">
        <w:rPr>
          <w:sz w:val="10"/>
        </w:rPr>
        <w:t xml:space="preserve">-France </w:t>
      </w:r>
      <w:proofErr w:type="spellStart"/>
      <w:r w:rsidRPr="00780BA0">
        <w:rPr>
          <w:sz w:val="10"/>
        </w:rPr>
        <w:t>Presse</w:t>
      </w:r>
      <w:proofErr w:type="spellEnd"/>
      <w:r w:rsidRPr="00780BA0">
        <w:rPr>
          <w:sz w:val="10"/>
        </w:rPr>
        <w:t xml:space="preserve">. </w:t>
      </w:r>
      <w:r w:rsidRPr="004916D5">
        <w:rPr>
          <w:rStyle w:val="StyleUnderline"/>
        </w:rPr>
        <w:t>“In order to eliminate this threat, we must eliminate nuclear weapons</w:t>
      </w:r>
      <w:r w:rsidRPr="00780BA0">
        <w:rPr>
          <w:sz w:val="10"/>
        </w:rPr>
        <w:t xml:space="preserve">," </w:t>
      </w:r>
      <w:proofErr w:type="spellStart"/>
      <w:r w:rsidRPr="00780BA0">
        <w:rPr>
          <w:sz w:val="10"/>
        </w:rPr>
        <w:t>Helfand</w:t>
      </w:r>
      <w:proofErr w:type="spellEnd"/>
      <w:r w:rsidRPr="00780BA0">
        <w:rPr>
          <w:sz w:val="10"/>
        </w:rPr>
        <w:t xml:space="preserve"> stated. (Photo: </w:t>
      </w:r>
      <w:proofErr w:type="spellStart"/>
      <w:r w:rsidRPr="00780BA0">
        <w:rPr>
          <w:sz w:val="10"/>
        </w:rPr>
        <w:t>MAPWcommunications</w:t>
      </w:r>
      <w:proofErr w:type="spellEnd"/>
      <w:r w:rsidRPr="00780BA0">
        <w:rPr>
          <w:sz w:val="10"/>
        </w:rPr>
        <w:t>/cc/</w:t>
      </w:r>
      <w:proofErr w:type="spellStart"/>
      <w:r w:rsidRPr="00780BA0">
        <w:rPr>
          <w:sz w:val="10"/>
        </w:rPr>
        <w:t>flickr</w:t>
      </w:r>
      <w:proofErr w:type="spellEnd"/>
      <w:r w:rsidRPr="00780BA0">
        <w:rPr>
          <w:sz w:val="10"/>
        </w:rPr>
        <w:t xml:space="preserve">)"In this kind of war, </w:t>
      </w:r>
      <w:r w:rsidRPr="004916D5">
        <w:rPr>
          <w:rStyle w:val="StyleUnderline"/>
        </w:rPr>
        <w:t>biologically there are going to be people surviving somewhere on the planet but the chaos that would result from this will dwarf anything we've ever seen</w:t>
      </w:r>
      <w:r w:rsidRPr="00780BA0">
        <w:rPr>
          <w:sz w:val="10"/>
        </w:rPr>
        <w:t xml:space="preserve">," </w:t>
      </w:r>
      <w:proofErr w:type="spellStart"/>
      <w:r w:rsidRPr="00780BA0">
        <w:rPr>
          <w:sz w:val="10"/>
        </w:rPr>
        <w:t>Helfand</w:t>
      </w:r>
      <w:proofErr w:type="spellEnd"/>
      <w:r w:rsidRPr="00780BA0">
        <w:rPr>
          <w:sz w:val="10"/>
        </w:rPr>
        <w:t xml:space="preserve"> told the news agency. As </w:t>
      </w:r>
      <w:proofErr w:type="spellStart"/>
      <w:r w:rsidRPr="00780BA0">
        <w:rPr>
          <w:sz w:val="10"/>
        </w:rPr>
        <w:t>Helfand</w:t>
      </w:r>
      <w:proofErr w:type="spellEnd"/>
      <w:r w:rsidRPr="00780BA0">
        <w:rPr>
          <w:sz w:val="10"/>
        </w:rPr>
        <w:t xml:space="preserve"> writes, the data cited in the report "raises a giant red flag about the threat to humanity posed." Yet, as Dr. Peter </w:t>
      </w:r>
      <w:proofErr w:type="spellStart"/>
      <w:r w:rsidRPr="00780BA0">
        <w:rPr>
          <w:sz w:val="10"/>
        </w:rPr>
        <w:t>Wilk</w:t>
      </w:r>
      <w:proofErr w:type="spellEnd"/>
      <w:r w:rsidRPr="00780BA0">
        <w:rPr>
          <w:sz w:val="10"/>
        </w:rPr>
        <w:t>, former national executive director of PSR writes in an op-ed today, the "</w:t>
      </w:r>
      <w:r w:rsidRPr="004916D5">
        <w:rPr>
          <w:rStyle w:val="StyleUnderline"/>
        </w:rPr>
        <w:t>threat is of our own creation</w:t>
      </w:r>
      <w:r w:rsidRPr="00780BA0">
        <w:rPr>
          <w:sz w:val="10"/>
        </w:rPr>
        <w:t>." As a joint statement by 124 states delivered to the United Nations General Assembly in October stated: "</w:t>
      </w:r>
      <w:r w:rsidRPr="004916D5">
        <w:rPr>
          <w:rStyle w:val="StyleUnderline"/>
        </w:rPr>
        <w:t>It is in the interest of the very survival of humanity that nuclear weapons are never used again, under any circumstances.</w:t>
      </w:r>
      <w:r w:rsidRPr="00780BA0">
        <w:rPr>
          <w:sz w:val="10"/>
        </w:rPr>
        <w:t>" "</w:t>
      </w:r>
      <w:r w:rsidRPr="004916D5">
        <w:rPr>
          <w:rStyle w:val="StyleUnderline"/>
        </w:rPr>
        <w:t>Countries around the world—those who are nuclear-armed and those who are not—must work together to eliminate the threat and consequences of nuclear war</w:t>
      </w:r>
      <w:r w:rsidRPr="00780BA0">
        <w:rPr>
          <w:sz w:val="10"/>
        </w:rPr>
        <w:t xml:space="preserve">," </w:t>
      </w:r>
      <w:proofErr w:type="spellStart"/>
      <w:r w:rsidRPr="00780BA0">
        <w:rPr>
          <w:sz w:val="10"/>
        </w:rPr>
        <w:t>Helfand</w:t>
      </w:r>
      <w:proofErr w:type="spellEnd"/>
      <w:r w:rsidRPr="00780BA0">
        <w:rPr>
          <w:sz w:val="10"/>
        </w:rPr>
        <w:t xml:space="preserve"> said. “In order to eliminate this threat, we must eliminate nuclear weapons.”</w:t>
      </w:r>
    </w:p>
    <w:p w14:paraId="22FD1A66" w14:textId="77777777" w:rsidR="000D084D" w:rsidRDefault="000D084D" w:rsidP="000D084D">
      <w:pPr>
        <w:pStyle w:val="Heading4"/>
      </w:pPr>
      <w:r>
        <w:t>Nuclear war causes catastrophic climate change – even if the initial attack isn’t terminal, laundry list of indirect impacts ensure extinction</w:t>
      </w:r>
    </w:p>
    <w:p w14:paraId="62EA8528" w14:textId="77777777" w:rsidR="000D084D" w:rsidRPr="00444269" w:rsidRDefault="000D084D" w:rsidP="000D084D">
      <w:proofErr w:type="spellStart"/>
      <w:r>
        <w:rPr>
          <w:b/>
        </w:rPr>
        <w:t>Robock</w:t>
      </w:r>
      <w:proofErr w:type="spellEnd"/>
      <w:r>
        <w:rPr>
          <w:b/>
        </w:rPr>
        <w:t xml:space="preserve"> et al. 7 </w:t>
      </w:r>
      <w:r>
        <w:t>Professor</w:t>
      </w:r>
      <w:r w:rsidRPr="00444269">
        <w:t xml:space="preserve"> of Environmental Sciences</w:t>
      </w:r>
      <w:r>
        <w:t xml:space="preserve"> at Rutgers University (Alan, “Nuclear winter revisited with a modern climate model and current nuclear arsenals: Still catastrophic consequences”, </w:t>
      </w:r>
      <w:r>
        <w:rPr>
          <w:i/>
        </w:rPr>
        <w:t>Journal of Geophysical Research</w:t>
      </w:r>
      <w:r>
        <w:t xml:space="preserve">, July 2007, Vol. 112, </w:t>
      </w:r>
      <w:r w:rsidRPr="00C26CF4">
        <w:t>http://onlinelibrary.wiley.com/doi/10.1029/2006JD008235/pdf</w:t>
      </w:r>
      <w:r>
        <w:t>)</w:t>
      </w:r>
    </w:p>
    <w:p w14:paraId="5A034205" w14:textId="77777777" w:rsidR="000D084D" w:rsidRPr="007E0110" w:rsidRDefault="000D084D" w:rsidP="000D084D">
      <w:pPr>
        <w:rPr>
          <w:sz w:val="16"/>
        </w:rPr>
      </w:pPr>
      <w:r w:rsidRPr="007E0110">
        <w:rPr>
          <w:sz w:val="16"/>
        </w:rPr>
        <w:t xml:space="preserve">[36] The major policy implication of nuclear winter was that </w:t>
      </w:r>
      <w:r w:rsidRPr="00ED286B">
        <w:rPr>
          <w:rStyle w:val="StyleUnderline"/>
        </w:rPr>
        <w:t xml:space="preserve">a full-scale nuclear attack would produce climatic effects which would </w:t>
      </w:r>
      <w:r w:rsidRPr="00ED286B">
        <w:rPr>
          <w:rStyle w:val="Emphasis"/>
        </w:rPr>
        <w:t>so disrupt the food supply that it would be suicide for the attacking country</w:t>
      </w:r>
      <w:r w:rsidRPr="007E0110">
        <w:rPr>
          <w:sz w:val="16"/>
        </w:rPr>
        <w:t xml:space="preserve"> [</w:t>
      </w:r>
      <w:proofErr w:type="spellStart"/>
      <w:r w:rsidRPr="007E0110">
        <w:rPr>
          <w:sz w:val="16"/>
        </w:rPr>
        <w:t>Robock</w:t>
      </w:r>
      <w:proofErr w:type="spellEnd"/>
      <w:r w:rsidRPr="007E0110">
        <w:rPr>
          <w:sz w:val="16"/>
        </w:rPr>
        <w:t xml:space="preserve">, 1989] </w:t>
      </w:r>
      <w:r w:rsidRPr="0017604A">
        <w:rPr>
          <w:rStyle w:val="StyleUnderline"/>
        </w:rPr>
        <w:t>and would also impact noncombatant countries</w:t>
      </w:r>
      <w:r w:rsidRPr="007E0110">
        <w:rPr>
          <w:sz w:val="16"/>
        </w:rPr>
        <w:t xml:space="preserve">. The subsequent end of the arms race and reduction of superpower tensions can be traced back to the world being forced to confront both the direct and indirect consequences of the use of nuclear weapons by the public policy debate in response to nuclear winter theory, but the relative impact of nuclear winter theory as compared to other factors has not been studied, as far as we know. However, the arms race ended several years before the Soviet Union collapsed. </w:t>
      </w:r>
      <w:r w:rsidRPr="0017604A">
        <w:rPr>
          <w:rStyle w:val="StyleUnderline"/>
        </w:rPr>
        <w:t>While significant reductions of American and Russian nuclear arsenals followed, our results show that each country still retains enough weapons to produce a large, long-lasting, unprecedented global climate change</w:t>
      </w:r>
      <w:r w:rsidRPr="007E0110">
        <w:rPr>
          <w:sz w:val="16"/>
        </w:rPr>
        <w:t xml:space="preserve">. [37] ‘‘Star Wars’’ (Strategic Defense Initiative, now the Missile Defense Agency) is not the answer, since it still does not work after 20 years of trying. </w:t>
      </w:r>
      <w:r w:rsidRPr="0017604A">
        <w:rPr>
          <w:rStyle w:val="StyleUnderline"/>
        </w:rPr>
        <w:t>Even if it worked according to specifications, it would let in too many weapons, such as on cruise missiles. Indirect effects of nuclear winter are greater that direct effects</w:t>
      </w:r>
      <w:r w:rsidRPr="007E0110">
        <w:rPr>
          <w:sz w:val="16"/>
        </w:rPr>
        <w:t xml:space="preserve">. There would be many innocent victims in noncombatant nations. [38] The United States and Russia are signatories to the Strategic Offensive Reductions Treaty, which commits both to a reduction to 1700 – 2200 deployed nuclear weapons by the end of 2012. This </w:t>
      </w:r>
      <w:r w:rsidRPr="0017604A">
        <w:rPr>
          <w:rStyle w:val="StyleUnderline"/>
        </w:rPr>
        <w:t>continuing reduction of nuclear weapons by both parties is to be commended</w:t>
      </w:r>
      <w:r w:rsidRPr="007E0110">
        <w:rPr>
          <w:sz w:val="16"/>
        </w:rPr>
        <w:t xml:space="preserve">, but </w:t>
      </w:r>
      <w:r w:rsidRPr="0017604A">
        <w:rPr>
          <w:rStyle w:val="Emphasis"/>
        </w:rPr>
        <w:t>only nuclear disarmament will completely remove the possibility of a nuclear environmental catastrophe</w:t>
      </w:r>
      <w:r w:rsidRPr="0017604A">
        <w:rPr>
          <w:rStyle w:val="StyleUnderline"/>
        </w:rPr>
        <w:t>.</w:t>
      </w:r>
      <w:r w:rsidRPr="007E0110">
        <w:rPr>
          <w:sz w:val="16"/>
        </w:rPr>
        <w:t xml:space="preserve"> In the meantime, it is instructive to ask why Britain, France, and China have chosen nuclear arsenals of only a couple hundred nuclear weapons (Table 2). The threat of how many nuclear weapons dropping on your major cities would be necessary to deter an attack on another nuclear power? </w:t>
      </w:r>
      <w:proofErr w:type="gramStart"/>
      <w:r w:rsidRPr="007E0110">
        <w:rPr>
          <w:sz w:val="16"/>
        </w:rPr>
        <w:t>More than one?</w:t>
      </w:r>
      <w:proofErr w:type="gramEnd"/>
      <w:r w:rsidRPr="007E0110">
        <w:rPr>
          <w:sz w:val="16"/>
        </w:rPr>
        <w:t xml:space="preserve"> </w:t>
      </w:r>
      <w:r w:rsidRPr="0017604A">
        <w:rPr>
          <w:rStyle w:val="StyleUnderline"/>
        </w:rPr>
        <w:t>An immediate reduction of the Russian and American nuclear arsenals to the same size as those of Britain, France, and China would set an example for the world</w:t>
      </w:r>
      <w:r w:rsidRPr="007E0110">
        <w:rPr>
          <w:sz w:val="16"/>
        </w:rPr>
        <w:t xml:space="preserve">, </w:t>
      </w:r>
      <w:r w:rsidRPr="0017604A">
        <w:rPr>
          <w:rStyle w:val="StyleUnderline"/>
        </w:rPr>
        <w:t>maintain the nuclear deterrence of each, and dramatically lower the chances of nuclear winter</w:t>
      </w:r>
      <w:r w:rsidRPr="007E0110">
        <w:rPr>
          <w:sz w:val="16"/>
        </w:rPr>
        <w:t xml:space="preserve">. [39] The results in this paper need to be tested with other climate models, and the detailed consequences on </w:t>
      </w:r>
      <w:r w:rsidRPr="0017604A">
        <w:rPr>
          <w:rStyle w:val="StyleUnderline"/>
        </w:rPr>
        <w:t>agriculture</w:t>
      </w:r>
      <w:r w:rsidRPr="007E0110">
        <w:rPr>
          <w:sz w:val="16"/>
        </w:rPr>
        <w:t xml:space="preserve">, </w:t>
      </w:r>
      <w:r w:rsidRPr="0017604A">
        <w:rPr>
          <w:rStyle w:val="StyleUnderline"/>
        </w:rPr>
        <w:t>water supply, global trade, communications, travel, air pollution, and many more potential human impacts</w:t>
      </w:r>
      <w:r w:rsidRPr="007E0110">
        <w:rPr>
          <w:sz w:val="16"/>
        </w:rPr>
        <w:t xml:space="preserve"> need further study. </w:t>
      </w:r>
      <w:r w:rsidRPr="0017604A">
        <w:rPr>
          <w:rStyle w:val="StyleUnderline"/>
        </w:rPr>
        <w:t>Each</w:t>
      </w:r>
      <w:r w:rsidRPr="007E0110">
        <w:rPr>
          <w:sz w:val="16"/>
        </w:rPr>
        <w:t xml:space="preserve"> of these </w:t>
      </w:r>
      <w:r w:rsidRPr="0017604A">
        <w:rPr>
          <w:rStyle w:val="StyleUnderline"/>
        </w:rPr>
        <w:t>potential hazards deserves careful scientific analysis</w:t>
      </w:r>
      <w:r w:rsidRPr="007E0110">
        <w:rPr>
          <w:sz w:val="16"/>
        </w:rPr>
        <w:t xml:space="preserve"> by governments around the world.</w:t>
      </w:r>
    </w:p>
    <w:p w14:paraId="4A08A8A3" w14:textId="77777777" w:rsidR="000D084D" w:rsidRDefault="000D084D" w:rsidP="000D084D"/>
    <w:p w14:paraId="2299D2D3" w14:textId="77777777" w:rsidR="000D084D" w:rsidRDefault="000D084D" w:rsidP="000D084D">
      <w:pPr>
        <w:pStyle w:val="Heading4"/>
      </w:pPr>
      <w:r>
        <w:t>Models prove nuclear war destroys the environment – smoke kills crop and starts an ice age</w:t>
      </w:r>
    </w:p>
    <w:p w14:paraId="0239AC77" w14:textId="77777777" w:rsidR="000D084D" w:rsidRPr="003836D7" w:rsidRDefault="000D084D" w:rsidP="000D084D">
      <w:pPr>
        <w:rPr>
          <w:rStyle w:val="Style13ptBold"/>
        </w:rPr>
      </w:pPr>
      <w:proofErr w:type="spellStart"/>
      <w:r>
        <w:rPr>
          <w:rStyle w:val="Style13ptBold"/>
        </w:rPr>
        <w:t>Robock</w:t>
      </w:r>
      <w:proofErr w:type="spellEnd"/>
      <w:r>
        <w:rPr>
          <w:rStyle w:val="Style13ptBold"/>
        </w:rPr>
        <w:t xml:space="preserve"> and </w:t>
      </w:r>
      <w:proofErr w:type="spellStart"/>
      <w:r>
        <w:rPr>
          <w:rStyle w:val="Style13ptBold"/>
        </w:rPr>
        <w:t>Toon</w:t>
      </w:r>
      <w:proofErr w:type="spellEnd"/>
      <w:r>
        <w:rPr>
          <w:rStyle w:val="Style13ptBold"/>
        </w:rPr>
        <w:t xml:space="preserve"> 12 </w:t>
      </w:r>
      <w:r>
        <w:t>Professor</w:t>
      </w:r>
      <w:r w:rsidRPr="00444269">
        <w:t xml:space="preserve"> of Environmental Sciences</w:t>
      </w:r>
      <w:r>
        <w:t xml:space="preserve"> at Rutgers University, and Professor/Founding chair in the Department of Atmospheric and Oceanic Sciences at the University of Colorado (Alan and Brian, “Self-assured destruction: The climate impacts of nuclear war”, </w:t>
      </w:r>
      <w:r>
        <w:rPr>
          <w:i/>
        </w:rPr>
        <w:t>Bulletin of the Atomic Scientists</w:t>
      </w:r>
      <w:r>
        <w:t xml:space="preserve">, 2012, Vol. 68, pp. 66-74, </w:t>
      </w:r>
      <w:r w:rsidRPr="001D3BCD">
        <w:t>http://thewe.biz/thewe_/_/pdf/climate-impact-of-nuclear-war.pdf</w:t>
      </w:r>
      <w:r>
        <w:t>)</w:t>
      </w:r>
    </w:p>
    <w:p w14:paraId="799A1377" w14:textId="77777777" w:rsidR="000D084D" w:rsidRPr="007E0110" w:rsidRDefault="000D084D" w:rsidP="000D084D">
      <w:pPr>
        <w:rPr>
          <w:sz w:val="16"/>
        </w:rPr>
      </w:pPr>
      <w:r w:rsidRPr="003836D7">
        <w:rPr>
          <w:rStyle w:val="StyleUnderline"/>
        </w:rPr>
        <w:t>Modern climate models not only show that the nuclear winter theory is correct</w:t>
      </w:r>
      <w:r w:rsidRPr="007E0110">
        <w:rPr>
          <w:sz w:val="16"/>
        </w:rPr>
        <w:t xml:space="preserve">, but also that </w:t>
      </w:r>
      <w:r w:rsidRPr="003836D7">
        <w:rPr>
          <w:rStyle w:val="StyleUnderline"/>
        </w:rPr>
        <w:t>the effects would last for more than a decade</w:t>
      </w:r>
      <w:r w:rsidRPr="007E0110">
        <w:rPr>
          <w:sz w:val="16"/>
        </w:rPr>
        <w:t xml:space="preserve"> (</w:t>
      </w:r>
      <w:proofErr w:type="spellStart"/>
      <w:r w:rsidRPr="007E0110">
        <w:rPr>
          <w:sz w:val="16"/>
        </w:rPr>
        <w:t>Robock</w:t>
      </w:r>
      <w:proofErr w:type="spellEnd"/>
      <w:r w:rsidRPr="007E0110">
        <w:rPr>
          <w:sz w:val="16"/>
        </w:rPr>
        <w:t xml:space="preserve"> et al., 2007a, 2007b) because of an unexpected phenomenon: </w:t>
      </w:r>
      <w:r w:rsidRPr="003836D7">
        <w:rPr>
          <w:rStyle w:val="StyleUnderline"/>
        </w:rPr>
        <w:t>Smoke would rise to very high altitude</w:t>
      </w:r>
      <w:r w:rsidRPr="007E0110">
        <w:rPr>
          <w:sz w:val="16"/>
        </w:rPr>
        <w:t xml:space="preserve">s – near 40 kilometers (25 miles) – </w:t>
      </w:r>
      <w:r w:rsidRPr="003836D7">
        <w:rPr>
          <w:rStyle w:val="StyleUnderline"/>
        </w:rPr>
        <w:t>where it would be protected from rain and would take more than a decade to clear completely</w:t>
      </w:r>
      <w:r w:rsidRPr="007E0110">
        <w:rPr>
          <w:sz w:val="16"/>
        </w:rPr>
        <w:t xml:space="preserve">. As a consequence, </w:t>
      </w:r>
      <w:r w:rsidRPr="003836D7">
        <w:rPr>
          <w:rStyle w:val="StyleUnderline"/>
        </w:rPr>
        <w:t>the smoke’s climate impacts would be more extreme than once thought.</w:t>
      </w:r>
      <w:r w:rsidRPr="007E0110">
        <w:rPr>
          <w:sz w:val="16"/>
        </w:rPr>
        <w:t xml:space="preserve"> For example, the new models show that a </w:t>
      </w:r>
      <w:r w:rsidRPr="003836D7">
        <w:rPr>
          <w:rStyle w:val="StyleUnderline"/>
        </w:rPr>
        <w:t>full-scale nuclear conflict</w:t>
      </w:r>
      <w:r w:rsidRPr="007E0110">
        <w:rPr>
          <w:sz w:val="16"/>
        </w:rPr>
        <w:t xml:space="preserve">, in which 150 million tons of smoke are lofted into the upper atmosphere, </w:t>
      </w:r>
      <w:r w:rsidRPr="003836D7">
        <w:rPr>
          <w:rStyle w:val="StyleUnderline"/>
        </w:rPr>
        <w:t>would drastically reduce precipitation by 45 percent on a global average while temperatures would fall for several years by</w:t>
      </w:r>
      <w:r w:rsidRPr="007E0110">
        <w:rPr>
          <w:sz w:val="16"/>
        </w:rPr>
        <w:t xml:space="preserve"> 7 to </w:t>
      </w:r>
      <w:r w:rsidRPr="003836D7">
        <w:rPr>
          <w:rStyle w:val="StyleUnderline"/>
        </w:rPr>
        <w:t>8 degrees Celsius on average and</w:t>
      </w:r>
      <w:r w:rsidRPr="007E0110">
        <w:rPr>
          <w:sz w:val="16"/>
        </w:rPr>
        <w:t xml:space="preserve"> would </w:t>
      </w:r>
      <w:r w:rsidRPr="003836D7">
        <w:rPr>
          <w:rStyle w:val="StyleUnderline"/>
        </w:rPr>
        <w:t>remain depressed by 4 degrees Celsius after</w:t>
      </w:r>
      <w:r w:rsidRPr="007E0110">
        <w:rPr>
          <w:sz w:val="16"/>
        </w:rPr>
        <w:t xml:space="preserve"> a decade (</w:t>
      </w:r>
      <w:proofErr w:type="spellStart"/>
      <w:r w:rsidRPr="007E0110">
        <w:rPr>
          <w:sz w:val="16"/>
        </w:rPr>
        <w:t>Robock</w:t>
      </w:r>
      <w:proofErr w:type="spellEnd"/>
      <w:r w:rsidRPr="007E0110">
        <w:rPr>
          <w:sz w:val="16"/>
        </w:rPr>
        <w:t xml:space="preserve"> et al. 2007). </w:t>
      </w:r>
      <w:r w:rsidRPr="003836D7">
        <w:rPr>
          <w:rStyle w:val="StyleUnderline"/>
        </w:rPr>
        <w:t>Humans have not experienced temperatures this low since the last ice age</w:t>
      </w:r>
      <w:r w:rsidRPr="007E0110">
        <w:rPr>
          <w:sz w:val="16"/>
        </w:rPr>
        <w:t xml:space="preserve"> (Figure 2). </w:t>
      </w:r>
      <w:r w:rsidRPr="003836D7">
        <w:rPr>
          <w:rStyle w:val="StyleUnderline"/>
        </w:rPr>
        <w:t>In important grain-growing regions of the northern mid-latitudes</w:t>
      </w:r>
      <w:r w:rsidRPr="007E0110">
        <w:rPr>
          <w:b/>
          <w:sz w:val="16"/>
        </w:rPr>
        <w:t xml:space="preserve">, </w:t>
      </w:r>
      <w:r w:rsidRPr="003836D7">
        <w:rPr>
          <w:rStyle w:val="StyleUnderline"/>
        </w:rPr>
        <w:t>precipitation would decline by up to 90 percent</w:t>
      </w:r>
      <w:r w:rsidRPr="007E0110">
        <w:rPr>
          <w:sz w:val="16"/>
        </w:rPr>
        <w:t xml:space="preserve">, and </w:t>
      </w:r>
      <w:r w:rsidRPr="003836D7">
        <w:rPr>
          <w:rStyle w:val="Emphasis"/>
        </w:rPr>
        <w:t>temperatures would fall below freezing and remain there for one or more years</w:t>
      </w:r>
      <w:r w:rsidRPr="007E0110">
        <w:rPr>
          <w:sz w:val="16"/>
        </w:rPr>
        <w:t xml:space="preserve">. The </w:t>
      </w:r>
      <w:r w:rsidRPr="003836D7">
        <w:rPr>
          <w:rStyle w:val="StyleUnderline"/>
        </w:rPr>
        <w:t>number of weapons needed to initiate these climate changes falls within the range of arsenals planned for the coming decade</w:t>
      </w:r>
      <w:r w:rsidRPr="007E0110">
        <w:rPr>
          <w:sz w:val="16"/>
        </w:rPr>
        <w:t xml:space="preserve"> (</w:t>
      </w:r>
      <w:proofErr w:type="spellStart"/>
      <w:r w:rsidRPr="007E0110">
        <w:rPr>
          <w:sz w:val="16"/>
        </w:rPr>
        <w:t>Toon</w:t>
      </w:r>
      <w:proofErr w:type="spellEnd"/>
      <w:r w:rsidRPr="007E0110">
        <w:rPr>
          <w:sz w:val="16"/>
        </w:rPr>
        <w:t xml:space="preserve"> et al., 2008).</w:t>
      </w:r>
    </w:p>
    <w:p w14:paraId="26E9ABF4" w14:textId="77777777" w:rsidR="000D084D" w:rsidRDefault="000D084D" w:rsidP="000D084D"/>
    <w:p w14:paraId="48105D20" w14:textId="77777777" w:rsidR="000D084D" w:rsidRDefault="000D084D" w:rsidP="000D084D">
      <w:pPr>
        <w:pStyle w:val="Heading4"/>
      </w:pPr>
      <w:r>
        <w:t>Even the smallest nuclear conflict drastically alters the climate and kills billions</w:t>
      </w:r>
    </w:p>
    <w:p w14:paraId="36D16A1E" w14:textId="77777777" w:rsidR="000D084D" w:rsidRPr="003836D7" w:rsidRDefault="000D084D" w:rsidP="000D084D">
      <w:pPr>
        <w:rPr>
          <w:rStyle w:val="Style13ptBold"/>
        </w:rPr>
      </w:pPr>
      <w:proofErr w:type="spellStart"/>
      <w:r>
        <w:rPr>
          <w:rStyle w:val="Style13ptBold"/>
        </w:rPr>
        <w:t>Robock</w:t>
      </w:r>
      <w:proofErr w:type="spellEnd"/>
      <w:r>
        <w:rPr>
          <w:rStyle w:val="Style13ptBold"/>
        </w:rPr>
        <w:t xml:space="preserve"> and </w:t>
      </w:r>
      <w:proofErr w:type="spellStart"/>
      <w:r>
        <w:rPr>
          <w:rStyle w:val="Style13ptBold"/>
        </w:rPr>
        <w:t>Toon</w:t>
      </w:r>
      <w:proofErr w:type="spellEnd"/>
      <w:r>
        <w:rPr>
          <w:rStyle w:val="Style13ptBold"/>
        </w:rPr>
        <w:t xml:space="preserve"> 12 </w:t>
      </w:r>
      <w:r>
        <w:t>Professor</w:t>
      </w:r>
      <w:r w:rsidRPr="00444269">
        <w:t xml:space="preserve"> of Environmental Sciences</w:t>
      </w:r>
      <w:r>
        <w:t xml:space="preserve"> at Rutgers University, and Professor/Founding chair in the Department of Atmospheric and Oceanic Sciences at the University of Colorado (Alan and Brian, “Self-assured destruction: The climate impacts of nuclear war”, </w:t>
      </w:r>
      <w:r>
        <w:rPr>
          <w:i/>
        </w:rPr>
        <w:t>Bulletin of the Atomic Scientists</w:t>
      </w:r>
      <w:r>
        <w:t xml:space="preserve">, 2012, Vol. 68, pp. 66-74, </w:t>
      </w:r>
      <w:r w:rsidRPr="001D3BCD">
        <w:t>http://thewe.biz/thewe_/_/pdf/climate-impact-of-nuclear-war.pdf</w:t>
      </w:r>
      <w:r>
        <w:t>)</w:t>
      </w:r>
    </w:p>
    <w:p w14:paraId="1AE0E468" w14:textId="77777777" w:rsidR="000D084D" w:rsidRPr="007E0110" w:rsidRDefault="000D084D" w:rsidP="000D084D">
      <w:pPr>
        <w:rPr>
          <w:sz w:val="16"/>
        </w:rPr>
      </w:pPr>
      <w:r w:rsidRPr="005917C4">
        <w:rPr>
          <w:rStyle w:val="StyleUnderline"/>
        </w:rPr>
        <w:t xml:space="preserve">The United States and Russia are not the only countries capable of wreaking worldwide climate havoc. All of the nuclear states </w:t>
      </w:r>
      <w:r w:rsidRPr="007E0110">
        <w:rPr>
          <w:sz w:val="16"/>
        </w:rPr>
        <w:t xml:space="preserve">except North Korea, with its relatively small arsenal if involved in a nuclear war, </w:t>
      </w:r>
      <w:r w:rsidRPr="005917C4">
        <w:rPr>
          <w:rStyle w:val="StyleUnderline"/>
        </w:rPr>
        <w:t>have the destructive power needed to alter the global environment</w:t>
      </w:r>
      <w:r w:rsidRPr="007E0110">
        <w:rPr>
          <w:sz w:val="16"/>
        </w:rPr>
        <w:t xml:space="preserve"> (</w:t>
      </w:r>
      <w:proofErr w:type="spellStart"/>
      <w:r w:rsidRPr="007E0110">
        <w:rPr>
          <w:sz w:val="16"/>
        </w:rPr>
        <w:t>Robock</w:t>
      </w:r>
      <w:proofErr w:type="spellEnd"/>
      <w:r w:rsidRPr="007E0110">
        <w:rPr>
          <w:sz w:val="16"/>
        </w:rPr>
        <w:t xml:space="preserve"> et al., 2007b). </w:t>
      </w:r>
      <w:r w:rsidRPr="005917C4">
        <w:rPr>
          <w:rStyle w:val="Emphasis"/>
        </w:rPr>
        <w:t>It is not correct to assume that the effects of a regional war would be contained within a limited zone</w:t>
      </w:r>
      <w:r w:rsidRPr="007E0110">
        <w:rPr>
          <w:sz w:val="16"/>
        </w:rPr>
        <w:t xml:space="preserve">. For example, </w:t>
      </w:r>
      <w:r w:rsidRPr="005917C4">
        <w:rPr>
          <w:rStyle w:val="StyleUnderline"/>
        </w:rPr>
        <w:t>consider a nuclear war in South Asia involving the use of I00 Hiroshima-size weapons</w:t>
      </w:r>
      <w:r w:rsidRPr="007E0110">
        <w:rPr>
          <w:sz w:val="16"/>
        </w:rPr>
        <w:t xml:space="preserve">. In these simulations, </w:t>
      </w:r>
      <w:r w:rsidRPr="005917C4">
        <w:rPr>
          <w:rStyle w:val="StyleUnderline"/>
        </w:rPr>
        <w:t>more than five million tons of smoke is lofted to high altitude,</w:t>
      </w:r>
      <w:r w:rsidRPr="007E0110">
        <w:rPr>
          <w:sz w:val="16"/>
        </w:rPr>
        <w:t xml:space="preserve"> </w:t>
      </w:r>
      <w:r w:rsidRPr="005917C4">
        <w:rPr>
          <w:rStyle w:val="StyleUnderline"/>
        </w:rPr>
        <w:t>where it absorbs sunlight before the light can reach the lower atmosphere</w:t>
      </w:r>
      <w:r w:rsidRPr="007E0110">
        <w:rPr>
          <w:sz w:val="16"/>
        </w:rPr>
        <w:t xml:space="preserve"> (</w:t>
      </w:r>
      <w:proofErr w:type="spellStart"/>
      <w:r w:rsidRPr="007E0110">
        <w:rPr>
          <w:sz w:val="16"/>
        </w:rPr>
        <w:t>Toon</w:t>
      </w:r>
      <w:proofErr w:type="spellEnd"/>
      <w:r w:rsidRPr="007E0110">
        <w:rPr>
          <w:sz w:val="16"/>
        </w:rPr>
        <w:t xml:space="preserve"> et al</w:t>
      </w:r>
      <w:proofErr w:type="gramStart"/>
      <w:r w:rsidRPr="007E0110">
        <w:rPr>
          <w:sz w:val="16"/>
        </w:rPr>
        <w:t>..</w:t>
      </w:r>
      <w:proofErr w:type="gramEnd"/>
      <w:r w:rsidRPr="007E0110">
        <w:rPr>
          <w:sz w:val="16"/>
        </w:rPr>
        <w:t xml:space="preserve"> 2oo7b). As a result, </w:t>
      </w:r>
      <w:r w:rsidRPr="005917C4">
        <w:rPr>
          <w:rStyle w:val="StyleUnderline"/>
        </w:rPr>
        <w:t>surface temperatures fall and precipitation declines</w:t>
      </w:r>
      <w:r w:rsidRPr="007E0110">
        <w:rPr>
          <w:sz w:val="16"/>
        </w:rPr>
        <w:t xml:space="preserve"> (</w:t>
      </w:r>
      <w:proofErr w:type="spellStart"/>
      <w:r w:rsidRPr="007E0110">
        <w:rPr>
          <w:sz w:val="16"/>
        </w:rPr>
        <w:t>Robock</w:t>
      </w:r>
      <w:proofErr w:type="spellEnd"/>
      <w:r w:rsidRPr="007E0110">
        <w:rPr>
          <w:sz w:val="16"/>
        </w:rPr>
        <w:t xml:space="preserve"> et al... 2007b). The calculated results show a 10 percent global drop in precipitation, with the largest losses in the low latitudes due to failure of the monsoons. Our climate model also shows </w:t>
      </w:r>
      <w:r w:rsidRPr="005917C4">
        <w:rPr>
          <w:rStyle w:val="StyleUnderline"/>
        </w:rPr>
        <w:t>global average temperatures colder than any experienced on Earth in the past 1,ooo years and growing seasons shortened by two to three weeks in the main mid- latitude agricultural areas of both hemi- spheres</w:t>
      </w:r>
      <w:r w:rsidRPr="007E0110">
        <w:rPr>
          <w:sz w:val="16"/>
        </w:rPr>
        <w:t xml:space="preserve">. These effects </w:t>
      </w:r>
      <w:r w:rsidRPr="005917C4">
        <w:rPr>
          <w:rStyle w:val="StyleUnderline"/>
        </w:rPr>
        <w:t>persist for several years</w:t>
      </w:r>
      <w:r w:rsidRPr="007E0110">
        <w:rPr>
          <w:sz w:val="16"/>
        </w:rPr>
        <w:t xml:space="preserve">, </w:t>
      </w:r>
      <w:r w:rsidRPr="005917C4">
        <w:rPr>
          <w:rStyle w:val="StyleUnderline"/>
        </w:rPr>
        <w:t>which would threaten a significant fraction of the world's food supply, perhaps jeopardizing a billion people who are now only marginally fed as it is</w:t>
      </w:r>
      <w:r w:rsidRPr="007E0110">
        <w:rPr>
          <w:sz w:val="16"/>
        </w:rPr>
        <w:t xml:space="preserve"> (</w:t>
      </w:r>
      <w:proofErr w:type="spellStart"/>
      <w:r w:rsidRPr="007E0110">
        <w:rPr>
          <w:sz w:val="16"/>
        </w:rPr>
        <w:t>Helfand</w:t>
      </w:r>
      <w:proofErr w:type="spellEnd"/>
      <w:r w:rsidRPr="007E0110">
        <w:rPr>
          <w:sz w:val="16"/>
        </w:rPr>
        <w:t>. 2o12). New simulations of the effects of these climate changes on crop production predict reductions of soybean and corn production in the US Midwest, and of rice production in China, of 20 percent for several years and I0 percent even after a decade (</w:t>
      </w:r>
      <w:proofErr w:type="spellStart"/>
      <w:r w:rsidRPr="007E0110">
        <w:rPr>
          <w:sz w:val="16"/>
        </w:rPr>
        <w:t>Ozdogan</w:t>
      </w:r>
      <w:proofErr w:type="spellEnd"/>
      <w:r w:rsidRPr="007E0110">
        <w:rPr>
          <w:sz w:val="16"/>
        </w:rPr>
        <w:t xml:space="preserve"> et al.. 2012: Xia and </w:t>
      </w:r>
      <w:proofErr w:type="spellStart"/>
      <w:r w:rsidRPr="007E0110">
        <w:rPr>
          <w:sz w:val="16"/>
        </w:rPr>
        <w:t>Robock</w:t>
      </w:r>
      <w:proofErr w:type="spellEnd"/>
      <w:r w:rsidRPr="007E0110">
        <w:rPr>
          <w:sz w:val="16"/>
        </w:rPr>
        <w:t xml:space="preserve">, 2012). </w:t>
      </w:r>
    </w:p>
    <w:p w14:paraId="40A725A6" w14:textId="77777777" w:rsidR="000D084D" w:rsidRDefault="000D084D" w:rsidP="000D084D"/>
    <w:p w14:paraId="78C748BF" w14:textId="77777777" w:rsidR="00260EDB" w:rsidRDefault="00260EDB" w:rsidP="000D084D">
      <w:pPr>
        <w:pStyle w:val="Heading1"/>
      </w:pPr>
    </w:p>
    <w:p w14:paraId="103EBDB4" w14:textId="77777777" w:rsidR="00831BCC" w:rsidRDefault="00831BCC" w:rsidP="000D084D">
      <w:pPr>
        <w:pStyle w:val="Heading1"/>
      </w:pPr>
      <w:r>
        <w:t>***no nuclear extinction***</w:t>
      </w:r>
    </w:p>
    <w:p w14:paraId="5200659A" w14:textId="77777777" w:rsidR="00831BCC" w:rsidRDefault="00831BCC" w:rsidP="000D084D">
      <w:pPr>
        <w:pStyle w:val="Heading4"/>
      </w:pPr>
      <w:r>
        <w:t xml:space="preserve">No existential threat – any consequence of nuclear war won’t cause extinction – prefer predictive evidence </w:t>
      </w:r>
    </w:p>
    <w:p w14:paraId="74469C29" w14:textId="6647AE4F" w:rsidR="00831BCC" w:rsidRPr="000F1C37" w:rsidRDefault="00831BCC" w:rsidP="00831BCC">
      <w:r>
        <w:t xml:space="preserve"> </w:t>
      </w:r>
      <w:r>
        <w:rPr>
          <w:rStyle w:val="Style13ptBold"/>
        </w:rPr>
        <w:t xml:space="preserve">Martin, 82 </w:t>
      </w:r>
      <w:r w:rsidRPr="000F1C37">
        <w:t xml:space="preserve">(Brian, Professor of Social Sciences at the University of Wollongong, Critique of nuclear extinction, Journal of Peace Research, </w:t>
      </w:r>
      <w:hyperlink r:id="rId8" w:anchor="fn7" w:history="1">
        <w:r w:rsidRPr="000F1C37">
          <w:rPr>
            <w:rStyle w:val="Hyperlink"/>
          </w:rPr>
          <w:t>http://www.bmartin.cc/pubs/82jpr.html#fn7</w:t>
        </w:r>
      </w:hyperlink>
      <w:r w:rsidR="00DF67C2">
        <w:t>, 1982</w:t>
      </w:r>
      <w:r w:rsidRPr="000F1C37">
        <w:t>)</w:t>
      </w:r>
    </w:p>
    <w:p w14:paraId="53E1BB38" w14:textId="77777777" w:rsidR="00831BCC" w:rsidRDefault="00831BCC" w:rsidP="00831BCC">
      <w:pPr>
        <w:rPr>
          <w:rStyle w:val="StyleUnderline"/>
        </w:rPr>
      </w:pPr>
      <w:r w:rsidRPr="001A2D8B">
        <w:rPr>
          <w:rStyle w:val="StyleUnderline"/>
        </w:rPr>
        <w:t>Global fallout. The main effect of long-term fallout would be to increase the rate of cancer and genetic defects by a small percentage. Tens of millions might be affected worldwide over a period of many decades, but this would provide no threat to the survival of the human species</w:t>
      </w:r>
      <w:proofErr w:type="gramStart"/>
      <w:r w:rsidRPr="001A2D8B">
        <w:rPr>
          <w:rStyle w:val="StyleUnderline"/>
        </w:rPr>
        <w:t>.</w:t>
      </w:r>
      <w:r w:rsidRPr="00831BCC">
        <w:rPr>
          <w:sz w:val="16"/>
        </w:rPr>
        <w:t>[</w:t>
      </w:r>
      <w:proofErr w:type="gramEnd"/>
      <w:r w:rsidRPr="00831BCC">
        <w:rPr>
          <w:sz w:val="16"/>
        </w:rPr>
        <w:t xml:space="preserve">6] (b) Ozone. </w:t>
      </w:r>
      <w:r w:rsidRPr="001A2D8B">
        <w:rPr>
          <w:rStyle w:val="StyleUnderline"/>
        </w:rPr>
        <w:t>Nuclear war would cause an increase in ultraviolet light from the sun which reaches the earth's surface, due to reductions in stratospheric ozone caused by its catalytic destruction by nitrogen oxides produced in nuclear explosions. This would increase the incidence of skin cancer</w:t>
      </w:r>
      <w:r w:rsidRPr="00831BCC">
        <w:rPr>
          <w:sz w:val="16"/>
        </w:rPr>
        <w:t xml:space="preserve"> (which is mostly non-lethal</w:t>
      </w:r>
      <w:r w:rsidRPr="001A2D8B">
        <w:rPr>
          <w:rStyle w:val="StyleUnderline"/>
        </w:rPr>
        <w:t>) and possibly alter agricultural productivity, but would be most unlikely to cause widespread death</w:t>
      </w:r>
      <w:proofErr w:type="gramStart"/>
      <w:r w:rsidRPr="00831BCC">
        <w:rPr>
          <w:sz w:val="16"/>
        </w:rPr>
        <w:t>.[</w:t>
      </w:r>
      <w:proofErr w:type="gramEnd"/>
      <w:r w:rsidRPr="00831BCC">
        <w:rPr>
          <w:sz w:val="16"/>
        </w:rPr>
        <w:t xml:space="preserve">7] (c) Fires. Extensive fires caused directly or indirectly by nuclear explosions would fill the lower atmosphere in the northern hemisphere with so much particulate matter that the amount of sunlight reaching the earth's surface could be greatly reduced for a few months. If this occurred during the northern spring or summer, one consequence would be greatly reduced agricultural production and possible </w:t>
      </w:r>
      <w:proofErr w:type="spellStart"/>
      <w:r w:rsidRPr="00831BCC">
        <w:rPr>
          <w:sz w:val="16"/>
        </w:rPr>
        <w:t>widescale</w:t>
      </w:r>
      <w:proofErr w:type="spellEnd"/>
      <w:r w:rsidRPr="00831BCC">
        <w:rPr>
          <w:sz w:val="16"/>
        </w:rPr>
        <w:t xml:space="preserve"> starvation</w:t>
      </w:r>
      <w:proofErr w:type="gramStart"/>
      <w:r w:rsidRPr="00831BCC">
        <w:rPr>
          <w:sz w:val="16"/>
        </w:rPr>
        <w:t>.[</w:t>
      </w:r>
      <w:proofErr w:type="gramEnd"/>
      <w:r w:rsidRPr="00831BCC">
        <w:rPr>
          <w:sz w:val="16"/>
        </w:rPr>
        <w:t xml:space="preserve">8] (d) </w:t>
      </w:r>
      <w:r w:rsidRPr="001A2D8B">
        <w:rPr>
          <w:rStyle w:val="StyleUnderline"/>
        </w:rPr>
        <w:t>Climatic changes. Such changes might be caused, for example, by injection of nitrogen oxides or particulate matter into the upper atmosphere. The more calamitous possibilities include a heating trend leading to melting of the polar ice caps, the converse possibility of a new ice age, and the changing of climatic patterns leading to drought or unstable weather in areas of current high agricultural productivity</w:t>
      </w:r>
      <w:proofErr w:type="gramStart"/>
      <w:r w:rsidRPr="001A2D8B">
        <w:rPr>
          <w:rStyle w:val="StyleUnderline"/>
        </w:rPr>
        <w:t>.[</w:t>
      </w:r>
      <w:proofErr w:type="gramEnd"/>
      <w:r w:rsidRPr="00831BCC">
        <w:rPr>
          <w:sz w:val="16"/>
        </w:rPr>
        <w:t>9</w:t>
      </w:r>
      <w:r w:rsidRPr="001A2D8B">
        <w:rPr>
          <w:rStyle w:val="StyleUnderline"/>
        </w:rPr>
        <w:t>] The rate</w:t>
      </w:r>
      <w:r w:rsidRPr="00831BCC">
        <w:rPr>
          <w:sz w:val="16"/>
        </w:rPr>
        <w:t xml:space="preserve"> of impact of such climatic change </w:t>
      </w:r>
      <w:r w:rsidRPr="001A2D8B">
        <w:rPr>
          <w:rStyle w:val="StyleUnderline"/>
        </w:rPr>
        <w:t>is likely to be sufficiently slow - decades, or years in some cases - for the avoidance of the death of a substantial portion of the world's population through climatic change</w:t>
      </w:r>
      <w:r w:rsidRPr="00831BCC">
        <w:rPr>
          <w:sz w:val="16"/>
        </w:rPr>
        <w:t>. (e) Agricultural or economic breakdown</w:t>
      </w:r>
      <w:r w:rsidRPr="001A2D8B">
        <w:rPr>
          <w:rStyle w:val="StyleUnderline"/>
        </w:rPr>
        <w:t xml:space="preserve">. A major possible source of widespread death could be the failure of agricultural or economic recovery in heavily bombed areas, followed by starvation or social breakdown. Agricultural failure could occur due to reduced sunlight due to fires or to induced changes in weather. An agricultural or economic collapse would also increase the likelihood of epidemics. If agricultural or economic breakdown followed by widespread starvation or epidemics occurred in heavily bombed areas, and no effective rescue operations were mounted by less damaged </w:t>
      </w:r>
      <w:proofErr w:type="spellStart"/>
      <w:r w:rsidRPr="001A2D8B">
        <w:rPr>
          <w:rStyle w:val="StyleUnderline"/>
        </w:rPr>
        <w:t>neighbouring</w:t>
      </w:r>
      <w:proofErr w:type="spellEnd"/>
      <w:r w:rsidRPr="001A2D8B">
        <w:rPr>
          <w:rStyle w:val="StyleUnderline"/>
        </w:rPr>
        <w:t xml:space="preserve"> areas, then it is conceivable that many tens or even several hundred million more people could die, mainly in the US, Soviet Union and Europe.</w:t>
      </w:r>
      <w:r w:rsidRPr="00831BCC">
        <w:rPr>
          <w:sz w:val="16"/>
        </w:rPr>
        <w:t>[10] (f) Synergistic and unpredicted effects. The interaction of different effects, such as weakened resistance to disease due to high radiation exposure or to shortages of food, could well increase the death toll significantly. These consequences would mostly be confined to heavily bombed areas. Finally, there is the possibility of effects currently dismissed or not predicted leading to many more deaths from nuclear war</w:t>
      </w:r>
      <w:proofErr w:type="gramStart"/>
      <w:r w:rsidRPr="00831BCC">
        <w:rPr>
          <w:sz w:val="16"/>
        </w:rPr>
        <w:t>.[</w:t>
      </w:r>
      <w:proofErr w:type="gramEnd"/>
      <w:r w:rsidRPr="00831BCC">
        <w:rPr>
          <w:sz w:val="16"/>
        </w:rPr>
        <w:t xml:space="preserve">11] To </w:t>
      </w:r>
      <w:proofErr w:type="spellStart"/>
      <w:r w:rsidRPr="00831BCC">
        <w:rPr>
          <w:sz w:val="16"/>
        </w:rPr>
        <w:t>summarise</w:t>
      </w:r>
      <w:proofErr w:type="spellEnd"/>
      <w:r w:rsidRPr="00831BCC">
        <w:rPr>
          <w:sz w:val="16"/>
        </w:rPr>
        <w:t xml:space="preserve"> the above points, </w:t>
      </w:r>
      <w:r w:rsidRPr="001A2D8B">
        <w:rPr>
          <w:rStyle w:val="StyleUnderline"/>
        </w:rPr>
        <w:t xml:space="preserve">a major global nuclear war in which population </w:t>
      </w:r>
      <w:proofErr w:type="spellStart"/>
      <w:r w:rsidRPr="001A2D8B">
        <w:rPr>
          <w:rStyle w:val="StyleUnderline"/>
        </w:rPr>
        <w:t>centres</w:t>
      </w:r>
      <w:proofErr w:type="spellEnd"/>
      <w:r w:rsidRPr="001A2D8B">
        <w:rPr>
          <w:rStyle w:val="StyleUnderline"/>
        </w:rPr>
        <w:t xml:space="preserve"> in the US, Soviet Union, Europe and China ware targeted, with no effective civil </w:t>
      </w:r>
      <w:proofErr w:type="spellStart"/>
      <w:r w:rsidRPr="001A2D8B">
        <w:rPr>
          <w:rStyle w:val="StyleUnderline"/>
        </w:rPr>
        <w:t>defence</w:t>
      </w:r>
      <w:proofErr w:type="spellEnd"/>
      <w:r w:rsidRPr="001A2D8B">
        <w:rPr>
          <w:rStyle w:val="StyleUnderline"/>
        </w:rPr>
        <w:t xml:space="preserve"> measures taken, could kill directly perhaps 400 to 450 million people. Induced effects, in particular starvation or epidemics following agricultural failure or economic breakdown, might add up to several hundred million deaths to the total, though this is most uncertain.</w:t>
      </w:r>
      <w:r>
        <w:rPr>
          <w:rStyle w:val="StyleUnderline"/>
        </w:rPr>
        <w:t xml:space="preserve"> </w:t>
      </w:r>
      <w:r w:rsidRPr="001A2D8B">
        <w:rPr>
          <w:rStyle w:val="StyleUnderline"/>
        </w:rPr>
        <w:t>Such an eventuality would be a catastrophe of enormous proportions, but it is far from extinction. Even in the most extreme case there would remain alive some 4000 million people, about nine-tenths of the world's population, most of them unaffected physically by the nuclear war. The following areas would be relatively unscathed, unless nuclear attacks were made in these regions: South and Central America, Africa, the Middle East, the Indian subcontinent, Southeast Asia, Australasia, Oceania and large parts of China.</w:t>
      </w:r>
      <w:r w:rsidRPr="00831BCC">
        <w:rPr>
          <w:sz w:val="16"/>
        </w:rPr>
        <w:t xml:space="preserve"> Even in the mid-latitudes of the northern hemisphere where most of the nuclear weapons would be exploded, areas upwind of nuclear attacks would remain free of heavy radioactive contamination, such as Portugal, Ireland and British Columbia. Many people, perhaps especially in the peace movement, believe that global nuclear war will lead to the death of most or all of the world's population</w:t>
      </w:r>
      <w:proofErr w:type="gramStart"/>
      <w:r w:rsidRPr="00831BCC">
        <w:rPr>
          <w:sz w:val="16"/>
        </w:rPr>
        <w:t>.[</w:t>
      </w:r>
      <w:proofErr w:type="gramEnd"/>
      <w:r w:rsidRPr="00831BCC">
        <w:rPr>
          <w:sz w:val="16"/>
        </w:rPr>
        <w:t xml:space="preserve">12] Yet </w:t>
      </w:r>
      <w:r w:rsidRPr="001A2D8B">
        <w:rPr>
          <w:rStyle w:val="StyleUnderline"/>
        </w:rPr>
        <w:t>the available scientific evidence provides no basis for this belief. Furthermore, there seem to be no convincing scientific arguments that nuclear war could cause human extinction</w:t>
      </w:r>
      <w:proofErr w:type="gramStart"/>
      <w:r w:rsidRPr="001A2D8B">
        <w:rPr>
          <w:rStyle w:val="StyleUnderline"/>
        </w:rPr>
        <w:t>.[</w:t>
      </w:r>
      <w:proofErr w:type="gramEnd"/>
      <w:r w:rsidRPr="001A2D8B">
        <w:rPr>
          <w:rStyle w:val="StyleUnderline"/>
        </w:rPr>
        <w:t>13] In particular, the idea of 'overkill', if taken to imply the capacity to kill everyone on earth, is highly misleading</w:t>
      </w:r>
      <w:r w:rsidRPr="00831BCC">
        <w:rPr>
          <w:sz w:val="16"/>
        </w:rPr>
        <w:t xml:space="preserve">.[14] In the absence of any positive evidence, </w:t>
      </w:r>
      <w:r w:rsidRPr="001A2D8B">
        <w:rPr>
          <w:rStyle w:val="StyleUnderline"/>
        </w:rPr>
        <w:t>statements that nuclear war will lead to the death of all or most people on earth should be considered exaggerations. In most cases the exaggeration is unintended, since people holding or stating a belief in nuclear extinction are quite sincere</w:t>
      </w:r>
      <w:proofErr w:type="gramStart"/>
      <w:r w:rsidRPr="001A2D8B">
        <w:rPr>
          <w:rStyle w:val="StyleUnderline"/>
        </w:rPr>
        <w:t>.</w:t>
      </w:r>
      <w:r w:rsidRPr="00831BCC">
        <w:rPr>
          <w:sz w:val="16"/>
        </w:rPr>
        <w:t>[</w:t>
      </w:r>
      <w:proofErr w:type="gramEnd"/>
      <w:r w:rsidRPr="00831BCC">
        <w:rPr>
          <w:sz w:val="16"/>
        </w:rPr>
        <w:t xml:space="preserve">15] Another major point to be made in relation to statements about nuclear war is that almost exclusive attention has been </w:t>
      </w:r>
      <w:proofErr w:type="spellStart"/>
      <w:r w:rsidRPr="00831BCC">
        <w:rPr>
          <w:sz w:val="16"/>
        </w:rPr>
        <w:t>focussed</w:t>
      </w:r>
      <w:proofErr w:type="spellEnd"/>
      <w:r w:rsidRPr="00831BCC">
        <w:rPr>
          <w:sz w:val="16"/>
        </w:rPr>
        <w:t xml:space="preserve"> on the 'worst case' of a major global nuclear war, as indeed has been done in the previous paragraphs. A major global nuclear war is a possibility, but not the only one. In the case of 'limited' nuclear war, anywhere from hundreds of people to many tens of millions of people might die</w:t>
      </w:r>
      <w:proofErr w:type="gramStart"/>
      <w:r w:rsidRPr="00831BCC">
        <w:rPr>
          <w:sz w:val="16"/>
        </w:rPr>
        <w:t>.[</w:t>
      </w:r>
      <w:proofErr w:type="gramEnd"/>
      <w:r w:rsidRPr="00831BCC">
        <w:rPr>
          <w:sz w:val="16"/>
        </w:rPr>
        <w:t xml:space="preserve">16] This is a real possibility, but </w:t>
      </w:r>
      <w:r w:rsidRPr="001A2D8B">
        <w:rPr>
          <w:rStyle w:val="StyleUnderline"/>
        </w:rPr>
        <w:t>peace movement theory and practice have developed almost as if this possibility does not exist.</w:t>
      </w:r>
    </w:p>
    <w:p w14:paraId="15D82398" w14:textId="77777777" w:rsidR="00831BCC" w:rsidRDefault="00831BCC" w:rsidP="00831BCC"/>
    <w:p w14:paraId="1FDA464D" w14:textId="77777777" w:rsidR="00260EDB" w:rsidRDefault="00260EDB" w:rsidP="000D084D">
      <w:pPr>
        <w:pStyle w:val="Heading1"/>
      </w:pPr>
    </w:p>
    <w:p w14:paraId="13C7C7C6" w14:textId="77777777" w:rsidR="00A95652" w:rsidRDefault="00B00864" w:rsidP="000D084D">
      <w:pPr>
        <w:pStyle w:val="Heading1"/>
      </w:pPr>
      <w:r>
        <w:t>***yes war***</w:t>
      </w:r>
    </w:p>
    <w:p w14:paraId="2636B5A3" w14:textId="77777777" w:rsidR="000D084D" w:rsidRDefault="000D084D" w:rsidP="000D084D">
      <w:pPr>
        <w:pStyle w:val="Heading1"/>
      </w:pPr>
      <w:proofErr w:type="gramStart"/>
      <w:r>
        <w:t>yes</w:t>
      </w:r>
      <w:proofErr w:type="gramEnd"/>
      <w:r>
        <w:t xml:space="preserve"> war – </w:t>
      </w:r>
      <w:proofErr w:type="spellStart"/>
      <w:r>
        <w:t>miscalc</w:t>
      </w:r>
      <w:proofErr w:type="spellEnd"/>
      <w:r>
        <w:t xml:space="preserve"> </w:t>
      </w:r>
    </w:p>
    <w:p w14:paraId="1BE2E298" w14:textId="77777777" w:rsidR="000D084D" w:rsidRDefault="000D084D" w:rsidP="000D084D">
      <w:pPr>
        <w:pStyle w:val="Heading4"/>
      </w:pPr>
      <w:r>
        <w:t>Accidental launch is highly likely – malfunctions, accidents, deteriorating systems</w:t>
      </w:r>
    </w:p>
    <w:p w14:paraId="6A1B936B" w14:textId="77777777" w:rsidR="000D084D" w:rsidRPr="00264363" w:rsidRDefault="000D084D" w:rsidP="000D084D">
      <w:pPr>
        <w:rPr>
          <w:b/>
          <w:bCs/>
        </w:rPr>
      </w:pPr>
      <w:proofErr w:type="spellStart"/>
      <w:r>
        <w:rPr>
          <w:rStyle w:val="Style13ptBold"/>
        </w:rPr>
        <w:t>Helfand</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98 </w:t>
      </w:r>
      <w:r>
        <w:t>C</w:t>
      </w:r>
      <w:r w:rsidRPr="00264363">
        <w:t>o-president of</w:t>
      </w:r>
      <w:hyperlink r:id="rId9" w:tgtFrame="_blank" w:history="1">
        <w:r w:rsidRPr="00264363">
          <w:rPr>
            <w:rStyle w:val="Hyperlink"/>
          </w:rPr>
          <w:t> International Physicians for the Prevention of Nuclear War</w:t>
        </w:r>
      </w:hyperlink>
      <w:r w:rsidRPr="00264363">
        <w:t> and a past president of the organization's U.S. affiliate, </w:t>
      </w:r>
      <w:hyperlink r:id="rId10" w:tgtFrame="_blank" w:history="1">
        <w:r w:rsidRPr="00264363">
          <w:rPr>
            <w:rStyle w:val="Hyperlink"/>
          </w:rPr>
          <w:t>Physicians for Social Responsibility</w:t>
        </w:r>
      </w:hyperlink>
      <w:r>
        <w:t xml:space="preserve"> (Ira, “Accidental Nuclear War — A Post–Cold War Assessment”, The New England Journal of Medicine, 1998, </w:t>
      </w:r>
      <w:r w:rsidRPr="00264363">
        <w:t>http://www.nejm.org/doi/full/10.1056/NEJM199804303381824#t=article</w:t>
      </w:r>
      <w:r>
        <w:t>)</w:t>
      </w:r>
      <w:r w:rsidRPr="007A1507">
        <w:t xml:space="preserve"> </w:t>
      </w:r>
      <w:r>
        <w:t>//BZ</w:t>
      </w:r>
    </w:p>
    <w:p w14:paraId="3EF36489" w14:textId="77777777" w:rsidR="000D084D" w:rsidRPr="00D97FFD" w:rsidRDefault="000D084D" w:rsidP="000D084D">
      <w:pPr>
        <w:rPr>
          <w:sz w:val="16"/>
        </w:rPr>
      </w:pPr>
      <w:r w:rsidRPr="00D97FFD">
        <w:rPr>
          <w:sz w:val="16"/>
        </w:rPr>
        <w:t xml:space="preserve">Although </w:t>
      </w:r>
      <w:r w:rsidRPr="004B3726">
        <w:rPr>
          <w:rStyle w:val="StyleUnderline"/>
        </w:rPr>
        <w:t>many people believe that the threat of a nuclear attack largely disappeared with the end of the Cold War</w:t>
      </w:r>
      <w:r w:rsidRPr="00D97FFD">
        <w:rPr>
          <w:sz w:val="16"/>
        </w:rPr>
        <w:t xml:space="preserve">, </w:t>
      </w:r>
      <w:r w:rsidRPr="004B3726">
        <w:rPr>
          <w:rStyle w:val="StyleUnderline"/>
        </w:rPr>
        <w:t>there is considerable evidence to the contrary</w:t>
      </w:r>
      <w:r w:rsidRPr="00D97FFD">
        <w:rPr>
          <w:sz w:val="16"/>
        </w:rPr>
        <w:t>.</w:t>
      </w:r>
      <w:r w:rsidRPr="004B3726">
        <w:rPr>
          <w:rStyle w:val="StyleUnderline"/>
        </w:rPr>
        <w:t>10 The United States and Russia</w:t>
      </w:r>
      <w:r w:rsidRPr="00D97FFD">
        <w:rPr>
          <w:sz w:val="16"/>
        </w:rPr>
        <w:t xml:space="preserve"> no longer confront the daily danger of a deliberate, massive nuclear attack, but both nations </w:t>
      </w:r>
      <w:r w:rsidRPr="004B3726">
        <w:rPr>
          <w:rStyle w:val="StyleUnderline"/>
        </w:rPr>
        <w:t>continue to operate nuclear forces as though</w:t>
      </w:r>
      <w:r w:rsidRPr="00D97FFD">
        <w:rPr>
          <w:sz w:val="16"/>
        </w:rPr>
        <w:t xml:space="preserve"> this </w:t>
      </w:r>
      <w:r w:rsidRPr="004B3726">
        <w:rPr>
          <w:rStyle w:val="StyleUnderline"/>
        </w:rPr>
        <w:t>danger still existed</w:t>
      </w:r>
      <w:r w:rsidRPr="00D97FFD">
        <w:rPr>
          <w:sz w:val="16"/>
        </w:rPr>
        <w:t xml:space="preserve">. </w:t>
      </w:r>
      <w:r w:rsidRPr="004B3726">
        <w:rPr>
          <w:rStyle w:val="StyleUnderline"/>
        </w:rPr>
        <w:t>Each side routinely maintains thousands of nuclear warheads on high alert</w:t>
      </w:r>
      <w:r w:rsidRPr="00D97FFD">
        <w:rPr>
          <w:sz w:val="16"/>
        </w:rPr>
        <w:t xml:space="preserve">. Furthermore, to compensate for its weakened conventional armed forces, </w:t>
      </w:r>
      <w:r w:rsidRPr="004B3726">
        <w:rPr>
          <w:rStyle w:val="StyleUnderline"/>
        </w:rPr>
        <w:t>Russia has abandoned its “no first use” policy</w:t>
      </w:r>
      <w:r w:rsidRPr="00D97FFD">
        <w:rPr>
          <w:sz w:val="16"/>
        </w:rPr>
        <w:t xml:space="preserve">.11 Even though both countries declared in 1994 that they would not aim strategic missiles at each other, not even one second has been added to the time required to launch a nuclear attack: providing actual targeting (or retargeting) instructions is simply a component of normal launch procedures.12-14 </w:t>
      </w:r>
      <w:r w:rsidRPr="004B3726">
        <w:rPr>
          <w:rStyle w:val="StyleUnderline"/>
        </w:rPr>
        <w:t>The default targets of U.S. land-based missiles are now the oceans</w:t>
      </w:r>
      <w:r w:rsidRPr="00D97FFD">
        <w:rPr>
          <w:sz w:val="16"/>
        </w:rPr>
        <w:t xml:space="preserve">, but Russian missiles launched without specific targeting commands automatically revert to previously programmed military targets.13 </w:t>
      </w:r>
      <w:r w:rsidRPr="004B3726">
        <w:rPr>
          <w:rStyle w:val="StyleUnderline"/>
        </w:rPr>
        <w:t xml:space="preserve">There have been numerous </w:t>
      </w:r>
      <w:r w:rsidRPr="00D97FFD">
        <w:rPr>
          <w:sz w:val="16"/>
        </w:rPr>
        <w:t>“broken arrows” (</w:t>
      </w:r>
      <w:r w:rsidRPr="004B3726">
        <w:rPr>
          <w:rStyle w:val="StyleUnderline"/>
        </w:rPr>
        <w:t>major nuclear-weapons accidents</w:t>
      </w:r>
      <w:r w:rsidRPr="00D97FFD">
        <w:rPr>
          <w:sz w:val="16"/>
        </w:rPr>
        <w:t xml:space="preserve">) in the past, </w:t>
      </w:r>
      <w:r w:rsidRPr="004B3726">
        <w:rPr>
          <w:rStyle w:val="StyleUnderline"/>
        </w:rPr>
        <w:t>including at least five instances of U.S. missiles that are capable of carrying nuclear devices flying over or crashing in or near the territories of other nations</w:t>
      </w:r>
      <w:r w:rsidRPr="00D97FFD">
        <w:rPr>
          <w:sz w:val="16"/>
        </w:rPr>
        <w:t>.15,16 From 1975 to 1990, 66,000 military personnel involved in the operational aspects of U.S. nuclear forces were removed from their positions. Of these 66,000, 41 percent were removed because of alcohol or other drug abuse and 20 percent because of psychiatric problems.17</w:t>
      </w:r>
      <w:proofErr w:type="gramStart"/>
      <w:r w:rsidRPr="00D97FFD">
        <w:rPr>
          <w:sz w:val="16"/>
        </w:rPr>
        <w:t>,18</w:t>
      </w:r>
      <w:proofErr w:type="gramEnd"/>
      <w:r w:rsidRPr="00D97FFD">
        <w:rPr>
          <w:sz w:val="16"/>
        </w:rPr>
        <w:t xml:space="preserve"> General George Lee Butler, who as commander of the U.S. Strategic Command from 1991 to 1994 was responsible for all U.S. strategic nuclear forces, recently reported that he had “investigated a dismaying array of accidents and incidents involving strategic weapons and forces.”19 </w:t>
      </w:r>
      <w:r w:rsidRPr="004B3726">
        <w:rPr>
          <w:rStyle w:val="Emphasis"/>
        </w:rPr>
        <w:t>Any nuclear arsenal is susceptible to accidental, inadvertent, or unauthorized use</w:t>
      </w:r>
      <w:r w:rsidRPr="00D97FFD">
        <w:rPr>
          <w:sz w:val="16"/>
        </w:rPr>
        <w:t xml:space="preserve">.20,21 </w:t>
      </w:r>
      <w:r w:rsidRPr="004B3726">
        <w:rPr>
          <w:rStyle w:val="StyleUnderline"/>
        </w:rPr>
        <w:t>This is true both in countries declared to possess nuclear weapons</w:t>
      </w:r>
      <w:r w:rsidRPr="00D97FFD">
        <w:rPr>
          <w:sz w:val="16"/>
        </w:rPr>
        <w:t xml:space="preserve"> (the United States, Russia, France, the United Kingdom, and China) </w:t>
      </w:r>
      <w:r w:rsidRPr="004B3726">
        <w:rPr>
          <w:rStyle w:val="StyleUnderline"/>
        </w:rPr>
        <w:t>and in other countries widely believed to possess nuclear weapons</w:t>
      </w:r>
      <w:r w:rsidRPr="00D97FFD">
        <w:rPr>
          <w:sz w:val="16"/>
        </w:rPr>
        <w:t xml:space="preserve"> (Israel, India, and Pakistan). The combination of the massive size of the Russian nuclear arsenal (almost 6000 strategic warheads) and growing problems in Russian control systems makes Russia the focus of greatest current concern. </w:t>
      </w:r>
      <w:r w:rsidRPr="004B3726">
        <w:rPr>
          <w:rStyle w:val="StyleUnderline"/>
        </w:rPr>
        <w:t>Since the end of the Cold War, Russia's nuclear command system has steadily deteriorated. Aging nuclear communications and computer networks are malfunctioning more frequently, and deficient early-warning satellites and ground radar are more prone to reporting false alarms</w:t>
      </w:r>
      <w:r w:rsidRPr="00D97FFD">
        <w:rPr>
          <w:sz w:val="16"/>
        </w:rPr>
        <w:t>.10</w:t>
      </w:r>
      <w:proofErr w:type="gramStart"/>
      <w:r w:rsidRPr="00D97FFD">
        <w:rPr>
          <w:sz w:val="16"/>
        </w:rPr>
        <w:t>,22</w:t>
      </w:r>
      <w:proofErr w:type="gramEnd"/>
      <w:r w:rsidRPr="00D97FFD">
        <w:rPr>
          <w:sz w:val="16"/>
        </w:rPr>
        <w:t xml:space="preserve">-24 The saga of the Mir space station bears witness to the problems of aging Russian technical systems. In addition, budget cuts have reduced the training of nuclear commanders and thus their proficiency in operating nuclear weapons safely. </w:t>
      </w:r>
      <w:r w:rsidRPr="004B3726">
        <w:rPr>
          <w:rStyle w:val="StyleUnderline"/>
        </w:rPr>
        <w:t>Elite nuclear units suffer pay arrears and housing and food shortages, which contribute to low morale and disaffection.</w:t>
      </w:r>
      <w:r w:rsidRPr="00D97FFD">
        <w:rPr>
          <w:sz w:val="16"/>
        </w:rPr>
        <w:t xml:space="preserve"> New offices have recently been established at Strategic Rocket Forces bases to address the problem of suicide25 (and unpublished data). Safeguards against a nuclear attack will be further degraded if the Russian government implements its current plan to distribute both the unlock codes and conditional launch authority down the chain of command. Indeed, a recent report by the Central Intelligence Agency, which was leaked to the press, warned that some Russian submarine crews may already be capable of authorizing a launch.26 </w:t>
      </w:r>
      <w:proofErr w:type="gramStart"/>
      <w:r w:rsidRPr="00D97FFD">
        <w:rPr>
          <w:sz w:val="16"/>
        </w:rPr>
        <w:t>As</w:t>
      </w:r>
      <w:proofErr w:type="gramEnd"/>
      <w:r w:rsidRPr="00D97FFD">
        <w:rPr>
          <w:sz w:val="16"/>
        </w:rPr>
        <w:t xml:space="preserve"> then Russian Defense Minister Igor </w:t>
      </w:r>
      <w:proofErr w:type="spellStart"/>
      <w:r w:rsidRPr="00D97FFD">
        <w:rPr>
          <w:sz w:val="16"/>
        </w:rPr>
        <w:t>Rodionov</w:t>
      </w:r>
      <w:proofErr w:type="spellEnd"/>
      <w:r w:rsidRPr="00D97FFD">
        <w:rPr>
          <w:sz w:val="16"/>
        </w:rPr>
        <w:t xml:space="preserve"> warned last year, “No one today can guarantee the reliability of our control systems. . . . Russia might soon reach the threshold beyond which its rockets and nuclear systems cannot be controlled.”24 A particular danger stems from the reliance by both Russia and the United States on the strategy of “launch on warning” — the launching of strategic missiles after a missile attack by the enemy has been detected but before the missiles actually arrive. </w:t>
      </w:r>
      <w:r w:rsidRPr="004B3726">
        <w:rPr>
          <w:rStyle w:val="StyleUnderline"/>
        </w:rPr>
        <w:t>Each country's procedures allow a total response time of only 15 minutes</w:t>
      </w:r>
      <w:r w:rsidRPr="00D97FFD">
        <w:rPr>
          <w:sz w:val="16"/>
        </w:rPr>
        <w:t xml:space="preserve">: a few minutes for </w:t>
      </w:r>
      <w:r w:rsidRPr="004B3726">
        <w:rPr>
          <w:rStyle w:val="StyleUnderline"/>
        </w:rPr>
        <w:t>detecting an enemy attack</w:t>
      </w:r>
      <w:r w:rsidRPr="00D97FFD">
        <w:rPr>
          <w:sz w:val="16"/>
        </w:rPr>
        <w:t xml:space="preserve">, another several minutes for </w:t>
      </w:r>
      <w:r w:rsidRPr="004B3726">
        <w:rPr>
          <w:rStyle w:val="StyleUnderline"/>
        </w:rPr>
        <w:t>top-level decision making</w:t>
      </w:r>
      <w:r w:rsidRPr="00D97FFD">
        <w:rPr>
          <w:sz w:val="16"/>
        </w:rPr>
        <w:t xml:space="preserve">, </w:t>
      </w:r>
      <w:r w:rsidRPr="004B3726">
        <w:rPr>
          <w:rStyle w:val="StyleUnderline"/>
        </w:rPr>
        <w:t>and a couple of minutes to disseminate the authorization to launch a response</w:t>
      </w:r>
      <w:r w:rsidRPr="00D97FFD">
        <w:rPr>
          <w:sz w:val="16"/>
        </w:rPr>
        <w:t>.27</w:t>
      </w:r>
      <w:proofErr w:type="gramStart"/>
      <w:r w:rsidRPr="00D97FFD">
        <w:rPr>
          <w:sz w:val="16"/>
        </w:rPr>
        <w:t>,28</w:t>
      </w:r>
      <w:proofErr w:type="gramEnd"/>
      <w:r w:rsidRPr="00D97FFD">
        <w:rPr>
          <w:sz w:val="16"/>
        </w:rPr>
        <w:t xml:space="preserve"> Possible scenarios of an accidental or otherwise unauthorized nuclear attack range from the launch of a single missile due to a technical malfunction to the launch of a massive salvo due to a false warning. A strictly mechanical or electrical event as the cause of an accidental launch, such as a stray spark during missile maintenance, ranks low on the scale of plausibility.29 Analysts also worry about whether computer defects in the year 2000 may compromise the control of strategic missiles in Russia, but the extent of this danger is not known. Several </w:t>
      </w:r>
      <w:r w:rsidRPr="004B3726">
        <w:rPr>
          <w:rStyle w:val="StyleUnderline"/>
        </w:rPr>
        <w:t>authorities consider a launch based on a false warning to be the most plausible scenario of an accidental attack</w:t>
      </w:r>
      <w:r w:rsidRPr="00D97FFD">
        <w:rPr>
          <w:sz w:val="16"/>
        </w:rPr>
        <w:t>.20</w:t>
      </w:r>
      <w:proofErr w:type="gramStart"/>
      <w:r w:rsidRPr="00D97FFD">
        <w:rPr>
          <w:sz w:val="16"/>
        </w:rPr>
        <w:t>,29</w:t>
      </w:r>
      <w:proofErr w:type="gramEnd"/>
      <w:r w:rsidRPr="00D97FFD">
        <w:rPr>
          <w:sz w:val="16"/>
        </w:rPr>
        <w:t xml:space="preserve"> This </w:t>
      </w:r>
      <w:r w:rsidRPr="004B3726">
        <w:rPr>
          <w:rStyle w:val="StyleUnderline"/>
        </w:rPr>
        <w:t>danger is not merely theoretical. Serious false alarms occurred in the U.S. system in 1979 and 1980</w:t>
      </w:r>
      <w:r w:rsidRPr="00D97FFD">
        <w:rPr>
          <w:sz w:val="16"/>
        </w:rPr>
        <w:t xml:space="preserve">, </w:t>
      </w:r>
      <w:r w:rsidRPr="004B3726">
        <w:rPr>
          <w:rStyle w:val="StyleUnderline"/>
        </w:rPr>
        <w:t>when human error and computer-chip failures resulted in indications of a massive Soviet missile strike</w:t>
      </w:r>
      <w:r w:rsidRPr="00D97FFD">
        <w:rPr>
          <w:sz w:val="16"/>
        </w:rPr>
        <w:t>.10,30 On January 25, 1995</w:t>
      </w:r>
      <w:r w:rsidRPr="004B3726">
        <w:rPr>
          <w:rStyle w:val="StyleUnderline"/>
        </w:rPr>
        <w:t>, a warning related to a U.S. scientific rocket launched from Norway led to the activation</w:t>
      </w:r>
      <w:r w:rsidRPr="00D97FFD">
        <w:rPr>
          <w:sz w:val="16"/>
        </w:rPr>
        <w:t xml:space="preserve">, for the first time in the nuclear era, </w:t>
      </w:r>
      <w:r w:rsidRPr="004B3726">
        <w:rPr>
          <w:rStyle w:val="StyleUnderline"/>
        </w:rPr>
        <w:t>of the “nuclear suitcases” carried by the top Russian leaders and initiated an emergency nuclear-decision-making conference</w:t>
      </w:r>
      <w:r w:rsidRPr="00D97FFD">
        <w:rPr>
          <w:sz w:val="16"/>
        </w:rPr>
        <w:t xml:space="preserve"> involving the leaders and their top nuclear advisors. It took about eight minutes to conclude that the launch was not part of a surprise nuclear strike by Western submarines — less than four minutes before the deadline for ordering a nuclear response under standard Russian launch-on-warning protocols.10</w:t>
      </w:r>
      <w:proofErr w:type="gramStart"/>
      <w:r w:rsidRPr="00D97FFD">
        <w:rPr>
          <w:sz w:val="16"/>
        </w:rPr>
        <w:t>,24,27</w:t>
      </w:r>
      <w:proofErr w:type="gramEnd"/>
      <w:r w:rsidRPr="00D97FFD">
        <w:rPr>
          <w:sz w:val="16"/>
        </w:rPr>
        <w:t xml:space="preserve"> </w:t>
      </w:r>
      <w:r w:rsidRPr="004B3726">
        <w:rPr>
          <w:rStyle w:val="StyleUnderline"/>
        </w:rPr>
        <w:t>A missile launch activated by false warning is thus possible in both U.S. and Russian arsenals</w:t>
      </w:r>
      <w:r w:rsidRPr="00D97FFD">
        <w:rPr>
          <w:b/>
          <w:sz w:val="16"/>
        </w:rPr>
        <w:t>.</w:t>
      </w:r>
      <w:r w:rsidRPr="00D97FFD">
        <w:rPr>
          <w:sz w:val="16"/>
        </w:rPr>
        <w:t xml:space="preserve"> For the reasons noted above, </w:t>
      </w:r>
      <w:r w:rsidRPr="004B3726">
        <w:rPr>
          <w:rStyle w:val="StyleUnderline"/>
        </w:rPr>
        <w:t>an accidental Russian launch is currently considered the greater risk</w:t>
      </w:r>
      <w:r w:rsidRPr="00D97FFD">
        <w:rPr>
          <w:sz w:val="16"/>
        </w:rPr>
        <w:t xml:space="preserve">. </w:t>
      </w:r>
    </w:p>
    <w:p w14:paraId="1A64AE7E" w14:textId="77777777" w:rsidR="000D084D" w:rsidRDefault="000D084D" w:rsidP="000D084D"/>
    <w:p w14:paraId="675C3029" w14:textId="42BEAC18" w:rsidR="000D084D" w:rsidRDefault="000D084D" w:rsidP="000D084D">
      <w:pPr>
        <w:pStyle w:val="Heading1"/>
      </w:pPr>
      <w:proofErr w:type="gramStart"/>
      <w:r>
        <w:t>yes</w:t>
      </w:r>
      <w:proofErr w:type="gramEnd"/>
      <w:r>
        <w:t xml:space="preserve"> war – resource scarcity </w:t>
      </w:r>
    </w:p>
    <w:p w14:paraId="27DCE186" w14:textId="77777777" w:rsidR="000D084D" w:rsidRPr="000D084D" w:rsidRDefault="000D084D" w:rsidP="000D084D"/>
    <w:p w14:paraId="0DA1BDDE" w14:textId="77777777" w:rsidR="000D084D" w:rsidRDefault="000D084D" w:rsidP="000D084D">
      <w:pPr>
        <w:pStyle w:val="Heading4"/>
      </w:pPr>
      <w:r>
        <w:t>Resource scarcity is the most rational reason for conflict</w:t>
      </w:r>
    </w:p>
    <w:p w14:paraId="10FD9570" w14:textId="77777777" w:rsidR="000D084D" w:rsidRPr="001728AB" w:rsidRDefault="000D084D" w:rsidP="000D084D">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6B5AAE78" w14:textId="77777777" w:rsidR="000D084D" w:rsidRPr="00D97FFD" w:rsidRDefault="000D084D" w:rsidP="000D084D">
      <w:pPr>
        <w:rPr>
          <w:sz w:val="16"/>
        </w:rPr>
      </w:pPr>
      <w:r w:rsidRPr="00D97FFD">
        <w:rPr>
          <w:sz w:val="16"/>
        </w:rPr>
        <w:t xml:space="preserve">Explanations for war are legion. However, work by James </w:t>
      </w:r>
      <w:proofErr w:type="spellStart"/>
      <w:r w:rsidRPr="00D97FFD">
        <w:rPr>
          <w:sz w:val="16"/>
        </w:rPr>
        <w:t>Fearon</w:t>
      </w:r>
      <w:proofErr w:type="spellEnd"/>
      <w:r w:rsidRPr="00D97FFD">
        <w:rPr>
          <w:sz w:val="16"/>
        </w:rPr>
        <w:t xml:space="preserve"> and others shows that most purposive theories of war are internally inconsistent in that they do not account for the behavior of interest.40 </w:t>
      </w:r>
      <w:proofErr w:type="spellStart"/>
      <w:r w:rsidRPr="00D97FFD">
        <w:rPr>
          <w:sz w:val="16"/>
        </w:rPr>
        <w:t>Fearon</w:t>
      </w:r>
      <w:proofErr w:type="spellEnd"/>
      <w:r w:rsidRPr="00D97FFD">
        <w:rPr>
          <w:sz w:val="16"/>
        </w:rPr>
        <w:t xml:space="preserve"> points out that </w:t>
      </w:r>
      <w:r w:rsidRPr="00C9773E">
        <w:rPr>
          <w:rStyle w:val="StyleUnderline"/>
        </w:rPr>
        <w:t>theories of war commonly conflate the motives for conflict with the choice of method for conflict resolution</w:t>
      </w:r>
      <w:r w:rsidRPr="00D97FFD">
        <w:rPr>
          <w:sz w:val="16"/>
        </w:rPr>
        <w:t xml:space="preserve">. </w:t>
      </w:r>
      <w:r w:rsidRPr="00C9773E">
        <w:rPr>
          <w:rStyle w:val="StyleUnderline"/>
        </w:rPr>
        <w:t>Costly contests involve at least two elements</w:t>
      </w:r>
      <w:r w:rsidRPr="00D97FFD">
        <w:rPr>
          <w:sz w:val="16"/>
        </w:rPr>
        <w:t xml:space="preserve">. </w:t>
      </w:r>
      <w:r w:rsidRPr="00C9773E">
        <w:rPr>
          <w:rStyle w:val="StyleUnderline"/>
        </w:rPr>
        <w:t>First, there is zero-sum competition for an excludable good</w:t>
      </w:r>
      <w:r w:rsidRPr="00D97FFD">
        <w:rPr>
          <w:sz w:val="16"/>
        </w:rPr>
        <w:t xml:space="preserve">.41 </w:t>
      </w:r>
      <w:r w:rsidRPr="00C9773E">
        <w:rPr>
          <w:rStyle w:val="StyleUnderline"/>
        </w:rPr>
        <w:t>States differ over issues or territory that each cannot possess simultaneously</w:t>
      </w:r>
      <w:r w:rsidRPr="00D97FFD">
        <w:rPr>
          <w:sz w:val="16"/>
        </w:rPr>
        <w:t xml:space="preserve">. Second, </w:t>
      </w:r>
      <w:r w:rsidRPr="00C9773E">
        <w:rPr>
          <w:rStyle w:val="StyleUnderline"/>
        </w:rPr>
        <w:t>states choose a settlement method</w:t>
      </w:r>
      <w:r w:rsidRPr="00D97FFD">
        <w:rPr>
          <w:sz w:val="16"/>
        </w:rPr>
        <w:t xml:space="preserve">. </w:t>
      </w:r>
      <w:r w:rsidRPr="00C9773E">
        <w:rPr>
          <w:rStyle w:val="StyleUnderline"/>
        </w:rPr>
        <w:t>The choice of method is non-zero-sum. Transaction costs deprive "winners" of benefits and increase the burden for "losers" so that all are better off selecting methods that minimize costs</w:t>
      </w:r>
      <w:r w:rsidRPr="00D97FFD">
        <w:rPr>
          <w:sz w:val="16"/>
        </w:rPr>
        <w:t xml:space="preserve">. Since </w:t>
      </w:r>
      <w:r w:rsidRPr="00C9773E">
        <w:rPr>
          <w:rStyle w:val="StyleUnderline"/>
        </w:rPr>
        <w:t>war is expensive, fighting makes sense only if equivalent settlements cannot be obtained using cheaper methods</w:t>
      </w:r>
      <w:r w:rsidRPr="00D97FFD">
        <w:rPr>
          <w:sz w:val="16"/>
        </w:rPr>
        <w:t xml:space="preserve">. A theory of war, then, explains why efficient settlements are at times unobtainable ex ante. </w:t>
      </w:r>
      <w:proofErr w:type="spellStart"/>
      <w:r w:rsidRPr="00D97FFD">
        <w:rPr>
          <w:sz w:val="16"/>
        </w:rPr>
        <w:t>Fearon</w:t>
      </w:r>
      <w:proofErr w:type="spellEnd"/>
      <w:r w:rsidRPr="00D97FFD">
        <w:rPr>
          <w:sz w:val="16"/>
        </w:rPr>
        <w:t xml:space="preserve"> follows Geoffrey </w:t>
      </w:r>
      <w:proofErr w:type="spellStart"/>
      <w:r w:rsidRPr="00D97FFD">
        <w:rPr>
          <w:sz w:val="16"/>
        </w:rPr>
        <w:t>Blainey</w:t>
      </w:r>
      <w:proofErr w:type="spellEnd"/>
      <w:r w:rsidRPr="00D97FFD">
        <w:rPr>
          <w:sz w:val="16"/>
        </w:rPr>
        <w:t xml:space="preserve"> in arguing that wars result from uncertainty about conditions likely to influence eventual settlements as well as incentives states have to misrepresent these conditions.42 </w:t>
      </w:r>
      <w:r w:rsidRPr="00C9773E">
        <w:rPr>
          <w:rStyle w:val="StyleUnderline"/>
        </w:rPr>
        <w:t>States possess private information about strategic variables</w:t>
      </w:r>
      <w:r w:rsidRPr="00D97FFD">
        <w:rPr>
          <w:sz w:val="16"/>
        </w:rPr>
        <w:t xml:space="preserve"> (capabilities, resolve, and so on). If states could credibly share private information, </w:t>
      </w:r>
      <w:r w:rsidRPr="00C9773E">
        <w:rPr>
          <w:rStyle w:val="StyleUnderline"/>
        </w:rPr>
        <w:t>efficient ex ante bargains could be identified</w:t>
      </w:r>
      <w:r w:rsidRPr="00D97FFD">
        <w:rPr>
          <w:sz w:val="16"/>
        </w:rPr>
        <w:t xml:space="preserve">. Instead, </w:t>
      </w:r>
      <w:proofErr w:type="spellStart"/>
      <w:r w:rsidRPr="00C9773E">
        <w:rPr>
          <w:rStyle w:val="StyleUnderline"/>
        </w:rPr>
        <w:t>uncer</w:t>
      </w:r>
      <w:proofErr w:type="spellEnd"/>
      <w:r w:rsidRPr="00C9773E">
        <w:rPr>
          <w:rStyle w:val="StyleUnderline"/>
        </w:rPr>
        <w:t xml:space="preserve">- </w:t>
      </w:r>
      <w:proofErr w:type="spellStart"/>
      <w:r w:rsidRPr="00C9773E">
        <w:rPr>
          <w:rStyle w:val="StyleUnderline"/>
        </w:rPr>
        <w:t>tainty</w:t>
      </w:r>
      <w:proofErr w:type="spellEnd"/>
      <w:r w:rsidRPr="00C9773E">
        <w:rPr>
          <w:rStyle w:val="StyleUnderline"/>
        </w:rPr>
        <w:t xml:space="preserve"> provides weak or unresolved states an opportunity to conceal weakness even as competition creates incentives to bluff. States "pool," claiming to be resolved and capable regardless of their true nature</w:t>
      </w:r>
      <w:r w:rsidRPr="00D97FFD">
        <w:rPr>
          <w:sz w:val="16"/>
        </w:rPr>
        <w:t xml:space="preserve">. Such "cheap talk" claims do not allow observers to differentiate resolved or capable opponents from the weak or </w:t>
      </w:r>
      <w:proofErr w:type="spellStart"/>
      <w:r w:rsidRPr="00D97FFD">
        <w:rPr>
          <w:sz w:val="16"/>
        </w:rPr>
        <w:t>unre</w:t>
      </w:r>
      <w:proofErr w:type="spellEnd"/>
      <w:r w:rsidRPr="00D97FFD">
        <w:rPr>
          <w:sz w:val="16"/>
        </w:rPr>
        <w:t xml:space="preserve">- solved. </w:t>
      </w:r>
      <w:r w:rsidRPr="00C9773E">
        <w:rPr>
          <w:rStyle w:val="StyleUnderline"/>
        </w:rPr>
        <w:t>Only by imposing costly contests-by fighting or similar acts-can states distinguish resolute opponents from those seeking to bluff</w:t>
      </w:r>
      <w:r w:rsidRPr="00D97FFD">
        <w:rPr>
          <w:sz w:val="16"/>
        </w:rPr>
        <w:t xml:space="preserve">. </w:t>
      </w:r>
      <w:r w:rsidRPr="00C9773E">
        <w:rPr>
          <w:rStyle w:val="StyleUnderline"/>
        </w:rPr>
        <w:t>States fight largely because they cannot agree on bargains that each prefers to what each expects to obtain from fighting</w:t>
      </w:r>
      <w:r w:rsidRPr="00D97FFD">
        <w:rPr>
          <w:sz w:val="16"/>
        </w:rPr>
        <w:t xml:space="preserve">. </w:t>
      </w:r>
    </w:p>
    <w:p w14:paraId="10E4280F" w14:textId="77777777" w:rsidR="000D084D" w:rsidRDefault="000D084D" w:rsidP="000D084D"/>
    <w:p w14:paraId="75A3BDDA" w14:textId="77777777" w:rsidR="000D084D" w:rsidRDefault="000D084D" w:rsidP="000D084D">
      <w:pPr>
        <w:pStyle w:val="Heading4"/>
        <w:rPr>
          <w:rStyle w:val="StyleUnderline"/>
          <w:u w:val="none"/>
        </w:rPr>
      </w:pPr>
      <w:r>
        <w:rPr>
          <w:rStyle w:val="StyleUnderline"/>
          <w:u w:val="none"/>
        </w:rPr>
        <w:t>Resource scarcity and economic stress makes war the only possible scapegoat</w:t>
      </w:r>
    </w:p>
    <w:p w14:paraId="25B7414B" w14:textId="77777777" w:rsidR="000D084D" w:rsidRPr="009C794D" w:rsidRDefault="000D084D" w:rsidP="000D084D">
      <w:r w:rsidRPr="009C794D">
        <w:rPr>
          <w:rStyle w:val="Style13ptBold"/>
        </w:rPr>
        <w:t>Oakes 6</w:t>
      </w:r>
      <w:r w:rsidRPr="009C794D">
        <w:t xml:space="preserve"> B.A. in Political Science from Davidson and Ph.D. in Political Science from Ohio State University (Amy, “Diversionary War and Argentina's Invasion of the Falkland Islands”, Security Studies, July-September 2006, Vol. 15, No. 3, pp.431-463, http://www.tandfonline.com.proxy.lib.umich.edu/doi/pdf/10.1080/09636410601028354)</w:t>
      </w:r>
    </w:p>
    <w:p w14:paraId="02509FB5" w14:textId="77777777" w:rsidR="000D084D" w:rsidRPr="007E0110" w:rsidRDefault="000D084D" w:rsidP="000D084D">
      <w:pPr>
        <w:rPr>
          <w:sz w:val="16"/>
        </w:rPr>
      </w:pPr>
      <w:r w:rsidRPr="00927B95">
        <w:rPr>
          <w:rStyle w:val="StyleUnderline"/>
        </w:rPr>
        <w:t>It is right to be skeptical about the reasoning behind the launch of diversionary conﬂicts</w:t>
      </w:r>
      <w:r w:rsidRPr="007E0110">
        <w:rPr>
          <w:sz w:val="16"/>
        </w:rPr>
        <w:t xml:space="preserve"> </w:t>
      </w:r>
      <w:r w:rsidRPr="00927B95">
        <w:rPr>
          <w:rStyle w:val="StyleUnderline"/>
        </w:rPr>
        <w:t>but if most of the options on the policy menu are unavailable then it might be perfectly rational</w:t>
      </w:r>
      <w:r w:rsidRPr="007E0110">
        <w:rPr>
          <w:sz w:val="16"/>
        </w:rPr>
        <w:t xml:space="preserve">. For this reason, </w:t>
      </w:r>
      <w:r w:rsidRPr="00927B95">
        <w:rPr>
          <w:rStyle w:val="StyleUnderline"/>
        </w:rPr>
        <w:t>the risky gamble of diversionary war is more likely to be undertaken by impoverished governments that are running out of solutions to their mounting domestic problems.</w:t>
      </w:r>
      <w:r w:rsidRPr="007E0110">
        <w:rPr>
          <w:sz w:val="16"/>
        </w:rPr>
        <w:t xml:space="preserve"> While leaders may prefer simply quashing their opposition to diverting attention, </w:t>
      </w:r>
      <w:r w:rsidRPr="00927B95">
        <w:rPr>
          <w:rStyle w:val="StyleUnderline"/>
        </w:rPr>
        <w:t>states with access to few resources often do not possess the capability to engage in repressive internal policing</w:t>
      </w:r>
      <w:r w:rsidRPr="007E0110">
        <w:rPr>
          <w:sz w:val="16"/>
        </w:rPr>
        <w:t xml:space="preserve">.21 Similarly, while leaders may prefer trying to resolve internal troubles by enacting reforms to the smoke and mirrors of foreign adventure, low extractive capacity </w:t>
      </w:r>
      <w:r w:rsidRPr="00927B95">
        <w:rPr>
          <w:rStyle w:val="StyleUnderline"/>
        </w:rPr>
        <w:t>states may be unable to pay for sufficient political and especially economic changes to satisfy domestic opponents</w:t>
      </w:r>
      <w:r w:rsidRPr="007E0110">
        <w:rPr>
          <w:sz w:val="16"/>
        </w:rPr>
        <w:t xml:space="preserve">. Thus, through a process of policy elimination, governments with low extractive capacity are more likely to be tempted to initiate a diversionary conﬂict. </w:t>
      </w:r>
    </w:p>
    <w:p w14:paraId="6A0BA4D7" w14:textId="77777777" w:rsidR="000D084D" w:rsidRDefault="000D084D" w:rsidP="000D084D">
      <w:pPr>
        <w:rPr>
          <w:rStyle w:val="StyleUnderline"/>
        </w:rPr>
      </w:pPr>
    </w:p>
    <w:p w14:paraId="224E94A7" w14:textId="3862F72F" w:rsidR="001D141A" w:rsidRDefault="000D084D" w:rsidP="000D084D">
      <w:pPr>
        <w:pStyle w:val="Heading1"/>
      </w:pPr>
      <w:proofErr w:type="gramStart"/>
      <w:r>
        <w:t>yes</w:t>
      </w:r>
      <w:proofErr w:type="gramEnd"/>
      <w:r>
        <w:t xml:space="preserve"> war – at: democracy</w:t>
      </w:r>
    </w:p>
    <w:p w14:paraId="3BA997EB" w14:textId="77777777" w:rsidR="001D141A" w:rsidRDefault="001D141A" w:rsidP="000D084D">
      <w:pPr>
        <w:pStyle w:val="Heading4"/>
      </w:pPr>
      <w:r>
        <w:t>Democracy doesn’t prevent war – popular support and military policies minimize losses</w:t>
      </w:r>
    </w:p>
    <w:p w14:paraId="7435F69F" w14:textId="77777777" w:rsidR="001D141A" w:rsidRPr="00A20BA2" w:rsidRDefault="001D141A" w:rsidP="001D141A">
      <w:pPr>
        <w:rPr>
          <w:rStyle w:val="Style13ptBold"/>
          <w:b w:val="0"/>
          <w:bCs w:val="0"/>
        </w:rPr>
      </w:pPr>
      <w:r>
        <w:rPr>
          <w:rStyle w:val="Style13ptBold"/>
        </w:rPr>
        <w:t xml:space="preserve">Valentino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10 </w:t>
      </w:r>
      <w:r w:rsidRPr="00A20BA2">
        <w:t>Associate Professor of Government at Dartmouth College</w:t>
      </w:r>
      <w:r>
        <w:t xml:space="preserve"> (Benjamin, “Bear Any Burden? How Democracies Minimize the Costs of War”, The Journal of Politics, April 2010, Vol. 72, No. 2, pp.528-544, www.jstor.org/stable/40784674)</w:t>
      </w:r>
      <w:r w:rsidRPr="007A1507">
        <w:t xml:space="preserve"> </w:t>
      </w:r>
      <w:r>
        <w:t>//BZ</w:t>
      </w:r>
    </w:p>
    <w:p w14:paraId="55433350" w14:textId="77777777" w:rsidR="001D141A" w:rsidRDefault="001D141A" w:rsidP="001D141A">
      <w:pPr>
        <w:rPr>
          <w:rStyle w:val="StyleUnderline"/>
        </w:rPr>
      </w:pPr>
      <w:proofErr w:type="spellStart"/>
      <w:r w:rsidRPr="00D97FFD">
        <w:rPr>
          <w:sz w:val="16"/>
        </w:rPr>
        <w:t>Arough</w:t>
      </w:r>
      <w:proofErr w:type="spellEnd"/>
      <w:r w:rsidRPr="00D97FFD">
        <w:rPr>
          <w:sz w:val="16"/>
        </w:rPr>
        <w:t xml:space="preserve"> </w:t>
      </w:r>
      <w:r w:rsidRPr="00A20BA2">
        <w:rPr>
          <w:rStyle w:val="StyleUnderline"/>
        </w:rPr>
        <w:t>consensus has emerged in the literature on the "democratic peace" that</w:t>
      </w:r>
      <w:r w:rsidRPr="00D97FFD">
        <w:rPr>
          <w:sz w:val="16"/>
        </w:rPr>
        <w:t xml:space="preserve">, </w:t>
      </w:r>
      <w:r w:rsidRPr="00A20BA2">
        <w:rPr>
          <w:rStyle w:val="StyleUnderline"/>
        </w:rPr>
        <w:t>contrary to the expectations of early theorists</w:t>
      </w:r>
      <w:r w:rsidRPr="00D97FFD">
        <w:rPr>
          <w:sz w:val="16"/>
        </w:rPr>
        <w:t xml:space="preserve"> like Immanuel Kant, </w:t>
      </w:r>
      <w:r w:rsidRPr="00A20BA2">
        <w:rPr>
          <w:rStyle w:val="Emphasis"/>
        </w:rPr>
        <w:t xml:space="preserve">democracies are not generally more pacific than </w:t>
      </w:r>
      <w:proofErr w:type="spellStart"/>
      <w:r w:rsidRPr="00A20BA2">
        <w:rPr>
          <w:rStyle w:val="Emphasis"/>
        </w:rPr>
        <w:t>nondemocracies</w:t>
      </w:r>
      <w:proofErr w:type="spellEnd"/>
      <w:r w:rsidRPr="00D97FFD">
        <w:rPr>
          <w:sz w:val="16"/>
        </w:rPr>
        <w:t xml:space="preserve">. As modern scholars have recognized, </w:t>
      </w:r>
      <w:r w:rsidRPr="00A20BA2">
        <w:rPr>
          <w:rStyle w:val="StyleUnderline"/>
        </w:rPr>
        <w:t>the fact that elected leaders are more accountable to the citizens who must bear the costs of wars does not imply that these leaders will avoid wars in general</w:t>
      </w:r>
      <w:r w:rsidRPr="00D97FFD">
        <w:rPr>
          <w:sz w:val="16"/>
        </w:rPr>
        <w:t xml:space="preserve"> - </w:t>
      </w:r>
      <w:r w:rsidRPr="00A20BA2">
        <w:rPr>
          <w:rStyle w:val="StyleUnderline"/>
        </w:rPr>
        <w:t xml:space="preserve">only that they will oppose highly </w:t>
      </w:r>
      <w:proofErr w:type="spellStart"/>
      <w:r w:rsidRPr="00A20BA2">
        <w:rPr>
          <w:rStyle w:val="StyleUnderline"/>
        </w:rPr>
        <w:t>unpop</w:t>
      </w:r>
      <w:proofErr w:type="spellEnd"/>
      <w:r w:rsidRPr="00A20BA2">
        <w:rPr>
          <w:rStyle w:val="StyleUnderline"/>
        </w:rPr>
        <w:t xml:space="preserve">- </w:t>
      </w:r>
      <w:proofErr w:type="spellStart"/>
      <w:r w:rsidRPr="00A20BA2">
        <w:rPr>
          <w:rStyle w:val="StyleUnderline"/>
        </w:rPr>
        <w:t>ular</w:t>
      </w:r>
      <w:proofErr w:type="spellEnd"/>
      <w:r w:rsidRPr="00A20BA2">
        <w:rPr>
          <w:rStyle w:val="StyleUnderline"/>
        </w:rPr>
        <w:t xml:space="preserve"> wars that threaten their tenure in office</w:t>
      </w:r>
      <w:r w:rsidRPr="00D97FFD">
        <w:rPr>
          <w:sz w:val="16"/>
        </w:rPr>
        <w:t xml:space="preserve">. Recognizing this, </w:t>
      </w:r>
      <w:r w:rsidRPr="00A20BA2">
        <w:rPr>
          <w:rStyle w:val="StyleUnderline"/>
        </w:rPr>
        <w:t>recent studies of democratic war involvement have focused on war outcomes</w:t>
      </w:r>
      <w:r w:rsidRPr="00D97FFD">
        <w:rPr>
          <w:sz w:val="16"/>
        </w:rPr>
        <w:t xml:space="preserve"> (defined in terms of victory and defeat) as a central concern of democratic leaders in times of war. We argue, however, that </w:t>
      </w:r>
      <w:r w:rsidRPr="00A20BA2">
        <w:rPr>
          <w:rStyle w:val="StyleUnderline"/>
        </w:rPr>
        <w:t>democracies should be highly attentive to the costs of war as well as its outcome</w:t>
      </w:r>
      <w:r w:rsidRPr="00D97FFD">
        <w:rPr>
          <w:sz w:val="16"/>
        </w:rPr>
        <w:t xml:space="preserve">; they do not seek victory at any price. Moreover, because </w:t>
      </w:r>
      <w:r w:rsidRPr="00A20BA2">
        <w:rPr>
          <w:rStyle w:val="StyleUnderline"/>
        </w:rPr>
        <w:t>victory is sometimes won only through a heavy price in blood and treasure, a war's outcome is not a reliable proxy for its costs.</w:t>
      </w:r>
      <w:r w:rsidRPr="00D97FFD">
        <w:rPr>
          <w:sz w:val="16"/>
        </w:rPr>
        <w:t xml:space="preserve"> Thus, more than two centuries after it was articulated, one of the key implications of Kant's theory - that </w:t>
      </w:r>
      <w:proofErr w:type="spellStart"/>
      <w:r w:rsidRPr="00D97FFD">
        <w:rPr>
          <w:sz w:val="16"/>
        </w:rPr>
        <w:t>democ</w:t>
      </w:r>
      <w:proofErr w:type="spellEnd"/>
      <w:r w:rsidRPr="00D97FFD">
        <w:rPr>
          <w:sz w:val="16"/>
        </w:rPr>
        <w:t xml:space="preserve">- </w:t>
      </w:r>
      <w:proofErr w:type="spellStart"/>
      <w:r w:rsidRPr="00D97FFD">
        <w:rPr>
          <w:sz w:val="16"/>
        </w:rPr>
        <w:t>racies</w:t>
      </w:r>
      <w:proofErr w:type="spellEnd"/>
      <w:r w:rsidRPr="00D97FFD">
        <w:rPr>
          <w:sz w:val="16"/>
        </w:rPr>
        <w:t xml:space="preserve"> should strive to minimize the costs borne by their citizens - has not been adequately tested. With this in mind, in this article we develop a refined theory of democratic war behavior and utilize a newly constructed dataset on war fatalities to conduct the most rigorous test of this theory to date. We find that highly democratic states suffer fewer military and civilian casualties in their wars than do other states. More importantly, however, we also shed new light on precisely how democracies reduce the costs of the wars they fight, a critical theoretical question largely ignored by the existing literature on the democratic peace. We argue that </w:t>
      </w:r>
      <w:r w:rsidRPr="00A20BA2">
        <w:rPr>
          <w:rStyle w:val="StyleUnderline"/>
        </w:rPr>
        <w:t>democracies limit their losses by adopting four key foreign and military policies that help them minimize</w:t>
      </w:r>
      <w:r w:rsidRPr="00D97FFD">
        <w:rPr>
          <w:sz w:val="16"/>
        </w:rPr>
        <w:t xml:space="preserve"> both </w:t>
      </w:r>
      <w:proofErr w:type="spellStart"/>
      <w:r w:rsidRPr="00D97FFD">
        <w:rPr>
          <w:sz w:val="16"/>
        </w:rPr>
        <w:t>mili</w:t>
      </w:r>
      <w:proofErr w:type="spellEnd"/>
      <w:r w:rsidRPr="00D97FFD">
        <w:rPr>
          <w:sz w:val="16"/>
        </w:rPr>
        <w:t xml:space="preserve">- </w:t>
      </w:r>
      <w:proofErr w:type="spellStart"/>
      <w:r w:rsidRPr="00D97FFD">
        <w:rPr>
          <w:sz w:val="16"/>
        </w:rPr>
        <w:t>tary</w:t>
      </w:r>
      <w:proofErr w:type="spellEnd"/>
      <w:r w:rsidRPr="00D97FFD">
        <w:rPr>
          <w:sz w:val="16"/>
        </w:rPr>
        <w:t xml:space="preserve"> and civilian </w:t>
      </w:r>
      <w:r w:rsidRPr="00A20BA2">
        <w:rPr>
          <w:rStyle w:val="StyleUnderline"/>
        </w:rPr>
        <w:t>fatalities</w:t>
      </w:r>
      <w:r w:rsidRPr="00D97FFD">
        <w:rPr>
          <w:sz w:val="16"/>
        </w:rPr>
        <w:t xml:space="preserve"> - </w:t>
      </w:r>
      <w:r w:rsidRPr="00A20BA2">
        <w:rPr>
          <w:rStyle w:val="StyleUnderline"/>
        </w:rPr>
        <w:t xml:space="preserve">mobilizing superior </w:t>
      </w:r>
      <w:proofErr w:type="spellStart"/>
      <w:r w:rsidRPr="00A20BA2">
        <w:rPr>
          <w:rStyle w:val="StyleUnderline"/>
        </w:rPr>
        <w:t>mili</w:t>
      </w:r>
      <w:proofErr w:type="spellEnd"/>
      <w:r w:rsidRPr="00A20BA2">
        <w:rPr>
          <w:rStyle w:val="StyleUnderline"/>
        </w:rPr>
        <w:t xml:space="preserve">- </w:t>
      </w:r>
      <w:proofErr w:type="spellStart"/>
      <w:r w:rsidRPr="00A20BA2">
        <w:rPr>
          <w:rStyle w:val="StyleUnderline"/>
        </w:rPr>
        <w:t>tary</w:t>
      </w:r>
      <w:proofErr w:type="spellEnd"/>
      <w:r w:rsidRPr="00A20BA2">
        <w:rPr>
          <w:rStyle w:val="StyleUnderline"/>
        </w:rPr>
        <w:t xml:space="preserve"> forces in times of war, utilizing casualty- reducing military strategies on the battlefield, fighting battles on distant territories and fighting with powerful coalitions of states. </w:t>
      </w:r>
    </w:p>
    <w:p w14:paraId="0E146027" w14:textId="77777777" w:rsidR="001D141A" w:rsidRDefault="001D141A" w:rsidP="001D141A">
      <w:pPr>
        <w:rPr>
          <w:rStyle w:val="StyleUnderline"/>
        </w:rPr>
      </w:pPr>
    </w:p>
    <w:p w14:paraId="3EB974B6" w14:textId="77777777" w:rsidR="001D141A" w:rsidRPr="000D084D" w:rsidRDefault="001D141A" w:rsidP="000D084D">
      <w:pPr>
        <w:pStyle w:val="Heading4"/>
        <w:rPr>
          <w:b w:val="0"/>
          <w:bCs/>
        </w:rPr>
      </w:pPr>
      <w:r>
        <w:t>Democracies still go to war if they perceive it as being popular or necessary</w:t>
      </w:r>
      <w:r w:rsidRPr="00F816D5">
        <w:rPr>
          <w:rStyle w:val="Heading4Char"/>
        </w:rPr>
        <w:br/>
      </w:r>
      <w:r w:rsidRPr="00B207D6">
        <w:rPr>
          <w:rStyle w:val="Style13ptBold"/>
          <w:b/>
        </w:rPr>
        <w:t xml:space="preserve">Valentino </w:t>
      </w:r>
      <w:proofErr w:type="gramStart"/>
      <w:r w:rsidRPr="00B207D6">
        <w:rPr>
          <w:rStyle w:val="Style13ptBold"/>
          <w:b/>
        </w:rPr>
        <w:t>et</w:t>
      </w:r>
      <w:proofErr w:type="gramEnd"/>
      <w:r w:rsidRPr="00B207D6">
        <w:rPr>
          <w:rStyle w:val="Style13ptBold"/>
          <w:b/>
        </w:rPr>
        <w:t xml:space="preserve">. </w:t>
      </w:r>
      <w:proofErr w:type="gramStart"/>
      <w:r w:rsidRPr="00B207D6">
        <w:rPr>
          <w:rStyle w:val="Style13ptBold"/>
          <w:b/>
        </w:rPr>
        <w:t>al</w:t>
      </w:r>
      <w:proofErr w:type="gramEnd"/>
      <w:r w:rsidRPr="00B207D6">
        <w:rPr>
          <w:rStyle w:val="Style13ptBold"/>
          <w:b/>
        </w:rPr>
        <w:t xml:space="preserve"> 10</w:t>
      </w:r>
      <w:r>
        <w:rPr>
          <w:rStyle w:val="Style13ptBold"/>
        </w:rPr>
        <w:t xml:space="preserve"> </w:t>
      </w:r>
      <w:r w:rsidRPr="00B207D6">
        <w:t xml:space="preserve">Associate Professor of Government at Dartmouth College </w:t>
      </w:r>
      <w:r w:rsidRPr="000D084D">
        <w:rPr>
          <w:b w:val="0"/>
        </w:rPr>
        <w:t>(Benjamin, “Bear Any Burden? How Democracies Minimize the Costs of War”, The Journal of Politics, April 2010, Vol. 72, No. 2, pp.528-544, www.jstor.org/stable/40784674) //BZ</w:t>
      </w:r>
    </w:p>
    <w:p w14:paraId="6BBF3AF6" w14:textId="77777777" w:rsidR="001D141A" w:rsidRPr="00D97FFD" w:rsidRDefault="001D141A" w:rsidP="001D141A">
      <w:pPr>
        <w:rPr>
          <w:sz w:val="16"/>
        </w:rPr>
      </w:pPr>
      <w:r w:rsidRPr="00D97FFD">
        <w:rPr>
          <w:sz w:val="16"/>
        </w:rPr>
        <w:t xml:space="preserve">We believe that the </w:t>
      </w:r>
      <w:r w:rsidRPr="00F816D5">
        <w:rPr>
          <w:rStyle w:val="StyleUnderline"/>
        </w:rPr>
        <w:t xml:space="preserve">debate about regime type and war involvement has frequently misconstrued the logical relationship between the sensitivity of </w:t>
      </w:r>
      <w:proofErr w:type="spellStart"/>
      <w:r w:rsidRPr="00F816D5">
        <w:rPr>
          <w:rStyle w:val="StyleUnderline"/>
        </w:rPr>
        <w:t>democ</w:t>
      </w:r>
      <w:proofErr w:type="spellEnd"/>
      <w:r w:rsidRPr="00F816D5">
        <w:rPr>
          <w:rStyle w:val="StyleUnderline"/>
        </w:rPr>
        <w:t xml:space="preserve">- </w:t>
      </w:r>
      <w:proofErr w:type="spellStart"/>
      <w:r w:rsidRPr="00F816D5">
        <w:rPr>
          <w:rStyle w:val="StyleUnderline"/>
        </w:rPr>
        <w:t>racies</w:t>
      </w:r>
      <w:proofErr w:type="spellEnd"/>
      <w:r w:rsidRPr="00F816D5">
        <w:rPr>
          <w:rStyle w:val="StyleUnderline"/>
        </w:rPr>
        <w:t xml:space="preserve"> to war losses and the frequency of war</w:t>
      </w:r>
      <w:r w:rsidRPr="00D97FFD">
        <w:rPr>
          <w:sz w:val="16"/>
        </w:rPr>
        <w:t xml:space="preserve">. If </w:t>
      </w:r>
      <w:r w:rsidRPr="00F816D5">
        <w:rPr>
          <w:rStyle w:val="StyleUnderline"/>
        </w:rPr>
        <w:t>democratic leaders are highly sensitive to costs, there is no reason to expect them to engage in fewer wars</w:t>
      </w:r>
      <w:r w:rsidRPr="00D97FFD">
        <w:rPr>
          <w:sz w:val="16"/>
        </w:rPr>
        <w:t xml:space="preserve">, per se. Rather </w:t>
      </w:r>
      <w:r w:rsidRPr="00F816D5">
        <w:rPr>
          <w:rStyle w:val="StyleUnderline"/>
        </w:rPr>
        <w:t>we should only expect democracies to be less likely to engage in highly costly wars.</w:t>
      </w:r>
      <w:r w:rsidRPr="00D97FFD">
        <w:rPr>
          <w:sz w:val="16"/>
        </w:rPr>
        <w:t xml:space="preserve"> The historical record provides ample evidence that wars vary widely in the costs they inflict on combatants. </w:t>
      </w:r>
      <w:r w:rsidRPr="00F816D5">
        <w:rPr>
          <w:rStyle w:val="StyleUnderline"/>
        </w:rPr>
        <w:t>The U</w:t>
      </w:r>
      <w:r w:rsidRPr="00D97FFD">
        <w:rPr>
          <w:sz w:val="16"/>
        </w:rPr>
        <w:t xml:space="preserve">nited </w:t>
      </w:r>
      <w:r w:rsidRPr="00F816D5">
        <w:rPr>
          <w:rStyle w:val="StyleUnderline"/>
        </w:rPr>
        <w:t>S</w:t>
      </w:r>
      <w:r w:rsidRPr="00D97FFD">
        <w:rPr>
          <w:sz w:val="16"/>
        </w:rPr>
        <w:t xml:space="preserve">tates, for example, </w:t>
      </w:r>
      <w:r w:rsidRPr="00F816D5">
        <w:rPr>
          <w:rStyle w:val="StyleUnderline"/>
        </w:rPr>
        <w:t>has waged seven major interstate wars since 1900</w:t>
      </w:r>
      <w:r w:rsidRPr="00D97FFD">
        <w:rPr>
          <w:sz w:val="16"/>
        </w:rPr>
        <w:t xml:space="preserve">, </w:t>
      </w:r>
      <w:r w:rsidRPr="00F816D5">
        <w:rPr>
          <w:rStyle w:val="StyleUnderline"/>
        </w:rPr>
        <w:t>making it one of the most frequent participants in major wars over the last century</w:t>
      </w:r>
      <w:r w:rsidRPr="00D97FFD">
        <w:rPr>
          <w:sz w:val="16"/>
        </w:rPr>
        <w:t xml:space="preserve">. America's combined military and civilian losses in these seven conflicts, however, totaled approximately 620,000 dead, roughly the same </w:t>
      </w:r>
      <w:proofErr w:type="spellStart"/>
      <w:r w:rsidRPr="00D97FFD">
        <w:rPr>
          <w:sz w:val="16"/>
        </w:rPr>
        <w:t>num</w:t>
      </w:r>
      <w:proofErr w:type="spellEnd"/>
      <w:r w:rsidRPr="00D97FFD">
        <w:rPr>
          <w:sz w:val="16"/>
        </w:rPr>
        <w:t xml:space="preserve">- </w:t>
      </w:r>
      <w:proofErr w:type="spellStart"/>
      <w:r w:rsidRPr="00D97FFD">
        <w:rPr>
          <w:sz w:val="16"/>
        </w:rPr>
        <w:t>ber</w:t>
      </w:r>
      <w:proofErr w:type="spellEnd"/>
      <w:r w:rsidRPr="00D97FFD">
        <w:rPr>
          <w:sz w:val="16"/>
        </w:rPr>
        <w:t xml:space="preserve"> that Iran suffered in its war with Iraq (between 450,000 and 730,000), the only interstate war Iran fought in this entire period (</w:t>
      </w:r>
      <w:proofErr w:type="spellStart"/>
      <w:r w:rsidRPr="00D97FFD">
        <w:rPr>
          <w:sz w:val="16"/>
        </w:rPr>
        <w:t>Clodfelter</w:t>
      </w:r>
      <w:proofErr w:type="spellEnd"/>
      <w:r w:rsidRPr="00D97FFD">
        <w:rPr>
          <w:sz w:val="16"/>
        </w:rPr>
        <w:t xml:space="preserve"> 2002; </w:t>
      </w:r>
      <w:proofErr w:type="spellStart"/>
      <w:r w:rsidRPr="00D97FFD">
        <w:rPr>
          <w:sz w:val="16"/>
        </w:rPr>
        <w:t>Cordes</w:t>
      </w:r>
      <w:proofErr w:type="spellEnd"/>
      <w:r w:rsidRPr="00D97FFD">
        <w:rPr>
          <w:sz w:val="16"/>
        </w:rPr>
        <w:t xml:space="preserve">- man and Wagner 1990, 3). Unfortunately, </w:t>
      </w:r>
      <w:r w:rsidRPr="00F816D5">
        <w:rPr>
          <w:rStyle w:val="StyleUnderline"/>
        </w:rPr>
        <w:t xml:space="preserve">the lack of reliable data on fatal- </w:t>
      </w:r>
      <w:proofErr w:type="spellStart"/>
      <w:r w:rsidRPr="00F816D5">
        <w:rPr>
          <w:rStyle w:val="StyleUnderline"/>
        </w:rPr>
        <w:t>ities</w:t>
      </w:r>
      <w:proofErr w:type="spellEnd"/>
      <w:r w:rsidRPr="00F816D5">
        <w:rPr>
          <w:rStyle w:val="StyleUnderline"/>
        </w:rPr>
        <w:t xml:space="preserve"> in wars</w:t>
      </w:r>
      <w:r w:rsidRPr="00D97FFD">
        <w:rPr>
          <w:sz w:val="16"/>
        </w:rPr>
        <w:t xml:space="preserve">, especially for civilian populations, </w:t>
      </w:r>
      <w:r w:rsidRPr="00F816D5">
        <w:rPr>
          <w:rStyle w:val="StyleUnderline"/>
        </w:rPr>
        <w:t xml:space="preserve">has made a direct test of the proposition that </w:t>
      </w:r>
      <w:proofErr w:type="spellStart"/>
      <w:r w:rsidRPr="00F816D5">
        <w:rPr>
          <w:rStyle w:val="StyleUnderline"/>
        </w:rPr>
        <w:t>democ</w:t>
      </w:r>
      <w:proofErr w:type="spellEnd"/>
      <w:r w:rsidRPr="00F816D5">
        <w:rPr>
          <w:rStyle w:val="StyleUnderline"/>
        </w:rPr>
        <w:t xml:space="preserve">- </w:t>
      </w:r>
      <w:proofErr w:type="spellStart"/>
      <w:r w:rsidRPr="00F816D5">
        <w:rPr>
          <w:rStyle w:val="StyleUnderline"/>
        </w:rPr>
        <w:t>racies</w:t>
      </w:r>
      <w:proofErr w:type="spellEnd"/>
      <w:r w:rsidRPr="00F816D5">
        <w:rPr>
          <w:rStyle w:val="StyleUnderline"/>
        </w:rPr>
        <w:t xml:space="preserve"> are better than </w:t>
      </w:r>
      <w:proofErr w:type="spellStart"/>
      <w:r w:rsidRPr="00F816D5">
        <w:rPr>
          <w:rStyle w:val="StyleUnderline"/>
        </w:rPr>
        <w:t>nondemocracies</w:t>
      </w:r>
      <w:proofErr w:type="spellEnd"/>
      <w:r w:rsidRPr="00F816D5">
        <w:rPr>
          <w:rStyle w:val="StyleUnderline"/>
        </w:rPr>
        <w:t xml:space="preserve"> at limiting their wartime costs extremely difficult</w:t>
      </w:r>
      <w:r w:rsidRPr="00D97FFD">
        <w:rPr>
          <w:sz w:val="16"/>
        </w:rPr>
        <w:t>.1 Since the Correlates of War dataset does not include a separate measure of civilian fatalities in interstate wars, it often seriously understates the true costs of war.2 Using our estimates, interstate wars in the twentieth century accounted for more civilian deaths (</w:t>
      </w:r>
      <w:proofErr w:type="spellStart"/>
      <w:r w:rsidRPr="00D97FFD">
        <w:rPr>
          <w:sz w:val="16"/>
        </w:rPr>
        <w:t>approx</w:t>
      </w:r>
      <w:proofErr w:type="spellEnd"/>
      <w:r w:rsidRPr="00D97FFD">
        <w:rPr>
          <w:sz w:val="16"/>
        </w:rPr>
        <w:t xml:space="preserve">- </w:t>
      </w:r>
      <w:proofErr w:type="spellStart"/>
      <w:r w:rsidRPr="00D97FFD">
        <w:rPr>
          <w:sz w:val="16"/>
        </w:rPr>
        <w:t>imately</w:t>
      </w:r>
      <w:proofErr w:type="spellEnd"/>
      <w:r w:rsidRPr="00D97FFD">
        <w:rPr>
          <w:sz w:val="16"/>
        </w:rPr>
        <w:t xml:space="preserve"> 45 million) than military (approximately 37 million). The inability to account for civilian deaths is an especially significant limitation for studies of sensitivity to war costs since it seems likely that many leaders - and perhaps democratic leaders in particular - should care more deeply about civilian loss of life in war than they do about military deaths. </w:t>
      </w:r>
      <w:r w:rsidRPr="00F816D5">
        <w:rPr>
          <w:rStyle w:val="StyleUnderline"/>
        </w:rPr>
        <w:t xml:space="preserve">Citizens may be more willing to accept military deaths since soldiers are generally considered legit- </w:t>
      </w:r>
      <w:proofErr w:type="spellStart"/>
      <w:r w:rsidRPr="00F816D5">
        <w:rPr>
          <w:rStyle w:val="StyleUnderline"/>
        </w:rPr>
        <w:t>imate</w:t>
      </w:r>
      <w:proofErr w:type="spellEnd"/>
      <w:r w:rsidRPr="00F816D5">
        <w:rPr>
          <w:rStyle w:val="StyleUnderline"/>
        </w:rPr>
        <w:t xml:space="preserve"> targets in war and have frequently volunteered to put their lives at risk.</w:t>
      </w:r>
      <w:r w:rsidRPr="00D97FFD">
        <w:rPr>
          <w:sz w:val="16"/>
        </w:rPr>
        <w:t xml:space="preserve"> A number of recent studies on democratic war involvement have recognized that </w:t>
      </w:r>
      <w:r w:rsidRPr="00F816D5">
        <w:rPr>
          <w:rStyle w:val="Emphasis"/>
        </w:rPr>
        <w:t>the accountability of democratic elites leads only to the expectation that democracies will av</w:t>
      </w:r>
      <w:r>
        <w:rPr>
          <w:rStyle w:val="Emphasis"/>
        </w:rPr>
        <w:t xml:space="preserve">oid unpopular wars, not necessarily </w:t>
      </w:r>
      <w:r w:rsidRPr="00F816D5">
        <w:rPr>
          <w:rStyle w:val="Emphasis"/>
        </w:rPr>
        <w:t xml:space="preserve">all wars. </w:t>
      </w:r>
      <w:r w:rsidRPr="00D97FFD">
        <w:rPr>
          <w:sz w:val="16"/>
        </w:rPr>
        <w:t xml:space="preserve">To test this proposition, most scholars have focused on war outcomes as the principle pre- occupation of democratic elites concerned with main- </w:t>
      </w:r>
      <w:proofErr w:type="spellStart"/>
      <w:r w:rsidRPr="00D97FFD">
        <w:rPr>
          <w:sz w:val="16"/>
        </w:rPr>
        <w:t>taining</w:t>
      </w:r>
      <w:proofErr w:type="spellEnd"/>
      <w:r w:rsidRPr="00D97FFD">
        <w:rPr>
          <w:sz w:val="16"/>
        </w:rPr>
        <w:t xml:space="preserve"> office in times of war (</w:t>
      </w:r>
      <w:proofErr w:type="spellStart"/>
      <w:r w:rsidRPr="00D97FFD">
        <w:rPr>
          <w:sz w:val="16"/>
        </w:rPr>
        <w:t>Bueno</w:t>
      </w:r>
      <w:proofErr w:type="spellEnd"/>
      <w:r w:rsidRPr="00D97FFD">
        <w:rPr>
          <w:sz w:val="16"/>
        </w:rPr>
        <w:t xml:space="preserve"> De </w:t>
      </w:r>
      <w:proofErr w:type="spellStart"/>
      <w:r w:rsidRPr="00D97FFD">
        <w:rPr>
          <w:sz w:val="16"/>
        </w:rPr>
        <w:t>Mesquita</w:t>
      </w:r>
      <w:proofErr w:type="spellEnd"/>
      <w:r w:rsidRPr="00D97FFD">
        <w:rPr>
          <w:sz w:val="16"/>
        </w:rPr>
        <w:t xml:space="preserve"> et al. 2003; Lake 1992; Reiter and </w:t>
      </w:r>
      <w:proofErr w:type="spellStart"/>
      <w:r w:rsidRPr="00D97FFD">
        <w:rPr>
          <w:sz w:val="16"/>
        </w:rPr>
        <w:t>Stam</w:t>
      </w:r>
      <w:proofErr w:type="spellEnd"/>
      <w:r w:rsidRPr="00D97FFD">
        <w:rPr>
          <w:sz w:val="16"/>
        </w:rPr>
        <w:t xml:space="preserve"> 2002). These theories, and the empirical findings that scholars have marshaled to support them, point to important differences between the military performance of democracies and </w:t>
      </w:r>
      <w:proofErr w:type="spellStart"/>
      <w:r w:rsidRPr="00D97FFD">
        <w:rPr>
          <w:sz w:val="16"/>
        </w:rPr>
        <w:t>nondemocracies</w:t>
      </w:r>
      <w:proofErr w:type="spellEnd"/>
      <w:r w:rsidRPr="00D97FFD">
        <w:rPr>
          <w:sz w:val="16"/>
        </w:rPr>
        <w:t xml:space="preserve">. But studies focus- </w:t>
      </w:r>
      <w:proofErr w:type="spellStart"/>
      <w:r w:rsidRPr="00D97FFD">
        <w:rPr>
          <w:sz w:val="16"/>
        </w:rPr>
        <w:t>ing</w:t>
      </w:r>
      <w:proofErr w:type="spellEnd"/>
      <w:r w:rsidRPr="00D97FFD">
        <w:rPr>
          <w:sz w:val="16"/>
        </w:rPr>
        <w:t xml:space="preserve"> on war outcomes do not fully capture the effect of democratic institutions on war behavior. We argue that democratic leaders must be concerned with their countries' military and civilian fatalities as well as whether they ultimately win or lose (</w:t>
      </w:r>
      <w:proofErr w:type="spellStart"/>
      <w:r w:rsidRPr="00D97FFD">
        <w:rPr>
          <w:sz w:val="16"/>
        </w:rPr>
        <w:t>Filson</w:t>
      </w:r>
      <w:proofErr w:type="spellEnd"/>
      <w:r w:rsidRPr="00D97FFD">
        <w:rPr>
          <w:sz w:val="16"/>
        </w:rPr>
        <w:t xml:space="preserve"> and Werner 2007). Compared to leaders of other states, </w:t>
      </w:r>
      <w:r w:rsidRPr="00F816D5">
        <w:rPr>
          <w:rStyle w:val="StyleUnderline"/>
        </w:rPr>
        <w:t>democratic leaders should face greater pressures to reduce their losses regardless of the war's outcome</w:t>
      </w:r>
      <w:r w:rsidRPr="00D97FFD">
        <w:rPr>
          <w:sz w:val="16"/>
        </w:rPr>
        <w:t xml:space="preserve">. Indeed, Scott Bennett and Allan </w:t>
      </w:r>
      <w:proofErr w:type="spellStart"/>
      <w:r w:rsidRPr="00D97FFD">
        <w:rPr>
          <w:sz w:val="16"/>
        </w:rPr>
        <w:t>Stam</w:t>
      </w:r>
      <w:proofErr w:type="spellEnd"/>
      <w:r w:rsidRPr="00D97FFD">
        <w:rPr>
          <w:sz w:val="16"/>
        </w:rPr>
        <w:t xml:space="preserve"> (1998) find that democracies are more likely than </w:t>
      </w:r>
      <w:proofErr w:type="spellStart"/>
      <w:r w:rsidRPr="00D97FFD">
        <w:rPr>
          <w:sz w:val="16"/>
        </w:rPr>
        <w:t>nondemocra</w:t>
      </w:r>
      <w:proofErr w:type="spellEnd"/>
      <w:r w:rsidRPr="00D97FFD">
        <w:rPr>
          <w:sz w:val="16"/>
        </w:rPr>
        <w:t xml:space="preserve">- </w:t>
      </w:r>
      <w:proofErr w:type="spellStart"/>
      <w:r w:rsidRPr="00D97FFD">
        <w:rPr>
          <w:sz w:val="16"/>
        </w:rPr>
        <w:t>cies</w:t>
      </w:r>
      <w:proofErr w:type="spellEnd"/>
      <w:r w:rsidRPr="00D97FFD">
        <w:rPr>
          <w:sz w:val="16"/>
        </w:rPr>
        <w:t xml:space="preserve"> to settle for draws or losses in longer wars, presumably in an effort to cut their own losses (although Bennett and </w:t>
      </w:r>
      <w:proofErr w:type="spellStart"/>
      <w:r w:rsidRPr="00D97FFD">
        <w:rPr>
          <w:sz w:val="16"/>
        </w:rPr>
        <w:t>Stam</w:t>
      </w:r>
      <w:proofErr w:type="spellEnd"/>
      <w:r w:rsidRPr="00D97FFD">
        <w:rPr>
          <w:sz w:val="16"/>
        </w:rPr>
        <w:t xml:space="preserve"> do not measure these losses directly). </w:t>
      </w:r>
    </w:p>
    <w:p w14:paraId="2245EF32" w14:textId="77777777" w:rsidR="001D141A" w:rsidRDefault="001D141A" w:rsidP="001D141A"/>
    <w:p w14:paraId="37FE0097" w14:textId="7D965B79" w:rsidR="001D141A" w:rsidRPr="00AF48B7" w:rsidRDefault="000D084D" w:rsidP="000D084D">
      <w:pPr>
        <w:pStyle w:val="Heading1"/>
      </w:pPr>
      <w:proofErr w:type="gramStart"/>
      <w:r>
        <w:t>yes</w:t>
      </w:r>
      <w:proofErr w:type="gramEnd"/>
      <w:r>
        <w:t xml:space="preserve"> war – at: diplomacy</w:t>
      </w:r>
    </w:p>
    <w:p w14:paraId="266966C4" w14:textId="77777777" w:rsidR="001D141A" w:rsidRDefault="001D141A" w:rsidP="000D084D">
      <w:pPr>
        <w:pStyle w:val="Heading4"/>
      </w:pPr>
      <w:r>
        <w:t>Negotiations don’t stop war – WWII proves</w:t>
      </w:r>
    </w:p>
    <w:p w14:paraId="349832BD" w14:textId="77777777" w:rsidR="001D141A" w:rsidRPr="00C237DD" w:rsidRDefault="001D141A" w:rsidP="001D141A">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4DDF45B7" w14:textId="77777777" w:rsidR="001D141A" w:rsidRPr="00D97FFD" w:rsidRDefault="001D141A" w:rsidP="001D141A">
      <w:pPr>
        <w:rPr>
          <w:sz w:val="16"/>
        </w:rPr>
      </w:pPr>
      <w:r w:rsidRPr="00D97FFD">
        <w:rPr>
          <w:sz w:val="16"/>
        </w:rPr>
        <w:t xml:space="preserve">Unfortunately, </w:t>
      </w:r>
      <w:r w:rsidRPr="00C237DD">
        <w:rPr>
          <w:rStyle w:val="StyleUnderline"/>
        </w:rPr>
        <w:t>Mussolini, Hitler, and</w:t>
      </w:r>
      <w:r w:rsidRPr="00D97FFD">
        <w:rPr>
          <w:sz w:val="16"/>
        </w:rPr>
        <w:t xml:space="preserve"> the </w:t>
      </w:r>
      <w:r w:rsidRPr="00C237DD">
        <w:rPr>
          <w:rStyle w:val="StyleUnderline"/>
        </w:rPr>
        <w:t>leaders of Japan were socially and culturally outsiders</w:t>
      </w:r>
      <w:r w:rsidRPr="00D97FFD">
        <w:rPr>
          <w:sz w:val="16"/>
        </w:rPr>
        <w:t xml:space="preserve"> who had not shared the lessons of the First World War. They continued to believe in both the nobility and necessity of war. </w:t>
      </w:r>
      <w:r w:rsidRPr="00C237DD">
        <w:rPr>
          <w:rStyle w:val="StyleUnderline"/>
        </w:rPr>
        <w:t>Mussolini was a foolish romantic pushing</w:t>
      </w:r>
      <w:r w:rsidRPr="00D97FFD">
        <w:rPr>
          <w:sz w:val="16"/>
        </w:rPr>
        <w:t xml:space="preserve"> an unwilling</w:t>
      </w:r>
      <w:r w:rsidRPr="00C237DD">
        <w:rPr>
          <w:rStyle w:val="StyleUnderline"/>
        </w:rPr>
        <w:t xml:space="preserve"> Italian people into military adventures</w:t>
      </w:r>
      <w:r w:rsidRPr="00D97FFD">
        <w:rPr>
          <w:sz w:val="16"/>
        </w:rPr>
        <w:t xml:space="preserve">. The </w:t>
      </w:r>
      <w:r w:rsidRPr="00C237DD">
        <w:rPr>
          <w:rStyle w:val="StyleUnderline"/>
        </w:rPr>
        <w:t xml:space="preserve">Japanese leadership was </w:t>
      </w:r>
      <w:r w:rsidRPr="00D97FFD">
        <w:rPr>
          <w:sz w:val="16"/>
        </w:rPr>
        <w:t xml:space="preserve">an ideological remnant of pre-World War I times, with </w:t>
      </w:r>
      <w:r w:rsidRPr="00C237DD">
        <w:rPr>
          <w:rStyle w:val="StyleUnderline"/>
        </w:rPr>
        <w:t>a romantic view of war and a belief in the positive political and social role of the military in their own great task of modernization</w:t>
      </w:r>
      <w:r w:rsidRPr="00D97FFD">
        <w:rPr>
          <w:sz w:val="16"/>
        </w:rPr>
        <w:t xml:space="preserve">. </w:t>
      </w:r>
      <w:r w:rsidRPr="00C237DD">
        <w:rPr>
          <w:rStyle w:val="StyleUnderline"/>
        </w:rPr>
        <w:t>Hitler</w:t>
      </w:r>
      <w:r w:rsidRPr="00D97FFD">
        <w:rPr>
          <w:sz w:val="16"/>
        </w:rPr>
        <w:t>, with his racist ideology, resentment against Versailles and quest for Lebensraum</w:t>
      </w:r>
      <w:r w:rsidRPr="00C237DD">
        <w:rPr>
          <w:rStyle w:val="StyleUnderline"/>
        </w:rPr>
        <w:t>, was an entrepreneurial genius of both politics and war</w:t>
      </w:r>
      <w:r w:rsidRPr="00D97FFD">
        <w:rPr>
          <w:sz w:val="16"/>
        </w:rPr>
        <w:t xml:space="preserve">. </w:t>
      </w:r>
      <w:r w:rsidRPr="00C237DD">
        <w:rPr>
          <w:rStyle w:val="Emphasis"/>
        </w:rPr>
        <w:t>None of them wanted genuinely to negotiate conflicts:</w:t>
      </w:r>
      <w:r w:rsidRPr="00D97FFD">
        <w:rPr>
          <w:sz w:val="16"/>
        </w:rPr>
        <w:t xml:space="preserve"> the </w:t>
      </w:r>
      <w:r w:rsidRPr="00C237DD">
        <w:rPr>
          <w:rStyle w:val="StyleUnderline"/>
        </w:rPr>
        <w:t>attempts of the other European states to do so, and the United States to avoid them</w:t>
      </w:r>
      <w:r w:rsidRPr="00D97FFD">
        <w:rPr>
          <w:sz w:val="16"/>
        </w:rPr>
        <w:t>- in short, "appeasement"-</w:t>
      </w:r>
      <w:r w:rsidRPr="00C237DD">
        <w:rPr>
          <w:rStyle w:val="StyleUnderline"/>
        </w:rPr>
        <w:t>led to the Second World War</w:t>
      </w:r>
      <w:r w:rsidRPr="00D97FFD">
        <w:rPr>
          <w:sz w:val="16"/>
        </w:rPr>
        <w:t xml:space="preserve">. </w:t>
      </w:r>
    </w:p>
    <w:p w14:paraId="4D42C0AF" w14:textId="595E694C" w:rsidR="000D084D" w:rsidRPr="00AF48B7" w:rsidRDefault="000D084D" w:rsidP="000D084D">
      <w:pPr>
        <w:pStyle w:val="Heading1"/>
      </w:pPr>
      <w:proofErr w:type="gramStart"/>
      <w:r>
        <w:t>yes</w:t>
      </w:r>
      <w:proofErr w:type="gramEnd"/>
      <w:r>
        <w:t xml:space="preserve"> war – at: </w:t>
      </w:r>
      <w:proofErr w:type="spellStart"/>
      <w:r>
        <w:t>heg</w:t>
      </w:r>
      <w:proofErr w:type="spellEnd"/>
      <w:r>
        <w:t xml:space="preserve"> solves</w:t>
      </w:r>
    </w:p>
    <w:p w14:paraId="14E6D451" w14:textId="77777777" w:rsidR="000D084D" w:rsidRDefault="000D084D" w:rsidP="000D084D">
      <w:pPr>
        <w:pStyle w:val="Heading4"/>
      </w:pPr>
      <w:r>
        <w:t>Realism means war’s inevitable – only a bipolar nuclear world prevents conflict</w:t>
      </w:r>
    </w:p>
    <w:p w14:paraId="766BD9A0" w14:textId="77777777" w:rsidR="000D084D" w:rsidRPr="00C237DD" w:rsidRDefault="000D084D" w:rsidP="000D084D">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2288C3CA" w14:textId="77777777" w:rsidR="000D084D" w:rsidRPr="00D97FFD" w:rsidRDefault="000D084D" w:rsidP="000D084D">
      <w:pPr>
        <w:rPr>
          <w:sz w:val="16"/>
        </w:rPr>
      </w:pPr>
      <w:r w:rsidRPr="00D97FFD">
        <w:rPr>
          <w:sz w:val="16"/>
        </w:rPr>
        <w:t xml:space="preserve">At a second and deeper level, </w:t>
      </w:r>
      <w:r w:rsidRPr="00C237DD">
        <w:rPr>
          <w:rStyle w:val="StyleUnderline"/>
        </w:rPr>
        <w:t>Mueller fails to confront the traditional realist and neo-realist argument that war is an inescapable feature of the anarchic international system in which independent states seek power and security</w:t>
      </w:r>
      <w:r w:rsidRPr="00D97FFD">
        <w:rPr>
          <w:sz w:val="16"/>
        </w:rPr>
        <w:t xml:space="preserve">. After all, this is one of the dominant models of international relations, if not the dominant one, and Mueller simply does not engage with it. Kenneth </w:t>
      </w:r>
      <w:r w:rsidRPr="00C237DD">
        <w:rPr>
          <w:rStyle w:val="StyleUnderline"/>
        </w:rPr>
        <w:t>Waltz offers a clear statement of the realist view</w:t>
      </w:r>
      <w:r w:rsidRPr="00D97FFD">
        <w:rPr>
          <w:sz w:val="16"/>
        </w:rPr>
        <w:t xml:space="preserve">: </w:t>
      </w:r>
      <w:r w:rsidRPr="00C237DD">
        <w:rPr>
          <w:rStyle w:val="StyleUnderline"/>
        </w:rPr>
        <w:t>conflict is the inevitable result of the structure of the international system</w:t>
      </w:r>
      <w:r w:rsidRPr="00D97FFD">
        <w:rPr>
          <w:sz w:val="16"/>
        </w:rPr>
        <w:t xml:space="preserve">.6 </w:t>
      </w:r>
      <w:r w:rsidRPr="00C237DD">
        <w:rPr>
          <w:rStyle w:val="StyleUnderline"/>
        </w:rPr>
        <w:t xml:space="preserve">Independent states seeking security in an anarchic system in which war is the </w:t>
      </w:r>
      <w:proofErr w:type="spellStart"/>
      <w:r w:rsidRPr="00C237DD">
        <w:rPr>
          <w:rStyle w:val="StyleUnderline"/>
        </w:rPr>
        <w:t>ultima</w:t>
      </w:r>
      <w:proofErr w:type="spellEnd"/>
      <w:r w:rsidRPr="00C237DD">
        <w:rPr>
          <w:rStyle w:val="StyleUnderline"/>
        </w:rPr>
        <w:t xml:space="preserve"> ratio of statecraft will inevitably be in conflict</w:t>
      </w:r>
      <w:r w:rsidRPr="00D97FFD">
        <w:rPr>
          <w:sz w:val="16"/>
        </w:rPr>
        <w:t xml:space="preserve">, and </w:t>
      </w:r>
      <w:r w:rsidRPr="00C237DD">
        <w:rPr>
          <w:rStyle w:val="StyleUnderline"/>
        </w:rPr>
        <w:t>conflict will regularly issue in war</w:t>
      </w:r>
      <w:r w:rsidRPr="00D97FFD">
        <w:rPr>
          <w:sz w:val="16"/>
        </w:rPr>
        <w:t xml:space="preserve">, as it has throughout history. However, </w:t>
      </w:r>
      <w:r w:rsidRPr="00C237DD">
        <w:rPr>
          <w:rStyle w:val="Emphasis"/>
        </w:rPr>
        <w:t>a bipolar system has better prospects than a multipolar one for stability and the avoidance of war</w:t>
      </w:r>
      <w:r w:rsidRPr="00C237DD">
        <w:rPr>
          <w:rStyle w:val="StyleUnderline"/>
        </w:rPr>
        <w:t>.</w:t>
      </w:r>
      <w:r w:rsidRPr="00D97FFD">
        <w:rPr>
          <w:sz w:val="16"/>
        </w:rPr>
        <w:t xml:space="preserve"> </w:t>
      </w:r>
      <w:r w:rsidRPr="00C237DD">
        <w:rPr>
          <w:rStyle w:val="StyleUnderline"/>
        </w:rPr>
        <w:t>With formidable nuclear, arsenals on both sides</w:t>
      </w:r>
      <w:r w:rsidRPr="00D97FFD">
        <w:rPr>
          <w:sz w:val="16"/>
        </w:rPr>
        <w:t xml:space="preserve">, the </w:t>
      </w:r>
      <w:r w:rsidRPr="00C237DD">
        <w:rPr>
          <w:rStyle w:val="StyleUnderline"/>
        </w:rPr>
        <w:t>prospects for avoiding war become better still</w:t>
      </w:r>
      <w:r w:rsidRPr="00D97FFD">
        <w:rPr>
          <w:sz w:val="16"/>
        </w:rPr>
        <w:t>; indeed, ”</w:t>
      </w:r>
      <w:r w:rsidRPr="00C237DD">
        <w:rPr>
          <w:rStyle w:val="Emphasis"/>
        </w:rPr>
        <w:t>the probability of major war among states having nuclear weapons approaches zero</w:t>
      </w:r>
      <w:r w:rsidRPr="00D97FFD">
        <w:rPr>
          <w:sz w:val="16"/>
        </w:rPr>
        <w:t xml:space="preserve">.”7 Waltz thus supports Mueller’s conclusion, at least for so long as the world of international politics remains bipolar, but for entirely different reasons. And as bipolarity disintegrates, it is not clear where Waltz’s argument leads: will the stability effect </w:t>
      </w:r>
      <w:proofErr w:type="gramStart"/>
      <w:r w:rsidRPr="00D97FFD">
        <w:rPr>
          <w:sz w:val="16"/>
        </w:rPr>
        <w:t>of ”</w:t>
      </w:r>
      <w:proofErr w:type="gramEnd"/>
      <w:r w:rsidRPr="00D97FFD">
        <w:rPr>
          <w:sz w:val="16"/>
        </w:rPr>
        <w:t xml:space="preserve">absolute” weapons outweigh the instability of shifting alliances that </w:t>
      </w:r>
      <w:proofErr w:type="spellStart"/>
      <w:r w:rsidRPr="00D97FFD">
        <w:rPr>
          <w:sz w:val="16"/>
        </w:rPr>
        <w:t>multipolarity</w:t>
      </w:r>
      <w:proofErr w:type="spellEnd"/>
      <w:r w:rsidRPr="00D97FFD">
        <w:rPr>
          <w:sz w:val="16"/>
        </w:rPr>
        <w:t xml:space="preserve"> breeds?8 Though Mueller essentially dismisses the neo-realist case by ignoring it, he does not hesitate to make use of neo-realist arguments himself. He explains </w:t>
      </w:r>
      <w:r w:rsidRPr="00C237DD">
        <w:rPr>
          <w:rStyle w:val="StyleUnderline"/>
        </w:rPr>
        <w:t xml:space="preserve">the stability of the post-World War II settlement </w:t>
      </w:r>
      <w:r w:rsidRPr="00D97FFD">
        <w:rPr>
          <w:sz w:val="16"/>
        </w:rPr>
        <w:t xml:space="preserve">in essentially neorealist terms: the war </w:t>
      </w:r>
      <w:r w:rsidRPr="00C237DD">
        <w:rPr>
          <w:rStyle w:val="StyleUnderline"/>
        </w:rPr>
        <w:t>resulted in a stable structure of power</w:t>
      </w:r>
      <w:r w:rsidRPr="00D97FFD">
        <w:rPr>
          <w:sz w:val="16"/>
        </w:rPr>
        <w:t xml:space="preserve"> (pp. 95-97). </w:t>
      </w:r>
      <w:r w:rsidRPr="00C237DD">
        <w:rPr>
          <w:rStyle w:val="StyleUnderline"/>
        </w:rPr>
        <w:t>Understanding why war has become obsolescent requires an examination of the political and economic calculus of war. A necessary and sufficient</w:t>
      </w:r>
      <w:r w:rsidRPr="00D97FFD">
        <w:rPr>
          <w:sz w:val="16"/>
        </w:rPr>
        <w:t xml:space="preserve">, or almost sufficient, </w:t>
      </w:r>
      <w:r w:rsidRPr="00C237DD">
        <w:rPr>
          <w:rStyle w:val="StyleUnderline"/>
        </w:rPr>
        <w:t>condition for the disappearance of war is that all parties concerned calculate a negative cost benefit</w:t>
      </w:r>
      <w:r w:rsidRPr="00D97FFD">
        <w:rPr>
          <w:sz w:val="16"/>
        </w:rPr>
        <w:t xml:space="preserve"> ratio ex ante.9 </w:t>
      </w:r>
      <w:r w:rsidRPr="00C237DD">
        <w:rPr>
          <w:rStyle w:val="StyleUnderline"/>
        </w:rPr>
        <w:t>No nation will start a war unless it expects to gain in some way by doing so</w:t>
      </w:r>
      <w:r w:rsidRPr="00D97FFD">
        <w:rPr>
          <w:sz w:val="16"/>
        </w:rPr>
        <w:t xml:space="preserve">. Of course the </w:t>
      </w:r>
      <w:r w:rsidRPr="00C237DD">
        <w:rPr>
          <w:rStyle w:val="StyleUnderline"/>
        </w:rPr>
        <w:t>prospective gain may be a virtual rather than an absolute one: the avoidance of an even greater loss where the alternative course of action requires submission in one way or another to the will of the adversary</w:t>
      </w:r>
      <w:r w:rsidRPr="00D97FFD">
        <w:rPr>
          <w:sz w:val="16"/>
        </w:rPr>
        <w:t xml:space="preserve">. In the starkest and simplest terms, </w:t>
      </w:r>
      <w:r w:rsidRPr="00164A92">
        <w:rPr>
          <w:rStyle w:val="StyleUnderline"/>
        </w:rPr>
        <w:t>the key proposition of the more comprehensive explanation is that for most of human history,</w:t>
      </w:r>
      <w:r w:rsidRPr="00D97FFD">
        <w:rPr>
          <w:sz w:val="16"/>
        </w:rPr>
        <w:t xml:space="preserve"> </w:t>
      </w:r>
      <w:r w:rsidRPr="00164A92">
        <w:rPr>
          <w:rStyle w:val="StyleUnderline"/>
        </w:rPr>
        <w:t xml:space="preserve">societies were </w:t>
      </w:r>
      <w:r w:rsidRPr="00D97FFD">
        <w:rPr>
          <w:sz w:val="16"/>
        </w:rPr>
        <w:t>so</w:t>
      </w:r>
      <w:r w:rsidRPr="00164A92">
        <w:rPr>
          <w:rStyle w:val="StyleUnderline"/>
        </w:rPr>
        <w:t xml:space="preserve"> organized that war could be profitable for the victors, in both economic and political terms</w:t>
      </w:r>
      <w:r w:rsidRPr="00D97FFD">
        <w:rPr>
          <w:sz w:val="16"/>
        </w:rPr>
        <w:t xml:space="preserve">. But </w:t>
      </w:r>
      <w:r w:rsidRPr="00164A92">
        <w:rPr>
          <w:rStyle w:val="StyleUnderline"/>
        </w:rPr>
        <w:t>profound changes in economics and politics in the last century and a half, following the Industrial Revolution, have changed the terms of the calculation</w:t>
      </w:r>
      <w:r w:rsidRPr="00D97FFD">
        <w:rPr>
          <w:b/>
          <w:sz w:val="16"/>
        </w:rPr>
        <w:t>.</w:t>
      </w:r>
      <w:r w:rsidRPr="00D97FFD">
        <w:rPr>
          <w:sz w:val="16"/>
        </w:rPr>
        <w:t xml:space="preserve"> </w:t>
      </w:r>
    </w:p>
    <w:p w14:paraId="137A11FA" w14:textId="77777777" w:rsidR="000D084D" w:rsidRDefault="000D084D" w:rsidP="000D084D">
      <w:pPr>
        <w:pStyle w:val="Heading1"/>
      </w:pPr>
      <w:proofErr w:type="gramStart"/>
      <w:r>
        <w:t>yes</w:t>
      </w:r>
      <w:proofErr w:type="gramEnd"/>
      <w:r>
        <w:t xml:space="preserve"> war – at: </w:t>
      </w:r>
      <w:proofErr w:type="spellStart"/>
      <w:r>
        <w:t>ilaw</w:t>
      </w:r>
      <w:proofErr w:type="spellEnd"/>
    </w:p>
    <w:p w14:paraId="4D106190" w14:textId="77777777" w:rsidR="000D084D" w:rsidRDefault="000D084D" w:rsidP="000D084D">
      <w:pPr>
        <w:pStyle w:val="Heading4"/>
      </w:pPr>
      <w:r>
        <w:t>International law can’t solve conflict – no need to comply, no special authority, and power gaps</w:t>
      </w:r>
    </w:p>
    <w:p w14:paraId="087B9E91" w14:textId="77777777" w:rsidR="000D084D" w:rsidRPr="006A10F3" w:rsidRDefault="000D084D" w:rsidP="000D084D">
      <w:pPr>
        <w:rPr>
          <w:rStyle w:val="Style13ptBold"/>
          <w:b w:val="0"/>
          <w:bCs w:val="0"/>
        </w:rPr>
      </w:pPr>
      <w:r>
        <w:rPr>
          <w:rStyle w:val="Style13ptBold"/>
        </w:rPr>
        <w:t xml:space="preserve">Goldsmith and Posner 5 </w:t>
      </w:r>
      <w:r w:rsidRPr="006A10F3">
        <w:t>Professor of Law at Harvard Law School and Law Professor at University of Chicago Law School</w:t>
      </w:r>
      <w:r>
        <w:t xml:space="preserve"> (Jack and Eric, “The Limits of International Law”, American Enterprise Institute for Public Policy Research, April 2005, </w:t>
      </w:r>
      <w:r w:rsidRPr="006A10F3">
        <w:t>http://www.angelfire.com/jazz/sugimoto/law.pdf</w:t>
      </w:r>
      <w:r>
        <w:t>)</w:t>
      </w:r>
    </w:p>
    <w:p w14:paraId="097EDE92" w14:textId="77777777" w:rsidR="000D084D" w:rsidRPr="007E0110" w:rsidRDefault="000D084D" w:rsidP="000D084D">
      <w:pPr>
        <w:rPr>
          <w:sz w:val="16"/>
        </w:rPr>
      </w:pPr>
      <w:r w:rsidRPr="007E0110">
        <w:rPr>
          <w:sz w:val="16"/>
        </w:rPr>
        <w:t xml:space="preserve">The Limits of International Law intends to fill that gap. The book begins with the premise that </w:t>
      </w:r>
      <w:r w:rsidRPr="000D53BA">
        <w:rPr>
          <w:rStyle w:val="StyleUnderline"/>
        </w:rPr>
        <w:t>all states, nearly all the time, make foreign policy decisions</w:t>
      </w:r>
      <w:r w:rsidRPr="007E0110">
        <w:rPr>
          <w:sz w:val="16"/>
        </w:rPr>
        <w:t xml:space="preserve">, including the decisions whether to enter treaties and comply with international law, </w:t>
      </w:r>
      <w:r w:rsidRPr="000D53BA">
        <w:rPr>
          <w:rStyle w:val="StyleUnderline"/>
        </w:rPr>
        <w:t>based on an assessment of their national interest</w:t>
      </w:r>
      <w:r w:rsidRPr="007E0110">
        <w:rPr>
          <w:sz w:val="16"/>
        </w:rPr>
        <w:t xml:space="preserve">. Using a simple game-theoretical framework, Goldsmith and Posner argue that international law is intrinsically weak and unstable, because </w:t>
      </w:r>
      <w:r w:rsidRPr="000D53BA">
        <w:rPr>
          <w:rStyle w:val="StyleUnderline"/>
        </w:rPr>
        <w:t>states will comply with international law only when they fear that noncompliance will result in retaliation or other reputational injuries</w:t>
      </w:r>
      <w:r w:rsidRPr="007E0110">
        <w:rPr>
          <w:sz w:val="16"/>
        </w:rPr>
        <w:t xml:space="preserve">. This framework helps us understand the errors of the international law advocates and their critics. On the one hand, </w:t>
      </w:r>
      <w:r w:rsidRPr="000D53BA">
        <w:rPr>
          <w:rStyle w:val="StyleUnderline"/>
        </w:rPr>
        <w:t>large multilateral treaties that treat all states as equal are unattractive to powerful states</w:t>
      </w:r>
      <w:r w:rsidRPr="007E0110">
        <w:rPr>
          <w:sz w:val="16"/>
        </w:rPr>
        <w:t xml:space="preserve">, </w:t>
      </w:r>
      <w:r w:rsidRPr="000D53BA">
        <w:rPr>
          <w:rStyle w:val="StyleUnderline"/>
        </w:rPr>
        <w:t>which either refuse to enter the treaties, enter them subject to numerous reservations that undermine the treaties’ obligations, or refuse to comply with them</w:t>
      </w:r>
      <w:r w:rsidRPr="007E0110">
        <w:rPr>
          <w:sz w:val="16"/>
        </w:rPr>
        <w:t xml:space="preserve">. </w:t>
      </w:r>
      <w:r w:rsidRPr="000D53BA">
        <w:rPr>
          <w:rStyle w:val="StyleUnderline"/>
        </w:rPr>
        <w:t>The problem with these treaties is that</w:t>
      </w:r>
      <w:r w:rsidRPr="000D53BA">
        <w:rPr>
          <w:rStyle w:val="Emphasis"/>
        </w:rPr>
        <w:t xml:space="preserve"> they treat states as equals when in fact they are not</w:t>
      </w:r>
      <w:r w:rsidRPr="007E0110">
        <w:rPr>
          <w:sz w:val="16"/>
        </w:rPr>
        <w:t xml:space="preserve">, and they </w:t>
      </w:r>
      <w:r w:rsidRPr="000D53BA">
        <w:rPr>
          <w:rStyle w:val="StyleUnderline"/>
        </w:rPr>
        <w:t>implicitly rely on collective sanctions when states prefer to free ride</w:t>
      </w:r>
      <w:r w:rsidRPr="007E0110">
        <w:rPr>
          <w:sz w:val="16"/>
        </w:rPr>
        <w:t xml:space="preserve">. Thus, many human rights treaties are generally not enforced, and so they have little effect on states’ behavior. And the international trade system is mainly a framework in which bilateral enforcement occurs, so </w:t>
      </w:r>
      <w:r w:rsidRPr="006A10F3">
        <w:rPr>
          <w:rStyle w:val="StyleUnderline"/>
        </w:rPr>
        <w:t>powerful states may cooperate with other powerful states but not with weaker states</w:t>
      </w:r>
      <w:r w:rsidRPr="007E0110">
        <w:rPr>
          <w:sz w:val="16"/>
        </w:rPr>
        <w:t xml:space="preserve">, whose remedies for trade violations are valueless. </w:t>
      </w:r>
      <w:r w:rsidRPr="000D53BA">
        <w:rPr>
          <w:rStyle w:val="StyleUnderline"/>
        </w:rPr>
        <w:t>International law has no life of its own, has no special normative authority; it is just the working out of relations among states, as they deal with relatively discrete problems of international cooperation</w:t>
      </w:r>
      <w:r w:rsidRPr="007E0110">
        <w:rPr>
          <w:sz w:val="16"/>
        </w:rPr>
        <w:t>.</w:t>
      </w:r>
    </w:p>
    <w:p w14:paraId="632D3BDD" w14:textId="77777777" w:rsidR="000D084D" w:rsidRDefault="000D084D" w:rsidP="000D084D"/>
    <w:p w14:paraId="22866179" w14:textId="09A63463" w:rsidR="001D141A" w:rsidRDefault="000D084D" w:rsidP="000D084D">
      <w:pPr>
        <w:pStyle w:val="Heading1"/>
      </w:pPr>
      <w:proofErr w:type="gramStart"/>
      <w:r>
        <w:t>yes</w:t>
      </w:r>
      <w:proofErr w:type="gramEnd"/>
      <w:r>
        <w:t xml:space="preserve"> war – at: interdependence</w:t>
      </w:r>
    </w:p>
    <w:p w14:paraId="1856349A" w14:textId="4502F992" w:rsidR="001D141A" w:rsidRDefault="001D141A" w:rsidP="000D084D">
      <w:pPr>
        <w:pStyle w:val="Heading4"/>
      </w:pPr>
      <w:r>
        <w:t>Interdependence doesn</w:t>
      </w:r>
      <w:r w:rsidR="00BA0B0D">
        <w:t xml:space="preserve">’t solve non-military conflicts- plus Israel </w:t>
      </w:r>
      <w:r w:rsidR="00E66003">
        <w:t xml:space="preserve">and Iraq aren’t even trade </w:t>
      </w:r>
      <w:proofErr w:type="spellStart"/>
      <w:r w:rsidR="00E66003">
        <w:t>inderdependent</w:t>
      </w:r>
      <w:proofErr w:type="spellEnd"/>
      <w:r w:rsidR="00E66003">
        <w:t xml:space="preserve"> </w:t>
      </w:r>
    </w:p>
    <w:p w14:paraId="3E2CC306" w14:textId="77777777" w:rsidR="001D141A" w:rsidRPr="00DD7F25" w:rsidRDefault="001D141A" w:rsidP="001D141A">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5642972B" w14:textId="77777777" w:rsidR="001D141A" w:rsidRDefault="001D141A" w:rsidP="001D141A">
      <w:pPr>
        <w:rPr>
          <w:rStyle w:val="StyleUnderline"/>
        </w:rPr>
      </w:pPr>
      <w:r w:rsidRPr="00D97FFD">
        <w:rPr>
          <w:sz w:val="16"/>
        </w:rPr>
        <w:t xml:space="preserve">However, "theoretically, </w:t>
      </w:r>
      <w:r w:rsidRPr="00F322E2">
        <w:rPr>
          <w:rStyle w:val="StyleUnderline"/>
          <w:highlight w:val="cyan"/>
        </w:rPr>
        <w:t>liberalism does not specify what</w:t>
      </w:r>
      <w:r w:rsidRPr="00DD7F25">
        <w:rPr>
          <w:rStyle w:val="StyleUnderline"/>
        </w:rPr>
        <w:t xml:space="preserve"> types of </w:t>
      </w:r>
      <w:r w:rsidRPr="00F322E2">
        <w:rPr>
          <w:rStyle w:val="StyleUnderline"/>
          <w:highlight w:val="cyan"/>
        </w:rPr>
        <w:t>conflict</w:t>
      </w:r>
      <w:r w:rsidRPr="00DD7F25">
        <w:rPr>
          <w:rStyle w:val="StyleUnderline"/>
        </w:rPr>
        <w:t xml:space="preserve"> are most likely to </w:t>
      </w:r>
      <w:r w:rsidRPr="00F322E2">
        <w:rPr>
          <w:rStyle w:val="StyleUnderline"/>
          <w:highlight w:val="cyan"/>
        </w:rPr>
        <w:t>decrease in</w:t>
      </w:r>
      <w:r w:rsidRPr="00DD7F25">
        <w:rPr>
          <w:rStyle w:val="StyleUnderline"/>
        </w:rPr>
        <w:t xml:space="preserve"> the presence of high levels </w:t>
      </w:r>
      <w:bookmarkStart w:id="0" w:name="_GoBack"/>
      <w:bookmarkEnd w:id="0"/>
      <w:r w:rsidRPr="00DD7F25">
        <w:rPr>
          <w:rStyle w:val="StyleUnderline"/>
        </w:rPr>
        <w:t xml:space="preserve">of </w:t>
      </w:r>
      <w:r w:rsidRPr="00F322E2">
        <w:rPr>
          <w:rStyle w:val="StyleUnderline"/>
          <w:highlight w:val="cyan"/>
        </w:rPr>
        <w:t>interdependence</w:t>
      </w:r>
      <w:r w:rsidRPr="00D97FFD">
        <w:rPr>
          <w:sz w:val="16"/>
        </w:rPr>
        <w:t xml:space="preserve">."'6 </w:t>
      </w:r>
      <w:proofErr w:type="spellStart"/>
      <w:r w:rsidRPr="00D97FFD">
        <w:rPr>
          <w:sz w:val="16"/>
        </w:rPr>
        <w:t>Gartzke</w:t>
      </w:r>
      <w:proofErr w:type="spellEnd"/>
      <w:r w:rsidRPr="00D97FFD">
        <w:rPr>
          <w:sz w:val="16"/>
        </w:rPr>
        <w:t xml:space="preserve"> and Dong-</w:t>
      </w:r>
      <w:proofErr w:type="spellStart"/>
      <w:r w:rsidRPr="00D97FFD">
        <w:rPr>
          <w:sz w:val="16"/>
        </w:rPr>
        <w:t>Joon</w:t>
      </w:r>
      <w:proofErr w:type="spellEnd"/>
      <w:r w:rsidRPr="00D97FFD">
        <w:rPr>
          <w:sz w:val="16"/>
        </w:rPr>
        <w:t xml:space="preserve"> Jo find that </w:t>
      </w:r>
      <w:r w:rsidRPr="00DD7F25">
        <w:rPr>
          <w:rStyle w:val="StyleUnderline"/>
        </w:rPr>
        <w:t xml:space="preserve">while liberal dyads are less likely to engage in militarized conflict, they have more </w:t>
      </w:r>
      <w:proofErr w:type="spellStart"/>
      <w:r w:rsidRPr="00DD7F25">
        <w:rPr>
          <w:rStyle w:val="StyleUnderline"/>
        </w:rPr>
        <w:t>nonmilitarized</w:t>
      </w:r>
      <w:proofErr w:type="spellEnd"/>
      <w:r w:rsidRPr="00DD7F25">
        <w:rPr>
          <w:rStyle w:val="StyleUnderline"/>
        </w:rPr>
        <w:t xml:space="preserve"> conflicts</w:t>
      </w:r>
      <w:r w:rsidRPr="00D97FFD">
        <w:rPr>
          <w:sz w:val="16"/>
        </w:rPr>
        <w:t xml:space="preserve">.'7 Mark J. </w:t>
      </w:r>
      <w:proofErr w:type="spellStart"/>
      <w:r w:rsidRPr="00D97FFD">
        <w:rPr>
          <w:sz w:val="16"/>
        </w:rPr>
        <w:t>Gasiorowski</w:t>
      </w:r>
      <w:proofErr w:type="spellEnd"/>
      <w:r w:rsidRPr="00D97FFD">
        <w:rPr>
          <w:sz w:val="16"/>
        </w:rPr>
        <w:t xml:space="preserve"> finds that </w:t>
      </w:r>
      <w:r w:rsidRPr="00F322E2">
        <w:rPr>
          <w:rStyle w:val="StyleUnderline"/>
          <w:highlight w:val="cyan"/>
        </w:rPr>
        <w:t>short-term capital flows increase conflict</w:t>
      </w:r>
      <w:r w:rsidRPr="00DD7F25">
        <w:rPr>
          <w:rStyle w:val="StyleUnderline"/>
        </w:rPr>
        <w:t xml:space="preserve"> while trade reduces conflict</w:t>
      </w:r>
      <w:r w:rsidRPr="00D97FFD">
        <w:rPr>
          <w:sz w:val="16"/>
        </w:rPr>
        <w:t xml:space="preserve">.'8 </w:t>
      </w:r>
      <w:proofErr w:type="spellStart"/>
      <w:r w:rsidRPr="00D97FFD">
        <w:rPr>
          <w:sz w:val="16"/>
        </w:rPr>
        <w:t>Gasiorowski</w:t>
      </w:r>
      <w:proofErr w:type="spellEnd"/>
      <w:r w:rsidRPr="00D97FFD">
        <w:rPr>
          <w:sz w:val="16"/>
        </w:rPr>
        <w:t xml:space="preserve"> and Mary Ann </w:t>
      </w:r>
      <w:proofErr w:type="spellStart"/>
      <w:r w:rsidRPr="00D97FFD">
        <w:rPr>
          <w:sz w:val="16"/>
        </w:rPr>
        <w:t>Tetreault</w:t>
      </w:r>
      <w:proofErr w:type="spellEnd"/>
      <w:r w:rsidRPr="00D97FFD">
        <w:rPr>
          <w:sz w:val="16"/>
        </w:rPr>
        <w:t xml:space="preserve"> emphasize that the quantitative literature measures not interdependence but interconnectedness.'9 </w:t>
      </w:r>
      <w:r w:rsidRPr="00F322E2">
        <w:rPr>
          <w:rStyle w:val="Emphasis"/>
          <w:highlight w:val="cyan"/>
        </w:rPr>
        <w:t>Trade flows alone may not be an optimal measure of interdependence</w:t>
      </w:r>
      <w:r w:rsidRPr="00D97FFD">
        <w:rPr>
          <w:sz w:val="16"/>
        </w:rPr>
        <w:t xml:space="preserve">. Other recent work directly challenges the validity of research on the trade-conflict nexus. Using a measure of interdependence based on the salience of trade, Katherine </w:t>
      </w:r>
      <w:proofErr w:type="gramStart"/>
      <w:r w:rsidRPr="00D97FFD">
        <w:rPr>
          <w:sz w:val="16"/>
        </w:rPr>
        <w:t>protect</w:t>
      </w:r>
      <w:proofErr w:type="gramEnd"/>
      <w:r w:rsidRPr="00D97FFD">
        <w:rPr>
          <w:sz w:val="16"/>
        </w:rPr>
        <w:t xml:space="preserve"> their interests, these </w:t>
      </w:r>
      <w:r w:rsidRPr="00DD7F25">
        <w:rPr>
          <w:rStyle w:val="StyleUnderline"/>
        </w:rPr>
        <w:t>states are more easily constrained from balancing against revisionist states with which they share economic relation</w:t>
      </w:r>
      <w:r w:rsidRPr="00D97FFD">
        <w:rPr>
          <w:sz w:val="16"/>
        </w:rPr>
        <w:t xml:space="preserve">s. If confrontations arise, </w:t>
      </w:r>
      <w:r w:rsidRPr="00F322E2">
        <w:rPr>
          <w:rStyle w:val="StyleUnderline"/>
          <w:highlight w:val="cyan"/>
        </w:rPr>
        <w:t>revisionist states may threaten to disrupt economic relations, increasing opportunity costs for status quo states.</w:t>
      </w:r>
      <w:r w:rsidRPr="00DD7F25">
        <w:rPr>
          <w:rStyle w:val="StyleUnderline"/>
        </w:rPr>
        <w:t xml:space="preserve"> </w:t>
      </w:r>
    </w:p>
    <w:p w14:paraId="53AE2C3B" w14:textId="15FA648D" w:rsidR="001D141A" w:rsidRDefault="001D141A" w:rsidP="001D141A">
      <w:pPr>
        <w:tabs>
          <w:tab w:val="left" w:pos="6534"/>
        </w:tabs>
        <w:rPr>
          <w:rStyle w:val="StyleUnderline"/>
        </w:rPr>
      </w:pPr>
    </w:p>
    <w:p w14:paraId="5BE3A494" w14:textId="77777777" w:rsidR="001D141A" w:rsidRDefault="001D141A" w:rsidP="000D084D">
      <w:pPr>
        <w:pStyle w:val="Heading4"/>
        <w:rPr>
          <w:rStyle w:val="StyleUnderline"/>
          <w:u w:val="none"/>
        </w:rPr>
      </w:pPr>
      <w:r>
        <w:rPr>
          <w:rStyle w:val="StyleUnderline"/>
          <w:u w:val="none"/>
        </w:rPr>
        <w:t>International markets means war destroys investment – delinking caps growth</w:t>
      </w:r>
    </w:p>
    <w:p w14:paraId="472DB71A" w14:textId="77777777" w:rsidR="001D141A" w:rsidRPr="001728AB" w:rsidRDefault="001D141A" w:rsidP="001D141A">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3FD64B85" w14:textId="77777777" w:rsidR="001D141A" w:rsidRPr="00D97FFD" w:rsidRDefault="001D141A" w:rsidP="001D141A">
      <w:pPr>
        <w:rPr>
          <w:sz w:val="16"/>
        </w:rPr>
      </w:pPr>
      <w:r w:rsidRPr="005E2A27">
        <w:rPr>
          <w:rStyle w:val="StyleUnderline"/>
        </w:rPr>
        <w:t>Capital seeks higher risk-adjusted returns</w:t>
      </w:r>
      <w:r w:rsidRPr="00D97FFD">
        <w:rPr>
          <w:sz w:val="16"/>
        </w:rPr>
        <w:t xml:space="preserve">. </w:t>
      </w:r>
      <w:r w:rsidRPr="005E2A27">
        <w:rPr>
          <w:rStyle w:val="StyleUnderline"/>
        </w:rPr>
        <w:t>Risk is contingent on government restrictions</w:t>
      </w:r>
      <w:r w:rsidRPr="00D97FFD">
        <w:rPr>
          <w:sz w:val="16"/>
        </w:rPr>
        <w:t xml:space="preserve">, the </w:t>
      </w:r>
      <w:r w:rsidRPr="005E2A27">
        <w:rPr>
          <w:rStyle w:val="StyleUnderline"/>
        </w:rPr>
        <w:t>degree of domestic capital market integration into world markets,</w:t>
      </w:r>
      <w:r w:rsidRPr="00D97FFD">
        <w:rPr>
          <w:sz w:val="16"/>
        </w:rPr>
        <w:t xml:space="preserve"> </w:t>
      </w:r>
      <w:r w:rsidRPr="005E2A27">
        <w:rPr>
          <w:rStyle w:val="StyleUnderline"/>
        </w:rPr>
        <w:t>and</w:t>
      </w:r>
      <w:r w:rsidRPr="00D97FFD">
        <w:rPr>
          <w:sz w:val="16"/>
        </w:rPr>
        <w:t xml:space="preserve"> the </w:t>
      </w:r>
      <w:r w:rsidRPr="005E2A27">
        <w:rPr>
          <w:rStyle w:val="StyleUnderline"/>
        </w:rPr>
        <w:t>overall exposure of the economy to direct investments</w:t>
      </w:r>
      <w:r w:rsidRPr="00D97FFD">
        <w:rPr>
          <w:sz w:val="16"/>
        </w:rPr>
        <w:t xml:space="preserve">. This has </w:t>
      </w:r>
      <w:r w:rsidRPr="005E2A27">
        <w:rPr>
          <w:rStyle w:val="StyleUnderline"/>
        </w:rPr>
        <w:t>three implications for international conflict</w:t>
      </w:r>
      <w:r w:rsidRPr="00D97FFD">
        <w:rPr>
          <w:sz w:val="16"/>
        </w:rPr>
        <w:t xml:space="preserve">. First, </w:t>
      </w:r>
      <w:r w:rsidRPr="005E2A27">
        <w:rPr>
          <w:rStyle w:val="StyleUnderline"/>
        </w:rPr>
        <w:t>states in conflict may place more stringent government restrictions</w:t>
      </w:r>
      <w:r w:rsidRPr="00D97FFD">
        <w:rPr>
          <w:sz w:val="16"/>
        </w:rPr>
        <w:t xml:space="preserve"> on foreign exchange, payments settlement, capital repatriation, or even nationalization. Since </w:t>
      </w:r>
      <w:r w:rsidRPr="005E2A27">
        <w:rPr>
          <w:rStyle w:val="StyleUnderline"/>
        </w:rPr>
        <w:t>conflict threatens investments among disputing states, it makes such investments less desirable and capital becomes relatively scarce</w:t>
      </w:r>
      <w:r w:rsidRPr="00D97FFD">
        <w:rPr>
          <w:sz w:val="16"/>
        </w:rPr>
        <w:t xml:space="preserve">. Second, political shocks produce negative externalities affecting investments. </w:t>
      </w:r>
      <w:r w:rsidRPr="005E2A27">
        <w:rPr>
          <w:rStyle w:val="StyleUnderline"/>
        </w:rPr>
        <w:t>Military conflict increases uncertainty</w:t>
      </w:r>
      <w:r>
        <w:rPr>
          <w:rStyle w:val="StyleUnderline"/>
        </w:rPr>
        <w:t xml:space="preserve"> and risk to any capital invest</w:t>
      </w:r>
      <w:r w:rsidRPr="005E2A27">
        <w:rPr>
          <w:rStyle w:val="StyleUnderline"/>
        </w:rPr>
        <w:t>ment, all else being equal</w:t>
      </w:r>
      <w:r w:rsidRPr="00D97FFD">
        <w:rPr>
          <w:sz w:val="16"/>
        </w:rPr>
        <w:t xml:space="preserve">, and reduces risk-adjusted rates of return. </w:t>
      </w:r>
      <w:r w:rsidRPr="005E2A27">
        <w:rPr>
          <w:rStyle w:val="StyleUnderline"/>
        </w:rPr>
        <w:t>The more globally integrated a state's capital market, the more likely that capital will flee</w:t>
      </w:r>
      <w:r w:rsidRPr="00D97FFD">
        <w:rPr>
          <w:sz w:val="16"/>
        </w:rPr>
        <w:t xml:space="preserve">. Third, </w:t>
      </w:r>
      <w:r w:rsidRPr="005E2A27">
        <w:rPr>
          <w:rStyle w:val="StyleUnderline"/>
        </w:rPr>
        <w:t>states that are heavily exposed to capital flows are more vulnerable to disruptions</w:t>
      </w:r>
      <w:r w:rsidRPr="00D97FFD">
        <w:rPr>
          <w:sz w:val="16"/>
        </w:rPr>
        <w:t xml:space="preserve">. </w:t>
      </w:r>
      <w:r w:rsidRPr="005E2A27">
        <w:rPr>
          <w:rStyle w:val="StyleUnderline"/>
        </w:rPr>
        <w:t>Policy</w:t>
      </w:r>
      <w:r w:rsidRPr="00D97FFD">
        <w:rPr>
          <w:b/>
          <w:sz w:val="16"/>
        </w:rPr>
        <w:t xml:space="preserve"> </w:t>
      </w:r>
      <w:r w:rsidRPr="005E2A27">
        <w:rPr>
          <w:rStyle w:val="StyleUnderline"/>
        </w:rPr>
        <w:t>actions that increase risk for capital are costlier for political leaders and thus demonstrate stronger resolve</w:t>
      </w:r>
      <w:r w:rsidRPr="00D97FFD">
        <w:rPr>
          <w:sz w:val="16"/>
        </w:rPr>
        <w:t>. States that are heavily dependent on international capital markets for national economic well being are much more vulnerable to the will of these markets</w:t>
      </w:r>
      <w:r w:rsidRPr="005E2A27">
        <w:rPr>
          <w:rStyle w:val="StyleUnderline"/>
        </w:rPr>
        <w:t>. States can disengage their economies from the global system.</w:t>
      </w:r>
      <w:r w:rsidRPr="00D97FFD">
        <w:rPr>
          <w:sz w:val="16"/>
        </w:rPr>
        <w:t xml:space="preserve"> </w:t>
      </w:r>
      <w:r w:rsidRPr="005E2A27">
        <w:rPr>
          <w:rStyle w:val="StyleUnderline"/>
        </w:rPr>
        <w:t>They can also seek to restrict the movement of capital across their borders. However, attempts to limit the influence of international markets on domestic economies also limit growth. States cannot restrict the free movement of capital without raising the cost of production</w:t>
      </w:r>
      <w:r w:rsidRPr="00D97FFD">
        <w:rPr>
          <w:sz w:val="16"/>
        </w:rPr>
        <w:t xml:space="preserve">. </w:t>
      </w:r>
    </w:p>
    <w:p w14:paraId="1B1BF673" w14:textId="77777777" w:rsidR="001D141A" w:rsidRDefault="001D141A" w:rsidP="001D141A">
      <w:pPr>
        <w:tabs>
          <w:tab w:val="left" w:pos="5889"/>
        </w:tabs>
        <w:rPr>
          <w:rStyle w:val="StyleUnderline"/>
        </w:rPr>
      </w:pPr>
      <w:r>
        <w:rPr>
          <w:rStyle w:val="StyleUnderline"/>
        </w:rPr>
        <w:tab/>
      </w:r>
    </w:p>
    <w:p w14:paraId="1ACA580C" w14:textId="77777777" w:rsidR="001D141A" w:rsidRPr="00246CFA" w:rsidRDefault="001D141A" w:rsidP="000D084D">
      <w:pPr>
        <w:pStyle w:val="Heading4"/>
        <w:rPr>
          <w:rStyle w:val="StyleUnderline"/>
          <w:u w:val="none"/>
        </w:rPr>
      </w:pPr>
      <w:r>
        <w:rPr>
          <w:rStyle w:val="StyleUnderline"/>
          <w:u w:val="none"/>
        </w:rPr>
        <w:t>Interdependence doesn’t prevent conflicts over strategic state interests and increases the risk that potential conflicts are realized</w:t>
      </w:r>
    </w:p>
    <w:p w14:paraId="5FA075A9" w14:textId="77777777" w:rsidR="001D141A" w:rsidRPr="001E0FAC" w:rsidRDefault="001D141A" w:rsidP="001D141A">
      <w:proofErr w:type="spellStart"/>
      <w:r w:rsidRPr="001E0FAC">
        <w:rPr>
          <w:rStyle w:val="Style13ptBold"/>
        </w:rPr>
        <w:t>Maoz</w:t>
      </w:r>
      <w:proofErr w:type="spellEnd"/>
      <w:r w:rsidRPr="001E0FAC">
        <w:rPr>
          <w:rStyle w:val="Style13ptBold"/>
        </w:rPr>
        <w:t xml:space="preserve"> 9</w:t>
      </w:r>
      <w:r w:rsidRPr="001E0FAC">
        <w:t xml:space="preserve"> Professor at UC Davis and former Head/Professor of Graduate </w:t>
      </w:r>
      <w:proofErr w:type="spellStart"/>
      <w:r w:rsidRPr="001E0FAC">
        <w:t>Shool</w:t>
      </w:r>
      <w:proofErr w:type="spellEnd"/>
      <w:r w:rsidRPr="001E0FAC">
        <w:t xml:space="preserve"> of Government and Policy at Tel Aviv University</w:t>
      </w:r>
      <w:r>
        <w:t xml:space="preserve"> (</w:t>
      </w:r>
      <w:proofErr w:type="spellStart"/>
      <w:r>
        <w:t>Zeev</w:t>
      </w:r>
      <w:proofErr w:type="spellEnd"/>
      <w:r>
        <w:t xml:space="preserve">, “The Effects of Strategic and Economic Interdependence on International Conflict across Levels of Analysis”, </w:t>
      </w:r>
      <w:r>
        <w:rPr>
          <w:i/>
        </w:rPr>
        <w:t>American Journal of Political Science</w:t>
      </w:r>
      <w:r>
        <w:t>, January 2009, Vol. 53, No. 1, pp. 223-240, http://www.jstor.org/stable/25193877 )</w:t>
      </w:r>
      <w:r w:rsidRPr="007A1507">
        <w:t xml:space="preserve"> </w:t>
      </w:r>
      <w:r>
        <w:t>//BZ</w:t>
      </w:r>
    </w:p>
    <w:p w14:paraId="29CEC22B" w14:textId="77777777" w:rsidR="001D141A" w:rsidRPr="00D97FFD" w:rsidRDefault="001D141A" w:rsidP="001D141A">
      <w:pPr>
        <w:rPr>
          <w:sz w:val="16"/>
        </w:rPr>
      </w:pPr>
      <w:r w:rsidRPr="001D093A">
        <w:rPr>
          <w:rStyle w:val="StyleUnderline"/>
        </w:rPr>
        <w:t>Alliances represent arguably the single most important expression of interdependence in political realism</w:t>
      </w:r>
      <w:r w:rsidRPr="00D97FFD">
        <w:rPr>
          <w:sz w:val="16"/>
        </w:rPr>
        <w:t xml:space="preserve">. Realists view alliances as a necessary evil, </w:t>
      </w:r>
      <w:r w:rsidRPr="001E0FAC">
        <w:rPr>
          <w:rStyle w:val="StyleUnderline"/>
        </w:rPr>
        <w:t>a means of safeguarding one's security that comes at a price of reduced autonomy</w:t>
      </w:r>
      <w:r w:rsidRPr="00D97FFD">
        <w:rPr>
          <w:sz w:val="16"/>
        </w:rPr>
        <w:t xml:space="preserve"> (</w:t>
      </w:r>
      <w:proofErr w:type="spellStart"/>
      <w:r w:rsidRPr="00D97FFD">
        <w:rPr>
          <w:sz w:val="16"/>
        </w:rPr>
        <w:t>Mearsheimer</w:t>
      </w:r>
      <w:proofErr w:type="spellEnd"/>
      <w:r w:rsidRPr="00D97FFD">
        <w:rPr>
          <w:sz w:val="16"/>
        </w:rPr>
        <w:t xml:space="preserve"> 1994/5</w:t>
      </w:r>
      <w:proofErr w:type="gramStart"/>
      <w:r w:rsidRPr="00D97FFD">
        <w:rPr>
          <w:sz w:val="16"/>
        </w:rPr>
        <w:t>,13</w:t>
      </w:r>
      <w:proofErr w:type="gramEnd"/>
      <w:r w:rsidRPr="00D97FFD">
        <w:rPr>
          <w:sz w:val="16"/>
        </w:rPr>
        <w:t>; Morrow 1991; Walt 1987). Machiavelli argues that "a prince must beware never to associate himself with someone more powerful than himself so as to attack [offend] others, except when necessity presses ... For when you win, you are left his prisoner, and princes should avoid as much as they can being at the discretion of others" ([1541] 1985, 90; italics added). For Rousseau, strategic interdependence implies that even "</w:t>
      </w:r>
      <w:r w:rsidRPr="001E0FAC">
        <w:rPr>
          <w:rStyle w:val="StyleUnderline"/>
        </w:rPr>
        <w:t>the most frail man has more force for his own preservation than the most robust State has for its</w:t>
      </w:r>
      <w:r w:rsidRPr="00D97FFD">
        <w:rPr>
          <w:sz w:val="16"/>
        </w:rPr>
        <w:t xml:space="preserve">" ([1754] 2005, 68). </w:t>
      </w:r>
      <w:r w:rsidRPr="001E0FAC">
        <w:rPr>
          <w:rStyle w:val="StyleUnderline"/>
        </w:rPr>
        <w:t>Interdependence is the source of security dilemmas</w:t>
      </w:r>
      <w:r w:rsidRPr="00D97FFD">
        <w:rPr>
          <w:sz w:val="16"/>
        </w:rPr>
        <w:t xml:space="preserve"> (Hoffmann 1965, 62-63; </w:t>
      </w:r>
      <w:proofErr w:type="spellStart"/>
      <w:r w:rsidRPr="00D97FFD">
        <w:rPr>
          <w:sz w:val="16"/>
        </w:rPr>
        <w:t>Knutsen</w:t>
      </w:r>
      <w:proofErr w:type="spellEnd"/>
      <w:r w:rsidRPr="00D97FFD">
        <w:rPr>
          <w:sz w:val="16"/>
        </w:rPr>
        <w:t xml:space="preserve"> 1994, 250-53), </w:t>
      </w:r>
      <w:r w:rsidRPr="001E0FAC">
        <w:rPr>
          <w:rStyle w:val="StyleUnderline"/>
        </w:rPr>
        <w:t>and thus a key cause of conflict.</w:t>
      </w:r>
      <w:r w:rsidRPr="00D97FFD">
        <w:rPr>
          <w:sz w:val="16"/>
        </w:rPr>
        <w:t xml:space="preserve"> </w:t>
      </w:r>
      <w:r w:rsidRPr="001E0FAC">
        <w:rPr>
          <w:rStyle w:val="StyleUnderline"/>
        </w:rPr>
        <w:t>World peace can exist only under "the ideal world of small, self-sufficient, self-centered states governed by the general will</w:t>
      </w:r>
      <w:r w:rsidRPr="00D97FFD">
        <w:rPr>
          <w:sz w:val="16"/>
        </w:rPr>
        <w:t xml:space="preserve">" (Hoff </w:t>
      </w:r>
      <w:proofErr w:type="spellStart"/>
      <w:r w:rsidRPr="00D97FFD">
        <w:rPr>
          <w:sz w:val="16"/>
        </w:rPr>
        <w:t>mann</w:t>
      </w:r>
      <w:proofErr w:type="spellEnd"/>
      <w:r w:rsidRPr="00D97FFD">
        <w:rPr>
          <w:sz w:val="16"/>
        </w:rPr>
        <w:t xml:space="preserve"> 1965, 80), that is, </w:t>
      </w:r>
      <w:r w:rsidRPr="001E0FAC">
        <w:rPr>
          <w:rStyle w:val="StyleUnderline"/>
        </w:rPr>
        <w:t>only in a world composed of self-contained units avoiding contact with each other</w:t>
      </w:r>
      <w:r w:rsidRPr="00D97FFD">
        <w:rPr>
          <w:sz w:val="16"/>
        </w:rPr>
        <w:t xml:space="preserve">. </w:t>
      </w:r>
      <w:proofErr w:type="spellStart"/>
      <w:r w:rsidRPr="00D97FFD">
        <w:rPr>
          <w:sz w:val="16"/>
        </w:rPr>
        <w:t>Neorealists</w:t>
      </w:r>
      <w:proofErr w:type="spellEnd"/>
      <w:r w:rsidRPr="00D97FFD">
        <w:rPr>
          <w:sz w:val="16"/>
        </w:rPr>
        <w:t xml:space="preserve"> (e.g., </w:t>
      </w:r>
      <w:proofErr w:type="spellStart"/>
      <w:r w:rsidRPr="00D97FFD">
        <w:rPr>
          <w:sz w:val="16"/>
        </w:rPr>
        <w:t>Mearsheimer</w:t>
      </w:r>
      <w:proofErr w:type="spellEnd"/>
      <w:r w:rsidRPr="00D97FFD">
        <w:rPr>
          <w:sz w:val="16"/>
        </w:rPr>
        <w:t xml:space="preserve"> 2001; Waltz 1979) concur. </w:t>
      </w:r>
      <w:r w:rsidRPr="001E0FAC">
        <w:rPr>
          <w:rStyle w:val="StyleUnderline"/>
        </w:rPr>
        <w:t xml:space="preserve">In an anarchic world where contact is unavoidable, </w:t>
      </w:r>
      <w:r w:rsidRPr="001E0FAC">
        <w:rPr>
          <w:rStyle w:val="Emphasis"/>
        </w:rPr>
        <w:t>the greater the level of strategic interdependence, the more likely is the potential of conflict to be converted into an actual reality of conflict</w:t>
      </w:r>
      <w:r w:rsidRPr="001E0FAC">
        <w:rPr>
          <w:rStyle w:val="StyleUnderline"/>
        </w:rPr>
        <w:t>.</w:t>
      </w:r>
      <w:r w:rsidRPr="00D97FFD">
        <w:rPr>
          <w:sz w:val="16"/>
        </w:rPr>
        <w:t xml:space="preserve"> What does this logic imply for the behavior of individual states? </w:t>
      </w:r>
      <w:r w:rsidRPr="001E0FAC">
        <w:rPr>
          <w:rStyle w:val="StyleUnderline"/>
        </w:rPr>
        <w:t>Strategic interdependence of a state is typically a function of its alliance commitments</w:t>
      </w:r>
      <w:r w:rsidRPr="00D97FFD">
        <w:rPr>
          <w:sz w:val="16"/>
        </w:rPr>
        <w:t xml:space="preserve">. </w:t>
      </w:r>
      <w:r w:rsidRPr="001E0FAC">
        <w:rPr>
          <w:rStyle w:val="StyleUnderline"/>
        </w:rPr>
        <w:t>Alliances increase security through the pooling of resources. But</w:t>
      </w:r>
      <w:r w:rsidRPr="00D97FFD">
        <w:rPr>
          <w:sz w:val="16"/>
        </w:rPr>
        <w:t xml:space="preserve"> they </w:t>
      </w:r>
      <w:r w:rsidRPr="001E0FAC">
        <w:rPr>
          <w:rStyle w:val="StyleUnderline"/>
        </w:rPr>
        <w:t>render members' choices contingent on their allies' choices or the actions of the allies' enemies</w:t>
      </w:r>
      <w:r w:rsidRPr="00D97FFD">
        <w:rPr>
          <w:sz w:val="16"/>
        </w:rPr>
        <w:t xml:space="preserve"> (</w:t>
      </w:r>
      <w:proofErr w:type="spellStart"/>
      <w:r w:rsidRPr="00D97FFD">
        <w:rPr>
          <w:sz w:val="16"/>
        </w:rPr>
        <w:t>Maoz</w:t>
      </w:r>
      <w:proofErr w:type="spellEnd"/>
      <w:r w:rsidRPr="00D97FFD">
        <w:rPr>
          <w:sz w:val="16"/>
        </w:rPr>
        <w:t xml:space="preserve"> 2000, 113; Morrow 2000, 65; Snyder 1997). Two </w:t>
      </w:r>
      <w:r w:rsidRPr="001E0FAC">
        <w:rPr>
          <w:rStyle w:val="StyleUnderline"/>
        </w:rPr>
        <w:t>seemingly contradictory mechanisms suggest that strategic interdependence has a positive effect on war</w:t>
      </w:r>
      <w:r w:rsidRPr="00D97FFD">
        <w:rPr>
          <w:sz w:val="16"/>
        </w:rPr>
        <w:t xml:space="preserve"> (Christensen and Snyder 1990). Buck-passing failure of states to deter an aggressor in the hope that their alliance members would do so tends to encourage aggression. Chain ganging induces escalation because states are drawn into conflict by their allies. </w:t>
      </w:r>
      <w:r w:rsidRPr="001E0FAC">
        <w:rPr>
          <w:rStyle w:val="StyleUnderline"/>
        </w:rPr>
        <w:t>Empirical studies support this argument</w:t>
      </w:r>
      <w:r w:rsidRPr="00D97FFD">
        <w:rPr>
          <w:sz w:val="16"/>
        </w:rPr>
        <w:t xml:space="preserve"> (</w:t>
      </w:r>
      <w:proofErr w:type="spellStart"/>
      <w:r w:rsidRPr="00D97FFD">
        <w:rPr>
          <w:sz w:val="16"/>
        </w:rPr>
        <w:t>Colaresi</w:t>
      </w:r>
      <w:proofErr w:type="spellEnd"/>
      <w:r w:rsidRPr="00D97FFD">
        <w:rPr>
          <w:sz w:val="16"/>
        </w:rPr>
        <w:t xml:space="preserve"> and Thompson 2005; </w:t>
      </w:r>
      <w:proofErr w:type="spellStart"/>
      <w:r w:rsidRPr="00D97FFD">
        <w:rPr>
          <w:sz w:val="16"/>
        </w:rPr>
        <w:t>Siverson</w:t>
      </w:r>
      <w:proofErr w:type="spellEnd"/>
      <w:r w:rsidRPr="00D97FFD">
        <w:rPr>
          <w:sz w:val="16"/>
        </w:rPr>
        <w:t xml:space="preserve"> and King 1979). Realists argue that strategic interdependence increases the likelihood of conflict at both the monadic and systemic levels of analysis. Yet they also suggest that strategic interdependence reduces the likelihood of dyadic conflict. States form alliances because they have common enemies (Farber and </w:t>
      </w:r>
      <w:proofErr w:type="spellStart"/>
      <w:r w:rsidRPr="00D97FFD">
        <w:rPr>
          <w:sz w:val="16"/>
        </w:rPr>
        <w:t>Gowa</w:t>
      </w:r>
      <w:proofErr w:type="spellEnd"/>
      <w:r w:rsidRPr="00D97FFD">
        <w:rPr>
          <w:sz w:val="16"/>
        </w:rPr>
        <w:t xml:space="preserve"> 1995, 1997; </w:t>
      </w:r>
      <w:proofErr w:type="spellStart"/>
      <w:r w:rsidRPr="00D97FFD">
        <w:rPr>
          <w:sz w:val="16"/>
        </w:rPr>
        <w:t>Maoz</w:t>
      </w:r>
      <w:proofErr w:type="spellEnd"/>
      <w:r w:rsidRPr="00D97FFD">
        <w:rPr>
          <w:sz w:val="16"/>
        </w:rPr>
        <w:t xml:space="preserve"> et al. 2006, 2007; </w:t>
      </w:r>
      <w:proofErr w:type="spellStart"/>
      <w:r w:rsidRPr="00D97FFD">
        <w:rPr>
          <w:sz w:val="16"/>
        </w:rPr>
        <w:t>Mearsheimer</w:t>
      </w:r>
      <w:proofErr w:type="spellEnd"/>
      <w:r w:rsidRPr="00D97FFD">
        <w:rPr>
          <w:sz w:val="16"/>
        </w:rPr>
        <w:t xml:space="preserve"> 1994/5, 13). This reduces pressure for conflict between allies. Empirical findings on this proposition are mixed.5 Realists dismiss liberal notions about the trade-peace linkages. </w:t>
      </w:r>
      <w:r w:rsidRPr="001E0FAC">
        <w:rPr>
          <w:rStyle w:val="Emphasis"/>
        </w:rPr>
        <w:t>As long as strategic interests demand, states would clash with each other even at the price of disrupting trade</w:t>
      </w:r>
      <w:r w:rsidRPr="001E0FAC">
        <w:rPr>
          <w:rStyle w:val="StyleUnderline"/>
        </w:rPr>
        <w:t>. England and France traded with Germany, yet this did not prevent them from fighting two world wars. Nor did Japanese trade dependence on the United States deter it from attacking it</w:t>
      </w:r>
      <w:r w:rsidRPr="00D97FFD">
        <w:rPr>
          <w:sz w:val="16"/>
        </w:rPr>
        <w:t xml:space="preserve">.6 </w:t>
      </w:r>
    </w:p>
    <w:p w14:paraId="7BFBA311" w14:textId="77777777" w:rsidR="001D141A" w:rsidRDefault="001D141A" w:rsidP="001D141A">
      <w:pPr>
        <w:rPr>
          <w:rStyle w:val="StyleUnderline"/>
        </w:rPr>
      </w:pPr>
    </w:p>
    <w:p w14:paraId="34129FD7" w14:textId="77777777" w:rsidR="000D084D" w:rsidRDefault="000D084D" w:rsidP="000D084D">
      <w:pPr>
        <w:pStyle w:val="Heading4"/>
        <w:rPr>
          <w:rStyle w:val="StyleUnderline"/>
          <w:u w:val="none"/>
        </w:rPr>
      </w:pPr>
      <w:r>
        <w:rPr>
          <w:rStyle w:val="StyleUnderline"/>
          <w:u w:val="none"/>
        </w:rPr>
        <w:t>Currency interdependence raises absolute costs of war</w:t>
      </w:r>
    </w:p>
    <w:p w14:paraId="498ADACA" w14:textId="77777777" w:rsidR="000D084D" w:rsidRPr="00473A7E" w:rsidRDefault="000D084D" w:rsidP="000D084D">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6EF84F7F" w14:textId="77777777" w:rsidR="000D084D" w:rsidRPr="00473A7E" w:rsidRDefault="000D084D" w:rsidP="000D084D">
      <w:pPr>
        <w:rPr>
          <w:rStyle w:val="StyleUnderline"/>
          <w:b w:val="0"/>
        </w:rPr>
      </w:pPr>
      <w:r w:rsidRPr="00473A7E">
        <w:rPr>
          <w:rStyle w:val="StyleUnderline"/>
        </w:rPr>
        <w:t>Monetary interactions may also be a source of interdependence</w:t>
      </w:r>
      <w:r w:rsidRPr="00D97FFD">
        <w:rPr>
          <w:sz w:val="16"/>
        </w:rPr>
        <w:t xml:space="preserve">. </w:t>
      </w:r>
      <w:r w:rsidRPr="00473A7E">
        <w:rPr>
          <w:rStyle w:val="StyleUnderline"/>
        </w:rPr>
        <w:t>States may choose to subordinate monetary sovereignty to a foreign power through a fixed exchange- rate regime</w:t>
      </w:r>
      <w:r w:rsidRPr="00D97FFD">
        <w:rPr>
          <w:sz w:val="16"/>
        </w:rPr>
        <w:t xml:space="preserve">, pool sovereignty in a monetary union, or assert their own sovereignty under a floating exchange-rate regime.29 </w:t>
      </w:r>
      <w:r w:rsidRPr="00473A7E">
        <w:rPr>
          <w:rStyle w:val="StyleUnderline"/>
        </w:rPr>
        <w:t>Interstate monetary relations can be characterized by intermittent cooperation, competition, and coercion</w:t>
      </w:r>
      <w:r w:rsidRPr="00D97FFD">
        <w:rPr>
          <w:sz w:val="16"/>
        </w:rPr>
        <w:t xml:space="preserve">.30 </w:t>
      </w:r>
      <w:r w:rsidRPr="00473A7E">
        <w:rPr>
          <w:rStyle w:val="StyleUnderline"/>
        </w:rPr>
        <w:t>Attempts by one state to increase its monetary authority</w:t>
      </w:r>
      <w:r w:rsidRPr="00D97FFD">
        <w:rPr>
          <w:sz w:val="16"/>
        </w:rPr>
        <w:t xml:space="preserve"> (a relative gain) </w:t>
      </w:r>
      <w:r w:rsidRPr="00473A7E">
        <w:rPr>
          <w:rStyle w:val="StyleUnderline"/>
        </w:rPr>
        <w:t>may</w:t>
      </w:r>
      <w:r w:rsidRPr="00D97FFD">
        <w:rPr>
          <w:sz w:val="16"/>
        </w:rPr>
        <w:t xml:space="preserve"> produce "public </w:t>
      </w:r>
      <w:proofErr w:type="spellStart"/>
      <w:r w:rsidRPr="00D97FFD">
        <w:rPr>
          <w:sz w:val="16"/>
        </w:rPr>
        <w:t>bads</w:t>
      </w:r>
      <w:proofErr w:type="spellEnd"/>
      <w:r w:rsidRPr="00D97FFD">
        <w:rPr>
          <w:sz w:val="16"/>
        </w:rPr>
        <w:t xml:space="preserve">" that </w:t>
      </w:r>
      <w:r w:rsidRPr="00473A7E">
        <w:rPr>
          <w:rStyle w:val="StyleUnderline"/>
        </w:rPr>
        <w:t>diminish absolute gains</w:t>
      </w:r>
      <w:r w:rsidRPr="00D97FFD">
        <w:rPr>
          <w:sz w:val="16"/>
        </w:rPr>
        <w:t xml:space="preserve">. Hence, </w:t>
      </w:r>
      <w:r w:rsidRPr="00473A7E">
        <w:rPr>
          <w:rStyle w:val="StyleUnderline"/>
        </w:rPr>
        <w:t>monetary interaction may be considered as part of the general notion of economic interdependence</w:t>
      </w:r>
      <w:r w:rsidRPr="00D97FFD">
        <w:rPr>
          <w:sz w:val="16"/>
        </w:rPr>
        <w:t xml:space="preserve">.31 </w:t>
      </w:r>
      <w:proofErr w:type="gramStart"/>
      <w:r w:rsidRPr="00D97FFD">
        <w:rPr>
          <w:sz w:val="16"/>
        </w:rPr>
        <w:t>Although</w:t>
      </w:r>
      <w:proofErr w:type="gramEnd"/>
      <w:r w:rsidRPr="00D97FFD">
        <w:rPr>
          <w:sz w:val="16"/>
        </w:rPr>
        <w:t xml:space="preserve"> they </w:t>
      </w:r>
      <w:r w:rsidRPr="00473A7E">
        <w:rPr>
          <w:rStyle w:val="StyleUnderline"/>
        </w:rPr>
        <w:t>reduce state autonomy in monetary policymaking</w:t>
      </w:r>
      <w:r w:rsidRPr="00D97FFD">
        <w:rPr>
          <w:sz w:val="16"/>
        </w:rPr>
        <w:t xml:space="preserve">, </w:t>
      </w:r>
      <w:r w:rsidRPr="00473A7E">
        <w:rPr>
          <w:rStyle w:val="StyleUnderline"/>
        </w:rPr>
        <w:t xml:space="preserve">higher levels of monetary dependence raise the incentives to cooperate. </w:t>
      </w:r>
    </w:p>
    <w:p w14:paraId="470EAC5A" w14:textId="77777777" w:rsidR="000D084D" w:rsidRDefault="000D084D" w:rsidP="000D084D">
      <w:pPr>
        <w:tabs>
          <w:tab w:val="left" w:pos="9865"/>
        </w:tabs>
      </w:pPr>
    </w:p>
    <w:p w14:paraId="68D796DC" w14:textId="77777777" w:rsidR="000D084D" w:rsidRDefault="000D084D" w:rsidP="000D084D">
      <w:pPr>
        <w:pStyle w:val="Heading4"/>
      </w:pPr>
      <w:r>
        <w:t>Strategic dependence is highly polarizing and causes war with 3</w:t>
      </w:r>
      <w:r w:rsidRPr="00910EFE">
        <w:rPr>
          <w:vertAlign w:val="superscript"/>
        </w:rPr>
        <w:t>rd</w:t>
      </w:r>
      <w:r>
        <w:t xml:space="preserve"> parties</w:t>
      </w:r>
    </w:p>
    <w:p w14:paraId="31C370CE" w14:textId="77777777" w:rsidR="000D084D" w:rsidRDefault="000D084D" w:rsidP="000D084D">
      <w:proofErr w:type="spellStart"/>
      <w:r w:rsidRPr="001E0FAC">
        <w:rPr>
          <w:rStyle w:val="Style13ptBold"/>
        </w:rPr>
        <w:t>Maoz</w:t>
      </w:r>
      <w:proofErr w:type="spellEnd"/>
      <w:r w:rsidRPr="001E0FAC">
        <w:rPr>
          <w:rStyle w:val="Style13ptBold"/>
        </w:rPr>
        <w:t xml:space="preserve"> 9</w:t>
      </w:r>
      <w:r w:rsidRPr="001E0FAC">
        <w:t xml:space="preserve"> Professor at UC Davis and former Head/Professor of Graduate </w:t>
      </w:r>
      <w:proofErr w:type="spellStart"/>
      <w:r w:rsidRPr="001E0FAC">
        <w:t>Shool</w:t>
      </w:r>
      <w:proofErr w:type="spellEnd"/>
      <w:r w:rsidRPr="001E0FAC">
        <w:t xml:space="preserve"> of Government and Policy at Tel Aviv University</w:t>
      </w:r>
      <w:r>
        <w:t xml:space="preserve"> (</w:t>
      </w:r>
      <w:proofErr w:type="spellStart"/>
      <w:r>
        <w:t>Zeev</w:t>
      </w:r>
      <w:proofErr w:type="spellEnd"/>
      <w:r>
        <w:t xml:space="preserve">, “The Effects of Strategic and Economic Interdependence on International Conflict across Levels of Analysis”, </w:t>
      </w:r>
      <w:r>
        <w:rPr>
          <w:i/>
        </w:rPr>
        <w:t>American Journal of Political Science</w:t>
      </w:r>
      <w:r>
        <w:t>, January 2009, Vol. 53, No. 1, pp. 223-240, http://www.jstor.org/stable/25193877 )//BZ</w:t>
      </w:r>
    </w:p>
    <w:p w14:paraId="31CB647B" w14:textId="77777777" w:rsidR="000D084D" w:rsidRPr="00D97FFD" w:rsidRDefault="000D084D" w:rsidP="000D084D">
      <w:pPr>
        <w:rPr>
          <w:sz w:val="16"/>
        </w:rPr>
      </w:pPr>
      <w:r w:rsidRPr="00910EFE">
        <w:rPr>
          <w:rStyle w:val="StyleUnderline"/>
        </w:rPr>
        <w:t>The realist paradigm posits a complex cross level relationship between interdependence and conflict</w:t>
      </w:r>
      <w:r w:rsidRPr="00D97FFD">
        <w:rPr>
          <w:sz w:val="16"/>
        </w:rPr>
        <w:t xml:space="preserve">. </w:t>
      </w:r>
      <w:r w:rsidRPr="00910EFE">
        <w:rPr>
          <w:rStyle w:val="StyleUnderline"/>
        </w:rPr>
        <w:t>Strategic interdependence</w:t>
      </w:r>
      <w:r w:rsidRPr="00D97FFD">
        <w:rPr>
          <w:sz w:val="16"/>
        </w:rPr>
        <w:t xml:space="preserve"> is expected to reduce the likelihood of dyadic conflict, yet it </w:t>
      </w:r>
      <w:r w:rsidRPr="00910EFE">
        <w:rPr>
          <w:rStyle w:val="StyleUnderline"/>
        </w:rPr>
        <w:t>challenges third parties, thereby raising the likelihood of conflict between dyad members and third parties</w:t>
      </w:r>
      <w:r w:rsidRPr="00D97FFD">
        <w:rPr>
          <w:sz w:val="16"/>
        </w:rPr>
        <w:t xml:space="preserve"> (</w:t>
      </w:r>
      <w:proofErr w:type="spellStart"/>
      <w:r w:rsidRPr="00D97FFD">
        <w:rPr>
          <w:sz w:val="16"/>
        </w:rPr>
        <w:t>Maoz</w:t>
      </w:r>
      <w:proofErr w:type="spellEnd"/>
      <w:r w:rsidRPr="00D97FFD">
        <w:rPr>
          <w:sz w:val="16"/>
        </w:rPr>
        <w:t xml:space="preserve"> 2000). </w:t>
      </w:r>
      <w:r w:rsidRPr="00910EFE">
        <w:rPr>
          <w:rStyle w:val="StyleUnderline"/>
        </w:rPr>
        <w:t>Increased strategic interdependence in the system is associated with high polarization</w:t>
      </w:r>
      <w:r w:rsidRPr="00D97FFD">
        <w:rPr>
          <w:sz w:val="16"/>
        </w:rPr>
        <w:t xml:space="preserve">, </w:t>
      </w:r>
      <w:r w:rsidRPr="00910EFE">
        <w:rPr>
          <w:rStyle w:val="StyleUnderline"/>
        </w:rPr>
        <w:t xml:space="preserve">and thus with </w:t>
      </w:r>
      <w:proofErr w:type="spellStart"/>
      <w:r w:rsidRPr="00910EFE">
        <w:rPr>
          <w:rStyle w:val="StyleUnderline"/>
        </w:rPr>
        <w:t>interbloc</w:t>
      </w:r>
      <w:proofErr w:type="spellEnd"/>
      <w:r w:rsidRPr="00910EFE">
        <w:rPr>
          <w:rStyle w:val="StyleUnderline"/>
        </w:rPr>
        <w:t xml:space="preserve"> conflict.</w:t>
      </w:r>
      <w:r w:rsidRPr="00D97FFD">
        <w:rPr>
          <w:sz w:val="16"/>
        </w:rPr>
        <w:t xml:space="preserve"> </w:t>
      </w:r>
      <w:r w:rsidRPr="00910EFE">
        <w:rPr>
          <w:rStyle w:val="StyleUnderline"/>
        </w:rPr>
        <w:t>Economic interdependence has little effect on international conflict</w:t>
      </w:r>
      <w:r w:rsidRPr="00D97FFD">
        <w:rPr>
          <w:sz w:val="16"/>
        </w:rPr>
        <w:t xml:space="preserve"> across levels of analysis (</w:t>
      </w:r>
      <w:proofErr w:type="spellStart"/>
      <w:r w:rsidRPr="00D97FFD">
        <w:rPr>
          <w:sz w:val="16"/>
        </w:rPr>
        <w:t>Barbieri</w:t>
      </w:r>
      <w:proofErr w:type="spellEnd"/>
      <w:r w:rsidRPr="00D97FFD">
        <w:rPr>
          <w:sz w:val="16"/>
        </w:rPr>
        <w:t xml:space="preserve"> 2002, 37-38). The liberal paradigm expects both strategic and economic interdependence to reduce the frequency of monadic, dyadic, and systemic conflict. Thus, integrated interdependence a combination of strategic and economic ties is also expected to dampen down conflict. Realists, on the other hand, do not expect such integrative interdependence to have a significant effect on conflict behavior. This discussion suggests that </w:t>
      </w:r>
      <w:r w:rsidRPr="00910EFE">
        <w:rPr>
          <w:rStyle w:val="StyleUnderline"/>
        </w:rPr>
        <w:t>the relationship between interdependence and conflict is more nuanced than we have been led to believ</w:t>
      </w:r>
      <w:r w:rsidRPr="00D97FFD">
        <w:rPr>
          <w:sz w:val="16"/>
        </w:rPr>
        <w:t xml:space="preserve">e. </w:t>
      </w:r>
    </w:p>
    <w:p w14:paraId="62DA8DC3" w14:textId="77777777" w:rsidR="000D084D" w:rsidRPr="00B628D9" w:rsidRDefault="000D084D" w:rsidP="000D084D"/>
    <w:p w14:paraId="757D4BD3" w14:textId="77777777" w:rsidR="000D084D" w:rsidRDefault="000D084D" w:rsidP="000D084D">
      <w:pPr>
        <w:rPr>
          <w:rStyle w:val="StyleUnderline"/>
        </w:rPr>
      </w:pPr>
    </w:p>
    <w:p w14:paraId="62D2E39F" w14:textId="77777777" w:rsidR="000D084D" w:rsidRDefault="000D084D" w:rsidP="000D084D">
      <w:pPr>
        <w:rPr>
          <w:rStyle w:val="StyleUnderline"/>
        </w:rPr>
      </w:pPr>
    </w:p>
    <w:p w14:paraId="4F734246" w14:textId="77777777" w:rsidR="000D084D" w:rsidRDefault="000D084D" w:rsidP="000D084D">
      <w:pPr>
        <w:rPr>
          <w:rStyle w:val="StyleUnderline"/>
        </w:rPr>
      </w:pPr>
    </w:p>
    <w:p w14:paraId="13C24668" w14:textId="77777777" w:rsidR="000D084D" w:rsidRDefault="000D084D" w:rsidP="000D084D">
      <w:pPr>
        <w:rPr>
          <w:rStyle w:val="StyleUnderline"/>
        </w:rPr>
      </w:pPr>
    </w:p>
    <w:p w14:paraId="1F13C87E" w14:textId="77777777" w:rsidR="000D084D" w:rsidRDefault="000D084D" w:rsidP="000D084D">
      <w:pPr>
        <w:rPr>
          <w:rStyle w:val="StyleUnderline"/>
        </w:rPr>
      </w:pPr>
    </w:p>
    <w:p w14:paraId="54FF52E7" w14:textId="77777777" w:rsidR="000D084D" w:rsidRDefault="000D084D" w:rsidP="000D084D">
      <w:pPr>
        <w:rPr>
          <w:rStyle w:val="StyleUnderline"/>
        </w:rPr>
      </w:pPr>
    </w:p>
    <w:p w14:paraId="621C4C8B" w14:textId="77777777" w:rsidR="000D084D" w:rsidRDefault="000D084D" w:rsidP="000D084D">
      <w:pPr>
        <w:rPr>
          <w:rStyle w:val="StyleUnderline"/>
        </w:rPr>
      </w:pPr>
    </w:p>
    <w:p w14:paraId="72B16E86" w14:textId="77777777" w:rsidR="000D084D" w:rsidRDefault="000D084D" w:rsidP="000D084D">
      <w:pPr>
        <w:rPr>
          <w:rStyle w:val="StyleUnderline"/>
        </w:rPr>
      </w:pPr>
    </w:p>
    <w:p w14:paraId="1BE9F874" w14:textId="77777777" w:rsidR="000D084D" w:rsidRDefault="000D084D" w:rsidP="000D084D">
      <w:pPr>
        <w:rPr>
          <w:rStyle w:val="StyleUnderline"/>
        </w:rPr>
      </w:pPr>
    </w:p>
    <w:p w14:paraId="79ED31A9" w14:textId="77777777" w:rsidR="000D084D" w:rsidRDefault="000D084D" w:rsidP="000D084D">
      <w:pPr>
        <w:rPr>
          <w:rStyle w:val="StyleUnderline"/>
        </w:rPr>
      </w:pPr>
    </w:p>
    <w:p w14:paraId="1B971117" w14:textId="77777777" w:rsidR="000D084D" w:rsidRDefault="000D084D" w:rsidP="000D084D">
      <w:pPr>
        <w:rPr>
          <w:rStyle w:val="StyleUnderline"/>
        </w:rPr>
      </w:pPr>
    </w:p>
    <w:p w14:paraId="0D775A07" w14:textId="77777777" w:rsidR="000D084D" w:rsidRDefault="000D084D" w:rsidP="000D084D">
      <w:pPr>
        <w:rPr>
          <w:rStyle w:val="StyleUnderline"/>
        </w:rPr>
      </w:pPr>
    </w:p>
    <w:p w14:paraId="36C57AA3" w14:textId="77777777" w:rsidR="000D084D" w:rsidRDefault="000D084D" w:rsidP="000D084D">
      <w:pPr>
        <w:rPr>
          <w:rStyle w:val="StyleUnderline"/>
        </w:rPr>
      </w:pPr>
    </w:p>
    <w:p w14:paraId="50FE8C9D" w14:textId="77777777" w:rsidR="000D084D" w:rsidRDefault="000D084D" w:rsidP="000D084D">
      <w:pPr>
        <w:rPr>
          <w:rStyle w:val="StyleUnderline"/>
        </w:rPr>
      </w:pPr>
    </w:p>
    <w:p w14:paraId="5065553A" w14:textId="77777777" w:rsidR="000D084D" w:rsidRDefault="000D084D" w:rsidP="000D084D">
      <w:pPr>
        <w:rPr>
          <w:rStyle w:val="StyleUnderline"/>
        </w:rPr>
      </w:pPr>
    </w:p>
    <w:p w14:paraId="5A836504" w14:textId="77777777" w:rsidR="000D084D" w:rsidRDefault="000D084D" w:rsidP="000D084D">
      <w:pPr>
        <w:rPr>
          <w:rStyle w:val="StyleUnderline"/>
        </w:rPr>
      </w:pPr>
    </w:p>
    <w:p w14:paraId="7DC72736" w14:textId="77777777" w:rsidR="000D084D" w:rsidRDefault="000D084D" w:rsidP="000D084D">
      <w:pPr>
        <w:rPr>
          <w:rStyle w:val="StyleUnderline"/>
        </w:rPr>
      </w:pPr>
    </w:p>
    <w:p w14:paraId="5C383DDF" w14:textId="77777777" w:rsidR="000D084D" w:rsidRDefault="000D084D" w:rsidP="000D084D">
      <w:pPr>
        <w:rPr>
          <w:rStyle w:val="StyleUnderline"/>
        </w:rPr>
      </w:pPr>
    </w:p>
    <w:p w14:paraId="74AA8C92" w14:textId="77777777" w:rsidR="000D084D" w:rsidRDefault="000D084D" w:rsidP="000D084D">
      <w:pPr>
        <w:rPr>
          <w:rStyle w:val="StyleUnderline"/>
        </w:rPr>
      </w:pPr>
    </w:p>
    <w:p w14:paraId="4DDFA0D8" w14:textId="77777777" w:rsidR="000D084D" w:rsidRDefault="000D084D" w:rsidP="000D084D">
      <w:pPr>
        <w:rPr>
          <w:rStyle w:val="StyleUnderline"/>
        </w:rPr>
      </w:pPr>
    </w:p>
    <w:p w14:paraId="172A5636" w14:textId="77777777" w:rsidR="000D084D" w:rsidRDefault="000D084D" w:rsidP="000D084D">
      <w:pPr>
        <w:rPr>
          <w:rStyle w:val="StyleUnderline"/>
        </w:rPr>
      </w:pPr>
    </w:p>
    <w:p w14:paraId="4E3A23FE" w14:textId="77777777" w:rsidR="000D084D" w:rsidRPr="0049093C" w:rsidRDefault="000D084D" w:rsidP="000D084D">
      <w:pPr>
        <w:rPr>
          <w:rStyle w:val="StyleUnderline"/>
        </w:rPr>
      </w:pPr>
    </w:p>
    <w:p w14:paraId="2783A0F7" w14:textId="77777777" w:rsidR="000D084D" w:rsidRPr="0049093C" w:rsidRDefault="000D084D" w:rsidP="000D084D">
      <w:pPr>
        <w:rPr>
          <w:rStyle w:val="StyleUnderline"/>
        </w:rPr>
      </w:pPr>
    </w:p>
    <w:p w14:paraId="7FC2E776" w14:textId="77777777" w:rsidR="000D084D" w:rsidRDefault="000D084D" w:rsidP="000D084D"/>
    <w:p w14:paraId="7336A1DC" w14:textId="77777777" w:rsidR="000D084D" w:rsidRDefault="000D084D" w:rsidP="000D084D"/>
    <w:p w14:paraId="11EC68D7" w14:textId="77777777" w:rsidR="000D084D" w:rsidRDefault="000D084D" w:rsidP="000D084D"/>
    <w:p w14:paraId="357EB395" w14:textId="77777777" w:rsidR="000D084D" w:rsidRPr="002A51D2" w:rsidRDefault="000D084D" w:rsidP="000D084D"/>
    <w:p w14:paraId="58BC2CCD" w14:textId="77777777" w:rsidR="000D084D" w:rsidRPr="007B2DE4" w:rsidRDefault="000D084D" w:rsidP="000D084D"/>
    <w:p w14:paraId="460F8DDD" w14:textId="77777777" w:rsidR="000D084D" w:rsidRDefault="000D084D" w:rsidP="000D084D">
      <w:pPr>
        <w:rPr>
          <w:rFonts w:asciiTheme="minorHAnsi" w:hAnsiTheme="minorHAnsi"/>
        </w:rPr>
      </w:pPr>
    </w:p>
    <w:p w14:paraId="7247BB90" w14:textId="32A6AE04" w:rsidR="00AF48B7" w:rsidRDefault="000D084D" w:rsidP="000D084D">
      <w:pPr>
        <w:pStyle w:val="Heading1"/>
      </w:pPr>
      <w:proofErr w:type="gramStart"/>
      <w:r>
        <w:t>yes</w:t>
      </w:r>
      <w:proofErr w:type="gramEnd"/>
      <w:r>
        <w:t xml:space="preserve"> war – at: not probable</w:t>
      </w:r>
    </w:p>
    <w:p w14:paraId="44F36BD6" w14:textId="77777777" w:rsidR="00AF48B7" w:rsidRDefault="00AF48B7" w:rsidP="000D084D">
      <w:pPr>
        <w:pStyle w:val="Heading4"/>
      </w:pPr>
      <w:r>
        <w:t>War is still likely – lagging cultures and military glamorization</w:t>
      </w:r>
    </w:p>
    <w:p w14:paraId="497CD991" w14:textId="77777777" w:rsidR="00AF48B7" w:rsidRPr="00560B84" w:rsidRDefault="00AF48B7" w:rsidP="00AF48B7">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55B36DEF" w14:textId="77777777" w:rsidR="00AF48B7" w:rsidRPr="00D97FFD" w:rsidRDefault="00AF48B7" w:rsidP="00AF48B7">
      <w:pPr>
        <w:rPr>
          <w:sz w:val="16"/>
        </w:rPr>
      </w:pPr>
      <w:r w:rsidRPr="00754299">
        <w:rPr>
          <w:rStyle w:val="StyleUnderline"/>
        </w:rPr>
        <w:t>If wars among modern nations truly serve no possible rational purpose, why is there not wide, even universal, recognition of this proposition, especially by the political leadership of these nation</w:t>
      </w:r>
      <w:r w:rsidRPr="00D97FFD">
        <w:rPr>
          <w:sz w:val="16"/>
        </w:rPr>
        <w:t xml:space="preserve">s? What leads them to persist in supporting large military forces, and building their relations to other nations around military alliances and the threat, if not actual use, of force? These </w:t>
      </w:r>
      <w:r w:rsidRPr="00754299">
        <w:rPr>
          <w:rStyle w:val="StyleUnderline"/>
        </w:rPr>
        <w:t xml:space="preserve">questions can be answered at both a general and a quite specific level. The general answer is that </w:t>
      </w:r>
      <w:r w:rsidRPr="00754299">
        <w:rPr>
          <w:rStyle w:val="Emphasis"/>
        </w:rPr>
        <w:t>cultures change much more slowly than technologies and institutions</w:t>
      </w:r>
      <w:r w:rsidRPr="00D97FFD">
        <w:rPr>
          <w:sz w:val="16"/>
        </w:rPr>
        <w:t xml:space="preserve">. As Keynes said, </w:t>
      </w:r>
      <w:r w:rsidRPr="00754299">
        <w:rPr>
          <w:rStyle w:val="StyleUnderline"/>
        </w:rPr>
        <w:t>most living politicians are slaves of some dead scribbler</w:t>
      </w:r>
      <w:r w:rsidRPr="00D97FFD">
        <w:rPr>
          <w:sz w:val="16"/>
        </w:rPr>
        <w:t xml:space="preserve">. Despite Mueller's assertion, </w:t>
      </w:r>
      <w:r w:rsidRPr="00754299">
        <w:rPr>
          <w:rStyle w:val="StyleUnderline"/>
        </w:rPr>
        <w:t>war has not yet become "</w:t>
      </w:r>
      <w:proofErr w:type="spellStart"/>
      <w:r w:rsidRPr="00754299">
        <w:rPr>
          <w:rStyle w:val="StyleUnderline"/>
        </w:rPr>
        <w:t>subrationally</w:t>
      </w:r>
      <w:proofErr w:type="spellEnd"/>
      <w:r w:rsidRPr="00754299">
        <w:rPr>
          <w:rStyle w:val="StyleUnderline"/>
        </w:rPr>
        <w:t xml:space="preserve"> unthinkable," even though conscious attitudes toward war have indeed changed</w:t>
      </w:r>
      <w:r w:rsidRPr="00D97FFD">
        <w:rPr>
          <w:sz w:val="16"/>
        </w:rPr>
        <w:t xml:space="preserve">. </w:t>
      </w:r>
      <w:r w:rsidRPr="00754299">
        <w:rPr>
          <w:rStyle w:val="StyleUnderline"/>
        </w:rPr>
        <w:t>For most governmental and political elites in modern states, the old ideas of military power and "defense" as the core of national sovereignty still carry great weigh</w:t>
      </w:r>
      <w:r w:rsidRPr="00D97FFD">
        <w:rPr>
          <w:sz w:val="16"/>
        </w:rPr>
        <w:t xml:space="preserve">t. Accordingly, providing the </w:t>
      </w:r>
      <w:r w:rsidRPr="00754299">
        <w:rPr>
          <w:rStyle w:val="StyleUnderline"/>
        </w:rPr>
        <w:t>capability for war, and being in some sense prepared to use it, still command a large share of the resources and energies of governments</w:t>
      </w:r>
      <w:r w:rsidRPr="00D97FFD">
        <w:rPr>
          <w:sz w:val="16"/>
        </w:rPr>
        <w:t xml:space="preserve">. This has been true over a wide range of the political spectrum, wide enough to cover most of the actual and potentially eligible ruling groups. </w:t>
      </w:r>
      <w:r w:rsidRPr="00754299">
        <w:rPr>
          <w:rStyle w:val="StyleUnderline"/>
        </w:rPr>
        <w:t>Disarmers and pacifists in opposition have changed their views when they led or joined governments. Those who have maintained these views have remained outsiders and critics</w:t>
      </w:r>
      <w:r w:rsidRPr="00D97FFD">
        <w:rPr>
          <w:sz w:val="16"/>
        </w:rPr>
        <w:t xml:space="preserve">, because </w:t>
      </w:r>
      <w:r w:rsidRPr="00754299">
        <w:rPr>
          <w:rStyle w:val="StyleUnderline"/>
        </w:rPr>
        <w:t xml:space="preserve">most of the </w:t>
      </w:r>
      <w:proofErr w:type="spellStart"/>
      <w:r w:rsidRPr="00754299">
        <w:rPr>
          <w:rStyle w:val="StyleUnderline"/>
        </w:rPr>
        <w:t>publics</w:t>
      </w:r>
      <w:proofErr w:type="spellEnd"/>
      <w:r w:rsidRPr="00754299">
        <w:rPr>
          <w:rStyle w:val="StyleUnderline"/>
        </w:rPr>
        <w:t xml:space="preserve"> share their governors' views of these questions</w:t>
      </w:r>
      <w:r w:rsidRPr="00D97FFD">
        <w:rPr>
          <w:sz w:val="16"/>
        </w:rPr>
        <w:t xml:space="preserve">. On a more concrete level, the powerful grip of ideology on governments and publics on both sides of the great postwar East-West divide has diverted attention from the changes sketched in the preceding pages. </w:t>
      </w:r>
      <w:r w:rsidRPr="00754299">
        <w:rPr>
          <w:rStyle w:val="StyleUnderline"/>
        </w:rPr>
        <w:t>The West has combined abhorrence of communism as a mode of social organization with belief in its inherent expansionism and its goal of conquest</w:t>
      </w:r>
      <w:r w:rsidRPr="00D97FFD">
        <w:rPr>
          <w:sz w:val="16"/>
        </w:rPr>
        <w:t xml:space="preserve">. </w:t>
      </w:r>
      <w:r w:rsidRPr="00754299">
        <w:rPr>
          <w:rStyle w:val="StyleUnderline"/>
        </w:rPr>
        <w:t>These beliefs</w:t>
      </w:r>
      <w:r w:rsidRPr="00D97FFD">
        <w:rPr>
          <w:sz w:val="16"/>
        </w:rPr>
        <w:t xml:space="preserve">, and a reading of the lessons of the 1930s that focused on the failure of will in France, Great Britain, and the United States, </w:t>
      </w:r>
      <w:r w:rsidRPr="00754299">
        <w:rPr>
          <w:rStyle w:val="StyleUnderline"/>
        </w:rPr>
        <w:t>have justified the place of military power and the threat of war in the center of our international picture</w:t>
      </w:r>
      <w:r w:rsidRPr="00D97FFD">
        <w:rPr>
          <w:sz w:val="16"/>
        </w:rPr>
        <w:t xml:space="preserve">. On the other side of the divide, </w:t>
      </w:r>
      <w:r w:rsidRPr="00754299">
        <w:rPr>
          <w:rStyle w:val="StyleUnderline"/>
        </w:rPr>
        <w:t>ideological commitment to the idea that capitalists must and will resist the inevitable triumph of communism, and the fear of capitalist encirclement</w:t>
      </w:r>
      <w:r w:rsidRPr="00D97FFD">
        <w:rPr>
          <w:sz w:val="16"/>
        </w:rPr>
        <w:t xml:space="preserve">, together with a reading of history since 1917 that justifies that fear, </w:t>
      </w:r>
      <w:r w:rsidRPr="00754299">
        <w:rPr>
          <w:rStyle w:val="StyleUnderline"/>
        </w:rPr>
        <w:t>have produced a complementary world picture</w:t>
      </w:r>
      <w:r w:rsidRPr="00D97FFD">
        <w:rPr>
          <w:sz w:val="16"/>
        </w:rPr>
        <w:t xml:space="preserve">. It is just the </w:t>
      </w:r>
      <w:r w:rsidRPr="00754299">
        <w:rPr>
          <w:rStyle w:val="StyleUnderline"/>
        </w:rPr>
        <w:t>revolutionary change in military technology</w:t>
      </w:r>
      <w:r w:rsidRPr="00D97FFD">
        <w:rPr>
          <w:sz w:val="16"/>
        </w:rPr>
        <w:t xml:space="preserve">, especially in the last twenty-five years, that </w:t>
      </w:r>
      <w:r w:rsidRPr="00754299">
        <w:rPr>
          <w:rStyle w:val="StyleUnderline"/>
        </w:rPr>
        <w:t>has loosened the grip of ideology on both sides of the divide</w:t>
      </w:r>
      <w:r w:rsidRPr="00D97FFD">
        <w:rPr>
          <w:sz w:val="16"/>
        </w:rPr>
        <w:t xml:space="preserve">. The self-confessed failure of communist ideology as a blueprint for successful social organization is helping to complete the process, and opening the way to new thinking in the West as well as the East. </w:t>
      </w:r>
      <w:r w:rsidRPr="00754299">
        <w:rPr>
          <w:rStyle w:val="StyleUnderline"/>
        </w:rPr>
        <w:t>Assuming that the foregoing analysis is correct</w:t>
      </w:r>
      <w:r w:rsidRPr="00D97FFD">
        <w:rPr>
          <w:sz w:val="16"/>
        </w:rPr>
        <w:t xml:space="preserve">, and assuming further that it can be made widely persuasive (which may be two independent assumptions), </w:t>
      </w:r>
      <w:r w:rsidRPr="00754299">
        <w:rPr>
          <w:rStyle w:val="StyleUnderline"/>
        </w:rPr>
        <w:t>does not imply that the world is on the threshold of universal and perpetual peace</w:t>
      </w:r>
      <w:r w:rsidRPr="00D97FFD">
        <w:rPr>
          <w:sz w:val="16"/>
        </w:rPr>
        <w:t xml:space="preserve">. Fully modern industrial nations are still in the minority in the world in both number and population. </w:t>
      </w:r>
      <w:r w:rsidRPr="00754299">
        <w:rPr>
          <w:rStyle w:val="StyleUnderline"/>
        </w:rPr>
        <w:t>Civil wars</w:t>
      </w:r>
      <w:r w:rsidRPr="00D97FFD">
        <w:rPr>
          <w:sz w:val="16"/>
        </w:rPr>
        <w:t xml:space="preserve">, and forms of violent international conflict falling short of war, </w:t>
      </w:r>
      <w:r w:rsidRPr="00754299">
        <w:rPr>
          <w:rStyle w:val="StyleUnderline"/>
        </w:rPr>
        <w:t>are widespread and will continue to be so in the foreseeable future</w:t>
      </w:r>
      <w:r w:rsidRPr="00D97FFD">
        <w:rPr>
          <w:sz w:val="16"/>
        </w:rPr>
        <w:t xml:space="preserve">. Nonetheless, this analysis reinforces Mueller’s to offer a real basis for hope. </w:t>
      </w:r>
      <w:r w:rsidRPr="00754299">
        <w:rPr>
          <w:rStyle w:val="StyleUnderline"/>
        </w:rPr>
        <w:t>The international system that relies on the national use of military force as the ultimate guarantor of security, and the threat of its use as the basis of order, is not the only possible one</w:t>
      </w:r>
      <w:r w:rsidRPr="00D97FFD">
        <w:rPr>
          <w:sz w:val="16"/>
        </w:rPr>
        <w:t xml:space="preserve">. To seek a different system with a more secure and a more humane basis for order is no longer the pursuit of an illusion, but a necessary effort toward a necessary goal. The </w:t>
      </w:r>
      <w:r w:rsidRPr="00754299">
        <w:rPr>
          <w:rStyle w:val="StyleUnderline"/>
        </w:rPr>
        <w:t>industrialized nations</w:t>
      </w:r>
      <w:r w:rsidRPr="00D97FFD">
        <w:rPr>
          <w:sz w:val="16"/>
        </w:rPr>
        <w:t xml:space="preserve">, which are also the most heavily and dangerously armed, </w:t>
      </w:r>
      <w:r w:rsidRPr="00754299">
        <w:rPr>
          <w:rStyle w:val="StyleUnderline"/>
        </w:rPr>
        <w:t>must lead the way to this transformation by their own example of changed behavior.</w:t>
      </w:r>
      <w:r w:rsidRPr="00D97FFD">
        <w:rPr>
          <w:sz w:val="16"/>
        </w:rPr>
        <w:t xml:space="preserve"> That may not be enough to persuade the others, but it is certainly the indispensable first step.</w:t>
      </w:r>
    </w:p>
    <w:p w14:paraId="5F8D56FE" w14:textId="77777777" w:rsidR="00AF48B7" w:rsidRDefault="000A25D7" w:rsidP="000A25D7">
      <w:pPr>
        <w:tabs>
          <w:tab w:val="left" w:pos="9048"/>
        </w:tabs>
      </w:pPr>
      <w:r>
        <w:tab/>
      </w:r>
    </w:p>
    <w:p w14:paraId="35AEE5AD" w14:textId="77777777" w:rsidR="000D084D" w:rsidRDefault="00AF48B7" w:rsidP="000D084D">
      <w:pPr>
        <w:pStyle w:val="Heading4"/>
      </w:pPr>
      <w:r>
        <w:t>Nuclear proliferation and failures of international treaties means that global nuclear war isn’t out of the question</w:t>
      </w:r>
      <w:r>
        <w:br/>
      </w:r>
      <w:r>
        <w:rPr>
          <w:rStyle w:val="Style13ptBold"/>
          <w:b/>
        </w:rPr>
        <w:t xml:space="preserve">Gorbachev 7 </w:t>
      </w:r>
      <w:r w:rsidRPr="00985669">
        <w:t xml:space="preserve">Leader of the Soviet Union from 1985 to 1991 </w:t>
      </w:r>
    </w:p>
    <w:p w14:paraId="4C4F4110" w14:textId="11ADDB71" w:rsidR="00AF48B7" w:rsidRPr="00035FD8" w:rsidRDefault="00AF48B7" w:rsidP="000D084D">
      <w:pPr>
        <w:rPr>
          <w:rStyle w:val="Style13ptBold"/>
          <w:b w:val="0"/>
        </w:rPr>
      </w:pPr>
      <w:r w:rsidRPr="000D084D">
        <w:t>(Mikhail, “The Nuclear Threat”, The Wall Street Journal, 1/31/07, http://www.nuclearsecurityproject.org/uploads/File/TheNuclearThreat-Gorbachev-WSJ-013107.pdf)//BZ</w:t>
      </w:r>
    </w:p>
    <w:p w14:paraId="177FE725" w14:textId="77777777" w:rsidR="00AF48B7" w:rsidRPr="00D97FFD" w:rsidRDefault="00AF48B7" w:rsidP="00AF48B7">
      <w:pPr>
        <w:rPr>
          <w:sz w:val="16"/>
        </w:rPr>
      </w:pPr>
      <w:r w:rsidRPr="00B676C1">
        <w:rPr>
          <w:rStyle w:val="StyleUnderline"/>
        </w:rPr>
        <w:t>As someone who signed the first treaties on real reductions in nuclear weapons, I feel it is my duty to support their call for urgent action</w:t>
      </w:r>
      <w:r w:rsidRPr="00D97FFD">
        <w:rPr>
          <w:sz w:val="16"/>
        </w:rPr>
        <w:t xml:space="preserve">. The road to this goal began in November 1985 when Ronald Reagan and I met in Geneva. We declared that </w:t>
      </w:r>
      <w:r w:rsidRPr="00B676C1">
        <w:rPr>
          <w:rStyle w:val="StyleUnderline"/>
        </w:rPr>
        <w:t>"a nuclear war cannot be won and must never be fought."</w:t>
      </w:r>
      <w:r w:rsidRPr="00D97FFD">
        <w:rPr>
          <w:sz w:val="16"/>
        </w:rPr>
        <w:t xml:space="preserve"> This was said at a time when many people in the military and among </w:t>
      </w:r>
      <w:r w:rsidRPr="00B676C1">
        <w:rPr>
          <w:rStyle w:val="StyleUnderline"/>
        </w:rPr>
        <w:t>the political establishment regarded a war involving weapons of mass destruction as conceivable and even acceptable, and were developing various scenarios of nuclear escalation.</w:t>
      </w:r>
      <w:r w:rsidRPr="00D97FFD">
        <w:rPr>
          <w:sz w:val="16"/>
        </w:rPr>
        <w:t xml:space="preserve">  </w:t>
      </w:r>
      <w:r w:rsidRPr="00B676C1">
        <w:rPr>
          <w:rStyle w:val="StyleUnderline"/>
        </w:rPr>
        <w:t xml:space="preserve">It took political will to transcend the old thinking and attain a new vision. </w:t>
      </w:r>
      <w:r w:rsidRPr="00D97FFD">
        <w:rPr>
          <w:sz w:val="16"/>
        </w:rPr>
        <w:t xml:space="preserve">For if a nuclear war is inconceivable, then military doctrines, armed forces development plans and negotiating positions at arms-control talks must change accordingly. This began to happen, particularly after Reagan and I agreed in Reykjavik in October 1986 on the need ultimately to eliminate nuclear weapons. Concurrently, major positive changes were occurring in world affairs: A number of international conflicts were defused and democratic processes in many parts of the world gained momentum, leading to the end of the Cold War. As U.S.-Soviet arms negotiations got off the ground, a breakthrough was achieved -- the treaty on the elimination of medium- and shorter-range missiles, followed by agreement on 50% reduction in strategic offensive weapons. If the negotiations had continued in the same vein and at the same pace, the world would have been rid of the greater part of the arsenals of deadly weapons. But this did not happen, and hopes for a new, more democratic world order were not fulfilled. In fact, </w:t>
      </w:r>
      <w:r w:rsidRPr="00035FD8">
        <w:rPr>
          <w:rStyle w:val="StyleUnderline"/>
        </w:rPr>
        <w:t>we have seen a failure of political leadership, which proved incapable of seizing the opportunities opened by the end of the Cold War</w:t>
      </w:r>
      <w:r w:rsidRPr="00D97FFD">
        <w:rPr>
          <w:sz w:val="16"/>
        </w:rPr>
        <w:t xml:space="preserve">. </w:t>
      </w:r>
      <w:r w:rsidRPr="00035FD8">
        <w:rPr>
          <w:rStyle w:val="StyleUnderline"/>
        </w:rPr>
        <w:t>This glaring failure has allowed nuclear weapons and their proliferation to pose a continuing, growing threat to mankind</w:t>
      </w:r>
      <w:r w:rsidRPr="00D97FFD">
        <w:rPr>
          <w:b/>
          <w:sz w:val="16"/>
        </w:rPr>
        <w:t>.</w:t>
      </w:r>
      <w:r w:rsidRPr="00D97FFD">
        <w:rPr>
          <w:sz w:val="16"/>
        </w:rPr>
        <w:t xml:space="preserve"> The ABM Treaty has been abrogated; </w:t>
      </w:r>
      <w:r w:rsidRPr="00035FD8">
        <w:rPr>
          <w:rStyle w:val="StyleUnderline"/>
        </w:rPr>
        <w:t>the requirements for effective verification and irreversibility of nuclear-arms reductions have been weakened</w:t>
      </w:r>
      <w:r w:rsidRPr="00D97FFD">
        <w:rPr>
          <w:sz w:val="16"/>
        </w:rPr>
        <w:t xml:space="preserve">; </w:t>
      </w:r>
      <w:r w:rsidRPr="00035FD8">
        <w:rPr>
          <w:rStyle w:val="StyleUnderline"/>
        </w:rPr>
        <w:t>the treaty on comprehensive cessation of nuclear-weapons tests has not been ratified by all nuclear powers</w:t>
      </w:r>
      <w:r w:rsidRPr="00D97FFD">
        <w:rPr>
          <w:sz w:val="16"/>
        </w:rPr>
        <w:t xml:space="preserve">. The goal of the eventual elimination of nuclear weapons has been essentially forgotten. What is more, </w:t>
      </w:r>
      <w:r w:rsidRPr="00035FD8">
        <w:rPr>
          <w:rStyle w:val="StyleUnderline"/>
        </w:rPr>
        <w:t>the military doctrines of major powers, first the U.S. and then, to some extent, Russia, have re-emphasized nuclear weapons as an acceptable means of war fighting</w:t>
      </w:r>
      <w:r w:rsidRPr="00D97FFD">
        <w:rPr>
          <w:sz w:val="16"/>
        </w:rPr>
        <w:t xml:space="preserve">, to be </w:t>
      </w:r>
      <w:r w:rsidRPr="00035FD8">
        <w:rPr>
          <w:rStyle w:val="StyleUnderline"/>
        </w:rPr>
        <w:t>used in a first or even in a "pre-emptive" strike</w:t>
      </w:r>
      <w:r w:rsidRPr="00D97FFD">
        <w:rPr>
          <w:sz w:val="16"/>
        </w:rPr>
        <w:t xml:space="preserve">. All this is a blatant violation of the nuclear powers’ commitments under the Non-Proliferation Treaty. Its Article V is clear and unambiguous: Nations that are capable of making nuclear weapons shall forgo that possibility in exchange for the promise by the members of the nuclear club to reduce and eventually abolish their nuclear arsenals. If this reciprocity is not observed, then the entire structure of the treaty will collapse. </w:t>
      </w:r>
      <w:r w:rsidRPr="00035FD8">
        <w:rPr>
          <w:rStyle w:val="StyleUnderline"/>
        </w:rPr>
        <w:t>The Non-Proliferation Treaty is already under considerable stress. The emergence of India and Pakistan as nuclear-weapon states, the North Korean nuclear program and the issue of Iran are just the harbingers of even more dangerous problems</w:t>
      </w:r>
      <w:r w:rsidRPr="00D97FFD">
        <w:rPr>
          <w:sz w:val="16"/>
        </w:rPr>
        <w:t xml:space="preserve"> that we will have to face unless we overcome the present situation. A new threat, nuclear weapons falling into the hands of terrorists, is a challenge to our ability to work together internationally and to our technological ingenuity. But we should not delude ourselves: In the final analysis, this problem can only be solved through the abolition of nuclear weapons. So long as they continue to exist, the danger will be with us, like the famous "rifle on the wall" that will fire sooner or later. Last November the Forum of Nobel Peace Laureates, meeting in Rome, issued a special statement on this issue. The late Nobel laureate and world-renowned scientist, Joseph </w:t>
      </w:r>
      <w:proofErr w:type="spellStart"/>
      <w:r w:rsidRPr="00D97FFD">
        <w:rPr>
          <w:sz w:val="16"/>
        </w:rPr>
        <w:t>Rotblat</w:t>
      </w:r>
      <w:proofErr w:type="spellEnd"/>
      <w:r w:rsidRPr="00D97FFD">
        <w:rPr>
          <w:sz w:val="16"/>
        </w:rPr>
        <w:t xml:space="preserve">, initiated a global awareness campaign on the nuclear danger, in which I participated. Ted Turner's Nuclear Threat Initiative provides important support for specific measures to reduce weapons of mass destruction. With all of them we are united by a common understanding of the need to save the Non-Proliferation Treaty and of the primary responsibility of the members of the nuclear club. We must put the goal of eliminating nuclear weapons back on the agenda, not in a distant future but as soon as possible. It links the moral imperative -- the rejection of such weapons from an ethical standpoint -- with the imperative of assuring security. It is becoming clearer that nuclear weapons are no longer a means of achieving security; in fact, with every passing year they make our security more precarious. The irony -- and a reproach to the current generation of world leaders -- is that </w:t>
      </w:r>
      <w:r w:rsidRPr="00035FD8">
        <w:rPr>
          <w:rStyle w:val="StyleUnderline"/>
        </w:rPr>
        <w:t>two decades after the end of the Cold War the world is still burdened with vast arsenals of nuclear weapons of which even a fraction would be enough to destroy civilization</w:t>
      </w:r>
      <w:r w:rsidRPr="00D97FFD">
        <w:rPr>
          <w:sz w:val="16"/>
        </w:rPr>
        <w:t xml:space="preserve">. </w:t>
      </w:r>
      <w:r w:rsidRPr="00D97FFD">
        <w:rPr>
          <w:sz w:val="16"/>
        </w:rPr>
        <w:br/>
      </w:r>
    </w:p>
    <w:p w14:paraId="78DAC8EB" w14:textId="14C273B2" w:rsidR="000D084D" w:rsidRDefault="000D084D" w:rsidP="000D084D">
      <w:pPr>
        <w:pStyle w:val="Heading1"/>
      </w:pPr>
      <w:proofErr w:type="gramStart"/>
      <w:r>
        <w:t>yes</w:t>
      </w:r>
      <w:proofErr w:type="gramEnd"/>
      <w:r>
        <w:t xml:space="preserve"> war – at: rationality</w:t>
      </w:r>
    </w:p>
    <w:p w14:paraId="10710BC0" w14:textId="77777777" w:rsidR="000D084D" w:rsidRPr="000D084D" w:rsidRDefault="000D084D" w:rsidP="000D084D">
      <w:pPr>
        <w:pStyle w:val="Heading4"/>
        <w:rPr>
          <w:rStyle w:val="StyleUnderline"/>
          <w:bCs/>
          <w:u w:val="none"/>
        </w:rPr>
      </w:pPr>
      <w:r w:rsidRPr="000D084D">
        <w:rPr>
          <w:rStyle w:val="StyleUnderline"/>
          <w:u w:val="none"/>
        </w:rPr>
        <w:t xml:space="preserve">Leaders are irrational – war can generate personal benefit that doesn’t affect the population </w:t>
      </w:r>
    </w:p>
    <w:p w14:paraId="5BDC74C7" w14:textId="77777777" w:rsidR="000D084D" w:rsidRPr="009C794D" w:rsidRDefault="000D084D" w:rsidP="000D084D">
      <w:pPr>
        <w:spacing w:after="0"/>
        <w:rPr>
          <w:rStyle w:val="Style13ptBold"/>
          <w:b w:val="0"/>
          <w:bCs w:val="0"/>
        </w:rPr>
      </w:pPr>
      <w:proofErr w:type="spellStart"/>
      <w:r>
        <w:rPr>
          <w:rStyle w:val="Style13ptBold"/>
        </w:rPr>
        <w:t>Chiozza</w:t>
      </w:r>
      <w:proofErr w:type="spellEnd"/>
      <w:r>
        <w:rPr>
          <w:rStyle w:val="Style13ptBold"/>
        </w:rPr>
        <w:t xml:space="preserve"> and </w:t>
      </w:r>
      <w:proofErr w:type="spellStart"/>
      <w:r>
        <w:rPr>
          <w:rStyle w:val="Style13ptBold"/>
        </w:rPr>
        <w:t>Goemans</w:t>
      </w:r>
      <w:proofErr w:type="spellEnd"/>
      <w:r>
        <w:rPr>
          <w:rStyle w:val="Style13ptBold"/>
        </w:rPr>
        <w:t xml:space="preserve"> 4 </w:t>
      </w:r>
      <w:r w:rsidRPr="009C794D">
        <w:t>Assistant Professor Vanderbilt University</w:t>
      </w:r>
      <w:r>
        <w:t xml:space="preserve"> and Associate Professor at University of Rochester (Giacomo and Hein, “International Conflict and the Tenure of Leaders: Is War Still "Ex Post" Inefficient?</w:t>
      </w:r>
      <w:proofErr w:type="gramStart"/>
      <w:r>
        <w:t>”,</w:t>
      </w:r>
      <w:proofErr w:type="gramEnd"/>
      <w:r>
        <w:t xml:space="preserve"> </w:t>
      </w:r>
      <w:r>
        <w:rPr>
          <w:i/>
        </w:rPr>
        <w:t>American Journal of Political Science</w:t>
      </w:r>
      <w:r>
        <w:t xml:space="preserve">, July 2004, Vol. 48. No. 3, pp. 604-619, </w:t>
      </w:r>
      <w:r w:rsidRPr="009C794D">
        <w:t>http://www.jstor.org.proxy.lib.umich.edu/stable/pdfplus/1519919.pdf?&amp;acceptTC=true&amp;jpdConfirm=true</w:t>
      </w:r>
      <w:r>
        <w:t>)</w:t>
      </w:r>
    </w:p>
    <w:p w14:paraId="3378E0B1" w14:textId="77777777" w:rsidR="000D084D" w:rsidRPr="007E0110" w:rsidRDefault="000D084D" w:rsidP="000D084D">
      <w:pPr>
        <w:rPr>
          <w:sz w:val="16"/>
        </w:rPr>
      </w:pPr>
      <w:r w:rsidRPr="007E0110">
        <w:rPr>
          <w:sz w:val="16"/>
        </w:rPr>
        <w:t xml:space="preserve">In an important article, </w:t>
      </w:r>
      <w:proofErr w:type="spellStart"/>
      <w:r w:rsidRPr="00DC0E3B">
        <w:rPr>
          <w:rStyle w:val="StyleUnderline"/>
        </w:rPr>
        <w:t>Fearon</w:t>
      </w:r>
      <w:proofErr w:type="spellEnd"/>
      <w:r w:rsidRPr="007E0110">
        <w:rPr>
          <w:sz w:val="16"/>
        </w:rPr>
        <w:t xml:space="preserve"> (1995) </w:t>
      </w:r>
      <w:r w:rsidRPr="00DC0E3B">
        <w:rPr>
          <w:rStyle w:val="StyleUnderline"/>
        </w:rPr>
        <w:t>sought to provide answers for what he called the fundamental puzzle of war: the occurrence of war in spite of its costliness</w:t>
      </w:r>
      <w:r w:rsidRPr="007E0110">
        <w:rPr>
          <w:sz w:val="16"/>
        </w:rPr>
        <w:t xml:space="preserve">. Central to his argument is the claim that" </w:t>
      </w:r>
      <w:r w:rsidRPr="00DC0E3B">
        <w:rPr>
          <w:rStyle w:val="StyleUnderline"/>
        </w:rPr>
        <w:t>[a]s long as both sides suffer some costs for fighting, then war is always inefficient ex post</w:t>
      </w:r>
      <w:r w:rsidRPr="007E0110">
        <w:rPr>
          <w:sz w:val="16"/>
        </w:rPr>
        <w:t xml:space="preserve">" </w:t>
      </w:r>
      <w:r w:rsidRPr="00DC0E3B">
        <w:rPr>
          <w:rStyle w:val="StyleUnderline"/>
        </w:rPr>
        <w:t>for rational unitary-actors</w:t>
      </w:r>
      <w:r w:rsidRPr="007E0110">
        <w:rPr>
          <w:sz w:val="16"/>
        </w:rPr>
        <w:t xml:space="preserve"> (383). War is inefficient ex post because the pie to be divided between the opponents will be smaller after the war than it was before the war. He proposed three mechanisms to explain why, </w:t>
      </w:r>
      <w:r w:rsidRPr="00DC0E3B">
        <w:rPr>
          <w:rStyle w:val="StyleUnderline"/>
        </w:rPr>
        <w:t>when war is negative-sum</w:t>
      </w:r>
      <w:r w:rsidRPr="007E0110">
        <w:rPr>
          <w:sz w:val="16"/>
        </w:rPr>
        <w:t xml:space="preserve">, </w:t>
      </w:r>
      <w:r w:rsidRPr="00DC0E3B">
        <w:rPr>
          <w:rStyle w:val="StyleUnderline"/>
        </w:rPr>
        <w:t>rational unitary-actors may be un-able to reach agreements that avoid war</w:t>
      </w:r>
      <w:r w:rsidRPr="007E0110">
        <w:rPr>
          <w:sz w:val="16"/>
        </w:rPr>
        <w:t xml:space="preserve">. </w:t>
      </w:r>
      <w:r w:rsidRPr="00DC0E3B">
        <w:rPr>
          <w:rStyle w:val="StyleUnderline"/>
        </w:rPr>
        <w:t>Specifically</w:t>
      </w:r>
      <w:r w:rsidRPr="007E0110">
        <w:rPr>
          <w:sz w:val="16"/>
        </w:rPr>
        <w:t xml:space="preserve">: (1) </w:t>
      </w:r>
      <w:r w:rsidRPr="00DC0E3B">
        <w:rPr>
          <w:rStyle w:val="StyleUnderline"/>
        </w:rPr>
        <w:t>private information and incentives to misrepresent one's capabilities</w:t>
      </w:r>
      <w:r w:rsidRPr="007E0110">
        <w:rPr>
          <w:sz w:val="16"/>
        </w:rPr>
        <w:t xml:space="preserve">, resolve, or anticipated costs of war, (2) </w:t>
      </w:r>
      <w:r w:rsidRPr="00DC0E3B">
        <w:rPr>
          <w:rStyle w:val="StyleUnderline"/>
        </w:rPr>
        <w:t>commitment problems</w:t>
      </w:r>
      <w:r w:rsidRPr="007E0110">
        <w:rPr>
          <w:sz w:val="16"/>
        </w:rPr>
        <w:t xml:space="preserve">, </w:t>
      </w:r>
      <w:r w:rsidRPr="00DC0E3B">
        <w:rPr>
          <w:rStyle w:val="StyleUnderline"/>
        </w:rPr>
        <w:t>and</w:t>
      </w:r>
      <w:r w:rsidRPr="007E0110">
        <w:rPr>
          <w:sz w:val="16"/>
        </w:rPr>
        <w:t xml:space="preserve"> (3) </w:t>
      </w:r>
      <w:r w:rsidRPr="00DC0E3B">
        <w:rPr>
          <w:rStyle w:val="StyleUnderline"/>
        </w:rPr>
        <w:t>issue indivisibilities</w:t>
      </w:r>
      <w:r w:rsidRPr="007E0110">
        <w:rPr>
          <w:sz w:val="16"/>
        </w:rPr>
        <w:t xml:space="preserve">. Nevertheless, </w:t>
      </w:r>
      <w:proofErr w:type="spellStart"/>
      <w:r w:rsidRPr="007E0110">
        <w:rPr>
          <w:sz w:val="16"/>
        </w:rPr>
        <w:t>Fearon</w:t>
      </w:r>
      <w:proofErr w:type="spellEnd"/>
      <w:r w:rsidRPr="007E0110">
        <w:rPr>
          <w:sz w:val="16"/>
        </w:rPr>
        <w:t xml:space="preserve"> explicitly acknowledged that his focus on "rational unitary-actor explanations" addressed only one of three types of arguments that could explain the occurrence of costly wars. The first of these two alternative types of arguments claims that </w:t>
      </w:r>
      <w:r w:rsidRPr="007A60E9">
        <w:rPr>
          <w:rStyle w:val="StyleUnderline"/>
        </w:rPr>
        <w:t>leaders are sometimes, or even always, irrationa</w:t>
      </w:r>
      <w:r w:rsidRPr="007E0110">
        <w:rPr>
          <w:sz w:val="16"/>
        </w:rPr>
        <w:t xml:space="preserve">l. Such arguments currently are poor candidates for systematic examination. The second alternative, however, is not. As </w:t>
      </w:r>
      <w:proofErr w:type="spellStart"/>
      <w:r w:rsidRPr="007E0110">
        <w:rPr>
          <w:sz w:val="16"/>
        </w:rPr>
        <w:t>Fearon</w:t>
      </w:r>
      <w:proofErr w:type="spellEnd"/>
      <w:r w:rsidRPr="007E0110">
        <w:rPr>
          <w:sz w:val="16"/>
        </w:rPr>
        <w:t xml:space="preserve"> noted, "</w:t>
      </w:r>
      <w:r w:rsidRPr="007A60E9">
        <w:rPr>
          <w:rStyle w:val="StyleUnderline"/>
        </w:rPr>
        <w:t>war may be rational for... leaders if they will enjoy various benefits of war without suffering costs imposed on the population</w:t>
      </w:r>
      <w:r w:rsidRPr="007E0110">
        <w:rPr>
          <w:sz w:val="16"/>
        </w:rPr>
        <w:t xml:space="preserve">." It deserves emphasis to note that he continued "I believe that 'second-image' mechanisms of this sort are very important empirically..." </w:t>
      </w:r>
      <w:proofErr w:type="gramStart"/>
      <w:r w:rsidRPr="007E0110">
        <w:rPr>
          <w:sz w:val="16"/>
        </w:rPr>
        <w:t>(379, fn. 1).</w:t>
      </w:r>
      <w:proofErr w:type="gramEnd"/>
      <w:r w:rsidRPr="007E0110">
        <w:rPr>
          <w:sz w:val="16"/>
        </w:rPr>
        <w:t xml:space="preserve"> </w:t>
      </w:r>
      <w:r w:rsidRPr="007A60E9">
        <w:rPr>
          <w:rStyle w:val="StyleUnderline"/>
        </w:rPr>
        <w:t>If leaders enjoy "various benefits of war"</w:t>
      </w:r>
      <w:r w:rsidRPr="007E0110">
        <w:rPr>
          <w:sz w:val="16"/>
        </w:rPr>
        <w:t xml:space="preserve"> which more than off- set their costs, </w:t>
      </w:r>
      <w:r w:rsidRPr="007A60E9">
        <w:rPr>
          <w:rStyle w:val="StyleUnderline"/>
        </w:rPr>
        <w:t>then war is obviously no longer ex post inefficient for the opposing leaders</w:t>
      </w:r>
      <w:r w:rsidRPr="007E0110">
        <w:rPr>
          <w:sz w:val="16"/>
        </w:rPr>
        <w:t xml:space="preserve">, and </w:t>
      </w:r>
      <w:proofErr w:type="spellStart"/>
      <w:r w:rsidRPr="007E0110">
        <w:rPr>
          <w:sz w:val="16"/>
        </w:rPr>
        <w:t>Fearon's</w:t>
      </w:r>
      <w:proofErr w:type="spellEnd"/>
      <w:r w:rsidRPr="007E0110">
        <w:rPr>
          <w:sz w:val="16"/>
        </w:rPr>
        <w:t xml:space="preserve"> three mechanisms are no longer sufficient to explain war. In- stead, new mechanisms could come to the fore, perhaps explaining why, when, and which leaders enjoy "various benefits of war" that more than offset its costs. </w:t>
      </w:r>
    </w:p>
    <w:p w14:paraId="3F50BD71" w14:textId="77777777" w:rsidR="000D084D" w:rsidRDefault="000D084D" w:rsidP="000D084D">
      <w:pPr>
        <w:rPr>
          <w:rStyle w:val="StyleUnderline"/>
        </w:rPr>
      </w:pPr>
    </w:p>
    <w:p w14:paraId="17702148" w14:textId="77777777" w:rsidR="00260EDB" w:rsidRDefault="00260EDB" w:rsidP="000D084D">
      <w:pPr>
        <w:pStyle w:val="Heading1"/>
      </w:pPr>
    </w:p>
    <w:p w14:paraId="43B97A12" w14:textId="77777777" w:rsidR="00B00864" w:rsidRDefault="00B00864" w:rsidP="000D084D">
      <w:pPr>
        <w:pStyle w:val="Heading1"/>
      </w:pPr>
      <w:commentRangeStart w:id="1"/>
      <w:r>
        <w:t>***no war</w:t>
      </w:r>
      <w:commentRangeEnd w:id="1"/>
      <w:r w:rsidR="005A1EC2">
        <w:rPr>
          <w:rStyle w:val="CommentReference"/>
          <w:rFonts w:eastAsiaTheme="minorHAnsi" w:cstheme="minorBidi"/>
          <w:b w:val="0"/>
        </w:rPr>
        <w:commentReference w:id="1"/>
      </w:r>
      <w:r>
        <w:t>***</w:t>
      </w:r>
    </w:p>
    <w:p w14:paraId="3D8CDB7E" w14:textId="77777777" w:rsidR="00F55924" w:rsidRDefault="00F55924" w:rsidP="00B00864"/>
    <w:p w14:paraId="5FCD55ED" w14:textId="77777777" w:rsidR="001A2D8B" w:rsidRDefault="001A2D8B" w:rsidP="00B00864"/>
    <w:p w14:paraId="147C6F0F" w14:textId="77777777" w:rsidR="000D084D" w:rsidRDefault="000D084D" w:rsidP="000D084D">
      <w:pPr>
        <w:pStyle w:val="Heading1"/>
      </w:pPr>
      <w:proofErr w:type="gramStart"/>
      <w:r>
        <w:t>no</w:t>
      </w:r>
      <w:proofErr w:type="gramEnd"/>
      <w:r>
        <w:t xml:space="preserve"> war – capitalism </w:t>
      </w:r>
    </w:p>
    <w:p w14:paraId="04BD51EB" w14:textId="77777777" w:rsidR="000D084D" w:rsidRDefault="000D084D" w:rsidP="000D084D">
      <w:pPr>
        <w:pStyle w:val="Heading4"/>
      </w:pPr>
      <w:r>
        <w:t>Capital markets prevent states from engaging in military conflict</w:t>
      </w:r>
    </w:p>
    <w:p w14:paraId="6DFC5213" w14:textId="77777777" w:rsidR="000D084D" w:rsidRPr="00652217" w:rsidRDefault="000D084D" w:rsidP="000D084D">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03E59B77" w14:textId="77777777" w:rsidR="000D084D" w:rsidRPr="00652217" w:rsidRDefault="000D084D" w:rsidP="000D084D">
      <w:pPr>
        <w:rPr>
          <w:rStyle w:val="Emphasis"/>
        </w:rPr>
      </w:pPr>
      <w:r w:rsidRPr="00D97FFD">
        <w:rPr>
          <w:sz w:val="16"/>
        </w:rPr>
        <w:t>In Spirit of the Laws, Montesquieu argues that "</w:t>
      </w:r>
      <w:r w:rsidRPr="00652217">
        <w:rPr>
          <w:rStyle w:val="StyleUnderline"/>
        </w:rPr>
        <w:t>movable wealth" encourages peace between and within states</w:t>
      </w:r>
      <w:r w:rsidRPr="00D97FFD">
        <w:rPr>
          <w:sz w:val="16"/>
        </w:rPr>
        <w:t xml:space="preserve">. </w:t>
      </w:r>
      <w:r w:rsidRPr="00652217">
        <w:rPr>
          <w:rStyle w:val="StyleUnderline"/>
        </w:rPr>
        <w:t>Mobile capital constrains the sovereign domestically</w:t>
      </w:r>
      <w:r w:rsidRPr="00D97FFD">
        <w:rPr>
          <w:sz w:val="16"/>
        </w:rPr>
        <w:t>. "</w:t>
      </w:r>
      <w:r w:rsidRPr="00652217">
        <w:rPr>
          <w:rStyle w:val="StyleUnderline"/>
        </w:rPr>
        <w:t>The richest trader had only invisible wealth which could be sent everywhere without leaving any trace</w:t>
      </w:r>
      <w:r w:rsidRPr="00D97FFD">
        <w:rPr>
          <w:sz w:val="16"/>
        </w:rPr>
        <w:t xml:space="preserve"> ... [</w:t>
      </w:r>
      <w:r w:rsidRPr="00652217">
        <w:rPr>
          <w:rStyle w:val="StyleUnderline"/>
        </w:rPr>
        <w:t>so that] rulers have been compelled to govern with greater wisdom</w:t>
      </w:r>
      <w:r w:rsidRPr="00D97FFD">
        <w:rPr>
          <w:sz w:val="16"/>
        </w:rPr>
        <w:t xml:space="preserve"> than they themselves would have thought."32 Trade is only one manifestation of the global spread of capitalism.33 </w:t>
      </w:r>
      <w:proofErr w:type="gramStart"/>
      <w:r w:rsidRPr="00D97FFD">
        <w:rPr>
          <w:sz w:val="16"/>
        </w:rPr>
        <w:t>Since</w:t>
      </w:r>
      <w:proofErr w:type="gramEnd"/>
      <w:r w:rsidRPr="00D97FFD">
        <w:rPr>
          <w:sz w:val="16"/>
        </w:rPr>
        <w:t xml:space="preserve"> </w:t>
      </w:r>
      <w:r w:rsidRPr="00652217">
        <w:rPr>
          <w:rStyle w:val="StyleUnderline"/>
        </w:rPr>
        <w:t>capital markets dwarf the exchange of goods and services</w:t>
      </w:r>
      <w:r w:rsidRPr="00D97FFD">
        <w:rPr>
          <w:sz w:val="16"/>
        </w:rPr>
        <w:t xml:space="preserve">, </w:t>
      </w:r>
      <w:r w:rsidRPr="00652217">
        <w:rPr>
          <w:rStyle w:val="StyleUnderline"/>
        </w:rPr>
        <w:t>firms should weigh the risks of investment much more heavily than trade</w:t>
      </w:r>
      <w:r w:rsidRPr="00D97FFD">
        <w:rPr>
          <w:sz w:val="16"/>
        </w:rPr>
        <w:t xml:space="preserve">. Foreign production facilities are </w:t>
      </w:r>
      <w:proofErr w:type="spellStart"/>
      <w:r w:rsidRPr="00D97FFD">
        <w:rPr>
          <w:sz w:val="16"/>
        </w:rPr>
        <w:t>vulner</w:t>
      </w:r>
      <w:proofErr w:type="spellEnd"/>
      <w:r w:rsidRPr="00D97FFD">
        <w:rPr>
          <w:sz w:val="16"/>
        </w:rPr>
        <w:t xml:space="preserve">- able to nationalization in a way that trade is not. Further, even the threat of lost revenues makes investors skittish. </w:t>
      </w:r>
      <w:r w:rsidRPr="00652217">
        <w:rPr>
          <w:rStyle w:val="StyleUnderline"/>
        </w:rPr>
        <w:t>Globalization has increased capital mobility and monetary cooperation even as it redefines the terms on which states compete</w:t>
      </w:r>
      <w:r w:rsidRPr="00D97FFD">
        <w:rPr>
          <w:sz w:val="16"/>
        </w:rPr>
        <w:t xml:space="preserve">. State policies aim to preserve political autonomy, but states are faced with a dilemma when seeking to influence interstate finance. Vittorio </w:t>
      </w:r>
      <w:proofErr w:type="spellStart"/>
      <w:r w:rsidRPr="00D97FFD">
        <w:rPr>
          <w:sz w:val="16"/>
        </w:rPr>
        <w:t>Grilli</w:t>
      </w:r>
      <w:proofErr w:type="spellEnd"/>
      <w:r w:rsidRPr="00D97FFD">
        <w:rPr>
          <w:sz w:val="16"/>
        </w:rPr>
        <w:t xml:space="preserve"> and </w:t>
      </w:r>
      <w:proofErr w:type="spellStart"/>
      <w:r w:rsidRPr="00D97FFD">
        <w:rPr>
          <w:sz w:val="16"/>
        </w:rPr>
        <w:t>Gian</w:t>
      </w:r>
      <w:proofErr w:type="spellEnd"/>
      <w:r w:rsidRPr="00D97FFD">
        <w:rPr>
          <w:sz w:val="16"/>
        </w:rPr>
        <w:t xml:space="preserve"> Maria </w:t>
      </w:r>
      <w:proofErr w:type="spellStart"/>
      <w:r w:rsidRPr="00D97FFD">
        <w:rPr>
          <w:sz w:val="16"/>
        </w:rPr>
        <w:t>Milesi-Ferretti</w:t>
      </w:r>
      <w:proofErr w:type="spellEnd"/>
      <w:r w:rsidRPr="00D97FFD">
        <w:rPr>
          <w:sz w:val="16"/>
        </w:rPr>
        <w:t xml:space="preserve"> suggest that states impose capital controls for four reasons: limiting volatile short-term capital flows, retaining domestic savings, sustaining structural reform and stabilization programs, and maintaining the tax base.34 States engage financial repression for similar reasons.35 However, </w:t>
      </w:r>
      <w:r w:rsidRPr="00652217">
        <w:rPr>
          <w:rStyle w:val="StyleUnderline"/>
        </w:rPr>
        <w:t xml:space="preserve">states may find capital controls less useful when facing integrated capital markets and pressures to liberalize from powerful interest groups such as multinational corporations and financial </w:t>
      </w:r>
      <w:proofErr w:type="spellStart"/>
      <w:r w:rsidRPr="00652217">
        <w:rPr>
          <w:rStyle w:val="StyleUnderline"/>
        </w:rPr>
        <w:t>institu</w:t>
      </w:r>
      <w:proofErr w:type="spellEnd"/>
      <w:r w:rsidRPr="00652217">
        <w:rPr>
          <w:rStyle w:val="StyleUnderline"/>
        </w:rPr>
        <w:t>- tions</w:t>
      </w:r>
      <w:r w:rsidRPr="00D97FFD">
        <w:rPr>
          <w:sz w:val="16"/>
        </w:rPr>
        <w:t xml:space="preserve">.36 Edward L. Morse points out that </w:t>
      </w:r>
      <w:r w:rsidRPr="00652217">
        <w:rPr>
          <w:rStyle w:val="StyleUnderline"/>
        </w:rPr>
        <w:t xml:space="preserve">when states fail to reduce their </w:t>
      </w:r>
      <w:proofErr w:type="spellStart"/>
      <w:r w:rsidRPr="00652217">
        <w:rPr>
          <w:rStyle w:val="StyleUnderline"/>
        </w:rPr>
        <w:t>vulnera</w:t>
      </w:r>
      <w:proofErr w:type="spellEnd"/>
      <w:r w:rsidRPr="00652217">
        <w:rPr>
          <w:rStyle w:val="StyleUnderline"/>
        </w:rPr>
        <w:t xml:space="preserve">- </w:t>
      </w:r>
      <w:proofErr w:type="spellStart"/>
      <w:r w:rsidRPr="00652217">
        <w:rPr>
          <w:rStyle w:val="StyleUnderline"/>
        </w:rPr>
        <w:t>bility</w:t>
      </w:r>
      <w:proofErr w:type="spellEnd"/>
      <w:r w:rsidRPr="00652217">
        <w:rPr>
          <w:rStyle w:val="StyleUnderline"/>
        </w:rPr>
        <w:t xml:space="preserve"> and solve the crises that arise through interdependence, they may seek to externalize problems</w:t>
      </w:r>
      <w:r w:rsidRPr="00D97FFD">
        <w:rPr>
          <w:sz w:val="16"/>
        </w:rPr>
        <w:t xml:space="preserve">.37 Interdependence may even transmit economic crises.38 Thus, the literature suggests that </w:t>
      </w:r>
      <w:r w:rsidRPr="00652217">
        <w:rPr>
          <w:rStyle w:val="StyleUnderline"/>
        </w:rPr>
        <w:t xml:space="preserve">interdependence could increase conflict between states while </w:t>
      </w:r>
      <w:r w:rsidRPr="00652217">
        <w:rPr>
          <w:rStyle w:val="Emphasis"/>
        </w:rPr>
        <w:t xml:space="preserve">decreasing the chances of violent, militarized behavior. </w:t>
      </w:r>
    </w:p>
    <w:p w14:paraId="1A89E1C0" w14:textId="77777777" w:rsidR="000D084D" w:rsidRDefault="000D084D" w:rsidP="000D084D"/>
    <w:p w14:paraId="5440B1E2" w14:textId="77777777" w:rsidR="000D084D" w:rsidRDefault="000D084D" w:rsidP="000D084D">
      <w:pPr>
        <w:pStyle w:val="Heading1"/>
      </w:pPr>
      <w:proofErr w:type="gramStart"/>
      <w:r>
        <w:t>no</w:t>
      </w:r>
      <w:proofErr w:type="gramEnd"/>
      <w:r>
        <w:t xml:space="preserve"> war – democracy </w:t>
      </w:r>
    </w:p>
    <w:p w14:paraId="2D66E95E" w14:textId="77777777" w:rsidR="000D084D" w:rsidRDefault="000D084D" w:rsidP="000D084D">
      <w:pPr>
        <w:pStyle w:val="Heading4"/>
      </w:pPr>
      <w:r>
        <w:t>War between democracies is unlikely</w:t>
      </w:r>
    </w:p>
    <w:p w14:paraId="60137EBB" w14:textId="77777777" w:rsidR="000D084D" w:rsidRDefault="000D084D" w:rsidP="000D084D">
      <w:pPr>
        <w:rPr>
          <w:rStyle w:val="StyleUnderline"/>
        </w:rPr>
      </w:pPr>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r w:rsidRPr="00385728">
        <w:rPr>
          <w:b/>
        </w:rPr>
        <w:br/>
      </w:r>
    </w:p>
    <w:p w14:paraId="66F1C5FD" w14:textId="77777777" w:rsidR="000D084D" w:rsidRPr="00D97FFD" w:rsidRDefault="000D084D" w:rsidP="000D084D">
      <w:pPr>
        <w:rPr>
          <w:sz w:val="16"/>
        </w:rPr>
      </w:pPr>
      <w:r w:rsidRPr="00385728">
        <w:rPr>
          <w:rStyle w:val="StyleUnderline"/>
        </w:rPr>
        <w:t>Scholarly attention has focused in recent years on the "democratic peace</w:t>
      </w:r>
      <w:r w:rsidRPr="00D97FFD">
        <w:rPr>
          <w:sz w:val="16"/>
        </w:rPr>
        <w:t xml:space="preserve">," </w:t>
      </w:r>
      <w:r w:rsidRPr="00385728">
        <w:rPr>
          <w:rStyle w:val="StyleUnderline"/>
        </w:rPr>
        <w:t>the observation that liberal polities rarely fight each other5</w:t>
      </w:r>
      <w:r w:rsidRPr="00D97FFD">
        <w:rPr>
          <w:sz w:val="16"/>
        </w:rPr>
        <w:t xml:space="preserve"> </w:t>
      </w:r>
      <w:r w:rsidRPr="00385728">
        <w:rPr>
          <w:rStyle w:val="StyleUnderline"/>
        </w:rPr>
        <w:t>though appearing about as likely to engage in disputes generally</w:t>
      </w:r>
      <w:r w:rsidRPr="00D97FFD">
        <w:rPr>
          <w:sz w:val="16"/>
        </w:rPr>
        <w:t xml:space="preserve">.6 </w:t>
      </w:r>
      <w:r w:rsidRPr="00385728">
        <w:rPr>
          <w:rStyle w:val="StyleUnderline"/>
        </w:rPr>
        <w:t>Democracies behave differently toward each other than toward nondemocracies</w:t>
      </w:r>
      <w:r w:rsidRPr="00D97FFD">
        <w:rPr>
          <w:sz w:val="16"/>
        </w:rPr>
        <w:t xml:space="preserve">.7 Researchers initially sought to verify the statistical observation, but work </w:t>
      </w:r>
      <w:proofErr w:type="spellStart"/>
      <w:r w:rsidRPr="00D97FFD">
        <w:rPr>
          <w:sz w:val="16"/>
        </w:rPr>
        <w:t>increas</w:t>
      </w:r>
      <w:proofErr w:type="spellEnd"/>
      <w:r w:rsidRPr="00D97FFD">
        <w:rPr>
          <w:sz w:val="16"/>
        </w:rPr>
        <w:t xml:space="preserve">- </w:t>
      </w:r>
      <w:proofErr w:type="spellStart"/>
      <w:r w:rsidRPr="00D97FFD">
        <w:rPr>
          <w:sz w:val="16"/>
        </w:rPr>
        <w:t>ingly</w:t>
      </w:r>
      <w:proofErr w:type="spellEnd"/>
      <w:r w:rsidRPr="00D97FFD">
        <w:rPr>
          <w:sz w:val="16"/>
        </w:rPr>
        <w:t xml:space="preserve"> focuses on augmenting theoretical bases for the democratic peace. A strong strain in the literature argues that </w:t>
      </w:r>
      <w:r w:rsidRPr="00385728">
        <w:rPr>
          <w:rStyle w:val="StyleUnderline"/>
        </w:rPr>
        <w:t>domestic political factors explain the relative absence of military violence among liberal states</w:t>
      </w:r>
      <w:r w:rsidRPr="00D97FFD">
        <w:rPr>
          <w:sz w:val="16"/>
        </w:rPr>
        <w:t xml:space="preserve">. </w:t>
      </w:r>
      <w:r w:rsidRPr="00385728">
        <w:rPr>
          <w:rStyle w:val="StyleUnderline"/>
        </w:rPr>
        <w:t>States sharing republican norms may be more willing to bargain, compromise, and fulfill contracts than states without these norms</w:t>
      </w:r>
      <w:r w:rsidRPr="00D97FFD">
        <w:rPr>
          <w:sz w:val="16"/>
        </w:rPr>
        <w:t xml:space="preserve">.8 Alternately, </w:t>
      </w:r>
      <w:r w:rsidRPr="00385728">
        <w:rPr>
          <w:rStyle w:val="StyleUnderline"/>
        </w:rPr>
        <w:t>democratic institutions may constrain leaders from using force against leaders who are likewise constrained</w:t>
      </w:r>
      <w:r w:rsidRPr="00D97FFD">
        <w:rPr>
          <w:sz w:val="16"/>
        </w:rPr>
        <w:t xml:space="preserve">.9 Still others contend that in democracies domestic audiences or opposition groups force the revelation of private information responsible for costly contests, averting war.10 </w:t>
      </w:r>
    </w:p>
    <w:p w14:paraId="644576FD" w14:textId="77777777" w:rsidR="000D084D" w:rsidRDefault="000D084D" w:rsidP="000D084D"/>
    <w:p w14:paraId="50F518A5" w14:textId="77777777" w:rsidR="000D084D" w:rsidRPr="00F816D5" w:rsidRDefault="000D084D" w:rsidP="000D084D">
      <w:pPr>
        <w:pStyle w:val="Heading4"/>
        <w:rPr>
          <w:rStyle w:val="StyleUnderline"/>
          <w:iCs w:val="0"/>
          <w:u w:val="none"/>
        </w:rPr>
      </w:pPr>
      <w:r w:rsidRPr="00F816D5">
        <w:rPr>
          <w:rStyle w:val="StyleUnderline"/>
          <w:u w:val="none"/>
        </w:rPr>
        <w:t>Democracies won’t go to war – high national defense, unpopular, and dangerous to political careers</w:t>
      </w:r>
    </w:p>
    <w:p w14:paraId="65BF6135" w14:textId="77777777" w:rsidR="000D084D" w:rsidRPr="00A20BA2" w:rsidRDefault="000D084D" w:rsidP="000D084D">
      <w:pPr>
        <w:rPr>
          <w:rStyle w:val="Style13ptBold"/>
          <w:b w:val="0"/>
          <w:bCs w:val="0"/>
        </w:rPr>
      </w:pPr>
      <w:r>
        <w:rPr>
          <w:rStyle w:val="Style13ptBold"/>
        </w:rPr>
        <w:t xml:space="preserve">Valentino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10 </w:t>
      </w:r>
      <w:r w:rsidRPr="00A20BA2">
        <w:t>Associate Professor of Government at Dartmouth College</w:t>
      </w:r>
      <w:r>
        <w:t xml:space="preserve"> (Benjamin, “Bear Any Burden? How Democracies Minimize the Costs of War”, The Journal of Politics, April 2010, Vol. 72, No. 2, pp.528-544, www.jstor.org/stable/40784674)</w:t>
      </w:r>
      <w:r w:rsidRPr="007A1507">
        <w:t xml:space="preserve"> </w:t>
      </w:r>
      <w:r>
        <w:t>//BZ</w:t>
      </w:r>
    </w:p>
    <w:p w14:paraId="7A012456" w14:textId="77777777" w:rsidR="000D084D" w:rsidRPr="00D97FFD" w:rsidRDefault="000D084D" w:rsidP="000D084D">
      <w:pPr>
        <w:rPr>
          <w:sz w:val="16"/>
        </w:rPr>
      </w:pPr>
      <w:r w:rsidRPr="00513A72">
        <w:rPr>
          <w:rStyle w:val="StyleUnderline"/>
        </w:rPr>
        <w:t xml:space="preserve">Kant's essential insight into the relationship between regime type and war was that the </w:t>
      </w:r>
      <w:r w:rsidRPr="00513A72">
        <w:rPr>
          <w:rStyle w:val="Emphasis"/>
        </w:rPr>
        <w:t>greater political accountability of democratic leaders to the citizens who bear the burdens of war should compel these leaders to be highly sensitive to war's costs</w:t>
      </w:r>
      <w:r w:rsidRPr="00513A72">
        <w:rPr>
          <w:rStyle w:val="StyleUnderline"/>
        </w:rPr>
        <w:t>.</w:t>
      </w:r>
      <w:r w:rsidRPr="00D97FFD">
        <w:rPr>
          <w:sz w:val="16"/>
        </w:rPr>
        <w:t xml:space="preserve"> </w:t>
      </w:r>
      <w:r w:rsidRPr="00513A72">
        <w:rPr>
          <w:rStyle w:val="StyleUnderline"/>
        </w:rPr>
        <w:t>National defense</w:t>
      </w:r>
      <w:r w:rsidRPr="00D97FFD">
        <w:rPr>
          <w:sz w:val="16"/>
        </w:rPr>
        <w:t xml:space="preserve">, like public roads and clean drinking water, </w:t>
      </w:r>
      <w:r w:rsidRPr="00513A72">
        <w:rPr>
          <w:rStyle w:val="StyleUnderline"/>
        </w:rPr>
        <w:t>is a classic public good</w:t>
      </w:r>
      <w:r w:rsidRPr="00D97FFD">
        <w:rPr>
          <w:sz w:val="16"/>
        </w:rPr>
        <w:t xml:space="preserve">. </w:t>
      </w:r>
      <w:r w:rsidRPr="00513A72">
        <w:rPr>
          <w:rStyle w:val="StyleUnderline"/>
        </w:rPr>
        <w:t xml:space="preserve">Democracies tend to provide public goods to their populations at much higher levels than do </w:t>
      </w:r>
      <w:proofErr w:type="spellStart"/>
      <w:r w:rsidRPr="00513A72">
        <w:rPr>
          <w:rStyle w:val="StyleUnderline"/>
        </w:rPr>
        <w:t>nondemocracies</w:t>
      </w:r>
      <w:proofErr w:type="spellEnd"/>
      <w:r w:rsidRPr="00513A72">
        <w:rPr>
          <w:rStyle w:val="StyleUnderline"/>
        </w:rPr>
        <w:t xml:space="preserve"> because achieving and maintaining office in a democracy requires leaders to win the support of large numbers of citizens</w:t>
      </w:r>
      <w:r w:rsidRPr="00D97FFD">
        <w:rPr>
          <w:sz w:val="16"/>
        </w:rPr>
        <w:t xml:space="preserve"> as part of their winning coalition (</w:t>
      </w:r>
      <w:proofErr w:type="spellStart"/>
      <w:r w:rsidRPr="00D97FFD">
        <w:rPr>
          <w:sz w:val="16"/>
        </w:rPr>
        <w:t>Bueno</w:t>
      </w:r>
      <w:proofErr w:type="spellEnd"/>
      <w:r w:rsidRPr="00D97FFD">
        <w:rPr>
          <w:sz w:val="16"/>
        </w:rPr>
        <w:t xml:space="preserve"> de </w:t>
      </w:r>
      <w:proofErr w:type="spellStart"/>
      <w:r w:rsidRPr="00D97FFD">
        <w:rPr>
          <w:sz w:val="16"/>
        </w:rPr>
        <w:t>Mesquita</w:t>
      </w:r>
      <w:proofErr w:type="spellEnd"/>
      <w:r w:rsidRPr="00D97FFD">
        <w:rPr>
          <w:sz w:val="16"/>
        </w:rPr>
        <w:t xml:space="preserve"> et al. 1999, 2003). </w:t>
      </w:r>
      <w:r w:rsidRPr="00513A72">
        <w:rPr>
          <w:rStyle w:val="StyleUnderline"/>
        </w:rPr>
        <w:t>Few things could be more damaging to a democratic politician's career than the widespread belief that he had failed to protect his country from attack or needlessly sent large numbers of citizens to their deaths.</w:t>
      </w:r>
      <w:r w:rsidRPr="00D97FFD">
        <w:rPr>
          <w:sz w:val="16"/>
        </w:rPr>
        <w:t xml:space="preserve"> Indeed, </w:t>
      </w:r>
      <w:r w:rsidRPr="00513A72">
        <w:rPr>
          <w:rStyle w:val="StyleUnderline"/>
        </w:rPr>
        <w:t>studies of American public opinion have shown consistently that the popularity of wars and wartime presidents tend to decline as a function of battle deaths</w:t>
      </w:r>
      <w:r w:rsidRPr="00D97FFD">
        <w:rPr>
          <w:sz w:val="16"/>
        </w:rPr>
        <w:t xml:space="preserve"> (e.g., Gartner 2008; Gartner and Segura 1998; Larson 1996; Mueller 1973; but see </w:t>
      </w:r>
      <w:proofErr w:type="spellStart"/>
      <w:r w:rsidRPr="00D97FFD">
        <w:rPr>
          <w:sz w:val="16"/>
        </w:rPr>
        <w:t>Gelpi</w:t>
      </w:r>
      <w:proofErr w:type="spellEnd"/>
      <w:r w:rsidRPr="00D97FFD">
        <w:rPr>
          <w:sz w:val="16"/>
        </w:rPr>
        <w:t xml:space="preserve">, </w:t>
      </w:r>
      <w:proofErr w:type="spellStart"/>
      <w:r w:rsidRPr="00D97FFD">
        <w:rPr>
          <w:sz w:val="16"/>
        </w:rPr>
        <w:t>Feaver</w:t>
      </w:r>
      <w:proofErr w:type="spellEnd"/>
      <w:r w:rsidRPr="00D97FFD">
        <w:rPr>
          <w:sz w:val="16"/>
        </w:rPr>
        <w:t xml:space="preserve">, and </w:t>
      </w:r>
      <w:proofErr w:type="spellStart"/>
      <w:r w:rsidRPr="00D97FFD">
        <w:rPr>
          <w:sz w:val="16"/>
        </w:rPr>
        <w:t>Reifler</w:t>
      </w:r>
      <w:proofErr w:type="spellEnd"/>
      <w:r w:rsidRPr="00D97FFD">
        <w:rPr>
          <w:sz w:val="16"/>
        </w:rPr>
        <w:t xml:space="preserve"> 2005/2006). Other studies have found that </w:t>
      </w:r>
      <w:r w:rsidRPr="00513A72">
        <w:rPr>
          <w:rStyle w:val="StyleUnderline"/>
        </w:rPr>
        <w:t>democratic leaders who embroil their countries in costly or losing wars are more likely to be removed from office</w:t>
      </w:r>
      <w:r w:rsidRPr="00D97FFD">
        <w:rPr>
          <w:sz w:val="16"/>
        </w:rPr>
        <w:t xml:space="preserve"> (</w:t>
      </w:r>
      <w:proofErr w:type="spellStart"/>
      <w:r w:rsidRPr="00D97FFD">
        <w:rPr>
          <w:sz w:val="16"/>
        </w:rPr>
        <w:t>Bueno</w:t>
      </w:r>
      <w:proofErr w:type="spellEnd"/>
      <w:r w:rsidRPr="00D97FFD">
        <w:rPr>
          <w:sz w:val="16"/>
        </w:rPr>
        <w:t xml:space="preserve"> de </w:t>
      </w:r>
      <w:proofErr w:type="spellStart"/>
      <w:r w:rsidRPr="00D97FFD">
        <w:rPr>
          <w:sz w:val="16"/>
        </w:rPr>
        <w:t>Mesquita</w:t>
      </w:r>
      <w:proofErr w:type="spellEnd"/>
      <w:r w:rsidRPr="00D97FFD">
        <w:rPr>
          <w:sz w:val="16"/>
        </w:rPr>
        <w:t xml:space="preserve"> and </w:t>
      </w:r>
      <w:proofErr w:type="spellStart"/>
      <w:r w:rsidRPr="00D97FFD">
        <w:rPr>
          <w:sz w:val="16"/>
        </w:rPr>
        <w:t>Siverson</w:t>
      </w:r>
      <w:proofErr w:type="spellEnd"/>
      <w:r w:rsidRPr="00D97FFD">
        <w:rPr>
          <w:sz w:val="16"/>
        </w:rPr>
        <w:t xml:space="preserve"> 1995; </w:t>
      </w:r>
      <w:proofErr w:type="spellStart"/>
      <w:r w:rsidRPr="00D97FFD">
        <w:rPr>
          <w:sz w:val="16"/>
        </w:rPr>
        <w:t>Bueno</w:t>
      </w:r>
      <w:proofErr w:type="spellEnd"/>
      <w:r w:rsidRPr="00D97FFD">
        <w:rPr>
          <w:sz w:val="16"/>
        </w:rPr>
        <w:t xml:space="preserve"> de </w:t>
      </w:r>
      <w:proofErr w:type="spellStart"/>
      <w:r w:rsidRPr="00D97FFD">
        <w:rPr>
          <w:sz w:val="16"/>
        </w:rPr>
        <w:t>Mesquita</w:t>
      </w:r>
      <w:proofErr w:type="spellEnd"/>
      <w:r w:rsidRPr="00D97FFD">
        <w:rPr>
          <w:sz w:val="16"/>
        </w:rPr>
        <w:t xml:space="preserve">, </w:t>
      </w:r>
      <w:proofErr w:type="spellStart"/>
      <w:r w:rsidRPr="00D97FFD">
        <w:rPr>
          <w:sz w:val="16"/>
        </w:rPr>
        <w:t>Siverson</w:t>
      </w:r>
      <w:proofErr w:type="spellEnd"/>
      <w:r w:rsidRPr="00D97FFD">
        <w:rPr>
          <w:sz w:val="16"/>
        </w:rPr>
        <w:t xml:space="preserve">, and </w:t>
      </w:r>
      <w:proofErr w:type="spellStart"/>
      <w:r w:rsidRPr="00D97FFD">
        <w:rPr>
          <w:sz w:val="16"/>
        </w:rPr>
        <w:t>Woller</w:t>
      </w:r>
      <w:proofErr w:type="spellEnd"/>
      <w:r w:rsidRPr="00D97FFD">
        <w:rPr>
          <w:sz w:val="16"/>
        </w:rPr>
        <w:t xml:space="preserve"> 1992; </w:t>
      </w:r>
      <w:proofErr w:type="spellStart"/>
      <w:r w:rsidRPr="00D97FFD">
        <w:rPr>
          <w:sz w:val="16"/>
        </w:rPr>
        <w:t>Bueno</w:t>
      </w:r>
      <w:proofErr w:type="spellEnd"/>
      <w:r w:rsidRPr="00D97FFD">
        <w:rPr>
          <w:sz w:val="16"/>
        </w:rPr>
        <w:t xml:space="preserve"> de </w:t>
      </w:r>
      <w:proofErr w:type="spellStart"/>
      <w:r w:rsidRPr="00D97FFD">
        <w:rPr>
          <w:sz w:val="16"/>
        </w:rPr>
        <w:t>Mesquita</w:t>
      </w:r>
      <w:proofErr w:type="spellEnd"/>
      <w:r w:rsidRPr="00D97FFD">
        <w:rPr>
          <w:sz w:val="16"/>
        </w:rPr>
        <w:t xml:space="preserve"> et al. 2003; but also see </w:t>
      </w:r>
      <w:proofErr w:type="spellStart"/>
      <w:r w:rsidRPr="00D97FFD">
        <w:rPr>
          <w:sz w:val="16"/>
        </w:rPr>
        <w:t>Goermans</w:t>
      </w:r>
      <w:proofErr w:type="spellEnd"/>
      <w:r w:rsidRPr="00D97FFD">
        <w:rPr>
          <w:sz w:val="16"/>
        </w:rPr>
        <w:t xml:space="preserve"> and </w:t>
      </w:r>
      <w:proofErr w:type="spellStart"/>
      <w:r w:rsidRPr="00D97FFD">
        <w:rPr>
          <w:sz w:val="16"/>
        </w:rPr>
        <w:t>Chiozza</w:t>
      </w:r>
      <w:proofErr w:type="spellEnd"/>
      <w:r w:rsidRPr="00D97FFD">
        <w:rPr>
          <w:sz w:val="16"/>
        </w:rPr>
        <w:t xml:space="preserve"> 2004). The check pro- vided by democratic institutions, therefore, ensures that </w:t>
      </w:r>
      <w:r w:rsidRPr="00513A72">
        <w:rPr>
          <w:rStyle w:val="StyleUnderline"/>
        </w:rPr>
        <w:t>most democratic leaders will be highly sensitive to the costs of war</w:t>
      </w:r>
      <w:r w:rsidRPr="00D97FFD">
        <w:rPr>
          <w:sz w:val="16"/>
        </w:rPr>
        <w:t xml:space="preserve">. In </w:t>
      </w:r>
      <w:proofErr w:type="spellStart"/>
      <w:r w:rsidRPr="00D97FFD">
        <w:rPr>
          <w:sz w:val="16"/>
        </w:rPr>
        <w:t>nondemocracies</w:t>
      </w:r>
      <w:proofErr w:type="spellEnd"/>
      <w:r w:rsidRPr="00D97FFD">
        <w:rPr>
          <w:sz w:val="16"/>
        </w:rPr>
        <w:t xml:space="preserve">, on the other hand, leaders owe their position in office to a much smaller, and usually less-representative winning coalition. </w:t>
      </w:r>
      <w:r w:rsidRPr="00513A72">
        <w:rPr>
          <w:rStyle w:val="StyleUnderline"/>
        </w:rPr>
        <w:t>Non- democratic leaders have an incentive to sustain the political support of this group through the provision of private, as opposed to public goods (</w:t>
      </w:r>
      <w:proofErr w:type="spellStart"/>
      <w:r w:rsidRPr="00D97FFD">
        <w:rPr>
          <w:sz w:val="16"/>
        </w:rPr>
        <w:t>Bueno</w:t>
      </w:r>
      <w:proofErr w:type="spellEnd"/>
      <w:r w:rsidRPr="00D97FFD">
        <w:rPr>
          <w:sz w:val="16"/>
        </w:rPr>
        <w:t xml:space="preserve"> de </w:t>
      </w:r>
      <w:proofErr w:type="spellStart"/>
      <w:r w:rsidRPr="00D97FFD">
        <w:rPr>
          <w:sz w:val="16"/>
        </w:rPr>
        <w:t>Mesquita</w:t>
      </w:r>
      <w:proofErr w:type="spellEnd"/>
      <w:r w:rsidRPr="00D97FFD">
        <w:rPr>
          <w:sz w:val="16"/>
        </w:rPr>
        <w:t xml:space="preserve"> et al. 1999, 2003) </w:t>
      </w:r>
      <w:r w:rsidRPr="00513A72">
        <w:rPr>
          <w:rStyle w:val="StyleUnderline"/>
        </w:rPr>
        <w:t>even if the population at large has to pay a high price for the provision of these goods</w:t>
      </w:r>
      <w:r w:rsidRPr="00D97FFD">
        <w:rPr>
          <w:sz w:val="16"/>
        </w:rPr>
        <w:t xml:space="preserve">. As a result, in times of war </w:t>
      </w:r>
      <w:r w:rsidRPr="00513A72">
        <w:rPr>
          <w:rStyle w:val="StyleUnderline"/>
        </w:rPr>
        <w:t>leaders of non- democracies might favor military policies that impose high costs on citizens who are not part of the winning political coalition in pursuit of wartime objectives that will benefit their inner circles</w:t>
      </w:r>
      <w:r w:rsidRPr="00D97FFD">
        <w:rPr>
          <w:sz w:val="16"/>
        </w:rPr>
        <w:t xml:space="preserve">. For example, </w:t>
      </w:r>
      <w:proofErr w:type="spellStart"/>
      <w:r w:rsidRPr="00D97FFD">
        <w:rPr>
          <w:sz w:val="16"/>
        </w:rPr>
        <w:t>nondemocracies</w:t>
      </w:r>
      <w:proofErr w:type="spellEnd"/>
      <w:r w:rsidRPr="00D97FFD">
        <w:rPr>
          <w:sz w:val="16"/>
        </w:rPr>
        <w:t xml:space="preserve"> might be more likely to adopt military strategies and tactics such as attrition or "human wave" attacks that may be costly in lives in an attempt to secure control over territory and extract rents from its natural resource wealth. </w:t>
      </w:r>
    </w:p>
    <w:p w14:paraId="18DC01A3" w14:textId="77777777" w:rsidR="000D084D" w:rsidRDefault="000D084D" w:rsidP="000D084D"/>
    <w:p w14:paraId="28F24B5D" w14:textId="77777777" w:rsidR="000D084D" w:rsidRDefault="000D084D" w:rsidP="000D084D">
      <w:pPr>
        <w:pStyle w:val="Heading1"/>
      </w:pPr>
      <w:proofErr w:type="gramStart"/>
      <w:r>
        <w:t>no</w:t>
      </w:r>
      <w:proofErr w:type="gramEnd"/>
      <w:r>
        <w:t xml:space="preserve"> war – deterrence </w:t>
      </w:r>
    </w:p>
    <w:p w14:paraId="45EABBB0" w14:textId="77777777" w:rsidR="000D084D" w:rsidRDefault="000D084D" w:rsidP="000D084D">
      <w:pPr>
        <w:pStyle w:val="Heading4"/>
      </w:pPr>
      <w:r>
        <w:t>Nuclear deterrence solves – Mutually Assured Destruction and potential escalation deters all forms of war</w:t>
      </w:r>
    </w:p>
    <w:p w14:paraId="592F3164" w14:textId="77777777" w:rsidR="000D084D" w:rsidRPr="00560B84" w:rsidRDefault="000D084D" w:rsidP="000D084D">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0286BD19" w14:textId="77777777" w:rsidR="000D084D" w:rsidRPr="00D97FFD" w:rsidRDefault="000D084D" w:rsidP="000D084D">
      <w:pPr>
        <w:rPr>
          <w:sz w:val="16"/>
        </w:rPr>
      </w:pPr>
      <w:r w:rsidRPr="00D97FFD">
        <w:rPr>
          <w:sz w:val="16"/>
        </w:rPr>
        <w:t xml:space="preserve">The argument so far has made no mention of the nuclear revolution, and so far is in accord with Mueller’s contention that </w:t>
      </w:r>
      <w:r w:rsidRPr="008F46D3">
        <w:rPr>
          <w:rStyle w:val="StyleUnderline"/>
        </w:rPr>
        <w:t>major war between modern nations was on its way to obsolescence before the development of nuclear weapons</w:t>
      </w:r>
      <w:r w:rsidRPr="00D97FFD">
        <w:rPr>
          <w:sz w:val="16"/>
        </w:rPr>
        <w:t xml:space="preserve">. However, </w:t>
      </w:r>
      <w:r w:rsidRPr="008F46D3">
        <w:rPr>
          <w:rStyle w:val="StyleUnderline"/>
        </w:rPr>
        <w:t xml:space="preserve">this is not to accept that the profound revolution in the technology of war brought by nuclear and thermonuclear weapons and </w:t>
      </w:r>
      <w:proofErr w:type="spellStart"/>
      <w:r w:rsidRPr="008F46D3">
        <w:rPr>
          <w:rStyle w:val="StyleUnderline"/>
        </w:rPr>
        <w:t>longrange</w:t>
      </w:r>
      <w:proofErr w:type="spellEnd"/>
      <w:r w:rsidRPr="008F46D3">
        <w:rPr>
          <w:rStyle w:val="StyleUnderline"/>
        </w:rPr>
        <w:t xml:space="preserve"> ballistic missiles does not matter; quite the contrary</w:t>
      </w:r>
      <w:r w:rsidRPr="00D97FFD">
        <w:rPr>
          <w:sz w:val="16"/>
        </w:rPr>
        <w:t xml:space="preserve">. These new </w:t>
      </w:r>
      <w:r w:rsidRPr="008F46D3">
        <w:rPr>
          <w:rStyle w:val="StyleUnderline"/>
        </w:rPr>
        <w:t>technologies of war have amplified the message of this century’s war experiences by many decibels</w:t>
      </w:r>
      <w:r w:rsidRPr="00D97FFD">
        <w:rPr>
          <w:sz w:val="16"/>
        </w:rPr>
        <w:t xml:space="preserve">, and set it firmly in the minds of the wide public as well as those of political and military leaders. </w:t>
      </w:r>
      <w:r w:rsidRPr="008F46D3">
        <w:rPr>
          <w:rStyle w:val="StyleUnderline"/>
        </w:rPr>
        <w:t>Contemplating what a dozen thermonuclear warheads can do to a modern society, much less a thousand dozen, leads all concerned to a much more subtle, careful, and discriminating calculation of what the national interest is, in any conflict situation, and how it can best be pursued</w:t>
      </w:r>
      <w:r w:rsidRPr="00D97FFD">
        <w:rPr>
          <w:sz w:val="16"/>
        </w:rPr>
        <w:t xml:space="preserve">. And all are concerned. The </w:t>
      </w:r>
      <w:r w:rsidRPr="00A75F31">
        <w:rPr>
          <w:rStyle w:val="StyleUnderline"/>
        </w:rPr>
        <w:t xml:space="preserve">downside risks of wrong decisions have become so immense and immediate that it is almost inconceivable that haste and </w:t>
      </w:r>
      <w:proofErr w:type="spellStart"/>
      <w:r w:rsidRPr="00A75F31">
        <w:rPr>
          <w:rStyle w:val="StyleUnderline"/>
        </w:rPr>
        <w:t>wishfulness</w:t>
      </w:r>
      <w:proofErr w:type="spellEnd"/>
      <w:r w:rsidRPr="00A75F31">
        <w:rPr>
          <w:rStyle w:val="StyleUnderline"/>
        </w:rPr>
        <w:t xml:space="preserve"> will again play the roles in initiating wars that they have in the past. It is equally difficult to think what interest other than sheer survival can be placed on the other pan of the balance, and </w:t>
      </w:r>
      <w:r w:rsidRPr="00A75F31">
        <w:rPr>
          <w:rStyle w:val="Emphasis"/>
        </w:rPr>
        <w:t>there is simply no rational way to believe that, in a world of long-range missiles carrying thermonuclear warheads, the initiation of nuclear war is a way to ensure survival</w:t>
      </w:r>
      <w:r w:rsidRPr="00D97FFD">
        <w:rPr>
          <w:sz w:val="16"/>
        </w:rPr>
        <w:t xml:space="preserve">.33 </w:t>
      </w:r>
      <w:r w:rsidRPr="00A75F31">
        <w:rPr>
          <w:rStyle w:val="StyleUnderline"/>
        </w:rPr>
        <w:t>Nor have nuclear weapons made the world safe for nonnuclear war</w:t>
      </w:r>
      <w:r w:rsidRPr="00D97FFD">
        <w:rPr>
          <w:sz w:val="16"/>
        </w:rPr>
        <w:t xml:space="preserve">, if it involves the interests of nuclear-armed nations on both sides of a conflict, since the </w:t>
      </w:r>
      <w:r w:rsidRPr="00A75F31">
        <w:rPr>
          <w:rStyle w:val="StyleUnderline"/>
        </w:rPr>
        <w:t>risks of escalation must be counted into a balance already unfavorable to war</w:t>
      </w:r>
      <w:r w:rsidRPr="00D97FFD">
        <w:rPr>
          <w:sz w:val="16"/>
        </w:rPr>
        <w:t xml:space="preserve">. Another way to make clear that the nuclear-missile revolution in military technology has had a profound effect is to imagine, per </w:t>
      </w:r>
      <w:proofErr w:type="spellStart"/>
      <w:r w:rsidRPr="00D97FFD">
        <w:rPr>
          <w:sz w:val="16"/>
        </w:rPr>
        <w:t>impossibile</w:t>
      </w:r>
      <w:proofErr w:type="spellEnd"/>
      <w:r w:rsidRPr="00D97FFD">
        <w:rPr>
          <w:sz w:val="16"/>
        </w:rPr>
        <w:t xml:space="preserve">, that the revolution had taken place in the world of the eighteenth century. Even the most calculating of absolute monarchs, completely focused on their dynastic interests, and totally unconcerned with the welfare of their powerless peasant populations, would nevertheless have had to take a different view of war than they had previously held. </w:t>
      </w:r>
      <w:r w:rsidRPr="00A75F31">
        <w:rPr>
          <w:rStyle w:val="StyleUnderline"/>
        </w:rPr>
        <w:t xml:space="preserve">The prospect that they themselves, their families, their capitals, and their </w:t>
      </w:r>
      <w:r w:rsidRPr="00D97FFD">
        <w:rPr>
          <w:sz w:val="16"/>
        </w:rPr>
        <w:t xml:space="preserve">hunting lodges as well as their </w:t>
      </w:r>
      <w:r w:rsidRPr="00A75F31">
        <w:rPr>
          <w:rStyle w:val="StyleUnderline"/>
        </w:rPr>
        <w:t>palaces would all vaporize in the thermonuclear fire would certainly change their assessment of the relative virtues of war and peace</w:t>
      </w:r>
      <w:r w:rsidRPr="00D97FFD">
        <w:rPr>
          <w:sz w:val="16"/>
        </w:rPr>
        <w:t>. The question for this imagined world is whether the elites would have had the time to contemplate the lesson of Hiroshima and Nagasaki, or whether their survivors would have had to learn it by bitter experience.</w:t>
      </w:r>
    </w:p>
    <w:p w14:paraId="06110D8D" w14:textId="77777777" w:rsidR="000D084D" w:rsidRDefault="000D084D" w:rsidP="000D084D"/>
    <w:p w14:paraId="724207B9" w14:textId="77777777" w:rsidR="000D084D" w:rsidRDefault="000D084D" w:rsidP="000D084D">
      <w:pPr>
        <w:pStyle w:val="Heading4"/>
      </w:pPr>
      <w:r>
        <w:t>Scope and assurance of nuclear warfare purifies previous notions of conventional deterrence and prevents conflicts better</w:t>
      </w:r>
    </w:p>
    <w:p w14:paraId="6A2F3559" w14:textId="77777777" w:rsidR="000D084D" w:rsidRPr="00981BD7" w:rsidRDefault="000D084D" w:rsidP="000D084D">
      <w:pPr>
        <w:rPr>
          <w:rStyle w:val="Style13ptBold"/>
        </w:rPr>
      </w:pPr>
      <w:r w:rsidRPr="0058208B">
        <w:rPr>
          <w:rStyle w:val="Style13ptBold"/>
        </w:rPr>
        <w:t>Waltz 90</w:t>
      </w:r>
      <w:r>
        <w:t xml:space="preserve"> Political scientist at Berkley and one of the most prominent figures in international relations for founding neorealism and structural realism (Kenneth, “Nuclear Myths and Political Realities”, American Political Science Review, September 1990, Vol. 84 No. 3)</w:t>
      </w:r>
      <w:r w:rsidRPr="007A1507">
        <w:t xml:space="preserve"> </w:t>
      </w:r>
      <w:r>
        <w:t>//BZ</w:t>
      </w:r>
    </w:p>
    <w:p w14:paraId="301E7BD0" w14:textId="77777777" w:rsidR="000D084D" w:rsidRPr="00981BD7" w:rsidRDefault="000D084D" w:rsidP="000D084D">
      <w:pPr>
        <w:rPr>
          <w:rStyle w:val="StyleUnderline"/>
          <w:b w:val="0"/>
        </w:rPr>
      </w:pPr>
      <w:r w:rsidRPr="00981BD7">
        <w:rPr>
          <w:rStyle w:val="StyleUnderline"/>
        </w:rPr>
        <w:t>Uneasiness over nuclear weapons and the search for alternative means of security stem in large measure from widespread failure to understand the nature and requirements of deterrence</w:t>
      </w:r>
      <w:r w:rsidRPr="00D97FFD">
        <w:rPr>
          <w:sz w:val="16"/>
        </w:rPr>
        <w:t xml:space="preserve">. Not unexpectedly, the </w:t>
      </w:r>
      <w:r w:rsidRPr="00981BD7">
        <w:rPr>
          <w:rStyle w:val="StyleUnderline"/>
        </w:rPr>
        <w:t>language of strategic discourse has deteriorated over the decades</w:t>
      </w:r>
      <w:r w:rsidRPr="00D97FFD">
        <w:rPr>
          <w:sz w:val="16"/>
        </w:rPr>
        <w:t xml:space="preserve">. This happens whenever discussion enters the political arena, where words take on meanings and colorations reflecting the preferences of their users. </w:t>
      </w:r>
      <w:r w:rsidRPr="00981BD7">
        <w:rPr>
          <w:rStyle w:val="StyleUnderline"/>
        </w:rPr>
        <w:t>Early in the nuclear era deterrence carried its dictionary definition,</w:t>
      </w:r>
      <w:r w:rsidRPr="00D97FFD">
        <w:rPr>
          <w:sz w:val="16"/>
        </w:rPr>
        <w:t xml:space="preserve"> </w:t>
      </w:r>
      <w:r w:rsidRPr="00981BD7">
        <w:rPr>
          <w:rStyle w:val="StyleUnderline"/>
        </w:rPr>
        <w:t>dissuading someone from an action by frightening that person with the consequences of the action.</w:t>
      </w:r>
      <w:r w:rsidRPr="00D97FFD">
        <w:rPr>
          <w:sz w:val="16"/>
        </w:rPr>
        <w:t xml:space="preserve"> </w:t>
      </w:r>
      <w:r w:rsidRPr="00981BD7">
        <w:rPr>
          <w:rStyle w:val="StyleUnderline"/>
        </w:rPr>
        <w:t>To deter an adversary from attacking one need have only a force that can survive a first strike and strike back hard enough to outweigh any gain the aggressor had hoped to realize</w:t>
      </w:r>
      <w:r w:rsidRPr="00D97FFD">
        <w:rPr>
          <w:sz w:val="16"/>
        </w:rPr>
        <w:t xml:space="preserve">. </w:t>
      </w:r>
      <w:r w:rsidRPr="00981BD7">
        <w:rPr>
          <w:rStyle w:val="StyleUnderline"/>
        </w:rPr>
        <w:t xml:space="preserve">Deterrence in its pure form entails no ability to </w:t>
      </w:r>
      <w:proofErr w:type="spellStart"/>
      <w:r w:rsidRPr="00981BD7">
        <w:rPr>
          <w:rStyle w:val="StyleUnderline"/>
        </w:rPr>
        <w:t>defend</w:t>
      </w:r>
      <w:proofErr w:type="gramStart"/>
      <w:r w:rsidRPr="00D97FFD">
        <w:rPr>
          <w:sz w:val="16"/>
        </w:rPr>
        <w:t>;a</w:t>
      </w:r>
      <w:proofErr w:type="spellEnd"/>
      <w:proofErr w:type="gramEnd"/>
      <w:r w:rsidRPr="00D97FFD">
        <w:rPr>
          <w:sz w:val="16"/>
        </w:rPr>
        <w:t xml:space="preserve"> deterrents </w:t>
      </w:r>
      <w:proofErr w:type="spellStart"/>
      <w:r w:rsidRPr="00D97FFD">
        <w:rPr>
          <w:sz w:val="16"/>
        </w:rPr>
        <w:t>trategy</w:t>
      </w:r>
      <w:proofErr w:type="spellEnd"/>
      <w:r w:rsidRPr="00D97FFD">
        <w:rPr>
          <w:sz w:val="16"/>
        </w:rPr>
        <w:t xml:space="preserve"> </w:t>
      </w:r>
      <w:r w:rsidRPr="00981BD7">
        <w:rPr>
          <w:rStyle w:val="StyleUnderline"/>
        </w:rPr>
        <w:t>promises not to fend off an aggressor but to damage or destroy things the aggressor holds dear</w:t>
      </w:r>
      <w:r w:rsidRPr="00D97FFD">
        <w:rPr>
          <w:sz w:val="16"/>
        </w:rPr>
        <w:t xml:space="preserve">. Both defense land deterrence are strategies that a status quo country may follow, hoping to dissuade a state from attacking. They are different strategies designed to accomplish a common end in different ways, using different weapons differently weapons differently deployed. </w:t>
      </w:r>
      <w:r w:rsidRPr="00981BD7">
        <w:rPr>
          <w:rStyle w:val="StyleUnderline"/>
        </w:rPr>
        <w:t>Wars can be prevented, as they can be caused, in various ways</w:t>
      </w:r>
      <w:r w:rsidRPr="00D97FFD">
        <w:rPr>
          <w:sz w:val="16"/>
        </w:rPr>
        <w:t xml:space="preserve">. </w:t>
      </w:r>
      <w:r w:rsidRPr="00981BD7">
        <w:rPr>
          <w:rStyle w:val="StyleUnderline"/>
        </w:rPr>
        <w:t>Deterrence antedates nuclear weapons, but in a conventional world deterrent threats are problematic</w:t>
      </w:r>
      <w:r w:rsidRPr="00D97FFD">
        <w:rPr>
          <w:sz w:val="16"/>
        </w:rPr>
        <w:t xml:space="preserve">. </w:t>
      </w:r>
      <w:r w:rsidRPr="00981BD7">
        <w:rPr>
          <w:rStyle w:val="StyleUnderline"/>
        </w:rPr>
        <w:t>Stanley Baldwin warned in the middle 1930s when he was prime minister of England that the bomber would always get through, a thought that helped to demoralize England. It proved seriously misleading in the war that soon followed.</w:t>
      </w:r>
      <w:r w:rsidRPr="00D97FFD">
        <w:rPr>
          <w:sz w:val="16"/>
        </w:rPr>
        <w:t xml:space="preserve"> </w:t>
      </w:r>
      <w:r w:rsidRPr="00981BD7">
        <w:rPr>
          <w:rStyle w:val="StyleUnderline"/>
        </w:rPr>
        <w:t>Bombers have to make their way past fighter planes and through ground fire before finding their targets and hitting them quite squarely</w:t>
      </w:r>
      <w:r w:rsidRPr="00D97FFD">
        <w:rPr>
          <w:sz w:val="16"/>
        </w:rPr>
        <w:t xml:space="preserve">. </w:t>
      </w:r>
      <w:r w:rsidRPr="00981BD7">
        <w:rPr>
          <w:rStyle w:val="Emphasis"/>
        </w:rPr>
        <w:t xml:space="preserve">Nuclear weapons purify deterrent strategies by removing elements of defense and war-fighting. Nuclear warheads eliminate the necessity of fighting and remove the possibility of defending, because only a small number of warheads need to reach their </w:t>
      </w:r>
      <w:proofErr w:type="spellStart"/>
      <w:r w:rsidRPr="00981BD7">
        <w:rPr>
          <w:rStyle w:val="StyleUnderline"/>
        </w:rPr>
        <w:t>targests</w:t>
      </w:r>
      <w:proofErr w:type="spellEnd"/>
      <w:r w:rsidRPr="00981BD7">
        <w:rPr>
          <w:rStyle w:val="StyleUnderline"/>
        </w:rPr>
        <w:t>. Ironically, as multiplication of missiles increased the ease with which destructive blows can be delivered, the distinction between deterrence and defense began to blur</w:t>
      </w:r>
      <w:r w:rsidRPr="00D97FFD">
        <w:rPr>
          <w:sz w:val="16"/>
        </w:rPr>
        <w:t xml:space="preserve">. Early in President Kennedy's administration, Secretary McNamara began to promote a strategy of Flexible Response, which was halfheartedly adopted by NATO in 1967. Flexible Response calls for the ability to meet threats at all levels from irregular warfare to conventional warfare to nuclear warfare. In the 1970s and 1980s more and more emphasis was placed on the need to fight and defend at all levels in order to "deter."T he melding of defense, war-fighting, and deterrence overlooks a simple truth about nuclear weapons proclaimed in the book title The Absolute Weapon (Brodie 1946). </w:t>
      </w:r>
      <w:r w:rsidRPr="00981BD7">
        <w:rPr>
          <w:rStyle w:val="StyleUnderline"/>
        </w:rPr>
        <w:t>Nuclear weapons can carry out their deterrent task no matter what other countries do. If one nuclear power were able to destroy almost all of another's strategic warheads with practical certainty or defend against all but a few strategic warheads coming in, nuclear weapons would not be absolute</w:t>
      </w:r>
      <w:r w:rsidRPr="00D97FFD">
        <w:rPr>
          <w:sz w:val="16"/>
        </w:rPr>
        <w:t xml:space="preserve">. But because so much explosive power comes in such small packages, the </w:t>
      </w:r>
      <w:r w:rsidRPr="00981BD7">
        <w:rPr>
          <w:rStyle w:val="StyleUnderline"/>
        </w:rPr>
        <w:t>invulnerability of a sufficient number of warheads is easy to achieve and the delivery of fairly large numbers of warheads impossible to thwart</w:t>
      </w:r>
      <w:r w:rsidRPr="00D97FFD">
        <w:rPr>
          <w:sz w:val="16"/>
        </w:rPr>
        <w:t xml:space="preserve">, both now and as far into the future as anyone can see. </w:t>
      </w:r>
      <w:r w:rsidRPr="00981BD7">
        <w:rPr>
          <w:rStyle w:val="StyleUnderline"/>
        </w:rPr>
        <w:t>The absolute quality of nuclear weapons sharply sets a nuclear world off from a conventional one.</w:t>
      </w:r>
    </w:p>
    <w:p w14:paraId="2C4D38D7" w14:textId="77777777" w:rsidR="000D084D" w:rsidRDefault="000D084D" w:rsidP="000D084D">
      <w:pPr>
        <w:pStyle w:val="Heading1"/>
      </w:pPr>
      <w:proofErr w:type="gramStart"/>
      <w:r>
        <w:t>no</w:t>
      </w:r>
      <w:proofErr w:type="gramEnd"/>
      <w:r>
        <w:t xml:space="preserve"> war – diplomacy</w:t>
      </w:r>
    </w:p>
    <w:p w14:paraId="298A67EC" w14:textId="77777777" w:rsidR="000D084D" w:rsidRDefault="000D084D" w:rsidP="000D084D">
      <w:pPr>
        <w:pStyle w:val="Heading4"/>
      </w:pPr>
      <w:r>
        <w:t>Interdependence generates non-violent solutions to disputes</w:t>
      </w:r>
      <w:r>
        <w:tab/>
      </w:r>
    </w:p>
    <w:p w14:paraId="3DC19E14" w14:textId="77777777" w:rsidR="000D084D" w:rsidRPr="001728AB" w:rsidRDefault="000D084D" w:rsidP="000D084D">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47DA3AD5" w14:textId="77777777" w:rsidR="000D084D" w:rsidRPr="006F027D" w:rsidRDefault="000D084D" w:rsidP="000D084D">
      <w:pPr>
        <w:rPr>
          <w:rStyle w:val="StyleUnderline"/>
          <w:b w:val="0"/>
        </w:rPr>
      </w:pPr>
      <w:r w:rsidRPr="00BB4AAA">
        <w:rPr>
          <w:rStyle w:val="StyleUnderline"/>
        </w:rPr>
        <w:t>For interdependence to promote peace, economic processes must either remove incentives for states to engage in conflict or reduce the uncertainty states face when bargaining</w:t>
      </w:r>
      <w:r w:rsidRPr="00D97FFD">
        <w:rPr>
          <w:sz w:val="16"/>
        </w:rPr>
        <w:t xml:space="preserve"> in the shadow of costly contests. Since removing incentives to act aggressively only increases incentives for opponents, the former explanation must typically occur in special "boundary" conditions (discussed later). We argue that </w:t>
      </w:r>
      <w:r w:rsidRPr="00BB4AAA">
        <w:rPr>
          <w:rStyle w:val="Emphasis"/>
        </w:rPr>
        <w:t>interdependence makes it easier to substitute nonviolent contests for militarized disputes in signaling resolve</w:t>
      </w:r>
      <w:r w:rsidRPr="00D97FFD">
        <w:rPr>
          <w:sz w:val="16"/>
        </w:rPr>
        <w:t xml:space="preserve">. </w:t>
      </w:r>
      <w:r w:rsidRPr="00BB4AAA">
        <w:rPr>
          <w:rStyle w:val="StyleUnderline"/>
        </w:rPr>
        <w:t>States that possess a range of methods of conflict resolution have less need to resort to the most destructive (and costly) techniques</w:t>
      </w:r>
      <w:r w:rsidRPr="00D97FFD">
        <w:rPr>
          <w:sz w:val="16"/>
        </w:rPr>
        <w:t xml:space="preserve">. Liberal dyads can damage mutually valuable linkages to communicate credibly. </w:t>
      </w:r>
      <w:r w:rsidRPr="00BB4AAA">
        <w:rPr>
          <w:rStyle w:val="StyleUnderline"/>
        </w:rPr>
        <w:t>States without linkages must choose between a very limited set of options, including-more often-war.</w:t>
      </w:r>
      <w:r w:rsidRPr="00D97FFD">
        <w:rPr>
          <w:sz w:val="16"/>
        </w:rPr>
        <w:t xml:space="preserve"> The conflict model with uncertainty shows why this is so. Recall that A's best response is an offer that an opponent weakly prefers to fighting. If the opponent (B) has private information about its war costs (c), then A's optimal offer derives from a rational guess (the distribution of reservation prices for different types of player B). A calculates its offer as the best demand it can make to each opponent weighted by the odds that a given opponent "type" is the actual adversary. Players B whose war costs are high accept, whereas those with low costs fight. Conventional descriptions of interdependence see war as less likely because states face additional opportunity costs for fighting. The problem with such an account is that it ignores incentives to capitalize on an opponent's reticence to fight. If an opponent (B) is reluctant, then state A can make larger demands without risking war. Assume that interdependent dyads are those that derive some benefit from economic linkages (h, say h = $10). If </w:t>
      </w:r>
      <w:proofErr w:type="gramStart"/>
      <w:r w:rsidRPr="00D97FFD">
        <w:rPr>
          <w:sz w:val="16"/>
        </w:rPr>
        <w:t>A and</w:t>
      </w:r>
      <w:proofErr w:type="gramEnd"/>
      <w:r w:rsidRPr="00D97FFD">
        <w:rPr>
          <w:sz w:val="16"/>
        </w:rPr>
        <w:t xml:space="preserve"> B avoid a fight, then each receives the settlement plus the benefit ($100 - d + $10 and d + $10, respectively). B's war costs are again between $0 and $40. Conventional explanations for interdependence identify the fact that B receives (d + $10) instead of (d) for accepting A's demand as leading to peace. If demands are the same, then not fighting is more beneficial in </w:t>
      </w:r>
      <w:proofErr w:type="spellStart"/>
      <w:r w:rsidRPr="00D97FFD">
        <w:rPr>
          <w:sz w:val="16"/>
        </w:rPr>
        <w:t>interdepen</w:t>
      </w:r>
      <w:proofErr w:type="spellEnd"/>
      <w:r w:rsidRPr="00D97FFD">
        <w:rPr>
          <w:sz w:val="16"/>
        </w:rPr>
        <w:t xml:space="preserve">- dent dyads, and B should more often prefer A's demand to fighting. Yet unless we assume that A is ignorant of its own interdependence with B (not very plausible), </w:t>
      </w:r>
      <w:proofErr w:type="gramStart"/>
      <w:r w:rsidRPr="00D97FFD">
        <w:rPr>
          <w:sz w:val="16"/>
        </w:rPr>
        <w:t>A's</w:t>
      </w:r>
      <w:proofErr w:type="gramEnd"/>
      <w:r w:rsidRPr="00D97FFD">
        <w:rPr>
          <w:sz w:val="16"/>
        </w:rPr>
        <w:t xml:space="preserve"> demand must be different. A's best offer is one that B just prefers to a fight. Since benefits increase under interdependence, A simply demands commensurately more. In the previous example, A offers $30 (A receives $100 - d = $70). If </w:t>
      </w:r>
      <w:proofErr w:type="spellStart"/>
      <w:r w:rsidRPr="00D97FFD">
        <w:rPr>
          <w:sz w:val="16"/>
        </w:rPr>
        <w:t>interdepen</w:t>
      </w:r>
      <w:proofErr w:type="spellEnd"/>
      <w:r w:rsidRPr="00D97FFD">
        <w:rPr>
          <w:sz w:val="16"/>
        </w:rPr>
        <w:t xml:space="preserve">- dent, A proposes that B accept $20 plus the benefit ($10). The same range of states B that accepted $30 previously (since $30 - $50 - c if c &gt; $20) now accepts $20 (since $20 + $10 [the benefit] - $50 - c if c - $20). State A again makes an offer that a given opponent just prefers to fighting, weighted by the odds that B is the given opponent. Interdependence is simply subsumed in bargaining. Since they fail to reduce uncertainty, opportunity costs generally do not alter the prospects of engaging in costly contests.48 Economic interdependence can motivate peace in two ways. First, </w:t>
      </w:r>
      <w:r w:rsidRPr="006F027D">
        <w:rPr>
          <w:rStyle w:val="StyleUnderline"/>
        </w:rPr>
        <w:t>conflict may occasionally be so expensive relative to the expected value of fighting that states prefer any offer rather than enduring a contest</w:t>
      </w:r>
      <w:r w:rsidRPr="00D97FFD">
        <w:rPr>
          <w:sz w:val="16"/>
        </w:rPr>
        <w:t xml:space="preserve">. Suppose B's war costs range from $50 to $90. B's expected value for war thus ranges from $0 to -$40. Because B stands to lose more from fighting than its value for the stakes, B prefers to concede. We refer to this as a boundary solution because it is possible only by assuming that stakes in the contest are bounded. Bounded stakes are reasonable, especially when issues are of tertiary importance or when costs are extreme (as in nuclear war). </w:t>
      </w:r>
      <w:r w:rsidRPr="006F027D">
        <w:rPr>
          <w:rStyle w:val="StyleUnderline"/>
        </w:rPr>
        <w:t>Interdependent dyads may avoid costly contests if economic linkages decrease the expected value of competition to the point where one party prefers conceding to competing</w:t>
      </w:r>
      <w:r w:rsidRPr="00D97FFD">
        <w:rPr>
          <w:sz w:val="16"/>
        </w:rPr>
        <w:t xml:space="preserve">. Yet </w:t>
      </w:r>
      <w:r w:rsidRPr="006F027D">
        <w:rPr>
          <w:rStyle w:val="StyleUnderline"/>
        </w:rPr>
        <w:t>economic benefits seldom equate in consequence to nuclear war</w:t>
      </w:r>
      <w:r w:rsidRPr="00D97FFD">
        <w:rPr>
          <w:sz w:val="16"/>
        </w:rPr>
        <w:t xml:space="preserve">. Issues over which states may consider major contests are unlikely to meet boundary conditions for interdependence. Instead, boundary solutions are relevant when liberal states experience relatively minor conflict. Finally, competition can continue even given boundary conditions. Liberal dyads deterred from war can still compete by manipulating the risk of contests.49 </w:t>
      </w:r>
      <w:proofErr w:type="gramStart"/>
      <w:r w:rsidRPr="00D97FFD">
        <w:rPr>
          <w:sz w:val="16"/>
        </w:rPr>
        <w:t>Second</w:t>
      </w:r>
      <w:proofErr w:type="gramEnd"/>
      <w:r w:rsidRPr="00D97FFD">
        <w:rPr>
          <w:sz w:val="16"/>
        </w:rPr>
        <w:t xml:space="preserve">, instead of deterring conflict, </w:t>
      </w:r>
      <w:r w:rsidRPr="006F027D">
        <w:rPr>
          <w:rStyle w:val="StyleUnderline"/>
        </w:rPr>
        <w:t xml:space="preserve">interdependence can convey credible sig- </w:t>
      </w:r>
      <w:proofErr w:type="spellStart"/>
      <w:r w:rsidRPr="006F027D">
        <w:rPr>
          <w:rStyle w:val="StyleUnderline"/>
        </w:rPr>
        <w:t>nals</w:t>
      </w:r>
      <w:proofErr w:type="spellEnd"/>
      <w:r w:rsidRPr="00D97FFD">
        <w:rPr>
          <w:sz w:val="16"/>
        </w:rPr>
        <w:t xml:space="preserve">, </w:t>
      </w:r>
      <w:r w:rsidRPr="006F027D">
        <w:rPr>
          <w:rStyle w:val="StyleUnderline"/>
        </w:rPr>
        <w:t>obviating the need for costly military contests</w:t>
      </w:r>
      <w:r w:rsidRPr="00D97FFD">
        <w:rPr>
          <w:sz w:val="16"/>
        </w:rPr>
        <w:t xml:space="preserve">. Actors' </w:t>
      </w:r>
      <w:r w:rsidRPr="006F027D">
        <w:rPr>
          <w:rStyle w:val="StyleUnderline"/>
        </w:rPr>
        <w:t>behaviors potentially inform observers about the value of strategic variables</w:t>
      </w:r>
      <w:r w:rsidRPr="00D97FFD">
        <w:rPr>
          <w:sz w:val="16"/>
        </w:rPr>
        <w:t xml:space="preserve">, dissipating private </w:t>
      </w:r>
      <w:proofErr w:type="spellStart"/>
      <w:r w:rsidRPr="00D97FFD">
        <w:rPr>
          <w:sz w:val="16"/>
        </w:rPr>
        <w:t>informa</w:t>
      </w:r>
      <w:proofErr w:type="spellEnd"/>
      <w:r w:rsidRPr="00D97FFD">
        <w:rPr>
          <w:sz w:val="16"/>
        </w:rPr>
        <w:t xml:space="preserve">- </w:t>
      </w:r>
      <w:proofErr w:type="spellStart"/>
      <w:r w:rsidRPr="00D97FFD">
        <w:rPr>
          <w:sz w:val="16"/>
        </w:rPr>
        <w:t>tion</w:t>
      </w:r>
      <w:proofErr w:type="spellEnd"/>
      <w:r w:rsidRPr="00D97FFD">
        <w:rPr>
          <w:sz w:val="16"/>
        </w:rPr>
        <w:t xml:space="preserve">. </w:t>
      </w:r>
      <w:r w:rsidRPr="006F027D">
        <w:rPr>
          <w:rStyle w:val="StyleUnderline"/>
        </w:rPr>
        <w:t>Interdependent states that endure opportunity costs in pursuit of political objectives differentiate themselves from other, less resolved, competitors</w:t>
      </w:r>
      <w:r w:rsidRPr="00D97FFD">
        <w:rPr>
          <w:sz w:val="16"/>
        </w:rPr>
        <w:t xml:space="preserve">. To the degree that </w:t>
      </w:r>
      <w:r w:rsidRPr="006F027D">
        <w:rPr>
          <w:rStyle w:val="StyleUnderline"/>
        </w:rPr>
        <w:t>nonviolent conflict allows observers to identify opponents</w:t>
      </w:r>
      <w:r w:rsidRPr="00D97FFD">
        <w:rPr>
          <w:sz w:val="16"/>
        </w:rPr>
        <w:t xml:space="preserve">, costly signaling also allows efficient ex ante bargaining. States seek to obtain settlements while competing for preferable terms. </w:t>
      </w:r>
      <w:r w:rsidRPr="006F027D">
        <w:rPr>
          <w:rStyle w:val="StyleUnderline"/>
        </w:rPr>
        <w:t>War is less often necessary when states possess nonviolent methods that credibly inform</w:t>
      </w:r>
      <w:r>
        <w:rPr>
          <w:rStyle w:val="StyleUnderline"/>
        </w:rPr>
        <w:t>.</w:t>
      </w:r>
    </w:p>
    <w:p w14:paraId="1A0FE7DB" w14:textId="77777777" w:rsidR="000D084D" w:rsidRDefault="000D084D" w:rsidP="000D084D"/>
    <w:p w14:paraId="6F3E744D" w14:textId="77777777" w:rsidR="000D084D" w:rsidRDefault="000D084D" w:rsidP="000D084D">
      <w:pPr>
        <w:pStyle w:val="Heading4"/>
      </w:pPr>
      <w:r>
        <w:t>World wars ingrained values of negotiation and futility in war – nuclear weapons don’t make a difference</w:t>
      </w:r>
    </w:p>
    <w:p w14:paraId="4A00B392" w14:textId="77777777" w:rsidR="000D084D" w:rsidRPr="00952BA4" w:rsidRDefault="000D084D" w:rsidP="000D084D">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17F5BCC9" w14:textId="77777777" w:rsidR="000D084D" w:rsidRPr="00D97FFD" w:rsidRDefault="000D084D" w:rsidP="000D084D">
      <w:pPr>
        <w:rPr>
          <w:sz w:val="16"/>
        </w:rPr>
      </w:pPr>
      <w:r w:rsidRPr="00952BA4">
        <w:rPr>
          <w:rStyle w:val="StyleUnderline"/>
        </w:rPr>
        <w:t>After a</w:t>
      </w:r>
      <w:r w:rsidRPr="00D97FFD">
        <w:rPr>
          <w:sz w:val="16"/>
        </w:rPr>
        <w:t xml:space="preserve"> brief </w:t>
      </w:r>
      <w:r w:rsidRPr="00952BA4">
        <w:rPr>
          <w:rStyle w:val="StyleUnderline"/>
        </w:rPr>
        <w:t>discussion of the century-long peace between the United States and Canada</w:t>
      </w:r>
      <w:r w:rsidRPr="00D97FFD">
        <w:rPr>
          <w:sz w:val="16"/>
        </w:rPr>
        <w:t xml:space="preserve">, </w:t>
      </w:r>
      <w:r w:rsidRPr="00952BA4">
        <w:rPr>
          <w:rStyle w:val="StyleUnderline"/>
        </w:rPr>
        <w:t>and</w:t>
      </w:r>
      <w:r w:rsidRPr="00D97FFD">
        <w:rPr>
          <w:sz w:val="16"/>
        </w:rPr>
        <w:t xml:space="preserve"> an even briefer reference to </w:t>
      </w:r>
      <w:r w:rsidRPr="00952BA4">
        <w:rPr>
          <w:rStyle w:val="StyleUnderline"/>
        </w:rPr>
        <w:t>the rise of the liberal state and the absence of war among liberal democracies</w:t>
      </w:r>
      <w:r w:rsidRPr="00D97FFD">
        <w:rPr>
          <w:sz w:val="16"/>
        </w:rPr>
        <w:t xml:space="preserve">, Mueller directly addresses his main theme, the changing social evaluation of war.4 </w:t>
      </w:r>
      <w:r w:rsidRPr="00952BA4">
        <w:rPr>
          <w:rStyle w:val="StyleUnderline"/>
        </w:rPr>
        <w:t>Before World War I</w:t>
      </w:r>
      <w:r w:rsidRPr="00D97FFD">
        <w:rPr>
          <w:sz w:val="16"/>
        </w:rPr>
        <w:t xml:space="preserve">, he argues, </w:t>
      </w:r>
      <w:r w:rsidRPr="00952BA4">
        <w:rPr>
          <w:rStyle w:val="StyleUnderline"/>
        </w:rPr>
        <w:t>only a small minority spoke against war</w:t>
      </w:r>
      <w:r w:rsidRPr="00D97FFD">
        <w:rPr>
          <w:sz w:val="16"/>
        </w:rPr>
        <w:t xml:space="preserve">. </w:t>
      </w:r>
      <w:r w:rsidRPr="00952BA4">
        <w:rPr>
          <w:rStyle w:val="StyleUnderline"/>
        </w:rPr>
        <w:t>Quakers opposed war as immoral</w:t>
      </w:r>
      <w:r w:rsidRPr="00D97FFD">
        <w:rPr>
          <w:sz w:val="16"/>
        </w:rPr>
        <w:t xml:space="preserve">, as they did slavery, religious intolerance, and many other then-widespread and socially-approved practices embodying man’s inhumanity to man. </w:t>
      </w:r>
      <w:r w:rsidRPr="00952BA4">
        <w:rPr>
          <w:rStyle w:val="StyleUnderline"/>
        </w:rPr>
        <w:t>Non-religious humanists shared these views</w:t>
      </w:r>
      <w:r w:rsidRPr="00D97FFD">
        <w:rPr>
          <w:sz w:val="16"/>
        </w:rPr>
        <w:t xml:space="preserve">. So did those who saw war as inimical to commerce and economically ruinous, from Montesquieu, Kant, Buckle, and Adam Smith in the seventeenth and eighteenth centuries to Norman Angel1 in the twentieth. </w:t>
      </w:r>
      <w:r w:rsidRPr="00952BA4">
        <w:rPr>
          <w:rStyle w:val="StyleUnderline"/>
        </w:rPr>
        <w:t>The majority view</w:t>
      </w:r>
      <w:r w:rsidRPr="00D97FFD">
        <w:rPr>
          <w:sz w:val="16"/>
        </w:rPr>
        <w:t xml:space="preserve">, however (or at least the majority of those who recorded their views), </w:t>
      </w:r>
      <w:r w:rsidRPr="00952BA4">
        <w:rPr>
          <w:rStyle w:val="StyleUnderline"/>
        </w:rPr>
        <w:t>approved of war</w:t>
      </w:r>
      <w:r w:rsidRPr="00D97FFD">
        <w:rPr>
          <w:sz w:val="16"/>
        </w:rPr>
        <w:t xml:space="preserve">. War was </w:t>
      </w:r>
      <w:r w:rsidRPr="00952BA4">
        <w:rPr>
          <w:rStyle w:val="StyleUnderline"/>
        </w:rPr>
        <w:t>an admirable stage for the display of heroism and virility for the individual and glory for the nation at one end of the spectrum of ideas, and a psychologically inevitable product of aggressiveness rooted in human nature and a necessary element of human progress</w:t>
      </w:r>
      <w:r w:rsidRPr="00D97FFD">
        <w:rPr>
          <w:sz w:val="16"/>
        </w:rPr>
        <w:t xml:space="preserve"> in social Darwinian terms at the other. </w:t>
      </w:r>
      <w:r w:rsidRPr="00952BA4">
        <w:rPr>
          <w:rStyle w:val="StyleUnderline"/>
        </w:rPr>
        <w:t>The First World War changed these ideas</w:t>
      </w:r>
      <w:r w:rsidRPr="00D97FFD">
        <w:rPr>
          <w:sz w:val="16"/>
        </w:rPr>
        <w:t xml:space="preserve">. </w:t>
      </w:r>
      <w:r w:rsidRPr="00952BA4">
        <w:rPr>
          <w:rStyle w:val="StyleUnderline"/>
        </w:rPr>
        <w:t>The magnitude of the slaughter, the costs to both victors and vanquished</w:t>
      </w:r>
      <w:r w:rsidRPr="00D97FFD">
        <w:rPr>
          <w:sz w:val="16"/>
        </w:rPr>
        <w:t xml:space="preserve">, </w:t>
      </w:r>
      <w:r w:rsidRPr="00952BA4">
        <w:rPr>
          <w:rStyle w:val="StyleUnderline"/>
        </w:rPr>
        <w:t xml:space="preserve">the horribly inhuman and degrading circumstances of combat itself led to </w:t>
      </w:r>
      <w:proofErr w:type="gramStart"/>
      <w:r w:rsidRPr="00952BA4">
        <w:rPr>
          <w:rStyle w:val="StyleUnderline"/>
        </w:rPr>
        <w:t>a ”</w:t>
      </w:r>
      <w:proofErr w:type="gramEnd"/>
      <w:r w:rsidRPr="00952BA4">
        <w:rPr>
          <w:rStyle w:val="StyleUnderline"/>
        </w:rPr>
        <w:t>bone-deep revulsion,” a ”colossal confirmation [of] the repulsiveness, immorality and futility of war</w:t>
      </w:r>
      <w:r w:rsidRPr="00D97FFD">
        <w:rPr>
          <w:sz w:val="16"/>
        </w:rPr>
        <w:t xml:space="preserve">.”5 According to Mueller, </w:t>
      </w:r>
      <w:r w:rsidRPr="00952BA4">
        <w:rPr>
          <w:rStyle w:val="StyleUnderline"/>
        </w:rPr>
        <w:t>there were three possible lessons to be drawn from the experience of World War I: collective security had somehow to be substituted for individual self-help</w:t>
      </w:r>
      <w:r w:rsidRPr="00D97FFD">
        <w:rPr>
          <w:sz w:val="16"/>
        </w:rPr>
        <w:t xml:space="preserve">; </w:t>
      </w:r>
      <w:r w:rsidRPr="00952BA4">
        <w:rPr>
          <w:rStyle w:val="StyleUnderline"/>
        </w:rPr>
        <w:t>military preparations</w:t>
      </w:r>
      <w:r w:rsidRPr="00D97FFD">
        <w:rPr>
          <w:sz w:val="16"/>
        </w:rPr>
        <w:t xml:space="preserve">, including newer and more formidable weapons, </w:t>
      </w:r>
      <w:r w:rsidRPr="00952BA4">
        <w:rPr>
          <w:rStyle w:val="StyleUnderline"/>
        </w:rPr>
        <w:t>had to be maintained at a level that would deter war</w:t>
      </w:r>
      <w:r w:rsidRPr="00D97FFD">
        <w:rPr>
          <w:sz w:val="16"/>
        </w:rPr>
        <w:t xml:space="preserve">; </w:t>
      </w:r>
      <w:r w:rsidRPr="00952BA4">
        <w:rPr>
          <w:rStyle w:val="Emphasis"/>
        </w:rPr>
        <w:t>conflicts had to be negotiated out rather than fought out</w:t>
      </w:r>
      <w:r w:rsidRPr="00952BA4">
        <w:rPr>
          <w:rStyle w:val="StyleUnderline"/>
        </w:rPr>
        <w:t>.</w:t>
      </w:r>
      <w:r w:rsidRPr="00D97FFD">
        <w:rPr>
          <w:sz w:val="16"/>
        </w:rPr>
        <w:t xml:space="preserve"> </w:t>
      </w:r>
      <w:r w:rsidRPr="00952BA4">
        <w:rPr>
          <w:rStyle w:val="StyleUnderline"/>
        </w:rPr>
        <w:t>Most of the world drew the third lesson</w:t>
      </w:r>
      <w:r w:rsidRPr="00D97FFD">
        <w:rPr>
          <w:sz w:val="16"/>
        </w:rPr>
        <w:t xml:space="preserve">. Unfortunately, </w:t>
      </w:r>
      <w:r w:rsidRPr="00952BA4">
        <w:rPr>
          <w:rStyle w:val="StyleUnderline"/>
        </w:rPr>
        <w:t>Mussolini, Hitler, and the leaders of Japan were socially and culturally outsiders who had not shared the lessons</w:t>
      </w:r>
      <w:r w:rsidRPr="00D97FFD">
        <w:rPr>
          <w:sz w:val="16"/>
        </w:rPr>
        <w:t xml:space="preserve"> of the First World War. They continued to believe in both the nobility and necessity of war. </w:t>
      </w:r>
      <w:r w:rsidRPr="00952BA4">
        <w:rPr>
          <w:rStyle w:val="StyleUnderline"/>
        </w:rPr>
        <w:t>Mussolini was a foolish romantic</w:t>
      </w:r>
      <w:r w:rsidRPr="00D97FFD">
        <w:rPr>
          <w:sz w:val="16"/>
        </w:rPr>
        <w:t xml:space="preserve"> pushing an unwilling Italian people into military adventures. The </w:t>
      </w:r>
      <w:r w:rsidRPr="00952BA4">
        <w:rPr>
          <w:rStyle w:val="StyleUnderline"/>
        </w:rPr>
        <w:t>Japanese leadership was an ideological remnant of pre-World War I times</w:t>
      </w:r>
      <w:r w:rsidRPr="00D97FFD">
        <w:rPr>
          <w:sz w:val="16"/>
        </w:rPr>
        <w:t xml:space="preserve">, with a romantic view of war and a belief in the positive political and social role of the military in their own great task of modernization. </w:t>
      </w:r>
      <w:r w:rsidRPr="00952BA4">
        <w:rPr>
          <w:rStyle w:val="StyleUnderline"/>
        </w:rPr>
        <w:t>Hitler, with his racist ideolog</w:t>
      </w:r>
      <w:r w:rsidRPr="00D97FFD">
        <w:rPr>
          <w:sz w:val="16"/>
        </w:rPr>
        <w:t xml:space="preserve">y, resentment against Versailles and quest for Lebensraum, </w:t>
      </w:r>
      <w:r w:rsidRPr="00952BA4">
        <w:rPr>
          <w:rStyle w:val="StyleUnderline"/>
        </w:rPr>
        <w:t>was an entrepreneurial genius of both politics and war. None of them wanted genuinely to negotiate conflicts</w:t>
      </w:r>
      <w:r w:rsidRPr="00D97FFD">
        <w:rPr>
          <w:sz w:val="16"/>
        </w:rPr>
        <w:t xml:space="preserve">: the attempts of the other European states to do so, and the United States to avoid them- in short, "appeasement"-led to the Second World War. For Mueller, </w:t>
      </w:r>
      <w:r w:rsidRPr="00952BA4">
        <w:rPr>
          <w:rStyle w:val="StyleUnderline"/>
        </w:rPr>
        <w:t>Hitler's leadership in Germany was a necessary condition for the outbreak of war</w:t>
      </w:r>
      <w:r w:rsidRPr="00D97FFD">
        <w:rPr>
          <w:sz w:val="16"/>
        </w:rPr>
        <w:t xml:space="preserve">; he is </w:t>
      </w:r>
      <w:r w:rsidRPr="00952BA4">
        <w:rPr>
          <w:rStyle w:val="StyleUnderline"/>
        </w:rPr>
        <w:t>silent on whether it was also sufficient</w:t>
      </w:r>
      <w:r w:rsidRPr="00D97FFD">
        <w:rPr>
          <w:sz w:val="16"/>
        </w:rPr>
        <w:t xml:space="preserve">. The </w:t>
      </w:r>
      <w:r w:rsidRPr="00952BA4">
        <w:rPr>
          <w:rStyle w:val="StyleUnderline"/>
        </w:rPr>
        <w:t>Second World War repeated and reinforced the lessons of the first and this time they were better learned</w:t>
      </w:r>
      <w:r w:rsidRPr="00D97FFD">
        <w:rPr>
          <w:sz w:val="16"/>
        </w:rPr>
        <w:t xml:space="preserve">. </w:t>
      </w:r>
      <w:r w:rsidRPr="00952BA4">
        <w:rPr>
          <w:rStyle w:val="StyleUnderline"/>
        </w:rPr>
        <w:t>Among the</w:t>
      </w:r>
      <w:r w:rsidRPr="00D97FFD">
        <w:rPr>
          <w:sz w:val="16"/>
        </w:rPr>
        <w:t xml:space="preserve"> </w:t>
      </w:r>
      <w:r w:rsidRPr="00952BA4">
        <w:rPr>
          <w:rStyle w:val="StyleUnderline"/>
        </w:rPr>
        <w:t>developed nations there were now no dropouts who had failed to attend class</w:t>
      </w:r>
      <w:r w:rsidRPr="00D97FFD">
        <w:rPr>
          <w:sz w:val="16"/>
        </w:rPr>
        <w:t xml:space="preserve">. </w:t>
      </w:r>
      <w:r w:rsidRPr="00952BA4">
        <w:rPr>
          <w:rStyle w:val="StyleUnderline"/>
        </w:rPr>
        <w:t>The atomic bomb played no significant part in these lessons</w:t>
      </w:r>
      <w:r w:rsidRPr="00D97FFD">
        <w:rPr>
          <w:sz w:val="16"/>
        </w:rPr>
        <w:t xml:space="preserve">. The war taught that </w:t>
      </w:r>
      <w:r w:rsidRPr="00952BA4">
        <w:rPr>
          <w:rStyle w:val="StyleUnderline"/>
        </w:rPr>
        <w:t>U.S. productive power was itself a great deterrent</w:t>
      </w:r>
      <w:r w:rsidRPr="00D97FFD">
        <w:rPr>
          <w:sz w:val="16"/>
        </w:rPr>
        <w:t xml:space="preserve">; Detroit was as important as the atom bomb (pp. 82-84). Further, </w:t>
      </w:r>
      <w:r w:rsidRPr="00952BA4">
        <w:rPr>
          <w:rStyle w:val="StyleUnderline"/>
        </w:rPr>
        <w:t>the actual use of the bomb against Japan was significant only because half of its leadership was already prepared to surrender</w:t>
      </w:r>
      <w:r w:rsidRPr="00D97FFD">
        <w:rPr>
          <w:sz w:val="16"/>
        </w:rPr>
        <w:t xml:space="preserve"> (pp. 87-88). Finally, the absence of civil war against the occupying Nazis and their puppet governments (beyond the relatively small scale guerrilla resistance in occupied Europe) showed that the population had lost its stomach for war (pp. 91-92). Roughly half of Mueller's book, chapters 5-9, depicts the major events of the period of the long peace since World War 11. Mueller sees </w:t>
      </w:r>
      <w:r w:rsidRPr="00952BA4">
        <w:rPr>
          <w:rStyle w:val="StyleUnderline"/>
        </w:rPr>
        <w:t>the success of containment as reflecting the satisfaction of the victors with and acceptance by the losers of the postwar situation</w:t>
      </w:r>
      <w:r w:rsidRPr="00D97FFD">
        <w:rPr>
          <w:sz w:val="16"/>
        </w:rPr>
        <w:t xml:space="preserve">; </w:t>
      </w:r>
      <w:r w:rsidRPr="00952BA4">
        <w:rPr>
          <w:rStyle w:val="StyleUnderline"/>
        </w:rPr>
        <w:t>nuclear weapons are essentially irrelevant</w:t>
      </w:r>
      <w:r w:rsidRPr="00D97FFD">
        <w:rPr>
          <w:sz w:val="16"/>
        </w:rPr>
        <w:t>. The Korean War was a stabilizing event; it demonstrated the inutility of limited war. Khrushchev's policy of bluster and crisis-creation similarly failed, as did his efforts at seduction of the non-communist world by the examples of Soviet success in competitive economic growth-"we will bury you"-and the space race. The failure of U.S. intervention in Vietnam's civil war was followed by China's abandonment of the Cold War, and in turn by Soviet recognition of its "overreach" in the Third World and the demise of the cold war.</w:t>
      </w:r>
    </w:p>
    <w:p w14:paraId="49582F34" w14:textId="77777777" w:rsidR="000D084D" w:rsidRDefault="000D084D" w:rsidP="000D084D"/>
    <w:p w14:paraId="21323AD6" w14:textId="4C3739FC" w:rsidR="000D084D" w:rsidRPr="000D084D" w:rsidRDefault="000D084D" w:rsidP="000D084D">
      <w:pPr>
        <w:pStyle w:val="Heading1"/>
        <w:rPr>
          <w:rStyle w:val="StyleUnderline"/>
          <w:sz w:val="32"/>
          <w:u w:val="none"/>
        </w:rPr>
      </w:pPr>
      <w:proofErr w:type="gramStart"/>
      <w:r>
        <w:rPr>
          <w:rStyle w:val="StyleUnderline"/>
          <w:sz w:val="32"/>
          <w:u w:val="none"/>
        </w:rPr>
        <w:t>no</w:t>
      </w:r>
      <w:proofErr w:type="gramEnd"/>
      <w:r>
        <w:rPr>
          <w:rStyle w:val="StyleUnderline"/>
          <w:sz w:val="32"/>
          <w:u w:val="none"/>
        </w:rPr>
        <w:t xml:space="preserve"> war – interdependence </w:t>
      </w:r>
    </w:p>
    <w:p w14:paraId="3835BE47" w14:textId="77777777" w:rsidR="00DF67C2" w:rsidRDefault="00DF67C2" w:rsidP="00DF67C2">
      <w:pPr>
        <w:pStyle w:val="Heading4"/>
      </w:pPr>
      <w:r>
        <w:t>Strategic and economic interdependence reduce conflict – increased security, deterrence, economic costs and risks</w:t>
      </w:r>
    </w:p>
    <w:p w14:paraId="00D17673" w14:textId="77777777" w:rsidR="00DF67C2" w:rsidRPr="007304DF" w:rsidRDefault="00DF67C2" w:rsidP="00DF67C2">
      <w:proofErr w:type="spellStart"/>
      <w:r w:rsidRPr="001E0FAC">
        <w:rPr>
          <w:rStyle w:val="Style13ptBold"/>
        </w:rPr>
        <w:t>Maoz</w:t>
      </w:r>
      <w:proofErr w:type="spellEnd"/>
      <w:r w:rsidRPr="001E0FAC">
        <w:rPr>
          <w:rStyle w:val="Style13ptBold"/>
        </w:rPr>
        <w:t xml:space="preserve"> 9</w:t>
      </w:r>
      <w:r w:rsidRPr="001E0FAC">
        <w:t xml:space="preserve"> Professor at UC Davis and former Head/Professor of Graduate </w:t>
      </w:r>
      <w:proofErr w:type="spellStart"/>
      <w:r w:rsidRPr="001E0FAC">
        <w:t>Shool</w:t>
      </w:r>
      <w:proofErr w:type="spellEnd"/>
      <w:r w:rsidRPr="001E0FAC">
        <w:t xml:space="preserve"> of Government and Policy at Tel Aviv University</w:t>
      </w:r>
      <w:r>
        <w:t xml:space="preserve"> (</w:t>
      </w:r>
      <w:proofErr w:type="spellStart"/>
      <w:r>
        <w:t>Zeev</w:t>
      </w:r>
      <w:proofErr w:type="spellEnd"/>
      <w:r>
        <w:t xml:space="preserve">, “The Effects of Strategic and Economic Interdependence on International Conflict across Levels of Analysis”, </w:t>
      </w:r>
      <w:r>
        <w:rPr>
          <w:i/>
        </w:rPr>
        <w:t>American Journal of Political Science</w:t>
      </w:r>
      <w:r>
        <w:t>, January 2009, Vol. 53, No. 1, pp. 223-240, http://www.jstor.org/stable/25193877 )</w:t>
      </w:r>
      <w:r w:rsidRPr="007A1507">
        <w:t xml:space="preserve"> </w:t>
      </w:r>
      <w:r>
        <w:t>//BZ</w:t>
      </w:r>
    </w:p>
    <w:p w14:paraId="7EB9C648" w14:textId="77777777" w:rsidR="00DF67C2" w:rsidRPr="00D97FFD" w:rsidRDefault="00DF67C2" w:rsidP="00DF67C2">
      <w:pPr>
        <w:rPr>
          <w:sz w:val="16"/>
        </w:rPr>
      </w:pPr>
      <w:r w:rsidRPr="00E34928">
        <w:rPr>
          <w:rStyle w:val="StyleUnderline"/>
        </w:rPr>
        <w:t>The liberal paradigm regards both strategic and economic interdependence as a good thing</w:t>
      </w:r>
      <w:r w:rsidRPr="00D97FFD">
        <w:rPr>
          <w:sz w:val="16"/>
        </w:rPr>
        <w:t xml:space="preserve">. Although </w:t>
      </w:r>
      <w:proofErr w:type="spellStart"/>
      <w:r w:rsidRPr="00D97FFD">
        <w:rPr>
          <w:sz w:val="16"/>
        </w:rPr>
        <w:t>Keohane</w:t>
      </w:r>
      <w:proofErr w:type="spellEnd"/>
      <w:r w:rsidRPr="00D97FFD">
        <w:rPr>
          <w:sz w:val="16"/>
        </w:rPr>
        <w:t xml:space="preserve"> and Nye discuss arms races as an example of "bad interdependence" (1977, 8-9), this is done in passing. Most </w:t>
      </w:r>
      <w:r w:rsidRPr="00E34928">
        <w:rPr>
          <w:rStyle w:val="StyleUnderline"/>
        </w:rPr>
        <w:t>liberal theorizing on interdependence and conflict is focused on economic ties</w:t>
      </w:r>
      <w:r w:rsidRPr="00D97FFD">
        <w:rPr>
          <w:sz w:val="16"/>
        </w:rPr>
        <w:t xml:space="preserve">. </w:t>
      </w:r>
      <w:r w:rsidRPr="00E34928">
        <w:rPr>
          <w:rStyle w:val="StyleUnderline"/>
        </w:rPr>
        <w:t>However</w:t>
      </w:r>
      <w:r w:rsidRPr="00D97FFD">
        <w:rPr>
          <w:sz w:val="16"/>
        </w:rPr>
        <w:t xml:space="preserve">, </w:t>
      </w:r>
      <w:r w:rsidRPr="00E34928">
        <w:rPr>
          <w:rStyle w:val="StyleUnderline"/>
        </w:rPr>
        <w:t xml:space="preserve">liberal </w:t>
      </w:r>
      <w:proofErr w:type="spellStart"/>
      <w:r w:rsidRPr="00E34928">
        <w:rPr>
          <w:rStyle w:val="StyleUnderline"/>
        </w:rPr>
        <w:t>institutionalist</w:t>
      </w:r>
      <w:proofErr w:type="spellEnd"/>
      <w:r w:rsidRPr="00E34928">
        <w:rPr>
          <w:rStyle w:val="StyleUnderline"/>
        </w:rPr>
        <w:t xml:space="preserve"> ideas allow inferences about the effects of strategic interdependence on conflict and cooperation</w:t>
      </w:r>
      <w:r w:rsidRPr="00D97FFD">
        <w:rPr>
          <w:sz w:val="16"/>
        </w:rPr>
        <w:t xml:space="preserve">. Strategic interdependence is more than a common capability pool. </w:t>
      </w:r>
      <w:r w:rsidRPr="007304DF">
        <w:rPr>
          <w:rStyle w:val="StyleUnderline"/>
        </w:rPr>
        <w:t>Alliances are institutions that reduce uncertainty and manage distributional issues</w:t>
      </w:r>
      <w:r w:rsidRPr="00D97FFD">
        <w:rPr>
          <w:sz w:val="16"/>
        </w:rPr>
        <w:t xml:space="preserve"> (</w:t>
      </w:r>
      <w:proofErr w:type="spellStart"/>
      <w:r w:rsidRPr="00D97FFD">
        <w:rPr>
          <w:sz w:val="16"/>
        </w:rPr>
        <w:t>Keohane</w:t>
      </w:r>
      <w:proofErr w:type="spellEnd"/>
      <w:r w:rsidRPr="00D97FFD">
        <w:rPr>
          <w:sz w:val="16"/>
        </w:rPr>
        <w:t xml:space="preserve"> and Martin 1995). </w:t>
      </w:r>
      <w:r w:rsidRPr="007304DF">
        <w:rPr>
          <w:rStyle w:val="StyleUnderline"/>
        </w:rPr>
        <w:t>Strategically interdependent states are unlikely to engage in conflict due to their increased security and ability to deter aggression</w:t>
      </w:r>
      <w:r w:rsidRPr="00D97FFD">
        <w:rPr>
          <w:sz w:val="16"/>
        </w:rPr>
        <w:t xml:space="preserve"> (</w:t>
      </w:r>
      <w:proofErr w:type="spellStart"/>
      <w:r w:rsidRPr="00D97FFD">
        <w:rPr>
          <w:sz w:val="16"/>
        </w:rPr>
        <w:t>Kegley</w:t>
      </w:r>
      <w:proofErr w:type="spellEnd"/>
      <w:r w:rsidRPr="00D97FFD">
        <w:rPr>
          <w:sz w:val="16"/>
        </w:rPr>
        <w:t xml:space="preserve"> and Raymond 1982). Finally, </w:t>
      </w:r>
      <w:r w:rsidRPr="007304DF">
        <w:rPr>
          <w:rStyle w:val="StyleUnderline"/>
        </w:rPr>
        <w:t>as strategic interdependence in the international system increases, the incentives for conflict decline</w:t>
      </w:r>
      <w:r w:rsidRPr="00D97FFD">
        <w:rPr>
          <w:sz w:val="16"/>
        </w:rPr>
        <w:t xml:space="preserve">.7 Liberal scholars tie economic interdependence to rational positivism and peace. "[T]he international operation of the industrial spirit is as remarkable as any part of its actions ... Whatever may have been the original effect of the military spirit in extending human association, it not only had then completely exhausted, but it could never have been comparable to the industrial spirit in admitting the total assimilation of the human race" (Comte [1854] 2000, 181-82). </w:t>
      </w:r>
      <w:r w:rsidRPr="007304DF">
        <w:rPr>
          <w:rStyle w:val="StyleUnderline"/>
        </w:rPr>
        <w:t>The effect of economic interdependence on peace extends from the state to the system. States are reluctant to initiate conflict against enemies with whom they do not have direct trade ties because the uncertainty and instability associated with conflict may cause their trading partners to look for other markets</w:t>
      </w:r>
      <w:r w:rsidRPr="00D97FFD">
        <w:rPr>
          <w:sz w:val="16"/>
        </w:rPr>
        <w:t xml:space="preserve">, thus </w:t>
      </w:r>
      <w:r w:rsidRPr="007304DF">
        <w:rPr>
          <w:rStyle w:val="StyleUnderline"/>
        </w:rPr>
        <w:t>adding an in direct cost to the direct cost of conflict</w:t>
      </w:r>
      <w:r w:rsidRPr="00D97FFD">
        <w:rPr>
          <w:sz w:val="16"/>
        </w:rPr>
        <w:t xml:space="preserve"> (</w:t>
      </w:r>
      <w:proofErr w:type="spellStart"/>
      <w:r w:rsidRPr="00D97FFD">
        <w:rPr>
          <w:sz w:val="16"/>
        </w:rPr>
        <w:t>Crescenzi</w:t>
      </w:r>
      <w:proofErr w:type="spellEnd"/>
      <w:r w:rsidRPr="00D97FFD">
        <w:rPr>
          <w:sz w:val="16"/>
        </w:rPr>
        <w:t xml:space="preserve"> 2005; </w:t>
      </w:r>
      <w:proofErr w:type="spellStart"/>
      <w:r w:rsidRPr="00D97FFD">
        <w:rPr>
          <w:sz w:val="16"/>
        </w:rPr>
        <w:t>Gasiorowski</w:t>
      </w:r>
      <w:proofErr w:type="spellEnd"/>
      <w:r w:rsidRPr="00D97FFD">
        <w:rPr>
          <w:sz w:val="16"/>
        </w:rPr>
        <w:t xml:space="preserve"> 1986; </w:t>
      </w:r>
      <w:proofErr w:type="spellStart"/>
      <w:r w:rsidRPr="00D97FFD">
        <w:rPr>
          <w:sz w:val="16"/>
        </w:rPr>
        <w:t>Gasiorowski</w:t>
      </w:r>
      <w:proofErr w:type="spellEnd"/>
      <w:r w:rsidRPr="00D97FFD">
        <w:rPr>
          <w:sz w:val="16"/>
        </w:rPr>
        <w:t xml:space="preserve"> and </w:t>
      </w:r>
      <w:proofErr w:type="spellStart"/>
      <w:r w:rsidRPr="00D97FFD">
        <w:rPr>
          <w:sz w:val="16"/>
        </w:rPr>
        <w:t>Polacheck</w:t>
      </w:r>
      <w:proofErr w:type="spellEnd"/>
      <w:r w:rsidRPr="00D97FFD">
        <w:rPr>
          <w:sz w:val="16"/>
        </w:rPr>
        <w:t xml:space="preserve"> 1982; Po </w:t>
      </w:r>
      <w:proofErr w:type="spellStart"/>
      <w:r w:rsidRPr="00D97FFD">
        <w:rPr>
          <w:sz w:val="16"/>
        </w:rPr>
        <w:t>lacheck</w:t>
      </w:r>
      <w:proofErr w:type="spellEnd"/>
      <w:r w:rsidRPr="00D97FFD">
        <w:rPr>
          <w:sz w:val="16"/>
        </w:rPr>
        <w:t xml:space="preserve"> 1980, 1997; </w:t>
      </w:r>
      <w:proofErr w:type="spellStart"/>
      <w:r w:rsidRPr="00D97FFD">
        <w:rPr>
          <w:sz w:val="16"/>
        </w:rPr>
        <w:t>Russett</w:t>
      </w:r>
      <w:proofErr w:type="spellEnd"/>
      <w:r w:rsidRPr="00D97FFD">
        <w:rPr>
          <w:sz w:val="16"/>
        </w:rPr>
        <w:t xml:space="preserve"> and </w:t>
      </w:r>
      <w:proofErr w:type="spellStart"/>
      <w:r w:rsidRPr="00D97FFD">
        <w:rPr>
          <w:sz w:val="16"/>
        </w:rPr>
        <w:t>Oneal</w:t>
      </w:r>
      <w:proofErr w:type="spellEnd"/>
      <w:r w:rsidRPr="00D97FFD">
        <w:rPr>
          <w:sz w:val="16"/>
        </w:rPr>
        <w:t xml:space="preserve"> </w:t>
      </w:r>
      <w:proofErr w:type="gramStart"/>
      <w:r w:rsidRPr="00D97FFD">
        <w:rPr>
          <w:sz w:val="16"/>
        </w:rPr>
        <w:t>2001 )</w:t>
      </w:r>
      <w:proofErr w:type="gramEnd"/>
      <w:r w:rsidRPr="00D97FFD">
        <w:rPr>
          <w:sz w:val="16"/>
        </w:rPr>
        <w:t xml:space="preserve">. </w:t>
      </w:r>
      <w:r w:rsidRPr="007304DF">
        <w:rPr>
          <w:rStyle w:val="StyleUnderline"/>
        </w:rPr>
        <w:t>Global interdependence increases coordination, cooperation, transparency, and trust, thereby reducing global levels of conflict</w:t>
      </w:r>
      <w:r w:rsidRPr="00D97FFD">
        <w:rPr>
          <w:sz w:val="16"/>
        </w:rPr>
        <w:t xml:space="preserve">. </w:t>
      </w:r>
    </w:p>
    <w:p w14:paraId="37F8B450" w14:textId="77777777" w:rsidR="00DF67C2" w:rsidRDefault="00DF67C2" w:rsidP="00DF67C2">
      <w:pPr>
        <w:tabs>
          <w:tab w:val="left" w:pos="12917"/>
        </w:tabs>
      </w:pPr>
      <w:r>
        <w:tab/>
      </w:r>
    </w:p>
    <w:p w14:paraId="21FA2372" w14:textId="77777777" w:rsidR="000D084D" w:rsidRDefault="000D084D" w:rsidP="000D084D">
      <w:pPr>
        <w:pStyle w:val="Heading4"/>
        <w:rPr>
          <w:rStyle w:val="StyleUnderline"/>
          <w:u w:val="none"/>
        </w:rPr>
      </w:pPr>
      <w:r>
        <w:rPr>
          <w:rStyle w:val="StyleUnderline"/>
          <w:u w:val="none"/>
        </w:rPr>
        <w:t>No incentive for war – economic interdependence and democracy</w:t>
      </w:r>
    </w:p>
    <w:p w14:paraId="142E9EFD" w14:textId="3609F7F8" w:rsidR="000D084D" w:rsidRPr="008C2DDB" w:rsidRDefault="000D084D" w:rsidP="000D084D">
      <w:pPr>
        <w:rPr>
          <w:rStyle w:val="Style13ptBold"/>
        </w:rPr>
      </w:pPr>
      <w:proofErr w:type="spellStart"/>
      <w:r>
        <w:rPr>
          <w:rStyle w:val="Style13ptBold"/>
        </w:rPr>
        <w:t>Gartzke</w:t>
      </w:r>
      <w:proofErr w:type="spellEnd"/>
      <w:r>
        <w:rPr>
          <w:rStyle w:val="Style13ptBold"/>
        </w:rPr>
        <w:t xml:space="preserve">, 07 </w:t>
      </w:r>
      <w:r w:rsidRPr="00231A31">
        <w:t xml:space="preserve">(Eric, Professor Erik </w:t>
      </w:r>
      <w:proofErr w:type="spellStart"/>
      <w:r w:rsidRPr="00231A31">
        <w:t>Gartzke</w:t>
      </w:r>
      <w:proofErr w:type="spellEnd"/>
      <w:r w:rsidRPr="00231A31">
        <w:t xml:space="preserve"> from University of California San Diego La Jolla, CA, Columbia University, The Capitalist Peace, </w:t>
      </w:r>
      <w:hyperlink r:id="rId12" w:history="1">
        <w:r w:rsidRPr="00231A31">
          <w:rPr>
            <w:rStyle w:val="Hyperlink"/>
          </w:rPr>
          <w:t>http://pages.ucsd.edu/~egartzke/publications/gartzke_ajps_07-1.pdf</w:t>
        </w:r>
      </w:hyperlink>
      <w:r w:rsidR="00DF67C2">
        <w:t>, 2007</w:t>
      </w:r>
      <w:r w:rsidRPr="00231A31">
        <w:t>)</w:t>
      </w:r>
    </w:p>
    <w:p w14:paraId="722CFBCD" w14:textId="775292A7" w:rsidR="00DF67C2" w:rsidRPr="00DF67C2" w:rsidRDefault="000D084D" w:rsidP="00DF67C2">
      <w:pPr>
        <w:rPr>
          <w:rStyle w:val="StyleUnderline"/>
          <w:sz w:val="16"/>
          <w:u w:val="none"/>
        </w:rPr>
      </w:pPr>
      <w:r w:rsidRPr="002A5A88">
        <w:rPr>
          <w:rStyle w:val="StyleUnderline"/>
        </w:rPr>
        <w:t xml:space="preserve">The discovery that democracies seldom fight each other has led, quite reasonably, to the conclusion that democracy causes peace, at least within the community of liberal </w:t>
      </w:r>
      <w:proofErr w:type="spellStart"/>
      <w:r w:rsidRPr="002A5A88">
        <w:rPr>
          <w:rStyle w:val="StyleUnderline"/>
        </w:rPr>
        <w:t>polities</w:t>
      </w:r>
      <w:proofErr w:type="spellEnd"/>
      <w:r w:rsidRPr="008C2DDB">
        <w:rPr>
          <w:sz w:val="16"/>
        </w:rPr>
        <w:t xml:space="preserve">. Explanations abound, but a consensus account of the dyadic democratic peace has been surprisingly slow to materialize. I offer a </w:t>
      </w:r>
      <w:r w:rsidRPr="002A5A88">
        <w:rPr>
          <w:rStyle w:val="StyleUnderline"/>
        </w:rPr>
        <w:t>theory of</w:t>
      </w:r>
      <w:r w:rsidRPr="008C2DDB">
        <w:rPr>
          <w:sz w:val="16"/>
        </w:rPr>
        <w:t xml:space="preserve"> </w:t>
      </w:r>
      <w:r w:rsidRPr="002A5A88">
        <w:rPr>
          <w:rStyle w:val="StyleUnderline"/>
        </w:rPr>
        <w:t>liberal peace based on capitalism and common interstate interests</w:t>
      </w:r>
      <w:r w:rsidRPr="008C2DDB">
        <w:rPr>
          <w:sz w:val="16"/>
        </w:rPr>
        <w:t xml:space="preserve">. </w:t>
      </w:r>
      <w:r w:rsidRPr="002A5A88">
        <w:rPr>
          <w:rStyle w:val="StyleUnderline"/>
        </w:rPr>
        <w:t>Economic development, capital market integration, and the compatibility of foreign policy preferences supplant the effect of democracy in standard statistical tests of the democratic peace</w:t>
      </w:r>
      <w:r w:rsidRPr="008C2DDB">
        <w:rPr>
          <w:sz w:val="16"/>
        </w:rPr>
        <w:t xml:space="preserve">. In fact, </w:t>
      </w:r>
      <w:r w:rsidRPr="002A5A88">
        <w:rPr>
          <w:rStyle w:val="StyleUnderline"/>
        </w:rPr>
        <w:t>after controlling for regional heterogeneity, any one of these three variables is sufficient to account for effects previously attributed to regime type in standard samples of wars, militarized interstate disputes (MIDs), and fatal disputes</w:t>
      </w:r>
      <w:r w:rsidRPr="008C2DDB">
        <w:rPr>
          <w:sz w:val="16"/>
        </w:rPr>
        <w:t xml:space="preserve">. 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 Peace can result from at least three attributes of mature capitalist economies. 1 Additional tests of key variables, model specifications, and possible confounding factors appear in the appendix. A Stata “do” file replicating all aspects of the analysis is available from the author. First, </w:t>
      </w:r>
      <w:r w:rsidRPr="002A5A88">
        <w:rPr>
          <w:rStyle w:val="StyleUnderline"/>
        </w:rPr>
        <w:t>the historic impetus to territorial expansion is tempered by the rising importance of intellectual and financial capital, factors that are more expediently enticed than conquered. Land does little to increase the worth of the advanced economies while resource competition is more cheaply pursued through markets than by means of military occupation.</w:t>
      </w:r>
      <w:r w:rsidRPr="008C2DDB">
        <w:rPr>
          <w:sz w:val="16"/>
        </w:rPr>
        <w:t xml:space="preserve"> At the same time, d</w:t>
      </w:r>
      <w:r w:rsidRPr="002A5A88">
        <w:rPr>
          <w:rStyle w:val="StyleUnderline"/>
        </w:rPr>
        <w:t>evelopment actually increases the ability of states to project power when incompatible policy objectives exist</w:t>
      </w:r>
      <w:r w:rsidRPr="008C2DDB">
        <w:rPr>
          <w:sz w:val="16"/>
        </w:rPr>
        <w:t xml:space="preserve">. Development </w:t>
      </w:r>
      <w:r w:rsidRPr="002A5A88">
        <w:rPr>
          <w:rStyle w:val="StyleUnderline"/>
        </w:rPr>
        <w:t>affects who states fight</w:t>
      </w:r>
      <w:r w:rsidRPr="008C2DDB">
        <w:rPr>
          <w:sz w:val="16"/>
        </w:rPr>
        <w:t xml:space="preserve"> (</w:t>
      </w:r>
      <w:r w:rsidRPr="002A5A88">
        <w:rPr>
          <w:rStyle w:val="StyleUnderline"/>
        </w:rPr>
        <w:t>and what they fight over</w:t>
      </w:r>
      <w:r w:rsidRPr="008C2DDB">
        <w:rPr>
          <w:sz w:val="16"/>
        </w:rPr>
        <w:t xml:space="preserve">) more than the overall frequency of warfare. Second, </w:t>
      </w:r>
      <w:r w:rsidRPr="002A5A88">
        <w:rPr>
          <w:rStyle w:val="StyleUnderline"/>
        </w:rPr>
        <w:t>substantial overlap in the foreign policy goals of developed nations in the post–World War II period further limits the scope and scale of conflict</w:t>
      </w:r>
      <w:r w:rsidRPr="008C2DDB">
        <w:rPr>
          <w:sz w:val="16"/>
        </w:rPr>
        <w:t xml:space="preserve">. </w:t>
      </w:r>
      <w:r w:rsidRPr="002A5A88">
        <w:rPr>
          <w:rStyle w:val="StyleUnderline"/>
        </w:rPr>
        <w:t>Lacking territorial tensions, consensus about how to order the international system has allowed liberal states to cooperate and to accommodate minor differences</w:t>
      </w:r>
      <w:r w:rsidRPr="008C2DDB">
        <w:rPr>
          <w:sz w:val="16"/>
        </w:rPr>
        <w:t xml:space="preserve">. Whether this affinity among liberal states will persist in the next century is a question open to debate. </w:t>
      </w:r>
      <w:r w:rsidRPr="002A5A88">
        <w:rPr>
          <w:rStyle w:val="StyleUnderline"/>
        </w:rPr>
        <w:t>Finally, the rise of global capital markets creates a new mechanism for competition and communication for states that might otherwise be forced to fight. Separately, these processes influence patterns of warfare in the modern world. Together, they explain the absence of war among states in the developed world and account for the dyadic observation of the democratic peace.</w:t>
      </w:r>
      <w:r w:rsidRPr="008C2DDB">
        <w:rPr>
          <w:sz w:val="16"/>
        </w:rPr>
        <w:t xml:space="preserve"> American Journal of Political Science, Vol. 51, No. 1, January 2007, Pp. 166–191. The notion of a capitalist peace is hardly new. Montesquieu, Paine, </w:t>
      </w:r>
      <w:proofErr w:type="spellStart"/>
      <w:r w:rsidRPr="008C2DDB">
        <w:rPr>
          <w:sz w:val="16"/>
        </w:rPr>
        <w:t>Bastiat</w:t>
      </w:r>
      <w:proofErr w:type="spellEnd"/>
      <w:r w:rsidRPr="008C2DDB">
        <w:rPr>
          <w:sz w:val="16"/>
        </w:rPr>
        <w:t xml:space="preserve">, Mill, Cobden, Angell, and others saw </w:t>
      </w:r>
      <w:r w:rsidRPr="002A5A88">
        <w:rPr>
          <w:rStyle w:val="StyleUnderline"/>
        </w:rPr>
        <w:t>in market forces the power to end war</w:t>
      </w:r>
      <w:r w:rsidRPr="008C2DDB">
        <w:rPr>
          <w:sz w:val="16"/>
        </w:rPr>
        <w:t xml:space="preserve">. Unfortunately, war continued, leading many to view as overly optimistic classical conceptions of liberal peace. This study </w:t>
      </w:r>
      <w:proofErr w:type="spellStart"/>
      <w:r w:rsidRPr="008C2DDB">
        <w:rPr>
          <w:sz w:val="16"/>
        </w:rPr>
        <w:t>an</w:t>
      </w:r>
      <w:proofErr w:type="spellEnd"/>
      <w:r w:rsidRPr="008C2DDB">
        <w:rPr>
          <w:sz w:val="16"/>
        </w:rPr>
        <w:t xml:space="preserve"> be seen as part of an effort to reexamine capitalist peace theory, revising arguments in line with contemporary insights much as Kantian claims were reworked in response to evolving evidence of a democratic peace. Existing empirical research on the democratic peace, while addressing many possible alternatives, provides an incomplete and uneven treatment of liberal economic processes. </w:t>
      </w:r>
      <w:r w:rsidRPr="002A5A88">
        <w:rPr>
          <w:rStyle w:val="StyleUnderline"/>
        </w:rPr>
        <w:t>Most democratic peace research examines trade in goods and services but ignores capital markets and offers only a cursory assessment of economic development</w:t>
      </w:r>
      <w:r w:rsidRPr="008C2DDB">
        <w:rPr>
          <w:sz w:val="16"/>
        </w:rPr>
        <w:t xml:space="preserve"> (</w:t>
      </w:r>
      <w:proofErr w:type="spellStart"/>
      <w:r w:rsidRPr="008C2DDB">
        <w:rPr>
          <w:sz w:val="16"/>
        </w:rPr>
        <w:t>Maoz</w:t>
      </w:r>
      <w:proofErr w:type="spellEnd"/>
      <w:r w:rsidRPr="008C2DDB">
        <w:rPr>
          <w:sz w:val="16"/>
        </w:rPr>
        <w:t xml:space="preserve"> and </w:t>
      </w:r>
      <w:proofErr w:type="spellStart"/>
      <w:r w:rsidRPr="008C2DDB">
        <w:rPr>
          <w:sz w:val="16"/>
        </w:rPr>
        <w:t>Russett</w:t>
      </w:r>
      <w:proofErr w:type="spellEnd"/>
      <w:r w:rsidRPr="008C2DDB">
        <w:rPr>
          <w:sz w:val="16"/>
        </w:rPr>
        <w:t xml:space="preserve"> 1992). Several studies explore the impact of interests, though these have largely been dismissed by democratic peace advocates (</w:t>
      </w:r>
      <w:proofErr w:type="spellStart"/>
      <w:r w:rsidRPr="008C2DDB">
        <w:rPr>
          <w:sz w:val="16"/>
        </w:rPr>
        <w:t>Oneal</w:t>
      </w:r>
      <w:proofErr w:type="spellEnd"/>
      <w:r w:rsidRPr="008C2DDB">
        <w:rPr>
          <w:sz w:val="16"/>
        </w:rPr>
        <w:t xml:space="preserve"> and </w:t>
      </w:r>
      <w:proofErr w:type="spellStart"/>
      <w:r w:rsidRPr="008C2DDB">
        <w:rPr>
          <w:sz w:val="16"/>
        </w:rPr>
        <w:t>Russett</w:t>
      </w:r>
      <w:proofErr w:type="spellEnd"/>
      <w:r w:rsidRPr="008C2DDB">
        <w:rPr>
          <w:sz w:val="16"/>
        </w:rPr>
        <w:t xml:space="preserve"> 1999a; </w:t>
      </w:r>
      <w:proofErr w:type="spellStart"/>
      <w:r w:rsidRPr="008C2DDB">
        <w:rPr>
          <w:sz w:val="16"/>
        </w:rPr>
        <w:t>Russett</w:t>
      </w:r>
      <w:proofErr w:type="spellEnd"/>
      <w:r w:rsidRPr="008C2DDB">
        <w:rPr>
          <w:sz w:val="16"/>
        </w:rPr>
        <w:t xml:space="preserve"> and </w:t>
      </w:r>
      <w:proofErr w:type="spellStart"/>
      <w:r w:rsidRPr="008C2DDB">
        <w:rPr>
          <w:sz w:val="16"/>
        </w:rPr>
        <w:t>Oneal</w:t>
      </w:r>
      <w:proofErr w:type="spellEnd"/>
      <w:r w:rsidRPr="008C2DDB">
        <w:rPr>
          <w:sz w:val="16"/>
        </w:rPr>
        <w:t xml:space="preserve">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 </w:t>
      </w:r>
      <w:r w:rsidRPr="002A5A88">
        <w:rPr>
          <w:rStyle w:val="StyleUnderline"/>
        </w:rPr>
        <w:t>Democracy cohabitates with peace. It does not, by itself, lead nations to be l</w:t>
      </w:r>
      <w:r>
        <w:rPr>
          <w:rStyle w:val="StyleUnderline"/>
        </w:rPr>
        <w:t>ess conflict prone, not even to</w:t>
      </w:r>
      <w:r w:rsidRPr="002A5A88">
        <w:rPr>
          <w:rStyle w:val="StyleUnderline"/>
        </w:rPr>
        <w:t>ward other democracies</w:t>
      </w:r>
      <w:r w:rsidRPr="008C2DDB">
        <w:rPr>
          <w:sz w:val="16"/>
        </w:rPr>
        <w:t xml:space="preserve">. The argument and evidence provided here are bound to draw criticism. Skepticism in the face of controversial claims is natural, reasonable, </w:t>
      </w:r>
      <w:proofErr w:type="gramStart"/>
      <w:r w:rsidRPr="008C2DDB">
        <w:rPr>
          <w:sz w:val="16"/>
        </w:rPr>
        <w:t>even</w:t>
      </w:r>
      <w:proofErr w:type="gramEnd"/>
      <w:r w:rsidRPr="008C2DDB">
        <w:rPr>
          <w:sz w:val="16"/>
        </w:rPr>
        <w:t xml:space="preserve"> essential for the </w:t>
      </w:r>
      <w:proofErr w:type="spellStart"/>
      <w:r w:rsidRPr="008C2DDB">
        <w:rPr>
          <w:sz w:val="16"/>
        </w:rPr>
        <w:t>cumulation</w:t>
      </w:r>
      <w:proofErr w:type="spellEnd"/>
      <w:r w:rsidRPr="008C2DDB">
        <w:rPr>
          <w:sz w:val="16"/>
        </w:rPr>
        <w:t xml:space="preserve"> of knowledge. The democratic peace observation is supported by an exceptionally large and sophisticated body of research. 2 At the same time, excessive deference to previous conclusions privileges conventional wisdom. 3 A willingness to doubt that which we have come to believe is a hallmark of scientific inquiry. Indeed, the weight of existing evidence does not directly contradict this study as previous research has typically failed to address the 2 </w:t>
      </w:r>
      <w:r w:rsidRPr="008C2DDB">
        <w:rPr>
          <w:rStyle w:val="StyleUnderline"/>
        </w:rPr>
        <w:t>Empirical regularity cannot be the only reason for broad interest in the democratic peace.</w:t>
      </w:r>
      <w:r w:rsidRPr="008C2DDB">
        <w:rPr>
          <w:sz w:val="16"/>
        </w:rPr>
        <w:t xml:space="preserve"> As </w:t>
      </w:r>
      <w:proofErr w:type="spellStart"/>
      <w:r w:rsidRPr="008C2DDB">
        <w:rPr>
          <w:sz w:val="16"/>
        </w:rPr>
        <w:t>Cederman</w:t>
      </w:r>
      <w:proofErr w:type="spellEnd"/>
      <w:r w:rsidRPr="008C2DDB">
        <w:rPr>
          <w:sz w:val="16"/>
        </w:rPr>
        <w:t xml:space="preserve"> (2003) points out, </w:t>
      </w:r>
      <w:r w:rsidRPr="008C2DDB">
        <w:rPr>
          <w:rStyle w:val="StyleUnderline"/>
        </w:rPr>
        <w:t>the relationship between the frequency and intensity of wars is also “</w:t>
      </w:r>
      <w:proofErr w:type="spellStart"/>
      <w:r w:rsidRPr="008C2DDB">
        <w:rPr>
          <w:rStyle w:val="StyleUnderline"/>
        </w:rPr>
        <w:t>lawlike</w:t>
      </w:r>
      <w:proofErr w:type="spellEnd"/>
      <w:r w:rsidRPr="008C2DDB">
        <w:rPr>
          <w:rStyle w:val="StyleUnderline"/>
        </w:rPr>
        <w:t>” (literally a power rule</w:t>
      </w:r>
      <w:r w:rsidRPr="008C2DDB">
        <w:rPr>
          <w:sz w:val="16"/>
        </w:rPr>
        <w:t xml:space="preserve">). This relationship has generated little interest and received almost no attention since its discovery by Richardson (1960). 3 Accumulation is not </w:t>
      </w:r>
      <w:proofErr w:type="spellStart"/>
      <w:r w:rsidRPr="008C2DDB">
        <w:rPr>
          <w:sz w:val="16"/>
        </w:rPr>
        <w:t>cumulation</w:t>
      </w:r>
      <w:proofErr w:type="spellEnd"/>
      <w:r w:rsidRPr="008C2DDB">
        <w:rPr>
          <w:sz w:val="16"/>
        </w:rPr>
        <w:t>. Replication offers a limited form of robustness. As one author puts it, “Is it surprising that repeatedly testing the same primary independent and dependent variables generally produces the same results?” (Van Belle 2006, 14). Jervis (1976) offers an entertaining parable based on the writings of A. A. Milne. While out hunting “</w:t>
      </w:r>
      <w:proofErr w:type="spellStart"/>
      <w:r w:rsidRPr="008C2DDB">
        <w:rPr>
          <w:sz w:val="16"/>
        </w:rPr>
        <w:t>woozles</w:t>
      </w:r>
      <w:proofErr w:type="spellEnd"/>
      <w:r w:rsidRPr="008C2DDB">
        <w:rPr>
          <w:sz w:val="16"/>
        </w:rPr>
        <w:t xml:space="preserve">,” Piglet and Winnie-the-Pooh mistake their own tracks in the snow for those of their elusive prey. As the two frightened characters circle back on their own trail, the “evidence” of </w:t>
      </w:r>
      <w:proofErr w:type="spellStart"/>
      <w:r w:rsidRPr="008C2DDB">
        <w:rPr>
          <w:sz w:val="16"/>
        </w:rPr>
        <w:t>woozles</w:t>
      </w:r>
      <w:proofErr w:type="spellEnd"/>
      <w:r w:rsidRPr="008C2DDB">
        <w:rPr>
          <w:sz w:val="16"/>
        </w:rPr>
        <w:t xml:space="preserve"> mounts....claims of classical liberal political economists like Montesquieu, Richard Cobden, and Norman Angell. As with previous research, this study finds support for a liberal peace, though the key causal variables, and some major policy implications, are considerably </w:t>
      </w:r>
      <w:proofErr w:type="spellStart"/>
      <w:r w:rsidRPr="008C2DDB">
        <w:rPr>
          <w:sz w:val="16"/>
        </w:rPr>
        <w:t>changed</w:t>
      </w:r>
      <w:r>
        <w:rPr>
          <w:sz w:val="16"/>
        </w:rPr>
        <w:t>.</w:t>
      </w:r>
      <w:r w:rsidR="00DF67C2">
        <w:rPr>
          <w:rStyle w:val="StyleUnderline"/>
          <w:u w:val="none"/>
        </w:rPr>
        <w:t>Economic</w:t>
      </w:r>
      <w:proofErr w:type="spellEnd"/>
      <w:r w:rsidR="00DF67C2">
        <w:rPr>
          <w:rStyle w:val="StyleUnderline"/>
          <w:u w:val="none"/>
        </w:rPr>
        <w:t xml:space="preserve"> linkages reduces the likelihood of conflict</w:t>
      </w:r>
    </w:p>
    <w:p w14:paraId="42C4D1F2" w14:textId="77777777" w:rsidR="00DF67C2" w:rsidRPr="001728AB" w:rsidRDefault="00DF67C2" w:rsidP="00DF67C2">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13B70F1A" w14:textId="77777777" w:rsidR="00DF67C2" w:rsidRPr="009E1533" w:rsidRDefault="00DF67C2" w:rsidP="00DF67C2">
      <w:pPr>
        <w:rPr>
          <w:rStyle w:val="StyleUnderline"/>
        </w:rPr>
      </w:pPr>
      <w:r w:rsidRPr="009E1533">
        <w:rPr>
          <w:rStyle w:val="StyleUnderline"/>
        </w:rPr>
        <w:t>Trade and direct investment increase cross-border economic contact and raise a state's stake in maintaining linkages</w:t>
      </w:r>
      <w:r w:rsidRPr="00D97FFD">
        <w:rPr>
          <w:sz w:val="16"/>
        </w:rPr>
        <w:t xml:space="preserve">. </w:t>
      </w:r>
      <w:r w:rsidRPr="009E1533">
        <w:rPr>
          <w:rStyle w:val="StyleUnderline"/>
        </w:rPr>
        <w:t xml:space="preserve">Monetary coordination and </w:t>
      </w:r>
      <w:proofErr w:type="spellStart"/>
      <w:r w:rsidRPr="009E1533">
        <w:rPr>
          <w:rStyle w:val="StyleUnderline"/>
        </w:rPr>
        <w:t>interdepen</w:t>
      </w:r>
      <w:proofErr w:type="spellEnd"/>
      <w:r w:rsidRPr="009E1533">
        <w:rPr>
          <w:rStyle w:val="StyleUnderline"/>
        </w:rPr>
        <w:t xml:space="preserve">- </w:t>
      </w:r>
      <w:proofErr w:type="spellStart"/>
      <w:r w:rsidRPr="009E1533">
        <w:rPr>
          <w:rStyle w:val="StyleUnderline"/>
        </w:rPr>
        <w:t>dence</w:t>
      </w:r>
      <w:proofErr w:type="spellEnd"/>
      <w:r w:rsidRPr="009E1533">
        <w:rPr>
          <w:rStyle w:val="StyleUnderline"/>
        </w:rPr>
        <w:t xml:space="preserve"> demand that states strike deals.</w:t>
      </w:r>
      <w:r w:rsidRPr="00D97FFD">
        <w:rPr>
          <w:sz w:val="16"/>
        </w:rPr>
        <w:t xml:space="preserve"> Through such interactions, </w:t>
      </w:r>
      <w:r w:rsidRPr="009E1533">
        <w:rPr>
          <w:rStyle w:val="StyleUnderline"/>
        </w:rPr>
        <w:t>states create a broad set of mutually beneficial economic linkages</w:t>
      </w:r>
      <w:r w:rsidRPr="00D97FFD">
        <w:rPr>
          <w:sz w:val="16"/>
        </w:rPr>
        <w:t xml:space="preserve">. </w:t>
      </w:r>
      <w:r w:rsidRPr="009E1533">
        <w:rPr>
          <w:rStyle w:val="StyleUnderline"/>
        </w:rPr>
        <w:t xml:space="preserve">While these linkages may deter very modest clashes, </w:t>
      </w:r>
      <w:r w:rsidRPr="009E1533">
        <w:rPr>
          <w:rStyle w:val="Emphasis"/>
        </w:rPr>
        <w:t>their main impact is as a substitute method for resolving conflict</w:t>
      </w:r>
      <w:r w:rsidRPr="00D97FFD">
        <w:rPr>
          <w:sz w:val="16"/>
        </w:rPr>
        <w:t xml:space="preserve">. </w:t>
      </w:r>
      <w:r w:rsidRPr="009E1533">
        <w:rPr>
          <w:rStyle w:val="StyleUnderline"/>
        </w:rPr>
        <w:t>Political shocks that threaten to damage or destroy economic linkages generate information, reducing uncertainty when leaders bargain</w:t>
      </w:r>
      <w:r w:rsidRPr="00D97FFD">
        <w:rPr>
          <w:sz w:val="16"/>
        </w:rPr>
        <w:t xml:space="preserve">. </w:t>
      </w:r>
      <w:r w:rsidRPr="009E1533">
        <w:rPr>
          <w:rStyle w:val="StyleUnderline"/>
        </w:rPr>
        <w:t>Threats from interdependent states carry more weight than threats from autarchic states</w:t>
      </w:r>
      <w:r w:rsidRPr="00D97FFD">
        <w:rPr>
          <w:sz w:val="16"/>
        </w:rPr>
        <w:t xml:space="preserve"> precisely </w:t>
      </w:r>
      <w:r w:rsidRPr="009E1533">
        <w:rPr>
          <w:rStyle w:val="StyleUnderline"/>
        </w:rPr>
        <w:t>because markets inform observers as to the veracity of political "cheap talk</w:t>
      </w:r>
      <w:r w:rsidRPr="00D97FFD">
        <w:rPr>
          <w:sz w:val="16"/>
        </w:rPr>
        <w:t xml:space="preserve">." Multiple </w:t>
      </w:r>
      <w:r w:rsidRPr="009E1533">
        <w:rPr>
          <w:rStyle w:val="StyleUnderline"/>
        </w:rPr>
        <w:t>channels of economic interactions help states to credibly communicate, increasing the "vocabulary" available to states</w:t>
      </w:r>
      <w:r>
        <w:rPr>
          <w:rStyle w:val="StyleUnderline"/>
        </w:rPr>
        <w:t xml:space="preserve"> in att</w:t>
      </w:r>
      <w:r w:rsidRPr="009E1533">
        <w:rPr>
          <w:rStyle w:val="StyleUnderline"/>
        </w:rPr>
        <w:t>empting to assess relative resolve</w:t>
      </w:r>
      <w:r w:rsidRPr="00D97FFD">
        <w:rPr>
          <w:sz w:val="16"/>
        </w:rPr>
        <w:t xml:space="preserve">. A signaling interpretation of interdependence offers some promise both </w:t>
      </w:r>
      <w:proofErr w:type="spellStart"/>
      <w:r w:rsidRPr="00D97FFD">
        <w:rPr>
          <w:sz w:val="16"/>
        </w:rPr>
        <w:t>analyti</w:t>
      </w:r>
      <w:proofErr w:type="spellEnd"/>
      <w:r w:rsidRPr="00D97FFD">
        <w:rPr>
          <w:sz w:val="16"/>
        </w:rPr>
        <w:t xml:space="preserve">- </w:t>
      </w:r>
      <w:proofErr w:type="spellStart"/>
      <w:r w:rsidRPr="00D97FFD">
        <w:rPr>
          <w:sz w:val="16"/>
        </w:rPr>
        <w:t>cally</w:t>
      </w:r>
      <w:proofErr w:type="spellEnd"/>
      <w:r w:rsidRPr="00D97FFD">
        <w:rPr>
          <w:sz w:val="16"/>
        </w:rPr>
        <w:t xml:space="preserve"> and in terms of international events</w:t>
      </w:r>
      <w:r w:rsidRPr="009E1533">
        <w:rPr>
          <w:rStyle w:val="StyleUnderline"/>
        </w:rPr>
        <w:t>. If costly signaling through economic interdependence reduces states' recourse to military violence, then increasing economic interdependence (globalization) implies the prospect of a more pacific global system</w:t>
      </w:r>
      <w:r w:rsidRPr="00D97FFD">
        <w:rPr>
          <w:sz w:val="16"/>
        </w:rPr>
        <w:t xml:space="preserve">. The magnitude of the pacific effect of interdependence is difficult to assess, however, since other factors, such as increasing polarization, may add to the motives for conflict. At the same time, the signaling argument implies that much of the variance in the propensity for conflict is unknowable.83 </w:t>
      </w:r>
      <w:proofErr w:type="gramStart"/>
      <w:r w:rsidRPr="00D97FFD">
        <w:rPr>
          <w:sz w:val="16"/>
        </w:rPr>
        <w:t>Before</w:t>
      </w:r>
      <w:proofErr w:type="gramEnd"/>
      <w:r w:rsidRPr="00D97FFD">
        <w:rPr>
          <w:sz w:val="16"/>
        </w:rPr>
        <w:t xml:space="preserve"> we can have greater confidence in our results, we need to examine a larger data sample, including all dyads and longer time spans. Precise measures may be obtained by limiting the sample to U.S. dyads. Finally, the effects of democracy on conflict appear to require additional assessment. However, </w:t>
      </w:r>
      <w:r w:rsidRPr="009E1533">
        <w:rPr>
          <w:rStyle w:val="StyleUnderline"/>
        </w:rPr>
        <w:t>our findings provide evidence</w:t>
      </w:r>
      <w:r w:rsidRPr="00D97FFD">
        <w:rPr>
          <w:sz w:val="16"/>
        </w:rPr>
        <w:t xml:space="preserve"> (and a rationale) </w:t>
      </w:r>
      <w:r w:rsidRPr="009E1533">
        <w:rPr>
          <w:rStyle w:val="StyleUnderline"/>
        </w:rPr>
        <w:t xml:space="preserve">suggesting that liberal economics may be at least as salient to peace as liberal politics. </w:t>
      </w:r>
    </w:p>
    <w:p w14:paraId="70CB1848" w14:textId="77777777" w:rsidR="00DF67C2" w:rsidRDefault="00DF67C2" w:rsidP="00DF67C2">
      <w:pPr>
        <w:rPr>
          <w:rStyle w:val="StyleUnderline"/>
        </w:rPr>
      </w:pPr>
    </w:p>
    <w:p w14:paraId="4F456FC0" w14:textId="77777777" w:rsidR="000D084D" w:rsidRDefault="000D084D" w:rsidP="000D084D">
      <w:pPr>
        <w:pStyle w:val="Heading4"/>
      </w:pPr>
      <w:r>
        <w:t>Interdependence raises mutual costs of war</w:t>
      </w:r>
    </w:p>
    <w:p w14:paraId="35DCFB6E" w14:textId="77777777" w:rsidR="000D084D" w:rsidRDefault="000D084D" w:rsidP="000D084D">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79A68D43" w14:textId="77777777" w:rsidR="000D084D" w:rsidRPr="00D97FFD" w:rsidRDefault="000D084D" w:rsidP="000D084D">
      <w:pPr>
        <w:rPr>
          <w:sz w:val="16"/>
        </w:rPr>
      </w:pPr>
      <w:r w:rsidRPr="00D97FFD">
        <w:rPr>
          <w:sz w:val="16"/>
        </w:rPr>
        <w:t xml:space="preserve">Democratic peace research was inspired by the Kantian prophesy of a "perpetual peace," but Kant's recipe (often called the "liberal peace") consists of much broader conditions, including republican government, a league of nations, and common markets.11 Beginning in the 1970s, </w:t>
      </w:r>
      <w:r w:rsidRPr="000A17C1">
        <w:rPr>
          <w:rStyle w:val="StyleUnderline"/>
        </w:rPr>
        <w:t>students of political economy began to evaluate evidence that interdependence inhibits conflict behavior</w:t>
      </w:r>
      <w:r w:rsidRPr="00D97FFD">
        <w:rPr>
          <w:sz w:val="16"/>
        </w:rPr>
        <w:t xml:space="preserve">. Debate continues, but </w:t>
      </w:r>
      <w:r w:rsidRPr="000A17C1">
        <w:rPr>
          <w:rStyle w:val="StyleUnderline"/>
        </w:rPr>
        <w:t>consensus appears to be that interdependence is associated with peace</w:t>
      </w:r>
      <w:r w:rsidRPr="00D97FFD">
        <w:rPr>
          <w:sz w:val="16"/>
        </w:rPr>
        <w:t xml:space="preserve">. Work by Robert O. </w:t>
      </w:r>
      <w:proofErr w:type="spellStart"/>
      <w:r w:rsidRPr="00D97FFD">
        <w:rPr>
          <w:sz w:val="16"/>
        </w:rPr>
        <w:t>Keohane</w:t>
      </w:r>
      <w:proofErr w:type="spellEnd"/>
      <w:r w:rsidRPr="00D97FFD">
        <w:rPr>
          <w:sz w:val="16"/>
        </w:rPr>
        <w:t xml:space="preserve"> and Joseph S. Nye, James A. </w:t>
      </w:r>
      <w:proofErr w:type="spellStart"/>
      <w:r w:rsidRPr="00D97FFD">
        <w:rPr>
          <w:sz w:val="16"/>
        </w:rPr>
        <w:t>Caporaso</w:t>
      </w:r>
      <w:proofErr w:type="spellEnd"/>
      <w:r w:rsidRPr="00D97FFD">
        <w:rPr>
          <w:sz w:val="16"/>
        </w:rPr>
        <w:t xml:space="preserve">, Karl W. Deutsch, James M. </w:t>
      </w:r>
      <w:proofErr w:type="spellStart"/>
      <w:r w:rsidRPr="00D97FFD">
        <w:rPr>
          <w:sz w:val="16"/>
        </w:rPr>
        <w:t>Rosenau</w:t>
      </w:r>
      <w:proofErr w:type="spellEnd"/>
      <w:r w:rsidRPr="00D97FFD">
        <w:rPr>
          <w:sz w:val="16"/>
        </w:rPr>
        <w:t xml:space="preserve">, and John A. Kroll made conceptual contributions by clarifying definitions of interdependence.'2 However, these studies lack theoretical precision and fail to delineate key processes. One is left to ponder the origins of interdependence. Exactly how do multiple channels alter incentives to compete? Also, complex interdependence appears to imply dyadic consequences, but the argument as posed is almost exclusively systemic. There are many ways to conceive of interdependence. </w:t>
      </w:r>
      <w:r w:rsidRPr="000A17C1">
        <w:rPr>
          <w:rStyle w:val="StyleUnderline"/>
        </w:rPr>
        <w:t xml:space="preserve">The central logic of most studies of conflict and interdependence is that </w:t>
      </w:r>
      <w:r w:rsidRPr="000A17C1">
        <w:rPr>
          <w:rStyle w:val="Emphasis"/>
        </w:rPr>
        <w:t>states are less likely to fight if there exist additional opportunity costs associated with military force</w:t>
      </w:r>
      <w:r w:rsidRPr="00D97FFD">
        <w:rPr>
          <w:sz w:val="16"/>
        </w:rPr>
        <w:t>. "</w:t>
      </w:r>
      <w:r w:rsidRPr="000A17C1">
        <w:rPr>
          <w:rStyle w:val="StyleUnderline"/>
        </w:rPr>
        <w:t>International commerce, being a transaction between nations, could conceivably also have a direct impact on the likelihood of peace and war</w:t>
      </w:r>
      <w:r w:rsidRPr="00D97FFD">
        <w:rPr>
          <w:sz w:val="16"/>
        </w:rPr>
        <w:t>: once again the [</w:t>
      </w:r>
      <w:r w:rsidRPr="000A17C1">
        <w:rPr>
          <w:rStyle w:val="StyleUnderline"/>
        </w:rPr>
        <w:t>economic] interests might overcome the passions, specifically the passion for conquest</w:t>
      </w:r>
      <w:r w:rsidRPr="00D97FFD">
        <w:rPr>
          <w:sz w:val="16"/>
        </w:rPr>
        <w:t xml:space="preserve">."'3 </w:t>
      </w:r>
      <w:r w:rsidRPr="000A17C1">
        <w:rPr>
          <w:rStyle w:val="StyleUnderline"/>
        </w:rPr>
        <w:t>Evidence has mounted that trade interdependence reduces interstate disputes</w:t>
      </w:r>
      <w:r w:rsidRPr="00D97FFD">
        <w:rPr>
          <w:sz w:val="16"/>
        </w:rPr>
        <w:t xml:space="preserve">.14 John R. </w:t>
      </w:r>
      <w:proofErr w:type="spellStart"/>
      <w:r w:rsidRPr="00D97FFD">
        <w:rPr>
          <w:sz w:val="16"/>
        </w:rPr>
        <w:t>Oneal</w:t>
      </w:r>
      <w:proofErr w:type="spellEnd"/>
      <w:r w:rsidRPr="00D97FFD">
        <w:rPr>
          <w:sz w:val="16"/>
        </w:rPr>
        <w:t xml:space="preserve"> and Bruce M. </w:t>
      </w:r>
      <w:proofErr w:type="spellStart"/>
      <w:r w:rsidRPr="00D97FFD">
        <w:rPr>
          <w:sz w:val="16"/>
        </w:rPr>
        <w:t>Russett</w:t>
      </w:r>
      <w:proofErr w:type="spellEnd"/>
      <w:r w:rsidRPr="00D97FFD">
        <w:rPr>
          <w:sz w:val="16"/>
        </w:rPr>
        <w:t xml:space="preserve"> argue that Kant was right-liberalism leads to peace.15 In addition to interdependence, law, civil liberties, executive constraints, and a bargaining culture all reduce disputes. </w:t>
      </w:r>
      <w:r w:rsidRPr="000A17C1">
        <w:rPr>
          <w:rStyle w:val="StyleUnderline"/>
        </w:rPr>
        <w:t>Interdependence has a greater effect than democracy, growth, or alliances in reducing conflict in contiguous states</w:t>
      </w:r>
      <w:r w:rsidRPr="00D97FFD">
        <w:rPr>
          <w:sz w:val="16"/>
        </w:rPr>
        <w:t xml:space="preserve">. </w:t>
      </w:r>
    </w:p>
    <w:p w14:paraId="05864F89" w14:textId="77777777" w:rsidR="000D084D" w:rsidRDefault="000D084D" w:rsidP="000D084D"/>
    <w:p w14:paraId="32325CD3" w14:textId="77777777" w:rsidR="000D084D" w:rsidRDefault="000D084D" w:rsidP="000D084D">
      <w:pPr>
        <w:pStyle w:val="Heading4"/>
      </w:pPr>
      <w:r>
        <w:t>Monetary interdependence solves war – empirics prove</w:t>
      </w:r>
    </w:p>
    <w:p w14:paraId="511FDD4C" w14:textId="77777777" w:rsidR="000D084D" w:rsidRPr="001728AB" w:rsidRDefault="000D084D" w:rsidP="000D084D">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14:paraId="4E7993DC" w14:textId="77777777" w:rsidR="000D084D" w:rsidRDefault="000D084D" w:rsidP="000D084D">
      <w:pPr>
        <w:rPr>
          <w:rStyle w:val="StyleUnderline"/>
        </w:rPr>
      </w:pPr>
      <w:r w:rsidRPr="00D97FFD">
        <w:rPr>
          <w:sz w:val="16"/>
        </w:rPr>
        <w:t xml:space="preserve">By increasing the economic interdependence of members, </w:t>
      </w:r>
      <w:r w:rsidRPr="0049093C">
        <w:rPr>
          <w:rStyle w:val="StyleUnderline"/>
        </w:rPr>
        <w:t>monetary policy coordination creates a mechanism that allows credible signals of political resolve through economic acts</w:t>
      </w:r>
      <w:r w:rsidRPr="00D97FFD">
        <w:rPr>
          <w:sz w:val="16"/>
        </w:rPr>
        <w:t xml:space="preserve">. </w:t>
      </w:r>
      <w:r w:rsidRPr="0049093C">
        <w:rPr>
          <w:rStyle w:val="StyleUnderline"/>
        </w:rPr>
        <w:t>For example</w:t>
      </w:r>
      <w:r w:rsidRPr="00D97FFD">
        <w:rPr>
          <w:sz w:val="16"/>
        </w:rPr>
        <w:t xml:space="preserve">, </w:t>
      </w:r>
      <w:r w:rsidRPr="0049093C">
        <w:rPr>
          <w:rStyle w:val="StyleUnderline"/>
        </w:rPr>
        <w:t>the</w:t>
      </w:r>
      <w:r w:rsidRPr="00D97FFD">
        <w:rPr>
          <w:sz w:val="16"/>
        </w:rPr>
        <w:t xml:space="preserve"> post-World War II </w:t>
      </w:r>
      <w:r w:rsidRPr="0049093C">
        <w:rPr>
          <w:rStyle w:val="StyleUnderline"/>
        </w:rPr>
        <w:t>Bretton Woods system was essentially a zone in which members pegged currencies to the dollar</w:t>
      </w:r>
      <w:r w:rsidRPr="00D97FFD">
        <w:rPr>
          <w:sz w:val="16"/>
        </w:rPr>
        <w:t xml:space="preserve">, </w:t>
      </w:r>
      <w:r w:rsidRPr="0049093C">
        <w:rPr>
          <w:rStyle w:val="StyleUnderline"/>
        </w:rPr>
        <w:t>expecting convertibility of the dollar into gold</w:t>
      </w:r>
      <w:r w:rsidRPr="00D97FFD">
        <w:rPr>
          <w:sz w:val="16"/>
        </w:rPr>
        <w:t xml:space="preserve">. On 26 July 1956 </w:t>
      </w:r>
      <w:r w:rsidRPr="0049093C">
        <w:rPr>
          <w:rStyle w:val="StyleUnderline"/>
        </w:rPr>
        <w:t xml:space="preserve">Egyptian president </w:t>
      </w:r>
      <w:proofErr w:type="spellStart"/>
      <w:r w:rsidRPr="00D97FFD">
        <w:rPr>
          <w:sz w:val="16"/>
        </w:rPr>
        <w:t>Gamal</w:t>
      </w:r>
      <w:proofErr w:type="spellEnd"/>
      <w:r w:rsidRPr="00D97FFD">
        <w:rPr>
          <w:sz w:val="16"/>
        </w:rPr>
        <w:t xml:space="preserve"> Abdel </w:t>
      </w:r>
      <w:r w:rsidRPr="0049093C">
        <w:rPr>
          <w:rStyle w:val="StyleUnderline"/>
        </w:rPr>
        <w:t>Nasser nationalized the Suez Canal</w:t>
      </w:r>
      <w:r w:rsidRPr="00D97FFD">
        <w:rPr>
          <w:sz w:val="16"/>
        </w:rPr>
        <w:t xml:space="preserve">. On 31 October </w:t>
      </w:r>
      <w:r w:rsidRPr="0049093C">
        <w:rPr>
          <w:rStyle w:val="StyleUnderline"/>
        </w:rPr>
        <w:t>British and French forces attacked Egypt after negotiations to resolve the crisis failed</w:t>
      </w:r>
      <w:r w:rsidRPr="00D97FFD">
        <w:rPr>
          <w:sz w:val="16"/>
        </w:rPr>
        <w:t xml:space="preserve">. Despite vocal </w:t>
      </w:r>
      <w:proofErr w:type="spellStart"/>
      <w:r w:rsidRPr="00D97FFD">
        <w:rPr>
          <w:sz w:val="16"/>
        </w:rPr>
        <w:t>opposi</w:t>
      </w:r>
      <w:proofErr w:type="spellEnd"/>
      <w:r w:rsidRPr="00D97FFD">
        <w:rPr>
          <w:sz w:val="16"/>
        </w:rPr>
        <w:t xml:space="preserve">- </w:t>
      </w:r>
      <w:proofErr w:type="spellStart"/>
      <w:r w:rsidRPr="00D97FFD">
        <w:rPr>
          <w:sz w:val="16"/>
        </w:rPr>
        <w:t>tion</w:t>
      </w:r>
      <w:proofErr w:type="spellEnd"/>
      <w:r w:rsidRPr="00D97FFD">
        <w:rPr>
          <w:sz w:val="16"/>
        </w:rPr>
        <w:t xml:space="preserve"> from the United States, </w:t>
      </w:r>
      <w:r w:rsidRPr="0049093C">
        <w:rPr>
          <w:rStyle w:val="StyleUnderline"/>
        </w:rPr>
        <w:t>Britain and France decided to continue efforts to seize the canal and overthrow the Nasser regime</w:t>
      </w:r>
      <w:r w:rsidRPr="00D97FFD">
        <w:rPr>
          <w:sz w:val="16"/>
        </w:rPr>
        <w:t xml:space="preserve">. On 5 November </w:t>
      </w:r>
      <w:r w:rsidRPr="0049093C">
        <w:rPr>
          <w:rStyle w:val="StyleUnderline"/>
        </w:rPr>
        <w:t>the U.S. government started to sell pounds. British reserves fell</w:t>
      </w:r>
      <w:r w:rsidRPr="00D97FFD">
        <w:rPr>
          <w:sz w:val="16"/>
        </w:rPr>
        <w:t xml:space="preserve"> by 15 percent within a month. </w:t>
      </w:r>
      <w:r w:rsidRPr="0049093C">
        <w:rPr>
          <w:rStyle w:val="StyleUnderline"/>
        </w:rPr>
        <w:t>U.S. Treasury secretary</w:t>
      </w:r>
      <w:r w:rsidRPr="00D97FFD">
        <w:rPr>
          <w:sz w:val="16"/>
        </w:rPr>
        <w:t xml:space="preserve"> George </w:t>
      </w:r>
      <w:r w:rsidRPr="0049093C">
        <w:rPr>
          <w:rStyle w:val="StyleUnderline"/>
        </w:rPr>
        <w:t>Humphrey informed Britain that unless it obeyed the UN resolution and withdrew from Suez</w:t>
      </w:r>
      <w:r w:rsidRPr="00D97FFD">
        <w:rPr>
          <w:sz w:val="16"/>
        </w:rPr>
        <w:t xml:space="preserve">, </w:t>
      </w:r>
      <w:r w:rsidRPr="0049093C">
        <w:rPr>
          <w:rStyle w:val="StyleUnderline"/>
        </w:rPr>
        <w:t>the U</w:t>
      </w:r>
      <w:r w:rsidRPr="00D97FFD">
        <w:rPr>
          <w:sz w:val="16"/>
        </w:rPr>
        <w:t xml:space="preserve">nited </w:t>
      </w:r>
      <w:r w:rsidRPr="0049093C">
        <w:rPr>
          <w:rStyle w:val="StyleUnderline"/>
        </w:rPr>
        <w:t>S</w:t>
      </w:r>
      <w:r w:rsidRPr="00D97FFD">
        <w:rPr>
          <w:sz w:val="16"/>
        </w:rPr>
        <w:t xml:space="preserve">tates </w:t>
      </w:r>
      <w:r w:rsidRPr="0049093C">
        <w:rPr>
          <w:rStyle w:val="StyleUnderline"/>
        </w:rPr>
        <w:t>would continue to sell pounds and block British access to</w:t>
      </w:r>
      <w:r w:rsidRPr="00D97FFD">
        <w:rPr>
          <w:sz w:val="16"/>
        </w:rPr>
        <w:t xml:space="preserve"> International Monetary Fund (</w:t>
      </w:r>
      <w:r w:rsidRPr="0049093C">
        <w:rPr>
          <w:rStyle w:val="StyleUnderline"/>
        </w:rPr>
        <w:t>IMF) reserves</w:t>
      </w:r>
      <w:r w:rsidRPr="00D97FFD">
        <w:rPr>
          <w:sz w:val="16"/>
        </w:rPr>
        <w:t xml:space="preserve">. On 6 November </w:t>
      </w:r>
      <w:r w:rsidRPr="0049093C">
        <w:rPr>
          <w:rStyle w:val="StyleUnderline"/>
        </w:rPr>
        <w:t>Britain ordered a cease-fire</w:t>
      </w:r>
      <w:r w:rsidRPr="00D97FFD">
        <w:rPr>
          <w:sz w:val="16"/>
        </w:rPr>
        <w:t xml:space="preserve">, in effect forcing the French to end military operations as well.56 </w:t>
      </w:r>
      <w:proofErr w:type="gramStart"/>
      <w:r w:rsidRPr="00D97FFD">
        <w:rPr>
          <w:sz w:val="16"/>
        </w:rPr>
        <w:t>It</w:t>
      </w:r>
      <w:proofErr w:type="gramEnd"/>
      <w:r w:rsidRPr="00D97FFD">
        <w:rPr>
          <w:sz w:val="16"/>
        </w:rPr>
        <w:t xml:space="preserve"> may be questioned whether the United States would have intervened militarily to block British and French efforts in Egypt; fortunately, such an effort was not necessary. </w:t>
      </w:r>
      <w:r w:rsidRPr="0049093C">
        <w:rPr>
          <w:rStyle w:val="StyleUnderline"/>
        </w:rPr>
        <w:t>The Bretton Woods system made it possible for the United States to demonstrate resolve short of military force</w:t>
      </w:r>
      <w:r w:rsidRPr="00D97FFD">
        <w:rPr>
          <w:sz w:val="16"/>
        </w:rPr>
        <w:t xml:space="preserve">, jeopardizing valuable economic linkages but averting the need for costlier actions. In summary, traditional studies of economics and international conflict only pay attention to a particular type of market, the goods market, and one channel of economic linkages, international trade. </w:t>
      </w:r>
      <w:r w:rsidRPr="0049093C">
        <w:rPr>
          <w:rStyle w:val="StyleUnderline"/>
        </w:rPr>
        <w:t xml:space="preserve">The influence of economics is </w:t>
      </w:r>
      <w:proofErr w:type="spellStart"/>
      <w:r w:rsidRPr="0049093C">
        <w:rPr>
          <w:rStyle w:val="StyleUnderline"/>
        </w:rPr>
        <w:t>underesti</w:t>
      </w:r>
      <w:proofErr w:type="spellEnd"/>
      <w:r w:rsidRPr="0049093C">
        <w:rPr>
          <w:rStyle w:val="StyleUnderline"/>
        </w:rPr>
        <w:t>- mated and the causal mechanisms overly simplified</w:t>
      </w:r>
      <w:r w:rsidRPr="00D97FFD">
        <w:rPr>
          <w:sz w:val="16"/>
        </w:rPr>
        <w:t xml:space="preserve">. We argue that linkages between economics and peace are more complex than previously postulated. </w:t>
      </w:r>
      <w:r>
        <w:rPr>
          <w:rStyle w:val="Emphasis"/>
        </w:rPr>
        <w:t>Interdepend</w:t>
      </w:r>
      <w:r w:rsidRPr="0049093C">
        <w:rPr>
          <w:rStyle w:val="Emphasis"/>
        </w:rPr>
        <w:t>ence through capital and trade acts as a costly signal</w:t>
      </w:r>
      <w:r w:rsidRPr="00D97FFD">
        <w:rPr>
          <w:sz w:val="16"/>
        </w:rPr>
        <w:t xml:space="preserve">, </w:t>
      </w:r>
      <w:r w:rsidRPr="0049093C">
        <w:rPr>
          <w:rStyle w:val="StyleUnderline"/>
        </w:rPr>
        <w:t>reducing uncertainty about relative resolve and lessening the need for militarized disputes</w:t>
      </w:r>
      <w:r w:rsidRPr="00D97FFD">
        <w:rPr>
          <w:sz w:val="16"/>
        </w:rPr>
        <w:t xml:space="preserve">. Instead of being deterred by opportunity costs, </w:t>
      </w:r>
      <w:r w:rsidRPr="0049093C">
        <w:rPr>
          <w:rStyle w:val="StyleUnderline"/>
        </w:rPr>
        <w:t xml:space="preserve">interdependent states can use opportunity costs as costly signals demonstrating resolve. </w:t>
      </w:r>
    </w:p>
    <w:p w14:paraId="292A444D" w14:textId="77777777" w:rsidR="000D084D" w:rsidRDefault="000D084D" w:rsidP="000D084D">
      <w:pPr>
        <w:rPr>
          <w:rStyle w:val="StyleUnderline"/>
        </w:rPr>
      </w:pPr>
    </w:p>
    <w:p w14:paraId="68F9E983" w14:textId="77777777" w:rsidR="000D084D" w:rsidRDefault="000D084D" w:rsidP="000D084D">
      <w:pPr>
        <w:pStyle w:val="Heading4"/>
      </w:pPr>
      <w:r>
        <w:t>Economic exchange reduces conflict – community, benefits, and higher costs to war</w:t>
      </w:r>
    </w:p>
    <w:p w14:paraId="56803E79" w14:textId="77777777" w:rsidR="000D084D" w:rsidRPr="004E2639" w:rsidRDefault="000D084D" w:rsidP="000D084D">
      <w:pPr>
        <w:rPr>
          <w:rStyle w:val="Style13ptBold"/>
        </w:rPr>
      </w:pPr>
      <w:r>
        <w:rPr>
          <w:rStyle w:val="Style13ptBold"/>
        </w:rPr>
        <w:t xml:space="preserve">Reed 3 </w:t>
      </w:r>
      <w:r w:rsidRPr="001D2137">
        <w:t>Associate Professor</w:t>
      </w:r>
      <w:r w:rsidRPr="004E2639">
        <w:t xml:space="preserve"> of Political Science at Rice Universit</w:t>
      </w:r>
      <w:r>
        <w:t xml:space="preserve">y (William, “Information and Economic Interdependence”, </w:t>
      </w:r>
      <w:r>
        <w:rPr>
          <w:i/>
        </w:rPr>
        <w:t>The Journal of Conflict Resolution</w:t>
      </w:r>
      <w:r>
        <w:t xml:space="preserve">: Building a Science of World Politics, February 2003, Vol. 47, </w:t>
      </w:r>
      <w:r>
        <w:br/>
        <w:t xml:space="preserve">No. 1, pp.54-71, </w:t>
      </w:r>
      <w:r w:rsidRPr="004E2639">
        <w:t>http://www.jstor.org.proxy.lib.umich.edu/stable/pdfplus/3176182.pdf?&amp;acceptTC=true&amp;jpdConfirm=true&amp;&amp;acceptTC=true</w:t>
      </w:r>
      <w:r>
        <w:t>)</w:t>
      </w:r>
    </w:p>
    <w:p w14:paraId="10E999C7" w14:textId="77777777" w:rsidR="000D084D" w:rsidRPr="007E0110" w:rsidRDefault="000D084D" w:rsidP="000D084D">
      <w:pPr>
        <w:rPr>
          <w:sz w:val="16"/>
        </w:rPr>
      </w:pPr>
      <w:r w:rsidRPr="007E0110">
        <w:rPr>
          <w:sz w:val="16"/>
        </w:rPr>
        <w:t xml:space="preserve">Working within the liberal peace research program, John </w:t>
      </w:r>
      <w:proofErr w:type="spellStart"/>
      <w:r w:rsidRPr="007E0110">
        <w:rPr>
          <w:sz w:val="16"/>
        </w:rPr>
        <w:t>Oneal</w:t>
      </w:r>
      <w:proofErr w:type="spellEnd"/>
      <w:r w:rsidRPr="007E0110">
        <w:rPr>
          <w:sz w:val="16"/>
        </w:rPr>
        <w:t xml:space="preserve"> and Bruce </w:t>
      </w:r>
      <w:proofErr w:type="spellStart"/>
      <w:r w:rsidRPr="007E0110">
        <w:rPr>
          <w:sz w:val="16"/>
        </w:rPr>
        <w:t>Russett</w:t>
      </w:r>
      <w:proofErr w:type="spellEnd"/>
      <w:r w:rsidRPr="007E0110">
        <w:rPr>
          <w:sz w:val="16"/>
        </w:rPr>
        <w:t xml:space="preserve"> (1997, 1999a, 1999b, 1999c, 2001) have published several papers supporting the contention that </w:t>
      </w:r>
      <w:r w:rsidRPr="004E2639">
        <w:rPr>
          <w:rStyle w:val="StyleUnderline"/>
        </w:rPr>
        <w:t>trade promotes peace or at least has a robust pacifying effect on the onset of militarized conflict</w:t>
      </w:r>
      <w:r w:rsidRPr="007E0110">
        <w:rPr>
          <w:sz w:val="16"/>
        </w:rPr>
        <w:t xml:space="preserve">. Moreover, </w:t>
      </w:r>
      <w:proofErr w:type="spellStart"/>
      <w:r w:rsidRPr="007E0110">
        <w:rPr>
          <w:sz w:val="16"/>
        </w:rPr>
        <w:t>Oneal</w:t>
      </w:r>
      <w:proofErr w:type="spellEnd"/>
      <w:r w:rsidRPr="007E0110">
        <w:rPr>
          <w:sz w:val="16"/>
        </w:rPr>
        <w:t xml:space="preserve"> and </w:t>
      </w:r>
      <w:proofErr w:type="spellStart"/>
      <w:r w:rsidRPr="007E0110">
        <w:rPr>
          <w:sz w:val="16"/>
        </w:rPr>
        <w:t>Russett</w:t>
      </w:r>
      <w:proofErr w:type="spellEnd"/>
      <w:r w:rsidRPr="007E0110">
        <w:rPr>
          <w:sz w:val="16"/>
        </w:rPr>
        <w:t xml:space="preserve"> argue that the </w:t>
      </w:r>
      <w:r w:rsidRPr="004E2639">
        <w:rPr>
          <w:rStyle w:val="StyleUnderline"/>
        </w:rPr>
        <w:t>pacifying effect of economic interdependence holds important clues about the observed peace between and among democratic states. Democracy may reduce the probability of militarized conflict by</w:t>
      </w:r>
      <w:r w:rsidRPr="007E0110">
        <w:rPr>
          <w:sz w:val="16"/>
        </w:rPr>
        <w:t xml:space="preserve"> indirectly </w:t>
      </w:r>
      <w:r w:rsidRPr="004E2639">
        <w:rPr>
          <w:rStyle w:val="StyleUnderline"/>
        </w:rPr>
        <w:t>increasing the amount of economic interdependence</w:t>
      </w:r>
      <w:r w:rsidRPr="007E0110">
        <w:rPr>
          <w:sz w:val="16"/>
        </w:rPr>
        <w:t xml:space="preserve"> (</w:t>
      </w:r>
      <w:proofErr w:type="spellStart"/>
      <w:r w:rsidRPr="007E0110">
        <w:rPr>
          <w:sz w:val="16"/>
        </w:rPr>
        <w:t>Russett</w:t>
      </w:r>
      <w:proofErr w:type="spellEnd"/>
      <w:r w:rsidRPr="007E0110">
        <w:rPr>
          <w:sz w:val="16"/>
        </w:rPr>
        <w:t xml:space="preserve"> and </w:t>
      </w:r>
      <w:proofErr w:type="spellStart"/>
      <w:r w:rsidRPr="007E0110">
        <w:rPr>
          <w:sz w:val="16"/>
        </w:rPr>
        <w:t>Oneal</w:t>
      </w:r>
      <w:proofErr w:type="spellEnd"/>
      <w:r w:rsidRPr="007E0110">
        <w:rPr>
          <w:sz w:val="16"/>
        </w:rPr>
        <w:t xml:space="preserve"> 2001). In related work, Lisa Martin (2000) asserts that </w:t>
      </w:r>
      <w:r w:rsidRPr="004E2639">
        <w:rPr>
          <w:rStyle w:val="StyleUnderline"/>
        </w:rPr>
        <w:t>democratic states may be better equipped to foster economic interdependence</w:t>
      </w:r>
      <w:r w:rsidRPr="007E0110">
        <w:rPr>
          <w:sz w:val="16"/>
        </w:rPr>
        <w:t xml:space="preserve"> because they are better able to make credible commitments with respect to the terms of trade. In sum, </w:t>
      </w:r>
      <w:r w:rsidRPr="004E2639">
        <w:rPr>
          <w:rStyle w:val="StyleUnderline"/>
        </w:rPr>
        <w:t>economic interdependence allows for more efficient bargaining</w:t>
      </w:r>
      <w:r w:rsidRPr="007E0110">
        <w:rPr>
          <w:sz w:val="16"/>
        </w:rPr>
        <w:t xml:space="preserve">. </w:t>
      </w:r>
      <w:r w:rsidRPr="004E2639">
        <w:rPr>
          <w:rStyle w:val="StyleUnderline"/>
        </w:rPr>
        <w:t xml:space="preserve">Similar lines of inquiry claim that increased contact in the form of </w:t>
      </w:r>
      <w:r w:rsidRPr="004E2639">
        <w:rPr>
          <w:rStyle w:val="Emphasis"/>
        </w:rPr>
        <w:t>economic exchange between states can decrease the probability of conflict</w:t>
      </w:r>
      <w:r w:rsidRPr="007E0110">
        <w:rPr>
          <w:sz w:val="16"/>
        </w:rPr>
        <w:t xml:space="preserve">. For example, Deutsch et al. (1957) argue that </w:t>
      </w:r>
      <w:r w:rsidRPr="004E2639">
        <w:rPr>
          <w:rStyle w:val="StyleUnderline"/>
        </w:rPr>
        <w:t>trade can lead to the development of a sense of community</w:t>
      </w:r>
      <w:r w:rsidRPr="007E0110">
        <w:rPr>
          <w:sz w:val="16"/>
        </w:rPr>
        <w:t xml:space="preserve">, and this </w:t>
      </w:r>
      <w:r w:rsidRPr="004E2639">
        <w:rPr>
          <w:rStyle w:val="StyleUnderline"/>
        </w:rPr>
        <w:t>shared community may make conflict less likely</w:t>
      </w:r>
      <w:r w:rsidRPr="007E0110">
        <w:rPr>
          <w:sz w:val="16"/>
        </w:rPr>
        <w:t xml:space="preserve">. Moreover, </w:t>
      </w:r>
      <w:proofErr w:type="spellStart"/>
      <w:r w:rsidRPr="007E0110">
        <w:rPr>
          <w:sz w:val="16"/>
        </w:rPr>
        <w:t>Polachek</w:t>
      </w:r>
      <w:proofErr w:type="spellEnd"/>
      <w:r w:rsidRPr="007E0110">
        <w:rPr>
          <w:sz w:val="16"/>
        </w:rPr>
        <w:t xml:space="preserve">, </w:t>
      </w:r>
      <w:proofErr w:type="spellStart"/>
      <w:r w:rsidRPr="007E0110">
        <w:rPr>
          <w:sz w:val="16"/>
        </w:rPr>
        <w:t>Robst</w:t>
      </w:r>
      <w:proofErr w:type="spellEnd"/>
      <w:r w:rsidRPr="007E0110">
        <w:rPr>
          <w:sz w:val="16"/>
        </w:rPr>
        <w:t xml:space="preserve">, and Chang (1999) claim that </w:t>
      </w:r>
      <w:r w:rsidRPr="004E2639">
        <w:rPr>
          <w:rStyle w:val="StyleUnderline"/>
        </w:rPr>
        <w:t>because</w:t>
      </w:r>
      <w:r w:rsidRPr="007E0110">
        <w:rPr>
          <w:b/>
          <w:sz w:val="16"/>
        </w:rPr>
        <w:t xml:space="preserve"> </w:t>
      </w:r>
      <w:r w:rsidRPr="004E2639">
        <w:rPr>
          <w:rStyle w:val="StyleUnderline"/>
        </w:rPr>
        <w:t>states know conflict will distort the benefits from trade, trade deters militarized conflict</w:t>
      </w:r>
      <w:r w:rsidRPr="007E0110">
        <w:rPr>
          <w:sz w:val="16"/>
        </w:rPr>
        <w:t xml:space="preserve">. Put simply, the costs of conflict are higher for trading states, and with greater costs, the expected value for militarized conflict is lower. Thus, ceteris paribus, </w:t>
      </w:r>
      <w:r w:rsidRPr="004E2639">
        <w:rPr>
          <w:rStyle w:val="StyleUnderline"/>
        </w:rPr>
        <w:t xml:space="preserve">trading states can expect to gain less from a militarized clash than would </w:t>
      </w:r>
      <w:proofErr w:type="spellStart"/>
      <w:r w:rsidRPr="004E2639">
        <w:rPr>
          <w:rStyle w:val="StyleUnderline"/>
        </w:rPr>
        <w:t>nontrading</w:t>
      </w:r>
      <w:proofErr w:type="spellEnd"/>
      <w:r w:rsidRPr="004E2639">
        <w:rPr>
          <w:rStyle w:val="StyleUnderline"/>
        </w:rPr>
        <w:t xml:space="preserve"> states and</w:t>
      </w:r>
      <w:r w:rsidRPr="007E0110">
        <w:rPr>
          <w:sz w:val="16"/>
        </w:rPr>
        <w:t xml:space="preserve">, as a result, </w:t>
      </w:r>
      <w:r>
        <w:rPr>
          <w:rStyle w:val="StyleUnderline"/>
        </w:rPr>
        <w:t>are more likely to accept a bar</w:t>
      </w:r>
      <w:r w:rsidRPr="004E2639">
        <w:rPr>
          <w:rStyle w:val="StyleUnderline"/>
        </w:rPr>
        <w:t>gained outcome short of militarized conflic</w:t>
      </w:r>
      <w:r w:rsidRPr="007E0110">
        <w:rPr>
          <w:sz w:val="16"/>
        </w:rPr>
        <w:t xml:space="preserve">t. </w:t>
      </w:r>
    </w:p>
    <w:p w14:paraId="6CBD1765" w14:textId="77777777" w:rsidR="000D084D" w:rsidRDefault="000D084D" w:rsidP="000D084D"/>
    <w:p w14:paraId="20DCE24C" w14:textId="77777777" w:rsidR="000D084D" w:rsidRDefault="000D084D" w:rsidP="000D084D">
      <w:pPr>
        <w:pStyle w:val="Heading1"/>
      </w:pPr>
      <w:proofErr w:type="gramStart"/>
      <w:r>
        <w:t>no</w:t>
      </w:r>
      <w:proofErr w:type="gramEnd"/>
      <w:r>
        <w:t xml:space="preserve"> war – public discontent</w:t>
      </w:r>
    </w:p>
    <w:p w14:paraId="54E24E75" w14:textId="77777777" w:rsidR="000D084D" w:rsidRDefault="000D084D" w:rsidP="000D084D">
      <w:pPr>
        <w:pStyle w:val="Heading4"/>
      </w:pPr>
      <w:r>
        <w:t>Public discontent makes war unlikely – even in non-democracies</w:t>
      </w:r>
    </w:p>
    <w:p w14:paraId="08E8CEFA" w14:textId="77777777" w:rsidR="000D084D" w:rsidRPr="005A05F5" w:rsidRDefault="000D084D" w:rsidP="000D084D">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6658F295" w14:textId="77777777" w:rsidR="000D084D" w:rsidRPr="00D97FFD" w:rsidRDefault="000D084D" w:rsidP="000D084D">
      <w:pPr>
        <w:rPr>
          <w:sz w:val="16"/>
        </w:rPr>
      </w:pPr>
      <w:r w:rsidRPr="00D97FFD">
        <w:rPr>
          <w:sz w:val="16"/>
        </w:rPr>
        <w:t xml:space="preserve">So far, the discussion of how the coming of industrialization has changed the calculus of war has focused on its economic elements. But the political calculus is at least as important, if not more so. It is </w:t>
      </w:r>
      <w:r w:rsidRPr="00164A92">
        <w:rPr>
          <w:rStyle w:val="StyleUnderline"/>
        </w:rPr>
        <w:t>presidents, prime ministers, and party secretaries who play central roles in making decisions about war and peace</w:t>
      </w:r>
      <w:r w:rsidRPr="00D97FFD">
        <w:rPr>
          <w:sz w:val="16"/>
        </w:rPr>
        <w:t xml:space="preserve">, not finance ministers, budget directors, and central bankers. Here, too, the last century-and-a-half has brought a profound transformation. </w:t>
      </w:r>
      <w:r w:rsidRPr="00164A92">
        <w:rPr>
          <w:rStyle w:val="StyleUnderline"/>
        </w:rPr>
        <w:t>Governments have become popular and populist even when not democratic;</w:t>
      </w:r>
      <w:r w:rsidRPr="00D97FFD">
        <w:rPr>
          <w:sz w:val="16"/>
        </w:rPr>
        <w:t xml:space="preserve"> </w:t>
      </w:r>
      <w:r w:rsidRPr="00164A92">
        <w:rPr>
          <w:rStyle w:val="StyleUnderline"/>
        </w:rPr>
        <w:t>the welfare of the general population</w:t>
      </w:r>
      <w:r w:rsidRPr="00D97FFD">
        <w:rPr>
          <w:sz w:val="16"/>
        </w:rPr>
        <w:t xml:space="preserve">, conceived in a broad sense, is their chief business, and it is to achieving this that they </w:t>
      </w:r>
      <w:r w:rsidRPr="00164A92">
        <w:rPr>
          <w:rStyle w:val="StyleUnderline"/>
        </w:rPr>
        <w:t>bend their efforts.</w:t>
      </w:r>
      <w:r w:rsidRPr="00D97FFD">
        <w:rPr>
          <w:sz w:val="16"/>
        </w:rPr>
        <w:t xml:space="preserve"> Of course, this is true u fortiori in democratic societies, in which the question</w:t>
      </w:r>
      <w:proofErr w:type="gramStart"/>
      <w:r w:rsidRPr="00D97FFD">
        <w:rPr>
          <w:sz w:val="16"/>
        </w:rPr>
        <w:t>, ”</w:t>
      </w:r>
      <w:proofErr w:type="gramEnd"/>
      <w:r w:rsidRPr="00D97FFD">
        <w:rPr>
          <w:sz w:val="16"/>
        </w:rPr>
        <w:t xml:space="preserve">are you better off now than you were however many years ago?” is always a useful electoral cry for one or another of the political corn petit or^.^^ But </w:t>
      </w:r>
      <w:r w:rsidRPr="00164A92">
        <w:rPr>
          <w:rStyle w:val="StyleUnderline"/>
        </w:rPr>
        <w:t>even authoritarian and repressive governments in modern societies need the consent</w:t>
      </w:r>
      <w:r w:rsidRPr="00D97FFD">
        <w:rPr>
          <w:sz w:val="16"/>
        </w:rPr>
        <w:t>, however tacit and grudging</w:t>
      </w:r>
      <w:r w:rsidRPr="00164A92">
        <w:rPr>
          <w:rStyle w:val="StyleUnderline"/>
        </w:rPr>
        <w:t>, of the mass of the governed</w:t>
      </w:r>
      <w:r w:rsidRPr="00D97FFD">
        <w:rPr>
          <w:sz w:val="16"/>
        </w:rPr>
        <w:t xml:space="preserve">. </w:t>
      </w:r>
      <w:r w:rsidRPr="00164A92">
        <w:rPr>
          <w:rStyle w:val="StyleUnderline"/>
        </w:rPr>
        <w:t>Economic well-being and social peace are the chief elements on which this consent rests. Making war can rarely contribute positively</w:t>
      </w:r>
      <w:r w:rsidRPr="00D97FFD">
        <w:rPr>
          <w:sz w:val="16"/>
        </w:rPr>
        <w:t xml:space="preserve"> to these goals. In the short run, the mass of </w:t>
      </w:r>
      <w:r w:rsidRPr="00164A92">
        <w:rPr>
          <w:rStyle w:val="StyleUnderline"/>
        </w:rPr>
        <w:t>the public bears heavy costs</w:t>
      </w:r>
      <w:r w:rsidRPr="00D97FFD">
        <w:rPr>
          <w:sz w:val="16"/>
        </w:rPr>
        <w:t xml:space="preserve">. </w:t>
      </w:r>
      <w:r w:rsidRPr="00164A92">
        <w:rPr>
          <w:rStyle w:val="StyleUnderline"/>
        </w:rPr>
        <w:t>The public, not a small army of professionals, pays the price in blood</w:t>
      </w:r>
      <w:r w:rsidRPr="00D97FFD">
        <w:rPr>
          <w:sz w:val="16"/>
        </w:rPr>
        <w:t xml:space="preserve">, whether as soldiers or as city dwellers subject to attack from the air. </w:t>
      </w:r>
      <w:r w:rsidRPr="00164A92">
        <w:rPr>
          <w:rStyle w:val="StyleUnderline"/>
        </w:rPr>
        <w:t>They suffer the immediate hardships consequent on wartime economic mobilization</w:t>
      </w:r>
      <w:r w:rsidRPr="00D97FFD">
        <w:rPr>
          <w:sz w:val="16"/>
        </w:rPr>
        <w:t xml:space="preserve">. </w:t>
      </w:r>
      <w:r w:rsidRPr="005A05F5">
        <w:rPr>
          <w:rStyle w:val="StyleUnderline"/>
        </w:rPr>
        <w:t>If the arguments above are correct, it is most unlikely that there is compensation in the long run sufficient to outweigh the costs</w:t>
      </w:r>
      <w:r w:rsidRPr="00D97FFD">
        <w:rPr>
          <w:sz w:val="16"/>
        </w:rPr>
        <w:t xml:space="preserve">, even to families that have not suffered death or injury. </w:t>
      </w:r>
      <w:r w:rsidRPr="005A05F5">
        <w:rPr>
          <w:rStyle w:val="StyleUnderline"/>
        </w:rPr>
        <w:t>Welfare-oriented societies typically produce leaders who are attuned to and reflect their societies' goals.</w:t>
      </w:r>
      <w:r w:rsidRPr="00D97FFD">
        <w:rPr>
          <w:sz w:val="16"/>
        </w:rPr>
        <w:t xml:space="preserve"> They compete for their positions by appealing to the public as improvers of public welfare, whether by positive action, or by promising to unleash the natural forces of progress. </w:t>
      </w:r>
      <w:r w:rsidRPr="005A05F5">
        <w:rPr>
          <w:rStyle w:val="Emphasis"/>
        </w:rPr>
        <w:t>Peace, not war, is seen as the natural state of affairs by leaders as well as the public</w:t>
      </w:r>
      <w:r w:rsidRPr="00D97FFD">
        <w:rPr>
          <w:sz w:val="16"/>
        </w:rPr>
        <w:t xml:space="preserve">. Further, </w:t>
      </w:r>
      <w:r w:rsidRPr="005A05F5">
        <w:rPr>
          <w:rStyle w:val="StyleUnderline"/>
        </w:rPr>
        <w:t xml:space="preserve">the dominance of the nation-state as a focus of popular sentiment has </w:t>
      </w:r>
      <w:proofErr w:type="spellStart"/>
      <w:r w:rsidRPr="005A05F5">
        <w:rPr>
          <w:rStyle w:val="StyleUnderline"/>
        </w:rPr>
        <w:t>delegitimated</w:t>
      </w:r>
      <w:proofErr w:type="spellEnd"/>
      <w:r w:rsidRPr="005A05F5">
        <w:rPr>
          <w:rStyle w:val="StyleUnderline"/>
        </w:rPr>
        <w:t xml:space="preserve"> wars of conquest</w:t>
      </w:r>
      <w:r w:rsidRPr="00D97FFD">
        <w:rPr>
          <w:sz w:val="16"/>
        </w:rPr>
        <w:t xml:space="preserve">; they are not only unlikely to be profitable, they are viewed as wrong. </w:t>
      </w:r>
      <w:proofErr w:type="spellStart"/>
      <w:r w:rsidRPr="00D97FFD">
        <w:rPr>
          <w:sz w:val="16"/>
        </w:rPr>
        <w:t>Gellner</w:t>
      </w:r>
      <w:proofErr w:type="spellEnd"/>
      <w:r w:rsidRPr="00D97FFD">
        <w:rPr>
          <w:sz w:val="16"/>
        </w:rPr>
        <w:t xml:space="preserve"> quotes Lord Acton: "</w:t>
      </w:r>
      <w:r w:rsidRPr="005A05F5">
        <w:rPr>
          <w:rStyle w:val="StyleUnderline"/>
        </w:rPr>
        <w:t xml:space="preserve">Thus began a time when </w:t>
      </w:r>
      <w:r w:rsidRPr="00D97FFD">
        <w:rPr>
          <w:sz w:val="16"/>
        </w:rPr>
        <w:t xml:space="preserve">the text simply was, that </w:t>
      </w:r>
      <w:r w:rsidRPr="005A05F5">
        <w:rPr>
          <w:rStyle w:val="StyleUnderline"/>
        </w:rPr>
        <w:t>nations would not be governed by foreigners. Power legitimately attained, and exercised with moderation, was declared invalid</w:t>
      </w:r>
      <w:r w:rsidRPr="00D97FFD">
        <w:rPr>
          <w:sz w:val="16"/>
        </w:rPr>
        <w:t>. "24 Germany's annexation of Alsace-Lorraine exemplified just such an illegitimate change of rule. Current examples are even clearer. The Israeli military occupation of the West Bank and the Soviet-installed regimes in Eastern Europe have all been characterized by an extremely high level of persisting political hostility between their populations and the dominant power.</w:t>
      </w:r>
    </w:p>
    <w:p w14:paraId="7D5F2CF2" w14:textId="77777777" w:rsidR="000D084D" w:rsidRDefault="000D084D" w:rsidP="000D084D"/>
    <w:p w14:paraId="1D5E4B43" w14:textId="702CA3E5" w:rsidR="000D084D" w:rsidRPr="000D084D" w:rsidRDefault="000D084D" w:rsidP="000D084D">
      <w:pPr>
        <w:pStyle w:val="Heading1"/>
      </w:pPr>
      <w:proofErr w:type="gramStart"/>
      <w:r>
        <w:t>no</w:t>
      </w:r>
      <w:proofErr w:type="gramEnd"/>
      <w:r>
        <w:t xml:space="preserve"> war – rationality</w:t>
      </w:r>
    </w:p>
    <w:p w14:paraId="32F26C98" w14:textId="77777777" w:rsidR="007B2DE4" w:rsidRPr="00981BD7" w:rsidRDefault="007B2DE4" w:rsidP="000D084D">
      <w:pPr>
        <w:pStyle w:val="Heading4"/>
        <w:rPr>
          <w:rFonts w:ascii="Courier" w:hAnsi="Courier" w:cs="Courier"/>
          <w:color w:val="FFFFFF"/>
          <w:sz w:val="20"/>
          <w:szCs w:val="20"/>
        </w:rPr>
      </w:pPr>
      <w:r>
        <w:t>War is unthinkable – rationality and capitalist peace theory are too integrated</w:t>
      </w:r>
    </w:p>
    <w:p w14:paraId="193CCB3A" w14:textId="77777777" w:rsidR="007B2DE4" w:rsidRPr="00D75F1D" w:rsidRDefault="007B2DE4" w:rsidP="007B2DE4">
      <w:pPr>
        <w:rPr>
          <w:rStyle w:val="Style13ptBold"/>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4C4D38E6" w14:textId="77777777" w:rsidR="007B2DE4" w:rsidRPr="00D97FFD" w:rsidRDefault="007B2DE4" w:rsidP="007B2DE4">
      <w:pPr>
        <w:rPr>
          <w:sz w:val="16"/>
        </w:rPr>
      </w:pPr>
      <w:r w:rsidRPr="00D97FFD">
        <w:rPr>
          <w:sz w:val="16"/>
        </w:rPr>
        <w:t xml:space="preserve">The </w:t>
      </w:r>
      <w:r w:rsidRPr="00D75F1D">
        <w:rPr>
          <w:rStyle w:val="StyleUnderline"/>
        </w:rPr>
        <w:t>forty-five years</w:t>
      </w:r>
      <w:r w:rsidRPr="00D97FFD">
        <w:rPr>
          <w:sz w:val="16"/>
        </w:rPr>
        <w:t xml:space="preserve"> that </w:t>
      </w:r>
      <w:r w:rsidRPr="00D75F1D">
        <w:rPr>
          <w:rStyle w:val="StyleUnderline"/>
        </w:rPr>
        <w:t>have now passed since the end of World War I</w:t>
      </w:r>
      <w:r>
        <w:rPr>
          <w:rStyle w:val="StyleUnderline"/>
        </w:rPr>
        <w:t>I</w:t>
      </w:r>
      <w:r w:rsidRPr="00D75F1D">
        <w:rPr>
          <w:rStyle w:val="StyleUnderline"/>
        </w:rPr>
        <w:t xml:space="preserve"> without interstate war in Europe</w:t>
      </w:r>
      <w:r w:rsidRPr="00D97FFD">
        <w:rPr>
          <w:sz w:val="16"/>
        </w:rPr>
        <w:t xml:space="preserve"> is </w:t>
      </w:r>
      <w:r w:rsidRPr="00D75F1D">
        <w:rPr>
          <w:rStyle w:val="StyleUnderline"/>
        </w:rPr>
        <w:t>the longest such period in its post-medieval history</w:t>
      </w:r>
      <w:r w:rsidRPr="00D97FFD">
        <w:rPr>
          <w:sz w:val="16"/>
        </w:rPr>
        <w:t xml:space="preserve">.' Many </w:t>
      </w:r>
      <w:r w:rsidRPr="00D75F1D">
        <w:rPr>
          <w:rStyle w:val="Emphasis"/>
        </w:rPr>
        <w:t>scholars and commentators have attributed the present "long peace" among the major powers to the deterrent effect of nuclear weapons</w:t>
      </w:r>
      <w:r w:rsidRPr="00D97FFD">
        <w:rPr>
          <w:sz w:val="16"/>
        </w:rPr>
        <w:t xml:space="preserve">. When President Ronald </w:t>
      </w:r>
      <w:r w:rsidRPr="00D75F1D">
        <w:rPr>
          <w:rStyle w:val="StyleUnderline"/>
        </w:rPr>
        <w:t>Reagan and</w:t>
      </w:r>
      <w:r w:rsidRPr="00D97FFD">
        <w:rPr>
          <w:sz w:val="16"/>
        </w:rPr>
        <w:t xml:space="preserve"> General Secretary Mikhail </w:t>
      </w:r>
      <w:r w:rsidRPr="00D75F1D">
        <w:rPr>
          <w:rStyle w:val="StyleUnderline"/>
        </w:rPr>
        <w:t>Gorbachev agreed that a nuclear war cannot be won and must not be fought</w:t>
      </w:r>
      <w:r w:rsidRPr="00D97FFD">
        <w:rPr>
          <w:sz w:val="16"/>
        </w:rPr>
        <w:t xml:space="preserve">, </w:t>
      </w:r>
      <w:r w:rsidRPr="00D75F1D">
        <w:rPr>
          <w:rStyle w:val="StyleUnderline"/>
        </w:rPr>
        <w:t>they were only reiterating what has become an almost universally accepted piety in current public and scholarly discussion of international relations</w:t>
      </w:r>
      <w:r w:rsidRPr="00D97FFD">
        <w:rPr>
          <w:sz w:val="16"/>
        </w:rPr>
        <w:t xml:space="preserve">.2 John Mueller's Retreat from Doomsday3 advances a much stronger thesis: </w:t>
      </w:r>
      <w:r w:rsidRPr="00D75F1D">
        <w:rPr>
          <w:rStyle w:val="StyleUnderline"/>
        </w:rPr>
        <w:t>major war was already</w:t>
      </w:r>
      <w:r w:rsidRPr="00D97FFD">
        <w:rPr>
          <w:sz w:val="16"/>
        </w:rPr>
        <w:t xml:space="preserve"> becoming </w:t>
      </w:r>
      <w:r w:rsidRPr="00D75F1D">
        <w:rPr>
          <w:rStyle w:val="StyleUnderline"/>
        </w:rPr>
        <w:t>obsolete by the time of the First World War</w:t>
      </w:r>
      <w:r w:rsidRPr="00D97FFD">
        <w:rPr>
          <w:sz w:val="16"/>
        </w:rPr>
        <w:t xml:space="preserve">; World War I1 repeated and reinforced that lesson. The </w:t>
      </w:r>
      <w:r w:rsidRPr="00D75F1D">
        <w:rPr>
          <w:rStyle w:val="StyleUnderline"/>
        </w:rPr>
        <w:t>development of nuclear weapons was accordingly irrelevant to the process</w:t>
      </w:r>
      <w:r w:rsidRPr="00D97FFD">
        <w:rPr>
          <w:sz w:val="16"/>
        </w:rPr>
        <w:t xml:space="preserve">; it was, so to speak, the </w:t>
      </w:r>
      <w:r w:rsidRPr="00D75F1D">
        <w:rPr>
          <w:rStyle w:val="StyleUnderline"/>
        </w:rPr>
        <w:t xml:space="preserve">flourish under the finis at the end of the story. </w:t>
      </w:r>
      <w:r w:rsidRPr="00D97FFD">
        <w:rPr>
          <w:sz w:val="16"/>
        </w:rPr>
        <w:t>Mueller’s central argument is that war-</w:t>
      </w:r>
      <w:proofErr w:type="gramStart"/>
      <w:r w:rsidRPr="00D97FFD">
        <w:rPr>
          <w:sz w:val="16"/>
        </w:rPr>
        <w:t>among ”</w:t>
      </w:r>
      <w:proofErr w:type="gramEnd"/>
      <w:r w:rsidRPr="00D97FFD">
        <w:rPr>
          <w:sz w:val="16"/>
        </w:rPr>
        <w:t>western,” modernized nation-has become ”</w:t>
      </w:r>
      <w:proofErr w:type="spellStart"/>
      <w:r w:rsidRPr="00D97FFD">
        <w:rPr>
          <w:sz w:val="16"/>
        </w:rPr>
        <w:t>subrationally</w:t>
      </w:r>
      <w:proofErr w:type="spellEnd"/>
      <w:r w:rsidRPr="00D97FFD">
        <w:rPr>
          <w:sz w:val="16"/>
        </w:rPr>
        <w:t xml:space="preserve"> unthinkable.” </w:t>
      </w:r>
      <w:r w:rsidRPr="00D75F1D">
        <w:rPr>
          <w:rStyle w:val="StyleUnderline"/>
        </w:rPr>
        <w:t>An idea becomes impossible not when it becomes reprehensible or has been renounced, but when it fails to percolate into one’s consciousness as a conceivable option</w:t>
      </w:r>
      <w:r w:rsidRPr="00D97FFD">
        <w:rPr>
          <w:sz w:val="16"/>
        </w:rPr>
        <w:t xml:space="preserve">. Thus, </w:t>
      </w:r>
      <w:r w:rsidRPr="00D75F1D">
        <w:rPr>
          <w:rStyle w:val="StyleUnderline"/>
        </w:rPr>
        <w:t>two somewhat paradoxical conclusions about the avoidance of war can be drawn.</w:t>
      </w:r>
      <w:r w:rsidRPr="00D97FFD">
        <w:rPr>
          <w:sz w:val="16"/>
        </w:rPr>
        <w:t xml:space="preserve"> On the one hand, </w:t>
      </w:r>
      <w:r w:rsidRPr="00D75F1D">
        <w:rPr>
          <w:rStyle w:val="Emphasis"/>
        </w:rPr>
        <w:t>peace is likely to be firm when war’s repulsiveness and futility are fully evident-as when its horrors are dramatically and inevitably catastrophic</w:t>
      </w:r>
      <w:r w:rsidRPr="00D97FFD">
        <w:rPr>
          <w:sz w:val="16"/>
        </w:rPr>
        <w:t xml:space="preserve">. On the other hand, </w:t>
      </w:r>
      <w:r w:rsidRPr="00D75F1D">
        <w:rPr>
          <w:rStyle w:val="Emphasis"/>
        </w:rPr>
        <w:t xml:space="preserve">peace is most secure when it gravitates away from conscious rationality to become a </w:t>
      </w:r>
      <w:proofErr w:type="spellStart"/>
      <w:r w:rsidRPr="00D75F1D">
        <w:rPr>
          <w:rStyle w:val="Emphasis"/>
        </w:rPr>
        <w:t>subrational</w:t>
      </w:r>
      <w:proofErr w:type="spellEnd"/>
      <w:r w:rsidRPr="00D75F1D">
        <w:rPr>
          <w:rStyle w:val="Emphasis"/>
        </w:rPr>
        <w:t>, unexamined mental habit</w:t>
      </w:r>
      <w:r w:rsidRPr="00D97FFD">
        <w:rPr>
          <w:sz w:val="16"/>
        </w:rPr>
        <w:t xml:space="preserve">. At first, </w:t>
      </w:r>
      <w:r w:rsidRPr="00D75F1D">
        <w:rPr>
          <w:rStyle w:val="StyleUnderline"/>
        </w:rPr>
        <w:t>war becomes rationally unthinkable- rejected because it’s calculated to be ineffective and/or undesirable</w:t>
      </w:r>
      <w:r w:rsidRPr="00D97FFD">
        <w:rPr>
          <w:sz w:val="16"/>
        </w:rPr>
        <w:t xml:space="preserve">. Then </w:t>
      </w:r>
      <w:r w:rsidRPr="00D75F1D">
        <w:rPr>
          <w:rStyle w:val="StyleUnderline"/>
        </w:rPr>
        <w:t xml:space="preserve">it becomes </w:t>
      </w:r>
      <w:proofErr w:type="spellStart"/>
      <w:r w:rsidRPr="00D75F1D">
        <w:rPr>
          <w:rStyle w:val="StyleUnderline"/>
        </w:rPr>
        <w:t>subrationally</w:t>
      </w:r>
      <w:proofErr w:type="spellEnd"/>
      <w:r w:rsidRPr="00D75F1D">
        <w:rPr>
          <w:rStyle w:val="StyleUnderline"/>
        </w:rPr>
        <w:t xml:space="preserve"> unthinkable-rejected</w:t>
      </w:r>
      <w:r w:rsidRPr="00D97FFD">
        <w:rPr>
          <w:sz w:val="16"/>
        </w:rPr>
        <w:t xml:space="preserve"> not because it’s a bad idea but </w:t>
      </w:r>
      <w:r w:rsidRPr="00D75F1D">
        <w:rPr>
          <w:rStyle w:val="StyleUnderline"/>
        </w:rPr>
        <w:t>because it remains subconscious and never comes off as a coherent possibility</w:t>
      </w:r>
      <w:r w:rsidRPr="00D97FFD">
        <w:rPr>
          <w:sz w:val="16"/>
        </w:rPr>
        <w:t xml:space="preserve">. Peace in other words, can prove to be habit forming, addictive. (p. 240.) The </w:t>
      </w:r>
      <w:r w:rsidRPr="00D75F1D">
        <w:rPr>
          <w:rStyle w:val="StyleUnderline"/>
        </w:rPr>
        <w:t>obsolescence of war</w:t>
      </w:r>
      <w:r w:rsidRPr="00D97FFD">
        <w:rPr>
          <w:sz w:val="16"/>
        </w:rPr>
        <w:t xml:space="preserve">, argues Mueller, </w:t>
      </w:r>
      <w:r w:rsidRPr="00D75F1D">
        <w:rPr>
          <w:rStyle w:val="StyleUnderline"/>
        </w:rPr>
        <w:t>is</w:t>
      </w:r>
      <w:r w:rsidRPr="00D97FFD">
        <w:rPr>
          <w:sz w:val="16"/>
        </w:rPr>
        <w:t xml:space="preserve"> thus </w:t>
      </w:r>
      <w:r w:rsidRPr="00D75F1D">
        <w:rPr>
          <w:rStyle w:val="StyleUnderline"/>
        </w:rPr>
        <w:t>the result of a change in mental habits through socio-cultural evolution</w:t>
      </w:r>
      <w:r w:rsidRPr="00D97FFD">
        <w:rPr>
          <w:sz w:val="16"/>
        </w:rPr>
        <w:t xml:space="preserve">, </w:t>
      </w:r>
      <w:r w:rsidRPr="00D75F1D">
        <w:rPr>
          <w:rStyle w:val="StyleUnderline"/>
        </w:rPr>
        <w:t>not a change in the terms of a calculation</w:t>
      </w:r>
      <w:r w:rsidRPr="00D97FFD">
        <w:rPr>
          <w:sz w:val="16"/>
        </w:rPr>
        <w:t>: “</w:t>
      </w:r>
      <w:r w:rsidRPr="00D75F1D">
        <w:rPr>
          <w:rStyle w:val="StyleUnderline"/>
        </w:rPr>
        <w:t>unthinkable</w:t>
      </w:r>
      <w:r w:rsidRPr="00D97FFD">
        <w:rPr>
          <w:sz w:val="16"/>
        </w:rPr>
        <w:t xml:space="preserve">,” </w:t>
      </w:r>
      <w:proofErr w:type="gramStart"/>
      <w:r w:rsidRPr="00D75F1D">
        <w:rPr>
          <w:rStyle w:val="StyleUnderline"/>
        </w:rPr>
        <w:t>not</w:t>
      </w:r>
      <w:r w:rsidRPr="00D97FFD">
        <w:rPr>
          <w:sz w:val="16"/>
        </w:rPr>
        <w:t xml:space="preserve"> ”</w:t>
      </w:r>
      <w:proofErr w:type="gramEnd"/>
      <w:r w:rsidRPr="00D75F1D">
        <w:rPr>
          <w:rStyle w:val="StyleUnderline"/>
        </w:rPr>
        <w:t>unprofitable</w:t>
      </w:r>
      <w:r w:rsidRPr="00D97FFD">
        <w:rPr>
          <w:sz w:val="16"/>
        </w:rPr>
        <w:t xml:space="preserve">.” When the whole postwar European security system is rapidly changing, Mueller’s claims merit careful consideration. The burden of this essay is that Mueller is right in his result, but that his argument fails to sustain his conclusion. Mueller hardly explains the cultural change that has made wars unthinkable, and fails to explore the interconnections among cultural, political, and economic changes in the evaluation of interstate war. </w:t>
      </w:r>
      <w:r w:rsidRPr="00D75F1D">
        <w:rPr>
          <w:rStyle w:val="StyleUnderline"/>
        </w:rPr>
        <w:t>It is because wars of the kind under consideration have become unprofitable</w:t>
      </w:r>
      <w:r w:rsidRPr="00D97FFD">
        <w:rPr>
          <w:sz w:val="16"/>
        </w:rPr>
        <w:t xml:space="preserve">, both </w:t>
      </w:r>
      <w:r w:rsidRPr="00D75F1D">
        <w:rPr>
          <w:rStyle w:val="StyleUnderline"/>
        </w:rPr>
        <w:t>economically and politically, that they have become unthinkable.</w:t>
      </w:r>
      <w:r w:rsidRPr="00D97FFD">
        <w:rPr>
          <w:sz w:val="16"/>
        </w:rPr>
        <w:t xml:space="preserve"> Finally, he is too cavalier in his dismissal of the significance of nuclear weapons.</w:t>
      </w:r>
    </w:p>
    <w:p w14:paraId="498CBEAC" w14:textId="77777777" w:rsidR="007B2DE4" w:rsidRDefault="007B2DE4" w:rsidP="007B2DE4"/>
    <w:p w14:paraId="71C81274" w14:textId="7B1AA4F3" w:rsidR="007B2DE4" w:rsidRDefault="000D084D" w:rsidP="000D084D">
      <w:pPr>
        <w:pStyle w:val="Heading1"/>
      </w:pPr>
      <w:proofErr w:type="gramStart"/>
      <w:r>
        <w:t>no</w:t>
      </w:r>
      <w:proofErr w:type="gramEnd"/>
      <w:r>
        <w:t xml:space="preserve"> war – at: diversionary wars</w:t>
      </w:r>
    </w:p>
    <w:p w14:paraId="248971E7" w14:textId="77777777" w:rsidR="00DF67C2" w:rsidRDefault="00DF67C2" w:rsidP="00DF67C2">
      <w:pPr>
        <w:pStyle w:val="Heading4"/>
        <w:rPr>
          <w:rStyle w:val="StyleUnderline"/>
          <w:u w:val="none"/>
        </w:rPr>
      </w:pPr>
      <w:r>
        <w:rPr>
          <w:rStyle w:val="StyleUnderline"/>
          <w:u w:val="none"/>
        </w:rPr>
        <w:t>Diversionary war is net-negative for positions of power and economic performance is just a drop in the bucket – uniquely true for democracies</w:t>
      </w:r>
    </w:p>
    <w:p w14:paraId="47E36B22" w14:textId="77777777" w:rsidR="00DF67C2" w:rsidRPr="00DD65D7" w:rsidRDefault="00DF67C2" w:rsidP="00DF67C2">
      <w:proofErr w:type="spellStart"/>
      <w:r>
        <w:rPr>
          <w:rStyle w:val="Style13ptBold"/>
        </w:rPr>
        <w:t>Chiozza</w:t>
      </w:r>
      <w:proofErr w:type="spellEnd"/>
      <w:r>
        <w:rPr>
          <w:rStyle w:val="Style13ptBold"/>
        </w:rPr>
        <w:t xml:space="preserve"> and </w:t>
      </w:r>
      <w:proofErr w:type="spellStart"/>
      <w:r>
        <w:rPr>
          <w:rStyle w:val="Style13ptBold"/>
        </w:rPr>
        <w:t>Goemans</w:t>
      </w:r>
      <w:proofErr w:type="spellEnd"/>
      <w:r>
        <w:rPr>
          <w:rStyle w:val="Style13ptBold"/>
        </w:rPr>
        <w:t xml:space="preserve"> 4 </w:t>
      </w:r>
      <w:r w:rsidRPr="009C794D">
        <w:t>Assistant Professor Vanderbilt University</w:t>
      </w:r>
      <w:r>
        <w:t xml:space="preserve"> and Associate Professor at University of Rochester (Giacomo and Hein, “International Conflict and the Tenure of Leaders: Is War Still "Ex Post" Inefficient?</w:t>
      </w:r>
      <w:proofErr w:type="gramStart"/>
      <w:r>
        <w:t>”,</w:t>
      </w:r>
      <w:proofErr w:type="gramEnd"/>
      <w:r>
        <w:t xml:space="preserve"> </w:t>
      </w:r>
      <w:r>
        <w:rPr>
          <w:i/>
        </w:rPr>
        <w:t>American Journal of Political Science</w:t>
      </w:r>
      <w:r>
        <w:t xml:space="preserve">, July 2004, Vol. 48. No. 3, pp. 604-619, </w:t>
      </w:r>
      <w:r w:rsidRPr="009C794D">
        <w:t>http://www.jstor.org.proxy.lib.umich.edu/stable/pdfplus/1519919.pdf?&amp;acceptTC=true&amp;jpdConfirm=true</w:t>
      </w:r>
      <w:r>
        <w:t>)</w:t>
      </w:r>
    </w:p>
    <w:p w14:paraId="7A91C460" w14:textId="77777777" w:rsidR="00DF67C2" w:rsidRPr="00DD65D7" w:rsidRDefault="00DF67C2" w:rsidP="00DF67C2">
      <w:pPr>
        <w:rPr>
          <w:rStyle w:val="StyleUnderline"/>
        </w:rPr>
      </w:pPr>
      <w:r w:rsidRPr="007E0110">
        <w:rPr>
          <w:sz w:val="16"/>
        </w:rPr>
        <w:t xml:space="preserve">The first thing to notice in Table 3 is the magnitude of the impact of domestic political institution on leaders' survival probabilities. </w:t>
      </w:r>
      <w:r w:rsidRPr="00820CEA">
        <w:rPr>
          <w:rStyle w:val="StyleUnderline"/>
        </w:rPr>
        <w:t>Regardless of the status of the economy, and</w:t>
      </w:r>
      <w:r w:rsidRPr="007E0110">
        <w:rPr>
          <w:sz w:val="16"/>
        </w:rPr>
        <w:t xml:space="preserve"> regardless of their </w:t>
      </w:r>
      <w:r w:rsidRPr="00DD65D7">
        <w:rPr>
          <w:rStyle w:val="StyleUnderline"/>
        </w:rPr>
        <w:t>performance in the international arena</w:t>
      </w:r>
      <w:r w:rsidRPr="007E0110">
        <w:rPr>
          <w:sz w:val="16"/>
        </w:rPr>
        <w:t xml:space="preserve">, </w:t>
      </w:r>
      <w:r w:rsidRPr="00DD65D7">
        <w:rPr>
          <w:rStyle w:val="StyleUnderline"/>
        </w:rPr>
        <w:t>Autocratic leaders enjoy a level of security in office that is not matched by any other types of leaders</w:t>
      </w:r>
      <w:r w:rsidRPr="007E0110">
        <w:rPr>
          <w:sz w:val="16"/>
        </w:rPr>
        <w:t xml:space="preserve">. Authoritarian leaders have about a 73% chance of surviving in office one year or more, about a 55% probability of surviving at least 3 years, and a 22.5% probability of staying in power at least 10 years. Leaders of </w:t>
      </w:r>
      <w:r w:rsidRPr="00DD65D7">
        <w:rPr>
          <w:rStyle w:val="Emphasis"/>
        </w:rPr>
        <w:t>Mixed regimes and of Democracies cannot count on such long horizons</w:t>
      </w:r>
      <w:r w:rsidRPr="007E0110">
        <w:rPr>
          <w:sz w:val="16"/>
        </w:rPr>
        <w:t xml:space="preserve">: </w:t>
      </w:r>
      <w:r w:rsidRPr="00DD65D7">
        <w:rPr>
          <w:rStyle w:val="StyleUnderline"/>
        </w:rPr>
        <w:t>for them, the chances of staying in power at least one year range from about 7.8% to 15.5%</w:t>
      </w:r>
      <w:r w:rsidRPr="007E0110">
        <w:rPr>
          <w:sz w:val="16"/>
        </w:rPr>
        <w:t xml:space="preserve">. The probability of surviving five years or more drops to even smaller percentages. These probabilities are only marginally affected by economic conditions. </w:t>
      </w:r>
      <w:proofErr w:type="gramStart"/>
      <w:r w:rsidRPr="007E0110">
        <w:rPr>
          <w:sz w:val="16"/>
        </w:rPr>
        <w:t>Regardless whether the economy expands or contracts, leaders' chances of remaining in of?</w:t>
      </w:r>
      <w:proofErr w:type="gramEnd"/>
      <w:r w:rsidRPr="007E0110">
        <w:rPr>
          <w:sz w:val="16"/>
        </w:rPr>
        <w:t xml:space="preserve"> </w:t>
      </w:r>
      <w:proofErr w:type="spellStart"/>
      <w:proofErr w:type="gramStart"/>
      <w:r w:rsidRPr="007E0110">
        <w:rPr>
          <w:sz w:val="16"/>
        </w:rPr>
        <w:t>fice</w:t>
      </w:r>
      <w:proofErr w:type="spellEnd"/>
      <w:proofErr w:type="gramEnd"/>
      <w:r w:rsidRPr="007E0110">
        <w:rPr>
          <w:sz w:val="16"/>
        </w:rPr>
        <w:t xml:space="preserve"> change by no more than a few percentage points. </w:t>
      </w:r>
      <w:r w:rsidRPr="00DD65D7">
        <w:rPr>
          <w:rStyle w:val="StyleUnderline"/>
        </w:rPr>
        <w:t>Even an impressive economic boom in four consecutive years produces only minor tenure benefits</w:t>
      </w:r>
      <w:r w:rsidRPr="007E0110">
        <w:rPr>
          <w:sz w:val="16"/>
        </w:rPr>
        <w:t xml:space="preserve">. But if good economic performance is not substantially re- warded, neither is bad economic performance harshly punished. Let us consider </w:t>
      </w:r>
      <w:r w:rsidRPr="00DD65D7">
        <w:rPr>
          <w:rStyle w:val="StyleUnderline"/>
        </w:rPr>
        <w:t>democratic leaders</w:t>
      </w:r>
      <w:r w:rsidRPr="007E0110">
        <w:rPr>
          <w:sz w:val="16"/>
        </w:rPr>
        <w:t xml:space="preserve"> (parliamentary and presidential, respectively), that is, leaders who </w:t>
      </w:r>
      <w:r w:rsidRPr="00DD65D7">
        <w:rPr>
          <w:rStyle w:val="StyleUnderline"/>
        </w:rPr>
        <w:t>supposedly should be under the constant threat of domestic adversaries ready to criticize their record</w:t>
      </w:r>
      <w:r w:rsidRPr="007E0110">
        <w:rPr>
          <w:sz w:val="16"/>
        </w:rPr>
        <w:t xml:space="preserve">. A leader of a parliamentary (presidential) democracy who can boast of a good economy has about a 10.6% (16.7%) chance of remaining if office one year or more, a 2.7% (7.2%) chance of surviving three years or more, and a .7% (3.3%) chance of surviving in office for five years or more. But if the economy is in a recession, those probabilities drop to 8.9% (14.5%), 1.9% (5.7%), and .4% (2.4%). Thus, </w:t>
      </w:r>
      <w:r w:rsidRPr="00DD65D7">
        <w:rPr>
          <w:rStyle w:val="StyleUnderline"/>
        </w:rPr>
        <w:t>a poor economic performance hardly spells doom even for democratic leaders</w:t>
      </w:r>
      <w:r w:rsidRPr="007E0110">
        <w:rPr>
          <w:sz w:val="16"/>
        </w:rPr>
        <w:t xml:space="preserve">. </w:t>
      </w:r>
      <w:r w:rsidRPr="00DD65D7">
        <w:rPr>
          <w:rStyle w:val="Emphasis"/>
        </w:rPr>
        <w:t>International conflict has a much more pronounced effect</w:t>
      </w:r>
      <w:r w:rsidRPr="007E0110">
        <w:rPr>
          <w:sz w:val="16"/>
        </w:rPr>
        <w:t xml:space="preserve">. In the scenario we analyze, a leader is involved in a crisis or a war as challenger for his entire first year in office, and remains at peace thereafter. This simplified situation allows us to bring to the fore how the combination of the two dimensions of conflict participation and outcomes affects the political careers of leaders. First, </w:t>
      </w:r>
      <w:r w:rsidRPr="00DD65D7">
        <w:rPr>
          <w:rStyle w:val="StyleUnderline"/>
        </w:rPr>
        <w:t>conflict involvement as a challenger substantially increases the probability of surviving at least one year in office for all types of leaders</w:t>
      </w:r>
      <w:r w:rsidRPr="007E0110">
        <w:rPr>
          <w:sz w:val="16"/>
        </w:rPr>
        <w:t xml:space="preserve">. Second, </w:t>
      </w:r>
      <w:r w:rsidRPr="00DD65D7">
        <w:rPr>
          <w:rStyle w:val="StyleUnderline"/>
        </w:rPr>
        <w:t>once the conflict is over, outcomes have their impact</w:t>
      </w:r>
      <w:r w:rsidRPr="007E0110">
        <w:rPr>
          <w:sz w:val="16"/>
        </w:rPr>
        <w:t>. Losing substantially increases the risk of removal compared to winning or drawing, for all types of leaders and at both levels of conflict intensity.</w:t>
      </w:r>
      <w:r w:rsidRPr="00DD65D7">
        <w:rPr>
          <w:rStyle w:val="StyleUnderline"/>
        </w:rPr>
        <w:t xml:space="preserve"> </w:t>
      </w:r>
    </w:p>
    <w:p w14:paraId="45278C96" w14:textId="77777777" w:rsidR="00DF67C2" w:rsidRDefault="00DF67C2" w:rsidP="00DF67C2"/>
    <w:p w14:paraId="25FCCC7D" w14:textId="77777777" w:rsidR="000D084D" w:rsidRPr="00FB145A" w:rsidRDefault="000D084D" w:rsidP="000D084D">
      <w:pPr>
        <w:pStyle w:val="Heading4"/>
        <w:rPr>
          <w:rStyle w:val="Style13ptBold"/>
        </w:rPr>
      </w:pPr>
      <w:r>
        <w:t>State failure makes diversionary wars highly likely</w:t>
      </w:r>
      <w:r>
        <w:br/>
      </w:r>
      <w:r>
        <w:rPr>
          <w:rStyle w:val="Style13ptBold"/>
          <w:b/>
        </w:rPr>
        <w:t xml:space="preserve">Oakes 6 </w:t>
      </w:r>
      <w:r>
        <w:rPr>
          <w:rStyle w:val="Style13ptBold"/>
        </w:rPr>
        <w:t xml:space="preserve">B.A. in Political Science from Davidson and Ph.D. in Political Science from Ohio State University (Amy, “Diversionary War and Argentina's Invasion of the Falkland Islands”, </w:t>
      </w:r>
      <w:r>
        <w:rPr>
          <w:rStyle w:val="Style13ptBold"/>
          <w:i/>
        </w:rPr>
        <w:t>Security Studies,</w:t>
      </w:r>
      <w:r>
        <w:rPr>
          <w:rStyle w:val="Style13ptBold"/>
        </w:rPr>
        <w:t xml:space="preserve"> July-September 2006, Vol. 15, No. 3, pp.431-463, </w:t>
      </w:r>
      <w:r w:rsidRPr="00AB1036">
        <w:rPr>
          <w:rStyle w:val="Style13ptBold"/>
        </w:rPr>
        <w:t>http://www.tandfonline.com.proxy.lib.umich.edu/doi/pdf/10.1080/09636410601028354</w:t>
      </w:r>
      <w:r>
        <w:rPr>
          <w:rStyle w:val="Style13ptBold"/>
        </w:rPr>
        <w:t>)</w:t>
      </w:r>
    </w:p>
    <w:p w14:paraId="6E3DA8A1" w14:textId="77777777" w:rsidR="000D084D" w:rsidRPr="007E0110" w:rsidRDefault="000D084D" w:rsidP="000D084D">
      <w:pPr>
        <w:rPr>
          <w:sz w:val="16"/>
        </w:rPr>
      </w:pPr>
      <w:r w:rsidRPr="0006757A">
        <w:rPr>
          <w:rStyle w:val="StyleUnderline"/>
        </w:rPr>
        <w:t>Domestic unrest is necessary for a diversionary conﬂict</w:t>
      </w:r>
      <w:r w:rsidRPr="007E0110">
        <w:rPr>
          <w:sz w:val="16"/>
        </w:rPr>
        <w:t xml:space="preserve">.4 Such unrest can represent </w:t>
      </w:r>
      <w:r w:rsidRPr="0006757A">
        <w:rPr>
          <w:rStyle w:val="StyleUnderline"/>
        </w:rPr>
        <w:t>a fundamental challenge to the continued legitimacy, capacity, and even the existence of a state</w:t>
      </w:r>
      <w:r w:rsidRPr="007E0110">
        <w:rPr>
          <w:sz w:val="16"/>
        </w:rPr>
        <w:t xml:space="preserve">, as European communist leaders discovered at the end of the 1980s. In the face of such a threat, leaders </w:t>
      </w:r>
      <w:r w:rsidRPr="0006757A">
        <w:rPr>
          <w:rStyle w:val="StyleUnderline"/>
        </w:rPr>
        <w:t>can instigate an international conﬂict out of a desire to</w:t>
      </w:r>
      <w:r w:rsidRPr="007E0110">
        <w:rPr>
          <w:sz w:val="16"/>
        </w:rPr>
        <w:t xml:space="preserve"> (1) </w:t>
      </w:r>
      <w:r w:rsidRPr="0006757A">
        <w:rPr>
          <w:rStyle w:val="StyleUnderline"/>
        </w:rPr>
        <w:t>distract the attention of the public from social, political, or economic issues;</w:t>
      </w:r>
      <w:r w:rsidRPr="007E0110">
        <w:rPr>
          <w:sz w:val="16"/>
        </w:rPr>
        <w:t xml:space="preserve"> (2) </w:t>
      </w:r>
      <w:r w:rsidRPr="0006757A">
        <w:rPr>
          <w:rStyle w:val="StyleUnderline"/>
        </w:rPr>
        <w:t>rally the populace behind the government by whipping up nationalist sentiment;</w:t>
      </w:r>
      <w:r w:rsidRPr="007E0110">
        <w:rPr>
          <w:sz w:val="16"/>
        </w:rPr>
        <w:t xml:space="preserve"> (3) </w:t>
      </w:r>
      <w:r w:rsidRPr="0006757A">
        <w:rPr>
          <w:rStyle w:val="StyleUnderline"/>
        </w:rPr>
        <w:t>shift blame for domestic</w:t>
      </w:r>
      <w:r w:rsidRPr="007E0110">
        <w:rPr>
          <w:sz w:val="16"/>
        </w:rPr>
        <w:t xml:space="preserve"> political, economic, or social </w:t>
      </w:r>
      <w:r w:rsidRPr="0006757A">
        <w:rPr>
          <w:rStyle w:val="StyleUnderline"/>
        </w:rPr>
        <w:t>problems to an external scapegoat; or</w:t>
      </w:r>
      <w:r w:rsidRPr="007E0110">
        <w:rPr>
          <w:sz w:val="16"/>
        </w:rPr>
        <w:t xml:space="preserve"> (4) </w:t>
      </w:r>
      <w:r w:rsidRPr="0006757A">
        <w:rPr>
          <w:rStyle w:val="StyleUnderline"/>
        </w:rPr>
        <w:t>demonstrate the government’s competence in foreign policy after a series of domestic public policy failures</w:t>
      </w:r>
      <w:r w:rsidRPr="007E0110">
        <w:rPr>
          <w:sz w:val="16"/>
        </w:rPr>
        <w:t xml:space="preserve">.5 Diversionary conﬂicts, therefore, are deﬁned by the nature of the leaders’ motivation to use force, not by whether they do in fact successfully divert public attention from domestic problems or increase popular support for the imperiled government. In fact, like the debtor who heads to the casino, diversionary conﬂicts often serve only to make the government’s problems worse. </w:t>
      </w:r>
      <w:r w:rsidRPr="00FB145A">
        <w:rPr>
          <w:rStyle w:val="StyleUnderline"/>
        </w:rPr>
        <w:t>Although diversionary wars often fail</w:t>
      </w:r>
      <w:r w:rsidRPr="007E0110">
        <w:rPr>
          <w:sz w:val="16"/>
        </w:rPr>
        <w:t xml:space="preserve">, in the right circumstances, </w:t>
      </w:r>
      <w:r w:rsidRPr="00FB145A">
        <w:rPr>
          <w:rStyle w:val="StyleUnderline"/>
        </w:rPr>
        <w:t>they can represent a reasonable policy response</w:t>
      </w:r>
      <w:r w:rsidRPr="007E0110">
        <w:rPr>
          <w:sz w:val="16"/>
        </w:rPr>
        <w:t xml:space="preserve">. The logic of diversionary conflict is straightforward: </w:t>
      </w:r>
      <w:r w:rsidRPr="00FB145A">
        <w:rPr>
          <w:rStyle w:val="Emphasis"/>
        </w:rPr>
        <w:t>when the domestic situation becomes unstable, leaders have less to lose from choosing a risky military policy</w:t>
      </w:r>
      <w:r w:rsidRPr="007E0110">
        <w:rPr>
          <w:sz w:val="16"/>
        </w:rPr>
        <w:t xml:space="preserve">. In such a situation, </w:t>
      </w:r>
      <w:r w:rsidRPr="00FB145A">
        <w:rPr>
          <w:rStyle w:val="StyleUnderline"/>
        </w:rPr>
        <w:t xml:space="preserve">doing nothing looks certain to produce losses </w:t>
      </w:r>
      <w:r w:rsidRPr="007E0110">
        <w:rPr>
          <w:sz w:val="16"/>
        </w:rPr>
        <w:t xml:space="preserve">for the regime, while gambling through war at least offers the hope of turning things around. Leaders know that </w:t>
      </w:r>
      <w:r w:rsidRPr="00FB145A">
        <w:rPr>
          <w:rStyle w:val="StyleUnderline"/>
        </w:rPr>
        <w:t>defeat in war will probably signal the end of the regime, but the disgruntled crowds outside the presidential palace look likely to signal the end of the regime also</w:t>
      </w:r>
      <w:r w:rsidRPr="007E0110">
        <w:rPr>
          <w:sz w:val="16"/>
        </w:rPr>
        <w:t xml:space="preserve">. As Arno </w:t>
      </w:r>
      <w:proofErr w:type="spellStart"/>
      <w:r w:rsidRPr="007E0110">
        <w:rPr>
          <w:sz w:val="16"/>
        </w:rPr>
        <w:t>Maver</w:t>
      </w:r>
      <w:proofErr w:type="spellEnd"/>
      <w:r w:rsidRPr="007E0110">
        <w:rPr>
          <w:sz w:val="16"/>
        </w:rPr>
        <w:t xml:space="preserve"> contends, beleaguered </w:t>
      </w:r>
      <w:r w:rsidRPr="00FB145A">
        <w:rPr>
          <w:rStyle w:val="StyleUnderline"/>
        </w:rPr>
        <w:t>governments are “particularly inclined to advocate external war for the purpose of domestic crisis management even if the chances for victory are doubtful [and] in spite of the high risks involved</w:t>
      </w:r>
      <w:r w:rsidRPr="007E0110">
        <w:rPr>
          <w:sz w:val="16"/>
        </w:rPr>
        <w:t xml:space="preserve">. </w:t>
      </w:r>
    </w:p>
    <w:p w14:paraId="4E7B24CB" w14:textId="77777777" w:rsidR="000D084D" w:rsidRDefault="000D084D" w:rsidP="000D084D"/>
    <w:p w14:paraId="20C8F862" w14:textId="77777777" w:rsidR="000D084D" w:rsidRDefault="000D084D" w:rsidP="000D084D">
      <w:pPr>
        <w:pStyle w:val="Heading4"/>
      </w:pPr>
      <w:r>
        <w:t>Internal pressures don’t cause external conflict – multiple options means diversionary wars aren’t the most probable</w:t>
      </w:r>
    </w:p>
    <w:p w14:paraId="58ED8DF5" w14:textId="77777777" w:rsidR="000D084D" w:rsidRPr="009C794D" w:rsidRDefault="000D084D" w:rsidP="000D084D">
      <w:r w:rsidRPr="009C794D">
        <w:rPr>
          <w:rStyle w:val="Style13ptBold"/>
        </w:rPr>
        <w:t>Oakes 6</w:t>
      </w:r>
      <w:r w:rsidRPr="009C794D">
        <w:t xml:space="preserve"> B.A. in Political Science from Davidson and Ph.D. in Political Science from Ohio State University (Amy, “Diversionary War and Argentina's Invasion of the Falkland Islands”, Security Studies, July-September 2006, Vol. 15, No. 3, pp.431-463, http://www.tandfonline.com.proxy.lib.umich.edu/doi/pdf/10.1080/09636410601028354)</w:t>
      </w:r>
    </w:p>
    <w:p w14:paraId="2C6BDF59" w14:textId="77777777" w:rsidR="000D084D" w:rsidRPr="007E0110" w:rsidRDefault="000D084D" w:rsidP="000D084D">
      <w:pPr>
        <w:rPr>
          <w:sz w:val="16"/>
        </w:rPr>
      </w:pPr>
      <w:r w:rsidRPr="007E0110">
        <w:rPr>
          <w:sz w:val="16"/>
        </w:rPr>
        <w:t xml:space="preserve">Although high levels of domestic unrest seem to heighten embattled rulers’ compulsion to act and their propensity to accept policy risks, </w:t>
      </w:r>
      <w:r w:rsidRPr="00AB6A7C">
        <w:rPr>
          <w:rStyle w:val="StyleUnderline"/>
        </w:rPr>
        <w:t>one cannot rely solely on the magnitude of domestic unrest to make accurate predictions regarding whether states will initiate a diversionary conflict</w:t>
      </w:r>
      <w:r w:rsidRPr="007E0110">
        <w:rPr>
          <w:sz w:val="16"/>
        </w:rPr>
        <w:t xml:space="preserve">. Internal </w:t>
      </w:r>
      <w:r w:rsidRPr="00AB6A7C">
        <w:rPr>
          <w:rStyle w:val="StyleUnderline"/>
        </w:rPr>
        <w:t>upheaval may be necessary</w:t>
      </w:r>
      <w:r w:rsidRPr="007E0110">
        <w:rPr>
          <w:sz w:val="16"/>
        </w:rPr>
        <w:t xml:space="preserve"> for diversionary war, </w:t>
      </w:r>
      <w:r w:rsidRPr="00AB6A7C">
        <w:rPr>
          <w:rStyle w:val="StyleUnderline"/>
        </w:rPr>
        <w:t>but it is clearly not sufficient because internal instability does not invariably result in war</w:t>
      </w:r>
      <w:r w:rsidRPr="007E0110">
        <w:rPr>
          <w:sz w:val="16"/>
        </w:rPr>
        <w:t xml:space="preserve">. In response to domestic turmoil, leaders typically want to do something, and they can choose from a number of alternatives. Why, then, do leaders select one option from their menu of policies rather than another. The </w:t>
      </w:r>
      <w:r w:rsidRPr="00F63126">
        <w:rPr>
          <w:rStyle w:val="StyleUnderline"/>
        </w:rPr>
        <w:t>existing literature follows an apparently logical approach in considering the question of diversionary conﬂict by examining the relationship between domestic factors, such as unrest and the use of force</w:t>
      </w:r>
      <w:r w:rsidRPr="007E0110">
        <w:rPr>
          <w:sz w:val="16"/>
        </w:rPr>
        <w:t xml:space="preserve">. If we take a step back, we discover that this traditional approach might be overly narrow. We need to consider the problem from the decision-maker’s perspective. </w:t>
      </w:r>
      <w:r w:rsidRPr="00F63126">
        <w:rPr>
          <w:rStyle w:val="StyleUnderline"/>
        </w:rPr>
        <w:t>Governments can respond to domestic unrest in a variety of ways</w:t>
      </w:r>
      <w:r w:rsidRPr="007E0110">
        <w:rPr>
          <w:sz w:val="16"/>
        </w:rPr>
        <w:t xml:space="preserve">, which is to say they have a menu of options, </w:t>
      </w:r>
      <w:r w:rsidRPr="00F63126">
        <w:rPr>
          <w:rStyle w:val="StyleUnderline"/>
        </w:rPr>
        <w:t>including</w:t>
      </w:r>
      <w:r w:rsidRPr="007E0110">
        <w:rPr>
          <w:sz w:val="16"/>
        </w:rPr>
        <w:t xml:space="preserve"> (1) </w:t>
      </w:r>
      <w:r w:rsidRPr="00F63126">
        <w:rPr>
          <w:rStyle w:val="StyleUnderline"/>
        </w:rPr>
        <w:t>co-opting the opposition through reform</w:t>
      </w:r>
      <w:r w:rsidRPr="007E0110">
        <w:rPr>
          <w:sz w:val="16"/>
        </w:rPr>
        <w:t xml:space="preserve">, (2) </w:t>
      </w:r>
      <w:r w:rsidRPr="00F63126">
        <w:rPr>
          <w:rStyle w:val="StyleUnderline"/>
        </w:rPr>
        <w:t>repressing the opposition by adopting restrictive legislation or through internal policing</w:t>
      </w:r>
      <w:r w:rsidRPr="007E0110">
        <w:rPr>
          <w:sz w:val="16"/>
        </w:rPr>
        <w:t>, or (3) initiating a diversionary conﬂict.7 Thus, instead of the question, “does domestic unrest tend to precipitate international conﬂict?” we might ask, “under what conditions do leaders choose diversionary conﬂict from the menu of at least theoretically available policy options?” As Gordon Craig succinctly states, “</w:t>
      </w:r>
      <w:r w:rsidRPr="00F63126">
        <w:rPr>
          <w:rStyle w:val="StyleUnderline"/>
        </w:rPr>
        <w:t>The duty of the historian is to restore to the past the options it once had.</w:t>
      </w:r>
      <w:r w:rsidRPr="007E0110">
        <w:rPr>
          <w:sz w:val="16"/>
        </w:rPr>
        <w:t xml:space="preserve">”8 </w:t>
      </w:r>
      <w:r w:rsidRPr="00F63126">
        <w:rPr>
          <w:rStyle w:val="StyleUnderline"/>
        </w:rPr>
        <w:t xml:space="preserve">Ignoring the reality that governments choose from a range of policies </w:t>
      </w:r>
      <w:r w:rsidRPr="007E0110">
        <w:rPr>
          <w:sz w:val="16"/>
        </w:rPr>
        <w:t>may</w:t>
      </w:r>
      <w:r w:rsidRPr="00F63126">
        <w:rPr>
          <w:rStyle w:val="StyleUnderline"/>
        </w:rPr>
        <w:t xml:space="preserve"> mask signiﬁcant relationships between internal and external conﬂict</w:t>
      </w:r>
      <w:r w:rsidRPr="007E0110">
        <w:rPr>
          <w:sz w:val="16"/>
        </w:rPr>
        <w:t xml:space="preserve">.9 </w:t>
      </w:r>
    </w:p>
    <w:p w14:paraId="41643006" w14:textId="77777777" w:rsidR="000D084D" w:rsidRDefault="000D084D" w:rsidP="000D084D">
      <w:pPr>
        <w:rPr>
          <w:rStyle w:val="StyleUnderline"/>
        </w:rPr>
      </w:pPr>
    </w:p>
    <w:p w14:paraId="1841E545" w14:textId="77777777" w:rsidR="000D084D" w:rsidRDefault="000D084D" w:rsidP="000D084D">
      <w:pPr>
        <w:pStyle w:val="Heading4"/>
        <w:rPr>
          <w:rStyle w:val="StyleUnderline"/>
          <w:u w:val="none"/>
        </w:rPr>
      </w:pPr>
      <w:r>
        <w:rPr>
          <w:rStyle w:val="StyleUnderline"/>
          <w:u w:val="none"/>
        </w:rPr>
        <w:t>Diversionary wars don’t work – high risk, short-term, alternative policies solve</w:t>
      </w:r>
    </w:p>
    <w:p w14:paraId="3305517F" w14:textId="77777777" w:rsidR="000D084D" w:rsidRPr="009C794D" w:rsidRDefault="000D084D" w:rsidP="000D084D">
      <w:r w:rsidRPr="009C794D">
        <w:rPr>
          <w:rStyle w:val="Style13ptBold"/>
        </w:rPr>
        <w:t>Oakes 6</w:t>
      </w:r>
      <w:r w:rsidRPr="009C794D">
        <w:t xml:space="preserve"> B.A. in Political Science from Davidson and Ph.D. in Political Science from Ohio State University (Amy, “Diversionary War and Argentina's Invasion of the Falkland Islands”, Security Studies, July-September 2006, Vol. 15, No. 3, pp.431-463, http://www.tandfonline.com.proxy.lib.umich.edu/doi/pdf/10.1080/09636410601028354)</w:t>
      </w:r>
    </w:p>
    <w:p w14:paraId="6E144F46" w14:textId="77777777" w:rsidR="000D084D" w:rsidRPr="000F1B95" w:rsidRDefault="000D084D" w:rsidP="000D084D">
      <w:pPr>
        <w:rPr>
          <w:rStyle w:val="StyleUnderline"/>
        </w:rPr>
      </w:pPr>
      <w:r w:rsidRPr="007E0110">
        <w:rPr>
          <w:sz w:val="16"/>
        </w:rPr>
        <w:t xml:space="preserve">But this view is probably wrong. There are convincing reasons to expect low extractive capacity states to initiate conflicts in response to domestic unrest. </w:t>
      </w:r>
      <w:r w:rsidRPr="000F1B95">
        <w:rPr>
          <w:rStyle w:val="StyleUnderline"/>
        </w:rPr>
        <w:t>Waging a war or provoking an international crisis under any conditions is a risky strategy</w:t>
      </w:r>
      <w:r w:rsidRPr="007E0110">
        <w:rPr>
          <w:b/>
          <w:sz w:val="16"/>
        </w:rPr>
        <w:t>.</w:t>
      </w:r>
      <w:r w:rsidRPr="007E0110">
        <w:rPr>
          <w:sz w:val="16"/>
        </w:rPr>
        <w:t xml:space="preserve"> Rulers who initiate an international conflict in the hope of generating social cohesion often seem to foolishly ignore the lessons of history. </w:t>
      </w:r>
      <w:r w:rsidRPr="000F1B95">
        <w:rPr>
          <w:rStyle w:val="StyleUnderline"/>
        </w:rPr>
        <w:t>Even when these military ventures succeed, the hoped for rally- around-the-flag effect</w:t>
      </w:r>
      <w:r w:rsidRPr="007E0110">
        <w:rPr>
          <w:sz w:val="16"/>
        </w:rPr>
        <w:t xml:space="preserve">, when it arises, </w:t>
      </w:r>
      <w:r w:rsidRPr="000F1B95">
        <w:rPr>
          <w:rStyle w:val="StyleUnderline"/>
        </w:rPr>
        <w:t>is generally short-lived</w:t>
      </w:r>
      <w:r w:rsidRPr="007E0110">
        <w:rPr>
          <w:sz w:val="16"/>
        </w:rPr>
        <w:t xml:space="preserve">." If the war drags on and requires greater than anticipated sacrifices, the mobilization process will aggravate the social fragmentation it was waged to ease. The Italian government, for example, entered World War I in part to reduce internal divisions, but the longer-than-anticipated war inflamed opposition to the state. And this war Italy won." </w:t>
      </w:r>
      <w:r w:rsidRPr="000F1B95">
        <w:rPr>
          <w:rStyle w:val="StyleUnderline"/>
        </w:rPr>
        <w:t>If a diversionary war ends in defeat, the end of the regime is often at hand</w:t>
      </w:r>
      <w:r w:rsidRPr="007E0110">
        <w:rPr>
          <w:sz w:val="16"/>
        </w:rPr>
        <w:t xml:space="preserve">. </w:t>
      </w:r>
      <w:r w:rsidRPr="000F1B95">
        <w:rPr>
          <w:rStyle w:val="Emphasis"/>
        </w:rPr>
        <w:t xml:space="preserve">The use of diversionary force is also a relatively poor strategy for dealing with unrest because, unlike repression or reform, it fails to tackle the root problem-a </w:t>
      </w:r>
      <w:proofErr w:type="gramStart"/>
      <w:r w:rsidRPr="000F1B95">
        <w:rPr>
          <w:rStyle w:val="Emphasis"/>
        </w:rPr>
        <w:t>dissatisfied</w:t>
      </w:r>
      <w:proofErr w:type="gramEnd"/>
      <w:r w:rsidRPr="000F1B95">
        <w:rPr>
          <w:rStyle w:val="Emphasis"/>
        </w:rPr>
        <w:t xml:space="preserve"> population</w:t>
      </w:r>
      <w:r w:rsidRPr="007E0110">
        <w:rPr>
          <w:sz w:val="16"/>
        </w:rPr>
        <w:t xml:space="preserve">. </w:t>
      </w:r>
      <w:proofErr w:type="gramStart"/>
      <w:r w:rsidRPr="007E0110">
        <w:rPr>
          <w:sz w:val="16"/>
        </w:rPr>
        <w:t>Any amelioration in unrest '5 dependent on the continuing diversion of the public, a situation that could end at any time.</w:t>
      </w:r>
      <w:proofErr w:type="gramEnd"/>
      <w:r w:rsidRPr="007E0110">
        <w:rPr>
          <w:sz w:val="16"/>
        </w:rPr>
        <w:t xml:space="preserve"> </w:t>
      </w:r>
      <w:r w:rsidRPr="000F1B95">
        <w:rPr>
          <w:rStyle w:val="StyleUnderline"/>
        </w:rPr>
        <w:t>The problem with offering circuses without bread is that the population is still hungry after the performance ends</w:t>
      </w:r>
      <w:r w:rsidRPr="007E0110">
        <w:rPr>
          <w:sz w:val="16"/>
        </w:rPr>
        <w:t>. Consequently, Arthur Stein warns that "</w:t>
      </w:r>
      <w:r w:rsidRPr="000F1B95">
        <w:rPr>
          <w:rStyle w:val="StyleUnderline"/>
        </w:rPr>
        <w:t xml:space="preserve">political leaders who count on foreign adventures to unify their countries and cement their positions should think again. </w:t>
      </w:r>
    </w:p>
    <w:p w14:paraId="1C321DFA" w14:textId="77777777" w:rsidR="000D084D" w:rsidRDefault="000D084D" w:rsidP="000D084D">
      <w:pPr>
        <w:rPr>
          <w:rStyle w:val="StyleUnderline"/>
        </w:rPr>
      </w:pPr>
    </w:p>
    <w:p w14:paraId="1E7CFED1" w14:textId="77777777" w:rsidR="000D084D" w:rsidRDefault="000D084D" w:rsidP="000D084D">
      <w:pPr>
        <w:pStyle w:val="Heading1"/>
      </w:pPr>
    </w:p>
    <w:p w14:paraId="5FE70464" w14:textId="4F3E7F2C" w:rsidR="00231A31" w:rsidRDefault="000D084D" w:rsidP="000D084D">
      <w:pPr>
        <w:pStyle w:val="Heading1"/>
      </w:pPr>
      <w:r>
        <w:t>***at: war bad***</w:t>
      </w:r>
    </w:p>
    <w:p w14:paraId="3CA052A2" w14:textId="77777777" w:rsidR="007B2DE4" w:rsidRDefault="007B2DE4" w:rsidP="007B2DE4"/>
    <w:p w14:paraId="51CC7983" w14:textId="77777777" w:rsidR="000D084D" w:rsidRDefault="000D084D" w:rsidP="000D084D">
      <w:pPr>
        <w:pStyle w:val="Heading4"/>
      </w:pPr>
      <w:r>
        <w:t>Military intervention good – prevents escalation of conflicts</w:t>
      </w:r>
    </w:p>
    <w:p w14:paraId="2C5E6BA3" w14:textId="77777777" w:rsidR="000D084D" w:rsidRPr="00C237DD" w:rsidRDefault="000D084D" w:rsidP="000D084D">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3D5405E9" w14:textId="77777777" w:rsidR="000D084D" w:rsidRPr="00D97FFD" w:rsidRDefault="000D084D" w:rsidP="000D084D">
      <w:pPr>
        <w:rPr>
          <w:sz w:val="16"/>
        </w:rPr>
      </w:pPr>
      <w:r w:rsidRPr="00D97FFD">
        <w:rPr>
          <w:sz w:val="16"/>
        </w:rPr>
        <w:t xml:space="preserve">Mueller's analysis reveals inadequacies at three different levels. The inadequacies detract least from the author's central argument at the first level, which characterizes the chapters summarized immediately above. These chapters present a curious and inconsistent mixture of Mueller's central thesis with a more conventional, neo-realist analysis of events. The </w:t>
      </w:r>
      <w:r w:rsidRPr="00C237DD">
        <w:rPr>
          <w:rStyle w:val="StyleUnderline"/>
        </w:rPr>
        <w:t>fears of the advocates of containment and the consequent military responses in Korea and Vietnam were</w:t>
      </w:r>
      <w:r w:rsidRPr="00D97FFD">
        <w:rPr>
          <w:sz w:val="16"/>
        </w:rPr>
        <w:t xml:space="preserve">, Mueller argues, </w:t>
      </w:r>
      <w:r w:rsidRPr="00C237DD">
        <w:rPr>
          <w:rStyle w:val="StyleUnderline"/>
        </w:rPr>
        <w:t>not all unreasonable</w:t>
      </w:r>
      <w:r w:rsidRPr="00D97FFD">
        <w:rPr>
          <w:sz w:val="16"/>
        </w:rPr>
        <w:t xml:space="preserve"> at the time (p. 213); thus </w:t>
      </w:r>
      <w:r w:rsidRPr="00C237DD">
        <w:rPr>
          <w:rStyle w:val="StyleUnderline"/>
        </w:rPr>
        <w:t>U.S. intervention in Vietnam may well have prevented a third world war</w:t>
      </w:r>
      <w:r w:rsidRPr="00D97FFD">
        <w:rPr>
          <w:sz w:val="16"/>
        </w:rPr>
        <w:t xml:space="preserve">, </w:t>
      </w:r>
      <w:r w:rsidRPr="00C237DD">
        <w:rPr>
          <w:rStyle w:val="StyleUnderline"/>
        </w:rPr>
        <w:t>by stimulating a premature Chinese attempt at a coup in Indonesia. If delayed, the coup attempt might well have succeeded, emboldening Khrushchev and Mao to further use of force and accordingly creating a panic reaction in the United States leading to major war.</w:t>
      </w:r>
      <w:r w:rsidRPr="00D97FFD">
        <w:rPr>
          <w:sz w:val="16"/>
        </w:rPr>
        <w:t xml:space="preserve"> </w:t>
      </w:r>
    </w:p>
    <w:p w14:paraId="5B73903D" w14:textId="77777777" w:rsidR="000D084D" w:rsidRDefault="000D084D" w:rsidP="000D084D"/>
    <w:p w14:paraId="7B7150C5" w14:textId="77777777" w:rsidR="000D084D" w:rsidRDefault="000D084D" w:rsidP="000D084D">
      <w:pPr>
        <w:pStyle w:val="Heading4"/>
      </w:pPr>
      <w:r>
        <w:t>War stimulates nationalism and generates a “rally-around-the-flag” effect</w:t>
      </w:r>
    </w:p>
    <w:p w14:paraId="453482E3" w14:textId="77777777" w:rsidR="000D084D" w:rsidRPr="00560B84" w:rsidRDefault="000D084D" w:rsidP="000D084D">
      <w:pPr>
        <w:rPr>
          <w:b/>
          <w:bCs/>
        </w:rPr>
      </w:pPr>
      <w:proofErr w:type="spellStart"/>
      <w:r>
        <w:rPr>
          <w:rStyle w:val="Style13ptBold"/>
        </w:rPr>
        <w:t>Kaysen</w:t>
      </w:r>
      <w:proofErr w:type="spellEnd"/>
      <w:r>
        <w:rPr>
          <w:rStyle w:val="Style13ptBold"/>
        </w:rPr>
        <w:t xml:space="preserve"> 90 </w:t>
      </w:r>
      <w:r>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Pr>
          <w:i/>
        </w:rPr>
        <w:t xml:space="preserve">International </w:t>
      </w:r>
      <w:r w:rsidRPr="009808C4">
        <w:t>Security</w:t>
      </w:r>
      <w:r>
        <w:t xml:space="preserve">, </w:t>
      </w:r>
      <w:r w:rsidRPr="009808C4">
        <w:t>Spring</w:t>
      </w:r>
      <w:r>
        <w:t xml:space="preserve"> 1990, Vol. 14, No. 4)</w:t>
      </w:r>
      <w:r w:rsidRPr="007A1507">
        <w:t xml:space="preserve"> </w:t>
      </w:r>
      <w:r>
        <w:t>//BZ</w:t>
      </w:r>
    </w:p>
    <w:p w14:paraId="0A8E18E8" w14:textId="77777777" w:rsidR="000D084D" w:rsidRPr="00D97FFD" w:rsidRDefault="000D084D" w:rsidP="000D084D">
      <w:pPr>
        <w:tabs>
          <w:tab w:val="left" w:pos="4707"/>
        </w:tabs>
        <w:rPr>
          <w:sz w:val="16"/>
        </w:rPr>
      </w:pPr>
      <w:r w:rsidRPr="00560B84">
        <w:rPr>
          <w:rStyle w:val="StyleUnderline"/>
        </w:rPr>
        <w:t>Wars still mobilize national sentiments, and create a heightened emotional state with an intensified sense of community and sharing</w:t>
      </w:r>
      <w:r w:rsidRPr="00D97FFD">
        <w:rPr>
          <w:sz w:val="16"/>
        </w:rPr>
        <w:t xml:space="preserve">. </w:t>
      </w:r>
      <w:r w:rsidRPr="00560B84">
        <w:rPr>
          <w:rStyle w:val="StyleUnderline"/>
        </w:rPr>
        <w:t>Even the threat of war or the display of force brings out such feelings.</w:t>
      </w:r>
      <w:r w:rsidRPr="00D97FFD">
        <w:rPr>
          <w:sz w:val="16"/>
        </w:rPr>
        <w:t xml:space="preserve"> The </w:t>
      </w:r>
      <w:r w:rsidRPr="00560B84">
        <w:rPr>
          <w:rStyle w:val="StyleUnderline"/>
        </w:rPr>
        <w:t xml:space="preserve">nationalization and integration of modern societies </w:t>
      </w:r>
      <w:r w:rsidRPr="00D97FFD">
        <w:rPr>
          <w:sz w:val="16"/>
        </w:rPr>
        <w:t xml:space="preserve">sketched above reinforces and </w:t>
      </w:r>
      <w:r w:rsidRPr="00560B84">
        <w:rPr>
          <w:rStyle w:val="StyleUnderline"/>
        </w:rPr>
        <w:t>amplifies these sentiments,</w:t>
      </w:r>
      <w:r w:rsidRPr="00D97FFD">
        <w:rPr>
          <w:sz w:val="16"/>
        </w:rPr>
        <w:t xml:space="preserve"> and their </w:t>
      </w:r>
      <w:r w:rsidRPr="00560B84">
        <w:rPr>
          <w:rStyle w:val="StyleUnderline"/>
        </w:rPr>
        <w:t>instant dissemination and multiple reflection in the media does so even more.</w:t>
      </w:r>
      <w:r w:rsidRPr="00D97FFD">
        <w:rPr>
          <w:sz w:val="16"/>
        </w:rPr>
        <w:t xml:space="preserve">26 </w:t>
      </w:r>
      <w:r w:rsidRPr="00560B84">
        <w:rPr>
          <w:rStyle w:val="StyleUnderline"/>
        </w:rPr>
        <w:t xml:space="preserve">A short, small war, ending in victory at little cost in blood or treasure, by mobilizing just these sentiments, can </w:t>
      </w:r>
      <w:proofErr w:type="spellStart"/>
      <w:r w:rsidRPr="00D97FFD">
        <w:rPr>
          <w:sz w:val="16"/>
        </w:rPr>
        <w:t>stdl</w:t>
      </w:r>
      <w:proofErr w:type="spellEnd"/>
      <w:r w:rsidRPr="00D97FFD">
        <w:rPr>
          <w:sz w:val="16"/>
        </w:rPr>
        <w:t xml:space="preserve"> </w:t>
      </w:r>
      <w:r w:rsidRPr="00560B84">
        <w:rPr>
          <w:rStyle w:val="StyleUnderline"/>
        </w:rPr>
        <w:t>produce political gains for the leaders who initiate i</w:t>
      </w:r>
      <w:r w:rsidRPr="00D97FFD">
        <w:rPr>
          <w:sz w:val="16"/>
        </w:rPr>
        <w:t xml:space="preserve">t. The recent </w:t>
      </w:r>
      <w:proofErr w:type="spellStart"/>
      <w:r w:rsidRPr="00D97FFD">
        <w:rPr>
          <w:sz w:val="16"/>
        </w:rPr>
        <w:t>FalklandsMalvinas</w:t>
      </w:r>
      <w:proofErr w:type="spellEnd"/>
      <w:r w:rsidRPr="00D97FFD">
        <w:rPr>
          <w:sz w:val="16"/>
        </w:rPr>
        <w:t xml:space="preserve"> War produced a substantial gain for Prime Minister Thatcher, and the United States’ intervention in Grenada-hardly a war-a similar one for President Reagan. </w:t>
      </w:r>
      <w:r w:rsidRPr="00560B84">
        <w:rPr>
          <w:rStyle w:val="StyleUnderline"/>
        </w:rPr>
        <w:t>But such wars may be hard to choose successfully</w:t>
      </w:r>
      <w:r w:rsidRPr="00D97FFD">
        <w:rPr>
          <w:sz w:val="16"/>
        </w:rPr>
        <w:t xml:space="preserve">. </w:t>
      </w:r>
    </w:p>
    <w:p w14:paraId="085E38FA" w14:textId="77777777" w:rsidR="000D084D" w:rsidRDefault="000D084D" w:rsidP="000D084D"/>
    <w:sectPr w:rsidR="000D084D" w:rsidSect="00EE169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Mothership, Team 2013" w:date="2014-07-10T14:10:00Z" w:initials="M">
    <w:p w14:paraId="2341C601" w14:textId="77777777" w:rsidR="005A1EC2" w:rsidRDefault="005A1EC2">
      <w:pPr>
        <w:pStyle w:val="CommentText"/>
      </w:pPr>
      <w:r>
        <w:rPr>
          <w:rStyle w:val="CommentReference"/>
        </w:rPr>
        <w:annotationRef/>
      </w:r>
      <w:proofErr w:type="gramStart"/>
      <w:r>
        <w:t>sort</w:t>
      </w:r>
      <w:proofErr w:type="gramEnd"/>
      <w:r>
        <w:t xml:space="preserve"> these into sub headings- you should never have more than 3 cards under a heading, either eliminate the worst ones or subdivide </w:t>
      </w:r>
      <w:proofErr w:type="spellStart"/>
      <w:r>
        <w:t>furhter</w:t>
      </w:r>
      <w:proofErr w:type="spellEnd"/>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Light">
    <w:altName w:val="Arial"/>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D2755B"/>
    <w:multiLevelType w:val="hybridMultilevel"/>
    <w:tmpl w:val="7B480AEA"/>
    <w:lvl w:ilvl="0" w:tplc="40AA1F42">
      <w:start w:val="1"/>
      <w:numFmt w:val="lowerLetter"/>
      <w:lvlText w:val="(%1)"/>
      <w:lvlJc w:val="left"/>
      <w:pPr>
        <w:ind w:left="405" w:hanging="360"/>
      </w:pPr>
      <w:rPr>
        <w:rFonts w:hint="default"/>
        <w:sz w:val="16"/>
        <w:u w:val="none"/>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Gonni Forman"/>
    <w:docVar w:name="RibbonPointer" w:val="41653916"/>
    <w:docVar w:name="VerbatimVersion" w:val="5.0"/>
  </w:docVars>
  <w:rsids>
    <w:rsidRoot w:val="00B00864"/>
    <w:rsid w:val="000139A3"/>
    <w:rsid w:val="000847E2"/>
    <w:rsid w:val="000A25D7"/>
    <w:rsid w:val="000D084D"/>
    <w:rsid w:val="000F1C37"/>
    <w:rsid w:val="00100833"/>
    <w:rsid w:val="00104529"/>
    <w:rsid w:val="00105C79"/>
    <w:rsid w:val="0012371D"/>
    <w:rsid w:val="00157D40"/>
    <w:rsid w:val="00177786"/>
    <w:rsid w:val="00177B7D"/>
    <w:rsid w:val="0018322D"/>
    <w:rsid w:val="001A2D8B"/>
    <w:rsid w:val="001B5776"/>
    <w:rsid w:val="001D141A"/>
    <w:rsid w:val="00231A31"/>
    <w:rsid w:val="002379A3"/>
    <w:rsid w:val="00245184"/>
    <w:rsid w:val="00251FC7"/>
    <w:rsid w:val="00260EDB"/>
    <w:rsid w:val="002855A7"/>
    <w:rsid w:val="002A5A88"/>
    <w:rsid w:val="002B5F26"/>
    <w:rsid w:val="002E1F88"/>
    <w:rsid w:val="00315690"/>
    <w:rsid w:val="00325646"/>
    <w:rsid w:val="003902BA"/>
    <w:rsid w:val="003A09E2"/>
    <w:rsid w:val="003C515D"/>
    <w:rsid w:val="003D4048"/>
    <w:rsid w:val="00407037"/>
    <w:rsid w:val="004605D6"/>
    <w:rsid w:val="004916D5"/>
    <w:rsid w:val="004C60E8"/>
    <w:rsid w:val="004E3579"/>
    <w:rsid w:val="004E7DF3"/>
    <w:rsid w:val="004F39E0"/>
    <w:rsid w:val="00537BD5"/>
    <w:rsid w:val="00543007"/>
    <w:rsid w:val="00555297"/>
    <w:rsid w:val="005A1EC2"/>
    <w:rsid w:val="005A2450"/>
    <w:rsid w:val="005C1EA1"/>
    <w:rsid w:val="006065BD"/>
    <w:rsid w:val="00665003"/>
    <w:rsid w:val="00770632"/>
    <w:rsid w:val="00780BA0"/>
    <w:rsid w:val="00780F49"/>
    <w:rsid w:val="007B2DE4"/>
    <w:rsid w:val="007C0F7B"/>
    <w:rsid w:val="007D7D69"/>
    <w:rsid w:val="007F10FF"/>
    <w:rsid w:val="007F5B66"/>
    <w:rsid w:val="00823A1C"/>
    <w:rsid w:val="00831BCC"/>
    <w:rsid w:val="00845B9D"/>
    <w:rsid w:val="00860984"/>
    <w:rsid w:val="008B3ECB"/>
    <w:rsid w:val="008C1B2E"/>
    <w:rsid w:val="008C2DDB"/>
    <w:rsid w:val="0091627E"/>
    <w:rsid w:val="0094102F"/>
    <w:rsid w:val="009C0B63"/>
    <w:rsid w:val="009E1922"/>
    <w:rsid w:val="00A42D8C"/>
    <w:rsid w:val="00A93661"/>
    <w:rsid w:val="00A95652"/>
    <w:rsid w:val="00AF48B7"/>
    <w:rsid w:val="00B00864"/>
    <w:rsid w:val="00B33C6D"/>
    <w:rsid w:val="00B4508F"/>
    <w:rsid w:val="00B8057C"/>
    <w:rsid w:val="00BA0B0D"/>
    <w:rsid w:val="00BB76D5"/>
    <w:rsid w:val="00BD28EB"/>
    <w:rsid w:val="00BD4915"/>
    <w:rsid w:val="00BF593B"/>
    <w:rsid w:val="00C05C6B"/>
    <w:rsid w:val="00C31255"/>
    <w:rsid w:val="00C40DCA"/>
    <w:rsid w:val="00C83417"/>
    <w:rsid w:val="00CD736E"/>
    <w:rsid w:val="00CE161E"/>
    <w:rsid w:val="00CF59A8"/>
    <w:rsid w:val="00D0421F"/>
    <w:rsid w:val="00D325A9"/>
    <w:rsid w:val="00D36A8A"/>
    <w:rsid w:val="00D71170"/>
    <w:rsid w:val="00DA6538"/>
    <w:rsid w:val="00DD4550"/>
    <w:rsid w:val="00DF67C2"/>
    <w:rsid w:val="00E33A27"/>
    <w:rsid w:val="00E42273"/>
    <w:rsid w:val="00E66003"/>
    <w:rsid w:val="00ED30CF"/>
    <w:rsid w:val="00EE1697"/>
    <w:rsid w:val="00F176EF"/>
    <w:rsid w:val="00F322E2"/>
    <w:rsid w:val="00F55924"/>
    <w:rsid w:val="00FF53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A0B0D"/>
    <w:rPr>
      <w:rFonts w:ascii="Calibri" w:hAnsi="Calibri" w:cs="Calibri"/>
    </w:rPr>
  </w:style>
  <w:style w:type="paragraph" w:styleId="Heading1">
    <w:name w:val="heading 1"/>
    <w:aliases w:val="Pocket"/>
    <w:basedOn w:val="Normal"/>
    <w:next w:val="Normal"/>
    <w:link w:val="Heading1Char"/>
    <w:autoRedefine/>
    <w:qFormat/>
    <w:rsid w:val="00BA0B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A0B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A0B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A0B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A0B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B0D"/>
  </w:style>
  <w:style w:type="character" w:customStyle="1" w:styleId="Heading1Char">
    <w:name w:val="Heading 1 Char"/>
    <w:aliases w:val="Pocket Char"/>
    <w:basedOn w:val="DefaultParagraphFont"/>
    <w:link w:val="Heading1"/>
    <w:rsid w:val="00BA0B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0B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0B0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A0B0D"/>
    <w:rPr>
      <w:rFonts w:ascii="Calibri" w:eastAsiaTheme="majorEastAsia" w:hAnsi="Calibri" w:cstheme="majorBidi"/>
      <w:b/>
      <w:iCs/>
      <w:sz w:val="26"/>
    </w:rPr>
  </w:style>
  <w:style w:type="character" w:styleId="Emphasis">
    <w:name w:val="Emphasis"/>
    <w:basedOn w:val="DefaultParagraphFont"/>
    <w:uiPriority w:val="7"/>
    <w:qFormat/>
    <w:rsid w:val="00BA0B0D"/>
    <w:rPr>
      <w:rFonts w:ascii="Calibri" w:hAnsi="Calibri" w:cs="Calibri"/>
      <w:b/>
      <w:i w:val="0"/>
      <w:iCs/>
      <w:sz w:val="24"/>
      <w:u w:val="single"/>
      <w:bdr w:val="single" w:sz="12" w:space="0" w:color="auto"/>
    </w:rPr>
  </w:style>
  <w:style w:type="character" w:customStyle="1" w:styleId="Style13ptBold">
    <w:name w:val="Style 13 pt Bold"/>
    <w:aliases w:val="Cite"/>
    <w:basedOn w:val="DefaultParagraphFont"/>
    <w:uiPriority w:val="5"/>
    <w:qFormat/>
    <w:rsid w:val="00BA0B0D"/>
    <w:rPr>
      <w:b/>
      <w:bCs/>
      <w:sz w:val="26"/>
      <w:u w:val="none"/>
    </w:rPr>
  </w:style>
  <w:style w:type="character" w:customStyle="1" w:styleId="StyleUnderline">
    <w:name w:val="Style Underline"/>
    <w:aliases w:val="Underline"/>
    <w:basedOn w:val="DefaultParagraphFont"/>
    <w:uiPriority w:val="6"/>
    <w:qFormat/>
    <w:rsid w:val="00BA0B0D"/>
    <w:rPr>
      <w:b/>
      <w:sz w:val="24"/>
      <w:u w:val="single"/>
    </w:rPr>
  </w:style>
  <w:style w:type="character" w:styleId="Hyperlink">
    <w:name w:val="Hyperlink"/>
    <w:basedOn w:val="DefaultParagraphFont"/>
    <w:uiPriority w:val="99"/>
    <w:unhideWhenUsed/>
    <w:rsid w:val="00BA0B0D"/>
    <w:rPr>
      <w:color w:val="auto"/>
      <w:u w:val="none"/>
    </w:rPr>
  </w:style>
  <w:style w:type="character" w:styleId="FollowedHyperlink">
    <w:name w:val="FollowedHyperlink"/>
    <w:basedOn w:val="DefaultParagraphFont"/>
    <w:uiPriority w:val="99"/>
    <w:semiHidden/>
    <w:unhideWhenUsed/>
    <w:rsid w:val="00BA0B0D"/>
    <w:rPr>
      <w:color w:val="auto"/>
      <w:u w:val="none"/>
    </w:rPr>
  </w:style>
  <w:style w:type="paragraph" w:styleId="ListParagraph">
    <w:name w:val="List Paragraph"/>
    <w:basedOn w:val="Normal"/>
    <w:uiPriority w:val="99"/>
    <w:unhideWhenUsed/>
    <w:qFormat/>
    <w:rsid w:val="00831BCC"/>
    <w:pPr>
      <w:ind w:left="720"/>
      <w:contextualSpacing/>
    </w:pPr>
  </w:style>
  <w:style w:type="paragraph" w:styleId="DocumentMap">
    <w:name w:val="Document Map"/>
    <w:basedOn w:val="Normal"/>
    <w:link w:val="DocumentMapChar"/>
    <w:uiPriority w:val="99"/>
    <w:semiHidden/>
    <w:unhideWhenUsed/>
    <w:rsid w:val="003C515D"/>
    <w:pPr>
      <w:spacing w:after="0" w:line="240" w:lineRule="auto"/>
    </w:pPr>
    <w:rPr>
      <w:rFonts w:ascii="Verdana" w:hAnsi="Verdana" w:cs="Tahoma"/>
      <w:sz w:val="16"/>
      <w:szCs w:val="16"/>
    </w:rPr>
  </w:style>
  <w:style w:type="character" w:customStyle="1" w:styleId="DocumentMapChar">
    <w:name w:val="Document Map Char"/>
    <w:basedOn w:val="DefaultParagraphFont"/>
    <w:link w:val="DocumentMap"/>
    <w:uiPriority w:val="99"/>
    <w:semiHidden/>
    <w:rsid w:val="003C515D"/>
    <w:rPr>
      <w:rFonts w:ascii="Verdana" w:hAnsi="Verdana" w:cs="Tahoma"/>
      <w:sz w:val="16"/>
      <w:szCs w:val="16"/>
    </w:rPr>
  </w:style>
  <w:style w:type="character" w:styleId="CommentReference">
    <w:name w:val="annotation reference"/>
    <w:basedOn w:val="DefaultParagraphFont"/>
    <w:uiPriority w:val="99"/>
    <w:semiHidden/>
    <w:unhideWhenUsed/>
    <w:rsid w:val="009C0B63"/>
    <w:rPr>
      <w:sz w:val="16"/>
      <w:szCs w:val="16"/>
    </w:rPr>
  </w:style>
  <w:style w:type="paragraph" w:styleId="CommentText">
    <w:name w:val="annotation text"/>
    <w:basedOn w:val="Normal"/>
    <w:link w:val="CommentTextChar"/>
    <w:uiPriority w:val="99"/>
    <w:semiHidden/>
    <w:unhideWhenUsed/>
    <w:rsid w:val="009C0B63"/>
    <w:pPr>
      <w:spacing w:line="240" w:lineRule="auto"/>
    </w:pPr>
    <w:rPr>
      <w:sz w:val="20"/>
      <w:szCs w:val="20"/>
    </w:rPr>
  </w:style>
  <w:style w:type="character" w:customStyle="1" w:styleId="CommentTextChar">
    <w:name w:val="Comment Text Char"/>
    <w:basedOn w:val="DefaultParagraphFont"/>
    <w:link w:val="CommentText"/>
    <w:uiPriority w:val="99"/>
    <w:semiHidden/>
    <w:rsid w:val="009C0B63"/>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9C0B63"/>
    <w:rPr>
      <w:b/>
      <w:bCs/>
    </w:rPr>
  </w:style>
  <w:style w:type="character" w:customStyle="1" w:styleId="CommentSubjectChar">
    <w:name w:val="Comment Subject Char"/>
    <w:basedOn w:val="CommentTextChar"/>
    <w:link w:val="CommentSubject"/>
    <w:uiPriority w:val="99"/>
    <w:semiHidden/>
    <w:rsid w:val="009C0B63"/>
    <w:rPr>
      <w:rFonts w:ascii="Georgia" w:hAnsi="Georgia"/>
      <w:b/>
      <w:bCs/>
      <w:sz w:val="20"/>
      <w:szCs w:val="20"/>
    </w:rPr>
  </w:style>
  <w:style w:type="paragraph" w:styleId="BalloonText">
    <w:name w:val="Balloon Text"/>
    <w:basedOn w:val="Normal"/>
    <w:link w:val="BalloonTextChar"/>
    <w:uiPriority w:val="99"/>
    <w:semiHidden/>
    <w:unhideWhenUsed/>
    <w:rsid w:val="009C0B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B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BA0B0D"/>
    <w:rPr>
      <w:rFonts w:ascii="Calibri" w:hAnsi="Calibri" w:cs="Calibri"/>
    </w:rPr>
  </w:style>
  <w:style w:type="paragraph" w:styleId="Heading1">
    <w:name w:val="heading 1"/>
    <w:aliases w:val="Pocket"/>
    <w:basedOn w:val="Normal"/>
    <w:next w:val="Normal"/>
    <w:link w:val="Heading1Char"/>
    <w:autoRedefine/>
    <w:qFormat/>
    <w:rsid w:val="00BA0B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A0B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A0B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A0B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A0B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B0D"/>
  </w:style>
  <w:style w:type="character" w:customStyle="1" w:styleId="Heading1Char">
    <w:name w:val="Heading 1 Char"/>
    <w:aliases w:val="Pocket Char"/>
    <w:basedOn w:val="DefaultParagraphFont"/>
    <w:link w:val="Heading1"/>
    <w:rsid w:val="00BA0B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0B0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0B0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A0B0D"/>
    <w:rPr>
      <w:rFonts w:ascii="Calibri" w:eastAsiaTheme="majorEastAsia" w:hAnsi="Calibri" w:cstheme="majorBidi"/>
      <w:b/>
      <w:iCs/>
      <w:sz w:val="26"/>
    </w:rPr>
  </w:style>
  <w:style w:type="character" w:styleId="Emphasis">
    <w:name w:val="Emphasis"/>
    <w:basedOn w:val="DefaultParagraphFont"/>
    <w:uiPriority w:val="7"/>
    <w:qFormat/>
    <w:rsid w:val="00BA0B0D"/>
    <w:rPr>
      <w:rFonts w:ascii="Calibri" w:hAnsi="Calibri" w:cs="Calibri"/>
      <w:b/>
      <w:i w:val="0"/>
      <w:iCs/>
      <w:sz w:val="24"/>
      <w:u w:val="single"/>
      <w:bdr w:val="single" w:sz="12" w:space="0" w:color="auto"/>
    </w:rPr>
  </w:style>
  <w:style w:type="character" w:customStyle="1" w:styleId="Style13ptBold">
    <w:name w:val="Style 13 pt Bold"/>
    <w:aliases w:val="Cite"/>
    <w:basedOn w:val="DefaultParagraphFont"/>
    <w:uiPriority w:val="5"/>
    <w:qFormat/>
    <w:rsid w:val="00BA0B0D"/>
    <w:rPr>
      <w:b/>
      <w:bCs/>
      <w:sz w:val="26"/>
      <w:u w:val="none"/>
    </w:rPr>
  </w:style>
  <w:style w:type="character" w:customStyle="1" w:styleId="StyleUnderline">
    <w:name w:val="Style Underline"/>
    <w:aliases w:val="Underline"/>
    <w:basedOn w:val="DefaultParagraphFont"/>
    <w:uiPriority w:val="6"/>
    <w:qFormat/>
    <w:rsid w:val="00BA0B0D"/>
    <w:rPr>
      <w:b/>
      <w:sz w:val="24"/>
      <w:u w:val="single"/>
    </w:rPr>
  </w:style>
  <w:style w:type="character" w:styleId="Hyperlink">
    <w:name w:val="Hyperlink"/>
    <w:basedOn w:val="DefaultParagraphFont"/>
    <w:uiPriority w:val="99"/>
    <w:unhideWhenUsed/>
    <w:rsid w:val="00BA0B0D"/>
    <w:rPr>
      <w:color w:val="auto"/>
      <w:u w:val="none"/>
    </w:rPr>
  </w:style>
  <w:style w:type="character" w:styleId="FollowedHyperlink">
    <w:name w:val="FollowedHyperlink"/>
    <w:basedOn w:val="DefaultParagraphFont"/>
    <w:uiPriority w:val="99"/>
    <w:semiHidden/>
    <w:unhideWhenUsed/>
    <w:rsid w:val="00BA0B0D"/>
    <w:rPr>
      <w:color w:val="auto"/>
      <w:u w:val="none"/>
    </w:rPr>
  </w:style>
  <w:style w:type="paragraph" w:styleId="ListParagraph">
    <w:name w:val="List Paragraph"/>
    <w:basedOn w:val="Normal"/>
    <w:uiPriority w:val="99"/>
    <w:unhideWhenUsed/>
    <w:qFormat/>
    <w:rsid w:val="00831BCC"/>
    <w:pPr>
      <w:ind w:left="720"/>
      <w:contextualSpacing/>
    </w:pPr>
  </w:style>
  <w:style w:type="paragraph" w:styleId="DocumentMap">
    <w:name w:val="Document Map"/>
    <w:basedOn w:val="Normal"/>
    <w:link w:val="DocumentMapChar"/>
    <w:uiPriority w:val="99"/>
    <w:semiHidden/>
    <w:unhideWhenUsed/>
    <w:rsid w:val="003C515D"/>
    <w:pPr>
      <w:spacing w:after="0" w:line="240" w:lineRule="auto"/>
    </w:pPr>
    <w:rPr>
      <w:rFonts w:ascii="Verdana" w:hAnsi="Verdana" w:cs="Tahoma"/>
      <w:sz w:val="16"/>
      <w:szCs w:val="16"/>
    </w:rPr>
  </w:style>
  <w:style w:type="character" w:customStyle="1" w:styleId="DocumentMapChar">
    <w:name w:val="Document Map Char"/>
    <w:basedOn w:val="DefaultParagraphFont"/>
    <w:link w:val="DocumentMap"/>
    <w:uiPriority w:val="99"/>
    <w:semiHidden/>
    <w:rsid w:val="003C515D"/>
    <w:rPr>
      <w:rFonts w:ascii="Verdana" w:hAnsi="Verdana" w:cs="Tahoma"/>
      <w:sz w:val="16"/>
      <w:szCs w:val="16"/>
    </w:rPr>
  </w:style>
  <w:style w:type="character" w:styleId="CommentReference">
    <w:name w:val="annotation reference"/>
    <w:basedOn w:val="DefaultParagraphFont"/>
    <w:uiPriority w:val="99"/>
    <w:semiHidden/>
    <w:unhideWhenUsed/>
    <w:rsid w:val="009C0B63"/>
    <w:rPr>
      <w:sz w:val="16"/>
      <w:szCs w:val="16"/>
    </w:rPr>
  </w:style>
  <w:style w:type="paragraph" w:styleId="CommentText">
    <w:name w:val="annotation text"/>
    <w:basedOn w:val="Normal"/>
    <w:link w:val="CommentTextChar"/>
    <w:uiPriority w:val="99"/>
    <w:semiHidden/>
    <w:unhideWhenUsed/>
    <w:rsid w:val="009C0B63"/>
    <w:pPr>
      <w:spacing w:line="240" w:lineRule="auto"/>
    </w:pPr>
    <w:rPr>
      <w:sz w:val="20"/>
      <w:szCs w:val="20"/>
    </w:rPr>
  </w:style>
  <w:style w:type="character" w:customStyle="1" w:styleId="CommentTextChar">
    <w:name w:val="Comment Text Char"/>
    <w:basedOn w:val="DefaultParagraphFont"/>
    <w:link w:val="CommentText"/>
    <w:uiPriority w:val="99"/>
    <w:semiHidden/>
    <w:rsid w:val="009C0B63"/>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9C0B63"/>
    <w:rPr>
      <w:b/>
      <w:bCs/>
    </w:rPr>
  </w:style>
  <w:style w:type="character" w:customStyle="1" w:styleId="CommentSubjectChar">
    <w:name w:val="Comment Subject Char"/>
    <w:basedOn w:val="CommentTextChar"/>
    <w:link w:val="CommentSubject"/>
    <w:uiPriority w:val="99"/>
    <w:semiHidden/>
    <w:rsid w:val="009C0B63"/>
    <w:rPr>
      <w:rFonts w:ascii="Georgia" w:hAnsi="Georgia"/>
      <w:b/>
      <w:bCs/>
      <w:sz w:val="20"/>
      <w:szCs w:val="20"/>
    </w:rPr>
  </w:style>
  <w:style w:type="paragraph" w:styleId="BalloonText">
    <w:name w:val="Balloon Text"/>
    <w:basedOn w:val="Normal"/>
    <w:link w:val="BalloonTextChar"/>
    <w:uiPriority w:val="99"/>
    <w:semiHidden/>
    <w:unhideWhenUsed/>
    <w:rsid w:val="009C0B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0B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215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martin.cc/pubs/82jpr.html"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ommondreams.org/headline/2013/12/10-2" TargetMode="External"/><Relationship Id="rId12" Type="http://schemas.openxmlformats.org/officeDocument/2006/relationships/hyperlink" Target="http://pages.ucsd.edu/~egartzke/publications/gartzke_ajps_07-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ews.nationalgeographic.com/news/2011/02/110223-nuclear-war-winter-global-warming-environment-science-climate-change/" TargetMode="External"/><Relationship Id="rId11"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hyperlink" Target="http://www.psr.org/" TargetMode="External"/><Relationship Id="rId4" Type="http://schemas.openxmlformats.org/officeDocument/2006/relationships/settings" Target="settings.xml"/><Relationship Id="rId9" Type="http://schemas.openxmlformats.org/officeDocument/2006/relationships/hyperlink" Target="http://www.ippnw.or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ecordov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18</Pages>
  <Words>19084</Words>
  <Characters>108782</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127611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Gonni</dc:creator>
  <cp:keywords>5.0</cp:keywords>
  <cp:lastModifiedBy>16ECORDOVES, Team 2013</cp:lastModifiedBy>
  <cp:revision>3</cp:revision>
  <dcterms:created xsi:type="dcterms:W3CDTF">2014-07-13T18:29:00Z</dcterms:created>
  <dcterms:modified xsi:type="dcterms:W3CDTF">2014-07-25T04:15:00Z</dcterms:modified>
</cp:coreProperties>
</file>