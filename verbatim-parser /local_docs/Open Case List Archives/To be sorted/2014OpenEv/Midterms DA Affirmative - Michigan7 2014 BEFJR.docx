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47C7" w:rsidRDefault="00CE47C7" w:rsidP="00CE47C7">
      <w:pPr>
        <w:pStyle w:val="Heading1"/>
      </w:pPr>
      <w:r>
        <w:t xml:space="preserve">Midterms DA </w:t>
      </w:r>
      <w:proofErr w:type="spellStart"/>
      <w:r>
        <w:t>Aff</w:t>
      </w:r>
      <w:proofErr w:type="spellEnd"/>
      <w:r>
        <w:t xml:space="preserve"> </w:t>
      </w:r>
      <w:proofErr w:type="spellStart"/>
      <w:r>
        <w:t>Ans</w:t>
      </w:r>
      <w:proofErr w:type="spellEnd"/>
      <w:r>
        <w:t xml:space="preserve">—7Ws BEFJR </w:t>
      </w:r>
    </w:p>
    <w:p w:rsidR="00CE47C7" w:rsidRDefault="00CE47C7" w:rsidP="00CE47C7">
      <w:pPr>
        <w:rPr>
          <w:rStyle w:val="Heading4Char"/>
        </w:rPr>
      </w:pPr>
    </w:p>
    <w:p w:rsidR="00C73D14" w:rsidRDefault="00C73D14" w:rsidP="00C73D14">
      <w:pPr>
        <w:pStyle w:val="Heading3"/>
      </w:pPr>
    </w:p>
    <w:p w:rsidR="00A6425E" w:rsidRDefault="00A6425E" w:rsidP="00852389">
      <w:pPr>
        <w:pStyle w:val="Heading1"/>
      </w:pPr>
      <w:r>
        <w:lastRenderedPageBreak/>
        <w:t xml:space="preserve">DEMS WIN/UQ </w:t>
      </w:r>
    </w:p>
    <w:p w:rsidR="00A6425E" w:rsidRDefault="00A6425E" w:rsidP="00A6425E"/>
    <w:p w:rsidR="00E762CB" w:rsidRDefault="00E762CB" w:rsidP="00E762CB">
      <w:pPr>
        <w:pStyle w:val="Heading2"/>
      </w:pPr>
      <w:r>
        <w:lastRenderedPageBreak/>
        <w:t xml:space="preserve">GENERAL </w:t>
      </w:r>
    </w:p>
    <w:p w:rsidR="00E762CB" w:rsidRDefault="00E762CB" w:rsidP="00E762CB">
      <w:pPr>
        <w:pStyle w:val="Heading3"/>
      </w:pPr>
      <w:r>
        <w:lastRenderedPageBreak/>
        <w:t xml:space="preserve">Latinos </w:t>
      </w:r>
    </w:p>
    <w:p w:rsidR="00E762CB" w:rsidRDefault="00E762CB" w:rsidP="008D2D19">
      <w:pPr>
        <w:pStyle w:val="Heading4"/>
      </w:pPr>
      <w:r>
        <w:t xml:space="preserve">GOP alienates Latino Voters due to border discourse leads to </w:t>
      </w:r>
      <w:proofErr w:type="spellStart"/>
      <w:r>
        <w:t>dems</w:t>
      </w:r>
      <w:proofErr w:type="spellEnd"/>
      <w:r>
        <w:t xml:space="preserve"> victory- 2012 proves</w:t>
      </w:r>
    </w:p>
    <w:p w:rsidR="00E762CB" w:rsidRPr="001B1E8F" w:rsidRDefault="00E762CB" w:rsidP="00E762CB">
      <w:proofErr w:type="spellStart"/>
      <w:r w:rsidRPr="001B1E8F">
        <w:rPr>
          <w:rStyle w:val="Style13ptBold"/>
        </w:rPr>
        <w:t>Espuelas</w:t>
      </w:r>
      <w:proofErr w:type="spellEnd"/>
      <w:r w:rsidRPr="001B1E8F">
        <w:rPr>
          <w:rStyle w:val="Style13ptBold"/>
        </w:rPr>
        <w:t xml:space="preserve"> 7/14/14</w:t>
      </w:r>
      <w:r>
        <w:t xml:space="preserve"> ( Fernando </w:t>
      </w:r>
      <w:proofErr w:type="spellStart"/>
      <w:r>
        <w:t>Espuelas</w:t>
      </w:r>
      <w:proofErr w:type="spellEnd"/>
      <w:r>
        <w:t xml:space="preserve"> a Henry Crown Fellow at the Aspen Institute, is a political analyst on television, radio and in </w:t>
      </w:r>
      <w:proofErr w:type="spellStart"/>
      <w:r>
        <w:t>print.July</w:t>
      </w:r>
      <w:proofErr w:type="spellEnd"/>
      <w:r>
        <w:t xml:space="preserve"> 14, 2014, 01:30 </w:t>
      </w:r>
      <w:proofErr w:type="spellStart"/>
      <w:r>
        <w:t>pmRepublican</w:t>
      </w:r>
      <w:proofErr w:type="spellEnd"/>
      <w:r>
        <w:t xml:space="preserve"> hostility to border kids alienates Hispanics again, https://thehill.com/blogs/pundits-blog/immigration/212146-republican-hostility-to-border-kids-alienates-hispanics-again)-AG</w:t>
      </w:r>
    </w:p>
    <w:p w:rsidR="00E762CB" w:rsidRPr="00752815" w:rsidRDefault="00E762CB" w:rsidP="00E762CB">
      <w:pPr>
        <w:rPr>
          <w:sz w:val="12"/>
        </w:rPr>
      </w:pPr>
      <w:r w:rsidRPr="00752815">
        <w:rPr>
          <w:sz w:val="12"/>
        </w:rPr>
        <w:t xml:space="preserve">Republicans can't help themselves — when they see an opportunity to irritate the Latino electorate, they go for it with gusto. With unseemly glee, </w:t>
      </w:r>
      <w:r w:rsidRPr="00752815">
        <w:rPr>
          <w:rStyle w:val="StyleUnderline"/>
        </w:rPr>
        <w:t>Republicans have transformed the humanitarian crisis of children at our southern border into an "invasion</w:t>
      </w:r>
      <w:r w:rsidRPr="00752815">
        <w:rPr>
          <w:sz w:val="12"/>
        </w:rPr>
        <w:t xml:space="preserve">" that must be repelled with soldiers. Rep. Louie </w:t>
      </w:r>
      <w:proofErr w:type="spellStart"/>
      <w:r w:rsidRPr="00752815">
        <w:rPr>
          <w:sz w:val="12"/>
        </w:rPr>
        <w:t>Gohmert</w:t>
      </w:r>
      <w:proofErr w:type="spellEnd"/>
      <w:r w:rsidRPr="00752815">
        <w:rPr>
          <w:sz w:val="12"/>
        </w:rPr>
        <w:t xml:space="preserve"> (R-Texas), speaking on Glenn Beck's program, said "We are under invasion, and this president will not protect our country, and he will not step in and enforce the law as it is." Of course, it’s President Obama's fault. Because anything that goes wrong in this world is either Obama's overreaching or disengagement. </w:t>
      </w:r>
      <w:r w:rsidRPr="00752815">
        <w:rPr>
          <w:rStyle w:val="StyleUnderline"/>
        </w:rPr>
        <w:t xml:space="preserve">There is no issue to which the Republicans will not attach </w:t>
      </w:r>
      <w:r w:rsidRPr="00752815">
        <w:rPr>
          <w:sz w:val="12"/>
        </w:rPr>
        <w:t xml:space="preserve">one of these </w:t>
      </w:r>
      <w:r w:rsidRPr="00752815">
        <w:rPr>
          <w:rStyle w:val="StyleUnderline"/>
        </w:rPr>
        <w:t xml:space="preserve">labels </w:t>
      </w:r>
      <w:r w:rsidRPr="00752815">
        <w:rPr>
          <w:sz w:val="12"/>
        </w:rPr>
        <w:t xml:space="preserve">— a cognitive dissonance that seeks to depict Obama simultaneously as a power-mad dictator and, in Speaker John Boehner's (R-Ohio) unfortunate depiction, a president who sleeps through crisis. Playing on this meme, Michael Reagan, son of the president that signed the amnesty bill in 1986, wrote recently: "Emperor Obama is the culprit in chief." Yet the law is being enforced. According to the William Wilberforce Trafficking Victims Protection Reauthorization Act of 2008, passed unanimously by both houses of Congress and signed into law by President George W. Bush, these kids have a right to due process. They cannot simply be shoved into a bus and dropped like cargo in Mexico. Or sent first class on a plane, as Oklahoma Sen. Tom Coburn (R) suggested as a solution. </w:t>
      </w:r>
      <w:r w:rsidRPr="00752815">
        <w:rPr>
          <w:rStyle w:val="StyleUnderline"/>
        </w:rPr>
        <w:t>Republicans' aggressive response</w:t>
      </w:r>
      <w:r w:rsidRPr="00752815">
        <w:rPr>
          <w:sz w:val="12"/>
        </w:rPr>
        <w:t xml:space="preserve"> against these kids </w:t>
      </w:r>
      <w:r w:rsidRPr="00752815">
        <w:rPr>
          <w:rStyle w:val="StyleUnderline"/>
        </w:rPr>
        <w:t>is baffling as both a matter of policy and politics</w:t>
      </w:r>
      <w:r w:rsidRPr="00752815">
        <w:rPr>
          <w:sz w:val="12"/>
        </w:rPr>
        <w:t xml:space="preserve">. The border </w:t>
      </w:r>
      <w:proofErr w:type="gramStart"/>
      <w:r w:rsidRPr="00752815">
        <w:rPr>
          <w:sz w:val="12"/>
        </w:rPr>
        <w:t>kids</w:t>
      </w:r>
      <w:proofErr w:type="gramEnd"/>
      <w:r w:rsidRPr="00752815">
        <w:rPr>
          <w:sz w:val="12"/>
        </w:rPr>
        <w:t xml:space="preserve"> crisis is not about immigration. The flows of </w:t>
      </w:r>
      <w:proofErr w:type="gramStart"/>
      <w:r w:rsidRPr="00752815">
        <w:rPr>
          <w:sz w:val="12"/>
        </w:rPr>
        <w:t>unaccompanied</w:t>
      </w:r>
      <w:proofErr w:type="gramEnd"/>
      <w:r w:rsidRPr="00752815">
        <w:rPr>
          <w:sz w:val="12"/>
        </w:rPr>
        <w:t xml:space="preserve"> minors over the last few months (estimates put the number of kids at over 50,000) has many causes: brutal violence, chaos, mortal fear and hope. The violence and related mayhem in Central America has reached a critical juncture. The toxic cocktail of </w:t>
      </w:r>
      <w:proofErr w:type="spellStart"/>
      <w:r w:rsidRPr="00752815">
        <w:rPr>
          <w:sz w:val="12"/>
        </w:rPr>
        <w:t>narco</w:t>
      </w:r>
      <w:proofErr w:type="spellEnd"/>
      <w:r w:rsidRPr="00752815">
        <w:rPr>
          <w:sz w:val="12"/>
        </w:rPr>
        <w:t xml:space="preserve">-mafias, violent gangs, acute poverty and corrupt governments has created dangerous instability and the subsequent need to flee from a life-threatening situation. Ironically, much of this instability can be directly traced to America's multi-decade, failed and wildly expensive "War on Drugs" that has made these countries transit points for America's illegal drug imports. The </w:t>
      </w:r>
      <w:proofErr w:type="spellStart"/>
      <w:r w:rsidRPr="00752815">
        <w:rPr>
          <w:sz w:val="12"/>
        </w:rPr>
        <w:t>narco</w:t>
      </w:r>
      <w:proofErr w:type="spellEnd"/>
      <w:r w:rsidRPr="00752815">
        <w:rPr>
          <w:sz w:val="12"/>
        </w:rPr>
        <w:t xml:space="preserve">-mafias are multi-billion dollar "enterprises" with the economic capacity to cripple governments and field heavily armed guerrilla armies and an addiction to violence that terrorizes a vulnerable population that has been largely abandoned to fend for itself by the weak governments in the region. </w:t>
      </w:r>
      <w:r w:rsidRPr="00752815">
        <w:rPr>
          <w:rStyle w:val="StyleUnderline"/>
        </w:rPr>
        <w:t>Politically, the GOP is like a man standing on quicksand.</w:t>
      </w:r>
      <w:r w:rsidRPr="00752815">
        <w:rPr>
          <w:sz w:val="12"/>
        </w:rPr>
        <w:t xml:space="preserve"> After killing immigration reform in Boehner's House of Representatives, voting to deport the Dreamers and urging the faster deportation of the border kids</w:t>
      </w:r>
      <w:r w:rsidRPr="00752815">
        <w:rPr>
          <w:rStyle w:val="StyleUnderline"/>
        </w:rPr>
        <w:t>, the party's chances of attracting a sizable percentage of Latino voters needed to win national elections recedes with every acrid declaration by Republican politicos seeking to court the far-right midterm election voters they need to win the Senate in November</w:t>
      </w:r>
      <w:r w:rsidRPr="00752815">
        <w:rPr>
          <w:sz w:val="12"/>
        </w:rPr>
        <w:t xml:space="preserve">. </w:t>
      </w:r>
      <w:r w:rsidRPr="00752815">
        <w:rPr>
          <w:rStyle w:val="Emphasis"/>
        </w:rPr>
        <w:t>The GOP is rolling the dice with its future by seeking the older white vote while simultaneously repelling large swaths of the electorate</w:t>
      </w:r>
      <w:r w:rsidRPr="00752815">
        <w:rPr>
          <w:sz w:val="12"/>
        </w:rPr>
        <w:t xml:space="preserve"> – women, African-Americans, Asian-Americans, gay people, young people, Latinos, etc. — with its antediluvian policies. While some analysts on the right have concluded that this is the optimum approach to win the midterm election — an assumption predicated on the expectation of low turnout of those same constituents that have largely voted for Democrats in past elections — that's an awfully big bet when the very future of the GOP is at stake. What happens if the unthinkable becomes reality</w:t>
      </w:r>
      <w:r w:rsidRPr="00752815">
        <w:rPr>
          <w:rStyle w:val="Emphasis"/>
        </w:rPr>
        <w:t>? What's the future of the GOP if come November 2014 furious Latinos turn out at the same rate as they did in the 2012 election</w:t>
      </w:r>
      <w:r w:rsidRPr="00752815">
        <w:rPr>
          <w:sz w:val="12"/>
        </w:rPr>
        <w:t xml:space="preserve">? Or women outraged by the Supreme Court's decision that a corporation's religious rights trump a woman's right to control her own health? Yes, </w:t>
      </w:r>
      <w:r w:rsidRPr="00752815">
        <w:rPr>
          <w:rStyle w:val="StyleUnderline"/>
        </w:rPr>
        <w:t xml:space="preserve">the projecting of voter turnout is based on past voter participation. </w:t>
      </w:r>
      <w:r w:rsidRPr="00752815">
        <w:rPr>
          <w:rStyle w:val="Emphasis"/>
        </w:rPr>
        <w:t xml:space="preserve">But as Mitt Romney's failed campaign for president in 2012 showed, predictions of turnout can be wrong </w:t>
      </w:r>
      <w:r w:rsidRPr="00752815">
        <w:rPr>
          <w:sz w:val="12"/>
        </w:rPr>
        <w:t>— very wrong. In particular, Republicans underestimate the blowback from Latinos. This year in the California congressional primaries, I endorsed a moderate Republican, part of the reform wing of the party. The reaction from the audience of my radio program, and especially through social media, was swift and brutal. Hundreds of Latino voters told me I was crazy – and that they would never vote for Republicans after they killed immigration reform in the House. As Gov. Rick Perry (R-Texas) and other big name Republicans continue to call for a military response to this crisis by deploying the National Guard, the image of a GOP actively vilifying children and comparing them to foreign invaders is bound to further crystalize Latino anger and voting patterns.</w:t>
      </w:r>
    </w:p>
    <w:p w:rsidR="00E762CB" w:rsidRDefault="00E762CB" w:rsidP="00E762CB">
      <w:pPr>
        <w:pStyle w:val="Heading3"/>
      </w:pPr>
      <w:r>
        <w:lastRenderedPageBreak/>
        <w:t xml:space="preserve">GOP </w:t>
      </w:r>
      <w:proofErr w:type="spellStart"/>
      <w:r>
        <w:t>Overrearch</w:t>
      </w:r>
      <w:proofErr w:type="spellEnd"/>
      <w:r>
        <w:t xml:space="preserve"> </w:t>
      </w:r>
    </w:p>
    <w:p w:rsidR="00E762CB" w:rsidRPr="00385CC1" w:rsidRDefault="00E762CB" w:rsidP="008D2D19">
      <w:pPr>
        <w:pStyle w:val="Heading4"/>
      </w:pPr>
      <w:r w:rsidRPr="00385CC1">
        <w:t>Overreach by the GOP improves Dem midterm outlook</w:t>
      </w:r>
    </w:p>
    <w:p w:rsidR="00E762CB" w:rsidRDefault="00E762CB" w:rsidP="00E762CB">
      <w:r w:rsidRPr="00385CC1">
        <w:rPr>
          <w:rStyle w:val="Style13ptBold"/>
        </w:rPr>
        <w:t>Page, Analyst for the Chicago Tribune, 07/13/14</w:t>
      </w:r>
      <w:r>
        <w:t xml:space="preserve"> (Clarence, “</w:t>
      </w:r>
      <w:r w:rsidRPr="00385CC1">
        <w:t>Sarah Palin says 'Impeach Obama!' but other Republicans flinch</w:t>
      </w:r>
      <w:r>
        <w:t xml:space="preserve">” Chicago Tribune </w:t>
      </w:r>
      <w:r w:rsidRPr="00385CC1">
        <w:t>http://www.chicagotribune.com/news/opinion/commentary/ct-clarence-page--palin-impeach-obama-oped-0713-jm-20140713,0,7177843.story</w:t>
      </w:r>
      <w:r>
        <w:t>)//JSutter</w:t>
      </w:r>
    </w:p>
    <w:p w:rsidR="00E762CB" w:rsidRDefault="00E762CB" w:rsidP="00E762CB">
      <w:pPr>
        <w:rPr>
          <w:sz w:val="16"/>
        </w:rPr>
      </w:pPr>
      <w:r w:rsidRPr="00332003">
        <w:rPr>
          <w:rStyle w:val="StyleUnderline"/>
        </w:rPr>
        <w:t>Sarah Palin has joined a rising drumbeat of Republicans who call for President Barack Obama's impeachment.</w:t>
      </w:r>
      <w:r w:rsidRPr="00332003">
        <w:rPr>
          <w:sz w:val="16"/>
        </w:rPr>
        <w:t xml:space="preserve"> Democrats can barely conceal their glee.</w:t>
      </w:r>
      <w:r w:rsidRPr="00332003">
        <w:rPr>
          <w:sz w:val="12"/>
        </w:rPr>
        <w:t>¶</w:t>
      </w:r>
      <w:r w:rsidRPr="00332003">
        <w:rPr>
          <w:sz w:val="16"/>
        </w:rPr>
        <w:t xml:space="preserve"> </w:t>
      </w:r>
      <w:r w:rsidRPr="00332003">
        <w:rPr>
          <w:rStyle w:val="StyleUnderline"/>
        </w:rPr>
        <w:t>It's hard to think of anything that would give a bigger boost to the Democrats' currently gloomy prospects in November's midterm elections</w:t>
      </w:r>
      <w:r w:rsidRPr="00332003">
        <w:rPr>
          <w:sz w:val="16"/>
        </w:rPr>
        <w:t>.</w:t>
      </w:r>
      <w:r w:rsidRPr="00332003">
        <w:rPr>
          <w:sz w:val="12"/>
        </w:rPr>
        <w:t>¶</w:t>
      </w:r>
      <w:r w:rsidRPr="00332003">
        <w:rPr>
          <w:sz w:val="16"/>
        </w:rPr>
        <w:t xml:space="preserve"> It wasn't all that long ago, you may recall, that </w:t>
      </w:r>
      <w:r w:rsidRPr="00332003">
        <w:rPr>
          <w:rStyle w:val="StyleUnderline"/>
        </w:rPr>
        <w:t>a similar Republican overreach in pursuit of President Bill Clinton on far more serious charges backfired against the Grand Old Party.</w:t>
      </w:r>
      <w:r w:rsidRPr="00332003">
        <w:rPr>
          <w:rStyle w:val="StyleUnderline"/>
          <w:sz w:val="12"/>
        </w:rPr>
        <w:t>¶</w:t>
      </w:r>
      <w:r w:rsidRPr="00332003">
        <w:rPr>
          <w:sz w:val="16"/>
        </w:rPr>
        <w:t xml:space="preserve"> The controversial buildup to Clinton's impeachment in December 1998 (he was later acquitted by the Senate) </w:t>
      </w:r>
      <w:r w:rsidRPr="00332003">
        <w:rPr>
          <w:rStyle w:val="StyleUnderline"/>
        </w:rPr>
        <w:t>helped to make that year the first time since the early 1800s that the nonpresidential party had failed to gain seats in the midterm election of a president's second term.</w:t>
      </w:r>
      <w:r w:rsidRPr="00332003">
        <w:rPr>
          <w:rStyle w:val="StyleUnderline"/>
          <w:sz w:val="12"/>
        </w:rPr>
        <w:t>¶</w:t>
      </w:r>
      <w:r w:rsidRPr="00332003">
        <w:rPr>
          <w:sz w:val="16"/>
        </w:rPr>
        <w:t xml:space="preserve"> That's not the sort of history that Republicans with more than half a brain would like to repeat. </w:t>
      </w:r>
      <w:r w:rsidRPr="00332003">
        <w:rPr>
          <w:rStyle w:val="StyleUnderline"/>
        </w:rPr>
        <w:t xml:space="preserve">Yet a rising drumbeat of GOP senators and congressmen has invoked the I-word over the past couple of years, egged on by the party's rabidly </w:t>
      </w:r>
      <w:proofErr w:type="spellStart"/>
      <w:r w:rsidRPr="00332003">
        <w:rPr>
          <w:rStyle w:val="StyleUnderline"/>
        </w:rPr>
        <w:t>Obamaphobic</w:t>
      </w:r>
      <w:proofErr w:type="spellEnd"/>
      <w:r w:rsidRPr="00332003">
        <w:rPr>
          <w:rStyle w:val="StyleUnderline"/>
        </w:rPr>
        <w:t xml:space="preserve"> tea party wing</w:t>
      </w:r>
      <w:r w:rsidRPr="00332003">
        <w:rPr>
          <w:sz w:val="16"/>
        </w:rPr>
        <w:t>.</w:t>
      </w:r>
      <w:r w:rsidRPr="00332003">
        <w:rPr>
          <w:sz w:val="12"/>
        </w:rPr>
        <w:t>¶</w:t>
      </w:r>
      <w:r w:rsidRPr="00332003">
        <w:rPr>
          <w:sz w:val="16"/>
        </w:rPr>
        <w:t xml:space="preserve"> Mainly they accuse Obama of overstepping his authority with executive actions he has taken to dodge Republican gridlock in Congress. This is always a legitimate debate to be made about checks and balances, as it was when left-wing Democrats raised it against George W. Bush, among other GOP presidents.</w:t>
      </w:r>
      <w:r w:rsidRPr="00332003">
        <w:rPr>
          <w:sz w:val="12"/>
        </w:rPr>
        <w:t>¶</w:t>
      </w:r>
      <w:r w:rsidRPr="00332003">
        <w:rPr>
          <w:sz w:val="16"/>
        </w:rPr>
        <w:t xml:space="preserve"> </w:t>
      </w:r>
      <w:proofErr w:type="gramStart"/>
      <w:r w:rsidRPr="00332003">
        <w:rPr>
          <w:sz w:val="16"/>
        </w:rPr>
        <w:t>But</w:t>
      </w:r>
      <w:proofErr w:type="gramEnd"/>
      <w:r w:rsidRPr="00332003">
        <w:rPr>
          <w:sz w:val="16"/>
        </w:rPr>
        <w:t xml:space="preserve"> a move to impeach sounds like overreach. </w:t>
      </w:r>
      <w:r w:rsidRPr="00332003">
        <w:rPr>
          <w:rStyle w:val="StyleUnderline"/>
        </w:rPr>
        <w:t>A president can be impeached under the Constitution for "treason, bribery and other high crimes and misdemeanors," not for policy disputes.</w:t>
      </w:r>
      <w:r w:rsidRPr="00332003">
        <w:rPr>
          <w:rStyle w:val="StyleUnderline"/>
          <w:sz w:val="12"/>
        </w:rPr>
        <w:t>¶</w:t>
      </w:r>
      <w:r w:rsidRPr="00332003">
        <w:rPr>
          <w:rStyle w:val="StyleUnderline"/>
        </w:rPr>
        <w:t xml:space="preserve"> Clinton lied under oath</w:t>
      </w:r>
      <w:r w:rsidRPr="00332003">
        <w:rPr>
          <w:sz w:val="16"/>
        </w:rPr>
        <w:t xml:space="preserve">. Richard Nixon authorized burglaries and orchestrated a cover-up. </w:t>
      </w:r>
      <w:r w:rsidRPr="00332003">
        <w:rPr>
          <w:rStyle w:val="StyleUnderline"/>
        </w:rPr>
        <w:t>What's Obama's offense in the eyes of his conservative accusers? He has refused to govern like one of them. Horrors</w:t>
      </w:r>
      <w:r w:rsidRPr="00332003">
        <w:rPr>
          <w:sz w:val="16"/>
        </w:rPr>
        <w:t>.</w:t>
      </w:r>
      <w:r w:rsidRPr="00332003">
        <w:rPr>
          <w:sz w:val="12"/>
        </w:rPr>
        <w:t>¶</w:t>
      </w:r>
      <w:r w:rsidRPr="00332003">
        <w:rPr>
          <w:sz w:val="16"/>
        </w:rPr>
        <w:t xml:space="preserve"> To divert the rising right-wing tide away from political disaster without offending his party's conservative base, House Speaker John Boehner, a veteran of the last impeachment battle, recently announced a less-goofy alternative: Don't impeach, sue!</w:t>
      </w:r>
      <w:r w:rsidRPr="00332003">
        <w:rPr>
          <w:sz w:val="12"/>
        </w:rPr>
        <w:t>¶</w:t>
      </w:r>
      <w:r w:rsidRPr="00332003">
        <w:rPr>
          <w:sz w:val="16"/>
        </w:rPr>
        <w:t xml:space="preserve"> He elaborated in a statement issued Thursday that the lawsuit would challenge the president's decision without consulting Congress to delay imposing penalties on employers who do not offer health insurance to employees in compliance with the Affordable Care Act.</w:t>
      </w:r>
      <w:r w:rsidRPr="00332003">
        <w:rPr>
          <w:sz w:val="12"/>
        </w:rPr>
        <w:t>¶</w:t>
      </w:r>
      <w:r w:rsidRPr="00332003">
        <w:rPr>
          <w:sz w:val="16"/>
        </w:rPr>
        <w:t xml:space="preserve"> Obama's response to the prospect of a lawsuit, "So sue me," hardly revealed him to be quaking in his wingtips.</w:t>
      </w:r>
      <w:r w:rsidRPr="00332003">
        <w:rPr>
          <w:sz w:val="12"/>
        </w:rPr>
        <w:t>¶</w:t>
      </w:r>
      <w:r w:rsidRPr="00332003">
        <w:rPr>
          <w:sz w:val="16"/>
        </w:rPr>
        <w:t xml:space="preserve"> Nevertheless, the prospect of a lawsuit against Obama gives Republican lawmakers a reasonable way out of committing themselves with a yes-or-no answer when asked whether they believe the president should be impeached.</w:t>
      </w:r>
      <w:r w:rsidRPr="00332003">
        <w:rPr>
          <w:sz w:val="12"/>
        </w:rPr>
        <w:t>¶</w:t>
      </w:r>
      <w:r w:rsidRPr="00332003">
        <w:rPr>
          <w:sz w:val="16"/>
        </w:rPr>
        <w:t xml:space="preserve"> But </w:t>
      </w:r>
      <w:r w:rsidRPr="00332003">
        <w:rPr>
          <w:rStyle w:val="StyleUnderline"/>
        </w:rPr>
        <w:t>Palin</w:t>
      </w:r>
      <w:r w:rsidRPr="00332003">
        <w:rPr>
          <w:sz w:val="16"/>
        </w:rPr>
        <w:t xml:space="preserve"> was not impressed. "You don't bring a lawsuit to a gunfight," she said Tuesday on Fox News, "and there's no room for lawyers on our front lines."</w:t>
      </w:r>
      <w:r w:rsidRPr="00332003">
        <w:rPr>
          <w:sz w:val="12"/>
        </w:rPr>
        <w:t>¶</w:t>
      </w:r>
      <w:r w:rsidRPr="00332003">
        <w:rPr>
          <w:sz w:val="16"/>
        </w:rPr>
        <w:t xml:space="preserve"> </w:t>
      </w:r>
      <w:proofErr w:type="gramStart"/>
      <w:r w:rsidRPr="00332003">
        <w:rPr>
          <w:sz w:val="16"/>
        </w:rPr>
        <w:t>With</w:t>
      </w:r>
      <w:proofErr w:type="gramEnd"/>
      <w:r w:rsidRPr="00332003">
        <w:rPr>
          <w:sz w:val="16"/>
        </w:rPr>
        <w:t xml:space="preserve"> that, the former Alaska governor, former Republican vice presidential nominee and current Fox News contributor effectively </w:t>
      </w:r>
      <w:r w:rsidRPr="00332003">
        <w:rPr>
          <w:rStyle w:val="StyleUnderline"/>
        </w:rPr>
        <w:t>slammed Obama and lawyers and boosted gun rights in one rhetorical flourish. No wonder so much of the far right loves her</w:t>
      </w:r>
      <w:r w:rsidRPr="00332003">
        <w:rPr>
          <w:sz w:val="16"/>
        </w:rPr>
        <w:t>.</w:t>
      </w:r>
      <w:r w:rsidRPr="00332003">
        <w:rPr>
          <w:sz w:val="12"/>
        </w:rPr>
        <w:t>¶</w:t>
      </w:r>
      <w:r w:rsidRPr="00332003">
        <w:rPr>
          <w:sz w:val="16"/>
        </w:rPr>
        <w:t xml:space="preserve"> </w:t>
      </w:r>
      <w:proofErr w:type="gramStart"/>
      <w:r w:rsidRPr="00332003">
        <w:rPr>
          <w:sz w:val="16"/>
        </w:rPr>
        <w:t>So</w:t>
      </w:r>
      <w:proofErr w:type="gramEnd"/>
      <w:r w:rsidRPr="00332003">
        <w:rPr>
          <w:sz w:val="16"/>
        </w:rPr>
        <w:t xml:space="preserve"> what, she might well say, if the love is not universally shared even in her own party. A new NBC/Wall Street Journal/University of Pennsylvania polls finds that 54 percent of voters overall and 40 percent of Republicans say they've heard enough from Palin and wish she was "less outspoken in political discourse."</w:t>
      </w:r>
      <w:r w:rsidRPr="00332003">
        <w:rPr>
          <w:sz w:val="12"/>
        </w:rPr>
        <w:t>¶</w:t>
      </w:r>
      <w:r w:rsidRPr="00332003">
        <w:rPr>
          <w:sz w:val="16"/>
        </w:rPr>
        <w:t xml:space="preserve"> </w:t>
      </w:r>
      <w:proofErr w:type="gramStart"/>
      <w:r w:rsidRPr="00332003">
        <w:rPr>
          <w:sz w:val="16"/>
        </w:rPr>
        <w:t>But</w:t>
      </w:r>
      <w:proofErr w:type="gramEnd"/>
      <w:r w:rsidRPr="00332003">
        <w:rPr>
          <w:sz w:val="16"/>
        </w:rPr>
        <w:t xml:space="preserve"> the very fact that such a poll was taken offers evidence of how </w:t>
      </w:r>
      <w:r w:rsidRPr="00332003">
        <w:rPr>
          <w:rStyle w:val="StyleUnderline"/>
        </w:rPr>
        <w:t>Palin</w:t>
      </w:r>
      <w:r w:rsidRPr="00332003">
        <w:rPr>
          <w:sz w:val="16"/>
        </w:rPr>
        <w:t>, as Glenn Close's stalker character demands in "Fatal Attraction</w:t>
      </w:r>
      <w:r w:rsidRPr="00332003">
        <w:rPr>
          <w:rStyle w:val="StyleUnderline"/>
        </w:rPr>
        <w:t>," is "not going to be ignored."</w:t>
      </w:r>
      <w:r w:rsidRPr="00332003">
        <w:rPr>
          <w:rStyle w:val="StyleUnderline"/>
          <w:sz w:val="12"/>
        </w:rPr>
        <w:t>¶</w:t>
      </w:r>
      <w:r w:rsidRPr="00332003">
        <w:rPr>
          <w:rStyle w:val="StyleUnderline"/>
        </w:rPr>
        <w:t xml:space="preserve"> </w:t>
      </w:r>
      <w:proofErr w:type="gramStart"/>
      <w:r w:rsidRPr="00332003">
        <w:rPr>
          <w:rStyle w:val="StyleUnderline"/>
        </w:rPr>
        <w:t>All</w:t>
      </w:r>
      <w:proofErr w:type="gramEnd"/>
      <w:r w:rsidRPr="00332003">
        <w:rPr>
          <w:rStyle w:val="StyleUnderline"/>
        </w:rPr>
        <w:t xml:space="preserve"> of which probably leaves Boehner, as he tries to corral his quarrelsome caucus in a crucial election year, about as comfortable as a coach who is being heckled by his team's top cheerleader</w:t>
      </w:r>
      <w:r w:rsidRPr="00332003">
        <w:rPr>
          <w:sz w:val="16"/>
        </w:rPr>
        <w:t>.</w:t>
      </w:r>
      <w:r w:rsidRPr="00332003">
        <w:rPr>
          <w:sz w:val="12"/>
        </w:rPr>
        <w:t>¶</w:t>
      </w:r>
      <w:r w:rsidRPr="00332003">
        <w:rPr>
          <w:sz w:val="16"/>
        </w:rPr>
        <w:t xml:space="preserve"> But cheerleaders matter. Palin was a powerful force for the tea party right in the 2010 elections. Her coveted endorsements helped some candidates to victory in a tide of anti-Obama backlash. Such colorful newcomers as Sens. Ted Cruz and Rand Paul seemed to crowd her out of the limelight.</w:t>
      </w:r>
      <w:r w:rsidRPr="00332003">
        <w:rPr>
          <w:sz w:val="12"/>
        </w:rPr>
        <w:t>¶</w:t>
      </w:r>
      <w:r w:rsidRPr="00332003">
        <w:rPr>
          <w:sz w:val="16"/>
        </w:rPr>
        <w:t xml:space="preserve"> </w:t>
      </w:r>
      <w:proofErr w:type="gramStart"/>
      <w:r w:rsidRPr="00332003">
        <w:rPr>
          <w:sz w:val="16"/>
        </w:rPr>
        <w:t>But</w:t>
      </w:r>
      <w:proofErr w:type="gramEnd"/>
      <w:r w:rsidRPr="00332003">
        <w:rPr>
          <w:sz w:val="16"/>
        </w:rPr>
        <w:t xml:space="preserve"> </w:t>
      </w:r>
      <w:r w:rsidRPr="00332003">
        <w:rPr>
          <w:rStyle w:val="StyleUnderline"/>
        </w:rPr>
        <w:t>her ability to stoke new fire in the impeachment debate shows her Kardashian-level fame and devoted fan base cannot be ignored. The pragmatic GOP establishment remains united with her,</w:t>
      </w:r>
      <w:r w:rsidRPr="00332003">
        <w:rPr>
          <w:sz w:val="16"/>
        </w:rPr>
        <w:t xml:space="preserve"> however uneasily, less by what they are for than by the president that they stand against.</w:t>
      </w:r>
    </w:p>
    <w:p w:rsidR="00E762CB" w:rsidRDefault="00E762CB" w:rsidP="00E762CB">
      <w:pPr>
        <w:pStyle w:val="Heading3"/>
        <w:rPr>
          <w:rFonts w:eastAsiaTheme="minorHAnsi"/>
        </w:rPr>
      </w:pPr>
      <w:r>
        <w:rPr>
          <w:rFonts w:eastAsiaTheme="minorHAnsi"/>
        </w:rPr>
        <w:lastRenderedPageBreak/>
        <w:t>Ex-</w:t>
      </w:r>
      <w:proofErr w:type="spellStart"/>
      <w:r>
        <w:rPr>
          <w:rFonts w:eastAsiaTheme="minorHAnsi"/>
        </w:rPr>
        <w:t>Im</w:t>
      </w:r>
      <w:proofErr w:type="spellEnd"/>
      <w:r>
        <w:rPr>
          <w:rFonts w:eastAsiaTheme="minorHAnsi"/>
        </w:rPr>
        <w:t xml:space="preserve"> </w:t>
      </w:r>
    </w:p>
    <w:p w:rsidR="00E762CB" w:rsidRPr="00EA5748" w:rsidRDefault="00E762CB" w:rsidP="008D2D19">
      <w:pPr>
        <w:pStyle w:val="Heading4"/>
      </w:pPr>
      <w:r w:rsidRPr="00EA5748">
        <w:t>Ex-</w:t>
      </w:r>
      <w:proofErr w:type="spellStart"/>
      <w:r w:rsidRPr="00EA5748">
        <w:t>Im</w:t>
      </w:r>
      <w:proofErr w:type="spellEnd"/>
      <w:r w:rsidRPr="00EA5748">
        <w:t xml:space="preserve"> passage increases Dem support</w:t>
      </w:r>
    </w:p>
    <w:p w:rsidR="00E762CB" w:rsidRDefault="00E762CB" w:rsidP="00E762CB">
      <w:proofErr w:type="spellStart"/>
      <w:r w:rsidRPr="00EA5748">
        <w:rPr>
          <w:rStyle w:val="Style13ptBold"/>
        </w:rPr>
        <w:t>Catalini</w:t>
      </w:r>
      <w:proofErr w:type="spellEnd"/>
      <w:r w:rsidRPr="00EA5748">
        <w:rPr>
          <w:rStyle w:val="Style13ptBold"/>
        </w:rPr>
        <w:t>, staff correspondent covering the U.S. Senate at National Journal Daily, 07/07/2014</w:t>
      </w:r>
      <w:r>
        <w:t xml:space="preserve"> (Michael, “</w:t>
      </w:r>
      <w:r w:rsidRPr="00EA5748">
        <w:t>Senate Democrats Try to Win Big Business by Exploiting the GOP Split on the Ex-</w:t>
      </w:r>
      <w:proofErr w:type="spellStart"/>
      <w:r w:rsidRPr="00EA5748">
        <w:t>Im</w:t>
      </w:r>
      <w:proofErr w:type="spellEnd"/>
      <w:r w:rsidRPr="00EA5748">
        <w:t xml:space="preserve"> Bank</w:t>
      </w:r>
      <w:r>
        <w:t xml:space="preserve">” National Journal Daily </w:t>
      </w:r>
      <w:proofErr w:type="spellStart"/>
      <w:r>
        <w:t>Proquest</w:t>
      </w:r>
      <w:proofErr w:type="spellEnd"/>
      <w:r>
        <w:t>)//</w:t>
      </w:r>
      <w:proofErr w:type="spellStart"/>
      <w:r>
        <w:t>JSutter</w:t>
      </w:r>
      <w:proofErr w:type="spellEnd"/>
    </w:p>
    <w:p w:rsidR="00E762CB" w:rsidRPr="009D6393" w:rsidRDefault="00E762CB" w:rsidP="00E762CB">
      <w:r w:rsidRPr="009D6393">
        <w:t xml:space="preserve">Sensing an opportunity to capitalize on a split within the GOP, </w:t>
      </w:r>
      <w:r w:rsidRPr="00EA5748">
        <w:rPr>
          <w:rStyle w:val="StyleUnderline"/>
        </w:rPr>
        <w:t>Senate Democrats will vote this month to reauthorize a favorite of big business--the Export-Import Bank.¶</w:t>
      </w:r>
      <w:r w:rsidRPr="009D6393">
        <w:rPr>
          <w:sz w:val="12"/>
        </w:rPr>
        <w:t xml:space="preserve"> </w:t>
      </w:r>
      <w:r w:rsidRPr="009D6393">
        <w:t>While business groups and moderate lawmakers have mounted a campaign to get the lender's charter re-upped</w:t>
      </w:r>
      <w:r w:rsidRPr="00EA5748">
        <w:rPr>
          <w:rStyle w:val="StyleUnderline"/>
        </w:rPr>
        <w:t>, Republicans are under heavy pressure from conservative groups to let the bank die when its authorization expires in September.¶ It's a split that business-friendly Democrats are latching onto in the long-shot hope that this issue might be the one that finally turns groups like the Chamber of Commerce to the Democrats' side</w:t>
      </w:r>
      <w:r w:rsidRPr="009D6393">
        <w:t>.</w:t>
      </w:r>
      <w:r w:rsidRPr="009D6393">
        <w:rPr>
          <w:sz w:val="12"/>
        </w:rPr>
        <w:t xml:space="preserve">¶ </w:t>
      </w:r>
      <w:r w:rsidRPr="009D6393">
        <w:t>"I've said this to [chamber President] Tom Donohue and others: In many ways mainstream Democrats are closer to you than many Republicans because the tea party has pulled them so far to the right," said Sen. Chuck Schumer, D-N.Y. "</w:t>
      </w:r>
      <w:r w:rsidRPr="00EA5748">
        <w:rPr>
          <w:rStyle w:val="StyleUnderline"/>
        </w:rPr>
        <w:t>They're doing what's harmful to business."¶ Indeed, business lobbyists in Washington and the interests they represent have increasingly voiced irritation with a Republican Conference that has ignored its counsel and its requests on everything from the debt ceiling and immigration reform to terrorism risk insurance</w:t>
      </w:r>
      <w:r w:rsidRPr="009D6393">
        <w:t>.</w:t>
      </w:r>
      <w:r w:rsidRPr="009D6393">
        <w:rPr>
          <w:sz w:val="12"/>
        </w:rPr>
        <w:t xml:space="preserve">¶ </w:t>
      </w:r>
      <w:proofErr w:type="gramStart"/>
      <w:r w:rsidRPr="009D6393">
        <w:t>Still</w:t>
      </w:r>
      <w:proofErr w:type="gramEnd"/>
      <w:r w:rsidRPr="009D6393">
        <w:t>, that frustration hasn't changed how business doles out its cash. So far this cycle, the Chamber of Commerce independent expenditure group has spent $11 million for Republicans. For Democrats, it's spent no money at all.</w:t>
      </w:r>
      <w:r w:rsidRPr="009D6393">
        <w:rPr>
          <w:sz w:val="12"/>
        </w:rPr>
        <w:t xml:space="preserve">¶ </w:t>
      </w:r>
      <w:r w:rsidRPr="009D6393">
        <w:t xml:space="preserve">Schumer, making a case that </w:t>
      </w:r>
      <w:r w:rsidRPr="00EA5748">
        <w:rPr>
          <w:rStyle w:val="StyleUnderline"/>
        </w:rPr>
        <w:t>Democrats can be the party of business, pointed to the caucus's support not only for the Export-Import bank but also immigration reform and tax extenders</w:t>
      </w:r>
      <w:r w:rsidRPr="009D6393">
        <w:t>.</w:t>
      </w:r>
      <w:r w:rsidRPr="009D6393">
        <w:rPr>
          <w:sz w:val="12"/>
        </w:rPr>
        <w:t xml:space="preserve">¶ </w:t>
      </w:r>
      <w:r w:rsidRPr="009D6393">
        <w:t>That might be far-fetched, but there's no doubt Republicans see the problem that their intra-party split on Ex-</w:t>
      </w:r>
      <w:proofErr w:type="spellStart"/>
      <w:r w:rsidRPr="009D6393">
        <w:t>Im</w:t>
      </w:r>
      <w:proofErr w:type="spellEnd"/>
      <w:r w:rsidRPr="009D6393">
        <w:t xml:space="preserve"> has become.</w:t>
      </w:r>
      <w:r w:rsidRPr="009D6393">
        <w:rPr>
          <w:sz w:val="12"/>
        </w:rPr>
        <w:t xml:space="preserve">¶ </w:t>
      </w:r>
      <w:r w:rsidRPr="009D6393">
        <w:t xml:space="preserve">The bank reauthorization gained traction first in the House but then stalled when conservative outside groups mounted stout opposition. Meanwhile, Banking Committee members, in particular Sen. Joe </w:t>
      </w:r>
      <w:proofErr w:type="spellStart"/>
      <w:r w:rsidRPr="009D6393">
        <w:t>Manchin</w:t>
      </w:r>
      <w:proofErr w:type="spellEnd"/>
      <w:r w:rsidRPr="009D6393">
        <w:t xml:space="preserve"> of West Virginia, were seeking to build bipartisan support for a bill behind the scenes.</w:t>
      </w:r>
      <w:r w:rsidRPr="009D6393">
        <w:rPr>
          <w:sz w:val="12"/>
        </w:rPr>
        <w:t xml:space="preserve">¶ </w:t>
      </w:r>
      <w:r w:rsidRPr="009D6393">
        <w:t xml:space="preserve">He and Republican Sen. Mark Kirk of Illinois wrote a letter calling for reauthorization of the bank, but there was miscommunication behind the scenes, aides confirm, with </w:t>
      </w:r>
      <w:proofErr w:type="spellStart"/>
      <w:r w:rsidRPr="009D6393">
        <w:t>Manchin's</w:t>
      </w:r>
      <w:proofErr w:type="spellEnd"/>
      <w:r w:rsidRPr="009D6393">
        <w:t xml:space="preserve"> staff believing Kirk would cosponsor a bill.</w:t>
      </w:r>
      <w:r w:rsidRPr="009D6393">
        <w:rPr>
          <w:sz w:val="12"/>
        </w:rPr>
        <w:t xml:space="preserve">¶ </w:t>
      </w:r>
      <w:r w:rsidRPr="009D6393">
        <w:t>Kirk had never signed on to support legislation. He's talked with business groups and reassured them he supports reauthorization, but has not yet agreed to cosponsor any legislation, an aide said.</w:t>
      </w:r>
      <w:r w:rsidRPr="009D6393">
        <w:rPr>
          <w:sz w:val="12"/>
        </w:rPr>
        <w:t xml:space="preserve">¶ </w:t>
      </w:r>
      <w:r w:rsidRPr="009D6393">
        <w:t xml:space="preserve">And once Kirk pulled back, </w:t>
      </w:r>
      <w:r w:rsidRPr="00EA5748">
        <w:rPr>
          <w:rStyle w:val="StyleUnderline"/>
        </w:rPr>
        <w:t>Democrats eagerly jumped into the fray, seeing the potential for a political win by advancing legislation to the floor</w:t>
      </w:r>
      <w:r w:rsidRPr="009D6393">
        <w:t>.</w:t>
      </w:r>
      <w:r w:rsidRPr="009D6393">
        <w:rPr>
          <w:sz w:val="12"/>
        </w:rPr>
        <w:t xml:space="preserve">¶ </w:t>
      </w:r>
      <w:r w:rsidRPr="009D6393">
        <w:t xml:space="preserve">"It's tough to be a Republican leading on this issue," said a Senate GOP aide, who added that </w:t>
      </w:r>
      <w:r w:rsidRPr="00EA5748">
        <w:rPr>
          <w:rStyle w:val="StyleUnderline"/>
        </w:rPr>
        <w:t>Republicans do indeed worry that Majority Leader Harry Reid is turning this to Democrats' advantage</w:t>
      </w:r>
      <w:r w:rsidRPr="009D6393">
        <w:t>. "Because this is such a huge issue, Reid would force us to vote on it before the midterms."</w:t>
      </w:r>
      <w:r w:rsidRPr="009D6393">
        <w:rPr>
          <w:sz w:val="12"/>
        </w:rPr>
        <w:t xml:space="preserve">¶ </w:t>
      </w:r>
      <w:proofErr w:type="gramStart"/>
      <w:r w:rsidRPr="009D6393">
        <w:t>Looks</w:t>
      </w:r>
      <w:proofErr w:type="gramEnd"/>
      <w:r w:rsidRPr="009D6393">
        <w:t xml:space="preserve"> like that's exactly the way this is going to play out.</w:t>
      </w:r>
      <w:r w:rsidRPr="009D6393">
        <w:rPr>
          <w:sz w:val="12"/>
        </w:rPr>
        <w:t xml:space="preserve">¶ </w:t>
      </w:r>
    </w:p>
    <w:p w:rsidR="00E762CB" w:rsidRDefault="00E762CB" w:rsidP="00E762CB"/>
    <w:p w:rsidR="00E762CB" w:rsidRPr="00E762CB" w:rsidRDefault="00E762CB" w:rsidP="00E762CB"/>
    <w:p w:rsidR="0036139B" w:rsidRDefault="005458CB" w:rsidP="0036139B">
      <w:pPr>
        <w:pStyle w:val="Heading3"/>
        <w:rPr>
          <w:rFonts w:eastAsiaTheme="minorHAnsi"/>
        </w:rPr>
      </w:pPr>
      <w:r>
        <w:rPr>
          <w:rFonts w:eastAsiaTheme="minorHAnsi"/>
        </w:rPr>
        <w:lastRenderedPageBreak/>
        <w:t>South</w:t>
      </w:r>
    </w:p>
    <w:p w:rsidR="005458CB" w:rsidRDefault="005458CB" w:rsidP="005458CB">
      <w:pPr>
        <w:pStyle w:val="Heading4"/>
      </w:pPr>
      <w:r>
        <w:t>Democrats will win the South</w:t>
      </w:r>
    </w:p>
    <w:p w:rsidR="005458CB" w:rsidRDefault="005458CB" w:rsidP="005458CB">
      <w:pPr>
        <w:rPr>
          <w:sz w:val="16"/>
        </w:rPr>
      </w:pPr>
      <w:proofErr w:type="spellStart"/>
      <w:r>
        <w:rPr>
          <w:rStyle w:val="Style13ptBold"/>
        </w:rPr>
        <w:t>Budowsky</w:t>
      </w:r>
      <w:proofErr w:type="spellEnd"/>
      <w:r>
        <w:rPr>
          <w:rStyle w:val="Style13ptBold"/>
        </w:rPr>
        <w:t xml:space="preserve"> 7/9</w:t>
      </w:r>
      <w:r w:rsidRPr="008C6367">
        <w:rPr>
          <w:rStyle w:val="Style13ptBold"/>
          <w:b w:val="0"/>
          <w:sz w:val="14"/>
        </w:rPr>
        <w:t>/14</w:t>
      </w:r>
      <w:r w:rsidRPr="008C6367">
        <w:rPr>
          <w:rStyle w:val="Style13ptBold"/>
          <w:sz w:val="14"/>
        </w:rPr>
        <w:t xml:space="preserve"> </w:t>
      </w:r>
      <w:r>
        <w:rPr>
          <w:sz w:val="16"/>
        </w:rPr>
        <w:t>---</w:t>
      </w:r>
      <w:r w:rsidRPr="00860763">
        <w:t xml:space="preserve"> </w:t>
      </w:r>
      <w:r w:rsidRPr="00860763">
        <w:rPr>
          <w:sz w:val="14"/>
        </w:rPr>
        <w:t>served as Legislative Assistant to U.S. Senator Lloyd Bentsen, responsible for commerce and intelligence matters, including one of the core drafters of the CIA Identities Law. Served as Legislative Director to Congressman Bill Alexander, then Chief Deputy Whip, House of Representatives. Currently a member of the International Advisory Council of the Intelligence Summit, holds an LL.M. degree in international financial law from the London School of Economics</w:t>
      </w:r>
    </w:p>
    <w:p w:rsidR="005458CB" w:rsidRDefault="005458CB" w:rsidP="005458CB">
      <w:pPr>
        <w:rPr>
          <w:sz w:val="16"/>
        </w:rPr>
      </w:pPr>
      <w:r>
        <w:rPr>
          <w:sz w:val="16"/>
        </w:rPr>
        <w:t>(Brent, “</w:t>
      </w:r>
      <w:proofErr w:type="spellStart"/>
      <w:r>
        <w:rPr>
          <w:sz w:val="16"/>
        </w:rPr>
        <w:t>Budowsky</w:t>
      </w:r>
      <w:proofErr w:type="spellEnd"/>
      <w:r>
        <w:rPr>
          <w:sz w:val="16"/>
        </w:rPr>
        <w:t xml:space="preserve">: The rise of Southern Dems,” The Hill, 9 July 2014, </w:t>
      </w:r>
      <w:r w:rsidRPr="00860763">
        <w:rPr>
          <w:sz w:val="16"/>
        </w:rPr>
        <w:t>http://thehill.com/opinion/brent-budowsky/211791-brent-budowsky-the-rise-of-southern-dems</w:t>
      </w:r>
      <w:r>
        <w:rPr>
          <w:sz w:val="16"/>
        </w:rPr>
        <w:t>)//RAW</w:t>
      </w:r>
    </w:p>
    <w:p w:rsidR="005458CB" w:rsidRDefault="005458CB" w:rsidP="005458CB">
      <w:pPr>
        <w:rPr>
          <w:sz w:val="16"/>
        </w:rPr>
      </w:pPr>
      <w:r w:rsidRPr="002B46C8">
        <w:rPr>
          <w:rStyle w:val="StyleUnderline"/>
        </w:rPr>
        <w:t>In the battle of Democrats to keep control of the Senate in 2014 and win a substantial victory in the presidential election 2016</w:t>
      </w:r>
      <w:r w:rsidRPr="00CC2063">
        <w:rPr>
          <w:sz w:val="16"/>
        </w:rPr>
        <w:t xml:space="preserve">, </w:t>
      </w:r>
      <w:r w:rsidRPr="002B46C8">
        <w:rPr>
          <w:rStyle w:val="StyleUnderline"/>
        </w:rPr>
        <w:t>the new rise of Southern Democrats is a very big deal</w:t>
      </w:r>
      <w:r w:rsidRPr="00CC2063">
        <w:rPr>
          <w:sz w:val="16"/>
        </w:rPr>
        <w:t xml:space="preserve">. </w:t>
      </w:r>
      <w:r w:rsidRPr="002B46C8">
        <w:rPr>
          <w:rStyle w:val="StyleUnderline"/>
        </w:rPr>
        <w:t>Throughout the South</w:t>
      </w:r>
      <w:r w:rsidRPr="00CC2063">
        <w:rPr>
          <w:sz w:val="16"/>
        </w:rPr>
        <w:t xml:space="preserve">, a new generation of highly talented Bill Clinton-style political leaders has brought the Democratic Party to a strongly competitive position. </w:t>
      </w:r>
      <w:r w:rsidRPr="002B46C8">
        <w:rPr>
          <w:rStyle w:val="StyleUnderline"/>
        </w:rPr>
        <w:t>I call it the battle between Johnny Cash Democrats</w:t>
      </w:r>
      <w:r w:rsidRPr="00CC2063">
        <w:rPr>
          <w:sz w:val="16"/>
        </w:rPr>
        <w:t xml:space="preserve">, who are big-tent believers in a widely shared dream, </w:t>
      </w:r>
      <w:r w:rsidRPr="002B46C8">
        <w:rPr>
          <w:rStyle w:val="StyleUnderline"/>
        </w:rPr>
        <w:t>and Ted Nugent Republicans</w:t>
      </w:r>
      <w:r w:rsidRPr="00CC2063">
        <w:rPr>
          <w:sz w:val="16"/>
        </w:rPr>
        <w:t xml:space="preserve">, who are small-tent believers waving lists of Americans they consider enemies. Polling detailed by Real Clear Politics reveals a list of Southern contests in which Democratic candidates are running strong races that put them within striking range of victory in November. </w:t>
      </w:r>
      <w:r w:rsidRPr="002B46C8">
        <w:rPr>
          <w:rStyle w:val="StyleUnderline"/>
        </w:rPr>
        <w:t>In the great battle for North Carolina</w:t>
      </w:r>
      <w:r w:rsidRPr="00CC2063">
        <w:rPr>
          <w:sz w:val="16"/>
        </w:rPr>
        <w:t xml:space="preserve">, </w:t>
      </w:r>
      <w:r w:rsidRPr="00CF53AC">
        <w:rPr>
          <w:sz w:val="20"/>
          <w:u w:val="single"/>
        </w:rPr>
        <w:t>Sen. Kay Hagan (D-N.C.) is fighting back and gaining strength against</w:t>
      </w:r>
      <w:r w:rsidRPr="00CF53AC">
        <w:rPr>
          <w:sz w:val="20"/>
        </w:rPr>
        <w:t xml:space="preserve"> </w:t>
      </w:r>
      <w:r w:rsidRPr="00CC2063">
        <w:rPr>
          <w:sz w:val="16"/>
        </w:rPr>
        <w:t xml:space="preserve">an attempt by </w:t>
      </w:r>
      <w:r w:rsidRPr="00E61DEA">
        <w:rPr>
          <w:sz w:val="20"/>
          <w:u w:val="single"/>
        </w:rPr>
        <w:t>radical right forces</w:t>
      </w:r>
      <w:r w:rsidRPr="00CC2063">
        <w:rPr>
          <w:sz w:val="16"/>
        </w:rPr>
        <w:t xml:space="preserve"> to complete a hostile takeover of an enlightened state with a diverse electorate. In Georgia, Michelle Nunn, the daughter of one of the most respected leaders in Georgia history and a woman of vast competence and widely admired achievement in her own right, is making a serious run to turn an important Senate seat from red to blue. Sen. Mark Warner (D-Va.), a highly respected former governor and brilliantly successful entrepreneur, </w:t>
      </w:r>
      <w:r w:rsidRPr="002B46C8">
        <w:rPr>
          <w:rStyle w:val="StyleUnderline"/>
        </w:rPr>
        <w:t>appears headed toward a substantial reelection victory in Virginia</w:t>
      </w:r>
      <w:r w:rsidRPr="00CC2063">
        <w:rPr>
          <w:sz w:val="16"/>
        </w:rPr>
        <w:t xml:space="preserve">. Both Warner and Sen. Tim </w:t>
      </w:r>
      <w:proofErr w:type="spellStart"/>
      <w:r w:rsidRPr="00CC2063">
        <w:rPr>
          <w:sz w:val="16"/>
        </w:rPr>
        <w:t>Kaine</w:t>
      </w:r>
      <w:proofErr w:type="spellEnd"/>
      <w:r w:rsidRPr="00CC2063">
        <w:rPr>
          <w:sz w:val="16"/>
        </w:rPr>
        <w:t xml:space="preserve"> (D-Va.), another widely respected former governor, will be on short lists for future presidential and vice presidential nominations. In Arkansas, Sen. Mark Pryor, a moderate Democrat who has earned respect from Senate colleagues in both parties, is fighting back relentlessly against a slanderous GOP attack questioning his deeply felt Christianity. Alison </w:t>
      </w:r>
      <w:proofErr w:type="spellStart"/>
      <w:r w:rsidRPr="00CC2063">
        <w:rPr>
          <w:sz w:val="16"/>
        </w:rPr>
        <w:t>Lundergan</w:t>
      </w:r>
      <w:proofErr w:type="spellEnd"/>
      <w:r w:rsidRPr="00CC2063">
        <w:rPr>
          <w:sz w:val="16"/>
        </w:rPr>
        <w:t xml:space="preserve"> Grimes, who shows signs of being a political natural with a </w:t>
      </w:r>
      <w:proofErr w:type="spellStart"/>
      <w:r w:rsidRPr="00CC2063">
        <w:rPr>
          <w:sz w:val="16"/>
        </w:rPr>
        <w:t>Clintonian</w:t>
      </w:r>
      <w:proofErr w:type="spellEnd"/>
      <w:r w:rsidRPr="00CC2063">
        <w:rPr>
          <w:sz w:val="16"/>
        </w:rPr>
        <w:t xml:space="preserve"> touch, </w:t>
      </w:r>
      <w:r w:rsidRPr="002B46C8">
        <w:rPr>
          <w:rStyle w:val="StyleUnderline"/>
        </w:rPr>
        <w:t>is within striking range in Kentucky of upsetting the Republican leader in the U</w:t>
      </w:r>
      <w:r w:rsidRPr="00CC2063">
        <w:rPr>
          <w:sz w:val="16"/>
        </w:rPr>
        <w:t xml:space="preserve">.S. Senate, </w:t>
      </w:r>
      <w:r w:rsidRPr="002B46C8">
        <w:rPr>
          <w:rStyle w:val="StyleUnderline"/>
        </w:rPr>
        <w:t>who is backed by the political and financial armada of the national GOP power structure</w:t>
      </w:r>
      <w:r w:rsidRPr="00CC2063">
        <w:rPr>
          <w:sz w:val="16"/>
        </w:rPr>
        <w:t xml:space="preserve">. Sen. Mary </w:t>
      </w:r>
      <w:r w:rsidRPr="00123D29">
        <w:rPr>
          <w:sz w:val="20"/>
          <w:u w:val="single"/>
        </w:rPr>
        <w:t xml:space="preserve">Landrieu </w:t>
      </w:r>
      <w:r w:rsidRPr="00CC2063">
        <w:rPr>
          <w:sz w:val="16"/>
        </w:rPr>
        <w:t>(</w:t>
      </w:r>
      <w:r w:rsidRPr="002B46C8">
        <w:rPr>
          <w:rStyle w:val="StyleUnderline"/>
        </w:rPr>
        <w:t>D-La.), the daughter of a great Louisiana political family and the powerful chairwoman of the Senate Energy Committee</w:t>
      </w:r>
      <w:r w:rsidRPr="00CC2063">
        <w:rPr>
          <w:sz w:val="16"/>
        </w:rPr>
        <w:t xml:space="preserve">, </w:t>
      </w:r>
      <w:r w:rsidRPr="002B46C8">
        <w:rPr>
          <w:rStyle w:val="StyleUnderline"/>
        </w:rPr>
        <w:t>is barnstorming the state to keep her Senate seat in Democratic hands and keep the Energy Committee</w:t>
      </w:r>
      <w:r w:rsidRPr="00CC2063">
        <w:rPr>
          <w:sz w:val="16"/>
        </w:rPr>
        <w:t xml:space="preserve">, </w:t>
      </w:r>
      <w:r w:rsidRPr="002B46C8">
        <w:rPr>
          <w:rStyle w:val="StyleUnderline"/>
        </w:rPr>
        <w:t>which is vital to the economy of her state</w:t>
      </w:r>
      <w:r w:rsidRPr="00CC2063">
        <w:rPr>
          <w:sz w:val="16"/>
        </w:rPr>
        <w:t xml:space="preserve">. Meanwhile, a new poll from Public Policy Polling shows that, with Louisiana voters, Hillary Clinton is running neck and neck against potential GOP opponents in 2016. And in Florida, former Gov. Charlie Christ, </w:t>
      </w:r>
      <w:r w:rsidRPr="002B46C8">
        <w:rPr>
          <w:rStyle w:val="StyleUnderline"/>
        </w:rPr>
        <w:t>who was appalled by the extremism of the GOP and left in 2012 to become a Democrat</w:t>
      </w:r>
      <w:r w:rsidRPr="00CC2063">
        <w:rPr>
          <w:sz w:val="16"/>
        </w:rPr>
        <w:t>, has a good chance of defeating the highly unpopular GOP governor, Rick Scott. These are close, competitive races. It would be folly to predict winners and losers today, but this much is clear:</w:t>
      </w:r>
      <w:r w:rsidRPr="00A25208">
        <w:rPr>
          <w:sz w:val="10"/>
        </w:rPr>
        <w:t xml:space="preserve"> </w:t>
      </w:r>
      <w:r w:rsidRPr="00A25208">
        <w:rPr>
          <w:rStyle w:val="StyleUnderline"/>
          <w:sz w:val="16"/>
          <w:u w:val="none"/>
        </w:rPr>
        <w:t>While it is unlikely that every Democrat mentioned in this column will prevail in November</w:t>
      </w:r>
      <w:r w:rsidRPr="00CC2063">
        <w:rPr>
          <w:sz w:val="16"/>
        </w:rPr>
        <w:t xml:space="preserve">, it is certainly possible. </w:t>
      </w:r>
      <w:r w:rsidRPr="002B46C8">
        <w:rPr>
          <w:rStyle w:val="StyleUnderline"/>
        </w:rPr>
        <w:t>The Democrats are back in business in the South</w:t>
      </w:r>
      <w:r w:rsidRPr="00CC2063">
        <w:rPr>
          <w:sz w:val="16"/>
        </w:rPr>
        <w:t xml:space="preserve">, big time. </w:t>
      </w:r>
      <w:r w:rsidRPr="002B46C8">
        <w:rPr>
          <w:rStyle w:val="StyleUnderline"/>
        </w:rPr>
        <w:t>The tectonic plate of electoral politics in the South is shifting</w:t>
      </w:r>
      <w:r w:rsidRPr="00CC2063">
        <w:rPr>
          <w:sz w:val="16"/>
        </w:rPr>
        <w:t xml:space="preserve">. Faced with adversity, Southern Democrats have elevated a new generation of savvy leaders with a political touch in Bill Clinton’s style, a moderate progressivism that appeals to small and new tech business, a soft populism that appeals to working-class voters, and a can-do attitude that contrasts nicely against gridlock in Washington and the hostile fanaticism of an unpopular GOP brand. </w:t>
      </w:r>
      <w:r w:rsidRPr="002B46C8">
        <w:rPr>
          <w:rStyle w:val="StyleUnderline"/>
        </w:rPr>
        <w:t>New-generation Southern Democrats attract</w:t>
      </w:r>
      <w:r w:rsidRPr="00CC2063">
        <w:rPr>
          <w:sz w:val="16"/>
        </w:rPr>
        <w:t xml:space="preserve">, </w:t>
      </w:r>
      <w:r w:rsidRPr="002B46C8">
        <w:rPr>
          <w:rStyle w:val="StyleUnderline"/>
        </w:rPr>
        <w:t>and hard-right Southern Republicans repel many Hispanics</w:t>
      </w:r>
      <w:r w:rsidRPr="00CC2063">
        <w:rPr>
          <w:sz w:val="16"/>
        </w:rPr>
        <w:t xml:space="preserve">, </w:t>
      </w:r>
      <w:r w:rsidRPr="002B46C8">
        <w:rPr>
          <w:rStyle w:val="StyleUnderline"/>
        </w:rPr>
        <w:t>moderates and moderate conservative women</w:t>
      </w:r>
      <w:r w:rsidRPr="00CC2063">
        <w:rPr>
          <w:sz w:val="16"/>
        </w:rPr>
        <w:t xml:space="preserve">, as well as black voters energized by dynamic new leaders such as the Rev. William Barber, </w:t>
      </w:r>
      <w:r w:rsidRPr="002B46C8">
        <w:rPr>
          <w:rStyle w:val="StyleUnderline"/>
        </w:rPr>
        <w:t>president of the North Carolina NAACP</w:t>
      </w:r>
      <w:r w:rsidRPr="00CC2063">
        <w:rPr>
          <w:sz w:val="16"/>
        </w:rPr>
        <w:t xml:space="preserve">. </w:t>
      </w:r>
      <w:r w:rsidRPr="002B46C8">
        <w:rPr>
          <w:rStyle w:val="StyleUnderline"/>
        </w:rPr>
        <w:t>The battle between Johnny Cash Democrats and Ted Nugent Republicans could save the Democratic Senate in 2014 and plant the seed for a Hillary Clinton presidency</w:t>
      </w:r>
      <w:r w:rsidRPr="00CC2063">
        <w:rPr>
          <w:sz w:val="16"/>
        </w:rPr>
        <w:t xml:space="preserve">. </w:t>
      </w:r>
      <w:r w:rsidRPr="002B46C8">
        <w:rPr>
          <w:rStyle w:val="StyleUnderline"/>
        </w:rPr>
        <w:t>The outcome is far from certain</w:t>
      </w:r>
      <w:r w:rsidRPr="00CC2063">
        <w:rPr>
          <w:sz w:val="16"/>
        </w:rPr>
        <w:t xml:space="preserve">, but ladies and gentlemen: </w:t>
      </w:r>
      <w:r w:rsidRPr="002B46C8">
        <w:rPr>
          <w:rStyle w:val="StyleUnderline"/>
        </w:rPr>
        <w:t>The South is now in play</w:t>
      </w:r>
      <w:r w:rsidRPr="00CC2063">
        <w:rPr>
          <w:sz w:val="16"/>
        </w:rPr>
        <w:t>.</w:t>
      </w:r>
    </w:p>
    <w:p w:rsidR="005458CB" w:rsidRDefault="005458CB" w:rsidP="005458CB">
      <w:pPr>
        <w:rPr>
          <w:sz w:val="16"/>
        </w:rPr>
      </w:pPr>
    </w:p>
    <w:p w:rsidR="005458CB" w:rsidRDefault="005458CB" w:rsidP="005458CB">
      <w:pPr>
        <w:pStyle w:val="Heading3"/>
      </w:pPr>
      <w:r>
        <w:lastRenderedPageBreak/>
        <w:t>Hobby Lobby</w:t>
      </w:r>
    </w:p>
    <w:p w:rsidR="005458CB" w:rsidRDefault="005458CB" w:rsidP="005458CB">
      <w:pPr>
        <w:pStyle w:val="Heading4"/>
      </w:pPr>
      <w:r>
        <w:t>Hobby Lobby decision gets the rest of the swing states on board</w:t>
      </w:r>
    </w:p>
    <w:p w:rsidR="005458CB" w:rsidRDefault="005458CB" w:rsidP="005458CB">
      <w:pPr>
        <w:rPr>
          <w:rStyle w:val="Style13ptBold"/>
          <w:b w:val="0"/>
          <w:sz w:val="16"/>
        </w:rPr>
      </w:pPr>
      <w:r>
        <w:rPr>
          <w:rStyle w:val="Style13ptBold"/>
        </w:rPr>
        <w:t>US News 7/14</w:t>
      </w:r>
      <w:r>
        <w:rPr>
          <w:rStyle w:val="Style13ptBold"/>
          <w:b w:val="0"/>
          <w:sz w:val="18"/>
        </w:rPr>
        <w:t>/14</w:t>
      </w:r>
      <w:r>
        <w:rPr>
          <w:rStyle w:val="Style13ptBold"/>
          <w:b w:val="0"/>
          <w:sz w:val="16"/>
        </w:rPr>
        <w:t xml:space="preserve"> --- Political analyst for U.S. News &amp; World Report </w:t>
      </w:r>
    </w:p>
    <w:p w:rsidR="005458CB" w:rsidRDefault="005458CB" w:rsidP="005458CB">
      <w:pPr>
        <w:rPr>
          <w:sz w:val="12"/>
        </w:rPr>
      </w:pPr>
      <w:r>
        <w:rPr>
          <w:sz w:val="12"/>
        </w:rPr>
        <w:t>(Lauren Fox, “Hobby Lobby Might Mobilize Women, but Not Everywhere,” U.S. News &amp; World Report, 14 July 2014, http://www.usnews.com/news/articles/2014/07/14/hobby-lobby-might-mobilize-women-but-not-everywhere)//RAW</w:t>
      </w:r>
    </w:p>
    <w:p w:rsidR="005458CB" w:rsidRDefault="005458CB" w:rsidP="005458CB">
      <w:pPr>
        <w:rPr>
          <w:sz w:val="20"/>
          <w:u w:val="single"/>
        </w:rPr>
      </w:pPr>
      <w:r w:rsidRPr="007B16FC">
        <w:rPr>
          <w:rStyle w:val="StyleUnderline"/>
        </w:rPr>
        <w:t>The Supreme Court’s Hobby Lobby decision was a major blow to President Barack Obama’s signature health care achievement</w:t>
      </w:r>
      <w:r w:rsidRPr="00431841">
        <w:rPr>
          <w:sz w:val="12"/>
        </w:rPr>
        <w:t xml:space="preserve">. </w:t>
      </w:r>
      <w:r w:rsidRPr="007B16FC">
        <w:rPr>
          <w:rStyle w:val="StyleUnderline"/>
        </w:rPr>
        <w:t>But many within the Democratic Party are growing optimistic it will be a boost for them at the ballot box in 2014</w:t>
      </w:r>
      <w:r w:rsidRPr="00431841">
        <w:rPr>
          <w:sz w:val="12"/>
        </w:rPr>
        <w:t xml:space="preserve">. That advantage, however, may not help Democrats across the map. Motivated by their fight to keep control of the Senate, the Supreme Court's decision to allow privately-held companies to not cover certain kinds of birth control has become a major campaign slogan for Democrats. On Capitol Hill, Sen. Patty Murray, D-Wash., the woman who was once mocked for being just "a mom in tennis shoes,” has sponsored a bill to counter the court’s decision. Her co-sponsor, Sen. Mark Udall, </w:t>
      </w:r>
      <w:r w:rsidRPr="007B16FC">
        <w:rPr>
          <w:rStyle w:val="StyleUnderline"/>
        </w:rPr>
        <w:t>D-Colo., is making the Hobby Lobby decision and his opponent’s past positions on personhood</w:t>
      </w:r>
      <w:r w:rsidRPr="00431841">
        <w:rPr>
          <w:sz w:val="12"/>
        </w:rPr>
        <w:t xml:space="preserve">, a cornerstone of his campaign. Democrats are not likely to see much progress on their bill with the House of Representatives controlled by Republicans. On the day the decision was handed down House Speaker John Boehner called it “a victory for religious freedom.” But Democrats are aware of the political benefits the decision may bring them in the long run. For them, </w:t>
      </w:r>
      <w:r w:rsidRPr="007B16FC">
        <w:rPr>
          <w:rStyle w:val="StyleUnderline"/>
        </w:rPr>
        <w:t>Hobby Lobby is a chance to mobilize unmarried women</w:t>
      </w:r>
      <w:r w:rsidRPr="00431841">
        <w:rPr>
          <w:sz w:val="12"/>
        </w:rPr>
        <w:t xml:space="preserve">, who have been motivated to vote for Democrats in the past when the campaign narrative has turned on the contraceptive issue. Democrats admit the “war on women” narrative they pushed in 2012 was beginning to lose its luster as the 2014 campaign season unfolded, </w:t>
      </w:r>
      <w:r w:rsidRPr="007B16FC">
        <w:rPr>
          <w:rStyle w:val="StyleUnderline"/>
        </w:rPr>
        <w:t>an election year they desperately need women to turn out to vote</w:t>
      </w:r>
      <w:r w:rsidRPr="00431841">
        <w:rPr>
          <w:sz w:val="12"/>
        </w:rPr>
        <w:t xml:space="preserve">. Sen. Patty Murray, D-Wash., speaks during a news conference at the U.S. Capitol July 10, 2014, in Washington, D.C. </w:t>
      </w:r>
      <w:r w:rsidRPr="00F94EB7">
        <w:rPr>
          <w:u w:val="single"/>
        </w:rPr>
        <w:t>Sen. Patty Murray, D-Wash., has sponsored a bill to reverse the Supreme Court's decision to allow private companies to opt out of covering certain forms of birth control.</w:t>
      </w:r>
      <w:r w:rsidRPr="00F94EB7">
        <w:t xml:space="preserve"> </w:t>
      </w:r>
      <w:r w:rsidRPr="00325F6F">
        <w:rPr>
          <w:rStyle w:val="StyleUnderline"/>
        </w:rPr>
        <w:t xml:space="preserve">“The so-called war on women is last year’s news,” says </w:t>
      </w:r>
      <w:proofErr w:type="spellStart"/>
      <w:r w:rsidRPr="00325F6F">
        <w:rPr>
          <w:rStyle w:val="StyleUnderline"/>
        </w:rPr>
        <w:t>Celinda</w:t>
      </w:r>
      <w:proofErr w:type="spellEnd"/>
      <w:r w:rsidRPr="00325F6F">
        <w:rPr>
          <w:rStyle w:val="StyleUnderline"/>
        </w:rPr>
        <w:t xml:space="preserve"> Lake, a Democratic pollster. “This makes it current.” In 2012, Democrats successfully used the "war on women" narrative to reinforce a general perception the GOP was overrun with middle-aged white men who didn’t understand women’s reproductive health. Women began to see Todd </w:t>
      </w:r>
      <w:proofErr w:type="spellStart"/>
      <w:r w:rsidRPr="00325F6F">
        <w:rPr>
          <w:rStyle w:val="StyleUnderline"/>
        </w:rPr>
        <w:t>Akin’s</w:t>
      </w:r>
      <w:proofErr w:type="spellEnd"/>
      <w:r w:rsidRPr="00325F6F">
        <w:rPr>
          <w:rStyle w:val="StyleUnderline"/>
        </w:rPr>
        <w:t xml:space="preserve"> “legitimate rape” gaffe resurface again and again, taking different forms. GOP presidential nominee Mitt Romney had “binders full of women” and Indiana Republican Senate candidate Richard </w:t>
      </w:r>
      <w:proofErr w:type="spellStart"/>
      <w:r w:rsidRPr="00325F6F">
        <w:rPr>
          <w:rStyle w:val="StyleUnderline"/>
        </w:rPr>
        <w:t>Mourdock</w:t>
      </w:r>
      <w:proofErr w:type="spellEnd"/>
      <w:r w:rsidRPr="00325F6F">
        <w:rPr>
          <w:rStyle w:val="StyleUnderline"/>
        </w:rPr>
        <w:t xml:space="preserve"> said pregnancies from rape were “something that God intended to happen.” The Hobby Lobby decision gives Democrats a chance to reframe the discussion and tie it more closely to a woman’s pocketbook, something that Lake says gives Democrats the upper hand in an election year where action in the Senate has been dominated by votes on minimum wage and equal pay for women.</w:t>
      </w:r>
      <w:r w:rsidRPr="00325F6F">
        <w:rPr>
          <w:sz w:val="2"/>
        </w:rPr>
        <w:t xml:space="preserve"> </w:t>
      </w:r>
      <w:r w:rsidRPr="00431841">
        <w:rPr>
          <w:sz w:val="12"/>
        </w:rPr>
        <w:t>“This is a great issue in terms of having a villain. People think the Republicans are on the side of employers,” Lake says. "</w:t>
      </w:r>
      <w:r w:rsidRPr="007B16FC">
        <w:rPr>
          <w:rStyle w:val="StyleUnderline"/>
        </w:rPr>
        <w:t>Young women see this as an economic issue</w:t>
      </w:r>
      <w:r w:rsidRPr="00431841">
        <w:rPr>
          <w:sz w:val="12"/>
        </w:rPr>
        <w:t xml:space="preserve">. </w:t>
      </w:r>
      <w:r w:rsidRPr="007B16FC">
        <w:rPr>
          <w:rStyle w:val="StyleUnderline"/>
        </w:rPr>
        <w:t xml:space="preserve">It mobilizes unmarried women under 55 and it mobilizes women of color." </w:t>
      </w:r>
      <w:r w:rsidRPr="00325F6F">
        <w:rPr>
          <w:sz w:val="12"/>
        </w:rPr>
        <w:t>Yet, regional differences may also play a role in how Democrats use the Hobby Lobby decision.</w:t>
      </w:r>
      <w:r w:rsidRPr="00325F6F">
        <w:rPr>
          <w:sz w:val="2"/>
        </w:rPr>
        <w:t xml:space="preserve"> </w:t>
      </w:r>
      <w:r w:rsidRPr="00431841">
        <w:rPr>
          <w:sz w:val="12"/>
        </w:rPr>
        <w:t xml:space="preserve">What works in one area of the country may not work in another. In Colorado, where voters are highly sensitive to personal liberties, Udall has used the Supreme Court’s ruling to reinvigorate a conversation about reproductive rights. Issues like abortion had already loomed large in the state’s Senate contest, with Udall focusing 2 out of 3 of his early ads on his Republican rival, Rep. Cory Gardner, and Gardner’s previous support for personhood legislation that would have also banned some forms of birth control. </w:t>
      </w:r>
      <w:r w:rsidRPr="00325F6F">
        <w:rPr>
          <w:rStyle w:val="StyleUnderline"/>
          <w:sz w:val="10"/>
          <w:u w:val="none"/>
        </w:rPr>
        <w:t>“Before Hobby Lobby</w:t>
      </w:r>
      <w:r w:rsidRPr="00325F6F">
        <w:rPr>
          <w:sz w:val="8"/>
        </w:rPr>
        <w:t xml:space="preserve">, </w:t>
      </w:r>
      <w:r w:rsidRPr="00325F6F">
        <w:rPr>
          <w:sz w:val="12"/>
        </w:rPr>
        <w:t xml:space="preserve">women’s rights were already the number one issue in that race,” says Justin </w:t>
      </w:r>
      <w:proofErr w:type="spellStart"/>
      <w:r w:rsidRPr="00325F6F">
        <w:rPr>
          <w:sz w:val="12"/>
        </w:rPr>
        <w:t>Barasky</w:t>
      </w:r>
      <w:proofErr w:type="spellEnd"/>
      <w:r w:rsidRPr="00325F6F">
        <w:rPr>
          <w:sz w:val="4"/>
        </w:rPr>
        <w:t xml:space="preserve">, </w:t>
      </w:r>
      <w:r w:rsidRPr="00196B74">
        <w:rPr>
          <w:rStyle w:val="StyleUnderline"/>
          <w:sz w:val="12"/>
          <w:u w:val="none"/>
        </w:rPr>
        <w:t>a spokesman for the Democratic Senatorial Campaign Committee</w:t>
      </w:r>
      <w:r w:rsidRPr="00431841">
        <w:rPr>
          <w:sz w:val="12"/>
        </w:rPr>
        <w:t xml:space="preserve">. </w:t>
      </w:r>
      <w:r w:rsidRPr="00261BA0">
        <w:rPr>
          <w:sz w:val="18"/>
          <w:u w:val="single"/>
        </w:rPr>
        <w:t>Nationwide Democrats are defending</w:t>
      </w:r>
      <w:r w:rsidRPr="00431841">
        <w:rPr>
          <w:sz w:val="12"/>
        </w:rPr>
        <w:t xml:space="preserve"> 20 seats, including three contentious ones in the South where voters may not be as receptive to the "</w:t>
      </w:r>
      <w:r w:rsidRPr="00261BA0">
        <w:rPr>
          <w:rStyle w:val="StyleUnderline"/>
          <w:sz w:val="14"/>
          <w:u w:val="none"/>
        </w:rPr>
        <w:t>war on</w:t>
      </w:r>
      <w:r w:rsidRPr="00261BA0">
        <w:rPr>
          <w:rStyle w:val="StyleUnderline"/>
          <w:sz w:val="14"/>
        </w:rPr>
        <w:t xml:space="preserve"> </w:t>
      </w:r>
      <w:r w:rsidRPr="007B16FC">
        <w:rPr>
          <w:rStyle w:val="StyleUnderline"/>
        </w:rPr>
        <w:t>women</w:t>
      </w:r>
      <w:r w:rsidRPr="00431841">
        <w:rPr>
          <w:sz w:val="12"/>
        </w:rPr>
        <w:t xml:space="preserve">" narrative. The South is the region of the country most opposed to abortion rights. It’s also home to many evangelical Christians. In some red-state areas, voters are more sympathetic to religious freedoms, than those in the West. According to a 2013 survey by the Pew Foundation, only 40 percent of voters in Alabama, Arkansas, Louisiana, </w:t>
      </w:r>
      <w:r w:rsidRPr="00E35036">
        <w:rPr>
          <w:rStyle w:val="StyleUnderline"/>
          <w:sz w:val="12"/>
          <w:u w:val="none"/>
        </w:rPr>
        <w:t>Texas and Mississippi support abortion</w:t>
      </w:r>
      <w:r w:rsidRPr="00431841">
        <w:rPr>
          <w:sz w:val="12"/>
        </w:rPr>
        <w:t xml:space="preserve">, but </w:t>
      </w:r>
      <w:r w:rsidRPr="00E35036">
        <w:rPr>
          <w:sz w:val="20"/>
          <w:u w:val="single"/>
        </w:rPr>
        <w:t>in states such as Colorado and Montana, 59 percent approve of abortion rights.</w:t>
      </w:r>
    </w:p>
    <w:p w:rsidR="005458CB" w:rsidRPr="005458CB" w:rsidRDefault="005458CB" w:rsidP="005458CB"/>
    <w:p w:rsidR="00C73D14" w:rsidRDefault="00C73D14" w:rsidP="00C73D14">
      <w:pPr>
        <w:pStyle w:val="Heading2"/>
      </w:pPr>
      <w:r>
        <w:lastRenderedPageBreak/>
        <w:t>UQ &gt; Link</w:t>
      </w:r>
    </w:p>
    <w:p w:rsidR="00C73D14" w:rsidRDefault="00C73D14" w:rsidP="00C73D14">
      <w:pPr>
        <w:pStyle w:val="Heading3"/>
      </w:pPr>
      <w:r>
        <w:lastRenderedPageBreak/>
        <w:t xml:space="preserve">UQ &gt; Link </w:t>
      </w:r>
    </w:p>
    <w:p w:rsidR="00C73D14" w:rsidRDefault="00C73D14" w:rsidP="00C73D14">
      <w:pPr>
        <w:pStyle w:val="Heading4"/>
      </w:pPr>
      <w:r>
        <w:t>GOP are overwhelming favorites</w:t>
      </w:r>
    </w:p>
    <w:p w:rsidR="00C73D14" w:rsidRDefault="00C73D14" w:rsidP="00C73D14">
      <w:r>
        <w:rPr>
          <w:rStyle w:val="Style13ptBold"/>
        </w:rPr>
        <w:t>Sides 6/15/14</w:t>
      </w:r>
      <w:r>
        <w:t xml:space="preserve"> (John Sides, New Election Lab forecast suggests 86 percent chance that GOP wins Senate, July 15 http://www.washingtonpost.com/blogs/monkey-cage/wp/2014/07/15/new-election-lab-forecast-suggests-86-percent-chance-that-gop-wins-senate/)-AG</w:t>
      </w:r>
    </w:p>
    <w:p w:rsidR="00C73D14" w:rsidRDefault="00C73D14" w:rsidP="00C73D14">
      <w:pPr>
        <w:rPr>
          <w:sz w:val="12"/>
        </w:rPr>
      </w:pPr>
      <w:r>
        <w:rPr>
          <w:rStyle w:val="StyleUnderline"/>
        </w:rPr>
        <w:t>Election Lab, our</w:t>
      </w:r>
      <w:r>
        <w:rPr>
          <w:sz w:val="12"/>
        </w:rPr>
        <w:t xml:space="preserve"> midterm elections forecast, </w:t>
      </w:r>
      <w:r>
        <w:rPr>
          <w:rStyle w:val="StyleUnderline"/>
        </w:rPr>
        <w:t>has been updated with a host of new features</w:t>
      </w:r>
      <w:r>
        <w:rPr>
          <w:sz w:val="12"/>
        </w:rPr>
        <w:t xml:space="preserve">, including — most importantly — </w:t>
      </w:r>
      <w:r>
        <w:rPr>
          <w:rStyle w:val="StyleUnderline"/>
        </w:rPr>
        <w:t>an updated forecast. Our model currently gives Republicans an 86 percent chance of winning a Senate majority</w:t>
      </w:r>
      <w:r>
        <w:rPr>
          <w:sz w:val="12"/>
        </w:rPr>
        <w:t xml:space="preserve">. Among Election Lab’s new features are </w:t>
      </w:r>
      <w:r>
        <w:rPr>
          <w:rStyle w:val="StyleUnderline"/>
        </w:rPr>
        <w:t>a new balance-of-power bar that compares the forecast to the current Senate make-up</w:t>
      </w:r>
      <w:r>
        <w:rPr>
          <w:sz w:val="12"/>
        </w:rPr>
        <w:t>, a view of both the House and Senate map that isolates seats expected to change hands, drop-down menus that take you to any race, and the ability to share individual races via social media.</w:t>
      </w:r>
    </w:p>
    <w:p w:rsidR="00C73D14" w:rsidRPr="001E31BE" w:rsidRDefault="00C73D14" w:rsidP="00C73D14"/>
    <w:p w:rsidR="00E762CB" w:rsidRDefault="00E762CB" w:rsidP="00E762CB">
      <w:pPr>
        <w:pStyle w:val="Heading2"/>
      </w:pPr>
      <w:r>
        <w:lastRenderedPageBreak/>
        <w:t>STATES</w:t>
      </w:r>
    </w:p>
    <w:p w:rsidR="00E762CB" w:rsidRDefault="00E762CB" w:rsidP="00A6425E">
      <w:pPr>
        <w:pStyle w:val="Heading3"/>
      </w:pPr>
      <w:r>
        <w:lastRenderedPageBreak/>
        <w:t xml:space="preserve">Arkansas </w:t>
      </w:r>
    </w:p>
    <w:p w:rsidR="00E762CB" w:rsidRDefault="00E762CB" w:rsidP="00E762CB"/>
    <w:p w:rsidR="00E762CB" w:rsidRDefault="00E762CB" w:rsidP="008D2D19">
      <w:pPr>
        <w:pStyle w:val="Heading4"/>
      </w:pPr>
      <w:r>
        <w:t>Nonpartisan polling shows Pryor is narrowly leading the GOP challenger</w:t>
      </w:r>
    </w:p>
    <w:p w:rsidR="00E762CB" w:rsidRDefault="00E762CB" w:rsidP="00E762CB">
      <w:r w:rsidRPr="00751CA2">
        <w:rPr>
          <w:rStyle w:val="Style13ptBold"/>
        </w:rPr>
        <w:t>Brantley, Political reporter for the Arkansas Times, 07/10/2014</w:t>
      </w:r>
      <w:r>
        <w:t xml:space="preserve"> (Max, “Partisan polling creates a Republican odor in Pryor-Cotton matchup” The Arkansas Times http://www.arktimes.com/ArkansasBlog/archives/2014/07/10/partisan-polling-creates-a-republican-odor-in-pryor-cotton-matchup)//JSutter</w:t>
      </w:r>
    </w:p>
    <w:p w:rsidR="00E762CB" w:rsidRPr="00751CA2" w:rsidRDefault="00E762CB" w:rsidP="00E762CB">
      <w:pPr>
        <w:rPr>
          <w:sz w:val="14"/>
        </w:rPr>
      </w:pPr>
      <w:r w:rsidRPr="00751CA2">
        <w:rPr>
          <w:rStyle w:val="StyleUnderline"/>
        </w:rPr>
        <w:t>The Republican noise machine has been making much of recent polling by partisan polling outfits showing Tom Cotton with a wall lead over Mark Pryor in the race for U.S. Senate</w:t>
      </w:r>
      <w:r w:rsidRPr="00751CA2">
        <w:rPr>
          <w:sz w:val="14"/>
        </w:rPr>
        <w:t xml:space="preserve">. Latest was </w:t>
      </w:r>
      <w:r w:rsidRPr="00751CA2">
        <w:rPr>
          <w:rStyle w:val="StyleUnderline"/>
        </w:rPr>
        <w:t>Impact Management, led by former Arkansas Republican Party officials,</w:t>
      </w:r>
      <w:r w:rsidRPr="00751CA2">
        <w:rPr>
          <w:sz w:val="14"/>
        </w:rPr>
        <w:t xml:space="preserve"> who</w:t>
      </w:r>
      <w:r w:rsidRPr="00751CA2">
        <w:rPr>
          <w:rStyle w:val="StyleUnderline"/>
        </w:rPr>
        <w:t xml:space="preserve"> gave </w:t>
      </w:r>
      <w:proofErr w:type="spellStart"/>
      <w:r w:rsidRPr="00751CA2">
        <w:rPr>
          <w:rStyle w:val="StyleUnderline"/>
        </w:rPr>
        <w:t>Cortton</w:t>
      </w:r>
      <w:proofErr w:type="spellEnd"/>
      <w:r w:rsidRPr="00751CA2">
        <w:rPr>
          <w:rStyle w:val="StyleUnderline"/>
        </w:rPr>
        <w:t xml:space="preserve"> a 4-point lead in a poll short of black voters </w:t>
      </w:r>
      <w:r w:rsidRPr="00751CA2">
        <w:rPr>
          <w:sz w:val="14"/>
        </w:rPr>
        <w:t>and with questions emphasizing</w:t>
      </w:r>
      <w:r w:rsidRPr="00751CA2">
        <w:rPr>
          <w:rStyle w:val="StyleUnderline"/>
        </w:rPr>
        <w:t xml:space="preserve"> </w:t>
      </w:r>
      <w:proofErr w:type="spellStart"/>
      <w:r w:rsidRPr="00751CA2">
        <w:rPr>
          <w:sz w:val="14"/>
        </w:rPr>
        <w:t>Obamacare</w:t>
      </w:r>
      <w:proofErr w:type="spellEnd"/>
      <w:r w:rsidRPr="00751CA2">
        <w:rPr>
          <w:sz w:val="14"/>
        </w:rPr>
        <w:t xml:space="preserve"> before they got around to the horse race question with which most polls might have been expected to begin. Others suggest caution</w:t>
      </w:r>
      <w:proofErr w:type="gramStart"/>
      <w:r w:rsidRPr="00751CA2">
        <w:rPr>
          <w:sz w:val="14"/>
        </w:rPr>
        <w:t>..</w:t>
      </w:r>
      <w:proofErr w:type="gramEnd"/>
      <w:r w:rsidRPr="00751CA2">
        <w:rPr>
          <w:sz w:val="14"/>
        </w:rPr>
        <w:t xml:space="preserve"> </w:t>
      </w:r>
      <w:r w:rsidRPr="00751CA2">
        <w:rPr>
          <w:rStyle w:val="StyleUnderline"/>
        </w:rPr>
        <w:t>The New York Times' statistical bunch notes here the problems with polling nowadays. The rapid growth of partisan polls has contaminated the polling averages in states where surveying public opinion is already difficult</w:t>
      </w:r>
      <w:r w:rsidRPr="00751CA2">
        <w:rPr>
          <w:sz w:val="14"/>
        </w:rPr>
        <w:t xml:space="preserve">. Many of these partisan polls employ dubious weighting and sampling practices. The combination will make it even harder for polls to nail the result. Hmmm. Who do you suppose they could be talking about? Why, yes, Arkansas. </w:t>
      </w:r>
      <w:r w:rsidRPr="00751CA2">
        <w:rPr>
          <w:rStyle w:val="StyleUnderline"/>
        </w:rPr>
        <w:t>The possibility that partisan polls could skew the averages is perhaps best illustrated in Arkansas, where partisan polls are breaking along predictably partisan lines</w:t>
      </w:r>
      <w:r w:rsidRPr="00751CA2">
        <w:rPr>
          <w:sz w:val="14"/>
        </w:rPr>
        <w:t xml:space="preserve">. But …. </w:t>
      </w:r>
      <w:proofErr w:type="gramStart"/>
      <w:r w:rsidRPr="00751CA2">
        <w:rPr>
          <w:sz w:val="14"/>
        </w:rPr>
        <w:t>while</w:t>
      </w:r>
      <w:proofErr w:type="gramEnd"/>
      <w:r w:rsidRPr="00751CA2">
        <w:rPr>
          <w:sz w:val="14"/>
        </w:rPr>
        <w:t xml:space="preserve"> </w:t>
      </w:r>
      <w:r w:rsidRPr="00751CA2">
        <w:rPr>
          <w:rStyle w:val="StyleUnderline"/>
        </w:rPr>
        <w:t>Cotton leads all but one of the Republican polls and Pryor leads ALL the Democratic polls, the non-partisan polling breaks 4-2 Pryor and the two are from Rasmussen, widely viewed as Republican leaning.</w:t>
      </w:r>
      <w:r w:rsidRPr="00751CA2">
        <w:rPr>
          <w:sz w:val="14"/>
        </w:rPr>
        <w:t xml:space="preserve"> These polls wouldn’t be so problematic if we could simply ignore them and focus on nonpartisan polls. But </w:t>
      </w:r>
      <w:r w:rsidRPr="00751CA2">
        <w:rPr>
          <w:rStyle w:val="StyleUnderline"/>
        </w:rPr>
        <w:t>the five nonpartisan ones conducted so far this year haven’t offered much clarity, with a net 16-point margin separating the most extreme findings</w:t>
      </w:r>
      <w:r w:rsidRPr="00751CA2">
        <w:rPr>
          <w:sz w:val="14"/>
        </w:rPr>
        <w:t xml:space="preserve">. The two findings </w:t>
      </w:r>
      <w:proofErr w:type="gramStart"/>
      <w:r w:rsidRPr="00751CA2">
        <w:rPr>
          <w:sz w:val="14"/>
        </w:rPr>
        <w:t>most friendly</w:t>
      </w:r>
      <w:proofErr w:type="gramEnd"/>
      <w:r w:rsidRPr="00751CA2">
        <w:rPr>
          <w:sz w:val="14"/>
        </w:rPr>
        <w:t xml:space="preserve"> to the Republican nominee, Tom Cotton, were from Rasmussen, while </w:t>
      </w:r>
      <w:r w:rsidRPr="00751CA2">
        <w:rPr>
          <w:rStyle w:val="StyleUnderline"/>
        </w:rPr>
        <w:t>the two news media-sponsored live-interview surveys offered results that looked like potential outliers, showi</w:t>
      </w:r>
      <w:r w:rsidRPr="00751CA2">
        <w:rPr>
          <w:sz w:val="14"/>
        </w:rPr>
        <w:t xml:space="preserve">ng Mark </w:t>
      </w:r>
      <w:r w:rsidRPr="00751CA2">
        <w:rPr>
          <w:rStyle w:val="StyleUnderline"/>
        </w:rPr>
        <w:t>Pryor</w:t>
      </w:r>
      <w:r w:rsidRPr="00751CA2">
        <w:rPr>
          <w:sz w:val="14"/>
        </w:rPr>
        <w:t xml:space="preserve">, the Democratic incumbent, </w:t>
      </w:r>
      <w:r w:rsidRPr="00751CA2">
        <w:rPr>
          <w:rStyle w:val="StyleUnderline"/>
        </w:rPr>
        <w:t>with a large lead among registered voters. Not even the Pryor campaign’s own poll showed him so far ahead</w:t>
      </w:r>
      <w:r w:rsidRPr="00751CA2">
        <w:rPr>
          <w:sz w:val="14"/>
        </w:rPr>
        <w:t xml:space="preserve">. </w:t>
      </w:r>
      <w:r w:rsidRPr="00751CA2">
        <w:rPr>
          <w:rStyle w:val="StyleUnderline"/>
        </w:rPr>
        <w:t>The fairest interpretation is that Mr. Pryor holds a slight lead in the polls, since he has an edge in the best nonpartisan polls conducted so far</w:t>
      </w:r>
      <w:r w:rsidRPr="00751CA2">
        <w:rPr>
          <w:sz w:val="14"/>
        </w:rPr>
        <w:t xml:space="preserve">. But this assessment comes with low confidence, given the small number and wide variance of the nonpartisan polls. Josh Marshall at Talking Points Memo picks up the same theme. He concludes: So, without putting too fine a point on it, </w:t>
      </w:r>
      <w:r w:rsidRPr="00751CA2">
        <w:rPr>
          <w:rStyle w:val="StyleUnderline"/>
        </w:rPr>
        <w:t xml:space="preserve">the Dem-leaning 'partisan' polls seem right in line with the non-partisan polls. They actually seem to trail them in showing the extent of Pryor's lead. It's really Dem-leaning polls and non-partisan polls on one side and Republican polls on the other. </w:t>
      </w:r>
      <w:r w:rsidRPr="00751CA2">
        <w:rPr>
          <w:sz w:val="14"/>
        </w:rPr>
        <w:t xml:space="preserve">Not every race is going to be like this certainly. And just eye-balling it, it's a little hard for me believe he's quite as far ahead as NBC/Marist seems to show. But still. This data set doesn't really capture what it purports to show and I think the pattern - that this is more an issue with Republican pollsters than Democratic ones is very real. </w:t>
      </w:r>
    </w:p>
    <w:p w:rsidR="00E762CB" w:rsidRPr="009F7832" w:rsidRDefault="00E762CB" w:rsidP="008D2D19">
      <w:pPr>
        <w:pStyle w:val="Heading4"/>
      </w:pPr>
      <w:r w:rsidRPr="009F7832">
        <w:t xml:space="preserve">Disaster relief swings voters into Pryor’s favor </w:t>
      </w:r>
    </w:p>
    <w:p w:rsidR="00E762CB" w:rsidRPr="009F7832" w:rsidRDefault="00E762CB" w:rsidP="00E762CB">
      <w:r w:rsidRPr="009F7832">
        <w:rPr>
          <w:rStyle w:val="Style13ptBold"/>
        </w:rPr>
        <w:t>Carroll, Reporter for the Tampa Bay Times, 07/09/2014</w:t>
      </w:r>
      <w:r w:rsidRPr="009F7832">
        <w:t xml:space="preserve"> (Lauren, “REP. TOM COTTON DEFENDS HIS VOTING RECORD ON DISASTER RELIEF IN ARKANSAS SENATE RACE” Tampa Bay Times </w:t>
      </w:r>
      <w:proofErr w:type="spellStart"/>
      <w:r w:rsidRPr="009F7832">
        <w:t>ProQuest</w:t>
      </w:r>
      <w:proofErr w:type="spellEnd"/>
      <w:r w:rsidRPr="009F7832">
        <w:t>)//</w:t>
      </w:r>
      <w:proofErr w:type="spellStart"/>
      <w:r w:rsidRPr="009F7832">
        <w:t>JSutter</w:t>
      </w:r>
      <w:proofErr w:type="spellEnd"/>
    </w:p>
    <w:p w:rsidR="00E762CB" w:rsidRPr="0009419A" w:rsidRDefault="00E762CB" w:rsidP="00E762CB">
      <w:pPr>
        <w:rPr>
          <w:sz w:val="16"/>
        </w:rPr>
      </w:pPr>
      <w:r w:rsidRPr="0009419A">
        <w:rPr>
          <w:sz w:val="16"/>
        </w:rPr>
        <w:t>The Ruling: HALF TRUE</w:t>
      </w:r>
      <w:r w:rsidRPr="0009419A">
        <w:rPr>
          <w:sz w:val="12"/>
        </w:rPr>
        <w:t>¶</w:t>
      </w:r>
      <w:r w:rsidRPr="0009419A">
        <w:rPr>
          <w:sz w:val="16"/>
        </w:rPr>
        <w:t xml:space="preserve"> Rep. Tom </w:t>
      </w:r>
      <w:r w:rsidRPr="00703A49">
        <w:rPr>
          <w:rStyle w:val="StyleUnderline"/>
        </w:rPr>
        <w:t>Cotton</w:t>
      </w:r>
      <w:r w:rsidRPr="0009419A">
        <w:rPr>
          <w:sz w:val="16"/>
        </w:rPr>
        <w:t xml:space="preserve">, R-Ark. -- </w:t>
      </w:r>
      <w:r w:rsidRPr="00703A49">
        <w:rPr>
          <w:rStyle w:val="StyleUnderline"/>
        </w:rPr>
        <w:t>engaged in a tough and high-profile Senate race against incumbent Democrat Mark Pryor -- is fighting back against Democratic efforts to paint him as unsupportive of disaster relief funding, which is a potentially damaging issue for a state located in Tornado Alley</w:t>
      </w:r>
      <w:r w:rsidRPr="0009419A">
        <w:rPr>
          <w:sz w:val="16"/>
        </w:rPr>
        <w:t>.</w:t>
      </w:r>
      <w:r w:rsidRPr="0009419A">
        <w:rPr>
          <w:sz w:val="12"/>
        </w:rPr>
        <w:t>¶</w:t>
      </w:r>
      <w:r w:rsidRPr="0009419A">
        <w:rPr>
          <w:sz w:val="16"/>
        </w:rPr>
        <w:t xml:space="preserve"> Last week, we looked at a Senate Majority PAC ad that claimed that Cotton "is the only Arkansan in Congress -- Democrat or Republican -- to vote against disaster relief five times."</w:t>
      </w:r>
      <w:r w:rsidRPr="0009419A">
        <w:rPr>
          <w:sz w:val="12"/>
        </w:rPr>
        <w:t>¶</w:t>
      </w:r>
      <w:r w:rsidRPr="0009419A">
        <w:rPr>
          <w:sz w:val="16"/>
        </w:rPr>
        <w:t xml:space="preserve"> We rated that claim Half True, noting </w:t>
      </w:r>
      <w:r w:rsidRPr="00703A49">
        <w:rPr>
          <w:rStyle w:val="StyleUnderline"/>
        </w:rPr>
        <w:t xml:space="preserve">that Cotton had indeed voted </w:t>
      </w:r>
      <w:r w:rsidRPr="00703A49">
        <w:rPr>
          <w:rStyle w:val="StyleUnderline"/>
        </w:rPr>
        <w:lastRenderedPageBreak/>
        <w:t>against disaster relief spending five times</w:t>
      </w:r>
      <w:r w:rsidRPr="0009419A">
        <w:rPr>
          <w:sz w:val="16"/>
        </w:rPr>
        <w:t>, but that he had also voted for disaster relief funding as long as there were spending cuts to other programs to make up for it.</w:t>
      </w:r>
      <w:r w:rsidRPr="0009419A">
        <w:rPr>
          <w:sz w:val="12"/>
        </w:rPr>
        <w:t>¶</w:t>
      </w:r>
      <w:r w:rsidRPr="0009419A">
        <w:rPr>
          <w:sz w:val="16"/>
        </w:rPr>
        <w:t xml:space="preserve"> Pryor has continued to highlight that aspect of Cotton's record, but Cotton is fighting back in a new ad that features Faulkner County Sheriff Andy Shock walking around a storm-ravaged area.</w:t>
      </w:r>
      <w:r w:rsidRPr="0009419A">
        <w:rPr>
          <w:sz w:val="12"/>
        </w:rPr>
        <w:t>¶</w:t>
      </w:r>
      <w:r w:rsidRPr="0009419A">
        <w:rPr>
          <w:sz w:val="16"/>
        </w:rPr>
        <w:t xml:space="preserve"> "Despite what you've been told, Tom Cotton stood with us every step of the way," Shock says in the ad. "Tom voted for disaster relief and full funding of FEMA. Sen. Pryor, start focusing on the real issues. Leave our community and our tragedy out of your campaign."</w:t>
      </w:r>
      <w:r w:rsidRPr="0009419A">
        <w:rPr>
          <w:sz w:val="12"/>
        </w:rPr>
        <w:t>¶</w:t>
      </w:r>
      <w:r w:rsidRPr="0009419A">
        <w:rPr>
          <w:sz w:val="16"/>
        </w:rPr>
        <w:t xml:space="preserve"> </w:t>
      </w:r>
      <w:proofErr w:type="gramStart"/>
      <w:r w:rsidRPr="00703A49">
        <w:rPr>
          <w:rStyle w:val="StyleUnderline"/>
        </w:rPr>
        <w:t>A</w:t>
      </w:r>
      <w:proofErr w:type="gramEnd"/>
      <w:r w:rsidRPr="00703A49">
        <w:rPr>
          <w:rStyle w:val="StyleUnderline"/>
        </w:rPr>
        <w:t xml:space="preserve"> tornado hit Faulkner County this past April, killing 16. It was the last time the federal government declared a disaster in Arkansas. The Federal Emergency Management Agency has spent about $5 million on disaster relief there, without having to seek congressional approval</w:t>
      </w:r>
      <w:r w:rsidRPr="0009419A">
        <w:rPr>
          <w:sz w:val="16"/>
        </w:rPr>
        <w:t>.</w:t>
      </w:r>
      <w:r w:rsidRPr="0009419A">
        <w:rPr>
          <w:sz w:val="12"/>
        </w:rPr>
        <w:t>¶</w:t>
      </w:r>
      <w:r w:rsidRPr="0009419A">
        <w:rPr>
          <w:sz w:val="16"/>
        </w:rPr>
        <w:t xml:space="preserve"> Cotton's ad mentions three occasions when he voted for disaster-relief funding -- votes that we missed in our first report. (Cotton's campaign did not respond to our questions for the previous fact-check, nor for this one.)</w:t>
      </w:r>
      <w:r w:rsidRPr="0009419A">
        <w:rPr>
          <w:sz w:val="12"/>
        </w:rPr>
        <w:t>¶</w:t>
      </w:r>
      <w:r w:rsidRPr="0009419A">
        <w:rPr>
          <w:sz w:val="16"/>
        </w:rPr>
        <w:t xml:space="preserve"> </w:t>
      </w:r>
    </w:p>
    <w:p w:rsidR="00E762CB" w:rsidRPr="00E762CB" w:rsidRDefault="00E762CB" w:rsidP="00E762CB"/>
    <w:p w:rsidR="00E762CB" w:rsidRDefault="00E762CB" w:rsidP="00E762CB">
      <w:pPr>
        <w:pStyle w:val="Heading3"/>
      </w:pPr>
      <w:r>
        <w:lastRenderedPageBreak/>
        <w:t xml:space="preserve">Colorado </w:t>
      </w:r>
    </w:p>
    <w:p w:rsidR="00E762CB" w:rsidRDefault="00E762CB" w:rsidP="008D2D19">
      <w:pPr>
        <w:pStyle w:val="Heading4"/>
      </w:pPr>
      <w:r>
        <w:t xml:space="preserve">Democrats leading in Colorado </w:t>
      </w:r>
    </w:p>
    <w:p w:rsidR="00E762CB" w:rsidRDefault="00E762CB" w:rsidP="00E762CB">
      <w:proofErr w:type="spellStart"/>
      <w:r w:rsidRPr="00861843">
        <w:rPr>
          <w:rStyle w:val="Style13ptBold"/>
        </w:rPr>
        <w:t>Baragona</w:t>
      </w:r>
      <w:proofErr w:type="spellEnd"/>
      <w:r w:rsidRPr="00861843">
        <w:rPr>
          <w:rStyle w:val="Style13ptBold"/>
        </w:rPr>
        <w:t xml:space="preserve">, Reporter for </w:t>
      </w:r>
      <w:proofErr w:type="spellStart"/>
      <w:r w:rsidRPr="00861843">
        <w:rPr>
          <w:rStyle w:val="Style13ptBold"/>
        </w:rPr>
        <w:t>PoliticusUSA</w:t>
      </w:r>
      <w:proofErr w:type="spellEnd"/>
      <w:r w:rsidRPr="00861843">
        <w:rPr>
          <w:rStyle w:val="Style13ptBold"/>
        </w:rPr>
        <w:t>, 07/15/2014</w:t>
      </w:r>
      <w:r>
        <w:t xml:space="preserve"> (Justin, “Democrats Hold Commanding Leads </w:t>
      </w:r>
      <w:proofErr w:type="gramStart"/>
      <w:r>
        <w:t>In</w:t>
      </w:r>
      <w:proofErr w:type="gramEnd"/>
      <w:r>
        <w:t xml:space="preserve"> Two Important Swing State Senate Races” </w:t>
      </w:r>
      <w:proofErr w:type="spellStart"/>
      <w:r>
        <w:t>PoliticusUSA</w:t>
      </w:r>
      <w:proofErr w:type="spellEnd"/>
      <w:r>
        <w:t xml:space="preserve"> http://www.politicususa.com/2014/07/15/democrats-hold-commanding-leads-important-swing-state-senate-races.html)//JSutter</w:t>
      </w:r>
    </w:p>
    <w:p w:rsidR="00E762CB" w:rsidRPr="00E762CB" w:rsidRDefault="00E762CB" w:rsidP="00E762CB">
      <w:pPr>
        <w:rPr>
          <w:u w:val="single"/>
        </w:rPr>
      </w:pPr>
      <w:r w:rsidRPr="00861843">
        <w:rPr>
          <w:sz w:val="14"/>
        </w:rPr>
        <w:t xml:space="preserve">In a pair of NBC/Marist polls released Tuesday, </w:t>
      </w:r>
      <w:r w:rsidRPr="00861843">
        <w:rPr>
          <w:rStyle w:val="StyleUnderline"/>
        </w:rPr>
        <w:t>Democrats are ahead in the Senate races in</w:t>
      </w:r>
      <w:r w:rsidRPr="00861843">
        <w:rPr>
          <w:sz w:val="14"/>
        </w:rPr>
        <w:t xml:space="preserve"> Michigan and </w:t>
      </w:r>
      <w:r w:rsidRPr="00861843">
        <w:rPr>
          <w:rStyle w:val="StyleUnderline"/>
        </w:rPr>
        <w:t>Colorado</w:t>
      </w:r>
      <w:r w:rsidRPr="00861843">
        <w:rPr>
          <w:sz w:val="14"/>
        </w:rPr>
        <w:t xml:space="preserve">. </w:t>
      </w:r>
      <w:r w:rsidRPr="00861843">
        <w:rPr>
          <w:rStyle w:val="StyleUnderline"/>
        </w:rPr>
        <w:t>Both Democratic candidates hold leads beyond the polls’ margins of error, providing a welcome bit of good news to Democrats ahead of the midterm elections in November</w:t>
      </w:r>
      <w:r w:rsidRPr="00861843">
        <w:rPr>
          <w:sz w:val="14"/>
        </w:rPr>
        <w:t xml:space="preserve">. In both states, President Obama’s approval rating sits at 40%. This suggests that </w:t>
      </w:r>
      <w:r w:rsidRPr="00861843">
        <w:rPr>
          <w:rStyle w:val="StyleUnderline"/>
        </w:rPr>
        <w:t>the President’s relatively low approval rating is not creating a drag on either candidate</w:t>
      </w:r>
      <w:r w:rsidRPr="00861843">
        <w:rPr>
          <w:sz w:val="14"/>
        </w:rPr>
        <w:t xml:space="preserve">. Drilling down further into the polls, we can see that key issues might be to be the driving force for the Democrats’ leads. In Colorado, incumbent </w:t>
      </w:r>
      <w:r w:rsidRPr="00861843">
        <w:rPr>
          <w:rStyle w:val="StyleUnderline"/>
        </w:rPr>
        <w:t>Senator Mark Udall holds a 7-point lead over Rep. Cory Gardner</w:t>
      </w:r>
      <w:r w:rsidRPr="00861843">
        <w:rPr>
          <w:sz w:val="14"/>
        </w:rPr>
        <w:t xml:space="preserve"> (R-CO), </w:t>
      </w:r>
      <w:r w:rsidRPr="00861843">
        <w:rPr>
          <w:rStyle w:val="StyleUnderline"/>
        </w:rPr>
        <w:t xml:space="preserve">48% – 41%. The poll also shows that incumbent Democratic Governor John </w:t>
      </w:r>
      <w:proofErr w:type="spellStart"/>
      <w:r w:rsidRPr="00861843">
        <w:rPr>
          <w:rStyle w:val="StyleUnderline"/>
        </w:rPr>
        <w:t>Hickenlooper</w:t>
      </w:r>
      <w:proofErr w:type="spellEnd"/>
      <w:r w:rsidRPr="00861843">
        <w:rPr>
          <w:rStyle w:val="StyleUnderline"/>
        </w:rPr>
        <w:t xml:space="preserve"> leads his Republican challenger by six points</w:t>
      </w:r>
      <w:r w:rsidRPr="00861843">
        <w:rPr>
          <w:sz w:val="14"/>
        </w:rPr>
        <w:t xml:space="preserve">, 49% – 43%. Interestingly, </w:t>
      </w:r>
      <w:r w:rsidRPr="00861843">
        <w:rPr>
          <w:rStyle w:val="StyleUnderline"/>
        </w:rPr>
        <w:t>the poll actually included more registered Republican voters than Democratic voters as 32% of respondents are registered Democrats, 37% are Republicans and 30% are independents</w:t>
      </w:r>
      <w:r w:rsidRPr="00861843">
        <w:rPr>
          <w:sz w:val="14"/>
        </w:rPr>
        <w:t xml:space="preserve">. </w:t>
      </w:r>
      <w:r w:rsidRPr="00861843">
        <w:rPr>
          <w:rStyle w:val="StyleUnderline"/>
        </w:rPr>
        <w:t>Udall has a net positive favorability rating with voters; 42% hold a favorable view of the Senator while 36% see him in a negative light</w:t>
      </w:r>
      <w:r w:rsidRPr="00861843">
        <w:rPr>
          <w:sz w:val="14"/>
        </w:rPr>
        <w:t xml:space="preserve">. It regards certain hot political issues that Udall appears to have an advantage over Gardner. </w:t>
      </w:r>
      <w:r w:rsidRPr="00861843">
        <w:rPr>
          <w:rStyle w:val="StyleUnderline"/>
        </w:rPr>
        <w:t>A whopping 70% of voters say they are less likely to vote for a candidate who supports restrictions on the access to contraception. Meanwhile, 67% state they are less likely to vote for a candidate that wants to make it harder to obtain an abortion.</w:t>
      </w:r>
      <w:r w:rsidRPr="00861843">
        <w:rPr>
          <w:sz w:val="14"/>
        </w:rPr>
        <w:t xml:space="preserve"> Gardner spoke favorably of the Hobby Lobby decision. As recently as last year, he pushed for a ‘personhood’ amendment. He has since switched his stance due to political opportunism. However, he still remains very strictly pro-life. On the flip-side, </w:t>
      </w:r>
      <w:r w:rsidRPr="00861843">
        <w:rPr>
          <w:rStyle w:val="StyleUnderline"/>
        </w:rPr>
        <w:t>Udall has co-sponsored a Senate bill that will reverse the actions of the Hobby Lobby decision.</w:t>
      </w:r>
    </w:p>
    <w:p w:rsidR="00A6425E" w:rsidRDefault="00A6425E" w:rsidP="00A6425E">
      <w:pPr>
        <w:pStyle w:val="Heading3"/>
      </w:pPr>
      <w:proofErr w:type="spellStart"/>
      <w:r>
        <w:lastRenderedPageBreak/>
        <w:t>Lousiana</w:t>
      </w:r>
      <w:proofErr w:type="spellEnd"/>
    </w:p>
    <w:p w:rsidR="00A6425E" w:rsidRDefault="00A6425E" w:rsidP="008D2D19">
      <w:pPr>
        <w:pStyle w:val="Heading4"/>
      </w:pPr>
      <w:r>
        <w:t xml:space="preserve">Dems will win </w:t>
      </w:r>
      <w:proofErr w:type="spellStart"/>
      <w:r>
        <w:t>Lousiana</w:t>
      </w:r>
      <w:proofErr w:type="spellEnd"/>
    </w:p>
    <w:p w:rsidR="00A6425E" w:rsidRDefault="00A6425E" w:rsidP="00A6425E">
      <w:r>
        <w:rPr>
          <w:rStyle w:val="Style13ptBold"/>
        </w:rPr>
        <w:t>Rasmussen Reports 7/10/14</w:t>
      </w:r>
      <w:r>
        <w:t xml:space="preserve">(Rasmussen Reports, Political analysis agency, </w:t>
      </w:r>
      <w:hyperlink r:id="rId5" w:history="1">
        <w:r>
          <w:rPr>
            <w:rStyle w:val="Hyperlink"/>
          </w:rPr>
          <w:t>http://www.rasmussenreports.com/public_content/politics/elections/election_2014/louisiana/election_2014_louisiana_senate</w:t>
        </w:r>
      </w:hyperlink>
      <w:r>
        <w:t>)-AG</w:t>
      </w:r>
    </w:p>
    <w:p w:rsidR="00A6425E" w:rsidRDefault="00A6425E" w:rsidP="00A6425E">
      <w:pPr>
        <w:rPr>
          <w:sz w:val="12"/>
        </w:rPr>
      </w:pPr>
      <w:r>
        <w:rPr>
          <w:rStyle w:val="StyleUnderline"/>
        </w:rPr>
        <w:t>Incumbent Democrat</w:t>
      </w:r>
      <w:r>
        <w:rPr>
          <w:sz w:val="12"/>
        </w:rPr>
        <w:t xml:space="preserve"> Mary </w:t>
      </w:r>
      <w:r>
        <w:rPr>
          <w:rStyle w:val="StyleUnderline"/>
        </w:rPr>
        <w:t>Landrieu now has a narrow edge over Republican Congressman</w:t>
      </w:r>
      <w:r>
        <w:rPr>
          <w:sz w:val="12"/>
        </w:rPr>
        <w:t xml:space="preserve"> Bill</w:t>
      </w:r>
      <w:r>
        <w:rPr>
          <w:rStyle w:val="StyleUnderline"/>
        </w:rPr>
        <w:t xml:space="preserve"> Cassidy in Louisiana’s U.S. Senate race. Landrieu picks up 46% of the vote to Cassidy’s 43%,</w:t>
      </w:r>
      <w:r>
        <w:rPr>
          <w:sz w:val="12"/>
        </w:rPr>
        <w:t xml:space="preserve"> according to a new Rasmussen Reports statewide telephone survey of Likely Louisiana Voters. Five percent (5%) like some other candidate in the race, while </w:t>
      </w:r>
      <w:r>
        <w:rPr>
          <w:rStyle w:val="StyleUnderline"/>
        </w:rPr>
        <w:t xml:space="preserve">six percent </w:t>
      </w:r>
      <w:r>
        <w:rPr>
          <w:sz w:val="12"/>
        </w:rPr>
        <w:t>(6%)</w:t>
      </w:r>
      <w:r>
        <w:rPr>
          <w:rStyle w:val="StyleUnderline"/>
        </w:rPr>
        <w:t xml:space="preserve"> are undecided</w:t>
      </w:r>
      <w:r>
        <w:rPr>
          <w:sz w:val="12"/>
        </w:rPr>
        <w:t>. (To see survey question wording, click here.)</w:t>
      </w:r>
    </w:p>
    <w:p w:rsidR="00E762CB" w:rsidRDefault="00E762CB" w:rsidP="008D2D19">
      <w:pPr>
        <w:pStyle w:val="Heading4"/>
      </w:pPr>
      <w:r>
        <w:t>Democrats narrowly leading – polls rose for Landrieu since earlier in the year</w:t>
      </w:r>
    </w:p>
    <w:p w:rsidR="00E762CB" w:rsidRDefault="00E762CB" w:rsidP="00E762CB">
      <w:proofErr w:type="spellStart"/>
      <w:r w:rsidRPr="00F84F62">
        <w:rPr>
          <w:rStyle w:val="Style13ptBold"/>
        </w:rPr>
        <w:t>MacAoidh</w:t>
      </w:r>
      <w:proofErr w:type="spellEnd"/>
      <w:r w:rsidRPr="00F84F62">
        <w:rPr>
          <w:rStyle w:val="Style13ptBold"/>
        </w:rPr>
        <w:t>, Reporter for the Hayride, 07/10/2014</w:t>
      </w:r>
      <w:r>
        <w:t xml:space="preserve"> (“Rasmussen Gives Landrieu A 3-Point Lead </w:t>
      </w:r>
      <w:proofErr w:type="gramStart"/>
      <w:r>
        <w:t>On</w:t>
      </w:r>
      <w:proofErr w:type="gramEnd"/>
      <w:r>
        <w:t xml:space="preserve"> Cassidy” The Hayride http://thehayride.com/2014/07/rasmussen-gives-landrieu-a-3-point-lead-on-cassidy/)//JSutter</w:t>
      </w:r>
    </w:p>
    <w:p w:rsidR="00E762CB" w:rsidRPr="00E762CB" w:rsidRDefault="00E762CB" w:rsidP="00E762CB">
      <w:pPr>
        <w:rPr>
          <w:u w:val="single"/>
        </w:rPr>
      </w:pPr>
      <w:r w:rsidRPr="00F84F62">
        <w:rPr>
          <w:sz w:val="14"/>
        </w:rPr>
        <w:t xml:space="preserve">You could look at the latest Rasmussen Reports poll and see it as an encouraging result for Mary Landrieu, though to do so would be admitting to some rather generous standards for “encouraging.” Considering that </w:t>
      </w:r>
      <w:r w:rsidRPr="00F84F62">
        <w:rPr>
          <w:rStyle w:val="StyleUnderline"/>
        </w:rPr>
        <w:t>a PPP poll from last month</w:t>
      </w:r>
      <w:r w:rsidRPr="00F84F62">
        <w:rPr>
          <w:sz w:val="14"/>
        </w:rPr>
        <w:t xml:space="preserve"> – with a decidedly optimistic Democrat sample based on registered voters rather than likely voters – </w:t>
      </w:r>
      <w:r w:rsidRPr="00F84F62">
        <w:rPr>
          <w:rStyle w:val="StyleUnderline"/>
        </w:rPr>
        <w:t xml:space="preserve">had Landrieu and Cassidy tied at 47 in a head-to-head matchup, a 46-43 in a sample of likely voters such as Rasmussen shows in this survey ought to give the incumbent some measure of comfort. </w:t>
      </w:r>
      <w:r w:rsidRPr="00F84F62">
        <w:rPr>
          <w:sz w:val="14"/>
        </w:rPr>
        <w:t xml:space="preserve">The poll was done Tuesday and Wednesday, and its sample is 750 </w:t>
      </w:r>
      <w:proofErr w:type="spellStart"/>
      <w:r w:rsidRPr="00F84F62">
        <w:rPr>
          <w:sz w:val="14"/>
        </w:rPr>
        <w:t>likelies</w:t>
      </w:r>
      <w:proofErr w:type="spellEnd"/>
      <w:r w:rsidRPr="00F84F62">
        <w:rPr>
          <w:sz w:val="14"/>
        </w:rPr>
        <w:t xml:space="preserve">. The </w:t>
      </w:r>
      <w:proofErr w:type="spellStart"/>
      <w:r w:rsidRPr="00F84F62">
        <w:rPr>
          <w:sz w:val="14"/>
        </w:rPr>
        <w:t>undecideds</w:t>
      </w:r>
      <w:proofErr w:type="spellEnd"/>
      <w:r w:rsidRPr="00F84F62">
        <w:rPr>
          <w:sz w:val="14"/>
        </w:rPr>
        <w:t xml:space="preserve"> in the poll are six percent, while five percent said they’d vote for “some other candidate.” As the “some other candidates” are Rob Maness and Paul Hollis, who are both Republicans and their vote is entirely likely to move to Cassidy in the runoff, with this survey you’re really looking at Cassidy with something like 46 or 47 (or maybe even 48, if you believe he could pull all five percent of that vote) rather than 43, and Landrieu with 46. </w:t>
      </w:r>
      <w:r w:rsidRPr="00F84F62">
        <w:rPr>
          <w:rStyle w:val="StyleUnderline"/>
        </w:rPr>
        <w:t>Landrieu is going to struggle to get to 50 from that 46.</w:t>
      </w:r>
      <w:r w:rsidRPr="00F84F62">
        <w:rPr>
          <w:sz w:val="14"/>
        </w:rPr>
        <w:t xml:space="preserve"> That said, </w:t>
      </w:r>
      <w:r w:rsidRPr="00F84F62">
        <w:rPr>
          <w:rStyle w:val="StyleUnderline"/>
        </w:rPr>
        <w:t>the last time Rasmussen polled the race (back in</w:t>
      </w:r>
      <w:r w:rsidRPr="00F84F62">
        <w:rPr>
          <w:sz w:val="14"/>
        </w:rPr>
        <w:t xml:space="preserve"> late </w:t>
      </w:r>
      <w:r w:rsidRPr="00F84F62">
        <w:rPr>
          <w:rStyle w:val="StyleUnderline"/>
        </w:rPr>
        <w:t>January</w:t>
      </w:r>
      <w:r w:rsidRPr="00F84F62">
        <w:rPr>
          <w:sz w:val="14"/>
        </w:rPr>
        <w:t xml:space="preserve">), </w:t>
      </w:r>
      <w:r w:rsidRPr="00F84F62">
        <w:rPr>
          <w:rStyle w:val="StyleUnderline"/>
        </w:rPr>
        <w:t>Cassidy was ahead of Landrieu 44-40. For her to gain six points as an incumbent in five months and change is a good indicator for her.</w:t>
      </w:r>
    </w:p>
    <w:p w:rsidR="00E762CB" w:rsidRDefault="00E762CB" w:rsidP="008D2D19">
      <w:pPr>
        <w:pStyle w:val="Heading4"/>
      </w:pPr>
      <w:r>
        <w:t>Landrieu leading the GOP challenger – getting 50% of the vote is key</w:t>
      </w:r>
    </w:p>
    <w:p w:rsidR="00E762CB" w:rsidRDefault="00E762CB" w:rsidP="00E762CB">
      <w:r w:rsidRPr="00F84F62">
        <w:rPr>
          <w:rStyle w:val="Style13ptBold"/>
        </w:rPr>
        <w:t>Alpert, Reporter for the Times-Picayune, 07/10/14</w:t>
      </w:r>
      <w:r>
        <w:t xml:space="preserve"> (Bruce, “Latest poll continues to show tight Senate race, with Mary Landrieu slightly ahead of Bill Cassidy” The Time-Picayune  http://www.nola.com/politics/index.ssf/2014/07/latest_poll_continues_to_show.html)//JSutter</w:t>
      </w:r>
    </w:p>
    <w:p w:rsidR="00E762CB" w:rsidRDefault="00E762CB" w:rsidP="00E762CB">
      <w:pPr>
        <w:rPr>
          <w:sz w:val="14"/>
        </w:rPr>
      </w:pPr>
      <w:r w:rsidRPr="00F84F62">
        <w:rPr>
          <w:sz w:val="14"/>
        </w:rPr>
        <w:t xml:space="preserve">WASHINGTON -- </w:t>
      </w:r>
      <w:r w:rsidRPr="00F84F62">
        <w:rPr>
          <w:rStyle w:val="StyleUnderline"/>
        </w:rPr>
        <w:t>The latest Louisiana Senate poll has incumbent Democrat Mary Landrieu narrowly leading Rep. Bill Cassidy,</w:t>
      </w:r>
      <w:r w:rsidRPr="00F84F62">
        <w:rPr>
          <w:sz w:val="14"/>
        </w:rPr>
        <w:t xml:space="preserve"> R-Baton Rouge </w:t>
      </w:r>
      <w:r w:rsidRPr="00F84F62">
        <w:rPr>
          <w:rStyle w:val="StyleUnderline"/>
        </w:rPr>
        <w:t>46 percent to 43 percent</w:t>
      </w:r>
      <w:r w:rsidRPr="00F84F62">
        <w:rPr>
          <w:sz w:val="14"/>
        </w:rPr>
        <w:t xml:space="preserve">. The survey, by Rasmussen Reports, listed 5 percent as preferring another candidate and six percent undecided. The poll of 750 voters on July 8 and 9 </w:t>
      </w:r>
      <w:r w:rsidRPr="00F84F62">
        <w:rPr>
          <w:rStyle w:val="StyleUnderline"/>
        </w:rPr>
        <w:t>had a margin of error of</w:t>
      </w:r>
      <w:r w:rsidRPr="00F84F62">
        <w:rPr>
          <w:sz w:val="14"/>
        </w:rPr>
        <w:t xml:space="preserve"> +/- </w:t>
      </w:r>
      <w:r w:rsidRPr="00F84F62">
        <w:rPr>
          <w:rStyle w:val="StyleUnderline"/>
        </w:rPr>
        <w:t>four percent.</w:t>
      </w:r>
      <w:r w:rsidRPr="00F84F62">
        <w:rPr>
          <w:sz w:val="14"/>
        </w:rPr>
        <w:t xml:space="preserve"> </w:t>
      </w:r>
      <w:r w:rsidRPr="00F84F62">
        <w:rPr>
          <w:rStyle w:val="StyleUnderline"/>
        </w:rPr>
        <w:t>Rasmussen</w:t>
      </w:r>
      <w:r w:rsidRPr="00F84F62">
        <w:rPr>
          <w:sz w:val="14"/>
        </w:rPr>
        <w:t xml:space="preserve"> is listed as a non-partisan firm, but </w:t>
      </w:r>
      <w:r w:rsidRPr="00F84F62">
        <w:rPr>
          <w:rStyle w:val="StyleUnderline"/>
        </w:rPr>
        <w:t>is labeled</w:t>
      </w:r>
      <w:r w:rsidRPr="00F84F62">
        <w:rPr>
          <w:sz w:val="14"/>
        </w:rPr>
        <w:t xml:space="preserve"> by some media reports </w:t>
      </w:r>
      <w:r w:rsidRPr="00F84F62">
        <w:rPr>
          <w:rStyle w:val="StyleUnderline"/>
        </w:rPr>
        <w:t>as leaning conservative and Republican</w:t>
      </w:r>
      <w:r w:rsidRPr="00F84F62">
        <w:rPr>
          <w:sz w:val="14"/>
        </w:rPr>
        <w:t xml:space="preserve">. Also running in the November open primary are Rob Maness, a former Entergy official from Madisonville, and State Rep. Paul Hollis, R-Covington. Their names weren't included in the poll. </w:t>
      </w:r>
      <w:r w:rsidRPr="00F84F62">
        <w:rPr>
          <w:rStyle w:val="StyleUnderline"/>
        </w:rPr>
        <w:t>If no candidate in the primary gets more than 50 percent of the vote, there will be a December election between the two top finishers. A July 1 poll by a Democratic firm had Cassidy and Landrieu tied at 47 percent each, presuming that both of them would make the runoff.</w:t>
      </w:r>
      <w:r w:rsidRPr="00F84F62">
        <w:rPr>
          <w:sz w:val="14"/>
        </w:rPr>
        <w:t xml:space="preserve"> The Rasmussen poll reported that Landrieu is viewed favorably by 47 percent of voters, and unfavorably by 49 percent. Cassidy is viewed favorably by 49 percent of voters, and unfavorably by 31 percent. The rest either don't know Cassidy or aren't certain how they view him, Rasmussen said.</w:t>
      </w:r>
    </w:p>
    <w:p w:rsidR="00A6425E" w:rsidRDefault="00A6425E" w:rsidP="00A6425E"/>
    <w:p w:rsidR="00A6425E" w:rsidRPr="00A6425E" w:rsidRDefault="00A6425E" w:rsidP="00A6425E">
      <w:pPr>
        <w:pStyle w:val="Heading3"/>
      </w:pPr>
      <w:r w:rsidRPr="00A6425E">
        <w:lastRenderedPageBreak/>
        <w:t>North Carolina</w:t>
      </w:r>
    </w:p>
    <w:p w:rsidR="00A6425E" w:rsidRPr="00A6425E" w:rsidRDefault="00A6425E" w:rsidP="008D2D19">
      <w:pPr>
        <w:pStyle w:val="Heading4"/>
      </w:pPr>
      <w:r w:rsidRPr="00A6425E">
        <w:t>Democrats take North Carolina- Libertarian challenger ensures</w:t>
      </w:r>
    </w:p>
    <w:p w:rsidR="00A6425E" w:rsidRDefault="00A6425E" w:rsidP="00A6425E">
      <w:proofErr w:type="spellStart"/>
      <w:r>
        <w:rPr>
          <w:rStyle w:val="Style13ptBold"/>
        </w:rPr>
        <w:t>Tumulty</w:t>
      </w:r>
      <w:proofErr w:type="spellEnd"/>
      <w:r>
        <w:rPr>
          <w:rStyle w:val="Style13ptBold"/>
        </w:rPr>
        <w:t xml:space="preserve"> and Wilson 7/6/14</w:t>
      </w:r>
      <w:r>
        <w:t xml:space="preserve"> (Karen </w:t>
      </w:r>
      <w:proofErr w:type="spellStart"/>
      <w:r>
        <w:t>Tumulty</w:t>
      </w:r>
      <w:proofErr w:type="spellEnd"/>
      <w:r>
        <w:t xml:space="preserve"> and Reid Wilson, Political Correspondents, July 6, Meet Sean </w:t>
      </w:r>
      <w:proofErr w:type="spellStart"/>
      <w:r>
        <w:t>Haugh</w:t>
      </w:r>
      <w:proofErr w:type="spellEnd"/>
      <w:r>
        <w:t>, the Libertarian pizza guy who may deliver a Senate seat in N.C. http://www.washingtonpost.com/politics/meet-sean-haugh-the-libertarian-pizza-guy-who-may-deliver-a-senate-seat-in-nc/2014/07/06/b321c03a-022f-11e4-8572-4b1b969b6322_story.html)-AG</w:t>
      </w:r>
    </w:p>
    <w:p w:rsidR="00A6425E" w:rsidRDefault="00A6425E" w:rsidP="00A6425E">
      <w:pPr>
        <w:rPr>
          <w:sz w:val="12"/>
        </w:rPr>
      </w:pPr>
      <w:r>
        <w:rPr>
          <w:sz w:val="12"/>
        </w:rPr>
        <w:t xml:space="preserve">Most evenings, Sean </w:t>
      </w:r>
      <w:proofErr w:type="spellStart"/>
      <w:r>
        <w:rPr>
          <w:sz w:val="12"/>
        </w:rPr>
        <w:t>Haugh</w:t>
      </w:r>
      <w:proofErr w:type="spellEnd"/>
      <w:r>
        <w:rPr>
          <w:sz w:val="12"/>
        </w:rPr>
        <w:t xml:space="preserve"> is a pizza deliveryman. But every other week or so, the Libertarian Party’s Senate nominee in North Carolina opens a few craft beers on the counter of the bar in his campaign manager’s basement. He takes deep gulps from a pint glass bearing an image of Austrian-school economist Mur</w:t>
      </w:r>
      <w:r>
        <w:rPr>
          <w:sz w:val="12"/>
        </w:rPr>
        <w:softHyphen/>
        <w:t xml:space="preserve">ray </w:t>
      </w:r>
      <w:proofErr w:type="spellStart"/>
      <w:r>
        <w:rPr>
          <w:sz w:val="12"/>
        </w:rPr>
        <w:t>Rothbard</w:t>
      </w:r>
      <w:proofErr w:type="spellEnd"/>
      <w:r>
        <w:rPr>
          <w:sz w:val="12"/>
        </w:rPr>
        <w:t xml:space="preserve"> and expresses his Everyman frustrations with the current political system into a video camera. So far</w:t>
      </w:r>
      <w:r>
        <w:rPr>
          <w:rStyle w:val="StyleUnderline"/>
        </w:rPr>
        <w:t xml:space="preserve">, </w:t>
      </w:r>
      <w:proofErr w:type="spellStart"/>
      <w:r>
        <w:rPr>
          <w:rStyle w:val="StyleUnderline"/>
        </w:rPr>
        <w:t>Haugh’s</w:t>
      </w:r>
      <w:proofErr w:type="spellEnd"/>
      <w:r>
        <w:rPr>
          <w:rStyle w:val="StyleUnderline"/>
        </w:rPr>
        <w:t xml:space="preserve"> campaign barely exists</w:t>
      </w:r>
      <w:r>
        <w:rPr>
          <w:sz w:val="12"/>
        </w:rPr>
        <w:t xml:space="preserve"> anywhere but on YouTube. But it is doing surprisingly well in a high-stakes Senate contest in which candidates and outside groups have already spent more than $15 million. Four </w:t>
      </w:r>
      <w:r>
        <w:rPr>
          <w:rStyle w:val="StyleUnderline"/>
        </w:rPr>
        <w:t xml:space="preserve">polls lately put his support somewhere between 8 and 11 percent — not enough to suggest a realistic possibility of winning, but </w:t>
      </w:r>
      <w:r>
        <w:rPr>
          <w:sz w:val="12"/>
        </w:rPr>
        <w:t>conceivably</w:t>
      </w:r>
      <w:r>
        <w:rPr>
          <w:rStyle w:val="StyleUnderline"/>
        </w:rPr>
        <w:t xml:space="preserve"> enough to affect the outcome of the race</w:t>
      </w:r>
      <w:r>
        <w:rPr>
          <w:sz w:val="12"/>
        </w:rPr>
        <w:t xml:space="preserve">. The same surveys show the margin between incumbent Democrat Kay Hagan and her GOP challenger, state House Speaker Thom </w:t>
      </w:r>
      <w:proofErr w:type="spellStart"/>
      <w:r>
        <w:rPr>
          <w:sz w:val="12"/>
        </w:rPr>
        <w:t>Tillis</w:t>
      </w:r>
      <w:proofErr w:type="spellEnd"/>
      <w:r>
        <w:rPr>
          <w:sz w:val="12"/>
        </w:rPr>
        <w:t xml:space="preserve">, at six points or less. </w:t>
      </w:r>
      <w:r>
        <w:rPr>
          <w:rStyle w:val="Emphasis"/>
        </w:rPr>
        <w:t xml:space="preserve">“If it ends up being a one- or two-point race, Democrats could keep the Senate because of Sean </w:t>
      </w:r>
      <w:proofErr w:type="spellStart"/>
      <w:r>
        <w:rPr>
          <w:rStyle w:val="Emphasis"/>
        </w:rPr>
        <w:t>Haugh</w:t>
      </w:r>
      <w:proofErr w:type="spellEnd"/>
      <w:r>
        <w:rPr>
          <w:rStyle w:val="Emphasis"/>
        </w:rPr>
        <w:t>,</w:t>
      </w:r>
      <w:r>
        <w:rPr>
          <w:sz w:val="12"/>
        </w:rPr>
        <w:t xml:space="preserve">” said Tom Jensen, director of Public Policy Polling (PPP), which showed the Libertarian at 11 percent in its May and June surveys. That scenario might seem far-fetched, but </w:t>
      </w:r>
      <w:r>
        <w:rPr>
          <w:rStyle w:val="StyleUnderline"/>
        </w:rPr>
        <w:t>considering how closely the battle for control of the Senate is being fought across the national map, the major parties are taking notice</w:t>
      </w:r>
      <w:r>
        <w:rPr>
          <w:sz w:val="12"/>
        </w:rPr>
        <w:t>. At a minimum, “</w:t>
      </w:r>
      <w:r>
        <w:rPr>
          <w:rStyle w:val="StyleUnderline"/>
        </w:rPr>
        <w:t>we’re preparing for a very tight race down the home stretch, and every vote is going to count</w:t>
      </w:r>
      <w:r>
        <w:rPr>
          <w:sz w:val="12"/>
        </w:rPr>
        <w:t xml:space="preserve">,” said Ben Ray, a spokesman for the Democrats’ coordinated campaign operation in North Carolina. “Definitely, </w:t>
      </w:r>
      <w:proofErr w:type="spellStart"/>
      <w:r>
        <w:rPr>
          <w:sz w:val="12"/>
        </w:rPr>
        <w:t>Haugh’s</w:t>
      </w:r>
      <w:proofErr w:type="spellEnd"/>
      <w:r>
        <w:rPr>
          <w:sz w:val="12"/>
        </w:rPr>
        <w:t xml:space="preserve"> got both sides’ attention.” In addition to the automated PPP surveys, two live-caller polls by the conservative </w:t>
      </w:r>
      <w:proofErr w:type="spellStart"/>
      <w:r>
        <w:rPr>
          <w:sz w:val="12"/>
        </w:rPr>
        <w:t>Civitas</w:t>
      </w:r>
      <w:proofErr w:type="spellEnd"/>
      <w:r>
        <w:rPr>
          <w:sz w:val="12"/>
        </w:rPr>
        <w:t xml:space="preserve"> Institute had </w:t>
      </w:r>
      <w:proofErr w:type="spellStart"/>
      <w:r>
        <w:rPr>
          <w:sz w:val="12"/>
        </w:rPr>
        <w:t>Haugh</w:t>
      </w:r>
      <w:proofErr w:type="spellEnd"/>
      <w:r>
        <w:rPr>
          <w:sz w:val="12"/>
        </w:rPr>
        <w:t xml:space="preserve"> at 8 percent in May and 9 percent in June. </w:t>
      </w:r>
    </w:p>
    <w:p w:rsidR="00E762CB" w:rsidRDefault="00E762CB" w:rsidP="008D2D19">
      <w:pPr>
        <w:pStyle w:val="Heading4"/>
      </w:pPr>
      <w:r>
        <w:t>North Carolina race tilting democrat – republicans need 6 seats</w:t>
      </w:r>
    </w:p>
    <w:p w:rsidR="00E762CB" w:rsidRDefault="00E762CB" w:rsidP="00E762CB">
      <w:proofErr w:type="spellStart"/>
      <w:r w:rsidRPr="003A1E35">
        <w:rPr>
          <w:rStyle w:val="Style13ptBold"/>
        </w:rPr>
        <w:t>Schoof</w:t>
      </w:r>
      <w:proofErr w:type="spellEnd"/>
      <w:r w:rsidRPr="003A1E35">
        <w:rPr>
          <w:rStyle w:val="Style13ptBold"/>
        </w:rPr>
        <w:t>, reporter for News Observer, 07/15/2014</w:t>
      </w:r>
      <w:r>
        <w:t xml:space="preserve"> (Renee, “U.S. Senate race ‘tilting’ Democrat” News Observer http://www.newsobserver.com/2014/07/15/4007421/us-senate-race-tilting-democrat.html)//JSutter</w:t>
      </w:r>
    </w:p>
    <w:p w:rsidR="00E762CB" w:rsidRDefault="00E762CB" w:rsidP="00E762CB">
      <w:pPr>
        <w:rPr>
          <w:rStyle w:val="StyleUnderline"/>
        </w:rPr>
      </w:pPr>
      <w:r w:rsidRPr="003A1E35">
        <w:t xml:space="preserve">Political analyst </w:t>
      </w:r>
      <w:r w:rsidRPr="003A1E35">
        <w:rPr>
          <w:rStyle w:val="StyleUnderline"/>
        </w:rPr>
        <w:t>Stuart Rothenberg at Roll Call moved</w:t>
      </w:r>
      <w:r w:rsidRPr="003A1E35">
        <w:t xml:space="preserve"> </w:t>
      </w:r>
      <w:r w:rsidRPr="003A1E35">
        <w:rPr>
          <w:rStyle w:val="StyleUnderline"/>
        </w:rPr>
        <w:t>the North Carolina race from “tossup” to “tilts Democrat” on Tuesday</w:t>
      </w:r>
      <w:r w:rsidRPr="003A1E35">
        <w:t>.</w:t>
      </w:r>
      <w:r>
        <w:t xml:space="preserve"> </w:t>
      </w:r>
      <w:r w:rsidRPr="003A1E35">
        <w:t xml:space="preserve">It’s only a slight move, but reflects changes in the race, Rothenberg wrote in a Roll Call column. He noted that </w:t>
      </w:r>
      <w:r w:rsidRPr="003A1E35">
        <w:rPr>
          <w:rStyle w:val="StyleUnderline"/>
        </w:rPr>
        <w:t>Hagan’s poll numbers were down at the end of the year but have “recovered somewhat,” giving her a “modest but clear lead at this point</w:t>
      </w:r>
      <w:r w:rsidRPr="003A1E35">
        <w:t xml:space="preserve">.” </w:t>
      </w:r>
      <w:r w:rsidRPr="003A1E35">
        <w:rPr>
          <w:rStyle w:val="StyleUnderline"/>
        </w:rPr>
        <w:t>She also has a financial advantage,</w:t>
      </w:r>
      <w:r w:rsidRPr="003A1E35">
        <w:t xml:space="preserve"> he noted.</w:t>
      </w:r>
      <w:r>
        <w:t xml:space="preserve"> </w:t>
      </w:r>
      <w:r w:rsidRPr="003A1E35">
        <w:rPr>
          <w:rStyle w:val="StyleUnderline"/>
        </w:rPr>
        <w:t xml:space="preserve">Hagan’s second quarter earnings last week came in at $3.6 million, compared to </w:t>
      </w:r>
      <w:proofErr w:type="spellStart"/>
      <w:r w:rsidRPr="003A1E35">
        <w:rPr>
          <w:rStyle w:val="StyleUnderline"/>
        </w:rPr>
        <w:t>Tillis</w:t>
      </w:r>
      <w:proofErr w:type="spellEnd"/>
      <w:r w:rsidRPr="003A1E35">
        <w:rPr>
          <w:rStyle w:val="StyleUnderline"/>
        </w:rPr>
        <w:t>’ $1.6 million in the same period</w:t>
      </w:r>
      <w:r w:rsidRPr="003A1E35">
        <w:t>.</w:t>
      </w:r>
      <w:r>
        <w:t xml:space="preserve"> </w:t>
      </w:r>
      <w:r w:rsidRPr="003A1E35">
        <w:t xml:space="preserve">Rothenberg went on to note that </w:t>
      </w:r>
      <w:proofErr w:type="spellStart"/>
      <w:r w:rsidRPr="003A1E35">
        <w:t>Tillis</w:t>
      </w:r>
      <w:proofErr w:type="spellEnd"/>
      <w:r w:rsidRPr="003A1E35">
        <w:t>, the House speaker, has poor poll numbers and could be hurt by policymaking decisions of the “extremely controversial” General Assembly.</w:t>
      </w:r>
      <w:r>
        <w:t xml:space="preserve"> </w:t>
      </w:r>
      <w:r w:rsidRPr="003A1E35">
        <w:t xml:space="preserve">North Carolina was competitive for President Barack Obama – he won it narrowly in 2008 and lost it narrowly in 2012 – so </w:t>
      </w:r>
      <w:r w:rsidRPr="003A1E35">
        <w:rPr>
          <w:rStyle w:val="StyleUnderline"/>
        </w:rPr>
        <w:t>the president “isn’t as much of a drag” in the Tar Heel State as he is in Arkansas, Louisiana and West Virginia</w:t>
      </w:r>
      <w:r w:rsidRPr="003A1E35">
        <w:t xml:space="preserve">, Rothenberg added. </w:t>
      </w:r>
      <w:r w:rsidRPr="003A1E35">
        <w:rPr>
          <w:rStyle w:val="StyleUnderline"/>
        </w:rPr>
        <w:t>Democrats are trying to win those states as well this year. Republicans need to gain six seats to take away control of the Senate.</w:t>
      </w:r>
    </w:p>
    <w:p w:rsidR="00E762CB" w:rsidRDefault="00E762CB" w:rsidP="00E762CB">
      <w:pPr>
        <w:rPr>
          <w:rStyle w:val="StyleUnderline"/>
        </w:rPr>
      </w:pPr>
    </w:p>
    <w:p w:rsidR="00A6425E" w:rsidRPr="00A6425E" w:rsidRDefault="00A6425E" w:rsidP="00A6425E"/>
    <w:p w:rsidR="00C73D14" w:rsidRDefault="00C73D14" w:rsidP="00C73D14">
      <w:pPr>
        <w:pStyle w:val="Heading3"/>
      </w:pPr>
    </w:p>
    <w:p w:rsidR="00C73D14" w:rsidRPr="00C73D14" w:rsidRDefault="00C73D14" w:rsidP="00C73D14"/>
    <w:p w:rsidR="0039052B" w:rsidRDefault="0039052B" w:rsidP="00852389">
      <w:pPr>
        <w:pStyle w:val="Heading1"/>
      </w:pPr>
      <w:r>
        <w:lastRenderedPageBreak/>
        <w:t>THUMPERS</w:t>
      </w:r>
    </w:p>
    <w:p w:rsidR="0039052B" w:rsidRDefault="0039052B" w:rsidP="0039052B">
      <w:pPr>
        <w:pStyle w:val="Heading2"/>
      </w:pPr>
      <w:r>
        <w:lastRenderedPageBreak/>
        <w:t xml:space="preserve">2AC Thumpers </w:t>
      </w:r>
    </w:p>
    <w:p w:rsidR="0039052B" w:rsidRDefault="0039052B" w:rsidP="00A6425E">
      <w:pPr>
        <w:pStyle w:val="Heading3"/>
      </w:pPr>
      <w:r>
        <w:lastRenderedPageBreak/>
        <w:t xml:space="preserve">2016—2ac </w:t>
      </w:r>
    </w:p>
    <w:p w:rsidR="0039052B" w:rsidRPr="0039052B" w:rsidRDefault="0039052B" w:rsidP="008D2D19">
      <w:pPr>
        <w:pStyle w:val="Heading4"/>
      </w:pPr>
      <w:r>
        <w:t xml:space="preserve">Majority is irrelevant—neither side wants to pass legislation before 2016 </w:t>
      </w:r>
    </w:p>
    <w:p w:rsidR="0039052B" w:rsidRDefault="0039052B" w:rsidP="0039052B">
      <w:proofErr w:type="spellStart"/>
      <w:r w:rsidRPr="00224185">
        <w:rPr>
          <w:rStyle w:val="Heading4Char"/>
        </w:rPr>
        <w:t>Mataconis</w:t>
      </w:r>
      <w:proofErr w:type="spellEnd"/>
      <w:r w:rsidRPr="00224185">
        <w:rPr>
          <w:rStyle w:val="Heading4Char"/>
        </w:rPr>
        <w:t>, 7-5-</w:t>
      </w:r>
      <w:r>
        <w:t>14—</w:t>
      </w:r>
    </w:p>
    <w:p w:rsidR="0039052B" w:rsidRDefault="0039052B" w:rsidP="0039052B">
      <w:r>
        <w:t xml:space="preserve">“Could Republicans Taking Control Of </w:t>
      </w:r>
      <w:proofErr w:type="gramStart"/>
      <w:r>
        <w:t>The</w:t>
      </w:r>
      <w:proofErr w:type="gramEnd"/>
      <w:r>
        <w:t xml:space="preserve"> Senate Be Good For Obama?” Outside the Beltway, </w:t>
      </w:r>
      <w:hyperlink r:id="rId6" w:history="1">
        <w:r w:rsidRPr="006C21F4">
          <w:rPr>
            <w:rStyle w:val="Hyperlink"/>
          </w:rPr>
          <w:t>http://www.outsidethebeltway.com/could-republicans-taking-control-of-the-senate-be-good-for-obama/</w:t>
        </w:r>
      </w:hyperlink>
      <w:r>
        <w:t xml:space="preserve">. –BR </w:t>
      </w:r>
    </w:p>
    <w:p w:rsidR="0039052B" w:rsidRDefault="0039052B" w:rsidP="0039052B">
      <w:pPr>
        <w:rPr>
          <w:sz w:val="16"/>
        </w:rPr>
      </w:pPr>
      <w:r>
        <w:rPr>
          <w:sz w:val="16"/>
        </w:rPr>
        <w:t xml:space="preserve">There’s just one problem. For better or worse, Milbank’s view of politics is the more realistic one, especially for a period of time when we are going to be knee deep in a Presidential election cycle. Regardless of what the outcome is in November, </w:t>
      </w:r>
      <w:r w:rsidRPr="0039052B">
        <w:rPr>
          <w:rStyle w:val="StyleUnderline"/>
        </w:rPr>
        <w:t xml:space="preserve">once the midterm elections are over both parties are going to be shifting their attention to the Presidential election two years in the future. </w:t>
      </w:r>
      <w:r w:rsidRPr="0039052B">
        <w:rPr>
          <w:rStyle w:val="Emphasis"/>
        </w:rPr>
        <w:t>Every move, every legislative agenda, every talking point</w:t>
      </w:r>
      <w:r w:rsidRPr="0039052B">
        <w:rPr>
          <w:rStyle w:val="StyleUnderline"/>
        </w:rPr>
        <w:t xml:space="preserve"> is going to be focused on what impact it will have on the party’s fortunes in November 2016. More importantly, it’s unlikely that either party is going </w:t>
      </w:r>
      <w:r w:rsidRPr="0039052B">
        <w:rPr>
          <w:rStyle w:val="Emphasis"/>
        </w:rPr>
        <w:t>to want to make significant progress</w:t>
      </w:r>
      <w:r>
        <w:rPr>
          <w:sz w:val="16"/>
        </w:rPr>
        <w:t xml:space="preserve"> on any of those “big issues” I listed above, </w:t>
      </w:r>
      <w:r w:rsidRPr="0039052B">
        <w:rPr>
          <w:rStyle w:val="Emphasis"/>
        </w:rPr>
        <w:t>because that would preclude them from using the issue in the upcoming election</w:t>
      </w:r>
      <w:r>
        <w:rPr>
          <w:sz w:val="16"/>
        </w:rPr>
        <w:t xml:space="preserve">. Republicans are unlikely to compromise on immigration reform because of the problems that would raise with their base, while Democrats would be reluctant to make major compromises because it would take the issue away from them in 2016 as part of an effort to increase turnout among Latino voters. The incentives will be similar for issues like tax reform and entitlement reform. Even something as seemingly simple as the budget process will be infected by the approach of the 2016 elections and the efforts by each party to position themselves for that election. It’s a cynical way to look at politics, it doesn’t take into account what might be in the best interests of the country, and it will likely make political rhetoric even more bitter and partisan. It is, however, the reality that we live in. Given all of that, I can’t say that Milbank is all that far off here. Republicans have put together a long track record over the past six years of over-reaching when it came to confrontations with the President. We’ve seen it in the </w:t>
      </w:r>
      <w:proofErr w:type="gramStart"/>
      <w:r>
        <w:rPr>
          <w:sz w:val="16"/>
        </w:rPr>
        <w:t>showdown’s</w:t>
      </w:r>
      <w:proofErr w:type="gramEnd"/>
      <w:r>
        <w:rPr>
          <w:sz w:val="16"/>
        </w:rPr>
        <w:t xml:space="preserve"> over the debt ceiling increase in 2011 and the government shutdown just last year, of course, but also in House Republican investigations that have barely resonated with the public beyond the conservative media and the people who follow it. There’s every reason to think that we’d see this behavior continue if the GOP takes the Senate, not the least because the Tea Party and its associated groups are likely to double down on their political pressure on members of both branches to push the most radical agenda possible. </w:t>
      </w:r>
      <w:r w:rsidRPr="0039052B">
        <w:rPr>
          <w:rStyle w:val="StyleUnderline"/>
        </w:rPr>
        <w:t xml:space="preserve">How will that impact the GOP in 2016? It’s hard to say for sure, of course, but if 2012 is any indication then </w:t>
      </w:r>
      <w:r w:rsidRPr="0039052B">
        <w:rPr>
          <w:rStyle w:val="Emphasis"/>
        </w:rPr>
        <w:t>there’s every reason to believe that it will harm the party’s nominee no matter who it happens to be</w:t>
      </w:r>
      <w:r w:rsidRPr="0039052B">
        <w:rPr>
          <w:rStyle w:val="StyleUnderline"/>
        </w:rPr>
        <w:t>. The one restraint on all of this would be the leadership in the House and Senate but, of course, that is exactly why the Tea Party has made targeting leadership such a high priority.</w:t>
      </w:r>
      <w:r>
        <w:rPr>
          <w:sz w:val="16"/>
        </w:rPr>
        <w:t xml:space="preserve"> </w:t>
      </w:r>
      <w:r w:rsidRPr="0039052B">
        <w:rPr>
          <w:rStyle w:val="StyleUnderline"/>
        </w:rPr>
        <w:t>There’s unlikely to be any return to bipartisan comity if the GOP takes the Senate in any case</w:t>
      </w:r>
      <w:r>
        <w:rPr>
          <w:sz w:val="16"/>
        </w:rPr>
        <w:t>, so I would argue that Milbank may not be too far off here, especially as it concerns just how the Republican Party could win the Senate, only to take a course that ends up ruining its chances in 2016.</w:t>
      </w:r>
    </w:p>
    <w:p w:rsidR="00AC2A9E" w:rsidRDefault="00AC2A9E" w:rsidP="00AC2A9E">
      <w:pPr>
        <w:pStyle w:val="Heading3"/>
      </w:pPr>
      <w:r>
        <w:lastRenderedPageBreak/>
        <w:t xml:space="preserve">Slim—2ac </w:t>
      </w:r>
    </w:p>
    <w:p w:rsidR="00AC2A9E" w:rsidRPr="00AC2A9E" w:rsidRDefault="00AC2A9E" w:rsidP="008D2D19">
      <w:pPr>
        <w:pStyle w:val="Heading4"/>
        <w:rPr>
          <w:rStyle w:val="Style13ptBold"/>
          <w:b/>
        </w:rPr>
      </w:pPr>
      <w:r>
        <w:rPr>
          <w:rStyle w:val="Style13ptBold"/>
          <w:b/>
        </w:rPr>
        <w:t xml:space="preserve">Any GOP margin would be incredibly slim—only bipartisan issues that would pass either way will get through </w:t>
      </w:r>
    </w:p>
    <w:p w:rsidR="00AC2A9E" w:rsidRPr="00DE7FB4" w:rsidRDefault="00AC2A9E" w:rsidP="00AC2A9E">
      <w:r w:rsidRPr="00DE2D1D">
        <w:rPr>
          <w:rStyle w:val="Style13ptBold"/>
        </w:rPr>
        <w:t>Marks 14</w:t>
      </w:r>
      <w:r>
        <w:rPr>
          <w:rStyle w:val="Style13ptBold"/>
        </w:rPr>
        <w:t xml:space="preserve"> </w:t>
      </w:r>
      <w:r w:rsidRPr="00DE7FB4">
        <w:t>Writer for</w:t>
      </w:r>
      <w:r>
        <w:rPr>
          <w:rStyle w:val="Style13ptBold"/>
        </w:rPr>
        <w:t xml:space="preserve"> </w:t>
      </w:r>
      <w:r w:rsidRPr="00DE7FB4">
        <w:t>The New York Times, Forbes, The Huffington Post and Philadelphia Magazine.</w:t>
      </w:r>
    </w:p>
    <w:p w:rsidR="00AC2A9E" w:rsidRPr="00DE2D1D" w:rsidRDefault="00AC2A9E" w:rsidP="00AC2A9E">
      <w:r>
        <w:t>(Gene Marks, 4/8/14, Huffington Post, So What if the Republicans Win the Senate</w:t>
      </w:r>
      <w:proofErr w:type="gramStart"/>
      <w:r>
        <w:t>?,</w:t>
      </w:r>
      <w:proofErr w:type="gramEnd"/>
      <w:r>
        <w:t xml:space="preserve"> http://www.huffingtonpost.com/gene-marks/so-what-if-the-republican_b_5109541.html)</w:t>
      </w:r>
    </w:p>
    <w:p w:rsidR="00AC2A9E" w:rsidRDefault="00AC2A9E" w:rsidP="00AC2A9E">
      <w:pPr>
        <w:rPr>
          <w:sz w:val="16"/>
        </w:rPr>
      </w:pPr>
      <w:r w:rsidRPr="00DE2D1D">
        <w:rPr>
          <w:sz w:val="16"/>
        </w:rPr>
        <w:t xml:space="preserve">It's still very early, but that's not stopping many pundits from making their mid-term election predictions. All 435 House seats are up for grabs and 35 seats in the Senate are in play. Most experts agree that the Republicans will maintain a majority in the House. The big battle is in the Senate. The race is tight. In fact, one report this week put the chances at "80 percent" that the Republicans would win back the Senate from the Democrats this year. So what does this mean for you? </w:t>
      </w:r>
      <w:r w:rsidRPr="00DE2D1D">
        <w:rPr>
          <w:rStyle w:val="StyleUnderline"/>
        </w:rPr>
        <w:t xml:space="preserve">If the Republicans do win the Senate and control both Houses of Congress would this have a big effect on your business? In short, no. For starters, any Republican victory would be a slim one. </w:t>
      </w:r>
      <w:r w:rsidRPr="00DE2D1D">
        <w:rPr>
          <w:sz w:val="16"/>
        </w:rPr>
        <w:t xml:space="preserve">Even some of the most optimistic projections from the right put the Republicans only a few votes ahead of a majority in both Houses. That would let them control the agenda and appoint committee chairs. But remember that to pass a bill you need a 51 percent majority in both the House and the Senate. Yet to override a presidential veto you need a 2/3 majority in both. No one predicts that the Republicans will have anywhere near that kind of majority nor does it seem very likely that they would be able to persuade members of the opposing party to join them in overriding a presidential veto during these partisan times. Filibustering aside (and I admit that the ability to filibuster is a powerful tactic) the </w:t>
      </w:r>
      <w:r w:rsidRPr="00DE2D1D">
        <w:rPr>
          <w:rStyle w:val="StyleUnderline"/>
        </w:rPr>
        <w:t>Republicans would have more, but not much more political power when there's a Democrat president sitting in the White House.</w:t>
      </w:r>
      <w:r w:rsidRPr="00DE2D1D">
        <w:rPr>
          <w:sz w:val="16"/>
        </w:rPr>
        <w:t xml:space="preserve"> Particularly this president and this Congress who famously don't get along. However, the controlling party would be a pain in the neck for Mr. Obama. Take the Affordable Care Act. Barring any major event, like the website continues to crash or Nancy Pelosi loses her health insurance, this will not be repealed. As noted above, </w:t>
      </w:r>
      <w:r w:rsidRPr="00DE2D1D">
        <w:rPr>
          <w:rStyle w:val="StyleUnderline"/>
        </w:rPr>
        <w:t>the Republicans do not have the 2/3 majority needed to override a presidential veto and the president is not going to sign a repeal of this law</w:t>
      </w:r>
      <w:r w:rsidRPr="00DE2D1D">
        <w:rPr>
          <w:sz w:val="16"/>
        </w:rPr>
        <w:t xml:space="preserve">. Repeat: not. It's got his name on it for God's sake! However, the </w:t>
      </w:r>
      <w:r w:rsidRPr="00DE2D1D">
        <w:rPr>
          <w:rStyle w:val="StyleUnderline"/>
        </w:rPr>
        <w:t>Republicans could take away funding for certain key aspects of the law. They could introduce bill after bill that pecks away at some of the Act's main provisions.</w:t>
      </w:r>
      <w:r w:rsidRPr="00DE2D1D">
        <w:rPr>
          <w:sz w:val="16"/>
        </w:rPr>
        <w:t xml:space="preserve"> And, if public opinion significantly turns, or the business community shouts loud enough about the upcoming mandate requirement, it's very possible that amendments and adjustments will happen to it. As a business owner, that means you have to pay extra close attention to these developments because it affects the kind of insurance you're providing your people, your options and what you're paying. Healthcare aside, the president's main initiatives will mostly be ground to a halt. With a Republican-controlled Congress his hopes of getting more funding for education, infrastructure, energy and other pet programs will be reduced to very little. If you're in those industries, you're out of luck. Unless the President moves more to the center, like President Clinton did when he was faced with the same political environment, you'll not see much action. Instead, you're likely to see him plead and complain and ultimately get on a plane and get cheered by the few countries left in the world who actually like us, which is what lame duck Presidents like to do. Our national debt and deficits will come back to the top of the news cycle. Our deficits are dropping but are still twice what they were before the recession and are forecasted to start climbing again in just a few years. Our national debt is now topping $17.5 trillion and getting into the Greek zone. Look for a Republican-led Congress to propose more budget cuts, more sequestration and more austerity to try and rein in spending. Social, education and other liberal favorites will face cuts and businesses in those industries or regions affected by those industries will have to prepare. Even the military will likely face more scrutiny, although not as much as before. However, and believe it or not, a </w:t>
      </w:r>
      <w:r w:rsidRPr="00DE2D1D">
        <w:rPr>
          <w:rStyle w:val="StyleUnderline"/>
        </w:rPr>
        <w:t>Republican controlled Congress will have some common ground with the president. It's to everyone's best interest to show the voting public that they at least can get something done. And that something will likely be two things: immigration and tax reform.</w:t>
      </w:r>
      <w:r w:rsidRPr="00DE2D1D">
        <w:rPr>
          <w:sz w:val="16"/>
        </w:rPr>
        <w:t xml:space="preserve"> Despite their differences, both parties have agreement on most of the main points of immigration reform and recognize the need to do something -- in fact, the latest version of the bill was drafted by a Senate bi-partisan committee (notoriously called the "Gang of 8" but don't get scared because they're mostly just politicians in suits and not really gang members). And something will be done, I predict, so if your business is a startup with immigrant founders, does work with green card holders who are seeking education here or hires non-citizens this may impact you. There will be more opportunities, and likely more paperwork that may benefit both the business owner and employee alike. Did you know that the House Ways and Means Committee in the 112th Session met 20 times on tax reform alone and have established 11 separate Ways and Means Tax Reform Working Groups? And you thought they were just slacking. Leaders from both sides of the table are agreeing on some of tax reform and right now they're targeting the big corporations that use loopholes to avoid taxation or funnel money overseas where taxes are lower. Many business owners I know correlate "tax reform" to "tax increases" and the fact is: they're right. A comprehensive tax reform bill will surely address corporate America's shenanigans but it will also likely result in new taxes and/or higher rates for some (those darned wealthy!). Tax reform will be part of overall deficit reduction talks and I believe this is something that Washington will accomplish before the President leaves office. This will affect every business owner. The Democrats control the </w:t>
      </w:r>
      <w:r w:rsidRPr="00DE2D1D">
        <w:rPr>
          <w:sz w:val="16"/>
        </w:rPr>
        <w:lastRenderedPageBreak/>
        <w:t>Senate and we get political infighting. The Republicans control the Senate and we'll likely get the same. Whatever happens, smart business owners will be paying close attention. Man, where's Ross Perot when you really need him?</w:t>
      </w:r>
    </w:p>
    <w:p w:rsidR="00AC2A9E" w:rsidRPr="00AC2A9E" w:rsidRDefault="00AC2A9E" w:rsidP="00AC2A9E"/>
    <w:p w:rsidR="006451A7" w:rsidRDefault="006451A7" w:rsidP="006451A7">
      <w:pPr>
        <w:pStyle w:val="Heading3"/>
      </w:pPr>
      <w:r>
        <w:lastRenderedPageBreak/>
        <w:t xml:space="preserve">Veto—2ac </w:t>
      </w:r>
    </w:p>
    <w:p w:rsidR="006451A7" w:rsidRPr="006451A7" w:rsidRDefault="006451A7" w:rsidP="008D2D19">
      <w:pPr>
        <w:pStyle w:val="Heading4"/>
        <w:rPr>
          <w:rStyle w:val="Style13ptBold"/>
          <w:b/>
        </w:rPr>
      </w:pPr>
      <w:r>
        <w:rPr>
          <w:rStyle w:val="Style13ptBold"/>
          <w:b/>
        </w:rPr>
        <w:t xml:space="preserve">Obama can and will veto anything that gets too crazy </w:t>
      </w:r>
    </w:p>
    <w:p w:rsidR="006451A7" w:rsidRPr="00187F6A" w:rsidRDefault="006451A7" w:rsidP="006451A7">
      <w:pPr>
        <w:rPr>
          <w:b/>
          <w:bCs/>
          <w:sz w:val="26"/>
        </w:rPr>
      </w:pPr>
      <w:r w:rsidRPr="00187F6A">
        <w:rPr>
          <w:rStyle w:val="Style13ptBold"/>
        </w:rPr>
        <w:t xml:space="preserve">Lindberg 7/15 </w:t>
      </w:r>
      <w:r w:rsidRPr="00187F6A">
        <w:t>American political expert and a research fellow at Stanford University's Hoover Institution.</w:t>
      </w:r>
    </w:p>
    <w:p w:rsidR="006451A7" w:rsidRDefault="006451A7" w:rsidP="006451A7">
      <w:r>
        <w:t>(</w:t>
      </w:r>
      <w:proofErr w:type="spellStart"/>
      <w:r>
        <w:t>Tod</w:t>
      </w:r>
      <w:proofErr w:type="spellEnd"/>
      <w:r>
        <w:t xml:space="preserve"> Lindberg, 7/15/14</w:t>
      </w:r>
      <w:proofErr w:type="gramStart"/>
      <w:r>
        <w:t>,New</w:t>
      </w:r>
      <w:proofErr w:type="gramEnd"/>
      <w:r>
        <w:t xml:space="preserve"> </w:t>
      </w:r>
      <w:proofErr w:type="spellStart"/>
      <w:r>
        <w:t>Republic,The</w:t>
      </w:r>
      <w:proofErr w:type="spellEnd"/>
      <w:r>
        <w:t xml:space="preserve"> 2014 Midterms Don't Mean Anything Pundits and pols say the stakes couldn't be higher. Quite the </w:t>
      </w:r>
      <w:proofErr w:type="gramStart"/>
      <w:r>
        <w:t>opposite.,</w:t>
      </w:r>
      <w:proofErr w:type="gramEnd"/>
      <w:r>
        <w:t xml:space="preserve"> http://www.newrepublic.com/article/118704/2014-midterm-elections-wont-change-congress-even-if-senate-flips)</w:t>
      </w:r>
    </w:p>
    <w:p w:rsidR="006451A7" w:rsidRDefault="006451A7" w:rsidP="006451A7">
      <w:pPr>
        <w:rPr>
          <w:sz w:val="16"/>
        </w:rPr>
      </w:pPr>
      <w:r w:rsidRPr="00D1174C">
        <w:rPr>
          <w:sz w:val="16"/>
        </w:rPr>
        <w:t xml:space="preserve">The political </w:t>
      </w:r>
      <w:r w:rsidRPr="00D1174C">
        <w:rPr>
          <w:rStyle w:val="StyleUnderline"/>
        </w:rPr>
        <w:t>media's handicapping of the November 4 midterm election has contributed to the impression, fostered by many partisans and commentators, that the stakes have never been higher.</w:t>
      </w:r>
      <w:r w:rsidRPr="00D1174C">
        <w:rPr>
          <w:sz w:val="16"/>
        </w:rPr>
        <w:t xml:space="preserve"> Jonathan </w:t>
      </w:r>
      <w:proofErr w:type="spellStart"/>
      <w:r w:rsidRPr="00D1174C">
        <w:rPr>
          <w:sz w:val="16"/>
        </w:rPr>
        <w:t>Capehart</w:t>
      </w:r>
      <w:proofErr w:type="spellEnd"/>
      <w:r w:rsidRPr="00D1174C">
        <w:rPr>
          <w:sz w:val="16"/>
        </w:rPr>
        <w:t xml:space="preserve">, the liberal Washington Post columnist, says he wants to “warn” Democrats that “President Obama will be impeached if the Democrats lose control of the U.S. Senate.” Republican Senator James Inhofe of Oklahoma believes a GOP Senate will finally blow the lid off “the greatest </w:t>
      </w:r>
      <w:proofErr w:type="spellStart"/>
      <w:r w:rsidRPr="00D1174C">
        <w:rPr>
          <w:sz w:val="16"/>
        </w:rPr>
        <w:t>coverup</w:t>
      </w:r>
      <w:proofErr w:type="spellEnd"/>
      <w:r w:rsidRPr="00D1174C">
        <w:rPr>
          <w:sz w:val="16"/>
        </w:rPr>
        <w:t xml:space="preserve"> in American history”—that is, Benghazi. In fact, </w:t>
      </w:r>
      <w:r w:rsidRPr="00D1174C">
        <w:rPr>
          <w:rStyle w:val="StyleUnderline"/>
        </w:rPr>
        <w:t>the stakes rarely have been as low as they are this year</w:t>
      </w:r>
      <w:r w:rsidRPr="00D1174C">
        <w:rPr>
          <w:sz w:val="16"/>
        </w:rPr>
        <w:t xml:space="preserve">—even if Republicans do win back the Senate. The 1994 midterm election produced dramatic political change: a Republican House majority for the first time in 40 years and a GOP Senate majority for the first time since 1986. GOP losses in the 1998 midterm, despite retaining the House majority, cost Newt Gingrich the speakership and delivered a rebuke to the party's effort to oust President Bill Clinton for his sexual adventurism. In 2006, Democrats swept away the GOP in both the House and Senate. With Obama’s election in 2008, </w:t>
      </w:r>
      <w:r w:rsidRPr="00D1174C">
        <w:rPr>
          <w:rStyle w:val="StyleUnderline"/>
        </w:rPr>
        <w:t>Congress was prepared to pass health-care reform, a task that had proven impossible despite the Democrat-controlled House and Senate in the first two years of Clinton’s first term.</w:t>
      </w:r>
      <w:r w:rsidRPr="00D1174C">
        <w:rPr>
          <w:sz w:val="16"/>
        </w:rPr>
        <w:t xml:space="preserve"> In 2010, the Republicans surged back, retaking the House but not the Senate (owing largely to the GOP's nomination of </w:t>
      </w:r>
      <w:proofErr w:type="spellStart"/>
      <w:r w:rsidRPr="00D1174C">
        <w:rPr>
          <w:sz w:val="16"/>
        </w:rPr>
        <w:t>unelectably</w:t>
      </w:r>
      <w:proofErr w:type="spellEnd"/>
      <w:r w:rsidRPr="00D1174C">
        <w:rPr>
          <w:sz w:val="16"/>
        </w:rPr>
        <w:t xml:space="preserve"> right-wing and strange candidates in several key states, not least Senate Majority Leader Harry Reid’s Nevada). </w:t>
      </w:r>
      <w:r w:rsidRPr="00D1174C">
        <w:rPr>
          <w:rStyle w:val="StyleUnderline"/>
        </w:rPr>
        <w:t>It’s quite possible that the GOP will pick up enough Senate seats in November to control the chamber.</w:t>
      </w:r>
      <w:r w:rsidRPr="00D1174C">
        <w:rPr>
          <w:sz w:val="16"/>
        </w:rPr>
        <w:t xml:space="preserve"> But the real potential for drama and consequence for the 2014 midterm now seems all but a dead letter—namely, that Democrats would somehow recapture the House. This was never a bet for the faint-hearted, as the historical trend favors gains for the opposition party (with exceptions like 1998). Yet the extraordinary tech prowess of Obama’s team in turning out voters for his reelection in 2012 at least raised the possibility that the campaign’s database, transmogrified from “Obama for America” to “Organizing for America,” could work magic in the midterm as well. But that was before Obama’s second-term political fortunes took a turn for the worse, starting with the stubbornly lackluster economy, proceeding to the disastrous </w:t>
      </w:r>
      <w:proofErr w:type="spellStart"/>
      <w:r w:rsidRPr="00D1174C">
        <w:rPr>
          <w:sz w:val="16"/>
        </w:rPr>
        <w:t>Obamacare</w:t>
      </w:r>
      <w:proofErr w:type="spellEnd"/>
      <w:r w:rsidRPr="00D1174C">
        <w:rPr>
          <w:sz w:val="16"/>
        </w:rPr>
        <w:t xml:space="preserve"> rollout, and now with a deteriorating international environment and uncertainty about U.S. leadership. Not even the record-low disapproval of Congress has been enough to counterbalance the decline of Obama’s own disapproval rating and of Democrats’ prospects for pulling an epic upset. Even a GOP victory in the Senate wouldn't be enough to brand 2014 an election of consequence</w:t>
      </w:r>
      <w:r w:rsidRPr="00D1174C">
        <w:rPr>
          <w:rStyle w:val="StyleUnderline"/>
        </w:rPr>
        <w:t>. This would make very little difference to the balance of power in Washington, which already has its two most salient characteristics carved in stone for the remainder of Obama’s term: divided government, and a very deep unwillingness to work across the aisle. True, a GOP-controlled Senate would launch a few more investigations of the Obama administration's misdeeds, real and imagined. But the House already has such investigations underway</w:t>
      </w:r>
      <w:r w:rsidRPr="00D1174C">
        <w:rPr>
          <w:sz w:val="16"/>
        </w:rPr>
        <w:t xml:space="preserve">, and with all due respect to “the world’s greatest deliberative body,” an investigation that proceeds with support strictly along party lines is no more credible when the Senate is doing it. The confirmation process for judicial nominees was going to slow down in the final two years of the administration anyway. </w:t>
      </w:r>
      <w:r w:rsidRPr="00D1174C">
        <w:rPr>
          <w:rStyle w:val="StyleUnderline"/>
        </w:rPr>
        <w:t>Other administration appointments simply don’t matter all that much this late in the term, and even a GOP-controlled Senate will face pressure to approve some nominees for appearance’s sake. Legislation that passes the GOP House will get consideration in the Senate rather than the high-handed dismissal with which Reid has greeted it.</w:t>
      </w:r>
      <w:r w:rsidRPr="00D1174C">
        <w:rPr>
          <w:sz w:val="16"/>
        </w:rPr>
        <w:t xml:space="preserve"> Yet the filibuster rule requiring 60 votes for legislation to proceed in the Senate remains intact, and it’s unclear that a GOP Senate majority would blow it up—especially since </w:t>
      </w:r>
      <w:r w:rsidRPr="00D1174C">
        <w:rPr>
          <w:rStyle w:val="StyleUnderline"/>
        </w:rPr>
        <w:t>Obama can veto anything that Congress passes. And he will.</w:t>
      </w:r>
      <w:r w:rsidRPr="00D1174C">
        <w:rPr>
          <w:sz w:val="16"/>
        </w:rPr>
        <w:t xml:space="preserve"> </w:t>
      </w:r>
      <w:r w:rsidRPr="00D1174C">
        <w:rPr>
          <w:rStyle w:val="StyleUnderline"/>
        </w:rPr>
        <w:t>Neither the House nor the Senate has the capacity to override a presidential veto if his vote becomes a test of partisan loyalty; Democrats will surely be able to muster one-third of the House or Senate to sustain a presidential veto</w:t>
      </w:r>
      <w:r w:rsidRPr="00D1174C">
        <w:rPr>
          <w:sz w:val="16"/>
        </w:rPr>
        <w:t xml:space="preserve">. Obama might find himself in the position of vetoing politically popular legislation, especially if something came to his desk with enough support from Senate Democrats to get past a filibuster. But this assumes a GOP-dominated legislative process is, in fact, capable of producing popular legislation. That’s not clear, especially if social-issues conservatives seize the initiative. Let's suppose, though, that Congress passes an increase in the defense budget, currently under severe strain from sequestration. Such a bill might indeed be popular, especially with international instability on the rise. On the other hand, the administration would have little </w:t>
      </w:r>
      <w:r w:rsidRPr="00D1174C">
        <w:rPr>
          <w:sz w:val="16"/>
        </w:rPr>
        <w:lastRenderedPageBreak/>
        <w:t>difficulty describing such a GOP-crafted bill as unbalanced and out of sync with other national priorities (i.e., Democratic priorities). Such an argument would be convincing to most Democrats, and that’s enough. Each party keeps looking to the next election to provide a decisive edge, but elections aren’t doing that. If the Senate flips in 2014, not much else is likely to change with it. As long as both sides see greater political advantage in inaction than in working together, there is no way out of this polarized, mistrustful standoff. And if Democrats have become all but invincible running for president, while Republicans, for structural reasons, keep holding onto the House, this might be the state of affairs for quite some time.</w:t>
      </w:r>
    </w:p>
    <w:p w:rsidR="006451A7" w:rsidRPr="006451A7" w:rsidRDefault="006451A7" w:rsidP="006451A7"/>
    <w:p w:rsidR="006451A7" w:rsidRPr="0039052B" w:rsidRDefault="006451A7" w:rsidP="0039052B"/>
    <w:p w:rsidR="00C73D14" w:rsidRDefault="00C73D14" w:rsidP="00C73D14">
      <w:pPr>
        <w:pStyle w:val="Heading3"/>
      </w:pPr>
    </w:p>
    <w:p w:rsidR="00E762CB" w:rsidRDefault="00E762CB" w:rsidP="00852389">
      <w:pPr>
        <w:pStyle w:val="Heading1"/>
      </w:pPr>
      <w:r>
        <w:lastRenderedPageBreak/>
        <w:t>LINK TURNS</w:t>
      </w:r>
      <w:r w:rsidR="00EC7538">
        <w:t xml:space="preserve">/LINK D </w:t>
      </w:r>
    </w:p>
    <w:p w:rsidR="00C73D14" w:rsidRDefault="00C73D14" w:rsidP="00C73D14">
      <w:pPr>
        <w:pStyle w:val="Heading2"/>
      </w:pPr>
      <w:r>
        <w:lastRenderedPageBreak/>
        <w:t>No Link</w:t>
      </w:r>
    </w:p>
    <w:p w:rsidR="00C73D14" w:rsidRDefault="00C73D14" w:rsidP="00C73D14">
      <w:pPr>
        <w:pStyle w:val="Heading3"/>
      </w:pPr>
      <w:proofErr w:type="spellStart"/>
      <w:r>
        <w:lastRenderedPageBreak/>
        <w:t>Env</w:t>
      </w:r>
      <w:proofErr w:type="spellEnd"/>
      <w:r>
        <w:t xml:space="preserve"> =/= Key – 2AC</w:t>
      </w:r>
    </w:p>
    <w:p w:rsidR="00C73D14" w:rsidRPr="00F85CB4" w:rsidRDefault="00C73D14" w:rsidP="00C73D14">
      <w:pPr>
        <w:pStyle w:val="Heading4"/>
      </w:pPr>
      <w:r w:rsidRPr="00F85CB4">
        <w:t>Climate campaigning won’t work in the key swing states</w:t>
      </w:r>
    </w:p>
    <w:p w:rsidR="00C73D14" w:rsidRPr="00F85CB4" w:rsidRDefault="00C73D14" w:rsidP="00C73D14">
      <w:r w:rsidRPr="00F85CB4">
        <w:rPr>
          <w:rStyle w:val="Style13ptBold"/>
        </w:rPr>
        <w:t>Myers 5/22</w:t>
      </w:r>
      <w:r w:rsidRPr="00F85CB4">
        <w:t xml:space="preserve"> – Freelance Journalist</w:t>
      </w:r>
    </w:p>
    <w:p w:rsidR="00C73D14" w:rsidRPr="00F85CB4" w:rsidRDefault="00C73D14" w:rsidP="00C73D14">
      <w:r w:rsidRPr="00F85CB4">
        <w:t xml:space="preserve">(Drew, “REPORTERS NOTEBOOK: GOLIATH V GOLIATH MATCH-UP AS ‘GREEN’ BILLIONAIRE TAKES ON THE KOCH BROTHERS”, </w:t>
      </w:r>
      <w:hyperlink r:id="rId7" w:history="1">
        <w:r w:rsidRPr="00F85CB4">
          <w:rPr>
            <w:rStyle w:val="Hyperlink"/>
          </w:rPr>
          <w:t>http://dmnewsi.com/2014/05/22/reporters-notebook-goliath-v-goliath-match-up-as-green-billionaire-takes-on-the-koch-brothers/</w:t>
        </w:r>
      </w:hyperlink>
      <w:r w:rsidRPr="00F85CB4">
        <w:t>, HW)</w:t>
      </w:r>
    </w:p>
    <w:p w:rsidR="00C73D14" w:rsidRPr="00F85CB4" w:rsidRDefault="00C73D14" w:rsidP="00C73D14">
      <w:pPr>
        <w:rPr>
          <w:rStyle w:val="StyleUnderline"/>
        </w:rPr>
      </w:pPr>
      <w:proofErr w:type="spellStart"/>
      <w:r w:rsidRPr="00F85CB4">
        <w:rPr>
          <w:sz w:val="16"/>
        </w:rPr>
        <w:t>Steyer’s</w:t>
      </w:r>
      <w:proofErr w:type="spellEnd"/>
      <w:r w:rsidRPr="00F85CB4">
        <w:rPr>
          <w:sz w:val="16"/>
        </w:rPr>
        <w:t xml:space="preserve"> 2014 map now includes Senate races in Michigan, New Hampshire and Colorado as well as governor’s races in Maine and Pennsylvania, home to two of the most endangered Republican governors in the country, Paul </w:t>
      </w:r>
      <w:proofErr w:type="spellStart"/>
      <w:r w:rsidRPr="00F85CB4">
        <w:rPr>
          <w:sz w:val="16"/>
        </w:rPr>
        <w:t>LePage</w:t>
      </w:r>
      <w:proofErr w:type="spellEnd"/>
      <w:r w:rsidRPr="00F85CB4">
        <w:rPr>
          <w:sz w:val="16"/>
        </w:rPr>
        <w:t xml:space="preserve"> and Tom Corbett. </w:t>
      </w:r>
      <w:r w:rsidRPr="00F85CB4">
        <w:rPr>
          <w:rStyle w:val="StyleUnderline"/>
        </w:rPr>
        <w:t>“This is the year, in our view, that we are able to demonstrate that you can use climate, you can do it well, you can do it in a smart way, to win political races</w:t>
      </w:r>
      <w:r w:rsidRPr="00F85CB4">
        <w:rPr>
          <w:sz w:val="16"/>
        </w:rPr>
        <w:t xml:space="preserve">,” said Chris </w:t>
      </w:r>
      <w:proofErr w:type="spellStart"/>
      <w:r w:rsidRPr="00F85CB4">
        <w:rPr>
          <w:sz w:val="16"/>
        </w:rPr>
        <w:t>Lehane</w:t>
      </w:r>
      <w:proofErr w:type="spellEnd"/>
      <w:r w:rsidRPr="00F85CB4">
        <w:rPr>
          <w:sz w:val="16"/>
        </w:rPr>
        <w:t xml:space="preserve">, the longtime Democratic consultant advising </w:t>
      </w:r>
      <w:proofErr w:type="spellStart"/>
      <w:r w:rsidRPr="00F85CB4">
        <w:rPr>
          <w:sz w:val="16"/>
        </w:rPr>
        <w:t>Steyer</w:t>
      </w:r>
      <w:proofErr w:type="spellEnd"/>
      <w:r w:rsidRPr="00F85CB4">
        <w:rPr>
          <w:sz w:val="16"/>
        </w:rPr>
        <w:t xml:space="preserve">. </w:t>
      </w:r>
      <w:proofErr w:type="spellStart"/>
      <w:r w:rsidRPr="00F85CB4">
        <w:rPr>
          <w:rStyle w:val="StyleUnderline"/>
        </w:rPr>
        <w:t>Lehane</w:t>
      </w:r>
      <w:proofErr w:type="spellEnd"/>
      <w:r w:rsidRPr="00F85CB4">
        <w:rPr>
          <w:rStyle w:val="StyleUnderline"/>
        </w:rPr>
        <w:t xml:space="preserve"> and </w:t>
      </w:r>
      <w:proofErr w:type="spellStart"/>
      <w:r w:rsidRPr="00F85CB4">
        <w:rPr>
          <w:rStyle w:val="StyleUnderline"/>
        </w:rPr>
        <w:t>NextGen</w:t>
      </w:r>
      <w:proofErr w:type="spellEnd"/>
      <w:r w:rsidRPr="00F85CB4">
        <w:rPr>
          <w:rStyle w:val="StyleUnderline"/>
        </w:rPr>
        <w:t xml:space="preserve"> political strategist Sky Gallegos revealed their 2014 strategy Wednesday in a briefing with reporters in Washington. Absent from their list of 2014 targets: must-win Senate races for Democrats in conservative-leaning states such as Arkansas, Alaska, North Carolina, Louisiana and Kentucky.</w:t>
      </w:r>
      <w:r w:rsidRPr="00F85CB4">
        <w:rPr>
          <w:sz w:val="16"/>
        </w:rPr>
        <w:t xml:space="preserve"> </w:t>
      </w:r>
      <w:r w:rsidRPr="00F85CB4">
        <w:rPr>
          <w:rStyle w:val="StyleUnderline"/>
        </w:rPr>
        <w:t>That’s because Democrats on those ballots have expressed support for the Keystone XL pipeline, the coal industry, offshore drilling or hydraulic fracturing — all nonstarter issues for environmentalists.</w:t>
      </w:r>
      <w:r w:rsidRPr="00F85CB4">
        <w:rPr>
          <w:sz w:val="16"/>
        </w:rPr>
        <w:t xml:space="preserve"> Instead, </w:t>
      </w:r>
      <w:proofErr w:type="spellStart"/>
      <w:r w:rsidRPr="00F85CB4">
        <w:rPr>
          <w:sz w:val="16"/>
        </w:rPr>
        <w:t>Lehane</w:t>
      </w:r>
      <w:proofErr w:type="spellEnd"/>
      <w:r w:rsidRPr="00F85CB4">
        <w:rPr>
          <w:sz w:val="16"/>
        </w:rPr>
        <w:t xml:space="preserve"> said the 501(c</w:t>
      </w:r>
      <w:proofErr w:type="gramStart"/>
      <w:r w:rsidRPr="00F85CB4">
        <w:rPr>
          <w:sz w:val="16"/>
        </w:rPr>
        <w:t>)4</w:t>
      </w:r>
      <w:proofErr w:type="gramEnd"/>
      <w:r w:rsidRPr="00F85CB4">
        <w:rPr>
          <w:sz w:val="16"/>
        </w:rPr>
        <w:t xml:space="preserve"> group will play in races that feature a stark choice between </w:t>
      </w:r>
      <w:r w:rsidRPr="00F85CB4">
        <w:rPr>
          <w:rStyle w:val="StyleUnderline"/>
        </w:rPr>
        <w:t>“pro-climate action” candidates — all Democrats — and “anti-science” Republicans who have questioned the veracity of climate change or supported the interests of the oil and gas industry.</w:t>
      </w:r>
    </w:p>
    <w:p w:rsidR="00C73D14" w:rsidRDefault="00C73D14" w:rsidP="00C73D14">
      <w:pPr>
        <w:pStyle w:val="Heading3"/>
      </w:pPr>
      <w:r>
        <w:lastRenderedPageBreak/>
        <w:t>A2 Turnout/Base Links</w:t>
      </w:r>
    </w:p>
    <w:p w:rsidR="00C73D14" w:rsidRDefault="00C73D14" w:rsidP="00C73D14"/>
    <w:p w:rsidR="00C73D14" w:rsidRPr="00F85CB4" w:rsidRDefault="00C73D14" w:rsidP="00C73D14">
      <w:pPr>
        <w:pStyle w:val="Heading4"/>
      </w:pPr>
      <w:r w:rsidRPr="00F85CB4">
        <w:t>Nothing will change the turnout gap</w:t>
      </w:r>
    </w:p>
    <w:p w:rsidR="00C73D14" w:rsidRPr="00F85CB4" w:rsidRDefault="00C73D14" w:rsidP="00C73D14">
      <w:r w:rsidRPr="00F85CB4">
        <w:rPr>
          <w:rStyle w:val="Style13ptBold"/>
        </w:rPr>
        <w:t>Cohn 4/28</w:t>
      </w:r>
      <w:r w:rsidRPr="00F85CB4">
        <w:t xml:space="preserve"> – Political Analyst for the NYT</w:t>
      </w:r>
    </w:p>
    <w:p w:rsidR="00C73D14" w:rsidRPr="00F85CB4" w:rsidRDefault="00C73D14" w:rsidP="00C73D14">
      <w:r w:rsidRPr="00F85CB4">
        <w:t xml:space="preserve">(Nate, “Why the Democrats’ Turnout Problem Is Worst in North Carolina”, </w:t>
      </w:r>
      <w:hyperlink r:id="rId8" w:history="1">
        <w:r w:rsidRPr="00F85CB4">
          <w:rPr>
            <w:rStyle w:val="Hyperlink"/>
          </w:rPr>
          <w:t>http://www.nytimes.com/2014/04/29/upshot/why-the-democrats-turnout-problem-is-worst-in-north-carolina.html</w:t>
        </w:r>
      </w:hyperlink>
      <w:r w:rsidRPr="00F85CB4">
        <w:t>, HW)</w:t>
      </w:r>
    </w:p>
    <w:p w:rsidR="00C73D14" w:rsidRDefault="00C73D14" w:rsidP="00C73D14">
      <w:pPr>
        <w:rPr>
          <w:rStyle w:val="StyleUnderline"/>
        </w:rPr>
      </w:pPr>
      <w:r w:rsidRPr="00F85CB4">
        <w:rPr>
          <w:rStyle w:val="StyleUnderline"/>
        </w:rPr>
        <w:t>The Democratic midterm turnout problem is no secret. Young and nonwhite voters tend to stay home in off-year elections</w:t>
      </w:r>
      <w:r w:rsidRPr="00F85CB4">
        <w:rPr>
          <w:sz w:val="16"/>
        </w:rPr>
        <w:t xml:space="preserve">, leaving the electorate older, whiter and more Republican than in a presidential election. If there’s any consolation for Democrats, it’s that they will have an opportunity to do something about it. They’ll spend millions to target Democratic-leaning voters over the next six months. And you would think that if anything could fix a turnout problem, it would be the vestiges of President Obama’s vaunted ground operation. </w:t>
      </w:r>
      <w:r w:rsidRPr="00F85CB4">
        <w:rPr>
          <w:rStyle w:val="Emphasis"/>
        </w:rPr>
        <w:t xml:space="preserve">But not even the most sophisticated and well-funded turnout effort can fix this problem. Strong turnout operations can help Democrats at the margins. </w:t>
      </w:r>
      <w:r w:rsidRPr="00F85CB4">
        <w:rPr>
          <w:rStyle w:val="StyleUnderline"/>
        </w:rPr>
        <w:t xml:space="preserve">The Democratic turnout problem, however, is not marginal. </w:t>
      </w:r>
      <w:r w:rsidRPr="00F85CB4">
        <w:rPr>
          <w:sz w:val="16"/>
        </w:rPr>
        <w:t xml:space="preserve">Nationally, </w:t>
      </w:r>
      <w:r w:rsidRPr="00F85CB4">
        <w:rPr>
          <w:rStyle w:val="StyleUnderline"/>
        </w:rPr>
        <w:t>low youth and nonwhite turnout might cost Democrats a net 3 percentage points in November, relative to an election with the same turnout as a presidential race</w:t>
      </w:r>
      <w:r w:rsidRPr="00F85CB4">
        <w:rPr>
          <w:sz w:val="16"/>
        </w:rPr>
        <w:t xml:space="preserve">. </w:t>
      </w:r>
      <w:r w:rsidRPr="00F85CB4">
        <w:rPr>
          <w:rStyle w:val="StyleUnderline"/>
        </w:rPr>
        <w:t>In states where generational and demographic change is responsible for renewed Democratic competitiveness</w:t>
      </w:r>
      <w:r w:rsidRPr="00F85CB4">
        <w:rPr>
          <w:sz w:val="16"/>
        </w:rPr>
        <w:t xml:space="preserve">, like North Carolina, </w:t>
      </w:r>
      <w:r w:rsidRPr="00F85CB4">
        <w:rPr>
          <w:rStyle w:val="StyleUnderline"/>
        </w:rPr>
        <w:t>low turnout deals a greater blow to the Democratic coalition.</w:t>
      </w:r>
    </w:p>
    <w:p w:rsidR="00C73D14" w:rsidRDefault="00C73D14" w:rsidP="00C73D14">
      <w:pPr>
        <w:pStyle w:val="Heading2"/>
      </w:pPr>
      <w:r>
        <w:lastRenderedPageBreak/>
        <w:t>Obama Link Tu</w:t>
      </w:r>
      <w:r w:rsidR="00761A47">
        <w:t>r</w:t>
      </w:r>
      <w:r>
        <w:t>n</w:t>
      </w:r>
      <w:r w:rsidR="00761A47">
        <w:t>s</w:t>
      </w:r>
      <w:r>
        <w:t xml:space="preserve"> </w:t>
      </w:r>
    </w:p>
    <w:p w:rsidR="00C73D14" w:rsidRDefault="00C73D14" w:rsidP="00C73D14">
      <w:pPr>
        <w:pStyle w:val="Heading3"/>
      </w:pPr>
      <w:r>
        <w:lastRenderedPageBreak/>
        <w:t xml:space="preserve">Poison Pill 2ac </w:t>
      </w:r>
    </w:p>
    <w:p w:rsidR="00C73D14" w:rsidRDefault="00C73D14" w:rsidP="00C73D14">
      <w:pPr>
        <w:pStyle w:val="Heading4"/>
      </w:pPr>
      <w:r>
        <w:t>Obama is poison- Colorado proves</w:t>
      </w:r>
    </w:p>
    <w:p w:rsidR="00C73D14" w:rsidRDefault="00C73D14" w:rsidP="00C73D14">
      <w:r>
        <w:rPr>
          <w:rStyle w:val="Style13ptBold"/>
        </w:rPr>
        <w:t>Pace 7/8/14</w:t>
      </w:r>
      <w:r>
        <w:t xml:space="preserve"> (JULIE PACE, Associated Press, </w:t>
      </w:r>
      <w:hyperlink r:id="rId9" w:history="1">
        <w:r>
          <w:rPr>
            <w:rStyle w:val="Hyperlink"/>
          </w:rPr>
          <w:t>Obama Inches Into Competitive Colorado Senate Race, July 8, 2014, http://denver.cbslocal.com/2014/07/08/obama-inches-into-competitive-colorado-senate-race/</w:t>
        </w:r>
      </w:hyperlink>
      <w:r>
        <w:t>)-AG</w:t>
      </w:r>
    </w:p>
    <w:p w:rsidR="00C73D14" w:rsidRDefault="00C73D14" w:rsidP="00C73D14">
      <w:pPr>
        <w:rPr>
          <w:sz w:val="12"/>
        </w:rPr>
      </w:pPr>
      <w:r>
        <w:rPr>
          <w:sz w:val="12"/>
        </w:rPr>
        <w:t xml:space="preserve">For the first time, President Barack Obama </w:t>
      </w:r>
      <w:r>
        <w:rPr>
          <w:rStyle w:val="StyleUnderline"/>
        </w:rPr>
        <w:t>is inching into one of the highly competitive races</w:t>
      </w:r>
      <w:r>
        <w:rPr>
          <w:sz w:val="12"/>
        </w:rPr>
        <w:t xml:space="preserve"> that could determine whether Democrats maintain control of the Senate this fall</w:t>
      </w:r>
      <w:r>
        <w:rPr>
          <w:rStyle w:val="StyleUnderline"/>
        </w:rPr>
        <w:t>. Obama’s trip to Colorado</w:t>
      </w:r>
      <w:r>
        <w:rPr>
          <w:sz w:val="12"/>
        </w:rPr>
        <w:t xml:space="preserve"> to raise money for Sen. Mark Udall </w:t>
      </w:r>
      <w:r>
        <w:rPr>
          <w:rStyle w:val="StyleUnderline"/>
        </w:rPr>
        <w:t>underscores the political risks for vulnerable Democrats of being linked with the</w:t>
      </w:r>
      <w:r>
        <w:rPr>
          <w:sz w:val="12"/>
        </w:rPr>
        <w:t xml:space="preserve"> increasingly </w:t>
      </w:r>
      <w:r>
        <w:rPr>
          <w:rStyle w:val="StyleUnderline"/>
        </w:rPr>
        <w:t>unpopular president</w:t>
      </w:r>
      <w:r>
        <w:rPr>
          <w:sz w:val="12"/>
        </w:rPr>
        <w:t xml:space="preserve">. Obama will headline a high-dollar fundraiser for Udall in Denver on Wednesday but the event is off-limits to news cameras. Udall’s office also says the senator will not attend an economic speech the president plans to deliver in Denver, ensuring that there will be no photos of the two men together. </w:t>
      </w:r>
      <w:r>
        <w:rPr>
          <w:rStyle w:val="StyleUnderline"/>
        </w:rPr>
        <w:t>Republicans</w:t>
      </w:r>
      <w:r>
        <w:rPr>
          <w:sz w:val="12"/>
        </w:rPr>
        <w:t xml:space="preserve"> quickly </w:t>
      </w:r>
      <w:r>
        <w:rPr>
          <w:rStyle w:val="Emphasis"/>
        </w:rPr>
        <w:t xml:space="preserve">pounced </w:t>
      </w:r>
      <w:r>
        <w:rPr>
          <w:sz w:val="12"/>
        </w:rPr>
        <w:t xml:space="preserve">on Udall’s plans, </w:t>
      </w:r>
      <w:r>
        <w:rPr>
          <w:rStyle w:val="Emphasis"/>
        </w:rPr>
        <w:t>eager to link the incumbent to a president with sagging approval ratings, both nationally and in Colorado.</w:t>
      </w:r>
      <w:r>
        <w:rPr>
          <w:sz w:val="12"/>
        </w:rPr>
        <w:t xml:space="preserve"> Sen. Udall’s message to the president is clear: Help me rake in campaign cash behind closed doors, keep the media from capturing photos of us together, and avoid real Coloradans at all costs,” said Alex </w:t>
      </w:r>
      <w:proofErr w:type="spellStart"/>
      <w:r>
        <w:rPr>
          <w:sz w:val="12"/>
        </w:rPr>
        <w:t>Siciliano</w:t>
      </w:r>
      <w:proofErr w:type="spellEnd"/>
      <w:r>
        <w:rPr>
          <w:sz w:val="12"/>
        </w:rPr>
        <w:t>, a spokesman for Rep. Cory Gardner, Udall’s opponent in the November election. Udall is one of several Dem</w:t>
      </w:r>
      <w:bookmarkStart w:id="0" w:name="_GoBack"/>
      <w:bookmarkEnd w:id="0"/>
      <w:r>
        <w:rPr>
          <w:sz w:val="12"/>
        </w:rPr>
        <w:t xml:space="preserve">ocratic senators at risk of losing their seat this fall, putting Senate control within GOP reach for the first time during Obama’s presidency. Losing </w:t>
      </w:r>
      <w:r>
        <w:rPr>
          <w:rStyle w:val="StyleUnderline"/>
        </w:rPr>
        <w:t>control of the Senate would be devastating to Obama’s chances of passing any major legislation</w:t>
      </w:r>
      <w:r>
        <w:rPr>
          <w:sz w:val="12"/>
        </w:rPr>
        <w:t xml:space="preserve"> in his final two years in office, though his prospects may be little better if Democrats hang on to the Senate and Republicans maintain their majority in the House. While </w:t>
      </w:r>
      <w:r>
        <w:rPr>
          <w:rStyle w:val="StyleUnderline"/>
        </w:rPr>
        <w:t>Obama</w:t>
      </w:r>
      <w:r>
        <w:rPr>
          <w:sz w:val="12"/>
        </w:rPr>
        <w:t xml:space="preserve"> has called keeping the Senate one of his top priorities, he </w:t>
      </w:r>
      <w:r>
        <w:rPr>
          <w:rStyle w:val="StyleUnderline"/>
        </w:rPr>
        <w:t>is limited in how much direct involvement he can have</w:t>
      </w:r>
      <w:r>
        <w:rPr>
          <w:sz w:val="12"/>
        </w:rPr>
        <w:t xml:space="preserve"> in helping the most at-risk members of his party. Like Udall, most are from swing states or conservative-leaning states like Louisiana, Arkansas and North Carolina, where </w:t>
      </w:r>
      <w:r>
        <w:rPr>
          <w:rStyle w:val="Emphasis"/>
        </w:rPr>
        <w:t>close ties with the president may be more of a hindrance than a help</w:t>
      </w:r>
      <w:r>
        <w:rPr>
          <w:sz w:val="12"/>
        </w:rPr>
        <w:t xml:space="preserve"> </w:t>
      </w:r>
    </w:p>
    <w:p w:rsidR="00C73D14" w:rsidRDefault="00C73D14" w:rsidP="00C73D14">
      <w:pPr>
        <w:pStyle w:val="Heading4"/>
      </w:pPr>
      <w:r>
        <w:t xml:space="preserve">Republicans will try to tie environmental policy to Obama- climate change and </w:t>
      </w:r>
      <w:proofErr w:type="spellStart"/>
      <w:r>
        <w:t>Mcconnell</w:t>
      </w:r>
      <w:proofErr w:type="spellEnd"/>
      <w:r>
        <w:t xml:space="preserve"> prove</w:t>
      </w:r>
    </w:p>
    <w:p w:rsidR="00C73D14" w:rsidRDefault="00C73D14" w:rsidP="00C73D14">
      <w:proofErr w:type="spellStart"/>
      <w:r>
        <w:rPr>
          <w:rStyle w:val="Style13ptBold"/>
        </w:rPr>
        <w:t>Jager</w:t>
      </w:r>
      <w:proofErr w:type="spellEnd"/>
      <w:r>
        <w:rPr>
          <w:rStyle w:val="Style13ptBold"/>
        </w:rPr>
        <w:t xml:space="preserve"> 6/2/14</w:t>
      </w:r>
      <w:r>
        <w:t xml:space="preserve"> (By Elliot </w:t>
      </w:r>
      <w:proofErr w:type="spellStart"/>
      <w:r>
        <w:t>Jager</w:t>
      </w:r>
      <w:proofErr w:type="spellEnd"/>
      <w:r>
        <w:t xml:space="preserve">, staff writer, </w:t>
      </w:r>
      <w:proofErr w:type="spellStart"/>
      <w:r>
        <w:t>NewsMax</w:t>
      </w:r>
      <w:proofErr w:type="spellEnd"/>
      <w:r>
        <w:t xml:space="preserve">, Embattled Democrats Run From Obama's New Emissions Plan, 02 Jun </w:t>
      </w:r>
      <w:proofErr w:type="gramStart"/>
      <w:r>
        <w:t>2014 ,http</w:t>
      </w:r>
      <w:proofErr w:type="gramEnd"/>
      <w:r>
        <w:t>://www.newsmax.com/Headline/Democrats-EPA-Obama-emissions/2014/06/02/id/574527/)-AG</w:t>
      </w:r>
    </w:p>
    <w:p w:rsidR="00C73D14" w:rsidRDefault="00C73D14" w:rsidP="00C73D14">
      <w:pPr>
        <w:rPr>
          <w:rStyle w:val="Emphasis"/>
        </w:rPr>
      </w:pPr>
      <w:r>
        <w:rPr>
          <w:rStyle w:val="StyleUnderline"/>
        </w:rPr>
        <w:t>Democrats up for re-election</w:t>
      </w:r>
      <w:r>
        <w:rPr>
          <w:sz w:val="12"/>
        </w:rPr>
        <w:t xml:space="preserve"> in states dependent on coal or oil </w:t>
      </w:r>
      <w:r>
        <w:rPr>
          <w:rStyle w:val="Emphasis"/>
        </w:rPr>
        <w:t>continue to distance themselves from the Obama administration's latest environmental policies</w:t>
      </w:r>
      <w:r>
        <w:rPr>
          <w:rStyle w:val="StyleUnderline"/>
        </w:rPr>
        <w:t>,</w:t>
      </w:r>
      <w:r>
        <w:rPr>
          <w:sz w:val="12"/>
        </w:rPr>
        <w:t xml:space="preserve"> Politico reported. On Monday, President Barack </w:t>
      </w:r>
      <w:r>
        <w:rPr>
          <w:rStyle w:val="StyleUnderline"/>
        </w:rPr>
        <w:t>Obama is set to announce tough</w:t>
      </w:r>
      <w:r>
        <w:rPr>
          <w:sz w:val="12"/>
        </w:rPr>
        <w:t xml:space="preserve"> new </w:t>
      </w:r>
      <w:r>
        <w:rPr>
          <w:rStyle w:val="StyleUnderline"/>
        </w:rPr>
        <w:t>climate change proposals</w:t>
      </w:r>
      <w:r>
        <w:rPr>
          <w:sz w:val="12"/>
        </w:rPr>
        <w:t xml:space="preserve"> that would cut power plant generated carbon pollution 30 percent by 2030, The New York Times reported</w:t>
      </w:r>
      <w:r>
        <w:rPr>
          <w:rStyle w:val="StyleUnderline"/>
        </w:rPr>
        <w:t>. The political and electoral impact of the proposals is uncertain,</w:t>
      </w:r>
      <w:r>
        <w:rPr>
          <w:sz w:val="12"/>
        </w:rPr>
        <w:t xml:space="preserve"> according to Politico. </w:t>
      </w:r>
      <w:r>
        <w:rPr>
          <w:rStyle w:val="StyleUnderline"/>
        </w:rPr>
        <w:t>Much depends on whether Republicans can tie Democrats to the president's policies</w:t>
      </w:r>
      <w:r>
        <w:rPr>
          <w:sz w:val="12"/>
        </w:rPr>
        <w:t xml:space="preserve">, </w:t>
      </w:r>
      <w:r>
        <w:rPr>
          <w:rStyle w:val="StyleUnderline"/>
        </w:rPr>
        <w:t>and how well the Environmental Protection Agency carries out the new rule</w:t>
      </w:r>
      <w:r>
        <w:rPr>
          <w:sz w:val="12"/>
        </w:rPr>
        <w:t xml:space="preserve">s and responds to states that do not meet its guidelines. In some states, including Michigan, Democratic support for the administration's climate policies could be a political plus. Coal state </w:t>
      </w:r>
      <w:r>
        <w:rPr>
          <w:rStyle w:val="StyleUnderline"/>
        </w:rPr>
        <w:t>Democrats</w:t>
      </w:r>
      <w:r>
        <w:rPr>
          <w:sz w:val="12"/>
        </w:rPr>
        <w:t xml:space="preserve"> such as Kentucky Senate candidate Alison </w:t>
      </w:r>
      <w:proofErr w:type="spellStart"/>
      <w:r>
        <w:rPr>
          <w:sz w:val="12"/>
        </w:rPr>
        <w:t>Lundergan</w:t>
      </w:r>
      <w:proofErr w:type="spellEnd"/>
      <w:r>
        <w:rPr>
          <w:sz w:val="12"/>
        </w:rPr>
        <w:t xml:space="preserve"> Grimes </w:t>
      </w:r>
      <w:r>
        <w:rPr>
          <w:rStyle w:val="StyleUnderline"/>
        </w:rPr>
        <w:t>have deplored the EPA rules</w:t>
      </w:r>
      <w:r>
        <w:rPr>
          <w:sz w:val="12"/>
        </w:rPr>
        <w:t xml:space="preserve">. She is challenging incumbent Senate Minority Leader Mitch McConnell, who is staunchly critical of the EPA. </w:t>
      </w:r>
      <w:r>
        <w:rPr>
          <w:rStyle w:val="Emphasis"/>
        </w:rPr>
        <w:t>McConnell has tied Grimes to Senate Majority Leader Harry Reid known for not being a friend of coal.</w:t>
      </w:r>
    </w:p>
    <w:p w:rsidR="00C73D14" w:rsidRPr="00BC66A5" w:rsidRDefault="00C73D14" w:rsidP="00C73D14"/>
    <w:p w:rsidR="00E762CB" w:rsidRDefault="001F0E1D" w:rsidP="001F0E1D">
      <w:pPr>
        <w:pStyle w:val="Heading2"/>
      </w:pPr>
      <w:r>
        <w:lastRenderedPageBreak/>
        <w:t>Climate Link Turns</w:t>
      </w:r>
    </w:p>
    <w:p w:rsidR="00E762CB" w:rsidRDefault="00E762CB" w:rsidP="00E762CB"/>
    <w:p w:rsidR="001F0E1D" w:rsidRDefault="001F0E1D" w:rsidP="001F0E1D">
      <w:pPr>
        <w:pStyle w:val="Heading3"/>
      </w:pPr>
      <w:r>
        <w:lastRenderedPageBreak/>
        <w:t>GOP Base</w:t>
      </w:r>
    </w:p>
    <w:p w:rsidR="00E762CB" w:rsidRPr="00F85CB4" w:rsidRDefault="00E762CB" w:rsidP="008D2D19">
      <w:pPr>
        <w:pStyle w:val="Heading4"/>
      </w:pPr>
      <w:r w:rsidRPr="00F85CB4">
        <w:t xml:space="preserve">Under the radar climate policy like the </w:t>
      </w:r>
      <w:proofErr w:type="spellStart"/>
      <w:r w:rsidRPr="00F85CB4">
        <w:t>aff</w:t>
      </w:r>
      <w:proofErr w:type="spellEnd"/>
      <w:r w:rsidRPr="00F85CB4">
        <w:t xml:space="preserve"> comparatively motivates the GOP base more</w:t>
      </w:r>
    </w:p>
    <w:p w:rsidR="00E762CB" w:rsidRPr="00F85CB4" w:rsidRDefault="00E762CB" w:rsidP="00E762CB">
      <w:r w:rsidRPr="00E762CB">
        <w:rPr>
          <w:rStyle w:val="Style13ptBold"/>
        </w:rPr>
        <w:t>Davenport 4/21</w:t>
      </w:r>
      <w:r w:rsidRPr="00F85CB4">
        <w:t xml:space="preserve"> – Political analyst for the NYT</w:t>
      </w:r>
    </w:p>
    <w:p w:rsidR="00E762CB" w:rsidRPr="00F85CB4" w:rsidRDefault="00E762CB" w:rsidP="00E762CB">
      <w:r w:rsidRPr="00F85CB4">
        <w:t xml:space="preserve">(Coral, “Keystone Pipeline May Be Big, but This Is Bigger”, </w:t>
      </w:r>
      <w:hyperlink r:id="rId10" w:history="1">
        <w:r w:rsidRPr="00F85CB4">
          <w:rPr>
            <w:rStyle w:val="Hyperlink"/>
          </w:rPr>
          <w:t>http://www.nytimes.com/2014/04/22/business/energy-environment/us-emission-rules-would-far-outweigh-impact-of-keystone-pipeline.html</w:t>
        </w:r>
      </w:hyperlink>
      <w:r w:rsidRPr="00F85CB4">
        <w:t>, HW)</w:t>
      </w:r>
    </w:p>
    <w:p w:rsidR="00E762CB" w:rsidRPr="00F85CB4" w:rsidRDefault="00E762CB" w:rsidP="00E762CB">
      <w:pPr>
        <w:rPr>
          <w:rStyle w:val="StyleUnderline"/>
        </w:rPr>
      </w:pPr>
      <w:r w:rsidRPr="00F85CB4">
        <w:rPr>
          <w:sz w:val="16"/>
        </w:rPr>
        <w:t>“</w:t>
      </w:r>
      <w:r w:rsidRPr="00F85CB4">
        <w:rPr>
          <w:rStyle w:val="StyleUnderline"/>
        </w:rPr>
        <w:t>The regulations on vehicles and power plants — that’s going be the centerpiece of what the U.S. can take to the next round of diplomatic talks,</w:t>
      </w:r>
      <w:r w:rsidRPr="00F85CB4">
        <w:rPr>
          <w:sz w:val="16"/>
        </w:rPr>
        <w:t xml:space="preserve">” said Adele Morris, an energy and climate change policy expert at the Brookings Institution. David Goldwyn, an analyst who ran the Bureau of Energy Resources under former Secretary of State Hillary Rodham Clinton, commented: “By comparison, the decision on Keystone is irrelevant or insignificant. It’s a drop in the bucket.” But </w:t>
      </w:r>
      <w:r w:rsidRPr="00F85CB4">
        <w:rPr>
          <w:rStyle w:val="StyleUnderline"/>
        </w:rPr>
        <w:t>the E.P.A. regulations come with a host of complications. They will be denounced before midterm elections this year and meet a wave of challenges. Republicans and the coal industry have attacked them as “job-killing” and a “war on coal,”</w:t>
      </w:r>
      <w:r w:rsidRPr="00F85CB4">
        <w:rPr>
          <w:sz w:val="16"/>
        </w:rPr>
        <w:t xml:space="preserve"> and intend to challenge them in Congress and the courts. </w:t>
      </w:r>
      <w:r w:rsidRPr="00F85CB4">
        <w:rPr>
          <w:rStyle w:val="StyleUnderline"/>
        </w:rPr>
        <w:t>The rules could lead to closures of many of the nation’s 600 or so coal plants and imperil the livelihoods of the nation’s 78,000 coal miners. And although the regulations are most likely to have a far greater environmental impact than a decision on the Keystone, they haven’t served to fire up the environmentalist base.</w:t>
      </w:r>
      <w:r w:rsidRPr="00F85CB4">
        <w:rPr>
          <w:sz w:val="16"/>
        </w:rPr>
        <w:t xml:space="preserve"> The problem with the regulations and global talks is that </w:t>
      </w:r>
      <w:r w:rsidRPr="00F85CB4">
        <w:rPr>
          <w:rStyle w:val="StyleUnderline"/>
        </w:rPr>
        <w:t>they’re slow-moving and difficult to understand — they don’t come with a tangible physical symbol and a decision directly from the president. In other words, they’re not very good politics.</w:t>
      </w:r>
    </w:p>
    <w:p w:rsidR="001F0E1D" w:rsidRDefault="001F0E1D" w:rsidP="001F0E1D">
      <w:pPr>
        <w:pStyle w:val="Heading3"/>
      </w:pPr>
      <w:r>
        <w:lastRenderedPageBreak/>
        <w:t>Red States</w:t>
      </w:r>
    </w:p>
    <w:p w:rsidR="001F0E1D" w:rsidRDefault="001F0E1D" w:rsidP="001F0E1D">
      <w:pPr>
        <w:pStyle w:val="Heading4"/>
      </w:pPr>
      <w:r w:rsidRPr="00D03401">
        <w:t xml:space="preserve">Clean energy proposals hurt red state </w:t>
      </w:r>
      <w:proofErr w:type="spellStart"/>
      <w:r w:rsidRPr="00D03401">
        <w:t>dems</w:t>
      </w:r>
      <w:proofErr w:type="spellEnd"/>
    </w:p>
    <w:p w:rsidR="001F0E1D" w:rsidRDefault="001F0E1D" w:rsidP="001F0E1D">
      <w:r w:rsidRPr="00D03401">
        <w:rPr>
          <w:rStyle w:val="Style13ptBold"/>
        </w:rPr>
        <w:t>Guillen 7/7</w:t>
      </w:r>
      <w:r>
        <w:t xml:space="preserve"> – Reporter for </w:t>
      </w:r>
      <w:proofErr w:type="spellStart"/>
      <w:r>
        <w:t>Poltico</w:t>
      </w:r>
      <w:proofErr w:type="spellEnd"/>
    </w:p>
    <w:p w:rsidR="001F0E1D" w:rsidRPr="00D03401" w:rsidRDefault="001F0E1D" w:rsidP="001F0E1D">
      <w:r>
        <w:t xml:space="preserve">(Alex, “Can Democrats flip </w:t>
      </w:r>
      <w:proofErr w:type="spellStart"/>
      <w:r>
        <w:t>Capito’s</w:t>
      </w:r>
      <w:proofErr w:type="spellEnd"/>
      <w:r>
        <w:t xml:space="preserve"> seat? — Past </w:t>
      </w:r>
      <w:proofErr w:type="spellStart"/>
      <w:r>
        <w:t>Steyer</w:t>
      </w:r>
      <w:proofErr w:type="spellEnd"/>
      <w:r>
        <w:t xml:space="preserve"> investments in coal raise eyebrows”, </w:t>
      </w:r>
      <w:hyperlink r:id="rId11" w:history="1">
        <w:r w:rsidRPr="00C01D97">
          <w:rPr>
            <w:rStyle w:val="Hyperlink"/>
          </w:rPr>
          <w:t>http://www.politico.com/morningenergy/0714/morningenergy14543.html</w:t>
        </w:r>
      </w:hyperlink>
      <w:r>
        <w:t>, HW)</w:t>
      </w:r>
    </w:p>
    <w:p w:rsidR="001F0E1D" w:rsidRDefault="001F0E1D" w:rsidP="001F0E1D">
      <w:pPr>
        <w:rPr>
          <w:rStyle w:val="StyleUnderline"/>
        </w:rPr>
      </w:pPr>
      <w:r w:rsidRPr="00D03401">
        <w:rPr>
          <w:rStyle w:val="StyleUnderline"/>
        </w:rPr>
        <w:t>The House will vote this week on its 2015 energy and water spending bill</w:t>
      </w:r>
      <w:r w:rsidRPr="00D03401">
        <w:rPr>
          <w:sz w:val="16"/>
        </w:rPr>
        <w:t xml:space="preserve">, the first of the two major energy-focused appropriations bills to hit the floor. The spending bill is $50 million less than the fiscal 2014 enacted level but $327 million above the president’s fiscal 2015 request, according to the committee. </w:t>
      </w:r>
      <w:r w:rsidRPr="00D03401">
        <w:rPr>
          <w:rStyle w:val="StyleUnderline"/>
        </w:rPr>
        <w:t>Funding for energy programs within DOE stands at $10.3 billion in the legislation, more than $110 million above the 2014 enacted levels. On the Senate side, Democrats sidelined their own energy and water bill in committee after Senate Majority Leader Mitch McConnell planned to try for an amendment blocking EPA regulations, potentially putting vulnerable red-state Democrats on the record.</w:t>
      </w:r>
    </w:p>
    <w:p w:rsidR="001F0E1D" w:rsidRPr="00F85CB4" w:rsidRDefault="001F0E1D" w:rsidP="001F0E1D">
      <w:pPr>
        <w:pStyle w:val="Heading4"/>
      </w:pPr>
      <w:r w:rsidRPr="00F85CB4">
        <w:t xml:space="preserve">Focus on climate change hurts the </w:t>
      </w:r>
      <w:proofErr w:type="spellStart"/>
      <w:r w:rsidRPr="00F85CB4">
        <w:t>dems</w:t>
      </w:r>
      <w:proofErr w:type="spellEnd"/>
      <w:r w:rsidRPr="00F85CB4">
        <w:t xml:space="preserve"> in key races</w:t>
      </w:r>
    </w:p>
    <w:p w:rsidR="001F0E1D" w:rsidRPr="00F85CB4" w:rsidRDefault="001F0E1D" w:rsidP="001F0E1D">
      <w:r w:rsidRPr="00F85CB4">
        <w:rPr>
          <w:rStyle w:val="Style13ptBold"/>
        </w:rPr>
        <w:t>Hughes 14</w:t>
      </w:r>
      <w:r w:rsidRPr="00F85CB4">
        <w:t xml:space="preserve"> – Political Analyst for the Washington Examiner</w:t>
      </w:r>
    </w:p>
    <w:p w:rsidR="001F0E1D" w:rsidRPr="00F85CB4" w:rsidRDefault="001F0E1D" w:rsidP="001F0E1D">
      <w:r w:rsidRPr="00F85CB4">
        <w:t xml:space="preserve">(Brian, “Obama goes green with executive push on climate”, 2/21/14 </w:t>
      </w:r>
      <w:hyperlink r:id="rId12" w:history="1">
        <w:r w:rsidRPr="00F85CB4">
          <w:rPr>
            <w:rStyle w:val="Hyperlink"/>
          </w:rPr>
          <w:t>http://washingtonexaminer.com/obama-goes-green-with-executive-push-on-climate/article/2544359</w:t>
        </w:r>
      </w:hyperlink>
      <w:r w:rsidRPr="00F85CB4">
        <w:t>, HW)</w:t>
      </w:r>
    </w:p>
    <w:p w:rsidR="001F0E1D" w:rsidRDefault="001F0E1D" w:rsidP="001F0E1D">
      <w:pPr>
        <w:rPr>
          <w:rStyle w:val="StyleUnderline"/>
        </w:rPr>
      </w:pPr>
      <w:r w:rsidRPr="00F85CB4">
        <w:rPr>
          <w:rStyle w:val="StyleUnderline"/>
        </w:rPr>
        <w:t xml:space="preserve">Red-state Democrats, such as Louisiana Sen. Mary Landrieu and Alaska Sen. Mark </w:t>
      </w:r>
      <w:proofErr w:type="spellStart"/>
      <w:r w:rsidRPr="00F85CB4">
        <w:rPr>
          <w:rStyle w:val="StyleUnderline"/>
        </w:rPr>
        <w:t>Begich</w:t>
      </w:r>
      <w:proofErr w:type="spellEnd"/>
      <w:r w:rsidRPr="00F85CB4">
        <w:rPr>
          <w:rStyle w:val="StyleUnderline"/>
        </w:rPr>
        <w:t>, have bent over backwards to trumpet their support for Keystone XL and dismiss the Obama administration's green agenda as a crippling blow for jobs in their home states. “The White House needs to be careful to frame their arguments in economic terms,”</w:t>
      </w:r>
      <w:r w:rsidRPr="00F85CB4">
        <w:rPr>
          <w:sz w:val="16"/>
        </w:rPr>
        <w:t xml:space="preserve"> said a staffer for a Democratic senator up for re-election. “</w:t>
      </w:r>
      <w:r w:rsidRPr="00F85CB4">
        <w:rPr>
          <w:rStyle w:val="StyleUnderline"/>
        </w:rPr>
        <w:t xml:space="preserve">Just trading rhetoric on climate change doesn’t really help our cause.” </w:t>
      </w:r>
      <w:r w:rsidRPr="00F85CB4">
        <w:rPr>
          <w:sz w:val="16"/>
        </w:rPr>
        <w:t>“</w:t>
      </w:r>
      <w:r w:rsidRPr="00F85CB4">
        <w:rPr>
          <w:rStyle w:val="StyleUnderline"/>
        </w:rPr>
        <w:t>Nothing would make me happier than the White House and Democrats making 2014 all about climate change</w:t>
      </w:r>
      <w:r w:rsidRPr="00F85CB4">
        <w:rPr>
          <w:sz w:val="16"/>
        </w:rPr>
        <w:t>,” said a senior GOP Senate aide. “</w:t>
      </w:r>
      <w:r w:rsidRPr="00F85CB4">
        <w:rPr>
          <w:rStyle w:val="StyleUnderline"/>
        </w:rPr>
        <w:t>We’ll talk about jobs, they can use global warming to scare people, and we’ll take back the Senate,” the Republican official told the Washington Examiner.</w:t>
      </w:r>
    </w:p>
    <w:p w:rsidR="001F0E1D" w:rsidRDefault="001F0E1D" w:rsidP="001F0E1D">
      <w:pPr>
        <w:pStyle w:val="Heading4"/>
      </w:pPr>
      <w:r>
        <w:t xml:space="preserve">“War on coal” framing makes climate initiatives devastating for red-state </w:t>
      </w:r>
      <w:proofErr w:type="spellStart"/>
      <w:r>
        <w:t>dems</w:t>
      </w:r>
      <w:proofErr w:type="spellEnd"/>
    </w:p>
    <w:p w:rsidR="001F0E1D" w:rsidRDefault="001F0E1D" w:rsidP="001F0E1D">
      <w:r w:rsidRPr="00D03401">
        <w:rPr>
          <w:rStyle w:val="Style13ptBold"/>
        </w:rPr>
        <w:t>Lopez 6/26</w:t>
      </w:r>
      <w:r>
        <w:t xml:space="preserve"> – Reporter for </w:t>
      </w:r>
      <w:proofErr w:type="gramStart"/>
      <w:r>
        <w:t>The</w:t>
      </w:r>
      <w:proofErr w:type="gramEnd"/>
      <w:r>
        <w:t xml:space="preserve"> Hill</w:t>
      </w:r>
    </w:p>
    <w:p w:rsidR="001F0E1D" w:rsidRPr="00D03401" w:rsidRDefault="001F0E1D" w:rsidP="001F0E1D">
      <w:r>
        <w:t xml:space="preserve">(Laura, “McConnell invites Obama to coal country”, </w:t>
      </w:r>
      <w:hyperlink r:id="rId13" w:history="1">
        <w:r w:rsidRPr="00C01D97">
          <w:rPr>
            <w:rStyle w:val="Hyperlink"/>
          </w:rPr>
          <w:t>http://thehill.com/policy/energy-environment/210680-mcconnell-invites-obama-to-visit-coal-country</w:t>
        </w:r>
      </w:hyperlink>
      <w:r>
        <w:t>, HW)</w:t>
      </w:r>
    </w:p>
    <w:p w:rsidR="001F0E1D" w:rsidRDefault="001F0E1D" w:rsidP="001F0E1D">
      <w:pPr>
        <w:rPr>
          <w:rStyle w:val="StyleUnderline"/>
        </w:rPr>
      </w:pPr>
      <w:r w:rsidRPr="00D03401">
        <w:rPr>
          <w:sz w:val="16"/>
        </w:rPr>
        <w:t xml:space="preserve">Saying it's a side of the story "he won't hear from California billionaires," Senate Minority Leader Mitch </w:t>
      </w:r>
      <w:r w:rsidRPr="00D03401">
        <w:rPr>
          <w:rStyle w:val="StyleUnderline"/>
        </w:rPr>
        <w:t>McConnell (R-Ky.) is inviting President Obama to visit with coal families to see the impact of his climate rule up close. "I know the president will also be trying out a new PR campaign today to see what life is really like for the middle class</w:t>
      </w:r>
      <w:r w:rsidRPr="00D03401">
        <w:rPr>
          <w:sz w:val="16"/>
        </w:rPr>
        <w:t xml:space="preserve"> — for those beyond the White House gates," McConnell said on the Senate floor Thursday. "But </w:t>
      </w:r>
      <w:r w:rsidRPr="00D03401">
        <w:rPr>
          <w:rStyle w:val="StyleUnderline"/>
        </w:rPr>
        <w:t>he won’t see the consequences of his [Environmental Protection Agency] regulations at a political rally.</w:t>
      </w:r>
      <w:r w:rsidRPr="00D03401">
        <w:rPr>
          <w:sz w:val="16"/>
        </w:rPr>
        <w:t>" McConnell added: "</w:t>
      </w:r>
      <w:r w:rsidRPr="00D03401">
        <w:rPr>
          <w:rStyle w:val="StyleUnderline"/>
        </w:rPr>
        <w:t>If he is serious about this initiative, then he’ll come to Kentucky to see the tragic effects of his policies firsthand</w:t>
      </w:r>
      <w:r w:rsidRPr="00D03401">
        <w:rPr>
          <w:sz w:val="16"/>
        </w:rPr>
        <w:t xml:space="preserve">. I invite him to visit with coal families in my state and hear the other side of the story." The administration's newly proposed standards mandate states cut carbon dioxide emissions from existing power plants 30 percent by 2030 from 2005 levels, which McConnell claims will devastate energy jobs in Kentucky. </w:t>
      </w:r>
      <w:r w:rsidRPr="00D03401">
        <w:rPr>
          <w:rStyle w:val="StyleUnderline"/>
        </w:rPr>
        <w:t xml:space="preserve">The rules, which are a signature piece of Obama's second-term climate change legacy, have been packaged as a "war on coal" by McConnell, who faces a tough reelection </w:t>
      </w:r>
      <w:r w:rsidRPr="00D03401">
        <w:rPr>
          <w:rStyle w:val="StyleUnderline"/>
        </w:rPr>
        <w:lastRenderedPageBreak/>
        <w:t xml:space="preserve">battle this year. McConnell also slammed red-state Democrats Thursday for joining the "war on coal" instead of standing up to Senate Majority Leader Harry Reid (D-Nev.) to push for votes on Keystone XL and anti-EPA measures. </w:t>
      </w:r>
    </w:p>
    <w:p w:rsidR="001F0E1D" w:rsidRPr="00AD05C5" w:rsidRDefault="001F0E1D" w:rsidP="001F0E1D">
      <w:pPr>
        <w:rPr>
          <w:sz w:val="16"/>
        </w:rPr>
      </w:pPr>
    </w:p>
    <w:p w:rsidR="001F0E1D" w:rsidRDefault="001F0E1D" w:rsidP="001F0E1D">
      <w:pPr>
        <w:pStyle w:val="Heading3"/>
      </w:pPr>
      <w:r>
        <w:lastRenderedPageBreak/>
        <w:t>Obama Association</w:t>
      </w:r>
    </w:p>
    <w:p w:rsidR="001F0E1D" w:rsidRDefault="001F0E1D" w:rsidP="001F0E1D">
      <w:pPr>
        <w:pStyle w:val="Heading4"/>
      </w:pPr>
      <w:r>
        <w:t xml:space="preserve">Climate initiatives tie vulnerable </w:t>
      </w:r>
      <w:proofErr w:type="spellStart"/>
      <w:r>
        <w:t>dems</w:t>
      </w:r>
      <w:proofErr w:type="spellEnd"/>
      <w:r>
        <w:t xml:space="preserve"> to Obama and anti-domestic jobs framing</w:t>
      </w:r>
    </w:p>
    <w:p w:rsidR="001F0E1D" w:rsidRDefault="001F0E1D" w:rsidP="001F0E1D">
      <w:r>
        <w:rPr>
          <w:rStyle w:val="Style13ptBold"/>
        </w:rPr>
        <w:t>Guillen 6/26</w:t>
      </w:r>
      <w:r>
        <w:t xml:space="preserve"> – Reporter for Politico</w:t>
      </w:r>
    </w:p>
    <w:p w:rsidR="001F0E1D" w:rsidRPr="000C2C71" w:rsidRDefault="001F0E1D" w:rsidP="001F0E1D">
      <w:r>
        <w:t xml:space="preserve">(Alex, “House approves LNG export bill, moves on to energy package – Obama mocks congressional climate skeptics” </w:t>
      </w:r>
      <w:hyperlink r:id="rId14" w:anchor="ixzz37pxTSFG" w:history="1">
        <w:r w:rsidRPr="00C01D97">
          <w:rPr>
            <w:rStyle w:val="Hyperlink"/>
          </w:rPr>
          <w:t>http://www.politico.com/story/2014/06/all-policy-is-local-presented-by-chooseenergyorg-welcome-to-energy-and-the-midterms-the-war-on-coal-in-west-virginia-108384.html#ixzz37pxTSFG</w:t>
        </w:r>
      </w:hyperlink>
      <w:r>
        <w:t>, HW)</w:t>
      </w:r>
    </w:p>
    <w:p w:rsidR="001F0E1D" w:rsidRPr="000C2C71" w:rsidRDefault="001F0E1D" w:rsidP="001F0E1D">
      <w:pPr>
        <w:rPr>
          <w:sz w:val="16"/>
        </w:rPr>
      </w:pPr>
      <w:r w:rsidRPr="000C2C71">
        <w:rPr>
          <w:sz w:val="16"/>
        </w:rPr>
        <w:t xml:space="preserve">2014 DISPATCH — DARK AND DUSTY, PAINTED ON THE SKY: </w:t>
      </w:r>
      <w:r w:rsidRPr="000C2C71">
        <w:rPr>
          <w:rStyle w:val="StyleUnderline"/>
        </w:rPr>
        <w:t>Deep in coal country, the candidates waging one of the nation’s most closely watched House races are competing to show who is the most outraged at President Barack Obama’s environmental policies</w:t>
      </w:r>
      <w:r w:rsidRPr="000C2C71">
        <w:rPr>
          <w:sz w:val="16"/>
        </w:rPr>
        <w:t xml:space="preserve">. Democratic Rep. Nick </w:t>
      </w:r>
      <w:r w:rsidRPr="000C2C71">
        <w:rPr>
          <w:rStyle w:val="StyleUnderline"/>
        </w:rPr>
        <w:t xml:space="preserve">Rahall has denounced Obama’s EPA as “callous,” attacked its biggest greenhouse gas rule as “disastrous” and filed legislation to block the heart of the president’s climate agenda. Republican challenger Evan Jenkins agrees that EPA’s policies are “devastating” to West Virginians </w:t>
      </w:r>
      <w:r w:rsidRPr="000C2C71">
        <w:rPr>
          <w:sz w:val="16"/>
        </w:rPr>
        <w:t xml:space="preserve">— but says the 19-term incumbent championed Obama’s election in 2008 and appears helpless to stop the White House now. </w:t>
      </w:r>
      <w:r w:rsidRPr="000C2C71">
        <w:rPr>
          <w:rStyle w:val="StyleUnderline"/>
        </w:rPr>
        <w:t>Perhaps more than any other candidate on the ballot, Rahall faces a test: Can red-state Democrats separate themselves from a president so deeply unpopular back home?</w:t>
      </w:r>
      <w:r w:rsidRPr="000C2C71">
        <w:rPr>
          <w:sz w:val="16"/>
        </w:rPr>
        <w:t xml:space="preserve"> Erica Martinson reports from Huntington, West Virginia: http://politico.pro/1qboWUi</w:t>
      </w:r>
    </w:p>
    <w:p w:rsidR="001F0E1D" w:rsidRPr="001F0E1D" w:rsidRDefault="001F0E1D" w:rsidP="001F0E1D"/>
    <w:p w:rsidR="00BC66A5" w:rsidRDefault="00BC66A5" w:rsidP="00BC66A5">
      <w:pPr>
        <w:pStyle w:val="Heading4"/>
      </w:pPr>
      <w:r>
        <w:t xml:space="preserve">Republicans will try to tie environmental policy to Obama- climate change and </w:t>
      </w:r>
      <w:proofErr w:type="spellStart"/>
      <w:r>
        <w:t>Mcconnell</w:t>
      </w:r>
      <w:proofErr w:type="spellEnd"/>
      <w:r>
        <w:t xml:space="preserve"> prove</w:t>
      </w:r>
    </w:p>
    <w:p w:rsidR="00BC66A5" w:rsidRDefault="00BC66A5" w:rsidP="00BC66A5">
      <w:proofErr w:type="spellStart"/>
      <w:r>
        <w:rPr>
          <w:rStyle w:val="Style13ptBold"/>
        </w:rPr>
        <w:t>Jager</w:t>
      </w:r>
      <w:proofErr w:type="spellEnd"/>
      <w:r>
        <w:rPr>
          <w:rStyle w:val="Style13ptBold"/>
        </w:rPr>
        <w:t xml:space="preserve"> 6/2/14</w:t>
      </w:r>
      <w:r>
        <w:t xml:space="preserve"> (By Elliot </w:t>
      </w:r>
      <w:proofErr w:type="spellStart"/>
      <w:r>
        <w:t>Jager</w:t>
      </w:r>
      <w:proofErr w:type="spellEnd"/>
      <w:r>
        <w:t xml:space="preserve">, staff writer, </w:t>
      </w:r>
      <w:proofErr w:type="spellStart"/>
      <w:r>
        <w:t>NewsMax</w:t>
      </w:r>
      <w:proofErr w:type="spellEnd"/>
      <w:r>
        <w:t xml:space="preserve">, Embattled Democrats Run From Obama's New Emissions Plan, 02 Jun </w:t>
      </w:r>
      <w:proofErr w:type="gramStart"/>
      <w:r>
        <w:t>2014 ,http</w:t>
      </w:r>
      <w:proofErr w:type="gramEnd"/>
      <w:r>
        <w:t>://www.newsmax.com/Headline/Democrats-EPA-Obama-emissions/2014/06/02/id/574527/)-AG</w:t>
      </w:r>
    </w:p>
    <w:p w:rsidR="00BC66A5" w:rsidRDefault="00BC66A5" w:rsidP="00BC66A5">
      <w:pPr>
        <w:rPr>
          <w:rStyle w:val="Emphasis"/>
        </w:rPr>
      </w:pPr>
      <w:r>
        <w:rPr>
          <w:rStyle w:val="StyleUnderline"/>
        </w:rPr>
        <w:t>Democrats up for re-election</w:t>
      </w:r>
      <w:r>
        <w:rPr>
          <w:sz w:val="12"/>
        </w:rPr>
        <w:t xml:space="preserve"> in states dependent on coal or oil </w:t>
      </w:r>
      <w:r>
        <w:rPr>
          <w:rStyle w:val="Emphasis"/>
        </w:rPr>
        <w:t>continue to distance themselves from the Obama administration's latest environmental policies</w:t>
      </w:r>
      <w:r>
        <w:rPr>
          <w:rStyle w:val="StyleUnderline"/>
        </w:rPr>
        <w:t>,</w:t>
      </w:r>
      <w:r>
        <w:rPr>
          <w:sz w:val="12"/>
        </w:rPr>
        <w:t xml:space="preserve"> Politico reported. On Monday, President Barack </w:t>
      </w:r>
      <w:r>
        <w:rPr>
          <w:rStyle w:val="StyleUnderline"/>
        </w:rPr>
        <w:t>Obama is set to announce tough</w:t>
      </w:r>
      <w:r>
        <w:rPr>
          <w:sz w:val="12"/>
        </w:rPr>
        <w:t xml:space="preserve"> new </w:t>
      </w:r>
      <w:r>
        <w:rPr>
          <w:rStyle w:val="StyleUnderline"/>
        </w:rPr>
        <w:t>climate change proposals</w:t>
      </w:r>
      <w:r>
        <w:rPr>
          <w:sz w:val="12"/>
        </w:rPr>
        <w:t xml:space="preserve"> that would cut power plant generated carbon pollution 30 percent by 2030, The New York Times reported</w:t>
      </w:r>
      <w:r>
        <w:rPr>
          <w:rStyle w:val="StyleUnderline"/>
        </w:rPr>
        <w:t>. The political and electoral impact of the proposals is uncertain,</w:t>
      </w:r>
      <w:r>
        <w:rPr>
          <w:sz w:val="12"/>
        </w:rPr>
        <w:t xml:space="preserve"> according to Politico. </w:t>
      </w:r>
      <w:r>
        <w:rPr>
          <w:rStyle w:val="StyleUnderline"/>
        </w:rPr>
        <w:t>Much depends on whether Republicans can tie Democrats to the president's policies</w:t>
      </w:r>
      <w:r>
        <w:rPr>
          <w:sz w:val="12"/>
        </w:rPr>
        <w:t xml:space="preserve">, </w:t>
      </w:r>
      <w:r>
        <w:rPr>
          <w:rStyle w:val="StyleUnderline"/>
        </w:rPr>
        <w:t>and how well the Environmental Protection Agency carries out the new rule</w:t>
      </w:r>
      <w:r>
        <w:rPr>
          <w:sz w:val="12"/>
        </w:rPr>
        <w:t xml:space="preserve">s and responds to states that do not meet its guidelines. In some states, including Michigan, Democratic support for the administration's climate policies could be a political plus. Coal state </w:t>
      </w:r>
      <w:r>
        <w:rPr>
          <w:rStyle w:val="StyleUnderline"/>
        </w:rPr>
        <w:t>Democrats</w:t>
      </w:r>
      <w:r>
        <w:rPr>
          <w:sz w:val="12"/>
        </w:rPr>
        <w:t xml:space="preserve"> such as Kentucky Senate candidate Alison </w:t>
      </w:r>
      <w:proofErr w:type="spellStart"/>
      <w:r>
        <w:rPr>
          <w:sz w:val="12"/>
        </w:rPr>
        <w:t>Lundergan</w:t>
      </w:r>
      <w:proofErr w:type="spellEnd"/>
      <w:r>
        <w:rPr>
          <w:sz w:val="12"/>
        </w:rPr>
        <w:t xml:space="preserve"> Grimes </w:t>
      </w:r>
      <w:r>
        <w:rPr>
          <w:rStyle w:val="StyleUnderline"/>
        </w:rPr>
        <w:t>have deplored the EPA rules</w:t>
      </w:r>
      <w:r>
        <w:rPr>
          <w:sz w:val="12"/>
        </w:rPr>
        <w:t xml:space="preserve">. She is challenging incumbent Senate Minority Leader Mitch McConnell, who is staunchly critical of the EPA. </w:t>
      </w:r>
      <w:r>
        <w:rPr>
          <w:rStyle w:val="Emphasis"/>
        </w:rPr>
        <w:t>McConnell has tied Grimes to Senate Majority Leader Harry Reid known for not being a friend of coal.</w:t>
      </w:r>
    </w:p>
    <w:p w:rsidR="001F0E1D" w:rsidRPr="001F0E1D" w:rsidRDefault="001F0E1D" w:rsidP="001F0E1D"/>
    <w:p w:rsidR="001B415E" w:rsidRDefault="001B415E" w:rsidP="001F0E1D">
      <w:pPr>
        <w:pStyle w:val="Heading2"/>
      </w:pPr>
      <w:r>
        <w:lastRenderedPageBreak/>
        <w:t>Tax Cuts Link Turns</w:t>
      </w:r>
    </w:p>
    <w:p w:rsidR="002556D6" w:rsidRDefault="002556D6" w:rsidP="002556D6">
      <w:pPr>
        <w:pStyle w:val="Heading3"/>
      </w:pPr>
      <w:r>
        <w:lastRenderedPageBreak/>
        <w:t>Hurt Econ</w:t>
      </w:r>
    </w:p>
    <w:p w:rsidR="001B415E" w:rsidRPr="000634B0" w:rsidRDefault="001B415E" w:rsidP="001B415E">
      <w:pPr>
        <w:pStyle w:val="Heading4"/>
        <w:rPr>
          <w:rFonts w:ascii="Georgia" w:hAnsi="Georgia"/>
        </w:rPr>
      </w:pPr>
      <w:r w:rsidRPr="000634B0">
        <w:rPr>
          <w:rFonts w:ascii="Georgia" w:hAnsi="Georgia"/>
        </w:rPr>
        <w:t>Tax cuts hurt the economy and the average working family</w:t>
      </w:r>
    </w:p>
    <w:p w:rsidR="001B415E" w:rsidRDefault="001B415E" w:rsidP="001B415E">
      <w:proofErr w:type="spellStart"/>
      <w:r w:rsidRPr="000634B0">
        <w:rPr>
          <w:rStyle w:val="Style13ptBold"/>
        </w:rPr>
        <w:t>Thoma</w:t>
      </w:r>
      <w:proofErr w:type="spellEnd"/>
      <w:r w:rsidRPr="000634B0">
        <w:rPr>
          <w:rStyle w:val="Style13ptBold"/>
        </w:rPr>
        <w:t>, Writer for the Business Insider, 12/5/2012</w:t>
      </w:r>
      <w:r>
        <w:t xml:space="preserve"> (Mark, “The Bush Era Tax </w:t>
      </w:r>
      <w:proofErr w:type="gramStart"/>
      <w:r>
        <w:t>Cuts Didn't Create The</w:t>
      </w:r>
      <w:proofErr w:type="gramEnd"/>
      <w:r>
        <w:t xml:space="preserve"> Wealth They Were Supposed To” Business Insider, The Fiscal Times </w:t>
      </w:r>
      <w:r w:rsidRPr="000634B0">
        <w:t>http://www.businessinsider.com/bush-era-tax-cuts-didnt-fix-economy-2012-12</w:t>
      </w:r>
      <w:r>
        <w:t>)//JSutter</w:t>
      </w:r>
    </w:p>
    <w:p w:rsidR="001B415E" w:rsidRDefault="001B415E" w:rsidP="001B415E">
      <w:pPr>
        <w:rPr>
          <w:sz w:val="14"/>
        </w:rPr>
      </w:pPr>
      <w:r w:rsidRPr="00C16028">
        <w:rPr>
          <w:sz w:val="14"/>
        </w:rPr>
        <w:t xml:space="preserve">The reality, of course, has been quite different. There is little evidence that the Bush tax cuts, or any other </w:t>
      </w:r>
      <w:r w:rsidRPr="00C16028">
        <w:rPr>
          <w:rStyle w:val="StyleUnderline"/>
        </w:rPr>
        <w:t>tax cuts directed at the so-called job creators, have had a noticeable effect on economic growth</w:t>
      </w:r>
      <w:r w:rsidRPr="00C16028">
        <w:rPr>
          <w:sz w:val="14"/>
        </w:rPr>
        <w:t>. And the promise of broadly shared prosperity has not been realized.</w:t>
      </w:r>
      <w:r w:rsidRPr="00C16028">
        <w:rPr>
          <w:sz w:val="12"/>
        </w:rPr>
        <w:t>¶</w:t>
      </w:r>
      <w:r w:rsidRPr="00C16028">
        <w:rPr>
          <w:sz w:val="14"/>
        </w:rPr>
        <w:t xml:space="preserve"> </w:t>
      </w:r>
      <w:r w:rsidRPr="00C16028">
        <w:rPr>
          <w:rStyle w:val="StyleUnderline"/>
        </w:rPr>
        <w:t>Most of the gains from economic growth in recent decades have gone to the top of the income distribution while the inflation adjusted wages of the working class have been relatively flat</w:t>
      </w:r>
      <w:r w:rsidRPr="00C16028">
        <w:rPr>
          <w:sz w:val="14"/>
        </w:rPr>
        <w:t xml:space="preserve">. Furthermore, </w:t>
      </w:r>
      <w:r w:rsidRPr="00C16028">
        <w:rPr>
          <w:rStyle w:val="StyleUnderline"/>
        </w:rPr>
        <w:t>the tax cuts have not paid for themselves as promised, and it hasn’t even been close</w:t>
      </w:r>
      <w:r w:rsidRPr="00C16028">
        <w:rPr>
          <w:sz w:val="14"/>
        </w:rPr>
        <w:t>. The Bush tax cuts have already cost us trillions in revenue, and if they are extended for high income tax payers, they will cost us roughly another trillion over the next decade.</w:t>
      </w:r>
      <w:r w:rsidRPr="00C16028">
        <w:rPr>
          <w:sz w:val="12"/>
        </w:rPr>
        <w:t>¶</w:t>
      </w:r>
      <w:r w:rsidRPr="00C16028">
        <w:rPr>
          <w:sz w:val="14"/>
        </w:rPr>
        <w:t xml:space="preserve"> </w:t>
      </w:r>
      <w:r w:rsidRPr="00C16028">
        <w:rPr>
          <w:rStyle w:val="StyleUnderline"/>
        </w:rPr>
        <w:t>The failure of Republicans to deliver on their promise that tax cuts would be mostly self-financing is a large factor in the deterioration in our long-run fiscal outlook, and it is putting considerable pressure on programs such as Social Security.</w:t>
      </w:r>
      <w:r w:rsidRPr="00C16028">
        <w:rPr>
          <w:sz w:val="14"/>
        </w:rPr>
        <w:t xml:space="preserve"> In fact, the Bush tax cuts can be thought of as a loan from the Social Security Trust Fund that was supposed to be paid back with the revenues from higher economic growth, a loan that is presently in default.</w:t>
      </w:r>
      <w:r w:rsidRPr="00C16028">
        <w:rPr>
          <w:sz w:val="12"/>
        </w:rPr>
        <w:t>¶</w:t>
      </w:r>
      <w:r w:rsidRPr="00C16028">
        <w:rPr>
          <w:sz w:val="14"/>
        </w:rPr>
        <w:t xml:space="preserve"> To see this, recall that the government began intentionally collecting a surplus from the Social Security program beginning in 1983 in order to prefund the retirement needs of baby boomers. The idea was to run a surplus for several decades while the baby-boomers were still working to get ready for the deficit years the system would experience after they retired.</w:t>
      </w:r>
      <w:r w:rsidRPr="00C16028">
        <w:rPr>
          <w:sz w:val="12"/>
        </w:rPr>
        <w:t>¶</w:t>
      </w:r>
      <w:r w:rsidRPr="00C16028">
        <w:rPr>
          <w:sz w:val="14"/>
        </w:rPr>
        <w:t xml:space="preserve"> </w:t>
      </w:r>
      <w:r w:rsidRPr="00C16028">
        <w:rPr>
          <w:rStyle w:val="StyleUnderline"/>
        </w:rPr>
        <w:t>The revenue from Social Security over and above what was needed to fund payouts reduced the overall government debt and allowed taxes to be lower than they could have been without these surplus funds.</w:t>
      </w:r>
      <w:r w:rsidRPr="00C16028">
        <w:rPr>
          <w:sz w:val="14"/>
        </w:rPr>
        <w:t xml:space="preserve"> For example, the surplus that Bush inherited from the Clinton administration was largely due to the Social Security Trust Fund, and </w:t>
      </w:r>
      <w:r w:rsidRPr="00C16028">
        <w:rPr>
          <w:rStyle w:val="StyleUnderline"/>
        </w:rPr>
        <w:t>Bush argued it would be better to give this surplus to the private sector through tax cuts than to leave it in the hands of the government</w:t>
      </w:r>
      <w:r w:rsidRPr="00C16028">
        <w:rPr>
          <w:sz w:val="14"/>
        </w:rPr>
        <w:t>.</w:t>
      </w:r>
      <w:r w:rsidRPr="00C16028">
        <w:rPr>
          <w:sz w:val="12"/>
        </w:rPr>
        <w:t>¶</w:t>
      </w:r>
      <w:r w:rsidRPr="00C16028">
        <w:rPr>
          <w:sz w:val="14"/>
        </w:rPr>
        <w:t xml:space="preserve"> </w:t>
      </w:r>
      <w:proofErr w:type="gramStart"/>
      <w:r w:rsidRPr="00C16028">
        <w:rPr>
          <w:sz w:val="14"/>
        </w:rPr>
        <w:t>But</w:t>
      </w:r>
      <w:proofErr w:type="gramEnd"/>
      <w:r w:rsidRPr="00C16028">
        <w:rPr>
          <w:sz w:val="14"/>
        </w:rPr>
        <w:t xml:space="preserve"> it wasn’t better. </w:t>
      </w:r>
      <w:r w:rsidRPr="00C16028">
        <w:rPr>
          <w:rStyle w:val="StyleUnderline"/>
        </w:rPr>
        <w:t>The income of the wealthy grew as they pocketed the tax cuts, but workers experienced stagnant wages, a recession that hit working class households particularly hard, and intense pressure to cut important social programs</w:t>
      </w:r>
      <w:r w:rsidRPr="00C16028">
        <w:rPr>
          <w:sz w:val="14"/>
        </w:rPr>
        <w:t>.</w:t>
      </w:r>
      <w:r w:rsidRPr="00C16028">
        <w:rPr>
          <w:sz w:val="12"/>
        </w:rPr>
        <w:t>¶</w:t>
      </w:r>
      <w:r w:rsidRPr="00C16028">
        <w:rPr>
          <w:sz w:val="14"/>
        </w:rPr>
        <w:t xml:space="preserve"> Despite their failed promises, the Republican Party is asking that we extend the tax cuts for the wealthy, and some are even calling for further reductions in tax rates.</w:t>
      </w:r>
      <w:r w:rsidRPr="00C16028">
        <w:rPr>
          <w:sz w:val="12"/>
        </w:rPr>
        <w:t>¶</w:t>
      </w:r>
      <w:r w:rsidRPr="00C16028">
        <w:rPr>
          <w:sz w:val="14"/>
        </w:rPr>
        <w:t xml:space="preserve"> However, if the Republican Party is truly the party of business, then surely it will understand that no responsible financial institution would continue to invest in a business that failed meet, or even come close to the growth and revenue projections that justified the investment in the first place.</w:t>
      </w:r>
      <w:r w:rsidRPr="00C16028">
        <w:rPr>
          <w:sz w:val="12"/>
        </w:rPr>
        <w:t>¶</w:t>
      </w:r>
      <w:r w:rsidRPr="00C16028">
        <w:rPr>
          <w:sz w:val="14"/>
        </w:rPr>
        <w:t xml:space="preserve"> The payoffs from tax cuts that were promised during the Bush years have not been realized, and </w:t>
      </w:r>
      <w:r w:rsidRPr="00C16028">
        <w:rPr>
          <w:rStyle w:val="StyleUnderline"/>
        </w:rPr>
        <w:t>the failed promises about growth and revenue have damaged the health, education, and retirement programs the working class depends upon in our increasingly globalized economy</w:t>
      </w:r>
      <w:r w:rsidRPr="00C16028">
        <w:rPr>
          <w:sz w:val="14"/>
        </w:rPr>
        <w:t>.</w:t>
      </w:r>
      <w:r w:rsidRPr="00C16028">
        <w:rPr>
          <w:sz w:val="12"/>
        </w:rPr>
        <w:t>¶</w:t>
      </w:r>
      <w:r w:rsidRPr="00C16028">
        <w:rPr>
          <w:sz w:val="14"/>
        </w:rPr>
        <w:t xml:space="preserve"> </w:t>
      </w:r>
    </w:p>
    <w:p w:rsidR="002556D6" w:rsidRDefault="002556D6" w:rsidP="001B415E">
      <w:pPr>
        <w:rPr>
          <w:sz w:val="14"/>
        </w:rPr>
      </w:pPr>
    </w:p>
    <w:p w:rsidR="001B415E" w:rsidRDefault="001B415E" w:rsidP="001B415E">
      <w:pPr>
        <w:rPr>
          <w:sz w:val="14"/>
        </w:rPr>
      </w:pPr>
    </w:p>
    <w:p w:rsidR="001B415E" w:rsidRDefault="001B415E" w:rsidP="001B415E">
      <w:pPr>
        <w:rPr>
          <w:sz w:val="14"/>
        </w:rPr>
      </w:pPr>
    </w:p>
    <w:p w:rsidR="001B415E" w:rsidRPr="000955C2" w:rsidRDefault="001B415E" w:rsidP="001B415E">
      <w:pPr>
        <w:pStyle w:val="Heading4"/>
        <w:rPr>
          <w:rFonts w:ascii="Georgia" w:hAnsi="Georgia"/>
        </w:rPr>
      </w:pPr>
      <w:r w:rsidRPr="000955C2">
        <w:rPr>
          <w:rFonts w:ascii="Georgia" w:hAnsi="Georgia"/>
        </w:rPr>
        <w:t>GOP tax cuts hurt the economies and hinder public programs</w:t>
      </w:r>
    </w:p>
    <w:p w:rsidR="001B415E" w:rsidRPr="000955C2" w:rsidRDefault="001B415E" w:rsidP="001B415E">
      <w:r w:rsidRPr="004B69C1">
        <w:rPr>
          <w:rStyle w:val="Style13ptBold"/>
        </w:rPr>
        <w:t>Gibson, Political Analyst of the Huffington Post, 07/16/2014</w:t>
      </w:r>
      <w:r w:rsidRPr="000955C2">
        <w:t xml:space="preserve"> (Carl, “How Kansas and California Debunked the GOP's Tax Cuts Argument” The Huffington Post http://www.huffingtonpost.com/carl-gibson/kansas-tax-cuts_b_5589663.html)//JSutter</w:t>
      </w:r>
    </w:p>
    <w:p w:rsidR="001B415E" w:rsidRDefault="001B415E" w:rsidP="001B415E">
      <w:pPr>
        <w:rPr>
          <w:sz w:val="16"/>
        </w:rPr>
      </w:pPr>
      <w:r w:rsidRPr="004B69C1">
        <w:rPr>
          <w:sz w:val="16"/>
        </w:rPr>
        <w:t>Kansas' Sinking Economy</w:t>
      </w:r>
      <w:r w:rsidRPr="004B69C1">
        <w:rPr>
          <w:sz w:val="12"/>
        </w:rPr>
        <w:t>¶</w:t>
      </w:r>
      <w:r w:rsidRPr="004B69C1">
        <w:rPr>
          <w:sz w:val="16"/>
        </w:rPr>
        <w:t xml:space="preserve"> In 2010, newly-minted </w:t>
      </w:r>
      <w:r w:rsidRPr="000955C2">
        <w:rPr>
          <w:rStyle w:val="StyleUnderline"/>
        </w:rPr>
        <w:t>Kansas</w:t>
      </w:r>
      <w:r w:rsidRPr="004B69C1">
        <w:rPr>
          <w:sz w:val="16"/>
        </w:rPr>
        <w:t xml:space="preserve"> governor Sam Brownback, elected on promises of restoring the state's down economy, made that bet, and </w:t>
      </w:r>
      <w:r w:rsidRPr="000955C2">
        <w:rPr>
          <w:rStyle w:val="StyleUnderline"/>
        </w:rPr>
        <w:t>proceeded to ram through massive tax cuts for the wealthy, at a cost of $800 million, or 8 percent of the revenue used to fund schools, a hit most commonly seen in a fairly severe recession</w:t>
      </w:r>
      <w:r w:rsidRPr="004B69C1">
        <w:rPr>
          <w:sz w:val="16"/>
        </w:rPr>
        <w:t xml:space="preserve">. The tax cuts reduced the state's income tax rate from 6.45 percent to 4.9 percent, scheduled to hit 3.9 percent by 2018. </w:t>
      </w:r>
      <w:r w:rsidRPr="000955C2">
        <w:rPr>
          <w:rStyle w:val="StyleUnderline"/>
        </w:rPr>
        <w:t>The end goal of Brownback's plan was to reduce the state's income tax rate to zero, earning him an A from the Cato Institute, a Koch-funded, libertarian think tank.</w:t>
      </w:r>
      <w:r w:rsidRPr="004B69C1">
        <w:rPr>
          <w:rStyle w:val="StyleUnderline"/>
          <w:sz w:val="12"/>
        </w:rPr>
        <w:t>¶</w:t>
      </w:r>
      <w:r w:rsidRPr="004B69C1">
        <w:rPr>
          <w:sz w:val="16"/>
        </w:rPr>
        <w:t xml:space="preserve"> Governor Brownback and the GOP-led legislature also reduced </w:t>
      </w:r>
      <w:r w:rsidRPr="004B69C1">
        <w:rPr>
          <w:sz w:val="16"/>
        </w:rPr>
        <w:lastRenderedPageBreak/>
        <w:t>sales taxes from 6.3 percent to 6.15 percent, where it would stay through 2018. This means sales taxes would be higher than income taxes, disproportionately hurting Kansas' poor, who are already struggling to buy food and medicine and pay the rent. Brownback paid for the cuts by eliminating the home mortgage interest deduction, which is a tax break that middle-class homeowners depend upon.</w:t>
      </w:r>
      <w:r w:rsidRPr="004B69C1">
        <w:rPr>
          <w:sz w:val="12"/>
        </w:rPr>
        <w:t>¶</w:t>
      </w:r>
      <w:r w:rsidRPr="004B69C1">
        <w:rPr>
          <w:sz w:val="16"/>
        </w:rPr>
        <w:t xml:space="preserve"> </w:t>
      </w:r>
      <w:proofErr w:type="gramStart"/>
      <w:r w:rsidRPr="000955C2">
        <w:rPr>
          <w:rStyle w:val="StyleUnderline"/>
        </w:rPr>
        <w:t>Several</w:t>
      </w:r>
      <w:proofErr w:type="gramEnd"/>
      <w:r w:rsidRPr="000955C2">
        <w:rPr>
          <w:rStyle w:val="StyleUnderline"/>
        </w:rPr>
        <w:t xml:space="preserve"> years after those tax cuts were passed, Kansas' economy is in the shitter. Kansas' job growth has failed to keep up the pace with the national average.</w:t>
      </w:r>
      <w:r w:rsidRPr="004B69C1">
        <w:rPr>
          <w:sz w:val="16"/>
        </w:rPr>
        <w:t xml:space="preserve"> Moody's cut the state's bond rating for the first time in over a decade, citing a lack of confidence in Kansas' fiscal leadership. Revenue projections are down $700 million from the year before, meaning public services like schools have to be cut as a result. In just fiscal year 2014 alone, the state fell short of estimated revenue projections by $338 million. </w:t>
      </w:r>
      <w:r w:rsidRPr="000955C2">
        <w:rPr>
          <w:rStyle w:val="StyleUnderline"/>
        </w:rPr>
        <w:t>Kansas' non-partisan Legislative Research Department estimates Brownback's tax cuts will cost the state $5 billion in lost revenue by 2019</w:t>
      </w:r>
      <w:r w:rsidRPr="004B69C1">
        <w:rPr>
          <w:sz w:val="16"/>
        </w:rPr>
        <w:t>. To put that in perspective, Kansas currently has an $8 billion state budget.</w:t>
      </w:r>
      <w:r w:rsidRPr="004B69C1">
        <w:rPr>
          <w:sz w:val="12"/>
        </w:rPr>
        <w:t>¶</w:t>
      </w:r>
      <w:r w:rsidRPr="004B69C1">
        <w:rPr>
          <w:sz w:val="16"/>
        </w:rPr>
        <w:t xml:space="preserve"> </w:t>
      </w:r>
      <w:proofErr w:type="gramStart"/>
      <w:r w:rsidRPr="000955C2">
        <w:rPr>
          <w:rStyle w:val="StyleUnderline"/>
        </w:rPr>
        <w:t>Because</w:t>
      </w:r>
      <w:proofErr w:type="gramEnd"/>
      <w:r w:rsidRPr="000955C2">
        <w:rPr>
          <w:rStyle w:val="StyleUnderline"/>
        </w:rPr>
        <w:t xml:space="preserve"> public services are being cut, fewer people in the public sector are collecting a paycheck. And because more unemployed workers means less money spent in Kansas' economy, things are expected to worsen under the current tax structure. As schools suffer from a lack of funds, Kansas' public school students will fall behind and will be deprived of skills needed to be successful professionals in adulthood.</w:t>
      </w:r>
      <w:r w:rsidRPr="004B69C1">
        <w:rPr>
          <w:sz w:val="16"/>
        </w:rPr>
        <w:t xml:space="preserve"> Brownback's future as a two-term governor is looking grim because of his failure to deliver on economic promises.</w:t>
      </w:r>
      <w:r w:rsidRPr="004B69C1">
        <w:rPr>
          <w:sz w:val="12"/>
        </w:rPr>
        <w:t>¶</w:t>
      </w:r>
      <w:r w:rsidRPr="004B69C1">
        <w:rPr>
          <w:sz w:val="16"/>
        </w:rPr>
        <w:t xml:space="preserve"> California's Soaring Economy</w:t>
      </w:r>
      <w:r w:rsidRPr="004B69C1">
        <w:rPr>
          <w:sz w:val="12"/>
        </w:rPr>
        <w:t>¶</w:t>
      </w:r>
      <w:r w:rsidRPr="004B69C1">
        <w:rPr>
          <w:sz w:val="16"/>
        </w:rPr>
        <w:t xml:space="preserve"> </w:t>
      </w:r>
      <w:r w:rsidRPr="000955C2">
        <w:rPr>
          <w:rStyle w:val="StyleUnderline"/>
        </w:rPr>
        <w:t>California did the exact opposite of Kansas</w:t>
      </w:r>
      <w:r w:rsidRPr="004B69C1">
        <w:rPr>
          <w:sz w:val="16"/>
        </w:rPr>
        <w:t xml:space="preserve">. In 2012, when California was in a dire budget crisis, voters passed a critical ballot initiative undoing the state's requirement of a two-thirds supermajority vote in the legislature to raise taxes. Through the initiative, </w:t>
      </w:r>
      <w:r w:rsidRPr="000955C2">
        <w:rPr>
          <w:rStyle w:val="StyleUnderline"/>
        </w:rPr>
        <w:t>California voters passed tax increases for everyone, including the rich, marginally increasing the sales tax while creating new income tax brackets</w:t>
      </w:r>
      <w:r w:rsidRPr="004B69C1">
        <w:rPr>
          <w:sz w:val="16"/>
        </w:rPr>
        <w:t xml:space="preserve"> of 10.3 percent for those who earned between $250,000 and $300,000; 11.3 percent for taxpayers who made anywhere between $300,000 and $500,000; 12.3 percent for incomes of $500,000 to $1,000,000; and 13.3 percent for all incomes above $1,000,000. The richest Californians would barely notice it, given the immense wealth in California's major economic hubs like Silicon Valley, Hollywood, and the wine country.</w:t>
      </w:r>
      <w:r w:rsidRPr="004B69C1">
        <w:rPr>
          <w:sz w:val="12"/>
        </w:rPr>
        <w:t>¶</w:t>
      </w:r>
      <w:r w:rsidRPr="004B69C1">
        <w:rPr>
          <w:sz w:val="16"/>
        </w:rPr>
        <w:t xml:space="preserve"> </w:t>
      </w:r>
      <w:r w:rsidRPr="000955C2">
        <w:rPr>
          <w:rStyle w:val="StyleUnderline"/>
        </w:rPr>
        <w:t>After monitoring the results, the New Jersey Policy Perspective, a non-partisan think tank, found that California's tax increases are paying off big time</w:t>
      </w:r>
      <w:r w:rsidRPr="004B69C1">
        <w:rPr>
          <w:sz w:val="16"/>
        </w:rPr>
        <w:t xml:space="preserve">. The state's coffers will gain approximately $6.8 billion in new revenue every year, all of which will be invested in public education. </w:t>
      </w:r>
      <w:r w:rsidRPr="000955C2">
        <w:rPr>
          <w:rStyle w:val="StyleUnderline"/>
        </w:rPr>
        <w:t>California saw 2.9 percent job growth in 2013, making it the third fastest-growing economy in the US.</w:t>
      </w:r>
      <w:r w:rsidRPr="004B69C1">
        <w:rPr>
          <w:sz w:val="16"/>
        </w:rPr>
        <w:t xml:space="preserve"> California will have an operational surplus of $9 billion by 2018, meaning even </w:t>
      </w:r>
      <w:r w:rsidRPr="000955C2">
        <w:rPr>
          <w:rStyle w:val="StyleUnderline"/>
        </w:rPr>
        <w:t>more public sector jobs created and a better economy for everyone. And because education is now a funding priority, California's schoolchildren are set up to soar above and beyond national education averages. Well-educated kids means more people in the future able to take on high-skilled, good-paying jobs</w:t>
      </w:r>
      <w:r w:rsidRPr="004B69C1">
        <w:rPr>
          <w:sz w:val="16"/>
        </w:rPr>
        <w:t>.</w:t>
      </w:r>
      <w:r w:rsidRPr="004B69C1">
        <w:rPr>
          <w:sz w:val="12"/>
        </w:rPr>
        <w:t>¶</w:t>
      </w:r>
      <w:r w:rsidRPr="004B69C1">
        <w:rPr>
          <w:sz w:val="16"/>
        </w:rPr>
        <w:t xml:space="preserve"> Putting these two states side by side, it doesn't take an economics professor to see how much unnecessary tax cuts hurt a local economy, and how much marginal tax increases help an economy. At the federal level, </w:t>
      </w:r>
      <w:r w:rsidRPr="000955C2">
        <w:rPr>
          <w:rStyle w:val="StyleUnderline"/>
        </w:rPr>
        <w:t>American families have lost an average of roughly $48,010 in income per person, or $6.6 TRILLION, since the Bush tax cuts of 2001</w:t>
      </w:r>
      <w:r w:rsidRPr="004B69C1">
        <w:rPr>
          <w:sz w:val="16"/>
        </w:rPr>
        <w:t xml:space="preserve"> (adjusted for inflation). As journalist David Cay Johnston pointed out, that's enough money to pay off every family's credit card debt, student loan debt, and car notes, while still having enough left in the bank.</w:t>
      </w:r>
      <w:r w:rsidRPr="004B69C1">
        <w:rPr>
          <w:sz w:val="12"/>
        </w:rPr>
        <w:t>¶</w:t>
      </w:r>
      <w:r w:rsidRPr="004B69C1">
        <w:rPr>
          <w:sz w:val="16"/>
        </w:rPr>
        <w:t xml:space="preserve"> </w:t>
      </w:r>
      <w:r w:rsidRPr="000955C2">
        <w:rPr>
          <w:rStyle w:val="StyleUnderline"/>
        </w:rPr>
        <w:t>Families freed from such financial worries would have plenty more disposable income to spend in their local economies, boosting small business in the process and creating enough local demand for more new jobs</w:t>
      </w:r>
      <w:r w:rsidRPr="004B69C1">
        <w:rPr>
          <w:sz w:val="16"/>
        </w:rPr>
        <w:t>. The extra tax revenue we would have gained had the Bush tax cuts never gone into effect would be enough to invest in improving education, health care, transportation, agriculture, and myriad other programs. In fact, raising the current top tax rates on the richest 1 percent of Americans to 67 percent (still 3 percent less than the top rate under Nixon), along with creating new tax brackets for millionaires and billionaires, would generate $4 trillion over ten years. That would be enough for a new WPA-style program aimed at rebuilding our vastly sub-par infrastructure while creating millions of new jobs.</w:t>
      </w:r>
    </w:p>
    <w:p w:rsidR="001B415E" w:rsidRDefault="002556D6" w:rsidP="002556D6">
      <w:pPr>
        <w:pStyle w:val="Heading3"/>
      </w:pPr>
      <w:r>
        <w:lastRenderedPageBreak/>
        <w:t xml:space="preserve">Econ </w:t>
      </w:r>
      <w:proofErr w:type="gramStart"/>
      <w:r>
        <w:t>k2</w:t>
      </w:r>
      <w:proofErr w:type="gramEnd"/>
      <w:r>
        <w:t xml:space="preserve"> Midterms</w:t>
      </w:r>
    </w:p>
    <w:p w:rsidR="002556D6" w:rsidRDefault="002556D6" w:rsidP="002556D6">
      <w:pPr>
        <w:pStyle w:val="Heading4"/>
      </w:pPr>
      <w:r>
        <w:t>Perceived economic benefit uniquely key to motivate minorities in midterms</w:t>
      </w:r>
    </w:p>
    <w:p w:rsidR="002556D6" w:rsidRPr="004A7088" w:rsidRDefault="002556D6" w:rsidP="002556D6">
      <w:pPr>
        <w:rPr>
          <w:rStyle w:val="Style13ptBold"/>
        </w:rPr>
      </w:pPr>
      <w:r>
        <w:rPr>
          <w:rStyle w:val="Style13ptBold"/>
        </w:rPr>
        <w:t>Sink 13</w:t>
      </w:r>
      <w:r w:rsidRPr="004A7088">
        <w:t xml:space="preserve">, </w:t>
      </w:r>
      <w:r>
        <w:t>staff writer for the Hill</w:t>
      </w:r>
    </w:p>
    <w:p w:rsidR="002556D6" w:rsidRDefault="002556D6" w:rsidP="002556D6">
      <w:r>
        <w:t xml:space="preserve">Justin Sink, “Obama: Income gap a ‘fundamental threat’” The Hill, 12/04/13 </w:t>
      </w:r>
      <w:r w:rsidRPr="004A7088">
        <w:t>http://thehill.com/policy/finance/192134-obama-income-inequality-is-a-fundamental-threat</w:t>
      </w:r>
    </w:p>
    <w:p w:rsidR="002556D6" w:rsidRPr="004A7088" w:rsidRDefault="002556D6" w:rsidP="002556D6">
      <w:pPr>
        <w:rPr>
          <w:sz w:val="16"/>
        </w:rPr>
      </w:pPr>
      <w:r w:rsidRPr="004A7088">
        <w:rPr>
          <w:sz w:val="16"/>
        </w:rPr>
        <w:t xml:space="preserve">Devine said </w:t>
      </w:r>
      <w:r w:rsidRPr="004A7088">
        <w:rPr>
          <w:rStyle w:val="StyleUnderline"/>
        </w:rPr>
        <w:t>by hammering this economic message</w:t>
      </w:r>
      <w:r w:rsidRPr="004A7088">
        <w:rPr>
          <w:sz w:val="16"/>
        </w:rPr>
        <w:t xml:space="preserve">, </w:t>
      </w:r>
      <w:r w:rsidRPr="004A7088">
        <w:rPr>
          <w:rStyle w:val="StyleUnderline"/>
        </w:rPr>
        <w:t>the president can invigorate minority and low-income voters who vote less frequently in midterm elections</w:t>
      </w:r>
      <w:r w:rsidRPr="004A7088">
        <w:rPr>
          <w:sz w:val="16"/>
        </w:rPr>
        <w:t xml:space="preserve">, </w:t>
      </w:r>
      <w:r w:rsidRPr="004A7088">
        <w:rPr>
          <w:rStyle w:val="StyleUnderline"/>
        </w:rPr>
        <w:t>but represented a sizable part of his base during the 2008 and 2012 elections</w:t>
      </w:r>
      <w:r w:rsidRPr="004A7088">
        <w:rPr>
          <w:sz w:val="16"/>
        </w:rPr>
        <w:t>. “</w:t>
      </w:r>
      <w:r w:rsidRPr="004A7088">
        <w:rPr>
          <w:rStyle w:val="StyleUnderline"/>
        </w:rPr>
        <w:t>This, more than any issue, is going to energize voters who in the past have not participated in the midterm elections,”</w:t>
      </w:r>
      <w:r w:rsidRPr="004A7088">
        <w:rPr>
          <w:sz w:val="16"/>
        </w:rPr>
        <w:t xml:space="preserve"> Devine said. “It would be a mistake if he doesn›t continue to talk about this issue on a sustained basis.” </w:t>
      </w:r>
      <w:r w:rsidRPr="004A7088">
        <w:rPr>
          <w:rStyle w:val="StyleUnderline"/>
        </w:rPr>
        <w:t>Obama himself admitted Wednesday that the “elephant in the room” was the inability to deliver on his goals because of partisan differences.</w:t>
      </w:r>
      <w:r w:rsidRPr="004A7088">
        <w:rPr>
          <w:sz w:val="16"/>
        </w:rPr>
        <w:t xml:space="preserve"> “I realize we are not going to resolve all of our political debates over the best ways to reduce inequality and increase upward mobility this year or next year or in the next five years,” he said. Sure enough, Republicans were quick to point out that Obama was railing against disparities that had only grown during his five years in office. “</w:t>
      </w:r>
      <w:r w:rsidRPr="004A7088">
        <w:rPr>
          <w:rStyle w:val="StyleUnderline"/>
        </w:rPr>
        <w:t>Perhaps even more stunning is that while the president is acknowledging the failure of his economic policies, his tonic is just more of the same</w:t>
      </w:r>
      <w:r w:rsidRPr="004A7088">
        <w:rPr>
          <w:sz w:val="16"/>
        </w:rPr>
        <w:t>,” said Brendan Buck, a spokesman for Boehner.</w:t>
      </w:r>
    </w:p>
    <w:p w:rsidR="002556D6" w:rsidRDefault="002556D6" w:rsidP="002556D6">
      <w:pPr>
        <w:pStyle w:val="Heading4"/>
      </w:pPr>
      <w:r>
        <w:t>The economy is key to get young voters and low-income groups to vote</w:t>
      </w:r>
    </w:p>
    <w:p w:rsidR="002556D6" w:rsidRDefault="002556D6" w:rsidP="002556D6">
      <w:r w:rsidRPr="00664A1C">
        <w:rPr>
          <w:rStyle w:val="Style13ptBold"/>
        </w:rPr>
        <w:t>Goddard 2/10/14</w:t>
      </w:r>
      <w:r>
        <w:t xml:space="preserve">, </w:t>
      </w:r>
      <w:proofErr w:type="spellStart"/>
      <w:r>
        <w:t>Taegan</w:t>
      </w:r>
      <w:proofErr w:type="spellEnd"/>
      <w:r>
        <w:t xml:space="preserve"> D. Goddard is the founder of Political Wire, one of the earliest and most influential political websites. He also runs Wonk Wire and the Political Dictionary. Goddard spent more than a decade as managing director and COO of a prominent investment firm in New York City. Previously, he was a policy adviser to a U.S. senator and governor. </w:t>
      </w:r>
    </w:p>
    <w:p w:rsidR="002556D6" w:rsidRPr="00664A1C" w:rsidRDefault="002556D6" w:rsidP="002556D6">
      <w:proofErr w:type="spellStart"/>
      <w:r>
        <w:t>Taegan</w:t>
      </w:r>
      <w:proofErr w:type="spellEnd"/>
      <w:r>
        <w:t xml:space="preserve"> Goddard, “4 key insights into the 2014 midterms” 2/10/14 </w:t>
      </w:r>
      <w:r w:rsidRPr="00664A1C">
        <w:t>http://theweek.com/article/index/256214/why-the-2014-midterms-could-be-unlike-any-other</w:t>
      </w:r>
    </w:p>
    <w:p w:rsidR="002556D6" w:rsidRPr="00664A1C" w:rsidRDefault="002556D6" w:rsidP="002556D6">
      <w:pPr>
        <w:rPr>
          <w:sz w:val="14"/>
        </w:rPr>
      </w:pPr>
      <w:r w:rsidRPr="00664A1C">
        <w:rPr>
          <w:rStyle w:val="StyleUnderline"/>
        </w:rPr>
        <w:t>Democrats need to talk more about jobs</w:t>
      </w:r>
      <w:r w:rsidRPr="00664A1C">
        <w:rPr>
          <w:sz w:val="14"/>
        </w:rPr>
        <w:t xml:space="preserve">. Their focus on the minimum wage isn't a jobs platform: Yes, raising the minimum wage, which many Democrats have proposed as a way to tackle income inequality, polls well with voters. It even gets support from half of Republicans, Lake said. But she cautions: "I think the winning prescription is actually something that Democrats don't talk about right now, and that's jobs." Voters care even more about jobs, she suggested; </w:t>
      </w:r>
      <w:r w:rsidRPr="00664A1C">
        <w:rPr>
          <w:rStyle w:val="StyleUnderline"/>
        </w:rPr>
        <w:t xml:space="preserve">a recent </w:t>
      </w:r>
      <w:hyperlink r:id="rId15" w:tgtFrame="_blank" w:history="1">
        <w:r w:rsidRPr="00664A1C">
          <w:rPr>
            <w:rStyle w:val="StyleUnderline"/>
          </w:rPr>
          <w:t>Battleground poll</w:t>
        </w:r>
      </w:hyperlink>
      <w:r w:rsidRPr="00664A1C">
        <w:rPr>
          <w:rStyle w:val="StyleUnderline"/>
        </w:rPr>
        <w:t xml:space="preserve"> showed that a far greater fraction of voters wanted President Obama to address</w:t>
      </w:r>
      <w:r w:rsidRPr="00664A1C">
        <w:rPr>
          <w:sz w:val="14"/>
        </w:rPr>
        <w:t xml:space="preserve"> jobs/</w:t>
      </w:r>
      <w:r w:rsidRPr="00664A1C">
        <w:rPr>
          <w:rStyle w:val="StyleUnderline"/>
        </w:rPr>
        <w:t>the economy</w:t>
      </w:r>
      <w:r w:rsidRPr="00664A1C">
        <w:rPr>
          <w:sz w:val="14"/>
        </w:rPr>
        <w:t xml:space="preserve"> in his State of the Union address </w:t>
      </w:r>
      <w:r w:rsidRPr="00664A1C">
        <w:rPr>
          <w:rStyle w:val="StyleUnderline"/>
        </w:rPr>
        <w:t>than the fraction that wanted him to address income inequality</w:t>
      </w:r>
      <w:r w:rsidRPr="00664A1C">
        <w:rPr>
          <w:sz w:val="14"/>
        </w:rPr>
        <w:t xml:space="preserve">. So while Americans like the idea of raising the minimum wage, "people don't think that's a major jobs platform," Lake said. 3. All </w:t>
      </w:r>
      <w:r w:rsidRPr="00664A1C">
        <w:rPr>
          <w:rStyle w:val="StyleUnderline"/>
        </w:rPr>
        <w:t>signs point toward a midterm electorate that's more friendly to Republicans than in 2012</w:t>
      </w:r>
      <w:r w:rsidRPr="00664A1C">
        <w:rPr>
          <w:sz w:val="14"/>
        </w:rPr>
        <w:t xml:space="preserve">: Historically, </w:t>
      </w:r>
      <w:r w:rsidRPr="00664A1C">
        <w:rPr>
          <w:rStyle w:val="StyleUnderline"/>
        </w:rPr>
        <w:t xml:space="preserve">turnout tends to favor Republicans in midterm elections anyway. </w:t>
      </w:r>
      <w:r w:rsidRPr="00664A1C">
        <w:rPr>
          <w:sz w:val="14"/>
        </w:rPr>
        <w:t>As if that didn't pose enough of a problem for Democrats, R</w:t>
      </w:r>
      <w:r w:rsidRPr="00664A1C">
        <w:rPr>
          <w:rStyle w:val="StyleUnderline"/>
        </w:rPr>
        <w:t xml:space="preserve">epublicans are fired up after the botched rollout of the </w:t>
      </w:r>
      <w:proofErr w:type="spellStart"/>
      <w:r w:rsidRPr="00664A1C">
        <w:rPr>
          <w:rStyle w:val="StyleUnderline"/>
        </w:rPr>
        <w:t>ObamaCare</w:t>
      </w:r>
      <w:proofErr w:type="spellEnd"/>
      <w:r w:rsidRPr="00664A1C">
        <w:rPr>
          <w:rStyle w:val="StyleUnderline"/>
        </w:rPr>
        <w:t xml:space="preserve"> insurance exchanges, and key Democratic constituencies, namely single women and young people, are "very disengaged</w:t>
      </w:r>
      <w:r w:rsidRPr="00664A1C">
        <w:rPr>
          <w:sz w:val="14"/>
        </w:rPr>
        <w:t>," Lake said of the Battleground Poll results. All told, "</w:t>
      </w:r>
      <w:r w:rsidRPr="00664A1C">
        <w:rPr>
          <w:rStyle w:val="StyleUnderline"/>
        </w:rPr>
        <w:t>I think you can expect a much whiter, older electorate in 2014 than you had in 2012 for sure</w:t>
      </w:r>
      <w:r w:rsidRPr="00664A1C">
        <w:rPr>
          <w:sz w:val="14"/>
        </w:rPr>
        <w:t xml:space="preserve">." 4. </w:t>
      </w:r>
      <w:r w:rsidRPr="00664A1C">
        <w:rPr>
          <w:rStyle w:val="StyleUnderline"/>
        </w:rPr>
        <w:t>Energizing young voters will be especially difficult for Democrats</w:t>
      </w:r>
      <w:r w:rsidRPr="00664A1C">
        <w:rPr>
          <w:sz w:val="14"/>
        </w:rPr>
        <w:t xml:space="preserve">: Democrat Terry McAuliffe's campaign organization in the Virginia gubernatorial race was able to get Democratic-leaning single women to the polls in an off-year election, but not </w:t>
      </w:r>
      <w:r w:rsidRPr="00664A1C">
        <w:rPr>
          <w:rStyle w:val="StyleUnderline"/>
        </w:rPr>
        <w:t>the crucial young-voter demographic</w:t>
      </w:r>
      <w:r w:rsidRPr="00664A1C">
        <w:rPr>
          <w:sz w:val="14"/>
        </w:rPr>
        <w:t xml:space="preserve"> that </w:t>
      </w:r>
      <w:r w:rsidRPr="00664A1C">
        <w:rPr>
          <w:rStyle w:val="StyleUnderline"/>
        </w:rPr>
        <w:t>helped propel Democrats to the White House in 2008 and 2012. Young voters are discouraged about the state of the economy, the jobs market, and their education costs</w:t>
      </w:r>
      <w:r w:rsidRPr="00664A1C">
        <w:rPr>
          <w:sz w:val="14"/>
        </w:rPr>
        <w:t>, Lake said: "</w:t>
      </w:r>
      <w:r w:rsidRPr="00664A1C">
        <w:rPr>
          <w:rStyle w:val="StyleUnderline"/>
        </w:rPr>
        <w:t>I think we could see record-low turnout of young people</w:t>
      </w:r>
      <w:r w:rsidRPr="00664A1C">
        <w:rPr>
          <w:sz w:val="14"/>
        </w:rPr>
        <w:t xml:space="preserve">, frankly." </w:t>
      </w:r>
      <w:r w:rsidRPr="00664A1C">
        <w:rPr>
          <w:rStyle w:val="StyleUnderline"/>
        </w:rPr>
        <w:t>To help boost youth turnout, Democrats need</w:t>
      </w:r>
      <w:r w:rsidRPr="00664A1C">
        <w:rPr>
          <w:sz w:val="14"/>
        </w:rPr>
        <w:t xml:space="preserve"> the strong organization and digital operations that Obama's presidential campaigns had, and a greater focus </w:t>
      </w:r>
      <w:r w:rsidRPr="00664A1C">
        <w:rPr>
          <w:rStyle w:val="StyleUnderline"/>
        </w:rPr>
        <w:t xml:space="preserve">on jobs than Democrats have right now. </w:t>
      </w:r>
      <w:r w:rsidRPr="00664A1C">
        <w:rPr>
          <w:sz w:val="14"/>
        </w:rPr>
        <w:t>Democrats also need all the help they can get from voting inducements such as early voting and same-day registration, but Republican-controlled state governments have sought to roll back such initiatives. Another potential tool is ballot initiatives that concern issues that young people strongly care about, such as the minimum wage, student loans and marijuana legalization.</w:t>
      </w:r>
    </w:p>
    <w:p w:rsidR="002556D6" w:rsidRPr="002556D6" w:rsidRDefault="002556D6" w:rsidP="002556D6"/>
    <w:p w:rsidR="005801DA" w:rsidRDefault="005801DA" w:rsidP="001F0E1D">
      <w:pPr>
        <w:pStyle w:val="Heading2"/>
      </w:pPr>
      <w:r>
        <w:lastRenderedPageBreak/>
        <w:t>Fossil Fuels Link Turns</w:t>
      </w:r>
    </w:p>
    <w:p w:rsidR="00C73D14" w:rsidRDefault="00C73D14" w:rsidP="00C73D14">
      <w:pPr>
        <w:pStyle w:val="Heading3"/>
      </w:pPr>
      <w:r>
        <w:lastRenderedPageBreak/>
        <w:t xml:space="preserve">Fossil Fuels Unpopular </w:t>
      </w:r>
    </w:p>
    <w:p w:rsidR="005801DA" w:rsidRPr="00392817" w:rsidRDefault="005801DA" w:rsidP="00C73D14">
      <w:pPr>
        <w:pStyle w:val="Heading4"/>
      </w:pPr>
      <w:r w:rsidRPr="00392817">
        <w:t>Fossil fuel investment unpopular – renewables popular</w:t>
      </w:r>
    </w:p>
    <w:p w:rsidR="005801DA" w:rsidRDefault="005801DA" w:rsidP="005801DA">
      <w:r w:rsidRPr="00392817">
        <w:rPr>
          <w:rStyle w:val="Style13ptBold"/>
        </w:rPr>
        <w:t>Grover, Political analyst, 05/13/2014</w:t>
      </w:r>
      <w:r>
        <w:t xml:space="preserve"> (Sami, “</w:t>
      </w:r>
      <w:r w:rsidRPr="00392817">
        <w:t>Do fossil fuel industries understand how unpopular they are?</w:t>
      </w:r>
      <w:r>
        <w:t xml:space="preserve">” </w:t>
      </w:r>
      <w:proofErr w:type="spellStart"/>
      <w:r>
        <w:t>Treehugger</w:t>
      </w:r>
      <w:proofErr w:type="spellEnd"/>
      <w:r>
        <w:t xml:space="preserve"> </w:t>
      </w:r>
      <w:r w:rsidRPr="00392817">
        <w:t>http://www.treehugger.com/corporate-responsibility/do-fossil-fuel-industries-understand-how-unpopular-they-are.html</w:t>
      </w:r>
      <w:r>
        <w:t>)//JSutter</w:t>
      </w:r>
    </w:p>
    <w:p w:rsidR="005801DA" w:rsidRDefault="005801DA" w:rsidP="005801DA">
      <w:pPr>
        <w:rPr>
          <w:sz w:val="12"/>
        </w:rPr>
      </w:pPr>
      <w:r w:rsidRPr="00392817">
        <w:t>Any heroin addict will tell you, dependence is not the same thing as love.</w:t>
      </w:r>
      <w:r w:rsidRPr="00392817">
        <w:rPr>
          <w:sz w:val="12"/>
        </w:rPr>
        <w:t xml:space="preserve">¶ </w:t>
      </w:r>
      <w:r w:rsidRPr="00392817">
        <w:t xml:space="preserve">Yesterday I argued that NPR was dead wrong in downplaying Stanford's coal divestment. </w:t>
      </w:r>
      <w:r w:rsidRPr="00392817">
        <w:rPr>
          <w:rStyle w:val="StyleUnderline"/>
        </w:rPr>
        <w:t>Not only did they ignore the potential for much larger divestment as fears of a carbon bubble grow, but they also failed to understand that one of the key aims of the divestment movement is not just to cut off the money, but to strategically stigmatize companies who are causing excessive harm</w:t>
      </w:r>
      <w:r w:rsidRPr="00392817">
        <w:t>.</w:t>
      </w:r>
      <w:r w:rsidRPr="00392817">
        <w:rPr>
          <w:sz w:val="12"/>
        </w:rPr>
        <w:t xml:space="preserve">¶ </w:t>
      </w:r>
      <w:r w:rsidRPr="00392817">
        <w:t>But what does a fossil fuel company care about popularity?</w:t>
      </w:r>
      <w:r w:rsidRPr="00392817">
        <w:rPr>
          <w:sz w:val="12"/>
        </w:rPr>
        <w:t xml:space="preserve">¶ </w:t>
      </w:r>
      <w:r w:rsidRPr="00392817">
        <w:t xml:space="preserve">For years, whenever I advocated for clean energy, or pointed to the massive ecological disasters we tax payers end up picking up the tab for, naysayers would point to the benefits that fossil fuels have brought us: electric light, personal mobility, </w:t>
      </w:r>
      <w:proofErr w:type="spellStart"/>
      <w:r w:rsidRPr="00392817">
        <w:t>errm</w:t>
      </w:r>
      <w:proofErr w:type="spellEnd"/>
      <w:r w:rsidRPr="00392817">
        <w:t xml:space="preserve">, drag racing. Good luck convincing people to return to the </w:t>
      </w:r>
      <w:proofErr w:type="gramStart"/>
      <w:r w:rsidRPr="00392817">
        <w:t>stone age</w:t>
      </w:r>
      <w:proofErr w:type="gramEnd"/>
      <w:r w:rsidRPr="00392817">
        <w:t>, they'd crow, and to some degree, they have a point.</w:t>
      </w:r>
      <w:r w:rsidRPr="00392817">
        <w:rPr>
          <w:sz w:val="12"/>
        </w:rPr>
        <w:t xml:space="preserve">¶ </w:t>
      </w:r>
      <w:r w:rsidRPr="00392817">
        <w:t>Or at least they did.</w:t>
      </w:r>
      <w:r w:rsidRPr="00392817">
        <w:rPr>
          <w:sz w:val="12"/>
        </w:rPr>
        <w:t xml:space="preserve">¶ </w:t>
      </w:r>
      <w:r w:rsidRPr="00392817">
        <w:rPr>
          <w:rStyle w:val="StyleUnderline"/>
        </w:rPr>
        <w:t>We've had few options but to keep buying oil and coal-fired electricity, but that's changing.</w:t>
      </w:r>
      <w:r w:rsidRPr="00392817">
        <w:t xml:space="preserve"> We're seeing a confluence of interests that will—or at least should have—Big Oil and Big Coal worried. </w:t>
      </w:r>
      <w:r w:rsidRPr="00392817">
        <w:rPr>
          <w:rStyle w:val="StyleUnderline"/>
        </w:rPr>
        <w:t>Renewable energy prices are coming down</w:t>
      </w:r>
      <w:r w:rsidRPr="00392817">
        <w:t xml:space="preserve">. Electric vehicles are becoming increasingly commonplace. Even cities like Los Angeles are launching bike-friendly business districts as our notions of what a world-class city should look like evolve. And </w:t>
      </w:r>
      <w:r w:rsidRPr="00392817">
        <w:rPr>
          <w:rStyle w:val="StyleUnderline"/>
        </w:rPr>
        <w:t>businesses of all shapes and sizes are demonstrating that investing in clean energy is increasingly a prerequisite for being considered a leader</w:t>
      </w:r>
      <w:r w:rsidRPr="00392817">
        <w:t>.</w:t>
      </w:r>
      <w:r w:rsidRPr="00392817">
        <w:rPr>
          <w:sz w:val="12"/>
        </w:rPr>
        <w:t xml:space="preserve">¶ </w:t>
      </w:r>
      <w:r w:rsidRPr="00392817">
        <w:t xml:space="preserve">Of course, the situation is a little different if you are making big money off the shale gas boom, or if the only job in town is at Freedom Industries. Yet </w:t>
      </w:r>
      <w:r w:rsidRPr="00392817">
        <w:rPr>
          <w:rStyle w:val="StyleUnderline"/>
        </w:rPr>
        <w:t>even in regions that are economically dependent on fossil fuel production, failures to care for workers' health, cancer clusters in the surrounding communities, and exposure to some of the worst industrial accidents of recent years mean that community support is by no means guaranteed</w:t>
      </w:r>
      <w:r w:rsidRPr="00392817">
        <w:t>.</w:t>
      </w:r>
      <w:r w:rsidRPr="00392817">
        <w:rPr>
          <w:sz w:val="12"/>
        </w:rPr>
        <w:t xml:space="preserve">¶ </w:t>
      </w:r>
      <w:r w:rsidRPr="00392817">
        <w:t>As alternatives become more viable, and as the consequences of maintaining the status quo become increasingly hard to ignore, getting clean of our addiction will become a no-brainer for most communities.</w:t>
      </w:r>
      <w:r w:rsidRPr="00392817">
        <w:rPr>
          <w:sz w:val="12"/>
        </w:rPr>
        <w:t xml:space="preserve">¶ </w:t>
      </w:r>
      <w:r w:rsidRPr="00392817">
        <w:rPr>
          <w:rStyle w:val="StyleUnderline"/>
        </w:rPr>
        <w:t>It would be a big mistake for fossil fuel executives to mistake heavy usage or economic dependence for loyalty or love</w:t>
      </w:r>
      <w:r w:rsidRPr="00392817">
        <w:t>.</w:t>
      </w:r>
      <w:r w:rsidRPr="00392817">
        <w:rPr>
          <w:sz w:val="12"/>
        </w:rPr>
        <w:t xml:space="preserve">¶ </w:t>
      </w:r>
    </w:p>
    <w:p w:rsidR="005801DA" w:rsidRDefault="005801DA" w:rsidP="005801DA">
      <w:pPr>
        <w:rPr>
          <w:sz w:val="12"/>
        </w:rPr>
      </w:pPr>
    </w:p>
    <w:p w:rsidR="005801DA" w:rsidRPr="00392817" w:rsidRDefault="005801DA" w:rsidP="00C73D14">
      <w:pPr>
        <w:pStyle w:val="Heading4"/>
      </w:pPr>
      <w:r w:rsidRPr="00392817">
        <w:t>Fossil fuel development unpopular among minorities</w:t>
      </w:r>
    </w:p>
    <w:p w:rsidR="005801DA" w:rsidRDefault="005801DA" w:rsidP="005801DA">
      <w:r w:rsidRPr="00392817">
        <w:rPr>
          <w:rStyle w:val="Style13ptBold"/>
        </w:rPr>
        <w:t>Smith, staff writer, 04/03/2014</w:t>
      </w:r>
      <w:r>
        <w:t xml:space="preserve"> (Taryn, “</w:t>
      </w:r>
      <w:r w:rsidRPr="00392817">
        <w:t>Local, international activists speak on fossil fuel divestment</w:t>
      </w:r>
      <w:r>
        <w:t xml:space="preserve">” The Daily Californian </w:t>
      </w:r>
      <w:r w:rsidRPr="00392817">
        <w:t>http://www.dailycal.org/2014/04/02/local-international-activists-speak-fossil-fuel-divestment/</w:t>
      </w:r>
      <w:r>
        <w:t>)//JSutter</w:t>
      </w:r>
    </w:p>
    <w:p w:rsidR="005801DA" w:rsidRDefault="005801DA" w:rsidP="005801DA">
      <w:r>
        <w:t xml:space="preserve">Local and international climate justice activists shared their </w:t>
      </w:r>
      <w:r w:rsidRPr="00392817">
        <w:rPr>
          <w:rStyle w:val="StyleUnderline"/>
        </w:rPr>
        <w:t>experiences in working toward divestment from the fossil fuel industry and advocated a “non-exploitative, low-carbon and equitable future”</w:t>
      </w:r>
      <w:r>
        <w:t xml:space="preserve"> at a panel discussion Tuesday evening.</w:t>
      </w:r>
      <w:r w:rsidRPr="00392817">
        <w:rPr>
          <w:sz w:val="12"/>
        </w:rPr>
        <w:t xml:space="preserve">¶ </w:t>
      </w:r>
      <w:r>
        <w:t xml:space="preserve">Hosted by Fossil Free Cal, a student-run campaign seeking to tackle climate change, the panel drew about 45 people to Barrows Hall and included four speakers from the US Africa Network and partner student organizations. </w:t>
      </w:r>
      <w:r w:rsidRPr="00392817">
        <w:rPr>
          <w:rStyle w:val="StyleUnderline"/>
        </w:rPr>
        <w:t>The discussion came in the wake of a report released by the Intergovernmental Panel on Climate Change in March</w:t>
      </w:r>
      <w:r>
        <w:t xml:space="preserve"> </w:t>
      </w:r>
      <w:r w:rsidRPr="00392817">
        <w:rPr>
          <w:rStyle w:val="StyleUnderline"/>
        </w:rPr>
        <w:t>warning of extreme weather events such as heat waves, wildfires and flooding in North America</w:t>
      </w:r>
      <w:r>
        <w:t xml:space="preserve"> — which could lead to negative health impacts and other problems — if global warming is not properly addressed.</w:t>
      </w:r>
      <w:r w:rsidRPr="00392817">
        <w:rPr>
          <w:sz w:val="12"/>
        </w:rPr>
        <w:t xml:space="preserve">¶ </w:t>
      </w:r>
      <w:r>
        <w:t xml:space="preserve">One panelist, </w:t>
      </w:r>
      <w:proofErr w:type="spellStart"/>
      <w:r>
        <w:t>Mithika</w:t>
      </w:r>
      <w:proofErr w:type="spellEnd"/>
      <w:r>
        <w:t xml:space="preserve"> </w:t>
      </w:r>
      <w:proofErr w:type="spellStart"/>
      <w:r>
        <w:t>Mwenda</w:t>
      </w:r>
      <w:proofErr w:type="spellEnd"/>
      <w:r>
        <w:t>, co-</w:t>
      </w:r>
      <w:r>
        <w:lastRenderedPageBreak/>
        <w:t>founder of the Pan African Climate Justice Alliance in Kenya, said critical mass and unity must precede direct action in fossil fuel industry divestment.</w:t>
      </w:r>
      <w:r w:rsidRPr="00392817">
        <w:rPr>
          <w:sz w:val="12"/>
        </w:rPr>
        <w:t xml:space="preserve">¶ </w:t>
      </w:r>
      <w:r>
        <w:t>“</w:t>
      </w:r>
      <w:r w:rsidRPr="00392817">
        <w:rPr>
          <w:rStyle w:val="StyleUnderline"/>
        </w:rPr>
        <w:t>You have to acknowledge that if you operate in an isolated manner you are never going to succeed, because the forces against you are very strong</w:t>
      </w:r>
      <w:r>
        <w:t xml:space="preserve">,” </w:t>
      </w:r>
      <w:proofErr w:type="spellStart"/>
      <w:r>
        <w:t>Mwenda</w:t>
      </w:r>
      <w:proofErr w:type="spellEnd"/>
      <w:r>
        <w:t xml:space="preserve"> said. “So your strength can always be a combination of what she has, what I have, what you have, and then we complement each other.”</w:t>
      </w:r>
      <w:r w:rsidRPr="00392817">
        <w:rPr>
          <w:sz w:val="12"/>
        </w:rPr>
        <w:t xml:space="preserve">¶ </w:t>
      </w:r>
      <w:r>
        <w:t xml:space="preserve">Panelists </w:t>
      </w:r>
      <w:proofErr w:type="spellStart"/>
      <w:r>
        <w:t>Emem</w:t>
      </w:r>
      <w:proofErr w:type="spellEnd"/>
      <w:r>
        <w:t xml:space="preserve"> </w:t>
      </w:r>
      <w:proofErr w:type="spellStart"/>
      <w:r>
        <w:t>Okon</w:t>
      </w:r>
      <w:proofErr w:type="spellEnd"/>
      <w:r>
        <w:t xml:space="preserve">, founder of </w:t>
      </w:r>
      <w:proofErr w:type="spellStart"/>
      <w:r>
        <w:t>Kebetkache</w:t>
      </w:r>
      <w:proofErr w:type="spellEnd"/>
      <w:r>
        <w:t xml:space="preserve"> Women Development and Resource Centre in Nigeria, and </w:t>
      </w:r>
      <w:proofErr w:type="spellStart"/>
      <w:r>
        <w:t>Ragina</w:t>
      </w:r>
      <w:proofErr w:type="spellEnd"/>
      <w:r>
        <w:t xml:space="preserve"> Johnson from the International Socialist Organization in the Bay Area illuminated </w:t>
      </w:r>
      <w:r w:rsidRPr="00392817">
        <w:rPr>
          <w:rStyle w:val="StyleUnderline"/>
        </w:rPr>
        <w:t>the abuse of women, minorities and people of color associated with fossil fuel extraction and called for a magnification of their voices.</w:t>
      </w:r>
      <w:r>
        <w:t xml:space="preserve"> </w:t>
      </w:r>
      <w:proofErr w:type="spellStart"/>
      <w:r>
        <w:t>Gopal</w:t>
      </w:r>
      <w:proofErr w:type="spellEnd"/>
      <w:r>
        <w:t xml:space="preserve"> </w:t>
      </w:r>
      <w:proofErr w:type="spellStart"/>
      <w:r>
        <w:t>Dayaneni</w:t>
      </w:r>
      <w:proofErr w:type="spellEnd"/>
      <w:r>
        <w:t xml:space="preserve"> from Movement Generation in the Bay Area, the fourth panelist, talked about the intersection of the oil industry, militarism, racism and environmental degradation.</w:t>
      </w:r>
      <w:r w:rsidRPr="00392817">
        <w:rPr>
          <w:sz w:val="12"/>
        </w:rPr>
        <w:t xml:space="preserve">¶ </w:t>
      </w:r>
      <w:r>
        <w:t>According to UC spokesperson Dianne Klein, the UC system has no current action pending for fossil fuel divestment. The university listens to student concerns, but the ultimate decision is made by the UC Board of Regents.</w:t>
      </w:r>
      <w:r w:rsidRPr="00392817">
        <w:rPr>
          <w:sz w:val="12"/>
        </w:rPr>
        <w:t xml:space="preserve">¶ </w:t>
      </w:r>
      <w:r>
        <w:t>“We invest in what makes sense on returns, but also in morally and environmentally sustainable ways,” said Klein. “</w:t>
      </w:r>
      <w:r w:rsidRPr="00392817">
        <w:rPr>
          <w:rStyle w:val="StyleUnderline"/>
        </w:rPr>
        <w:t>UC has divested from other companies like tobacco and firearms even though money is lost. Divestment is not unheard of, but it is a very considered decision</w:t>
      </w:r>
      <w:r>
        <w:t>.”</w:t>
      </w:r>
      <w:r w:rsidRPr="00392817">
        <w:rPr>
          <w:sz w:val="12"/>
        </w:rPr>
        <w:t xml:space="preserve">¶ </w:t>
      </w:r>
      <w:r>
        <w:t>FFC campaigning led to an ASUC vote to divest its funds from fossil fuels in February 2013 and a Graduate Assembly vote to divest this February. It is currently working toward creating a divestment resolution for the UC Berkeley Academic Senate. UC Santa Barbara’s Academic Senate passed one in May 2013, and the UC-wide fossil free campaign aims to pass more across the UC system within the next year.</w:t>
      </w:r>
      <w:r w:rsidRPr="00392817">
        <w:rPr>
          <w:sz w:val="12"/>
        </w:rPr>
        <w:t xml:space="preserve">¶ </w:t>
      </w:r>
      <w:r>
        <w:t>“We really see trying to take our money out of the fossil fuel industry as a tactic toward climate justice,” said UC Berkeley junior Victoria Fernandez, a co-founder of FFC. “(</w:t>
      </w:r>
      <w:r w:rsidRPr="00392817">
        <w:rPr>
          <w:rStyle w:val="StyleUnderline"/>
        </w:rPr>
        <w:t>It) is basically looking to a future that has clean energy at its core and also a just economy where communities of color are not the ones bearing the burden of climate change effects</w:t>
      </w:r>
      <w:r>
        <w:t>.”</w:t>
      </w:r>
    </w:p>
    <w:p w:rsidR="005801DA" w:rsidRDefault="005801DA" w:rsidP="005801DA"/>
    <w:p w:rsidR="005801DA" w:rsidRPr="00554509" w:rsidRDefault="005801DA" w:rsidP="00C73D14">
      <w:pPr>
        <w:pStyle w:val="Heading4"/>
      </w:pPr>
      <w:r w:rsidRPr="00554509">
        <w:t>Climate change policies popular among voters and boost Obama’s popularity</w:t>
      </w:r>
    </w:p>
    <w:p w:rsidR="005801DA" w:rsidRDefault="005801DA" w:rsidP="005801DA">
      <w:r w:rsidRPr="00554509">
        <w:rPr>
          <w:rStyle w:val="Style13ptBold"/>
        </w:rPr>
        <w:t>Patriot Daily News Clearinghouse, news source, 07/18/2014</w:t>
      </w:r>
      <w:r>
        <w:t xml:space="preserve"> (“</w:t>
      </w:r>
      <w:r w:rsidRPr="00392817">
        <w:t>Registered Voters Want Candidates Supporting Reducing Global Warming, Some Favor Civil Disobedience</w:t>
      </w:r>
      <w:r>
        <w:t xml:space="preserve">” Daily Kos </w:t>
      </w:r>
      <w:r w:rsidRPr="00392817">
        <w:t>http://www.dailykos.com/story/2014/07/18/1314955/-Registered-Voters-Want-Candidates-Supporting-Reducing-Global-Warmin</w:t>
      </w:r>
      <w:r>
        <w:t>g-Some-Favor-Civil-Disobedience0//JSutter</w:t>
      </w:r>
    </w:p>
    <w:p w:rsidR="005801DA" w:rsidRPr="00392817" w:rsidRDefault="005801DA" w:rsidP="005801DA">
      <w:r w:rsidRPr="00392817">
        <w:rPr>
          <w:rStyle w:val="StyleUnderline"/>
        </w:rPr>
        <w:t>A recent national survey on registered voters shows support for candidates who want to address global warming</w:t>
      </w:r>
      <w:r w:rsidRPr="00392817">
        <w:t xml:space="preserve">. The Yale Project on Climate Change Communication and the George Mason University Center for Climate Change Communication issued a July 15th study on Politics and Global Warming to </w:t>
      </w:r>
      <w:r w:rsidRPr="00392817">
        <w:rPr>
          <w:rStyle w:val="StyleUnderline"/>
        </w:rPr>
        <w:t>focus on the role of our government to fight global warming and also what actions citizens should take to address the failure of government to take action.</w:t>
      </w:r>
      <w:r w:rsidRPr="00392817">
        <w:t xml:space="preserve">  This report shows that people have really been thinking about global warming, and how it interconnects with other issues, such as public health and the quality of life for future generations. </w:t>
      </w:r>
      <w:r w:rsidRPr="00392817">
        <w:rPr>
          <w:rStyle w:val="StyleUnderline"/>
        </w:rPr>
        <w:t>The study shows that many Americans are so committed to our government addressing global warming that they favor engaging in political actions in addition to voting for candidates</w:t>
      </w:r>
      <w:r w:rsidRPr="00392817">
        <w:t xml:space="preserve">, such as civil disobedience, volunteering for campaigns, donating money to candidates, as well as their own personal boycotts against companies who refuse to take steps to reduce global warming. </w:t>
      </w:r>
      <w:r w:rsidRPr="00392817">
        <w:rPr>
          <w:rStyle w:val="StyleUnderline"/>
        </w:rPr>
        <w:t>The report implicitly shows voter opposition against GOP positions and lies, such as the GOP trying to scare people away from taking action as being too costly.</w:t>
      </w:r>
      <w:r w:rsidRPr="00392817">
        <w:t xml:space="preserve">  The results also indicate the potential for a "coalition" of Democrats and liberal/moderate GOP against the conservative GOP deniers, whose views are often in the minority.  </w:t>
      </w:r>
      <w:r w:rsidRPr="00392817">
        <w:rPr>
          <w:rStyle w:val="StyleUnderline"/>
        </w:rPr>
        <w:t xml:space="preserve">It also shows implicit support for some actions President </w:t>
      </w:r>
      <w:r w:rsidRPr="00392817">
        <w:rPr>
          <w:rStyle w:val="StyleUnderline"/>
        </w:rPr>
        <w:lastRenderedPageBreak/>
        <w:t>Obama is taking that the GOP oppose and would love to use against Democrats in the midterms, such as the EPA's proposed regulations to reduce carbon pollution.</w:t>
      </w:r>
      <w:r w:rsidRPr="00392817">
        <w:t xml:space="preserve"> Reviewing this study can be beneficial to environmental writers and activists in terms of improving our messaging to reach a wider audience and focusing on what take-action items might be favored.</w:t>
      </w:r>
    </w:p>
    <w:p w:rsidR="005801DA" w:rsidRPr="005801DA" w:rsidRDefault="005801DA" w:rsidP="005801DA"/>
    <w:p w:rsidR="00C73D14" w:rsidRDefault="00C73D14" w:rsidP="00C73D14">
      <w:pPr>
        <w:pStyle w:val="Heading3"/>
      </w:pPr>
    </w:p>
    <w:p w:rsidR="00CE47C7" w:rsidRDefault="00852389" w:rsidP="00852389">
      <w:pPr>
        <w:pStyle w:val="Heading1"/>
        <w:rPr>
          <w:rStyle w:val="Heading4Char"/>
        </w:rPr>
      </w:pPr>
      <w:r w:rsidRPr="00852389">
        <w:lastRenderedPageBreak/>
        <w:t xml:space="preserve">IMPACT ANSWERS </w:t>
      </w:r>
    </w:p>
    <w:p w:rsidR="00CE47C7" w:rsidRDefault="00CE47C7" w:rsidP="00CE47C7"/>
    <w:p w:rsidR="00867A28" w:rsidRDefault="00867A28" w:rsidP="00867A28">
      <w:pPr>
        <w:pStyle w:val="Heading2"/>
      </w:pPr>
      <w:r>
        <w:lastRenderedPageBreak/>
        <w:t>Asia Pivot</w:t>
      </w:r>
    </w:p>
    <w:p w:rsidR="00867A28" w:rsidRDefault="00867A28" w:rsidP="00867A28">
      <w:pPr>
        <w:pStyle w:val="Heading3"/>
      </w:pPr>
      <w:r>
        <w:lastRenderedPageBreak/>
        <w:t>Asia Pivot</w:t>
      </w:r>
    </w:p>
    <w:p w:rsidR="00867A28" w:rsidRDefault="00867A28" w:rsidP="00867A28">
      <w:pPr>
        <w:pStyle w:val="Heading4"/>
      </w:pPr>
      <w:r>
        <w:t>No chance of Asia Pivot despite GOP majority</w:t>
      </w:r>
    </w:p>
    <w:p w:rsidR="00867A28" w:rsidRPr="00427BA3" w:rsidRDefault="00867A28" w:rsidP="00867A28">
      <w:pPr>
        <w:rPr>
          <w:rStyle w:val="Style13ptBold"/>
        </w:rPr>
      </w:pPr>
      <w:r>
        <w:rPr>
          <w:rStyle w:val="Style13ptBold"/>
        </w:rPr>
        <w:t>Feldman</w:t>
      </w:r>
      <w:r w:rsidRPr="00427BA3">
        <w:rPr>
          <w:rStyle w:val="Style13ptBold"/>
        </w:rPr>
        <w:t xml:space="preserve"> 6/23/14</w:t>
      </w:r>
      <w:r w:rsidRPr="00427BA3">
        <w:t>, Elliot J. Feldman’s international practice concentrates on all forms of trade disputes and remedies affecting the movement of goods and services across international borders. He advises foreign governments, corporations, and organizations on trade policy and international law, and litigates international trade and legal disputes in all relevant forums, inside and outside the United States, on both commercial international law and treaty interpretation. He has been a frequent legal adviser to the Government of Canada in WTO cases and he has particular experience with the North American Free Trade Agreement. Elliot founded and is the former Director of the University Consortium for Research on North America at Harvard University.</w:t>
      </w:r>
    </w:p>
    <w:p w:rsidR="00867A28" w:rsidRDefault="00867A28" w:rsidP="00867A28">
      <w:r>
        <w:t xml:space="preserve">Elliot Feldman, “The pivot to Asia and the inevitable failure of the Trans-Pacific Partnership” Baker and Hostetler LLP, Consultation Firm that focuses on trade disputes, 6/23/14 Via Lexology.com, </w:t>
      </w:r>
      <w:r w:rsidRPr="00427BA3">
        <w:t>https://www.lexology.com/library/detail.aspx?g=64175cf7-2586-4b5a-bb59-49fe3bf5e3f1</w:t>
      </w:r>
    </w:p>
    <w:p w:rsidR="00867A28" w:rsidRDefault="00867A28" w:rsidP="00867A28"/>
    <w:p w:rsidR="00867A28" w:rsidRPr="006D18E8" w:rsidRDefault="00867A28" w:rsidP="00867A28">
      <w:pPr>
        <w:rPr>
          <w:sz w:val="16"/>
        </w:rPr>
      </w:pPr>
      <w:r w:rsidRPr="006D18E8">
        <w:rPr>
          <w:sz w:val="16"/>
        </w:rPr>
        <w:t xml:space="preserve">The United States’ strategy for negotiation and ratification has been complicated and backwards. The process, as it has evolved, has been to place the initial burden on Japan and to present Congress with a deal it could not refuse. </w:t>
      </w:r>
      <w:r w:rsidRPr="006D18E8">
        <w:rPr>
          <w:rStyle w:val="StyleUnderline"/>
        </w:rPr>
        <w:t>Congress</w:t>
      </w:r>
      <w:r w:rsidRPr="006D18E8">
        <w:rPr>
          <w:sz w:val="16"/>
        </w:rPr>
        <w:t xml:space="preserve">, nonetheless, </w:t>
      </w:r>
      <w:r w:rsidRPr="006D18E8">
        <w:rPr>
          <w:rStyle w:val="StyleUnderline"/>
        </w:rPr>
        <w:t>whatever it is – Republican or Democrat — will refuse it, for</w:t>
      </w:r>
      <w:r w:rsidRPr="006D18E8">
        <w:rPr>
          <w:sz w:val="16"/>
        </w:rPr>
        <w:t xml:space="preserve"> at least </w:t>
      </w:r>
      <w:r w:rsidRPr="006D18E8">
        <w:rPr>
          <w:rStyle w:val="StyleUnderline"/>
        </w:rPr>
        <w:t>three reasons</w:t>
      </w:r>
      <w:r w:rsidRPr="006D18E8">
        <w:rPr>
          <w:sz w:val="16"/>
        </w:rPr>
        <w:t xml:space="preserve">. </w:t>
      </w:r>
      <w:r w:rsidRPr="006D18E8">
        <w:rPr>
          <w:rStyle w:val="StyleUnderline"/>
        </w:rPr>
        <w:t>First, a Republican Congress will not give President Obama a signature foreign policy success in trade.</w:t>
      </w:r>
      <w:r w:rsidRPr="006D18E8">
        <w:rPr>
          <w:sz w:val="16"/>
        </w:rPr>
        <w:t xml:space="preserve"> </w:t>
      </w:r>
      <w:r w:rsidRPr="006D18E8">
        <w:rPr>
          <w:rStyle w:val="StyleUnderline"/>
        </w:rPr>
        <w:t xml:space="preserve">Republicans consider international trade their domain </w:t>
      </w:r>
      <w:r w:rsidRPr="006D18E8">
        <w:rPr>
          <w:sz w:val="16"/>
        </w:rPr>
        <w:t>(the history of trade commitments to the contrary notwithstanding</w:t>
      </w:r>
      <w:r w:rsidRPr="006D18E8">
        <w:rPr>
          <w:rStyle w:val="StyleUnderline"/>
        </w:rPr>
        <w:t>), and the current Republican Party is obstructionist regarding all Obama initiatives.</w:t>
      </w:r>
      <w:r w:rsidRPr="006D18E8">
        <w:rPr>
          <w:sz w:val="16"/>
        </w:rPr>
        <w:t xml:space="preserve"> </w:t>
      </w:r>
      <w:r w:rsidRPr="006D18E8">
        <w:rPr>
          <w:rStyle w:val="StyleUnderline"/>
        </w:rPr>
        <w:t xml:space="preserve">Second, the President’s own Party does not support the Agreement, suspicious about labor, the environment, banks, </w:t>
      </w:r>
      <w:proofErr w:type="gramStart"/>
      <w:r w:rsidRPr="006D18E8">
        <w:rPr>
          <w:rStyle w:val="StyleUnderline"/>
        </w:rPr>
        <w:t>pharmaceutical</w:t>
      </w:r>
      <w:proofErr w:type="gramEnd"/>
      <w:r w:rsidRPr="006D18E8">
        <w:rPr>
          <w:rStyle w:val="StyleUnderline"/>
        </w:rPr>
        <w:t xml:space="preserve"> companies</w:t>
      </w:r>
      <w:r w:rsidRPr="006D18E8">
        <w:rPr>
          <w:sz w:val="16"/>
        </w:rPr>
        <w:t xml:space="preserve">. And </w:t>
      </w:r>
      <w:r w:rsidRPr="006D18E8">
        <w:rPr>
          <w:rStyle w:val="StyleUnderline"/>
        </w:rPr>
        <w:t>third, most of Congress feels betrayed by the alleged secrecy in making the deal.</w:t>
      </w:r>
      <w:r w:rsidRPr="006D18E8">
        <w:rPr>
          <w:sz w:val="16"/>
        </w:rPr>
        <w:t xml:space="preserve"> Had Obama followed the historical process, in which TPA precedes TPP, he may have been more successful, or he would have known sooner that the objective could not be reached. Now he is presented with the risk of failure where </w:t>
      </w:r>
      <w:r w:rsidRPr="006D18E8">
        <w:rPr>
          <w:rStyle w:val="StyleUnderline"/>
        </w:rPr>
        <w:t>American credibility throughout Asia is at stake</w:t>
      </w:r>
      <w:r w:rsidRPr="006D18E8">
        <w:rPr>
          <w:sz w:val="16"/>
        </w:rPr>
        <w:t xml:space="preserve">. </w:t>
      </w:r>
      <w:r w:rsidRPr="006D18E8">
        <w:rPr>
          <w:rStyle w:val="StyleUnderline"/>
        </w:rPr>
        <w:t>It would have been better to know earlier, or to have lowered expectations. Those options are gone</w:t>
      </w:r>
      <w:r w:rsidRPr="006D18E8">
        <w:rPr>
          <w:sz w:val="16"/>
        </w:rPr>
        <w:t xml:space="preserve">. Conclusion </w:t>
      </w:r>
      <w:r w:rsidRPr="006D18E8">
        <w:rPr>
          <w:rStyle w:val="StyleUnderline"/>
        </w:rPr>
        <w:t>The President needs to complete a very attractive TPP in order to persuade Congress to vote it up or down</w:t>
      </w:r>
      <w:r w:rsidRPr="006D18E8">
        <w:rPr>
          <w:sz w:val="16"/>
        </w:rPr>
        <w:t xml:space="preserve">, </w:t>
      </w:r>
      <w:r w:rsidRPr="006D18E8">
        <w:rPr>
          <w:rStyle w:val="StyleUnderline"/>
        </w:rPr>
        <w:t>requiring prior TPA legislation.</w:t>
      </w:r>
      <w:r w:rsidRPr="006D18E8">
        <w:rPr>
          <w:sz w:val="16"/>
        </w:rPr>
        <w:t xml:space="preserve"> </w:t>
      </w:r>
      <w:r w:rsidRPr="006D18E8">
        <w:rPr>
          <w:rStyle w:val="StyleUnderline"/>
        </w:rPr>
        <w:t>His international partners</w:t>
      </w:r>
      <w:r w:rsidRPr="006D18E8">
        <w:rPr>
          <w:sz w:val="16"/>
        </w:rPr>
        <w:t xml:space="preserve">, </w:t>
      </w:r>
      <w:r w:rsidRPr="006D18E8">
        <w:rPr>
          <w:rStyle w:val="StyleUnderline"/>
        </w:rPr>
        <w:t>however, are not making their best and final offers without TPA coming first</w:t>
      </w:r>
      <w:r w:rsidRPr="006D18E8">
        <w:rPr>
          <w:sz w:val="16"/>
        </w:rPr>
        <w:t xml:space="preserve">. Prime Minister </w:t>
      </w:r>
      <w:r w:rsidRPr="006D18E8">
        <w:rPr>
          <w:rStyle w:val="StyleUnderline"/>
        </w:rPr>
        <w:t>Abe</w:t>
      </w:r>
      <w:r w:rsidRPr="006D18E8">
        <w:rPr>
          <w:sz w:val="16"/>
        </w:rPr>
        <w:t xml:space="preserve">, for example, </w:t>
      </w:r>
      <w:r w:rsidRPr="006D18E8">
        <w:rPr>
          <w:rStyle w:val="StyleUnderline"/>
        </w:rPr>
        <w:t>does not want to take on his whole agricultural sector in order to make a deal that could fail in the United States Congress</w:t>
      </w:r>
      <w:r w:rsidRPr="006D18E8">
        <w:rPr>
          <w:sz w:val="16"/>
        </w:rPr>
        <w:t xml:space="preserve">. There seem to be almost daily reports that Japan will not give up its protection of five “sacred” agricultural products, a position guaranteed to crater the deal. So, TPP can’t be completed successfully without TPA, and TPA cannot be passed without a completed and attractive TPP. At first, </w:t>
      </w:r>
      <w:r w:rsidRPr="006D18E8">
        <w:rPr>
          <w:rStyle w:val="StyleUnderline"/>
        </w:rPr>
        <w:t>China seemed to interpret the TPP as a U.S.-led attempt at containment.</w:t>
      </w:r>
      <w:r w:rsidRPr="006D18E8">
        <w:rPr>
          <w:sz w:val="16"/>
        </w:rPr>
        <w:t xml:space="preserve"> Over time, China seemed to recognize fatal problems with the negotiations and worried less. At one point, a year ago, China called the U.S bluff that it might be included in the talks, whether because China was genuinely interested, or because China wanted to expose the real purpose of the TPP. Today, </w:t>
      </w:r>
      <w:r w:rsidRPr="006D18E8">
        <w:rPr>
          <w:rStyle w:val="StyleUnderline"/>
        </w:rPr>
        <w:t>China’s public discord with the United States is concentrated on the American engagement as an ally of Japan in sovereignty disputes</w:t>
      </w:r>
      <w:r w:rsidRPr="006D18E8">
        <w:rPr>
          <w:sz w:val="16"/>
        </w:rPr>
        <w:t xml:space="preserve">. </w:t>
      </w:r>
      <w:r w:rsidRPr="006D18E8">
        <w:rPr>
          <w:rStyle w:val="StyleUnderline"/>
        </w:rPr>
        <w:t>Trade disputes — principally American complaints about state owned enterprises and Chinese state support for exported merchandise – continue unabated</w:t>
      </w:r>
      <w:r w:rsidRPr="006D18E8">
        <w:rPr>
          <w:sz w:val="16"/>
        </w:rPr>
        <w:t xml:space="preserve"> in the friendly confines of government investigating agencies and dispute panels of the WTO, and seem reminiscent of the American confrontations with Japan during the 1980s, in the days of the GATT. Even as </w:t>
      </w:r>
      <w:r w:rsidRPr="006D18E8">
        <w:rPr>
          <w:rStyle w:val="StyleUnderline"/>
        </w:rPr>
        <w:t>trade disagreements sometimes take on the appearance of a trade war</w:t>
      </w:r>
      <w:r w:rsidRPr="006D18E8">
        <w:rPr>
          <w:sz w:val="16"/>
        </w:rPr>
        <w:t xml:space="preserve">, security issues have replaced them in prominence and have induced President Obama to insist again on the American acceptance of China’s rise as a major power. One last word for our European friends, who have been as seduced by </w:t>
      </w:r>
      <w:hyperlink r:id="rId16" w:tgtFrame="_blank" w:tooltip="EU on TTIP" w:history="1">
        <w:r w:rsidRPr="006D18E8">
          <w:rPr>
            <w:rStyle w:val="Hyperlink"/>
            <w:sz w:val="16"/>
          </w:rPr>
          <w:t>TTIP</w:t>
        </w:r>
      </w:hyperlink>
      <w:r w:rsidRPr="006D18E8">
        <w:rPr>
          <w:sz w:val="16"/>
        </w:rPr>
        <w:t xml:space="preserve"> as our Asian friends have been drawn into one protracted negotiation round after another for TPP. The Administration has made TPA dependent on TPP instead of the other way around. Consequently, it perceives TPA as a one-off on behalf of TPP. Even were it possible to imagine that this strategy could succeed once, it could not succeed twice. Therefore, at least for the life of this presidency, TTIP is even deader than TPP.</w:t>
      </w:r>
    </w:p>
    <w:p w:rsidR="00867A28" w:rsidRDefault="00867A28" w:rsidP="00867A28">
      <w:pPr>
        <w:pStyle w:val="Heading4"/>
      </w:pPr>
      <w:r>
        <w:lastRenderedPageBreak/>
        <w:t>Alt causes to Asia Pivot-GOP senate can’t fill</w:t>
      </w:r>
    </w:p>
    <w:p w:rsidR="00867A28" w:rsidRPr="00427BA3" w:rsidRDefault="00867A28" w:rsidP="00867A28">
      <w:r>
        <w:rPr>
          <w:rStyle w:val="Style13ptBold"/>
        </w:rPr>
        <w:t>Connelly 14</w:t>
      </w:r>
      <w:r w:rsidRPr="00427BA3">
        <w:t xml:space="preserve">, </w:t>
      </w:r>
      <w:r w:rsidRPr="006D18E8">
        <w:rPr>
          <w:sz w:val="18"/>
        </w:rPr>
        <w:t>Research Fellow in the East Asia Program at the Lowy Institute for International Policy, where he focuses on Southeast Asia, and Indonesia in particular. His research interests include Indonesian politics and foreign policy, Australia-Indonesia relations, the geopolitics of Southeast Asia, and the US role in the region. Prior to joining the Lowy Institute, Aaron worked at Albright Stonebridge Group, a commercial diplomacy consultancy headquartered in Washington. As a director at the firm, Aaron assisted companies and non-profits in understanding political risks to investments and operations in Southeast Asia. As special assistant to the chair of the firm, former US National Security Advisor Samuel R. Berger, Aaron collaborated closely with Mr. Berger on foreign policy matters, conducting research for and representing Mr. Berger in a variety of outside initiatives, including those regarding the US role in East Asia.</w:t>
      </w:r>
    </w:p>
    <w:p w:rsidR="00867A28" w:rsidRDefault="00867A28" w:rsidP="00867A28">
      <w:r>
        <w:t xml:space="preserve">Aaron Connelly, “The pivot: Obama committed, but Congress a big obstacle” The Lowly Interpreter, 24 April 2014, </w:t>
      </w:r>
      <w:r w:rsidRPr="00427BA3">
        <w:t>http://www.lowyinterpreter.org/post/2014/04/24/pivot-Obama-committed-Congress-obstacle.aspx</w:t>
      </w:r>
    </w:p>
    <w:p w:rsidR="00867A28" w:rsidRPr="00CE2477" w:rsidRDefault="00867A28" w:rsidP="00867A28">
      <w:pPr>
        <w:rPr>
          <w:sz w:val="16"/>
        </w:rPr>
      </w:pPr>
      <w:r w:rsidRPr="00CE2477">
        <w:rPr>
          <w:sz w:val="16"/>
        </w:rPr>
        <w:t xml:space="preserve">None of this is to say there is no reason for uncertainty regarding the US commitment to Asia. </w:t>
      </w:r>
      <w:r w:rsidRPr="00CE2477">
        <w:rPr>
          <w:rStyle w:val="StyleUnderline"/>
        </w:rPr>
        <w:t xml:space="preserve">The real risk to the pivot is congressional dysfunction. Congress' inability to agree to a budget deal in 2011 resulted in indiscriminate </w:t>
      </w:r>
      <w:proofErr w:type="spellStart"/>
      <w:r w:rsidRPr="00CE2477">
        <w:rPr>
          <w:rStyle w:val="StyleUnderline"/>
        </w:rPr>
        <w:t>defence</w:t>
      </w:r>
      <w:proofErr w:type="spellEnd"/>
      <w:r w:rsidRPr="00CE2477">
        <w:rPr>
          <w:rStyle w:val="StyleUnderline"/>
        </w:rPr>
        <w:t xml:space="preserve"> budget cuts which threaten the ability to sustain new military commitments</w:t>
      </w:r>
      <w:r w:rsidRPr="00CE2477">
        <w:rPr>
          <w:sz w:val="16"/>
        </w:rPr>
        <w:t xml:space="preserve"> in the medium term. </w:t>
      </w:r>
      <w:r w:rsidRPr="00CE2477">
        <w:rPr>
          <w:rStyle w:val="StyleUnderline"/>
        </w:rPr>
        <w:t>Tea Party activism sunk the last big push to ratify the UN Convention on the Law of the Sea</w:t>
      </w:r>
      <w:r w:rsidRPr="00CE2477">
        <w:rPr>
          <w:sz w:val="16"/>
        </w:rPr>
        <w:t xml:space="preserve"> in 2012, </w:t>
      </w:r>
      <w:r w:rsidRPr="00CE2477">
        <w:rPr>
          <w:rStyle w:val="StyleUnderline"/>
        </w:rPr>
        <w:t>which would have given the US additional credibility</w:t>
      </w:r>
      <w:r w:rsidRPr="00CE2477">
        <w:rPr>
          <w:sz w:val="16"/>
        </w:rPr>
        <w:t xml:space="preserve"> when making its case for a rules-based order regarding maritime disputes (the US Navy has long abided by its rules anyway). </w:t>
      </w:r>
      <w:r w:rsidRPr="00CE2477">
        <w:rPr>
          <w:rStyle w:val="StyleUnderline"/>
        </w:rPr>
        <w:t>Congress could prove an even bigger obstacle in the year to come. Democrats in the House have promised to obstruct passage of any new trade agreements, including TPP</w:t>
      </w:r>
      <w:r w:rsidRPr="00CE2477">
        <w:rPr>
          <w:sz w:val="16"/>
        </w:rPr>
        <w:t xml:space="preserve">. </w:t>
      </w:r>
      <w:r w:rsidRPr="00CE2477">
        <w:rPr>
          <w:rStyle w:val="StyleUnderline"/>
        </w:rPr>
        <w:t>The House Foreign Affairs Committee leadership over the past year has sought to limit US engagement with some governments in Southeast Asia due to human rights concerns</w:t>
      </w:r>
      <w:r w:rsidRPr="00CE2477">
        <w:rPr>
          <w:sz w:val="16"/>
        </w:rPr>
        <w:t xml:space="preserve"> – limits </w:t>
      </w:r>
      <w:r w:rsidRPr="00CE2477">
        <w:rPr>
          <w:rStyle w:val="StyleUnderline"/>
        </w:rPr>
        <w:t>that would prevent the Administration from effectively addressing those concerns</w:t>
      </w:r>
      <w:r w:rsidRPr="00CE2477">
        <w:rPr>
          <w:sz w:val="16"/>
        </w:rPr>
        <w:t xml:space="preserve">. </w:t>
      </w:r>
      <w:r w:rsidRPr="00CE2477">
        <w:rPr>
          <w:rStyle w:val="StyleUnderline"/>
        </w:rPr>
        <w:t>Individual Senators continue to block Obama nominees for key posts as a way to extract Administration concessions</w:t>
      </w:r>
      <w:r w:rsidRPr="00CE2477">
        <w:rPr>
          <w:sz w:val="16"/>
        </w:rPr>
        <w:t xml:space="preserve"> on unrelated issues, leaving the Defense Department without a confirmed Assistant Secretary for Asia Pacific Security Affairs for much of its two terms. </w:t>
      </w:r>
      <w:r w:rsidRPr="00CE2477">
        <w:rPr>
          <w:rStyle w:val="StyleUnderline"/>
        </w:rPr>
        <w:t>There are no remaining members in Congress with the deep knowledge of the region</w:t>
      </w:r>
      <w:r w:rsidRPr="00CE2477">
        <w:rPr>
          <w:sz w:val="16"/>
        </w:rPr>
        <w:t xml:space="preserve"> boasted by giants like Dick Lugar, Bill Cohen, Daniel Inouye, Kit Bond, or Jim Webb, and </w:t>
      </w:r>
      <w:r w:rsidRPr="00CE2477">
        <w:rPr>
          <w:rStyle w:val="StyleUnderline"/>
        </w:rPr>
        <w:t>few junior members on the horizon interested in following in their footsteps</w:t>
      </w:r>
      <w:r w:rsidRPr="00CE2477">
        <w:rPr>
          <w:sz w:val="16"/>
        </w:rPr>
        <w:t>. President Obama's trip to Asia this week provides an opportunity for him to clarify that the rebalance remains his policy, and that he intends to follow through. But a more important and more difficult trip would also be a much shorter one: down Pennsylvania Avenue, to convince Congress of the merits and singular importance of his strategy.</w:t>
      </w:r>
    </w:p>
    <w:p w:rsidR="00867A28" w:rsidRDefault="00867A28" w:rsidP="00867A28">
      <w:pPr>
        <w:pStyle w:val="Heading3"/>
      </w:pPr>
      <w:r>
        <w:lastRenderedPageBreak/>
        <w:t>No TPA (</w:t>
      </w:r>
      <w:proofErr w:type="gramStart"/>
      <w:r>
        <w:t>k2</w:t>
      </w:r>
      <w:proofErr w:type="gramEnd"/>
      <w:r>
        <w:t xml:space="preserve"> Asia Pivot)</w:t>
      </w:r>
    </w:p>
    <w:p w:rsidR="00867A28" w:rsidRDefault="00867A28" w:rsidP="00867A28">
      <w:pPr>
        <w:pStyle w:val="Heading4"/>
      </w:pPr>
      <w:r>
        <w:t>No TPA- Unions and most republicans oppose</w:t>
      </w:r>
    </w:p>
    <w:p w:rsidR="00867A28" w:rsidRDefault="00867A28" w:rsidP="00867A28">
      <w:pPr>
        <w:rPr>
          <w:rStyle w:val="Style13ptBold"/>
        </w:rPr>
      </w:pPr>
      <w:r>
        <w:rPr>
          <w:rStyle w:val="Style13ptBold"/>
        </w:rPr>
        <w:t>Bolton 14</w:t>
      </w:r>
      <w:r w:rsidRPr="00294986">
        <w:t xml:space="preserve">, senior staff writer for the Hill, </w:t>
      </w:r>
      <w:r>
        <w:t>graduated from Princeton University</w:t>
      </w:r>
    </w:p>
    <w:p w:rsidR="00867A28" w:rsidRPr="00294986" w:rsidRDefault="00867A28" w:rsidP="00867A28">
      <w:r>
        <w:t>Alexander Bolton, “</w:t>
      </w:r>
      <w:r w:rsidRPr="00294986">
        <w:t>Tea Party teams with union leaders to fight Obama’s trade plan</w:t>
      </w:r>
      <w:r>
        <w:t xml:space="preserve">” The Hill, </w:t>
      </w:r>
      <w:r w:rsidRPr="00294986">
        <w:t>02/04/14</w:t>
      </w:r>
      <w:r>
        <w:t xml:space="preserve"> </w:t>
      </w:r>
      <w:r w:rsidRPr="00294986">
        <w:t>http://thehill.com/homenews/administration/197332-tea-party-teams-with-labor-to-fight-obamas-trade-plan</w:t>
      </w:r>
    </w:p>
    <w:p w:rsidR="00867A28" w:rsidRDefault="00867A28" w:rsidP="00867A28">
      <w:pPr>
        <w:rPr>
          <w:rStyle w:val="Style13ptBold"/>
        </w:rPr>
      </w:pPr>
    </w:p>
    <w:p w:rsidR="00867A28" w:rsidRPr="00CE2477" w:rsidRDefault="00867A28" w:rsidP="00867A28">
      <w:pPr>
        <w:rPr>
          <w:sz w:val="16"/>
        </w:rPr>
      </w:pPr>
      <w:r w:rsidRPr="00CE2477">
        <w:rPr>
          <w:sz w:val="16"/>
        </w:rPr>
        <w:t xml:space="preserve">Normally the bitterest of enemies, </w:t>
      </w:r>
      <w:r w:rsidRPr="00CE2477">
        <w:rPr>
          <w:rStyle w:val="StyleUnderline"/>
        </w:rPr>
        <w:t>labor unions and the Tea Party are reaching out to each other to defeat President Obama’s trade agenda</w:t>
      </w:r>
      <w:r w:rsidRPr="00CE2477">
        <w:rPr>
          <w:sz w:val="16"/>
        </w:rPr>
        <w:t xml:space="preserve">. The groups are at separate poles when it comes to taxes, </w:t>
      </w:r>
      <w:proofErr w:type="spellStart"/>
      <w:r w:rsidRPr="00CE2477">
        <w:rPr>
          <w:sz w:val="16"/>
        </w:rPr>
        <w:t>ObamaCare</w:t>
      </w:r>
      <w:proofErr w:type="spellEnd"/>
      <w:r w:rsidRPr="00CE2477">
        <w:rPr>
          <w:sz w:val="16"/>
        </w:rPr>
        <w:t xml:space="preserve"> and who should be the next president, but </w:t>
      </w:r>
      <w:r w:rsidRPr="00CE2477">
        <w:rPr>
          <w:rStyle w:val="StyleUnderline"/>
        </w:rPr>
        <w:t>they agree that making it easier for the administration to negotiate and win congressional approval of trade deals is a bad idea.</w:t>
      </w:r>
      <w:r w:rsidRPr="00CE2477">
        <w:rPr>
          <w:sz w:val="16"/>
        </w:rPr>
        <w:t xml:space="preserve"> “This is one of those issues that </w:t>
      </w:r>
      <w:r w:rsidRPr="00CE2477">
        <w:rPr>
          <w:rStyle w:val="StyleUnderline"/>
        </w:rPr>
        <w:t>90 percent of the left and 90 percent of the right agree</w:t>
      </w:r>
      <w:r w:rsidRPr="00CE2477">
        <w:rPr>
          <w:sz w:val="16"/>
        </w:rPr>
        <w:t xml:space="preserve"> on,” Judson Phillips, president of Tea Party Nation, said. Obama dismayed union allies last week when he called for Congress to pass trade promotion authority legislation in his State of the Union address. The authority, which was last given to former President George W. Bush, would prevent Congress from amending trade deals in exchange for the administration achieving specific negotiating objectives. It also would impose time limits on congressional consideration of trade agreements. The authority is thought to make it much easier to negotiate trade deals, because foreign partners have more certainty that the deals will become U.S. law. </w:t>
      </w:r>
      <w:r w:rsidRPr="00CE2477">
        <w:rPr>
          <w:rStyle w:val="StyleUnderline"/>
        </w:rPr>
        <w:t>The AFL-CIO, Tea Party Nation and other groups privately acknowledged working together to stop a trade promotion authority law. Labor officials and Tea Party activists are working behind the scenes to build a coalition of liberal Democrats and conservative Republicans to block Obama’s priority.</w:t>
      </w:r>
      <w:r w:rsidRPr="00CE2477">
        <w:rPr>
          <w:sz w:val="16"/>
        </w:rPr>
        <w:t xml:space="preserve"> “There are conversations and mutual awareness,” a labor official who lobbies Congress said. The official requested anonymity because his union’s leadership had not granted permission to publicly discuss outreach to Tea Party groups. A recent poll by Hart Research Associates, a Democratic firm, and Chesapeake Beach Consulting, a GOP firm, shows </w:t>
      </w:r>
      <w:r w:rsidRPr="00CE2477">
        <w:rPr>
          <w:rStyle w:val="StyleUnderline"/>
        </w:rPr>
        <w:t>conservative Republicans are adamantly opposed to giving Obama more authority to negotiate trade deals</w:t>
      </w:r>
      <w:r w:rsidRPr="00CE2477">
        <w:rPr>
          <w:sz w:val="16"/>
        </w:rPr>
        <w:t xml:space="preserve">. The national survey of 816 registered voters conducted in mid-January showed </w:t>
      </w:r>
      <w:r w:rsidRPr="00CE2477">
        <w:rPr>
          <w:rStyle w:val="StyleUnderline"/>
        </w:rPr>
        <w:t>74 percent of conservative Republicans would be less likely to vote for a member of Congress who supported giving Obama authority on the Trans-Pacific Partnership</w:t>
      </w:r>
      <w:r w:rsidRPr="00CE2477">
        <w:rPr>
          <w:sz w:val="16"/>
        </w:rPr>
        <w:t>, a trade deal being negotiated with a number of Latin American and Asian countries, including Vietnam. The administration is also negotiating a trade deal with the European Union. Phillips said he has talked with the AFL-CIO about putting together a strategy for defeating the trade bill as well as with liberal groups such as Public Citizen. He said he has met with representatives of another union that wants to keep the conversation secret.</w:t>
      </w:r>
    </w:p>
    <w:p w:rsidR="00867A28" w:rsidRDefault="00867A28" w:rsidP="00867A28">
      <w:pPr>
        <w:pStyle w:val="Heading4"/>
      </w:pPr>
      <w:r>
        <w:t>Any GOP opposition means democrats crush TPA</w:t>
      </w:r>
    </w:p>
    <w:p w:rsidR="00867A28" w:rsidRPr="00795197" w:rsidRDefault="00867A28" w:rsidP="00867A28">
      <w:pPr>
        <w:rPr>
          <w:rStyle w:val="Style13ptBold"/>
        </w:rPr>
      </w:pPr>
      <w:proofErr w:type="spellStart"/>
      <w:r>
        <w:rPr>
          <w:rStyle w:val="Style13ptBold"/>
        </w:rPr>
        <w:t>McAuliff</w:t>
      </w:r>
      <w:proofErr w:type="spellEnd"/>
      <w:r>
        <w:rPr>
          <w:rStyle w:val="Style13ptBold"/>
        </w:rPr>
        <w:t xml:space="preserve"> and Carter 14</w:t>
      </w:r>
      <w:proofErr w:type="gramStart"/>
      <w:r w:rsidRPr="00795197">
        <w:t>,</w:t>
      </w:r>
      <w:r>
        <w:t>senior</w:t>
      </w:r>
      <w:proofErr w:type="gramEnd"/>
      <w:r>
        <w:t xml:space="preserve"> Congressional reporter for the Huffington Post and senior political economy reporter respectively. </w:t>
      </w:r>
    </w:p>
    <w:p w:rsidR="00867A28" w:rsidRDefault="00867A28" w:rsidP="00867A28">
      <w:r>
        <w:t xml:space="preserve">“Why House Democrats Might Kill Obama's Big Trade Deal” The Huffington Post, 1/11/14 </w:t>
      </w:r>
      <w:r w:rsidRPr="00795197">
        <w:t>http://www.huffingtonpost.com/2014/01/11/fast-track-trade-democrats_n_4580720.html</w:t>
      </w:r>
    </w:p>
    <w:p w:rsidR="00867A28" w:rsidRPr="00CE2477" w:rsidRDefault="00867A28" w:rsidP="00867A28">
      <w:pPr>
        <w:rPr>
          <w:sz w:val="16"/>
        </w:rPr>
      </w:pPr>
      <w:r w:rsidRPr="00CE2477">
        <w:rPr>
          <w:rStyle w:val="StyleUnderline"/>
        </w:rPr>
        <w:t>With opposition from the right, the administration needs to shore up support from Democrats to move the trade agenda ahead</w:t>
      </w:r>
      <w:r w:rsidRPr="00CE2477">
        <w:rPr>
          <w:sz w:val="16"/>
        </w:rPr>
        <w:t xml:space="preserve">. And </w:t>
      </w:r>
      <w:r w:rsidRPr="00CE2477">
        <w:rPr>
          <w:rStyle w:val="StyleUnderline"/>
        </w:rPr>
        <w:t>the Baucus bill didn't help</w:t>
      </w:r>
      <w:r w:rsidRPr="00CE2477">
        <w:rPr>
          <w:sz w:val="16"/>
        </w:rPr>
        <w:t xml:space="preserve">. </w:t>
      </w:r>
      <w:r w:rsidRPr="00CE2477">
        <w:rPr>
          <w:rStyle w:val="StyleUnderline"/>
        </w:rPr>
        <w:t>Even Democrats</w:t>
      </w:r>
      <w:r w:rsidRPr="00CE2477">
        <w:rPr>
          <w:sz w:val="16"/>
        </w:rPr>
        <w:t xml:space="preserve"> like Oregon Rep. Earl Blumenauer, </w:t>
      </w:r>
      <w:r w:rsidRPr="00CE2477">
        <w:rPr>
          <w:rStyle w:val="StyleUnderline"/>
        </w:rPr>
        <w:t xml:space="preserve">who are more open to free-trade deals </w:t>
      </w:r>
      <w:r w:rsidRPr="00CE2477">
        <w:rPr>
          <w:sz w:val="16"/>
        </w:rPr>
        <w:t xml:space="preserve">with the right protections, </w:t>
      </w:r>
      <w:r w:rsidRPr="00CE2477">
        <w:rPr>
          <w:rStyle w:val="StyleUnderline"/>
        </w:rPr>
        <w:t>think Baucus' effort does little to improve the last fast-track bill Congress passed in 2002</w:t>
      </w:r>
      <w:r w:rsidRPr="00CE2477">
        <w:rPr>
          <w:sz w:val="16"/>
        </w:rPr>
        <w:t xml:space="preserve">. "I think it's a mistake. I think it's going to make it very hard to pass, and frankly, I don't think it should," said Blumenauer. "I'm a little disappointed that something's dropped [introduced] that was never discussed with Democrats in the House. As I understand it, it wasn't actually discussed with Democrats in the Senate." "It's interesting Baucus introduced his bill without any -- I think </w:t>
      </w:r>
      <w:r w:rsidRPr="00CE2477">
        <w:rPr>
          <w:rStyle w:val="StyleUnderline"/>
        </w:rPr>
        <w:t>a couple senators endorsed it</w:t>
      </w:r>
      <w:r w:rsidRPr="00CE2477">
        <w:rPr>
          <w:sz w:val="16"/>
        </w:rPr>
        <w:t xml:space="preserve"> -- </w:t>
      </w:r>
      <w:r w:rsidRPr="00CE2477">
        <w:rPr>
          <w:rStyle w:val="StyleUnderline"/>
        </w:rPr>
        <w:t>but without any other Democratic senator on it,</w:t>
      </w:r>
      <w:r w:rsidRPr="00CE2477">
        <w:rPr>
          <w:sz w:val="16"/>
        </w:rPr>
        <w:t xml:space="preserve">" Levin said. "And most of them hadn't seen his bill when he introduced it, including the new chairman," he said, referring to Wyden, who is replacing Baucus at the head of the Finance Committee. </w:t>
      </w:r>
      <w:r w:rsidRPr="00CE2477">
        <w:rPr>
          <w:rStyle w:val="StyleUnderline"/>
        </w:rPr>
        <w:t xml:space="preserve">There's a lot at stake for Democrats and the president in working out their rough </w:t>
      </w:r>
      <w:r w:rsidRPr="00CE2477">
        <w:rPr>
          <w:rStyle w:val="StyleUnderline"/>
        </w:rPr>
        <w:lastRenderedPageBreak/>
        <w:t>spots. If they don't, Obama's trade agenda stalls.</w:t>
      </w:r>
      <w:r w:rsidRPr="00CE2477">
        <w:rPr>
          <w:sz w:val="16"/>
        </w:rPr>
        <w:t xml:space="preserve"> And </w:t>
      </w:r>
      <w:r w:rsidRPr="00CE2477">
        <w:rPr>
          <w:rStyle w:val="StyleUnderline"/>
        </w:rPr>
        <w:t>for Democrats, giving the White House too much authority could undercut the centerpiece of the 2014 election argument -- that they are the party that will deal with income inequality and help the middle class</w:t>
      </w:r>
      <w:r w:rsidRPr="00CE2477">
        <w:rPr>
          <w:sz w:val="16"/>
        </w:rPr>
        <w:t xml:space="preserve">. That's because many in their own party, especially grassroots activists and unions, blame flaws in previous grand trade deals like the North American Free Trade Agreement for siphoning off middle class jobs. "We have had a trade deficit that has exceeded $350 billion every single year for the past 13 years. We have this enormous staggering problem with our economy called the continuing trade deficit, and this is a measure that would make that worse," Rep. Alan Grayson (D-Fla.) said. "The classic example of this is NAFTA. NAFTA has managed to hurt American workers and Mexican workers at the same time." And most Democrats don't think the pending TPP deal addresses numerous labor, environmental and other issues adequately. Like NAFTA, the TPP would empower foreign corporations to directly challenge the laws and regulations of a country before an international tribunal. Under other trade frameworks, like the World Trade Organization treaties, only nations themselves are permitted to bring trade cases before an international arbiter, meaning companies must first win support from a government before attacking a law. Exxon Mobil, Dow Chemical, Eli Lilly and other corporations have used NAFTA to attempt to </w:t>
      </w:r>
      <w:hyperlink r:id="rId17" w:tgtFrame="_hplink" w:history="1">
        <w:r w:rsidRPr="00CE2477">
          <w:rPr>
            <w:rStyle w:val="Hyperlink"/>
            <w:sz w:val="16"/>
          </w:rPr>
          <w:t>overturn Canadian regulations</w:t>
        </w:r>
      </w:hyperlink>
      <w:r w:rsidRPr="00CE2477">
        <w:rPr>
          <w:rStyle w:val="Hyperlink"/>
          <w:sz w:val="16"/>
        </w:rPr>
        <w:t xml:space="preserve"> </w:t>
      </w:r>
      <w:r w:rsidRPr="00CE2477">
        <w:rPr>
          <w:sz w:val="16"/>
        </w:rPr>
        <w:t xml:space="preserve">regarding offshore oil drilling, fracking, pesticides, drug patents and other issues. Progressives like Grayson have long been critical of free trade deals because of their empowerment of corporations. But </w:t>
      </w:r>
      <w:r w:rsidRPr="00CE2477">
        <w:rPr>
          <w:rStyle w:val="StyleUnderline"/>
        </w:rPr>
        <w:t>even members of the House Democratic leadership who have traditionally supported such pacts are upset over the current deal and worried about its impact on their 2014 message.</w:t>
      </w:r>
      <w:r w:rsidRPr="00CE2477">
        <w:rPr>
          <w:sz w:val="16"/>
        </w:rPr>
        <w:t xml:space="preserve"> "No one should believe that negotiations on TPP are over, because almost -- again -- all the key issues remain," said Levin. “Congress must have a robust role in the oversight of any trade deal," said Rep. Steve Israel (D-N.Y.) chairman of the Democratic Congressional Campaign Committee. "I will continue working with my colleagues to ensure any trade deal reflects 21st century realities, protects the American worker and is only agreed to after adequate and necessary consultation with Congress.”</w:t>
      </w:r>
    </w:p>
    <w:p w:rsidR="00867A28" w:rsidRPr="00795197" w:rsidRDefault="00867A28" w:rsidP="00867A28"/>
    <w:p w:rsidR="00867A28" w:rsidRDefault="00867A28" w:rsidP="00867A28">
      <w:pPr>
        <w:rPr>
          <w:rFonts w:ascii="Helvetica" w:hAnsi="Helvetica"/>
          <w:color w:val="000000"/>
          <w:sz w:val="18"/>
          <w:szCs w:val="18"/>
        </w:rPr>
      </w:pPr>
    </w:p>
    <w:p w:rsidR="00867A28" w:rsidRPr="00B15D37" w:rsidRDefault="00867A28" w:rsidP="00867A28">
      <w:r>
        <w:rPr>
          <w:rFonts w:ascii="Helvetica" w:hAnsi="Helvetica"/>
          <w:color w:val="000000"/>
          <w:sz w:val="18"/>
          <w:szCs w:val="18"/>
        </w:rPr>
        <w:br/>
      </w:r>
    </w:p>
    <w:p w:rsidR="00867A28" w:rsidRPr="00427BA3" w:rsidRDefault="00867A28" w:rsidP="00867A28"/>
    <w:p w:rsidR="00867A28" w:rsidRDefault="00867A28" w:rsidP="00867A28">
      <w:pPr>
        <w:pStyle w:val="Heading4"/>
      </w:pPr>
      <w:r>
        <w:t>Tea Party blocks TPA</w:t>
      </w:r>
    </w:p>
    <w:p w:rsidR="00867A28" w:rsidRPr="00B15D37" w:rsidRDefault="00867A28" w:rsidP="00867A28">
      <w:r w:rsidRPr="00B15D37">
        <w:rPr>
          <w:rStyle w:val="Style13ptBold"/>
        </w:rPr>
        <w:t>Phillips 14</w:t>
      </w:r>
      <w:r w:rsidRPr="00B15D37">
        <w:t>,</w:t>
      </w:r>
      <w:r>
        <w:t xml:space="preserve"> President of Tea Party Nation</w:t>
      </w:r>
    </w:p>
    <w:p w:rsidR="00867A28" w:rsidRDefault="00867A28" w:rsidP="00867A28">
      <w:r>
        <w:t xml:space="preserve">Judson Phillips, “Trade and the Tea Party: Washington insiders remain clueless” The Hill, February 24, 2014, </w:t>
      </w:r>
      <w:r w:rsidRPr="00B15D37">
        <w:t>http://thehill.com/blogs/congress-blog/foreign-policy/198942-trade-and-the-tea-party-washington-insiders-remain</w:t>
      </w:r>
    </w:p>
    <w:p w:rsidR="00867A28" w:rsidRPr="00CE2477" w:rsidRDefault="00C3464F" w:rsidP="00867A28">
      <w:pPr>
        <w:rPr>
          <w:sz w:val="14"/>
        </w:rPr>
      </w:pPr>
      <w:hyperlink r:id="rId18" w:history="1">
        <w:r w:rsidR="00867A28" w:rsidRPr="00CE2477">
          <w:rPr>
            <w:rStyle w:val="Hyperlink"/>
            <w:sz w:val="14"/>
          </w:rPr>
          <w:t>Last week in this space,</w:t>
        </w:r>
      </w:hyperlink>
      <w:r w:rsidR="00867A28" w:rsidRPr="00CE2477">
        <w:rPr>
          <w:sz w:val="14"/>
        </w:rPr>
        <w:t xml:space="preserve"> Bill Watson of the Cato Institute claimed that the Tea Party supported so-called free trade. It is always amusing to have people who are not a part of the Tea Party movement tell people who are in the Tea Party movement what the Tea Party movement believes and supports. </w:t>
      </w:r>
      <w:r w:rsidR="00867A28" w:rsidRPr="00CE2477">
        <w:rPr>
          <w:rStyle w:val="StyleUnderline"/>
        </w:rPr>
        <w:t xml:space="preserve">The Tea Party movement does not support the Trans-Pacific Partnership. </w:t>
      </w:r>
      <w:r w:rsidR="00867A28" w:rsidRPr="00CE2477">
        <w:rPr>
          <w:sz w:val="14"/>
        </w:rPr>
        <w:t xml:space="preserve">Why? There are two separate issues here. The first is giving Barack Obama fast track authority to negotiate this so-called “free trade” deal and the second is the deal itself. The TPP is another example of the Pelosi Principle: The Pelosi Principle says Congress must pass legislation in order to find out what is in it. That is the story of the TPP. When you look behind the “free trade” label slapped on the Trans-Pacific Partnership, you find this is not a magic elixir that cures all ills, but a noxious brew of unsavory ingredients. It starts with something called Trade Promotion Authority (TPA) or fast track. TPA was explicitly designed to enable the president to bypass Congress – that’s what its supporters say. Conservatives are supposed to give President Obama fast track to go with his pen and phone. Fast track allows Obama to negotiate a trade agreement in secret, sign it and then present the fait accompli to the Congress. Congress is only given a limited time to vote yes or no on the treaty and under TPA Congress cannot amend the treaty. </w:t>
      </w:r>
      <w:r w:rsidR="00867A28" w:rsidRPr="00CE2477">
        <w:rPr>
          <w:rStyle w:val="StyleUnderline"/>
        </w:rPr>
        <w:t>What conservative or Republican is willing to trust Barack Obama? How many times has Barack Obama lied to Republicans and to the American people?</w:t>
      </w:r>
      <w:r w:rsidR="00867A28" w:rsidRPr="00CE2477">
        <w:rPr>
          <w:sz w:val="14"/>
        </w:rPr>
        <w:t xml:space="preserve"> </w:t>
      </w:r>
      <w:r w:rsidR="00867A28" w:rsidRPr="00CE2477">
        <w:rPr>
          <w:rStyle w:val="StyleUnderline"/>
        </w:rPr>
        <w:t>Conservatives and Tea Party activists who oppose fast track authority for Obama have started referring to the Transpacific Partnership as “</w:t>
      </w:r>
      <w:proofErr w:type="spellStart"/>
      <w:r>
        <w:fldChar w:fldCharType="begin"/>
      </w:r>
      <w:r>
        <w:instrText xml:space="preserve"> HYPERLINK "http://obamatrade.com/" </w:instrText>
      </w:r>
      <w:r>
        <w:fldChar w:fldCharType="separate"/>
      </w:r>
      <w:r w:rsidR="00867A28" w:rsidRPr="00CE2477">
        <w:rPr>
          <w:rStyle w:val="StyleUnderline"/>
        </w:rPr>
        <w:t>Obamatrade</w:t>
      </w:r>
      <w:proofErr w:type="spellEnd"/>
      <w:r>
        <w:rPr>
          <w:rStyle w:val="StyleUnderline"/>
        </w:rPr>
        <w:fldChar w:fldCharType="end"/>
      </w:r>
      <w:r w:rsidR="00867A28" w:rsidRPr="00CE2477">
        <w:rPr>
          <w:sz w:val="14"/>
        </w:rPr>
        <w:t xml:space="preserve"> ” and using the slogan, “If you like your job, you can keep your job.” </w:t>
      </w:r>
      <w:r w:rsidR="00867A28" w:rsidRPr="00CE2477">
        <w:rPr>
          <w:rStyle w:val="StyleUnderline"/>
        </w:rPr>
        <w:t>Conservatives and Republicans complain loudly and often about Obama’s unconstitutional actions</w:t>
      </w:r>
      <w:r w:rsidR="00867A28" w:rsidRPr="00CE2477">
        <w:rPr>
          <w:sz w:val="14"/>
        </w:rPr>
        <w:t xml:space="preserve">, such as unilaterally rewriting a law that has been passed or not enforcing existing laws that he does not like. </w:t>
      </w:r>
      <w:r w:rsidR="00867A28" w:rsidRPr="00CE2477">
        <w:rPr>
          <w:rStyle w:val="StyleUnderline"/>
        </w:rPr>
        <w:t>Why would any sane Conservative or Republican give Obama any extra powers</w:t>
      </w:r>
      <w:r w:rsidR="00867A28" w:rsidRPr="00CE2477">
        <w:rPr>
          <w:sz w:val="14"/>
        </w:rPr>
        <w:t xml:space="preserve">, particularly those that are reserved to the Congress by the </w:t>
      </w:r>
      <w:proofErr w:type="gramStart"/>
      <w:r w:rsidR="00867A28" w:rsidRPr="00CE2477">
        <w:rPr>
          <w:sz w:val="14"/>
        </w:rPr>
        <w:t>Constitution.</w:t>
      </w:r>
      <w:proofErr w:type="gramEnd"/>
      <w:r w:rsidR="00867A28" w:rsidRPr="00CE2477">
        <w:rPr>
          <w:sz w:val="14"/>
        </w:rPr>
        <w:t xml:space="preserve"> And then there’s the fact that the Trans-Pacific Partnership is not free trade. It is at best special interest and corporatist managed trade. </w:t>
      </w:r>
      <w:r w:rsidR="00867A28" w:rsidRPr="00CE2477">
        <w:rPr>
          <w:rStyle w:val="StyleUnderline"/>
        </w:rPr>
        <w:t xml:space="preserve">The Trans-Pacific Partnership treaty is being negotiated in secret. </w:t>
      </w:r>
      <w:r w:rsidR="00867A28" w:rsidRPr="00CE2477">
        <w:rPr>
          <w:sz w:val="14"/>
        </w:rPr>
        <w:t xml:space="preserve">While those negotiations are being conducted in secrecy, special interests and big corporations are being given a seat at the table. Real Americans only know what has been provided through </w:t>
      </w:r>
      <w:proofErr w:type="spellStart"/>
      <w:r w:rsidR="00867A28" w:rsidRPr="00CE2477">
        <w:rPr>
          <w:sz w:val="14"/>
        </w:rPr>
        <w:t>Wikileaks</w:t>
      </w:r>
      <w:proofErr w:type="spellEnd"/>
      <w:r w:rsidR="00867A28" w:rsidRPr="00CE2477">
        <w:rPr>
          <w:sz w:val="14"/>
        </w:rPr>
        <w:t xml:space="preserve">. Traditionally trade agreements have dealt with two issues, taxes and tariffs. Less than a quarter of the TPP agreement, at least what we </w:t>
      </w:r>
      <w:r w:rsidR="00867A28" w:rsidRPr="00CE2477">
        <w:rPr>
          <w:sz w:val="14"/>
        </w:rPr>
        <w:lastRenderedPageBreak/>
        <w:t xml:space="preserve">know of it, deals with taxes and tariffs. The rest of it is </w:t>
      </w:r>
      <w:hyperlink r:id="rId19" w:history="1">
        <w:r w:rsidR="00867A28" w:rsidRPr="00CE2477">
          <w:rPr>
            <w:rStyle w:val="Hyperlink"/>
            <w:sz w:val="14"/>
          </w:rPr>
          <w:t>special deals for special interests</w:t>
        </w:r>
      </w:hyperlink>
      <w:r w:rsidR="00867A28" w:rsidRPr="00CE2477">
        <w:rPr>
          <w:sz w:val="14"/>
        </w:rPr>
        <w:t xml:space="preserve"> . The rest of it is </w:t>
      </w:r>
      <w:hyperlink r:id="rId20" w:history="1">
        <w:r w:rsidR="00867A28" w:rsidRPr="00CE2477">
          <w:rPr>
            <w:rStyle w:val="Hyperlink"/>
            <w:sz w:val="14"/>
          </w:rPr>
          <w:t>crony socialism.</w:t>
        </w:r>
      </w:hyperlink>
      <w:r w:rsidR="00867A28" w:rsidRPr="00CE2477">
        <w:rPr>
          <w:sz w:val="14"/>
        </w:rPr>
        <w:t xml:space="preserve"> Free trade does exist. We have it in the United States. There is free trade across the borders of the states and conservatives and Tea Party activists like this form of free trade. Tea Party activists like free and fair trade. We also like national borders and our nation, unlike global corporatists who have no loyalty to the country of their birth but sure know how to use big government to get taxpayer-funded bailouts and special favors. Perhaps the only thing worse than Barack Obama’s record for openness and honesty is his track record on negotiating good deals for the United States. Every international accord he has negotiated since he has been in office has been a disaster. </w:t>
      </w:r>
    </w:p>
    <w:p w:rsidR="00867A28" w:rsidRPr="00A65B5F" w:rsidRDefault="00867A28" w:rsidP="00867A28"/>
    <w:p w:rsidR="0039052B" w:rsidRDefault="0039052B" w:rsidP="0039052B">
      <w:pPr>
        <w:pStyle w:val="Heading2"/>
      </w:pPr>
      <w:r>
        <w:lastRenderedPageBreak/>
        <w:t xml:space="preserve">**CIR Answers </w:t>
      </w:r>
    </w:p>
    <w:p w:rsidR="0039052B" w:rsidRDefault="0039052B" w:rsidP="0039052B"/>
    <w:p w:rsidR="0039052B" w:rsidRDefault="0039052B" w:rsidP="00A6425E">
      <w:pPr>
        <w:pStyle w:val="Heading3"/>
      </w:pPr>
      <w:r>
        <w:lastRenderedPageBreak/>
        <w:t xml:space="preserve">CIR—2ac </w:t>
      </w:r>
    </w:p>
    <w:p w:rsidR="0039052B" w:rsidRPr="00CE47C7" w:rsidRDefault="0039052B" w:rsidP="008D2D19">
      <w:pPr>
        <w:pStyle w:val="Heading4"/>
      </w:pPr>
      <w:r>
        <w:rPr>
          <w:i/>
        </w:rPr>
        <w:t>Overwhelming</w:t>
      </w:r>
      <w:r>
        <w:t xml:space="preserve"> consensus that GOP wouldn’t pass legislation </w:t>
      </w:r>
    </w:p>
    <w:p w:rsidR="0039052B" w:rsidRDefault="0039052B" w:rsidP="0039052B">
      <w:proofErr w:type="spellStart"/>
      <w:r w:rsidRPr="00BC64D6">
        <w:rPr>
          <w:rStyle w:val="Heading4Char"/>
        </w:rPr>
        <w:t>Tomasky</w:t>
      </w:r>
      <w:proofErr w:type="spellEnd"/>
      <w:r w:rsidRPr="00BC64D6">
        <w:rPr>
          <w:rStyle w:val="Heading4Char"/>
        </w:rPr>
        <w:t>, 14</w:t>
      </w:r>
      <w:r>
        <w:t xml:space="preserve">—MA in </w:t>
      </w:r>
      <w:proofErr w:type="spellStart"/>
      <w:r>
        <w:t>PoliSci</w:t>
      </w:r>
      <w:proofErr w:type="spellEnd"/>
      <w:r>
        <w:t xml:space="preserve"> @ NYU, lifelong journalist/author, special Newsweek correspondent </w:t>
      </w:r>
    </w:p>
    <w:p w:rsidR="0039052B" w:rsidRDefault="0039052B" w:rsidP="0039052B">
      <w:r>
        <w:t xml:space="preserve">Michael, “Here’s What Happens When the GOP Takes </w:t>
      </w:r>
      <w:proofErr w:type="gramStart"/>
      <w:r>
        <w:t>Over</w:t>
      </w:r>
      <w:proofErr w:type="gramEnd"/>
      <w:r>
        <w:t xml:space="preserve"> the Senate,” 4-30, The Daily Beast, </w:t>
      </w:r>
      <w:hyperlink r:id="rId21" w:history="1">
        <w:r w:rsidRPr="006C21F4">
          <w:rPr>
            <w:rStyle w:val="Hyperlink"/>
          </w:rPr>
          <w:t>http://www.thedailybeast.com/articles/2014/04/30/here-s-what-happens-when-the-gop-takes-over-the-senate.html</w:t>
        </w:r>
      </w:hyperlink>
      <w:r>
        <w:t xml:space="preserve"> --BR </w:t>
      </w:r>
    </w:p>
    <w:p w:rsidR="0039052B" w:rsidRDefault="0039052B" w:rsidP="0039052B">
      <w:pPr>
        <w:rPr>
          <w:sz w:val="14"/>
        </w:rPr>
      </w:pPr>
      <w:r w:rsidRPr="00CE47C7">
        <w:rPr>
          <w:rStyle w:val="StyleUnderline"/>
          <w:highlight w:val="yellow"/>
        </w:rPr>
        <w:t>In recent weeks, I talked with a broad range of</w:t>
      </w:r>
      <w:r w:rsidRPr="00CE47C7">
        <w:rPr>
          <w:rStyle w:val="StyleUnderline"/>
        </w:rPr>
        <w:t xml:space="preserve"> Democratic </w:t>
      </w:r>
      <w:r w:rsidRPr="00CE47C7">
        <w:rPr>
          <w:rStyle w:val="StyleUnderline"/>
          <w:highlight w:val="yellow"/>
        </w:rPr>
        <w:t>senators and</w:t>
      </w:r>
      <w:r w:rsidRPr="00CE47C7">
        <w:rPr>
          <w:rStyle w:val="StyleUnderline"/>
        </w:rPr>
        <w:t xml:space="preserve"> progressive </w:t>
      </w:r>
      <w:r w:rsidRPr="00CE47C7">
        <w:rPr>
          <w:rStyle w:val="StyleUnderline"/>
          <w:highlight w:val="yellow"/>
        </w:rPr>
        <w:t>insiders</w:t>
      </w:r>
      <w:r w:rsidRPr="00CE47C7">
        <w:rPr>
          <w:rStyle w:val="StyleUnderline"/>
        </w:rPr>
        <w:t>—and a few Republican and conservative ones—</w:t>
      </w:r>
      <w:r w:rsidRPr="00CE47C7">
        <w:rPr>
          <w:rStyle w:val="StyleUnderline"/>
          <w:highlight w:val="yellow"/>
        </w:rPr>
        <w:t xml:space="preserve">about this GOP future. </w:t>
      </w:r>
      <w:r w:rsidRPr="00CE47C7">
        <w:rPr>
          <w:rStyle w:val="Emphasis"/>
          <w:highlight w:val="yellow"/>
        </w:rPr>
        <w:t>Verdict</w:t>
      </w:r>
      <w:r w:rsidRPr="00CE47C7">
        <w:rPr>
          <w:rStyle w:val="StyleUnderline"/>
        </w:rPr>
        <w:t xml:space="preserve">: While </w:t>
      </w:r>
      <w:r w:rsidRPr="00CE47C7">
        <w:rPr>
          <w:rStyle w:val="Emphasis"/>
          <w:highlight w:val="yellow"/>
        </w:rPr>
        <w:t>most</w:t>
      </w:r>
      <w:r w:rsidRPr="00CE47C7">
        <w:rPr>
          <w:rStyle w:val="StyleUnderline"/>
          <w:highlight w:val="yellow"/>
        </w:rPr>
        <w:t xml:space="preserve"> thought things would be worse</w:t>
      </w:r>
      <w:r w:rsidRPr="00CE47C7">
        <w:rPr>
          <w:rStyle w:val="StyleUnderline"/>
        </w:rPr>
        <w:t>, I was mildly surprised by the number who said that strangely enough, matters might actually improve a little</w:t>
      </w:r>
      <w:r w:rsidRPr="0006111B">
        <w:rPr>
          <w:sz w:val="14"/>
        </w:rPr>
        <w:t xml:space="preserve">. And I came away thinking that while Republicans in full control of Congress would obviously be well-positioned to tee things up for their presidential candidate, they’d more likely end up doing the opposite. </w:t>
      </w:r>
      <w:r w:rsidRPr="00CE47C7">
        <w:rPr>
          <w:rStyle w:val="StyleUnderline"/>
        </w:rPr>
        <w:t>Yes, Things Can Get Worse. Let’s start with the bleak view. “</w:t>
      </w:r>
      <w:r w:rsidRPr="00CE47C7">
        <w:rPr>
          <w:rStyle w:val="StyleUnderline"/>
          <w:highlight w:val="yellow"/>
        </w:rPr>
        <w:t xml:space="preserve">If the Republicans win the Senate,” </w:t>
      </w:r>
      <w:r w:rsidRPr="00CE47C7">
        <w:rPr>
          <w:rStyle w:val="Emphasis"/>
          <w:highlight w:val="yellow"/>
        </w:rPr>
        <w:t>says</w:t>
      </w:r>
      <w:r w:rsidRPr="0006111B">
        <w:rPr>
          <w:sz w:val="14"/>
        </w:rPr>
        <w:t xml:space="preserve"> Norman </w:t>
      </w:r>
      <w:r w:rsidRPr="00CE47C7">
        <w:rPr>
          <w:rStyle w:val="Emphasis"/>
          <w:highlight w:val="yellow"/>
        </w:rPr>
        <w:t>Ornstein</w:t>
      </w:r>
      <w:r w:rsidRPr="0006111B">
        <w:rPr>
          <w:sz w:val="14"/>
        </w:rPr>
        <w:t xml:space="preserve"> of the American Enterprise Institute, “</w:t>
      </w:r>
      <w:r w:rsidRPr="00CE47C7">
        <w:rPr>
          <w:rStyle w:val="StyleUnderline"/>
          <w:highlight w:val="yellow"/>
        </w:rPr>
        <w:t xml:space="preserve">the conclusion they’re going to draw is ‘obstruction works,’ </w:t>
      </w:r>
      <w:r w:rsidRPr="00CE47C7">
        <w:rPr>
          <w:rStyle w:val="Emphasis"/>
          <w:highlight w:val="yellow"/>
        </w:rPr>
        <w:t>and they’re going to double down on it</w:t>
      </w:r>
      <w:r w:rsidRPr="00CE47C7">
        <w:rPr>
          <w:rStyle w:val="StyleUnderline"/>
        </w:rPr>
        <w:t>. So they’ll be thinking, ‘</w:t>
      </w:r>
      <w:r w:rsidRPr="00CE47C7">
        <w:rPr>
          <w:rStyle w:val="StyleUnderline"/>
          <w:highlight w:val="yellow"/>
        </w:rPr>
        <w:t xml:space="preserve">Why </w:t>
      </w:r>
      <w:r w:rsidRPr="0006111B">
        <w:rPr>
          <w:rStyle w:val="StyleUnderline"/>
        </w:rPr>
        <w:t xml:space="preserve">go out of our way to </w:t>
      </w:r>
      <w:r w:rsidRPr="0006111B">
        <w:rPr>
          <w:rStyle w:val="StyleUnderline"/>
          <w:highlight w:val="yellow"/>
        </w:rPr>
        <w:t>do stuff</w:t>
      </w:r>
      <w:r w:rsidRPr="0006111B">
        <w:rPr>
          <w:rStyle w:val="StyleUnderline"/>
        </w:rPr>
        <w:t xml:space="preserve"> and why compromise when in two years we can win it all?</w:t>
      </w:r>
      <w:r w:rsidRPr="0006111B">
        <w:rPr>
          <w:sz w:val="14"/>
        </w:rPr>
        <w:t xml:space="preserve">’” Ornstein’s frequent collaborator, Thomas </w:t>
      </w:r>
      <w:r w:rsidRPr="0006111B">
        <w:rPr>
          <w:rStyle w:val="Emphasis"/>
          <w:highlight w:val="yellow"/>
        </w:rPr>
        <w:t>Mann of</w:t>
      </w:r>
      <w:r w:rsidRPr="0006111B">
        <w:rPr>
          <w:rStyle w:val="StyleUnderline"/>
        </w:rPr>
        <w:t xml:space="preserve"> the </w:t>
      </w:r>
      <w:r w:rsidRPr="0006111B">
        <w:rPr>
          <w:rStyle w:val="Emphasis"/>
          <w:highlight w:val="yellow"/>
        </w:rPr>
        <w:t>Brookings</w:t>
      </w:r>
      <w:r w:rsidRPr="0006111B">
        <w:rPr>
          <w:rStyle w:val="StyleUnderline"/>
        </w:rPr>
        <w:t xml:space="preserve"> Institution, </w:t>
      </w:r>
      <w:r w:rsidRPr="0006111B">
        <w:rPr>
          <w:rStyle w:val="StyleUnderline"/>
          <w:highlight w:val="yellow"/>
        </w:rPr>
        <w:t>thinks that while it should make sense that Republicans</w:t>
      </w:r>
      <w:r w:rsidRPr="0006111B">
        <w:rPr>
          <w:rStyle w:val="StyleUnderline"/>
        </w:rPr>
        <w:t xml:space="preserve"> eyeing a 2016 White House win </w:t>
      </w:r>
      <w:r w:rsidRPr="0006111B">
        <w:rPr>
          <w:rStyle w:val="StyleUnderline"/>
          <w:highlight w:val="yellow"/>
        </w:rPr>
        <w:t>would want to have some accomplishments</w:t>
      </w:r>
      <w:r w:rsidRPr="0006111B">
        <w:rPr>
          <w:rStyle w:val="StyleUnderline"/>
        </w:rPr>
        <w:t xml:space="preserve"> to point to, </w:t>
      </w:r>
      <w:r w:rsidRPr="0006111B">
        <w:rPr>
          <w:rStyle w:val="StyleUnderline"/>
          <w:highlight w:val="yellow"/>
        </w:rPr>
        <w:t>we shouldn’t bet on it</w:t>
      </w:r>
      <w:r w:rsidRPr="0006111B">
        <w:rPr>
          <w:rStyle w:val="StyleUnderline"/>
        </w:rPr>
        <w:t>. “The interests of the party in ’16 are clear, but whether that proves sufficient to produce something positive out of the Republicans in Congress is a big reach</w:t>
      </w:r>
      <w:r w:rsidRPr="0006111B">
        <w:rPr>
          <w:sz w:val="14"/>
        </w:rPr>
        <w:t xml:space="preserve">,” says Mann. “They almost have an incentive to keep the economy going at a more tepid rate.” </w:t>
      </w:r>
      <w:proofErr w:type="spellStart"/>
      <w:r w:rsidRPr="0006111B">
        <w:rPr>
          <w:sz w:val="14"/>
        </w:rPr>
        <w:t>Neera</w:t>
      </w:r>
      <w:proofErr w:type="spellEnd"/>
      <w:r w:rsidRPr="0006111B">
        <w:rPr>
          <w:sz w:val="14"/>
        </w:rPr>
        <w:t xml:space="preserve"> </w:t>
      </w:r>
      <w:proofErr w:type="spellStart"/>
      <w:r w:rsidRPr="0006111B">
        <w:rPr>
          <w:rStyle w:val="Emphasis"/>
          <w:highlight w:val="yellow"/>
        </w:rPr>
        <w:t>Tanden</w:t>
      </w:r>
      <w:proofErr w:type="spellEnd"/>
      <w:r w:rsidRPr="0006111B">
        <w:rPr>
          <w:rStyle w:val="Emphasis"/>
          <w:highlight w:val="yellow"/>
        </w:rPr>
        <w:t xml:space="preserve">, president of </w:t>
      </w:r>
      <w:r>
        <w:rPr>
          <w:rStyle w:val="Emphasis"/>
          <w:highlight w:val="yellow"/>
        </w:rPr>
        <w:t>[CAP]</w:t>
      </w:r>
      <w:r w:rsidRPr="0006111B">
        <w:rPr>
          <w:rStyle w:val="Emphasis"/>
        </w:rPr>
        <w:t xml:space="preserve"> the Center for American Progress</w:t>
      </w:r>
      <w:r w:rsidRPr="0006111B">
        <w:rPr>
          <w:rStyle w:val="StyleUnderline"/>
        </w:rPr>
        <w:t xml:space="preserve">, </w:t>
      </w:r>
      <w:r w:rsidRPr="0006111B">
        <w:rPr>
          <w:rStyle w:val="StyleUnderline"/>
          <w:highlight w:val="yellow"/>
        </w:rPr>
        <w:t>agrees</w:t>
      </w:r>
      <w:r w:rsidRPr="0006111B">
        <w:rPr>
          <w:rStyle w:val="StyleUnderline"/>
        </w:rPr>
        <w:t>. “A GOP</w:t>
      </w:r>
      <w:r w:rsidRPr="0006111B">
        <w:rPr>
          <w:sz w:val="14"/>
        </w:rPr>
        <w:t xml:space="preserve"> Senate takeover would be terrible for Obama’s presidency,” </w:t>
      </w:r>
      <w:proofErr w:type="spellStart"/>
      <w:r w:rsidRPr="0006111B">
        <w:rPr>
          <w:sz w:val="14"/>
        </w:rPr>
        <w:t>Tanden</w:t>
      </w:r>
      <w:proofErr w:type="spellEnd"/>
      <w:r w:rsidRPr="0006111B">
        <w:rPr>
          <w:sz w:val="14"/>
        </w:rPr>
        <w:t xml:space="preserve"> says. “It </w:t>
      </w:r>
      <w:r w:rsidRPr="0006111B">
        <w:rPr>
          <w:rStyle w:val="StyleUnderline"/>
        </w:rPr>
        <w:t>would spell the end of any progress on any legislative action and with GOP control</w:t>
      </w:r>
      <w:r w:rsidRPr="0006111B">
        <w:rPr>
          <w:sz w:val="14"/>
        </w:rPr>
        <w:t xml:space="preserve"> of both houses of Congress, </w:t>
      </w:r>
      <w:r w:rsidRPr="0006111B">
        <w:rPr>
          <w:rStyle w:val="StyleUnderline"/>
        </w:rPr>
        <w:t>Republicans would set up debates to help their presidential candidates in 2016</w:t>
      </w:r>
      <w:r w:rsidRPr="0006111B">
        <w:rPr>
          <w:sz w:val="14"/>
        </w:rPr>
        <w:t xml:space="preserve">. And of course, investigations of the administration would double.” What about the senators themselves? </w:t>
      </w:r>
      <w:r w:rsidRPr="0006111B">
        <w:rPr>
          <w:rStyle w:val="StyleUnderline"/>
        </w:rPr>
        <w:t xml:space="preserve">New York’s Chuck </w:t>
      </w:r>
      <w:r w:rsidRPr="0006111B">
        <w:rPr>
          <w:rStyle w:val="StyleUnderline"/>
          <w:highlight w:val="yellow"/>
        </w:rPr>
        <w:t>Schumer predicts</w:t>
      </w:r>
      <w:r w:rsidRPr="0006111B">
        <w:rPr>
          <w:sz w:val="14"/>
        </w:rPr>
        <w:t xml:space="preserve">: “It would let loose six years of right-wing frustration. </w:t>
      </w:r>
      <w:r w:rsidRPr="0006111B">
        <w:rPr>
          <w:rStyle w:val="Emphasis"/>
          <w:highlight w:val="yellow"/>
        </w:rPr>
        <w:t>The potential for gridlock is enormous</w:t>
      </w:r>
      <w:r w:rsidRPr="0006111B">
        <w:rPr>
          <w:sz w:val="14"/>
          <w:highlight w:val="yellow"/>
        </w:rPr>
        <w:t>.”</w:t>
      </w:r>
    </w:p>
    <w:p w:rsidR="0039052B" w:rsidRPr="00DB1C8F" w:rsidRDefault="0039052B" w:rsidP="008D2D19">
      <w:pPr>
        <w:pStyle w:val="Heading4"/>
      </w:pPr>
      <w:r>
        <w:t xml:space="preserve">Comparative </w:t>
      </w:r>
      <w:proofErr w:type="spellStart"/>
      <w:proofErr w:type="gramStart"/>
      <w:r>
        <w:t>ev</w:t>
      </w:r>
      <w:proofErr w:type="spellEnd"/>
      <w:r>
        <w:t>—</w:t>
      </w:r>
      <w:proofErr w:type="gramEnd"/>
      <w:r>
        <w:t xml:space="preserve">they’d rather paint Obama into a corner than win Latino votes </w:t>
      </w:r>
    </w:p>
    <w:p w:rsidR="0039052B" w:rsidRDefault="0039052B" w:rsidP="0039052B">
      <w:proofErr w:type="spellStart"/>
      <w:r w:rsidRPr="00BC64D6">
        <w:rPr>
          <w:rStyle w:val="Heading4Char"/>
        </w:rPr>
        <w:t>Tomasky</w:t>
      </w:r>
      <w:proofErr w:type="spellEnd"/>
      <w:r w:rsidRPr="00BC64D6">
        <w:rPr>
          <w:rStyle w:val="Heading4Char"/>
        </w:rPr>
        <w:t>, 14</w:t>
      </w:r>
      <w:r>
        <w:t xml:space="preserve">—MA in </w:t>
      </w:r>
      <w:proofErr w:type="spellStart"/>
      <w:r>
        <w:t>PoliSci</w:t>
      </w:r>
      <w:proofErr w:type="spellEnd"/>
      <w:r>
        <w:t xml:space="preserve"> @ NYU, lifelong journalist/author, special Newsweek correspondent </w:t>
      </w:r>
    </w:p>
    <w:p w:rsidR="0039052B" w:rsidRDefault="0039052B" w:rsidP="0039052B">
      <w:r>
        <w:t xml:space="preserve">Michael, “Here’s What Happens When the GOP Takes </w:t>
      </w:r>
      <w:proofErr w:type="gramStart"/>
      <w:r>
        <w:t>Over</w:t>
      </w:r>
      <w:proofErr w:type="gramEnd"/>
      <w:r>
        <w:t xml:space="preserve"> the Senate,” 4-30, The Daily Beast, </w:t>
      </w:r>
      <w:hyperlink r:id="rId22" w:history="1">
        <w:r w:rsidRPr="006C21F4">
          <w:rPr>
            <w:rStyle w:val="Hyperlink"/>
          </w:rPr>
          <w:t>http://www.thedailybeast.com/articles/2014/04/30/here-s-what-happens-when-the-gop-takes-over-the-senate.html</w:t>
        </w:r>
      </w:hyperlink>
      <w:r>
        <w:t xml:space="preserve"> --BR </w:t>
      </w:r>
    </w:p>
    <w:p w:rsidR="0039052B" w:rsidRDefault="0039052B" w:rsidP="0039052B">
      <w:pPr>
        <w:rPr>
          <w:sz w:val="16"/>
        </w:rPr>
      </w:pPr>
      <w:r w:rsidRPr="00DB1C8F">
        <w:rPr>
          <w:rStyle w:val="StyleUnderline"/>
        </w:rPr>
        <w:t>Having such a conversation couldn’t hurt</w:t>
      </w:r>
      <w:r w:rsidRPr="00DB1C8F">
        <w:rPr>
          <w:sz w:val="16"/>
        </w:rPr>
        <w:t xml:space="preserve">. Bill Clinton is sitting on a library full of good political advice, and Obama should probably call him more often. But whether the Clinton-Gingrich model could be so easily transferred to Obama-Boehner—or, Lord help us, Obama-Cantor—is a wide open question. The parties are more dug in now than they were 15, 18 years ago, especially the Republicans. And they would probably think, as Norm Ornstein noted above, why should they play ball with 2016 coming? The best thing for them to do—in political terms, that is, albeit not for the country—is dig in, and drag down Obama’s poll numbers. This would be the most effective way to harm Hillary Clinton, assuming she’s the Democratic choice in ’16. Says Bill </w:t>
      </w:r>
      <w:proofErr w:type="spellStart"/>
      <w:r w:rsidRPr="00DB1C8F">
        <w:rPr>
          <w:sz w:val="16"/>
        </w:rPr>
        <w:t>Galston</w:t>
      </w:r>
      <w:proofErr w:type="spellEnd"/>
      <w:r w:rsidRPr="00DB1C8F">
        <w:rPr>
          <w:sz w:val="16"/>
        </w:rPr>
        <w:t xml:space="preserve">: “The most significant thing they can do to harm Hillary Clinton is to keep Obama’s approval numbers down. If you are running to succeed a two-term incumbent from your own party, you are in some sense running for his third term.” </w:t>
      </w:r>
      <w:r w:rsidRPr="00DB1C8F">
        <w:rPr>
          <w:rStyle w:val="StyleUnderline"/>
        </w:rPr>
        <w:t>There could be a few areas where agreement could be reached—for example, it might very well be in Republicans’ interest</w:t>
      </w:r>
      <w:r w:rsidRPr="00DB1C8F">
        <w:rPr>
          <w:sz w:val="16"/>
        </w:rPr>
        <w:t xml:space="preserve"> (with 2016 Latino voters in mind) </w:t>
      </w:r>
      <w:r w:rsidRPr="00DB1C8F">
        <w:rPr>
          <w:rStyle w:val="StyleUnderline"/>
        </w:rPr>
        <w:t xml:space="preserve">to pass an immigration bill. On the other hand, they might not see it that way. They might see it as in their interest </w:t>
      </w:r>
      <w:r w:rsidRPr="00DB1C8F">
        <w:rPr>
          <w:rStyle w:val="Emphasis"/>
        </w:rPr>
        <w:t>to try to paint Obama into a corner on immigration</w:t>
      </w:r>
      <w:r w:rsidRPr="00DB1C8F">
        <w:rPr>
          <w:sz w:val="16"/>
        </w:rPr>
        <w:t>. And this raises the question of how the president would react to this new reality.</w:t>
      </w:r>
    </w:p>
    <w:p w:rsidR="0039052B" w:rsidRDefault="0039052B" w:rsidP="008D2D19">
      <w:pPr>
        <w:pStyle w:val="Heading4"/>
      </w:pPr>
      <w:r>
        <w:lastRenderedPageBreak/>
        <w:t xml:space="preserve">Any attempt at CIR would be a Trojan horse designed to fail </w:t>
      </w:r>
    </w:p>
    <w:p w:rsidR="0039052B" w:rsidRDefault="0039052B" w:rsidP="0039052B">
      <w:proofErr w:type="spellStart"/>
      <w:r w:rsidRPr="00BC64D6">
        <w:rPr>
          <w:rStyle w:val="Heading4Char"/>
        </w:rPr>
        <w:t>Tomasky</w:t>
      </w:r>
      <w:proofErr w:type="spellEnd"/>
      <w:r w:rsidRPr="00BC64D6">
        <w:rPr>
          <w:rStyle w:val="Heading4Char"/>
        </w:rPr>
        <w:t>, 14</w:t>
      </w:r>
      <w:r>
        <w:t xml:space="preserve">—MA in </w:t>
      </w:r>
      <w:proofErr w:type="spellStart"/>
      <w:r>
        <w:t>PoliSci</w:t>
      </w:r>
      <w:proofErr w:type="spellEnd"/>
      <w:r>
        <w:t xml:space="preserve"> @ NYU, lifelong journalist/author, special Newsweek correspondent </w:t>
      </w:r>
    </w:p>
    <w:p w:rsidR="0039052B" w:rsidRDefault="0039052B" w:rsidP="0039052B">
      <w:r>
        <w:t xml:space="preserve">Michael, “Here’s What Happens When the GOP Takes </w:t>
      </w:r>
      <w:proofErr w:type="gramStart"/>
      <w:r>
        <w:t>Over</w:t>
      </w:r>
      <w:proofErr w:type="gramEnd"/>
      <w:r>
        <w:t xml:space="preserve"> the Senate,” 4-30, The Daily Beast, </w:t>
      </w:r>
      <w:hyperlink r:id="rId23" w:history="1">
        <w:r w:rsidRPr="006C21F4">
          <w:rPr>
            <w:rStyle w:val="Hyperlink"/>
          </w:rPr>
          <w:t>http://www.thedailybeast.com/articles/2014/04/30/here-s-what-happens-when-the-gop-takes-over-the-senate.html</w:t>
        </w:r>
      </w:hyperlink>
      <w:r>
        <w:t xml:space="preserve"> --BR </w:t>
      </w:r>
    </w:p>
    <w:p w:rsidR="0039052B" w:rsidRPr="00AC600F" w:rsidRDefault="0039052B" w:rsidP="0039052B">
      <w:pPr>
        <w:rPr>
          <w:rStyle w:val="StyleUnderline"/>
        </w:rPr>
      </w:pPr>
      <w:r w:rsidRPr="00AC600F">
        <w:rPr>
          <w:rStyle w:val="StyleUnderline"/>
        </w:rPr>
        <w:t xml:space="preserve">This circles </w:t>
      </w:r>
      <w:proofErr w:type="gramStart"/>
      <w:r w:rsidRPr="00AC600F">
        <w:rPr>
          <w:rStyle w:val="StyleUnderline"/>
        </w:rPr>
        <w:t>us</w:t>
      </w:r>
      <w:proofErr w:type="gramEnd"/>
      <w:r w:rsidRPr="00AC600F">
        <w:rPr>
          <w:rStyle w:val="StyleUnderline"/>
        </w:rPr>
        <w:t xml:space="preserve"> back to immigration. It seems </w:t>
      </w:r>
      <w:r w:rsidRPr="00AC600F">
        <w:rPr>
          <w:rStyle w:val="Emphasis"/>
        </w:rPr>
        <w:t>far more likely</w:t>
      </w:r>
      <w:r w:rsidRPr="00AC600F">
        <w:rPr>
          <w:rStyle w:val="StyleUnderline"/>
        </w:rPr>
        <w:t xml:space="preserve"> that rather than pass a bill Obama could happily sign, Republicans would pass one </w:t>
      </w:r>
      <w:r w:rsidRPr="00AC600F">
        <w:rPr>
          <w:rStyle w:val="Emphasis"/>
        </w:rPr>
        <w:t>he’d rather not sign</w:t>
      </w:r>
      <w:r w:rsidRPr="00AC600F">
        <w:rPr>
          <w:rStyle w:val="StyleUnderline"/>
        </w:rPr>
        <w:t xml:space="preserve">—one without a path to citizenship, say—and </w:t>
      </w:r>
      <w:r w:rsidRPr="00AC600F">
        <w:rPr>
          <w:rStyle w:val="Emphasis"/>
        </w:rPr>
        <w:t>box him in politically</w:t>
      </w:r>
      <w:r w:rsidRPr="00AC600F">
        <w:rPr>
          <w:rStyle w:val="StyleUnderline"/>
        </w:rPr>
        <w:t xml:space="preserve">. “You could come up with an immigration reform that Obama would have a very hard time vetoing,” </w:t>
      </w:r>
      <w:proofErr w:type="spellStart"/>
      <w:r w:rsidRPr="00AC600F">
        <w:rPr>
          <w:rStyle w:val="StyleUnderline"/>
        </w:rPr>
        <w:t>Norquist</w:t>
      </w:r>
      <w:proofErr w:type="spellEnd"/>
      <w:r w:rsidRPr="00AC600F">
        <w:rPr>
          <w:rStyle w:val="StyleUnderline"/>
        </w:rPr>
        <w:t xml:space="preserve"> argues. “</w:t>
      </w:r>
      <w:proofErr w:type="spellStart"/>
      <w:r w:rsidRPr="00AC600F">
        <w:rPr>
          <w:rStyle w:val="StyleUnderline"/>
        </w:rPr>
        <w:t>DREAMers</w:t>
      </w:r>
      <w:proofErr w:type="spellEnd"/>
      <w:r w:rsidRPr="00AC600F">
        <w:rPr>
          <w:rStyle w:val="StyleUnderline"/>
        </w:rPr>
        <w:t>, border security, STEM, and legal status. If you’re Obama, do you really want to say no to that?”</w:t>
      </w:r>
      <w:r>
        <w:rPr>
          <w:u w:val="single"/>
        </w:rPr>
        <w:t xml:space="preserve"> </w:t>
      </w:r>
      <w:r w:rsidRPr="00AC600F">
        <w:rPr>
          <w:sz w:val="16"/>
        </w:rPr>
        <w:t xml:space="preserve">Frank </w:t>
      </w:r>
      <w:proofErr w:type="spellStart"/>
      <w:r w:rsidRPr="00AC600F">
        <w:rPr>
          <w:sz w:val="16"/>
        </w:rPr>
        <w:t>Sharry</w:t>
      </w:r>
      <w:proofErr w:type="spellEnd"/>
      <w:r w:rsidRPr="00AC600F">
        <w:rPr>
          <w:sz w:val="16"/>
        </w:rPr>
        <w:t xml:space="preserve">, executive director of the pro-immigration reform America’s Voice, thinks that “the Republican dream of passing an immigration bill that puts Democrats in a pickle is a fantasy,” in large part because there are too many divisions within the GOP on the issue, divisions that will only be highlighted as their presidential contenders take center stage. </w:t>
      </w:r>
      <w:proofErr w:type="spellStart"/>
      <w:r w:rsidRPr="00AC600F">
        <w:rPr>
          <w:sz w:val="16"/>
        </w:rPr>
        <w:t>Sharry</w:t>
      </w:r>
      <w:proofErr w:type="spellEnd"/>
      <w:r w:rsidRPr="00AC600F">
        <w:rPr>
          <w:sz w:val="16"/>
        </w:rPr>
        <w:t xml:space="preserve"> might be right about that. But </w:t>
      </w:r>
      <w:r w:rsidRPr="00AC600F">
        <w:rPr>
          <w:rStyle w:val="StyleUnderline"/>
        </w:rPr>
        <w:t>McConnell</w:t>
      </w:r>
      <w:r w:rsidRPr="00AC600F">
        <w:rPr>
          <w:sz w:val="16"/>
        </w:rPr>
        <w:t xml:space="preserve"> is nothing if not cagey. </w:t>
      </w:r>
      <w:r w:rsidRPr="00AC600F">
        <w:rPr>
          <w:rStyle w:val="StyleUnderline"/>
        </w:rPr>
        <w:t>If he wins re-election and becomes majority leader</w:t>
      </w:r>
      <w:r w:rsidRPr="00AC600F">
        <w:rPr>
          <w:sz w:val="16"/>
        </w:rPr>
        <w:t xml:space="preserve">, we can be sure [he </w:t>
      </w:r>
      <w:r w:rsidRPr="00AC600F">
        <w:rPr>
          <w:rStyle w:val="StyleUnderline"/>
        </w:rPr>
        <w:t>will] think of plenty of ways to try to force Obama to accept GOP priorities</w:t>
      </w:r>
      <w:r w:rsidRPr="00AC600F">
        <w:rPr>
          <w:sz w:val="16"/>
        </w:rPr>
        <w:t xml:space="preserve">, especially on budgetary matters, or </w:t>
      </w:r>
      <w:r w:rsidRPr="00AC600F">
        <w:rPr>
          <w:rStyle w:val="StyleUnderline"/>
        </w:rPr>
        <w:t>issue a veto that would be difficult for some red-state Democrats to defend.</w:t>
      </w:r>
    </w:p>
    <w:p w:rsidR="0039052B" w:rsidRPr="0006111B" w:rsidRDefault="0039052B" w:rsidP="0039052B">
      <w:pPr>
        <w:rPr>
          <w:sz w:val="14"/>
        </w:rPr>
      </w:pPr>
    </w:p>
    <w:p w:rsidR="00EC7538" w:rsidRDefault="00EC7538" w:rsidP="0039052B">
      <w:pPr>
        <w:pStyle w:val="Heading2"/>
      </w:pPr>
      <w:r>
        <w:lastRenderedPageBreak/>
        <w:t xml:space="preserve">**Gridlock Answers </w:t>
      </w:r>
    </w:p>
    <w:p w:rsidR="00EC7538" w:rsidRDefault="00EC7538" w:rsidP="00EC7538"/>
    <w:p w:rsidR="00EC7538" w:rsidRDefault="00DB5A86" w:rsidP="00EC7538">
      <w:pPr>
        <w:pStyle w:val="Heading3"/>
      </w:pPr>
      <w:r>
        <w:lastRenderedPageBreak/>
        <w:t xml:space="preserve">! </w:t>
      </w:r>
      <w:proofErr w:type="gramStart"/>
      <w:r w:rsidR="00EC7538">
        <w:t>T</w:t>
      </w:r>
      <w:proofErr w:type="gramEnd"/>
      <w:r w:rsidR="00EC7538">
        <w:t>/—Latin America Engagement</w:t>
      </w:r>
    </w:p>
    <w:p w:rsidR="00EC7538" w:rsidRPr="00F11209" w:rsidRDefault="00EC7538" w:rsidP="008D2D19">
      <w:pPr>
        <w:pStyle w:val="Heading4"/>
      </w:pPr>
      <w:r w:rsidRPr="00D65A19">
        <w:rPr>
          <w:highlight w:val="magenta"/>
        </w:rPr>
        <w:t xml:space="preserve">Image of dysfunction tanks the </w:t>
      </w:r>
      <w:r w:rsidRPr="00D65A19">
        <w:rPr>
          <w:highlight w:val="magenta"/>
          <w:u w:val="single"/>
        </w:rPr>
        <w:t>effectiveness</w:t>
      </w:r>
      <w:r w:rsidRPr="00D65A19">
        <w:rPr>
          <w:highlight w:val="magenta"/>
        </w:rPr>
        <w:t xml:space="preserve"> of engagement</w:t>
      </w:r>
      <w:r w:rsidRPr="00F11209">
        <w:t xml:space="preserve"> </w:t>
      </w:r>
    </w:p>
    <w:p w:rsidR="00EC7538" w:rsidRDefault="00EC7538" w:rsidP="00EC7538">
      <w:proofErr w:type="spellStart"/>
      <w:r w:rsidRPr="000C609F">
        <w:rPr>
          <w:rStyle w:val="Heading4Char"/>
        </w:rPr>
        <w:t>Meachem</w:t>
      </w:r>
      <w:proofErr w:type="spellEnd"/>
      <w:r w:rsidRPr="000C609F">
        <w:rPr>
          <w:rStyle w:val="Heading4Char"/>
        </w:rPr>
        <w:t xml:space="preserve">, </w:t>
      </w:r>
      <w:r>
        <w:rPr>
          <w:rStyle w:val="Heading4Char"/>
        </w:rPr>
        <w:t>13—</w:t>
      </w:r>
      <w:r w:rsidRPr="00F11209">
        <w:t>director of the Americas Program @ CSIS, 10-2-13 – Carl</w:t>
      </w:r>
      <w:r>
        <w:t xml:space="preserve"> Meacham is director of the Americas Program at the Center for Strategic and International Studies (CSIS) in Washington, D.C. Jillian Rafferty, staff assistant with the CSIS Americas Program, provided research assistance. “Government Shutdown: What Will it Mean for the United States in the Americas?” </w:t>
      </w:r>
      <w:hyperlink r:id="rId24" w:history="1">
        <w:r w:rsidRPr="00191998">
          <w:rPr>
            <w:rStyle w:val="Hyperlink"/>
          </w:rPr>
          <w:t>https://csis.org/publication/government-shutdown-what-will-it-mean-united-states-americas</w:t>
        </w:r>
      </w:hyperlink>
      <w:r>
        <w:t xml:space="preserve">. //BR – </w:t>
      </w:r>
      <w:proofErr w:type="spellStart"/>
      <w:r>
        <w:t>shoutout</w:t>
      </w:r>
      <w:proofErr w:type="spellEnd"/>
      <w:r>
        <w:t xml:space="preserve"> to HS impact. </w:t>
      </w:r>
    </w:p>
    <w:p w:rsidR="00EC7538" w:rsidRPr="00B73607" w:rsidRDefault="00EC7538" w:rsidP="00EC7538">
      <w:pPr>
        <w:rPr>
          <w:sz w:val="16"/>
        </w:rPr>
      </w:pPr>
      <w:r w:rsidRPr="00B73607">
        <w:rPr>
          <w:sz w:val="16"/>
        </w:rPr>
        <w:t xml:space="preserve">Early yesterday morning (October 1), </w:t>
      </w:r>
      <w:r w:rsidRPr="00B73607">
        <w:rPr>
          <w:rStyle w:val="StyleUnderline"/>
        </w:rPr>
        <w:t>the federal government officially shut down</w:t>
      </w:r>
      <w:r w:rsidRPr="00B73607">
        <w:rPr>
          <w:sz w:val="16"/>
        </w:rPr>
        <w:t>, following legislators’ failure to reach an agreement on the U.S. federal budget for the first time since 1995. The shutdown is largely seen as yet another symptom of the paralyzing policy gridlock that has decimated Congress’s ability to properly function in the last decade. Though the Democrat-controlled Senate and Republican-led House butted heads over the Patient Protection and Affordable Care Act (or, as it is colloquially known, “</w:t>
      </w:r>
      <w:proofErr w:type="spellStart"/>
      <w:r w:rsidRPr="00B73607">
        <w:rPr>
          <w:sz w:val="16"/>
        </w:rPr>
        <w:t>Obamacare</w:t>
      </w:r>
      <w:proofErr w:type="spellEnd"/>
      <w:r w:rsidRPr="00B73607">
        <w:rPr>
          <w:sz w:val="16"/>
        </w:rPr>
        <w:t xml:space="preserve">”), their refusal to meet each other halfway on an issue pivotal to the fundamental functioning of the government reminds us that the budget—and, similarly, the upcoming debt-ceiling battle—are proving themselves intractable issues. These </w:t>
      </w:r>
      <w:r w:rsidRPr="00B73607">
        <w:rPr>
          <w:rStyle w:val="Emphasis"/>
          <w:highlight w:val="yellow"/>
        </w:rPr>
        <w:t>disputes</w:t>
      </w:r>
      <w:r w:rsidRPr="00B73607">
        <w:rPr>
          <w:rStyle w:val="StyleUnderline"/>
        </w:rPr>
        <w:t xml:space="preserve"> inevitably </w:t>
      </w:r>
      <w:r w:rsidRPr="00B73607">
        <w:rPr>
          <w:rStyle w:val="StyleUnderline"/>
          <w:highlight w:val="yellow"/>
        </w:rPr>
        <w:t xml:space="preserve">have </w:t>
      </w:r>
      <w:r w:rsidRPr="00B73607">
        <w:rPr>
          <w:rStyle w:val="Emphasis"/>
          <w:highlight w:val="yellow"/>
        </w:rPr>
        <w:t>ripple effects</w:t>
      </w:r>
      <w:r w:rsidRPr="00B73607">
        <w:rPr>
          <w:rStyle w:val="StyleUnderline"/>
          <w:highlight w:val="yellow"/>
        </w:rPr>
        <w:t xml:space="preserve"> throughout the hemisphere</w:t>
      </w:r>
      <w:r w:rsidRPr="00B73607">
        <w:rPr>
          <w:rStyle w:val="StyleUnderline"/>
        </w:rPr>
        <w:t>.</w:t>
      </w:r>
      <w:r w:rsidRPr="00B73607">
        <w:rPr>
          <w:sz w:val="16"/>
        </w:rPr>
        <w:t xml:space="preserve"> Given our interconnectedness—particularly in the realms of immigration, commerce, energy, and security—</w:t>
      </w:r>
      <w:r w:rsidRPr="00B73607">
        <w:rPr>
          <w:rStyle w:val="Emphasis"/>
          <w:highlight w:val="yellow"/>
        </w:rPr>
        <w:t>any stall</w:t>
      </w:r>
      <w:r w:rsidRPr="00B73607">
        <w:rPr>
          <w:rStyle w:val="StyleUnderline"/>
          <w:highlight w:val="yellow"/>
        </w:rPr>
        <w:t xml:space="preserve"> in U.S. policymaking will raise</w:t>
      </w:r>
      <w:r w:rsidRPr="00B73607">
        <w:rPr>
          <w:rStyle w:val="StyleUnderline"/>
        </w:rPr>
        <w:t xml:space="preserve"> some proverbial </w:t>
      </w:r>
      <w:r w:rsidRPr="00B73607">
        <w:rPr>
          <w:rStyle w:val="StyleUnderline"/>
          <w:highlight w:val="yellow"/>
        </w:rPr>
        <w:t>eyebrows</w:t>
      </w:r>
      <w:r w:rsidRPr="00B73607">
        <w:rPr>
          <w:rStyle w:val="StyleUnderline"/>
        </w:rPr>
        <w:t xml:space="preserve"> among our neighbors</w:t>
      </w:r>
      <w:r w:rsidRPr="00B73607">
        <w:rPr>
          <w:sz w:val="16"/>
        </w:rPr>
        <w:t>. So as the U.S. public policy focus zeroes in on Capitol Hill and how lawmakers will dig themselves out of the shutdown, what will all of this mean for U.S. relations throughout Latin America? Q1: What effects could the shutdown have on Latin American perceptions of U.S. policymaking? A1: Even as many U.S. citizens remain puzzled as to why Congress has not managed to complete one of its most important tasks—authorizing the federal budget—</w:t>
      </w:r>
      <w:r w:rsidRPr="00B73607">
        <w:rPr>
          <w:rStyle w:val="StyleUnderline"/>
        </w:rPr>
        <w:t>it’s difficult to ignore how that failure will play out in relations with the United States’ closest neighbors</w:t>
      </w:r>
      <w:r w:rsidRPr="00B73607">
        <w:rPr>
          <w:sz w:val="16"/>
        </w:rPr>
        <w:t>. Whether the result of partisan divisiveness, intransigence on policy issues, or a simple refusal to cooperate, the shutdown gives the impression of legislative inefficiency. And given the implications of existing and pending U.S. policies throughout Latin America, it can hardly be doubted that the hemisphere’s leaders are watching this process with a critical eye. The summer’s legislative agenda, for one, was largely consumed by Congress’s efforts to reform the country’s immigration policy. Though the reform process was overshadowed in late August and early September by the chemical weapons crisis in Syria and efforts to hammer out a budget before the end of the fiscal year, our neighbors undoubtedly kept a close watch on where reform efforts might lead. Even as hope waned that immigration reform would be finalized before 2014, the issue’s far-reaching effects for regional governments and their citizens fueled a persistent optimism that Congress would reach an agreement. But with the federal government on pause, so to speak, President Obama’s Latin American counterparts’ faith in U.S. policymaking capacity is, perhaps, on pause as well. Watching what is thought of as the world’s greatest deliberative body reach an impasse on its most fundamental operating issue does not inspire confidence in its dedication to overcome partisan obstacles on issues pivotal to our neighbors, nor does it help strengthen our credibility when we demand it of Latin American governments. Q2: What could the shutdown mean for hemispheric financial security</w:t>
      </w:r>
      <w:r w:rsidRPr="00641136">
        <w:rPr>
          <w:sz w:val="16"/>
        </w:rPr>
        <w:t xml:space="preserve">? A2: </w:t>
      </w:r>
      <w:r w:rsidRPr="00641136">
        <w:rPr>
          <w:rStyle w:val="StyleUnderline"/>
        </w:rPr>
        <w:t>While the shutdown is itself a crucial issue, many fear that</w:t>
      </w:r>
      <w:r w:rsidRPr="00641136">
        <w:rPr>
          <w:sz w:val="16"/>
        </w:rPr>
        <w:t xml:space="preserve"> its implications for another deadline, Congress’s upcoming decision on </w:t>
      </w:r>
      <w:r w:rsidRPr="00641136">
        <w:rPr>
          <w:rStyle w:val="StyleUnderline"/>
        </w:rPr>
        <w:t>the</w:t>
      </w:r>
      <w:r w:rsidRPr="00641136">
        <w:rPr>
          <w:sz w:val="16"/>
        </w:rPr>
        <w:t xml:space="preserve"> federal </w:t>
      </w:r>
      <w:r w:rsidRPr="00641136">
        <w:rPr>
          <w:rStyle w:val="StyleUnderline"/>
        </w:rPr>
        <w:t>debt ceiling, will be</w:t>
      </w:r>
      <w:r w:rsidRPr="00641136">
        <w:rPr>
          <w:sz w:val="16"/>
        </w:rPr>
        <w:t xml:space="preserve"> still </w:t>
      </w:r>
      <w:r w:rsidRPr="00641136">
        <w:rPr>
          <w:rStyle w:val="StyleUnderline"/>
        </w:rPr>
        <w:t>farther reaching</w:t>
      </w:r>
      <w:r w:rsidRPr="00641136">
        <w:rPr>
          <w:sz w:val="16"/>
        </w:rPr>
        <w:t xml:space="preserve">. Many experts believe the federal budget fight isn’t about the shutdown alone. Rather, </w:t>
      </w:r>
      <w:r w:rsidRPr="00641136">
        <w:rPr>
          <w:rStyle w:val="StyleUnderline"/>
        </w:rPr>
        <w:t>the real battle is about the two parties positioning themselves for</w:t>
      </w:r>
      <w:r w:rsidRPr="00641136">
        <w:rPr>
          <w:sz w:val="16"/>
        </w:rPr>
        <w:t xml:space="preserve"> a fight over </w:t>
      </w:r>
      <w:r w:rsidRPr="00641136">
        <w:rPr>
          <w:rStyle w:val="StyleUnderline"/>
        </w:rPr>
        <w:t>the</w:t>
      </w:r>
      <w:r w:rsidRPr="00641136">
        <w:rPr>
          <w:sz w:val="16"/>
        </w:rPr>
        <w:t xml:space="preserve"> more consequential </w:t>
      </w:r>
      <w:r w:rsidRPr="00641136">
        <w:rPr>
          <w:rStyle w:val="StyleUnderline"/>
        </w:rPr>
        <w:t>debt limit</w:t>
      </w:r>
      <w:r w:rsidRPr="00641136">
        <w:rPr>
          <w:sz w:val="16"/>
        </w:rPr>
        <w:t xml:space="preserve">—and the leverage each party gains in the budget dispute only contributes to its bargaining power in the debt battle later this month. </w:t>
      </w:r>
      <w:r w:rsidRPr="00641136">
        <w:rPr>
          <w:rStyle w:val="StyleUnderline"/>
        </w:rPr>
        <w:t>While Congress’s failure to agree on a federal budget may damage perceptions of U.S. policymaking capacity, the dangers of failing to raise the debt ceiling by October 17 are still greater. Should</w:t>
      </w:r>
      <w:r w:rsidRPr="00B73607">
        <w:rPr>
          <w:rStyle w:val="StyleUnderline"/>
        </w:rPr>
        <w:t xml:space="preserve"> that deadline pass with no</w:t>
      </w:r>
      <w:r w:rsidRPr="00B73607">
        <w:rPr>
          <w:sz w:val="16"/>
        </w:rPr>
        <w:t xml:space="preserve"> bicameral </w:t>
      </w:r>
      <w:r w:rsidRPr="00B73607">
        <w:rPr>
          <w:rStyle w:val="StyleUnderline"/>
        </w:rPr>
        <w:t>agreement, the United States would default</w:t>
      </w:r>
      <w:r w:rsidRPr="00B73607">
        <w:rPr>
          <w:sz w:val="16"/>
        </w:rPr>
        <w:t xml:space="preserve"> on its debt for the first time in the country’s history—</w:t>
      </w:r>
      <w:r w:rsidRPr="00B73607">
        <w:rPr>
          <w:rStyle w:val="Emphasis"/>
          <w:highlight w:val="yellow"/>
        </w:rPr>
        <w:t>decimating</w:t>
      </w:r>
      <w:r w:rsidRPr="00B73607">
        <w:rPr>
          <w:rStyle w:val="StyleUnderline"/>
          <w:highlight w:val="yellow"/>
        </w:rPr>
        <w:t xml:space="preserve"> the</w:t>
      </w:r>
      <w:r w:rsidRPr="00B73607">
        <w:rPr>
          <w:rStyle w:val="StyleUnderline"/>
        </w:rPr>
        <w:t xml:space="preserve"> current </w:t>
      </w:r>
      <w:r w:rsidRPr="00B73607">
        <w:rPr>
          <w:rStyle w:val="StyleUnderline"/>
          <w:highlight w:val="yellow"/>
        </w:rPr>
        <w:t>U.S. image as the most reliable</w:t>
      </w:r>
      <w:r w:rsidRPr="00F11209">
        <w:rPr>
          <w:rStyle w:val="StyleUnderline"/>
        </w:rPr>
        <w:t xml:space="preserve"> debtor in the world</w:t>
      </w:r>
      <w:r w:rsidRPr="00F11209">
        <w:rPr>
          <w:sz w:val="16"/>
        </w:rPr>
        <w:t xml:space="preserve">. Our neighbors could hardly look at such a development kindly. On one hand, </w:t>
      </w:r>
      <w:r w:rsidRPr="00F11209">
        <w:rPr>
          <w:rStyle w:val="StyleUnderline"/>
        </w:rPr>
        <w:t>the United States, long among the biggest creditors to Latin American governments, has historically criticized its counterparts in the region for their irresponsible spending</w:t>
      </w:r>
      <w:r w:rsidRPr="00F11209">
        <w:rPr>
          <w:sz w:val="16"/>
        </w:rPr>
        <w:t xml:space="preserve"> and failure to meet their debt obligations, often using its massive influence in the global financial system to ensure the security of its own investments throughout the hemisphere. Those same governments are unlikely to respond favorably to the apparent hypocrisy of a U.S. default so similar to their</w:t>
      </w:r>
      <w:r w:rsidRPr="00B73607">
        <w:rPr>
          <w:sz w:val="16"/>
        </w:rPr>
        <w:t xml:space="preserve"> own. On the other hand, </w:t>
      </w:r>
      <w:r w:rsidRPr="00B73607">
        <w:rPr>
          <w:rStyle w:val="StyleUnderline"/>
        </w:rPr>
        <w:t>U.S. financial stability</w:t>
      </w:r>
      <w:r w:rsidRPr="00B73607">
        <w:rPr>
          <w:sz w:val="16"/>
        </w:rPr>
        <w:t>—the same stability that has underwritten the security of the global financial system since the end of World War II—</w:t>
      </w:r>
      <w:r w:rsidRPr="00B73607">
        <w:rPr>
          <w:rStyle w:val="StyleUnderline"/>
        </w:rPr>
        <w:t>is based on its reliability as a debtor</w:t>
      </w:r>
      <w:r w:rsidRPr="00B73607">
        <w:rPr>
          <w:sz w:val="16"/>
        </w:rPr>
        <w:t>. With that security in question—or, should the U.S. government in fact default on its debt later this month, crushed entirely—</w:t>
      </w:r>
      <w:r w:rsidRPr="00B73607">
        <w:rPr>
          <w:rStyle w:val="Emphasis"/>
          <w:highlight w:val="yellow"/>
        </w:rPr>
        <w:t>Latin American governments stand to lose in a big way</w:t>
      </w:r>
      <w:r w:rsidRPr="00B73607">
        <w:rPr>
          <w:sz w:val="16"/>
        </w:rPr>
        <w:t xml:space="preserve">. Facing a volatile financial system fundamentally distinct from the one any standing leaders have ever known could wreak havoc on our neighbors’ financial dealings—and, of </w:t>
      </w:r>
      <w:r w:rsidRPr="00B73607">
        <w:rPr>
          <w:sz w:val="16"/>
        </w:rPr>
        <w:lastRenderedPageBreak/>
        <w:t xml:space="preserve">course, on our own. Conclusion: Yesterday’s government shutdown brings with it any number of effects on our relations with the region’s governments—chief among them the credibility the United States loses when the legislature remains hamstrung on an issue so pivotal to our own interests. That much cannot be denied. But it is important to consider the shutdown’s effect on public perceptions of the United States as well. Having long-since moved out of the Cold War perspective that saw the United States through rose-colored glasses, Latin Americans have adopted a more pragmatic view of their northern neighbor and its place in the world. And, whether because they see U.S. power as waning or because, </w:t>
      </w:r>
      <w:r w:rsidRPr="00B73607">
        <w:rPr>
          <w:rStyle w:val="StyleUnderline"/>
        </w:rPr>
        <w:t>more than ever before, emerging powers around the world present an alternative to U.S. influence, Latin Americans decreasingly look to the United States</w:t>
      </w:r>
      <w:r w:rsidRPr="00B73607">
        <w:rPr>
          <w:sz w:val="16"/>
        </w:rPr>
        <w:t xml:space="preserve">. The situation with Edward Snowden; Russian leadership in the Syrian chemical weapons crisis; Brazilian president </w:t>
      </w:r>
      <w:proofErr w:type="spellStart"/>
      <w:r w:rsidRPr="00B73607">
        <w:rPr>
          <w:sz w:val="16"/>
        </w:rPr>
        <w:t>Dilma</w:t>
      </w:r>
      <w:proofErr w:type="spellEnd"/>
      <w:r w:rsidRPr="00B73607">
        <w:rPr>
          <w:sz w:val="16"/>
        </w:rPr>
        <w:t xml:space="preserve"> </w:t>
      </w:r>
      <w:proofErr w:type="spellStart"/>
      <w:r w:rsidRPr="00B73607">
        <w:rPr>
          <w:sz w:val="16"/>
        </w:rPr>
        <w:t>Rousseff’s</w:t>
      </w:r>
      <w:proofErr w:type="spellEnd"/>
      <w:r w:rsidRPr="00B73607">
        <w:rPr>
          <w:sz w:val="16"/>
        </w:rPr>
        <w:t xml:space="preserve"> cancellation of her state visit—all of these speak to the challenges the United States faces abroad. With its domestic political institutions paralyzed by partisan divide, </w:t>
      </w:r>
      <w:r w:rsidRPr="00B73607">
        <w:rPr>
          <w:rStyle w:val="StyleUnderline"/>
        </w:rPr>
        <w:t>the shutdown may convince the Latin public that the U.S. government is also ill-equipped to overcome the challenges it faces at home</w:t>
      </w:r>
      <w:r w:rsidRPr="00B73607">
        <w:rPr>
          <w:sz w:val="16"/>
        </w:rPr>
        <w:t>. With the region looking to the United States to meet expectations, will it rise to the challenge?</w:t>
      </w:r>
    </w:p>
    <w:p w:rsidR="00EC7538" w:rsidRDefault="00DB5A86" w:rsidP="00EC7538">
      <w:pPr>
        <w:pStyle w:val="Heading3"/>
      </w:pPr>
      <w:r>
        <w:lastRenderedPageBreak/>
        <w:t xml:space="preserve">! </w:t>
      </w:r>
      <w:r>
        <w:t>T/</w:t>
      </w:r>
      <w:r w:rsidR="00EC7538">
        <w:t>—Democracy</w:t>
      </w:r>
    </w:p>
    <w:p w:rsidR="00EC7538" w:rsidRDefault="00EC7538" w:rsidP="008D2D19">
      <w:pPr>
        <w:pStyle w:val="Heading4"/>
      </w:pPr>
      <w:r>
        <w:t>Congressional gridlock wrecks democracy</w:t>
      </w:r>
    </w:p>
    <w:p w:rsidR="00EC7538" w:rsidRDefault="00EC7538" w:rsidP="00EC7538">
      <w:pPr>
        <w:rPr>
          <w:rStyle w:val="Style13ptBold"/>
        </w:rPr>
      </w:pPr>
      <w:r>
        <w:rPr>
          <w:rStyle w:val="Style13ptBold"/>
        </w:rPr>
        <w:t>Goddard ‘13</w:t>
      </w:r>
    </w:p>
    <w:p w:rsidR="00EC7538" w:rsidRPr="005149D5" w:rsidRDefault="00EC7538" w:rsidP="00EC7538">
      <w:r>
        <w:t>(</w:t>
      </w:r>
      <w:proofErr w:type="spellStart"/>
      <w:r>
        <w:t>Taegan</w:t>
      </w:r>
      <w:proofErr w:type="spellEnd"/>
      <w:r>
        <w:t xml:space="preserve"> Goddard, “</w:t>
      </w:r>
      <w:r w:rsidRPr="005149D5">
        <w:t>Congressiona</w:t>
      </w:r>
      <w:r>
        <w:t xml:space="preserve">l Gridlock is Bad for Democracy,” August 14 2013, </w:t>
      </w:r>
      <w:r w:rsidRPr="005149D5">
        <w:t>http://wonkwire.rollcall.com/2013/08/14/congressional-gridlock-is-bad-for-democracy/</w:t>
      </w:r>
      <w:r>
        <w:t>)//JHH</w:t>
      </w:r>
    </w:p>
    <w:p w:rsidR="00EC7538" w:rsidRDefault="00EC7538" w:rsidP="00EC7538">
      <w:pPr>
        <w:rPr>
          <w:sz w:val="16"/>
        </w:rPr>
      </w:pPr>
      <w:r w:rsidRPr="005149D5">
        <w:rPr>
          <w:sz w:val="16"/>
        </w:rPr>
        <w:t xml:space="preserve">Robert Reich looks at a number of areas where </w:t>
      </w:r>
      <w:r w:rsidRPr="005149D5">
        <w:rPr>
          <w:rStyle w:val="StyleUnderline"/>
        </w:rPr>
        <w:t>congressional inaction has led “peripheral public entities” to take significant policy stances</w:t>
      </w:r>
      <w:r w:rsidRPr="005149D5">
        <w:rPr>
          <w:sz w:val="16"/>
        </w:rPr>
        <w:t>. “</w:t>
      </w:r>
      <w:r w:rsidRPr="005149D5">
        <w:rPr>
          <w:rStyle w:val="StyleUnderline"/>
        </w:rPr>
        <w:t xml:space="preserve">What we’re losing in the process isn’t government — </w:t>
      </w:r>
      <w:r w:rsidRPr="005149D5">
        <w:rPr>
          <w:rStyle w:val="Emphasis"/>
        </w:rPr>
        <w:t>it’s democracy</w:t>
      </w:r>
      <w:r w:rsidRPr="005149D5">
        <w:rPr>
          <w:rStyle w:val="StyleUnderline"/>
        </w:rPr>
        <w:t>.”</w:t>
      </w:r>
      <w:r w:rsidRPr="005149D5">
        <w:rPr>
          <w:rStyle w:val="StyleUnderline"/>
          <w:sz w:val="12"/>
        </w:rPr>
        <w:t>¶</w:t>
      </w:r>
      <w:r w:rsidRPr="005149D5">
        <w:rPr>
          <w:sz w:val="16"/>
        </w:rPr>
        <w:t xml:space="preserve"> “Take the Federal Reserve. Absent any Congressional legislation to speak of…the nation’s central bank has been forced to do all the heavy lifting with the economy… Or consider climate change… </w:t>
      </w:r>
      <w:r w:rsidRPr="005149D5">
        <w:rPr>
          <w:rStyle w:val="StyleUnderline"/>
        </w:rPr>
        <w:t>don’t expect much public deliberation over carbon emissions from here on</w:t>
      </w:r>
      <w:r w:rsidRPr="005149D5">
        <w:rPr>
          <w:sz w:val="16"/>
        </w:rPr>
        <w:t>. The E.P.A. will handle the issue through regulatory rule making, mostly unchecked by Congress and the public.”</w:t>
      </w:r>
      <w:r w:rsidRPr="005149D5">
        <w:rPr>
          <w:sz w:val="12"/>
        </w:rPr>
        <w:t>¶</w:t>
      </w:r>
      <w:r w:rsidRPr="005149D5">
        <w:rPr>
          <w:sz w:val="16"/>
        </w:rPr>
        <w:t xml:space="preserve"> “</w:t>
      </w:r>
      <w:r w:rsidRPr="005149D5">
        <w:rPr>
          <w:rStyle w:val="StyleUnderline"/>
        </w:rPr>
        <w:t>Some of the institutions gaining power may be making decisions consistent with conservative values: the Supreme Court and some state governments, for instance. But hardly all</w:t>
      </w:r>
      <w:r w:rsidRPr="005149D5">
        <w:rPr>
          <w:sz w:val="16"/>
        </w:rPr>
        <w:t xml:space="preserve"> (the Fed and the E.P.A.).”</w:t>
      </w:r>
    </w:p>
    <w:p w:rsidR="00EC7538" w:rsidRDefault="00EC7538" w:rsidP="00EC7538">
      <w:pPr>
        <w:rPr>
          <w:sz w:val="16"/>
        </w:rPr>
      </w:pPr>
    </w:p>
    <w:p w:rsidR="00EC7538" w:rsidRPr="00ED5B9D" w:rsidRDefault="00EC7538" w:rsidP="008D2D19">
      <w:pPr>
        <w:pStyle w:val="Heading4"/>
      </w:pPr>
      <w:r w:rsidRPr="00584D71">
        <w:rPr>
          <w:highlight w:val="magenta"/>
        </w:rPr>
        <w:t xml:space="preserve">Democracy solves </w:t>
      </w:r>
      <w:r w:rsidRPr="00584D71">
        <w:rPr>
          <w:highlight w:val="magenta"/>
          <w:u w:val="single"/>
        </w:rPr>
        <w:t>proximate causes</w:t>
      </w:r>
      <w:r w:rsidRPr="00584D71">
        <w:rPr>
          <w:highlight w:val="magenta"/>
        </w:rPr>
        <w:t xml:space="preserve"> of war and </w:t>
      </w:r>
      <w:r w:rsidRPr="00584D71">
        <w:rPr>
          <w:highlight w:val="magenta"/>
          <w:u w:val="single"/>
        </w:rPr>
        <w:t>deters</w:t>
      </w:r>
      <w:r w:rsidRPr="00584D71">
        <w:rPr>
          <w:highlight w:val="magenta"/>
        </w:rPr>
        <w:t xml:space="preserve"> escalation</w:t>
      </w:r>
    </w:p>
    <w:p w:rsidR="00EC7538" w:rsidRPr="00E025BB" w:rsidRDefault="00EC7538" w:rsidP="00EC7538">
      <w:pPr>
        <w:rPr>
          <w:rStyle w:val="Style13ptBold"/>
        </w:rPr>
      </w:pPr>
      <w:r w:rsidRPr="00E025BB">
        <w:rPr>
          <w:rStyle w:val="Style13ptBold"/>
        </w:rPr>
        <w:t>Diamond 95</w:t>
      </w:r>
    </w:p>
    <w:p w:rsidR="00EC7538" w:rsidRPr="006C58A4" w:rsidRDefault="00EC7538" w:rsidP="00EC7538">
      <w:r w:rsidRPr="006C58A4">
        <w:t>Larry Diamond, senior fellow at the Hoover Institution, December 1995, Promoting Democracy in the 1990s, http://wwics.si.edu/subsites/ccpdc/pubs/di/1.htm</w:t>
      </w:r>
    </w:p>
    <w:p w:rsidR="00EC7538" w:rsidRPr="00ED5B9D" w:rsidRDefault="00EC7538" w:rsidP="00EC7538">
      <w:pPr>
        <w:pStyle w:val="card"/>
        <w:rPr>
          <w:sz w:val="16"/>
        </w:rPr>
      </w:pPr>
      <w:r w:rsidRPr="00ED5B9D">
        <w:rPr>
          <w:sz w:val="16"/>
        </w:rPr>
        <w:t xml:space="preserve">OTHER THREATS </w:t>
      </w:r>
      <w:proofErr w:type="gramStart"/>
      <w:r w:rsidRPr="00ED5B9D">
        <w:rPr>
          <w:sz w:val="16"/>
        </w:rPr>
        <w:t>This</w:t>
      </w:r>
      <w:proofErr w:type="gramEnd"/>
      <w:r w:rsidRPr="00ED5B9D">
        <w:rPr>
          <w:sz w:val="16"/>
        </w:rPr>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ED5B9D">
        <w:rPr>
          <w:rStyle w:val="StyleUnderlin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ED5B9D">
        <w:rPr>
          <w:sz w:val="16"/>
        </w:rPr>
        <w:t xml:space="preserve"> </w:t>
      </w:r>
      <w:r w:rsidRPr="00ED5B9D">
        <w:rPr>
          <w:rStyle w:val="StyleUnderline"/>
        </w:rPr>
        <w:t>with its provisions for</w:t>
      </w:r>
      <w:r w:rsidRPr="00ED5B9D">
        <w:rPr>
          <w:sz w:val="16"/>
        </w:rPr>
        <w:t xml:space="preserve"> legality, </w:t>
      </w:r>
      <w:r w:rsidRPr="00ED5B9D">
        <w:rPr>
          <w:rStyle w:val="StyleUnderline"/>
        </w:rPr>
        <w:t>accountability</w:t>
      </w:r>
      <w:r w:rsidRPr="00ED5B9D">
        <w:rPr>
          <w:sz w:val="16"/>
        </w:rPr>
        <w:t xml:space="preserve">, popular sovereignty, </w:t>
      </w:r>
      <w:r w:rsidRPr="00ED5B9D">
        <w:rPr>
          <w:rStyle w:val="StyleUnderline"/>
        </w:rPr>
        <w:t>and openness.</w:t>
      </w:r>
      <w:r w:rsidRPr="00ED5B9D">
        <w:rPr>
          <w:sz w:val="16"/>
        </w:rPr>
        <w:t xml:space="preserve"> LESSONS OF THE TWENTIETH CENTURY </w:t>
      </w:r>
      <w:proofErr w:type="gramStart"/>
      <w:r w:rsidRPr="00ED5B9D">
        <w:rPr>
          <w:sz w:val="16"/>
        </w:rPr>
        <w:t>The</w:t>
      </w:r>
      <w:proofErr w:type="gramEnd"/>
      <w:r w:rsidRPr="00ED5B9D">
        <w:rPr>
          <w:sz w:val="16"/>
        </w:rPr>
        <w:t xml:space="preserve"> experience of this century offers important lessons. </w:t>
      </w:r>
      <w:r w:rsidRPr="00ED5B9D">
        <w:rPr>
          <w:rStyle w:val="StyleUnderline"/>
        </w:rPr>
        <w:t>Countries that govern themselves in a truly democratic fashion do not go to war with one another</w:t>
      </w:r>
      <w:r w:rsidRPr="00ED5B9D">
        <w:rPr>
          <w:sz w:val="16"/>
        </w:rPr>
        <w:t xml:space="preserve">. They do not aggress against their neighbors to aggrandize themselves or glorify their leaders. </w:t>
      </w:r>
      <w:r w:rsidRPr="00ED5B9D">
        <w:rPr>
          <w:rStyle w:val="StyleUnderline"/>
        </w:rPr>
        <w:t>Democratic governments do not ethnically "cleanse" their own populations</w:t>
      </w:r>
      <w:r w:rsidRPr="00ED5B9D">
        <w:rPr>
          <w:sz w:val="16"/>
        </w:rPr>
        <w:t xml:space="preserve">, and they are much less likely to face ethnic insurgency. Democracies do not sponsor terrorism against one another. </w:t>
      </w:r>
      <w:r w:rsidRPr="00ED5B9D">
        <w:rPr>
          <w:rStyle w:val="StyleUnderline"/>
        </w:rPr>
        <w:t>They do not build weapons of mass destruction to use on</w:t>
      </w:r>
      <w:r w:rsidRPr="00ED5B9D">
        <w:rPr>
          <w:sz w:val="16"/>
        </w:rPr>
        <w:t xml:space="preserve"> or to threaten </w:t>
      </w:r>
      <w:r w:rsidRPr="00ED5B9D">
        <w:rPr>
          <w:rStyle w:val="StyleUnderline"/>
        </w:rPr>
        <w:t>one another</w:t>
      </w:r>
      <w:r w:rsidRPr="00ED5B9D">
        <w:rPr>
          <w:sz w:val="16"/>
        </w:rPr>
        <w:t xml:space="preserve">. Democratic countries form more reliable, open, and enduring trading partnerships. In the long run they offer better and more stable climates for investment. </w:t>
      </w:r>
      <w:r w:rsidRPr="00ED5B9D">
        <w:rPr>
          <w:rStyle w:val="StyleUnderline"/>
        </w:rPr>
        <w:t>They are more environmentally responsible because they must answer to their own citizens</w:t>
      </w:r>
      <w:r w:rsidRPr="00ED5B9D">
        <w:rPr>
          <w:sz w:val="16"/>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EC7538" w:rsidRDefault="00DB5A86" w:rsidP="00EC7538">
      <w:pPr>
        <w:pStyle w:val="Heading3"/>
      </w:pPr>
      <w:r>
        <w:lastRenderedPageBreak/>
        <w:t>! T/—</w:t>
      </w:r>
      <w:r>
        <w:t xml:space="preserve"> </w:t>
      </w:r>
      <w:r w:rsidR="00EC7538">
        <w:t>Econ</w:t>
      </w:r>
    </w:p>
    <w:p w:rsidR="00EC7538" w:rsidRDefault="00EC7538" w:rsidP="008D2D19">
      <w:pPr>
        <w:pStyle w:val="Heading4"/>
      </w:pPr>
      <w:r>
        <w:t>Gridlock causes economic uncertainty – kills business expansion and wrecks growth</w:t>
      </w:r>
    </w:p>
    <w:p w:rsidR="00EC7538" w:rsidRDefault="00EC7538" w:rsidP="00EC7538">
      <w:pPr>
        <w:rPr>
          <w:rStyle w:val="Style13ptBold"/>
        </w:rPr>
      </w:pPr>
      <w:r>
        <w:rPr>
          <w:rStyle w:val="Style13ptBold"/>
        </w:rPr>
        <w:t>Gores 6/18</w:t>
      </w:r>
    </w:p>
    <w:p w:rsidR="00EC7538" w:rsidRPr="00BF5472" w:rsidRDefault="00EC7538" w:rsidP="00EC7538">
      <w:r>
        <w:t>(Paul Gores, “</w:t>
      </w:r>
      <w:r w:rsidRPr="00BF5472">
        <w:t>Political gridlock holding back economy, Fidelity strategist says</w:t>
      </w:r>
      <w:r>
        <w:t xml:space="preserve">,” 6/18/14, </w:t>
      </w:r>
      <w:r w:rsidRPr="00BF5472">
        <w:t>http://www.jsonline.com/business/political-gridlock-holding-back-economy-fidelity-strategist-says-b99294437z1-263719891.html</w:t>
      </w:r>
      <w:r>
        <w:t>)//JHH</w:t>
      </w:r>
    </w:p>
    <w:p w:rsidR="00EC7538" w:rsidRPr="00574C2B" w:rsidRDefault="00EC7538" w:rsidP="00EC7538">
      <w:pPr>
        <w:rPr>
          <w:sz w:val="16"/>
        </w:rPr>
      </w:pPr>
      <w:r w:rsidRPr="00574C2B">
        <w:rPr>
          <w:sz w:val="16"/>
        </w:rPr>
        <w:t xml:space="preserve">Waukesha — </w:t>
      </w:r>
      <w:r w:rsidRPr="00574C2B">
        <w:rPr>
          <w:rStyle w:val="StyleUnderline"/>
        </w:rPr>
        <w:t>The U.S. economy needs to pick up speed, but political uncertainty in Washington, D.C., has left businesses reluctant to spend money and generate more jobs</w:t>
      </w:r>
      <w:r w:rsidRPr="00574C2B">
        <w:rPr>
          <w:sz w:val="16"/>
        </w:rPr>
        <w:t>, a market strategist for Fidelity Investments said Wednesday.</w:t>
      </w:r>
      <w:r w:rsidRPr="00574C2B">
        <w:rPr>
          <w:sz w:val="12"/>
        </w:rPr>
        <w:t>¶</w:t>
      </w:r>
      <w:r w:rsidRPr="00574C2B">
        <w:rPr>
          <w:sz w:val="16"/>
        </w:rPr>
        <w:t xml:space="preserve"> Bruce </w:t>
      </w:r>
      <w:proofErr w:type="spellStart"/>
      <w:r w:rsidRPr="00574C2B">
        <w:rPr>
          <w:sz w:val="16"/>
        </w:rPr>
        <w:t>Johnstone</w:t>
      </w:r>
      <w:proofErr w:type="spellEnd"/>
      <w:r w:rsidRPr="00574C2B">
        <w:rPr>
          <w:sz w:val="16"/>
        </w:rPr>
        <w:t>, a Fidelity managing director, said one reason it's important for the U.S. economy to grow faster is that China faces financial issues, such as a real estate bubble, that make it less of a driver of worldwide growth.</w:t>
      </w:r>
      <w:r w:rsidRPr="00574C2B">
        <w:rPr>
          <w:sz w:val="12"/>
        </w:rPr>
        <w:t>¶</w:t>
      </w:r>
      <w:r w:rsidRPr="00574C2B">
        <w:rPr>
          <w:sz w:val="16"/>
        </w:rPr>
        <w:t xml:space="preserve"> "We need growth in this country, and that would solve an awful lot of problems," </w:t>
      </w:r>
      <w:proofErr w:type="spellStart"/>
      <w:r w:rsidRPr="00574C2B">
        <w:rPr>
          <w:sz w:val="16"/>
        </w:rPr>
        <w:t>Johnstone</w:t>
      </w:r>
      <w:proofErr w:type="spellEnd"/>
      <w:r w:rsidRPr="00574C2B">
        <w:rPr>
          <w:sz w:val="16"/>
        </w:rPr>
        <w:t xml:space="preserve"> told about 270 people attending a seminar sponsored by Spectrum Investment Advisors of Mequon and the Wisconsin Institute of CPAs at the Country Springs Hotel.</w:t>
      </w:r>
      <w:r w:rsidRPr="00574C2B">
        <w:rPr>
          <w:sz w:val="12"/>
        </w:rPr>
        <w:t>¶</w:t>
      </w:r>
      <w:r w:rsidRPr="00574C2B">
        <w:rPr>
          <w:sz w:val="16"/>
        </w:rPr>
        <w:t xml:space="preserve"> But </w:t>
      </w:r>
      <w:r w:rsidRPr="00574C2B">
        <w:rPr>
          <w:rStyle w:val="StyleUnderline"/>
        </w:rPr>
        <w:t>growth will be hard at a time when the Senate and House of Representatives can't even agree on a synchronized work schedule, much less issues like a national energy policy, health policy and rules for preventing another financial crisis. Washington gridlock leaves businesses with paralyzing uncertainty about future costs for their companies</w:t>
      </w:r>
      <w:r w:rsidRPr="00574C2B">
        <w:rPr>
          <w:sz w:val="16"/>
        </w:rPr>
        <w:t>, he said.</w:t>
      </w:r>
      <w:r w:rsidRPr="00574C2B">
        <w:rPr>
          <w:sz w:val="12"/>
        </w:rPr>
        <w:t>¶</w:t>
      </w:r>
      <w:r w:rsidRPr="00574C2B">
        <w:rPr>
          <w:sz w:val="16"/>
        </w:rPr>
        <w:t xml:space="preserve"> "What happens is that somebody who's running a company or running a division, and debating whether or not to go out and hire a whole lot of new people or invest in a lot of new plant equipment or go out and buy a company, says to themselves, 'All the </w:t>
      </w:r>
      <w:r w:rsidRPr="00574C2B">
        <w:rPr>
          <w:rStyle w:val="StyleUnderline"/>
        </w:rPr>
        <w:t>rules</w:t>
      </w:r>
      <w:r w:rsidRPr="00574C2B">
        <w:rPr>
          <w:sz w:val="16"/>
        </w:rPr>
        <w:t xml:space="preserve"> that I'm working under, all the taxes, all the limits on this and that, they </w:t>
      </w:r>
      <w:r w:rsidRPr="00574C2B">
        <w:rPr>
          <w:rStyle w:val="StyleUnderline"/>
        </w:rPr>
        <w:t>are constantly changing</w:t>
      </w:r>
      <w:r w:rsidRPr="00574C2B">
        <w:rPr>
          <w:sz w:val="16"/>
        </w:rPr>
        <w:t xml:space="preserve">. So you know what I'm going to do </w:t>
      </w:r>
      <w:r w:rsidRPr="00574C2B">
        <w:rPr>
          <w:rStyle w:val="StyleUnderline"/>
        </w:rPr>
        <w:t>as a business person? I'm going to wait</w:t>
      </w:r>
      <w:r w:rsidRPr="00574C2B">
        <w:rPr>
          <w:sz w:val="16"/>
        </w:rPr>
        <w:t xml:space="preserve">,'" </w:t>
      </w:r>
      <w:proofErr w:type="spellStart"/>
      <w:r w:rsidRPr="00574C2B">
        <w:rPr>
          <w:sz w:val="16"/>
        </w:rPr>
        <w:t>Johnstone</w:t>
      </w:r>
      <w:proofErr w:type="spellEnd"/>
      <w:r w:rsidRPr="00574C2B">
        <w:rPr>
          <w:sz w:val="16"/>
        </w:rPr>
        <w:t xml:space="preserve"> said.</w:t>
      </w:r>
      <w:r w:rsidRPr="00574C2B">
        <w:rPr>
          <w:sz w:val="12"/>
        </w:rPr>
        <w:t>¶</w:t>
      </w:r>
      <w:r w:rsidRPr="00574C2B">
        <w:rPr>
          <w:sz w:val="16"/>
        </w:rPr>
        <w:t xml:space="preserve"> Not every company is holding back, but </w:t>
      </w:r>
      <w:r w:rsidRPr="00574C2B">
        <w:rPr>
          <w:rStyle w:val="StyleUnderline"/>
        </w:rPr>
        <w:t>many are taking it slow</w:t>
      </w:r>
      <w:r w:rsidRPr="00574C2B">
        <w:rPr>
          <w:sz w:val="16"/>
        </w:rPr>
        <w:t xml:space="preserve"> when it comes to expansion, he said.</w:t>
      </w:r>
      <w:r w:rsidRPr="00574C2B">
        <w:rPr>
          <w:sz w:val="12"/>
        </w:rPr>
        <w:t>¶</w:t>
      </w:r>
      <w:r w:rsidRPr="00574C2B">
        <w:rPr>
          <w:sz w:val="16"/>
        </w:rPr>
        <w:t xml:space="preserve"> "So the economy is growing at 2% rather than 3% because everybody is waiting," </w:t>
      </w:r>
      <w:proofErr w:type="spellStart"/>
      <w:r w:rsidRPr="00574C2B">
        <w:rPr>
          <w:sz w:val="16"/>
        </w:rPr>
        <w:t>Johnstone</w:t>
      </w:r>
      <w:proofErr w:type="spellEnd"/>
      <w:r w:rsidRPr="00574C2B">
        <w:rPr>
          <w:sz w:val="16"/>
        </w:rPr>
        <w:t xml:space="preserve"> said.</w:t>
      </w:r>
    </w:p>
    <w:p w:rsidR="00EC7538" w:rsidRDefault="00EC7538" w:rsidP="00EC7538"/>
    <w:p w:rsidR="00EC7538" w:rsidRDefault="00EC7538" w:rsidP="008D2D19">
      <w:pPr>
        <w:pStyle w:val="Heading4"/>
      </w:pPr>
      <w:r>
        <w:t xml:space="preserve">Gridlock </w:t>
      </w:r>
      <w:r>
        <w:rPr>
          <w:u w:val="single"/>
        </w:rPr>
        <w:t>wrecks</w:t>
      </w:r>
      <w:r>
        <w:t xml:space="preserve"> foreign investment and </w:t>
      </w:r>
      <w:r>
        <w:rPr>
          <w:u w:val="single"/>
        </w:rPr>
        <w:t>devastates</w:t>
      </w:r>
      <w:r>
        <w:t xml:space="preserve"> economic growth</w:t>
      </w:r>
    </w:p>
    <w:p w:rsidR="00EC7538" w:rsidRDefault="00EC7538" w:rsidP="00EC7538">
      <w:pPr>
        <w:rPr>
          <w:rStyle w:val="Style13ptBold"/>
        </w:rPr>
      </w:pPr>
      <w:r>
        <w:rPr>
          <w:rStyle w:val="Style13ptBold"/>
        </w:rPr>
        <w:t>Page 7/14</w:t>
      </w:r>
    </w:p>
    <w:p w:rsidR="00EC7538" w:rsidRPr="00EA72DB" w:rsidRDefault="00EC7538" w:rsidP="00EC7538">
      <w:r>
        <w:t>(Susan Page, “</w:t>
      </w:r>
      <w:r w:rsidRPr="00EA72DB">
        <w:t>Capital Download: Gridlock and a 'sputtering'</w:t>
      </w:r>
      <w:r>
        <w:t xml:space="preserve"> economy,” 7/14/14, </w:t>
      </w:r>
      <w:r w:rsidRPr="00EA72DB">
        <w:t>http://www.usatoday.com/story/news/politics/2014/07/14/capital-download-nam-president-dc-gridlock-and-a-sputtering-economy/12638365/</w:t>
      </w:r>
      <w:r>
        <w:t>)</w:t>
      </w:r>
    </w:p>
    <w:p w:rsidR="00EC7538" w:rsidRPr="00DB5A86" w:rsidRDefault="00EC7538" w:rsidP="00EC7538">
      <w:pPr>
        <w:rPr>
          <w:sz w:val="16"/>
        </w:rPr>
      </w:pPr>
      <w:r w:rsidRPr="00EA72DB">
        <w:rPr>
          <w:sz w:val="16"/>
        </w:rPr>
        <w:t xml:space="preserve">WASHINGTON — </w:t>
      </w:r>
      <w:r w:rsidRPr="00EA72DB">
        <w:rPr>
          <w:rStyle w:val="StyleUnderline"/>
        </w:rPr>
        <w:t>Immigration overhaul: deadlocked</w:t>
      </w:r>
      <w:r w:rsidRPr="00EA72DB">
        <w:rPr>
          <w:sz w:val="16"/>
        </w:rPr>
        <w:t>. Highway bill funding: stalled. Export-Import Bank reauthorization: imperiled.</w:t>
      </w:r>
      <w:r w:rsidRPr="00EA72DB">
        <w:rPr>
          <w:sz w:val="12"/>
        </w:rPr>
        <w:t>¶</w:t>
      </w:r>
      <w:r w:rsidRPr="00EA72DB">
        <w:rPr>
          <w:sz w:val="16"/>
        </w:rPr>
        <w:t xml:space="preserve"> </w:t>
      </w:r>
      <w:r w:rsidRPr="00EA72DB">
        <w:rPr>
          <w:rStyle w:val="StyleUnderline"/>
        </w:rPr>
        <w:t xml:space="preserve">The failure of Congress to act so far on these and other issues has undermined investments, cost jobs </w:t>
      </w:r>
      <w:r w:rsidRPr="00EA72DB">
        <w:rPr>
          <w:sz w:val="16"/>
        </w:rPr>
        <w:t>and helped fuel a "sputtering" economic recovery, according to Jay Timmons, president of the National Association of Manufacturers. And he says the business community can no longer rely only on the Republican Party to deliver on its priorities.</w:t>
      </w:r>
      <w:r w:rsidRPr="00EA72DB">
        <w:rPr>
          <w:sz w:val="12"/>
        </w:rPr>
        <w:t>¶</w:t>
      </w:r>
      <w:r w:rsidRPr="00EA72DB">
        <w:rPr>
          <w:sz w:val="16"/>
        </w:rPr>
        <w:t xml:space="preserve"> Timmons, who once ran the GOP's Senate campaign committee, said on USA TODAY's Capital Download that business interests need to begin backing candidates and turning out voters not only in general elections but also in Democratic and Republican primaries. That could help counter the rise of "extremist" voices in both parties — from populism in the left to Tea Party forces on the right.</w:t>
      </w:r>
      <w:r w:rsidRPr="00EA72DB">
        <w:rPr>
          <w:sz w:val="12"/>
        </w:rPr>
        <w:t>¶</w:t>
      </w:r>
      <w:r w:rsidRPr="00EA72DB">
        <w:rPr>
          <w:sz w:val="16"/>
        </w:rPr>
        <w:t xml:space="preserve"> "They need to be involved in the primary process," he told the weekly video newsmaker series Monday. "That means educating their employees ... and making sure they get out and vote in these primary elections. The primary election process has really shrunk the electorate. There are really very, very few people who participate in primaries these days. The most motivated folks are the ones that tend to get out and vote."</w:t>
      </w:r>
      <w:r w:rsidRPr="00EA72DB">
        <w:rPr>
          <w:sz w:val="12"/>
        </w:rPr>
        <w:t>¶</w:t>
      </w:r>
      <w:r w:rsidRPr="00EA72DB">
        <w:rPr>
          <w:sz w:val="16"/>
        </w:rPr>
        <w:t xml:space="preserve"> He cited as a model the way business interests backed Mississippi Sen. Thad Cochran, who this month won a hard-fought primary runoff against a Tea Party-allied challenger, Chris McDaniel.</w:t>
      </w:r>
      <w:r w:rsidRPr="00EA72DB">
        <w:rPr>
          <w:sz w:val="12"/>
        </w:rPr>
        <w:t>¶</w:t>
      </w:r>
      <w:r w:rsidRPr="00EA72DB">
        <w:rPr>
          <w:sz w:val="16"/>
        </w:rPr>
        <w:t xml:space="preserve"> The notion that the well-financed business community and its legion of lobbyists have trouble being heard on Capitol Hill might seem far-fetched to some, but Timmons' comments reflect concern about rising resistance to its agenda within the GOP. Fault lines have opened between the pro-business mainstream and anti-establishment voices leery of Wall Street, big banks and what Kentucky Sen. Rand Paul and some other rising stars decry as "crony capitalism."</w:t>
      </w:r>
      <w:r w:rsidRPr="00EA72DB">
        <w:rPr>
          <w:sz w:val="12"/>
        </w:rPr>
        <w:t>¶</w:t>
      </w:r>
      <w:r w:rsidRPr="00EA72DB">
        <w:rPr>
          <w:sz w:val="16"/>
        </w:rPr>
        <w:t xml:space="preserve"> </w:t>
      </w:r>
      <w:proofErr w:type="gramStart"/>
      <w:r w:rsidRPr="00EA72DB">
        <w:rPr>
          <w:sz w:val="16"/>
        </w:rPr>
        <w:t>That's</w:t>
      </w:r>
      <w:proofErr w:type="gramEnd"/>
      <w:r w:rsidRPr="00EA72DB">
        <w:rPr>
          <w:sz w:val="16"/>
        </w:rPr>
        <w:t xml:space="preserve"> bad news for manufacturing and other interests, Timmons said. "Over time, the business community started to ally itself with just one party, because some more extreme elements were taking over the other party. We're starting to see that happen in the other party now, so both parties have extreme elements that they have to deal with that tend to be anti-business."</w:t>
      </w:r>
      <w:r w:rsidRPr="00EA72DB">
        <w:rPr>
          <w:sz w:val="12"/>
        </w:rPr>
        <w:t>¶</w:t>
      </w:r>
      <w:r w:rsidRPr="00EA72DB">
        <w:rPr>
          <w:sz w:val="16"/>
        </w:rPr>
        <w:t xml:space="preserve"> </w:t>
      </w:r>
      <w:r w:rsidRPr="00EA72DB">
        <w:rPr>
          <w:rStyle w:val="StyleUnderline"/>
        </w:rPr>
        <w:t>Governmental gridlock has had an economic effect</w:t>
      </w:r>
      <w:r w:rsidRPr="00EA72DB">
        <w:rPr>
          <w:sz w:val="16"/>
        </w:rPr>
        <w:t>, he said.</w:t>
      </w:r>
      <w:r w:rsidRPr="00EA72DB">
        <w:rPr>
          <w:sz w:val="12"/>
        </w:rPr>
        <w:t>¶</w:t>
      </w:r>
      <w:r w:rsidRPr="00EA72DB">
        <w:rPr>
          <w:sz w:val="16"/>
        </w:rPr>
        <w:t xml:space="preserve"> "We're sputtering along," he said. "There are pockets of growth but it is not growth and it is not economic opportunity that is shared broadly by all Americans. </w:t>
      </w:r>
      <w:r w:rsidRPr="00EA72DB">
        <w:rPr>
          <w:rStyle w:val="StyleUnderline"/>
        </w:rPr>
        <w:t>If we didn't have the uncertainty that we have</w:t>
      </w:r>
      <w:r w:rsidRPr="00EA72DB">
        <w:rPr>
          <w:sz w:val="16"/>
        </w:rPr>
        <w:t xml:space="preserve">, </w:t>
      </w:r>
      <w:r w:rsidRPr="00EA72DB">
        <w:rPr>
          <w:sz w:val="16"/>
        </w:rPr>
        <w:lastRenderedPageBreak/>
        <w:t xml:space="preserve">created not only by Congress but by the administration through its regulatory process, </w:t>
      </w:r>
      <w:r w:rsidRPr="00EA72DB">
        <w:rPr>
          <w:rStyle w:val="StyleUnderline"/>
        </w:rPr>
        <w:t>I'm very confident we would have had more investment by business, which would have led to more jobs and more opportunities for Americans. It also would have led to investments by foreign companies that would like to create facilities here in this country and create jobs for Americans</w:t>
      </w:r>
      <w:r w:rsidRPr="00EA72DB">
        <w:rPr>
          <w:sz w:val="16"/>
        </w:rPr>
        <w:t>. ...</w:t>
      </w:r>
      <w:r w:rsidRPr="00EA72DB">
        <w:rPr>
          <w:sz w:val="12"/>
        </w:rPr>
        <w:t>¶</w:t>
      </w:r>
      <w:r w:rsidRPr="00EA72DB">
        <w:rPr>
          <w:sz w:val="16"/>
        </w:rPr>
        <w:t xml:space="preserve"> "When I travel around the country and I talk to CEOs, </w:t>
      </w:r>
      <w:r w:rsidRPr="00EA72DB">
        <w:rPr>
          <w:rStyle w:val="StyleUnderline"/>
        </w:rPr>
        <w:t>there is a reluctance to really invest in America right now because of this fear that we're not capable of governing in the current situation</w:t>
      </w:r>
      <w:r w:rsidRPr="00EA72DB">
        <w:rPr>
          <w:sz w:val="16"/>
        </w:rPr>
        <w:t>."</w:t>
      </w:r>
      <w:r w:rsidRPr="00EA72DB">
        <w:rPr>
          <w:sz w:val="12"/>
        </w:rPr>
        <w:t>¶</w:t>
      </w:r>
      <w:r w:rsidRPr="00EA72DB">
        <w:rPr>
          <w:sz w:val="16"/>
        </w:rPr>
        <w:t xml:space="preserve"> He expressed hope that the November midterms will be "clarifying."</w:t>
      </w:r>
    </w:p>
    <w:p w:rsidR="00EC7538" w:rsidRPr="00574C2B" w:rsidRDefault="00EC7538" w:rsidP="00EC7538"/>
    <w:p w:rsidR="00EC7538" w:rsidRPr="00434254" w:rsidRDefault="00EC7538" w:rsidP="00DB5A86">
      <w:pPr>
        <w:pStyle w:val="Heading4"/>
      </w:pPr>
      <w:r w:rsidRPr="00DB5A86">
        <w:t>Gridlock causes economic collapse and sends a signal of decline</w:t>
      </w:r>
      <w:r w:rsidRPr="00434254">
        <w:t xml:space="preserve"> </w:t>
      </w:r>
    </w:p>
    <w:p w:rsidR="00EC7538" w:rsidRDefault="00EC7538" w:rsidP="00EC7538">
      <w:r>
        <w:rPr>
          <w:rStyle w:val="Style13ptBold"/>
        </w:rPr>
        <w:t>Hammond 13</w:t>
      </w:r>
      <w:r>
        <w:t xml:space="preserve"> (Andrew Hammond, Prospect Magazine, “Debt debacle sends global shockwaves,” 10-17-2013, http://www.prospectmagazine.co.uk/prospector/debt-debacle-sends-global-shockwaves/#.UmDegDfD_ZY)</w:t>
      </w:r>
    </w:p>
    <w:p w:rsidR="00EC7538" w:rsidRPr="00412B75" w:rsidRDefault="00EC7538" w:rsidP="00EC7538">
      <w:pPr>
        <w:rPr>
          <w:sz w:val="16"/>
          <w:szCs w:val="16"/>
        </w:rPr>
      </w:pPr>
      <w:r>
        <w:rPr>
          <w:rStyle w:val="StyleUnderline"/>
        </w:rPr>
        <w:t xml:space="preserve">At the eleventh </w:t>
      </w:r>
      <w:r w:rsidRPr="00F11209">
        <w:rPr>
          <w:rStyle w:val="StyleUnderline"/>
        </w:rPr>
        <w:t>hour, Congress has agreed a short-term deal to raise the US debt ceiling. Although a worst-case scenario of debt default has therefore been dodged for at least a few more months, the troubling episode has nonetheless sent seismic shockwaves across the globe</w:t>
      </w:r>
      <w:r w:rsidRPr="00F11209">
        <w:rPr>
          <w:sz w:val="16"/>
          <w:szCs w:val="16"/>
        </w:rPr>
        <w:t>.</w:t>
      </w:r>
      <w:r w:rsidRPr="00F11209">
        <w:rPr>
          <w:sz w:val="12"/>
        </w:rPr>
        <w:t>¶</w:t>
      </w:r>
      <w:r w:rsidRPr="00F11209">
        <w:rPr>
          <w:sz w:val="16"/>
          <w:szCs w:val="16"/>
        </w:rPr>
        <w:t xml:space="preserve"> For some time, </w:t>
      </w:r>
      <w:r w:rsidRPr="00F11209">
        <w:rPr>
          <w:rStyle w:val="StyleUnderline"/>
        </w:rPr>
        <w:t>world leaders and senior US officials have warned that</w:t>
      </w:r>
      <w:r w:rsidRPr="00F11209">
        <w:rPr>
          <w:sz w:val="16"/>
          <w:szCs w:val="16"/>
        </w:rPr>
        <w:t xml:space="preserve"> the impact of </w:t>
      </w:r>
      <w:r w:rsidRPr="00F11209">
        <w:rPr>
          <w:rStyle w:val="StyleUnderline"/>
        </w:rPr>
        <w:t>recent Washington political infighting has undermined the country’s reputation as a responsible international power, both in terms of domestic and foreign policy</w:t>
      </w:r>
      <w:r w:rsidRPr="00F11209">
        <w:rPr>
          <w:sz w:val="16"/>
          <w:szCs w:val="16"/>
        </w:rPr>
        <w:t xml:space="preserve">. As Secretary of State John Kerry has asserted, </w:t>
      </w:r>
      <w:r w:rsidRPr="00F11209">
        <w:rPr>
          <w:rStyle w:val="StyleUnderline"/>
        </w:rPr>
        <w:t>this episode has sent a message “of political silliness” that we “can’t get our own act together;” we</w:t>
      </w:r>
      <w:r>
        <w:rPr>
          <w:rStyle w:val="StyleUnderline"/>
        </w:rPr>
        <w:t xml:space="preserve"> need to “get back on a track the world will respect.</w:t>
      </w:r>
      <w:r w:rsidRPr="00412B75">
        <w:rPr>
          <w:sz w:val="16"/>
          <w:szCs w:val="16"/>
        </w:rPr>
        <w:t>”</w:t>
      </w:r>
      <w:r>
        <w:rPr>
          <w:sz w:val="12"/>
        </w:rPr>
        <w:t>¶</w:t>
      </w:r>
      <w:r w:rsidRPr="00412B75">
        <w:rPr>
          <w:sz w:val="16"/>
          <w:szCs w:val="16"/>
        </w:rPr>
        <w:t xml:space="preserve"> </w:t>
      </w:r>
      <w:r>
        <w:rPr>
          <w:rStyle w:val="StyleUnderline"/>
        </w:rPr>
        <w:t>Worrying, political</w:t>
      </w:r>
      <w:r>
        <w:rPr>
          <w:rStyle w:val="StyleUnderline"/>
          <w:highlight w:val="yellow"/>
        </w:rPr>
        <w:t xml:space="preserve"> gridlock</w:t>
      </w:r>
      <w:r>
        <w:rPr>
          <w:rStyle w:val="StyleUnderline"/>
        </w:rPr>
        <w:t xml:space="preserve"> in W</w:t>
      </w:r>
      <w:r w:rsidRPr="00F11209">
        <w:rPr>
          <w:rStyle w:val="StyleUnderline"/>
        </w:rPr>
        <w:t>ashington may only intensify</w:t>
      </w:r>
      <w:r w:rsidRPr="00F11209">
        <w:rPr>
          <w:sz w:val="16"/>
          <w:szCs w:val="16"/>
        </w:rPr>
        <w:t xml:space="preserve"> in the build-up to next year’s congressional elections. </w:t>
      </w:r>
      <w:r w:rsidRPr="00F11209">
        <w:rPr>
          <w:rStyle w:val="StyleUnderline"/>
        </w:rPr>
        <w:t xml:space="preserve">This </w:t>
      </w:r>
      <w:r w:rsidRPr="00F11209">
        <w:rPr>
          <w:rStyle w:val="StyleUnderline"/>
          <w:highlight w:val="yellow"/>
        </w:rPr>
        <w:t>threatens key domestic reforms</w:t>
      </w:r>
      <w:r>
        <w:rPr>
          <w:rStyle w:val="StyleUnderline"/>
        </w:rPr>
        <w:t xml:space="preserve"> on the </w:t>
      </w:r>
      <w:r w:rsidRPr="00F11209">
        <w:rPr>
          <w:rStyle w:val="StyleUnderline"/>
        </w:rPr>
        <w:t>horizon, including an immigration overhaul, which is of interest to many internationally</w:t>
      </w:r>
      <w:r w:rsidRPr="00412B75">
        <w:rPr>
          <w:sz w:val="16"/>
          <w:szCs w:val="16"/>
        </w:rPr>
        <w:t>.</w:t>
      </w:r>
      <w:r>
        <w:rPr>
          <w:sz w:val="12"/>
        </w:rPr>
        <w:t>¶</w:t>
      </w:r>
      <w:r w:rsidRPr="00412B75">
        <w:rPr>
          <w:sz w:val="16"/>
          <w:szCs w:val="16"/>
        </w:rPr>
        <w:t xml:space="preserve"> </w:t>
      </w:r>
      <w:proofErr w:type="gramStart"/>
      <w:r>
        <w:rPr>
          <w:rStyle w:val="StyleUnderline"/>
          <w:highlight w:val="yellow"/>
        </w:rPr>
        <w:t>The</w:t>
      </w:r>
      <w:proofErr w:type="gramEnd"/>
      <w:r>
        <w:rPr>
          <w:rStyle w:val="StyleUnderline"/>
          <w:highlight w:val="yellow"/>
        </w:rPr>
        <w:t xml:space="preserve"> </w:t>
      </w:r>
      <w:r>
        <w:rPr>
          <w:rStyle w:val="Emphasis"/>
          <w:highlight w:val="yellow"/>
        </w:rPr>
        <w:t>perception</w:t>
      </w:r>
      <w:r>
        <w:rPr>
          <w:rStyle w:val="StyleUnderline"/>
        </w:rPr>
        <w:t xml:space="preserve">, in many foreign capitals, </w:t>
      </w:r>
      <w:r>
        <w:rPr>
          <w:rStyle w:val="StyleUnderline"/>
          <w:highlight w:val="yellow"/>
        </w:rPr>
        <w:t>is that growing partisanship</w:t>
      </w:r>
      <w:r>
        <w:rPr>
          <w:rStyle w:val="StyleUnderline"/>
        </w:rPr>
        <w:t xml:space="preserve"> and </w:t>
      </w:r>
      <w:proofErr w:type="spellStart"/>
      <w:r>
        <w:rPr>
          <w:rStyle w:val="StyleUnderline"/>
        </w:rPr>
        <w:t>polarisation</w:t>
      </w:r>
      <w:proofErr w:type="spellEnd"/>
      <w:r>
        <w:rPr>
          <w:rStyle w:val="StyleUnderline"/>
        </w:rPr>
        <w:t xml:space="preserve"> </w:t>
      </w:r>
      <w:r>
        <w:rPr>
          <w:rStyle w:val="StyleUnderline"/>
          <w:highlight w:val="yellow"/>
        </w:rPr>
        <w:t>is also infecting US foreign policy</w:t>
      </w:r>
      <w:r w:rsidRPr="00412B75">
        <w:rPr>
          <w:sz w:val="16"/>
          <w:szCs w:val="16"/>
        </w:rPr>
        <w:t xml:space="preserve">. </w:t>
      </w:r>
      <w:r>
        <w:rPr>
          <w:rStyle w:val="StyleUnderline"/>
        </w:rPr>
        <w:t xml:space="preserve">And, this is feeding angst over the reliability of Washington as an international partner, has been </w:t>
      </w:r>
      <w:proofErr w:type="spellStart"/>
      <w:r>
        <w:rPr>
          <w:rStyle w:val="StyleUnderline"/>
        </w:rPr>
        <w:t>vocalised</w:t>
      </w:r>
      <w:proofErr w:type="spellEnd"/>
      <w:r>
        <w:rPr>
          <w:rStyle w:val="StyleUnderline"/>
        </w:rPr>
        <w:t xml:space="preserve"> recently by countries, including China, Japan and Mexico</w:t>
      </w:r>
      <w:r w:rsidRPr="00412B75">
        <w:rPr>
          <w:sz w:val="16"/>
          <w:szCs w:val="16"/>
        </w:rPr>
        <w:t>.</w:t>
      </w:r>
      <w:r>
        <w:rPr>
          <w:sz w:val="12"/>
        </w:rPr>
        <w:t>¶</w:t>
      </w:r>
      <w:r w:rsidRPr="00412B75">
        <w:rPr>
          <w:sz w:val="16"/>
          <w:szCs w:val="16"/>
        </w:rPr>
        <w:t xml:space="preserve"> Already this month, Obama has lost the opportunity to advance the Trans-Pacific Partnership trade deal as a result of the cancellation of his trip to Asia. Meanwhile, US trade officials were forced to cancel second round negotiations with Brussels over the proposed Trans-Atlantic Trade and Investment Partnership.</w:t>
      </w:r>
      <w:r>
        <w:rPr>
          <w:sz w:val="12"/>
        </w:rPr>
        <w:t>¶</w:t>
      </w:r>
      <w:r w:rsidRPr="00412B75">
        <w:rPr>
          <w:sz w:val="16"/>
          <w:szCs w:val="16"/>
        </w:rPr>
        <w:t xml:space="preserve"> </w:t>
      </w:r>
      <w:proofErr w:type="gramStart"/>
      <w:r w:rsidRPr="00412B75">
        <w:rPr>
          <w:sz w:val="16"/>
          <w:szCs w:val="16"/>
        </w:rPr>
        <w:t>The</w:t>
      </w:r>
      <w:proofErr w:type="gramEnd"/>
      <w:r w:rsidRPr="00412B75">
        <w:rPr>
          <w:sz w:val="16"/>
          <w:szCs w:val="16"/>
        </w:rPr>
        <w:t xml:space="preserve"> gravity of this reputational issue for foreign affairs was recently acknowledged by two former </w:t>
      </w:r>
      <w:proofErr w:type="spellStart"/>
      <w:r w:rsidRPr="00412B75">
        <w:rPr>
          <w:sz w:val="16"/>
          <w:szCs w:val="16"/>
        </w:rPr>
        <w:t>defence</w:t>
      </w:r>
      <w:proofErr w:type="spellEnd"/>
      <w:r w:rsidRPr="00412B75">
        <w:rPr>
          <w:sz w:val="16"/>
          <w:szCs w:val="16"/>
        </w:rPr>
        <w:t xml:space="preserve"> secretaries. Republican Donald Rumsfeld asserted that </w:t>
      </w:r>
      <w:r>
        <w:rPr>
          <w:rStyle w:val="StyleUnderline"/>
        </w:rPr>
        <w:t>“</w:t>
      </w:r>
      <w:r>
        <w:rPr>
          <w:rStyle w:val="StyleUnderline"/>
          <w:highlight w:val="yellow"/>
        </w:rPr>
        <w:t xml:space="preserve">lack of leadership is </w:t>
      </w:r>
      <w:r>
        <w:rPr>
          <w:rStyle w:val="Emphasis"/>
          <w:highlight w:val="yellow"/>
        </w:rPr>
        <w:t>sending a signal</w:t>
      </w:r>
      <w:r>
        <w:rPr>
          <w:rStyle w:val="StyleUnderline"/>
        </w:rPr>
        <w:t xml:space="preserve"> around the world </w:t>
      </w:r>
      <w:r>
        <w:rPr>
          <w:rStyle w:val="StyleUnderline"/>
          <w:highlight w:val="yellow"/>
        </w:rPr>
        <w:t>that the U</w:t>
      </w:r>
      <w:r w:rsidRPr="00412B75">
        <w:rPr>
          <w:sz w:val="16"/>
          <w:szCs w:val="16"/>
        </w:rPr>
        <w:t xml:space="preserve">nited </w:t>
      </w:r>
      <w:r>
        <w:rPr>
          <w:rStyle w:val="StyleUnderline"/>
          <w:highlight w:val="yellow"/>
        </w:rPr>
        <w:t>S</w:t>
      </w:r>
      <w:r w:rsidRPr="00412B75">
        <w:rPr>
          <w:sz w:val="16"/>
          <w:szCs w:val="16"/>
        </w:rPr>
        <w:t xml:space="preserve">tates </w:t>
      </w:r>
      <w:r>
        <w:rPr>
          <w:rStyle w:val="StyleUnderline"/>
          <w:highlight w:val="yellow"/>
        </w:rPr>
        <w:t>is in decline</w:t>
      </w:r>
      <w:r>
        <w:rPr>
          <w:rStyle w:val="StyleUnderline"/>
        </w:rPr>
        <w:t xml:space="preserve">, that that we’re </w:t>
      </w:r>
      <w:r>
        <w:rPr>
          <w:rStyle w:val="Emphasis"/>
          <w:highlight w:val="yellow"/>
        </w:rPr>
        <w:t>withdrawing</w:t>
      </w:r>
      <w:r>
        <w:rPr>
          <w:rStyle w:val="StyleUnderline"/>
        </w:rPr>
        <w:t>, that we as a country are not going to behave in a rational manner</w:t>
      </w:r>
      <w:r w:rsidRPr="00412B75">
        <w:rPr>
          <w:sz w:val="16"/>
          <w:szCs w:val="16"/>
        </w:rPr>
        <w:t xml:space="preserve">”. Meanwhile, Democrat Leon Panetta bemoaned that </w:t>
      </w:r>
      <w:r>
        <w:rPr>
          <w:rStyle w:val="StyleUnderline"/>
        </w:rPr>
        <w:t>by “governing by crisis after crisis</w:t>
      </w:r>
      <w:r w:rsidRPr="00412B75">
        <w:rPr>
          <w:sz w:val="16"/>
          <w:szCs w:val="16"/>
        </w:rPr>
        <w:t xml:space="preserve"> after crisis…</w:t>
      </w:r>
      <w:r>
        <w:rPr>
          <w:rStyle w:val="StyleUnderline"/>
        </w:rPr>
        <w:t>the world will view the U</w:t>
      </w:r>
      <w:r w:rsidRPr="00412B75">
        <w:rPr>
          <w:sz w:val="16"/>
          <w:szCs w:val="16"/>
        </w:rPr>
        <w:t xml:space="preserve">nited </w:t>
      </w:r>
      <w:r>
        <w:rPr>
          <w:rStyle w:val="StyleUnderline"/>
        </w:rPr>
        <w:t>S</w:t>
      </w:r>
      <w:r w:rsidRPr="00412B75">
        <w:rPr>
          <w:sz w:val="16"/>
          <w:szCs w:val="16"/>
        </w:rPr>
        <w:t xml:space="preserve">tates </w:t>
      </w:r>
      <w:r>
        <w:rPr>
          <w:rStyle w:val="StyleUnderline"/>
        </w:rPr>
        <w:t xml:space="preserve">as </w:t>
      </w:r>
      <w:r>
        <w:rPr>
          <w:rStyle w:val="StyleUnderline"/>
          <w:highlight w:val="yellow"/>
        </w:rPr>
        <w:t>less able to back its word with power</w:t>
      </w:r>
      <w:r w:rsidRPr="00412B75">
        <w:rPr>
          <w:sz w:val="16"/>
          <w:szCs w:val="16"/>
        </w:rPr>
        <w:t>”.</w:t>
      </w:r>
      <w:r>
        <w:rPr>
          <w:sz w:val="12"/>
        </w:rPr>
        <w:t>¶</w:t>
      </w:r>
      <w:r w:rsidRPr="00412B75">
        <w:rPr>
          <w:sz w:val="16"/>
          <w:szCs w:val="16"/>
        </w:rPr>
        <w:t xml:space="preserve"> </w:t>
      </w:r>
      <w:r>
        <w:rPr>
          <w:rStyle w:val="StyleUnderline"/>
        </w:rPr>
        <w:t>The spectacle of what is perceived, internationally, as Washington’s growing political dysfunction is</w:t>
      </w:r>
      <w:r w:rsidRPr="00412B75">
        <w:rPr>
          <w:sz w:val="16"/>
          <w:szCs w:val="16"/>
        </w:rPr>
        <w:t xml:space="preserve"> as bemusing as it is </w:t>
      </w:r>
      <w:r>
        <w:rPr>
          <w:rStyle w:val="StyleUnderline"/>
        </w:rPr>
        <w:t>alarming. And, according to some data, this is a driver behind a decline in the country’s international reputation</w:t>
      </w:r>
      <w:r w:rsidRPr="00412B75">
        <w:rPr>
          <w:sz w:val="16"/>
          <w:szCs w:val="16"/>
        </w:rPr>
        <w:t>.</w:t>
      </w:r>
      <w:r>
        <w:rPr>
          <w:sz w:val="12"/>
        </w:rPr>
        <w:t>¶</w:t>
      </w:r>
      <w:r w:rsidRPr="00412B75">
        <w:rPr>
          <w:sz w:val="16"/>
          <w:szCs w:val="16"/>
        </w:rPr>
        <w:t xml:space="preserve"> For instance, the 2012-2013 </w:t>
      </w:r>
      <w:proofErr w:type="spellStart"/>
      <w:r w:rsidRPr="00412B75">
        <w:rPr>
          <w:sz w:val="16"/>
          <w:szCs w:val="16"/>
        </w:rPr>
        <w:t>FutureBrand</w:t>
      </w:r>
      <w:proofErr w:type="spellEnd"/>
      <w:r w:rsidRPr="00412B75">
        <w:rPr>
          <w:sz w:val="16"/>
          <w:szCs w:val="16"/>
        </w:rPr>
        <w:t xml:space="preserve"> Country Index shows a continued fall in the international ranking of the United States compared to other states. Based on a sample of around 3,600 people in 18 countries, it concludes that the country is “in decline”, partly because of “successive fiscal crises.”</w:t>
      </w:r>
      <w:r>
        <w:rPr>
          <w:sz w:val="12"/>
        </w:rPr>
        <w:t>¶</w:t>
      </w:r>
      <w:r w:rsidRPr="00412B75">
        <w:rPr>
          <w:sz w:val="16"/>
          <w:szCs w:val="16"/>
        </w:rPr>
        <w:t xml:space="preserve"> </w:t>
      </w:r>
      <w:proofErr w:type="gramStart"/>
      <w:r>
        <w:rPr>
          <w:rStyle w:val="StyleUnderline"/>
        </w:rPr>
        <w:t>This</w:t>
      </w:r>
      <w:proofErr w:type="gramEnd"/>
      <w:r>
        <w:rPr>
          <w:rStyle w:val="StyleUnderline"/>
        </w:rPr>
        <w:t xml:space="preserve"> builds on earlier studies</w:t>
      </w:r>
      <w:r w:rsidRPr="00412B75">
        <w:rPr>
          <w:sz w:val="16"/>
          <w:szCs w:val="16"/>
        </w:rPr>
        <w:t xml:space="preserve"> by the </w:t>
      </w:r>
      <w:proofErr w:type="spellStart"/>
      <w:r w:rsidRPr="00412B75">
        <w:rPr>
          <w:sz w:val="16"/>
          <w:szCs w:val="16"/>
        </w:rPr>
        <w:t>organisation</w:t>
      </w:r>
      <w:proofErr w:type="spellEnd"/>
      <w:r w:rsidRPr="00412B75">
        <w:rPr>
          <w:sz w:val="16"/>
          <w:szCs w:val="16"/>
        </w:rPr>
        <w:t xml:space="preserve">, including in 2011-12 </w:t>
      </w:r>
      <w:r>
        <w:rPr>
          <w:rStyle w:val="StyleUnderline"/>
          <w:highlight w:val="yellow"/>
        </w:rPr>
        <w:t>which</w:t>
      </w:r>
      <w:r>
        <w:rPr>
          <w:rStyle w:val="StyleUnderline"/>
        </w:rPr>
        <w:t xml:space="preserve"> highlighted “</w:t>
      </w:r>
      <w:r>
        <w:rPr>
          <w:rStyle w:val="Emphasis"/>
          <w:highlight w:val="yellow"/>
        </w:rPr>
        <w:t>intensified speculation</w:t>
      </w:r>
      <w:r>
        <w:rPr>
          <w:rStyle w:val="StyleUnderline"/>
          <w:highlight w:val="yellow"/>
        </w:rPr>
        <w:t xml:space="preserve"> about</w:t>
      </w:r>
      <w:r>
        <w:rPr>
          <w:rStyle w:val="StyleUnderline"/>
        </w:rPr>
        <w:t xml:space="preserve"> America’s </w:t>
      </w:r>
      <w:r>
        <w:rPr>
          <w:rStyle w:val="StyleUnderline"/>
          <w:highlight w:val="yellow"/>
        </w:rPr>
        <w:t>long-term stability</w:t>
      </w:r>
      <w:r w:rsidRPr="00412B75">
        <w:rPr>
          <w:sz w:val="16"/>
          <w:szCs w:val="16"/>
        </w:rPr>
        <w:t>”, partly as a result of the downgrade by Standard &amp; Poor’s of the country’s credit rating. This was prompted by the last near debt default of Washington in 2011.</w:t>
      </w:r>
      <w:r>
        <w:rPr>
          <w:sz w:val="12"/>
        </w:rPr>
        <w:t>¶</w:t>
      </w:r>
      <w:r w:rsidRPr="00412B75">
        <w:rPr>
          <w:sz w:val="16"/>
          <w:szCs w:val="16"/>
        </w:rPr>
        <w:t xml:space="preserve"> </w:t>
      </w:r>
      <w:proofErr w:type="gramStart"/>
      <w:r w:rsidRPr="00412B75">
        <w:rPr>
          <w:sz w:val="16"/>
          <w:szCs w:val="16"/>
        </w:rPr>
        <w:t>These</w:t>
      </w:r>
      <w:proofErr w:type="gramEnd"/>
      <w:r w:rsidRPr="00412B75">
        <w:rPr>
          <w:sz w:val="16"/>
          <w:szCs w:val="16"/>
        </w:rPr>
        <w:t xml:space="preserve"> findings on the US’s reputation are echoed by the 2013 BBC Country Rating Survey, which interviewed around 26,000 people in 25 countries, and also the 2013 Pew Global Study based on a sample of about 37,600 in 39 countries. The BBC poll recorded a fall in positive views towards the United States for a second consecutive year, while the Pew survey found that pro-US sentiment is slipping, after a strong bounce following Obama’s election in 2008.</w:t>
      </w:r>
      <w:r>
        <w:rPr>
          <w:sz w:val="12"/>
        </w:rPr>
        <w:t>¶</w:t>
      </w:r>
      <w:r w:rsidRPr="00412B75">
        <w:rPr>
          <w:sz w:val="16"/>
          <w:szCs w:val="16"/>
        </w:rPr>
        <w:t xml:space="preserve"> To be sure, the scale of reputational damage is not — yet — as serious as that which faced the country during the previous Bush administration. For much of that period, surveys indicated profound international concern with US foreign and military policies. Indeed, the country’s reputation fell to its lowest level since at least the Vietnam War.</w:t>
      </w:r>
      <w:r>
        <w:rPr>
          <w:sz w:val="12"/>
        </w:rPr>
        <w:t>¶</w:t>
      </w:r>
      <w:r w:rsidRPr="00412B75">
        <w:rPr>
          <w:sz w:val="16"/>
          <w:szCs w:val="16"/>
        </w:rPr>
        <w:t xml:space="preserve"> Then, as now, however, the country retains attractive qualities for many foreigners, including its popular culture and economic innovation. And the fact remains that, in times of major urgency, Washington can sometimes transcend partisan divisions and work in the national interest.</w:t>
      </w:r>
      <w:r>
        <w:rPr>
          <w:sz w:val="12"/>
        </w:rPr>
        <w:t>¶</w:t>
      </w:r>
      <w:r w:rsidRPr="00412B75">
        <w:rPr>
          <w:sz w:val="16"/>
          <w:szCs w:val="16"/>
        </w:rPr>
        <w:t xml:space="preserve"> </w:t>
      </w:r>
      <w:proofErr w:type="gramStart"/>
      <w:r w:rsidRPr="00412B75">
        <w:rPr>
          <w:sz w:val="16"/>
          <w:szCs w:val="16"/>
        </w:rPr>
        <w:t>This</w:t>
      </w:r>
      <w:proofErr w:type="gramEnd"/>
      <w:r w:rsidRPr="00412B75">
        <w:rPr>
          <w:sz w:val="16"/>
          <w:szCs w:val="16"/>
        </w:rPr>
        <w:t xml:space="preserve"> was demonstrated, for instance, during the 2008-9 financial crisis when Congress and the administration acted more swiftly and comprehensively than many other </w:t>
      </w:r>
      <w:r w:rsidRPr="00412B75">
        <w:rPr>
          <w:sz w:val="16"/>
          <w:szCs w:val="16"/>
        </w:rPr>
        <w:lastRenderedPageBreak/>
        <w:t>countries to counteract the worst economic turmoil since at least the 1930s. This has been key in enabling the country to recover more quickly from recession than some other areas of the world.</w:t>
      </w:r>
      <w:r>
        <w:rPr>
          <w:sz w:val="12"/>
        </w:rPr>
        <w:t>¶</w:t>
      </w:r>
      <w:r w:rsidRPr="00412B75">
        <w:rPr>
          <w:sz w:val="16"/>
          <w:szCs w:val="16"/>
        </w:rPr>
        <w:t xml:space="preserve"> </w:t>
      </w:r>
      <w:proofErr w:type="gramStart"/>
      <w:r w:rsidRPr="00412B75">
        <w:rPr>
          <w:sz w:val="16"/>
          <w:szCs w:val="16"/>
        </w:rPr>
        <w:t>While</w:t>
      </w:r>
      <w:proofErr w:type="gramEnd"/>
      <w:r w:rsidRPr="00412B75">
        <w:rPr>
          <w:sz w:val="16"/>
          <w:szCs w:val="16"/>
        </w:rPr>
        <w:t xml:space="preserve"> current problems should therefore be put into context, </w:t>
      </w:r>
      <w:r>
        <w:rPr>
          <w:rStyle w:val="StyleUnderline"/>
        </w:rPr>
        <w:t>the situation is</w:t>
      </w:r>
      <w:r w:rsidRPr="00412B75">
        <w:rPr>
          <w:sz w:val="16"/>
          <w:szCs w:val="16"/>
        </w:rPr>
        <w:t xml:space="preserve"> nonetheless </w:t>
      </w:r>
      <w:r>
        <w:rPr>
          <w:rStyle w:val="StyleUnderline"/>
        </w:rPr>
        <w:t>troubling</w:t>
      </w:r>
      <w:r w:rsidRPr="00412B75">
        <w:rPr>
          <w:sz w:val="16"/>
          <w:szCs w:val="16"/>
        </w:rPr>
        <w:t xml:space="preserve">. And this is </w:t>
      </w:r>
      <w:r>
        <w:rPr>
          <w:rStyle w:val="StyleUnderline"/>
        </w:rPr>
        <w:t>not the first time this year that a Washington political impasse has threatened negative economic repercussions</w:t>
      </w:r>
      <w:r w:rsidRPr="00412B75">
        <w:rPr>
          <w:sz w:val="16"/>
          <w:szCs w:val="16"/>
        </w:rPr>
        <w:t>.</w:t>
      </w:r>
      <w:r>
        <w:rPr>
          <w:sz w:val="12"/>
        </w:rPr>
        <w:t>¶</w:t>
      </w:r>
      <w:r w:rsidRPr="00412B75">
        <w:rPr>
          <w:sz w:val="16"/>
          <w:szCs w:val="16"/>
        </w:rPr>
        <w:t xml:space="preserve"> Only very close to the wire did Congress in January agree a deal to prevent the United States falling off the “fiscal cliff”. It is estimated that the automatic tax increases and spending cuts might well have taken the US economy back into recession.</w:t>
      </w:r>
      <w:r>
        <w:rPr>
          <w:sz w:val="12"/>
        </w:rPr>
        <w:t>¶</w:t>
      </w:r>
      <w:r w:rsidRPr="00412B75">
        <w:rPr>
          <w:sz w:val="16"/>
          <w:szCs w:val="16"/>
        </w:rPr>
        <w:t xml:space="preserve"> </w:t>
      </w:r>
      <w:r>
        <w:rPr>
          <w:rStyle w:val="StyleUnderline"/>
        </w:rPr>
        <w:t xml:space="preserve">At the core of the current troubles is not just growing </w:t>
      </w:r>
      <w:proofErr w:type="spellStart"/>
      <w:r>
        <w:rPr>
          <w:rStyle w:val="StyleUnderline"/>
        </w:rPr>
        <w:t>polarisation</w:t>
      </w:r>
      <w:proofErr w:type="spellEnd"/>
      <w:r>
        <w:rPr>
          <w:rStyle w:val="StyleUnderline"/>
        </w:rPr>
        <w:t xml:space="preserve"> between Democrats and Republicans, but significant intra-party divisions too</w:t>
      </w:r>
      <w:r w:rsidRPr="00412B75">
        <w:rPr>
          <w:sz w:val="16"/>
          <w:szCs w:val="16"/>
        </w:rPr>
        <w:t>. This is especially so between moderate and right-wing Republicans (and the Tea Party faction).</w:t>
      </w:r>
      <w:r>
        <w:rPr>
          <w:sz w:val="12"/>
        </w:rPr>
        <w:t>¶</w:t>
      </w:r>
      <w:r w:rsidRPr="00412B75">
        <w:rPr>
          <w:sz w:val="16"/>
          <w:szCs w:val="16"/>
        </w:rPr>
        <w:t xml:space="preserve"> Thus, although House Speaker John Boehner, the Republican leader in the House of Representatives, had pledged that Washington would not default, his views were not shared by more conservative colleagues.</w:t>
      </w:r>
      <w:r>
        <w:rPr>
          <w:sz w:val="12"/>
        </w:rPr>
        <w:t>¶</w:t>
      </w:r>
      <w:r w:rsidRPr="00412B75">
        <w:rPr>
          <w:sz w:val="16"/>
          <w:szCs w:val="16"/>
        </w:rPr>
        <w:t xml:space="preserve"> </w:t>
      </w:r>
      <w:r>
        <w:rPr>
          <w:rStyle w:val="StyleUnderline"/>
        </w:rPr>
        <w:t xml:space="preserve">While the full impact of this latest debacle remains unclear, one sure thing is that it has genuinely shocked and alarmed many across the world. </w:t>
      </w:r>
      <w:r>
        <w:rPr>
          <w:rStyle w:val="StyleUnderline"/>
          <w:highlight w:val="yellow"/>
        </w:rPr>
        <w:t>This will not just further undermine the US’s reputation</w:t>
      </w:r>
      <w:r>
        <w:rPr>
          <w:rStyle w:val="StyleUnderline"/>
        </w:rPr>
        <w:t xml:space="preserve"> as a responsible international power, </w:t>
      </w:r>
      <w:r>
        <w:rPr>
          <w:rStyle w:val="StyleUnderline"/>
          <w:highlight w:val="yellow"/>
        </w:rPr>
        <w:t>but could</w:t>
      </w:r>
      <w:r>
        <w:rPr>
          <w:rStyle w:val="StyleUnderline"/>
        </w:rPr>
        <w:t xml:space="preserve"> potentially </w:t>
      </w:r>
      <w:r>
        <w:rPr>
          <w:rStyle w:val="Emphasis"/>
          <w:highlight w:val="yellow"/>
        </w:rPr>
        <w:t xml:space="preserve">send it into </w:t>
      </w:r>
      <w:proofErr w:type="spellStart"/>
      <w:r>
        <w:rPr>
          <w:rStyle w:val="Emphasis"/>
          <w:highlight w:val="yellow"/>
        </w:rPr>
        <w:t>freefall</w:t>
      </w:r>
      <w:proofErr w:type="spellEnd"/>
      <w:r>
        <w:rPr>
          <w:rStyle w:val="StyleUnderline"/>
        </w:rPr>
        <w:t xml:space="preserve"> again</w:t>
      </w:r>
      <w:r w:rsidRPr="00412B75">
        <w:rPr>
          <w:sz w:val="16"/>
          <w:szCs w:val="16"/>
        </w:rPr>
        <w:t>.</w:t>
      </w:r>
    </w:p>
    <w:p w:rsidR="00EC7538" w:rsidRPr="00EC7538" w:rsidRDefault="00EC7538" w:rsidP="00EC7538"/>
    <w:p w:rsidR="00867A28" w:rsidRDefault="00DB5A86" w:rsidP="00867A28">
      <w:pPr>
        <w:pStyle w:val="Heading3"/>
      </w:pPr>
      <w:r>
        <w:lastRenderedPageBreak/>
        <w:t>L</w:t>
      </w:r>
      <w:r>
        <w:t xml:space="preserve"> T/— </w:t>
      </w:r>
      <w:r w:rsidR="00867A28">
        <w:t>GOP=/=Gridlock</w:t>
      </w:r>
    </w:p>
    <w:p w:rsidR="00867A28" w:rsidRDefault="00867A28" w:rsidP="00867A28"/>
    <w:p w:rsidR="00867A28" w:rsidRPr="00CF6A0F" w:rsidRDefault="00867A28" w:rsidP="00867A28">
      <w:pPr>
        <w:pStyle w:val="Heading4"/>
      </w:pPr>
      <w:r>
        <w:t xml:space="preserve">GOP would have a strong incentive </w:t>
      </w:r>
      <w:r>
        <w:rPr>
          <w:i/>
        </w:rPr>
        <w:t>against</w:t>
      </w:r>
      <w:r>
        <w:t xml:space="preserve"> gridlock—defer to several experts </w:t>
      </w:r>
    </w:p>
    <w:p w:rsidR="00867A28" w:rsidRDefault="00867A28" w:rsidP="00867A28">
      <w:proofErr w:type="spellStart"/>
      <w:r w:rsidRPr="00BC64D6">
        <w:rPr>
          <w:rStyle w:val="Heading4Char"/>
        </w:rPr>
        <w:t>Tomasky</w:t>
      </w:r>
      <w:proofErr w:type="spellEnd"/>
      <w:r w:rsidRPr="00BC64D6">
        <w:rPr>
          <w:rStyle w:val="Heading4Char"/>
        </w:rPr>
        <w:t>, 14</w:t>
      </w:r>
      <w:r>
        <w:t xml:space="preserve">—MA in </w:t>
      </w:r>
      <w:proofErr w:type="spellStart"/>
      <w:r>
        <w:t>PoliSci</w:t>
      </w:r>
      <w:proofErr w:type="spellEnd"/>
      <w:r>
        <w:t xml:space="preserve"> @ NYU, lifelong journalist/author, special Newsweek correspondent </w:t>
      </w:r>
    </w:p>
    <w:p w:rsidR="00867A28" w:rsidRDefault="00867A28" w:rsidP="00867A28">
      <w:r>
        <w:t xml:space="preserve">Michael, “Here’s What Happens When the GOP Takes </w:t>
      </w:r>
      <w:proofErr w:type="gramStart"/>
      <w:r>
        <w:t>Over</w:t>
      </w:r>
      <w:proofErr w:type="gramEnd"/>
      <w:r>
        <w:t xml:space="preserve"> the Senate,” 4-30, The Daily Beast, </w:t>
      </w:r>
      <w:hyperlink r:id="rId25" w:history="1">
        <w:r w:rsidRPr="006C21F4">
          <w:rPr>
            <w:rStyle w:val="Hyperlink"/>
          </w:rPr>
          <w:t>http://www.thedailybeast.com/articles/2014/04/30/here-s-what-happens-when-the-gop-takes-over-the-senate.html</w:t>
        </w:r>
      </w:hyperlink>
      <w:r>
        <w:t xml:space="preserve"> --BR </w:t>
      </w:r>
    </w:p>
    <w:p w:rsidR="00867A28" w:rsidRDefault="00867A28" w:rsidP="00867A28">
      <w:pPr>
        <w:rPr>
          <w:rStyle w:val="StyleUnderline"/>
        </w:rPr>
      </w:pPr>
      <w:r w:rsidRPr="00CF6A0F">
        <w:rPr>
          <w:sz w:val="16"/>
        </w:rPr>
        <w:t xml:space="preserve">But </w:t>
      </w:r>
      <w:r w:rsidRPr="00CF6A0F">
        <w:rPr>
          <w:rStyle w:val="StyleUnderline"/>
          <w:highlight w:val="yellow"/>
        </w:rPr>
        <w:t xml:space="preserve">here’s the counterintuitive view, </w:t>
      </w:r>
      <w:r w:rsidRPr="00CF6A0F">
        <w:rPr>
          <w:rStyle w:val="Emphasis"/>
          <w:highlight w:val="yellow"/>
        </w:rPr>
        <w:t>expressed by several folks</w:t>
      </w:r>
      <w:r w:rsidRPr="00CF6A0F">
        <w:rPr>
          <w:rStyle w:val="StyleUnderline"/>
        </w:rPr>
        <w:t xml:space="preserve">: If Republicans have full control of Congress, </w:t>
      </w:r>
      <w:r w:rsidRPr="00CF6A0F">
        <w:rPr>
          <w:rStyle w:val="StyleUnderline"/>
          <w:highlight w:val="yellow"/>
        </w:rPr>
        <w:t>they won’t have</w:t>
      </w:r>
      <w:r w:rsidRPr="00CF6A0F">
        <w:rPr>
          <w:rStyle w:val="StyleUnderline"/>
        </w:rPr>
        <w:t xml:space="preserve"> Harry </w:t>
      </w:r>
      <w:r w:rsidRPr="00CF6A0F">
        <w:rPr>
          <w:rStyle w:val="StyleUnderline"/>
          <w:highlight w:val="yellow"/>
        </w:rPr>
        <w:t>Reid to kick around</w:t>
      </w:r>
      <w:r w:rsidRPr="00CF6A0F">
        <w:rPr>
          <w:rStyle w:val="StyleUnderline"/>
        </w:rPr>
        <w:t xml:space="preserve"> anymore. In a divided Congress, each party can point its finger at the other and say: “Obstructionist!” But </w:t>
      </w:r>
      <w:r w:rsidRPr="00CF6A0F">
        <w:rPr>
          <w:rStyle w:val="StyleUnderline"/>
          <w:highlight w:val="yellow"/>
        </w:rPr>
        <w:t xml:space="preserve">if one party is running the show, the responsibility for getting results </w:t>
      </w:r>
      <w:r w:rsidRPr="00CF6A0F">
        <w:rPr>
          <w:rStyle w:val="Emphasis"/>
          <w:highlight w:val="yellow"/>
        </w:rPr>
        <w:t>falls entirely</w:t>
      </w:r>
      <w:r w:rsidRPr="00CF6A0F">
        <w:rPr>
          <w:rStyle w:val="StyleUnderline"/>
          <w:highlight w:val="yellow"/>
        </w:rPr>
        <w:t xml:space="preserve"> on that party’s shoulders</w:t>
      </w:r>
      <w:r w:rsidRPr="00CF6A0F">
        <w:rPr>
          <w:sz w:val="16"/>
        </w:rPr>
        <w:t xml:space="preserve">. “If I were a Republican looking forward to 2016, </w:t>
      </w:r>
      <w:r w:rsidRPr="00CF6A0F">
        <w:rPr>
          <w:rStyle w:val="StyleUnderline"/>
          <w:highlight w:val="yellow"/>
        </w:rPr>
        <w:t>I would</w:t>
      </w:r>
      <w:r w:rsidRPr="00CF6A0F">
        <w:rPr>
          <w:sz w:val="16"/>
        </w:rPr>
        <w:t xml:space="preserve"> actually </w:t>
      </w:r>
      <w:r w:rsidRPr="00CF6A0F">
        <w:rPr>
          <w:rStyle w:val="StyleUnderline"/>
          <w:highlight w:val="yellow"/>
        </w:rPr>
        <w:t>want to get a little something done,” says</w:t>
      </w:r>
      <w:r w:rsidRPr="00CF6A0F">
        <w:rPr>
          <w:rStyle w:val="StyleUnderline"/>
        </w:rPr>
        <w:t xml:space="preserve"> </w:t>
      </w:r>
      <w:r w:rsidRPr="00CF6A0F">
        <w:rPr>
          <w:sz w:val="16"/>
        </w:rPr>
        <w:t xml:space="preserve">William </w:t>
      </w:r>
      <w:proofErr w:type="spellStart"/>
      <w:r w:rsidRPr="00CF6A0F">
        <w:rPr>
          <w:rStyle w:val="Emphasis"/>
          <w:highlight w:val="yellow"/>
        </w:rPr>
        <w:t>Galston</w:t>
      </w:r>
      <w:proofErr w:type="spellEnd"/>
      <w:r w:rsidRPr="00CF6A0F">
        <w:rPr>
          <w:rStyle w:val="Emphasis"/>
          <w:highlight w:val="yellow"/>
        </w:rPr>
        <w:t xml:space="preserve"> of Brookings</w:t>
      </w:r>
      <w:r w:rsidRPr="00CF6A0F">
        <w:rPr>
          <w:rStyle w:val="StyleUnderline"/>
        </w:rPr>
        <w:t>. “And if the president has any desire for his last six years to be anything other than trench warfare</w:t>
      </w:r>
      <w:r w:rsidRPr="00CF6A0F">
        <w:rPr>
          <w:sz w:val="16"/>
        </w:rPr>
        <w:t xml:space="preserve"> over the ACA [Affordable Care Act, as the </w:t>
      </w:r>
      <w:proofErr w:type="spellStart"/>
      <w:r w:rsidRPr="00CF6A0F">
        <w:rPr>
          <w:sz w:val="16"/>
        </w:rPr>
        <w:t>Obamacare</w:t>
      </w:r>
      <w:proofErr w:type="spellEnd"/>
      <w:r w:rsidRPr="00CF6A0F">
        <w:rPr>
          <w:sz w:val="16"/>
        </w:rPr>
        <w:t xml:space="preserve"> law is officially known], </w:t>
      </w:r>
      <w:r w:rsidRPr="00CF6A0F">
        <w:rPr>
          <w:rStyle w:val="StyleUnderline"/>
        </w:rPr>
        <w:t>then maybe he’ll want to do something, too</w:t>
      </w:r>
      <w:r w:rsidRPr="00CF6A0F">
        <w:rPr>
          <w:sz w:val="16"/>
        </w:rPr>
        <w:t xml:space="preserve">.” Several people I spoke with noted that </w:t>
      </w:r>
      <w:r w:rsidRPr="00CF6A0F">
        <w:rPr>
          <w:rStyle w:val="StyleUnderline"/>
        </w:rPr>
        <w:t>we do have precedent for this, and it’s hardly ancient history. “</w:t>
      </w:r>
      <w:r w:rsidRPr="00CF6A0F">
        <w:rPr>
          <w:rStyle w:val="StyleUnderline"/>
          <w:highlight w:val="yellow"/>
        </w:rPr>
        <w:t>The model is the late ’90s template,” says</w:t>
      </w:r>
      <w:r w:rsidRPr="00CF6A0F">
        <w:rPr>
          <w:sz w:val="16"/>
        </w:rPr>
        <w:t xml:space="preserve"> Nicholas </w:t>
      </w:r>
      <w:proofErr w:type="spellStart"/>
      <w:r w:rsidRPr="00CF6A0F">
        <w:rPr>
          <w:rStyle w:val="Emphasis"/>
          <w:highlight w:val="yellow"/>
        </w:rPr>
        <w:t>Eberstadt</w:t>
      </w:r>
      <w:proofErr w:type="spellEnd"/>
      <w:r w:rsidRPr="00CF6A0F">
        <w:rPr>
          <w:rStyle w:val="Emphasis"/>
          <w:highlight w:val="yellow"/>
        </w:rPr>
        <w:t xml:space="preserve"> of the American Enterprise Institute</w:t>
      </w:r>
      <w:r w:rsidRPr="00CF6A0F">
        <w:rPr>
          <w:rStyle w:val="StyleUnderline"/>
        </w:rPr>
        <w:t>. “Maybe a little less cordial.”</w:t>
      </w:r>
      <w:r>
        <w:rPr>
          <w:rStyle w:val="StyleUnderline"/>
        </w:rPr>
        <w:t xml:space="preserve"> </w:t>
      </w:r>
      <w:r w:rsidRPr="00CF6A0F">
        <w:rPr>
          <w:sz w:val="16"/>
        </w:rPr>
        <w:t xml:space="preserve">Or a lot less. But he has a point. In the 1994 election, the GOP took over the House and the Senate. At first, Republicans under Bob Dole and especially Newt Gingrich threw everything they could at Bill Clinton. But after a short while, Gingrich softened, and he and Clinton did pass some things—a landmark budget, and welfare reform. “When Newt took over, at first, they were awful revolutionaries,” says Jim Kessler of Third Way, the centrist Democratic group. “They passed things that went nowhere. It was a Bataan Death March to a dead end. Then with the shutdown [in early 1996] they went too far, and then they realized that to keep their majority they had to govern.” Hence, West Virginia Democrat Joe </w:t>
      </w:r>
      <w:proofErr w:type="spellStart"/>
      <w:r w:rsidRPr="00CF6A0F">
        <w:rPr>
          <w:sz w:val="16"/>
        </w:rPr>
        <w:t>Manchin’s</w:t>
      </w:r>
      <w:proofErr w:type="spellEnd"/>
      <w:r w:rsidRPr="00CF6A0F">
        <w:rPr>
          <w:sz w:val="16"/>
        </w:rPr>
        <w:t xml:space="preserve"> advice to the president: “</w:t>
      </w:r>
      <w:r w:rsidRPr="00CF6A0F">
        <w:rPr>
          <w:rStyle w:val="StyleUnderline"/>
          <w:highlight w:val="yellow"/>
        </w:rPr>
        <w:t>My rec</w:t>
      </w:r>
      <w:r w:rsidRPr="00CF6A0F">
        <w:rPr>
          <w:rStyle w:val="StyleUnderline"/>
        </w:rPr>
        <w:t xml:space="preserve">ommendation immediately </w:t>
      </w:r>
      <w:r w:rsidRPr="00CF6A0F">
        <w:rPr>
          <w:rStyle w:val="StyleUnderline"/>
          <w:highlight w:val="yellow"/>
        </w:rPr>
        <w:t>would be for</w:t>
      </w:r>
      <w:r w:rsidRPr="00CF6A0F">
        <w:rPr>
          <w:rStyle w:val="StyleUnderline"/>
        </w:rPr>
        <w:t xml:space="preserve"> </w:t>
      </w:r>
      <w:r w:rsidRPr="00CF6A0F">
        <w:rPr>
          <w:sz w:val="16"/>
        </w:rPr>
        <w:t xml:space="preserve">President </w:t>
      </w:r>
      <w:r w:rsidRPr="00CF6A0F">
        <w:rPr>
          <w:rStyle w:val="StyleUnderline"/>
          <w:highlight w:val="yellow"/>
        </w:rPr>
        <w:t>Obama to sit down with Clinton</w:t>
      </w:r>
      <w:r w:rsidRPr="00CF6A0F">
        <w:rPr>
          <w:rStyle w:val="StyleUnderline"/>
        </w:rPr>
        <w:t xml:space="preserve"> and ask him how he did it. </w:t>
      </w:r>
      <w:r w:rsidRPr="00CF6A0F">
        <w:rPr>
          <w:rStyle w:val="Emphasis"/>
          <w:highlight w:val="yellow"/>
        </w:rPr>
        <w:t>You don’t have to reinvent the wheel here</w:t>
      </w:r>
      <w:r w:rsidRPr="00CF6A0F">
        <w:rPr>
          <w:rStyle w:val="StyleUnderline"/>
        </w:rPr>
        <w:t>.”</w:t>
      </w:r>
    </w:p>
    <w:p w:rsidR="00867A28" w:rsidRDefault="00867A28" w:rsidP="00867A28">
      <w:pPr>
        <w:rPr>
          <w:rStyle w:val="StyleUnderline"/>
        </w:rPr>
      </w:pPr>
    </w:p>
    <w:p w:rsidR="00C73D14" w:rsidRDefault="00C73D14" w:rsidP="00C73D14">
      <w:pPr>
        <w:pStyle w:val="Heading2"/>
        <w:rPr>
          <w:rStyle w:val="StyleUnderline"/>
        </w:rPr>
      </w:pPr>
      <w:r>
        <w:rPr>
          <w:rStyle w:val="StyleUnderline"/>
        </w:rPr>
        <w:lastRenderedPageBreak/>
        <w:t>**Hillary Answers</w:t>
      </w:r>
    </w:p>
    <w:p w:rsidR="00C73D14" w:rsidRDefault="00C73D14" w:rsidP="00C73D14"/>
    <w:p w:rsidR="00C73D14" w:rsidRDefault="002B15F3" w:rsidP="00C73D14">
      <w:pPr>
        <w:pStyle w:val="Heading3"/>
      </w:pPr>
      <w:r>
        <w:lastRenderedPageBreak/>
        <w:t xml:space="preserve">GOP W x Hillary—2ac </w:t>
      </w:r>
    </w:p>
    <w:p w:rsidR="002B15F3" w:rsidRPr="00224185" w:rsidRDefault="002B15F3" w:rsidP="002B15F3">
      <w:pPr>
        <w:pStyle w:val="Heading4"/>
      </w:pPr>
      <w:r>
        <w:t xml:space="preserve">GOP win now vital to a Republican in 2016—tons of perks </w:t>
      </w:r>
    </w:p>
    <w:p w:rsidR="002B15F3" w:rsidRDefault="002B15F3" w:rsidP="002B15F3">
      <w:proofErr w:type="spellStart"/>
      <w:r w:rsidRPr="00BC64D6">
        <w:rPr>
          <w:rStyle w:val="Heading4Char"/>
        </w:rPr>
        <w:t>Tomasky</w:t>
      </w:r>
      <w:proofErr w:type="spellEnd"/>
      <w:r w:rsidRPr="00BC64D6">
        <w:rPr>
          <w:rStyle w:val="Heading4Char"/>
        </w:rPr>
        <w:t>, 14</w:t>
      </w:r>
      <w:r>
        <w:t xml:space="preserve">—MA in </w:t>
      </w:r>
      <w:proofErr w:type="spellStart"/>
      <w:r>
        <w:t>PoliSci</w:t>
      </w:r>
      <w:proofErr w:type="spellEnd"/>
      <w:r>
        <w:t xml:space="preserve"> @ NYU, lifelong journalist/author, special Newsweek correspondent </w:t>
      </w:r>
    </w:p>
    <w:p w:rsidR="002B15F3" w:rsidRDefault="002B15F3" w:rsidP="002B15F3">
      <w:r>
        <w:t xml:space="preserve">Michael, “Here’s What Happens When the GOP Takes </w:t>
      </w:r>
      <w:proofErr w:type="gramStart"/>
      <w:r>
        <w:t>Over</w:t>
      </w:r>
      <w:proofErr w:type="gramEnd"/>
      <w:r>
        <w:t xml:space="preserve"> the Senate,” 4-30, The Daily Beast, </w:t>
      </w:r>
      <w:hyperlink r:id="rId26" w:history="1">
        <w:r w:rsidRPr="006C21F4">
          <w:rPr>
            <w:rStyle w:val="Hyperlink"/>
          </w:rPr>
          <w:t>http://www.thedailybeast.com/articles/2014/04/30/here-s-what-happens-when-the-gop-takes-over-the-senate.html</w:t>
        </w:r>
      </w:hyperlink>
      <w:r>
        <w:t xml:space="preserve"> --BR </w:t>
      </w:r>
    </w:p>
    <w:p w:rsidR="002B15F3" w:rsidRDefault="002B15F3" w:rsidP="002B15F3">
      <w:pPr>
        <w:rPr>
          <w:sz w:val="16"/>
        </w:rPr>
      </w:pPr>
      <w:r w:rsidRPr="00224185">
        <w:rPr>
          <w:sz w:val="16"/>
        </w:rPr>
        <w:t xml:space="preserve">And what of oversight and investigations? </w:t>
      </w:r>
      <w:r w:rsidRPr="00224185">
        <w:rPr>
          <w:rStyle w:val="StyleUnderline"/>
        </w:rPr>
        <w:t>A Republican Senate could try to keep the Benghazi attack in the headlines until the day</w:t>
      </w:r>
      <w:r w:rsidRPr="00224185">
        <w:rPr>
          <w:sz w:val="16"/>
        </w:rPr>
        <w:t xml:space="preserve"> Hillary </w:t>
      </w:r>
      <w:r w:rsidRPr="00224185">
        <w:rPr>
          <w:rStyle w:val="StyleUnderline"/>
        </w:rPr>
        <w:t xml:space="preserve">Clinton gives her acceptance speech, and beyond. This point underscores the extent to which </w:t>
      </w:r>
      <w:r w:rsidRPr="00224185">
        <w:rPr>
          <w:rStyle w:val="Emphasis"/>
        </w:rPr>
        <w:t>2016 hovers over everything</w:t>
      </w:r>
      <w:r w:rsidRPr="00224185">
        <w:rPr>
          <w:sz w:val="16"/>
        </w:rPr>
        <w:t xml:space="preserve"> discussed in this article. </w:t>
      </w:r>
      <w:r w:rsidRPr="00224185">
        <w:rPr>
          <w:rStyle w:val="StyleUnderline"/>
        </w:rPr>
        <w:t>If the Republicans move into the Senate’s majority offices in the Capitol next January, they’ll be doing so at a time when the party’s 2016 nominee will start being more public in their intentions.</w:t>
      </w:r>
      <w:r w:rsidRPr="00224185">
        <w:rPr>
          <w:sz w:val="16"/>
        </w:rPr>
        <w:t xml:space="preserve"> </w:t>
      </w:r>
      <w:r w:rsidRPr="00224185">
        <w:rPr>
          <w:rStyle w:val="StyleUnderline"/>
        </w:rPr>
        <w:t xml:space="preserve">A Congress wholly controlled by the opposition party has </w:t>
      </w:r>
      <w:r w:rsidRPr="00224185">
        <w:rPr>
          <w:rStyle w:val="Emphasis"/>
        </w:rPr>
        <w:t>plenty of ways it can help its presidential contenders</w:t>
      </w:r>
      <w:r w:rsidRPr="00224185">
        <w:rPr>
          <w:rStyle w:val="StyleUnderline"/>
        </w:rPr>
        <w:t xml:space="preserve">. It can pass </w:t>
      </w:r>
      <w:r w:rsidRPr="00224185">
        <w:rPr>
          <w:rStyle w:val="Emphasis"/>
        </w:rPr>
        <w:t>constructive legislation</w:t>
      </w:r>
      <w:r w:rsidRPr="00224185">
        <w:rPr>
          <w:rStyle w:val="StyleUnderline"/>
        </w:rPr>
        <w:t xml:space="preserve">, it can pass </w:t>
      </w:r>
      <w:r w:rsidRPr="00224185">
        <w:rPr>
          <w:rStyle w:val="Emphasis"/>
        </w:rPr>
        <w:t>“positioning” legislation</w:t>
      </w:r>
      <w:r w:rsidRPr="00224185">
        <w:rPr>
          <w:rStyle w:val="StyleUnderline"/>
        </w:rPr>
        <w:t xml:space="preserve"> that attempts to </w:t>
      </w:r>
      <w:r w:rsidRPr="00224185">
        <w:rPr>
          <w:rStyle w:val="Emphasis"/>
        </w:rPr>
        <w:t>checkmate</w:t>
      </w:r>
      <w:r w:rsidRPr="00224185">
        <w:rPr>
          <w:rStyle w:val="StyleUnderline"/>
        </w:rPr>
        <w:t xml:space="preserve"> the other party; it also has the simple ability to help </w:t>
      </w:r>
      <w:r w:rsidRPr="00224185">
        <w:rPr>
          <w:rStyle w:val="Emphasis"/>
        </w:rPr>
        <w:t>keep favorable issues in the news and unfavorable ones out</w:t>
      </w:r>
      <w:r w:rsidRPr="00224185">
        <w:rPr>
          <w:sz w:val="16"/>
        </w:rPr>
        <w:t>.</w:t>
      </w:r>
    </w:p>
    <w:p w:rsidR="002B15F3" w:rsidRDefault="002B15F3" w:rsidP="002B15F3">
      <w:pPr>
        <w:pStyle w:val="Heading4"/>
      </w:pPr>
      <w:r>
        <w:t xml:space="preserve">GOP control is key to damaging Clinton on Benghazi </w:t>
      </w:r>
    </w:p>
    <w:p w:rsidR="002B15F3" w:rsidRDefault="002B15F3" w:rsidP="002B15F3">
      <w:proofErr w:type="spellStart"/>
      <w:r w:rsidRPr="00BC64D6">
        <w:rPr>
          <w:rStyle w:val="Heading4Char"/>
        </w:rPr>
        <w:t>Tomasky</w:t>
      </w:r>
      <w:proofErr w:type="spellEnd"/>
      <w:r w:rsidRPr="00BC64D6">
        <w:rPr>
          <w:rStyle w:val="Heading4Char"/>
        </w:rPr>
        <w:t>, 14</w:t>
      </w:r>
      <w:r>
        <w:t xml:space="preserve">—MA in </w:t>
      </w:r>
      <w:proofErr w:type="spellStart"/>
      <w:r>
        <w:t>PoliSci</w:t>
      </w:r>
      <w:proofErr w:type="spellEnd"/>
      <w:r>
        <w:t xml:space="preserve"> @ NYU, lifelong journalist/author, special Newsweek correspondent </w:t>
      </w:r>
    </w:p>
    <w:p w:rsidR="002B15F3" w:rsidRDefault="002B15F3" w:rsidP="002B15F3">
      <w:r>
        <w:t xml:space="preserve">Michael, “Here’s What Happens When the GOP Takes </w:t>
      </w:r>
      <w:proofErr w:type="gramStart"/>
      <w:r>
        <w:t>Over</w:t>
      </w:r>
      <w:proofErr w:type="gramEnd"/>
      <w:r>
        <w:t xml:space="preserve"> the Senate,” 4-30, The Daily Beast, </w:t>
      </w:r>
      <w:hyperlink r:id="rId27" w:history="1">
        <w:r w:rsidRPr="006C21F4">
          <w:rPr>
            <w:rStyle w:val="Hyperlink"/>
          </w:rPr>
          <w:t>http://www.thedailybeast.com/articles/2014/04/30/here-s-what-happens-when-the-gop-takes-over-the-senate.html</w:t>
        </w:r>
      </w:hyperlink>
      <w:r>
        <w:t xml:space="preserve"> --BR </w:t>
      </w:r>
    </w:p>
    <w:p w:rsidR="002B15F3" w:rsidRPr="001C617C" w:rsidRDefault="002B15F3" w:rsidP="002B15F3">
      <w:pPr>
        <w:rPr>
          <w:sz w:val="16"/>
        </w:rPr>
      </w:pPr>
      <w:r w:rsidRPr="001C617C">
        <w:rPr>
          <w:sz w:val="16"/>
        </w:rPr>
        <w:t xml:space="preserve">And </w:t>
      </w:r>
      <w:r w:rsidRPr="001C617C">
        <w:rPr>
          <w:rStyle w:val="StyleUnderline"/>
        </w:rPr>
        <w:t xml:space="preserve">imagine a Republican Congress, with an eye toward </w:t>
      </w:r>
      <w:proofErr w:type="gramStart"/>
      <w:r w:rsidRPr="001C617C">
        <w:rPr>
          <w:rStyle w:val="StyleUnderline"/>
        </w:rPr>
        <w:t>2016, that</w:t>
      </w:r>
      <w:proofErr w:type="gramEnd"/>
      <w:r w:rsidRPr="001C617C">
        <w:rPr>
          <w:rStyle w:val="StyleUnderline"/>
        </w:rPr>
        <w:t xml:space="preserve"> could take a number of steps to make life harder for presumed Democratic front-runner Hillary Clinton. First and foremost: continuing their investigations—indeed </w:t>
      </w:r>
      <w:r w:rsidRPr="001C617C">
        <w:rPr>
          <w:rStyle w:val="Emphasis"/>
        </w:rPr>
        <w:t>redoubling them</w:t>
      </w:r>
      <w:r w:rsidRPr="001C617C">
        <w:rPr>
          <w:rStyle w:val="StyleUnderline"/>
        </w:rPr>
        <w:t xml:space="preserve">—into the </w:t>
      </w:r>
      <w:r w:rsidRPr="001C617C">
        <w:rPr>
          <w:rStyle w:val="Emphasis"/>
        </w:rPr>
        <w:t>Benghazi</w:t>
      </w:r>
      <w:r w:rsidRPr="001C617C">
        <w:rPr>
          <w:rStyle w:val="StyleUnderline"/>
        </w:rPr>
        <w:t xml:space="preserve"> tragedy</w:t>
      </w:r>
      <w:r w:rsidRPr="001C617C">
        <w:rPr>
          <w:sz w:val="16"/>
        </w:rPr>
        <w:t xml:space="preserve">. Democrats have been feeling a wee bit better lately about this November. The Affordable Care Act is looking stronger. Southern incumbents like Mark Pryor and Mary Landrieu have seen some friendlier poll numbers. But </w:t>
      </w:r>
      <w:r w:rsidRPr="001C617C">
        <w:rPr>
          <w:rStyle w:val="StyleUnderline"/>
        </w:rPr>
        <w:t>the fact remains that the GOP has a decent to good shot at taking the Senate this fall</w:t>
      </w:r>
      <w:r w:rsidRPr="001C617C">
        <w:rPr>
          <w:sz w:val="16"/>
        </w:rPr>
        <w:t xml:space="preserve">. A brand new Washington Post/ABC poll splashed a little cold water across Democratic faces. It finds Obama’s approval at an all-time low in Post polls. More ominously, </w:t>
      </w:r>
      <w:r w:rsidRPr="001C617C">
        <w:rPr>
          <w:rStyle w:val="StyleUnderline"/>
        </w:rPr>
        <w:t>Republican respondents said they were planning on voting in far greater numbers than did Democrats</w:t>
      </w:r>
      <w:r w:rsidRPr="001C617C">
        <w:rPr>
          <w:sz w:val="16"/>
        </w:rPr>
        <w:t>. So this is a reality Democrats and liberals, like it or not, have to think about.</w:t>
      </w:r>
    </w:p>
    <w:p w:rsidR="002B15F3" w:rsidRPr="00925684" w:rsidRDefault="002B15F3" w:rsidP="002B15F3">
      <w:pPr>
        <w:rPr>
          <w:sz w:val="16"/>
        </w:rPr>
      </w:pPr>
    </w:p>
    <w:p w:rsidR="00C73D14" w:rsidRDefault="00C73D14" w:rsidP="00C73D14">
      <w:pPr>
        <w:pStyle w:val="Heading3"/>
      </w:pPr>
      <w:r>
        <w:lastRenderedPageBreak/>
        <w:t>AT: Clinton Good</w:t>
      </w:r>
    </w:p>
    <w:p w:rsidR="00C73D14" w:rsidRDefault="00C73D14" w:rsidP="00C73D14">
      <w:pPr>
        <w:pStyle w:val="Heading4"/>
      </w:pPr>
      <w:r>
        <w:t>No impact-Clinton won’t be able to pass anything</w:t>
      </w:r>
    </w:p>
    <w:p w:rsidR="00C73D14" w:rsidRPr="006D18E8" w:rsidRDefault="00C73D14" w:rsidP="00C73D14">
      <w:r w:rsidRPr="006D18E8">
        <w:rPr>
          <w:rStyle w:val="Style13ptBold"/>
        </w:rPr>
        <w:t>Hopkins 6/19/14</w:t>
      </w:r>
      <w:r w:rsidRPr="006D18E8">
        <w:t>,</w:t>
      </w:r>
      <w:r>
        <w:rPr>
          <w:rStyle w:val="Style13ptBold"/>
        </w:rPr>
        <w:t xml:space="preserve"> </w:t>
      </w:r>
      <w:r>
        <w:t>staff writer for the Daily Press, focus on American politics</w:t>
      </w:r>
    </w:p>
    <w:p w:rsidR="00C73D14" w:rsidRDefault="00C73D14" w:rsidP="00C73D14">
      <w:r>
        <w:t>Mark Hopkins, “Should Hillary Clinton run for president?” Daily Press 6/19/14 http://www.vvdailypress.com/article/20140619/OPINION/140619772#sthash.80hw1iYo.dpuf</w:t>
      </w:r>
    </w:p>
    <w:p w:rsidR="00C73D14" w:rsidRPr="00CE2477" w:rsidRDefault="00C73D14" w:rsidP="00C73D14">
      <w:pPr>
        <w:rPr>
          <w:rStyle w:val="StyleUnderline"/>
        </w:rPr>
      </w:pPr>
      <w:r w:rsidRPr="00CE2477">
        <w:rPr>
          <w:sz w:val="16"/>
        </w:rPr>
        <w:t xml:space="preserve">So why not? Like Hillary Clinton’s popularity among Democrats, there is another story hidden in the fine print of the polls. Of those polled, </w:t>
      </w:r>
      <w:r w:rsidRPr="00CE2477">
        <w:rPr>
          <w:rStyle w:val="StyleUnderline"/>
        </w:rPr>
        <w:t>42 percent said they would not vote for Mrs. Clinton under any circumstance</w:t>
      </w:r>
      <w:r w:rsidRPr="00CE2477">
        <w:rPr>
          <w:sz w:val="16"/>
        </w:rPr>
        <w:t xml:space="preserve">. </w:t>
      </w:r>
      <w:r w:rsidRPr="00CE2477">
        <w:rPr>
          <w:rStyle w:val="StyleUnderline"/>
        </w:rPr>
        <w:t>That is about the same percentage who said they adamantly opposed then</w:t>
      </w:r>
      <w:r>
        <w:rPr>
          <w:rStyle w:val="StyleUnderline"/>
        </w:rPr>
        <w:t xml:space="preserve"> </w:t>
      </w:r>
      <w:r w:rsidRPr="00CE2477">
        <w:rPr>
          <w:rStyle w:val="StyleUnderline"/>
        </w:rPr>
        <w:t>candidate Barack Obama six years ago. His election and subsequent history tells us that such rabid opposition creates gridlock between our dominant political parties</w:t>
      </w:r>
      <w:r w:rsidRPr="00CE2477">
        <w:rPr>
          <w:sz w:val="16"/>
        </w:rPr>
        <w:t xml:space="preserve">. So Hillary can win, but she shouldn’t. </w:t>
      </w:r>
      <w:r w:rsidRPr="00CE2477">
        <w:rPr>
          <w:rStyle w:val="StyleUnderline"/>
        </w:rPr>
        <w:t>Her victory would perpetuate continued gridlock in Congress</w:t>
      </w:r>
      <w:r w:rsidRPr="00CE2477">
        <w:rPr>
          <w:sz w:val="16"/>
        </w:rPr>
        <w:t xml:space="preserve">, in state houses and in the country. We can’t stand much more gridlock, much more of what we have experienced over the past three years at the highest levels of government. Way too many things are not getting done. A cursory look at what is caught up in gridlock in Congress includes the Veterans Administration hospital mess, a floundering post office system, a continuing dilemma with energy production, not to mention a deficit budget and a growing national debt. </w:t>
      </w:r>
      <w:r w:rsidRPr="00CE2477">
        <w:rPr>
          <w:rStyle w:val="StyleUnderline"/>
        </w:rPr>
        <w:t>The candidates we need running for president in 2016 are those who can attract voters from a broad range of the population</w:t>
      </w:r>
      <w:r w:rsidRPr="00CE2477">
        <w:rPr>
          <w:sz w:val="16"/>
        </w:rPr>
        <w:t xml:space="preserve">, from their own political party but </w:t>
      </w:r>
      <w:r w:rsidRPr="00CE2477">
        <w:rPr>
          <w:rStyle w:val="StyleUnderline"/>
        </w:rPr>
        <w:t>from independents and other political parties as well.</w:t>
      </w:r>
      <w:r w:rsidRPr="00CE2477">
        <w:rPr>
          <w:sz w:val="16"/>
        </w:rPr>
        <w:t xml:space="preserve"> The president we choose in 2016 must be able to reach across the political aisle and draw support from the loyal opposition. </w:t>
      </w:r>
      <w:r w:rsidRPr="00CE2477">
        <w:rPr>
          <w:rStyle w:val="StyleUnderline"/>
        </w:rPr>
        <w:t>We need a president with broad appeal and the ability to affect compromise</w:t>
      </w:r>
      <w:r w:rsidRPr="00CE2477">
        <w:rPr>
          <w:sz w:val="16"/>
        </w:rPr>
        <w:t xml:space="preserve"> at the highest levels of government. The very definition of politics includes the word compromise. Who should run? I don’t know. But I do know that </w:t>
      </w:r>
      <w:r w:rsidRPr="00CE2477">
        <w:rPr>
          <w:rStyle w:val="StyleUnderline"/>
        </w:rPr>
        <w:t>we don’t need a polarizing candidate for president who has alienated a segment of our population before the campaign even starts</w:t>
      </w:r>
      <w:r w:rsidRPr="00CE2477">
        <w:rPr>
          <w:sz w:val="16"/>
        </w:rPr>
        <w:t xml:space="preserve">. Hopefully, Hillary Clinton will know she isn’t what the country needs at this juncture of our history and will gracefully withdraw. If she does, history will treat her well. If not, not. Her hard-won reputation as a senator and secretary of state will disappear in the throes of political in-fighting. And </w:t>
      </w:r>
      <w:r w:rsidRPr="00CE2477">
        <w:rPr>
          <w:rStyle w:val="StyleUnderline"/>
        </w:rPr>
        <w:t>we can look forward to what we don’t need in Washington — more gridlock.</w:t>
      </w:r>
    </w:p>
    <w:p w:rsidR="00C73D14" w:rsidRPr="00DC6199" w:rsidRDefault="00C73D14" w:rsidP="00C73D14"/>
    <w:p w:rsidR="00867A28" w:rsidRDefault="00867A28" w:rsidP="0039052B">
      <w:pPr>
        <w:pStyle w:val="Heading2"/>
      </w:pPr>
      <w:r>
        <w:lastRenderedPageBreak/>
        <w:t>Impeachment</w:t>
      </w:r>
    </w:p>
    <w:p w:rsidR="0084539A" w:rsidRDefault="0084539A" w:rsidP="0084539A">
      <w:pPr>
        <w:pStyle w:val="Heading3"/>
      </w:pPr>
      <w:r>
        <w:lastRenderedPageBreak/>
        <w:t>No Impeachment</w:t>
      </w:r>
    </w:p>
    <w:p w:rsidR="0084539A" w:rsidRDefault="0084539A" w:rsidP="0084539A">
      <w:pPr>
        <w:pStyle w:val="Heading4"/>
      </w:pPr>
      <w:r>
        <w:t>Impeachment won’t happen – it’s all rhetoric</w:t>
      </w:r>
    </w:p>
    <w:p w:rsidR="0084539A" w:rsidRDefault="0084539A" w:rsidP="0084539A">
      <w:pPr>
        <w:rPr>
          <w:rStyle w:val="Style13ptBold"/>
        </w:rPr>
      </w:pPr>
      <w:proofErr w:type="spellStart"/>
      <w:r>
        <w:rPr>
          <w:rStyle w:val="Style13ptBold"/>
        </w:rPr>
        <w:t>Gonyea</w:t>
      </w:r>
      <w:proofErr w:type="spellEnd"/>
      <w:r>
        <w:rPr>
          <w:rStyle w:val="Style13ptBold"/>
        </w:rPr>
        <w:t xml:space="preserve"> 7/16</w:t>
      </w:r>
    </w:p>
    <w:p w:rsidR="0084539A" w:rsidRPr="00AF01C1" w:rsidRDefault="0084539A" w:rsidP="0084539A">
      <w:r>
        <w:t xml:space="preserve">(Don </w:t>
      </w:r>
      <w:proofErr w:type="spellStart"/>
      <w:r>
        <w:t>Gonyea</w:t>
      </w:r>
      <w:proofErr w:type="spellEnd"/>
      <w:r>
        <w:t>, “</w:t>
      </w:r>
      <w:r w:rsidRPr="00AF01C1">
        <w:t>Like Clockwork, Impeachment Talk S</w:t>
      </w:r>
      <w:r>
        <w:t xml:space="preserve">urfaces — But Action's Unlikely,” July 16 2014, </w:t>
      </w:r>
      <w:r w:rsidRPr="00AF01C1">
        <w:t>http://www.npr.org/2014/07/16/332050449/like-clockwork-impeachment-talk-surfaces-but-actions-unlikely</w:t>
      </w:r>
      <w:r>
        <w:t>)//JHH</w:t>
      </w:r>
    </w:p>
    <w:p w:rsidR="0084539A" w:rsidRDefault="0084539A" w:rsidP="0084539A">
      <w:pPr>
        <w:rPr>
          <w:rStyle w:val="StyleUnderline"/>
        </w:rPr>
      </w:pPr>
      <w:r w:rsidRPr="00AF01C1">
        <w:rPr>
          <w:rStyle w:val="StyleUnderline"/>
        </w:rPr>
        <w:t>When a U.S. president gets deep into a second term, there are certain things that you can count on.</w:t>
      </w:r>
      <w:r w:rsidRPr="00AF01C1">
        <w:rPr>
          <w:rStyle w:val="StyleUnderline"/>
          <w:sz w:val="12"/>
        </w:rPr>
        <w:t>¶</w:t>
      </w:r>
      <w:r w:rsidRPr="00AF01C1">
        <w:rPr>
          <w:sz w:val="16"/>
        </w:rPr>
        <w:t xml:space="preserve"> Political victories are tougher to come by.</w:t>
      </w:r>
      <w:r w:rsidRPr="00AF01C1">
        <w:rPr>
          <w:sz w:val="12"/>
        </w:rPr>
        <w:t>¶</w:t>
      </w:r>
      <w:r w:rsidRPr="00AF01C1">
        <w:rPr>
          <w:sz w:val="16"/>
        </w:rPr>
        <w:t xml:space="preserve"> The battle scars are deeper.</w:t>
      </w:r>
      <w:r w:rsidRPr="00AF01C1">
        <w:rPr>
          <w:sz w:val="12"/>
        </w:rPr>
        <w:t>¶</w:t>
      </w:r>
      <w:r w:rsidRPr="00AF01C1">
        <w:rPr>
          <w:sz w:val="16"/>
        </w:rPr>
        <w:t xml:space="preserve"> Public approval falls, and the opposing party looks for new ways to gain some advantage.</w:t>
      </w:r>
      <w:r w:rsidRPr="00AF01C1">
        <w:rPr>
          <w:sz w:val="12"/>
        </w:rPr>
        <w:t>¶</w:t>
      </w:r>
      <w:r w:rsidRPr="00AF01C1">
        <w:rPr>
          <w:sz w:val="16"/>
        </w:rPr>
        <w:t xml:space="preserve"> And in the modern presidency, </w:t>
      </w:r>
      <w:r w:rsidRPr="00AF01C1">
        <w:rPr>
          <w:rStyle w:val="StyleUnderline"/>
        </w:rPr>
        <w:t>there's another second-term development that's becoming just as predictable as the list above — calls for the president to be impeached</w:t>
      </w:r>
      <w:r w:rsidRPr="00AF01C1">
        <w:rPr>
          <w:sz w:val="16"/>
        </w:rPr>
        <w:t>.</w:t>
      </w:r>
      <w:r w:rsidRPr="00AF01C1">
        <w:rPr>
          <w:sz w:val="12"/>
        </w:rPr>
        <w:t>¶</w:t>
      </w:r>
      <w:r w:rsidRPr="00AF01C1">
        <w:rPr>
          <w:sz w:val="16"/>
        </w:rPr>
        <w:t xml:space="preserve"> It happens even when </w:t>
      </w:r>
      <w:r w:rsidRPr="00AF01C1">
        <w:rPr>
          <w:rStyle w:val="StyleUnderline"/>
        </w:rPr>
        <w:t>there's</w:t>
      </w:r>
      <w:r w:rsidRPr="00AF01C1">
        <w:rPr>
          <w:sz w:val="16"/>
        </w:rPr>
        <w:t xml:space="preserve"> little — or </w:t>
      </w:r>
      <w:r w:rsidRPr="00AF01C1">
        <w:rPr>
          <w:rStyle w:val="StyleUnderline"/>
        </w:rPr>
        <w:t>no — chance of success.</w:t>
      </w:r>
      <w:r w:rsidRPr="00AF01C1">
        <w:rPr>
          <w:rStyle w:val="StyleUnderline"/>
          <w:sz w:val="12"/>
        </w:rPr>
        <w:t>¶</w:t>
      </w:r>
      <w:r w:rsidRPr="00AF01C1">
        <w:rPr>
          <w:sz w:val="16"/>
        </w:rPr>
        <w:t xml:space="preserve"> Let's start after Richard Nixon, who resigned during his second term, before his certain impeachment and conviction in the U.S. Senate could play out.</w:t>
      </w:r>
      <w:r w:rsidRPr="00AF01C1">
        <w:rPr>
          <w:sz w:val="12"/>
        </w:rPr>
        <w:t>¶</w:t>
      </w:r>
      <w:r w:rsidRPr="00AF01C1">
        <w:rPr>
          <w:sz w:val="16"/>
        </w:rPr>
        <w:t xml:space="preserve"> Of the two-term presidents who followed, Democrats talked of impeaching Ronald Reagan during the Iran-Contra scandal; Bill Clinton was impeached by the GOP-controlled U.S. House following revelations of his relationship with White House intern Monica Lewinsky; liberal Democrats brought articles of impeachment during George W. Bush's eighth year in office, citing the decision to go to war in Iraq, torture of detainees and other issues; and now, after nearly six years in office, there are growing calls for President Obama's impeachment by Tea Party Republicans and others, including Rush Limbaugh and Sarah Palin.</w:t>
      </w:r>
      <w:r w:rsidRPr="00AF01C1">
        <w:rPr>
          <w:sz w:val="12"/>
        </w:rPr>
        <w:t>¶</w:t>
      </w:r>
      <w:r w:rsidRPr="00AF01C1">
        <w:rPr>
          <w:sz w:val="16"/>
        </w:rPr>
        <w:t xml:space="preserve"> "The one tool they [the Congress] have are the articles of </w:t>
      </w:r>
      <w:proofErr w:type="spellStart"/>
      <w:r w:rsidRPr="00AF01C1">
        <w:rPr>
          <w:sz w:val="16"/>
        </w:rPr>
        <w:t>impreachment</w:t>
      </w:r>
      <w:proofErr w:type="spellEnd"/>
      <w:r w:rsidRPr="00AF01C1">
        <w:rPr>
          <w:sz w:val="16"/>
        </w:rPr>
        <w:t>," the former Alaska governor told Fox News. "Let's get going on that."</w:t>
      </w:r>
      <w:r w:rsidRPr="00AF01C1">
        <w:rPr>
          <w:sz w:val="12"/>
        </w:rPr>
        <w:t>¶</w:t>
      </w:r>
      <w:r w:rsidRPr="00AF01C1">
        <w:rPr>
          <w:sz w:val="16"/>
        </w:rPr>
        <w:t xml:space="preserve"> But most of the noise for impeaching Obama is coming from outside Congress. When House Speaker John Boehner was recently asked about Palin's statement he said, curtly: "I disagree."</w:t>
      </w:r>
      <w:r w:rsidRPr="00AF01C1">
        <w:rPr>
          <w:sz w:val="12"/>
        </w:rPr>
        <w:t>¶</w:t>
      </w:r>
      <w:r w:rsidRPr="00AF01C1">
        <w:rPr>
          <w:sz w:val="16"/>
        </w:rPr>
        <w:t xml:space="preserve"> Instead, Boehner says he will sue the White House. That move does not satisfy those who want to press for impeachment over a list of issues ranging from how the president has implemented the health care law to objections over recess appointments to his handling of immigration to the controversy over IRS scrutiny of Tea Party groups seeking tax-exempt status.</w:t>
      </w:r>
      <w:r w:rsidRPr="00AF01C1">
        <w:rPr>
          <w:sz w:val="12"/>
        </w:rPr>
        <w:t>¶</w:t>
      </w:r>
      <w:r w:rsidRPr="00AF01C1">
        <w:rPr>
          <w:sz w:val="16"/>
        </w:rPr>
        <w:t xml:space="preserve"> Surely Boehner has vivid memories of how the impeachment of Clinton played out in 1998 and 1999.</w:t>
      </w:r>
      <w:r w:rsidRPr="00AF01C1">
        <w:rPr>
          <w:sz w:val="12"/>
        </w:rPr>
        <w:t>¶</w:t>
      </w:r>
      <w:r w:rsidRPr="00AF01C1">
        <w:rPr>
          <w:sz w:val="16"/>
        </w:rPr>
        <w:t xml:space="preserve"> The GOP was seen as vindictive and overreaching — and the Clinton presidency survived.</w:t>
      </w:r>
      <w:r w:rsidRPr="00AF01C1">
        <w:rPr>
          <w:sz w:val="12"/>
        </w:rPr>
        <w:t>¶</w:t>
      </w:r>
      <w:r w:rsidRPr="00AF01C1">
        <w:rPr>
          <w:sz w:val="16"/>
        </w:rPr>
        <w:t xml:space="preserve"> Not only that, but Clinton saw his popularity rise, and Republicans suffered political troubles as a result.</w:t>
      </w:r>
      <w:r w:rsidRPr="00AF01C1">
        <w:rPr>
          <w:sz w:val="12"/>
        </w:rPr>
        <w:t>¶</w:t>
      </w:r>
      <w:r w:rsidRPr="00AF01C1">
        <w:rPr>
          <w:sz w:val="16"/>
        </w:rPr>
        <w:t xml:space="preserve"> Political scientist George Edwards of Texas A&amp;M says today's impeachment advocates ignore the lessons of the Clinton years. He says </w:t>
      </w:r>
      <w:proofErr w:type="gramStart"/>
      <w:r w:rsidRPr="00AF01C1">
        <w:rPr>
          <w:sz w:val="16"/>
        </w:rPr>
        <w:t>it's</w:t>
      </w:r>
      <w:proofErr w:type="gramEnd"/>
      <w:r w:rsidRPr="00AF01C1">
        <w:rPr>
          <w:sz w:val="16"/>
        </w:rPr>
        <w:t xml:space="preserve"> all part of our deeply polarized politics.</w:t>
      </w:r>
      <w:r w:rsidRPr="00AF01C1">
        <w:rPr>
          <w:sz w:val="12"/>
        </w:rPr>
        <w:t>¶</w:t>
      </w:r>
      <w:r w:rsidRPr="00AF01C1">
        <w:rPr>
          <w:sz w:val="16"/>
        </w:rPr>
        <w:t xml:space="preserve"> "When one side sees the views of other side as not only wrong but illegitimate," Edwards says, "it provides grounds in their minds for an extreme measure such as impeaching the president."</w:t>
      </w:r>
      <w:r w:rsidRPr="00AF01C1">
        <w:rPr>
          <w:sz w:val="12"/>
        </w:rPr>
        <w:t>¶</w:t>
      </w:r>
      <w:r w:rsidRPr="00AF01C1">
        <w:rPr>
          <w:sz w:val="16"/>
        </w:rPr>
        <w:t xml:space="preserve"> And while impeachment talk might help fire up the Republican base in some places, there's also a chance it'll motivate the president's supporters who might otherwise not be as enthusiastic about voting in this election year, perhaps helping Democrats in some tight U.S. Senate races.</w:t>
      </w:r>
      <w:r w:rsidRPr="00AF01C1">
        <w:rPr>
          <w:sz w:val="12"/>
        </w:rPr>
        <w:t>¶</w:t>
      </w:r>
      <w:r w:rsidRPr="00AF01C1">
        <w:rPr>
          <w:sz w:val="16"/>
        </w:rPr>
        <w:t xml:space="preserve"> Further, professor </w:t>
      </w:r>
      <w:proofErr w:type="spellStart"/>
      <w:r w:rsidRPr="00AF01C1">
        <w:rPr>
          <w:sz w:val="16"/>
        </w:rPr>
        <w:t>Andra</w:t>
      </w:r>
      <w:proofErr w:type="spellEnd"/>
      <w:r w:rsidRPr="00AF01C1">
        <w:rPr>
          <w:sz w:val="16"/>
        </w:rPr>
        <w:t xml:space="preserve"> Gillespie of Emory University says, African-American voters are no doubt watching the talk of impeachment very closely. "There's been a lot of theorizing that blacks rally around the president in large part because of the perception that some of the opposition towards him is racially motivated," Gillespie says.</w:t>
      </w:r>
      <w:r w:rsidRPr="00AF01C1">
        <w:rPr>
          <w:sz w:val="12"/>
        </w:rPr>
        <w:t>¶</w:t>
      </w:r>
      <w:r w:rsidRPr="00AF01C1">
        <w:rPr>
          <w:sz w:val="16"/>
        </w:rPr>
        <w:t xml:space="preserve"> In fact, there are plenty of conservative Republicans warning about handing the Democrats an issue during the midterms. But that doesn't sway those pushing Obama's impeachment — even if </w:t>
      </w:r>
      <w:r w:rsidRPr="00AF01C1">
        <w:rPr>
          <w:rStyle w:val="StyleUnderline"/>
        </w:rPr>
        <w:t>they know it won't happen.</w:t>
      </w:r>
      <w:r w:rsidRPr="00AF01C1">
        <w:rPr>
          <w:rStyle w:val="StyleUnderline"/>
          <w:sz w:val="12"/>
        </w:rPr>
        <w:t xml:space="preserve">¶ </w:t>
      </w:r>
      <w:r w:rsidRPr="00AF01C1">
        <w:rPr>
          <w:rStyle w:val="StyleUnderline"/>
        </w:rPr>
        <w:t>Call it rhetorical impeachment.</w:t>
      </w:r>
      <w:r w:rsidRPr="00AF01C1">
        <w:rPr>
          <w:rStyle w:val="StyleUnderline"/>
          <w:sz w:val="12"/>
        </w:rPr>
        <w:t>¶</w:t>
      </w:r>
      <w:r w:rsidRPr="00AF01C1">
        <w:rPr>
          <w:sz w:val="16"/>
        </w:rPr>
        <w:t xml:space="preserve"> It's a tactic that's probably here to stay, but </w:t>
      </w:r>
      <w:r w:rsidRPr="00AF01C1">
        <w:rPr>
          <w:rStyle w:val="StyleUnderline"/>
        </w:rPr>
        <w:t>it's a far cry from the seriousness of the real thing.</w:t>
      </w:r>
    </w:p>
    <w:p w:rsidR="0084539A" w:rsidRDefault="0084539A" w:rsidP="0084539A">
      <w:pPr>
        <w:rPr>
          <w:rStyle w:val="StyleUnderline"/>
        </w:rPr>
      </w:pPr>
    </w:p>
    <w:p w:rsidR="0084539A" w:rsidRPr="003C417F" w:rsidRDefault="0084539A" w:rsidP="0084539A">
      <w:pPr>
        <w:pStyle w:val="Heading4"/>
      </w:pPr>
      <w:r>
        <w:t>No impeachment – Palin is the only one who wants it and GOP leaders aren’t behind it</w:t>
      </w:r>
    </w:p>
    <w:p w:rsidR="0084539A" w:rsidRDefault="0084539A" w:rsidP="0084539A">
      <w:pPr>
        <w:rPr>
          <w:rStyle w:val="Style13ptBold"/>
        </w:rPr>
      </w:pPr>
      <w:proofErr w:type="spellStart"/>
      <w:r w:rsidRPr="003C417F">
        <w:rPr>
          <w:rStyle w:val="Style13ptBold"/>
        </w:rPr>
        <w:t>Lapidos</w:t>
      </w:r>
      <w:proofErr w:type="spellEnd"/>
      <w:r>
        <w:rPr>
          <w:rStyle w:val="Style13ptBold"/>
        </w:rPr>
        <w:t xml:space="preserve"> 7/10</w:t>
      </w:r>
    </w:p>
    <w:p w:rsidR="0084539A" w:rsidRPr="003C417F" w:rsidRDefault="0084539A" w:rsidP="0084539A">
      <w:r>
        <w:t xml:space="preserve">(Juliet </w:t>
      </w:r>
      <w:proofErr w:type="spellStart"/>
      <w:r>
        <w:t>Lapidos</w:t>
      </w:r>
      <w:proofErr w:type="spellEnd"/>
      <w:r>
        <w:t>, “</w:t>
      </w:r>
      <w:r w:rsidRPr="003C417F">
        <w:t>Sarah Pal</w:t>
      </w:r>
      <w:r>
        <w:t xml:space="preserve">in’s Impeachment Plan, Rejected,” 7/10/14, </w:t>
      </w:r>
      <w:r w:rsidRPr="003C417F">
        <w:t>http://takingnote.blogs.nytimes.com/2014/07/10/sarah-palins-impeachment-plan-rejected/</w:t>
      </w:r>
      <w:r>
        <w:t>)//JHH</w:t>
      </w:r>
    </w:p>
    <w:p w:rsidR="0084539A" w:rsidRPr="008F6E09" w:rsidRDefault="0084539A" w:rsidP="0084539A">
      <w:pPr>
        <w:rPr>
          <w:sz w:val="16"/>
        </w:rPr>
      </w:pPr>
      <w:r w:rsidRPr="008F6E09">
        <w:rPr>
          <w:rStyle w:val="StyleUnderline"/>
        </w:rPr>
        <w:t>Sarah Palin’s argument</w:t>
      </w:r>
      <w:r w:rsidRPr="008F6E09">
        <w:rPr>
          <w:sz w:val="16"/>
        </w:rPr>
        <w:t xml:space="preserve">—if one can call it that—in </w:t>
      </w:r>
      <w:proofErr w:type="spellStart"/>
      <w:r w:rsidRPr="008F6E09">
        <w:rPr>
          <w:sz w:val="16"/>
        </w:rPr>
        <w:t>Breitbart</w:t>
      </w:r>
      <w:proofErr w:type="spellEnd"/>
      <w:r w:rsidRPr="008F6E09">
        <w:rPr>
          <w:sz w:val="16"/>
        </w:rPr>
        <w:t xml:space="preserve"> a few days ago </w:t>
      </w:r>
      <w:r w:rsidRPr="008F6E09">
        <w:rPr>
          <w:rStyle w:val="StyleUnderline"/>
        </w:rPr>
        <w:t>that it’s “time to impeach” President Obama isn’t gaining much traction among Republicans with actual power</w:t>
      </w:r>
      <w:r w:rsidRPr="008F6E09">
        <w:rPr>
          <w:sz w:val="16"/>
        </w:rPr>
        <w:t xml:space="preserve">. Andrew Kaczynski of </w:t>
      </w:r>
      <w:proofErr w:type="spellStart"/>
      <w:r w:rsidRPr="008F6E09">
        <w:rPr>
          <w:sz w:val="16"/>
        </w:rPr>
        <w:t>BuzzFeed</w:t>
      </w:r>
      <w:proofErr w:type="spellEnd"/>
      <w:r w:rsidRPr="008F6E09">
        <w:rPr>
          <w:sz w:val="16"/>
        </w:rPr>
        <w:t xml:space="preserve"> has pulled together quotes from elected officials with no interest in trying to add Mr. Obama to that exclusive club composed of Andrew Johnson and Bill Clinton (Richard Nixon was not actually impeached). </w:t>
      </w:r>
      <w:r w:rsidRPr="008F6E09">
        <w:rPr>
          <w:rStyle w:val="StyleUnderline"/>
        </w:rPr>
        <w:t>What’s notable is that their lack of interest is entirely practical—i.e. they won’t say the president doesn’t deserve impeachment, only that it’s not going to happen.</w:t>
      </w:r>
      <w:r w:rsidRPr="008F6E09">
        <w:rPr>
          <w:rStyle w:val="StyleUnderline"/>
          <w:sz w:val="12"/>
        </w:rPr>
        <w:t>¶</w:t>
      </w:r>
      <w:r w:rsidRPr="008F6E09">
        <w:rPr>
          <w:sz w:val="16"/>
        </w:rPr>
        <w:t xml:space="preserve"> Here’s Mrs. Palin’s former running mate, Senator John McCain: “</w:t>
      </w:r>
      <w:r w:rsidRPr="008F6E09">
        <w:rPr>
          <w:rStyle w:val="StyleUnderline"/>
        </w:rPr>
        <w:t>There are not the votes here in the United States Senate to impeach the president of the United States</w:t>
      </w:r>
      <w:r w:rsidRPr="008F6E09">
        <w:rPr>
          <w:sz w:val="16"/>
        </w:rPr>
        <w:t xml:space="preserve"> and I think that we should focus our attention on winning elections. We win this election and we regain control of the United States Senate we can be far more effective than </w:t>
      </w:r>
      <w:r w:rsidRPr="008F6E09">
        <w:rPr>
          <w:rStyle w:val="StyleUnderline"/>
        </w:rPr>
        <w:t>an effort to impeach the president</w:t>
      </w:r>
      <w:r w:rsidRPr="008F6E09">
        <w:rPr>
          <w:sz w:val="16"/>
        </w:rPr>
        <w:t xml:space="preserve">, </w:t>
      </w:r>
      <w:r w:rsidRPr="008F6E09">
        <w:rPr>
          <w:sz w:val="16"/>
        </w:rPr>
        <w:lastRenderedPageBreak/>
        <w:t xml:space="preserve">which </w:t>
      </w:r>
      <w:r w:rsidRPr="008F6E09">
        <w:rPr>
          <w:rStyle w:val="StyleUnderline"/>
        </w:rPr>
        <w:t>has no chance of succeeding</w:t>
      </w:r>
      <w:r w:rsidRPr="008F6E09">
        <w:rPr>
          <w:sz w:val="16"/>
        </w:rPr>
        <w:t>.”</w:t>
      </w:r>
      <w:r w:rsidRPr="008F6E09">
        <w:rPr>
          <w:sz w:val="12"/>
        </w:rPr>
        <w:t>¶</w:t>
      </w:r>
      <w:r w:rsidRPr="008F6E09">
        <w:rPr>
          <w:sz w:val="16"/>
        </w:rPr>
        <w:t xml:space="preserve"> Representative Blake </w:t>
      </w:r>
      <w:proofErr w:type="spellStart"/>
      <w:r w:rsidRPr="008F6E09">
        <w:rPr>
          <w:sz w:val="16"/>
        </w:rPr>
        <w:t>Farenthold</w:t>
      </w:r>
      <w:proofErr w:type="spellEnd"/>
      <w:r w:rsidRPr="008F6E09">
        <w:rPr>
          <w:sz w:val="16"/>
        </w:rPr>
        <w:t xml:space="preserve"> of Texas: “Most people don’t realize that the impeachment process starts in the House, when it passes articles of impeachment. Then there is a trial in the Senate and he won’t be removed from office unless he is convicted in the Senate. The Senate won’t even take up commonsense job bills. </w:t>
      </w:r>
      <w:r w:rsidRPr="008F6E09">
        <w:rPr>
          <w:rStyle w:val="StyleUnderline"/>
        </w:rPr>
        <w:t>The chances they would actually impeach the president I think are between slim to none</w:t>
      </w:r>
      <w:r w:rsidRPr="008F6E09">
        <w:rPr>
          <w:sz w:val="16"/>
        </w:rPr>
        <w:t>.”</w:t>
      </w:r>
      <w:r w:rsidRPr="008F6E09">
        <w:rPr>
          <w:sz w:val="12"/>
        </w:rPr>
        <w:t>¶</w:t>
      </w:r>
      <w:r w:rsidRPr="008F6E09">
        <w:rPr>
          <w:sz w:val="16"/>
        </w:rPr>
        <w:t xml:space="preserve"> And the Speaker of the House, John Boehner, who’s suing the president, just said “I disagree” when reporters asked him about Mrs. Palin’s op-ed.</w:t>
      </w:r>
    </w:p>
    <w:p w:rsidR="0084539A" w:rsidRDefault="0084539A" w:rsidP="0084539A"/>
    <w:p w:rsidR="0084539A" w:rsidRDefault="0084539A" w:rsidP="0084539A">
      <w:pPr>
        <w:pStyle w:val="Heading4"/>
      </w:pPr>
      <w:r>
        <w:t>Impeachment won’t happen – Boehner is draining support with the lawsuit</w:t>
      </w:r>
    </w:p>
    <w:p w:rsidR="0084539A" w:rsidRDefault="0084539A" w:rsidP="0084539A">
      <w:pPr>
        <w:rPr>
          <w:rStyle w:val="Style13ptBold"/>
        </w:rPr>
      </w:pPr>
      <w:r>
        <w:rPr>
          <w:rStyle w:val="Style13ptBold"/>
        </w:rPr>
        <w:t>Marcus 7/17</w:t>
      </w:r>
    </w:p>
    <w:p w:rsidR="0084539A" w:rsidRPr="00005F5B" w:rsidRDefault="0084539A" w:rsidP="0084539A">
      <w:r>
        <w:t>(Ruth Marcus, “</w:t>
      </w:r>
      <w:r w:rsidRPr="00005F5B">
        <w:t>Commentary: Palin’s right</w:t>
      </w:r>
      <w:r>
        <w:t xml:space="preserve"> about impeaching the president,” 7/17/14, </w:t>
      </w:r>
      <w:r w:rsidRPr="00005F5B">
        <w:t>http://www.sheboyganpress.com/story/opinion/columnists/2014/07/17/marcus-column/12820441/</w:t>
      </w:r>
      <w:r>
        <w:t>)//JHH</w:t>
      </w:r>
    </w:p>
    <w:p w:rsidR="0084539A" w:rsidRPr="00005F5B" w:rsidRDefault="0084539A" w:rsidP="0084539A">
      <w:pPr>
        <w:rPr>
          <w:sz w:val="16"/>
        </w:rPr>
      </w:pPr>
      <w:r w:rsidRPr="00005F5B">
        <w:rPr>
          <w:sz w:val="16"/>
        </w:rPr>
        <w:t>WASHINGTON – Sarah Palin is right about impeaching President Obama.</w:t>
      </w:r>
      <w:r w:rsidRPr="00005F5B">
        <w:rPr>
          <w:sz w:val="12"/>
        </w:rPr>
        <w:t>¶</w:t>
      </w:r>
      <w:r w:rsidRPr="00005F5B">
        <w:rPr>
          <w:sz w:val="16"/>
        </w:rPr>
        <w:t xml:space="preserve"> No, not that the president should be impeached. But Palin is correct in arguing that, for those who assert that Obama has grievously abused his executive authority, </w:t>
      </w:r>
      <w:r w:rsidRPr="00005F5B">
        <w:rPr>
          <w:rStyle w:val="StyleUnderline"/>
        </w:rPr>
        <w:t>impeachment</w:t>
      </w:r>
      <w:r w:rsidRPr="00005F5B">
        <w:rPr>
          <w:sz w:val="16"/>
        </w:rPr>
        <w:t xml:space="preserve"> is the proper course of action.</w:t>
      </w:r>
      <w:r w:rsidRPr="00005F5B">
        <w:rPr>
          <w:sz w:val="12"/>
        </w:rPr>
        <w:t>¶</w:t>
      </w:r>
      <w:r w:rsidRPr="00005F5B">
        <w:rPr>
          <w:sz w:val="16"/>
        </w:rPr>
        <w:t xml:space="preserve"> Of course this </w:t>
      </w:r>
      <w:r w:rsidRPr="00005F5B">
        <w:rPr>
          <w:rStyle w:val="StyleUnderline"/>
        </w:rPr>
        <w:t>won’t happen</w:t>
      </w:r>
      <w:r w:rsidRPr="00005F5B">
        <w:rPr>
          <w:sz w:val="16"/>
        </w:rPr>
        <w:t xml:space="preserve">, for the obvious reason that </w:t>
      </w:r>
      <w:r w:rsidRPr="00005F5B">
        <w:rPr>
          <w:rStyle w:val="StyleUnderline"/>
        </w:rPr>
        <w:t>this tactic didn’t go so well for Republicans last time</w:t>
      </w:r>
      <w:r w:rsidRPr="00005F5B">
        <w:rPr>
          <w:sz w:val="16"/>
        </w:rPr>
        <w:t>. Hence House Speaker John Boehner’s curt dismissal of Palin’s call for impeachment: “I disagree.”</w:t>
      </w:r>
      <w:r w:rsidRPr="00005F5B">
        <w:rPr>
          <w:sz w:val="12"/>
        </w:rPr>
        <w:t>¶</w:t>
      </w:r>
      <w:r w:rsidRPr="00005F5B">
        <w:rPr>
          <w:sz w:val="16"/>
        </w:rPr>
        <w:t xml:space="preserve"> </w:t>
      </w:r>
      <w:r w:rsidRPr="00005F5B">
        <w:rPr>
          <w:rStyle w:val="StyleUnderline"/>
        </w:rPr>
        <w:t>Boehner’s alternative — a lawsuit — offers the political benefits of draining impeachment fever from the more rabid Republican precincts while rallying the base against Obama-as-evil-overlord</w:t>
      </w:r>
      <w:r w:rsidRPr="00005F5B">
        <w:rPr>
          <w:sz w:val="16"/>
        </w:rPr>
        <w:t>, sans electoral downside.</w:t>
      </w:r>
      <w:r w:rsidRPr="00005F5B">
        <w:rPr>
          <w:sz w:val="12"/>
        </w:rPr>
        <w:t>¶</w:t>
      </w:r>
      <w:r w:rsidRPr="00005F5B">
        <w:rPr>
          <w:sz w:val="16"/>
        </w:rPr>
        <w:t xml:space="preserve"> “This isn’t about Republicans versus Democrats; it’s about the legislative branch versus the executive branch, and above all protecting the Constitution,” Boehner pronounced in unveiling a resolution to authorize the lawsuit. “If this president can get away with making his own laws, future presidents will have the ability to as well. The House has an obligation to stand up for the legislative branch, and the Constitution.”</w:t>
      </w:r>
      <w:r w:rsidRPr="00005F5B">
        <w:rPr>
          <w:sz w:val="12"/>
        </w:rPr>
        <w:t>¶</w:t>
      </w:r>
      <w:r w:rsidRPr="00005F5B">
        <w:rPr>
          <w:sz w:val="16"/>
        </w:rPr>
        <w:t xml:space="preserve"> Yet </w:t>
      </w:r>
      <w:r w:rsidRPr="00005F5B">
        <w:rPr>
          <w:rStyle w:val="StyleUnderline"/>
        </w:rPr>
        <w:t>Boehner’s proposed lawsuit whittles down these grand claims of presidential overreach to a more picayune point</w:t>
      </w:r>
      <w:r w:rsidRPr="00005F5B">
        <w:rPr>
          <w:sz w:val="16"/>
        </w:rPr>
        <w:t>: Obama’s move to delay imposing penalties on employers who fail to provide health insurance, as required by the Affordable Care Act.</w:t>
      </w:r>
      <w:r w:rsidRPr="00005F5B">
        <w:rPr>
          <w:sz w:val="12"/>
        </w:rPr>
        <w:t>¶</w:t>
      </w:r>
      <w:r w:rsidRPr="00005F5B">
        <w:rPr>
          <w:sz w:val="16"/>
        </w:rPr>
        <w:t xml:space="preserve"> That’s right: By Boehner’s lights, Obama’s abuse of authority involves delaying a requirement — a delay, incidentally, intended to help businesses — of a law that Boehner’s House has voted more than 50 times to repeal. (Never mind that, as Ezra Klein of </w:t>
      </w:r>
      <w:proofErr w:type="spellStart"/>
      <w:r w:rsidRPr="00005F5B">
        <w:rPr>
          <w:sz w:val="16"/>
        </w:rPr>
        <w:t>Vox</w:t>
      </w:r>
      <w:proofErr w:type="spellEnd"/>
      <w:r w:rsidRPr="00005F5B">
        <w:rPr>
          <w:sz w:val="16"/>
        </w:rPr>
        <w:t xml:space="preserve"> has pointed out, President George W. Bush unilaterally waived Medicare Part D penalties for low-income and disabled seniors late to enroll, with nary a peep from Boehner.)</w:t>
      </w:r>
      <w:r w:rsidRPr="00005F5B">
        <w:rPr>
          <w:sz w:val="12"/>
        </w:rPr>
        <w:t>¶</w:t>
      </w:r>
      <w:r w:rsidRPr="00005F5B">
        <w:rPr>
          <w:sz w:val="16"/>
        </w:rPr>
        <w:t xml:space="preserve"> </w:t>
      </w:r>
      <w:proofErr w:type="gramStart"/>
      <w:r w:rsidRPr="00005F5B">
        <w:rPr>
          <w:rStyle w:val="StyleUnderline"/>
        </w:rPr>
        <w:t>The</w:t>
      </w:r>
      <w:proofErr w:type="gramEnd"/>
      <w:r w:rsidRPr="00005F5B">
        <w:rPr>
          <w:rStyle w:val="StyleUnderline"/>
        </w:rPr>
        <w:t xml:space="preserve"> suit is destined to fail</w:t>
      </w:r>
      <w:r w:rsidRPr="00005F5B">
        <w:rPr>
          <w:sz w:val="16"/>
        </w:rPr>
        <w:t xml:space="preserve"> and, in any event, would take longer to resolve than the one-year mandate delay. Federal courts wisely don’t want to referee fights between the other two branches.</w:t>
      </w:r>
    </w:p>
    <w:p w:rsidR="0084539A" w:rsidRDefault="0084539A" w:rsidP="0084539A">
      <w:pPr>
        <w:pStyle w:val="Heading3"/>
      </w:pPr>
      <w:r>
        <w:lastRenderedPageBreak/>
        <w:t>No conviction</w:t>
      </w:r>
    </w:p>
    <w:p w:rsidR="0084539A" w:rsidRDefault="0084539A" w:rsidP="0084539A">
      <w:pPr>
        <w:pStyle w:val="Heading4"/>
      </w:pPr>
      <w:r>
        <w:t>Doesn’t matter if republicans get the senate – they will not be able to remove from office</w:t>
      </w:r>
    </w:p>
    <w:p w:rsidR="0084539A" w:rsidRDefault="0084539A" w:rsidP="0084539A">
      <w:pPr>
        <w:rPr>
          <w:rStyle w:val="Style13ptBold"/>
        </w:rPr>
      </w:pPr>
      <w:proofErr w:type="spellStart"/>
      <w:r w:rsidRPr="00007C33">
        <w:rPr>
          <w:rStyle w:val="Style13ptBold"/>
        </w:rPr>
        <w:t>Huder</w:t>
      </w:r>
      <w:proofErr w:type="spellEnd"/>
      <w:r w:rsidRPr="00007C33">
        <w:rPr>
          <w:rStyle w:val="Style13ptBold"/>
        </w:rPr>
        <w:t xml:space="preserve"> </w:t>
      </w:r>
      <w:r>
        <w:rPr>
          <w:rStyle w:val="Style13ptBold"/>
        </w:rPr>
        <w:t>6/19</w:t>
      </w:r>
    </w:p>
    <w:p w:rsidR="0084539A" w:rsidRPr="00007C33" w:rsidRDefault="0084539A" w:rsidP="0084539A">
      <w:r>
        <w:t xml:space="preserve">(Josh </w:t>
      </w:r>
      <w:proofErr w:type="spellStart"/>
      <w:r>
        <w:t>Huder</w:t>
      </w:r>
      <w:proofErr w:type="spellEnd"/>
      <w:r>
        <w:t xml:space="preserve"> - Senior Fellow at the Government Affairs Institute at Georgetown, “</w:t>
      </w:r>
      <w:r w:rsidRPr="00007C33">
        <w:t>OBAMA, A REPUB</w:t>
      </w:r>
      <w:r>
        <w:t xml:space="preserve">LICAN CONGRESS, AND IMPEACHMENT,” Jun 19 2014, </w:t>
      </w:r>
      <w:r w:rsidRPr="00007C33">
        <w:t>http://gai.georgetown.edu/obama-a-republican-congress-and-impeachment/</w:t>
      </w:r>
      <w:r>
        <w:t>)//JHH</w:t>
      </w:r>
    </w:p>
    <w:p w:rsidR="0084539A" w:rsidRPr="00007C33" w:rsidRDefault="0084539A" w:rsidP="0084539A">
      <w:pPr>
        <w:rPr>
          <w:sz w:val="16"/>
        </w:rPr>
      </w:pPr>
      <w:r w:rsidRPr="00007C33">
        <w:rPr>
          <w:rStyle w:val="StyleUnderline"/>
        </w:rPr>
        <w:t>Some Republicans are eager to impeach the President</w:t>
      </w:r>
      <w:r w:rsidRPr="00007C33">
        <w:rPr>
          <w:sz w:val="16"/>
        </w:rPr>
        <w:t xml:space="preserve">. Some are so eager that they go on the record saying that impeachment would probably pass the House. Representatives Barletta (R-LA), </w:t>
      </w:r>
      <w:proofErr w:type="spellStart"/>
      <w:r w:rsidRPr="00007C33">
        <w:rPr>
          <w:sz w:val="16"/>
        </w:rPr>
        <w:t>Farenthold</w:t>
      </w:r>
      <w:proofErr w:type="spellEnd"/>
      <w:r w:rsidRPr="00007C33">
        <w:rPr>
          <w:sz w:val="16"/>
        </w:rPr>
        <w:t xml:space="preserve"> (R-TX), and Senator Cruz (R-TX) say that the only obstacle is the Democratic Senate, which would not convict the President. The Washington Post’s Jonathan </w:t>
      </w:r>
      <w:proofErr w:type="spellStart"/>
      <w:r w:rsidRPr="00007C33">
        <w:rPr>
          <w:sz w:val="16"/>
        </w:rPr>
        <w:t>Capehart</w:t>
      </w:r>
      <w:proofErr w:type="spellEnd"/>
      <w:r w:rsidRPr="00007C33">
        <w:rPr>
          <w:sz w:val="16"/>
        </w:rPr>
        <w:t xml:space="preserve"> took this a step further and argued Republican control of the Senate could result in President Obama’s impeachment.</w:t>
      </w:r>
      <w:r w:rsidRPr="00007C33">
        <w:rPr>
          <w:sz w:val="12"/>
        </w:rPr>
        <w:t>¶</w:t>
      </w:r>
      <w:r w:rsidRPr="00007C33">
        <w:rPr>
          <w:sz w:val="16"/>
        </w:rPr>
        <w:t xml:space="preserve"> </w:t>
      </w:r>
      <w:r w:rsidRPr="00007C33">
        <w:rPr>
          <w:rStyle w:val="StyleUnderline"/>
        </w:rPr>
        <w:t>Regardless of who controls the Senate, the rationale</w:t>
      </w:r>
      <w:r w:rsidRPr="00007C33">
        <w:rPr>
          <w:sz w:val="16"/>
        </w:rPr>
        <w:t xml:space="preserve"> presented by Cruz, Barletta, and </w:t>
      </w:r>
      <w:proofErr w:type="spellStart"/>
      <w:r w:rsidRPr="00007C33">
        <w:rPr>
          <w:sz w:val="16"/>
        </w:rPr>
        <w:t>Farenthold</w:t>
      </w:r>
      <w:proofErr w:type="spellEnd"/>
      <w:r w:rsidRPr="00007C33">
        <w:rPr>
          <w:sz w:val="16"/>
        </w:rPr>
        <w:t xml:space="preserve"> </w:t>
      </w:r>
      <w:r w:rsidRPr="00007C33">
        <w:rPr>
          <w:rStyle w:val="StyleUnderline"/>
        </w:rPr>
        <w:t>makes no sense. In no immediate future will Republicans control enough votes – two-thirds of the Senate – to remove the president from office</w:t>
      </w:r>
      <w:r w:rsidRPr="00007C33">
        <w:rPr>
          <w:sz w:val="16"/>
        </w:rPr>
        <w:t>. In order to reach the 66 vote threshold, Republicans need to win every single Senate election in November. Democrats may lose the Senate majority. However, no one believes Democrats will lose every single Senate race. More reasonable forecasts suggest Republicans will gain 5-6 seats. That is enough for a majority but not close to the amount necessary to remove Obama from office. In sum, there is no situation in which “not having the votes” is the reason impeachment has not been pursued.</w:t>
      </w:r>
      <w:r w:rsidRPr="00007C33">
        <w:rPr>
          <w:sz w:val="12"/>
        </w:rPr>
        <w:t>¶</w:t>
      </w:r>
      <w:r w:rsidRPr="00007C33">
        <w:rPr>
          <w:sz w:val="16"/>
        </w:rPr>
        <w:t xml:space="preserve"> However, a Republican Senate majority may embolden impeachment supporters for a different reason. With the majority Republicans could force a vote in the Senate. On the Senate floor, the majority leader has the right of first recognition. This precedent is critical because it is the sole right allowing the majority to control the Senate agenda. It gives the majority the ability to schedule votes, debate, and other aspects of day-to-day operation in the Senate. If Republicans gained the majority, their majority leader (McConnell, assuming he is reelected) could force the Senate to vote on impeachment even if they knew it would fail. However, as I mentioned before, </w:t>
      </w:r>
      <w:r w:rsidRPr="00007C33">
        <w:rPr>
          <w:rStyle w:val="StyleUnderline"/>
        </w:rPr>
        <w:t>there is virtually no scenario where Republicans pick up the 15-16 votes necessary to remove President Obama from office</w:t>
      </w:r>
      <w:r w:rsidRPr="00007C33">
        <w:rPr>
          <w:sz w:val="16"/>
        </w:rPr>
        <w:t>.</w:t>
      </w:r>
      <w:r w:rsidRPr="00007C33">
        <w:rPr>
          <w:sz w:val="12"/>
        </w:rPr>
        <w:t>¶</w:t>
      </w:r>
      <w:r w:rsidRPr="00007C33">
        <w:rPr>
          <w:sz w:val="16"/>
        </w:rPr>
        <w:t xml:space="preserve"> </w:t>
      </w:r>
      <w:proofErr w:type="gramStart"/>
      <w:r w:rsidRPr="00007C33">
        <w:rPr>
          <w:sz w:val="16"/>
        </w:rPr>
        <w:t>So</w:t>
      </w:r>
      <w:proofErr w:type="gramEnd"/>
      <w:r w:rsidRPr="00007C33">
        <w:rPr>
          <w:sz w:val="16"/>
        </w:rPr>
        <w:t xml:space="preserve"> after this whirlwind of options we end up back where we started. The impeachment decision boils down to one political question: would impeaching the President help or hurt the party in the next election? Would a symbolic vote, which would not result in removal from office, pay electoral dividends or alienate moderate voters?</w:t>
      </w:r>
      <w:r w:rsidRPr="00007C33">
        <w:rPr>
          <w:sz w:val="12"/>
        </w:rPr>
        <w:t>¶</w:t>
      </w:r>
      <w:r w:rsidRPr="00007C33">
        <w:rPr>
          <w:sz w:val="16"/>
        </w:rPr>
        <w:t xml:space="preserve"> There is a reasonable argument that the Republican Party, with a House majority insulated from electoral pain through a combination of safe districts packed with conservative constituents, would not hesitate to impeach Obama. He has been enemy number one since he stepped into office.</w:t>
      </w:r>
      <w:r w:rsidRPr="00007C33">
        <w:rPr>
          <w:sz w:val="12"/>
        </w:rPr>
        <w:t>¶</w:t>
      </w:r>
      <w:r w:rsidRPr="00007C33">
        <w:rPr>
          <w:sz w:val="16"/>
        </w:rPr>
        <w:t xml:space="preserve"> </w:t>
      </w:r>
      <w:proofErr w:type="gramStart"/>
      <w:r w:rsidRPr="00007C33">
        <w:rPr>
          <w:sz w:val="16"/>
        </w:rPr>
        <w:t>However, that</w:t>
      </w:r>
      <w:proofErr w:type="gramEnd"/>
      <w:r w:rsidRPr="00007C33">
        <w:rPr>
          <w:sz w:val="16"/>
        </w:rPr>
        <w:t xml:space="preserve"> begs the question: why haven’t they already impeached Obama? The House could impeach the President now and get the same result that they would get after the 2014 Elections regardless of Senate control.</w:t>
      </w:r>
      <w:r w:rsidRPr="00007C33">
        <w:rPr>
          <w:sz w:val="12"/>
        </w:rPr>
        <w:t>¶</w:t>
      </w:r>
      <w:r w:rsidRPr="00007C33">
        <w:rPr>
          <w:sz w:val="16"/>
        </w:rPr>
        <w:t xml:space="preserve"> The most likely answer is some form of, “last time we tried this it was a disaster.” Clinton’s impeachment backfired badly on Republicans in the 1998 midterms. It contributed to a loss of seats and the resignation of then Speaker Newt Gingrich. While there are likely several Members in the conference eager to impeach the president, the leaders in both chambers, who witnessed impeachment first-hand in 1998, are almost certainly opposed to it.</w:t>
      </w:r>
      <w:r w:rsidRPr="00007C33">
        <w:rPr>
          <w:sz w:val="12"/>
        </w:rPr>
        <w:t>¶</w:t>
      </w:r>
      <w:r w:rsidRPr="00007C33">
        <w:rPr>
          <w:sz w:val="16"/>
        </w:rPr>
        <w:t xml:space="preserve"> </w:t>
      </w:r>
      <w:proofErr w:type="gramStart"/>
      <w:r w:rsidRPr="00007C33">
        <w:rPr>
          <w:sz w:val="16"/>
        </w:rPr>
        <w:t>In</w:t>
      </w:r>
      <w:proofErr w:type="gramEnd"/>
      <w:r w:rsidRPr="00007C33">
        <w:rPr>
          <w:sz w:val="16"/>
        </w:rPr>
        <w:t xml:space="preserve"> either case, Senate control is almost entirely irrelevant to impeaching Obama. Regardless of the Senate majority, in neither case would Republicans “have the votes” to remove Obama from office. The constitutional super-majority requirement prevents a majority from taking such brash action. So </w:t>
      </w:r>
      <w:r w:rsidRPr="00007C33">
        <w:rPr>
          <w:rStyle w:val="StyleUnderline"/>
        </w:rPr>
        <w:t>whether Republicans control the Senate or not does not get them any closer to removing Obama from office</w:t>
      </w:r>
      <w:r w:rsidRPr="00007C33">
        <w:rPr>
          <w:sz w:val="16"/>
        </w:rPr>
        <w:t>. It is all based on a political calculation; one that the leaders appear eager to avoid.</w:t>
      </w:r>
    </w:p>
    <w:p w:rsidR="0084539A" w:rsidRDefault="0084539A" w:rsidP="0084539A"/>
    <w:p w:rsidR="00867A28" w:rsidRDefault="00867A28" w:rsidP="00867A28">
      <w:pPr>
        <w:pStyle w:val="Heading3"/>
      </w:pPr>
      <w:r>
        <w:lastRenderedPageBreak/>
        <w:t>Impeachment Bad</w:t>
      </w:r>
    </w:p>
    <w:p w:rsidR="00867A28" w:rsidRDefault="00867A28" w:rsidP="00867A28">
      <w:pPr>
        <w:pStyle w:val="Heading4"/>
      </w:pPr>
      <w:r>
        <w:t>Impeachment rhetoric undermines US international standing</w:t>
      </w:r>
    </w:p>
    <w:p w:rsidR="00867A28" w:rsidRDefault="00867A28" w:rsidP="00867A28">
      <w:r w:rsidRPr="00B23AAE">
        <w:rPr>
          <w:rStyle w:val="Style13ptBold"/>
        </w:rPr>
        <w:t>Lowery, Political analyst for Washington Post, 07/10/2014</w:t>
      </w:r>
      <w:r>
        <w:t xml:space="preserve"> (Wesley, Pelosi: “Constant talk of impeachment hurts U.S. standing abroad” The Washington Post http://www.washingtonpost.com/blogs/post-politics/wp/2014/07/10/pelosi-constant-talk-of-impeachment-hurts-u-s-standing-abroad/)//JSutter</w:t>
      </w:r>
    </w:p>
    <w:p w:rsidR="00867A28" w:rsidRDefault="00867A28" w:rsidP="00867A28">
      <w:pPr>
        <w:rPr>
          <w:sz w:val="14"/>
        </w:rPr>
      </w:pPr>
      <w:r w:rsidRPr="00B23AAE">
        <w:rPr>
          <w:sz w:val="14"/>
        </w:rPr>
        <w:t xml:space="preserve">House Minority Leader Nancy Pelosi said Thursday that </w:t>
      </w:r>
      <w:r w:rsidRPr="00B23AAE">
        <w:rPr>
          <w:rStyle w:val="StyleUnderline"/>
        </w:rPr>
        <w:t>more than a decade of impeachment talk</w:t>
      </w:r>
      <w:r w:rsidRPr="00B23AAE">
        <w:rPr>
          <w:sz w:val="14"/>
        </w:rPr>
        <w:t xml:space="preserve"> — spanning three presidencies — </w:t>
      </w:r>
      <w:r w:rsidRPr="00B23AAE">
        <w:rPr>
          <w:rStyle w:val="StyleUnderline"/>
        </w:rPr>
        <w:t>has hurt the United States' standing abroad</w:t>
      </w:r>
      <w:r w:rsidRPr="00B23AAE">
        <w:rPr>
          <w:sz w:val="14"/>
        </w:rPr>
        <w:t xml:space="preserve">. </w:t>
      </w:r>
      <w:r w:rsidRPr="00B23AAE">
        <w:rPr>
          <w:rStyle w:val="StyleUnderline"/>
        </w:rPr>
        <w:t>"It's a cost to our reputation in the world that we get a new president, and we'll find a reason to impeach him</w:t>
      </w:r>
      <w:r w:rsidRPr="00B23AAE">
        <w:rPr>
          <w:sz w:val="14"/>
        </w:rPr>
        <w:t xml:space="preserve">," Pelosi said during her weekly news briefing with congressional reporters. </w:t>
      </w:r>
      <w:r w:rsidRPr="00B23AAE">
        <w:rPr>
          <w:rStyle w:val="StyleUnderline"/>
        </w:rPr>
        <w:t>Pelosi compared the current calls from some Republicans for the impeachment of President Obama to a similar effort among Democrats to pursue the impeachment of President George W. Bush</w:t>
      </w:r>
      <w:r w:rsidRPr="00B23AAE">
        <w:rPr>
          <w:sz w:val="14"/>
        </w:rPr>
        <w:t xml:space="preserve"> in 2006 and 2007 that she squelched while House majority leader. "</w:t>
      </w:r>
      <w:r w:rsidRPr="00B23AAE">
        <w:rPr>
          <w:rStyle w:val="StyleUnderline"/>
        </w:rPr>
        <w:t>I did not want to go down that path because of what it would mean for the American people</w:t>
      </w:r>
      <w:r w:rsidRPr="00B23AAE">
        <w:rPr>
          <w:sz w:val="14"/>
        </w:rPr>
        <w:t>," Pelosi said. "</w:t>
      </w:r>
      <w:r w:rsidRPr="00B23AAE">
        <w:rPr>
          <w:rStyle w:val="StyleUnderline"/>
        </w:rPr>
        <w:t>It's not about impeaching the president</w:t>
      </w:r>
      <w:r w:rsidRPr="00B23AAE">
        <w:rPr>
          <w:sz w:val="14"/>
        </w:rPr>
        <w:t xml:space="preserve">, </w:t>
      </w:r>
      <w:r w:rsidRPr="00B23AAE">
        <w:rPr>
          <w:rStyle w:val="StyleUnderline"/>
        </w:rPr>
        <w:t>it's about putting the country through that." Pelosi also said that the impeachment of President Bill Clinton</w:t>
      </w:r>
      <w:r w:rsidRPr="00B23AAE">
        <w:rPr>
          <w:sz w:val="14"/>
        </w:rPr>
        <w:t xml:space="preserve">, which came after he lied under oath about having a sexual affair with a White House intern, </w:t>
      </w:r>
      <w:r w:rsidRPr="00B23AAE">
        <w:rPr>
          <w:rStyle w:val="StyleUnderline"/>
        </w:rPr>
        <w:t>was mishandled and harmful to the country</w:t>
      </w:r>
      <w:r w:rsidRPr="00B23AAE">
        <w:rPr>
          <w:sz w:val="14"/>
        </w:rPr>
        <w:t xml:space="preserve">. "I thought </w:t>
      </w:r>
      <w:r w:rsidRPr="00B23AAE">
        <w:rPr>
          <w:rStyle w:val="StyleUnderline"/>
        </w:rPr>
        <w:t>what the Republicans did to President Clinton was shameful, irresponsible and wrong for the country, and what he did was stupid, but it had nothing to do with public policy and his office — his responsibility and his office</w:t>
      </w:r>
      <w:r w:rsidRPr="00B23AAE">
        <w:rPr>
          <w:sz w:val="14"/>
        </w:rPr>
        <w:t xml:space="preserve">." Her comments come as some conservatives have increased calls for Obama's impeachment over a number of complaints from the right about his use of executive powers and actions. House Speaker John A. Boehner (R-Ohio), who is suing Obama to curb the president's use of executive power, </w:t>
      </w:r>
      <w:r w:rsidRPr="00B23AAE">
        <w:rPr>
          <w:rStyle w:val="StyleUnderline"/>
        </w:rPr>
        <w:t>said Wednesday that he disagrees with the calls for impeachment</w:t>
      </w:r>
      <w:r w:rsidRPr="00B23AAE">
        <w:rPr>
          <w:sz w:val="14"/>
        </w:rPr>
        <w:t>.</w:t>
      </w:r>
    </w:p>
    <w:p w:rsidR="001C200D" w:rsidRDefault="001C200D" w:rsidP="001C200D">
      <w:pPr>
        <w:pStyle w:val="Heading3"/>
      </w:pPr>
      <w:proofErr w:type="spellStart"/>
      <w:r>
        <w:lastRenderedPageBreak/>
        <w:t>LaRouche</w:t>
      </w:r>
      <w:proofErr w:type="spellEnd"/>
      <w:r>
        <w:t>/EIR indicts</w:t>
      </w:r>
    </w:p>
    <w:p w:rsidR="001C200D" w:rsidRDefault="001C200D" w:rsidP="001C200D">
      <w:pPr>
        <w:pStyle w:val="Heading4"/>
      </w:pPr>
      <w:proofErr w:type="spellStart"/>
      <w:r>
        <w:t>LaRouche</w:t>
      </w:r>
      <w:proofErr w:type="spellEnd"/>
      <w:r>
        <w:t xml:space="preserve"> is literally a Nazi who killed a Jew – you probably shouldn’t read his stuff in rounds</w:t>
      </w:r>
    </w:p>
    <w:p w:rsidR="001C200D" w:rsidRDefault="001C200D" w:rsidP="001C200D">
      <w:pPr>
        <w:rPr>
          <w:rStyle w:val="Style13ptBold"/>
        </w:rPr>
      </w:pPr>
      <w:r>
        <w:rPr>
          <w:rStyle w:val="Style13ptBold"/>
        </w:rPr>
        <w:t>Feldman ‘08</w:t>
      </w:r>
    </w:p>
    <w:p w:rsidR="001C200D" w:rsidRPr="003833E2" w:rsidRDefault="001C200D" w:rsidP="001C200D">
      <w:r>
        <w:t>(</w:t>
      </w:r>
      <w:proofErr w:type="spellStart"/>
      <w:r w:rsidRPr="003833E2">
        <w:t>Dr</w:t>
      </w:r>
      <w:proofErr w:type="spellEnd"/>
      <w:r w:rsidRPr="003833E2">
        <w:t xml:space="preserve"> Matthew Feldman</w:t>
      </w:r>
      <w:r>
        <w:t xml:space="preserve"> - </w:t>
      </w:r>
      <w:r w:rsidRPr="003833E2">
        <w:t>Senior Lecturer in History</w:t>
      </w:r>
      <w:r>
        <w:t xml:space="preserve">, “Lyndon </w:t>
      </w:r>
      <w:proofErr w:type="spellStart"/>
      <w:r>
        <w:t>Larouche</w:t>
      </w:r>
      <w:proofErr w:type="spellEnd"/>
      <w:r>
        <w:t xml:space="preserve">, neo-fascism, coded anti-Semitism, and the Jeremiah Duggan Case,” 2008, </w:t>
      </w:r>
      <w:r w:rsidRPr="003833E2">
        <w:t>http://www.holocaustresearchproject.org/essays&amp;editorials/duggan2.html</w:t>
      </w:r>
      <w:r>
        <w:t>)//JHH</w:t>
      </w:r>
    </w:p>
    <w:p w:rsidR="001C200D" w:rsidRPr="003833E2" w:rsidRDefault="001C200D" w:rsidP="001C200D">
      <w:pPr>
        <w:rPr>
          <w:sz w:val="16"/>
        </w:rPr>
      </w:pPr>
      <w:r w:rsidRPr="009F563C">
        <w:rPr>
          <w:rStyle w:val="StyleUnderline"/>
        </w:rPr>
        <w:t>Described</w:t>
      </w:r>
      <w:r w:rsidRPr="003833E2">
        <w:rPr>
          <w:sz w:val="16"/>
        </w:rPr>
        <w:t xml:space="preserve"> by the current edition of the Encyclopedia </w:t>
      </w:r>
      <w:proofErr w:type="spellStart"/>
      <w:r w:rsidRPr="003833E2">
        <w:rPr>
          <w:sz w:val="16"/>
        </w:rPr>
        <w:t>Judaica</w:t>
      </w:r>
      <w:proofErr w:type="spellEnd"/>
      <w:r w:rsidRPr="003833E2">
        <w:rPr>
          <w:sz w:val="16"/>
        </w:rPr>
        <w:t xml:space="preserve"> </w:t>
      </w:r>
      <w:r w:rsidRPr="009F563C">
        <w:rPr>
          <w:rStyle w:val="StyleUnderline"/>
        </w:rPr>
        <w:t xml:space="preserve">as a "notorious </w:t>
      </w:r>
      <w:proofErr w:type="spellStart"/>
      <w:r w:rsidRPr="009F563C">
        <w:rPr>
          <w:rStyle w:val="StyleUnderline"/>
        </w:rPr>
        <w:t>antisemite</w:t>
      </w:r>
      <w:proofErr w:type="spellEnd"/>
      <w:r w:rsidRPr="009F563C">
        <w:rPr>
          <w:rStyle w:val="StyleUnderline"/>
        </w:rPr>
        <w:t xml:space="preserve">" whose "international organization’ is today a "major source of ... masked </w:t>
      </w:r>
      <w:proofErr w:type="spellStart"/>
      <w:r w:rsidRPr="009F563C">
        <w:rPr>
          <w:rStyle w:val="StyleUnderline"/>
        </w:rPr>
        <w:t>antisemitic</w:t>
      </w:r>
      <w:proofErr w:type="spellEnd"/>
      <w:r w:rsidRPr="009F563C">
        <w:rPr>
          <w:rStyle w:val="StyleUnderline"/>
        </w:rPr>
        <w:t xml:space="preserve"> theories globally’</w:t>
      </w:r>
      <w:r w:rsidRPr="003833E2">
        <w:rPr>
          <w:sz w:val="16"/>
        </w:rPr>
        <w:t xml:space="preserve">, Lyndon </w:t>
      </w:r>
      <w:proofErr w:type="spellStart"/>
      <w:r w:rsidRPr="009F563C">
        <w:rPr>
          <w:rStyle w:val="StyleUnderline"/>
        </w:rPr>
        <w:t>LaRouche</w:t>
      </w:r>
      <w:proofErr w:type="spellEnd"/>
      <w:r w:rsidRPr="009F563C">
        <w:rPr>
          <w:rStyle w:val="StyleUnderline"/>
        </w:rPr>
        <w:t xml:space="preserve"> continues to be hounded by the unexplained death of Jeremiah Duggan immediately following a </w:t>
      </w:r>
      <w:proofErr w:type="spellStart"/>
      <w:r w:rsidRPr="009F563C">
        <w:rPr>
          <w:rStyle w:val="StyleUnderline"/>
        </w:rPr>
        <w:t>LaRouchite</w:t>
      </w:r>
      <w:proofErr w:type="spellEnd"/>
      <w:r w:rsidRPr="009F563C">
        <w:rPr>
          <w:rStyle w:val="StyleUnderline"/>
        </w:rPr>
        <w:t xml:space="preserve"> event</w:t>
      </w:r>
      <w:r w:rsidRPr="003833E2">
        <w:rPr>
          <w:sz w:val="16"/>
        </w:rPr>
        <w:t xml:space="preserve"> in Germany. </w:t>
      </w:r>
      <w:r w:rsidRPr="003833E2">
        <w:rPr>
          <w:sz w:val="12"/>
        </w:rPr>
        <w:t>¶</w:t>
      </w:r>
      <w:r w:rsidRPr="003833E2">
        <w:rPr>
          <w:sz w:val="16"/>
        </w:rPr>
        <w:t xml:space="preserve"> </w:t>
      </w:r>
      <w:r w:rsidRPr="003833E2">
        <w:rPr>
          <w:sz w:val="12"/>
        </w:rPr>
        <w:t>¶</w:t>
      </w:r>
      <w:r w:rsidRPr="003833E2">
        <w:rPr>
          <w:sz w:val="16"/>
        </w:rPr>
        <w:t xml:space="preserve"> Evidence pertaining to the death of Jeremiah Duggan further suggests that Lyndon </w:t>
      </w:r>
      <w:proofErr w:type="spellStart"/>
      <w:r w:rsidRPr="009F563C">
        <w:rPr>
          <w:rStyle w:val="StyleUnderline"/>
        </w:rPr>
        <w:t>LaRouche</w:t>
      </w:r>
      <w:proofErr w:type="spellEnd"/>
      <w:r w:rsidRPr="009F563C">
        <w:rPr>
          <w:rStyle w:val="StyleUnderline"/>
        </w:rPr>
        <w:t xml:space="preserve"> and his international network</w:t>
      </w:r>
      <w:r w:rsidRPr="003833E2">
        <w:rPr>
          <w:sz w:val="16"/>
        </w:rPr>
        <w:t xml:space="preserve"> (hereinafter referred to as the ‘</w:t>
      </w:r>
      <w:proofErr w:type="spellStart"/>
      <w:r w:rsidRPr="003833E2">
        <w:rPr>
          <w:sz w:val="16"/>
        </w:rPr>
        <w:t>LaRouche</w:t>
      </w:r>
      <w:proofErr w:type="spellEnd"/>
      <w:r w:rsidRPr="003833E2">
        <w:rPr>
          <w:sz w:val="16"/>
        </w:rPr>
        <w:t xml:space="preserve"> Organization’) </w:t>
      </w:r>
      <w:r w:rsidRPr="009F563C">
        <w:rPr>
          <w:rStyle w:val="StyleUnderline"/>
        </w:rPr>
        <w:t>have repeatedly</w:t>
      </w:r>
      <w:r w:rsidRPr="003833E2">
        <w:rPr>
          <w:sz w:val="16"/>
        </w:rPr>
        <w:t xml:space="preserve"> violated German and European Law regarding </w:t>
      </w:r>
      <w:r w:rsidRPr="009F563C">
        <w:rPr>
          <w:rStyle w:val="StyleUnderline"/>
        </w:rPr>
        <w:t>incitement to racism and extreme right politics</w:t>
      </w:r>
      <w:r w:rsidRPr="003833E2">
        <w:rPr>
          <w:sz w:val="16"/>
        </w:rPr>
        <w:t>. In both German and European Union law, anti-Semitism, ‘</w:t>
      </w:r>
      <w:proofErr w:type="spellStart"/>
      <w:r w:rsidRPr="003833E2">
        <w:rPr>
          <w:sz w:val="16"/>
        </w:rPr>
        <w:t>extrem</w:t>
      </w:r>
      <w:proofErr w:type="spellEnd"/>
      <w:r w:rsidRPr="003833E2">
        <w:rPr>
          <w:sz w:val="16"/>
        </w:rPr>
        <w:t xml:space="preserve">’ politics, and incitement to religious/racial hatred are illegal. </w:t>
      </w:r>
      <w:r w:rsidRPr="003833E2">
        <w:rPr>
          <w:sz w:val="12"/>
        </w:rPr>
        <w:t>¶</w:t>
      </w:r>
      <w:r w:rsidRPr="003833E2">
        <w:rPr>
          <w:sz w:val="16"/>
        </w:rPr>
        <w:t xml:space="preserve"> </w:t>
      </w:r>
      <w:r w:rsidRPr="003833E2">
        <w:rPr>
          <w:sz w:val="12"/>
        </w:rPr>
        <w:t>¶</w:t>
      </w:r>
      <w:r w:rsidRPr="003833E2">
        <w:rPr>
          <w:sz w:val="16"/>
        </w:rPr>
        <w:t xml:space="preserve"> Yet even the brief summary below points appears to implicate </w:t>
      </w:r>
      <w:proofErr w:type="spellStart"/>
      <w:r w:rsidRPr="003833E2">
        <w:rPr>
          <w:sz w:val="16"/>
        </w:rPr>
        <w:t>Mr</w:t>
      </w:r>
      <w:proofErr w:type="spellEnd"/>
      <w:r w:rsidRPr="003833E2">
        <w:rPr>
          <w:sz w:val="16"/>
        </w:rPr>
        <w:t xml:space="preserve"> </w:t>
      </w:r>
      <w:proofErr w:type="spellStart"/>
      <w:r w:rsidRPr="003833E2">
        <w:rPr>
          <w:sz w:val="16"/>
        </w:rPr>
        <w:t>LaRouche</w:t>
      </w:r>
      <w:proofErr w:type="spellEnd"/>
      <w:r w:rsidRPr="003833E2">
        <w:rPr>
          <w:sz w:val="16"/>
        </w:rPr>
        <w:t xml:space="preserve"> a United States citizen, all of these activities; and also significantly, the principal arm of his </w:t>
      </w:r>
      <w:proofErr w:type="spellStart"/>
      <w:r w:rsidRPr="003833E2">
        <w:rPr>
          <w:sz w:val="16"/>
        </w:rPr>
        <w:t>LaRouche</w:t>
      </w:r>
      <w:proofErr w:type="spellEnd"/>
      <w:r w:rsidRPr="003833E2">
        <w:rPr>
          <w:sz w:val="16"/>
        </w:rPr>
        <w:t xml:space="preserve"> Organization in Europe, the Schiller Institute (located in Wiesbaden, </w:t>
      </w:r>
      <w:proofErr w:type="spellStart"/>
      <w:r w:rsidRPr="003833E2">
        <w:rPr>
          <w:sz w:val="16"/>
        </w:rPr>
        <w:t>Hesse</w:t>
      </w:r>
      <w:proofErr w:type="spellEnd"/>
      <w:r w:rsidRPr="003833E2">
        <w:rPr>
          <w:sz w:val="16"/>
        </w:rPr>
        <w:t>), in the global dissemination of neo-fascist propaganda and Holocaust revisionism.</w:t>
      </w:r>
      <w:r w:rsidRPr="003833E2">
        <w:rPr>
          <w:sz w:val="12"/>
        </w:rPr>
        <w:t>¶</w:t>
      </w:r>
      <w:r w:rsidRPr="003833E2">
        <w:rPr>
          <w:sz w:val="16"/>
        </w:rPr>
        <w:t xml:space="preserve"> </w:t>
      </w:r>
      <w:r w:rsidRPr="003833E2">
        <w:rPr>
          <w:sz w:val="12"/>
        </w:rPr>
        <w:t>¶</w:t>
      </w:r>
      <w:r w:rsidRPr="003833E2">
        <w:rPr>
          <w:sz w:val="16"/>
        </w:rPr>
        <w:t xml:space="preserve"> These activities played an as-yet </w:t>
      </w:r>
      <w:proofErr w:type="spellStart"/>
      <w:r w:rsidRPr="003833E2">
        <w:rPr>
          <w:sz w:val="16"/>
        </w:rPr>
        <w:t>indetermined</w:t>
      </w:r>
      <w:proofErr w:type="spellEnd"/>
      <w:r w:rsidRPr="003833E2">
        <w:rPr>
          <w:sz w:val="16"/>
        </w:rPr>
        <w:t xml:space="preserve"> part in the death of 22-year old Jeremiah Duggan, a British Jew visiting </w:t>
      </w:r>
      <w:proofErr w:type="spellStart"/>
      <w:r w:rsidRPr="003833E2">
        <w:rPr>
          <w:sz w:val="16"/>
        </w:rPr>
        <w:t>Weisbaden</w:t>
      </w:r>
      <w:proofErr w:type="spellEnd"/>
      <w:r w:rsidRPr="003833E2">
        <w:rPr>
          <w:sz w:val="16"/>
        </w:rPr>
        <w:t>, Germany, in the early hours of 27 March 2003; potentially more direct criminal activities took place on the night of 26-7 March, but serious investigation into the tragic death of this Parisian-based student has not been undertaken.</w:t>
      </w:r>
      <w:r w:rsidRPr="003833E2">
        <w:rPr>
          <w:sz w:val="12"/>
        </w:rPr>
        <w:t>¶</w:t>
      </w:r>
      <w:r w:rsidRPr="003833E2">
        <w:rPr>
          <w:sz w:val="16"/>
        </w:rPr>
        <w:t xml:space="preserve"> </w:t>
      </w:r>
      <w:r w:rsidRPr="003833E2">
        <w:rPr>
          <w:sz w:val="12"/>
        </w:rPr>
        <w:t>¶</w:t>
      </w:r>
      <w:r w:rsidRPr="003833E2">
        <w:rPr>
          <w:sz w:val="16"/>
        </w:rPr>
        <w:t xml:space="preserve"> Furthermore, the investigation and handling of </w:t>
      </w:r>
      <w:proofErr w:type="spellStart"/>
      <w:r w:rsidRPr="003833E2">
        <w:rPr>
          <w:sz w:val="16"/>
        </w:rPr>
        <w:t>Mr</w:t>
      </w:r>
      <w:proofErr w:type="spellEnd"/>
      <w:r w:rsidRPr="003833E2">
        <w:rPr>
          <w:sz w:val="16"/>
        </w:rPr>
        <w:t xml:space="preserve"> Duggan’s wrongful death have been truncated, insufficient and riddled with mistakes. Five years after Jeremiah Duggan’s death, fundamental questions remain unanswered, despite worldwide media coverage and international calls for an inquiry into his death: his family continues to be denied justice while the </w:t>
      </w:r>
      <w:proofErr w:type="spellStart"/>
      <w:r w:rsidRPr="003833E2">
        <w:rPr>
          <w:sz w:val="16"/>
        </w:rPr>
        <w:t>LaRouche</w:t>
      </w:r>
      <w:proofErr w:type="spellEnd"/>
      <w:r w:rsidRPr="003833E2">
        <w:rPr>
          <w:sz w:val="16"/>
        </w:rPr>
        <w:t xml:space="preserve"> Organization continues to operate with impunity.</w:t>
      </w:r>
      <w:r w:rsidRPr="003833E2">
        <w:rPr>
          <w:sz w:val="12"/>
        </w:rPr>
        <w:t>¶</w:t>
      </w:r>
      <w:r w:rsidRPr="003833E2">
        <w:rPr>
          <w:sz w:val="16"/>
        </w:rPr>
        <w:t xml:space="preserve"> </w:t>
      </w:r>
      <w:r w:rsidRPr="003833E2">
        <w:rPr>
          <w:sz w:val="12"/>
        </w:rPr>
        <w:t>¶</w:t>
      </w:r>
      <w:r w:rsidRPr="003833E2">
        <w:rPr>
          <w:sz w:val="16"/>
        </w:rPr>
        <w:t xml:space="preserve"> In demanding a full and fearless investigation into the wide-ranging circumstances surrounding Mr. Duggan’s death, this overview covers the following two points:</w:t>
      </w:r>
      <w:r w:rsidRPr="003833E2">
        <w:rPr>
          <w:sz w:val="12"/>
        </w:rPr>
        <w:t>¶</w:t>
      </w:r>
      <w:r w:rsidRPr="003833E2">
        <w:rPr>
          <w:sz w:val="16"/>
        </w:rPr>
        <w:t xml:space="preserve"> </w:t>
      </w:r>
      <w:r w:rsidRPr="009F563C">
        <w:rPr>
          <w:rStyle w:val="StyleUnderline"/>
        </w:rPr>
        <w:t xml:space="preserve">The role of the Schiller Institute in disseminating Holocaust ‘revisionism’, essentially coded anti-Semitic </w:t>
      </w:r>
      <w:proofErr w:type="spellStart"/>
      <w:r w:rsidRPr="009F563C">
        <w:rPr>
          <w:rStyle w:val="StyleUnderline"/>
        </w:rPr>
        <w:t>Holocasut</w:t>
      </w:r>
      <w:proofErr w:type="spellEnd"/>
      <w:r w:rsidRPr="009F563C">
        <w:rPr>
          <w:rStyle w:val="StyleUnderline"/>
        </w:rPr>
        <w:t xml:space="preserve"> denial, incitement to racial hatred, and radical right propaganda more broadly.</w:t>
      </w:r>
      <w:r w:rsidRPr="003833E2">
        <w:rPr>
          <w:rStyle w:val="StyleUnderline"/>
          <w:sz w:val="12"/>
        </w:rPr>
        <w:t>¶</w:t>
      </w:r>
      <w:r w:rsidRPr="003833E2">
        <w:rPr>
          <w:sz w:val="16"/>
        </w:rPr>
        <w:t xml:space="preserve"> The underlying research behind these points – of which more shall be posted shortly – suggests that </w:t>
      </w:r>
      <w:proofErr w:type="spellStart"/>
      <w:r w:rsidRPr="009F563C">
        <w:rPr>
          <w:rStyle w:val="StyleUnderline"/>
        </w:rPr>
        <w:t>LaRouche</w:t>
      </w:r>
      <w:proofErr w:type="spellEnd"/>
      <w:r w:rsidRPr="009F563C">
        <w:rPr>
          <w:rStyle w:val="StyleUnderline"/>
        </w:rPr>
        <w:t xml:space="preserve"> Organization seems to be in flagrant and consistent breaches of the law</w:t>
      </w:r>
      <w:r w:rsidRPr="003833E2">
        <w:rPr>
          <w:sz w:val="16"/>
        </w:rPr>
        <w:t xml:space="preserve"> – </w:t>
      </w:r>
      <w:r w:rsidRPr="009F563C">
        <w:rPr>
          <w:rStyle w:val="StyleUnderline"/>
        </w:rPr>
        <w:t>especially in terms of a thinly-veiled anti-Semitism emanating from</w:t>
      </w:r>
      <w:r w:rsidRPr="003833E2">
        <w:rPr>
          <w:sz w:val="16"/>
        </w:rPr>
        <w:t xml:space="preserve"> a what I argue below is</w:t>
      </w:r>
      <w:r w:rsidRPr="009F563C">
        <w:rPr>
          <w:rStyle w:val="StyleUnderline"/>
        </w:rPr>
        <w:t xml:space="preserve"> a neo-fascist movement</w:t>
      </w:r>
      <w:r>
        <w:rPr>
          <w:rStyle w:val="StyleUnderline"/>
        </w:rPr>
        <w:t xml:space="preserve"> </w:t>
      </w:r>
      <w:r w:rsidRPr="009F563C">
        <w:rPr>
          <w:rStyle w:val="StyleUnderline"/>
        </w:rPr>
        <w:t xml:space="preserve">operating out of in Germany. </w:t>
      </w:r>
      <w:r w:rsidRPr="003833E2">
        <w:rPr>
          <w:rStyle w:val="StyleUnderline"/>
          <w:sz w:val="12"/>
        </w:rPr>
        <w:t>¶</w:t>
      </w:r>
      <w:r w:rsidRPr="003833E2">
        <w:rPr>
          <w:sz w:val="16"/>
        </w:rPr>
        <w:t xml:space="preserve"> Indeed, it seems that </w:t>
      </w:r>
      <w:r w:rsidRPr="002158D8">
        <w:rPr>
          <w:rStyle w:val="Emphasis"/>
        </w:rPr>
        <w:t>mere hours after publicly declaring that he was Jewish</w:t>
      </w:r>
      <w:r w:rsidRPr="003833E2">
        <w:rPr>
          <w:sz w:val="16"/>
        </w:rPr>
        <w:t xml:space="preserve"> – what one witness declared was a ‘brave act’ of standing up to racism – </w:t>
      </w:r>
      <w:r w:rsidRPr="002158D8">
        <w:rPr>
          <w:rStyle w:val="Emphasis"/>
        </w:rPr>
        <w:t>at the Schiller Institute</w:t>
      </w:r>
      <w:r w:rsidRPr="009F563C">
        <w:rPr>
          <w:rStyle w:val="StyleUnderline"/>
        </w:rPr>
        <w:t xml:space="preserve"> conference in March 2003, </w:t>
      </w:r>
      <w:r w:rsidRPr="002158D8">
        <w:rPr>
          <w:rStyle w:val="Emphasis"/>
        </w:rPr>
        <w:t xml:space="preserve">Jeremiah Duggan was later found dead on a </w:t>
      </w:r>
      <w:proofErr w:type="spellStart"/>
      <w:r w:rsidRPr="002158D8">
        <w:rPr>
          <w:rStyle w:val="Emphasis"/>
        </w:rPr>
        <w:t>Weisbaden</w:t>
      </w:r>
      <w:proofErr w:type="spellEnd"/>
      <w:r w:rsidRPr="002158D8">
        <w:rPr>
          <w:rStyle w:val="Emphasis"/>
        </w:rPr>
        <w:t xml:space="preserve"> autobahn</w:t>
      </w:r>
      <w:r w:rsidRPr="003833E2">
        <w:rPr>
          <w:sz w:val="16"/>
        </w:rPr>
        <w:t xml:space="preserve">, H.M. Coroner, </w:t>
      </w:r>
      <w:proofErr w:type="spellStart"/>
      <w:r w:rsidRPr="003833E2">
        <w:rPr>
          <w:sz w:val="16"/>
        </w:rPr>
        <w:t>Dr</w:t>
      </w:r>
      <w:proofErr w:type="spellEnd"/>
      <w:r w:rsidRPr="003833E2">
        <w:rPr>
          <w:sz w:val="16"/>
        </w:rPr>
        <w:t xml:space="preserve"> W.F.G. Dolman, noting on 8 April 2003 that </w:t>
      </w:r>
      <w:r w:rsidRPr="009F563C">
        <w:rPr>
          <w:rStyle w:val="StyleUnderline"/>
        </w:rPr>
        <w:t xml:space="preserve">the deceased ‘had earlier been in a state of terror’. </w:t>
      </w:r>
      <w:r w:rsidRPr="003833E2">
        <w:rPr>
          <w:rStyle w:val="StyleUnderline"/>
          <w:sz w:val="12"/>
        </w:rPr>
        <w:t>¶</w:t>
      </w:r>
      <w:r w:rsidRPr="003833E2">
        <w:rPr>
          <w:sz w:val="16"/>
        </w:rPr>
        <w:t xml:space="preserve"> This summary therefore urges the British and German government to cooperate in reopening the case of Jeremiah Duggan's suspicious death; to initiate a criminal investigation of the Schiller Institute in particular and the </w:t>
      </w:r>
      <w:proofErr w:type="spellStart"/>
      <w:r w:rsidRPr="003833E2">
        <w:rPr>
          <w:sz w:val="16"/>
        </w:rPr>
        <w:t>Larouche</w:t>
      </w:r>
      <w:proofErr w:type="spellEnd"/>
      <w:r w:rsidRPr="003833E2">
        <w:rPr>
          <w:sz w:val="16"/>
        </w:rPr>
        <w:t xml:space="preserve"> Organization generally; and to conduct a proactive and far-reaching investigation of anti-Semitism in contemporary Germany.</w:t>
      </w:r>
      <w:r w:rsidRPr="003833E2">
        <w:rPr>
          <w:sz w:val="12"/>
        </w:rPr>
        <w:t>¶</w:t>
      </w:r>
      <w:r w:rsidRPr="003833E2">
        <w:rPr>
          <w:sz w:val="16"/>
        </w:rPr>
        <w:t xml:space="preserve"> A convicted fraudster and legally-determined ‘small time Hitler’, Lyndon </w:t>
      </w:r>
      <w:proofErr w:type="spellStart"/>
      <w:r w:rsidRPr="003833E2">
        <w:rPr>
          <w:sz w:val="16"/>
        </w:rPr>
        <w:t>LaRouche</w:t>
      </w:r>
      <w:proofErr w:type="spellEnd"/>
      <w:r w:rsidRPr="003833E2">
        <w:rPr>
          <w:sz w:val="16"/>
        </w:rPr>
        <w:t xml:space="preserve"> has long operated at the margins of electoral politics, both as a failing 8-time Democratic hopeful for U.S. President, as well as through decades of local/regional activism across America and Europe.</w:t>
      </w:r>
      <w:r w:rsidRPr="003833E2">
        <w:rPr>
          <w:sz w:val="12"/>
        </w:rPr>
        <w:t>¶</w:t>
      </w:r>
      <w:r w:rsidRPr="003833E2">
        <w:rPr>
          <w:sz w:val="16"/>
        </w:rPr>
        <w:t xml:space="preserve"> Despite establishment credentials and the National Caucus of </w:t>
      </w:r>
      <w:proofErr w:type="spellStart"/>
      <w:r w:rsidRPr="003833E2">
        <w:rPr>
          <w:sz w:val="16"/>
        </w:rPr>
        <w:t>Labour</w:t>
      </w:r>
      <w:proofErr w:type="spellEnd"/>
      <w:r w:rsidRPr="003833E2">
        <w:rPr>
          <w:sz w:val="16"/>
        </w:rPr>
        <w:t xml:space="preserve"> Committees (NCLC) party, from his entry into politics under the nom de plume Lyn Marcus in the late 1960s, </w:t>
      </w:r>
      <w:proofErr w:type="spellStart"/>
      <w:r w:rsidRPr="003833E2">
        <w:rPr>
          <w:sz w:val="16"/>
        </w:rPr>
        <w:t>LaRouche’s</w:t>
      </w:r>
      <w:proofErr w:type="spellEnd"/>
      <w:r w:rsidRPr="003833E2">
        <w:rPr>
          <w:sz w:val="16"/>
        </w:rPr>
        <w:t xml:space="preserve"> political tactics have been demonstrably extremist. </w:t>
      </w:r>
      <w:r w:rsidRPr="003833E2">
        <w:rPr>
          <w:sz w:val="12"/>
        </w:rPr>
        <w:t>¶</w:t>
      </w:r>
      <w:r w:rsidRPr="003833E2">
        <w:rPr>
          <w:sz w:val="16"/>
        </w:rPr>
        <w:t xml:space="preserve"> Examples of these activities range from the </w:t>
      </w:r>
      <w:proofErr w:type="spellStart"/>
      <w:r w:rsidRPr="003833E2">
        <w:rPr>
          <w:sz w:val="16"/>
        </w:rPr>
        <w:t>demonisation</w:t>
      </w:r>
      <w:proofErr w:type="spellEnd"/>
      <w:r w:rsidRPr="003833E2">
        <w:rPr>
          <w:sz w:val="16"/>
        </w:rPr>
        <w:t xml:space="preserve"> of enemies (typically with Jewish, or ‘Jewish-sounding’ last names) to a violent campaign against leftist individuals in America during 1973/4, codenamed “Operation Mop-Up”. Over the 1970s, as </w:t>
      </w:r>
      <w:proofErr w:type="spellStart"/>
      <w:r w:rsidRPr="003833E2">
        <w:rPr>
          <w:sz w:val="16"/>
        </w:rPr>
        <w:t>LaRouche’s</w:t>
      </w:r>
      <w:proofErr w:type="spellEnd"/>
      <w:r w:rsidRPr="003833E2">
        <w:rPr>
          <w:sz w:val="16"/>
        </w:rPr>
        <w:t xml:space="preserve"> political empire began to grow, so too did his anti-Semitism and cultic hold over his followers (for details see online: http://laroucheplanet.info/pmwiki/pmwiki.php?n=Main.BerlinVideo). </w:t>
      </w:r>
      <w:r w:rsidRPr="003833E2">
        <w:rPr>
          <w:sz w:val="12"/>
        </w:rPr>
        <w:t>¶</w:t>
      </w:r>
      <w:r w:rsidRPr="003833E2">
        <w:rPr>
          <w:sz w:val="16"/>
        </w:rPr>
        <w:t xml:space="preserve"> </w:t>
      </w:r>
      <w:r w:rsidRPr="009F563C">
        <w:rPr>
          <w:rStyle w:val="StyleUnderline"/>
        </w:rPr>
        <w:t>Defamatory attacks were launched against a wide range of targets</w:t>
      </w:r>
      <w:r w:rsidRPr="003833E2">
        <w:rPr>
          <w:sz w:val="16"/>
        </w:rPr>
        <w:t xml:space="preserve">, as with the following example from 1978, a year of increased contact with Willis </w:t>
      </w:r>
      <w:proofErr w:type="spellStart"/>
      <w:r w:rsidRPr="003833E2">
        <w:rPr>
          <w:sz w:val="16"/>
        </w:rPr>
        <w:t>Carto</w:t>
      </w:r>
      <w:proofErr w:type="spellEnd"/>
      <w:r w:rsidRPr="003833E2">
        <w:rPr>
          <w:sz w:val="16"/>
        </w:rPr>
        <w:t xml:space="preserve">, notorious anti-Semite and founder of the Institute for Historical Review: </w:t>
      </w:r>
      <w:r w:rsidRPr="003833E2">
        <w:rPr>
          <w:sz w:val="12"/>
        </w:rPr>
        <w:t>¶</w:t>
      </w:r>
      <w:r w:rsidRPr="003833E2">
        <w:rPr>
          <w:sz w:val="16"/>
        </w:rPr>
        <w:t xml:space="preserve"> True, about a million and a half Jews did die as a result of the Nazi policy of labor-intensive “appropriate technology” for the employment of “inferior races,” a small fraction of the tens of millions of others – especially Slavs – who were murdered in the same way Jewish refugee Felix </w:t>
      </w:r>
      <w:proofErr w:type="spellStart"/>
      <w:r w:rsidRPr="003833E2">
        <w:rPr>
          <w:sz w:val="16"/>
        </w:rPr>
        <w:t>Rohatyn</w:t>
      </w:r>
      <w:proofErr w:type="spellEnd"/>
      <w:r w:rsidRPr="003833E2">
        <w:rPr>
          <w:sz w:val="16"/>
        </w:rPr>
        <w:t xml:space="preserve"> proposes today. </w:t>
      </w:r>
      <w:r w:rsidRPr="003833E2">
        <w:rPr>
          <w:sz w:val="12"/>
        </w:rPr>
        <w:t>¶</w:t>
      </w:r>
      <w:r w:rsidRPr="003833E2">
        <w:rPr>
          <w:sz w:val="16"/>
        </w:rPr>
        <w:t xml:space="preserve"> Even on a relative scale, what the Nazis did to Jewish victims was mild compared with the virtual extermination of gypsies and the butchery of Communists. The point is that Adolf Hitler was put into power largely on the initiative of the </w:t>
      </w:r>
      <w:proofErr w:type="spellStart"/>
      <w:r w:rsidRPr="003833E2">
        <w:rPr>
          <w:sz w:val="16"/>
        </w:rPr>
        <w:t>Rothschilds</w:t>
      </w:r>
      <w:proofErr w:type="spellEnd"/>
      <w:r w:rsidRPr="003833E2">
        <w:rPr>
          <w:sz w:val="16"/>
        </w:rPr>
        <w:t xml:space="preserve">, </w:t>
      </w:r>
      <w:proofErr w:type="spellStart"/>
      <w:r w:rsidRPr="003833E2">
        <w:rPr>
          <w:sz w:val="16"/>
        </w:rPr>
        <w:t>Warburgs</w:t>
      </w:r>
      <w:proofErr w:type="spellEnd"/>
      <w:r w:rsidRPr="003833E2">
        <w:rPr>
          <w:sz w:val="16"/>
        </w:rPr>
        <w:t xml:space="preserve"> and </w:t>
      </w:r>
      <w:proofErr w:type="spellStart"/>
      <w:r w:rsidRPr="003833E2">
        <w:rPr>
          <w:sz w:val="16"/>
        </w:rPr>
        <w:t>Oppenheimers</w:t>
      </w:r>
      <w:proofErr w:type="spellEnd"/>
      <w:r w:rsidRPr="003833E2">
        <w:rPr>
          <w:sz w:val="16"/>
        </w:rPr>
        <w:t xml:space="preserve">, among other Jewish and non-Jewish financial interests centered in the City of London. [….] The Jews who did die at the hands of Nazism were the victims of fascism, the victims of the </w:t>
      </w:r>
      <w:proofErr w:type="spellStart"/>
      <w:r w:rsidRPr="003833E2">
        <w:rPr>
          <w:sz w:val="16"/>
        </w:rPr>
        <w:t>Schactian</w:t>
      </w:r>
      <w:proofErr w:type="spellEnd"/>
      <w:r w:rsidRPr="003833E2">
        <w:rPr>
          <w:sz w:val="16"/>
        </w:rPr>
        <w:t xml:space="preserve"> form of “fiscal austerity.” </w:t>
      </w:r>
      <w:r w:rsidRPr="003833E2">
        <w:rPr>
          <w:sz w:val="12"/>
        </w:rPr>
        <w:t>¶</w:t>
      </w:r>
      <w:r w:rsidRPr="003833E2">
        <w:rPr>
          <w:sz w:val="16"/>
        </w:rPr>
        <w:t xml:space="preserve"> The “Holocaust” simply proves that the failure of the Nuremberg tribunal to hang </w:t>
      </w:r>
      <w:proofErr w:type="spellStart"/>
      <w:r w:rsidRPr="003833E2">
        <w:rPr>
          <w:sz w:val="16"/>
        </w:rPr>
        <w:t>Hjalmar</w:t>
      </w:r>
      <w:proofErr w:type="spellEnd"/>
      <w:r w:rsidRPr="003833E2">
        <w:rPr>
          <w:sz w:val="16"/>
        </w:rPr>
        <w:t xml:space="preserve"> Schacht made the whole </w:t>
      </w:r>
      <w:r w:rsidRPr="003833E2">
        <w:rPr>
          <w:sz w:val="16"/>
        </w:rPr>
        <w:lastRenderedPageBreak/>
        <w:t xml:space="preserve">proceeding a travesty of justice. The murderers of the million and a half or more Jews who died in the “holocaust” are any group, Jewish or non-Jewish, which supported then or now the policies advocated by Felix </w:t>
      </w:r>
      <w:proofErr w:type="spellStart"/>
      <w:r w:rsidRPr="003833E2">
        <w:rPr>
          <w:sz w:val="16"/>
        </w:rPr>
        <w:t>Rohatyn</w:t>
      </w:r>
      <w:proofErr w:type="spellEnd"/>
      <w:r w:rsidRPr="003833E2">
        <w:rPr>
          <w:sz w:val="16"/>
        </w:rPr>
        <w:t xml:space="preserve"> or Milton Freidman [sic]. Either you, as a Jew, join with the U.S. Labor Party to stop </w:t>
      </w:r>
      <w:proofErr w:type="spellStart"/>
      <w:r w:rsidRPr="003833E2">
        <w:rPr>
          <w:sz w:val="16"/>
        </w:rPr>
        <w:t>Rohatyn</w:t>
      </w:r>
      <w:proofErr w:type="spellEnd"/>
      <w:r w:rsidRPr="003833E2">
        <w:rPr>
          <w:sz w:val="16"/>
        </w:rPr>
        <w:t xml:space="preserve">, Friedman the Mont </w:t>
      </w:r>
      <w:proofErr w:type="spellStart"/>
      <w:r w:rsidRPr="003833E2">
        <w:rPr>
          <w:sz w:val="16"/>
        </w:rPr>
        <w:t>Pelerin</w:t>
      </w:r>
      <w:proofErr w:type="spellEnd"/>
      <w:r w:rsidRPr="003833E2">
        <w:rPr>
          <w:sz w:val="16"/>
        </w:rPr>
        <w:t xml:space="preserve"> Society now, or you are implicitly just as guilty of the death of millions of Jews as Adolf Hitler. (New Solidarity, 8 Dec.1978, p.4) A scanned version available online:</w:t>
      </w:r>
      <w:r w:rsidRPr="003833E2">
        <w:rPr>
          <w:sz w:val="12"/>
        </w:rPr>
        <w:t>¶</w:t>
      </w:r>
      <w:r w:rsidRPr="003833E2">
        <w:rPr>
          <w:sz w:val="16"/>
        </w:rPr>
        <w:t xml:space="preserve"> http://laroucheplanet.info/pmwiki/pmwiki.php?n=Library.CultOriginsofZionism1</w:t>
      </w:r>
      <w:r w:rsidRPr="003833E2">
        <w:rPr>
          <w:sz w:val="12"/>
        </w:rPr>
        <w:t>¶</w:t>
      </w:r>
      <w:r w:rsidRPr="003833E2">
        <w:rPr>
          <w:sz w:val="16"/>
        </w:rPr>
        <w:t xml:space="preserve"> The above passage is but one reason that, already some twenty years ago the central anti-fascist magazine, started labelling </w:t>
      </w:r>
      <w:proofErr w:type="spellStart"/>
      <w:r w:rsidRPr="009F563C">
        <w:rPr>
          <w:rStyle w:val="StyleUnderline"/>
        </w:rPr>
        <w:t>LaRouche</w:t>
      </w:r>
      <w:proofErr w:type="spellEnd"/>
      <w:r w:rsidRPr="009F563C">
        <w:rPr>
          <w:rStyle w:val="StyleUnderline"/>
        </w:rPr>
        <w:t xml:space="preserve"> an ‘ultra-rightist’ and ‘extremist’ at the head of a ‘racist movement’</w:t>
      </w:r>
      <w:r w:rsidRPr="003833E2">
        <w:rPr>
          <w:sz w:val="16"/>
        </w:rPr>
        <w:t xml:space="preserve"> (Searchlight June 1988, p.18; and May 1988, p.14). Yet </w:t>
      </w:r>
      <w:r w:rsidRPr="009F563C">
        <w:rPr>
          <w:rStyle w:val="StyleUnderline"/>
        </w:rPr>
        <w:t xml:space="preserve">the </w:t>
      </w:r>
      <w:proofErr w:type="spellStart"/>
      <w:r w:rsidRPr="009F563C">
        <w:rPr>
          <w:rStyle w:val="StyleUnderline"/>
        </w:rPr>
        <w:t>LaRouche</w:t>
      </w:r>
      <w:proofErr w:type="spellEnd"/>
      <w:r w:rsidRPr="009F563C">
        <w:rPr>
          <w:rStyle w:val="StyleUnderline"/>
        </w:rPr>
        <w:t xml:space="preserve"> Organization actually may be better </w:t>
      </w:r>
      <w:proofErr w:type="spellStart"/>
      <w:r w:rsidRPr="009F563C">
        <w:rPr>
          <w:rStyle w:val="StyleUnderline"/>
        </w:rPr>
        <w:t>charaterised</w:t>
      </w:r>
      <w:proofErr w:type="spellEnd"/>
      <w:r w:rsidRPr="009F563C">
        <w:rPr>
          <w:rStyle w:val="StyleUnderline"/>
        </w:rPr>
        <w:t xml:space="preserve"> as a neo-fascist movement, led by </w:t>
      </w:r>
      <w:proofErr w:type="spellStart"/>
      <w:r w:rsidRPr="009F563C">
        <w:rPr>
          <w:rStyle w:val="StyleUnderline"/>
        </w:rPr>
        <w:t>LaRouche’s</w:t>
      </w:r>
      <w:proofErr w:type="spellEnd"/>
      <w:r w:rsidRPr="009F563C">
        <w:rPr>
          <w:rStyle w:val="StyleUnderline"/>
        </w:rPr>
        <w:t xml:space="preserve"> ideology, defined by Chip Berlet as ‘reinvented fascism’. </w:t>
      </w:r>
      <w:r w:rsidRPr="003833E2">
        <w:rPr>
          <w:rStyle w:val="StyleUnderline"/>
          <w:sz w:val="12"/>
        </w:rPr>
        <w:t>¶</w:t>
      </w:r>
      <w:r w:rsidRPr="003833E2">
        <w:rPr>
          <w:sz w:val="16"/>
        </w:rPr>
        <w:t xml:space="preserve"> Another leading expert on </w:t>
      </w:r>
      <w:proofErr w:type="spellStart"/>
      <w:r w:rsidRPr="003833E2">
        <w:rPr>
          <w:sz w:val="16"/>
        </w:rPr>
        <w:t>LaRouche</w:t>
      </w:r>
      <w:proofErr w:type="spellEnd"/>
      <w:r w:rsidRPr="003833E2">
        <w:rPr>
          <w:sz w:val="16"/>
        </w:rPr>
        <w:t xml:space="preserve">, Dennis King, argued in Lyndon </w:t>
      </w:r>
      <w:proofErr w:type="spellStart"/>
      <w:r w:rsidRPr="003833E2">
        <w:rPr>
          <w:sz w:val="16"/>
        </w:rPr>
        <w:t>LaRouche</w:t>
      </w:r>
      <w:proofErr w:type="spellEnd"/>
      <w:r w:rsidRPr="003833E2">
        <w:rPr>
          <w:sz w:val="16"/>
        </w:rPr>
        <w:t xml:space="preserve"> and the New American Fascism – also now a generation old – such neo-fascism meant that ‘</w:t>
      </w:r>
      <w:proofErr w:type="spellStart"/>
      <w:r w:rsidRPr="003833E2">
        <w:rPr>
          <w:sz w:val="16"/>
        </w:rPr>
        <w:t>LaRouche</w:t>
      </w:r>
      <w:proofErr w:type="spellEnd"/>
      <w:r w:rsidRPr="003833E2">
        <w:rPr>
          <w:sz w:val="16"/>
        </w:rPr>
        <w:t xml:space="preserve"> was a man with a coherent program, subtle tactics, and—what is usually lacking in American politics—a long-range plan of how to get from here to there.</w:t>
      </w:r>
      <w:r w:rsidRPr="003833E2">
        <w:rPr>
          <w:sz w:val="12"/>
        </w:rPr>
        <w:t>¶</w:t>
      </w:r>
      <w:r w:rsidRPr="003833E2">
        <w:rPr>
          <w:sz w:val="16"/>
        </w:rPr>
        <w:t xml:space="preserve"> Both in word and in deed, he was a serious ideologue in the classic European fascist mold. His pendulum swing from left to right in the 1970s had followed the pattern of Benito Mussolini, who was a socialist newspaper editor before founding Italy's Fascist Party. Likewise, </w:t>
      </w:r>
      <w:proofErr w:type="spellStart"/>
      <w:r w:rsidRPr="009F563C">
        <w:rPr>
          <w:rStyle w:val="StyleUnderline"/>
        </w:rPr>
        <w:t>LaRouche's</w:t>
      </w:r>
      <w:proofErr w:type="spellEnd"/>
      <w:r w:rsidRPr="003833E2">
        <w:rPr>
          <w:sz w:val="16"/>
        </w:rPr>
        <w:t xml:space="preserve"> occasional reversion to left-wing rhetoric when useful fit the pattern of the early Nazi </w:t>
      </w:r>
      <w:proofErr w:type="spellStart"/>
      <w:r w:rsidRPr="009F563C">
        <w:rPr>
          <w:rStyle w:val="StyleUnderline"/>
        </w:rPr>
        <w:t>brownshirts</w:t>
      </w:r>
      <w:proofErr w:type="spellEnd"/>
      <w:r w:rsidRPr="003833E2">
        <w:rPr>
          <w:sz w:val="16"/>
        </w:rPr>
        <w:t xml:space="preserve">, who, after all, </w:t>
      </w:r>
      <w:r w:rsidRPr="009F563C">
        <w:rPr>
          <w:rStyle w:val="StyleUnderline"/>
        </w:rPr>
        <w:t>fancied themselves as "National Socialists."</w:t>
      </w:r>
      <w:r w:rsidRPr="003833E2">
        <w:rPr>
          <w:rStyle w:val="StyleUnderline"/>
          <w:sz w:val="12"/>
        </w:rPr>
        <w:t>¶</w:t>
      </w:r>
      <w:r w:rsidRPr="003833E2">
        <w:rPr>
          <w:sz w:val="16"/>
        </w:rPr>
        <w:t xml:space="preserve"> </w:t>
      </w:r>
      <w:r w:rsidRPr="009F563C">
        <w:rPr>
          <w:rStyle w:val="StyleUnderline"/>
        </w:rPr>
        <w:t>His synthetic ideology combined anti-Semitism with extreme militarism and the need for an authoritarian regime to rescue the industrial capitalist system from what he believed was an impending crisis</w:t>
      </w:r>
      <w:r w:rsidRPr="003833E2">
        <w:rPr>
          <w:sz w:val="16"/>
        </w:rPr>
        <w:t xml:space="preserve">.’ (Berlet and Lyons, Right-Wing Populism in America, p.266; King’s biography available online at: http://lyndonlarouchewatch.org). </w:t>
      </w:r>
      <w:r w:rsidRPr="003833E2">
        <w:rPr>
          <w:sz w:val="12"/>
        </w:rPr>
        <w:t>¶</w:t>
      </w:r>
      <w:r w:rsidRPr="003833E2">
        <w:rPr>
          <w:sz w:val="16"/>
        </w:rPr>
        <w:t xml:space="preserve"> Yet </w:t>
      </w:r>
      <w:proofErr w:type="spellStart"/>
      <w:r w:rsidRPr="003833E2">
        <w:rPr>
          <w:sz w:val="16"/>
        </w:rPr>
        <w:t>LaRouche’s</w:t>
      </w:r>
      <w:proofErr w:type="spellEnd"/>
      <w:r w:rsidRPr="003833E2">
        <w:rPr>
          <w:sz w:val="16"/>
        </w:rPr>
        <w:t xml:space="preserve"> excerpt above does not, at first glance, seem be of the same character as writings of Mussolini or Hitler, nor that of other notable fascists writing up to the end of World War Two. This is by design. For after 1945, fascism could never gain power through paramilitary coups or anti-Semitic </w:t>
      </w:r>
      <w:proofErr w:type="spellStart"/>
      <w:r w:rsidRPr="003833E2">
        <w:rPr>
          <w:sz w:val="16"/>
        </w:rPr>
        <w:t>programmes</w:t>
      </w:r>
      <w:proofErr w:type="spellEnd"/>
      <w:r w:rsidRPr="003833E2">
        <w:rPr>
          <w:sz w:val="16"/>
        </w:rPr>
        <w:t>.</w:t>
      </w:r>
      <w:r w:rsidRPr="003833E2">
        <w:rPr>
          <w:sz w:val="12"/>
        </w:rPr>
        <w:t>¶</w:t>
      </w:r>
      <w:r w:rsidRPr="003833E2">
        <w:rPr>
          <w:sz w:val="16"/>
        </w:rPr>
        <w:t xml:space="preserve"> Given the unprecedented racial and genocidal crimes committed by European fascist movements – not to mention the popular hostility to fascism throughout the Cold War – the overriding impulse for intelligent postwar fascists (“neo-fascist ideologues”) thus became one of retaining a fascist worldview on the one hand; while on the other, concealing this ideology through euphemistic and coded language. </w:t>
      </w:r>
      <w:r w:rsidRPr="003833E2">
        <w:rPr>
          <w:sz w:val="12"/>
        </w:rPr>
        <w:t>¶</w:t>
      </w:r>
      <w:r w:rsidRPr="003833E2">
        <w:rPr>
          <w:sz w:val="16"/>
        </w:rPr>
        <w:t xml:space="preserve"> </w:t>
      </w:r>
      <w:proofErr w:type="gramStart"/>
      <w:r w:rsidRPr="003833E2">
        <w:rPr>
          <w:sz w:val="16"/>
        </w:rPr>
        <w:t>Both</w:t>
      </w:r>
      <w:proofErr w:type="gramEnd"/>
      <w:r w:rsidRPr="003833E2">
        <w:rPr>
          <w:sz w:val="16"/>
        </w:rPr>
        <w:t xml:space="preserve"> of these points can be easily obtained through scholarly studies of fascism. For example, Roger Griffin’s Fascism Reader defines fascism as ‘a genus of political ideology whose mythic core in its various permutations is a </w:t>
      </w:r>
      <w:proofErr w:type="spellStart"/>
      <w:r w:rsidRPr="003833E2">
        <w:rPr>
          <w:sz w:val="16"/>
        </w:rPr>
        <w:t>palingenetic</w:t>
      </w:r>
      <w:proofErr w:type="spellEnd"/>
      <w:r w:rsidRPr="003833E2">
        <w:rPr>
          <w:sz w:val="16"/>
        </w:rPr>
        <w:t xml:space="preserve"> form of populist ultra-nationalism.’ Later in this book, a passage from a leading neo-fascist ideologue, Maurice </w:t>
      </w:r>
      <w:proofErr w:type="spellStart"/>
      <w:r w:rsidRPr="003833E2">
        <w:rPr>
          <w:sz w:val="16"/>
        </w:rPr>
        <w:t>Bardeche</w:t>
      </w:r>
      <w:proofErr w:type="spellEnd"/>
      <w:r w:rsidRPr="003833E2">
        <w:rPr>
          <w:sz w:val="16"/>
        </w:rPr>
        <w:t>, demonstrates the significance of distinguishing fascist ideology from unpopular characteristics</w:t>
      </w:r>
      <w:proofErr w:type="gramStart"/>
      <w:r w:rsidRPr="003833E2">
        <w:rPr>
          <w:sz w:val="16"/>
        </w:rPr>
        <w:t>:</w:t>
      </w:r>
      <w:r w:rsidRPr="003833E2">
        <w:rPr>
          <w:sz w:val="12"/>
        </w:rPr>
        <w:t>¶</w:t>
      </w:r>
      <w:proofErr w:type="gramEnd"/>
      <w:r w:rsidRPr="003833E2">
        <w:rPr>
          <w:sz w:val="16"/>
        </w:rPr>
        <w:t xml:space="preserve"> The single party, the secret police, the public displays of </w:t>
      </w:r>
      <w:proofErr w:type="spellStart"/>
      <w:r w:rsidRPr="003833E2">
        <w:rPr>
          <w:sz w:val="16"/>
        </w:rPr>
        <w:t>Caesarism</w:t>
      </w:r>
      <w:proofErr w:type="spellEnd"/>
      <w:r w:rsidRPr="003833E2">
        <w:rPr>
          <w:sz w:val="16"/>
        </w:rPr>
        <w:t>, even the presence of a Führer are not necessarily attributes of fascism, let alone the reactionary thrust of political alliances […] The famous fascist methods are constantly revised and will continue to be revised. More important than the mechanism is the idea which fascism has created for itself of man and freedom. […] With another name, another face, and with nothing which betrays the projection from the past, with the form of a child we do not recognize and the head of a young Medusa, the Order of Sparta will be reborn: and paradoxically it will, without doubt, be the last bastion of Freedom and the sweetness of living. (Fascism, ed. Roger Griffin, 1995, OUP, pp. 4; 321).</w:t>
      </w:r>
      <w:r w:rsidRPr="003833E2">
        <w:rPr>
          <w:sz w:val="12"/>
        </w:rPr>
        <w:t>¶</w:t>
      </w:r>
      <w:r w:rsidRPr="003833E2">
        <w:rPr>
          <w:sz w:val="16"/>
        </w:rPr>
        <w:t xml:space="preserve"> </w:t>
      </w:r>
      <w:r w:rsidRPr="003833E2">
        <w:rPr>
          <w:sz w:val="12"/>
        </w:rPr>
        <w:t>¶</w:t>
      </w:r>
      <w:r w:rsidRPr="003833E2">
        <w:rPr>
          <w:sz w:val="16"/>
        </w:rPr>
        <w:t xml:space="preserve"> As Dennis King has shown, Lyndon </w:t>
      </w:r>
      <w:proofErr w:type="spellStart"/>
      <w:r w:rsidRPr="003833E2">
        <w:rPr>
          <w:sz w:val="16"/>
        </w:rPr>
        <w:t>LaRouche</w:t>
      </w:r>
      <w:proofErr w:type="spellEnd"/>
      <w:r w:rsidRPr="003833E2">
        <w:rPr>
          <w:sz w:val="16"/>
        </w:rPr>
        <w:t xml:space="preserve"> phrased this necessity even more bluntly in 1978: ‘It is not necessary to wear a brown shirt to be a fascist... It is not necessary to wear a swastika to be a fascist ... It is not necessary to call oneself a fascist to be one, it is simply necessary to be one.’ Wolves must appear to be sheep for this strategy to succeed. </w:t>
      </w:r>
      <w:r w:rsidRPr="003833E2">
        <w:rPr>
          <w:sz w:val="12"/>
        </w:rPr>
        <w:t>¶</w:t>
      </w:r>
      <w:r w:rsidRPr="003833E2">
        <w:rPr>
          <w:sz w:val="16"/>
        </w:rPr>
        <w:t xml:space="preserve"> </w:t>
      </w:r>
      <w:r w:rsidRPr="003833E2">
        <w:rPr>
          <w:sz w:val="12"/>
        </w:rPr>
        <w:t>¶</w:t>
      </w:r>
      <w:r w:rsidRPr="003833E2">
        <w:rPr>
          <w:sz w:val="16"/>
        </w:rPr>
        <w:t xml:space="preserve"> </w:t>
      </w:r>
      <w:proofErr w:type="gramStart"/>
      <w:r w:rsidRPr="003833E2">
        <w:rPr>
          <w:sz w:val="16"/>
        </w:rPr>
        <w:t>Interestingly</w:t>
      </w:r>
      <w:proofErr w:type="gramEnd"/>
      <w:r w:rsidRPr="003833E2">
        <w:rPr>
          <w:sz w:val="16"/>
        </w:rPr>
        <w:t xml:space="preserve">, a recent, leaded 'Morning Briefing' finds </w:t>
      </w:r>
      <w:proofErr w:type="spellStart"/>
      <w:r w:rsidRPr="003833E2">
        <w:rPr>
          <w:sz w:val="16"/>
        </w:rPr>
        <w:t>LaRouche</w:t>
      </w:r>
      <w:proofErr w:type="spellEnd"/>
      <w:r w:rsidRPr="003833E2">
        <w:rPr>
          <w:sz w:val="16"/>
        </w:rPr>
        <w:t xml:space="preserve"> stating that ‘I’m a free spirit! I say what I think needs to be said. I don’t worry about who hears it. The more the merrier! I consider myself accountable for whatever I say. I’m pleased to be accountable for what I say. Not ashamed of anything.’ (http://www.factnet.org/vbforum/showthread.php?t=11710&amp;page=61) If this is indeed the case, </w:t>
      </w:r>
      <w:proofErr w:type="spellStart"/>
      <w:r w:rsidRPr="003833E2">
        <w:rPr>
          <w:sz w:val="16"/>
        </w:rPr>
        <w:t>LaRouche</w:t>
      </w:r>
      <w:proofErr w:type="spellEnd"/>
      <w:r w:rsidRPr="003833E2">
        <w:rPr>
          <w:sz w:val="16"/>
        </w:rPr>
        <w:t xml:space="preserve"> must then stand by the above statements. This would seem to rather end much of the debate over his extremism there.</w:t>
      </w:r>
      <w:r w:rsidRPr="003833E2">
        <w:rPr>
          <w:sz w:val="12"/>
        </w:rPr>
        <w:t>¶</w:t>
      </w:r>
      <w:r w:rsidRPr="003833E2">
        <w:rPr>
          <w:sz w:val="16"/>
        </w:rPr>
        <w:t xml:space="preserve"> In short, </w:t>
      </w:r>
      <w:proofErr w:type="spellStart"/>
      <w:r w:rsidRPr="003833E2">
        <w:rPr>
          <w:sz w:val="16"/>
        </w:rPr>
        <w:t>LaRouche</w:t>
      </w:r>
      <w:proofErr w:type="spellEnd"/>
      <w:r w:rsidRPr="003833E2">
        <w:rPr>
          <w:sz w:val="16"/>
        </w:rPr>
        <w:t xml:space="preserve"> is perhaps the most </w:t>
      </w:r>
      <w:proofErr w:type="spellStart"/>
      <w:r w:rsidRPr="003833E2">
        <w:rPr>
          <w:sz w:val="16"/>
        </w:rPr>
        <w:t>ingengious</w:t>
      </w:r>
      <w:proofErr w:type="spellEnd"/>
      <w:r w:rsidRPr="003833E2">
        <w:rPr>
          <w:sz w:val="16"/>
        </w:rPr>
        <w:t xml:space="preserve"> manipulator of hate-speech active amongst neo-fascists today. Returning to </w:t>
      </w:r>
      <w:proofErr w:type="spellStart"/>
      <w:r w:rsidRPr="003833E2">
        <w:rPr>
          <w:sz w:val="16"/>
        </w:rPr>
        <w:t>LaRouche’s</w:t>
      </w:r>
      <w:proofErr w:type="spellEnd"/>
      <w:r w:rsidRPr="003833E2">
        <w:rPr>
          <w:sz w:val="16"/>
        </w:rPr>
        <w:t xml:space="preserve"> 1978 passage in New Solidarity, an article entitled “New pamphlet to Document Cult Origins of Zionism”, the following techniques emerge:</w:t>
      </w:r>
    </w:p>
    <w:p w:rsidR="001C200D" w:rsidRDefault="001C200D" w:rsidP="001C200D"/>
    <w:p w:rsidR="001C200D" w:rsidRDefault="001C200D" w:rsidP="001C200D">
      <w:pPr>
        <w:pStyle w:val="Heading4"/>
      </w:pPr>
      <w:r>
        <w:t>This really happened</w:t>
      </w:r>
    </w:p>
    <w:p w:rsidR="001C200D" w:rsidRDefault="001C200D" w:rsidP="001C200D">
      <w:pPr>
        <w:rPr>
          <w:rStyle w:val="Style13ptBold"/>
        </w:rPr>
      </w:pPr>
      <w:proofErr w:type="spellStart"/>
      <w:r>
        <w:rPr>
          <w:rStyle w:val="Style13ptBold"/>
        </w:rPr>
        <w:t>Wardrop</w:t>
      </w:r>
      <w:proofErr w:type="spellEnd"/>
      <w:r>
        <w:rPr>
          <w:rStyle w:val="Style13ptBold"/>
        </w:rPr>
        <w:t xml:space="preserve"> ‘10</w:t>
      </w:r>
    </w:p>
    <w:p w:rsidR="001C200D" w:rsidRPr="00AE2445" w:rsidRDefault="001C200D" w:rsidP="001C200D">
      <w:r>
        <w:t xml:space="preserve">(Murray </w:t>
      </w:r>
      <w:proofErr w:type="spellStart"/>
      <w:r>
        <w:t>Wardrop</w:t>
      </w:r>
      <w:proofErr w:type="spellEnd"/>
      <w:r>
        <w:t>, “</w:t>
      </w:r>
      <w:r w:rsidRPr="00AE2445">
        <w:t>Fascist cult '</w:t>
      </w:r>
      <w:r>
        <w:t xml:space="preserve">may have killed Jewish student',” </w:t>
      </w:r>
      <w:r w:rsidRPr="00AE2445">
        <w:t>21 May 2010</w:t>
      </w:r>
      <w:r>
        <w:t xml:space="preserve">, </w:t>
      </w:r>
      <w:r w:rsidRPr="00AE2445">
        <w:t>http://www.telegraph.co.uk/news/worldnews/europe/germany/7747357/Fascist-cult-may-have-killed-Jewish-student.html</w:t>
      </w:r>
      <w:r>
        <w:t>)//JHH</w:t>
      </w:r>
    </w:p>
    <w:p w:rsidR="001C200D" w:rsidRPr="00AE2445" w:rsidRDefault="001C200D" w:rsidP="001C200D">
      <w:pPr>
        <w:rPr>
          <w:sz w:val="16"/>
        </w:rPr>
      </w:pPr>
      <w:r w:rsidRPr="00AE2445">
        <w:rPr>
          <w:sz w:val="16"/>
        </w:rPr>
        <w:t>A coroner in Germany ruled that Jeremiah Duggan, 22, had committed suicide by running on to a road where he was hit by fast-moving cars in 2003.</w:t>
      </w:r>
      <w:r w:rsidRPr="00AE2445">
        <w:rPr>
          <w:sz w:val="12"/>
        </w:rPr>
        <w:t>¶</w:t>
      </w:r>
      <w:r w:rsidRPr="00AE2445">
        <w:rPr>
          <w:sz w:val="16"/>
        </w:rPr>
        <w:t xml:space="preserve"> A High Court judge in London yesterday said that </w:t>
      </w:r>
      <w:r w:rsidRPr="00AE2445">
        <w:rPr>
          <w:rStyle w:val="StyleUnderline"/>
        </w:rPr>
        <w:t xml:space="preserve">evidence of “foul play” must be investigated after new details suggested the crash was faked and he might have been </w:t>
      </w:r>
      <w:r w:rsidRPr="00AE2445">
        <w:rPr>
          <w:rStyle w:val="Emphasis"/>
        </w:rPr>
        <w:t>killed</w:t>
      </w:r>
      <w:r w:rsidRPr="00AE2445">
        <w:rPr>
          <w:sz w:val="16"/>
        </w:rPr>
        <w:t>.</w:t>
      </w:r>
      <w:r w:rsidRPr="00AE2445">
        <w:rPr>
          <w:sz w:val="12"/>
        </w:rPr>
        <w:t>¶</w:t>
      </w:r>
      <w:r w:rsidRPr="00AE2445">
        <w:rPr>
          <w:sz w:val="16"/>
        </w:rPr>
        <w:t xml:space="preserve"> The court was told that </w:t>
      </w:r>
      <w:proofErr w:type="spellStart"/>
      <w:r w:rsidRPr="00AE2445">
        <w:rPr>
          <w:rStyle w:val="StyleUnderline"/>
        </w:rPr>
        <w:t>Mr</w:t>
      </w:r>
      <w:proofErr w:type="spellEnd"/>
      <w:r w:rsidRPr="00AE2445">
        <w:rPr>
          <w:rStyle w:val="StyleUnderline"/>
        </w:rPr>
        <w:t xml:space="preserve"> Duggan</w:t>
      </w:r>
      <w:r w:rsidRPr="00AE2445">
        <w:rPr>
          <w:sz w:val="16"/>
        </w:rPr>
        <w:t xml:space="preserve">, from north London, </w:t>
      </w:r>
      <w:r w:rsidRPr="00AE2445">
        <w:rPr>
          <w:rStyle w:val="StyleUnderline"/>
        </w:rPr>
        <w:t xml:space="preserve">had attended a youth event </w:t>
      </w:r>
      <w:proofErr w:type="spellStart"/>
      <w:r w:rsidRPr="00AE2445">
        <w:rPr>
          <w:rStyle w:val="StyleUnderline"/>
        </w:rPr>
        <w:t>organised</w:t>
      </w:r>
      <w:proofErr w:type="spellEnd"/>
      <w:r w:rsidRPr="00AE2445">
        <w:rPr>
          <w:rStyle w:val="StyleUnderline"/>
        </w:rPr>
        <w:t xml:space="preserve"> by the far-Right, “cult like’’ </w:t>
      </w:r>
      <w:proofErr w:type="spellStart"/>
      <w:r w:rsidRPr="00AE2445">
        <w:rPr>
          <w:rStyle w:val="StyleUnderline"/>
        </w:rPr>
        <w:t>LaRouche</w:t>
      </w:r>
      <w:proofErr w:type="spellEnd"/>
      <w:r w:rsidRPr="00AE2445">
        <w:rPr>
          <w:rStyle w:val="StyleUnderline"/>
        </w:rPr>
        <w:t xml:space="preserve"> group before his death</w:t>
      </w:r>
      <w:r w:rsidRPr="00AE2445">
        <w:rPr>
          <w:sz w:val="16"/>
        </w:rPr>
        <w:t>.</w:t>
      </w:r>
      <w:r w:rsidRPr="00AE2445">
        <w:rPr>
          <w:sz w:val="12"/>
        </w:rPr>
        <w:t>¶</w:t>
      </w:r>
      <w:r w:rsidRPr="00AE2445">
        <w:rPr>
          <w:sz w:val="16"/>
        </w:rPr>
        <w:t xml:space="preserve"> </w:t>
      </w:r>
      <w:proofErr w:type="spellStart"/>
      <w:r w:rsidRPr="00AE2445">
        <w:rPr>
          <w:sz w:val="16"/>
        </w:rPr>
        <w:t>Mr</w:t>
      </w:r>
      <w:proofErr w:type="spellEnd"/>
      <w:r w:rsidRPr="00AE2445">
        <w:rPr>
          <w:sz w:val="16"/>
        </w:rPr>
        <w:t xml:space="preserve"> Duggan, who was studying at the British Institute and the Sorbonne in Paris, had believed he was attending a conference about </w:t>
      </w:r>
      <w:r w:rsidRPr="00AE2445">
        <w:rPr>
          <w:sz w:val="16"/>
        </w:rPr>
        <w:lastRenderedPageBreak/>
        <w:t>the problems in Iraq.</w:t>
      </w:r>
      <w:r w:rsidRPr="00AE2445">
        <w:rPr>
          <w:sz w:val="12"/>
        </w:rPr>
        <w:t>¶</w:t>
      </w:r>
      <w:r w:rsidRPr="00AE2445">
        <w:rPr>
          <w:sz w:val="16"/>
        </w:rPr>
        <w:t xml:space="preserve"> Lord Justice Elias said </w:t>
      </w:r>
      <w:r w:rsidRPr="00AE2445">
        <w:rPr>
          <w:rStyle w:val="StyleUnderline"/>
        </w:rPr>
        <w:t>his death</w:t>
      </w:r>
      <w:r w:rsidRPr="00AE2445">
        <w:rPr>
          <w:sz w:val="16"/>
        </w:rPr>
        <w:t xml:space="preserve">, which was thought to have occurred on a highway near Wiesbaden, </w:t>
      </w:r>
      <w:r w:rsidRPr="00AE2445">
        <w:rPr>
          <w:rStyle w:val="StyleUnderline"/>
        </w:rPr>
        <w:t>might have happened elsewhere and could have been “stage managed” to look like a road accident.</w:t>
      </w:r>
      <w:r w:rsidRPr="00AE2445">
        <w:rPr>
          <w:sz w:val="12"/>
        </w:rPr>
        <w:t>¶</w:t>
      </w:r>
      <w:r w:rsidRPr="00AE2445">
        <w:rPr>
          <w:sz w:val="16"/>
        </w:rPr>
        <w:t xml:space="preserve"> One member of </w:t>
      </w:r>
      <w:r w:rsidRPr="00AE2445">
        <w:rPr>
          <w:rStyle w:val="StyleUnderline"/>
        </w:rPr>
        <w:t xml:space="preserve">the </w:t>
      </w:r>
      <w:proofErr w:type="spellStart"/>
      <w:r w:rsidRPr="00AE2445">
        <w:rPr>
          <w:rStyle w:val="StyleUnderline"/>
        </w:rPr>
        <w:t>LaRouche</w:t>
      </w:r>
      <w:proofErr w:type="spellEnd"/>
      <w:r w:rsidRPr="00AE2445">
        <w:rPr>
          <w:rStyle w:val="StyleUnderline"/>
        </w:rPr>
        <w:t xml:space="preserve"> group allegedly told his mother: “We have hunted him down ... it is right that he is dead, he is a traitor and a spy.”</w:t>
      </w:r>
      <w:r w:rsidRPr="00AE2445">
        <w:rPr>
          <w:sz w:val="12"/>
        </w:rPr>
        <w:t>¶</w:t>
      </w:r>
      <w:r w:rsidRPr="00AE2445">
        <w:rPr>
          <w:sz w:val="16"/>
        </w:rPr>
        <w:t xml:space="preserve"> </w:t>
      </w:r>
      <w:proofErr w:type="gramStart"/>
      <w:r w:rsidRPr="00AE2445">
        <w:rPr>
          <w:sz w:val="16"/>
        </w:rPr>
        <w:t>The</w:t>
      </w:r>
      <w:proofErr w:type="gramEnd"/>
      <w:r w:rsidRPr="00AE2445">
        <w:rPr>
          <w:sz w:val="16"/>
        </w:rPr>
        <w:t xml:space="preserve"> judge ruled that potentially crucial evidence was not available at the first inquest held in 2003 by </w:t>
      </w:r>
      <w:proofErr w:type="spellStart"/>
      <w:r w:rsidRPr="00AE2445">
        <w:rPr>
          <w:sz w:val="16"/>
        </w:rPr>
        <w:t>Dr</w:t>
      </w:r>
      <w:proofErr w:type="spellEnd"/>
      <w:r w:rsidRPr="00AE2445">
        <w:rPr>
          <w:sz w:val="16"/>
        </w:rPr>
        <w:t xml:space="preserve"> William Dolman, the north London coroner. </w:t>
      </w:r>
      <w:proofErr w:type="spellStart"/>
      <w:r w:rsidRPr="00AE2445">
        <w:rPr>
          <w:sz w:val="16"/>
        </w:rPr>
        <w:t>Dr</w:t>
      </w:r>
      <w:proofErr w:type="spellEnd"/>
      <w:r w:rsidRPr="00AE2445">
        <w:rPr>
          <w:sz w:val="16"/>
        </w:rPr>
        <w:t xml:space="preserve"> Dolman concluded in a narrative verdict that </w:t>
      </w:r>
      <w:proofErr w:type="spellStart"/>
      <w:r w:rsidRPr="00AE2445">
        <w:rPr>
          <w:sz w:val="16"/>
        </w:rPr>
        <w:t>Mr</w:t>
      </w:r>
      <w:proofErr w:type="spellEnd"/>
      <w:r w:rsidRPr="00AE2445">
        <w:rPr>
          <w:sz w:val="16"/>
        </w:rPr>
        <w:t xml:space="preserve"> Duggan “received fatal head injuries when he ran into the road” after phone calls home disclosed that he was “in a state of terror”.</w:t>
      </w:r>
      <w:r w:rsidRPr="00AE2445">
        <w:rPr>
          <w:sz w:val="12"/>
        </w:rPr>
        <w:t>¶</w:t>
      </w:r>
      <w:r w:rsidRPr="00AE2445">
        <w:rPr>
          <w:sz w:val="16"/>
        </w:rPr>
        <w:t xml:space="preserve"> Quashing that inquest, Lord Justice Elias said: “It is sufficient that fresh evidence here could alter the verdict, and in any event it is very much in the interests of justice that it should be carefully considered and </w:t>
      </w:r>
      <w:proofErr w:type="spellStart"/>
      <w:r w:rsidRPr="00AE2445">
        <w:rPr>
          <w:sz w:val="16"/>
        </w:rPr>
        <w:t>analysed</w:t>
      </w:r>
      <w:proofErr w:type="spellEnd"/>
      <w:r w:rsidRPr="00AE2445">
        <w:rPr>
          <w:sz w:val="16"/>
        </w:rPr>
        <w:t xml:space="preserve"> in a fresh inquest.</w:t>
      </w:r>
      <w:r w:rsidRPr="00AE2445">
        <w:rPr>
          <w:sz w:val="12"/>
        </w:rPr>
        <w:t>¶</w:t>
      </w:r>
      <w:r w:rsidRPr="00AE2445">
        <w:rPr>
          <w:sz w:val="16"/>
        </w:rPr>
        <w:t xml:space="preserve"> “It puts in issue whether or not there may have been foul play. It is necessary that this fresh inquest is held. We are not saying what the outcome of that inquest will be.’’</w:t>
      </w:r>
      <w:r w:rsidRPr="00AE2445">
        <w:rPr>
          <w:sz w:val="12"/>
        </w:rPr>
        <w:t>¶</w:t>
      </w:r>
      <w:r w:rsidRPr="00AE2445">
        <w:rPr>
          <w:sz w:val="16"/>
        </w:rPr>
        <w:t xml:space="preserve"> </w:t>
      </w:r>
      <w:proofErr w:type="gramStart"/>
      <w:r w:rsidRPr="00AE2445">
        <w:rPr>
          <w:sz w:val="16"/>
        </w:rPr>
        <w:t>The</w:t>
      </w:r>
      <w:proofErr w:type="gramEnd"/>
      <w:r w:rsidRPr="00AE2445">
        <w:rPr>
          <w:sz w:val="16"/>
        </w:rPr>
        <w:t xml:space="preserve"> decision was welcomed by Erica Duggan, Jeremiah’s mother, who has long fought for a new hearing. She hopes it will lead to the German authorities reopening their investigations into her son’s death.</w:t>
      </w:r>
      <w:r w:rsidRPr="00AE2445">
        <w:rPr>
          <w:sz w:val="12"/>
        </w:rPr>
        <w:t>¶</w:t>
      </w:r>
      <w:r w:rsidRPr="00AE2445">
        <w:rPr>
          <w:sz w:val="16"/>
        </w:rPr>
        <w:t xml:space="preserve"> </w:t>
      </w:r>
      <w:proofErr w:type="gramStart"/>
      <w:r w:rsidRPr="00AE2445">
        <w:rPr>
          <w:sz w:val="16"/>
        </w:rPr>
        <w:t>She</w:t>
      </w:r>
      <w:proofErr w:type="gramEnd"/>
      <w:r w:rsidRPr="00AE2445">
        <w:rPr>
          <w:sz w:val="16"/>
        </w:rPr>
        <w:t xml:space="preserve"> said: “No country has investigated my son’s death properly as yet. The German state has failed us. The British state has an obligation to establish how Jeremiah died.”</w:t>
      </w:r>
      <w:r w:rsidRPr="00AE2445">
        <w:rPr>
          <w:sz w:val="12"/>
        </w:rPr>
        <w:t>¶</w:t>
      </w:r>
      <w:r w:rsidRPr="00AE2445">
        <w:rPr>
          <w:sz w:val="16"/>
        </w:rPr>
        <w:t xml:space="preserve"> Lawyers for </w:t>
      </w:r>
      <w:proofErr w:type="spellStart"/>
      <w:r w:rsidRPr="00AE2445">
        <w:rPr>
          <w:sz w:val="16"/>
        </w:rPr>
        <w:t>Mrs</w:t>
      </w:r>
      <w:proofErr w:type="spellEnd"/>
      <w:r w:rsidRPr="00AE2445">
        <w:rPr>
          <w:sz w:val="16"/>
        </w:rPr>
        <w:t xml:space="preserve"> Duggan described the </w:t>
      </w:r>
      <w:proofErr w:type="spellStart"/>
      <w:r w:rsidRPr="00AE2445">
        <w:rPr>
          <w:sz w:val="16"/>
        </w:rPr>
        <w:t>LaRouche</w:t>
      </w:r>
      <w:proofErr w:type="spellEnd"/>
      <w:r w:rsidRPr="00AE2445">
        <w:rPr>
          <w:sz w:val="16"/>
        </w:rPr>
        <w:t xml:space="preserve"> group as “a cult-like </w:t>
      </w:r>
      <w:proofErr w:type="spellStart"/>
      <w:r w:rsidRPr="00AE2445">
        <w:rPr>
          <w:sz w:val="16"/>
        </w:rPr>
        <w:t>organisation</w:t>
      </w:r>
      <w:proofErr w:type="spellEnd"/>
      <w:r w:rsidRPr="00AE2445">
        <w:rPr>
          <w:sz w:val="16"/>
        </w:rPr>
        <w:t xml:space="preserve"> which </w:t>
      </w:r>
      <w:proofErr w:type="spellStart"/>
      <w:r w:rsidRPr="00AE2445">
        <w:rPr>
          <w:sz w:val="16"/>
        </w:rPr>
        <w:t>Mrs</w:t>
      </w:r>
      <w:proofErr w:type="spellEnd"/>
      <w:r w:rsidRPr="00AE2445">
        <w:rPr>
          <w:sz w:val="16"/>
        </w:rPr>
        <w:t xml:space="preserve"> Duggan now knows espouses a fascist and anti-Semitic ideology and is headed by Lyndon </w:t>
      </w:r>
      <w:proofErr w:type="spellStart"/>
      <w:r w:rsidRPr="00AE2445">
        <w:rPr>
          <w:sz w:val="16"/>
        </w:rPr>
        <w:t>LaRouche</w:t>
      </w:r>
      <w:proofErr w:type="spellEnd"/>
      <w:r w:rsidRPr="00AE2445">
        <w:rPr>
          <w:sz w:val="16"/>
        </w:rPr>
        <w:t>, a convicted fraudster”.</w:t>
      </w:r>
      <w:r w:rsidRPr="00AE2445">
        <w:rPr>
          <w:sz w:val="12"/>
        </w:rPr>
        <w:t>¶</w:t>
      </w:r>
      <w:r w:rsidRPr="00AE2445">
        <w:rPr>
          <w:sz w:val="16"/>
        </w:rPr>
        <w:t xml:space="preserve"> The new inquest will be before a different coroner.</w:t>
      </w:r>
    </w:p>
    <w:p w:rsidR="001C200D" w:rsidRPr="009F563C" w:rsidRDefault="001C200D" w:rsidP="001C200D"/>
    <w:p w:rsidR="001C200D" w:rsidRPr="00B23AAE" w:rsidRDefault="001C200D" w:rsidP="00867A28">
      <w:pPr>
        <w:rPr>
          <w:sz w:val="14"/>
        </w:rPr>
      </w:pPr>
    </w:p>
    <w:p w:rsidR="00867A28" w:rsidRPr="00867A28" w:rsidRDefault="00867A28" w:rsidP="00867A28"/>
    <w:p w:rsidR="0039052B" w:rsidRDefault="0039052B" w:rsidP="0039052B">
      <w:pPr>
        <w:pStyle w:val="Heading2"/>
      </w:pPr>
      <w:r>
        <w:lastRenderedPageBreak/>
        <w:t>**TPA/TTIP Answers</w:t>
      </w:r>
      <w:r w:rsidR="009752B2">
        <w:t>/Turns</w:t>
      </w:r>
    </w:p>
    <w:p w:rsidR="0039052B" w:rsidRDefault="0039052B" w:rsidP="0039052B"/>
    <w:p w:rsidR="0039052B" w:rsidRDefault="0039052B" w:rsidP="00A6425E">
      <w:pPr>
        <w:pStyle w:val="Heading3"/>
      </w:pPr>
      <w:r>
        <w:lastRenderedPageBreak/>
        <w:t xml:space="preserve">TPA—2ac </w:t>
      </w:r>
    </w:p>
    <w:p w:rsidR="0039052B" w:rsidRPr="00CE47C7" w:rsidRDefault="0039052B" w:rsidP="008D2D19">
      <w:pPr>
        <w:pStyle w:val="Heading4"/>
      </w:pPr>
      <w:r>
        <w:rPr>
          <w:i/>
        </w:rPr>
        <w:t>Overwhelming</w:t>
      </w:r>
      <w:r>
        <w:t xml:space="preserve"> consensus that GOP wouldn’t pass legislation </w:t>
      </w:r>
    </w:p>
    <w:p w:rsidR="0039052B" w:rsidRDefault="0039052B" w:rsidP="0039052B">
      <w:proofErr w:type="spellStart"/>
      <w:r w:rsidRPr="00BC64D6">
        <w:rPr>
          <w:rStyle w:val="Heading4Char"/>
        </w:rPr>
        <w:t>Tomasky</w:t>
      </w:r>
      <w:proofErr w:type="spellEnd"/>
      <w:r w:rsidRPr="00BC64D6">
        <w:rPr>
          <w:rStyle w:val="Heading4Char"/>
        </w:rPr>
        <w:t>, 14</w:t>
      </w:r>
      <w:r>
        <w:t xml:space="preserve">—MA in </w:t>
      </w:r>
      <w:proofErr w:type="spellStart"/>
      <w:r>
        <w:t>PoliSci</w:t>
      </w:r>
      <w:proofErr w:type="spellEnd"/>
      <w:r>
        <w:t xml:space="preserve"> @ NYU, lifelong journalist/author, special Newsweek correspondent </w:t>
      </w:r>
    </w:p>
    <w:p w:rsidR="0039052B" w:rsidRDefault="0039052B" w:rsidP="0039052B">
      <w:r>
        <w:t xml:space="preserve">Michael, “Here’s What Happens When the GOP Takes </w:t>
      </w:r>
      <w:proofErr w:type="gramStart"/>
      <w:r>
        <w:t>Over</w:t>
      </w:r>
      <w:proofErr w:type="gramEnd"/>
      <w:r>
        <w:t xml:space="preserve"> the Senate,” 4-30, The Daily Beast, </w:t>
      </w:r>
      <w:hyperlink r:id="rId28" w:history="1">
        <w:r w:rsidRPr="006C21F4">
          <w:rPr>
            <w:rStyle w:val="Hyperlink"/>
          </w:rPr>
          <w:t>http://www.thedailybeast.com/articles/2014/04/30/here-s-what-happens-when-the-gop-takes-over-the-senate.html</w:t>
        </w:r>
      </w:hyperlink>
      <w:r>
        <w:t xml:space="preserve"> --BR </w:t>
      </w:r>
    </w:p>
    <w:p w:rsidR="0039052B" w:rsidRDefault="0039052B" w:rsidP="0039052B">
      <w:pPr>
        <w:rPr>
          <w:sz w:val="14"/>
        </w:rPr>
      </w:pPr>
      <w:r w:rsidRPr="00CE47C7">
        <w:rPr>
          <w:rStyle w:val="StyleUnderline"/>
          <w:highlight w:val="yellow"/>
        </w:rPr>
        <w:t>In recent weeks, I talked with a broad range of</w:t>
      </w:r>
      <w:r w:rsidRPr="00CE47C7">
        <w:rPr>
          <w:rStyle w:val="StyleUnderline"/>
        </w:rPr>
        <w:t xml:space="preserve"> Democratic </w:t>
      </w:r>
      <w:r w:rsidRPr="00CE47C7">
        <w:rPr>
          <w:rStyle w:val="StyleUnderline"/>
          <w:highlight w:val="yellow"/>
        </w:rPr>
        <w:t>senators and</w:t>
      </w:r>
      <w:r w:rsidRPr="00CE47C7">
        <w:rPr>
          <w:rStyle w:val="StyleUnderline"/>
        </w:rPr>
        <w:t xml:space="preserve"> progressive </w:t>
      </w:r>
      <w:r w:rsidRPr="00CE47C7">
        <w:rPr>
          <w:rStyle w:val="StyleUnderline"/>
          <w:highlight w:val="yellow"/>
        </w:rPr>
        <w:t>insiders</w:t>
      </w:r>
      <w:r w:rsidRPr="00CE47C7">
        <w:rPr>
          <w:rStyle w:val="StyleUnderline"/>
        </w:rPr>
        <w:t>—and a few Republican and conservative ones—</w:t>
      </w:r>
      <w:r w:rsidRPr="00CE47C7">
        <w:rPr>
          <w:rStyle w:val="StyleUnderline"/>
          <w:highlight w:val="yellow"/>
        </w:rPr>
        <w:t xml:space="preserve">about this GOP future. </w:t>
      </w:r>
      <w:r w:rsidRPr="00CE47C7">
        <w:rPr>
          <w:rStyle w:val="Emphasis"/>
          <w:highlight w:val="yellow"/>
        </w:rPr>
        <w:t>Verdict</w:t>
      </w:r>
      <w:r w:rsidRPr="00CE47C7">
        <w:rPr>
          <w:rStyle w:val="StyleUnderline"/>
        </w:rPr>
        <w:t xml:space="preserve">: While </w:t>
      </w:r>
      <w:r w:rsidRPr="00CE47C7">
        <w:rPr>
          <w:rStyle w:val="Emphasis"/>
          <w:highlight w:val="yellow"/>
        </w:rPr>
        <w:t>most</w:t>
      </w:r>
      <w:r w:rsidRPr="00CE47C7">
        <w:rPr>
          <w:rStyle w:val="StyleUnderline"/>
          <w:highlight w:val="yellow"/>
        </w:rPr>
        <w:t xml:space="preserve"> thought things would be worse</w:t>
      </w:r>
      <w:r w:rsidRPr="00CE47C7">
        <w:rPr>
          <w:rStyle w:val="StyleUnderline"/>
        </w:rPr>
        <w:t>, I was mildly surprised by the number who said that strangely enough, matters might actually improve a little</w:t>
      </w:r>
      <w:r w:rsidRPr="0006111B">
        <w:rPr>
          <w:sz w:val="14"/>
        </w:rPr>
        <w:t xml:space="preserve">. And I came away thinking that while Republicans in full control of Congress would obviously be well-positioned to tee things up for their presidential candidate, they’d more likely end up doing the opposite. </w:t>
      </w:r>
      <w:r w:rsidRPr="00CE47C7">
        <w:rPr>
          <w:rStyle w:val="StyleUnderline"/>
        </w:rPr>
        <w:t>Yes, Things Can Get Worse. Let’s start with the bleak view. “</w:t>
      </w:r>
      <w:r w:rsidRPr="00CE47C7">
        <w:rPr>
          <w:rStyle w:val="StyleUnderline"/>
          <w:highlight w:val="yellow"/>
        </w:rPr>
        <w:t xml:space="preserve">If the Republicans win the Senate,” </w:t>
      </w:r>
      <w:r w:rsidRPr="00CE47C7">
        <w:rPr>
          <w:rStyle w:val="Emphasis"/>
          <w:highlight w:val="yellow"/>
        </w:rPr>
        <w:t>says</w:t>
      </w:r>
      <w:r w:rsidRPr="0006111B">
        <w:rPr>
          <w:sz w:val="14"/>
        </w:rPr>
        <w:t xml:space="preserve"> Norman </w:t>
      </w:r>
      <w:r w:rsidRPr="00CE47C7">
        <w:rPr>
          <w:rStyle w:val="Emphasis"/>
          <w:highlight w:val="yellow"/>
        </w:rPr>
        <w:t>Ornstein</w:t>
      </w:r>
      <w:r w:rsidRPr="0006111B">
        <w:rPr>
          <w:sz w:val="14"/>
        </w:rPr>
        <w:t xml:space="preserve"> of the American Enterprise Institute, “</w:t>
      </w:r>
      <w:r w:rsidRPr="00CE47C7">
        <w:rPr>
          <w:rStyle w:val="StyleUnderline"/>
          <w:highlight w:val="yellow"/>
        </w:rPr>
        <w:t xml:space="preserve">the conclusion they’re going to draw is ‘obstruction works,’ </w:t>
      </w:r>
      <w:r w:rsidRPr="00CE47C7">
        <w:rPr>
          <w:rStyle w:val="Emphasis"/>
          <w:highlight w:val="yellow"/>
        </w:rPr>
        <w:t>and they’re going to double down on it</w:t>
      </w:r>
      <w:r w:rsidRPr="00CE47C7">
        <w:rPr>
          <w:rStyle w:val="StyleUnderline"/>
        </w:rPr>
        <w:t>. So they’ll be thinking, ‘</w:t>
      </w:r>
      <w:r w:rsidRPr="00CE47C7">
        <w:rPr>
          <w:rStyle w:val="StyleUnderline"/>
          <w:highlight w:val="yellow"/>
        </w:rPr>
        <w:t xml:space="preserve">Why </w:t>
      </w:r>
      <w:r w:rsidRPr="0006111B">
        <w:rPr>
          <w:rStyle w:val="StyleUnderline"/>
        </w:rPr>
        <w:t xml:space="preserve">go out of our way to </w:t>
      </w:r>
      <w:r w:rsidRPr="0006111B">
        <w:rPr>
          <w:rStyle w:val="StyleUnderline"/>
          <w:highlight w:val="yellow"/>
        </w:rPr>
        <w:t>do stuff</w:t>
      </w:r>
      <w:r w:rsidRPr="0006111B">
        <w:rPr>
          <w:rStyle w:val="StyleUnderline"/>
        </w:rPr>
        <w:t xml:space="preserve"> and why compromise when in two years we can win it all?</w:t>
      </w:r>
      <w:r w:rsidRPr="0006111B">
        <w:rPr>
          <w:sz w:val="14"/>
        </w:rPr>
        <w:t xml:space="preserve">’” Ornstein’s frequent collaborator, Thomas </w:t>
      </w:r>
      <w:r w:rsidRPr="0006111B">
        <w:rPr>
          <w:rStyle w:val="Emphasis"/>
          <w:highlight w:val="yellow"/>
        </w:rPr>
        <w:t>Mann of</w:t>
      </w:r>
      <w:r w:rsidRPr="0006111B">
        <w:rPr>
          <w:rStyle w:val="StyleUnderline"/>
        </w:rPr>
        <w:t xml:space="preserve"> the </w:t>
      </w:r>
      <w:r w:rsidRPr="0006111B">
        <w:rPr>
          <w:rStyle w:val="Emphasis"/>
          <w:highlight w:val="yellow"/>
        </w:rPr>
        <w:t>Brookings</w:t>
      </w:r>
      <w:r w:rsidRPr="0006111B">
        <w:rPr>
          <w:rStyle w:val="StyleUnderline"/>
        </w:rPr>
        <w:t xml:space="preserve"> Institution, </w:t>
      </w:r>
      <w:r w:rsidRPr="0006111B">
        <w:rPr>
          <w:rStyle w:val="StyleUnderline"/>
          <w:highlight w:val="yellow"/>
        </w:rPr>
        <w:t>thinks that while it should make sense that Republicans</w:t>
      </w:r>
      <w:r w:rsidRPr="0006111B">
        <w:rPr>
          <w:rStyle w:val="StyleUnderline"/>
        </w:rPr>
        <w:t xml:space="preserve"> eyeing a 2016 White House win </w:t>
      </w:r>
      <w:r w:rsidRPr="0006111B">
        <w:rPr>
          <w:rStyle w:val="StyleUnderline"/>
          <w:highlight w:val="yellow"/>
        </w:rPr>
        <w:t>would want to have some accomplishments</w:t>
      </w:r>
      <w:r w:rsidRPr="0006111B">
        <w:rPr>
          <w:rStyle w:val="StyleUnderline"/>
        </w:rPr>
        <w:t xml:space="preserve"> to point to, </w:t>
      </w:r>
      <w:r w:rsidRPr="0006111B">
        <w:rPr>
          <w:rStyle w:val="StyleUnderline"/>
          <w:highlight w:val="yellow"/>
        </w:rPr>
        <w:t>we shouldn’t bet on it</w:t>
      </w:r>
      <w:r w:rsidRPr="0006111B">
        <w:rPr>
          <w:rStyle w:val="StyleUnderline"/>
        </w:rPr>
        <w:t>. “The interests of the party in ’16 are clear, but whether that proves sufficient to produce something positive out of the Republicans in Congress is a big reach</w:t>
      </w:r>
      <w:r w:rsidRPr="0006111B">
        <w:rPr>
          <w:sz w:val="14"/>
        </w:rPr>
        <w:t xml:space="preserve">,” says Mann. “They almost have an incentive to keep the economy going at a more tepid rate.” </w:t>
      </w:r>
      <w:proofErr w:type="spellStart"/>
      <w:r w:rsidRPr="0006111B">
        <w:rPr>
          <w:sz w:val="14"/>
        </w:rPr>
        <w:t>Neera</w:t>
      </w:r>
      <w:proofErr w:type="spellEnd"/>
      <w:r w:rsidRPr="0006111B">
        <w:rPr>
          <w:sz w:val="14"/>
        </w:rPr>
        <w:t xml:space="preserve"> </w:t>
      </w:r>
      <w:proofErr w:type="spellStart"/>
      <w:r w:rsidRPr="0006111B">
        <w:rPr>
          <w:rStyle w:val="Emphasis"/>
          <w:highlight w:val="yellow"/>
        </w:rPr>
        <w:t>Tanden</w:t>
      </w:r>
      <w:proofErr w:type="spellEnd"/>
      <w:r w:rsidRPr="0006111B">
        <w:rPr>
          <w:rStyle w:val="Emphasis"/>
          <w:highlight w:val="yellow"/>
        </w:rPr>
        <w:t xml:space="preserve">, president of </w:t>
      </w:r>
      <w:r>
        <w:rPr>
          <w:rStyle w:val="Emphasis"/>
          <w:highlight w:val="yellow"/>
        </w:rPr>
        <w:t>[CAP]</w:t>
      </w:r>
      <w:r w:rsidRPr="0006111B">
        <w:rPr>
          <w:rStyle w:val="Emphasis"/>
        </w:rPr>
        <w:t xml:space="preserve"> the Center for American Progress</w:t>
      </w:r>
      <w:r w:rsidRPr="0006111B">
        <w:rPr>
          <w:rStyle w:val="StyleUnderline"/>
        </w:rPr>
        <w:t xml:space="preserve">, </w:t>
      </w:r>
      <w:r w:rsidRPr="0006111B">
        <w:rPr>
          <w:rStyle w:val="StyleUnderline"/>
          <w:highlight w:val="yellow"/>
        </w:rPr>
        <w:t>agrees</w:t>
      </w:r>
      <w:r w:rsidRPr="0006111B">
        <w:rPr>
          <w:rStyle w:val="StyleUnderline"/>
        </w:rPr>
        <w:t>. “A GOP</w:t>
      </w:r>
      <w:r w:rsidRPr="0006111B">
        <w:rPr>
          <w:sz w:val="14"/>
        </w:rPr>
        <w:t xml:space="preserve"> Senate takeover would be terrible for Obama’s presidency,” </w:t>
      </w:r>
      <w:proofErr w:type="spellStart"/>
      <w:r w:rsidRPr="0006111B">
        <w:rPr>
          <w:sz w:val="14"/>
        </w:rPr>
        <w:t>Tanden</w:t>
      </w:r>
      <w:proofErr w:type="spellEnd"/>
      <w:r w:rsidRPr="0006111B">
        <w:rPr>
          <w:sz w:val="14"/>
        </w:rPr>
        <w:t xml:space="preserve"> says. “It </w:t>
      </w:r>
      <w:r w:rsidRPr="0006111B">
        <w:rPr>
          <w:rStyle w:val="StyleUnderline"/>
        </w:rPr>
        <w:t>would spell the end of any progress on any legislative action and with GOP control</w:t>
      </w:r>
      <w:r w:rsidRPr="0006111B">
        <w:rPr>
          <w:sz w:val="14"/>
        </w:rPr>
        <w:t xml:space="preserve"> of both houses of Congress, </w:t>
      </w:r>
      <w:r w:rsidRPr="0006111B">
        <w:rPr>
          <w:rStyle w:val="StyleUnderline"/>
        </w:rPr>
        <w:t>Republicans would set up debates to help their presidential candidates in 2016</w:t>
      </w:r>
      <w:r w:rsidRPr="0006111B">
        <w:rPr>
          <w:sz w:val="14"/>
        </w:rPr>
        <w:t xml:space="preserve">. And of course, investigations of the administration would double.” What about the senators themselves? </w:t>
      </w:r>
      <w:r w:rsidRPr="0006111B">
        <w:rPr>
          <w:rStyle w:val="StyleUnderline"/>
        </w:rPr>
        <w:t xml:space="preserve">New York’s Chuck </w:t>
      </w:r>
      <w:r w:rsidRPr="0006111B">
        <w:rPr>
          <w:rStyle w:val="StyleUnderline"/>
          <w:highlight w:val="yellow"/>
        </w:rPr>
        <w:t>Schumer predicts</w:t>
      </w:r>
      <w:r w:rsidRPr="0006111B">
        <w:rPr>
          <w:sz w:val="14"/>
        </w:rPr>
        <w:t xml:space="preserve">: “It would let loose six years of right-wing frustration. </w:t>
      </w:r>
      <w:r w:rsidRPr="0006111B">
        <w:rPr>
          <w:rStyle w:val="Emphasis"/>
          <w:highlight w:val="yellow"/>
        </w:rPr>
        <w:t>The potential for gridlock is enormous</w:t>
      </w:r>
      <w:r w:rsidRPr="0006111B">
        <w:rPr>
          <w:sz w:val="14"/>
          <w:highlight w:val="yellow"/>
        </w:rPr>
        <w:t>.”</w:t>
      </w:r>
    </w:p>
    <w:p w:rsidR="00A65B5F" w:rsidRDefault="00A65B5F" w:rsidP="00A65B5F">
      <w:pPr>
        <w:pStyle w:val="Heading3"/>
      </w:pPr>
      <w:r>
        <w:lastRenderedPageBreak/>
        <w:t>No TPA</w:t>
      </w:r>
      <w:r w:rsidR="007A267B">
        <w:t xml:space="preserve"> (</w:t>
      </w:r>
      <w:proofErr w:type="spellStart"/>
      <w:r w:rsidR="007A267B">
        <w:t>ext</w:t>
      </w:r>
      <w:proofErr w:type="spellEnd"/>
      <w:r w:rsidR="007A267B">
        <w:t>)</w:t>
      </w:r>
    </w:p>
    <w:p w:rsidR="00A65B5F" w:rsidRDefault="00A65B5F" w:rsidP="00A65B5F">
      <w:pPr>
        <w:pStyle w:val="Heading4"/>
      </w:pPr>
      <w:r>
        <w:t>No TPA- Unions and most republicans oppose</w:t>
      </w:r>
    </w:p>
    <w:p w:rsidR="00A65B5F" w:rsidRDefault="00A65B5F" w:rsidP="00A65B5F">
      <w:pPr>
        <w:rPr>
          <w:rStyle w:val="Style13ptBold"/>
        </w:rPr>
      </w:pPr>
      <w:r>
        <w:rPr>
          <w:rStyle w:val="Style13ptBold"/>
        </w:rPr>
        <w:t>Bolton 14</w:t>
      </w:r>
      <w:r w:rsidRPr="00294986">
        <w:t xml:space="preserve">, senior staff writer for the Hill, </w:t>
      </w:r>
      <w:r>
        <w:t>graduated from Princeton University</w:t>
      </w:r>
    </w:p>
    <w:p w:rsidR="00A65B5F" w:rsidRPr="00294986" w:rsidRDefault="00A65B5F" w:rsidP="00A65B5F">
      <w:r>
        <w:t>Alexander Bolton, “</w:t>
      </w:r>
      <w:r w:rsidRPr="00294986">
        <w:t>Tea Party teams with union leaders to fight Obama’s trade plan</w:t>
      </w:r>
      <w:r>
        <w:t xml:space="preserve">” The Hill, </w:t>
      </w:r>
      <w:r w:rsidRPr="00294986">
        <w:t>02/04/14</w:t>
      </w:r>
      <w:r>
        <w:t xml:space="preserve"> </w:t>
      </w:r>
      <w:r w:rsidRPr="00294986">
        <w:t>http://thehill.com/homenews/administration/197332-tea-party-teams-with-labor-to-fight-obamas-trade-plan</w:t>
      </w:r>
    </w:p>
    <w:p w:rsidR="00A65B5F" w:rsidRDefault="00A65B5F" w:rsidP="00A65B5F">
      <w:pPr>
        <w:rPr>
          <w:rStyle w:val="Style13ptBold"/>
        </w:rPr>
      </w:pPr>
    </w:p>
    <w:p w:rsidR="00A65B5F" w:rsidRPr="00CE2477" w:rsidRDefault="00A65B5F" w:rsidP="00A65B5F">
      <w:pPr>
        <w:rPr>
          <w:sz w:val="16"/>
        </w:rPr>
      </w:pPr>
      <w:r w:rsidRPr="00CE2477">
        <w:rPr>
          <w:sz w:val="16"/>
        </w:rPr>
        <w:t xml:space="preserve">Normally the bitterest of enemies, </w:t>
      </w:r>
      <w:r w:rsidRPr="00CE2477">
        <w:rPr>
          <w:rStyle w:val="StyleUnderline"/>
        </w:rPr>
        <w:t>labor unions and the Tea Party are reaching out to each other to defeat President Obama’s trade agenda</w:t>
      </w:r>
      <w:r w:rsidRPr="00CE2477">
        <w:rPr>
          <w:sz w:val="16"/>
        </w:rPr>
        <w:t xml:space="preserve">. The groups are at separate poles when it comes to taxes, </w:t>
      </w:r>
      <w:proofErr w:type="spellStart"/>
      <w:r w:rsidRPr="00CE2477">
        <w:rPr>
          <w:sz w:val="16"/>
        </w:rPr>
        <w:t>ObamaCare</w:t>
      </w:r>
      <w:proofErr w:type="spellEnd"/>
      <w:r w:rsidRPr="00CE2477">
        <w:rPr>
          <w:sz w:val="16"/>
        </w:rPr>
        <w:t xml:space="preserve"> and who should be the next president, but </w:t>
      </w:r>
      <w:r w:rsidRPr="00CE2477">
        <w:rPr>
          <w:rStyle w:val="StyleUnderline"/>
        </w:rPr>
        <w:t>they agree that making it easier for the administration to negotiate and win congressional approval of trade deals is a bad idea.</w:t>
      </w:r>
      <w:r w:rsidRPr="00CE2477">
        <w:rPr>
          <w:sz w:val="16"/>
        </w:rPr>
        <w:t xml:space="preserve"> “This is one of those issues that </w:t>
      </w:r>
      <w:r w:rsidRPr="00CE2477">
        <w:rPr>
          <w:rStyle w:val="StyleUnderline"/>
        </w:rPr>
        <w:t>90 percent of the left and 90 percent of the right agree</w:t>
      </w:r>
      <w:r w:rsidRPr="00CE2477">
        <w:rPr>
          <w:sz w:val="16"/>
        </w:rPr>
        <w:t xml:space="preserve"> on,” Judson Phillips, president of Tea Party Nation, said. Obama dismayed union allies last week when he called for Congress to pass trade promotion authority legislation in his State of the Union address. The authority, which was last given to former President George W. Bush, would prevent Congress from amending trade deals in exchange for the administration achieving specific negotiating objectives. It also would impose time limits on congressional consideration of trade agreements. The authority is thought to make it much easier to negotiate trade deals, because foreign partners have more certainty that the deals will become U.S. law. </w:t>
      </w:r>
      <w:r w:rsidRPr="00CE2477">
        <w:rPr>
          <w:rStyle w:val="StyleUnderline"/>
        </w:rPr>
        <w:t>The AFL-CIO, Tea Party Nation and other groups privately acknowledged working together to stop a trade promotion authority law. Labor officials and Tea Party activists are working behind the scenes to build a coalition of liberal Democrats and conservative Republicans to block Obama’s priority.</w:t>
      </w:r>
      <w:r w:rsidRPr="00CE2477">
        <w:rPr>
          <w:sz w:val="16"/>
        </w:rPr>
        <w:t xml:space="preserve"> “There are conversations and mutual awareness,” a labor official who lobbies Congress said. The official requested anonymity because his union’s leadership had not granted permission to publicly discuss outreach to Tea Party groups. A recent poll by Hart Research Associates, a Democratic firm, and Chesapeake Beach Consulting, a GOP firm, shows </w:t>
      </w:r>
      <w:r w:rsidRPr="00CE2477">
        <w:rPr>
          <w:rStyle w:val="StyleUnderline"/>
        </w:rPr>
        <w:t>conservative Republicans are adamantly opposed to giving Obama more authority to negotiate trade deals</w:t>
      </w:r>
      <w:r w:rsidRPr="00CE2477">
        <w:rPr>
          <w:sz w:val="16"/>
        </w:rPr>
        <w:t xml:space="preserve">. The national survey of 816 registered voters conducted in mid-January showed </w:t>
      </w:r>
      <w:r w:rsidRPr="00CE2477">
        <w:rPr>
          <w:rStyle w:val="StyleUnderline"/>
        </w:rPr>
        <w:t>74 percent of conservative Republicans would be less likely to vote for a member of Congress who supported giving Obama authority on the Trans-Pacific Partnership</w:t>
      </w:r>
      <w:r w:rsidRPr="00CE2477">
        <w:rPr>
          <w:sz w:val="16"/>
        </w:rPr>
        <w:t>, a trade deal being negotiated with a number of Latin American and Asian countries, including Vietnam. The administration is also negotiating a trade deal with the European Union. Phillips said he has talked with the AFL-CIO about putting together a strategy for defeating the trade bill as well as with liberal groups such as Public Citizen. He said he has met with representatives of another union that wants to keep the conversation secret.</w:t>
      </w:r>
    </w:p>
    <w:p w:rsidR="00A65B5F" w:rsidRDefault="00A65B5F" w:rsidP="00A65B5F">
      <w:pPr>
        <w:pStyle w:val="Heading4"/>
      </w:pPr>
      <w:r>
        <w:t>Any GOP opposition means democrats crush TPA</w:t>
      </w:r>
    </w:p>
    <w:p w:rsidR="00A65B5F" w:rsidRPr="00795197" w:rsidRDefault="00A65B5F" w:rsidP="00A65B5F">
      <w:pPr>
        <w:rPr>
          <w:rStyle w:val="Style13ptBold"/>
        </w:rPr>
      </w:pPr>
      <w:proofErr w:type="spellStart"/>
      <w:r>
        <w:rPr>
          <w:rStyle w:val="Style13ptBold"/>
        </w:rPr>
        <w:t>McAuliff</w:t>
      </w:r>
      <w:proofErr w:type="spellEnd"/>
      <w:r>
        <w:rPr>
          <w:rStyle w:val="Style13ptBold"/>
        </w:rPr>
        <w:t xml:space="preserve"> and Carter 14</w:t>
      </w:r>
      <w:proofErr w:type="gramStart"/>
      <w:r w:rsidRPr="00795197">
        <w:t>,</w:t>
      </w:r>
      <w:r>
        <w:t>senior</w:t>
      </w:r>
      <w:proofErr w:type="gramEnd"/>
      <w:r>
        <w:t xml:space="preserve"> Congressional reporter for the Huffington Post and senior political economy reporter respectively. </w:t>
      </w:r>
    </w:p>
    <w:p w:rsidR="00A65B5F" w:rsidRDefault="00A65B5F" w:rsidP="00A65B5F">
      <w:r>
        <w:t xml:space="preserve">“Why House Democrats Might Kill Obama's Big Trade Deal” The Huffington Post, 1/11/14 </w:t>
      </w:r>
      <w:r w:rsidRPr="00795197">
        <w:t>http://www.huffingtonpost.com/2014/01/11/fast-track-trade-democrats_n_4580720.html</w:t>
      </w:r>
    </w:p>
    <w:p w:rsidR="00A65B5F" w:rsidRPr="00CE2477" w:rsidRDefault="00A65B5F" w:rsidP="00A65B5F">
      <w:pPr>
        <w:rPr>
          <w:sz w:val="16"/>
        </w:rPr>
      </w:pPr>
      <w:r w:rsidRPr="00CE2477">
        <w:rPr>
          <w:rStyle w:val="StyleUnderline"/>
        </w:rPr>
        <w:t>With opposition from the right, the administration needs to shore up support from Democrats to move the trade agenda ahead</w:t>
      </w:r>
      <w:r w:rsidRPr="00CE2477">
        <w:rPr>
          <w:sz w:val="16"/>
        </w:rPr>
        <w:t xml:space="preserve">. And </w:t>
      </w:r>
      <w:r w:rsidRPr="00CE2477">
        <w:rPr>
          <w:rStyle w:val="StyleUnderline"/>
        </w:rPr>
        <w:t>the Baucus bill didn't help</w:t>
      </w:r>
      <w:r w:rsidRPr="00CE2477">
        <w:rPr>
          <w:sz w:val="16"/>
        </w:rPr>
        <w:t xml:space="preserve">. </w:t>
      </w:r>
      <w:r w:rsidRPr="00CE2477">
        <w:rPr>
          <w:rStyle w:val="StyleUnderline"/>
        </w:rPr>
        <w:t>Even Democrats</w:t>
      </w:r>
      <w:r w:rsidRPr="00CE2477">
        <w:rPr>
          <w:sz w:val="16"/>
        </w:rPr>
        <w:t xml:space="preserve"> like Oregon Rep. Earl Blumenauer, </w:t>
      </w:r>
      <w:r w:rsidRPr="00CE2477">
        <w:rPr>
          <w:rStyle w:val="StyleUnderline"/>
        </w:rPr>
        <w:t xml:space="preserve">who are more open to free-trade deals </w:t>
      </w:r>
      <w:r w:rsidRPr="00CE2477">
        <w:rPr>
          <w:sz w:val="16"/>
        </w:rPr>
        <w:t xml:space="preserve">with the right protections, </w:t>
      </w:r>
      <w:r w:rsidRPr="00CE2477">
        <w:rPr>
          <w:rStyle w:val="StyleUnderline"/>
        </w:rPr>
        <w:t>think Baucus' effort does little to improve the last fast-track bill Congress passed in 2002</w:t>
      </w:r>
      <w:r w:rsidRPr="00CE2477">
        <w:rPr>
          <w:sz w:val="16"/>
        </w:rPr>
        <w:t xml:space="preserve">. "I think it's a mistake. I think it's going to make it very hard to pass, and frankly, I don't think it should," said Blumenauer. "I'm a little disappointed that something's dropped [introduced] that was never discussed with Democrats in the House. As I understand it, it wasn't actually discussed with Democrats in the Senate." "It's interesting Baucus introduced his bill without any -- I think </w:t>
      </w:r>
      <w:r w:rsidRPr="00CE2477">
        <w:rPr>
          <w:rStyle w:val="StyleUnderline"/>
        </w:rPr>
        <w:t>a couple senators endorsed it</w:t>
      </w:r>
      <w:r w:rsidRPr="00CE2477">
        <w:rPr>
          <w:sz w:val="16"/>
        </w:rPr>
        <w:t xml:space="preserve"> -- </w:t>
      </w:r>
      <w:r w:rsidRPr="00CE2477">
        <w:rPr>
          <w:rStyle w:val="StyleUnderline"/>
        </w:rPr>
        <w:t>but without any other Democratic senator on it,</w:t>
      </w:r>
      <w:r w:rsidRPr="00CE2477">
        <w:rPr>
          <w:sz w:val="16"/>
        </w:rPr>
        <w:t xml:space="preserve">" Levin said. "And most of them hadn't seen his bill when he introduced it, including the new chairman," he said, referring to Wyden, who is replacing Baucus at the head of the Finance Committee. </w:t>
      </w:r>
      <w:r w:rsidRPr="00CE2477">
        <w:rPr>
          <w:rStyle w:val="StyleUnderline"/>
        </w:rPr>
        <w:t xml:space="preserve">There's a lot at stake for Democrats and the president in working out their rough </w:t>
      </w:r>
      <w:r w:rsidRPr="00CE2477">
        <w:rPr>
          <w:rStyle w:val="StyleUnderline"/>
        </w:rPr>
        <w:lastRenderedPageBreak/>
        <w:t>spots. If they don't, Obama's trade agenda stalls.</w:t>
      </w:r>
      <w:r w:rsidRPr="00CE2477">
        <w:rPr>
          <w:sz w:val="16"/>
        </w:rPr>
        <w:t xml:space="preserve"> And </w:t>
      </w:r>
      <w:r w:rsidRPr="00CE2477">
        <w:rPr>
          <w:rStyle w:val="StyleUnderline"/>
        </w:rPr>
        <w:t>for Democrats, giving the White House too much authority could undercut the centerpiece of the 2014 election argument -- that they are the party that will deal with income inequality and help the middle class</w:t>
      </w:r>
      <w:r w:rsidRPr="00CE2477">
        <w:rPr>
          <w:sz w:val="16"/>
        </w:rPr>
        <w:t xml:space="preserve">. That's because many in their own party, especially grassroots activists and unions, blame flaws in previous grand trade deals like the North American Free Trade Agreement for siphoning off middle class jobs. "We have had a trade deficit that has exceeded $350 billion every single year for the past 13 years. We have this enormous staggering problem with our economy called the continuing trade deficit, and this is a measure that would make that worse," Rep. Alan Grayson (D-Fla.) said. "The classic example of this is NAFTA. NAFTA has managed to hurt American workers and Mexican workers at the same time." And most Democrats don't think the pending TPP deal addresses numerous labor, environmental and other issues adequately. Like NAFTA, the TPP would empower foreign corporations to directly challenge the laws and regulations of a country before an international tribunal. Under other trade frameworks, like the World Trade Organization treaties, only nations themselves are permitted to bring trade cases before an international arbiter, meaning companies must first win support from a government before attacking a law. Exxon Mobil, Dow Chemical, Eli Lilly and other corporations have used NAFTA to attempt to </w:t>
      </w:r>
      <w:hyperlink r:id="rId29" w:tgtFrame="_hplink" w:history="1">
        <w:r w:rsidRPr="00CE2477">
          <w:rPr>
            <w:rStyle w:val="Hyperlink"/>
            <w:sz w:val="16"/>
          </w:rPr>
          <w:t>overturn Canadian regulations</w:t>
        </w:r>
      </w:hyperlink>
      <w:r w:rsidRPr="00CE2477">
        <w:rPr>
          <w:rStyle w:val="Hyperlink"/>
          <w:sz w:val="16"/>
        </w:rPr>
        <w:t xml:space="preserve"> </w:t>
      </w:r>
      <w:r w:rsidRPr="00CE2477">
        <w:rPr>
          <w:sz w:val="16"/>
        </w:rPr>
        <w:t xml:space="preserve">regarding offshore oil drilling, fracking, pesticides, drug patents and other issues. Progressives like Grayson have long been critical of free trade deals because of their empowerment of corporations. But </w:t>
      </w:r>
      <w:r w:rsidRPr="00CE2477">
        <w:rPr>
          <w:rStyle w:val="StyleUnderline"/>
        </w:rPr>
        <w:t>even members of the House Democratic leadership who have traditionally supported such pacts are upset over the current deal and worried about its impact on their 2014 message.</w:t>
      </w:r>
      <w:r w:rsidRPr="00CE2477">
        <w:rPr>
          <w:sz w:val="16"/>
        </w:rPr>
        <w:t xml:space="preserve"> "No one should believe that negotiations on TPP are over, because almost -- again -- all the key issues remain," said Levin. “Congress must have a robust role in the oversight of any trade deal," said Rep. Steve Israel (D-N.Y.) chairman of the Democratic Congressional Campaign Committee. "I will continue working with my colleagues to ensure any trade deal reflects 21st century realities, protects the American worker and is only agreed to after adequate and necessary consultation with Congress.”</w:t>
      </w:r>
    </w:p>
    <w:p w:rsidR="00A65B5F" w:rsidRPr="00795197" w:rsidRDefault="00A65B5F" w:rsidP="00A65B5F"/>
    <w:p w:rsidR="00A65B5F" w:rsidRDefault="00A65B5F" w:rsidP="00A65B5F">
      <w:pPr>
        <w:rPr>
          <w:rFonts w:ascii="Helvetica" w:hAnsi="Helvetica"/>
          <w:color w:val="000000"/>
          <w:sz w:val="18"/>
          <w:szCs w:val="18"/>
        </w:rPr>
      </w:pPr>
    </w:p>
    <w:p w:rsidR="00A65B5F" w:rsidRPr="00B15D37" w:rsidRDefault="00A65B5F" w:rsidP="00A65B5F">
      <w:r>
        <w:rPr>
          <w:rFonts w:ascii="Helvetica" w:hAnsi="Helvetica"/>
          <w:color w:val="000000"/>
          <w:sz w:val="18"/>
          <w:szCs w:val="18"/>
        </w:rPr>
        <w:br/>
      </w:r>
    </w:p>
    <w:p w:rsidR="00A65B5F" w:rsidRPr="00427BA3" w:rsidRDefault="00A65B5F" w:rsidP="00A65B5F"/>
    <w:p w:rsidR="00A65B5F" w:rsidRDefault="00A65B5F" w:rsidP="00A65B5F">
      <w:pPr>
        <w:pStyle w:val="Heading4"/>
      </w:pPr>
      <w:r>
        <w:t>Tea Party blocks TPA</w:t>
      </w:r>
    </w:p>
    <w:p w:rsidR="00A65B5F" w:rsidRPr="00B15D37" w:rsidRDefault="00A65B5F" w:rsidP="00A65B5F">
      <w:r w:rsidRPr="00B15D37">
        <w:rPr>
          <w:rStyle w:val="Style13ptBold"/>
        </w:rPr>
        <w:t>Phillips 14</w:t>
      </w:r>
      <w:r w:rsidRPr="00B15D37">
        <w:t>,</w:t>
      </w:r>
      <w:r>
        <w:t xml:space="preserve"> President of Tea Party Nation</w:t>
      </w:r>
    </w:p>
    <w:p w:rsidR="00A65B5F" w:rsidRDefault="00A65B5F" w:rsidP="00A65B5F">
      <w:r>
        <w:t xml:space="preserve">Judson Phillips, “Trade and the Tea Party: Washington insiders remain clueless” The Hill, February 24, 2014, </w:t>
      </w:r>
      <w:r w:rsidRPr="00B15D37">
        <w:t>http://thehill.com/blogs/congress-blog/foreign-policy/198942-trade-and-the-tea-party-washington-insiders-remain</w:t>
      </w:r>
    </w:p>
    <w:p w:rsidR="00A65B5F" w:rsidRDefault="00C3464F" w:rsidP="00A65B5F">
      <w:pPr>
        <w:rPr>
          <w:sz w:val="14"/>
        </w:rPr>
      </w:pPr>
      <w:hyperlink r:id="rId30" w:history="1">
        <w:r w:rsidR="00A65B5F" w:rsidRPr="00CE2477">
          <w:rPr>
            <w:rStyle w:val="Hyperlink"/>
            <w:sz w:val="14"/>
          </w:rPr>
          <w:t>Last week in this space,</w:t>
        </w:r>
      </w:hyperlink>
      <w:r w:rsidR="00A65B5F" w:rsidRPr="00CE2477">
        <w:rPr>
          <w:sz w:val="14"/>
        </w:rPr>
        <w:t xml:space="preserve"> Bill Watson of the Cato Institute claimed that the Tea Party supported so-called free trade. It is always amusing to have people who are not a part of the Tea Party movement tell people who are in the Tea Party movement what the Tea Party movement believes and supports. </w:t>
      </w:r>
      <w:r w:rsidR="00A65B5F" w:rsidRPr="00CE2477">
        <w:rPr>
          <w:rStyle w:val="StyleUnderline"/>
        </w:rPr>
        <w:t xml:space="preserve">The Tea Party movement does not support the Trans-Pacific Partnership. </w:t>
      </w:r>
      <w:r w:rsidR="00A65B5F" w:rsidRPr="00CE2477">
        <w:rPr>
          <w:sz w:val="14"/>
        </w:rPr>
        <w:t xml:space="preserve">Why? There are two separate issues here. The first is giving Barack Obama fast track authority to negotiate this so-called “free trade” deal and the second is the deal itself. The TPP is another example of the Pelosi Principle: The Pelosi Principle says Congress must pass legislation in order to find out what is in it. That is the story of the TPP. When you look behind the “free trade” label slapped on the Trans-Pacific Partnership, you find this is not a magic elixir that cures all ills, but a noxious brew of unsavory ingredients. It starts with something called Trade Promotion Authority (TPA) or fast track. TPA was explicitly designed to enable the president to bypass Congress – that’s what its supporters say. Conservatives are supposed to give President Obama fast track to go with his pen and phone. Fast track allows Obama to negotiate a trade agreement in secret, sign it and then present the fait accompli to the Congress. Congress is only given a limited time to vote yes or no on the treaty and under TPA Congress cannot amend the treaty. </w:t>
      </w:r>
      <w:r w:rsidR="00A65B5F" w:rsidRPr="00CE2477">
        <w:rPr>
          <w:rStyle w:val="StyleUnderline"/>
        </w:rPr>
        <w:t>What conservative or Republican is willing to trust Barack Obama? How many times has Barack Obama lied to Republicans and to the American people?</w:t>
      </w:r>
      <w:r w:rsidR="00A65B5F" w:rsidRPr="00CE2477">
        <w:rPr>
          <w:sz w:val="14"/>
        </w:rPr>
        <w:t xml:space="preserve"> </w:t>
      </w:r>
      <w:r w:rsidR="00A65B5F" w:rsidRPr="00CE2477">
        <w:rPr>
          <w:rStyle w:val="StyleUnderline"/>
        </w:rPr>
        <w:t>Conservatives and Tea Party activists who oppose fast track authority for Obama have started referring to the Transpacific Partnership as “</w:t>
      </w:r>
      <w:proofErr w:type="spellStart"/>
      <w:r>
        <w:fldChar w:fldCharType="begin"/>
      </w:r>
      <w:r>
        <w:instrText xml:space="preserve"> HYPERLINK "http://obamatrade.com/" </w:instrText>
      </w:r>
      <w:r>
        <w:fldChar w:fldCharType="separate"/>
      </w:r>
      <w:r w:rsidR="00A65B5F" w:rsidRPr="00CE2477">
        <w:rPr>
          <w:rStyle w:val="StyleUnderline"/>
        </w:rPr>
        <w:t>Obamatrade</w:t>
      </w:r>
      <w:proofErr w:type="spellEnd"/>
      <w:r>
        <w:rPr>
          <w:rStyle w:val="StyleUnderline"/>
        </w:rPr>
        <w:fldChar w:fldCharType="end"/>
      </w:r>
      <w:r w:rsidR="00A65B5F" w:rsidRPr="00CE2477">
        <w:rPr>
          <w:sz w:val="14"/>
        </w:rPr>
        <w:t xml:space="preserve"> ” and using the slogan, “If you like your job, you can keep your job.” </w:t>
      </w:r>
      <w:r w:rsidR="00A65B5F" w:rsidRPr="00CE2477">
        <w:rPr>
          <w:rStyle w:val="StyleUnderline"/>
        </w:rPr>
        <w:t>Conservatives and Republicans complain loudly and often about Obama’s unconstitutional actions</w:t>
      </w:r>
      <w:r w:rsidR="00A65B5F" w:rsidRPr="00CE2477">
        <w:rPr>
          <w:sz w:val="14"/>
        </w:rPr>
        <w:t xml:space="preserve">, such as unilaterally rewriting a law that has been passed or not enforcing existing laws that he does not like. </w:t>
      </w:r>
      <w:r w:rsidR="00A65B5F" w:rsidRPr="00CE2477">
        <w:rPr>
          <w:rStyle w:val="StyleUnderline"/>
        </w:rPr>
        <w:t>Why would any sane Conservative or Republican give Obama any extra powers</w:t>
      </w:r>
      <w:r w:rsidR="00A65B5F" w:rsidRPr="00CE2477">
        <w:rPr>
          <w:sz w:val="14"/>
        </w:rPr>
        <w:t xml:space="preserve">, particularly those that are reserved to the Congress by the </w:t>
      </w:r>
      <w:proofErr w:type="gramStart"/>
      <w:r w:rsidR="00A65B5F" w:rsidRPr="00CE2477">
        <w:rPr>
          <w:sz w:val="14"/>
        </w:rPr>
        <w:t>Constitution.</w:t>
      </w:r>
      <w:proofErr w:type="gramEnd"/>
      <w:r w:rsidR="00A65B5F" w:rsidRPr="00CE2477">
        <w:rPr>
          <w:sz w:val="14"/>
        </w:rPr>
        <w:t xml:space="preserve"> And then there’s the fact that the Trans-Pacific Partnership is not free trade. It is at best special interest and corporatist managed trade. </w:t>
      </w:r>
      <w:r w:rsidR="00A65B5F" w:rsidRPr="00CE2477">
        <w:rPr>
          <w:rStyle w:val="StyleUnderline"/>
        </w:rPr>
        <w:t xml:space="preserve">The Trans-Pacific Partnership treaty is being negotiated in secret. </w:t>
      </w:r>
      <w:r w:rsidR="00A65B5F" w:rsidRPr="00CE2477">
        <w:rPr>
          <w:sz w:val="14"/>
        </w:rPr>
        <w:t xml:space="preserve">While those negotiations are being conducted in secrecy, special interests and big corporations are being given a seat at the table. Real Americans only know what has been provided through </w:t>
      </w:r>
      <w:proofErr w:type="spellStart"/>
      <w:r w:rsidR="00A65B5F" w:rsidRPr="00CE2477">
        <w:rPr>
          <w:sz w:val="14"/>
        </w:rPr>
        <w:t>Wikileaks</w:t>
      </w:r>
      <w:proofErr w:type="spellEnd"/>
      <w:r w:rsidR="00A65B5F" w:rsidRPr="00CE2477">
        <w:rPr>
          <w:sz w:val="14"/>
        </w:rPr>
        <w:t xml:space="preserve">. Traditionally trade agreements have dealt with two issues, taxes and tariffs. Less than a quarter of the TPP agreement, at least what we </w:t>
      </w:r>
      <w:r w:rsidR="00A65B5F" w:rsidRPr="00CE2477">
        <w:rPr>
          <w:sz w:val="14"/>
        </w:rPr>
        <w:lastRenderedPageBreak/>
        <w:t xml:space="preserve">know of it, deals with taxes and tariffs. The rest of it is </w:t>
      </w:r>
      <w:hyperlink r:id="rId31" w:history="1">
        <w:r w:rsidR="00A65B5F" w:rsidRPr="00CE2477">
          <w:rPr>
            <w:rStyle w:val="Hyperlink"/>
            <w:sz w:val="14"/>
          </w:rPr>
          <w:t>special deals for special interests</w:t>
        </w:r>
      </w:hyperlink>
      <w:r w:rsidR="00A65B5F" w:rsidRPr="00CE2477">
        <w:rPr>
          <w:sz w:val="14"/>
        </w:rPr>
        <w:t xml:space="preserve"> . The rest of it is </w:t>
      </w:r>
      <w:hyperlink r:id="rId32" w:history="1">
        <w:r w:rsidR="00A65B5F" w:rsidRPr="00CE2477">
          <w:rPr>
            <w:rStyle w:val="Hyperlink"/>
            <w:sz w:val="14"/>
          </w:rPr>
          <w:t>crony socialism.</w:t>
        </w:r>
      </w:hyperlink>
      <w:r w:rsidR="00A65B5F" w:rsidRPr="00CE2477">
        <w:rPr>
          <w:sz w:val="14"/>
        </w:rPr>
        <w:t xml:space="preserve"> Free trade does exist. We have it in the United States. There is free trade across the borders of the states and conservatives and Tea Party activists like this form of free trade. Tea Party activists like free and fair trade. We also like national borders and our nation, unlike global corporatists who have no loyalty to the country of their birth but sure know how to use big government to get taxpayer-funded bailouts and special favors. Perhaps the only thing worse than Barack Obama’s record for openness and honesty is his track record on negotiating good deals for the United States. Every international accord he has negotiated since he has been in office has been a disaster. </w:t>
      </w:r>
    </w:p>
    <w:p w:rsidR="002A53BD" w:rsidRDefault="002A53BD" w:rsidP="002A53BD">
      <w:pPr>
        <w:pStyle w:val="Heading3"/>
      </w:pPr>
      <w:r>
        <w:lastRenderedPageBreak/>
        <w:t>TPP = China Rise</w:t>
      </w:r>
    </w:p>
    <w:p w:rsidR="002A53BD" w:rsidRDefault="002A53BD" w:rsidP="002A53BD">
      <w:pPr>
        <w:pStyle w:val="Heading4"/>
      </w:pPr>
      <w:r>
        <w:t>TPP leads to China counterbalancing – securitization and conflict likely</w:t>
      </w:r>
    </w:p>
    <w:p w:rsidR="002A53BD" w:rsidRPr="00C97D24" w:rsidRDefault="002A53BD" w:rsidP="002A53BD">
      <w:pPr>
        <w:rPr>
          <w:sz w:val="18"/>
        </w:rPr>
      </w:pPr>
      <w:proofErr w:type="spellStart"/>
      <w:r w:rsidRPr="00503B68">
        <w:rPr>
          <w:rStyle w:val="Style13ptBold"/>
        </w:rPr>
        <w:t>Trigkas</w:t>
      </w:r>
      <w:proofErr w:type="spellEnd"/>
      <w:r w:rsidRPr="00503B68">
        <w:rPr>
          <w:rStyle w:val="Style13ptBold"/>
        </w:rPr>
        <w:t xml:space="preserve"> 7/17</w:t>
      </w:r>
      <w:r>
        <w:t xml:space="preserve">/14 --- </w:t>
      </w:r>
      <w:r w:rsidRPr="00C97D24">
        <w:rPr>
          <w:sz w:val="18"/>
        </w:rPr>
        <w:t xml:space="preserve">research assistant in Sino-EU affairs at the Chairman of Tsinghua University’s Social Sciences department, Non-Resident WSD </w:t>
      </w:r>
      <w:proofErr w:type="spellStart"/>
      <w:r w:rsidRPr="00C97D24">
        <w:rPr>
          <w:sz w:val="18"/>
        </w:rPr>
        <w:t>Handa</w:t>
      </w:r>
      <w:proofErr w:type="spellEnd"/>
      <w:r w:rsidRPr="00C97D24">
        <w:rPr>
          <w:sz w:val="18"/>
        </w:rPr>
        <w:t xml:space="preserve"> fellow for the Pacific Forum CSIS, graduate of Tsinghua University in International Relations &amp; Chinese Politics</w:t>
      </w:r>
    </w:p>
    <w:p w:rsidR="002A53BD" w:rsidRPr="00C97D24" w:rsidRDefault="002A53BD" w:rsidP="002A53BD">
      <w:pPr>
        <w:rPr>
          <w:sz w:val="18"/>
        </w:rPr>
      </w:pPr>
      <w:r w:rsidRPr="00C97D24">
        <w:rPr>
          <w:sz w:val="18"/>
        </w:rPr>
        <w:t>(</w:t>
      </w:r>
      <w:proofErr w:type="spellStart"/>
      <w:r w:rsidRPr="00C97D24">
        <w:rPr>
          <w:sz w:val="18"/>
        </w:rPr>
        <w:t>Vasilis</w:t>
      </w:r>
      <w:proofErr w:type="spellEnd"/>
      <w:r w:rsidRPr="00C97D24">
        <w:rPr>
          <w:sz w:val="18"/>
        </w:rPr>
        <w:t xml:space="preserve">, “Xi’s Transformational Diplomacy and Strategic Competence” The Diplomat, 17 July 2014, </w:t>
      </w:r>
      <w:hyperlink r:id="rId33" w:history="1">
        <w:r w:rsidRPr="00C97D24">
          <w:rPr>
            <w:rStyle w:val="Hyperlink"/>
            <w:sz w:val="18"/>
          </w:rPr>
          <w:t>http://thediplomat.com/2014/07/xis-transformational-diplomacy-and-strategic-competence/)//RAW</w:t>
        </w:r>
      </w:hyperlink>
    </w:p>
    <w:p w:rsidR="002A53BD" w:rsidRDefault="002A53BD" w:rsidP="002A53BD">
      <w:pPr>
        <w:rPr>
          <w:sz w:val="20"/>
          <w:u w:val="single"/>
        </w:rPr>
      </w:pPr>
      <w:r w:rsidRPr="00C97D24">
        <w:rPr>
          <w:sz w:val="18"/>
        </w:rPr>
        <w:t xml:space="preserve">Recently, one of America’s most influential scholars, Joseph Nye, authored a book on the significance of U.S. </w:t>
      </w:r>
      <w:r w:rsidRPr="0052779B">
        <w:rPr>
          <w:rStyle w:val="StyleUnderline"/>
        </w:rPr>
        <w:t>presidential leadership in shaping American politics and the global order</w:t>
      </w:r>
      <w:r w:rsidRPr="00C97D24">
        <w:rPr>
          <w:sz w:val="18"/>
        </w:rPr>
        <w:t xml:space="preserve">. Examining presidencies such as those of Roosevelt, Kennedy, Nixon, Reagan and Clinton, Nye concluded that presidential leadership could be seen as either transformational or transactional. </w:t>
      </w:r>
      <w:r w:rsidRPr="004756CB">
        <w:rPr>
          <w:rStyle w:val="StyleUnderline"/>
        </w:rPr>
        <w:t>A transactional leader is a caretaker</w:t>
      </w:r>
      <w:r w:rsidRPr="00C97D24">
        <w:rPr>
          <w:sz w:val="18"/>
        </w:rPr>
        <w:t xml:space="preserve">, a good manager who does not take ambitious initiatives. </w:t>
      </w:r>
      <w:r w:rsidRPr="004756CB">
        <w:rPr>
          <w:rStyle w:val="StyleUnderline"/>
        </w:rPr>
        <w:t>A transformational leader is a doer</w:t>
      </w:r>
      <w:r w:rsidRPr="00C97D24">
        <w:rPr>
          <w:sz w:val="18"/>
        </w:rPr>
        <w:t xml:space="preserve">, she doesn’t simply follow trends and react to environment stimuli; she aims to shape the strategic environment. </w:t>
      </w:r>
      <w:r w:rsidRPr="004756CB">
        <w:rPr>
          <w:rStyle w:val="StyleUnderline"/>
        </w:rPr>
        <w:t>Neither type of leadership is a priori good or bad</w:t>
      </w:r>
      <w:r w:rsidRPr="00C97D24">
        <w:rPr>
          <w:sz w:val="18"/>
        </w:rPr>
        <w:t xml:space="preserve">. It is the historical context within which a president governs that should be used to assess the effectiveness of presidential leadership in global politics. This theory could also be applied to model the leadership of the Chinese President Xi </w:t>
      </w:r>
      <w:proofErr w:type="spellStart"/>
      <w:r w:rsidRPr="00C97D24">
        <w:rPr>
          <w:sz w:val="18"/>
        </w:rPr>
        <w:t>Jinping</w:t>
      </w:r>
      <w:proofErr w:type="spellEnd"/>
      <w:r w:rsidRPr="00C97D24">
        <w:rPr>
          <w:sz w:val="18"/>
        </w:rPr>
        <w:t xml:space="preserve">. His political and diplomatic fingerprint leaves no room for ambiguity: </w:t>
      </w:r>
      <w:r w:rsidRPr="004756CB">
        <w:rPr>
          <w:rStyle w:val="StyleUnderline"/>
        </w:rPr>
        <w:t>Xi is not a manager</w:t>
      </w:r>
      <w:r w:rsidRPr="00C97D24">
        <w:rPr>
          <w:sz w:val="18"/>
        </w:rPr>
        <w:t xml:space="preserve">. </w:t>
      </w:r>
      <w:r w:rsidRPr="004756CB">
        <w:rPr>
          <w:rStyle w:val="StyleUnderline"/>
        </w:rPr>
        <w:t>He is a political and diplomatic entrepreneur</w:t>
      </w:r>
      <w:r w:rsidRPr="00C97D24">
        <w:rPr>
          <w:sz w:val="18"/>
        </w:rPr>
        <w:t xml:space="preserve">; a transformational leader reshaping China’s domestic and global identity. Domestically the Chinese president has engaged in an unprecedented anti-corruption campaign and has looked to stimulate a countrywide dialogue on culture with the “Chinese Dream.” This kind of political terminology has been unheard of in China since the time of Deng Xiaoping. Corruption was a cliché to be left outside of the public debate. Discussion about values and principles were the sole monopoly of the Communist Party of China’s (CPC) politburo. </w:t>
      </w:r>
      <w:r w:rsidRPr="004756CB">
        <w:rPr>
          <w:rStyle w:val="StyleUnderline"/>
        </w:rPr>
        <w:t>In his foreign policy</w:t>
      </w:r>
      <w:r w:rsidRPr="00C97D24">
        <w:rPr>
          <w:sz w:val="18"/>
        </w:rPr>
        <w:t xml:space="preserve">, Xi has been no less bold. In one year he has visited all the world’s continents except Antarctica, he has promoted the “new Silk Road,” solidified two trade agreements with the advanced economies of Switzerland and Iceland, and has also engaged in counterbalancing against U.S. led economic initiatives such as the Transatlantic Trade and Investment Partnership (TTIP) and the Trans-Pacific Partnership (TPP) </w:t>
      </w:r>
      <w:r w:rsidRPr="001528FC">
        <w:rPr>
          <w:rStyle w:val="StyleUnderline"/>
        </w:rPr>
        <w:t>by strongly promoting a China-EU investment treaty and a comprehensive trade pact with China’s neighbors</w:t>
      </w:r>
      <w:r w:rsidRPr="00C97D24">
        <w:rPr>
          <w:sz w:val="18"/>
        </w:rPr>
        <w:t xml:space="preserve">. Apart from his economic diplomacy, Xi surprised diplomats and scholars when at last year’s Sino-U.S. Strategic and Economic Dialogue in California, he proclaimed the need for the world to create a “new model of major-country relations.” Later, in an interview with leading intellectuals from Europe and the U.S., Xi cited an Athenian classical historian, Thucydides, </w:t>
      </w:r>
      <w:r w:rsidRPr="00873646">
        <w:rPr>
          <w:rStyle w:val="StyleUnderline"/>
        </w:rPr>
        <w:t>and proclaimed that the relationship between a rising power – China</w:t>
      </w:r>
      <w:r w:rsidRPr="00C97D24">
        <w:rPr>
          <w:sz w:val="18"/>
        </w:rPr>
        <w:t xml:space="preserve">, </w:t>
      </w:r>
      <w:r w:rsidRPr="00873646">
        <w:rPr>
          <w:rStyle w:val="StyleUnderline"/>
        </w:rPr>
        <w:t>and a status quo power – the U</w:t>
      </w:r>
      <w:r w:rsidRPr="00C97D24">
        <w:rPr>
          <w:sz w:val="18"/>
        </w:rPr>
        <w:t xml:space="preserve">.S., will be the most crucial relationship for peace in our time. With his call for a new model of great power relations, </w:t>
      </w:r>
      <w:r w:rsidRPr="004756CB">
        <w:rPr>
          <w:rStyle w:val="StyleUnderline"/>
        </w:rPr>
        <w:t>Xi is looking to avoid historical precedent</w:t>
      </w:r>
      <w:r w:rsidRPr="00C97D24">
        <w:rPr>
          <w:sz w:val="18"/>
        </w:rPr>
        <w:t xml:space="preserve">, in which hegemonic transition was accompanied by conflict. The U.S. diplomatic community was taken by surprise, something unprecedented in a post-Soviet world when the U.S. shaped international political and diplomatic debate. As a Chinese think tank analyst put it, for Xi the relationship with the U.S. </w:t>
      </w:r>
      <w:r w:rsidRPr="004756CB">
        <w:rPr>
          <w:rStyle w:val="StyleUnderline"/>
        </w:rPr>
        <w:t>is crucial</w:t>
      </w:r>
      <w:r w:rsidRPr="00C97D24">
        <w:rPr>
          <w:sz w:val="18"/>
        </w:rPr>
        <w:t xml:space="preserve">, but his model covers more countries and thus looks to promote a multipolar world and not a G-2. </w:t>
      </w:r>
      <w:r w:rsidRPr="004756CB">
        <w:rPr>
          <w:rStyle w:val="StyleUnderline"/>
        </w:rPr>
        <w:t>Xi has not only engaged with traditional statecraft but has also looked to reinsert culture into China’s foreign policy</w:t>
      </w:r>
      <w:r w:rsidRPr="00C97D24">
        <w:rPr>
          <w:sz w:val="18"/>
        </w:rPr>
        <w:t xml:space="preserve">. While the U.S. has withheld its UNESCO financial commitments and undermined its position in the organization, the Chinese president has reaffirmed the importance of culture in international affairs and with his recent visit in UNESCO’s headquarters has asked for a sincere dialogue of civilizations. </w:t>
      </w:r>
      <w:r w:rsidRPr="004756CB">
        <w:rPr>
          <w:rStyle w:val="StyleUnderline"/>
        </w:rPr>
        <w:t>Xi has also moved on reorganizing the chaotic organizational structure of China’s foreign policy institutions</w:t>
      </w:r>
      <w:r w:rsidRPr="00C97D24">
        <w:rPr>
          <w:sz w:val="18"/>
        </w:rPr>
        <w:t xml:space="preserve">, creating a National Security Commission and State Security Committee that will provide direct advice to the President on China’s security concerns around the globe. </w:t>
      </w:r>
      <w:r w:rsidRPr="004756CB">
        <w:rPr>
          <w:rStyle w:val="StyleUnderline"/>
        </w:rPr>
        <w:t>While Xi’s identity as a “transformational” leader and foreign policy innovator is evident</w:t>
      </w:r>
      <w:r w:rsidRPr="00C97D24">
        <w:rPr>
          <w:sz w:val="18"/>
        </w:rPr>
        <w:t xml:space="preserve">, the question that arises is whether the proactive and transformational role of the Chinese president promotes or harms China’s global standing. Put another way, is Xi’s leadership style the right one for China’s current global status and material capabilities? Does it provide strategic competence or does it lead to overreaching? During the first year of Xi’s presidency, </w:t>
      </w:r>
      <w:r w:rsidRPr="004756CB">
        <w:rPr>
          <w:rStyle w:val="StyleUnderline"/>
        </w:rPr>
        <w:t>China became the largest energy consumer in the world</w:t>
      </w:r>
      <w:r w:rsidRPr="00C97D24">
        <w:rPr>
          <w:sz w:val="18"/>
        </w:rPr>
        <w:t xml:space="preserve">, the largest trader and its citizens became the largest group of international tourists. During Xi’s second term the country will become the largest economy in the world, surpassing the U.S. </w:t>
      </w:r>
      <w:r w:rsidRPr="00873646">
        <w:rPr>
          <w:rStyle w:val="StyleUnderline"/>
        </w:rPr>
        <w:t>The material capabilities of China will be second to none and the country’s need for energy resources</w:t>
      </w:r>
      <w:r w:rsidRPr="00C97D24">
        <w:rPr>
          <w:sz w:val="18"/>
        </w:rPr>
        <w:t xml:space="preserve">, </w:t>
      </w:r>
      <w:r w:rsidRPr="004756CB">
        <w:rPr>
          <w:rStyle w:val="StyleUnderline"/>
        </w:rPr>
        <w:t xml:space="preserve">foreign </w:t>
      </w:r>
      <w:r w:rsidRPr="004756CB">
        <w:rPr>
          <w:rStyle w:val="StyleUnderline"/>
        </w:rPr>
        <w:lastRenderedPageBreak/>
        <w:t>markets and high return outbound investments will rise substantially</w:t>
      </w:r>
      <w:r w:rsidRPr="00C97D24">
        <w:rPr>
          <w:sz w:val="18"/>
        </w:rPr>
        <w:t xml:space="preserve">. </w:t>
      </w:r>
      <w:r w:rsidRPr="004756CB">
        <w:rPr>
          <w:rStyle w:val="StyleUnderline"/>
        </w:rPr>
        <w:t>In this environment China cannot follow a merely transactional</w:t>
      </w:r>
      <w:r w:rsidRPr="00C97D24">
        <w:rPr>
          <w:sz w:val="18"/>
        </w:rPr>
        <w:t>, risk-averse diplomacy. The country needs to be more proactive and move from crisis aversion to crisis management; from the outdated model of “</w:t>
      </w:r>
      <w:proofErr w:type="spellStart"/>
      <w:r w:rsidRPr="00C97D24">
        <w:rPr>
          <w:sz w:val="18"/>
        </w:rPr>
        <w:t>aoguangyanghui</w:t>
      </w:r>
      <w:proofErr w:type="spellEnd"/>
      <w:r w:rsidRPr="00C97D24">
        <w:rPr>
          <w:sz w:val="18"/>
        </w:rPr>
        <w:t>”; that is of keeping a low profile, to “</w:t>
      </w:r>
      <w:proofErr w:type="spellStart"/>
      <w:r w:rsidRPr="00C97D24">
        <w:rPr>
          <w:sz w:val="18"/>
        </w:rPr>
        <w:t>fenfayouwei</w:t>
      </w:r>
      <w:proofErr w:type="spellEnd"/>
      <w:r w:rsidRPr="00C97D24">
        <w:rPr>
          <w:sz w:val="18"/>
        </w:rPr>
        <w:t xml:space="preserve">,” which demands diplomatic entrepreneurship and strategic planning. In that sense, Xi’s leadership matches China’s capabilities and aims to shape the global strategic environment of the country’s ascendency to global superpower status. While former Presidents Jiang </w:t>
      </w:r>
      <w:proofErr w:type="spellStart"/>
      <w:r w:rsidRPr="00C97D24">
        <w:rPr>
          <w:sz w:val="18"/>
        </w:rPr>
        <w:t>Zemin</w:t>
      </w:r>
      <w:proofErr w:type="spellEnd"/>
      <w:r w:rsidRPr="00C97D24">
        <w:rPr>
          <w:sz w:val="18"/>
        </w:rPr>
        <w:t xml:space="preserve"> and Hu Jintao were managers of transition from a poor to middle income economy, Xi is a diplomatic entrepreneur with the personality traits and the intellectual capacity to leave a lasting influence on China’s global image. However, his job will be equally if not more demanding compared to his predecessors. According to Barry </w:t>
      </w:r>
      <w:proofErr w:type="spellStart"/>
      <w:r w:rsidRPr="00C97D24">
        <w:rPr>
          <w:sz w:val="18"/>
        </w:rPr>
        <w:t>Buzan</w:t>
      </w:r>
      <w:proofErr w:type="spellEnd"/>
      <w:r w:rsidRPr="00C97D24">
        <w:rPr>
          <w:sz w:val="18"/>
        </w:rPr>
        <w:t xml:space="preserve">, Professor of International Relations at the London School of Economics, </w:t>
      </w:r>
      <w:r w:rsidRPr="00873646">
        <w:rPr>
          <w:rStyle w:val="StyleUnderline"/>
        </w:rPr>
        <w:t>“China was pushed from being an empire to being a state</w:t>
      </w:r>
      <w:r w:rsidRPr="00C97D24">
        <w:rPr>
          <w:sz w:val="18"/>
        </w:rPr>
        <w:t xml:space="preserve">, </w:t>
      </w:r>
      <w:r w:rsidRPr="00873646">
        <w:rPr>
          <w:rStyle w:val="StyleUnderline"/>
        </w:rPr>
        <w:t>and from constituting the core to being part of the periphery.” As the Middle Kingdom is returning to the core</w:t>
      </w:r>
      <w:r w:rsidRPr="00C97D24">
        <w:rPr>
          <w:sz w:val="18"/>
        </w:rPr>
        <w:t xml:space="preserve">, </w:t>
      </w:r>
      <w:r w:rsidRPr="00873646">
        <w:rPr>
          <w:rStyle w:val="StyleUnderline"/>
        </w:rPr>
        <w:t>Xi’s role will not be easy – any kind of such an abrupt and wide power shuffle in the world can easily lead to rising securitization and conflict</w:t>
      </w:r>
      <w:r w:rsidRPr="00C97D24">
        <w:rPr>
          <w:sz w:val="18"/>
        </w:rPr>
        <w:t xml:space="preserve">. </w:t>
      </w:r>
      <w:r w:rsidRPr="004756CB">
        <w:rPr>
          <w:rStyle w:val="StyleUnderline"/>
        </w:rPr>
        <w:t>Of all his foreign policy initiatives</w:t>
      </w:r>
      <w:r w:rsidRPr="00C97D24">
        <w:rPr>
          <w:sz w:val="18"/>
        </w:rPr>
        <w:t xml:space="preserve">, </w:t>
      </w:r>
      <w:r w:rsidRPr="008D763D">
        <w:rPr>
          <w:sz w:val="20"/>
          <w:u w:val="single"/>
        </w:rPr>
        <w:t>Xi’s “new great power model” and his direct citation of Thucydides are an auspicious omen that China has a leader with the contextual intelligence to be transformational, but not hubristic.</w:t>
      </w:r>
    </w:p>
    <w:p w:rsidR="002A53BD" w:rsidRDefault="002A53BD" w:rsidP="002A53BD">
      <w:pPr>
        <w:rPr>
          <w:sz w:val="20"/>
          <w:u w:val="single"/>
        </w:rPr>
      </w:pPr>
    </w:p>
    <w:p w:rsidR="002A53BD" w:rsidRDefault="002A53BD" w:rsidP="002A53BD">
      <w:pPr>
        <w:pStyle w:val="Heading4"/>
      </w:pPr>
      <w:r>
        <w:t>TPP causes Chinese counterbalance – soft power increase</w:t>
      </w:r>
    </w:p>
    <w:p w:rsidR="002A53BD" w:rsidRPr="00FD5BC8" w:rsidRDefault="002A53BD" w:rsidP="002A53BD">
      <w:pPr>
        <w:rPr>
          <w:sz w:val="20"/>
        </w:rPr>
      </w:pPr>
      <w:r>
        <w:rPr>
          <w:rStyle w:val="Style13ptBold"/>
        </w:rPr>
        <w:t xml:space="preserve">Blanchard 7/3/14 </w:t>
      </w:r>
      <w:r w:rsidRPr="00FD5BC8">
        <w:rPr>
          <w:rStyle w:val="Style13ptBold"/>
          <w:sz w:val="24"/>
        </w:rPr>
        <w:t xml:space="preserve">--- </w:t>
      </w:r>
      <w:r w:rsidRPr="00FD5BC8">
        <w:rPr>
          <w:sz w:val="20"/>
        </w:rPr>
        <w:t>Reuters reporter on China’s military, and ethnic minority issues in China, and Chinese-Taiwan relations</w:t>
      </w:r>
    </w:p>
    <w:p w:rsidR="002A53BD" w:rsidRPr="00FD5BC8" w:rsidRDefault="002A53BD" w:rsidP="002A53BD">
      <w:pPr>
        <w:rPr>
          <w:rStyle w:val="Style13ptBold"/>
          <w:b w:val="0"/>
          <w:bCs w:val="0"/>
          <w:sz w:val="20"/>
        </w:rPr>
      </w:pPr>
      <w:r w:rsidRPr="00FD5BC8">
        <w:rPr>
          <w:sz w:val="20"/>
        </w:rPr>
        <w:t>(Ben, “With one eye on Washington, China plots its own Asia 'pivot',” Reuters, 3 July 2014, http://uk.reuters.com/article/2014/07/03/uk-china-diplomacy-idUKKBN0F82H520140703)//RAW</w:t>
      </w:r>
    </w:p>
    <w:p w:rsidR="002A53BD" w:rsidRPr="00391768" w:rsidRDefault="002A53BD" w:rsidP="002A53BD">
      <w:pPr>
        <w:rPr>
          <w:sz w:val="14"/>
        </w:rPr>
      </w:pPr>
      <w:r w:rsidRPr="00391768">
        <w:rPr>
          <w:sz w:val="14"/>
        </w:rPr>
        <w:t xml:space="preserve">(Reuters) </w:t>
      </w:r>
      <w:r w:rsidRPr="00391768">
        <w:rPr>
          <w:sz w:val="20"/>
          <w:u w:val="single"/>
        </w:rPr>
        <w:t>- The Silk Road, an obscure Kazakh-inspired security forum and a $50 billion Asian infrastructure bank are just some of the disparate elements in an evolving Chinese strategy to try to counter Washington's "</w:t>
      </w:r>
      <w:r w:rsidRPr="00391768">
        <w:rPr>
          <w:rStyle w:val="StyleUnderline"/>
        </w:rPr>
        <w:t>pivot</w:t>
      </w:r>
      <w:r w:rsidRPr="00391768">
        <w:rPr>
          <w:sz w:val="20"/>
          <w:u w:val="single"/>
        </w:rPr>
        <w:t>" to the region</w:t>
      </w:r>
      <w:r w:rsidRPr="00391768">
        <w:rPr>
          <w:sz w:val="14"/>
        </w:rPr>
        <w:t xml:space="preserve">. While Chinese leaders have not given the government's growing list of initiatives a label or said they had an overall purpose, </w:t>
      </w:r>
      <w:r w:rsidRPr="00391768">
        <w:rPr>
          <w:sz w:val="20"/>
          <w:u w:val="single"/>
        </w:rPr>
        <w:t>Chinese experts and diplomats said Beijing appeared set on shaping Asia's security and financial architecture more to its liking.</w:t>
      </w:r>
      <w:r w:rsidRPr="00391768">
        <w:rPr>
          <w:sz w:val="14"/>
        </w:rPr>
        <w:t xml:space="preserve"> "</w:t>
      </w:r>
      <w:r w:rsidRPr="00E433BF">
        <w:rPr>
          <w:rStyle w:val="StyleUnderline"/>
        </w:rPr>
        <w:t xml:space="preserve">China is trying to work out its own counterbalance strategy," said Sun </w:t>
      </w:r>
      <w:proofErr w:type="spellStart"/>
      <w:r w:rsidRPr="00E433BF">
        <w:rPr>
          <w:rStyle w:val="StyleUnderline"/>
        </w:rPr>
        <w:t>Zhe</w:t>
      </w:r>
      <w:proofErr w:type="spellEnd"/>
      <w:r w:rsidRPr="00391768">
        <w:rPr>
          <w:sz w:val="14"/>
        </w:rPr>
        <w:t>, director of the Centre for U.</w:t>
      </w:r>
      <w:r w:rsidRPr="00391768">
        <w:rPr>
          <w:rStyle w:val="StyleUnderline"/>
        </w:rPr>
        <w:t>S.-China Relations at Beijing's Tsinghua University and who has advised China's government on its foreign policy</w:t>
      </w:r>
      <w:r w:rsidRPr="00391768">
        <w:rPr>
          <w:sz w:val="14"/>
        </w:rPr>
        <w:t xml:space="preserve">. Added one Beijing-based Western diplomat who follows China's international relations: "This is all clearly aimed at the United States." President Barack Obama's pivot - as the White House initially dubbed it - represented a strategy to refocus on Asia's dynamic economies as the United States disentangled itself from costly wars in Iraq and Afghanistan. </w:t>
      </w:r>
      <w:r w:rsidRPr="00E433BF">
        <w:rPr>
          <w:rStyle w:val="StyleUnderline"/>
        </w:rPr>
        <w:t>China sees the pivot as an attempt to contain its growing influence</w:t>
      </w:r>
      <w:r w:rsidRPr="00391768">
        <w:rPr>
          <w:sz w:val="14"/>
        </w:rPr>
        <w:t xml:space="preserve">, especially given the United States is strengthening its ties with Asian security allies such as Japan and the Philippines, which have bitter territorial disputes with Beijing in the region's waters. </w:t>
      </w:r>
      <w:r w:rsidRPr="005614B3">
        <w:rPr>
          <w:rStyle w:val="StyleUnderline"/>
        </w:rPr>
        <w:t>Washington denies this</w:t>
      </w:r>
      <w:r w:rsidRPr="00391768">
        <w:rPr>
          <w:sz w:val="14"/>
        </w:rPr>
        <w:t xml:space="preserve">. One key part of China's diplomatic outreach has been to </w:t>
      </w:r>
      <w:proofErr w:type="spellStart"/>
      <w:proofErr w:type="gramStart"/>
      <w:r w:rsidRPr="00391768">
        <w:rPr>
          <w:sz w:val="14"/>
        </w:rPr>
        <w:t>breath</w:t>
      </w:r>
      <w:proofErr w:type="spellEnd"/>
      <w:proofErr w:type="gramEnd"/>
      <w:r w:rsidRPr="00391768">
        <w:rPr>
          <w:sz w:val="14"/>
        </w:rPr>
        <w:t xml:space="preserve"> life into the little-known Conference on Interaction and Confidence Building Measures in Asia, or CICA, </w:t>
      </w:r>
      <w:r w:rsidRPr="00391768">
        <w:rPr>
          <w:rStyle w:val="StyleUnderline"/>
        </w:rPr>
        <w:t>which has languished since Kazakhstan proposed it in 1992 to promote peace and security</w:t>
      </w:r>
      <w:r w:rsidRPr="00391768">
        <w:rPr>
          <w:sz w:val="14"/>
        </w:rPr>
        <w:t xml:space="preserve">. </w:t>
      </w:r>
      <w:r w:rsidRPr="00391768">
        <w:rPr>
          <w:rStyle w:val="StyleUnderline"/>
        </w:rPr>
        <w:t>CICA comprises two dozen mostly Asian nations</w:t>
      </w:r>
      <w:r w:rsidRPr="00391768">
        <w:rPr>
          <w:sz w:val="14"/>
        </w:rPr>
        <w:t xml:space="preserve">, as well as Russia and some Middle Eastern countries. </w:t>
      </w:r>
      <w:r w:rsidRPr="00391768">
        <w:rPr>
          <w:rStyle w:val="StyleUnderline"/>
        </w:rPr>
        <w:t>The United States</w:t>
      </w:r>
      <w:r w:rsidRPr="00391768">
        <w:rPr>
          <w:sz w:val="14"/>
        </w:rPr>
        <w:t xml:space="preserve">, Japan and the Philippines are not members. </w:t>
      </w:r>
      <w:r w:rsidRPr="00391768">
        <w:rPr>
          <w:rStyle w:val="StyleUnderline"/>
        </w:rPr>
        <w:t>China took over chairmanship of CICA at a summit in Shanghai in May for three years</w:t>
      </w:r>
      <w:r w:rsidRPr="00391768">
        <w:rPr>
          <w:sz w:val="14"/>
        </w:rPr>
        <w:t xml:space="preserve">. There, President Xi </w:t>
      </w:r>
      <w:proofErr w:type="spellStart"/>
      <w:r w:rsidRPr="00391768">
        <w:rPr>
          <w:sz w:val="14"/>
        </w:rPr>
        <w:t>Jinping</w:t>
      </w:r>
      <w:proofErr w:type="spellEnd"/>
      <w:r w:rsidRPr="00391768">
        <w:rPr>
          <w:sz w:val="14"/>
        </w:rPr>
        <w:t xml:space="preserve"> spoke about a new "Asian security concept", saying China would explore the formulation of a code of conduct for regional security and an Asian security partnership program. </w:t>
      </w:r>
      <w:r w:rsidRPr="00391768">
        <w:rPr>
          <w:rStyle w:val="StyleUnderline"/>
        </w:rPr>
        <w:t>While Xi gave few details and made no direct mention of disputes such as in the South China Sea</w:t>
      </w:r>
      <w:r w:rsidRPr="00391768">
        <w:rPr>
          <w:sz w:val="14"/>
        </w:rPr>
        <w:t xml:space="preserve">, </w:t>
      </w:r>
      <w:r w:rsidRPr="00391768">
        <w:rPr>
          <w:sz w:val="20"/>
          <w:u w:val="single"/>
        </w:rPr>
        <w:t xml:space="preserve">he warned Asian nations about strengthening military alliances to counter China, an oblique reference to the U.S. </w:t>
      </w:r>
      <w:r w:rsidRPr="005614B3">
        <w:rPr>
          <w:rStyle w:val="StyleUnderline"/>
        </w:rPr>
        <w:t>pivot</w:t>
      </w:r>
      <w:r w:rsidRPr="00391768">
        <w:rPr>
          <w:sz w:val="14"/>
        </w:rPr>
        <w:t>. "</w:t>
      </w:r>
      <w:r w:rsidRPr="00391768">
        <w:rPr>
          <w:rStyle w:val="StyleUnderline"/>
        </w:rPr>
        <w:t>Asian problems must be resolved by Asian people</w:t>
      </w:r>
      <w:r w:rsidRPr="00391768">
        <w:rPr>
          <w:sz w:val="14"/>
        </w:rPr>
        <w:t xml:space="preserve">, and Asian security must be protected by Asian people," Xi said. </w:t>
      </w:r>
      <w:r w:rsidRPr="005614B3">
        <w:rPr>
          <w:rStyle w:val="StyleUnderline"/>
        </w:rPr>
        <w:t>A RIVAL BANK? Another Chinese initiative is the $50 billion Asian Infrastructure Investment Bank</w:t>
      </w:r>
      <w:r w:rsidRPr="00391768">
        <w:rPr>
          <w:sz w:val="14"/>
        </w:rPr>
        <w:t xml:space="preserve">, which Xi first proposed in October during a visit to Southeast Asia. Finance Minister Lou </w:t>
      </w:r>
      <w:proofErr w:type="spellStart"/>
      <w:r w:rsidRPr="00391768">
        <w:rPr>
          <w:sz w:val="14"/>
        </w:rPr>
        <w:t>Jiwei</w:t>
      </w:r>
      <w:proofErr w:type="spellEnd"/>
      <w:r w:rsidRPr="00391768">
        <w:rPr>
          <w:sz w:val="14"/>
        </w:rPr>
        <w:t xml:space="preserve"> said this week Beijing would likely have a 50 percent stake in the bank, </w:t>
      </w:r>
      <w:r w:rsidRPr="005614B3">
        <w:rPr>
          <w:rStyle w:val="StyleUnderline"/>
        </w:rPr>
        <w:t>which diplomats see as a possible rival to the World Bank and the Asian Development Bank</w:t>
      </w:r>
      <w:r w:rsidRPr="00391768">
        <w:rPr>
          <w:sz w:val="14"/>
        </w:rPr>
        <w:t xml:space="preserve">, </w:t>
      </w:r>
      <w:r w:rsidRPr="00391768">
        <w:rPr>
          <w:rStyle w:val="StyleUnderline"/>
        </w:rPr>
        <w:t>though China says its role is a complementary one</w:t>
      </w:r>
      <w:r w:rsidRPr="00391768">
        <w:rPr>
          <w:sz w:val="14"/>
        </w:rPr>
        <w:t xml:space="preserve">, not competitive. Washington and Tokyo have the biggest voting rights in both the decades-old institutions. </w:t>
      </w:r>
      <w:r w:rsidRPr="00391768">
        <w:rPr>
          <w:rStyle w:val="StyleUnderline"/>
        </w:rPr>
        <w:t>China sees the infrastructure bank as a way to spread the message of its benign intentions in Asia</w:t>
      </w:r>
      <w:r w:rsidRPr="00391768">
        <w:rPr>
          <w:sz w:val="14"/>
        </w:rPr>
        <w:t>, where developing countries such as the Philippines and Vietnam accuse Beijing of being the aggressor over territorial claims. "</w:t>
      </w:r>
      <w:r w:rsidRPr="00391768">
        <w:rPr>
          <w:rStyle w:val="StyleUnderline"/>
        </w:rPr>
        <w:t xml:space="preserve">China upholds a basic guiding principle in regional diplomacy - being friends </w:t>
      </w:r>
      <w:r w:rsidRPr="00391768">
        <w:rPr>
          <w:rStyle w:val="StyleUnderline"/>
        </w:rPr>
        <w:lastRenderedPageBreak/>
        <w:t>and partners with our neighbors," Lou said</w:t>
      </w:r>
      <w:r w:rsidRPr="00391768">
        <w:rPr>
          <w:sz w:val="14"/>
        </w:rPr>
        <w:t xml:space="preserve">. On top of that, </w:t>
      </w:r>
      <w:r w:rsidRPr="00391768">
        <w:rPr>
          <w:rStyle w:val="StyleUnderline"/>
        </w:rPr>
        <w:t>China has dangled financial and trade incentives to Central Asia</w:t>
      </w:r>
      <w:r w:rsidRPr="00391768">
        <w:rPr>
          <w:sz w:val="14"/>
        </w:rPr>
        <w:t xml:space="preserve">, backing efforts to resurrect the old Silk Road that once carried treasures between China and the Mediterranean. </w:t>
      </w:r>
      <w:r w:rsidRPr="00391768">
        <w:rPr>
          <w:rStyle w:val="StyleUnderline"/>
        </w:rPr>
        <w:t>China is also pushing ahead with various trade pacts in the region</w:t>
      </w:r>
      <w:r w:rsidRPr="00391768">
        <w:rPr>
          <w:sz w:val="14"/>
        </w:rPr>
        <w:t xml:space="preserve">, but is not part of negotiations for the Trans-Pacific Partnership (TPP), a 12-nation bloc whose two biggest economies are the United States and Japan. </w:t>
      </w:r>
      <w:r w:rsidRPr="00E433BF">
        <w:rPr>
          <w:rStyle w:val="StyleUnderline"/>
        </w:rPr>
        <w:t>Not everyone is convinced China's initiatives will amount to much</w:t>
      </w:r>
      <w:r w:rsidRPr="00391768">
        <w:rPr>
          <w:sz w:val="14"/>
        </w:rPr>
        <w:t>. "Some of those things are more about the optics of these issues rather than the realities of a Chinese-led order," said Matthew Goodman, senior adviser for Asian Economics at the Center for Security and International Studies in Washington. WASHINGTON WATCHING China's foreign policy since the country began economic reforms three decades ago has traditionally followed the maxim of late paramount leader Deng Xiaoping of "hiding ones' strength and biding ones' time", or keeping a low profile. Foreign Minister Wang Yi earlier this year flagged China's more assertive regional foreign policy at his annual press conference and in a newspaper article. "</w:t>
      </w:r>
      <w:r w:rsidRPr="00391768">
        <w:rPr>
          <w:rStyle w:val="StyleUnderline"/>
        </w:rPr>
        <w:t>We must accept the role of a responsible major country in international affairs," Wang wrote</w:t>
      </w:r>
      <w:r w:rsidRPr="00391768">
        <w:rPr>
          <w:sz w:val="14"/>
        </w:rPr>
        <w:t xml:space="preserve">. </w:t>
      </w:r>
      <w:r w:rsidRPr="005614B3">
        <w:rPr>
          <w:rStyle w:val="StyleUnderline"/>
        </w:rPr>
        <w:t>Asked this week whether China was carrying out its own pivot</w:t>
      </w:r>
      <w:r w:rsidRPr="00391768">
        <w:rPr>
          <w:sz w:val="14"/>
        </w:rPr>
        <w:t xml:space="preserve">, Foreign Ministry spokesman Hong Lei said China was </w:t>
      </w:r>
      <w:proofErr w:type="spellStart"/>
      <w:r w:rsidRPr="00391768">
        <w:rPr>
          <w:sz w:val="14"/>
        </w:rPr>
        <w:t>pursing</w:t>
      </w:r>
      <w:proofErr w:type="spellEnd"/>
      <w:r w:rsidRPr="00391768">
        <w:rPr>
          <w:sz w:val="14"/>
        </w:rPr>
        <w:t xml:space="preserve"> a policy of good neighborliness. A senior Obama administration official said Washington was paying close attention to Xi's approach to Asia. "We noted his statement at the CICA conference about Asia for Asians, </w:t>
      </w:r>
      <w:r w:rsidRPr="00E433BF">
        <w:rPr>
          <w:rStyle w:val="StyleUnderline"/>
        </w:rPr>
        <w:t>the growing criticism of U</w:t>
      </w:r>
      <w:r w:rsidRPr="00391768">
        <w:rPr>
          <w:sz w:val="14"/>
        </w:rPr>
        <w:t xml:space="preserve">.S. </w:t>
      </w:r>
      <w:r w:rsidRPr="005614B3">
        <w:rPr>
          <w:rStyle w:val="StyleUnderline"/>
        </w:rPr>
        <w:t>alliances and the Asian infrastructure bank," said the official</w:t>
      </w:r>
      <w:r w:rsidRPr="00391768">
        <w:rPr>
          <w:sz w:val="14"/>
        </w:rPr>
        <w:t xml:space="preserve">, who spoke on condition of anonymity. "It's raising serious questions about whether the U.S. vision and the Chinese vision are fully compatible." A second senior U.S. </w:t>
      </w:r>
      <w:r w:rsidRPr="005614B3">
        <w:rPr>
          <w:rStyle w:val="StyleUnderline"/>
        </w:rPr>
        <w:t>official said Washington had not been assured that the infrastructure bank would adopt the high governance and other standards of institutions such as the World Bank and the ADB</w:t>
      </w:r>
      <w:r w:rsidRPr="00391768">
        <w:rPr>
          <w:sz w:val="14"/>
        </w:rPr>
        <w:t xml:space="preserve">. He said the administration did not see how such an entity </w:t>
      </w:r>
      <w:proofErr w:type="gramStart"/>
      <w:r w:rsidRPr="00391768">
        <w:rPr>
          <w:sz w:val="14"/>
        </w:rPr>
        <w:t>would "add value" for the region and that Washington</w:t>
      </w:r>
      <w:proofErr w:type="gramEnd"/>
      <w:r w:rsidRPr="00391768">
        <w:rPr>
          <w:sz w:val="14"/>
        </w:rPr>
        <w:t xml:space="preserve"> would be making this point to Asian allies. While they were not members, the United States and Japan were welcome to join the bank, Lou said. </w:t>
      </w:r>
      <w:r w:rsidRPr="005614B3">
        <w:rPr>
          <w:rStyle w:val="StyleUnderline"/>
        </w:rPr>
        <w:t>Top Chinese and U</w:t>
      </w:r>
      <w:r w:rsidRPr="00391768">
        <w:rPr>
          <w:sz w:val="14"/>
        </w:rPr>
        <w:t xml:space="preserve">.S. officials will get the chance to discuss the bank and many other issues during annual talks in Beijing on July 9-10, </w:t>
      </w:r>
      <w:r w:rsidRPr="00391768">
        <w:rPr>
          <w:rStyle w:val="StyleUnderline"/>
        </w:rPr>
        <w:t>a meeting known as the Strategic and Economic Dialogue</w:t>
      </w:r>
      <w:r w:rsidRPr="00391768">
        <w:rPr>
          <w:sz w:val="14"/>
        </w:rPr>
        <w:t xml:space="preserve">. </w:t>
      </w:r>
      <w:r w:rsidRPr="005614B3">
        <w:rPr>
          <w:rStyle w:val="StyleUnderline"/>
        </w:rPr>
        <w:t>FORGOTTEN ANNIVERSARIES At the start of the CICA summit</w:t>
      </w:r>
      <w:r w:rsidRPr="00391768">
        <w:rPr>
          <w:sz w:val="14"/>
        </w:rPr>
        <w:t xml:space="preserve">, </w:t>
      </w:r>
      <w:r w:rsidRPr="00391768">
        <w:rPr>
          <w:rStyle w:val="StyleUnderline"/>
        </w:rPr>
        <w:t>China turned on the pomp</w:t>
      </w:r>
      <w:r w:rsidRPr="00391768">
        <w:rPr>
          <w:sz w:val="14"/>
        </w:rPr>
        <w:t xml:space="preserve">, with live television showing Red Flag limousines delivering leaders one by one to a Shanghai conference center where they walked down a red carpet to shake hands with Xi. Most recently, Xi feted suspicious neighbors India and Myanmar last Saturday to celebrate the 1954 signing of almost forgotten principles of peaceful coexistence. He cited Indian Nobel Literature laureate Rabindranath Tagore in a speech to India's vice president on the 60th anniversary of the Five Principles of Peaceful Coexistence, </w:t>
      </w:r>
      <w:r w:rsidRPr="00391768">
        <w:rPr>
          <w:rStyle w:val="StyleUnderline"/>
        </w:rPr>
        <w:t>an early Cold War pledge of peace between China</w:t>
      </w:r>
      <w:r w:rsidRPr="00391768">
        <w:rPr>
          <w:sz w:val="14"/>
        </w:rPr>
        <w:t xml:space="preserve">, India and the country then known as Burma. </w:t>
      </w:r>
      <w:r w:rsidRPr="00391768">
        <w:rPr>
          <w:rStyle w:val="StyleUnderline"/>
        </w:rPr>
        <w:t>Xi has gone out of his way to court India</w:t>
      </w:r>
      <w:r w:rsidRPr="00391768">
        <w:rPr>
          <w:sz w:val="14"/>
        </w:rPr>
        <w:t xml:space="preserve">, </w:t>
      </w:r>
      <w:r w:rsidRPr="00391768">
        <w:rPr>
          <w:rStyle w:val="StyleUnderline"/>
        </w:rPr>
        <w:t>a country which hosts exiled Tibetan spiritual leader the Dalai Lama and with which China has a festering border dispute</w:t>
      </w:r>
      <w:r w:rsidRPr="00391768">
        <w:rPr>
          <w:sz w:val="14"/>
        </w:rPr>
        <w:t xml:space="preserve">. </w:t>
      </w:r>
      <w:r w:rsidRPr="00391768">
        <w:rPr>
          <w:sz w:val="20"/>
          <w:u w:val="single"/>
        </w:rPr>
        <w:t>Still, China's messages of peace can come across as ham-fisted to those it's trying to court.</w:t>
      </w:r>
      <w:r w:rsidRPr="00391768">
        <w:rPr>
          <w:sz w:val="14"/>
        </w:rPr>
        <w:t xml:space="preserve"> "</w:t>
      </w:r>
      <w:r w:rsidRPr="00391768">
        <w:rPr>
          <w:rStyle w:val="StyleUnderline"/>
        </w:rPr>
        <w:t>China has long engaged in a kind of smile diplomacy in the region but the challenge for China is that many of its neighbors can see the glint of steel beneath the robe," said Goodman from the CSIS think tank</w:t>
      </w:r>
      <w:r w:rsidRPr="00391768">
        <w:rPr>
          <w:sz w:val="14"/>
        </w:rPr>
        <w:t xml:space="preserve">. </w:t>
      </w:r>
    </w:p>
    <w:p w:rsidR="002A53BD" w:rsidRDefault="002A53BD" w:rsidP="002A53BD"/>
    <w:p w:rsidR="002A53BD" w:rsidRDefault="002A53BD" w:rsidP="002A53BD">
      <w:pPr>
        <w:pStyle w:val="Heading3"/>
      </w:pPr>
      <w:r>
        <w:lastRenderedPageBreak/>
        <w:t>TPP bad laundry list</w:t>
      </w:r>
    </w:p>
    <w:p w:rsidR="002A53BD" w:rsidRDefault="002A53BD" w:rsidP="002A53BD">
      <w:pPr>
        <w:pStyle w:val="Heading4"/>
      </w:pPr>
      <w:r>
        <w:t xml:space="preserve">The </w:t>
      </w:r>
      <w:proofErr w:type="spellStart"/>
      <w:r>
        <w:t>TransPacific</w:t>
      </w:r>
      <w:proofErr w:type="spellEnd"/>
      <w:r>
        <w:t xml:space="preserve"> Partnership hurts the environment, bipartisan opposition and nobody knows the specifics</w:t>
      </w:r>
    </w:p>
    <w:p w:rsidR="002A53BD" w:rsidRPr="00122752" w:rsidRDefault="002A53BD" w:rsidP="002A53BD">
      <w:r w:rsidRPr="0035639B">
        <w:rPr>
          <w:rStyle w:val="Style13ptBold"/>
        </w:rPr>
        <w:t>Campbell 7/11</w:t>
      </w:r>
      <w:r>
        <w:t xml:space="preserve">/14 </w:t>
      </w:r>
      <w:r w:rsidRPr="00122752">
        <w:t>--- Journalist, former writer for Listener magazine, worked as a media and research officer for the Green Party</w:t>
      </w:r>
    </w:p>
    <w:p w:rsidR="002A53BD" w:rsidRPr="00122752" w:rsidRDefault="002A53BD" w:rsidP="002A53BD">
      <w:r w:rsidRPr="00122752">
        <w:t>(Gordon, “Gordon Campbell on TPP talks and the election in Afghanistan,” Scoop Independent News, 11 July 2014, http://www.scoop.co.nz/stories/HL1407/S00074/gordon-campbell-on-tpp-talks-and-the-election-in-afghanistan.htm)//RAW</w:t>
      </w:r>
    </w:p>
    <w:p w:rsidR="002A53BD" w:rsidRDefault="002A53BD" w:rsidP="002A53BD">
      <w:pPr>
        <w:rPr>
          <w:sz w:val="18"/>
        </w:rPr>
      </w:pPr>
      <w:r w:rsidRPr="00890858">
        <w:rPr>
          <w:rStyle w:val="StyleUnderline"/>
        </w:rPr>
        <w:t>As negotiators gather in Ottawa this week for the latest round of talks on the Trans Pacific Partnership trade deal</w:t>
      </w:r>
      <w:r w:rsidRPr="00332747">
        <w:rPr>
          <w:sz w:val="18"/>
        </w:rPr>
        <w:t xml:space="preserve">, </w:t>
      </w:r>
      <w:r w:rsidRPr="00890858">
        <w:rPr>
          <w:rStyle w:val="StyleUnderline"/>
        </w:rPr>
        <w:t xml:space="preserve">the opposition to </w:t>
      </w:r>
      <w:r w:rsidRPr="00332747">
        <w:rPr>
          <w:sz w:val="18"/>
        </w:rPr>
        <w:t xml:space="preserve">(a) </w:t>
      </w:r>
      <w:r w:rsidRPr="00890858">
        <w:rPr>
          <w:rStyle w:val="StyleUnderline"/>
        </w:rPr>
        <w:t xml:space="preserve">the TPP deal itself and </w:t>
      </w:r>
      <w:r w:rsidRPr="00332747">
        <w:rPr>
          <w:sz w:val="18"/>
        </w:rPr>
        <w:t xml:space="preserve">(b) </w:t>
      </w:r>
      <w:r w:rsidRPr="00890858">
        <w:rPr>
          <w:rStyle w:val="StyleUnderline"/>
        </w:rPr>
        <w:t>the Trade Promotion Authority needed to pass it into US law is increasing within the US Congress</w:t>
      </w:r>
      <w:r w:rsidRPr="00332747">
        <w:rPr>
          <w:sz w:val="18"/>
        </w:rPr>
        <w:t xml:space="preserve">. This morning’s Washington Trade Daily reports that “several members of Congress said yesterday that a majority of the House oppose either one or both.” Reportedly, </w:t>
      </w:r>
      <w:r w:rsidRPr="00890858">
        <w:rPr>
          <w:rStyle w:val="StyleUnderline"/>
        </w:rPr>
        <w:t>four letters have been written by members of Congress to the White House warning against the non-transparent rules which will attempt to tie the hands of Congress when the legislation for the TPP and TPA come to the House floor</w:t>
      </w:r>
      <w:r w:rsidRPr="00332747">
        <w:rPr>
          <w:sz w:val="18"/>
        </w:rPr>
        <w:t xml:space="preserve">. </w:t>
      </w:r>
      <w:r w:rsidRPr="00890858">
        <w:rPr>
          <w:rStyle w:val="StyleUnderline"/>
        </w:rPr>
        <w:t>“The four letters include 190 separate House signatures – including 29 Republicans and 161 Democrats</w:t>
      </w:r>
      <w:r w:rsidRPr="00332747">
        <w:rPr>
          <w:sz w:val="18"/>
        </w:rPr>
        <w:t xml:space="preserve">. </w:t>
      </w:r>
      <w:r w:rsidRPr="00890858">
        <w:rPr>
          <w:rStyle w:val="StyleUnderline"/>
        </w:rPr>
        <w:t>Include a number of members now “sitting on the fence” on the issues</w:t>
      </w:r>
      <w:r w:rsidRPr="00332747">
        <w:rPr>
          <w:sz w:val="18"/>
        </w:rPr>
        <w:t xml:space="preserve">, who are likely to vote against either or both measures and opponents will have a solid majority, commented Rep. Rosa DeLauro (D-Conn). Those 161 (and counting) </w:t>
      </w:r>
      <w:r w:rsidRPr="00890858">
        <w:rPr>
          <w:rStyle w:val="StyleUnderline"/>
        </w:rPr>
        <w:t>Democrats lining up in opposition to the TPP and TPA must be of concern to the Obama administration</w:t>
      </w:r>
      <w:r w:rsidRPr="00332747">
        <w:rPr>
          <w:sz w:val="18"/>
        </w:rPr>
        <w:t xml:space="preserve">. </w:t>
      </w:r>
      <w:r w:rsidRPr="00890858">
        <w:rPr>
          <w:rStyle w:val="StyleUnderline"/>
        </w:rPr>
        <w:t>The secrecy about what is on the negotiating table with the TPP is also hurting Obama</w:t>
      </w:r>
      <w:r w:rsidRPr="00332747">
        <w:rPr>
          <w:sz w:val="18"/>
        </w:rPr>
        <w:t xml:space="preserve">, politically. </w:t>
      </w:r>
      <w:r w:rsidRPr="00890858">
        <w:rPr>
          <w:rStyle w:val="StyleUnderline"/>
        </w:rPr>
        <w:t>“What it boils down to is that Congress is out of the picture,” added Rep</w:t>
      </w:r>
      <w:r w:rsidRPr="00332747">
        <w:rPr>
          <w:sz w:val="18"/>
        </w:rPr>
        <w:t xml:space="preserve">. </w:t>
      </w:r>
      <w:r w:rsidRPr="00890858">
        <w:rPr>
          <w:rStyle w:val="StyleUnderline"/>
        </w:rPr>
        <w:t>Louise Slaughter told the Washington Trade Daily</w:t>
      </w:r>
      <w:r w:rsidRPr="00332747">
        <w:rPr>
          <w:sz w:val="18"/>
        </w:rPr>
        <w:t xml:space="preserve">: </w:t>
      </w:r>
      <w:r w:rsidRPr="00890858">
        <w:rPr>
          <w:rStyle w:val="StyleUnderline"/>
        </w:rPr>
        <w:t>Over the past two years</w:t>
      </w:r>
      <w:r w:rsidRPr="00332747">
        <w:rPr>
          <w:sz w:val="18"/>
        </w:rPr>
        <w:t xml:space="preserve">, </w:t>
      </w:r>
      <w:r w:rsidRPr="00890858">
        <w:rPr>
          <w:rStyle w:val="StyleUnderline"/>
        </w:rPr>
        <w:t>some two-dozen Congressional letters have gone to the Administration asking for more information on the TPP talks</w:t>
      </w:r>
      <w:r w:rsidRPr="00332747">
        <w:rPr>
          <w:sz w:val="18"/>
        </w:rPr>
        <w:t xml:space="preserve">. Very few were ever answered or even acknowledged, WTD was told. </w:t>
      </w:r>
      <w:r w:rsidRPr="00890858">
        <w:rPr>
          <w:rStyle w:val="StyleUnderline"/>
        </w:rPr>
        <w:t>Letters touch on several topics – the US Buy America law</w:t>
      </w:r>
      <w:r w:rsidRPr="00332747">
        <w:rPr>
          <w:sz w:val="18"/>
        </w:rPr>
        <w:t xml:space="preserve">, currency manipulation, workers’ rights, </w:t>
      </w:r>
      <w:proofErr w:type="gramStart"/>
      <w:r w:rsidRPr="00332747">
        <w:rPr>
          <w:sz w:val="18"/>
        </w:rPr>
        <w:t>access</w:t>
      </w:r>
      <w:proofErr w:type="gramEnd"/>
      <w:r w:rsidRPr="00332747">
        <w:rPr>
          <w:sz w:val="18"/>
        </w:rPr>
        <w:t xml:space="preserve"> to medicines for poor countries, enforcement of environmental rules, human rights issues, “fast track”, intellectual property rights, financial regulations and food safety, among others. Fears were expressed to WTD by Rep. Peter DeFazio (D-Ore) that the TPP “framework agreement” being touted for completion by November will back away from commitments on environmental protection. In 2007, </w:t>
      </w:r>
      <w:r w:rsidRPr="00890858">
        <w:rPr>
          <w:rStyle w:val="StyleUnderline"/>
        </w:rPr>
        <w:t>the Bush administration conceded – in the so called “May 10 agreement” - that all future US trade agreements would contain enforceable environmental protections</w:t>
      </w:r>
      <w:r w:rsidRPr="00332747">
        <w:rPr>
          <w:sz w:val="18"/>
        </w:rPr>
        <w:t xml:space="preserve">. </w:t>
      </w:r>
      <w:r w:rsidRPr="00890858">
        <w:rPr>
          <w:rStyle w:val="StyleUnderline"/>
        </w:rPr>
        <w:t>Given that the TPP talks include countries engaged in illegal logging and the ivory trade</w:t>
      </w:r>
      <w:r w:rsidRPr="00332747">
        <w:rPr>
          <w:sz w:val="18"/>
        </w:rPr>
        <w:t xml:space="preserve">, </w:t>
      </w:r>
      <w:r w:rsidRPr="00890858">
        <w:rPr>
          <w:rStyle w:val="StyleUnderline"/>
        </w:rPr>
        <w:t>the lack of enforceable measures against such trade will only heighten Congressional opposition</w:t>
      </w:r>
      <w:r w:rsidRPr="00332747">
        <w:rPr>
          <w:sz w:val="18"/>
        </w:rPr>
        <w:t xml:space="preserve">. On other TPP fronts: Chile’s new, </w:t>
      </w:r>
      <w:proofErr w:type="spellStart"/>
      <w:r w:rsidRPr="00332747">
        <w:rPr>
          <w:sz w:val="18"/>
        </w:rPr>
        <w:t>centre</w:t>
      </w:r>
      <w:proofErr w:type="spellEnd"/>
      <w:r w:rsidRPr="00332747">
        <w:rPr>
          <w:sz w:val="18"/>
        </w:rPr>
        <w:t xml:space="preserve"> left government has been consistently lukewarm at best, </w:t>
      </w:r>
      <w:r w:rsidRPr="00890858">
        <w:rPr>
          <w:rStyle w:val="StyleUnderline"/>
        </w:rPr>
        <w:t>to the TPP</w:t>
      </w:r>
      <w:r w:rsidRPr="00332747">
        <w:rPr>
          <w:sz w:val="18"/>
        </w:rPr>
        <w:t xml:space="preserve">. Last week, </w:t>
      </w:r>
      <w:r w:rsidRPr="00890858">
        <w:rPr>
          <w:rStyle w:val="StyleUnderline"/>
        </w:rPr>
        <w:t xml:space="preserve">Chilean President Michelle </w:t>
      </w:r>
      <w:proofErr w:type="spellStart"/>
      <w:r w:rsidRPr="00890858">
        <w:rPr>
          <w:rStyle w:val="StyleUnderline"/>
        </w:rPr>
        <w:t>Bachelet</w:t>
      </w:r>
      <w:proofErr w:type="spellEnd"/>
      <w:r w:rsidRPr="00890858">
        <w:rPr>
          <w:rStyle w:val="StyleUnderline"/>
        </w:rPr>
        <w:t xml:space="preserve"> indicated that Chile wanted to ensure the TPP did not create new trade problems for Chile</w:t>
      </w:r>
      <w:r w:rsidRPr="00332747">
        <w:rPr>
          <w:sz w:val="18"/>
        </w:rPr>
        <w:t xml:space="preserve">, </w:t>
      </w:r>
      <w:r w:rsidRPr="00890858">
        <w:rPr>
          <w:rStyle w:val="StyleUnderline"/>
        </w:rPr>
        <w:t>which already had free trade deals with most of the countries involved</w:t>
      </w:r>
      <w:r w:rsidRPr="00332747">
        <w:rPr>
          <w:sz w:val="18"/>
        </w:rPr>
        <w:t xml:space="preserve">. </w:t>
      </w:r>
      <w:r w:rsidRPr="00890858">
        <w:rPr>
          <w:rStyle w:val="StyleUnderline"/>
        </w:rPr>
        <w:t>From the Washington Trade Daily</w:t>
      </w:r>
      <w:r w:rsidRPr="00332747">
        <w:rPr>
          <w:sz w:val="18"/>
        </w:rPr>
        <w:t xml:space="preserve">, for June 30: </w:t>
      </w:r>
      <w:r w:rsidRPr="00890858">
        <w:rPr>
          <w:rStyle w:val="StyleUnderline"/>
        </w:rPr>
        <w:t>Speaking at the Brookings Institution</w:t>
      </w:r>
      <w:r w:rsidRPr="00332747">
        <w:rPr>
          <w:sz w:val="18"/>
        </w:rPr>
        <w:t xml:space="preserve">, Ms. </w:t>
      </w:r>
      <w:proofErr w:type="spellStart"/>
      <w:r w:rsidRPr="00332747">
        <w:rPr>
          <w:sz w:val="18"/>
        </w:rPr>
        <w:t>Bachelet</w:t>
      </w:r>
      <w:proofErr w:type="spellEnd"/>
      <w:r w:rsidRPr="00332747">
        <w:rPr>
          <w:sz w:val="18"/>
        </w:rPr>
        <w:t xml:space="preserve"> said that having a high standard TPP is especially important to her country, </w:t>
      </w:r>
      <w:r w:rsidRPr="00890858">
        <w:rPr>
          <w:rStyle w:val="StyleUnderline"/>
        </w:rPr>
        <w:t>because Chile already has trade agreements with the other 11 countries</w:t>
      </w:r>
      <w:r w:rsidRPr="00332747">
        <w:rPr>
          <w:sz w:val="18"/>
        </w:rPr>
        <w:t xml:space="preserve">. </w:t>
      </w:r>
      <w:r w:rsidRPr="00890858">
        <w:rPr>
          <w:rStyle w:val="StyleUnderline"/>
        </w:rPr>
        <w:t xml:space="preserve">But those standards must respect national interests….The 12 countries negotiating the </w:t>
      </w:r>
      <w:proofErr w:type="spellStart"/>
      <w:r w:rsidRPr="00890858">
        <w:rPr>
          <w:rStyle w:val="StyleUnderline"/>
        </w:rPr>
        <w:t>TransPacific</w:t>
      </w:r>
      <w:proofErr w:type="spellEnd"/>
      <w:r w:rsidRPr="00890858">
        <w:rPr>
          <w:rStyle w:val="StyleUnderline"/>
        </w:rPr>
        <w:t xml:space="preserve"> Partnership [she said] have not yet found the “exact point” where “everybody wins,” As for Japan…the US and Japan are continuing to conduct their own bilateral trade talks in parallel with the TPP</w:t>
      </w:r>
      <w:r w:rsidRPr="00332747">
        <w:rPr>
          <w:sz w:val="18"/>
        </w:rPr>
        <w:t xml:space="preserve">, and have reached their own agreement on tariff levels. </w:t>
      </w:r>
      <w:r w:rsidRPr="00890858">
        <w:rPr>
          <w:rStyle w:val="StyleUnderline"/>
        </w:rPr>
        <w:t>Japan is still considering whether other TPP countries will enjoy the same provisions</w:t>
      </w:r>
      <w:r w:rsidRPr="00332747">
        <w:rPr>
          <w:sz w:val="18"/>
        </w:rPr>
        <w:t xml:space="preserve">. In Ottawa, this morning’s Japan News (via Yomiuri </w:t>
      </w:r>
      <w:proofErr w:type="spellStart"/>
      <w:r w:rsidRPr="00332747">
        <w:rPr>
          <w:sz w:val="18"/>
        </w:rPr>
        <w:t>Shimbun</w:t>
      </w:r>
      <w:proofErr w:type="spellEnd"/>
      <w:r w:rsidRPr="00332747">
        <w:rPr>
          <w:sz w:val="18"/>
        </w:rPr>
        <w:t xml:space="preserve">) says that agreement has been reached in Ottawa on two of what are only the least contentious areas – child </w:t>
      </w:r>
      <w:proofErr w:type="spellStart"/>
      <w:r w:rsidRPr="00332747">
        <w:rPr>
          <w:sz w:val="18"/>
        </w:rPr>
        <w:t>labour</w:t>
      </w:r>
      <w:proofErr w:type="spellEnd"/>
      <w:r w:rsidRPr="00332747">
        <w:rPr>
          <w:sz w:val="18"/>
        </w:rPr>
        <w:t xml:space="preserve"> and slavery </w:t>
      </w:r>
      <w:proofErr w:type="spellStart"/>
      <w:r w:rsidRPr="00332747">
        <w:rPr>
          <w:sz w:val="18"/>
        </w:rPr>
        <w:t>labour</w:t>
      </w:r>
      <w:proofErr w:type="spellEnd"/>
      <w:r w:rsidRPr="00332747">
        <w:rPr>
          <w:sz w:val="18"/>
        </w:rPr>
        <w:t xml:space="preserve"> standards, and quarantine standards. </w:t>
      </w:r>
      <w:r w:rsidRPr="00890858">
        <w:rPr>
          <w:rStyle w:val="StyleUnderline"/>
        </w:rPr>
        <w:t>Aiming to reach a basic accord by the end of this year</w:t>
      </w:r>
      <w:r w:rsidRPr="00332747">
        <w:rPr>
          <w:sz w:val="18"/>
        </w:rPr>
        <w:t xml:space="preserve">, the nations involved intend to settle discussions in less contentious areas while postponing such difficult matters as reform of state-owned companies. Postponed again. At this </w:t>
      </w:r>
      <w:r w:rsidRPr="00332747">
        <w:rPr>
          <w:sz w:val="18"/>
        </w:rPr>
        <w:lastRenderedPageBreak/>
        <w:t xml:space="preserve">rate, </w:t>
      </w:r>
      <w:r w:rsidRPr="00890858">
        <w:rPr>
          <w:rStyle w:val="StyleUnderline"/>
        </w:rPr>
        <w:t>the hopes expressed by President Barack Obama that “some kind of draft” for the TPP would be ready for the next APEC meeting in November looks – as usual – highly optimistic</w:t>
      </w:r>
      <w:r w:rsidRPr="00332747">
        <w:rPr>
          <w:sz w:val="18"/>
        </w:rPr>
        <w:t xml:space="preserve">. </w:t>
      </w:r>
    </w:p>
    <w:p w:rsidR="002A53BD" w:rsidRPr="00CE2477" w:rsidRDefault="002A53BD" w:rsidP="00A65B5F">
      <w:pPr>
        <w:rPr>
          <w:sz w:val="14"/>
        </w:rPr>
      </w:pPr>
    </w:p>
    <w:p w:rsidR="00A65B5F" w:rsidRPr="0006111B" w:rsidRDefault="00A65B5F" w:rsidP="0039052B">
      <w:pPr>
        <w:rPr>
          <w:sz w:val="14"/>
        </w:rPr>
      </w:pPr>
    </w:p>
    <w:p w:rsidR="00CE47C7" w:rsidRDefault="00CE47C7" w:rsidP="00CE47C7">
      <w:pPr>
        <w:pStyle w:val="Heading2"/>
      </w:pPr>
      <w:r>
        <w:lastRenderedPageBreak/>
        <w:t>**Veto Power Answers</w:t>
      </w:r>
    </w:p>
    <w:p w:rsidR="00CE47C7" w:rsidRDefault="00CE47C7" w:rsidP="00CE47C7"/>
    <w:p w:rsidR="00CE47C7" w:rsidRPr="00CE47C7" w:rsidRDefault="00CE47C7" w:rsidP="00A6425E">
      <w:pPr>
        <w:pStyle w:val="Heading3"/>
      </w:pPr>
      <w:r>
        <w:lastRenderedPageBreak/>
        <w:t xml:space="preserve">Veto Power—2ac </w:t>
      </w:r>
    </w:p>
    <w:p w:rsidR="00CE47C7" w:rsidRPr="00CE47C7" w:rsidRDefault="00CE47C7" w:rsidP="008D2D19">
      <w:pPr>
        <w:pStyle w:val="Heading4"/>
      </w:pPr>
      <w:r>
        <w:rPr>
          <w:i/>
        </w:rPr>
        <w:t>Overwhelming</w:t>
      </w:r>
      <w:r>
        <w:t xml:space="preserve"> consensus that GOP control </w:t>
      </w:r>
      <w:r>
        <w:rPr>
          <w:i/>
        </w:rPr>
        <w:t xml:space="preserve">hurts </w:t>
      </w:r>
      <w:r>
        <w:t xml:space="preserve">Obama’s objectives </w:t>
      </w:r>
    </w:p>
    <w:p w:rsidR="00CE47C7" w:rsidRDefault="00CE47C7" w:rsidP="00CE47C7">
      <w:proofErr w:type="spellStart"/>
      <w:r w:rsidRPr="00BC64D6">
        <w:rPr>
          <w:rStyle w:val="Heading4Char"/>
        </w:rPr>
        <w:t>Tomasky</w:t>
      </w:r>
      <w:proofErr w:type="spellEnd"/>
      <w:r w:rsidRPr="00BC64D6">
        <w:rPr>
          <w:rStyle w:val="Heading4Char"/>
        </w:rPr>
        <w:t>, 14</w:t>
      </w:r>
      <w:r>
        <w:t xml:space="preserve">—MA in </w:t>
      </w:r>
      <w:proofErr w:type="spellStart"/>
      <w:r>
        <w:t>PoliSci</w:t>
      </w:r>
      <w:proofErr w:type="spellEnd"/>
      <w:r>
        <w:t xml:space="preserve"> @ NYU, lifelong journalist/author, special Newsweek correspondent </w:t>
      </w:r>
    </w:p>
    <w:p w:rsidR="00CE47C7" w:rsidRDefault="00CE47C7" w:rsidP="00CE47C7">
      <w:r>
        <w:t xml:space="preserve">Michael, “Here’s What Happens When the GOP Takes </w:t>
      </w:r>
      <w:proofErr w:type="gramStart"/>
      <w:r>
        <w:t>Over</w:t>
      </w:r>
      <w:proofErr w:type="gramEnd"/>
      <w:r>
        <w:t xml:space="preserve"> the Senate,” 4-30, The Daily Beast, </w:t>
      </w:r>
      <w:hyperlink r:id="rId34" w:history="1">
        <w:r w:rsidRPr="006C21F4">
          <w:rPr>
            <w:rStyle w:val="Hyperlink"/>
          </w:rPr>
          <w:t>http://www.thedailybeast.com/articles/2014/04/30/here-s-what-happens-when-the-gop-takes-over-the-senate.html</w:t>
        </w:r>
      </w:hyperlink>
      <w:r>
        <w:t xml:space="preserve"> --BR </w:t>
      </w:r>
    </w:p>
    <w:p w:rsidR="00A95652" w:rsidRDefault="00CE47C7" w:rsidP="008C1B2E">
      <w:pPr>
        <w:rPr>
          <w:sz w:val="14"/>
        </w:rPr>
      </w:pPr>
      <w:r w:rsidRPr="00CE47C7">
        <w:rPr>
          <w:rStyle w:val="StyleUnderline"/>
          <w:highlight w:val="yellow"/>
        </w:rPr>
        <w:t>In recent weeks, I talked with a broad range of</w:t>
      </w:r>
      <w:r w:rsidRPr="00CE47C7">
        <w:rPr>
          <w:rStyle w:val="StyleUnderline"/>
        </w:rPr>
        <w:t xml:space="preserve"> Democratic </w:t>
      </w:r>
      <w:r w:rsidRPr="00CE47C7">
        <w:rPr>
          <w:rStyle w:val="StyleUnderline"/>
          <w:highlight w:val="yellow"/>
        </w:rPr>
        <w:t>senators and</w:t>
      </w:r>
      <w:r w:rsidRPr="00CE47C7">
        <w:rPr>
          <w:rStyle w:val="StyleUnderline"/>
        </w:rPr>
        <w:t xml:space="preserve"> progressive </w:t>
      </w:r>
      <w:r w:rsidRPr="00CE47C7">
        <w:rPr>
          <w:rStyle w:val="StyleUnderline"/>
          <w:highlight w:val="yellow"/>
        </w:rPr>
        <w:t>insiders</w:t>
      </w:r>
      <w:r w:rsidRPr="00CE47C7">
        <w:rPr>
          <w:rStyle w:val="StyleUnderline"/>
        </w:rPr>
        <w:t>—and a few Republican and conservative ones—</w:t>
      </w:r>
      <w:r w:rsidRPr="00CE47C7">
        <w:rPr>
          <w:rStyle w:val="StyleUnderline"/>
          <w:highlight w:val="yellow"/>
        </w:rPr>
        <w:t xml:space="preserve">about this GOP future. </w:t>
      </w:r>
      <w:r w:rsidRPr="00CE47C7">
        <w:rPr>
          <w:rStyle w:val="Emphasis"/>
          <w:highlight w:val="yellow"/>
        </w:rPr>
        <w:t>Verdict</w:t>
      </w:r>
      <w:r w:rsidRPr="00CE47C7">
        <w:rPr>
          <w:rStyle w:val="StyleUnderline"/>
        </w:rPr>
        <w:t xml:space="preserve">: While </w:t>
      </w:r>
      <w:r w:rsidRPr="00CE47C7">
        <w:rPr>
          <w:rStyle w:val="Emphasis"/>
          <w:highlight w:val="yellow"/>
        </w:rPr>
        <w:t>most</w:t>
      </w:r>
      <w:r w:rsidRPr="00CE47C7">
        <w:rPr>
          <w:rStyle w:val="StyleUnderline"/>
          <w:highlight w:val="yellow"/>
        </w:rPr>
        <w:t xml:space="preserve"> thought things would be worse</w:t>
      </w:r>
      <w:r w:rsidRPr="00CE47C7">
        <w:rPr>
          <w:rStyle w:val="StyleUnderline"/>
        </w:rPr>
        <w:t>, I was mildly surprised by the number who said that strangely enough, matters might actually improve a little</w:t>
      </w:r>
      <w:r w:rsidRPr="0006111B">
        <w:rPr>
          <w:sz w:val="14"/>
        </w:rPr>
        <w:t xml:space="preserve">. And I came away thinking that while Republicans in full control of Congress would obviously be well-positioned to tee things up for their presidential candidate, they’d more likely end up doing the opposite. </w:t>
      </w:r>
      <w:r w:rsidRPr="00CE47C7">
        <w:rPr>
          <w:rStyle w:val="StyleUnderline"/>
        </w:rPr>
        <w:t>Yes, Things Can Get Worse. Let’s start with the bleak view. “</w:t>
      </w:r>
      <w:r w:rsidRPr="00CE47C7">
        <w:rPr>
          <w:rStyle w:val="StyleUnderline"/>
          <w:highlight w:val="yellow"/>
        </w:rPr>
        <w:t xml:space="preserve">If the Republicans win the Senate,” </w:t>
      </w:r>
      <w:r w:rsidRPr="00CE47C7">
        <w:rPr>
          <w:rStyle w:val="Emphasis"/>
          <w:highlight w:val="yellow"/>
        </w:rPr>
        <w:t>says</w:t>
      </w:r>
      <w:r w:rsidRPr="0006111B">
        <w:rPr>
          <w:sz w:val="14"/>
        </w:rPr>
        <w:t xml:space="preserve"> Norman </w:t>
      </w:r>
      <w:r w:rsidRPr="00CE47C7">
        <w:rPr>
          <w:rStyle w:val="Emphasis"/>
          <w:highlight w:val="yellow"/>
        </w:rPr>
        <w:t>Ornstein</w:t>
      </w:r>
      <w:r w:rsidRPr="0006111B">
        <w:rPr>
          <w:sz w:val="14"/>
        </w:rPr>
        <w:t xml:space="preserve"> of the American Enterprise Institute, “</w:t>
      </w:r>
      <w:r w:rsidRPr="00CE47C7">
        <w:rPr>
          <w:rStyle w:val="StyleUnderline"/>
          <w:highlight w:val="yellow"/>
        </w:rPr>
        <w:t xml:space="preserve">the conclusion they’re going to draw is ‘obstruction works,’ </w:t>
      </w:r>
      <w:r w:rsidRPr="00CE47C7">
        <w:rPr>
          <w:rStyle w:val="Emphasis"/>
          <w:highlight w:val="yellow"/>
        </w:rPr>
        <w:t>and they’re going to double down on it</w:t>
      </w:r>
      <w:r w:rsidRPr="00CE47C7">
        <w:rPr>
          <w:rStyle w:val="StyleUnderline"/>
        </w:rPr>
        <w:t>. So they’ll be thinking, ‘</w:t>
      </w:r>
      <w:r w:rsidRPr="00CE47C7">
        <w:rPr>
          <w:rStyle w:val="StyleUnderline"/>
          <w:highlight w:val="yellow"/>
        </w:rPr>
        <w:t xml:space="preserve">Why </w:t>
      </w:r>
      <w:r w:rsidRPr="0006111B">
        <w:rPr>
          <w:rStyle w:val="StyleUnderline"/>
        </w:rPr>
        <w:t xml:space="preserve">go out of our way to </w:t>
      </w:r>
      <w:r w:rsidRPr="0006111B">
        <w:rPr>
          <w:rStyle w:val="StyleUnderline"/>
          <w:highlight w:val="yellow"/>
        </w:rPr>
        <w:t>do stuff</w:t>
      </w:r>
      <w:r w:rsidRPr="0006111B">
        <w:rPr>
          <w:rStyle w:val="StyleUnderline"/>
        </w:rPr>
        <w:t xml:space="preserve"> and why compromise when in two years we can win it all?</w:t>
      </w:r>
      <w:r w:rsidRPr="0006111B">
        <w:rPr>
          <w:sz w:val="14"/>
        </w:rPr>
        <w:t>’”</w:t>
      </w:r>
      <w:r w:rsidR="0006111B" w:rsidRPr="0006111B">
        <w:rPr>
          <w:sz w:val="14"/>
        </w:rPr>
        <w:t xml:space="preserve"> Ornstein’s frequent collaborator, Thomas </w:t>
      </w:r>
      <w:r w:rsidR="0006111B" w:rsidRPr="0006111B">
        <w:rPr>
          <w:rStyle w:val="Emphasis"/>
          <w:highlight w:val="yellow"/>
        </w:rPr>
        <w:t>Mann of</w:t>
      </w:r>
      <w:r w:rsidR="0006111B" w:rsidRPr="0006111B">
        <w:rPr>
          <w:rStyle w:val="StyleUnderline"/>
        </w:rPr>
        <w:t xml:space="preserve"> the </w:t>
      </w:r>
      <w:r w:rsidR="0006111B" w:rsidRPr="0006111B">
        <w:rPr>
          <w:rStyle w:val="Emphasis"/>
          <w:highlight w:val="yellow"/>
        </w:rPr>
        <w:t>Brookings</w:t>
      </w:r>
      <w:r w:rsidR="0006111B" w:rsidRPr="0006111B">
        <w:rPr>
          <w:rStyle w:val="StyleUnderline"/>
        </w:rPr>
        <w:t xml:space="preserve"> Institution, </w:t>
      </w:r>
      <w:r w:rsidR="0006111B" w:rsidRPr="0006111B">
        <w:rPr>
          <w:rStyle w:val="StyleUnderline"/>
          <w:highlight w:val="yellow"/>
        </w:rPr>
        <w:t>thinks that while it should make sense that Republicans</w:t>
      </w:r>
      <w:r w:rsidR="0006111B" w:rsidRPr="0006111B">
        <w:rPr>
          <w:rStyle w:val="StyleUnderline"/>
        </w:rPr>
        <w:t xml:space="preserve"> eyeing a 2016 White House win </w:t>
      </w:r>
      <w:r w:rsidR="0006111B" w:rsidRPr="0006111B">
        <w:rPr>
          <w:rStyle w:val="StyleUnderline"/>
          <w:highlight w:val="yellow"/>
        </w:rPr>
        <w:t>would want to have some accomplishments</w:t>
      </w:r>
      <w:r w:rsidR="0006111B" w:rsidRPr="0006111B">
        <w:rPr>
          <w:rStyle w:val="StyleUnderline"/>
        </w:rPr>
        <w:t xml:space="preserve"> to point to, </w:t>
      </w:r>
      <w:r w:rsidR="0006111B" w:rsidRPr="0006111B">
        <w:rPr>
          <w:rStyle w:val="StyleUnderline"/>
          <w:highlight w:val="yellow"/>
        </w:rPr>
        <w:t>we shouldn’t bet on it</w:t>
      </w:r>
      <w:r w:rsidR="0006111B" w:rsidRPr="0006111B">
        <w:rPr>
          <w:rStyle w:val="StyleUnderline"/>
        </w:rPr>
        <w:t>. “The interests of the party in ’16 are clear, but whether that proves sufficient to produce something positive out of the Republicans in Congress is a big reach</w:t>
      </w:r>
      <w:r w:rsidR="0006111B" w:rsidRPr="0006111B">
        <w:rPr>
          <w:sz w:val="14"/>
        </w:rPr>
        <w:t xml:space="preserve">,” says Mann. “They almost have an incentive to keep the economy going at a more tepid rate.” </w:t>
      </w:r>
      <w:proofErr w:type="spellStart"/>
      <w:r w:rsidR="0006111B" w:rsidRPr="0006111B">
        <w:rPr>
          <w:sz w:val="14"/>
        </w:rPr>
        <w:t>Neera</w:t>
      </w:r>
      <w:proofErr w:type="spellEnd"/>
      <w:r w:rsidR="0006111B" w:rsidRPr="0006111B">
        <w:rPr>
          <w:sz w:val="14"/>
        </w:rPr>
        <w:t xml:space="preserve"> </w:t>
      </w:r>
      <w:proofErr w:type="spellStart"/>
      <w:r w:rsidR="0006111B" w:rsidRPr="0006111B">
        <w:rPr>
          <w:rStyle w:val="Emphasis"/>
          <w:highlight w:val="yellow"/>
        </w:rPr>
        <w:t>Tanden</w:t>
      </w:r>
      <w:proofErr w:type="spellEnd"/>
      <w:r w:rsidR="0006111B" w:rsidRPr="0006111B">
        <w:rPr>
          <w:rStyle w:val="Emphasis"/>
          <w:highlight w:val="yellow"/>
        </w:rPr>
        <w:t xml:space="preserve">, president of </w:t>
      </w:r>
      <w:r w:rsidR="0006111B">
        <w:rPr>
          <w:rStyle w:val="Emphasis"/>
          <w:highlight w:val="yellow"/>
        </w:rPr>
        <w:t>[CAP]</w:t>
      </w:r>
      <w:r w:rsidR="0006111B" w:rsidRPr="0006111B">
        <w:rPr>
          <w:rStyle w:val="Emphasis"/>
        </w:rPr>
        <w:t xml:space="preserve"> the Center for American Progress</w:t>
      </w:r>
      <w:r w:rsidR="0006111B" w:rsidRPr="0006111B">
        <w:rPr>
          <w:rStyle w:val="StyleUnderline"/>
        </w:rPr>
        <w:t xml:space="preserve">, </w:t>
      </w:r>
      <w:r w:rsidR="0006111B" w:rsidRPr="0006111B">
        <w:rPr>
          <w:rStyle w:val="StyleUnderline"/>
          <w:highlight w:val="yellow"/>
        </w:rPr>
        <w:t>agrees</w:t>
      </w:r>
      <w:r w:rsidR="0006111B" w:rsidRPr="0006111B">
        <w:rPr>
          <w:rStyle w:val="StyleUnderline"/>
        </w:rPr>
        <w:t>. “A GOP</w:t>
      </w:r>
      <w:r w:rsidR="0006111B" w:rsidRPr="0006111B">
        <w:rPr>
          <w:sz w:val="14"/>
        </w:rPr>
        <w:t xml:space="preserve"> Senate takeover would be terrible for Obama’s presidency,” </w:t>
      </w:r>
      <w:proofErr w:type="spellStart"/>
      <w:r w:rsidR="0006111B" w:rsidRPr="0006111B">
        <w:rPr>
          <w:sz w:val="14"/>
        </w:rPr>
        <w:t>Tanden</w:t>
      </w:r>
      <w:proofErr w:type="spellEnd"/>
      <w:r w:rsidR="0006111B" w:rsidRPr="0006111B">
        <w:rPr>
          <w:sz w:val="14"/>
        </w:rPr>
        <w:t xml:space="preserve"> says. “It </w:t>
      </w:r>
      <w:r w:rsidR="0006111B" w:rsidRPr="0006111B">
        <w:rPr>
          <w:rStyle w:val="StyleUnderline"/>
        </w:rPr>
        <w:t>would spell the end of any progress on any legislative action and with GOP control</w:t>
      </w:r>
      <w:r w:rsidR="0006111B" w:rsidRPr="0006111B">
        <w:rPr>
          <w:sz w:val="14"/>
        </w:rPr>
        <w:t xml:space="preserve"> of both houses of Congress, </w:t>
      </w:r>
      <w:r w:rsidR="0006111B" w:rsidRPr="0006111B">
        <w:rPr>
          <w:rStyle w:val="StyleUnderline"/>
        </w:rPr>
        <w:t>Republicans would set up debates to help their presidential candidates in 2016</w:t>
      </w:r>
      <w:r w:rsidR="0006111B" w:rsidRPr="0006111B">
        <w:rPr>
          <w:sz w:val="14"/>
        </w:rPr>
        <w:t xml:space="preserve">. And of course, investigations of the administration would double.” What about the senators themselves? </w:t>
      </w:r>
      <w:r w:rsidR="0006111B" w:rsidRPr="0006111B">
        <w:rPr>
          <w:rStyle w:val="StyleUnderline"/>
        </w:rPr>
        <w:t xml:space="preserve">New York’s Chuck </w:t>
      </w:r>
      <w:r w:rsidR="0006111B" w:rsidRPr="0006111B">
        <w:rPr>
          <w:rStyle w:val="StyleUnderline"/>
          <w:highlight w:val="yellow"/>
        </w:rPr>
        <w:t>Schumer predicts</w:t>
      </w:r>
      <w:r w:rsidR="0006111B" w:rsidRPr="0006111B">
        <w:rPr>
          <w:sz w:val="14"/>
        </w:rPr>
        <w:t xml:space="preserve">: “It would let loose six years of right-wing frustration. </w:t>
      </w:r>
      <w:r w:rsidR="0006111B" w:rsidRPr="0006111B">
        <w:rPr>
          <w:rStyle w:val="Emphasis"/>
          <w:highlight w:val="yellow"/>
        </w:rPr>
        <w:t>The potential for gridlock is enormous</w:t>
      </w:r>
      <w:r w:rsidR="0006111B" w:rsidRPr="0006111B">
        <w:rPr>
          <w:sz w:val="14"/>
          <w:highlight w:val="yellow"/>
        </w:rPr>
        <w:t>.”</w:t>
      </w:r>
    </w:p>
    <w:p w:rsidR="00366013" w:rsidRPr="00535A31" w:rsidRDefault="00366013" w:rsidP="00366013">
      <w:pPr>
        <w:pStyle w:val="Heading3"/>
      </w:pPr>
      <w:r>
        <w:lastRenderedPageBreak/>
        <w:t>GOP senate still powerful</w:t>
      </w:r>
    </w:p>
    <w:p w:rsidR="00366013" w:rsidRPr="00BE7F6E" w:rsidRDefault="00366013" w:rsidP="00366013">
      <w:pPr>
        <w:pStyle w:val="Heading4"/>
      </w:pPr>
      <w:r w:rsidRPr="00BE7F6E">
        <w:t>A GOP senate would have considerable power even with a the possibility of Obama veto</w:t>
      </w:r>
    </w:p>
    <w:p w:rsidR="00366013" w:rsidRPr="00BE7F6E" w:rsidRDefault="00366013" w:rsidP="00366013">
      <w:r w:rsidRPr="00BE7F6E">
        <w:rPr>
          <w:rStyle w:val="Style13ptBold"/>
        </w:rPr>
        <w:t>Hunt 14</w:t>
      </w:r>
      <w:r>
        <w:t xml:space="preserve"> Bloomberg View columnist. He was formerly the executive editor of Bloomberg News, directing coverage of the Washington bureau. (Albert R. Hunt, 3/30/14, </w:t>
      </w:r>
      <w:proofErr w:type="spellStart"/>
      <w:r>
        <w:t>Newsmax</w:t>
      </w:r>
      <w:proofErr w:type="spellEnd"/>
      <w:r>
        <w:t>, GOP Senate Could Circumvent Obama Vetoes, http://www.newsmax.com/Newsfront/gop-senate-obama-vetoes/2014/03/30/id/562576/)</w:t>
      </w:r>
    </w:p>
    <w:p w:rsidR="00366013" w:rsidRDefault="00366013" w:rsidP="00366013">
      <w:pPr>
        <w:rPr>
          <w:sz w:val="16"/>
        </w:rPr>
      </w:pPr>
      <w:r w:rsidRPr="00535A31">
        <w:rPr>
          <w:sz w:val="16"/>
        </w:rPr>
        <w:t xml:space="preserve">If Republicans take control of the U.S. Senate in this year's elections, it will be, as Vice President Joe Biden might put it more graphically, a big deal. Last week, elections handicapper Nate Silver gave a 60 percent probability that the Republicans would gain at least the half-dozen seats required for a majority. This wasn't news to top party strategists. But it produced a palpable panic among Democrats along Pennsylvania Avenue, from the White House to Capitol Hill. Rationalizations followed. </w:t>
      </w:r>
      <w:r w:rsidRPr="00BE7F6E">
        <w:rPr>
          <w:rStyle w:val="StyleUnderline"/>
        </w:rPr>
        <w:t>Maybe the assumptions were flawed, or Republicans would overreach and set the stage for Democrats to come back in 2016. In any case, President Barack Obama has the veto pen for the last two years of his term. That glosses over the profound policy implications of a change that would affect many areas</w:t>
      </w:r>
      <w:r w:rsidRPr="00535A31">
        <w:rPr>
          <w:sz w:val="16"/>
        </w:rPr>
        <w:t xml:space="preserve">. </w:t>
      </w:r>
      <w:r w:rsidRPr="00BE7F6E">
        <w:rPr>
          <w:rStyle w:val="StyleUnderline"/>
        </w:rPr>
        <w:t xml:space="preserve">The Affordable Care Act: The president can stop repeal of </w:t>
      </w:r>
      <w:proofErr w:type="spellStart"/>
      <w:r w:rsidRPr="00BE7F6E">
        <w:rPr>
          <w:rStyle w:val="StyleUnderline"/>
        </w:rPr>
        <w:t>Obamacare</w:t>
      </w:r>
      <w:proofErr w:type="spellEnd"/>
      <w:r w:rsidRPr="00BE7F6E">
        <w:rPr>
          <w:rStyle w:val="StyleUnderline"/>
        </w:rPr>
        <w:t>, but a determined congressional majority can wreak havoc by using the initial budget process, known as reconciliation, which allows major changes to be made with only a majority Senate vote that isn't subject to veto.</w:t>
      </w:r>
      <w:r w:rsidRPr="00535A31">
        <w:rPr>
          <w:sz w:val="16"/>
        </w:rPr>
        <w:t xml:space="preserve"> "The Republicans can use reconciliation to pass lots of policies -- even repealing parts of </w:t>
      </w:r>
      <w:proofErr w:type="spellStart"/>
      <w:r w:rsidRPr="00535A31">
        <w:rPr>
          <w:sz w:val="16"/>
        </w:rPr>
        <w:t>Obamacare</w:t>
      </w:r>
      <w:proofErr w:type="spellEnd"/>
      <w:r w:rsidRPr="00535A31">
        <w:rPr>
          <w:sz w:val="16"/>
        </w:rPr>
        <w:t xml:space="preserve">," says </w:t>
      </w:r>
      <w:proofErr w:type="spellStart"/>
      <w:r w:rsidRPr="00535A31">
        <w:rPr>
          <w:sz w:val="16"/>
        </w:rPr>
        <w:t>Lanhee</w:t>
      </w:r>
      <w:proofErr w:type="spellEnd"/>
      <w:r w:rsidRPr="00535A31">
        <w:rPr>
          <w:sz w:val="16"/>
        </w:rPr>
        <w:t xml:space="preserve"> Chen, formerly a top policy adviser to Mitt Romney and now a research fellow at Stanford University's Hoover Institution and a Bloomberg View columnist. Republicans have struggled to come up with any palatable alternatives to the health-care law. That means major components such as the subsidies and tax credits, or the ban on discrimination against insuring those with pre-existing conditions, wouldn't be changed. </w:t>
      </w:r>
      <w:r w:rsidRPr="00BE7F6E">
        <w:rPr>
          <w:rStyle w:val="StyleUnderline"/>
        </w:rPr>
        <w:t>But deep cuts in funding for running the program and getting new enrollees would take a toll.</w:t>
      </w:r>
      <w:r w:rsidRPr="00535A31">
        <w:rPr>
          <w:sz w:val="16"/>
        </w:rPr>
        <w:t xml:space="preserve"> </w:t>
      </w:r>
      <w:r w:rsidRPr="00BE7F6E">
        <w:rPr>
          <w:rStyle w:val="StyleUnderline"/>
        </w:rPr>
        <w:t>"There could be a big hit in day-to-day administration," says Chris Jennings, a health-care expert who has worked with the Obama administration. Fiscal Priorities: Despite the power of the presidential veto, all the compromises would move to the right.</w:t>
      </w:r>
      <w:r w:rsidRPr="00535A31">
        <w:rPr>
          <w:sz w:val="16"/>
        </w:rPr>
        <w:t xml:space="preserve"> Congress would adopt measures closer to those favored by House Budget Committee Chairman Paul Ryan, cutting social spending for the poor and increasing defense spending. Republicans would try to enact conservative tax measures. Reform of the corporate code might be a starting point, though changes to individual income taxes would be unlikely for budgetary and political reasons. Regulation: A Republican Congress would hold the upper hand. Regulatory agencies the party doesn't like -- a long list that includes the Consumer Financial Protection Bureau, the Internal Revenue Service, the Securities and Exchange Commission, the Food and Drug Administration, and the Environmental Protection Agency -- could turn into toothless watchdogs with slashed budgets. There would be a big push for the Regulations from the Executive in Need of Scrutiny Act, which requires congressional approval for all major regulations. Appointments: Senate confirmation for all but the most routine nominations would be a slog. Republicans might repeal the so-called nuclear option rule, which requires only 51 votes (not 60 to break a filibuster) to confirm an executive or judicial appointment short of the Supreme Court. </w:t>
      </w:r>
      <w:r w:rsidRPr="00BE7F6E">
        <w:rPr>
          <w:rStyle w:val="StyleUnderline"/>
        </w:rPr>
        <w:t>It's difficult to envision a Republican-run Senate confirming any Supreme Court appointment by Obama. Foreign Policy: The biggest issue might be a nuclear deal with Iran. Odds are the current negotiations will be extended until the end of this year or next year. For now, only the strong hand of Senate Majority Leader Harry Reid prevents legislation that might scuttle the negotiations from coming to the floor. If a deal is reached, a Republican Congress would probably refuse to repeal the sanctions imposed on Iran.</w:t>
      </w:r>
      <w:r w:rsidRPr="00535A31">
        <w:rPr>
          <w:sz w:val="16"/>
        </w:rPr>
        <w:t xml:space="preserve"> The president can waive some of these measures by executive order. But Congress would still have latitude to complicate any arrangement. As to investigations of alleged administration misconduct, take the current number and double it. Democrats, when not in a state of panic, predict that such a scenario would lead to Republican overreach, paving the way for a Democratic president -- and Senate -- two years later. If so, the agenda of that new president would be to undo much of what had been done the previous two years.</w:t>
      </w:r>
    </w:p>
    <w:p w:rsidR="00366013" w:rsidRDefault="00366013" w:rsidP="00366013">
      <w:pPr>
        <w:pStyle w:val="Heading3"/>
      </w:pPr>
      <w:r>
        <w:lastRenderedPageBreak/>
        <w:t>Yes Coop</w:t>
      </w:r>
    </w:p>
    <w:p w:rsidR="00366013" w:rsidRDefault="00366013" w:rsidP="00366013">
      <w:pPr>
        <w:pStyle w:val="Heading4"/>
      </w:pPr>
      <w:r>
        <w:t>There would still be incentives to corporate between Obama and the GOP on issues like tax reform.</w:t>
      </w:r>
    </w:p>
    <w:p w:rsidR="00366013" w:rsidRPr="00DE7FB4" w:rsidRDefault="00366013" w:rsidP="00366013">
      <w:r w:rsidRPr="00DE2D1D">
        <w:rPr>
          <w:rStyle w:val="Style13ptBold"/>
        </w:rPr>
        <w:t>Marks 14</w:t>
      </w:r>
      <w:r>
        <w:rPr>
          <w:rStyle w:val="Style13ptBold"/>
        </w:rPr>
        <w:t xml:space="preserve"> </w:t>
      </w:r>
      <w:r w:rsidRPr="00DE7FB4">
        <w:t>Writer for</w:t>
      </w:r>
      <w:r>
        <w:rPr>
          <w:rStyle w:val="Style13ptBold"/>
        </w:rPr>
        <w:t xml:space="preserve"> </w:t>
      </w:r>
      <w:r w:rsidRPr="00DE7FB4">
        <w:t>The New York Times, Forbes, The Huffington Post and Philadelphia Magazine.</w:t>
      </w:r>
    </w:p>
    <w:p w:rsidR="00366013" w:rsidRPr="00DE2D1D" w:rsidRDefault="00366013" w:rsidP="00366013">
      <w:r>
        <w:t>(Gene Marks, 4/8/14, Huffington Post, So What if the Republicans Win the Senate</w:t>
      </w:r>
      <w:proofErr w:type="gramStart"/>
      <w:r>
        <w:t>?,</w:t>
      </w:r>
      <w:proofErr w:type="gramEnd"/>
      <w:r>
        <w:t xml:space="preserve"> http://www.huffingtonpost.com/gene-marks/so-what-if-the-republican_b_5109541.html)</w:t>
      </w:r>
    </w:p>
    <w:p w:rsidR="00366013" w:rsidRDefault="00366013" w:rsidP="00366013">
      <w:pPr>
        <w:rPr>
          <w:sz w:val="16"/>
        </w:rPr>
      </w:pPr>
      <w:r w:rsidRPr="00DE2D1D">
        <w:rPr>
          <w:sz w:val="16"/>
        </w:rPr>
        <w:t xml:space="preserve">It's still very early, but that's not stopping many pundits from making their mid-term election predictions. All 435 House seats are up for grabs and 35 seats in the Senate are in play. Most experts agree that the Republicans will maintain a majority in the House. The big battle is in the Senate. The race is tight. In fact, one report this week put the chances at "80 percent" that the Republicans would win back the Senate from the Democrats this year. So what does this mean for you? </w:t>
      </w:r>
      <w:r w:rsidRPr="00DE2D1D">
        <w:rPr>
          <w:rStyle w:val="StyleUnderline"/>
        </w:rPr>
        <w:t xml:space="preserve">If the Republicans do win the Senate and control both Houses of Congress would this have a big effect on your business? In short, no. For starters, any Republican victory would be a slim one. </w:t>
      </w:r>
      <w:r w:rsidRPr="00DE2D1D">
        <w:rPr>
          <w:sz w:val="16"/>
        </w:rPr>
        <w:t xml:space="preserve">Even some of the most optimistic projections from the right put the Republicans only a few votes ahead of a majority in both Houses. That would let them control the agenda and appoint committee chairs. But remember that to pass a bill you need a 51 percent majority in both the House and the Senate. Yet to override a presidential veto you need a 2/3 majority in both. No one predicts that the Republicans will have anywhere near that kind of majority nor does it seem very likely that they would be able to persuade members of the opposing party to join them in overriding a presidential veto during these partisan times. Filibustering aside (and I admit that the ability to filibuster is a powerful tactic) the </w:t>
      </w:r>
      <w:r w:rsidRPr="00DE2D1D">
        <w:rPr>
          <w:rStyle w:val="StyleUnderline"/>
        </w:rPr>
        <w:t>Republicans would have more, but not much more political power when there's a Democrat president sitting in the White House.</w:t>
      </w:r>
      <w:r w:rsidRPr="00DE2D1D">
        <w:rPr>
          <w:sz w:val="16"/>
        </w:rPr>
        <w:t xml:space="preserve"> Particularly this president and this Congress who famously don't get along. However, the controlling party would be a pain in the neck for Mr. Obama. Take the Affordable Care Act. Barring any major event, like the website continues to crash or Nancy Pelosi loses her health insurance, this will not be repealed. As noted above, </w:t>
      </w:r>
      <w:r w:rsidRPr="00DE2D1D">
        <w:rPr>
          <w:rStyle w:val="StyleUnderline"/>
        </w:rPr>
        <w:t>the Republicans do not have the 2/3 majority needed to override a presidential veto and the president is not going to sign a repeal of this law</w:t>
      </w:r>
      <w:r w:rsidRPr="00DE2D1D">
        <w:rPr>
          <w:sz w:val="16"/>
        </w:rPr>
        <w:t xml:space="preserve">. Repeat: not. It's got his name on it for God's sake! However, the </w:t>
      </w:r>
      <w:r w:rsidRPr="00DE2D1D">
        <w:rPr>
          <w:rStyle w:val="StyleUnderline"/>
        </w:rPr>
        <w:t>Republicans could take away funding for certain key aspects of the law. They could introduce bill after bill that pecks away at some of the Act's main provisions.</w:t>
      </w:r>
      <w:r w:rsidRPr="00DE2D1D">
        <w:rPr>
          <w:sz w:val="16"/>
        </w:rPr>
        <w:t xml:space="preserve"> And, if public opinion significantly turns, or the business community shouts loud enough about the upcoming mandate requirement, it's very possible that amendments and adjustments will happen to it. As a business owner, that means you have to pay extra close attention to these developments because it affects the kind of insurance you're providing your people, your options and what you're paying. Healthcare aside, the president's main initiatives will mostly be ground to a halt. With a Republican-controlled Congress his hopes of getting more funding for education, infrastructure, energy and other pet programs will be reduced to very little. If you're in those industries, you're out of luck. Unless the President moves more to the center, like President Clinton did when he was faced with the same political environment, you'll not see much action. Instead, you're likely to see him plead and complain and ultimately get on a plane and get cheered by the few countries left in the world who actually like us, which is what lame duck Presidents like to do. Our national debt and deficits will come back to the top of the news cycle. Our deficits are dropping but are still twice what they were before the recession and are forecasted to start climbing again in just a few years. Our national debt is now topping $17.5 trillion and getting into the Greek zone. Look for a Republican-led Congress to propose more budget cuts, more sequestration and more austerity to try and rein in spending. Social, education and other liberal favorites will face cuts and businesses in those industries or regions affected by those industries will have to prepare. Even the military will likely face more scrutiny, although not as much as before. However, and believe it or not, a </w:t>
      </w:r>
      <w:r w:rsidRPr="00DE2D1D">
        <w:rPr>
          <w:rStyle w:val="StyleUnderline"/>
        </w:rPr>
        <w:t>Republican controlled Congress will have some common ground with the president. It's to everyone's best interest to show the voting public that they at least can get something done. And that something will likely be two things: immigration and tax reform.</w:t>
      </w:r>
      <w:r w:rsidRPr="00DE2D1D">
        <w:rPr>
          <w:sz w:val="16"/>
        </w:rPr>
        <w:t xml:space="preserve"> Despite their differences, both parties have agreement on most of the main points of immigration reform and recognize the need to do something -- in fact, the latest version of the bill was drafted by a Senate bi-partisan committee (notoriously called the "Gang of 8" but don't get scared because they're mostly just politicians in suits and not really gang members). And something will be done, I predict, so if your business is a startup with immigrant founders, does work with green card holders who are seeking education here or hires non-citizens this may impact you. There will be more opportunities, and likely more paperwork that may benefit both the business owner and employee alike. Did you know that the House Ways and Means Committee in the 112th Session met 20 times on tax reform alone and have established 11 separate Ways and Means Tax Reform Working Groups? And you thought they were just slacking. Leaders from both sides of the table are agreeing on some of tax reform and right now they're targeting the big corporations that use loopholes to avoid taxation or funnel money overseas where taxes are lower. Many business owners I know correlate "tax reform" to "tax increases" and the fact is: they're right. A comprehensive tax reform bill will surely address corporate America's shenanigans but it will also likely result in new taxes and/or higher rates for some (those darned wealthy!). Tax reform will be part of overall deficit reduction talks and I believe this is something that Washington will accomplish before the President leaves office. This will affect every business owner. The Democrats control the </w:t>
      </w:r>
      <w:r w:rsidRPr="00DE2D1D">
        <w:rPr>
          <w:sz w:val="16"/>
        </w:rPr>
        <w:lastRenderedPageBreak/>
        <w:t>Senate and we get political infighting. The Republicans control the Senate and we'll likely get the same. Whatever happens, smart business owners will be paying close attention. Man, where's Ross Perot when you really need him?</w:t>
      </w:r>
    </w:p>
    <w:p w:rsidR="0006111B" w:rsidRDefault="0006111B" w:rsidP="008C1B2E">
      <w:pPr>
        <w:rPr>
          <w:sz w:val="14"/>
        </w:rPr>
      </w:pPr>
    </w:p>
    <w:p w:rsidR="00C73D14" w:rsidRDefault="00C73D14" w:rsidP="00C73D14">
      <w:pPr>
        <w:pStyle w:val="Heading3"/>
      </w:pPr>
    </w:p>
    <w:p w:rsidR="00DB1C8F" w:rsidRDefault="00C73D14" w:rsidP="00AC600F">
      <w:pPr>
        <w:pStyle w:val="Heading1"/>
      </w:pPr>
      <w:r>
        <w:lastRenderedPageBreak/>
        <w:t>GOP BAD/DEMS GOOD</w:t>
      </w:r>
    </w:p>
    <w:p w:rsidR="00AC600F" w:rsidRDefault="00AC600F" w:rsidP="00AC600F"/>
    <w:p w:rsidR="002B15F3" w:rsidRDefault="002B15F3" w:rsidP="002B15F3">
      <w:pPr>
        <w:pStyle w:val="Heading2"/>
      </w:pPr>
      <w:r>
        <w:lastRenderedPageBreak/>
        <w:t>Environment Turns</w:t>
      </w:r>
    </w:p>
    <w:p w:rsidR="008D2D19" w:rsidRDefault="008D2D19" w:rsidP="008D2D19">
      <w:pPr>
        <w:pStyle w:val="Heading3"/>
      </w:pPr>
      <w:r>
        <w:lastRenderedPageBreak/>
        <w:t xml:space="preserve">Dems </w:t>
      </w:r>
      <w:proofErr w:type="gramStart"/>
      <w:r>
        <w:t>k2</w:t>
      </w:r>
      <w:proofErr w:type="gramEnd"/>
      <w:r>
        <w:t xml:space="preserve"> EPA </w:t>
      </w:r>
      <w:proofErr w:type="spellStart"/>
      <w:r>
        <w:t>Regs</w:t>
      </w:r>
      <w:proofErr w:type="spellEnd"/>
      <w:r>
        <w:t xml:space="preserve"> </w:t>
      </w:r>
    </w:p>
    <w:p w:rsidR="008D2D19" w:rsidRDefault="008D2D19" w:rsidP="008D2D19">
      <w:pPr>
        <w:pStyle w:val="Heading4"/>
      </w:pPr>
      <w:r>
        <w:t>GOP senate rolls back EPA regulations</w:t>
      </w:r>
    </w:p>
    <w:p w:rsidR="008D2D19" w:rsidRDefault="008D2D19" w:rsidP="008D2D19">
      <w:pPr>
        <w:rPr>
          <w:rStyle w:val="Style13ptBold"/>
          <w:bCs w:val="0"/>
        </w:rPr>
      </w:pPr>
      <w:proofErr w:type="spellStart"/>
      <w:r>
        <w:rPr>
          <w:rStyle w:val="Style13ptBold"/>
        </w:rPr>
        <w:t>Coren</w:t>
      </w:r>
      <w:proofErr w:type="spellEnd"/>
      <w:r>
        <w:rPr>
          <w:rStyle w:val="Style13ptBold"/>
        </w:rPr>
        <w:t xml:space="preserve"> 6/18</w:t>
      </w:r>
    </w:p>
    <w:p w:rsidR="008D2D19" w:rsidRDefault="008D2D19" w:rsidP="008D2D19">
      <w:r>
        <w:t xml:space="preserve">(Courtney </w:t>
      </w:r>
      <w:proofErr w:type="spellStart"/>
      <w:r>
        <w:t>Coren</w:t>
      </w:r>
      <w:proofErr w:type="spellEnd"/>
      <w:r>
        <w:t>, “Rep. Shimkus: Reverse EPA Rules by Electing GOP Senate,” 18 Jun 2014, http://www.newsmax.com/Newsmax-Tv/John-Shimkus-EPA-rules-Senate/2014/06/18/id/577861/)//JHH</w:t>
      </w:r>
    </w:p>
    <w:p w:rsidR="008D2D19" w:rsidRDefault="008D2D19" w:rsidP="008D2D19">
      <w:pPr>
        <w:rPr>
          <w:sz w:val="16"/>
        </w:rPr>
      </w:pPr>
      <w:r>
        <w:rPr>
          <w:rStyle w:val="StyleUnderline"/>
        </w:rPr>
        <w:t>The best way to combat new</w:t>
      </w:r>
      <w:r>
        <w:rPr>
          <w:sz w:val="16"/>
        </w:rPr>
        <w:t xml:space="preserve"> </w:t>
      </w:r>
      <w:r>
        <w:rPr>
          <w:rStyle w:val="Emphasis"/>
        </w:rPr>
        <w:t>E</w:t>
      </w:r>
      <w:r>
        <w:rPr>
          <w:sz w:val="16"/>
        </w:rPr>
        <w:t xml:space="preserve">nvironmental </w:t>
      </w:r>
      <w:r>
        <w:rPr>
          <w:rStyle w:val="Emphasis"/>
        </w:rPr>
        <w:t>P</w:t>
      </w:r>
      <w:r>
        <w:rPr>
          <w:sz w:val="16"/>
        </w:rPr>
        <w:t xml:space="preserve">rotection </w:t>
      </w:r>
      <w:r>
        <w:rPr>
          <w:rStyle w:val="Emphasis"/>
        </w:rPr>
        <w:t>A</w:t>
      </w:r>
      <w:r>
        <w:rPr>
          <w:sz w:val="16"/>
        </w:rPr>
        <w:t xml:space="preserve">gency </w:t>
      </w:r>
      <w:r>
        <w:rPr>
          <w:rStyle w:val="StyleUnderline"/>
        </w:rPr>
        <w:t>regulations is for Republicans to win the majority in the Senate in the midterm elections</w:t>
      </w:r>
      <w:r>
        <w:rPr>
          <w:sz w:val="16"/>
        </w:rPr>
        <w:t xml:space="preserve"> in November, says Rep. John Shimkus.</w:t>
      </w:r>
      <w:r>
        <w:rPr>
          <w:sz w:val="12"/>
        </w:rPr>
        <w:t>¶</w:t>
      </w:r>
      <w:r>
        <w:rPr>
          <w:sz w:val="16"/>
        </w:rPr>
        <w:t xml:space="preserve"> "</w:t>
      </w:r>
      <w:r>
        <w:rPr>
          <w:rStyle w:val="StyleUnderline"/>
        </w:rPr>
        <w:t>The only thing we can do is</w:t>
      </w:r>
      <w:r>
        <w:rPr>
          <w:sz w:val="16"/>
        </w:rPr>
        <w:t xml:space="preserve"> get through the election cycle and make this case known and hopefully </w:t>
      </w:r>
      <w:r>
        <w:rPr>
          <w:rStyle w:val="StyleUnderline"/>
        </w:rPr>
        <w:t>switch the Senate</w:t>
      </w:r>
      <w:r>
        <w:rPr>
          <w:sz w:val="16"/>
        </w:rPr>
        <w:t xml:space="preserve">," Shimkus, an Illinois Republican and member of the House Energy and Commerce Committee, told J.D. Hayworth on "America's Forum" on </w:t>
      </w:r>
      <w:proofErr w:type="spellStart"/>
      <w:r>
        <w:rPr>
          <w:sz w:val="16"/>
        </w:rPr>
        <w:t>Newsmax</w:t>
      </w:r>
      <w:proofErr w:type="spellEnd"/>
      <w:r>
        <w:rPr>
          <w:sz w:val="16"/>
        </w:rPr>
        <w:t xml:space="preserve"> TV on Wednesday. </w:t>
      </w:r>
      <w:r>
        <w:rPr>
          <w:sz w:val="12"/>
        </w:rPr>
        <w:t>¶</w:t>
      </w:r>
      <w:r>
        <w:rPr>
          <w:sz w:val="16"/>
        </w:rPr>
        <w:t xml:space="preserve"> "Then we can put things on the president's desk, maybe tied to spending bills and other aspects </w:t>
      </w:r>
      <w:r>
        <w:rPr>
          <w:rStyle w:val="StyleUnderline"/>
        </w:rPr>
        <w:t xml:space="preserve">that would </w:t>
      </w:r>
      <w:r>
        <w:rPr>
          <w:rStyle w:val="Emphasis"/>
        </w:rPr>
        <w:t>force a change</w:t>
      </w:r>
      <w:r>
        <w:rPr>
          <w:sz w:val="16"/>
        </w:rPr>
        <w:t>," he explained.</w:t>
      </w:r>
      <w:r>
        <w:rPr>
          <w:sz w:val="12"/>
        </w:rPr>
        <w:t>¶</w:t>
      </w:r>
      <w:r>
        <w:rPr>
          <w:sz w:val="16"/>
        </w:rPr>
        <w:t xml:space="preserve"> The EPA announced in early June that it plans to cut carbon dioxide emissions by 30 percent in 15 years by imposing new rules on the largest sources of greenhouse gasses in the country, power plants. The new rules are being issued by executive order by President Barack Obama and encourage states to rely more on natural gas than coal for producing electricity. </w:t>
      </w:r>
    </w:p>
    <w:p w:rsidR="008D2D19" w:rsidRDefault="008D2D19" w:rsidP="008D2D19"/>
    <w:p w:rsidR="008D2D19" w:rsidRPr="008D2D19" w:rsidRDefault="008D2D19" w:rsidP="008D2D19">
      <w:pPr>
        <w:pStyle w:val="Heading4"/>
      </w:pPr>
      <w:r w:rsidRPr="008D2D19">
        <w:t>EPA regulations solve warming</w:t>
      </w:r>
    </w:p>
    <w:p w:rsidR="008D2D19" w:rsidRDefault="008D2D19" w:rsidP="008D2D19">
      <w:pPr>
        <w:rPr>
          <w:rStyle w:val="Style13ptBold"/>
          <w:bCs w:val="0"/>
        </w:rPr>
      </w:pPr>
      <w:r>
        <w:rPr>
          <w:rStyle w:val="Style13ptBold"/>
        </w:rPr>
        <w:t>McCabe 6/19</w:t>
      </w:r>
    </w:p>
    <w:p w:rsidR="008D2D19" w:rsidRDefault="008D2D19" w:rsidP="008D2D19">
      <w:pPr>
        <w:rPr>
          <w:sz w:val="16"/>
          <w:szCs w:val="16"/>
        </w:rPr>
      </w:pPr>
      <w:r>
        <w:rPr>
          <w:sz w:val="16"/>
          <w:szCs w:val="16"/>
        </w:rPr>
        <w:t>(Janet McCabe is the Acting Assistant Administrator for the Office of Air and Radiation for the EPA – taken from congressional testimony, “Opening Statement of Janet McCabe; Acting Assistant Administrator; Office of Air and Radiation; U.S. Environmental Protection Agency,” June 19 2014, http://democrats.energycommerce.house.gov/sites/default/files/documents/Testimony-McCabe-EP-EPA-Carbon-Dioxide-Regulations-Power-Plants-2014-6-19.pdf)//JHH</w:t>
      </w:r>
    </w:p>
    <w:p w:rsidR="008D2D19" w:rsidRDefault="008D2D19" w:rsidP="008D2D19">
      <w:pPr>
        <w:rPr>
          <w:sz w:val="16"/>
          <w:szCs w:val="24"/>
        </w:rPr>
      </w:pPr>
      <w:r>
        <w:rPr>
          <w:sz w:val="16"/>
        </w:rPr>
        <w:t>Climate change is one of the greatest challenges of our time. It already threatens human health and welfare and economic well- being, and if left unchecked, it will have devastating impacts on the United States and the planet.</w:t>
      </w:r>
      <w:r>
        <w:rPr>
          <w:sz w:val="12"/>
        </w:rPr>
        <w:t>¶</w:t>
      </w:r>
      <w:r>
        <w:rPr>
          <w:sz w:val="16"/>
        </w:rPr>
        <w:t xml:space="preserve"> </w:t>
      </w:r>
      <w:proofErr w:type="gramStart"/>
      <w:r>
        <w:rPr>
          <w:sz w:val="16"/>
        </w:rPr>
        <w:t>The</w:t>
      </w:r>
      <w:proofErr w:type="gramEnd"/>
      <w:r>
        <w:rPr>
          <w:sz w:val="16"/>
        </w:rPr>
        <w:t xml:space="preserve"> science is clear. The risks are clear. And the high costs of climate inaction are clear. </w:t>
      </w:r>
      <w:r>
        <w:rPr>
          <w:rStyle w:val="StyleUnderline"/>
        </w:rPr>
        <w:t>We must act</w:t>
      </w:r>
      <w:r>
        <w:rPr>
          <w:sz w:val="16"/>
        </w:rPr>
        <w:t>. That’s why President Obama laid out a Climate Action Plan and why on June 2 the Administrator signed the proposed Clean Power Plan—to cut carbon pollution, build a more resilient nation, and lead the world in our global climate fight.</w:t>
      </w:r>
      <w:r>
        <w:rPr>
          <w:sz w:val="12"/>
        </w:rPr>
        <w:t>¶</w:t>
      </w:r>
      <w:r>
        <w:rPr>
          <w:sz w:val="16"/>
        </w:rPr>
        <w:t xml:space="preserve"> </w:t>
      </w:r>
      <w:r>
        <w:rPr>
          <w:rStyle w:val="StyleUnderline"/>
        </w:rPr>
        <w:t>Power plants are the largest source of carbon dioxide emissions in the United States, accounting for roughly one-third of all domestic greenhouse gas emissions</w:t>
      </w:r>
      <w:r>
        <w:rPr>
          <w:sz w:val="16"/>
        </w:rPr>
        <w:t>. While the United States has limits in place for the level of arsenic, mercury, sulfur dioxide, nitrogen oxides, and particle pollution that power plants can emit, there are currently no national limits on carbon pollution levels.</w:t>
      </w:r>
      <w:r>
        <w:rPr>
          <w:sz w:val="12"/>
        </w:rPr>
        <w:t>¶</w:t>
      </w:r>
      <w:r>
        <w:rPr>
          <w:sz w:val="16"/>
        </w:rPr>
        <w:t xml:space="preserve"> </w:t>
      </w:r>
      <w:r>
        <w:rPr>
          <w:rStyle w:val="StyleUnderline"/>
        </w:rPr>
        <w:t>EPA’s proposed Clean Power plan will cut hundreds of millions of tons of carbon pollution and hundreds of thousands of tons of other harmful air pollutants from existing power plants.</w:t>
      </w:r>
      <w:r>
        <w:rPr>
          <w:sz w:val="16"/>
        </w:rPr>
        <w:t xml:space="preserve"> Together these reductions will provide important health benefits to our most vulnerable citizens, including our children.</w:t>
      </w:r>
      <w:r>
        <w:rPr>
          <w:sz w:val="12"/>
        </w:rPr>
        <w:t>¶</w:t>
      </w:r>
      <w:r>
        <w:rPr>
          <w:sz w:val="16"/>
        </w:rPr>
        <w:t xml:space="preserve"> The Clean Power Plan is a critical step forward. Our plan is built on advice and information from states, cities, businesses, utilities, and thousands of people about the actions they are already taking to reduce carbon dioxide emissions.</w:t>
      </w:r>
      <w:r>
        <w:rPr>
          <w:sz w:val="12"/>
        </w:rPr>
        <w:t>¶</w:t>
      </w:r>
      <w:r>
        <w:rPr>
          <w:sz w:val="16"/>
        </w:rPr>
        <w:t xml:space="preserve"> </w:t>
      </w:r>
      <w:r>
        <w:rPr>
          <w:rStyle w:val="StyleUnderline"/>
        </w:rPr>
        <w:t>The Plan aims to cut energy waste and leverage cleaner energy sources</w:t>
      </w:r>
      <w:r>
        <w:rPr>
          <w:sz w:val="16"/>
        </w:rPr>
        <w:t xml:space="preserve"> by doing two things: First, it uses a national framework to set achievable state-specific goals to cut carbon pollution per megawatt hour of electricity generated. And second, it empowers the states to chart their own, customized path to meet their goals.</w:t>
      </w:r>
    </w:p>
    <w:p w:rsidR="008D2D19" w:rsidRPr="008D2D19" w:rsidRDefault="008D2D19" w:rsidP="008D2D19"/>
    <w:p w:rsidR="00AC600F" w:rsidRDefault="00AC600F" w:rsidP="00A6425E">
      <w:pPr>
        <w:pStyle w:val="Heading3"/>
      </w:pPr>
      <w:r>
        <w:lastRenderedPageBreak/>
        <w:t xml:space="preserve">Dems </w:t>
      </w:r>
      <w:proofErr w:type="gramStart"/>
      <w:r>
        <w:t>k2</w:t>
      </w:r>
      <w:proofErr w:type="gramEnd"/>
      <w:r>
        <w:t xml:space="preserve"> Renewables</w:t>
      </w:r>
    </w:p>
    <w:p w:rsidR="00AC600F" w:rsidRPr="00CF765F" w:rsidRDefault="00AC600F" w:rsidP="008D2D19">
      <w:pPr>
        <w:pStyle w:val="Heading4"/>
      </w:pPr>
      <w:r>
        <w:t>GOP win defunds all renewables</w:t>
      </w:r>
    </w:p>
    <w:p w:rsidR="00AC600F" w:rsidRDefault="00AC600F" w:rsidP="00AC600F">
      <w:proofErr w:type="spellStart"/>
      <w:r w:rsidRPr="00BC64D6">
        <w:rPr>
          <w:rStyle w:val="Heading4Char"/>
        </w:rPr>
        <w:t>Tomasky</w:t>
      </w:r>
      <w:proofErr w:type="spellEnd"/>
      <w:r w:rsidRPr="00BC64D6">
        <w:rPr>
          <w:rStyle w:val="Heading4Char"/>
        </w:rPr>
        <w:t>, 14</w:t>
      </w:r>
      <w:r>
        <w:t xml:space="preserve">—MA in </w:t>
      </w:r>
      <w:proofErr w:type="spellStart"/>
      <w:r>
        <w:t>PoliSci</w:t>
      </w:r>
      <w:proofErr w:type="spellEnd"/>
      <w:r>
        <w:t xml:space="preserve"> @ NYU, lifelong journalist/author, special Newsweek correspondent </w:t>
      </w:r>
    </w:p>
    <w:p w:rsidR="00AC600F" w:rsidRDefault="00AC600F" w:rsidP="00AC600F">
      <w:r>
        <w:t xml:space="preserve">Michael, “Here’s What Happens When the GOP Takes </w:t>
      </w:r>
      <w:proofErr w:type="gramStart"/>
      <w:r>
        <w:t>Over</w:t>
      </w:r>
      <w:proofErr w:type="gramEnd"/>
      <w:r>
        <w:t xml:space="preserve"> the Senate,” 4-30, The Daily Beast, </w:t>
      </w:r>
      <w:hyperlink r:id="rId35" w:history="1">
        <w:r w:rsidRPr="006C21F4">
          <w:rPr>
            <w:rStyle w:val="Hyperlink"/>
          </w:rPr>
          <w:t>http://www.thedailybeast.com/articles/2014/04/30/here-s-what-happens-when-the-gop-takes-over-the-senate.html</w:t>
        </w:r>
      </w:hyperlink>
      <w:r>
        <w:t xml:space="preserve"> --BR </w:t>
      </w:r>
    </w:p>
    <w:p w:rsidR="00AC600F" w:rsidRPr="00CF765F" w:rsidRDefault="00AC600F" w:rsidP="00AC600F">
      <w:pPr>
        <w:rPr>
          <w:sz w:val="16"/>
        </w:rPr>
      </w:pPr>
      <w:r w:rsidRPr="00CF765F">
        <w:rPr>
          <w:rStyle w:val="StyleUnderline"/>
        </w:rPr>
        <w:t>Political gamesmanship aside, there’s the question of what actual Republican policy priorities might be</w:t>
      </w:r>
      <w:r w:rsidRPr="00CF765F">
        <w:rPr>
          <w:sz w:val="16"/>
        </w:rPr>
        <w:t xml:space="preserve">. Here’s where the liberal activists really get nervous. </w:t>
      </w:r>
      <w:r w:rsidRPr="00CF765F">
        <w:rPr>
          <w:rStyle w:val="Emphasis"/>
        </w:rPr>
        <w:t>Almost certainly</w:t>
      </w:r>
      <w:r w:rsidRPr="00CF765F">
        <w:rPr>
          <w:rStyle w:val="StyleUnderline"/>
        </w:rPr>
        <w:t xml:space="preserve">, Republicans would pass bills with items similar to what’s been in the budgets written by Paul Ryan over the past few years: </w:t>
      </w:r>
      <w:r w:rsidRPr="00CF765F">
        <w:rPr>
          <w:rStyle w:val="Emphasis"/>
        </w:rPr>
        <w:t>reducing</w:t>
      </w:r>
      <w:r w:rsidRPr="00CF765F">
        <w:rPr>
          <w:sz w:val="16"/>
        </w:rPr>
        <w:t xml:space="preserve"> Pell grants, food stamps, </w:t>
      </w:r>
      <w:r w:rsidRPr="00CF765F">
        <w:rPr>
          <w:rStyle w:val="Emphasis"/>
        </w:rPr>
        <w:t>money for renewable energy</w:t>
      </w:r>
      <w:r w:rsidRPr="00CF765F">
        <w:rPr>
          <w:sz w:val="16"/>
        </w:rPr>
        <w:t xml:space="preserve">. </w:t>
      </w:r>
      <w:r w:rsidRPr="00CF765F">
        <w:rPr>
          <w:rStyle w:val="StyleUnderline"/>
        </w:rPr>
        <w:t>They’d target the EPA</w:t>
      </w:r>
      <w:r w:rsidRPr="00CF765F">
        <w:rPr>
          <w:sz w:val="16"/>
        </w:rPr>
        <w:t xml:space="preserve">, as </w:t>
      </w:r>
      <w:proofErr w:type="spellStart"/>
      <w:r w:rsidRPr="00CF765F">
        <w:rPr>
          <w:sz w:val="16"/>
        </w:rPr>
        <w:t>Norquist</w:t>
      </w:r>
      <w:proofErr w:type="spellEnd"/>
      <w:r w:rsidRPr="00CF765F">
        <w:rPr>
          <w:sz w:val="16"/>
        </w:rPr>
        <w:t xml:space="preserve"> suggested, and they’d almost surely go after the Consumer Financial Protection Bureau, the new agency created by Dodd-Frank that reins in the bad practices of banks and other lenders. They’d try to change the oversight of the CFPB, giving business interests more control, or take it out from under the Federal Reserve Bank, where it’s now housed, which could reduce its authority.</w:t>
      </w:r>
    </w:p>
    <w:p w:rsidR="00AC600F" w:rsidRPr="00AC600F" w:rsidRDefault="00AC600F" w:rsidP="00AC600F"/>
    <w:sectPr w:rsidR="00AC600F" w:rsidRPr="00AC6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CE47C7"/>
    <w:rsid w:val="000139A3"/>
    <w:rsid w:val="0006111B"/>
    <w:rsid w:val="00100833"/>
    <w:rsid w:val="00104529"/>
    <w:rsid w:val="00177B7D"/>
    <w:rsid w:val="0018322D"/>
    <w:rsid w:val="001B415E"/>
    <w:rsid w:val="001B5776"/>
    <w:rsid w:val="001B6DEA"/>
    <w:rsid w:val="001C200D"/>
    <w:rsid w:val="001E31BE"/>
    <w:rsid w:val="001F0E1D"/>
    <w:rsid w:val="001F283C"/>
    <w:rsid w:val="001F69C9"/>
    <w:rsid w:val="00251FC7"/>
    <w:rsid w:val="002556D6"/>
    <w:rsid w:val="002855A7"/>
    <w:rsid w:val="002A53BD"/>
    <w:rsid w:val="002B15F3"/>
    <w:rsid w:val="00315690"/>
    <w:rsid w:val="00317AE9"/>
    <w:rsid w:val="00325646"/>
    <w:rsid w:val="0036139B"/>
    <w:rsid w:val="00366013"/>
    <w:rsid w:val="003902BA"/>
    <w:rsid w:val="0039052B"/>
    <w:rsid w:val="003A09E2"/>
    <w:rsid w:val="003A71B7"/>
    <w:rsid w:val="003F1CE9"/>
    <w:rsid w:val="00407037"/>
    <w:rsid w:val="004605D6"/>
    <w:rsid w:val="004C60E8"/>
    <w:rsid w:val="004E3579"/>
    <w:rsid w:val="004F39E0"/>
    <w:rsid w:val="00537BD5"/>
    <w:rsid w:val="005458CB"/>
    <w:rsid w:val="00555D64"/>
    <w:rsid w:val="005663E2"/>
    <w:rsid w:val="005801DA"/>
    <w:rsid w:val="005A19DD"/>
    <w:rsid w:val="005F6C15"/>
    <w:rsid w:val="006065BD"/>
    <w:rsid w:val="006451A7"/>
    <w:rsid w:val="00665003"/>
    <w:rsid w:val="006A5B89"/>
    <w:rsid w:val="00761A47"/>
    <w:rsid w:val="007667C7"/>
    <w:rsid w:val="007A267B"/>
    <w:rsid w:val="007F5B66"/>
    <w:rsid w:val="00823A1C"/>
    <w:rsid w:val="0084539A"/>
    <w:rsid w:val="00845B9D"/>
    <w:rsid w:val="00852389"/>
    <w:rsid w:val="00860984"/>
    <w:rsid w:val="00867A28"/>
    <w:rsid w:val="008B3ECB"/>
    <w:rsid w:val="008C1B2E"/>
    <w:rsid w:val="008D2D19"/>
    <w:rsid w:val="0091627E"/>
    <w:rsid w:val="00925684"/>
    <w:rsid w:val="00963254"/>
    <w:rsid w:val="009752B2"/>
    <w:rsid w:val="009E1922"/>
    <w:rsid w:val="00A6425E"/>
    <w:rsid w:val="00A65B5F"/>
    <w:rsid w:val="00A93661"/>
    <w:rsid w:val="00A95652"/>
    <w:rsid w:val="00AC2A9E"/>
    <w:rsid w:val="00AC56B2"/>
    <w:rsid w:val="00AC600F"/>
    <w:rsid w:val="00B33C6D"/>
    <w:rsid w:val="00B4508F"/>
    <w:rsid w:val="00B8057C"/>
    <w:rsid w:val="00BC66A5"/>
    <w:rsid w:val="00BF593B"/>
    <w:rsid w:val="00C3464F"/>
    <w:rsid w:val="00C73D14"/>
    <w:rsid w:val="00C83417"/>
    <w:rsid w:val="00CD736E"/>
    <w:rsid w:val="00CE161E"/>
    <w:rsid w:val="00CE47C7"/>
    <w:rsid w:val="00CF59A8"/>
    <w:rsid w:val="00D325A9"/>
    <w:rsid w:val="00D36A8A"/>
    <w:rsid w:val="00D71170"/>
    <w:rsid w:val="00DA6538"/>
    <w:rsid w:val="00DB1C8F"/>
    <w:rsid w:val="00DB5A86"/>
    <w:rsid w:val="00DC6199"/>
    <w:rsid w:val="00E762CB"/>
    <w:rsid w:val="00EC7538"/>
    <w:rsid w:val="00ED30CF"/>
    <w:rsid w:val="00EE567C"/>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FECBD3-BDC6-4832-AF54-FA70AE89A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61A47"/>
  </w:style>
  <w:style w:type="paragraph" w:styleId="Heading1">
    <w:name w:val="heading 1"/>
    <w:aliases w:val="Pocket"/>
    <w:basedOn w:val="Normal"/>
    <w:next w:val="Normal"/>
    <w:link w:val="Heading1Char"/>
    <w:autoRedefine/>
    <w:qFormat/>
    <w:rsid w:val="00761A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61A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61A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Heading 2 Char2 Char,Heading 2 Char1 Char Char, Ch,Ch,no read,No Spacing211,TAG,No Spacing12,No Spacing2111,No Spacing4,No Spacing11111,No Spacing5,No Spacing21,Card,Tags,tags,No Spacing1111"/>
    <w:basedOn w:val="Normal"/>
    <w:next w:val="Normal"/>
    <w:link w:val="Heading4Char"/>
    <w:autoRedefine/>
    <w:uiPriority w:val="3"/>
    <w:unhideWhenUsed/>
    <w:qFormat/>
    <w:rsid w:val="00761A4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61A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1A47"/>
  </w:style>
  <w:style w:type="character" w:customStyle="1" w:styleId="Heading1Char">
    <w:name w:val="Heading 1 Char"/>
    <w:aliases w:val="Pocket Char"/>
    <w:basedOn w:val="DefaultParagraphFont"/>
    <w:link w:val="Heading1"/>
    <w:rsid w:val="00761A4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61A4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61A47"/>
    <w:rPr>
      <w:rFonts w:eastAsiaTheme="majorEastAsia" w:cstheme="majorBidi"/>
      <w:b/>
      <w:sz w:val="32"/>
      <w:szCs w:val="24"/>
      <w:u w:val="single"/>
    </w:rPr>
  </w:style>
  <w:style w:type="character" w:customStyle="1" w:styleId="Heading4Char">
    <w:name w:val="Heading 4 Char"/>
    <w:aliases w:val="Tag Char,small text Char,body Char,Big card Char,Normal Tag Char,heading 2 Char,Heading 2 Char2 Char Char,Heading 2 Char1 Char Char Char, Ch Char,Ch Char,no read Char,No Spacing211 Char,TAG Char,No Spacing12 Char,No Spacing2111 Char"/>
    <w:basedOn w:val="DefaultParagraphFont"/>
    <w:link w:val="Heading4"/>
    <w:uiPriority w:val="3"/>
    <w:rsid w:val="00761A47"/>
    <w:rPr>
      <w:rFonts w:eastAsiaTheme="majorEastAsia" w:cstheme="majorBidi"/>
      <w:b/>
      <w:iCs/>
      <w:sz w:val="26"/>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
    <w:basedOn w:val="DefaultParagraphFont"/>
    <w:uiPriority w:val="7"/>
    <w:qFormat/>
    <w:rsid w:val="00761A47"/>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61A47"/>
    <w:rPr>
      <w:b/>
      <w:bCs/>
      <w:sz w:val="26"/>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761A47"/>
    <w:rPr>
      <w:u w:val="single"/>
    </w:rPr>
  </w:style>
  <w:style w:type="character" w:styleId="Hyperlink">
    <w:name w:val="Hyperlink"/>
    <w:aliases w:val="heading 1 (block title),Card Text,Read,Important,Internet Link,Analytic Text"/>
    <w:basedOn w:val="DefaultParagraphFont"/>
    <w:uiPriority w:val="99"/>
    <w:unhideWhenUsed/>
    <w:rsid w:val="00761A47"/>
    <w:rPr>
      <w:color w:val="auto"/>
      <w:u w:val="none"/>
    </w:rPr>
  </w:style>
  <w:style w:type="character" w:styleId="FollowedHyperlink">
    <w:name w:val="FollowedHyperlink"/>
    <w:basedOn w:val="DefaultParagraphFont"/>
    <w:uiPriority w:val="99"/>
    <w:semiHidden/>
    <w:unhideWhenUsed/>
    <w:rsid w:val="00761A47"/>
    <w:rPr>
      <w:color w:val="auto"/>
      <w:u w:val="none"/>
    </w:rPr>
  </w:style>
  <w:style w:type="paragraph" w:customStyle="1" w:styleId="card">
    <w:name w:val="card"/>
    <w:basedOn w:val="Normal"/>
    <w:next w:val="Normal"/>
    <w:link w:val="cardChar"/>
    <w:qFormat/>
    <w:rsid w:val="00EC7538"/>
    <w:pPr>
      <w:spacing w:after="0" w:line="240" w:lineRule="auto"/>
      <w:ind w:left="288" w:right="288"/>
    </w:pPr>
    <w:rPr>
      <w:rFonts w:ascii="Calibri" w:eastAsia="Times New Roman" w:hAnsi="Calibri" w:cs="Calibri"/>
    </w:rPr>
  </w:style>
  <w:style w:type="character" w:customStyle="1" w:styleId="cardChar">
    <w:name w:val="card Char"/>
    <w:link w:val="card"/>
    <w:rsid w:val="00EC7538"/>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452780">
      <w:bodyDiv w:val="1"/>
      <w:marLeft w:val="0"/>
      <w:marRight w:val="0"/>
      <w:marTop w:val="0"/>
      <w:marBottom w:val="0"/>
      <w:divBdr>
        <w:top w:val="none" w:sz="0" w:space="0" w:color="auto"/>
        <w:left w:val="none" w:sz="0" w:space="0" w:color="auto"/>
        <w:bottom w:val="none" w:sz="0" w:space="0" w:color="auto"/>
        <w:right w:val="none" w:sz="0" w:space="0" w:color="auto"/>
      </w:divBdr>
    </w:div>
    <w:div w:id="705569219">
      <w:bodyDiv w:val="1"/>
      <w:marLeft w:val="0"/>
      <w:marRight w:val="0"/>
      <w:marTop w:val="0"/>
      <w:marBottom w:val="0"/>
      <w:divBdr>
        <w:top w:val="none" w:sz="0" w:space="0" w:color="auto"/>
        <w:left w:val="none" w:sz="0" w:space="0" w:color="auto"/>
        <w:bottom w:val="none" w:sz="0" w:space="0" w:color="auto"/>
        <w:right w:val="none" w:sz="0" w:space="0" w:color="auto"/>
      </w:divBdr>
    </w:div>
    <w:div w:id="880361155">
      <w:bodyDiv w:val="1"/>
      <w:marLeft w:val="0"/>
      <w:marRight w:val="0"/>
      <w:marTop w:val="0"/>
      <w:marBottom w:val="0"/>
      <w:divBdr>
        <w:top w:val="none" w:sz="0" w:space="0" w:color="auto"/>
        <w:left w:val="none" w:sz="0" w:space="0" w:color="auto"/>
        <w:bottom w:val="none" w:sz="0" w:space="0" w:color="auto"/>
        <w:right w:val="none" w:sz="0" w:space="0" w:color="auto"/>
      </w:divBdr>
    </w:div>
    <w:div w:id="124190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4/04/29/upshot/why-the-democrats-turnout-problem-is-worst-in-north-carolina.html" TargetMode="External"/><Relationship Id="rId13" Type="http://schemas.openxmlformats.org/officeDocument/2006/relationships/hyperlink" Target="http://thehill.com/policy/energy-environment/210680-mcconnell-invites-obama-to-visit-coal-country" TargetMode="External"/><Relationship Id="rId18" Type="http://schemas.openxmlformats.org/officeDocument/2006/relationships/hyperlink" Target="http://thehill.com/blogs/congress-blog/economy-budget/198759-gop-should-support-free-trade" TargetMode="External"/><Relationship Id="rId26" Type="http://schemas.openxmlformats.org/officeDocument/2006/relationships/hyperlink" Target="http://www.thedailybeast.com/articles/2014/04/30/here-s-what-happens-when-the-gop-takes-over-the-senate.html" TargetMode="External"/><Relationship Id="rId3" Type="http://schemas.openxmlformats.org/officeDocument/2006/relationships/settings" Target="settings.xml"/><Relationship Id="rId21" Type="http://schemas.openxmlformats.org/officeDocument/2006/relationships/hyperlink" Target="http://www.thedailybeast.com/articles/2014/04/30/here-s-what-happens-when-the-gop-takes-over-the-senate.html" TargetMode="External"/><Relationship Id="rId34" Type="http://schemas.openxmlformats.org/officeDocument/2006/relationships/hyperlink" Target="http://www.thedailybeast.com/articles/2014/04/30/here-s-what-happens-when-the-gop-takes-over-the-senate.html" TargetMode="External"/><Relationship Id="rId7" Type="http://schemas.openxmlformats.org/officeDocument/2006/relationships/hyperlink" Target="http://dmnewsi.com/2014/05/22/reporters-notebook-goliath-v-goliath-match-up-as-green-billionaire-takes-on-the-koch-brothers/" TargetMode="External"/><Relationship Id="rId12" Type="http://schemas.openxmlformats.org/officeDocument/2006/relationships/hyperlink" Target="http://washingtonexaminer.com/obama-goes-green-with-executive-push-on-climate/article/2544359" TargetMode="External"/><Relationship Id="rId17" Type="http://schemas.openxmlformats.org/officeDocument/2006/relationships/hyperlink" Target="http://www.huffingtonpost.com/2013/04/04/eu-trade-deal_n_2994410.html" TargetMode="External"/><Relationship Id="rId25" Type="http://schemas.openxmlformats.org/officeDocument/2006/relationships/hyperlink" Target="http://www.thedailybeast.com/articles/2014/04/30/here-s-what-happens-when-the-gop-takes-over-the-senate.html" TargetMode="External"/><Relationship Id="rId33" Type="http://schemas.openxmlformats.org/officeDocument/2006/relationships/hyperlink" Target="http://thediplomat.com/2014/07/xis-transformational-diplomacy-and-strategic-competence/)//RAW" TargetMode="External"/><Relationship Id="rId2" Type="http://schemas.openxmlformats.org/officeDocument/2006/relationships/styles" Target="styles.xml"/><Relationship Id="rId16" Type="http://schemas.openxmlformats.org/officeDocument/2006/relationships/hyperlink" Target="http://ec.europa.eu/trade/policy/in-focus/ttip/" TargetMode="External"/><Relationship Id="rId20" Type="http://schemas.openxmlformats.org/officeDocument/2006/relationships/hyperlink" Target="http://obamatrade.com/obamas-dangerous-international-deal/" TargetMode="External"/><Relationship Id="rId29" Type="http://schemas.openxmlformats.org/officeDocument/2006/relationships/hyperlink" Target="http://www.huffingtonpost.com/2013/04/04/eu-trade-deal_n_2994410.html" TargetMode="External"/><Relationship Id="rId1" Type="http://schemas.openxmlformats.org/officeDocument/2006/relationships/numbering" Target="numbering.xml"/><Relationship Id="rId6" Type="http://schemas.openxmlformats.org/officeDocument/2006/relationships/hyperlink" Target="http://www.outsidethebeltway.com/could-republicans-taking-control-of-the-senate-be-good-for-obama/" TargetMode="External"/><Relationship Id="rId11" Type="http://schemas.openxmlformats.org/officeDocument/2006/relationships/hyperlink" Target="http://www.politico.com/morningenergy/0714/morningenergy14543.html" TargetMode="External"/><Relationship Id="rId24" Type="http://schemas.openxmlformats.org/officeDocument/2006/relationships/hyperlink" Target="https://csis.org/publication/government-shutdown-what-will-it-mean-united-states-americas" TargetMode="External"/><Relationship Id="rId32" Type="http://schemas.openxmlformats.org/officeDocument/2006/relationships/hyperlink" Target="http://obamatrade.com/obamas-dangerous-international-deal/" TargetMode="External"/><Relationship Id="rId37" Type="http://schemas.openxmlformats.org/officeDocument/2006/relationships/theme" Target="theme/theme1.xml"/><Relationship Id="rId5" Type="http://schemas.openxmlformats.org/officeDocument/2006/relationships/hyperlink" Target="http://www.rasmussenreports.com/public_content/politics/elections/election_2014/louisiana/election_2014_louisiana_senate" TargetMode="External"/><Relationship Id="rId15" Type="http://schemas.openxmlformats.org/officeDocument/2006/relationships/hyperlink" Target="http://mediarelations.gwu.edu/battleground-poll" TargetMode="External"/><Relationship Id="rId23" Type="http://schemas.openxmlformats.org/officeDocument/2006/relationships/hyperlink" Target="http://www.thedailybeast.com/articles/2014/04/30/here-s-what-happens-when-the-gop-takes-over-the-senate.html" TargetMode="External"/><Relationship Id="rId28" Type="http://schemas.openxmlformats.org/officeDocument/2006/relationships/hyperlink" Target="http://www.thedailybeast.com/articles/2014/04/30/here-s-what-happens-when-the-gop-takes-over-the-senate.html" TargetMode="External"/><Relationship Id="rId36" Type="http://schemas.openxmlformats.org/officeDocument/2006/relationships/fontTable" Target="fontTable.xml"/><Relationship Id="rId10" Type="http://schemas.openxmlformats.org/officeDocument/2006/relationships/hyperlink" Target="http://www.nytimes.com/2014/04/22/business/energy-environment/us-emission-rules-would-far-outweigh-impact-of-keystone-pipeline.html" TargetMode="External"/><Relationship Id="rId19" Type="http://schemas.openxmlformats.org/officeDocument/2006/relationships/hyperlink" Target="http://obamatrade.com/obamatrade-corporate-cronyism/" TargetMode="External"/><Relationship Id="rId31" Type="http://schemas.openxmlformats.org/officeDocument/2006/relationships/hyperlink" Target="http://obamatrade.com/obamatrade-corporate-cronyism/" TargetMode="External"/><Relationship Id="rId4" Type="http://schemas.openxmlformats.org/officeDocument/2006/relationships/webSettings" Target="webSettings.xml"/><Relationship Id="rId9" Type="http://schemas.openxmlformats.org/officeDocument/2006/relationships/hyperlink" Target="file:///C:\Users\brian.rubaie\Documents\Obama%20Inches%20Into%20Competitive%20Colorado%20Senate%20Race,%20July%208,%202014,%20http:\denver.cbslocal.com\2014\07\08\obama-inches-into-competitive-colorado-senate-race\" TargetMode="External"/><Relationship Id="rId14" Type="http://schemas.openxmlformats.org/officeDocument/2006/relationships/hyperlink" Target="http://www.politico.com/story/2014/06/all-policy-is-local-presented-by-chooseenergyorg-welcome-to-energy-and-the-midterms-the-war-on-coal-in-west-virginia-108384.html" TargetMode="External"/><Relationship Id="rId22" Type="http://schemas.openxmlformats.org/officeDocument/2006/relationships/hyperlink" Target="http://www.thedailybeast.com/articles/2014/04/30/here-s-what-happens-when-the-gop-takes-over-the-senate.html" TargetMode="External"/><Relationship Id="rId27" Type="http://schemas.openxmlformats.org/officeDocument/2006/relationships/hyperlink" Target="http://www.thedailybeast.com/articles/2014/04/30/here-s-what-happens-when-the-gop-takes-over-the-senate.html" TargetMode="External"/><Relationship Id="rId30" Type="http://schemas.openxmlformats.org/officeDocument/2006/relationships/hyperlink" Target="http://thehill.com/blogs/congress-blog/economy-budget/198759-gop-should-support-free-trade" TargetMode="External"/><Relationship Id="rId35" Type="http://schemas.openxmlformats.org/officeDocument/2006/relationships/hyperlink" Target="http://www.thedailybeast.com/articles/2014/04/30/here-s-what-happens-when-the-gop-takes-over-the-senat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96</Pages>
  <Words>33554</Words>
  <Characters>191264</Characters>
  <Application>Microsoft Office Word</Application>
  <DocSecurity>0</DocSecurity>
  <Lines>1593</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Rubaie</dc:creator>
  <cp:keywords>5.0</cp:keywords>
  <cp:lastModifiedBy>Brian Rubaie</cp:lastModifiedBy>
  <cp:revision>2</cp:revision>
  <dcterms:created xsi:type="dcterms:W3CDTF">2014-07-20T01:00:00Z</dcterms:created>
  <dcterms:modified xsi:type="dcterms:W3CDTF">2014-07-20T01:00:00Z</dcterms:modified>
</cp:coreProperties>
</file>