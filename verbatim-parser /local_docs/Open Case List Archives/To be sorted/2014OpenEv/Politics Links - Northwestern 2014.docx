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2F2" w:rsidRPr="0074462D" w:rsidRDefault="00AA52F2" w:rsidP="0074462D">
      <w:pPr>
        <w:pStyle w:val="Heading3"/>
      </w:pPr>
      <w:r w:rsidRPr="0074462D">
        <w:t xml:space="preserve">Obama Good - Ocean Policy </w:t>
      </w:r>
    </w:p>
    <w:p w:rsidR="0040336A" w:rsidRPr="0074462D" w:rsidRDefault="00855D0A" w:rsidP="0074462D">
      <w:pPr>
        <w:pStyle w:val="Heading4"/>
      </w:pPr>
      <w:r w:rsidRPr="0074462D">
        <w:t>Ocean policy is</w:t>
      </w:r>
      <w:r w:rsidR="00BA78FF">
        <w:t xml:space="preserve"> politically divisive</w:t>
      </w:r>
      <w:r w:rsidRPr="0074462D">
        <w:t xml:space="preserve"> </w:t>
      </w:r>
      <w:r w:rsidR="00BA78FF">
        <w:t>--</w:t>
      </w:r>
      <w:r w:rsidRPr="0074462D">
        <w:t xml:space="preserve"> </w:t>
      </w:r>
      <w:r w:rsidR="00BA78FF">
        <w:t>seen as Obama overreach</w:t>
      </w:r>
    </w:p>
    <w:p w:rsidR="00037866" w:rsidRDefault="0040336A" w:rsidP="008C1B2E">
      <w:pPr>
        <w:rPr>
          <w:sz w:val="16"/>
        </w:rPr>
      </w:pPr>
      <w:proofErr w:type="spellStart"/>
      <w:proofErr w:type="gramStart"/>
      <w:r w:rsidRPr="0074462D">
        <w:rPr>
          <w:b/>
        </w:rPr>
        <w:t>Iacurci</w:t>
      </w:r>
      <w:proofErr w:type="spellEnd"/>
      <w:r w:rsidRPr="0074462D">
        <w:rPr>
          <w:b/>
        </w:rPr>
        <w:t xml:space="preserve"> 14</w:t>
      </w:r>
      <w:r>
        <w:rPr>
          <w:sz w:val="16"/>
        </w:rPr>
        <w:t xml:space="preserve"> Jenna, Allied Health Sciences major and Spanish minor, journalist, works at GALO.</w:t>
      </w:r>
      <w:proofErr w:type="gramEnd"/>
      <w:r>
        <w:rPr>
          <w:sz w:val="16"/>
        </w:rPr>
        <w:t xml:space="preserve"> “Obama to Protect Pacific Ocean from Fishing and Energy Exploration” June 17 </w:t>
      </w:r>
      <w:hyperlink r:id="rId10" w:history="1">
        <w:r w:rsidRPr="00416B7E">
          <w:rPr>
            <w:rStyle w:val="Hyperlink"/>
            <w:sz w:val="16"/>
          </w:rPr>
          <w:t>http://www.natureworldnews.com/articles/7615/20140617/obama-to-protect-pacific-ocean-from-fishing-and-energy-exploration.htm</w:t>
        </w:r>
      </w:hyperlink>
      <w:r>
        <w:rPr>
          <w:sz w:val="16"/>
        </w:rPr>
        <w:t xml:space="preserve">  LG</w:t>
      </w:r>
    </w:p>
    <w:p w:rsidR="00B21D7D" w:rsidRPr="00BA78FF" w:rsidRDefault="00B21D7D" w:rsidP="008C1B2E">
      <w:pPr>
        <w:rPr>
          <w:sz w:val="16"/>
        </w:rPr>
      </w:pPr>
      <w:r w:rsidRPr="00BA78FF">
        <w:rPr>
          <w:sz w:val="16"/>
        </w:rPr>
        <w:t xml:space="preserve">President Barack </w:t>
      </w:r>
      <w:r w:rsidRPr="00855D0A">
        <w:rPr>
          <w:rStyle w:val="StyleUnderline"/>
          <w:b/>
        </w:rPr>
        <w:t xml:space="preserve">Obama </w:t>
      </w:r>
      <w:r w:rsidRPr="00BA78FF">
        <w:rPr>
          <w:sz w:val="16"/>
        </w:rPr>
        <w:t xml:space="preserve">will announce Tuesday </w:t>
      </w:r>
      <w:r w:rsidRPr="00855D0A">
        <w:rPr>
          <w:rStyle w:val="StyleUnderline"/>
          <w:b/>
        </w:rPr>
        <w:t>plans to</w:t>
      </w:r>
      <w:r w:rsidRPr="00BA78FF">
        <w:rPr>
          <w:sz w:val="16"/>
        </w:rPr>
        <w:t xml:space="preserve"> create what could be the world's largest marine sanctuary, an initiative that </w:t>
      </w:r>
      <w:r w:rsidRPr="00855D0A">
        <w:rPr>
          <w:rStyle w:val="StyleUnderline"/>
          <w:b/>
        </w:rPr>
        <w:t>will protect large swaths of the Pacific Ocean from overfishing, energy exploration and other human activities</w:t>
      </w:r>
      <w:r w:rsidRPr="00BA78FF">
        <w:rPr>
          <w:sz w:val="16"/>
        </w:rPr>
        <w:t xml:space="preserve">, according to White House officials. Slated to go into effect later this year after a comment period, the proposal could double the area of global ocean that is fully protected. Secretary of State John F. Kerry and White House counselor John D. </w:t>
      </w:r>
      <w:proofErr w:type="spellStart"/>
      <w:r w:rsidRPr="00BA78FF">
        <w:rPr>
          <w:sz w:val="16"/>
        </w:rPr>
        <w:t>Podesta</w:t>
      </w:r>
      <w:proofErr w:type="spellEnd"/>
      <w:r w:rsidRPr="00BA78FF">
        <w:rPr>
          <w:sz w:val="16"/>
        </w:rPr>
        <w:t xml:space="preserve"> led the effort, aimed to safeguard more ocean territory. A vast portion of the Pacific Ocean - controlled by the tiny island nation of Kiribati - will be protected with a commercial fishing ban so that its diverse populations of marine life can recover and repopulate. Kiribati Closes Vast Swath of Ocean to Fishing "No one should mistake that the protection of our oceans is a vital international security issue," Kerry said at an international summit on Monday. "Most people under-estimate the enormous damage we as people are inflicting on our oceans every single day." Under the proposal, The Washington Post first reported, the president will expand the Pacific Remote Islands Marine National Monument from almost 87,000 square miles (225,000 </w:t>
      </w:r>
      <w:proofErr w:type="spellStart"/>
      <w:r w:rsidRPr="00BA78FF">
        <w:rPr>
          <w:sz w:val="16"/>
        </w:rPr>
        <w:t>sq</w:t>
      </w:r>
      <w:proofErr w:type="spellEnd"/>
      <w:r w:rsidRPr="00BA78FF">
        <w:rPr>
          <w:sz w:val="16"/>
        </w:rPr>
        <w:t xml:space="preserve"> km) to nearly 782,000 square miles (2.03 million </w:t>
      </w:r>
      <w:proofErr w:type="spellStart"/>
      <w:r w:rsidRPr="00BA78FF">
        <w:rPr>
          <w:sz w:val="16"/>
        </w:rPr>
        <w:t>sq</w:t>
      </w:r>
      <w:proofErr w:type="spellEnd"/>
      <w:r w:rsidRPr="00BA78FF">
        <w:rPr>
          <w:sz w:val="16"/>
        </w:rPr>
        <w:t xml:space="preserve"> km) - an area that includes seven territories and atolls controlled by the United States. Former President George W. Bush first established the monument during his second term. The United States is the leading nation in terms of ocean preserves - it controls more than 13 percent of the ocean area overseen by nations. And with this expansion, it would also protect nearly two dozen species of marine mammals, five types of threatened sea turtles, and a variety of sharks and other predatory fish species. Environmental groups no doubt applaud the move, but others, mainly </w:t>
      </w:r>
      <w:r w:rsidRPr="0040336A">
        <w:rPr>
          <w:rStyle w:val="StyleUnderline"/>
          <w:b/>
        </w:rPr>
        <w:t>political opponents, who question the scope of Obama's executive powers are likely to voice harsh criticisms - the president has as used his executive authority 11 times to protect areas on land without seeking congressional approval. "It's another example of this imperial presidency,"</w:t>
      </w:r>
      <w:r w:rsidRPr="00BA78FF">
        <w:rPr>
          <w:sz w:val="16"/>
        </w:rPr>
        <w:t xml:space="preserve"> House Natural Resources Committee Chairman Doc Hastings, R-Wash., told the Post. "If there are marine sanctuaries that should be put in </w:t>
      </w:r>
      <w:proofErr w:type="gramStart"/>
      <w:r w:rsidRPr="00BA78FF">
        <w:rPr>
          <w:sz w:val="16"/>
        </w:rPr>
        <w:t>place, that</w:t>
      </w:r>
      <w:proofErr w:type="gramEnd"/>
      <w:r w:rsidRPr="00BA78FF">
        <w:rPr>
          <w:sz w:val="16"/>
        </w:rPr>
        <w:t xml:space="preserve"> should go through Congress." Despite scrutiny, Obama is confident in his efforts. "We've already shown that when we work together, we can protect our oceans for future generations. So let's redouble our efforts," he said in a statement, Reuters reported. And political will such as this, officials say, is an ingredient that is lacking when it comes to ocean preservation. Kerry concluded his speech at the summit by saying, "Ask yourself: If this group can't create a serious plan to protect the ocean for future generations, then who can and who will?" This proposal coincides with the announcement that wildlife in a vast portion of the Pacific Ocean, controlled by the island nation of Kiribati, will also be protected with a commercial fishing ban.</w:t>
      </w:r>
    </w:p>
    <w:p w:rsidR="0074075C" w:rsidRDefault="0074075C"/>
    <w:p w:rsidR="009848D4" w:rsidRDefault="009848D4" w:rsidP="009848D4">
      <w:pPr>
        <w:pStyle w:val="Heading4"/>
      </w:pPr>
      <w:r>
        <w:t>GOP will oppose the plan - they oppose additional funding for the ocean and Obama's recent executive maneuvers expands the debate even more</w:t>
      </w:r>
    </w:p>
    <w:p w:rsidR="009848D4" w:rsidRPr="009848D4" w:rsidRDefault="009848D4" w:rsidP="009848D4">
      <w:pPr>
        <w:rPr>
          <w:rStyle w:val="Style13ptBold"/>
          <w:b w:val="0"/>
          <w:sz w:val="22"/>
        </w:rPr>
      </w:pPr>
      <w:r w:rsidRPr="009848D4">
        <w:rPr>
          <w:rStyle w:val="Style13ptBold"/>
          <w:sz w:val="22"/>
        </w:rPr>
        <w:t>JACOBSON| 2013</w:t>
      </w:r>
    </w:p>
    <w:p w:rsidR="009848D4" w:rsidRPr="00976DBD" w:rsidRDefault="009848D4" w:rsidP="009848D4">
      <w:pPr>
        <w:rPr>
          <w:rStyle w:val="Style13ptBold"/>
          <w:b w:val="0"/>
          <w:sz w:val="12"/>
          <w:szCs w:val="12"/>
        </w:rPr>
      </w:pPr>
      <w:r>
        <w:rPr>
          <w:rStyle w:val="Style13ptBold"/>
          <w:sz w:val="12"/>
          <w:szCs w:val="12"/>
        </w:rPr>
        <w:t>(Rebecca Jacobson</w:t>
      </w:r>
      <w:r w:rsidRPr="00976DBD">
        <w:rPr>
          <w:rStyle w:val="Style13ptBold"/>
          <w:sz w:val="12"/>
          <w:szCs w:val="12"/>
        </w:rPr>
        <w:t xml:space="preserve">¶ </w:t>
      </w:r>
      <w:r>
        <w:rPr>
          <w:rStyle w:val="Style13ptBold"/>
          <w:sz w:val="12"/>
          <w:szCs w:val="12"/>
        </w:rPr>
        <w:t xml:space="preserve">Reporter/Producer, Science and Climate Change at The PBS </w:t>
      </w:r>
      <w:proofErr w:type="spellStart"/>
      <w:r>
        <w:rPr>
          <w:rStyle w:val="Style13ptBold"/>
          <w:sz w:val="12"/>
          <w:szCs w:val="12"/>
        </w:rPr>
        <w:t>NewsHour</w:t>
      </w:r>
      <w:proofErr w:type="spellEnd"/>
      <w:r>
        <w:rPr>
          <w:rStyle w:val="Style13ptBold"/>
          <w:sz w:val="12"/>
          <w:szCs w:val="12"/>
        </w:rPr>
        <w:t xml:space="preserve">| September 17, 2013| Controversy Over Shell’s Oil Exploration in Arctic Continues| </w:t>
      </w:r>
      <w:hyperlink r:id="rId11" w:history="1">
        <w:r w:rsidRPr="00392E48">
          <w:rPr>
            <w:rStyle w:val="Hyperlink"/>
            <w:sz w:val="12"/>
            <w:szCs w:val="12"/>
          </w:rPr>
          <w:t>http://www.pbs.org/newshour/rundown/controversy-over-shells-oil-exploration-in-arctic-continues/|</w:t>
        </w:r>
      </w:hyperlink>
      <w:r>
        <w:rPr>
          <w:rStyle w:val="Style13ptBold"/>
          <w:sz w:val="12"/>
          <w:szCs w:val="12"/>
        </w:rPr>
        <w:t xml:space="preserve"> AWEY)</w:t>
      </w:r>
    </w:p>
    <w:p w:rsidR="009848D4" w:rsidRPr="00D44A6B" w:rsidRDefault="009848D4" w:rsidP="009848D4">
      <w:r w:rsidRPr="00D44A6B">
        <w:rPr>
          <w:rStyle w:val="StyleUnderline"/>
        </w:rPr>
        <w:t>Critics and environmentalists warned government officials about these risks when oil companies began lobbying for Arctic drilling permits</w:t>
      </w:r>
      <w:r w:rsidRPr="00D44A6B">
        <w:t xml:space="preserve">. </w:t>
      </w:r>
      <w:r w:rsidRPr="00976DBD">
        <w:rPr>
          <w:sz w:val="12"/>
          <w:szCs w:val="12"/>
        </w:rPr>
        <w:t>Following the New Year’s Eve accident, Lois Epstein, Alaska program director for the Wilderness Society, wrote in an email</w:t>
      </w:r>
      <w:proofErr w:type="gramStart"/>
      <w:r w:rsidRPr="00976DBD">
        <w:rPr>
          <w:sz w:val="12"/>
          <w:szCs w:val="12"/>
        </w:rPr>
        <w:t>:¶</w:t>
      </w:r>
      <w:proofErr w:type="gramEnd"/>
      <w:r w:rsidRPr="00976DBD">
        <w:rPr>
          <w:sz w:val="12"/>
          <w:szCs w:val="12"/>
        </w:rPr>
        <w:t xml:space="preserve"> “Shell and its contractors are no match for Alaska’s weather and sea conditions either during drilling operations or during transit. Shell’s costly drilling experiment in the Arctic Ocean needs to be stopped by the federal government or by Shell itself given the unacceptably high risks it poses to both humans and the environment.”¶</w:t>
      </w:r>
      <w:r w:rsidRPr="00D44A6B">
        <w:rPr>
          <w:sz w:val="12"/>
        </w:rPr>
        <w:t xml:space="preserve"> </w:t>
      </w:r>
      <w:r w:rsidRPr="00D44A6B">
        <w:rPr>
          <w:rStyle w:val="StyleUnderline"/>
        </w:rPr>
        <w:t>Environmental activist organizations like Greenpeace escalated their protests against further drilling by starting the Save the Arctic campaign and collecting signatures to declare the region a global sanctuary</w:t>
      </w:r>
      <w:r w:rsidRPr="00976DBD">
        <w:rPr>
          <w:sz w:val="12"/>
          <w:szCs w:val="12"/>
        </w:rPr>
        <w:t xml:space="preserve">.¶ Ten conservation organizations — Alaska Wilderness League, Center for Biological Diversity, Greenpeace, National Audubon Society, Natural Resources Defense Council, Ocean Conservancy, Oceana, Pacific Environment, Resisting Environmental Destruction on Indigenous Lands, and Sierra Club — filed a lawsuit against the Bureau of Safety and Environmental Enforcement for allowing Shell to drill for oil without a prior assessment under the National Environmental Policy Act. U.S. District Court Judge </w:t>
      </w:r>
      <w:proofErr w:type="spellStart"/>
      <w:r w:rsidRPr="00976DBD">
        <w:rPr>
          <w:sz w:val="12"/>
          <w:szCs w:val="12"/>
        </w:rPr>
        <w:t>Beistline</w:t>
      </w:r>
      <w:proofErr w:type="spellEnd"/>
      <w:r w:rsidRPr="00976DBD">
        <w:rPr>
          <w:sz w:val="12"/>
          <w:szCs w:val="12"/>
        </w:rPr>
        <w:t xml:space="preserve"> ruled against them on August 5</w:t>
      </w:r>
      <w:r w:rsidRPr="00D44A6B">
        <w:t>.</w:t>
      </w:r>
      <w:r w:rsidRPr="00D44A6B">
        <w:rPr>
          <w:sz w:val="12"/>
        </w:rPr>
        <w:t xml:space="preserve">¶ </w:t>
      </w:r>
      <w:r w:rsidRPr="00D44A6B">
        <w:rPr>
          <w:rStyle w:val="StyleUnderline"/>
        </w:rPr>
        <w:t xml:space="preserve">The Environmental Protection Agency fined Shell $1.1 million for violations to the Clean Air Act. Noble Discoverer and the </w:t>
      </w:r>
      <w:proofErr w:type="spellStart"/>
      <w:r w:rsidRPr="00D44A6B">
        <w:rPr>
          <w:rStyle w:val="StyleUnderline"/>
        </w:rPr>
        <w:t>Kulluk’s</w:t>
      </w:r>
      <w:proofErr w:type="spellEnd"/>
      <w:r w:rsidRPr="00D44A6B">
        <w:rPr>
          <w:rStyle w:val="StyleUnderline"/>
        </w:rPr>
        <w:t xml:space="preserve"> engines released nitrogen oxide, ammonia and other pollutants in excess of what permits allowed. The EPA cited 23 violations of the air permits governing the Discoverer and 11 for the </w:t>
      </w:r>
      <w:proofErr w:type="spellStart"/>
      <w:r w:rsidRPr="00D44A6B">
        <w:rPr>
          <w:rStyle w:val="StyleUnderline"/>
        </w:rPr>
        <w:t>Kulluk</w:t>
      </w:r>
      <w:proofErr w:type="spellEnd"/>
      <w:r w:rsidRPr="00D44A6B">
        <w:rPr>
          <w:rStyle w:val="StyleUnderline"/>
        </w:rPr>
        <w:t>, reported the energy blog Fuel Fix.</w:t>
      </w:r>
      <w:r w:rsidRPr="00D44A6B">
        <w:rPr>
          <w:rStyle w:val="StyleUnderline"/>
          <w:sz w:val="12"/>
        </w:rPr>
        <w:t>¶</w:t>
      </w:r>
      <w:r w:rsidRPr="00D44A6B">
        <w:rPr>
          <w:sz w:val="12"/>
        </w:rPr>
        <w:t xml:space="preserve"> </w:t>
      </w:r>
      <w:r w:rsidRPr="00976DBD">
        <w:rPr>
          <w:sz w:val="12"/>
          <w:szCs w:val="12"/>
        </w:rPr>
        <w:t xml:space="preserve">But critics said the fine was not harsh enough. Rebecca </w:t>
      </w:r>
      <w:proofErr w:type="spellStart"/>
      <w:r w:rsidRPr="00976DBD">
        <w:rPr>
          <w:sz w:val="12"/>
          <w:szCs w:val="12"/>
        </w:rPr>
        <w:t>Noblin</w:t>
      </w:r>
      <w:proofErr w:type="spellEnd"/>
      <w:r w:rsidRPr="00976DBD">
        <w:rPr>
          <w:sz w:val="12"/>
          <w:szCs w:val="12"/>
        </w:rPr>
        <w:t xml:space="preserve"> of the Center for Biological Diversity in Anchorage told the </w:t>
      </w:r>
      <w:r w:rsidRPr="00976DBD">
        <w:rPr>
          <w:sz w:val="12"/>
          <w:szCs w:val="12"/>
        </w:rPr>
        <w:lastRenderedPageBreak/>
        <w:t>Associated Press in an email</w:t>
      </w:r>
      <w:proofErr w:type="gramStart"/>
      <w:r w:rsidRPr="00D44A6B">
        <w:t>:</w:t>
      </w:r>
      <w:r w:rsidRPr="00D44A6B">
        <w:rPr>
          <w:sz w:val="12"/>
        </w:rPr>
        <w:t>¶</w:t>
      </w:r>
      <w:proofErr w:type="gramEnd"/>
      <w:r w:rsidRPr="00D44A6B">
        <w:rPr>
          <w:sz w:val="12"/>
        </w:rPr>
        <w:t xml:space="preserve"> </w:t>
      </w:r>
      <w:r w:rsidRPr="00D44A6B">
        <w:t>“</w:t>
      </w:r>
      <w:r w:rsidRPr="00D44A6B">
        <w:rPr>
          <w:rStyle w:val="StyleUnderline"/>
        </w:rPr>
        <w:t>Shell downplays the ugly effects of its lack of preparedness for Arctic drilling, but these fines tell a different story. The Arctic environment is significantly harsher and more dynamic than Shell has accounted for. Unless the Obama administration puts a stop to Arctic drilling, companies like Shell will continue to foul the Arctic air and water.”</w:t>
      </w:r>
    </w:p>
    <w:p w:rsidR="009848D4" w:rsidRDefault="009848D4" w:rsidP="009848D4"/>
    <w:p w:rsidR="00422D9A" w:rsidRDefault="00422D9A" w:rsidP="00422D9A">
      <w:pPr>
        <w:pStyle w:val="Heading4"/>
      </w:pPr>
      <w:r>
        <w:t>Ocean policy is controversial- Partisan divide</w:t>
      </w:r>
    </w:p>
    <w:p w:rsidR="00422D9A" w:rsidRDefault="00422D9A" w:rsidP="00422D9A">
      <w:proofErr w:type="spellStart"/>
      <w:r w:rsidRPr="00422D9A">
        <w:rPr>
          <w:b/>
        </w:rPr>
        <w:t>Helvarg</w:t>
      </w:r>
      <w:proofErr w:type="spellEnd"/>
      <w:r w:rsidRPr="00422D9A">
        <w:rPr>
          <w:b/>
        </w:rPr>
        <w:t xml:space="preserve"> 14</w:t>
      </w:r>
      <w:r>
        <w:t xml:space="preserve"> David, award winning environmental journalist and Executive Director of Blue Frontier, 2-14-2014 http://thehill.com/blogs/congress-blog/energy-environment/198361-the-oceans-demand-our-</w:t>
      </w:r>
      <w:proofErr w:type="gramStart"/>
      <w:r>
        <w:t xml:space="preserve">attention  </w:t>
      </w:r>
      <w:proofErr w:type="spellStart"/>
      <w:r>
        <w:t>grossman</w:t>
      </w:r>
      <w:proofErr w:type="spellEnd"/>
      <w:proofErr w:type="gramEnd"/>
    </w:p>
    <w:p w:rsidR="00422D9A" w:rsidRPr="00422D9A" w:rsidRDefault="00422D9A" w:rsidP="00422D9A">
      <w:pPr>
        <w:rPr>
          <w:sz w:val="16"/>
        </w:rPr>
      </w:pPr>
      <w:r w:rsidRPr="00054A18">
        <w:rPr>
          <w:b/>
          <w:u w:val="single"/>
        </w:rPr>
        <w:t xml:space="preserve">The latest battle over the future of America’s ocean frontier is being fought out in a seemingly unrelated bill in Congress. </w:t>
      </w:r>
      <w:r w:rsidRPr="00422D9A">
        <w:rPr>
          <w:sz w:val="16"/>
        </w:rPr>
        <w:t xml:space="preserve">Democratic Sen. Sheldon Whitehouse (R.I.) recently introduced his National Endowment for the Oceans rider to the Senate version of the Water Resources Development Act (WRDA), which funds the Army Corps of Engineers to work on dams, dredging and flood control. </w:t>
      </w:r>
      <w:r w:rsidRPr="00422D9A">
        <w:rPr>
          <w:b/>
          <w:sz w:val="16"/>
        </w:rPr>
        <w:t>The Endowment would establish a permanent fund</w:t>
      </w:r>
      <w:r w:rsidRPr="00422D9A">
        <w:rPr>
          <w:sz w:val="16"/>
        </w:rPr>
        <w:t xml:space="preserve"> – based on offshore energy revenue – </w:t>
      </w:r>
      <w:r w:rsidRPr="00422D9A">
        <w:rPr>
          <w:b/>
          <w:sz w:val="16"/>
        </w:rPr>
        <w:t>for scientific research and coastal restoration</w:t>
      </w:r>
      <w:r w:rsidRPr="00422D9A">
        <w:rPr>
          <w:sz w:val="16"/>
        </w:rPr>
        <w:t>.</w:t>
      </w:r>
      <w:r w:rsidRPr="00054A18">
        <w:rPr>
          <w:b/>
          <w:u w:val="single"/>
        </w:rPr>
        <w:t xml:space="preserve"> On the House side Tea Party Republican Rep. Bill Flores (Texas) has a rider to cancel out any funding that might allow the Army Corps to participate in the Obama administration’s National Ocean Policy, which he claims would empower the EPA to control the property of his drought-plagued constituents should any rain (generated by the ocean) land on their rooftops. One rider represents a constructive addition and the other a paranoid partisan impediment to an ocean policy aimed at coordinating federal agencies in ways that could reduce conflict</w:t>
      </w:r>
      <w:r w:rsidRPr="00422D9A">
        <w:rPr>
          <w:sz w:val="16"/>
        </w:rPr>
        <w:t xml:space="preserve">, redundancy and government waste, “putting urban planning in the water column,” in the words of former Commandant of the Coast Guard Admiral Thad Allen. Allen, who coordinated federal disaster response to Hurricane Katrina and the BP oil blow out understands the importance of working together when responding to a disaster. And like it or not, overfishing, pollution, coastal sprawl and climate change have created an ongoing disaster in our public seas. Unfortunately progress towards a major reorganization of how we as a nation manage and benefit from our ocean continues to advance with all the deliberate speed of a sea hare (large marine snail). In 2004 ocean conservationists held their first ‘Blue Vision Summit’ in Washington D.C. It was there Rep. Sam Farr (D-Calif.) called for a “Big Ocean Bill,” to incorporate many of the recommendations of the 2003 Pew Oceans Commission and 2004 U.S. Commission on Ocean Policy, the first blue ribbon panels to examine the state of America’s blue frontier in over three decades. During his presidency, George W. Bush established major marine reserves in the Pacific, but otherwise ignored his own federal commission’s recommendations along with those of the Pew group headed by future Secretary of Defense (now retired), Leon Panetta. As a result America’s seas continue to be poorly managed by 24 different federal agencies taking a piecemeal approach to their oversight under 144 separate laws. In the fall of 2008, Oregon State marine ecologist Dr. Jane </w:t>
      </w:r>
      <w:proofErr w:type="spellStart"/>
      <w:r w:rsidRPr="00422D9A">
        <w:rPr>
          <w:sz w:val="16"/>
        </w:rPr>
        <w:t>Lubchenco</w:t>
      </w:r>
      <w:proofErr w:type="spellEnd"/>
      <w:r w:rsidRPr="00422D9A">
        <w:rPr>
          <w:sz w:val="16"/>
        </w:rPr>
        <w:t xml:space="preserve"> met with then President-elect Obama in Chicago. There, he offered her the job of running The National Oceanic and Atmospheric Administration (NOAA), and she suggested he promote an ocean policy based on the two commissions’ recommendations that he agreed to do. By the time of the 2009 Blue Vision Summit it was clear </w:t>
      </w:r>
      <w:r w:rsidRPr="00054A18">
        <w:rPr>
          <w:b/>
          <w:u w:val="single"/>
        </w:rPr>
        <w:t>Congress had become too polarized to pass major ocean reform legislation at the level of the Clean Air and Clean Water Acts of the last century.</w:t>
      </w:r>
      <w:r w:rsidRPr="00422D9A">
        <w:rPr>
          <w:sz w:val="16"/>
        </w:rPr>
        <w:t xml:space="preserve"> Still, activists gathered there were thrilled to hear the new White House Council on Environmental Quality Chair, Nancy </w:t>
      </w:r>
      <w:proofErr w:type="spellStart"/>
      <w:r w:rsidRPr="00422D9A">
        <w:rPr>
          <w:sz w:val="16"/>
        </w:rPr>
        <w:t>Sutley</w:t>
      </w:r>
      <w:proofErr w:type="spellEnd"/>
      <w:r w:rsidRPr="00422D9A">
        <w:rPr>
          <w:sz w:val="16"/>
        </w:rPr>
        <w:t xml:space="preserve">, announce plans for a new National Ocean Policy initiative by the Obama administration. This was followed by a series of six public hearings over the next year held in different parts of the country. Ocean conservationists were able to mobilize thousands of people and 80 percent of public comments favored moving forward with a policy of ecosystem-based regional planning for ocean uses. In July 2010, in the wake of the BP oil disaster in the Gulf of Mexico, President Obama finally signed the National Ocean Policy as an administrative directive. NOAA then held a series of additional hearings to engage stakeholders during which the oil and gas industry tried to apply the brakes (why support a level playing field when you already own the field). In 2012, CEQ finally announced that nine regional planning bodies would be established to get the ocean policy implemented. In 2013, during the 4th Blue Vision Summit activists held the largest Ocean Hill Day in history, a citizens lobby from 21 states that included over 100 meetings with Senators, House members and their staffs to advocate for getting the National Ocean Policy underway. Still, today in early 2014, only four of the nine regional bodies have held meetings. In New England, participation by the states, tribal governments, fishermen, environmentalists and others have seen a strong launch. In the mid-Atlantic, it’s been more a case of different federal agencies talking to each other without much transparency or citizen participation. Initial meetings have also been held in the Caribbean and the Western Pacific, including Hawaii. Although the course forward seems as slow as that sea hare, it’s also clear the public wants action for our ocean, coasts and the communities that depend on them. One can only hope (and insist) that by the end of the Obama presidency in 2016 we see some tangible improvements in how we treat our ocean through better coordination and planning among agencies and stakeholders. Good models for this kind of sustainable ocean use already exist in states like California. At that point we can raise our public seas to the level of public policy and begin to balance recreation, ports and shipping, wildlife protection, clean </w:t>
      </w:r>
      <w:r w:rsidRPr="00422D9A">
        <w:rPr>
          <w:sz w:val="16"/>
        </w:rPr>
        <w:lastRenderedPageBreak/>
        <w:t xml:space="preserve">energy, coastal climate adaptation, food security, national security, exploration and science to sustain both our economy and the health of the ocean. </w:t>
      </w:r>
      <w:proofErr w:type="gramStart"/>
      <w:r w:rsidRPr="00422D9A">
        <w:rPr>
          <w:sz w:val="16"/>
        </w:rPr>
        <w:t>It’s</w:t>
      </w:r>
      <w:proofErr w:type="gramEnd"/>
      <w:r w:rsidRPr="00422D9A">
        <w:rPr>
          <w:sz w:val="16"/>
        </w:rPr>
        <w:t xml:space="preserve"> past time we get serious about moving forward on ocean policy and restoring the blue in our red, white and blue.</w:t>
      </w:r>
    </w:p>
    <w:p w:rsidR="00B45FEB" w:rsidRDefault="00B45FEB" w:rsidP="00B45FEB">
      <w:pPr>
        <w:pStyle w:val="Heading4"/>
      </w:pPr>
      <w:r>
        <w:t>House Republican will reject the plan - they don't want to fund any large national oceanic policies</w:t>
      </w:r>
    </w:p>
    <w:p w:rsidR="00B45FEB" w:rsidRPr="00B45FEB" w:rsidRDefault="00B45FEB" w:rsidP="00B45FEB">
      <w:pPr>
        <w:rPr>
          <w:b/>
        </w:rPr>
      </w:pPr>
      <w:r w:rsidRPr="00B45FEB">
        <w:rPr>
          <w:b/>
        </w:rPr>
        <w:t>Kirby|2014</w:t>
      </w:r>
    </w:p>
    <w:p w:rsidR="00B45FEB" w:rsidRPr="00DC095E" w:rsidRDefault="00B45FEB" w:rsidP="00B45FEB">
      <w:pPr>
        <w:rPr>
          <w:rStyle w:val="Style13ptBold"/>
          <w:b w:val="0"/>
          <w:sz w:val="12"/>
          <w:szCs w:val="12"/>
        </w:rPr>
      </w:pPr>
      <w:r>
        <w:rPr>
          <w:rStyle w:val="Style13ptBold"/>
          <w:sz w:val="12"/>
          <w:szCs w:val="12"/>
        </w:rPr>
        <w:t xml:space="preserve">(Brendan Kirby is an investigative reporter for http://AL.com , the Mobile Press-Register, Birmingham News and Huntsville Times.|  July 10, 2014| </w:t>
      </w:r>
      <w:hyperlink r:id="rId12" w:history="1">
        <w:r w:rsidRPr="00E15651">
          <w:rPr>
            <w:rStyle w:val="Hyperlink"/>
            <w:sz w:val="12"/>
            <w:szCs w:val="12"/>
          </w:rPr>
          <w:t>http://www.al.com/news/mobile/index.ssf/2014/07/us_house_adopts_congressman_by.html|</w:t>
        </w:r>
      </w:hyperlink>
      <w:r>
        <w:rPr>
          <w:rStyle w:val="Style13ptBold"/>
          <w:sz w:val="12"/>
          <w:szCs w:val="12"/>
        </w:rPr>
        <w:t xml:space="preserve"> U.S. House adopts Congressman Byrne's amendment to defund Obama 'ocean grab'| AWEY)</w:t>
      </w:r>
    </w:p>
    <w:p w:rsidR="00B45FEB" w:rsidRPr="00A73A3D" w:rsidRDefault="00B45FEB" w:rsidP="00B45FEB">
      <w:pPr>
        <w:rPr>
          <w:sz w:val="16"/>
        </w:rPr>
      </w:pPr>
      <w:r w:rsidRPr="00DC095E">
        <w:rPr>
          <w:rStyle w:val="StyleUnderline"/>
        </w:rPr>
        <w:t xml:space="preserve">The U.S. House of Representatives </w:t>
      </w:r>
      <w:r w:rsidRPr="00A73A3D">
        <w:rPr>
          <w:sz w:val="16"/>
        </w:rPr>
        <w:t>on Thursday</w:t>
      </w:r>
      <w:r w:rsidRPr="00DC095E">
        <w:rPr>
          <w:rStyle w:val="StyleUnderline"/>
        </w:rPr>
        <w:t xml:space="preserve"> adopted an amendment offered by Rep. Bradley Byrne to cut off funding for an executive order issued by President Barack Obama that the congressman contends amounts to an "ocean grab."</w:t>
      </w:r>
      <w:r w:rsidR="00A73A3D" w:rsidRPr="00A73A3D">
        <w:rPr>
          <w:rStyle w:val="StyleUnderline"/>
          <w:sz w:val="12"/>
          <w:u w:val="none"/>
        </w:rPr>
        <w:t>¶</w:t>
      </w:r>
      <w:r w:rsidRPr="00A73A3D">
        <w:rPr>
          <w:sz w:val="16"/>
        </w:rPr>
        <w:t xml:space="preserve"> Byrne, R-Fairhope, along with Rep. Bill Flores, R-Texas, offered the amendment to the Energy and Water Development and Related Agencies Appropriations Act of 2015. The amendment passed on a voice vote.</w:t>
      </w:r>
      <w:r w:rsidR="00A73A3D" w:rsidRPr="00A73A3D">
        <w:rPr>
          <w:sz w:val="12"/>
        </w:rPr>
        <w:t>¶</w:t>
      </w:r>
      <w:r w:rsidRPr="00A73A3D">
        <w:rPr>
          <w:sz w:val="16"/>
        </w:rPr>
        <w:t xml:space="preserve"> Byrne voted in the 253-170 majority to pass the entire $34 billion spending bill, which funds the Department of Energy, the U.S. Army Corps of Engineers and provides money for some Interior Department programs and several independent agencies, such as the Nuclear Regulatory Commission.</w:t>
      </w:r>
      <w:r w:rsidR="00A73A3D" w:rsidRPr="00A73A3D">
        <w:rPr>
          <w:sz w:val="12"/>
        </w:rPr>
        <w:t>¶</w:t>
      </w:r>
      <w:r w:rsidRPr="00A73A3D">
        <w:rPr>
          <w:sz w:val="16"/>
        </w:rPr>
        <w:t xml:space="preserve"> </w:t>
      </w:r>
      <w:r w:rsidRPr="00DC095E">
        <w:rPr>
          <w:rStyle w:val="StyleUnderline"/>
        </w:rPr>
        <w:t>Byrne's amendment, if it becomes law, would prohibit the government from using federal funds to implement an National Ocean Policy, created by executive order in 2010</w:t>
      </w:r>
      <w:r w:rsidRPr="00A73A3D">
        <w:rPr>
          <w:sz w:val="16"/>
        </w:rPr>
        <w:t xml:space="preserve"> and requiring various agencies to work to together to – in Byrne's words – "zone the ocean."</w:t>
      </w:r>
      <w:r w:rsidR="00A73A3D" w:rsidRPr="00A73A3D">
        <w:rPr>
          <w:sz w:val="12"/>
        </w:rPr>
        <w:t>¶</w:t>
      </w:r>
      <w:r w:rsidRPr="00A73A3D">
        <w:rPr>
          <w:sz w:val="16"/>
        </w:rPr>
        <w:t xml:space="preserve"> Byrne said in a floor speech Thursday that it negatively impacts the use of marine resources and harms the inland economy.</w:t>
      </w:r>
      <w:r w:rsidR="00A73A3D" w:rsidRPr="00A73A3D">
        <w:rPr>
          <w:sz w:val="12"/>
        </w:rPr>
        <w:t>¶</w:t>
      </w:r>
      <w:r w:rsidRPr="00A73A3D">
        <w:rPr>
          <w:sz w:val="16"/>
        </w:rPr>
        <w:t xml:space="preserve"> "You've heard of a land grab; well this is an ocean grab," he said.</w:t>
      </w:r>
      <w:r w:rsidR="00A73A3D" w:rsidRPr="00A73A3D">
        <w:rPr>
          <w:sz w:val="12"/>
        </w:rPr>
        <w:t>¶</w:t>
      </w:r>
      <w:r w:rsidRPr="00A73A3D">
        <w:rPr>
          <w:sz w:val="16"/>
        </w:rPr>
        <w:t xml:space="preserve"> </w:t>
      </w:r>
      <w:r w:rsidRPr="00DC095E">
        <w:rPr>
          <w:rStyle w:val="StyleUnderline"/>
        </w:rPr>
        <w:t>The amendment was the second time Byrne tried to change the bill as the House debated it this week. On Wednesday, the House rejected his effort to eliminate funding for an alternative energy program that he called wasteful and argued subjected taxpayer funds to risky investments in private businesses.</w:t>
      </w:r>
      <w:r w:rsidR="00A73A3D" w:rsidRPr="00A73A3D">
        <w:rPr>
          <w:rStyle w:val="StyleUnderline"/>
          <w:sz w:val="12"/>
          <w:u w:val="none"/>
        </w:rPr>
        <w:t>¶</w:t>
      </w:r>
      <w:r w:rsidRPr="00A73A3D">
        <w:rPr>
          <w:sz w:val="16"/>
        </w:rPr>
        <w:t xml:space="preserve"> The National Ocean Council coordinates some two dozen different agencies with the goal of reconciling competing interests, like recreation, offshore energy exploration and fishing. But Byrne said the council has no statutory authority and threatens to harm many of those industries.</w:t>
      </w:r>
      <w:r w:rsidR="00A73A3D" w:rsidRPr="00A73A3D">
        <w:rPr>
          <w:sz w:val="12"/>
        </w:rPr>
        <w:t>¶</w:t>
      </w:r>
      <w:r w:rsidRPr="00A73A3D">
        <w:rPr>
          <w:sz w:val="16"/>
        </w:rPr>
        <w:t xml:space="preserve"> "This has the potential to be devastating for coastal communities, such as in my district – a coastal district located on the Gulf of Mexico where the previously mentioned industries play a critical role in our economy," he said.</w:t>
      </w:r>
      <w:r w:rsidR="00A73A3D" w:rsidRPr="00A73A3D">
        <w:rPr>
          <w:sz w:val="12"/>
        </w:rPr>
        <w:t>¶</w:t>
      </w:r>
      <w:r w:rsidRPr="00A73A3D">
        <w:rPr>
          <w:sz w:val="16"/>
        </w:rPr>
        <w:t xml:space="preserve"> Byrne added that the administration has failed to provide detailed spending reports. In addition, he said, the Environmental Protection Agency and the Army Corps of Engineers recently wrote a rule that expands jurisdiction under the Clean Water Act by redefining "navigable waterways."</w:t>
      </w:r>
      <w:r w:rsidR="00A73A3D" w:rsidRPr="00A73A3D">
        <w:rPr>
          <w:sz w:val="12"/>
        </w:rPr>
        <w:t>¶</w:t>
      </w:r>
      <w:r w:rsidRPr="00A73A3D">
        <w:rPr>
          <w:sz w:val="16"/>
        </w:rPr>
        <w:t xml:space="preserve"> Said Byrne: "Essentially, a drop of rain falls on your land could cause the federal government to have jurisdiction over your property under the notion that this drop will eventually wind up in the ocean."</w:t>
      </w:r>
      <w:r w:rsidR="00A73A3D" w:rsidRPr="00A73A3D">
        <w:rPr>
          <w:sz w:val="12"/>
        </w:rPr>
        <w:t>¶</w:t>
      </w:r>
      <w:r w:rsidRPr="00A73A3D">
        <w:rPr>
          <w:sz w:val="16"/>
        </w:rPr>
        <w:t xml:space="preserve"> Byrne said the people and industries most affected by the policy have no representation in the rule-making process. He depicted the policy's creation as a prime example of Obama's excessive use of executive order to bypass Congress.</w:t>
      </w:r>
      <w:r w:rsidR="00A73A3D" w:rsidRPr="00A73A3D">
        <w:rPr>
          <w:sz w:val="12"/>
        </w:rPr>
        <w:t>¶</w:t>
      </w:r>
      <w:r w:rsidRPr="00A73A3D">
        <w:rPr>
          <w:sz w:val="16"/>
        </w:rPr>
        <w:t xml:space="preserve"> "The president has indicated that he was using his pen and his phone to create policy against the will of Congress, and the National Ocean Policy is a perfect opportunity for him to do so," he said.</w:t>
      </w:r>
      <w:r w:rsidR="00A73A3D" w:rsidRPr="00A73A3D">
        <w:rPr>
          <w:sz w:val="12"/>
        </w:rPr>
        <w:t>¶</w:t>
      </w:r>
      <w:r w:rsidRPr="00A73A3D">
        <w:rPr>
          <w:sz w:val="16"/>
        </w:rPr>
        <w:t xml:space="preserve"> Byrne said states still would be free to protect their own waters.</w:t>
      </w:r>
      <w:r w:rsidR="00A73A3D" w:rsidRPr="00A73A3D">
        <w:rPr>
          <w:sz w:val="12"/>
        </w:rPr>
        <w:t>¶</w:t>
      </w:r>
      <w:r w:rsidRPr="00A73A3D">
        <w:rPr>
          <w:sz w:val="16"/>
        </w:rPr>
        <w:t xml:space="preserve"> </w:t>
      </w:r>
      <w:r w:rsidRPr="00DC095E">
        <w:rPr>
          <w:rStyle w:val="StyleUnderline"/>
        </w:rPr>
        <w:t>"In my coastal communities, we do meet together, and the federal government is not a good partner," he said. "In fact, it is has been a hindrance to our ability to use our waters because there are people in the federal government who, unfortunately, believe that the oceans belong to the government and not to the people."</w:t>
      </w:r>
      <w:r w:rsidR="00A73A3D" w:rsidRPr="00A73A3D">
        <w:rPr>
          <w:rStyle w:val="StyleUnderline"/>
          <w:sz w:val="12"/>
          <w:u w:val="none"/>
        </w:rPr>
        <w:t>¶</w:t>
      </w:r>
      <w:r w:rsidRPr="00A73A3D">
        <w:rPr>
          <w:sz w:val="16"/>
        </w:rPr>
        <w:t xml:space="preserve"> </w:t>
      </w:r>
      <w:proofErr w:type="gramStart"/>
      <w:r w:rsidRPr="00A73A3D">
        <w:rPr>
          <w:sz w:val="16"/>
        </w:rPr>
        <w:t>As</w:t>
      </w:r>
      <w:proofErr w:type="gramEnd"/>
      <w:r w:rsidRPr="00A73A3D">
        <w:rPr>
          <w:sz w:val="16"/>
        </w:rPr>
        <w:t xml:space="preserve"> to the bill, itself, Byrne's spokesman noted that it increases funding for the Army Corps of Engineers by $25 million. Press secretary Seth Morrow said Byrne believes that will have a positive impact on public safety and economic growth.</w:t>
      </w:r>
    </w:p>
    <w:p w:rsidR="00B45FEB" w:rsidRPr="00B45FEB" w:rsidRDefault="00B45FEB" w:rsidP="00B45FEB"/>
    <w:p w:rsidR="009848D4" w:rsidRDefault="009848D4"/>
    <w:p w:rsidR="006B7B9E" w:rsidRDefault="006B7B9E">
      <w:pPr>
        <w:rPr>
          <w:rFonts w:eastAsiaTheme="majorEastAsia" w:cstheme="majorBidi"/>
          <w:b/>
          <w:bCs/>
          <w:sz w:val="32"/>
          <w:u w:val="single"/>
        </w:rPr>
      </w:pPr>
      <w:r>
        <w:br w:type="page"/>
      </w:r>
    </w:p>
    <w:p w:rsidR="00D479FD" w:rsidRPr="00B45FEB" w:rsidRDefault="00D479FD" w:rsidP="00B45FEB">
      <w:pPr>
        <w:pStyle w:val="Heading3"/>
      </w:pPr>
      <w:r w:rsidRPr="00B45FEB">
        <w:lastRenderedPageBreak/>
        <w:t>Obama Good - NOAA</w:t>
      </w:r>
    </w:p>
    <w:p w:rsidR="00D479FD" w:rsidRDefault="00D479FD" w:rsidP="00EC307E">
      <w:pPr>
        <w:pStyle w:val="Heading4"/>
      </w:pPr>
      <w:r>
        <w:t>GOP opposes NOAA</w:t>
      </w:r>
      <w:r w:rsidR="00EC307E">
        <w:t xml:space="preserve"> - they favor continued budget cuts to the agency</w:t>
      </w:r>
    </w:p>
    <w:p w:rsidR="00D479FD" w:rsidRPr="00EC307E" w:rsidRDefault="00D479FD" w:rsidP="00EC307E">
      <w:pPr>
        <w:rPr>
          <w:b/>
        </w:rPr>
      </w:pPr>
      <w:r w:rsidRPr="00EC307E">
        <w:rPr>
          <w:b/>
        </w:rPr>
        <w:t>Koebler|2012</w:t>
      </w:r>
    </w:p>
    <w:p w:rsidR="00D479FD" w:rsidRPr="00561120" w:rsidRDefault="00D479FD" w:rsidP="00D479FD">
      <w:pPr>
        <w:rPr>
          <w:rStyle w:val="Style13ptBold"/>
          <w:b w:val="0"/>
          <w:sz w:val="12"/>
          <w:szCs w:val="12"/>
        </w:rPr>
      </w:pPr>
      <w:r>
        <w:rPr>
          <w:rStyle w:val="Style13ptBold"/>
          <w:sz w:val="12"/>
          <w:szCs w:val="12"/>
        </w:rPr>
        <w:t xml:space="preserve">(Jason </w:t>
      </w:r>
      <w:proofErr w:type="spellStart"/>
      <w:r>
        <w:rPr>
          <w:rStyle w:val="Style13ptBold"/>
          <w:sz w:val="12"/>
          <w:szCs w:val="12"/>
        </w:rPr>
        <w:t>Koebler</w:t>
      </w:r>
      <w:proofErr w:type="spellEnd"/>
      <w:r>
        <w:rPr>
          <w:rStyle w:val="Style13ptBold"/>
          <w:sz w:val="12"/>
          <w:szCs w:val="12"/>
        </w:rPr>
        <w:t xml:space="preserve"> is a freelance writer based in New York City. </w:t>
      </w:r>
      <w:hyperlink r:id="rId13" w:history="1">
        <w:r w:rsidRPr="00605AE0">
          <w:rPr>
            <w:rStyle w:val="Hyperlink"/>
            <w:sz w:val="12"/>
            <w:szCs w:val="12"/>
          </w:rPr>
          <w:t>http://www.usnews.com/news/articles/2012/05/17/grab-an-umbrella-house-gop-blasts-obama-on-weather|</w:t>
        </w:r>
      </w:hyperlink>
      <w:r>
        <w:rPr>
          <w:rStyle w:val="Style13ptBold"/>
          <w:sz w:val="12"/>
          <w:szCs w:val="12"/>
        </w:rPr>
        <w:t xml:space="preserve"> Grab an Umbrella: House GOP Blasts Obama on Weather| AWEY)</w:t>
      </w:r>
    </w:p>
    <w:p w:rsidR="00D479FD" w:rsidRPr="00EC307E" w:rsidRDefault="00D479FD" w:rsidP="00D479FD">
      <w:pPr>
        <w:rPr>
          <w:sz w:val="16"/>
        </w:rPr>
      </w:pPr>
      <w:r w:rsidRPr="00EC307E">
        <w:rPr>
          <w:sz w:val="16"/>
        </w:rPr>
        <w:t>With the latest polls, President Obama's re-election prospects might be cloudy, and things might be getting downright stormy—Republicans in Congress are now blasting the president over federal funding for weather forecasting.</w:t>
      </w:r>
      <w:r w:rsidR="00EC307E" w:rsidRPr="00EC307E">
        <w:rPr>
          <w:sz w:val="12"/>
        </w:rPr>
        <w:t>¶</w:t>
      </w:r>
      <w:r w:rsidRPr="00EC307E">
        <w:rPr>
          <w:sz w:val="16"/>
        </w:rPr>
        <w:t xml:space="preserve"> </w:t>
      </w:r>
      <w:r w:rsidRPr="00561120">
        <w:rPr>
          <w:rStyle w:val="StyleUnderline"/>
        </w:rPr>
        <w:t xml:space="preserve">Georgia Rep. Paul Broun sent a letter to the U.S. Secretary of Commerce John Bryson and National Oceanic and Atmospheric Administration administrator Jane </w:t>
      </w:r>
      <w:proofErr w:type="spellStart"/>
      <w:r w:rsidRPr="00561120">
        <w:rPr>
          <w:rStyle w:val="StyleUnderline"/>
        </w:rPr>
        <w:t>Lubchenco</w:t>
      </w:r>
      <w:proofErr w:type="spellEnd"/>
      <w:r w:rsidRPr="00561120">
        <w:rPr>
          <w:rStyle w:val="StyleUnderline"/>
        </w:rPr>
        <w:t xml:space="preserve"> saying that the NOAA shifted as much as $100 million from the National Weather Service to other NOAA projects without Congressional approval.</w:t>
      </w:r>
      <w:r w:rsidR="00EC307E" w:rsidRPr="00EC307E">
        <w:rPr>
          <w:rStyle w:val="StyleUnderline"/>
          <w:sz w:val="12"/>
          <w:u w:val="none"/>
        </w:rPr>
        <w:t>¶</w:t>
      </w:r>
      <w:r w:rsidRPr="00EC307E">
        <w:rPr>
          <w:sz w:val="16"/>
        </w:rPr>
        <w:t xml:space="preserve"> [Report: Pacific Ocean Has 100x More Plastic Particles in it Than in the '70s]</w:t>
      </w:r>
      <w:r w:rsidR="00EC307E" w:rsidRPr="00EC307E">
        <w:rPr>
          <w:sz w:val="12"/>
        </w:rPr>
        <w:t>¶</w:t>
      </w:r>
      <w:r w:rsidRPr="00EC307E">
        <w:rPr>
          <w:sz w:val="16"/>
        </w:rPr>
        <w:t xml:space="preserve"> </w:t>
      </w:r>
      <w:r w:rsidRPr="00561120">
        <w:rPr>
          <w:rStyle w:val="StyleUnderline"/>
        </w:rPr>
        <w:t>That struck a chord with Broun, the chairman of a congressional subcommittee on science and technology, who wrote that Obama has been making "unfortunate use of weather forecasting and weather satellites for political purposes."</w:t>
      </w:r>
      <w:r w:rsidR="00EC307E" w:rsidRPr="00EC307E">
        <w:rPr>
          <w:rStyle w:val="StyleUnderline"/>
          <w:sz w:val="12"/>
          <w:u w:val="none"/>
        </w:rPr>
        <w:t>¶</w:t>
      </w:r>
      <w:r w:rsidRPr="00EC307E">
        <w:rPr>
          <w:sz w:val="16"/>
        </w:rPr>
        <w:t xml:space="preserve"> That part is at least partially true—last month, Obama said that the Paul Ryan budget's </w:t>
      </w:r>
      <w:r w:rsidRPr="00561120">
        <w:rPr>
          <w:rStyle w:val="StyleUnderline"/>
        </w:rPr>
        <w:t>cuts to NOAA would have long-lasting impacts.</w:t>
      </w:r>
      <w:r w:rsidR="00EC307E" w:rsidRPr="00EC307E">
        <w:rPr>
          <w:sz w:val="12"/>
        </w:rPr>
        <w:t>¶</w:t>
      </w:r>
      <w:r w:rsidRPr="00EC307E">
        <w:rPr>
          <w:sz w:val="16"/>
        </w:rPr>
        <w:t xml:space="preserve"> "Over time, our weather forecasts would become less accurate because we wouldn't be able to afford to launch new satellites, and that means governors and mayors would have to wait longer to order evacuations in the event of a hurricane," Obama said.</w:t>
      </w:r>
      <w:r w:rsidR="00EC307E" w:rsidRPr="00EC307E">
        <w:rPr>
          <w:sz w:val="12"/>
        </w:rPr>
        <w:t>¶</w:t>
      </w:r>
      <w:r w:rsidRPr="00EC307E">
        <w:rPr>
          <w:sz w:val="16"/>
        </w:rPr>
        <w:t xml:space="preserve"> [April 2012 5th Warmest Month Globally]</w:t>
      </w:r>
      <w:r w:rsidR="00EC307E" w:rsidRPr="00EC307E">
        <w:rPr>
          <w:sz w:val="12"/>
        </w:rPr>
        <w:t>¶</w:t>
      </w:r>
      <w:r w:rsidRPr="00EC307E">
        <w:rPr>
          <w:sz w:val="16"/>
        </w:rPr>
        <w:t xml:space="preserve"> </w:t>
      </w:r>
      <w:r w:rsidRPr="00561120">
        <w:rPr>
          <w:rStyle w:val="StyleUnderline"/>
        </w:rPr>
        <w:t>Broun blasts NOAA and Obama for a proposed 2 percent budget cut to the NWS budget in 2013</w:t>
      </w:r>
      <w:r w:rsidRPr="00EC307E">
        <w:rPr>
          <w:sz w:val="16"/>
        </w:rPr>
        <w:t>, a move that would "remove one employee from each of the 122 weather forecasting offices," he writes. "The administration continues to sacrifice weather forecasting for other NOAA priorities</w:t>
      </w:r>
      <w:proofErr w:type="gramStart"/>
      <w:r w:rsidRPr="00EC307E">
        <w:rPr>
          <w:sz w:val="16"/>
        </w:rPr>
        <w:t>...[</w:t>
      </w:r>
      <w:proofErr w:type="gramEnd"/>
      <w:r w:rsidRPr="00EC307E">
        <w:rPr>
          <w:sz w:val="16"/>
        </w:rPr>
        <w:t>which] could have a significant impact on lives and property."</w:t>
      </w:r>
      <w:r w:rsidR="00EC307E" w:rsidRPr="00EC307E">
        <w:rPr>
          <w:sz w:val="12"/>
        </w:rPr>
        <w:t>¶</w:t>
      </w:r>
      <w:r w:rsidRPr="00EC307E">
        <w:rPr>
          <w:sz w:val="16"/>
        </w:rPr>
        <w:t xml:space="preserve"> </w:t>
      </w:r>
      <w:r w:rsidRPr="00561120">
        <w:rPr>
          <w:rStyle w:val="StyleUnderline"/>
        </w:rPr>
        <w:t>Meanwhile, Broun doesn't mention that the Paul Ryan budget, favored by many conservatives in Congress, would cut funding for "Natural Resources and Environment" spending, including for NOAA and NWS, by 14.6 percent by 2014.</w:t>
      </w:r>
      <w:r w:rsidR="00EC307E" w:rsidRPr="00EC307E">
        <w:rPr>
          <w:rStyle w:val="StyleUnderline"/>
          <w:sz w:val="12"/>
          <w:u w:val="none"/>
        </w:rPr>
        <w:t>¶</w:t>
      </w:r>
      <w:r w:rsidRPr="00EC307E">
        <w:rPr>
          <w:sz w:val="16"/>
        </w:rPr>
        <w:t xml:space="preserve"> David Kendall, a budget expert with Third Way, told the Washington Post's Ezra Klein that such a cut would make weather forecasts "only half as accurate for four to eight years" until a new weather satellite is launched.</w:t>
      </w:r>
      <w:r w:rsidR="00EC307E" w:rsidRPr="00EC307E">
        <w:rPr>
          <w:sz w:val="12"/>
        </w:rPr>
        <w:t>¶</w:t>
      </w:r>
      <w:r w:rsidRPr="00EC307E">
        <w:rPr>
          <w:sz w:val="16"/>
        </w:rPr>
        <w:t xml:space="preserve"> Hurling hail-sized chunks of vitriol at Obama is nothing new for Broun—just after Obama was elected, Broun compared Obama to Hitler and said he was "showing [him] signs of being Marxist."</w:t>
      </w:r>
    </w:p>
    <w:p w:rsidR="00D83065" w:rsidRDefault="00D83065">
      <w:pPr>
        <w:rPr>
          <w:rFonts w:eastAsiaTheme="majorEastAsia" w:cstheme="majorBidi"/>
          <w:b/>
          <w:bCs/>
          <w:sz w:val="32"/>
          <w:u w:val="single"/>
        </w:rPr>
      </w:pPr>
      <w:r>
        <w:br w:type="page"/>
      </w:r>
    </w:p>
    <w:p w:rsidR="00D83065" w:rsidRDefault="00D83065" w:rsidP="00D83065">
      <w:pPr>
        <w:pStyle w:val="Heading3"/>
      </w:pPr>
      <w:r>
        <w:lastRenderedPageBreak/>
        <w:t>Obama Good - Environment Policies</w:t>
      </w:r>
    </w:p>
    <w:p w:rsidR="00D83065" w:rsidRPr="00D83065" w:rsidRDefault="00D83065" w:rsidP="00D83065">
      <w:pPr>
        <w:pStyle w:val="Heading4"/>
      </w:pPr>
      <w:r>
        <w:t>GOP</w:t>
      </w:r>
      <w:r w:rsidRPr="00D83065">
        <w:t xml:space="preserve"> hate</w:t>
      </w:r>
      <w:r>
        <w:t>s</w:t>
      </w:r>
      <w:r w:rsidRPr="00D83065">
        <w:t xml:space="preserve"> environment policies</w:t>
      </w:r>
      <w:r>
        <w:t xml:space="preserve"> - opposed to the EPA</w:t>
      </w:r>
    </w:p>
    <w:p w:rsidR="00D83065" w:rsidRPr="00D83065" w:rsidRDefault="00D83065" w:rsidP="00D83065">
      <w:pPr>
        <w:rPr>
          <w:b/>
        </w:rPr>
      </w:pPr>
      <w:r w:rsidRPr="00D83065">
        <w:rPr>
          <w:b/>
        </w:rPr>
        <w:t>Goad|2014</w:t>
      </w:r>
    </w:p>
    <w:p w:rsidR="00D83065" w:rsidRPr="00374569" w:rsidRDefault="00D83065" w:rsidP="00D83065">
      <w:pPr>
        <w:rPr>
          <w:rStyle w:val="Style13ptBold"/>
          <w:b w:val="0"/>
          <w:sz w:val="12"/>
          <w:szCs w:val="12"/>
        </w:rPr>
      </w:pPr>
      <w:r>
        <w:rPr>
          <w:rStyle w:val="Style13ptBold"/>
          <w:sz w:val="12"/>
          <w:szCs w:val="12"/>
        </w:rPr>
        <w:t xml:space="preserve">(Benjamin Goad Reporter/blogger for The Hill, covering federal regulations and the use of executive power in Washington| 07/15/14 | </w:t>
      </w:r>
      <w:hyperlink r:id="rId14" w:history="1">
        <w:r w:rsidRPr="007A7806">
          <w:rPr>
            <w:rStyle w:val="Hyperlink"/>
            <w:sz w:val="12"/>
            <w:szCs w:val="12"/>
          </w:rPr>
          <w:t>http://thehill.com/regulation/212308-panel-advances-spending-bill-that-would-block-epa-regs|</w:t>
        </w:r>
      </w:hyperlink>
      <w:r>
        <w:rPr>
          <w:rStyle w:val="Style13ptBold"/>
          <w:sz w:val="12"/>
          <w:szCs w:val="12"/>
        </w:rPr>
        <w:t xml:space="preserve"> House Republicans take aim at EPA climate rules</w:t>
      </w:r>
      <w:r w:rsidRPr="00374569">
        <w:rPr>
          <w:rStyle w:val="Style13ptBold"/>
          <w:sz w:val="12"/>
          <w:szCs w:val="12"/>
        </w:rPr>
        <w:t>¶</w:t>
      </w:r>
      <w:r>
        <w:rPr>
          <w:rStyle w:val="Style13ptBold"/>
          <w:sz w:val="12"/>
          <w:szCs w:val="12"/>
        </w:rPr>
        <w:t xml:space="preserve">| </w:t>
      </w:r>
      <w:hyperlink r:id="rId15" w:history="1">
        <w:r w:rsidRPr="007A7806">
          <w:rPr>
            <w:rStyle w:val="Hyperlink"/>
            <w:sz w:val="12"/>
            <w:szCs w:val="12"/>
          </w:rPr>
          <w:t>http://thehill.com/regulation/212308-panel-advances-spending-bill-that-would-block-epa-regs|</w:t>
        </w:r>
      </w:hyperlink>
      <w:r>
        <w:rPr>
          <w:rStyle w:val="Style13ptBold"/>
          <w:sz w:val="12"/>
          <w:szCs w:val="12"/>
        </w:rPr>
        <w:t xml:space="preserve"> AWEY)</w:t>
      </w:r>
    </w:p>
    <w:p w:rsidR="00D83065" w:rsidRPr="00D83065" w:rsidRDefault="00D83065" w:rsidP="00D83065">
      <w:pPr>
        <w:rPr>
          <w:sz w:val="10"/>
        </w:rPr>
      </w:pPr>
      <w:r w:rsidRPr="00374569">
        <w:rPr>
          <w:rStyle w:val="StyleUnderline"/>
        </w:rPr>
        <w:t xml:space="preserve">House appropriators on Tuesday approved a $30 billion spending bill designed to block a host of looming Environmental Protection Agency regulations viewed by the GOP as exceeding the agency’s authority. </w:t>
      </w:r>
      <w:r w:rsidRPr="00D83065">
        <w:rPr>
          <w:rStyle w:val="StyleUnderline"/>
          <w:sz w:val="12"/>
          <w:u w:val="none"/>
        </w:rPr>
        <w:t>¶</w:t>
      </w:r>
      <w:r w:rsidRPr="00D83065">
        <w:rPr>
          <w:sz w:val="10"/>
        </w:rPr>
        <w:t xml:space="preserve"> </w:t>
      </w:r>
      <w:r w:rsidRPr="00374569">
        <w:rPr>
          <w:rStyle w:val="StyleUnderline"/>
        </w:rPr>
        <w:t xml:space="preserve">Republicans on the Appropriations Committee pushed through the Interior and environment funding bill, sending it to the House floor over the objections of Democrats who described it as full of “veto bait” and handouts to big business. </w:t>
      </w:r>
      <w:r w:rsidRPr="00D83065">
        <w:rPr>
          <w:rStyle w:val="StyleUnderline"/>
          <w:sz w:val="12"/>
          <w:u w:val="none"/>
        </w:rPr>
        <w:t>¶</w:t>
      </w:r>
      <w:r w:rsidRPr="00D83065">
        <w:rPr>
          <w:sz w:val="10"/>
        </w:rPr>
        <w:t xml:space="preserve"> </w:t>
      </w:r>
      <w:proofErr w:type="gramStart"/>
      <w:r w:rsidRPr="00D83065">
        <w:rPr>
          <w:sz w:val="10"/>
        </w:rPr>
        <w:t>The</w:t>
      </w:r>
      <w:proofErr w:type="gramEnd"/>
      <w:r w:rsidRPr="00D83065">
        <w:rPr>
          <w:sz w:val="10"/>
        </w:rPr>
        <w:t xml:space="preserve"> panel advanced the measure — the seventh, and potentially last for the year, of the 12 annual appropriations bills Congress is supposed to pass — by a 29–19 vote. Even if approved by the House, the bill is unlikely to become law. The Senate has yet to act on a single appropriations bill, and President Obama would likely refuse to sign it. </w:t>
      </w:r>
      <w:r w:rsidRPr="00D83065">
        <w:rPr>
          <w:sz w:val="12"/>
        </w:rPr>
        <w:t>¶</w:t>
      </w:r>
      <w:r w:rsidRPr="00D83065">
        <w:rPr>
          <w:sz w:val="10"/>
        </w:rPr>
        <w:t xml:space="preserve"> </w:t>
      </w:r>
      <w:proofErr w:type="gramStart"/>
      <w:r w:rsidRPr="00374569">
        <w:rPr>
          <w:rStyle w:val="StyleUnderline"/>
        </w:rPr>
        <w:t>Still</w:t>
      </w:r>
      <w:proofErr w:type="gramEnd"/>
      <w:r w:rsidRPr="00374569">
        <w:rPr>
          <w:rStyle w:val="StyleUnderline"/>
        </w:rPr>
        <w:t>, the bill has become another battleground for the GOP’s escalating assault on Obama’s regulatory agenda.</w:t>
      </w:r>
      <w:r w:rsidRPr="00D83065">
        <w:rPr>
          <w:sz w:val="10"/>
        </w:rPr>
        <w:t xml:space="preserve"> It contains myriad provisions designed to dial back or altogether block a wide range of EPA regulations. </w:t>
      </w:r>
      <w:r w:rsidRPr="00D83065">
        <w:rPr>
          <w:sz w:val="12"/>
        </w:rPr>
        <w:t>¶</w:t>
      </w:r>
      <w:r w:rsidRPr="00D83065">
        <w:rPr>
          <w:sz w:val="10"/>
        </w:rPr>
        <w:t xml:space="preserve"> </w:t>
      </w:r>
      <w:proofErr w:type="gramStart"/>
      <w:r w:rsidRPr="00D83065">
        <w:rPr>
          <w:sz w:val="10"/>
        </w:rPr>
        <w:t>Among</w:t>
      </w:r>
      <w:proofErr w:type="gramEnd"/>
      <w:r w:rsidRPr="00D83065">
        <w:rPr>
          <w:sz w:val="10"/>
        </w:rPr>
        <w:t xml:space="preserve"> the bill’s targets are controversial regulations at the center of Obama’s climate change initiative, as well as obscure rules proposed by an agency that for many Republicans has become the poster child for executive branch overreach. </w:t>
      </w:r>
      <w:r w:rsidRPr="00D83065">
        <w:rPr>
          <w:sz w:val="12"/>
        </w:rPr>
        <w:t>¶</w:t>
      </w:r>
      <w:r w:rsidRPr="00D83065">
        <w:rPr>
          <w:sz w:val="10"/>
        </w:rPr>
        <w:t xml:space="preserve"> Committee Chairman Hal Rogers (R-Ky.) accused the administration of being “hell bent on adding layer after layer of harmful red tape.” </w:t>
      </w:r>
      <w:r w:rsidRPr="00D83065">
        <w:rPr>
          <w:sz w:val="12"/>
        </w:rPr>
        <w:t>¶</w:t>
      </w:r>
      <w:r w:rsidRPr="00D83065">
        <w:rPr>
          <w:sz w:val="10"/>
        </w:rPr>
        <w:t xml:space="preserve"> “No other agency has done more to inflict this type of pain than the EPA,” Rogers said at the start of a markup session that ran nearly four hours. </w:t>
      </w:r>
      <w:r w:rsidRPr="00D83065">
        <w:rPr>
          <w:sz w:val="12"/>
        </w:rPr>
        <w:t>¶</w:t>
      </w:r>
      <w:r w:rsidRPr="00D83065">
        <w:rPr>
          <w:sz w:val="10"/>
        </w:rPr>
        <w:t xml:space="preserve"> </w:t>
      </w:r>
      <w:proofErr w:type="gramStart"/>
      <w:r w:rsidRPr="00374569">
        <w:rPr>
          <w:rStyle w:val="StyleUnderline"/>
        </w:rPr>
        <w:t>The</w:t>
      </w:r>
      <w:proofErr w:type="gramEnd"/>
      <w:r w:rsidRPr="00374569">
        <w:rPr>
          <w:rStyle w:val="StyleUnderline"/>
        </w:rPr>
        <w:t xml:space="preserve"> bill takes aim at the EPA’s twin draft regulations to limit greenhouse gas emissions from power plants — both last month’s proposal to reduce carbon pollution from existing plants, as well as a rule offered earlier this year for future plants. </w:t>
      </w:r>
      <w:r w:rsidRPr="00D83065">
        <w:rPr>
          <w:rStyle w:val="StyleUnderline"/>
          <w:sz w:val="12"/>
          <w:u w:val="none"/>
        </w:rPr>
        <w:t>¶</w:t>
      </w:r>
      <w:r w:rsidRPr="00D83065">
        <w:rPr>
          <w:sz w:val="10"/>
        </w:rPr>
        <w:t xml:space="preserve"> It targets the EPA’s “Waters of the United States” rule designed to clarify the agency’s jurisdiction over streams and other smaller bodies of water. Republicans have derided the measure as a "land grab" that could result in the agency expanding its jurisdiction to ponds, trenches or even dry riverbeds.</w:t>
      </w:r>
      <w:r w:rsidRPr="00D83065">
        <w:rPr>
          <w:sz w:val="12"/>
        </w:rPr>
        <w:t>¶</w:t>
      </w:r>
      <w:r w:rsidRPr="00D83065">
        <w:rPr>
          <w:sz w:val="10"/>
        </w:rPr>
        <w:t xml:space="preserve"> </w:t>
      </w:r>
      <w:r w:rsidRPr="00374569">
        <w:rPr>
          <w:rStyle w:val="StyleUnderline"/>
        </w:rPr>
        <w:t xml:space="preserve">Additional language would block the EPA’s proposal to tighten restrictions on what fill materials companies may dump into waterways and Interior Department efforts to list certain animals on the Endangered Species List. </w:t>
      </w:r>
      <w:r w:rsidRPr="00D83065">
        <w:rPr>
          <w:rStyle w:val="StyleUnderline"/>
          <w:sz w:val="12"/>
          <w:u w:val="none"/>
        </w:rPr>
        <w:t>¶</w:t>
      </w:r>
      <w:r w:rsidRPr="00D83065">
        <w:rPr>
          <w:sz w:val="10"/>
        </w:rPr>
        <w:t xml:space="preserve"> Rep. Jim Moran (Va.), top Democrat on the panel’s’ Interior and environment subcommittee, counted those measures among two dozen “poison pills” that would serve only as “veto bait” for Obama were the bill to land on his desk.</w:t>
      </w:r>
      <w:r w:rsidRPr="00D83065">
        <w:rPr>
          <w:sz w:val="12"/>
        </w:rPr>
        <w:t>¶</w:t>
      </w:r>
      <w:r w:rsidRPr="00D83065">
        <w:rPr>
          <w:sz w:val="10"/>
        </w:rPr>
        <w:t xml:space="preserve"> “This bill was designed to protect nature, if not for nature’s sake, then for our sake,” he said. </w:t>
      </w:r>
      <w:r w:rsidRPr="00D83065">
        <w:rPr>
          <w:sz w:val="12"/>
        </w:rPr>
        <w:t>¶</w:t>
      </w:r>
      <w:r w:rsidRPr="00D83065">
        <w:rPr>
          <w:sz w:val="10"/>
        </w:rPr>
        <w:t xml:space="preserve"> </w:t>
      </w:r>
      <w:proofErr w:type="gramStart"/>
      <w:r w:rsidRPr="00D83065">
        <w:rPr>
          <w:sz w:val="10"/>
        </w:rPr>
        <w:t>The</w:t>
      </w:r>
      <w:proofErr w:type="gramEnd"/>
      <w:r w:rsidRPr="00D83065">
        <w:rPr>
          <w:sz w:val="10"/>
        </w:rPr>
        <w:t xml:space="preserve"> bill's spending comes in more than $400 million below the president’s budget request and contains a $717 million, or 9 percent, decrease in EPA funding. </w:t>
      </w:r>
      <w:r w:rsidRPr="00D83065">
        <w:rPr>
          <w:sz w:val="12"/>
        </w:rPr>
        <w:t>¶</w:t>
      </w:r>
      <w:r w:rsidRPr="00D83065">
        <w:rPr>
          <w:sz w:val="10"/>
        </w:rPr>
        <w:t xml:space="preserve"> Democrats on the panel, including Rep. Nita Lowey (N.Y.), ranking member on the full committee, said the cuts would endanger communities at the behest of big business.</w:t>
      </w:r>
      <w:r w:rsidRPr="00D83065">
        <w:rPr>
          <w:sz w:val="12"/>
        </w:rPr>
        <w:t>¶</w:t>
      </w:r>
      <w:r w:rsidRPr="00D83065">
        <w:rPr>
          <w:sz w:val="10"/>
        </w:rPr>
        <w:t xml:space="preserve"> The EPA, meanwhile, defended its regulations against the attacks from House Republicans, maintaining that the agency has acted within its statutory authority. </w:t>
      </w:r>
      <w:r w:rsidRPr="00D83065">
        <w:rPr>
          <w:sz w:val="12"/>
        </w:rPr>
        <w:t>¶</w:t>
      </w:r>
      <w:r w:rsidRPr="00D83065">
        <w:rPr>
          <w:sz w:val="10"/>
        </w:rPr>
        <w:t xml:space="preserve"> “As Congress has directed us, and as the courts have reaffirmed for us, our mission is to protect Americans from significant risks to human health and the environment,” agency spokeswoman Liz </w:t>
      </w:r>
      <w:proofErr w:type="spellStart"/>
      <w:r w:rsidRPr="00D83065">
        <w:rPr>
          <w:sz w:val="10"/>
        </w:rPr>
        <w:t>Purchia</w:t>
      </w:r>
      <w:proofErr w:type="spellEnd"/>
      <w:r w:rsidRPr="00D83065">
        <w:rPr>
          <w:sz w:val="10"/>
        </w:rPr>
        <w:t xml:space="preserve"> said. </w:t>
      </w:r>
      <w:r w:rsidRPr="00D83065">
        <w:rPr>
          <w:sz w:val="12"/>
        </w:rPr>
        <w:t>¶</w:t>
      </w:r>
      <w:r w:rsidRPr="00D83065">
        <w:rPr>
          <w:sz w:val="10"/>
        </w:rPr>
        <w:t xml:space="preserve"> “Overestimating the </w:t>
      </w:r>
      <w:proofErr w:type="gramStart"/>
      <w:r w:rsidRPr="00D83065">
        <w:rPr>
          <w:sz w:val="10"/>
        </w:rPr>
        <w:t>costs,</w:t>
      </w:r>
      <w:proofErr w:type="gramEnd"/>
      <w:r w:rsidRPr="00D83065">
        <w:rPr>
          <w:sz w:val="10"/>
        </w:rPr>
        <w:t xml:space="preserve"> and deliberately undervaluing the benefits ignores the facts: For over four decades, EPA has cut air pollution by 70 percent and the economy has more than tripled.”</w:t>
      </w:r>
    </w:p>
    <w:p w:rsidR="00D83065" w:rsidRDefault="00D83065" w:rsidP="00D83065"/>
    <w:p w:rsidR="00092BD8" w:rsidRDefault="00092BD8" w:rsidP="00092BD8">
      <w:pPr>
        <w:pStyle w:val="Heading4"/>
      </w:pPr>
      <w:r>
        <w:t>GOP empirically opposes environmental regulations - recent history with EPA legislation proves</w:t>
      </w:r>
    </w:p>
    <w:p w:rsidR="00092BD8" w:rsidRPr="00092BD8" w:rsidRDefault="00092BD8" w:rsidP="00092BD8">
      <w:pPr>
        <w:rPr>
          <w:b/>
        </w:rPr>
      </w:pPr>
      <w:r w:rsidRPr="00092BD8">
        <w:rPr>
          <w:b/>
        </w:rPr>
        <w:t>Devaney|2014</w:t>
      </w:r>
    </w:p>
    <w:p w:rsidR="00092BD8" w:rsidRPr="00A00B81" w:rsidRDefault="00092BD8" w:rsidP="00092BD8">
      <w:pPr>
        <w:rPr>
          <w:rStyle w:val="Style13ptBold"/>
          <w:b w:val="0"/>
          <w:sz w:val="12"/>
          <w:szCs w:val="12"/>
        </w:rPr>
      </w:pPr>
      <w:r>
        <w:rPr>
          <w:rStyle w:val="Style13ptBold"/>
          <w:sz w:val="12"/>
          <w:szCs w:val="12"/>
        </w:rPr>
        <w:t xml:space="preserve">(Tim </w:t>
      </w:r>
      <w:proofErr w:type="spellStart"/>
      <w:r>
        <w:rPr>
          <w:rStyle w:val="Style13ptBold"/>
          <w:sz w:val="12"/>
          <w:szCs w:val="12"/>
        </w:rPr>
        <w:t>Devaney</w:t>
      </w:r>
      <w:proofErr w:type="spellEnd"/>
      <w:r>
        <w:rPr>
          <w:rStyle w:val="Style13ptBold"/>
          <w:sz w:val="12"/>
          <w:szCs w:val="12"/>
        </w:rPr>
        <w:t xml:space="preserve"> is a staff writer at The Hill, where he reports on government regulations for the newspaper's| </w:t>
      </w:r>
      <w:hyperlink r:id="rId16" w:history="1">
        <w:r w:rsidRPr="007A7806">
          <w:rPr>
            <w:rStyle w:val="Hyperlink"/>
            <w:sz w:val="12"/>
            <w:szCs w:val="12"/>
          </w:rPr>
          <w:t>http://thehill.com/regulation/211730-gop-clashes-with-epa-over-waters-rule|</w:t>
        </w:r>
      </w:hyperlink>
      <w:r>
        <w:rPr>
          <w:rStyle w:val="Style13ptBold"/>
          <w:sz w:val="12"/>
          <w:szCs w:val="12"/>
        </w:rPr>
        <w:t xml:space="preserve"> GOP: EPA water rule could harm farmers| 07/09/14| AWEY)</w:t>
      </w:r>
    </w:p>
    <w:p w:rsidR="00092BD8" w:rsidRDefault="00092BD8" w:rsidP="00092BD8">
      <w:pPr>
        <w:rPr>
          <w:rStyle w:val="Style13ptBold"/>
          <w:b w:val="0"/>
        </w:rPr>
      </w:pPr>
      <w:r w:rsidRPr="00A00B81">
        <w:rPr>
          <w:rStyle w:val="StyleUnderline"/>
        </w:rPr>
        <w:t>House Republicans clashed with Environmental Protection Agency (EPA) officials Wednesday over the agency's controversial plan to regulate small bodies of water, which the GOP says could hurt American farmers.</w:t>
      </w:r>
      <w:r w:rsidRPr="00A00B81">
        <w:rPr>
          <w:rStyle w:val="StyleUnderline"/>
          <w:sz w:val="12"/>
        </w:rPr>
        <w:t>¶</w:t>
      </w:r>
      <w:r w:rsidRPr="00A00B81">
        <w:rPr>
          <w:rStyle w:val="Style13ptBold"/>
          <w:sz w:val="12"/>
        </w:rPr>
        <w:t xml:space="preserve"> </w:t>
      </w:r>
      <w:proofErr w:type="spellStart"/>
      <w:r w:rsidRPr="00A00B81">
        <w:rPr>
          <w:rStyle w:val="StyleUnderline"/>
        </w:rPr>
        <w:t>Repubilcans</w:t>
      </w:r>
      <w:proofErr w:type="spellEnd"/>
      <w:r w:rsidRPr="00A00B81">
        <w:rPr>
          <w:rStyle w:val="StyleUnderline"/>
        </w:rPr>
        <w:t xml:space="preserve"> fear the EPA's proposed Waters of the U.S. rule would expand the agency's authority to include small rivers, streams and ponds around the country, which they say could hurt farmers whose lands are strategically surrounded by water.</w:t>
      </w:r>
      <w:r w:rsidRPr="00A00B81">
        <w:rPr>
          <w:rStyle w:val="StyleUnderline"/>
          <w:sz w:val="12"/>
        </w:rPr>
        <w:t>¶</w:t>
      </w:r>
      <w:r w:rsidRPr="00A00B81">
        <w:rPr>
          <w:rStyle w:val="Style13ptBold"/>
          <w:sz w:val="12"/>
        </w:rPr>
        <w:t xml:space="preserve"> </w:t>
      </w:r>
      <w:r w:rsidRPr="00A00B81">
        <w:rPr>
          <w:rStyle w:val="StyleUnderline"/>
        </w:rPr>
        <w:t>"I own a farm, I have a few ponds, the last place I would put a farm is where there is no water," Rep. Thomas Massie (R-Ky.) said during a House Science Committee hearing.</w:t>
      </w:r>
      <w:r w:rsidRPr="00A00B81">
        <w:rPr>
          <w:rStyle w:val="StyleUnderline"/>
          <w:sz w:val="12"/>
        </w:rPr>
        <w:t>¶</w:t>
      </w:r>
      <w:r w:rsidRPr="00A00B81">
        <w:rPr>
          <w:rStyle w:val="Style13ptBold"/>
          <w:sz w:val="12"/>
        </w:rPr>
        <w:t xml:space="preserve"> </w:t>
      </w:r>
      <w:r>
        <w:rPr>
          <w:rStyle w:val="Style13ptBold"/>
        </w:rPr>
        <w:t>Many farmers have expressed concerns that they will be regulated under the new rule even if they just have a small puddle or a ditch that fills up with water when it rains in their backyard, Massie said.</w:t>
      </w:r>
      <w:r w:rsidRPr="00A00B81">
        <w:rPr>
          <w:rStyle w:val="Style13ptBold"/>
          <w:sz w:val="12"/>
        </w:rPr>
        <w:t xml:space="preserve">¶ </w:t>
      </w:r>
      <w:r>
        <w:rPr>
          <w:rStyle w:val="Style13ptBold"/>
        </w:rPr>
        <w:t>"I think [the farm] would have to be under a roof, really, to be completely dry," he said.</w:t>
      </w:r>
      <w:r w:rsidRPr="00A00B81">
        <w:rPr>
          <w:rStyle w:val="Style13ptBold"/>
          <w:sz w:val="12"/>
        </w:rPr>
        <w:t xml:space="preserve">¶ </w:t>
      </w:r>
      <w:r>
        <w:rPr>
          <w:rStyle w:val="Style13ptBold"/>
        </w:rPr>
        <w:t xml:space="preserve">But EPA Deputy </w:t>
      </w:r>
      <w:r>
        <w:rPr>
          <w:rStyle w:val="Style13ptBold"/>
        </w:rPr>
        <w:lastRenderedPageBreak/>
        <w:t xml:space="preserve">Administrator Robert </w:t>
      </w:r>
      <w:proofErr w:type="spellStart"/>
      <w:r>
        <w:rPr>
          <w:rStyle w:val="Style13ptBold"/>
        </w:rPr>
        <w:t>Perciasepe</w:t>
      </w:r>
      <w:proofErr w:type="spellEnd"/>
      <w:r>
        <w:rPr>
          <w:rStyle w:val="Style13ptBold"/>
        </w:rPr>
        <w:t xml:space="preserve"> chalked the controversy up to a misunderstanding. He told lawmakers his agency does not intend to take the rule that far and said it is "unfair" for Republicans to suggest otherwise. </w:t>
      </w:r>
      <w:r w:rsidRPr="00A00B81">
        <w:rPr>
          <w:rStyle w:val="Style13ptBold"/>
          <w:sz w:val="12"/>
        </w:rPr>
        <w:t xml:space="preserve">¶ </w:t>
      </w:r>
      <w:r>
        <w:rPr>
          <w:rStyle w:val="Style13ptBold"/>
        </w:rPr>
        <w:t xml:space="preserve">"We're not expanding the jurisdiction of the Clean Water Act," </w:t>
      </w:r>
      <w:proofErr w:type="spellStart"/>
      <w:r>
        <w:rPr>
          <w:rStyle w:val="Style13ptBold"/>
        </w:rPr>
        <w:t>Perciasepe</w:t>
      </w:r>
      <w:proofErr w:type="spellEnd"/>
      <w:r>
        <w:rPr>
          <w:rStyle w:val="Style13ptBold"/>
        </w:rPr>
        <w:t xml:space="preserve"> testified. "Rest assured</w:t>
      </w:r>
      <w:proofErr w:type="gramStart"/>
      <w:r>
        <w:rPr>
          <w:rStyle w:val="Style13ptBold"/>
        </w:rPr>
        <w:t>,</w:t>
      </w:r>
      <w:proofErr w:type="gramEnd"/>
      <w:r>
        <w:rPr>
          <w:rStyle w:val="Style13ptBold"/>
        </w:rPr>
        <w:t xml:space="preserve"> wet farm lands are not jurisdictional. That means the puddle in my backyard, my roof drains, don't have those characteristics, so obviously, they're not covered by the rule."</w:t>
      </w:r>
      <w:r w:rsidRPr="00A00B81">
        <w:rPr>
          <w:rStyle w:val="Style13ptBold"/>
          <w:sz w:val="12"/>
        </w:rPr>
        <w:t xml:space="preserve">¶ </w:t>
      </w:r>
      <w:r>
        <w:rPr>
          <w:rStyle w:val="Style13ptBold"/>
        </w:rPr>
        <w:t>The EPA proposed the rule in March in an effort to regulate smaller bodies of water around the country. The agency already regulates larger bodies of water, such as the portions of the Atlantic and Pacific oceans that border the U.S.</w:t>
      </w:r>
      <w:r w:rsidRPr="00A00B81">
        <w:rPr>
          <w:rStyle w:val="Style13ptBold"/>
          <w:sz w:val="12"/>
        </w:rPr>
        <w:t xml:space="preserve">¶ </w:t>
      </w:r>
      <w:r w:rsidRPr="00A00B81">
        <w:rPr>
          <w:rStyle w:val="StyleUnderline"/>
        </w:rPr>
        <w:t xml:space="preserve">Republicans have accused the EPA of making a blatant power grab with the regulation. They complain the language of the rule is so vague that it opens the door for the agency to regulate "every drop of water" in the U.S. </w:t>
      </w:r>
      <w:r w:rsidRPr="00A00B81">
        <w:rPr>
          <w:rStyle w:val="StyleUnderline"/>
          <w:sz w:val="12"/>
        </w:rPr>
        <w:t>¶</w:t>
      </w:r>
      <w:r w:rsidRPr="00A00B81">
        <w:rPr>
          <w:rStyle w:val="Style13ptBold"/>
          <w:sz w:val="12"/>
        </w:rPr>
        <w:t xml:space="preserve"> </w:t>
      </w:r>
      <w:r>
        <w:rPr>
          <w:rStyle w:val="Style13ptBold"/>
        </w:rPr>
        <w:t>But they say they are mostly concerned that the EPA will go after farmers.</w:t>
      </w:r>
      <w:r w:rsidRPr="00A00B81">
        <w:rPr>
          <w:rStyle w:val="Style13ptBold"/>
          <w:sz w:val="12"/>
        </w:rPr>
        <w:t xml:space="preserve">¶ </w:t>
      </w:r>
      <w:r>
        <w:rPr>
          <w:rStyle w:val="Style13ptBold"/>
        </w:rPr>
        <w:t>"You just have people in the West completely terrified about this," Rep. Cynthia Lummis (R-Wyo.) said at the hearing.</w:t>
      </w:r>
      <w:r w:rsidRPr="00A00B81">
        <w:rPr>
          <w:rStyle w:val="Style13ptBold"/>
          <w:sz w:val="12"/>
        </w:rPr>
        <w:t xml:space="preserve">¶ </w:t>
      </w:r>
      <w:proofErr w:type="spellStart"/>
      <w:r>
        <w:rPr>
          <w:rStyle w:val="Style13ptBold"/>
        </w:rPr>
        <w:t>Perciasepe</w:t>
      </w:r>
      <w:proofErr w:type="spellEnd"/>
      <w:r>
        <w:rPr>
          <w:rStyle w:val="Style13ptBold"/>
        </w:rPr>
        <w:t xml:space="preserve"> said that is not the case, but he admitted that the EPA's rule should have been written more clearly so it would be less confusing.</w:t>
      </w:r>
      <w:r w:rsidRPr="00A00B81">
        <w:rPr>
          <w:rStyle w:val="Style13ptBold"/>
          <w:sz w:val="12"/>
        </w:rPr>
        <w:t xml:space="preserve">¶ </w:t>
      </w:r>
      <w:r>
        <w:rPr>
          <w:rStyle w:val="Style13ptBold"/>
        </w:rPr>
        <w:t xml:space="preserve">"We need to do a better job of explaining that," he said. </w:t>
      </w:r>
      <w:r w:rsidRPr="00A00B81">
        <w:rPr>
          <w:rStyle w:val="Style13ptBold"/>
          <w:sz w:val="12"/>
        </w:rPr>
        <w:t xml:space="preserve">¶ </w:t>
      </w:r>
      <w:r>
        <w:rPr>
          <w:rStyle w:val="Style13ptBold"/>
        </w:rPr>
        <w:t xml:space="preserve">Rep. Eddie Bernice Johnson (Texas), the committee's top </w:t>
      </w:r>
      <w:proofErr w:type="gramStart"/>
      <w:r>
        <w:rPr>
          <w:rStyle w:val="Style13ptBold"/>
        </w:rPr>
        <w:t>Democrat,</w:t>
      </w:r>
      <w:proofErr w:type="gramEnd"/>
      <w:r>
        <w:rPr>
          <w:rStyle w:val="Style13ptBold"/>
        </w:rPr>
        <w:t xml:space="preserve"> defended the EPA's rule, backing up </w:t>
      </w:r>
      <w:proofErr w:type="spellStart"/>
      <w:r>
        <w:rPr>
          <w:rStyle w:val="Style13ptBold"/>
        </w:rPr>
        <w:t>Perciasepe's</w:t>
      </w:r>
      <w:proofErr w:type="spellEnd"/>
      <w:r>
        <w:rPr>
          <w:rStyle w:val="Style13ptBold"/>
        </w:rPr>
        <w:t xml:space="preserve"> claims. </w:t>
      </w:r>
      <w:r w:rsidRPr="00A00B81">
        <w:rPr>
          <w:rStyle w:val="Style13ptBold"/>
          <w:sz w:val="12"/>
        </w:rPr>
        <w:t xml:space="preserve">¶ </w:t>
      </w:r>
      <w:r>
        <w:rPr>
          <w:rStyle w:val="Style13ptBold"/>
        </w:rPr>
        <w:t>"There has been a significant amount of confusion about what waters will be subject to the requirements of the Clean Water Act in light of the proposed rule, and today's hearing provides us with the opportunity to clear up any misconceptions," Johnson said.</w:t>
      </w:r>
      <w:r w:rsidRPr="00A00B81">
        <w:rPr>
          <w:rStyle w:val="Style13ptBold"/>
          <w:sz w:val="12"/>
        </w:rPr>
        <w:t xml:space="preserve">¶ </w:t>
      </w:r>
      <w:r>
        <w:rPr>
          <w:rStyle w:val="Style13ptBold"/>
        </w:rPr>
        <w:t xml:space="preserve">But Republicans remained skeptical. </w:t>
      </w:r>
      <w:r w:rsidRPr="00A00B81">
        <w:rPr>
          <w:rStyle w:val="Style13ptBold"/>
          <w:sz w:val="12"/>
        </w:rPr>
        <w:t xml:space="preserve">¶ </w:t>
      </w:r>
      <w:r>
        <w:rPr>
          <w:rStyle w:val="Style13ptBold"/>
        </w:rPr>
        <w:t xml:space="preserve">"It may not be what you intended, but it is what the words say," House Science Committee Chairman Lamar Smith (R-Texas) said. </w:t>
      </w:r>
      <w:r w:rsidRPr="00A00B81">
        <w:rPr>
          <w:rStyle w:val="Style13ptBold"/>
          <w:sz w:val="12"/>
        </w:rPr>
        <w:t xml:space="preserve">¶ </w:t>
      </w:r>
      <w:r>
        <w:rPr>
          <w:rStyle w:val="Style13ptBold"/>
        </w:rPr>
        <w:t xml:space="preserve">Meanwhile, Rep. Chris Collins (R-N.Y.) had harsher words for </w:t>
      </w:r>
      <w:proofErr w:type="spellStart"/>
      <w:r>
        <w:rPr>
          <w:rStyle w:val="Style13ptBold"/>
        </w:rPr>
        <w:t>Perciasepe</w:t>
      </w:r>
      <w:proofErr w:type="spellEnd"/>
      <w:r>
        <w:rPr>
          <w:rStyle w:val="Style13ptBold"/>
        </w:rPr>
        <w:t xml:space="preserve">. He accused the EPA of being "arrogant" and asked </w:t>
      </w:r>
      <w:proofErr w:type="spellStart"/>
      <w:r>
        <w:rPr>
          <w:rStyle w:val="Style13ptBold"/>
        </w:rPr>
        <w:t>Perciasepe</w:t>
      </w:r>
      <w:proofErr w:type="spellEnd"/>
      <w:r>
        <w:rPr>
          <w:rStyle w:val="Style13ptBold"/>
        </w:rPr>
        <w:t xml:space="preserve"> to withdraw the rule.</w:t>
      </w:r>
      <w:r w:rsidRPr="00A00B81">
        <w:rPr>
          <w:rStyle w:val="Style13ptBold"/>
          <w:sz w:val="12"/>
        </w:rPr>
        <w:t xml:space="preserve">¶ </w:t>
      </w:r>
      <w:r>
        <w:rPr>
          <w:rStyle w:val="Style13ptBold"/>
        </w:rPr>
        <w:t xml:space="preserve">"The problem is the public doesn't trust the EPA, farmers don't trust the EPA not to overreach, </w:t>
      </w:r>
      <w:r w:rsidRPr="00A00B81">
        <w:rPr>
          <w:rStyle w:val="StyleUnderline"/>
        </w:rPr>
        <w:t>Congress doesn't trust the EPA</w:t>
      </w:r>
      <w:r>
        <w:rPr>
          <w:rStyle w:val="Style13ptBold"/>
        </w:rPr>
        <w:t xml:space="preserve">," Collins said. </w:t>
      </w:r>
      <w:r w:rsidRPr="00A00B81">
        <w:rPr>
          <w:rStyle w:val="Style13ptBold"/>
          <w:sz w:val="12"/>
        </w:rPr>
        <w:t xml:space="preserve">¶ </w:t>
      </w:r>
    </w:p>
    <w:p w:rsidR="00092BD8" w:rsidRPr="00092BD8" w:rsidRDefault="00092BD8" w:rsidP="00092BD8"/>
    <w:p w:rsidR="00A95301" w:rsidRDefault="00A95301" w:rsidP="00A95301">
      <w:pPr>
        <w:pStyle w:val="Heading3"/>
      </w:pPr>
      <w:r>
        <w:lastRenderedPageBreak/>
        <w:t>Obama Good - EPA</w:t>
      </w:r>
    </w:p>
    <w:p w:rsidR="00A95301" w:rsidRDefault="00A95301" w:rsidP="00A95301"/>
    <w:p w:rsidR="00A95301" w:rsidRDefault="00A95301" w:rsidP="00A95301">
      <w:pPr>
        <w:pStyle w:val="Heading4"/>
      </w:pPr>
      <w:r>
        <w:t>Massive GOP opposition to EPA - Republicans are wary of continued federal regulations</w:t>
      </w:r>
    </w:p>
    <w:p w:rsidR="00A95301" w:rsidRPr="00A95301" w:rsidRDefault="00A95301" w:rsidP="00A95301">
      <w:pPr>
        <w:rPr>
          <w:b/>
        </w:rPr>
      </w:pPr>
      <w:r w:rsidRPr="00A95301">
        <w:rPr>
          <w:b/>
        </w:rPr>
        <w:t>Adler| 2013</w:t>
      </w:r>
    </w:p>
    <w:p w:rsidR="00A95301" w:rsidRPr="00F029B9" w:rsidRDefault="00A95301" w:rsidP="00A95301">
      <w:pPr>
        <w:rPr>
          <w:rStyle w:val="Style13ptBold"/>
          <w:b w:val="0"/>
          <w:sz w:val="12"/>
          <w:szCs w:val="12"/>
        </w:rPr>
      </w:pPr>
      <w:r>
        <w:rPr>
          <w:rStyle w:val="Style13ptBold"/>
          <w:sz w:val="12"/>
          <w:szCs w:val="12"/>
        </w:rPr>
        <w:t xml:space="preserve">(Jonathan H. Adler is the inaugural Johan </w:t>
      </w:r>
      <w:proofErr w:type="spellStart"/>
      <w:r>
        <w:rPr>
          <w:rStyle w:val="Style13ptBold"/>
          <w:sz w:val="12"/>
          <w:szCs w:val="12"/>
        </w:rPr>
        <w:t>Verheij</w:t>
      </w:r>
      <w:proofErr w:type="spellEnd"/>
      <w:r>
        <w:rPr>
          <w:rStyle w:val="Style13ptBold"/>
          <w:sz w:val="12"/>
          <w:szCs w:val="12"/>
        </w:rPr>
        <w:t xml:space="preserve"> Memorial Professor of Law and Director of the Center for Business Law and Regulation at the Case Western Reserve University School of Law, where he teaches courses in environmental, administrative, and constitutional law.| 2013| </w:t>
      </w:r>
      <w:hyperlink r:id="rId17" w:history="1">
        <w:r w:rsidRPr="00392E48">
          <w:rPr>
            <w:rStyle w:val="Hyperlink"/>
            <w:sz w:val="12"/>
            <w:szCs w:val="12"/>
          </w:rPr>
          <w:t>http://www.thenewatlantis.com/publications/the-conservative-record-on-environmental-policy|</w:t>
        </w:r>
      </w:hyperlink>
      <w:r>
        <w:rPr>
          <w:rStyle w:val="Style13ptBold"/>
          <w:sz w:val="12"/>
          <w:szCs w:val="12"/>
        </w:rPr>
        <w:t xml:space="preserve"> The Conservative Record on Environmental Policy| AWEY)</w:t>
      </w:r>
    </w:p>
    <w:p w:rsidR="00A95301" w:rsidRPr="00F029B9" w:rsidRDefault="00A95301" w:rsidP="00A95301">
      <w:r w:rsidRPr="00F029B9">
        <w:rPr>
          <w:rStyle w:val="StyleUnderline"/>
        </w:rPr>
        <w:t>Th</w:t>
      </w:r>
      <w:bookmarkStart w:id="0" w:name="_GoBack"/>
      <w:bookmarkEnd w:id="0"/>
      <w:r w:rsidRPr="00F029B9">
        <w:rPr>
          <w:rStyle w:val="StyleUnderline"/>
        </w:rPr>
        <w:t>ere was no love lost for the E</w:t>
      </w:r>
      <w:r w:rsidRPr="00F029B9">
        <w:rPr>
          <w:sz w:val="12"/>
          <w:szCs w:val="12"/>
        </w:rPr>
        <w:t>nvironmental</w:t>
      </w:r>
      <w:r>
        <w:t xml:space="preserve"> </w:t>
      </w:r>
      <w:r w:rsidRPr="00F029B9">
        <w:rPr>
          <w:rStyle w:val="StyleUnderline"/>
        </w:rPr>
        <w:t>P</w:t>
      </w:r>
      <w:r w:rsidRPr="00F029B9">
        <w:rPr>
          <w:sz w:val="12"/>
          <w:szCs w:val="12"/>
        </w:rPr>
        <w:t>rotection</w:t>
      </w:r>
      <w:r>
        <w:t xml:space="preserve"> </w:t>
      </w:r>
      <w:r w:rsidRPr="00F029B9">
        <w:rPr>
          <w:rStyle w:val="StyleUnderline"/>
        </w:rPr>
        <w:t>A</w:t>
      </w:r>
      <w:r w:rsidRPr="00F029B9">
        <w:rPr>
          <w:sz w:val="12"/>
          <w:szCs w:val="12"/>
        </w:rPr>
        <w:t>gency during the 2012 Republican presidential primary season.</w:t>
      </w:r>
      <w:r>
        <w:t xml:space="preserve"> </w:t>
      </w:r>
      <w:r w:rsidRPr="00F029B9">
        <w:rPr>
          <w:rStyle w:val="StyleUnderline"/>
        </w:rPr>
        <w:t>The candidates sought to outdo one another in showing disdain for the EPA and steely opposition to new federal regulations.</w:t>
      </w:r>
      <w:r>
        <w:t xml:space="preserve"> </w:t>
      </w:r>
      <w:r w:rsidRPr="00F029B9">
        <w:rPr>
          <w:rStyle w:val="StyleUnderline"/>
        </w:rPr>
        <w:t>Michele Bachmann suggested</w:t>
      </w:r>
      <w:r>
        <w:t xml:space="preserve"> </w:t>
      </w:r>
      <w:r w:rsidRPr="00F029B9">
        <w:rPr>
          <w:sz w:val="12"/>
          <w:szCs w:val="12"/>
        </w:rPr>
        <w:t>in a TV interview</w:t>
      </w:r>
      <w:r>
        <w:t xml:space="preserve"> t</w:t>
      </w:r>
      <w:r w:rsidRPr="00F029B9">
        <w:rPr>
          <w:rStyle w:val="StyleUnderline"/>
        </w:rPr>
        <w:t>hat the agency be “renamed the job-killing organization of America</w:t>
      </w:r>
      <w:r>
        <w:t xml:space="preserve">,” </w:t>
      </w:r>
      <w:r w:rsidRPr="00F029B9">
        <w:rPr>
          <w:sz w:val="12"/>
          <w:szCs w:val="12"/>
        </w:rPr>
        <w:t>while Newt Gingrich proposed shutting it down and starting over. The most conciliatory environmental posture any candidate adopted was to simply ignore the issue</w:t>
      </w:r>
      <w:r>
        <w:t>.</w:t>
      </w:r>
      <w:r w:rsidRPr="00F029B9">
        <w:rPr>
          <w:sz w:val="12"/>
        </w:rPr>
        <w:t xml:space="preserve">¶ </w:t>
      </w:r>
      <w:r w:rsidRPr="00F029B9">
        <w:rPr>
          <w:rStyle w:val="StyleUnderline"/>
        </w:rPr>
        <w:t>Consistent with the campaign’s tone, the 2012 GOP platform stressed the need to develop natural resources and rein in federal regulation, even identifying specific regulatory initiatives to oppose</w:t>
      </w:r>
      <w:r w:rsidRPr="00F029B9">
        <w:rPr>
          <w:sz w:val="12"/>
          <w:szCs w:val="12"/>
        </w:rPr>
        <w:t>. Beyond broad statements about private stewardship, “balance,” and cooperation, the platform provided little guidance as to how the nation might sustain the last century’s environmental improvements, let alone enhance environmental protection.¶ But the Republican Party was not always so suspicious of environmental regulation. At the turn of the twentieth century, Republicans were among the foremost advocates of governmental intervention for environmental purposes. Teddy Roosevelt believed that government ownership of forest land was necessary to prevent a timber famine and would foster sound ecological stewardship. After World War II, most major environmental laws were adopted with broad bipartisan majorities in Congress. The lion’s share of the nation’s environmental regulatory infrastructure was erected during Republican administrations. Yet over the past several decades, the Republican Party has become increasingly hostile to environmental regulation, on the federal level in particular</w:t>
      </w:r>
      <w:r>
        <w:t>.</w:t>
      </w:r>
      <w:r w:rsidRPr="00F029B9">
        <w:rPr>
          <w:sz w:val="12"/>
        </w:rPr>
        <w:t xml:space="preserve">¶ </w:t>
      </w:r>
      <w:r w:rsidRPr="00F029B9">
        <w:rPr>
          <w:rStyle w:val="StyleUnderline"/>
        </w:rPr>
        <w:t xml:space="preserve">Judith </w:t>
      </w:r>
      <w:proofErr w:type="spellStart"/>
      <w:r w:rsidRPr="00F029B9">
        <w:rPr>
          <w:rStyle w:val="StyleUnderline"/>
        </w:rPr>
        <w:t>Layzer</w:t>
      </w:r>
      <w:proofErr w:type="spellEnd"/>
      <w:r w:rsidRPr="00F029B9">
        <w:rPr>
          <w:rStyle w:val="StyleUnderline"/>
        </w:rPr>
        <w:t>, an associate professor of environmental policy in M.I.T.’s department of urban studies and planning, attributes the Republican Party’s anti-regulatory turn to the influence of “a conservative coalition determined to free business of regulatory constraints.” As she tells the tale in her book Open for Business, this coalition was born in the 1970s and reached maturity in the past decade as it promoted and perfected an anti-regulatory narrative to counter environmentalist activism</w:t>
      </w:r>
      <w:r>
        <w:t>.</w:t>
      </w:r>
      <w:r w:rsidRPr="00F029B9">
        <w:rPr>
          <w:sz w:val="12"/>
          <w:szCs w:val="12"/>
        </w:rPr>
        <w:t xml:space="preserve"> Open for Business documents the growth of this movement, the spread of its counter-narrative, and its ultimate effect on environmental policy.</w:t>
      </w:r>
    </w:p>
    <w:p w:rsidR="00086682" w:rsidRDefault="00086682"/>
    <w:p w:rsidR="00F41AD6" w:rsidRPr="00F41AD6" w:rsidRDefault="006B7B9E" w:rsidP="00F41AD6">
      <w:pPr>
        <w:pStyle w:val="Heading4"/>
      </w:pPr>
      <w:r w:rsidRPr="00F41AD6">
        <w:t>GOP will balk over the plan - they favor full dismantling of the EPA</w:t>
      </w:r>
    </w:p>
    <w:p w:rsidR="006B7B9E" w:rsidRPr="00F41AD6" w:rsidRDefault="006B7B9E" w:rsidP="00F41AD6">
      <w:pPr>
        <w:rPr>
          <w:b/>
        </w:rPr>
      </w:pPr>
      <w:proofErr w:type="spellStart"/>
      <w:r w:rsidRPr="00F41AD6">
        <w:rPr>
          <w:b/>
        </w:rPr>
        <w:t>ThinkProgress</w:t>
      </w:r>
      <w:proofErr w:type="spellEnd"/>
      <w:r w:rsidRPr="00F41AD6">
        <w:rPr>
          <w:b/>
        </w:rPr>
        <w:t>| 2011</w:t>
      </w:r>
    </w:p>
    <w:p w:rsidR="006B7B9E" w:rsidRPr="00D15B35" w:rsidRDefault="006B7B9E" w:rsidP="006B7B9E">
      <w:pPr>
        <w:rPr>
          <w:rStyle w:val="Style13ptBold"/>
          <w:b w:val="0"/>
          <w:sz w:val="12"/>
          <w:szCs w:val="12"/>
        </w:rPr>
      </w:pPr>
      <w:r>
        <w:rPr>
          <w:rStyle w:val="Style13ptBold"/>
          <w:sz w:val="12"/>
          <w:szCs w:val="12"/>
        </w:rPr>
        <w:t>(</w:t>
      </w:r>
      <w:proofErr w:type="spellStart"/>
      <w:r>
        <w:rPr>
          <w:rStyle w:val="Style13ptBold"/>
          <w:sz w:val="12"/>
          <w:szCs w:val="12"/>
        </w:rPr>
        <w:t>ThinkProgress</w:t>
      </w:r>
      <w:proofErr w:type="spellEnd"/>
      <w:r>
        <w:rPr>
          <w:rStyle w:val="Style13ptBold"/>
          <w:sz w:val="12"/>
          <w:szCs w:val="12"/>
        </w:rPr>
        <w:t xml:space="preserve"> was voted “Best Liberal Blog” in the 2006 Weblog Awards and chosen as an Official Honoree in the 2009 and 2012 Webby awards. It was also named best blog of 2008 by The Sidney Hillman Foundation, receiving an award for journalism excellence. In 2009, </w:t>
      </w:r>
      <w:proofErr w:type="spellStart"/>
      <w:r>
        <w:rPr>
          <w:rStyle w:val="Style13ptBold"/>
          <w:sz w:val="12"/>
          <w:szCs w:val="12"/>
        </w:rPr>
        <w:t>ThinkProgress</w:t>
      </w:r>
      <w:proofErr w:type="spellEnd"/>
      <w:r>
        <w:rPr>
          <w:rStyle w:val="Style13ptBold"/>
          <w:sz w:val="12"/>
          <w:szCs w:val="12"/>
        </w:rPr>
        <w:t xml:space="preserve"> was named a “Gold Award Winner” by the International Academy of Visual Arts.| FEBRUARY 17, 2011| The Republican plan to abolish the EPA, ending the four-decade bipartisan consensus to ensure healthy air and water for our kids| AWEY)</w:t>
      </w:r>
    </w:p>
    <w:p w:rsidR="006B7B9E" w:rsidRDefault="006B7B9E" w:rsidP="006B7B9E">
      <w:pPr>
        <w:rPr>
          <w:rStyle w:val="StyleUnderline"/>
        </w:rPr>
      </w:pPr>
      <w:r w:rsidRPr="00F41AD6">
        <w:rPr>
          <w:sz w:val="16"/>
        </w:rPr>
        <w:t xml:space="preserve">The EPA and its science-based safeguards are the “thin green line” that protects your children from the corporate polluters who want to poison the air and water and oceans and climate. This </w:t>
      </w:r>
      <w:proofErr w:type="spellStart"/>
      <w:r w:rsidRPr="00F41AD6">
        <w:rPr>
          <w:sz w:val="16"/>
        </w:rPr>
        <w:t>ThinkProgress</w:t>
      </w:r>
      <w:proofErr w:type="spellEnd"/>
      <w:r w:rsidRPr="00F41AD6">
        <w:rPr>
          <w:sz w:val="16"/>
        </w:rPr>
        <w:t xml:space="preserve"> cross-post (with video compilation) reveals just how many GOP extremists want to end that protection.</w:t>
      </w:r>
      <w:r w:rsidR="00F41AD6" w:rsidRPr="00F41AD6">
        <w:rPr>
          <w:sz w:val="12"/>
        </w:rPr>
        <w:t>¶</w:t>
      </w:r>
      <w:r w:rsidRPr="00F41AD6">
        <w:rPr>
          <w:sz w:val="16"/>
        </w:rPr>
        <w:t xml:space="preserve"> For the past 40 years, the Environmental Protection Agency (EPA) has played a key role in protecting our nation’s air, lands, and water from polluters. Now, if a growing chorus of Republicans get their way, the EPA’s days could be numbered.</w:t>
      </w:r>
      <w:r w:rsidR="00F41AD6" w:rsidRPr="00F41AD6">
        <w:rPr>
          <w:sz w:val="12"/>
        </w:rPr>
        <w:t>¶</w:t>
      </w:r>
      <w:r w:rsidRPr="00F41AD6">
        <w:rPr>
          <w:sz w:val="16"/>
        </w:rPr>
        <w:t xml:space="preserve"> Last month, </w:t>
      </w:r>
      <w:r w:rsidRPr="00D15B35">
        <w:rPr>
          <w:rStyle w:val="StyleUnderline"/>
        </w:rPr>
        <w:t>former House Speaker Newt Gingrich became the first high-profile conservative to champion one of the most extreme environmental positions in recent memory: total elimination of the EPA.</w:t>
      </w:r>
      <w:r w:rsidR="00F41AD6" w:rsidRPr="00F41AD6">
        <w:rPr>
          <w:rStyle w:val="StyleUnderline"/>
          <w:sz w:val="12"/>
          <w:u w:val="none"/>
        </w:rPr>
        <w:t>¶</w:t>
      </w:r>
      <w:r w:rsidRPr="00D15B35">
        <w:rPr>
          <w:rStyle w:val="StyleUnderline"/>
          <w:sz w:val="12"/>
        </w:rPr>
        <w:t xml:space="preserve"> </w:t>
      </w:r>
      <w:r w:rsidRPr="00D15B35">
        <w:rPr>
          <w:rStyle w:val="StyleUnderline"/>
        </w:rPr>
        <w:t xml:space="preserve">Still, there are few policies too far right for the modern GOP, and dismantling the EPA is no exception. Over the past few weeks, </w:t>
      </w:r>
      <w:proofErr w:type="spellStart"/>
      <w:r w:rsidRPr="00D15B35">
        <w:rPr>
          <w:rStyle w:val="StyleUnderline"/>
        </w:rPr>
        <w:t>ThinkProgress</w:t>
      </w:r>
      <w:proofErr w:type="spellEnd"/>
      <w:r w:rsidRPr="00D15B35">
        <w:rPr>
          <w:rStyle w:val="StyleUnderline"/>
        </w:rPr>
        <w:t xml:space="preserve"> spoke with various members of Congress to get their thoughts on abolishing the EPA. Many, including freshmen Reps. Joe Walsh (R-IL) and Rich Nugent (R-FL), vigorously joined Gingrich in his anti-EPA mission.</w:t>
      </w:r>
    </w:p>
    <w:p w:rsidR="006B7B9E" w:rsidRPr="006B7B9E" w:rsidRDefault="006B7B9E">
      <w:pPr>
        <w:rPr>
          <w:rFonts w:eastAsiaTheme="majorEastAsia" w:cstheme="majorBidi"/>
          <w:b/>
          <w:bCs/>
          <w:sz w:val="32"/>
          <w:u w:val="single"/>
        </w:rPr>
      </w:pPr>
    </w:p>
    <w:p w:rsidR="00086682" w:rsidRDefault="00086682" w:rsidP="00086682">
      <w:pPr>
        <w:pStyle w:val="Heading3"/>
      </w:pPr>
      <w:r>
        <w:lastRenderedPageBreak/>
        <w:t>Obama Good - Oil Drilling</w:t>
      </w:r>
    </w:p>
    <w:p w:rsidR="00086682" w:rsidRDefault="00086682" w:rsidP="00086682"/>
    <w:p w:rsidR="00086682" w:rsidRDefault="00086682" w:rsidP="00086682">
      <w:pPr>
        <w:pStyle w:val="Heading4"/>
      </w:pPr>
      <w:r>
        <w:t>Plan will cost lots of political capital - Dems oppose it for environmental reasons and GOP will be suspicious of any Obama-driven drilling proposal</w:t>
      </w:r>
    </w:p>
    <w:p w:rsidR="00086682" w:rsidRPr="00086682" w:rsidRDefault="00086682" w:rsidP="00086682">
      <w:pPr>
        <w:rPr>
          <w:b/>
        </w:rPr>
      </w:pPr>
      <w:r w:rsidRPr="00086682">
        <w:rPr>
          <w:b/>
        </w:rPr>
        <w:t>BBC| 2010</w:t>
      </w:r>
    </w:p>
    <w:p w:rsidR="00086682" w:rsidRDefault="00086682" w:rsidP="00086682">
      <w:pPr>
        <w:rPr>
          <w:rStyle w:val="Style13ptBold"/>
          <w:b w:val="0"/>
          <w:sz w:val="12"/>
          <w:szCs w:val="12"/>
        </w:rPr>
      </w:pPr>
      <w:r>
        <w:rPr>
          <w:rStyle w:val="Style13ptBold"/>
          <w:sz w:val="12"/>
          <w:szCs w:val="12"/>
        </w:rPr>
        <w:t xml:space="preserve">(BBC| 31 March 2010| </w:t>
      </w:r>
      <w:hyperlink r:id="rId18" w:history="1">
        <w:r w:rsidRPr="00392E48">
          <w:rPr>
            <w:rStyle w:val="Hyperlink"/>
            <w:sz w:val="12"/>
            <w:szCs w:val="12"/>
          </w:rPr>
          <w:t>http://news.bbc.co.uk/2/hi/americas/8596692.stm|</w:t>
        </w:r>
      </w:hyperlink>
      <w:r>
        <w:rPr>
          <w:rStyle w:val="Style13ptBold"/>
          <w:sz w:val="12"/>
          <w:szCs w:val="12"/>
        </w:rPr>
        <w:t xml:space="preserve"> </w:t>
      </w:r>
    </w:p>
    <w:p w:rsidR="00086682" w:rsidRPr="00D44A6B" w:rsidRDefault="00086682" w:rsidP="00086682">
      <w:pPr>
        <w:rPr>
          <w:rStyle w:val="Style13ptBold"/>
          <w:b w:val="0"/>
          <w:sz w:val="12"/>
          <w:szCs w:val="12"/>
        </w:rPr>
      </w:pPr>
      <w:r>
        <w:rPr>
          <w:rStyle w:val="Style13ptBold"/>
          <w:sz w:val="12"/>
          <w:szCs w:val="12"/>
        </w:rPr>
        <w:t>Barack Obama eases offshore oil drilling ban| AWEY)</w:t>
      </w:r>
    </w:p>
    <w:p w:rsidR="00086682" w:rsidRDefault="00086682" w:rsidP="00086682">
      <w:r w:rsidRPr="00D44A6B">
        <w:rPr>
          <w:rStyle w:val="StyleUnderline"/>
        </w:rPr>
        <w:t>The White House says drilling will be allowed off Virginia and considered off much of the rest of the Atlantic coast.</w:t>
      </w:r>
      <w:r w:rsidRPr="00D44A6B">
        <w:rPr>
          <w:rStyle w:val="StyleUnderline"/>
          <w:sz w:val="12"/>
        </w:rPr>
        <w:t xml:space="preserve">¶ </w:t>
      </w:r>
      <w:r w:rsidRPr="00D44A6B">
        <w:rPr>
          <w:sz w:val="12"/>
          <w:szCs w:val="12"/>
        </w:rPr>
        <w:t xml:space="preserve">The plans would overturn moratoriums on exploration put in place in the 1980s.¶ Analysts say the move, designed to cut dependency on foreign oil, is aimed at appeasing Republicans to help pass </w:t>
      </w:r>
      <w:proofErr w:type="spellStart"/>
      <w:r w:rsidRPr="00D44A6B">
        <w:rPr>
          <w:sz w:val="12"/>
          <w:szCs w:val="12"/>
        </w:rPr>
        <w:t>Mr</w:t>
      </w:r>
      <w:proofErr w:type="spellEnd"/>
      <w:r w:rsidRPr="00D44A6B">
        <w:rPr>
          <w:sz w:val="12"/>
          <w:szCs w:val="12"/>
        </w:rPr>
        <w:t xml:space="preserve"> Obama's climate-change proposals.¶ The Democrat-backed climate change bill, which calls for binding emissions' limits, has been languishing in Congress for months amid Republican opposition.¶ ¶ ANALYSIS¶ Steve </w:t>
      </w:r>
      <w:proofErr w:type="spellStart"/>
      <w:r w:rsidRPr="00D44A6B">
        <w:rPr>
          <w:sz w:val="12"/>
          <w:szCs w:val="12"/>
        </w:rPr>
        <w:t>Kingstone</w:t>
      </w:r>
      <w:proofErr w:type="spellEnd"/>
      <w:r w:rsidRPr="00D44A6B">
        <w:rPr>
          <w:sz w:val="12"/>
          <w:szCs w:val="12"/>
        </w:rPr>
        <w:t xml:space="preserve">¶ Steve </w:t>
      </w:r>
      <w:proofErr w:type="spellStart"/>
      <w:r w:rsidRPr="00D44A6B">
        <w:rPr>
          <w:sz w:val="12"/>
          <w:szCs w:val="12"/>
        </w:rPr>
        <w:t>Kingstone</w:t>
      </w:r>
      <w:proofErr w:type="spellEnd"/>
      <w:r w:rsidRPr="00D44A6B">
        <w:rPr>
          <w:sz w:val="12"/>
          <w:szCs w:val="12"/>
        </w:rPr>
        <w:t>, BBC News, Washington</w:t>
      </w:r>
      <w:r w:rsidRPr="00D44A6B">
        <w:rPr>
          <w:sz w:val="12"/>
        </w:rPr>
        <w:t xml:space="preserve">¶ </w:t>
      </w:r>
      <w:r w:rsidRPr="00D44A6B">
        <w:rPr>
          <w:rStyle w:val="StyleUnderline"/>
        </w:rPr>
        <w:t>President Obama will draw criticism from environmental groups and influential politicians in coastal states but his eyes are on a bigger prize: a climate change bill, compatible with any post-Kyoto international agreement.</w:t>
      </w:r>
      <w:r w:rsidRPr="00D44A6B">
        <w:rPr>
          <w:rStyle w:val="StyleUnderline"/>
          <w:sz w:val="12"/>
        </w:rPr>
        <w:t xml:space="preserve">¶ </w:t>
      </w:r>
      <w:r w:rsidRPr="00D44A6B">
        <w:rPr>
          <w:sz w:val="12"/>
          <w:szCs w:val="12"/>
        </w:rPr>
        <w:t xml:space="preserve">Together with earlier concessions on coal and nuclear power, Wednesday's announcement is an attempt to secure opposition Republican votes in the Senate, which will be needed if the bill is to become law.¶ Critics will say </w:t>
      </w:r>
      <w:proofErr w:type="spellStart"/>
      <w:r w:rsidRPr="00D44A6B">
        <w:rPr>
          <w:sz w:val="12"/>
          <w:szCs w:val="12"/>
        </w:rPr>
        <w:t>Mr</w:t>
      </w:r>
      <w:proofErr w:type="spellEnd"/>
      <w:r w:rsidRPr="00D44A6B">
        <w:rPr>
          <w:sz w:val="12"/>
          <w:szCs w:val="12"/>
        </w:rPr>
        <w:t xml:space="preserve"> Obama has given Republicans what they wanted. The administration counters that responsible exploration on the home front will lessen America's dependency on oil from unpredictable foreign suppliers.¶ </w:t>
      </w:r>
      <w:proofErr w:type="gramStart"/>
      <w:r w:rsidRPr="00D44A6B">
        <w:rPr>
          <w:sz w:val="12"/>
          <w:szCs w:val="12"/>
        </w:rPr>
        <w:t>The</w:t>
      </w:r>
      <w:proofErr w:type="gramEnd"/>
      <w:r w:rsidRPr="00D44A6B">
        <w:rPr>
          <w:sz w:val="12"/>
          <w:szCs w:val="12"/>
        </w:rPr>
        <w:t xml:space="preserve"> president also placed drilling in the context of a broader commitment to renewable energy, which he says will create or save 700,000 jobs.¶ As so often in presidential politics, achievements hinge on successfully balancing competing forces. </w:t>
      </w:r>
      <w:proofErr w:type="spellStart"/>
      <w:r w:rsidRPr="00D44A6B">
        <w:rPr>
          <w:sz w:val="12"/>
          <w:szCs w:val="12"/>
        </w:rPr>
        <w:t>Mr</w:t>
      </w:r>
      <w:proofErr w:type="spellEnd"/>
      <w:r w:rsidRPr="00D44A6B">
        <w:rPr>
          <w:sz w:val="12"/>
          <w:szCs w:val="12"/>
        </w:rPr>
        <w:t xml:space="preserve"> Obama just walked out on to the high-wire.¶ But</w:t>
      </w:r>
      <w:r>
        <w:t xml:space="preserve"> </w:t>
      </w:r>
      <w:r w:rsidRPr="00D44A6B">
        <w:rPr>
          <w:rStyle w:val="StyleUnderline"/>
        </w:rPr>
        <w:t xml:space="preserve">Republicans have opposed much of </w:t>
      </w:r>
      <w:proofErr w:type="spellStart"/>
      <w:r w:rsidRPr="00D44A6B">
        <w:rPr>
          <w:rStyle w:val="StyleUnderline"/>
        </w:rPr>
        <w:t>Mr</w:t>
      </w:r>
      <w:proofErr w:type="spellEnd"/>
      <w:r w:rsidRPr="00D44A6B">
        <w:rPr>
          <w:rStyle w:val="StyleUnderline"/>
        </w:rPr>
        <w:t xml:space="preserve"> Obama's domestic agenda, and were quick to dismiss his oil drilling plans.</w:t>
      </w:r>
      <w:r w:rsidRPr="00D44A6B">
        <w:rPr>
          <w:rStyle w:val="StyleUnderline"/>
          <w:sz w:val="12"/>
        </w:rPr>
        <w:t xml:space="preserve">¶ </w:t>
      </w:r>
      <w:r w:rsidRPr="00D44A6B">
        <w:rPr>
          <w:rStyle w:val="StyleUnderline"/>
        </w:rPr>
        <w:t>John Boehner, Republican leader in the House of Representatives, welcomed the end of the moratorium in the east, but said keeping the ban on other areas "makes no sense".</w:t>
      </w:r>
      <w:r w:rsidRPr="00D44A6B">
        <w:rPr>
          <w:rStyle w:val="StyleUnderline"/>
          <w:sz w:val="12"/>
        </w:rPr>
        <w:t xml:space="preserve">¶ </w:t>
      </w:r>
      <w:r w:rsidRPr="00D44A6B">
        <w:rPr>
          <w:rStyle w:val="StyleUnderline"/>
        </w:rPr>
        <w:t>Environmental campaigners also denounced the plans, with Greenpeace saying it added to the US "addiction to oil".</w:t>
      </w:r>
      <w:r w:rsidRPr="00D44A6B">
        <w:rPr>
          <w:rStyle w:val="StyleUnderline"/>
          <w:sz w:val="12"/>
        </w:rPr>
        <w:t xml:space="preserve">¶ </w:t>
      </w:r>
      <w:r w:rsidRPr="00D44A6B">
        <w:rPr>
          <w:rStyle w:val="StyleUnderline"/>
        </w:rPr>
        <w:t>"Expanding offshore drilling in areas that have been protected for decades threatens our oceans and the coastal communities that depend on them with devastating oil spills, more pollution and climate change," said the group's Phil Radford.</w:t>
      </w:r>
      <w:r w:rsidRPr="00D44A6B">
        <w:rPr>
          <w:rStyle w:val="StyleUnderline"/>
          <w:sz w:val="12"/>
        </w:rPr>
        <w:t xml:space="preserve">¶ </w:t>
      </w:r>
      <w:r w:rsidRPr="00D44A6B">
        <w:rPr>
          <w:sz w:val="12"/>
          <w:szCs w:val="12"/>
        </w:rPr>
        <w:t xml:space="preserve">Moratoriums on drilling were put in place amid fears that an oil spill would cause an ecological disaster.¶ Many Democrats oppose any expansion of oil drilling, but </w:t>
      </w:r>
      <w:proofErr w:type="spellStart"/>
      <w:r w:rsidRPr="00D44A6B">
        <w:rPr>
          <w:sz w:val="12"/>
          <w:szCs w:val="12"/>
        </w:rPr>
        <w:t>Mr</w:t>
      </w:r>
      <w:proofErr w:type="spellEnd"/>
      <w:r w:rsidRPr="00D44A6B">
        <w:rPr>
          <w:sz w:val="12"/>
          <w:szCs w:val="12"/>
        </w:rPr>
        <w:t xml:space="preserve"> Obama has spoken in </w:t>
      </w:r>
      <w:proofErr w:type="spellStart"/>
      <w:r w:rsidRPr="00D44A6B">
        <w:rPr>
          <w:sz w:val="12"/>
          <w:szCs w:val="12"/>
        </w:rPr>
        <w:t>favour</w:t>
      </w:r>
      <w:proofErr w:type="spellEnd"/>
      <w:r w:rsidRPr="00D44A6B">
        <w:rPr>
          <w:sz w:val="12"/>
          <w:szCs w:val="12"/>
        </w:rPr>
        <w:t xml:space="preserve"> of such a move in the past.¶ Announcing the proposals, he stressed that drilling alone would not meet the nation's energy needs.¶ "Today we're announcing the expansion of offshore oil and gas exploration - but in ways that balance the need to harness domestic energy resources and the need to protect America's natural resources," </w:t>
      </w:r>
      <w:proofErr w:type="spellStart"/>
      <w:r w:rsidRPr="00D44A6B">
        <w:rPr>
          <w:sz w:val="12"/>
          <w:szCs w:val="12"/>
        </w:rPr>
        <w:t>Mr</w:t>
      </w:r>
      <w:proofErr w:type="spellEnd"/>
      <w:r w:rsidRPr="00D44A6B">
        <w:rPr>
          <w:sz w:val="12"/>
          <w:szCs w:val="12"/>
        </w:rPr>
        <w:t xml:space="preserve"> Obama said at Andrews Air Force Base, Maryland.¶ "My administration will consider potential new areas for development in the mid and south Atlantic and the Gulf of Mexico."¶ The White House also announced a mixed package for Alaska - cancelling outright oil and gas drilling leases in the Bristol Bay area.¶ Four leases in the Chukchi and Beaufort Seas off Alaska's north coast were also cancelled - although the area will be left open for "future scientific research to assess their suitability for leasing".¶ A previously announced lease sale in Alaska's Cook Inlet would be allowed to go ahead, the government said.</w:t>
      </w:r>
    </w:p>
    <w:p w:rsidR="00086682" w:rsidRDefault="00086682" w:rsidP="00086682"/>
    <w:p w:rsidR="00585E4A" w:rsidRDefault="00585E4A" w:rsidP="00585E4A">
      <w:pPr>
        <w:pStyle w:val="Heading4"/>
      </w:pPr>
      <w:r>
        <w:t>Plan will be a battle - activists oppose building oil rigs</w:t>
      </w:r>
    </w:p>
    <w:p w:rsidR="00585E4A" w:rsidRPr="00585E4A" w:rsidRDefault="00585E4A" w:rsidP="00585E4A">
      <w:pPr>
        <w:rPr>
          <w:b/>
        </w:rPr>
      </w:pPr>
      <w:r w:rsidRPr="00585E4A">
        <w:rPr>
          <w:b/>
        </w:rPr>
        <w:t>JACOBSON| 2013</w:t>
      </w:r>
    </w:p>
    <w:p w:rsidR="00585E4A" w:rsidRPr="00976DBD" w:rsidRDefault="00585E4A" w:rsidP="00585E4A">
      <w:pPr>
        <w:rPr>
          <w:rStyle w:val="Style13ptBold"/>
          <w:b w:val="0"/>
          <w:sz w:val="12"/>
          <w:szCs w:val="12"/>
        </w:rPr>
      </w:pPr>
      <w:r>
        <w:rPr>
          <w:rStyle w:val="Style13ptBold"/>
          <w:sz w:val="12"/>
          <w:szCs w:val="12"/>
        </w:rPr>
        <w:t>(Rebecca Jacobson</w:t>
      </w:r>
      <w:r w:rsidRPr="00976DBD">
        <w:rPr>
          <w:rStyle w:val="Style13ptBold"/>
          <w:sz w:val="12"/>
          <w:szCs w:val="12"/>
        </w:rPr>
        <w:t xml:space="preserve">¶ </w:t>
      </w:r>
      <w:r>
        <w:rPr>
          <w:rStyle w:val="Style13ptBold"/>
          <w:sz w:val="12"/>
          <w:szCs w:val="12"/>
        </w:rPr>
        <w:t xml:space="preserve">Reporter/Producer, Science and Climate Change at The PBS </w:t>
      </w:r>
      <w:proofErr w:type="spellStart"/>
      <w:r>
        <w:rPr>
          <w:rStyle w:val="Style13ptBold"/>
          <w:sz w:val="12"/>
          <w:szCs w:val="12"/>
        </w:rPr>
        <w:t>NewsHour</w:t>
      </w:r>
      <w:proofErr w:type="spellEnd"/>
      <w:r>
        <w:rPr>
          <w:rStyle w:val="Style13ptBold"/>
          <w:sz w:val="12"/>
          <w:szCs w:val="12"/>
        </w:rPr>
        <w:t xml:space="preserve">| September 17, 2013| Controversy Over Shell’s Oil Exploration in Arctic Continues| </w:t>
      </w:r>
      <w:hyperlink r:id="rId19" w:history="1">
        <w:r w:rsidRPr="00392E48">
          <w:rPr>
            <w:rStyle w:val="Hyperlink"/>
            <w:sz w:val="12"/>
            <w:szCs w:val="12"/>
          </w:rPr>
          <w:t>http://www.pbs.org/newshour/rundown/controversy-over-shells-oil-exploration-in-arctic-continues/|</w:t>
        </w:r>
      </w:hyperlink>
      <w:r>
        <w:rPr>
          <w:rStyle w:val="Style13ptBold"/>
          <w:sz w:val="12"/>
          <w:szCs w:val="12"/>
        </w:rPr>
        <w:t xml:space="preserve"> AWEY)</w:t>
      </w:r>
    </w:p>
    <w:p w:rsidR="00585E4A" w:rsidRPr="00D44A6B" w:rsidRDefault="00585E4A" w:rsidP="00585E4A">
      <w:r w:rsidRPr="00D44A6B">
        <w:rPr>
          <w:rStyle w:val="StyleUnderline"/>
        </w:rPr>
        <w:t>Critics and environmentalists warned government officials about these risks when oil companies began lobbying for Arctic drilling permits</w:t>
      </w:r>
      <w:r w:rsidRPr="00D44A6B">
        <w:t xml:space="preserve">. </w:t>
      </w:r>
      <w:r w:rsidRPr="00976DBD">
        <w:rPr>
          <w:sz w:val="12"/>
          <w:szCs w:val="12"/>
        </w:rPr>
        <w:t>Following the New Year’s Eve accident, Lois Epstein, Alaska program director for the Wilderness Society, wrote in an email</w:t>
      </w:r>
      <w:proofErr w:type="gramStart"/>
      <w:r w:rsidRPr="00976DBD">
        <w:rPr>
          <w:sz w:val="12"/>
          <w:szCs w:val="12"/>
        </w:rPr>
        <w:t>:¶</w:t>
      </w:r>
      <w:proofErr w:type="gramEnd"/>
      <w:r w:rsidRPr="00976DBD">
        <w:rPr>
          <w:sz w:val="12"/>
          <w:szCs w:val="12"/>
        </w:rPr>
        <w:t xml:space="preserve"> “Shell and its contractors are no match for Alaska’s weather and sea conditions either during drilling operations or during transit. Shell’s costly drilling experiment in the Arctic Ocean needs to be stopped by the federal government or by Shell itself given the unacceptably high risks it poses to both humans and the environment.”¶</w:t>
      </w:r>
      <w:r w:rsidRPr="00D44A6B">
        <w:rPr>
          <w:sz w:val="12"/>
        </w:rPr>
        <w:t xml:space="preserve"> </w:t>
      </w:r>
      <w:r w:rsidRPr="00D44A6B">
        <w:rPr>
          <w:rStyle w:val="StyleUnderline"/>
        </w:rPr>
        <w:t>Environmental activist organizations like Greenpeace escalated their protests against further drilling by starting the Save the Arctic campaign and collecting signatures to declare the region a global sanctuary</w:t>
      </w:r>
      <w:r w:rsidRPr="00976DBD">
        <w:rPr>
          <w:sz w:val="12"/>
          <w:szCs w:val="12"/>
        </w:rPr>
        <w:t xml:space="preserve">.¶ Ten conservation organizations — Alaska Wilderness League, Center for Biological Diversity, Greenpeace, National Audubon Society, Natural Resources Defense Council, Ocean Conservancy, Oceana, Pacific Environment, Resisting Environmental Destruction on Indigenous Lands, and Sierra Club — filed a lawsuit against the Bureau of Safety and Environmental Enforcement for allowing Shell to drill for oil without a prior assessment under the National Environmental Policy Act. U.S. District Court Judge </w:t>
      </w:r>
      <w:proofErr w:type="spellStart"/>
      <w:r w:rsidRPr="00976DBD">
        <w:rPr>
          <w:sz w:val="12"/>
          <w:szCs w:val="12"/>
        </w:rPr>
        <w:t>Beistline</w:t>
      </w:r>
      <w:proofErr w:type="spellEnd"/>
      <w:r w:rsidRPr="00976DBD">
        <w:rPr>
          <w:sz w:val="12"/>
          <w:szCs w:val="12"/>
        </w:rPr>
        <w:t xml:space="preserve"> ruled against them on August 5</w:t>
      </w:r>
      <w:r w:rsidRPr="00D44A6B">
        <w:t>.</w:t>
      </w:r>
      <w:r w:rsidRPr="00D44A6B">
        <w:rPr>
          <w:sz w:val="12"/>
        </w:rPr>
        <w:t xml:space="preserve">¶ </w:t>
      </w:r>
      <w:r w:rsidRPr="00D44A6B">
        <w:rPr>
          <w:rStyle w:val="StyleUnderline"/>
        </w:rPr>
        <w:t xml:space="preserve">The Environmental Protection Agency fined Shell $1.1 million for violations to the Clean Air Act. Noble Discoverer and the </w:t>
      </w:r>
      <w:proofErr w:type="spellStart"/>
      <w:r w:rsidRPr="00D44A6B">
        <w:rPr>
          <w:rStyle w:val="StyleUnderline"/>
        </w:rPr>
        <w:t>Kulluk’s</w:t>
      </w:r>
      <w:proofErr w:type="spellEnd"/>
      <w:r w:rsidRPr="00D44A6B">
        <w:rPr>
          <w:rStyle w:val="StyleUnderline"/>
        </w:rPr>
        <w:t xml:space="preserve"> engines released nitrogen oxide, ammonia and other pollutants in excess of what permits </w:t>
      </w:r>
      <w:r w:rsidRPr="00D44A6B">
        <w:rPr>
          <w:rStyle w:val="StyleUnderline"/>
        </w:rPr>
        <w:lastRenderedPageBreak/>
        <w:t xml:space="preserve">allowed. The EPA cited 23 violations of the air permits governing the Discoverer and 11 for the </w:t>
      </w:r>
      <w:proofErr w:type="spellStart"/>
      <w:r w:rsidRPr="00D44A6B">
        <w:rPr>
          <w:rStyle w:val="StyleUnderline"/>
        </w:rPr>
        <w:t>Kulluk</w:t>
      </w:r>
      <w:proofErr w:type="spellEnd"/>
      <w:r w:rsidRPr="00D44A6B">
        <w:rPr>
          <w:rStyle w:val="StyleUnderline"/>
        </w:rPr>
        <w:t>, reported the energy blog Fuel Fix.</w:t>
      </w:r>
      <w:r w:rsidRPr="00D44A6B">
        <w:rPr>
          <w:rStyle w:val="StyleUnderline"/>
          <w:sz w:val="12"/>
        </w:rPr>
        <w:t>¶</w:t>
      </w:r>
      <w:r w:rsidRPr="00D44A6B">
        <w:rPr>
          <w:sz w:val="12"/>
        </w:rPr>
        <w:t xml:space="preserve"> </w:t>
      </w:r>
      <w:r w:rsidRPr="00976DBD">
        <w:rPr>
          <w:sz w:val="12"/>
          <w:szCs w:val="12"/>
        </w:rPr>
        <w:t xml:space="preserve">But critics said the fine was not harsh enough. Rebecca </w:t>
      </w:r>
      <w:proofErr w:type="spellStart"/>
      <w:r w:rsidRPr="00976DBD">
        <w:rPr>
          <w:sz w:val="12"/>
          <w:szCs w:val="12"/>
        </w:rPr>
        <w:t>Noblin</w:t>
      </w:r>
      <w:proofErr w:type="spellEnd"/>
      <w:r w:rsidRPr="00976DBD">
        <w:rPr>
          <w:sz w:val="12"/>
          <w:szCs w:val="12"/>
        </w:rPr>
        <w:t xml:space="preserve"> of the Center for Biological Diversity in Anchorage told the Associated Press in an email</w:t>
      </w:r>
      <w:proofErr w:type="gramStart"/>
      <w:r w:rsidRPr="00D44A6B">
        <w:t>:</w:t>
      </w:r>
      <w:r w:rsidRPr="00D44A6B">
        <w:rPr>
          <w:sz w:val="12"/>
        </w:rPr>
        <w:t>¶</w:t>
      </w:r>
      <w:proofErr w:type="gramEnd"/>
      <w:r w:rsidRPr="00D44A6B">
        <w:rPr>
          <w:sz w:val="12"/>
        </w:rPr>
        <w:t xml:space="preserve"> </w:t>
      </w:r>
      <w:r w:rsidRPr="00D44A6B">
        <w:t>“</w:t>
      </w:r>
      <w:r w:rsidRPr="00D44A6B">
        <w:rPr>
          <w:rStyle w:val="StyleUnderline"/>
        </w:rPr>
        <w:t>Shell downplays the ugly effects of its lack of preparedness for Arctic drilling, but these fines tell a different story. The Arctic environment is significantly harsher and more dynamic than Shell has accounted for. Unless the Obama administration puts a stop to Arctic drilling, companies like Shell will continue to foul the Arctic air and water.”</w:t>
      </w:r>
    </w:p>
    <w:p w:rsidR="00585E4A" w:rsidRDefault="00585E4A" w:rsidP="00585E4A"/>
    <w:p w:rsidR="00F141D4" w:rsidRDefault="00F141D4" w:rsidP="00F141D4">
      <w:pPr>
        <w:pStyle w:val="Heading4"/>
      </w:pPr>
      <w:r>
        <w:t>Plan will be a battle - Senate opposed to coastal drilling</w:t>
      </w:r>
    </w:p>
    <w:p w:rsidR="00F141D4" w:rsidRPr="000038D3" w:rsidRDefault="00F141D4" w:rsidP="000038D3">
      <w:pPr>
        <w:rPr>
          <w:b/>
        </w:rPr>
      </w:pPr>
      <w:r w:rsidRPr="000038D3">
        <w:rPr>
          <w:b/>
        </w:rPr>
        <w:t>Hulse|2011</w:t>
      </w:r>
    </w:p>
    <w:p w:rsidR="00F141D4" w:rsidRDefault="00F141D4" w:rsidP="00F141D4">
      <w:pPr>
        <w:rPr>
          <w:rStyle w:val="Style13ptBold"/>
          <w:b w:val="0"/>
          <w:sz w:val="12"/>
          <w:szCs w:val="12"/>
        </w:rPr>
      </w:pPr>
      <w:r>
        <w:rPr>
          <w:rStyle w:val="Style13ptBold"/>
          <w:sz w:val="12"/>
          <w:szCs w:val="12"/>
        </w:rPr>
        <w:t xml:space="preserve">(Carl </w:t>
      </w:r>
      <w:proofErr w:type="spellStart"/>
      <w:r>
        <w:rPr>
          <w:rStyle w:val="Style13ptBold"/>
          <w:sz w:val="12"/>
          <w:szCs w:val="12"/>
        </w:rPr>
        <w:t>Hulse</w:t>
      </w:r>
      <w:proofErr w:type="spellEnd"/>
      <w:r>
        <w:rPr>
          <w:rStyle w:val="Style13ptBold"/>
          <w:sz w:val="12"/>
          <w:szCs w:val="12"/>
        </w:rPr>
        <w:t xml:space="preserve"> is the Chief Washington Correspondent of The New York Times. Washington, </w:t>
      </w:r>
      <w:proofErr w:type="gramStart"/>
      <w:r>
        <w:rPr>
          <w:rStyle w:val="Style13ptBold"/>
          <w:sz w:val="12"/>
          <w:szCs w:val="12"/>
        </w:rPr>
        <w:t>D.C..</w:t>
      </w:r>
      <w:proofErr w:type="gramEnd"/>
      <w:r>
        <w:rPr>
          <w:rStyle w:val="Style13ptBold"/>
          <w:sz w:val="12"/>
          <w:szCs w:val="12"/>
        </w:rPr>
        <w:t xml:space="preserve">| May 18, 2011| </w:t>
      </w:r>
      <w:hyperlink r:id="rId20" w:history="1">
        <w:r w:rsidRPr="006F6CF8">
          <w:rPr>
            <w:rStyle w:val="Hyperlink"/>
            <w:sz w:val="12"/>
            <w:szCs w:val="12"/>
          </w:rPr>
          <w:t>http://www.nytimes.com/2011/05/19/science/earth/19congress.html|</w:t>
        </w:r>
      </w:hyperlink>
      <w:r>
        <w:rPr>
          <w:rStyle w:val="Style13ptBold"/>
          <w:sz w:val="12"/>
          <w:szCs w:val="12"/>
        </w:rPr>
        <w:t xml:space="preserve"> Senate Rejects Republican Bill on Exploration for Oil and </w:t>
      </w:r>
      <w:proofErr w:type="spellStart"/>
      <w:r>
        <w:rPr>
          <w:rStyle w:val="Style13ptBold"/>
          <w:sz w:val="12"/>
          <w:szCs w:val="12"/>
        </w:rPr>
        <w:t>Gas|AWEY</w:t>
      </w:r>
      <w:proofErr w:type="spellEnd"/>
      <w:r>
        <w:rPr>
          <w:rStyle w:val="Style13ptBold"/>
          <w:sz w:val="12"/>
          <w:szCs w:val="12"/>
        </w:rPr>
        <w:t>)</w:t>
      </w:r>
    </w:p>
    <w:p w:rsidR="00F141D4" w:rsidRDefault="00F141D4" w:rsidP="00F141D4">
      <w:pPr>
        <w:rPr>
          <w:sz w:val="16"/>
        </w:rPr>
      </w:pPr>
      <w:r w:rsidRPr="00F141D4">
        <w:rPr>
          <w:sz w:val="16"/>
        </w:rPr>
        <w:t xml:space="preserve">WASHINGTON — </w:t>
      </w:r>
      <w:r w:rsidRPr="00F9754A">
        <w:rPr>
          <w:rStyle w:val="StyleUnderline"/>
        </w:rPr>
        <w:t>With Democrats citing last year’s oil spill in the Gulf of Mexico as a cautionary tale, the Senate on Wednesday decisively rejected a Republican plan to allow more coastal oil and gas exploration and to speed the issuance of drilling permits to oil companies.</w:t>
      </w:r>
      <w:r w:rsidRPr="00F141D4">
        <w:rPr>
          <w:sz w:val="12"/>
        </w:rPr>
        <w:t>¶</w:t>
      </w:r>
      <w:r w:rsidRPr="00F141D4">
        <w:rPr>
          <w:sz w:val="16"/>
        </w:rPr>
        <w:t xml:space="preserve"> Multimedia</w:t>
      </w:r>
      <w:r w:rsidRPr="00F141D4">
        <w:rPr>
          <w:sz w:val="12"/>
        </w:rPr>
        <w:t>¶</w:t>
      </w:r>
      <w:r w:rsidRPr="00F141D4">
        <w:rPr>
          <w:sz w:val="16"/>
        </w:rPr>
        <w:t xml:space="preserve"> </w:t>
      </w:r>
      <w:r w:rsidRPr="00F141D4">
        <w:rPr>
          <w:sz w:val="12"/>
        </w:rPr>
        <w:t>¶</w:t>
      </w:r>
      <w:r w:rsidRPr="00F141D4">
        <w:rPr>
          <w:sz w:val="16"/>
        </w:rPr>
        <w:t xml:space="preserve"> Interactive Map</w:t>
      </w:r>
      <w:r w:rsidRPr="00F141D4">
        <w:rPr>
          <w:sz w:val="12"/>
        </w:rPr>
        <w:t>¶</w:t>
      </w:r>
      <w:r w:rsidRPr="00F141D4">
        <w:rPr>
          <w:sz w:val="16"/>
        </w:rPr>
        <w:t xml:space="preserve"> Senate Vote: G.O.P. Oil-Drilling Proposal</w:t>
      </w:r>
      <w:r w:rsidRPr="00F141D4">
        <w:rPr>
          <w:sz w:val="12"/>
        </w:rPr>
        <w:t>¶</w:t>
      </w:r>
      <w:r w:rsidRPr="00F141D4">
        <w:rPr>
          <w:sz w:val="16"/>
        </w:rPr>
        <w:t xml:space="preserve"> Related</w:t>
      </w:r>
      <w:r w:rsidRPr="00F141D4">
        <w:rPr>
          <w:sz w:val="12"/>
        </w:rPr>
        <w:t>¶</w:t>
      </w:r>
      <w:r w:rsidRPr="00F141D4">
        <w:rPr>
          <w:sz w:val="16"/>
        </w:rPr>
        <w:t xml:space="preserve"> Senate Refuses to End Tax Breaks for Big Oil (May 18, 2011)</w:t>
      </w:r>
      <w:r w:rsidRPr="00F141D4">
        <w:rPr>
          <w:sz w:val="12"/>
        </w:rPr>
        <w:t>¶</w:t>
      </w:r>
      <w:r w:rsidRPr="00F141D4">
        <w:rPr>
          <w:sz w:val="16"/>
        </w:rPr>
        <w:t xml:space="preserve"> Science Twitter Logo.</w:t>
      </w:r>
      <w:r w:rsidRPr="00F141D4">
        <w:rPr>
          <w:sz w:val="12"/>
        </w:rPr>
        <w:t>¶</w:t>
      </w:r>
      <w:r w:rsidRPr="00F141D4">
        <w:rPr>
          <w:sz w:val="16"/>
        </w:rPr>
        <w:t xml:space="preserve"> Connect With Us on Social Media</w:t>
      </w:r>
      <w:r w:rsidRPr="00F141D4">
        <w:rPr>
          <w:sz w:val="12"/>
        </w:rPr>
        <w:t>¶</w:t>
      </w:r>
      <w:r w:rsidRPr="00F141D4">
        <w:rPr>
          <w:sz w:val="16"/>
        </w:rPr>
        <w:t xml:space="preserve"> @</w:t>
      </w:r>
      <w:proofErr w:type="spellStart"/>
      <w:r w:rsidRPr="00F141D4">
        <w:rPr>
          <w:sz w:val="16"/>
        </w:rPr>
        <w:t>nytimesscience</w:t>
      </w:r>
      <w:proofErr w:type="spellEnd"/>
      <w:r w:rsidRPr="00F141D4">
        <w:rPr>
          <w:sz w:val="16"/>
        </w:rPr>
        <w:t xml:space="preserve"> on Twitter.</w:t>
      </w:r>
      <w:r w:rsidRPr="00F141D4">
        <w:rPr>
          <w:sz w:val="12"/>
        </w:rPr>
        <w:t>¶</w:t>
      </w:r>
      <w:r w:rsidRPr="00F141D4">
        <w:rPr>
          <w:sz w:val="16"/>
        </w:rPr>
        <w:t xml:space="preserve"> Environment Reporters on Twitter</w:t>
      </w:r>
      <w:r w:rsidRPr="00F141D4">
        <w:rPr>
          <w:sz w:val="12"/>
        </w:rPr>
        <w:t>¶</w:t>
      </w:r>
      <w:r w:rsidRPr="00F141D4">
        <w:rPr>
          <w:sz w:val="16"/>
        </w:rPr>
        <w:t xml:space="preserve"> Like the science desk on Facebook.</w:t>
      </w:r>
      <w:r w:rsidRPr="00F141D4">
        <w:rPr>
          <w:sz w:val="12"/>
        </w:rPr>
        <w:t>¶</w:t>
      </w:r>
      <w:r w:rsidRPr="00F141D4">
        <w:rPr>
          <w:sz w:val="16"/>
        </w:rPr>
        <w:t xml:space="preserve"> </w:t>
      </w:r>
      <w:r w:rsidRPr="00ED2BC2">
        <w:rPr>
          <w:rStyle w:val="StyleUnderline"/>
        </w:rPr>
        <w:t>The 57-to-42 vote against the measure came a day after Republicans rejected a Democratic plan to end tax breaks for oil companies as both parties sought to gain political advantage with frustrated consumers contending with high prices at the pump.</w:t>
      </w:r>
      <w:r w:rsidRPr="00F141D4">
        <w:rPr>
          <w:rStyle w:val="StyleUnderline"/>
          <w:sz w:val="12"/>
          <w:u w:val="none"/>
        </w:rPr>
        <w:t>¶</w:t>
      </w:r>
      <w:r w:rsidRPr="00F141D4">
        <w:rPr>
          <w:sz w:val="16"/>
        </w:rPr>
        <w:t xml:space="preserve"> Republicans said that the measure proposed by Senator Mitch McConnell of Kentucky, the Republican leader, was a modest, common-sense approach to lowering gas prices by trying to influence the market through increased production from the nation’s ample resources.</w:t>
      </w:r>
      <w:r w:rsidRPr="00F141D4">
        <w:rPr>
          <w:sz w:val="12"/>
        </w:rPr>
        <w:t>¶</w:t>
      </w:r>
      <w:r w:rsidRPr="00F141D4">
        <w:rPr>
          <w:sz w:val="16"/>
        </w:rPr>
        <w:t xml:space="preserve"> “Instead of punishing a handful of companies within the oil and gas industry, we provide new opportunities to put Americans back to work,” Senator Lisa Murkowski, Republican of Alaska, said. “Instead of ignoring high fuel prices, we take meaningful steps to restrain and ultimately reduce them.”</w:t>
      </w:r>
      <w:r w:rsidRPr="00F141D4">
        <w:rPr>
          <w:sz w:val="12"/>
        </w:rPr>
        <w:t>¶</w:t>
      </w:r>
      <w:r w:rsidRPr="00F141D4">
        <w:rPr>
          <w:sz w:val="16"/>
        </w:rPr>
        <w:t xml:space="preserve"> Fifty Democrats, five Republicans and two independents opposed the measure; 42 Republicans backed it. Sixty votes were required to advance the bill, so it fell 18 short.</w:t>
      </w:r>
      <w:r w:rsidRPr="00F141D4">
        <w:rPr>
          <w:sz w:val="12"/>
        </w:rPr>
        <w:t>¶</w:t>
      </w:r>
      <w:r w:rsidRPr="00F141D4">
        <w:rPr>
          <w:sz w:val="16"/>
        </w:rPr>
        <w:t xml:space="preserve"> Ms. Murkowski and other backers of the measure said it would also improve the safety of offshore drilling by requiring companies to develop spill response and containment plans. It would also establish a public/private task force on spills and try to fill any identified gaps in legal authority to respond to accidents.</w:t>
      </w:r>
      <w:r w:rsidRPr="00F141D4">
        <w:rPr>
          <w:sz w:val="12"/>
        </w:rPr>
        <w:t>¶</w:t>
      </w:r>
      <w:r w:rsidRPr="00F141D4">
        <w:rPr>
          <w:sz w:val="16"/>
        </w:rPr>
        <w:t xml:space="preserve"> </w:t>
      </w:r>
      <w:r w:rsidRPr="00ED2BC2">
        <w:rPr>
          <w:rStyle w:val="StyleUnderline"/>
        </w:rPr>
        <w:t>Democrats dismissed the Republican plan as a risky effort to accelerate drilling in the Gulf of Mexico and along the East Coast without the necessary safeguards in place. They accused Republicans of not learning from the BP spill.</w:t>
      </w:r>
      <w:r w:rsidRPr="00F141D4">
        <w:rPr>
          <w:rStyle w:val="StyleUnderline"/>
          <w:sz w:val="12"/>
          <w:u w:val="none"/>
        </w:rPr>
        <w:t>¶</w:t>
      </w:r>
      <w:r w:rsidRPr="00F141D4">
        <w:rPr>
          <w:sz w:val="16"/>
        </w:rPr>
        <w:t xml:space="preserve"> </w:t>
      </w:r>
      <w:r w:rsidRPr="00ED2BC2">
        <w:rPr>
          <w:rStyle w:val="StyleUnderline"/>
        </w:rPr>
        <w:t>“This reckless bill would allow drilling in sensitive coastal areas even though current safety and oversight laws have been deemed to be inadequate to prevent a repeat of the gulf disaster,”</w:t>
      </w:r>
      <w:r w:rsidRPr="00F141D4">
        <w:rPr>
          <w:sz w:val="16"/>
        </w:rPr>
        <w:t xml:space="preserve"> said Senator Robert Menendez, Democrat of New Jersey.</w:t>
      </w:r>
      <w:r w:rsidRPr="00F141D4">
        <w:rPr>
          <w:sz w:val="12"/>
        </w:rPr>
        <w:t>¶</w:t>
      </w:r>
      <w:r w:rsidRPr="00F141D4">
        <w:rPr>
          <w:sz w:val="16"/>
        </w:rPr>
        <w:t xml:space="preserve"> </w:t>
      </w:r>
      <w:r w:rsidRPr="00ED2BC2">
        <w:rPr>
          <w:rStyle w:val="StyleUnderline"/>
        </w:rPr>
        <w:t>Senator Richard J. Durbin of Illinois, the No. 2 Democrat in the Senate, said, “You would think that the BP spill never happened if you consider this bill.”</w:t>
      </w:r>
      <w:r w:rsidRPr="00F141D4">
        <w:rPr>
          <w:rStyle w:val="StyleUnderline"/>
          <w:sz w:val="12"/>
          <w:u w:val="none"/>
        </w:rPr>
        <w:t>¶</w:t>
      </w:r>
      <w:r w:rsidRPr="00F141D4">
        <w:rPr>
          <w:sz w:val="16"/>
        </w:rPr>
        <w:t xml:space="preserve"> </w:t>
      </w:r>
      <w:proofErr w:type="gramStart"/>
      <w:r w:rsidRPr="00ED2BC2">
        <w:rPr>
          <w:rStyle w:val="StyleUnderline"/>
        </w:rPr>
        <w:t>Though</w:t>
      </w:r>
      <w:proofErr w:type="gramEnd"/>
      <w:r w:rsidRPr="00ED2BC2">
        <w:rPr>
          <w:rStyle w:val="StyleUnderline"/>
        </w:rPr>
        <w:t xml:space="preserve"> high gas prices are looming as a potent political issue, neither the Republican measure nor the earlier Democratic one was ever considered likely to pass because the politically divided Congress is finding it difficult to find consensus on major policy. </w:t>
      </w:r>
      <w:r w:rsidRPr="00F141D4">
        <w:rPr>
          <w:sz w:val="16"/>
        </w:rPr>
        <w:t>Lawmakers said it would take a concerted bipartisan effort by the Energy and Natural Resources Committee to make progress on an energy bill that could clear Congress.</w:t>
      </w:r>
      <w:r w:rsidRPr="00F141D4">
        <w:rPr>
          <w:sz w:val="12"/>
        </w:rPr>
        <w:t>¶</w:t>
      </w:r>
      <w:r w:rsidRPr="00F141D4">
        <w:rPr>
          <w:sz w:val="16"/>
        </w:rPr>
        <w:t xml:space="preserve"> Democrats, however, say they will push to make sure that any deal to raise the federal debt limit this summer incorporates their proposal to limit tax breaks for the five major oil companies, a plan they say will save $21 billion over 10 years.</w:t>
      </w:r>
      <w:r w:rsidRPr="00F141D4">
        <w:rPr>
          <w:sz w:val="12"/>
        </w:rPr>
        <w:t>¶</w:t>
      </w:r>
      <w:r w:rsidRPr="00F141D4">
        <w:rPr>
          <w:sz w:val="16"/>
        </w:rPr>
        <w:t xml:space="preserve"> Continuing the political maneuvering, Senate Democrats said they intended to force a vote next week on the House-passed Republican budget and its proposal to overhaul Medicare in an effort to force Republicans to take a position on the plan.</w:t>
      </w:r>
    </w:p>
    <w:p w:rsidR="000038D3" w:rsidRDefault="000038D3" w:rsidP="000038D3">
      <w:pPr>
        <w:pStyle w:val="Heading4"/>
      </w:pPr>
      <w:r>
        <w:t>Ocean oil policy is unpopular- numerous citizen groups and lawmakers oppose due to environmental concerns</w:t>
      </w:r>
    </w:p>
    <w:p w:rsidR="000038D3" w:rsidRDefault="000038D3" w:rsidP="000038D3">
      <w:r w:rsidRPr="000038D3">
        <w:rPr>
          <w:b/>
        </w:rPr>
        <w:t>Sturgis 4/18</w:t>
      </w:r>
      <w:r>
        <w:t xml:space="preserve"> – (Sue, April 18, 2014, “Opposition mounts to seismic testing for Atlantic oil and gas reserves” http://www.southernstudies.org/2014/04/opposition-mounts-to-seismic-testing-for-atlantic-.html)</w:t>
      </w:r>
      <w:r w:rsidR="00BD258E">
        <w:t xml:space="preserve"> </w:t>
      </w:r>
      <w:proofErr w:type="spellStart"/>
      <w:r w:rsidR="00BD258E">
        <w:t>grossman</w:t>
      </w:r>
      <w:proofErr w:type="spellEnd"/>
    </w:p>
    <w:p w:rsidR="000038D3" w:rsidRDefault="000038D3" w:rsidP="000038D3">
      <w:pPr>
        <w:rPr>
          <w:b/>
          <w:u w:val="single"/>
        </w:rPr>
      </w:pPr>
      <w:r w:rsidRPr="000038D3">
        <w:rPr>
          <w:sz w:val="16"/>
        </w:rPr>
        <w:lastRenderedPageBreak/>
        <w:t xml:space="preserve">This Sunday, April 20 marks four years since BP's Deepwater Horizon disaster began unfolding in the Gulf of Mexico, killing 11 workers and setting off an 87-day gusher that dumped an estimated 200 million gallons of oil into the coastal ecosystem. Though fishermen say catches are still down due to the environmental damage caused by the spill, BP is back in action in the Gulf. Last month it reached an agreement with the U.S. Environmental Protection Agency lifting the ban that kept it from signing new drilling deals. Less than a week later, the company emerged as the highest bidder for 24 of the Gulf blocks on sale. With a return to business as usual for Big Oil in the Gulf of Mexico, the industry is now pressing to open up the southeastern Atlantic Coast to exploration -- but </w:t>
      </w:r>
      <w:proofErr w:type="gramStart"/>
      <w:r w:rsidRPr="000038D3">
        <w:rPr>
          <w:sz w:val="16"/>
        </w:rPr>
        <w:t>it's</w:t>
      </w:r>
      <w:proofErr w:type="gramEnd"/>
      <w:r w:rsidRPr="000038D3">
        <w:rPr>
          <w:sz w:val="16"/>
        </w:rPr>
        <w:t xml:space="preserve"> meeting growing resistance from local communities that would be most directly affected by expanded drilling. The first step toward oil and gas drilling in the Atlantic is seismic testing, which involves using air guns to shoot compacted air to the ocean floor, creating sound waves used to map undersea reserves. But the practice, which is currently banned in the Atlantic, raises serious environmental and economic concerns, as it's known to cause injuries to marine life and damage fisheries. The governors of North Carolina, South Carolina and Virginia are among those calling to allow seismic testing to proceed off their coasts. They appear to have won the support of the Department of Interior, which in February published an environmental analysis that endorses seismic exploration for an area stretching from Delaware to Florida. But </w:t>
      </w:r>
      <w:r w:rsidRPr="000F18C6">
        <w:rPr>
          <w:b/>
          <w:u w:val="single"/>
        </w:rPr>
        <w:t>a growing number of coastal cities and town have passed resolutions opposing seismic testing.</w:t>
      </w:r>
      <w:r w:rsidRPr="000038D3">
        <w:rPr>
          <w:sz w:val="16"/>
        </w:rPr>
        <w:t xml:space="preserve"> They are Cape Canaveral, Fla.; Cocoa Beach, Fla.; Carolina Beach, N.C.; Nags Head, N.C.; Bradley Beach, N.J.; and Red Bank, N.J. In addition, the city of </w:t>
      </w:r>
      <w:r w:rsidRPr="000F18C6">
        <w:rPr>
          <w:b/>
          <w:u w:val="single"/>
        </w:rPr>
        <w:t>St. Augustine Beach, Fla. voted unanimously to oppose seismic testing and wrote a letter to the federal Bureau of Ocean Energy Management expressing its opposition</w:t>
      </w:r>
      <w:r w:rsidRPr="000038D3">
        <w:rPr>
          <w:sz w:val="16"/>
        </w:rPr>
        <w:t xml:space="preserve">, while Caswell Beach, N.C. approved a resolution expressing concern about seismic testing. Meanwhile, </w:t>
      </w:r>
      <w:r w:rsidRPr="000F18C6">
        <w:rPr>
          <w:b/>
          <w:u w:val="single"/>
        </w:rPr>
        <w:t>110 state and local elected officials signed onto a letter sent this week to President Obama and Interior Secretary Sally Jewell opposing seismic testing</w:t>
      </w:r>
      <w:r w:rsidRPr="000038D3">
        <w:rPr>
          <w:sz w:val="16"/>
        </w:rPr>
        <w:t xml:space="preserve">. The signatories include mayors, city council members, county commissioners and state lawmakers from Delaware, Florida, Maine, Maryland, New Jersey, North Carolina and Virginia. </w:t>
      </w:r>
      <w:r w:rsidRPr="000F18C6">
        <w:rPr>
          <w:b/>
          <w:u w:val="single"/>
        </w:rPr>
        <w:t>Oceana, a conservation advocacy group that's involved in the fight against seismic testing, expects more local officials to join the opposition in the coming weeks.</w:t>
      </w:r>
      <w:r w:rsidRPr="000038D3">
        <w:rPr>
          <w:sz w:val="16"/>
        </w:rPr>
        <w:t xml:space="preserve"> "We urge your administration to stop this process and focus on ensuring the vitality of vulnerable coastal economies along the Atlantic Coast," the letter stated. "We cannot continue to put our ocean environment, beaches, marine resources, and coastal economies at risk." The elected leaders join 155 representatives of conservation and animal welfare groups that have also signed onto a letter to Obama and Jewell opposing seismic testing and calling for a transition to a clean renewable energy future. As part of its ongoing campaign against Atlantic drilling, Oceana this week conducted what it calls a "nighttime visual projection demonstration" in Washington, D.C. The group teamed up with The Illuminator -- a cargo van equipped with video projection equipment -- to display the phrases "#STOPTHEDRILL" and "DRILL SPILL REPEAT?" on government buildings including Union Station, the Postal Museum, and the National Gallery of Art. "When it comes to offshore drilling in the U.S. one overarching theme stands out -- Drill, Spill, Repeat," said Claire Douglass, Oceana's campaign director. "Offshore drilling is no safer than it was four year ago, yet President Obama is taking steps to expand this dirty and dangerous industry to the Atlantic. </w:t>
      </w:r>
      <w:r w:rsidRPr="000F18C6">
        <w:rPr>
          <w:b/>
          <w:u w:val="single"/>
        </w:rPr>
        <w:t>If the President would simply stop to listen, he would hear that coastal communities have no interest in turning the East Coast into a blast zone."</w:t>
      </w:r>
    </w:p>
    <w:p w:rsidR="00BD258E" w:rsidRDefault="00BD258E" w:rsidP="00BD258E">
      <w:pPr>
        <w:pStyle w:val="Heading4"/>
      </w:pPr>
      <w:r>
        <w:t>Ocean development drains PC- gulf spill</w:t>
      </w:r>
    </w:p>
    <w:p w:rsidR="00BD258E" w:rsidRDefault="00BD258E" w:rsidP="00BD258E">
      <w:r w:rsidRPr="00BD258E">
        <w:rPr>
          <w:b/>
        </w:rPr>
        <w:t>Hobson 12</w:t>
      </w:r>
      <w:r>
        <w:t xml:space="preserve"> – E&amp;E reporter (Margaret, April 18, 2012, “Obama's development plans gain little political traction in years since Gulf spill” http://www.eenews.net/stories/1059963022) </w:t>
      </w:r>
      <w:proofErr w:type="spellStart"/>
      <w:r>
        <w:t>grossman</w:t>
      </w:r>
      <w:proofErr w:type="spellEnd"/>
    </w:p>
    <w:p w:rsidR="00BD258E" w:rsidRPr="00BD258E" w:rsidRDefault="00BD258E" w:rsidP="00BD258E">
      <w:pPr>
        <w:rPr>
          <w:sz w:val="16"/>
        </w:rPr>
      </w:pPr>
      <w:r w:rsidRPr="00BD258E">
        <w:rPr>
          <w:sz w:val="16"/>
        </w:rPr>
        <w:t xml:space="preserve">President Obama is embracing the offshore oil and gas development policies he proposed in early 2010 but </w:t>
      </w:r>
      <w:proofErr w:type="gramStart"/>
      <w:r w:rsidRPr="00BD258E">
        <w:rPr>
          <w:sz w:val="16"/>
        </w:rPr>
        <w:t>were</w:t>
      </w:r>
      <w:proofErr w:type="gramEnd"/>
      <w:r w:rsidRPr="00BD258E">
        <w:rPr>
          <w:sz w:val="16"/>
        </w:rPr>
        <w:t xml:space="preserve"> sidelined in the shadow of the Deepwater Horizon oil spill. Two years after the BP PLC oil rig exploded, killing 11 people and causing the worst oil spill in U.S. history, </w:t>
      </w:r>
      <w:r w:rsidRPr="00DE5040">
        <w:rPr>
          <w:u w:val="single"/>
        </w:rPr>
        <w:t>Obama's</w:t>
      </w:r>
      <w:r w:rsidRPr="00DE5040">
        <w:rPr>
          <w:b/>
          <w:u w:val="single"/>
        </w:rPr>
        <w:t xml:space="preserve"> </w:t>
      </w:r>
      <w:r w:rsidRPr="00BD258E">
        <w:rPr>
          <w:sz w:val="16"/>
        </w:rPr>
        <w:t xml:space="preserve">"all of the above" energy policy includes offshore drilling provisions that are nearly identical to his aggressive March 2010 drilling plan. 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w:t>
      </w:r>
      <w:r w:rsidRPr="00BD258E">
        <w:rPr>
          <w:b/>
          <w:sz w:val="16"/>
        </w:rPr>
        <w:t>t</w:t>
      </w:r>
      <w:r w:rsidRPr="00DE5040">
        <w:rPr>
          <w:b/>
          <w:u w:val="single"/>
        </w:rPr>
        <w:t>he Obama administration has also taken steps to make offshore oil drilling safer,</w:t>
      </w:r>
      <w:r w:rsidRPr="00BD258E">
        <w:rPr>
          <w:sz w:val="16"/>
        </w:rPr>
        <w:t xml:space="preserve">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w:t>
      </w:r>
      <w:r w:rsidRPr="00DE5040">
        <w:rPr>
          <w:b/>
          <w:u w:val="single"/>
        </w:rPr>
        <w:t>A report yesterday by Oceana charged that the measures adopted by government and industry are "woefully inadequate.</w:t>
      </w:r>
      <w:r w:rsidRPr="00BD258E">
        <w:rPr>
          <w:sz w:val="16"/>
        </w:rPr>
        <w:t xml:space="preserve">" As the 2012 presidential campaign heats up and gasoline prices remain stuck near $4 per gallon, Obama's offshore oil development policies aren't winning him any political capital. The environmental community hates the drilling proposals. The Republicans and oil industry officials complain that the White House hasn't gone far enough. And independent voters are confused by the president's rhetoric. According to the GOP political firm Resurgent Republic, independent voters in Colorado and Virginia don't understand what Obama's "all of the above" energy mantra means. The report </w:t>
      </w:r>
      <w:r w:rsidRPr="00BD258E">
        <w:rPr>
          <w:sz w:val="16"/>
        </w:rPr>
        <w:lastRenderedPageBreak/>
        <w:t xml:space="preserve">said, however, that once the policy was "described as oil, gas, coal, nuclear power, solar and other alternative energies, participants became enthusiastic and view such a strategy as credible and necessary to becoming more energy independent." </w:t>
      </w:r>
      <w:r w:rsidRPr="00DE5040">
        <w:rPr>
          <w:b/>
          <w:u w:val="single"/>
        </w:rPr>
        <w:t xml:space="preserve">A recent Gallup poll indicated that American voters are polarized on energy issues. </w:t>
      </w:r>
      <w:r w:rsidRPr="00BD258E">
        <w:rPr>
          <w:sz w:val="16"/>
        </w:rPr>
        <w:t xml:space="preserve">The survey found that 47 percent of the public believes energy development is more important than environmental protection, while 41 percent of the public ranks protecting the environment as a bigger priority. In that political climate, Obama's offshore oil development policies are not likely to affect the nation's most conservative or liberal voters, noted Larry </w:t>
      </w:r>
      <w:proofErr w:type="spellStart"/>
      <w:r w:rsidRPr="00BD258E">
        <w:rPr>
          <w:sz w:val="16"/>
        </w:rPr>
        <w:t>Sabato</w:t>
      </w:r>
      <w:proofErr w:type="spellEnd"/>
      <w:r w:rsidRPr="00BD258E">
        <w:rPr>
          <w:sz w:val="16"/>
        </w:rPr>
        <w:t xml:space="preserve">, director of the University of Virginia's Center for Politics. "The environmentalists have no place to go except Obama, and Obama isn't going to convince any conservatives or Republicans to back him" based on his oil and gas proposals, </w:t>
      </w:r>
      <w:proofErr w:type="spellStart"/>
      <w:r w:rsidRPr="00BD258E">
        <w:rPr>
          <w:sz w:val="16"/>
        </w:rPr>
        <w:t>Sabato</w:t>
      </w:r>
      <w:proofErr w:type="spellEnd"/>
      <w:r w:rsidRPr="00BD258E">
        <w:rPr>
          <w:sz w:val="16"/>
        </w:rPr>
        <w:t xml:space="preserve"> said. "He's obviously aiming at swing independents," </w:t>
      </w:r>
      <w:proofErr w:type="spellStart"/>
      <w:r w:rsidRPr="00BD258E">
        <w:rPr>
          <w:sz w:val="16"/>
        </w:rPr>
        <w:t>Sabato</w:t>
      </w:r>
      <w:proofErr w:type="spellEnd"/>
      <w:r w:rsidRPr="00BD258E">
        <w:rPr>
          <w:sz w:val="16"/>
        </w:rPr>
        <w:t xml:space="preserve"> added. "He's trying to show that he's pursuing a middle path, the one many independents like. Maybe it will work.</w:t>
      </w:r>
    </w:p>
    <w:p w:rsidR="00BD258E" w:rsidRPr="000038D3" w:rsidRDefault="00BD258E" w:rsidP="000038D3">
      <w:pPr>
        <w:rPr>
          <w:sz w:val="16"/>
        </w:rPr>
      </w:pPr>
    </w:p>
    <w:p w:rsidR="000038D3" w:rsidRPr="00F141D4" w:rsidRDefault="000038D3" w:rsidP="00F141D4">
      <w:pPr>
        <w:rPr>
          <w:sz w:val="16"/>
        </w:rPr>
      </w:pPr>
    </w:p>
    <w:p w:rsidR="00097D42" w:rsidRDefault="00097D42" w:rsidP="00097D42">
      <w:pPr>
        <w:pStyle w:val="Heading3"/>
      </w:pPr>
      <w:r>
        <w:lastRenderedPageBreak/>
        <w:t>Obama Good - Natural Gas</w:t>
      </w:r>
    </w:p>
    <w:p w:rsidR="00097D42" w:rsidRDefault="00097D42" w:rsidP="00097D42"/>
    <w:p w:rsidR="00097D42" w:rsidRDefault="00097D42" w:rsidP="00097D42">
      <w:pPr>
        <w:pStyle w:val="Heading4"/>
      </w:pPr>
      <w:r>
        <w:t>Plan will be divisive - environmental activists oppose oceanic natural gas drilling</w:t>
      </w:r>
    </w:p>
    <w:p w:rsidR="00097D42" w:rsidRPr="00097D42" w:rsidRDefault="00097D42" w:rsidP="00097D42">
      <w:pPr>
        <w:rPr>
          <w:b/>
        </w:rPr>
      </w:pPr>
      <w:r w:rsidRPr="00097D42">
        <w:rPr>
          <w:b/>
        </w:rPr>
        <w:t>Kirk Moore| 2013</w:t>
      </w:r>
    </w:p>
    <w:p w:rsidR="00097D42" w:rsidRPr="00F029B9" w:rsidRDefault="00097D42" w:rsidP="00097D42">
      <w:pPr>
        <w:rPr>
          <w:rStyle w:val="Style13ptBold"/>
          <w:b w:val="0"/>
          <w:sz w:val="12"/>
          <w:szCs w:val="12"/>
        </w:rPr>
      </w:pPr>
      <w:r>
        <w:rPr>
          <w:rStyle w:val="Style13ptBold"/>
          <w:sz w:val="12"/>
          <w:szCs w:val="12"/>
        </w:rPr>
        <w:t xml:space="preserve">(Kirk Moore is a longtime environmental reporter with the Asbury Park Press. | September 18, 2013| </w:t>
      </w:r>
      <w:hyperlink r:id="rId21" w:history="1">
        <w:r w:rsidRPr="00392E48">
          <w:rPr>
            <w:rStyle w:val="Hyperlink"/>
            <w:sz w:val="12"/>
            <w:szCs w:val="12"/>
          </w:rPr>
          <w:t>http://www.usatoday.com/story/news/nation/2013/09/18/seismic-oil-tests-marine-life/2834503/|</w:t>
        </w:r>
      </w:hyperlink>
      <w:r>
        <w:rPr>
          <w:rStyle w:val="Style13ptBold"/>
          <w:sz w:val="12"/>
          <w:szCs w:val="12"/>
        </w:rPr>
        <w:t xml:space="preserve"> Search for Atlantic oil called threat to marine life| AWEY)</w:t>
      </w:r>
    </w:p>
    <w:p w:rsidR="00097D42" w:rsidRDefault="00097D42" w:rsidP="00097D42">
      <w:r w:rsidRPr="00F029B9">
        <w:rPr>
          <w:sz w:val="12"/>
          <w:szCs w:val="12"/>
        </w:rPr>
        <w:t>ASBURY PARK, N.J</w:t>
      </w:r>
      <w:r>
        <w:t xml:space="preserve">. -- </w:t>
      </w:r>
      <w:r w:rsidRPr="00F029B9">
        <w:rPr>
          <w:rStyle w:val="StyleUnderline"/>
        </w:rPr>
        <w:t>To hunt for undersea oil and natural gas, energy companies pound the sea floor with pulses of sound — blasts of compressed air, thousands of times louder than a jet airliner at takeoff</w:t>
      </w:r>
      <w:r>
        <w:t>.</w:t>
      </w:r>
      <w:r w:rsidRPr="00F029B9">
        <w:rPr>
          <w:sz w:val="12"/>
        </w:rPr>
        <w:t xml:space="preserve">¶ </w:t>
      </w:r>
      <w:r>
        <w:t xml:space="preserve">"It's </w:t>
      </w:r>
      <w:r w:rsidRPr="00F029B9">
        <w:rPr>
          <w:sz w:val="12"/>
          <w:szCs w:val="12"/>
        </w:rPr>
        <w:t xml:space="preserve">like sitting in your living room with dynamite going off every 10 seconds," said Nancy </w:t>
      </w:r>
      <w:proofErr w:type="spellStart"/>
      <w:r w:rsidRPr="00F029B9">
        <w:rPr>
          <w:sz w:val="12"/>
          <w:szCs w:val="12"/>
        </w:rPr>
        <w:t>Sopka</w:t>
      </w:r>
      <w:proofErr w:type="spellEnd"/>
      <w:r w:rsidRPr="00F029B9">
        <w:rPr>
          <w:sz w:val="12"/>
          <w:szCs w:val="12"/>
        </w:rPr>
        <w:t>, an advocate with the Washington-based environmental group Oceana, which opposes the high-tech prospecting in the Atlantic.¶</w:t>
      </w:r>
      <w:r w:rsidRPr="00F029B9">
        <w:rPr>
          <w:sz w:val="12"/>
        </w:rPr>
        <w:t xml:space="preserve"> </w:t>
      </w:r>
      <w:r w:rsidRPr="00F029B9">
        <w:rPr>
          <w:rStyle w:val="StyleUnderline"/>
        </w:rPr>
        <w:t>It's been an issue quietly simmering among conservation groups and the fishing industry, since they saw a draft environmental impact statement from the U.S. Department of Interior that estimated more than 138,000 dolphins, whales and sea turtles could be affected if the high-powered sound surveys go on for eight years.¶</w:t>
      </w:r>
      <w:r w:rsidRPr="00F029B9">
        <w:rPr>
          <w:sz w:val="12"/>
        </w:rPr>
        <w:t xml:space="preserve"> </w:t>
      </w:r>
      <w:r w:rsidRPr="00F029B9">
        <w:rPr>
          <w:sz w:val="12"/>
          <w:szCs w:val="12"/>
        </w:rPr>
        <w:t xml:space="preserve">MORE: See how seismic testing works¶ STORY: Environmentalists: Oil, gas surveys could hurt ocean life¶ "Imagine if the fishermen proposed to do this (injure mammals by accident). They get into trouble if they take one," said Cynthia A. </w:t>
      </w:r>
      <w:proofErr w:type="spellStart"/>
      <w:r w:rsidRPr="00F029B9">
        <w:rPr>
          <w:sz w:val="12"/>
          <w:szCs w:val="12"/>
        </w:rPr>
        <w:t>Zipf</w:t>
      </w:r>
      <w:proofErr w:type="spellEnd"/>
      <w:r w:rsidRPr="00F029B9">
        <w:rPr>
          <w:sz w:val="12"/>
          <w:szCs w:val="12"/>
        </w:rPr>
        <w:t xml:space="preserve"> of Clean Ocean Action, a Sandy Hook, N.J.-based environmental group.¶ Opponents of offshore drilling are exaggerating the danger to marine life, said James Benton, executive director of the New Jersey Petroleum Council.¶ "Noise from seismic surveys is comparable to the sound of a sperm whale 'echo-locating' for prey and to naturally occurring and other ocean sound sources, including wind and wave action, rain, and shipping operations," Benton said in a statement. "The study actually said that the potential for adverse effects on marine mammals is minor. Opponents of domestic-energy production and economic development incorrectly present that as a projection of injury and death."¶ Seismic surveys already are regulated by the federal government under the Marine Mammal Protection Act and the Endangered Species Act, and "operators make great efforts to prevent potential impacts on marine mammals," Benton said.¶ There's no explicit plans yet to drill off the East Coast, but the federal Bureau of Ocean Energy Management, Regulation and Enforcement prepared the impact statement to pave the way for prospecting. "They want to get the information back (from surveys) so they can make the decision on opening the Atlantic to leases," </w:t>
      </w:r>
      <w:proofErr w:type="spellStart"/>
      <w:r w:rsidRPr="00F029B9">
        <w:rPr>
          <w:sz w:val="12"/>
          <w:szCs w:val="12"/>
        </w:rPr>
        <w:t>Sopka</w:t>
      </w:r>
      <w:proofErr w:type="spellEnd"/>
      <w:r w:rsidRPr="00F029B9">
        <w:rPr>
          <w:sz w:val="12"/>
          <w:szCs w:val="12"/>
        </w:rPr>
        <w:t xml:space="preserve"> said.¶ But at the moment there is not a lot of pressure from the industry to start hunting for ocean oil, said Tom </w:t>
      </w:r>
      <w:proofErr w:type="spellStart"/>
      <w:r w:rsidRPr="00F029B9">
        <w:rPr>
          <w:sz w:val="12"/>
          <w:szCs w:val="12"/>
        </w:rPr>
        <w:t>Kloza</w:t>
      </w:r>
      <w:proofErr w:type="spellEnd"/>
      <w:r w:rsidRPr="00F029B9">
        <w:rPr>
          <w:sz w:val="12"/>
          <w:szCs w:val="12"/>
        </w:rPr>
        <w:t xml:space="preserve"> of the Oil Price Information Service, an industry news source.¶ "I don't think the Baltimore Canyon or anywhere offshore of the middle Atlantic states is a subject of hot pursuit for those looking for oil," said </w:t>
      </w:r>
      <w:proofErr w:type="spellStart"/>
      <w:r w:rsidRPr="00F029B9">
        <w:rPr>
          <w:sz w:val="12"/>
          <w:szCs w:val="12"/>
        </w:rPr>
        <w:t>Kloza</w:t>
      </w:r>
      <w:proofErr w:type="spellEnd"/>
      <w:r w:rsidRPr="00F029B9">
        <w:rPr>
          <w:sz w:val="12"/>
          <w:szCs w:val="12"/>
        </w:rPr>
        <w:t xml:space="preserve">. There </w:t>
      </w:r>
      <w:proofErr w:type="gramStart"/>
      <w:r w:rsidRPr="00F029B9">
        <w:rPr>
          <w:sz w:val="12"/>
          <w:szCs w:val="12"/>
        </w:rPr>
        <w:t>is</w:t>
      </w:r>
      <w:proofErr w:type="gramEnd"/>
      <w:r w:rsidRPr="00F029B9">
        <w:rPr>
          <w:sz w:val="12"/>
          <w:szCs w:val="12"/>
        </w:rPr>
        <w:t xml:space="preserve"> much more interest in western shale formations and the </w:t>
      </w:r>
      <w:proofErr w:type="spellStart"/>
      <w:r w:rsidRPr="00F029B9">
        <w:rPr>
          <w:sz w:val="12"/>
          <w:szCs w:val="12"/>
        </w:rPr>
        <w:t>deepwater</w:t>
      </w:r>
      <w:proofErr w:type="spellEnd"/>
      <w:r w:rsidRPr="00F029B9">
        <w:rPr>
          <w:sz w:val="12"/>
          <w:szCs w:val="12"/>
        </w:rPr>
        <w:t xml:space="preserve"> Gulf of Mexico fields, he said.¶ "There just isn't much happening in the northern Atlantic," </w:t>
      </w:r>
      <w:proofErr w:type="spellStart"/>
      <w:r w:rsidRPr="00F029B9">
        <w:rPr>
          <w:sz w:val="12"/>
          <w:szCs w:val="12"/>
        </w:rPr>
        <w:t>Kloza</w:t>
      </w:r>
      <w:proofErr w:type="spellEnd"/>
      <w:r w:rsidRPr="00F029B9">
        <w:rPr>
          <w:sz w:val="12"/>
          <w:szCs w:val="12"/>
        </w:rPr>
        <w:t xml:space="preserve"> said.</w:t>
      </w:r>
    </w:p>
    <w:p w:rsidR="00097D42" w:rsidRPr="00097D42" w:rsidRDefault="00097D42" w:rsidP="00097D42"/>
    <w:p w:rsidR="0074075C" w:rsidRDefault="0074075C" w:rsidP="0074075C">
      <w:pPr>
        <w:pStyle w:val="Heading3"/>
      </w:pPr>
      <w:r>
        <w:lastRenderedPageBreak/>
        <w:t>Obama Good - Alternative Energy</w:t>
      </w:r>
    </w:p>
    <w:p w:rsidR="00475D1B" w:rsidRPr="00B12F35" w:rsidRDefault="00475D1B" w:rsidP="00475D1B">
      <w:pPr>
        <w:pStyle w:val="Heading4"/>
      </w:pPr>
      <w:r w:rsidRPr="00B12F35">
        <w:t xml:space="preserve">Alternative energy </w:t>
      </w:r>
      <w:r>
        <w:t xml:space="preserve">drains PC – partisan divide </w:t>
      </w:r>
      <w:r w:rsidRPr="00B12F35">
        <w:t xml:space="preserve"> </w:t>
      </w:r>
    </w:p>
    <w:p w:rsidR="00475D1B" w:rsidRPr="00283237" w:rsidRDefault="00475D1B" w:rsidP="00475D1B">
      <w:pPr>
        <w:rPr>
          <w:rFonts w:cs="Times New Roman"/>
          <w:color w:val="000000"/>
        </w:rPr>
      </w:pPr>
      <w:proofErr w:type="gramStart"/>
      <w:r w:rsidRPr="0074075C">
        <w:rPr>
          <w:b/>
        </w:rPr>
        <w:t>Pew Research Center 11</w:t>
      </w:r>
      <w:r w:rsidRPr="00475D1B">
        <w:rPr>
          <w:rFonts w:cs="Times New Roman"/>
          <w:color w:val="000000"/>
          <w:sz w:val="16"/>
          <w:szCs w:val="16"/>
        </w:rPr>
        <w:t xml:space="preserve"> nonpartisan fact tank that informs the public about the issues, attitudes and trends shaping America and the world.</w:t>
      </w:r>
      <w:proofErr w:type="gramEnd"/>
      <w:r w:rsidRPr="00475D1B">
        <w:rPr>
          <w:rFonts w:cs="Times New Roman"/>
          <w:color w:val="000000"/>
          <w:sz w:val="16"/>
          <w:szCs w:val="16"/>
        </w:rPr>
        <w:t xml:space="preserve"> It conducts public opinion polling, demographic research, media content analysis and other empirical social science research (Pew Research Center for the People and the Press, “Partisan Divide </w:t>
      </w:r>
      <w:proofErr w:type="gramStart"/>
      <w:r w:rsidRPr="00475D1B">
        <w:rPr>
          <w:rFonts w:cs="Times New Roman"/>
          <w:color w:val="000000"/>
          <w:sz w:val="16"/>
          <w:szCs w:val="16"/>
        </w:rPr>
        <w:t>Over</w:t>
      </w:r>
      <w:proofErr w:type="gramEnd"/>
      <w:r w:rsidRPr="00475D1B">
        <w:rPr>
          <w:rFonts w:cs="Times New Roman"/>
          <w:color w:val="000000"/>
          <w:sz w:val="16"/>
          <w:szCs w:val="16"/>
        </w:rPr>
        <w:t xml:space="preserve"> Alternative Energy Widens: Republicans View Government Energy Investments as Unnecessary”, November 10, </w:t>
      </w:r>
      <w:hyperlink r:id="rId22" w:history="1">
        <w:r w:rsidRPr="00475D1B">
          <w:rPr>
            <w:rStyle w:val="Hyperlink"/>
            <w:rFonts w:cs="Times New Roman"/>
            <w:color w:val="000000"/>
            <w:sz w:val="16"/>
            <w:szCs w:val="16"/>
          </w:rPr>
          <w:t>http://www.people-press.org/2011/11/10/partisan-divide-over-alternative-energy-widens/</w:t>
        </w:r>
      </w:hyperlink>
      <w:r w:rsidRPr="00475D1B">
        <w:rPr>
          <w:rStyle w:val="Hyperlink"/>
          <w:rFonts w:cs="Times New Roman"/>
          <w:color w:val="000000"/>
          <w:sz w:val="16"/>
          <w:szCs w:val="16"/>
        </w:rPr>
        <w:t xml:space="preserve"> LG</w:t>
      </w:r>
    </w:p>
    <w:p w:rsidR="00475D1B" w:rsidRPr="0074075C" w:rsidRDefault="00475D1B" w:rsidP="00475D1B">
      <w:pPr>
        <w:rPr>
          <w:sz w:val="16"/>
        </w:rPr>
      </w:pPr>
      <w:r w:rsidRPr="00475D1B">
        <w:rPr>
          <w:rStyle w:val="StyleUnderline"/>
          <w:b/>
        </w:rPr>
        <w:t xml:space="preserve">Since April 2009, there has been a 30-point decline in the percentage of Republicans and Republican leaners supporting more federal funding for research into alternative energy technologies. Currently, 53% favor this policy, down from 82% in April 2009. </w:t>
      </w:r>
      <w:r w:rsidRPr="0074075C">
        <w:rPr>
          <w:sz w:val="16"/>
        </w:rPr>
        <w:t>There has been little change in opinions among Democrats and Democratic-leaning independents. Currently</w:t>
      </w:r>
      <w:r w:rsidRPr="00475D1B">
        <w:rPr>
          <w:rStyle w:val="StyleUnderline"/>
          <w:b/>
        </w:rPr>
        <w:t>, 83% of Democrats favor increased funding for research into alternative energy technologies</w:t>
      </w:r>
      <w:r w:rsidRPr="0074075C">
        <w:rPr>
          <w:sz w:val="16"/>
        </w:rPr>
        <w:t xml:space="preserve">. The latest national survey by the Pew Research Center for the People &amp; the Press and The Washington Post, conducted Nov. 3-6 among 1,005 adults, finds that </w:t>
      </w:r>
      <w:r w:rsidRPr="00475D1B">
        <w:rPr>
          <w:rStyle w:val="StyleUnderline"/>
          <w:b/>
        </w:rPr>
        <w:t>a narrow majority of the public (52%) thinks that government investment is necessary to develop new energy technology</w:t>
      </w:r>
      <w:r w:rsidRPr="0074075C">
        <w:rPr>
          <w:sz w:val="16"/>
        </w:rPr>
        <w:t xml:space="preserve">. About four-in-ten (39%) say that businesses will produce needed energy technology without government support. On this measure there also is a large partisan divide. Two-thirds (68%) of Democrats and Democratic </w:t>
      </w:r>
      <w:proofErr w:type="spellStart"/>
      <w:r w:rsidRPr="0074075C">
        <w:rPr>
          <w:sz w:val="16"/>
        </w:rPr>
        <w:t>leaners</w:t>
      </w:r>
      <w:proofErr w:type="spellEnd"/>
      <w:r w:rsidRPr="0074075C">
        <w:rPr>
          <w:sz w:val="16"/>
        </w:rPr>
        <w:t xml:space="preserve"> say government investment in new energy is necessary. Most Republicans and GOP leaners (59%) say businesses will produce technology without government investment. Overall, somewhat fewer now say that government investment is needed for the development of new energy technology than did so in April 2009. At that time, 58% viewed government investment as necessary and 32% said businesses were able to produce needed technology without government investment. </w:t>
      </w:r>
    </w:p>
    <w:p w:rsidR="00475D1B" w:rsidRDefault="00475D1B" w:rsidP="00475D1B"/>
    <w:p w:rsidR="00475D1B" w:rsidRPr="00B12F35" w:rsidRDefault="004C7679" w:rsidP="00475D1B">
      <w:pPr>
        <w:pStyle w:val="Heading4"/>
      </w:pPr>
      <w:r>
        <w:t>Alternative and non-alternative energy is controversial</w:t>
      </w:r>
      <w:r w:rsidR="0074075C">
        <w:t xml:space="preserve"> - deeply partisan</w:t>
      </w:r>
    </w:p>
    <w:p w:rsidR="00475D1B" w:rsidRPr="00DF0975" w:rsidRDefault="00475D1B" w:rsidP="00475D1B">
      <w:pPr>
        <w:rPr>
          <w:rFonts w:cs="Times New Roman"/>
          <w:color w:val="000000"/>
        </w:rPr>
      </w:pPr>
      <w:proofErr w:type="gramStart"/>
      <w:r w:rsidRPr="0074075C">
        <w:rPr>
          <w:b/>
        </w:rPr>
        <w:t xml:space="preserve">Pew Research Center </w:t>
      </w:r>
      <w:r w:rsidR="004C7679" w:rsidRPr="0074075C">
        <w:rPr>
          <w:b/>
        </w:rPr>
        <w:t>13</w:t>
      </w:r>
      <w:r w:rsidR="004C7679">
        <w:rPr>
          <w:rFonts w:cs="Times New Roman"/>
          <w:color w:val="000000"/>
          <w:sz w:val="16"/>
          <w:szCs w:val="16"/>
        </w:rPr>
        <w:t xml:space="preserve"> </w:t>
      </w:r>
      <w:r w:rsidRPr="004C7679">
        <w:rPr>
          <w:rFonts w:cs="Times New Roman"/>
          <w:color w:val="000000"/>
          <w:sz w:val="16"/>
          <w:szCs w:val="16"/>
        </w:rPr>
        <w:t>nonpartisan fact tank that informs the public about the issues, attitudes and trends shaping America and the world.</w:t>
      </w:r>
      <w:proofErr w:type="gramEnd"/>
      <w:r w:rsidRPr="004C7679">
        <w:rPr>
          <w:rFonts w:cs="Times New Roman"/>
          <w:color w:val="000000"/>
          <w:sz w:val="16"/>
          <w:szCs w:val="16"/>
        </w:rPr>
        <w:t xml:space="preserve"> It conducts public opinion polling, demographic research, media content analysis and other empirical social science researc</w:t>
      </w:r>
      <w:r w:rsidR="004C7679" w:rsidRPr="004C7679">
        <w:rPr>
          <w:rFonts w:cs="Times New Roman"/>
          <w:color w:val="000000"/>
          <w:sz w:val="16"/>
          <w:szCs w:val="16"/>
        </w:rPr>
        <w:t>h “Energy: Key Data Points”</w:t>
      </w:r>
      <w:r w:rsidRPr="004C7679">
        <w:rPr>
          <w:rFonts w:cs="Times New Roman"/>
          <w:color w:val="000000"/>
          <w:sz w:val="16"/>
          <w:szCs w:val="16"/>
        </w:rPr>
        <w:t xml:space="preserve"> </w:t>
      </w:r>
      <w:r w:rsidR="004C7679" w:rsidRPr="004C7679">
        <w:rPr>
          <w:rFonts w:cs="Times New Roman"/>
          <w:color w:val="000000"/>
          <w:sz w:val="16"/>
          <w:szCs w:val="16"/>
        </w:rPr>
        <w:t>April 2</w:t>
      </w:r>
      <w:r w:rsidRPr="004C7679">
        <w:rPr>
          <w:rFonts w:cs="Times New Roman"/>
          <w:color w:val="000000"/>
          <w:sz w:val="16"/>
          <w:szCs w:val="16"/>
        </w:rPr>
        <w:t xml:space="preserve"> </w:t>
      </w:r>
      <w:hyperlink r:id="rId23" w:history="1">
        <w:r w:rsidRPr="004C7679">
          <w:rPr>
            <w:rStyle w:val="Hyperlink"/>
            <w:rFonts w:cs="Times New Roman"/>
            <w:color w:val="000000"/>
            <w:sz w:val="16"/>
            <w:szCs w:val="16"/>
          </w:rPr>
          <w:t>http://www.pewresearch.org/key-data-points/energy-key-data-points/</w:t>
        </w:r>
      </w:hyperlink>
      <w:r w:rsidRPr="004C7679">
        <w:rPr>
          <w:rFonts w:cs="Times New Roman"/>
          <w:color w:val="000000"/>
          <w:sz w:val="16"/>
          <w:szCs w:val="16"/>
        </w:rPr>
        <w:t xml:space="preserve"> </w:t>
      </w:r>
      <w:r w:rsidR="004C7679" w:rsidRPr="004C7679">
        <w:rPr>
          <w:rFonts w:cs="Times New Roman"/>
          <w:color w:val="000000"/>
          <w:sz w:val="16"/>
          <w:szCs w:val="16"/>
        </w:rPr>
        <w:t>LG</w:t>
      </w:r>
    </w:p>
    <w:p w:rsidR="00475D1B" w:rsidRPr="00DF0975" w:rsidRDefault="00475D1B" w:rsidP="00475D1B">
      <w:pPr>
        <w:rPr>
          <w:rFonts w:cs="Times New Roman"/>
          <w:color w:val="000000"/>
        </w:rPr>
      </w:pPr>
      <w:r w:rsidRPr="004C7679">
        <w:rPr>
          <w:rFonts w:cs="Times New Roman"/>
          <w:b/>
          <w:color w:val="000000"/>
          <w:u w:val="single"/>
        </w:rPr>
        <w:t>There is a significant partisan divide on the question: 64% of Democrats favor putting the priority on alternative energy sources compared to 33% of Republicans. Conversely, 54% of Republicans think the expansion of exploration and production of oil, coal and natural gas is most important, compared to 28% of Democrats</w:t>
      </w:r>
      <w:r w:rsidRPr="00DF0975">
        <w:rPr>
          <w:rFonts w:cs="Times New Roman"/>
          <w:color w:val="000000"/>
        </w:rPr>
        <w:t>. About seven-in-ten (71%) of adults under 29 prioritize alternative energy sources, a far higher figure than older age groups.</w:t>
      </w:r>
    </w:p>
    <w:p w:rsidR="00475D1B" w:rsidRDefault="00475D1B" w:rsidP="008C1B2E"/>
    <w:p w:rsidR="005B7150" w:rsidRDefault="005B7150" w:rsidP="005B7150">
      <w:pPr>
        <w:pStyle w:val="Heading4"/>
      </w:pPr>
      <w:r>
        <w:t>GOP will backlash over the plan - favor continued investment in oil</w:t>
      </w:r>
    </w:p>
    <w:p w:rsidR="005B7150" w:rsidRPr="005B7150" w:rsidRDefault="005B7150" w:rsidP="005B7150">
      <w:pPr>
        <w:rPr>
          <w:b/>
        </w:rPr>
      </w:pPr>
      <w:r w:rsidRPr="005B7150">
        <w:rPr>
          <w:b/>
        </w:rPr>
        <w:t>Leber|12</w:t>
      </w:r>
    </w:p>
    <w:p w:rsidR="005B7150" w:rsidRPr="00ED2BC2" w:rsidRDefault="005B7150" w:rsidP="005B7150">
      <w:pPr>
        <w:rPr>
          <w:rStyle w:val="Style13ptBold"/>
          <w:b w:val="0"/>
          <w:sz w:val="12"/>
          <w:szCs w:val="12"/>
        </w:rPr>
      </w:pPr>
      <w:r>
        <w:rPr>
          <w:rStyle w:val="Style13ptBold"/>
          <w:sz w:val="12"/>
          <w:szCs w:val="12"/>
        </w:rPr>
        <w:t xml:space="preserve">(Rebecca </w:t>
      </w:r>
      <w:proofErr w:type="spellStart"/>
      <w:r>
        <w:rPr>
          <w:rStyle w:val="Style13ptBold"/>
          <w:sz w:val="12"/>
          <w:szCs w:val="12"/>
        </w:rPr>
        <w:t>Leber</w:t>
      </w:r>
      <w:proofErr w:type="spellEnd"/>
      <w:r>
        <w:rPr>
          <w:rStyle w:val="Style13ptBold"/>
          <w:sz w:val="12"/>
          <w:szCs w:val="12"/>
        </w:rPr>
        <w:t xml:space="preserve"> is a Reporter/Blogger for </w:t>
      </w:r>
      <w:proofErr w:type="spellStart"/>
      <w:r>
        <w:rPr>
          <w:rStyle w:val="Style13ptBold"/>
          <w:sz w:val="12"/>
          <w:szCs w:val="12"/>
        </w:rPr>
        <w:t>ThinkProgress</w:t>
      </w:r>
      <w:proofErr w:type="spellEnd"/>
      <w:r>
        <w:rPr>
          <w:rStyle w:val="Style13ptBold"/>
          <w:sz w:val="12"/>
          <w:szCs w:val="12"/>
        </w:rPr>
        <w:t xml:space="preserve">. She graduated from the University of Rochester and holds a B.A. in political science and English with a minor in economics. Previously, she interned at </w:t>
      </w:r>
      <w:proofErr w:type="spellStart"/>
      <w:r>
        <w:rPr>
          <w:rStyle w:val="Style13ptBold"/>
          <w:sz w:val="12"/>
          <w:szCs w:val="12"/>
        </w:rPr>
        <w:t>ThinkProgress</w:t>
      </w:r>
      <w:proofErr w:type="spellEnd"/>
      <w:r>
        <w:rPr>
          <w:rStyle w:val="Style13ptBold"/>
          <w:sz w:val="12"/>
          <w:szCs w:val="12"/>
        </w:rPr>
        <w:t xml:space="preserve"> and blogged for </w:t>
      </w:r>
      <w:proofErr w:type="spellStart"/>
      <w:r>
        <w:rPr>
          <w:rStyle w:val="Style13ptBold"/>
          <w:sz w:val="12"/>
          <w:szCs w:val="12"/>
        </w:rPr>
        <w:t>PolicyMic</w:t>
      </w:r>
      <w:proofErr w:type="spellEnd"/>
      <w:r>
        <w:rPr>
          <w:rStyle w:val="Style13ptBold"/>
          <w:sz w:val="12"/>
          <w:szCs w:val="12"/>
        </w:rPr>
        <w:t xml:space="preserve">. She was managing editor of her campus newspaper and held internships with an opinion polling firm and a N.Y. </w:t>
      </w:r>
      <w:proofErr w:type="spellStart"/>
      <w:r>
        <w:rPr>
          <w:rStyle w:val="Style13ptBold"/>
          <w:sz w:val="12"/>
          <w:szCs w:val="12"/>
        </w:rPr>
        <w:t>Assemblymember</w:t>
      </w:r>
      <w:proofErr w:type="spellEnd"/>
      <w:r>
        <w:rPr>
          <w:rStyle w:val="Style13ptBold"/>
          <w:sz w:val="12"/>
          <w:szCs w:val="12"/>
        </w:rPr>
        <w:t xml:space="preserve">. Rebecca is originally from New York.|9/14/12| </w:t>
      </w:r>
      <w:hyperlink r:id="rId24" w:history="1">
        <w:r w:rsidRPr="006F6CF8">
          <w:rPr>
            <w:rStyle w:val="Hyperlink"/>
            <w:sz w:val="12"/>
            <w:szCs w:val="12"/>
          </w:rPr>
          <w:t>http://thinkprogress.org/climate/2012/09/14/851501/house-republicans-voted-against-the-environment-more-than-300-times-since-2011/|</w:t>
        </w:r>
      </w:hyperlink>
      <w:r>
        <w:rPr>
          <w:rStyle w:val="Style13ptBold"/>
          <w:sz w:val="12"/>
          <w:szCs w:val="12"/>
        </w:rPr>
        <w:t xml:space="preserve"> House Republicans Voted </w:t>
      </w:r>
      <w:proofErr w:type="gramStart"/>
      <w:r>
        <w:rPr>
          <w:rStyle w:val="Style13ptBold"/>
          <w:sz w:val="12"/>
          <w:szCs w:val="12"/>
        </w:rPr>
        <w:t>Against The</w:t>
      </w:r>
      <w:proofErr w:type="gramEnd"/>
      <w:r>
        <w:rPr>
          <w:rStyle w:val="Style13ptBold"/>
          <w:sz w:val="12"/>
          <w:szCs w:val="12"/>
        </w:rPr>
        <w:t xml:space="preserve"> Environment More Than 300 Times Since 201| </w:t>
      </w:r>
      <w:proofErr w:type="spellStart"/>
      <w:r>
        <w:rPr>
          <w:rStyle w:val="Style13ptBold"/>
          <w:sz w:val="12"/>
          <w:szCs w:val="12"/>
        </w:rPr>
        <w:t>Awey</w:t>
      </w:r>
      <w:proofErr w:type="spellEnd"/>
      <w:r>
        <w:rPr>
          <w:rStyle w:val="Style13ptBold"/>
          <w:sz w:val="12"/>
          <w:szCs w:val="12"/>
        </w:rPr>
        <w:t>)</w:t>
      </w:r>
    </w:p>
    <w:p w:rsidR="005B7150" w:rsidRDefault="005B7150" w:rsidP="005B7150">
      <w:pPr>
        <w:rPr>
          <w:rStyle w:val="StyleUnderline"/>
        </w:rPr>
      </w:pPr>
      <w:r w:rsidRPr="00ED2BC2">
        <w:rPr>
          <w:rStyle w:val="StyleUnderline"/>
        </w:rPr>
        <w:t>The House of Representatives added to its historic tally of anti-environment votes</w:t>
      </w:r>
      <w:r w:rsidRPr="005B7150">
        <w:rPr>
          <w:sz w:val="16"/>
        </w:rPr>
        <w:t xml:space="preserve"> with a 245 to 161 vote on Friday approving the GOP’s “No More </w:t>
      </w:r>
      <w:proofErr w:type="spellStart"/>
      <w:r w:rsidRPr="005B7150">
        <w:rPr>
          <w:sz w:val="16"/>
        </w:rPr>
        <w:t>Solyndras</w:t>
      </w:r>
      <w:proofErr w:type="spellEnd"/>
      <w:r w:rsidRPr="005B7150">
        <w:rPr>
          <w:sz w:val="16"/>
        </w:rPr>
        <w:t xml:space="preserve"> Act” — a messaging bill that hampers Department of Energy loan guarantees to clean energy projects.</w:t>
      </w:r>
      <w:r w:rsidRPr="005B7150">
        <w:rPr>
          <w:sz w:val="12"/>
        </w:rPr>
        <w:t>¶</w:t>
      </w:r>
      <w:r w:rsidRPr="005B7150">
        <w:rPr>
          <w:sz w:val="16"/>
        </w:rPr>
        <w:t xml:space="preserve"> </w:t>
      </w:r>
      <w:r w:rsidRPr="00ED2BC2">
        <w:rPr>
          <w:rStyle w:val="StyleUnderline"/>
        </w:rPr>
        <w:t>Under GOP leadership, the House has voted 302 times against the environment since 2011</w:t>
      </w:r>
      <w:r w:rsidRPr="005B7150">
        <w:rPr>
          <w:sz w:val="16"/>
        </w:rPr>
        <w:t>, according to the latest report from House Energy and Commerce Committee Democrats.</w:t>
      </w:r>
      <w:r w:rsidRPr="00ED2BC2">
        <w:rPr>
          <w:rStyle w:val="StyleUnderline"/>
        </w:rPr>
        <w:t xml:space="preserve"> More than one hundred of these votes have favored profits in the oil and gas industry. Since June, the House has added 55 votes and counting to this list, amounting to more than one vote for every day it has been in session.</w:t>
      </w:r>
      <w:r w:rsidRPr="005B7150">
        <w:rPr>
          <w:sz w:val="12"/>
        </w:rPr>
        <w:t>¶</w:t>
      </w:r>
      <w:r w:rsidRPr="005B7150">
        <w:rPr>
          <w:sz w:val="16"/>
        </w:rPr>
        <w:t xml:space="preserve"> Here is a breakdown of some of </w:t>
      </w:r>
      <w:r w:rsidRPr="00ED2BC2">
        <w:rPr>
          <w:rStyle w:val="StyleUnderline"/>
        </w:rPr>
        <w:t>Republicans’ votes against clean energy and in favor of oil</w:t>
      </w:r>
      <w:r w:rsidRPr="005B7150">
        <w:rPr>
          <w:sz w:val="16"/>
        </w:rPr>
        <w:t>:</w:t>
      </w:r>
      <w:r w:rsidRPr="005B7150">
        <w:rPr>
          <w:sz w:val="12"/>
        </w:rPr>
        <w:t>¶</w:t>
      </w:r>
      <w:r w:rsidRPr="005B7150">
        <w:rPr>
          <w:sz w:val="16"/>
        </w:rPr>
        <w:t xml:space="preserve"> – 133 votes targeting the Environmental Protection Agency</w:t>
      </w:r>
      <w:r w:rsidRPr="005B7150">
        <w:rPr>
          <w:sz w:val="12"/>
        </w:rPr>
        <w:t>¶</w:t>
      </w:r>
      <w:r w:rsidRPr="005B7150">
        <w:rPr>
          <w:sz w:val="16"/>
        </w:rPr>
        <w:t xml:space="preserve"> – 54 target the Department of Energy</w:t>
      </w:r>
      <w:r w:rsidRPr="005B7150">
        <w:rPr>
          <w:sz w:val="12"/>
        </w:rPr>
        <w:t>¶</w:t>
      </w:r>
      <w:r w:rsidRPr="005B7150">
        <w:rPr>
          <w:sz w:val="16"/>
        </w:rPr>
        <w:t xml:space="preserve"> – 128 block measures preventing pollution</w:t>
      </w:r>
      <w:r w:rsidRPr="005B7150">
        <w:rPr>
          <w:sz w:val="12"/>
        </w:rPr>
        <w:t>¶</w:t>
      </w:r>
      <w:r w:rsidRPr="005B7150">
        <w:rPr>
          <w:sz w:val="16"/>
        </w:rPr>
        <w:t xml:space="preserve"> – 55 to defund or repeal clean energy </w:t>
      </w:r>
      <w:proofErr w:type="spellStart"/>
      <w:r w:rsidRPr="005B7150">
        <w:rPr>
          <w:sz w:val="16"/>
        </w:rPr>
        <w:t>initaitives</w:t>
      </w:r>
      <w:proofErr w:type="spellEnd"/>
      <w:r w:rsidRPr="005B7150">
        <w:rPr>
          <w:sz w:val="12"/>
        </w:rPr>
        <w:t>¶</w:t>
      </w:r>
      <w:r w:rsidRPr="005B7150">
        <w:rPr>
          <w:sz w:val="16"/>
        </w:rPr>
        <w:t xml:space="preserve"> – </w:t>
      </w:r>
      <w:r w:rsidRPr="005B7150">
        <w:rPr>
          <w:sz w:val="16"/>
        </w:rPr>
        <w:lastRenderedPageBreak/>
        <w:t>47 votes to promote offshore drilling</w:t>
      </w:r>
      <w:r w:rsidRPr="005B7150">
        <w:rPr>
          <w:sz w:val="12"/>
        </w:rPr>
        <w:t>¶</w:t>
      </w:r>
      <w:r w:rsidRPr="005B7150">
        <w:rPr>
          <w:sz w:val="16"/>
        </w:rPr>
        <w:t xml:space="preserve"> </w:t>
      </w:r>
      <w:r w:rsidRPr="00ED2BC2">
        <w:rPr>
          <w:rStyle w:val="StyleUnderline"/>
        </w:rPr>
        <w:t xml:space="preserve">The latest vote today had little to do with </w:t>
      </w:r>
      <w:proofErr w:type="spellStart"/>
      <w:r w:rsidRPr="00ED2BC2">
        <w:rPr>
          <w:rStyle w:val="StyleUnderline"/>
        </w:rPr>
        <w:t>Solyndra</w:t>
      </w:r>
      <w:proofErr w:type="spellEnd"/>
      <w:r w:rsidRPr="00ED2BC2">
        <w:rPr>
          <w:rStyle w:val="StyleUnderline"/>
        </w:rPr>
        <w:t>, and even less to do with smart investments in clean energy. After spending $1 million of taxpayer money, holding 12 hearings, and 300,000 pages of documents, House Republicans have found “no evidence” of wrongdoing</w:t>
      </w:r>
      <w:r w:rsidRPr="005B7150">
        <w:rPr>
          <w:sz w:val="16"/>
        </w:rPr>
        <w:t>. Representative Jim Jordan (R-OH) has admitted the ploy is political, and would likely stop on election day.</w:t>
      </w:r>
      <w:r w:rsidRPr="005B7150">
        <w:rPr>
          <w:sz w:val="12"/>
        </w:rPr>
        <w:t>¶</w:t>
      </w:r>
      <w:r w:rsidRPr="005B7150">
        <w:rPr>
          <w:sz w:val="16"/>
        </w:rPr>
        <w:t xml:space="preserve"> </w:t>
      </w:r>
      <w:r w:rsidRPr="00ED2BC2">
        <w:rPr>
          <w:rStyle w:val="StyleUnderline"/>
        </w:rPr>
        <w:t>As the House’s anti-environment record grows, oil, gas and coal’s political spending has reached record levels</w:t>
      </w:r>
      <w:r w:rsidRPr="005B7150">
        <w:rPr>
          <w:sz w:val="16"/>
        </w:rPr>
        <w:t>. In addition to the $153 million in TV ads from fossil fuel groups this election, oil, gas and coal have contributed 88 percent of its $45 million to Republican candidates.</w:t>
      </w:r>
      <w:r w:rsidRPr="00ED2BC2">
        <w:rPr>
          <w:rStyle w:val="StyleUnderline"/>
        </w:rPr>
        <w:t xml:space="preserve"> According to the Center for Responsive Politics, the coal mining and oil and gas industries have contributed 89-90 percent of their $12.6 million donations to House Republicans.</w:t>
      </w:r>
    </w:p>
    <w:p w:rsidR="00034FC4" w:rsidRDefault="00034FC4" w:rsidP="00034FC4">
      <w:pPr>
        <w:rPr>
          <w:rStyle w:val="StyleUnderline"/>
          <w:b/>
        </w:rPr>
      </w:pPr>
    </w:p>
    <w:p w:rsidR="00034FC4" w:rsidRDefault="00034FC4" w:rsidP="00034FC4">
      <w:pPr>
        <w:pStyle w:val="Heading4"/>
        <w:rPr>
          <w:rStyle w:val="StyleUnderline"/>
          <w:u w:val="none"/>
        </w:rPr>
      </w:pPr>
      <w:r>
        <w:rPr>
          <w:rStyle w:val="StyleUnderline"/>
          <w:u w:val="none"/>
        </w:rPr>
        <w:t>Republicans will backlash over the plan - they empirically slash budgets that lead to alternative energy development</w:t>
      </w:r>
    </w:p>
    <w:p w:rsidR="00034FC4" w:rsidRPr="00034FC4" w:rsidRDefault="00034FC4" w:rsidP="00034FC4">
      <w:pPr>
        <w:rPr>
          <w:b/>
        </w:rPr>
      </w:pPr>
      <w:r w:rsidRPr="00034FC4">
        <w:rPr>
          <w:b/>
        </w:rPr>
        <w:t>Sheppard| 2014</w:t>
      </w:r>
    </w:p>
    <w:p w:rsidR="00034FC4" w:rsidRPr="000F27FB" w:rsidRDefault="00034FC4" w:rsidP="00034FC4">
      <w:pPr>
        <w:rPr>
          <w:rStyle w:val="Style13ptBold"/>
          <w:b w:val="0"/>
          <w:sz w:val="12"/>
          <w:szCs w:val="12"/>
        </w:rPr>
      </w:pPr>
      <w:r>
        <w:rPr>
          <w:rStyle w:val="Style13ptBold"/>
          <w:sz w:val="12"/>
          <w:szCs w:val="12"/>
        </w:rPr>
        <w:t xml:space="preserve">(Kate Sheppard is a senior reporter and the environment and energy editor at the Huffington Post. She previously reported for Mother Jones, Grist, and the American Prospect. Her writing has also been featured in the New York Times' Room for Debate blog, the Guardian, Foreign Policy, High Country News, </w:t>
      </w:r>
      <w:proofErr w:type="gramStart"/>
      <w:r>
        <w:rPr>
          <w:rStyle w:val="Style13ptBold"/>
          <w:sz w:val="12"/>
          <w:szCs w:val="12"/>
        </w:rPr>
        <w:t>The</w:t>
      </w:r>
      <w:proofErr w:type="gramEnd"/>
      <w:r>
        <w:rPr>
          <w:rStyle w:val="Style13ptBold"/>
          <w:sz w:val="12"/>
          <w:szCs w:val="12"/>
        </w:rPr>
        <w:t xml:space="preserve"> Center for Public Integrity, In These Times, and Bitch. Her reporting has been recognized with awards from the Society of Environmental Journalists, the Online News Association, and Planned Parenthood.| 07/11/2014| </w:t>
      </w:r>
      <w:hyperlink r:id="rId25" w:history="1">
        <w:r w:rsidRPr="007A7806">
          <w:rPr>
            <w:rStyle w:val="Hyperlink"/>
            <w:sz w:val="12"/>
            <w:szCs w:val="12"/>
          </w:rPr>
          <w:t>http://www.huffingtonpost.com/2014/07/11/house-energy-appropriations-bill_n_5579345.html|</w:t>
        </w:r>
      </w:hyperlink>
      <w:r>
        <w:rPr>
          <w:rStyle w:val="Style13ptBold"/>
          <w:sz w:val="12"/>
          <w:szCs w:val="12"/>
        </w:rPr>
        <w:t xml:space="preserve"> House Republicans Protect America </w:t>
      </w:r>
      <w:proofErr w:type="gramStart"/>
      <w:r>
        <w:rPr>
          <w:rStyle w:val="Style13ptBold"/>
          <w:sz w:val="12"/>
          <w:szCs w:val="12"/>
        </w:rPr>
        <w:t>From</w:t>
      </w:r>
      <w:proofErr w:type="gramEnd"/>
      <w:r>
        <w:rPr>
          <w:rStyle w:val="Style13ptBold"/>
          <w:sz w:val="12"/>
          <w:szCs w:val="12"/>
        </w:rPr>
        <w:t xml:space="preserve"> Efficient Light Bulbs, Low-Flow Toilets| AWEY)</w:t>
      </w:r>
    </w:p>
    <w:p w:rsidR="00034FC4" w:rsidRPr="00034FC4" w:rsidRDefault="00034FC4" w:rsidP="00034FC4">
      <w:pPr>
        <w:rPr>
          <w:sz w:val="16"/>
        </w:rPr>
      </w:pPr>
      <w:r w:rsidRPr="00034FC4">
        <w:rPr>
          <w:sz w:val="16"/>
        </w:rPr>
        <w:t xml:space="preserve">WASHINGTON </w:t>
      </w:r>
      <w:r w:rsidRPr="000F27FB">
        <w:rPr>
          <w:rStyle w:val="StyleUnderline"/>
        </w:rPr>
        <w:t>-- The Republican-led House of Representatives passed the Energy and Water Development and Related Agencies Appropriations Act on Thursday night by a vote of 253 to 170. What may appear to be a mundane spending bill includes a number of measures meant to undo environmental programs.</w:t>
      </w:r>
      <w:r w:rsidRPr="00034FC4">
        <w:rPr>
          <w:rStyle w:val="StyleUnderline"/>
          <w:sz w:val="12"/>
          <w:u w:val="none"/>
        </w:rPr>
        <w:t>¶</w:t>
      </w:r>
      <w:r w:rsidRPr="00034FC4">
        <w:rPr>
          <w:sz w:val="16"/>
        </w:rPr>
        <w:t xml:space="preserve"> </w:t>
      </w:r>
      <w:r w:rsidRPr="000F27FB">
        <w:rPr>
          <w:rStyle w:val="StyleUnderline"/>
        </w:rPr>
        <w:t>The House version of the spending bill</w:t>
      </w:r>
      <w:proofErr w:type="gramStart"/>
      <w:r w:rsidRPr="000F27FB">
        <w:rPr>
          <w:rStyle w:val="StyleUnderline"/>
        </w:rPr>
        <w:t>:</w:t>
      </w:r>
      <w:r w:rsidRPr="00034FC4">
        <w:rPr>
          <w:rStyle w:val="StyleUnderline"/>
          <w:sz w:val="12"/>
          <w:u w:val="none"/>
        </w:rPr>
        <w:t>¶</w:t>
      </w:r>
      <w:proofErr w:type="gramEnd"/>
      <w:r w:rsidRPr="00034FC4">
        <w:rPr>
          <w:sz w:val="16"/>
        </w:rPr>
        <w:t xml:space="preserve"> 1. </w:t>
      </w:r>
      <w:r w:rsidRPr="000F27FB">
        <w:rPr>
          <w:rStyle w:val="StyleUnderline"/>
        </w:rPr>
        <w:t>Slashes funding for renewable energy programs</w:t>
      </w:r>
      <w:r w:rsidRPr="00034FC4">
        <w:rPr>
          <w:sz w:val="16"/>
        </w:rPr>
        <w:t xml:space="preserve"> in the Department of Energy by more than $100 million, while boosting funding for coal and other fossil fuels. House Appropriations Committee Chairman Hal Rogers (R-Ky.) said the bill "targets lower-priority programs for cuts." (The reduction originally was bigger, but a Democratic amendment added some money for renewables and efficiency back into the package.)</w:t>
      </w:r>
      <w:proofErr w:type="gramStart"/>
      <w:r w:rsidRPr="00034FC4">
        <w:rPr>
          <w:sz w:val="12"/>
        </w:rPr>
        <w:t>¶</w:t>
      </w:r>
      <w:r w:rsidRPr="00034FC4">
        <w:rPr>
          <w:sz w:val="16"/>
        </w:rPr>
        <w:t xml:space="preserve"> 2.</w:t>
      </w:r>
      <w:proofErr w:type="gramEnd"/>
      <w:r w:rsidRPr="00034FC4">
        <w:rPr>
          <w:sz w:val="16"/>
        </w:rPr>
        <w:t xml:space="preserve"> </w:t>
      </w:r>
      <w:proofErr w:type="gramStart"/>
      <w:r w:rsidRPr="000F27FB">
        <w:rPr>
          <w:rStyle w:val="StyleUnderline"/>
        </w:rPr>
        <w:t>Bars the Department of Energy from enforcing energy efficiency</w:t>
      </w:r>
      <w:r w:rsidRPr="00034FC4">
        <w:rPr>
          <w:sz w:val="16"/>
        </w:rPr>
        <w:t xml:space="preserve"> standards for light bulbs, thanks to an amendment from Rep. Michael Burgess (R-Texas).</w:t>
      </w:r>
      <w:proofErr w:type="gramEnd"/>
      <w:r w:rsidRPr="00034FC4">
        <w:rPr>
          <w:sz w:val="16"/>
        </w:rPr>
        <w:t xml:space="preserve"> This has been a pet issue for House Republicans, who have added the prohibition to previous spending bills, even though the standards originated in the 2007 energy bill that President George W. Bush signed into law.</w:t>
      </w:r>
      <w:r w:rsidRPr="00034FC4">
        <w:rPr>
          <w:sz w:val="12"/>
        </w:rPr>
        <w:t>¶</w:t>
      </w:r>
      <w:r w:rsidRPr="00034FC4">
        <w:rPr>
          <w:sz w:val="16"/>
        </w:rPr>
        <w:t xml:space="preserve"> 3. </w:t>
      </w:r>
      <w:proofErr w:type="gramStart"/>
      <w:r w:rsidRPr="000F27FB">
        <w:rPr>
          <w:rStyle w:val="StyleUnderline"/>
        </w:rPr>
        <w:t>Prevents the Energy Department from using appropriated funds for its climate model development and validation program</w:t>
      </w:r>
      <w:r w:rsidRPr="00034FC4">
        <w:rPr>
          <w:sz w:val="16"/>
        </w:rPr>
        <w:t xml:space="preserve"> -- an amendment from Rep. Paul </w:t>
      </w:r>
      <w:proofErr w:type="spellStart"/>
      <w:r w:rsidRPr="00034FC4">
        <w:rPr>
          <w:sz w:val="16"/>
        </w:rPr>
        <w:t>Gosar</w:t>
      </w:r>
      <w:proofErr w:type="spellEnd"/>
      <w:r w:rsidRPr="00034FC4">
        <w:rPr>
          <w:sz w:val="16"/>
        </w:rPr>
        <w:t xml:space="preserve"> (R-Ariz.).</w:t>
      </w:r>
      <w:proofErr w:type="gramEnd"/>
      <w:r w:rsidRPr="00034FC4">
        <w:rPr>
          <w:sz w:val="16"/>
        </w:rPr>
        <w:t xml:space="preserve"> In a statement on Friday, </w:t>
      </w:r>
      <w:proofErr w:type="spellStart"/>
      <w:r w:rsidRPr="00034FC4">
        <w:rPr>
          <w:sz w:val="16"/>
        </w:rPr>
        <w:t>Gosar</w:t>
      </w:r>
      <w:proofErr w:type="spellEnd"/>
      <w:r w:rsidRPr="00034FC4">
        <w:rPr>
          <w:sz w:val="16"/>
        </w:rPr>
        <w:t xml:space="preserve"> said his amendment "is not about making a statement on climate change or the validity of climate science," but about "restoring fiscal responsibility and efficiency to federal spending as well as preventing duplication.”</w:t>
      </w:r>
      <w:proofErr w:type="gramStart"/>
      <w:r w:rsidRPr="00034FC4">
        <w:rPr>
          <w:sz w:val="12"/>
        </w:rPr>
        <w:t>¶</w:t>
      </w:r>
      <w:r w:rsidRPr="00034FC4">
        <w:rPr>
          <w:sz w:val="16"/>
        </w:rPr>
        <w:t xml:space="preserve"> 4.</w:t>
      </w:r>
      <w:proofErr w:type="gramEnd"/>
      <w:r w:rsidRPr="00034FC4">
        <w:rPr>
          <w:sz w:val="16"/>
        </w:rPr>
        <w:t xml:space="preserve"> </w:t>
      </w:r>
      <w:r w:rsidRPr="000F27FB">
        <w:rPr>
          <w:rStyle w:val="StyleUnderline"/>
        </w:rPr>
        <w:t>Forbids spending to "design, implement, administer or carry out specified assessments regarding climate change</w:t>
      </w:r>
      <w:r w:rsidRPr="00034FC4">
        <w:rPr>
          <w:sz w:val="16"/>
        </w:rPr>
        <w:t>," under an amendment from Rep. David McKinley (R-W.Va.). McKinley added a similar amendment to the defense spending bill in May.</w:t>
      </w:r>
      <w:r w:rsidRPr="00034FC4">
        <w:rPr>
          <w:sz w:val="12"/>
        </w:rPr>
        <w:t>¶</w:t>
      </w:r>
      <w:r w:rsidRPr="00034FC4">
        <w:rPr>
          <w:sz w:val="16"/>
        </w:rPr>
        <w:t xml:space="preserve"> 5. </w:t>
      </w:r>
      <w:proofErr w:type="gramStart"/>
      <w:r w:rsidRPr="000F27FB">
        <w:rPr>
          <w:rStyle w:val="StyleUnderline"/>
        </w:rPr>
        <w:t>Slashes funding for a federal program that provides incentives for swapping low-efficiency toilets for higher-efficiency models</w:t>
      </w:r>
      <w:r w:rsidRPr="00034FC4">
        <w:rPr>
          <w:sz w:val="16"/>
        </w:rPr>
        <w:t>.</w:t>
      </w:r>
      <w:proofErr w:type="gramEnd"/>
      <w:r w:rsidRPr="00034FC4">
        <w:rPr>
          <w:sz w:val="16"/>
        </w:rPr>
        <w:t xml:space="preserve"> </w:t>
      </w:r>
      <w:proofErr w:type="spellStart"/>
      <w:r w:rsidRPr="00034FC4">
        <w:rPr>
          <w:sz w:val="16"/>
        </w:rPr>
        <w:t>Gosar</w:t>
      </w:r>
      <w:proofErr w:type="spellEnd"/>
      <w:r w:rsidRPr="00034FC4">
        <w:rPr>
          <w:sz w:val="16"/>
        </w:rPr>
        <w:t xml:space="preserve"> also offered this amendment, axing what he dubbed the "Cash for Crappers" program.</w:t>
      </w:r>
    </w:p>
    <w:p w:rsidR="00034FC4" w:rsidRDefault="00034FC4" w:rsidP="00034FC4"/>
    <w:p w:rsidR="00F303DB" w:rsidRDefault="00F303DB" w:rsidP="00F303DB">
      <w:pPr>
        <w:pStyle w:val="Heading4"/>
      </w:pPr>
      <w:r>
        <w:t>Republicans will cause a battle over their plan - they empirically backlash against funding for alternative energy sources</w:t>
      </w:r>
    </w:p>
    <w:p w:rsidR="00F303DB" w:rsidRPr="00F303DB" w:rsidRDefault="00F303DB" w:rsidP="00F303DB">
      <w:pPr>
        <w:rPr>
          <w:b/>
        </w:rPr>
      </w:pPr>
      <w:r w:rsidRPr="00F303DB">
        <w:rPr>
          <w:b/>
        </w:rPr>
        <w:t>Restuccia|2012</w:t>
      </w:r>
    </w:p>
    <w:p w:rsidR="00F303DB" w:rsidRDefault="00F303DB" w:rsidP="00F303DB">
      <w:pPr>
        <w:rPr>
          <w:rStyle w:val="Style13ptBold"/>
          <w:b w:val="0"/>
          <w:sz w:val="12"/>
          <w:szCs w:val="12"/>
        </w:rPr>
      </w:pPr>
      <w:r>
        <w:rPr>
          <w:rStyle w:val="Style13ptBold"/>
          <w:sz w:val="12"/>
          <w:szCs w:val="12"/>
        </w:rPr>
        <w:t xml:space="preserve">(Andrew </w:t>
      </w:r>
      <w:proofErr w:type="spellStart"/>
      <w:r>
        <w:rPr>
          <w:rStyle w:val="Style13ptBold"/>
          <w:sz w:val="12"/>
          <w:szCs w:val="12"/>
        </w:rPr>
        <w:t>Restuccia</w:t>
      </w:r>
      <w:proofErr w:type="spellEnd"/>
      <w:r>
        <w:rPr>
          <w:rStyle w:val="Style13ptBold"/>
          <w:sz w:val="12"/>
          <w:szCs w:val="12"/>
        </w:rPr>
        <w:t xml:space="preserve"> is an energy reporter for POLITICO| 03/20/12| </w:t>
      </w:r>
      <w:hyperlink r:id="rId26" w:history="1">
        <w:r w:rsidRPr="007A7806">
          <w:rPr>
            <w:rStyle w:val="Hyperlink"/>
            <w:sz w:val="12"/>
            <w:szCs w:val="12"/>
          </w:rPr>
          <w:t>http://thehill.com/policy/energy-environment/216985-house-gop-budget-takes-aim-at-obamas-energy-plan|</w:t>
        </w:r>
      </w:hyperlink>
      <w:r>
        <w:rPr>
          <w:rStyle w:val="Style13ptBold"/>
          <w:sz w:val="12"/>
          <w:szCs w:val="12"/>
        </w:rPr>
        <w:t xml:space="preserve"> House GOP budget takes aim at Obama’s energy agenda| AWEY)</w:t>
      </w:r>
    </w:p>
    <w:p w:rsidR="00F303DB" w:rsidRPr="00F303DB" w:rsidRDefault="00F303DB" w:rsidP="00F303DB">
      <w:pPr>
        <w:rPr>
          <w:sz w:val="10"/>
        </w:rPr>
      </w:pPr>
      <w:r w:rsidRPr="000F27FB">
        <w:rPr>
          <w:rStyle w:val="StyleUnderline"/>
        </w:rPr>
        <w:t xml:space="preserve">The GOP plan blasted the Obama administration’s 2009 decision to green-light a $535 million loan guarantee to </w:t>
      </w:r>
      <w:proofErr w:type="spellStart"/>
      <w:r w:rsidRPr="000F27FB">
        <w:rPr>
          <w:rStyle w:val="StyleUnderline"/>
        </w:rPr>
        <w:t>Solyndra</w:t>
      </w:r>
      <w:proofErr w:type="spellEnd"/>
      <w:r w:rsidRPr="000F27FB">
        <w:rPr>
          <w:rStyle w:val="StyleUnderline"/>
        </w:rPr>
        <w:t>, a California solar firm that filed for bankruptcy in September 2011.</w:t>
      </w:r>
      <w:r w:rsidRPr="00F303DB">
        <w:rPr>
          <w:rStyle w:val="StyleUnderline"/>
          <w:sz w:val="12"/>
          <w:u w:val="none"/>
        </w:rPr>
        <w:t>¶</w:t>
      </w:r>
      <w:r w:rsidRPr="00F303DB">
        <w:rPr>
          <w:sz w:val="10"/>
        </w:rPr>
        <w:t xml:space="preserve"> </w:t>
      </w:r>
      <w:r w:rsidRPr="000F27FB">
        <w:rPr>
          <w:rStyle w:val="StyleUnderline"/>
        </w:rPr>
        <w:t>Republicans have pounced on the bankruptcy, alleging that officials missed red flags about the company’s financial problems and claiming that the loan was a sop to Obama’s campaign donors.</w:t>
      </w:r>
      <w:r w:rsidRPr="00F303DB">
        <w:rPr>
          <w:sz w:val="10"/>
        </w:rPr>
        <w:t xml:space="preserve"> The White House and administration officials have strongly </w:t>
      </w:r>
      <w:r w:rsidRPr="00F303DB">
        <w:rPr>
          <w:sz w:val="10"/>
        </w:rPr>
        <w:lastRenderedPageBreak/>
        <w:t>denied the allegations.</w:t>
      </w:r>
      <w:r w:rsidRPr="00F303DB">
        <w:rPr>
          <w:sz w:val="12"/>
        </w:rPr>
        <w:t>¶</w:t>
      </w:r>
      <w:r w:rsidRPr="00F303DB">
        <w:rPr>
          <w:sz w:val="10"/>
        </w:rPr>
        <w:t xml:space="preserve"> </w:t>
      </w:r>
      <w:r w:rsidRPr="00E2625B">
        <w:rPr>
          <w:rStyle w:val="StyleUnderline"/>
        </w:rPr>
        <w:t>The Ryan budget calls for getting the “government out of the business of picking winners and losers,” a common GOP criticism of Obama administration policies that promote renewable-energy projects.</w:t>
      </w:r>
      <w:r w:rsidRPr="00F303DB">
        <w:rPr>
          <w:rStyle w:val="StyleUnderline"/>
          <w:sz w:val="12"/>
          <w:u w:val="none"/>
        </w:rPr>
        <w:t>¶</w:t>
      </w:r>
      <w:r w:rsidRPr="00F303DB">
        <w:rPr>
          <w:sz w:val="10"/>
        </w:rPr>
        <w:t xml:space="preserve"> </w:t>
      </w:r>
      <w:proofErr w:type="gramStart"/>
      <w:r w:rsidRPr="00E2625B">
        <w:rPr>
          <w:rStyle w:val="StyleUnderline"/>
        </w:rPr>
        <w:t>The</w:t>
      </w:r>
      <w:proofErr w:type="gramEnd"/>
      <w:r w:rsidRPr="00E2625B">
        <w:rPr>
          <w:rStyle w:val="StyleUnderline"/>
        </w:rPr>
        <w:t xml:space="preserve"> plan would “immediately terminate all programs that allow government to play venture capitalist with taxpayers’ money.” In that vein, Republicans have particularly slammed the Energy Department over its investments in clean-energy projects.</w:t>
      </w:r>
      <w:r w:rsidRPr="00F303DB">
        <w:rPr>
          <w:rStyle w:val="StyleUnderline"/>
          <w:sz w:val="12"/>
          <w:u w:val="none"/>
        </w:rPr>
        <w:t>¶</w:t>
      </w:r>
      <w:r w:rsidRPr="00F303DB">
        <w:rPr>
          <w:sz w:val="10"/>
        </w:rPr>
        <w:t xml:space="preserve"> </w:t>
      </w:r>
      <w:r w:rsidRPr="00E2625B">
        <w:rPr>
          <w:rStyle w:val="StyleUnderline"/>
        </w:rPr>
        <w:t xml:space="preserve">“This budget would roll back federal intervention and expensive corporate welfare funding directed to favored </w:t>
      </w:r>
      <w:proofErr w:type="spellStart"/>
      <w:r w:rsidRPr="00E2625B">
        <w:rPr>
          <w:rStyle w:val="StyleUnderline"/>
        </w:rPr>
        <w:t>industriesy</w:t>
      </w:r>
      <w:proofErr w:type="spellEnd"/>
      <w:r w:rsidRPr="00E2625B">
        <w:rPr>
          <w:rStyle w:val="StyleUnderline"/>
        </w:rPr>
        <w:t xml:space="preserve">,” the budget stated. “Instead, it would promote policies aimed at reliable energy, lower energy prices, </w:t>
      </w:r>
      <w:proofErr w:type="gramStart"/>
      <w:r w:rsidRPr="00E2625B">
        <w:rPr>
          <w:rStyle w:val="StyleUnderline"/>
        </w:rPr>
        <w:t>greater</w:t>
      </w:r>
      <w:proofErr w:type="gramEnd"/>
      <w:r w:rsidRPr="00E2625B">
        <w:rPr>
          <w:rStyle w:val="StyleUnderline"/>
        </w:rPr>
        <w:t xml:space="preserve"> revenue generation through prosperity, and market-based solutions for sustainable energy.”</w:t>
      </w:r>
      <w:r w:rsidRPr="00F303DB">
        <w:rPr>
          <w:rStyle w:val="StyleUnderline"/>
          <w:sz w:val="12"/>
          <w:u w:val="none"/>
        </w:rPr>
        <w:t>¶</w:t>
      </w:r>
      <w:r w:rsidRPr="00F303DB">
        <w:rPr>
          <w:sz w:val="10"/>
        </w:rPr>
        <w:t xml:space="preserve"> And the plan calls for a massive expansion of domestic oil-and-gas production.</w:t>
      </w:r>
      <w:r w:rsidRPr="00F303DB">
        <w:rPr>
          <w:sz w:val="12"/>
        </w:rPr>
        <w:t>¶</w:t>
      </w:r>
      <w:r w:rsidRPr="00F303DB">
        <w:rPr>
          <w:sz w:val="10"/>
        </w:rPr>
        <w:t xml:space="preserve"> “In stark contrast to the President’s energy policy, this budget promotes new energy exploration to discover unknown energy resources, generate millions of new high-paying jobs and help fund needed infrastructure initiatives.” </w:t>
      </w:r>
      <w:r w:rsidRPr="00F303DB">
        <w:rPr>
          <w:sz w:val="12"/>
        </w:rPr>
        <w:t>¶</w:t>
      </w:r>
      <w:r w:rsidRPr="00F303DB">
        <w:rPr>
          <w:sz w:val="10"/>
        </w:rPr>
        <w:t xml:space="preserve"> </w:t>
      </w:r>
      <w:proofErr w:type="gramStart"/>
      <w:r w:rsidRPr="00F303DB">
        <w:rPr>
          <w:sz w:val="10"/>
        </w:rPr>
        <w:t>The</w:t>
      </w:r>
      <w:proofErr w:type="gramEnd"/>
      <w:r w:rsidRPr="00F303DB">
        <w:rPr>
          <w:sz w:val="10"/>
        </w:rPr>
        <w:t xml:space="preserve"> plan assumes increased revenue from the drilling expansion.</w:t>
      </w:r>
      <w:r w:rsidRPr="00F303DB">
        <w:rPr>
          <w:sz w:val="12"/>
        </w:rPr>
        <w:t>¶</w:t>
      </w:r>
      <w:r w:rsidRPr="00F303DB">
        <w:rPr>
          <w:sz w:val="10"/>
        </w:rPr>
        <w:t xml:space="preserve"> </w:t>
      </w:r>
      <w:r w:rsidRPr="00E2625B">
        <w:rPr>
          <w:rStyle w:val="StyleUnderline"/>
        </w:rPr>
        <w:t>In addition, the plan calls on Congress to “limit the EPA’s discretionary power.” The GOP has long argued that Environmental Protection Agency regulations burden the economy, and House Republicans have passed several bills to delay or overturn the regulations. The bills have not moved forward in the Democratic-controlled Senate.</w:t>
      </w:r>
      <w:r w:rsidRPr="00F303DB">
        <w:rPr>
          <w:rStyle w:val="StyleUnderline"/>
          <w:sz w:val="12"/>
          <w:u w:val="none"/>
        </w:rPr>
        <w:t>¶</w:t>
      </w:r>
      <w:r w:rsidRPr="00F303DB">
        <w:rPr>
          <w:sz w:val="10"/>
        </w:rPr>
        <w:t xml:space="preserve"> The plan “scales back spending on government bureaucracies that are seeking to impose a job-destroying national energy tax.”</w:t>
      </w:r>
      <w:r w:rsidRPr="00F303DB">
        <w:rPr>
          <w:sz w:val="12"/>
        </w:rPr>
        <w:t>¶</w:t>
      </w:r>
      <w:r w:rsidRPr="00F303DB">
        <w:rPr>
          <w:sz w:val="10"/>
        </w:rPr>
        <w:t xml:space="preserve"> And the budget would maintain core energy research, while “paring back duplicative spending and non-core functions, such as applied and commercial research or development projects best left to the private sector.”</w:t>
      </w:r>
      <w:r w:rsidRPr="00F303DB">
        <w:rPr>
          <w:sz w:val="12"/>
        </w:rPr>
        <w:t>¶</w:t>
      </w:r>
      <w:r w:rsidRPr="00F303DB">
        <w:rPr>
          <w:sz w:val="10"/>
        </w:rPr>
        <w:t xml:space="preserve"> Read more: http://thehill.com/policy/energy-environment/216985-house-gop-budget-takes-aim-at-obamas-energy-plan#ixzz37wDcWBCO </w:t>
      </w:r>
      <w:r w:rsidRPr="00F303DB">
        <w:rPr>
          <w:sz w:val="12"/>
        </w:rPr>
        <w:t>¶</w:t>
      </w:r>
      <w:r w:rsidRPr="00F303DB">
        <w:rPr>
          <w:sz w:val="10"/>
        </w:rPr>
        <w:t xml:space="preserve"> Follow us: @</w:t>
      </w:r>
      <w:proofErr w:type="spellStart"/>
      <w:r w:rsidRPr="00F303DB">
        <w:rPr>
          <w:sz w:val="10"/>
        </w:rPr>
        <w:t>thehill</w:t>
      </w:r>
      <w:proofErr w:type="spellEnd"/>
      <w:r w:rsidRPr="00F303DB">
        <w:rPr>
          <w:sz w:val="10"/>
        </w:rPr>
        <w:t xml:space="preserve"> on Twitter | </w:t>
      </w:r>
      <w:proofErr w:type="spellStart"/>
      <w:r w:rsidRPr="00F303DB">
        <w:rPr>
          <w:sz w:val="10"/>
        </w:rPr>
        <w:t>TheHill</w:t>
      </w:r>
      <w:proofErr w:type="spellEnd"/>
      <w:r w:rsidRPr="00F303DB">
        <w:rPr>
          <w:sz w:val="10"/>
        </w:rPr>
        <w:t xml:space="preserve"> on Facebook</w:t>
      </w:r>
    </w:p>
    <w:p w:rsidR="00F303DB" w:rsidRPr="00F303DB" w:rsidRDefault="00F303DB" w:rsidP="00F303DB"/>
    <w:p w:rsidR="00E92A01" w:rsidRDefault="00E92A01" w:rsidP="00E92A01">
      <w:pPr>
        <w:pStyle w:val="Heading3"/>
      </w:pPr>
      <w:r>
        <w:lastRenderedPageBreak/>
        <w:t>Obama Good - Offshore Wind</w:t>
      </w:r>
    </w:p>
    <w:p w:rsidR="00E92A01" w:rsidRDefault="00E92A01" w:rsidP="00E92A01"/>
    <w:p w:rsidR="00E92A01" w:rsidRDefault="00E92A01" w:rsidP="00E92A01">
      <w:pPr>
        <w:pStyle w:val="Heading4"/>
      </w:pPr>
      <w:r>
        <w:t>Offshore wind drilling is politically contentious- republicans think it’s too expensive</w:t>
      </w:r>
    </w:p>
    <w:p w:rsidR="00E92A01" w:rsidRDefault="00E92A01" w:rsidP="00E92A01">
      <w:r>
        <w:t xml:space="preserve">Todd </w:t>
      </w:r>
      <w:r w:rsidRPr="00E92A01">
        <w:rPr>
          <w:b/>
        </w:rPr>
        <w:t>Sperry,</w:t>
      </w:r>
      <w:r>
        <w:t xml:space="preserve"> CNN correspondent, </w:t>
      </w:r>
      <w:r w:rsidRPr="00E92A01">
        <w:rPr>
          <w:b/>
        </w:rPr>
        <w:t>8-16-2012</w:t>
      </w:r>
      <w:r>
        <w:t xml:space="preserve"> “Wind farm gets US approval despite controversy” http://www.cnn.com/2012/08/16/us/wind-farm-faa/</w:t>
      </w:r>
      <w:proofErr w:type="gramStart"/>
      <w:r>
        <w:t xml:space="preserve">index.html  </w:t>
      </w:r>
      <w:proofErr w:type="spellStart"/>
      <w:r>
        <w:t>grossman</w:t>
      </w:r>
      <w:proofErr w:type="spellEnd"/>
      <w:proofErr w:type="gramEnd"/>
    </w:p>
    <w:p w:rsidR="00E92A01" w:rsidRPr="00E92A01" w:rsidRDefault="00E92A01" w:rsidP="00E92A01">
      <w:pPr>
        <w:rPr>
          <w:sz w:val="16"/>
        </w:rPr>
      </w:pPr>
      <w:r w:rsidRPr="002D0277">
        <w:rPr>
          <w:rStyle w:val="StyleUnderline"/>
          <w:b/>
        </w:rPr>
        <w:t>A massive offshore wind farm planned for Cape Cod that has generated fierce political and legal controversy has cleared all federal and state regulatory hurdles</w:t>
      </w:r>
      <w:r w:rsidRPr="00E92A01">
        <w:rPr>
          <w:sz w:val="16"/>
        </w:rPr>
        <w:t xml:space="preserve">. The Federal Aviation Administration said Wednesday the Cape Wind project, the first of its kind in the United States, would not interfere with air traffic navigation and could proceed with certain conditions. Previous agency approvals were challenged in court, including a ruling last year that forced the latest FAA safety evaluation. A leading opposition group said another legal challenge was possible. </w:t>
      </w:r>
      <w:r w:rsidRPr="002D0277">
        <w:rPr>
          <w:rStyle w:val="StyleUnderline"/>
          <w:b/>
        </w:rPr>
        <w:t>The Obama administration first approved the power generating project</w:t>
      </w:r>
      <w:r w:rsidRPr="00E92A01">
        <w:rPr>
          <w:sz w:val="16"/>
        </w:rPr>
        <w:t>, which has now been on the books for more than a decade, in April 2010</w:t>
      </w:r>
      <w:r w:rsidRPr="002D0277">
        <w:rPr>
          <w:rStyle w:val="StyleUnderline"/>
          <w:b/>
        </w:rPr>
        <w:t xml:space="preserve"> despite opposition from residents. </w:t>
      </w:r>
      <w:r w:rsidRPr="00E92A01">
        <w:rPr>
          <w:sz w:val="16"/>
        </w:rPr>
        <w:t xml:space="preserve">Opponents over the years have included the late Sen. Edward Kennedy, a Democrat of Massachusetts whose family compound is in Hyannis Port. 125 years of wind power Critics claim the wind farm with its 130 turbines would threaten wildlife and aesthetics of Nantucket Sound. Some local residents also fear it will drive down property values. Obama: Romney's vision is wrong Romney digs at Obama's 'war on coal' </w:t>
      </w:r>
      <w:proofErr w:type="gramStart"/>
      <w:r w:rsidRPr="00E92A01">
        <w:rPr>
          <w:sz w:val="16"/>
        </w:rPr>
        <w:t>The</w:t>
      </w:r>
      <w:proofErr w:type="gramEnd"/>
      <w:r w:rsidRPr="00E92A01">
        <w:rPr>
          <w:sz w:val="16"/>
        </w:rPr>
        <w:t xml:space="preserve"> administration has pushed a "</w:t>
      </w:r>
      <w:r w:rsidRPr="00E36A7D">
        <w:rPr>
          <w:rStyle w:val="StyleUnderline"/>
          <w:b/>
        </w:rPr>
        <w:t xml:space="preserve">green energy" agenda </w:t>
      </w:r>
      <w:r w:rsidRPr="00E92A01">
        <w:rPr>
          <w:sz w:val="16"/>
        </w:rPr>
        <w:t xml:space="preserve">nationally as a way to create jobs and lessen U.S. dependence on oil imports. That effort, however, </w:t>
      </w:r>
      <w:r w:rsidRPr="00E36A7D">
        <w:rPr>
          <w:rStyle w:val="StyleUnderline"/>
          <w:b/>
        </w:rPr>
        <w:t>has been sharply criticized by congressional Republicans who have said certain high-profile projects are politically driven. They also have skewered certain Energy Department programs that extended millions in taxpayer loans and other aid to alternative energy companies or projects that faltered or did not meet expectations.</w:t>
      </w:r>
      <w:r w:rsidRPr="00E92A01">
        <w:rPr>
          <w:sz w:val="16"/>
        </w:rPr>
        <w:t xml:space="preserve"> The Republican-led House Oversight and Government Reform Committee </w:t>
      </w:r>
      <w:proofErr w:type="gramStart"/>
      <w:r w:rsidRPr="00E92A01">
        <w:rPr>
          <w:sz w:val="16"/>
        </w:rPr>
        <w:t>is</w:t>
      </w:r>
      <w:proofErr w:type="gramEnd"/>
      <w:r w:rsidRPr="00E92A01">
        <w:rPr>
          <w:sz w:val="16"/>
        </w:rPr>
        <w:t xml:space="preserve"> investigating the political assertions around Cape Wind as part of a broader review of "green energy" projects supported by the administration. The panel's chairman, California's Darrell </w:t>
      </w:r>
      <w:proofErr w:type="spellStart"/>
      <w:r w:rsidRPr="00E92A01">
        <w:rPr>
          <w:sz w:val="16"/>
        </w:rPr>
        <w:t>Issa</w:t>
      </w:r>
      <w:proofErr w:type="spellEnd"/>
      <w:r w:rsidRPr="00E92A01">
        <w:rPr>
          <w:sz w:val="16"/>
        </w:rPr>
        <w:t xml:space="preserve">, wrote President Barack Obama last week saying that White House interest in the Massachusetts project is "well known" and that the FAA had been under political pressure to approve it. </w:t>
      </w:r>
      <w:r w:rsidRPr="00E36A7D">
        <w:rPr>
          <w:rStyle w:val="StyleUnderline"/>
          <w:b/>
        </w:rPr>
        <w:t xml:space="preserve">Candidates spar over energy future </w:t>
      </w:r>
      <w:proofErr w:type="gramStart"/>
      <w:r w:rsidRPr="00E36A7D">
        <w:rPr>
          <w:rStyle w:val="StyleUnderline"/>
          <w:b/>
        </w:rPr>
        <w:t>A</w:t>
      </w:r>
      <w:proofErr w:type="gramEnd"/>
      <w:r w:rsidRPr="00E36A7D">
        <w:rPr>
          <w:rStyle w:val="StyleUnderline"/>
          <w:b/>
        </w:rPr>
        <w:t xml:space="preserve"> group opposing the project, the Alliance to Protect Nantucket Sound, also said in a statement to CNN that the FAA disregarded safety and asserted the decision was politically driven</w:t>
      </w:r>
      <w:r w:rsidRPr="00E92A01">
        <w:rPr>
          <w:sz w:val="16"/>
        </w:rPr>
        <w:t xml:space="preserve">. However, the FAA said that it restudied the issue and approval was based solely on safety considerations. A key condition imposed by regulators will require Cape Wind developers to put lights on each of the 440-foot turbines and use specific paint colors to increase visibility for pilots. Cape Wind is being built by private developer Energy Management Inc., a Massachusetts-based energy company. Developers estimate the project will create 600 to 1,000 jobs during construction and 150 full time jobs once complete. "This FAA approval allows Cape Wind to move forward and jump-start the new American industry in offshore wind power that will help light up the East Coast," Cape Wind spokesman Mark Rogers told CNN. The Alliance to Protect Nantucket Sound said it would </w:t>
      </w:r>
      <w:proofErr w:type="gramStart"/>
      <w:r w:rsidRPr="00E92A01">
        <w:rPr>
          <w:sz w:val="16"/>
        </w:rPr>
        <w:t>continue</w:t>
      </w:r>
      <w:proofErr w:type="gramEnd"/>
      <w:r w:rsidRPr="00E92A01">
        <w:rPr>
          <w:sz w:val="16"/>
        </w:rPr>
        <w:t xml:space="preserve"> to fight Cape Wind. "No pilot or passenger should allow this politically driven decision to stand. This decision can once again be appealed," the Alliance said. If financing can be finalized and Cape Wind is eventually built, the Interior Department's lease will allow it to operate for 25 years, which is the average lifespan of a wind farm</w:t>
      </w:r>
    </w:p>
    <w:p w:rsidR="00E92A01" w:rsidRPr="00E92A01" w:rsidRDefault="00E92A01" w:rsidP="00E92A01"/>
    <w:p w:rsidR="00507813" w:rsidRDefault="00507813">
      <w:pPr>
        <w:rPr>
          <w:rFonts w:eastAsiaTheme="majorEastAsia" w:cstheme="majorBidi"/>
          <w:b/>
          <w:bCs/>
          <w:sz w:val="32"/>
          <w:u w:val="single"/>
        </w:rPr>
      </w:pPr>
      <w:r>
        <w:br w:type="page"/>
      </w:r>
    </w:p>
    <w:p w:rsidR="00507813" w:rsidRDefault="00507813" w:rsidP="00507813">
      <w:pPr>
        <w:pStyle w:val="Heading3"/>
      </w:pPr>
      <w:r>
        <w:lastRenderedPageBreak/>
        <w:t>Obama Good - OTEC</w:t>
      </w:r>
    </w:p>
    <w:p w:rsidR="00507813" w:rsidRDefault="00507813" w:rsidP="00507813"/>
    <w:p w:rsidR="00507813" w:rsidRDefault="00507813" w:rsidP="00507813">
      <w:pPr>
        <w:pStyle w:val="Heading4"/>
      </w:pPr>
      <w:r>
        <w:t xml:space="preserve">OTEC is </w:t>
      </w:r>
      <w:r w:rsidR="00BB3F44">
        <w:t xml:space="preserve">politically </w:t>
      </w:r>
      <w:r>
        <w:t>controversial- costly and unstable</w:t>
      </w:r>
    </w:p>
    <w:p w:rsidR="00507813" w:rsidRDefault="00507813" w:rsidP="00507813">
      <w:r w:rsidRPr="00BB3F44">
        <w:rPr>
          <w:b/>
        </w:rPr>
        <w:t>Friedman 14</w:t>
      </w:r>
      <w:r>
        <w:t xml:space="preserve"> </w:t>
      </w:r>
      <w:proofErr w:type="spellStart"/>
      <w:r>
        <w:t>Becca</w:t>
      </w:r>
      <w:proofErr w:type="spellEnd"/>
      <w:r>
        <w:t>, Doctoral Student, Department of Government at Georgetown University, formerly Research Associate at Council on Foreign Relations “Examining the Future of Ocean Thermal Energy Conversion”, Harvard Political Review, 3-20</w:t>
      </w:r>
      <w:r w:rsidRPr="000A2F5F">
        <w:rPr>
          <w:rStyle w:val="Style13ptBold"/>
          <w:sz w:val="20"/>
          <w:szCs w:val="20"/>
        </w:rPr>
        <w:t>14</w:t>
      </w:r>
      <w:r>
        <w:t xml:space="preserve"> , http://www.oceanenergycouncil.com/index.php/OTEC-News/Examining-the-future-of-Ocean-Thermal-Energy-Conversion.html</w:t>
      </w:r>
    </w:p>
    <w:p w:rsidR="00507813" w:rsidRPr="00BB3F44" w:rsidRDefault="00507813" w:rsidP="00507813">
      <w:pPr>
        <w:rPr>
          <w:sz w:val="16"/>
        </w:rPr>
      </w:pPr>
      <w:r w:rsidRPr="00BB3F44">
        <w:rPr>
          <w:sz w:val="16"/>
        </w:rPr>
        <w:t xml:space="preserve">Despite the sound science, a fully functioning OTEC prototype has yet to be developed. The high costs of building even a model pose the main barrier. Although piecemeal experiments have proven the effectiveness of the individual components, a large-scale plant has never been built. Luis Vega of the Pacific International Center for High Technology Research estimated in an OTEC summary presentation that a commercial-size five-megawatt OTEC plant could cost from 80 to 100 million dollars over five years. According to Terry Penney, the Technology Manager at the National Renewable Energy Laboratory, </w:t>
      </w:r>
      <w:r w:rsidRPr="00077874">
        <w:rPr>
          <w:b/>
          <w:u w:val="single"/>
        </w:rPr>
        <w:t>the combination of cost and risk is OTEC’s main liability. “We’ve talked to inventors and other constituents over the years, and it’s still a matter of huge capital investment and a huge risk, and there are many [alternate forms of energy] that are less risky that could produce power with the same certainty,</w:t>
      </w:r>
      <w:r w:rsidRPr="00BB3F44">
        <w:rPr>
          <w:sz w:val="16"/>
        </w:rPr>
        <w:t xml:space="preserve">” Penney told the HPR. Moreover, </w:t>
      </w:r>
      <w:r w:rsidRPr="00FB7536">
        <w:rPr>
          <w:b/>
          <w:u w:val="single"/>
        </w:rPr>
        <w:t>OTEC is highly vulnerable to the elements in the marine environmen</w:t>
      </w:r>
      <w:r w:rsidRPr="00BB3F44">
        <w:rPr>
          <w:sz w:val="16"/>
        </w:rPr>
        <w:t xml:space="preserve">t. Big storms or a hurricane like Katrina could completely disrupt energy production by mangling the OTEC plants. Were a country completely dependent on oceanic energy, severe weather could be debilitating. In addition, there is a risk that the salt water surrounding an OTEC plant would cause the machinery to “rust or corrode” or “fill up with seaweed or mud,” according to a National Renewable Energy Laboratory spokesman. </w:t>
      </w:r>
      <w:r w:rsidRPr="00FB7536">
        <w:rPr>
          <w:b/>
          <w:u w:val="single"/>
        </w:rPr>
        <w:t>Even environmentalists have impeded OTEC’s development. According to Penney, people do not want to see OTEC plants when they look at the ocean. When they see a disruption of the pristine marine landscape, they think pollution. Given the risks, costs, and uncertain popularity of OTEC, it seems unlikely that federal support for OTEC is forthcoming</w:t>
      </w:r>
      <w:r w:rsidRPr="00BB3F44">
        <w:rPr>
          <w:sz w:val="16"/>
        </w:rPr>
        <w:t>. 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 It’s not the Democrats, not the Republicans. It’s a bureaucratic issue.” OTEC is not completely off the government’s radar, however. This past year, for the first time in a decade, Congress debated reviving the oceanic energy program in the energy bill, although the proposal was ultimately defeated. OTEC even enjoys some support on a state level. Hawaii’s National Energy Laboratory, for example, conducts OTEC research around the islands. For now, though, American interests in OTEC promise to remain largely academic. The Naval Research Academy and Oregon State University are conducting research programs off the coasts of Oahu and Oregon, respectively.</w:t>
      </w:r>
    </w:p>
    <w:p w:rsidR="00507813" w:rsidRPr="00507813" w:rsidRDefault="00507813" w:rsidP="00507813"/>
    <w:p w:rsidR="00F379D4" w:rsidRPr="006B7B9E" w:rsidRDefault="00F379D4" w:rsidP="00E92A01">
      <w:pPr>
        <w:pStyle w:val="Heading3"/>
      </w:pPr>
      <w:r w:rsidRPr="006B7B9E">
        <w:lastRenderedPageBreak/>
        <w:t>Obama Good - Climate Change</w:t>
      </w:r>
    </w:p>
    <w:p w:rsidR="00F379D4" w:rsidRDefault="00F379D4" w:rsidP="00F379D4"/>
    <w:p w:rsidR="00F379D4" w:rsidRDefault="00F379D4" w:rsidP="00F379D4">
      <w:pPr>
        <w:pStyle w:val="Heading4"/>
      </w:pPr>
      <w:r>
        <w:t>Divisive battle will exist over the plan - GOP opposes climate change initiatives</w:t>
      </w:r>
    </w:p>
    <w:p w:rsidR="00F379D4" w:rsidRPr="00F379D4" w:rsidRDefault="00F379D4" w:rsidP="00F379D4">
      <w:r w:rsidRPr="00F379D4">
        <w:rPr>
          <w:b/>
        </w:rPr>
        <w:t>Sargent 5/30</w:t>
      </w:r>
      <w:r w:rsidRPr="00F379D4">
        <w:t xml:space="preserve"> [Greg, How Dems will hit back in coming climate battle, Plum Line Washington Post, </w:t>
      </w:r>
      <w:hyperlink r:id="rId27" w:history="1">
        <w:r w:rsidRPr="00F379D4">
          <w:rPr>
            <w:rStyle w:val="Hyperlink"/>
          </w:rPr>
          <w:t>http://www.washingtonpost.com/blogs/plum-line/wp/2014/05/30/how-dems-will-hit-back-in-coming-climate-battle/</w:t>
        </w:r>
      </w:hyperlink>
      <w:r w:rsidRPr="00F379D4">
        <w:t>] Martinez</w:t>
      </w:r>
    </w:p>
    <w:p w:rsidR="00F379D4" w:rsidRPr="00F379D4" w:rsidRDefault="00F379D4" w:rsidP="00F379D4">
      <w:pPr>
        <w:rPr>
          <w:sz w:val="16"/>
        </w:rPr>
      </w:pPr>
      <w:r w:rsidRPr="00E21726">
        <w:rPr>
          <w:rStyle w:val="StyleUnderline"/>
        </w:rPr>
        <w:t>With Obama set to release controversial EPA rules on existing power plants</w:t>
      </w:r>
      <w:r w:rsidRPr="00F379D4">
        <w:rPr>
          <w:sz w:val="16"/>
        </w:rPr>
        <w:t xml:space="preserve"> — touching off an enormously consequential battle — </w:t>
      </w:r>
      <w:r w:rsidRPr="00E21726">
        <w:rPr>
          <w:rStyle w:val="StyleUnderline"/>
        </w:rPr>
        <w:t>Republicans are telegraphing a two-pronged attack on vulnerable Dems.</w:t>
      </w:r>
      <w:r w:rsidRPr="00F379D4">
        <w:rPr>
          <w:sz w:val="16"/>
        </w:rPr>
        <w:t xml:space="preserve"> They will point to the new regulations and decry both Obama job-crushing big government and Obama rule by fiat. (Careful readers will note that Obama is central to both.) Incumbent Dems are powerless to halt the unchecked, regulation-crazed president from doing an end run around Congress, so vote for a GOP Senate.</w:t>
      </w:r>
      <w:r w:rsidRPr="00F379D4">
        <w:rPr>
          <w:sz w:val="12"/>
        </w:rPr>
        <w:t>¶</w:t>
      </w:r>
      <w:r w:rsidRPr="00F379D4">
        <w:rPr>
          <w:sz w:val="16"/>
        </w:rPr>
        <w:t xml:space="preserve"> </w:t>
      </w:r>
      <w:proofErr w:type="gramStart"/>
      <w:r w:rsidRPr="00E21726">
        <w:rPr>
          <w:rStyle w:val="StyleUnderline"/>
        </w:rPr>
        <w:t>With</w:t>
      </w:r>
      <w:proofErr w:type="gramEnd"/>
      <w:r w:rsidRPr="00E21726">
        <w:rPr>
          <w:rStyle w:val="StyleUnderline"/>
        </w:rPr>
        <w:t xml:space="preserve"> Congressional leaders discussing strategy with the White House, some Democrats are pushing for an aggressive, party-wide approach that treats this fight as an opportunity, rather than another occasion to play defense.</w:t>
      </w:r>
      <w:r w:rsidRPr="00F379D4">
        <w:rPr>
          <w:sz w:val="16"/>
        </w:rPr>
        <w:t xml:space="preserve"> </w:t>
      </w:r>
      <w:r w:rsidRPr="00E21726">
        <w:rPr>
          <w:rStyle w:val="StyleUnderline"/>
        </w:rPr>
        <w:t>An aggressive response, goes this line of thinking, would allow Dems to try to reframe a battle over government on more favorable terms, by casting Republicans as ideologically incapable of offering solutions to major challenges facing the country.</w:t>
      </w:r>
      <w:r w:rsidRPr="00F379D4">
        <w:rPr>
          <w:rStyle w:val="StyleUnderline"/>
          <w:sz w:val="12"/>
          <w:u w:val="none"/>
        </w:rPr>
        <w:t>¶</w:t>
      </w:r>
      <w:r w:rsidRPr="00E21726">
        <w:rPr>
          <w:rStyle w:val="StyleUnderline"/>
        </w:rPr>
        <w:t xml:space="preserve"> Dems can also challenge the “rule by fiat” argument by turning GOP arguments about enforcing the law against them: Are Republicans saying the President shouldn’t enforce the Clean Air Act?</w:t>
      </w:r>
      <w:r w:rsidRPr="00F379D4">
        <w:rPr>
          <w:rStyle w:val="StyleUnderline"/>
          <w:sz w:val="12"/>
          <w:u w:val="none"/>
        </w:rPr>
        <w:t>¶</w:t>
      </w:r>
      <w:r w:rsidRPr="00F379D4">
        <w:rPr>
          <w:sz w:val="16"/>
        </w:rPr>
        <w:t xml:space="preserve"> “This is an opportunity, and it’s really important that we engage it full throttle,” Dem Rep. Chris Van </w:t>
      </w:r>
      <w:proofErr w:type="spellStart"/>
      <w:r w:rsidRPr="00F379D4">
        <w:rPr>
          <w:sz w:val="16"/>
        </w:rPr>
        <w:t>Hollen</w:t>
      </w:r>
      <w:proofErr w:type="spellEnd"/>
      <w:r w:rsidRPr="00F379D4">
        <w:rPr>
          <w:sz w:val="16"/>
        </w:rPr>
        <w:t>, a senior party strategist who is one of those pushing for an aggressive response, told me today. “Republicans can only gain traction if there is a timid response.”</w:t>
      </w:r>
    </w:p>
    <w:p w:rsidR="00F379D4" w:rsidRDefault="00F379D4" w:rsidP="00F379D4"/>
    <w:p w:rsidR="00092BD8" w:rsidRDefault="00092BD8" w:rsidP="00092BD8">
      <w:pPr>
        <w:pStyle w:val="Heading4"/>
      </w:pPr>
      <w:r>
        <w:t>GOP opposed to climate change initiatives - there is backlash due to EPA inefficiencies</w:t>
      </w:r>
    </w:p>
    <w:p w:rsidR="00092BD8" w:rsidRPr="00092BD8" w:rsidRDefault="00092BD8" w:rsidP="00092BD8">
      <w:pPr>
        <w:rPr>
          <w:b/>
        </w:rPr>
      </w:pPr>
      <w:r w:rsidRPr="00092BD8">
        <w:rPr>
          <w:b/>
        </w:rPr>
        <w:t>Cama|2014</w:t>
      </w:r>
    </w:p>
    <w:p w:rsidR="00092BD8" w:rsidRPr="000358B7" w:rsidRDefault="00092BD8" w:rsidP="00092BD8">
      <w:pPr>
        <w:rPr>
          <w:rStyle w:val="Style13ptBold"/>
          <w:b w:val="0"/>
          <w:sz w:val="12"/>
          <w:szCs w:val="12"/>
        </w:rPr>
      </w:pPr>
      <w:r>
        <w:rPr>
          <w:rStyle w:val="Style13ptBold"/>
          <w:sz w:val="12"/>
          <w:szCs w:val="12"/>
        </w:rPr>
        <w:t xml:space="preserve">(Timothy </w:t>
      </w:r>
      <w:proofErr w:type="spellStart"/>
      <w:r>
        <w:rPr>
          <w:rStyle w:val="Style13ptBold"/>
          <w:sz w:val="12"/>
          <w:szCs w:val="12"/>
        </w:rPr>
        <w:t>Cama</w:t>
      </w:r>
      <w:proofErr w:type="spellEnd"/>
      <w:r>
        <w:rPr>
          <w:rStyle w:val="Style13ptBold"/>
          <w:sz w:val="12"/>
          <w:szCs w:val="12"/>
        </w:rPr>
        <w:t xml:space="preserve"> Energy &amp; environment reporter at The Hill| 7/14/14| </w:t>
      </w:r>
      <w:hyperlink r:id="rId28" w:history="1">
        <w:r w:rsidRPr="007A7806">
          <w:rPr>
            <w:rStyle w:val="Hyperlink"/>
            <w:sz w:val="12"/>
            <w:szCs w:val="12"/>
          </w:rPr>
          <w:t>http://www.thetrucker.com/News/Stories/2014/7/14/GOPcontinuesassaultonEPArules.aspx|</w:t>
        </w:r>
      </w:hyperlink>
      <w:r>
        <w:rPr>
          <w:rStyle w:val="Style13ptBold"/>
          <w:sz w:val="12"/>
          <w:szCs w:val="12"/>
        </w:rPr>
        <w:t xml:space="preserve"> GOP continues assault on EPA rules| AWEY)</w:t>
      </w:r>
    </w:p>
    <w:p w:rsidR="00092BD8" w:rsidRPr="00EB5AD7" w:rsidRDefault="00092BD8" w:rsidP="00092BD8">
      <w:pPr>
        <w:rPr>
          <w:rStyle w:val="StyleUnderline"/>
        </w:rPr>
      </w:pPr>
      <w:r w:rsidRPr="00EB5AD7">
        <w:rPr>
          <w:rStyle w:val="StyleUnderline"/>
        </w:rPr>
        <w:t>House Republicans will open a new chapter this week in their assault on the Environmental Protection Agency (EPA).</w:t>
      </w:r>
      <w:r w:rsidRPr="00092BD8">
        <w:rPr>
          <w:rStyle w:val="StyleUnderline"/>
          <w:sz w:val="12"/>
          <w:u w:val="none"/>
        </w:rPr>
        <w:t>¶</w:t>
      </w:r>
      <w:r w:rsidRPr="00EB5AD7">
        <w:rPr>
          <w:rStyle w:val="StyleUnderline"/>
          <w:sz w:val="12"/>
        </w:rPr>
        <w:t xml:space="preserve"> </w:t>
      </w:r>
      <w:r w:rsidRPr="00EB5AD7">
        <w:rPr>
          <w:rStyle w:val="StyleUnderline"/>
        </w:rPr>
        <w:t>The House Appropriations Committee will meet Tuesday to consider the spending bill for EPA. The bill would block far-reaching EPA rules covering air and water pollution.</w:t>
      </w:r>
      <w:r w:rsidRPr="00092BD8">
        <w:rPr>
          <w:rStyle w:val="StyleUnderline"/>
          <w:sz w:val="12"/>
          <w:u w:val="none"/>
        </w:rPr>
        <w:t>¶</w:t>
      </w:r>
      <w:r w:rsidRPr="00EB5AD7">
        <w:rPr>
          <w:rStyle w:val="StyleUnderline"/>
          <w:sz w:val="12"/>
        </w:rPr>
        <w:t xml:space="preserve"> </w:t>
      </w:r>
      <w:r w:rsidRPr="00EB5AD7">
        <w:rPr>
          <w:rStyle w:val="StyleUnderline"/>
        </w:rPr>
        <w:t xml:space="preserve">The GOP-led House has focused much of its attention recently on EPA proposals to fight climate </w:t>
      </w:r>
      <w:r w:rsidRPr="00092BD8">
        <w:rPr>
          <w:sz w:val="16"/>
        </w:rPr>
        <w:t>change by limiting carbon dioxide pollution from power plants and to redefine the federal government’s jurisdiction under the Clean Water Act, The Hill reported.</w:t>
      </w:r>
      <w:r w:rsidRPr="00092BD8">
        <w:rPr>
          <w:sz w:val="12"/>
        </w:rPr>
        <w:t>¶</w:t>
      </w:r>
      <w:r w:rsidRPr="00092BD8">
        <w:rPr>
          <w:sz w:val="16"/>
        </w:rPr>
        <w:t xml:space="preserve"> </w:t>
      </w:r>
      <w:r w:rsidRPr="00EB5AD7">
        <w:rPr>
          <w:rStyle w:val="StyleUnderline"/>
        </w:rPr>
        <w:t>Republicans this week threatened to subpoena the agency for its refusal to disclose internal information about how it wrote some of its rules</w:t>
      </w:r>
      <w:r w:rsidRPr="00092BD8">
        <w:rPr>
          <w:sz w:val="16"/>
        </w:rPr>
        <w:t>. They also introduced a spending bill that would block funding for some of the administration’s major environmental priorities and another bill to stop every regulation the EPA is working on.</w:t>
      </w:r>
      <w:r w:rsidRPr="00092BD8">
        <w:rPr>
          <w:sz w:val="12"/>
        </w:rPr>
        <w:t>¶</w:t>
      </w:r>
      <w:r w:rsidRPr="00092BD8">
        <w:rPr>
          <w:sz w:val="16"/>
        </w:rPr>
        <w:t xml:space="preserve"> Rep. Jim Moran (D-Va.), the top Democrat on the Appropriations subcommittee that oversees the EPA, this week allowed </w:t>
      </w:r>
      <w:r w:rsidRPr="00EB5AD7">
        <w:rPr>
          <w:rStyle w:val="StyleUnderline"/>
        </w:rPr>
        <w:t>the GOP spending bill that would block the agency’s power plant rules to move forward on a voice vote.</w:t>
      </w:r>
      <w:r w:rsidRPr="00092BD8">
        <w:rPr>
          <w:rStyle w:val="StyleUnderline"/>
          <w:sz w:val="12"/>
          <w:u w:val="none"/>
        </w:rPr>
        <w:t>¶</w:t>
      </w:r>
      <w:r w:rsidRPr="00EB5AD7">
        <w:rPr>
          <w:rStyle w:val="StyleUnderline"/>
          <w:sz w:val="12"/>
        </w:rPr>
        <w:t xml:space="preserve"> </w:t>
      </w:r>
    </w:p>
    <w:p w:rsidR="00092BD8" w:rsidRPr="00092BD8" w:rsidRDefault="00092BD8" w:rsidP="00092BD8"/>
    <w:p w:rsidR="00BD5B7B" w:rsidRDefault="00BD5B7B" w:rsidP="00BD5B7B">
      <w:pPr>
        <w:pStyle w:val="Heading3"/>
      </w:pPr>
      <w:r>
        <w:lastRenderedPageBreak/>
        <w:t>Obama Good - Fishing</w:t>
      </w:r>
    </w:p>
    <w:p w:rsidR="00BD5B7B" w:rsidRDefault="00BD5B7B" w:rsidP="00BD5B7B"/>
    <w:p w:rsidR="001C5ED3" w:rsidRDefault="001C5ED3" w:rsidP="00BD5B7B">
      <w:pPr>
        <w:pStyle w:val="Heading4"/>
      </w:pPr>
      <w:r>
        <w:t>Fishing plans will cost political capital - plan will spark major partisan bickering</w:t>
      </w:r>
    </w:p>
    <w:p w:rsidR="001C5ED3" w:rsidRPr="001C5ED3" w:rsidRDefault="001C5ED3" w:rsidP="001C5ED3">
      <w:pPr>
        <w:rPr>
          <w:b/>
        </w:rPr>
      </w:pPr>
      <w:proofErr w:type="spellStart"/>
      <w:r w:rsidRPr="001C5ED3">
        <w:rPr>
          <w:b/>
        </w:rPr>
        <w:t>DEGENER|July</w:t>
      </w:r>
      <w:proofErr w:type="spellEnd"/>
      <w:r w:rsidRPr="001C5ED3">
        <w:rPr>
          <w:b/>
        </w:rPr>
        <w:t xml:space="preserve"> 13, 14</w:t>
      </w:r>
    </w:p>
    <w:p w:rsidR="001C5ED3" w:rsidRPr="009D4A91" w:rsidRDefault="001C5ED3" w:rsidP="001C5ED3">
      <w:pPr>
        <w:rPr>
          <w:rStyle w:val="Style13ptBold"/>
          <w:b w:val="0"/>
          <w:sz w:val="12"/>
          <w:szCs w:val="12"/>
        </w:rPr>
      </w:pPr>
      <w:r>
        <w:rPr>
          <w:rStyle w:val="Style13ptBold"/>
          <w:sz w:val="12"/>
          <w:szCs w:val="12"/>
        </w:rPr>
        <w:t xml:space="preserve">(Staff writer for </w:t>
      </w:r>
      <w:proofErr w:type="spellStart"/>
      <w:r>
        <w:rPr>
          <w:rStyle w:val="Style13ptBold"/>
          <w:sz w:val="12"/>
          <w:szCs w:val="12"/>
        </w:rPr>
        <w:t>Pressofatlanticcity</w:t>
      </w:r>
      <w:proofErr w:type="spellEnd"/>
      <w:r>
        <w:rPr>
          <w:rStyle w:val="Style13ptBold"/>
          <w:sz w:val="12"/>
          <w:szCs w:val="12"/>
        </w:rPr>
        <w:t xml:space="preserve">| </w:t>
      </w:r>
      <w:hyperlink r:id="rId29" w:history="1">
        <w:r w:rsidRPr="00DC2A03">
          <w:rPr>
            <w:rStyle w:val="Hyperlink"/>
            <w:sz w:val="12"/>
            <w:szCs w:val="12"/>
          </w:rPr>
          <w:t>http://www.pressofatlanticcity.com/news/breaking/partisan-bickering-sinking-fishing-bill/article_222f4dcc-0a90-11e4-85b0-0019bb2963f4.html|</w:t>
        </w:r>
      </w:hyperlink>
      <w:r>
        <w:rPr>
          <w:rStyle w:val="Style13ptBold"/>
          <w:sz w:val="12"/>
          <w:szCs w:val="12"/>
        </w:rPr>
        <w:t xml:space="preserve"> Partisan bickering sinking fishing bill| AWEY)</w:t>
      </w:r>
    </w:p>
    <w:p w:rsidR="001C5ED3" w:rsidRPr="009D4A91" w:rsidRDefault="001C5ED3" w:rsidP="001C5ED3">
      <w:pPr>
        <w:rPr>
          <w:rStyle w:val="StyleUnderline"/>
        </w:rPr>
      </w:pPr>
      <w:r w:rsidRPr="009D4A91">
        <w:rPr>
          <w:rStyle w:val="StyleUnderline"/>
        </w:rPr>
        <w:t>To catch a fish or save a fish: That is the question being debated in Washington.</w:t>
      </w:r>
    </w:p>
    <w:p w:rsidR="001C5ED3" w:rsidRPr="009D4A91" w:rsidRDefault="001C5ED3" w:rsidP="001C5ED3">
      <w:pPr>
        <w:rPr>
          <w:rStyle w:val="StyleUnderline"/>
        </w:rPr>
      </w:pPr>
      <w:r w:rsidRPr="009D4A91">
        <w:rPr>
          <w:rStyle w:val="StyleUnderline"/>
        </w:rPr>
        <w:t>It summarizes a heated argument going on in Congress, mostly pitting Republicans against Democrats, as both sides try to reauthorize the nation’s primary fisheries law.</w:t>
      </w:r>
    </w:p>
    <w:p w:rsidR="001C5ED3" w:rsidRPr="009D4A91" w:rsidRDefault="001C5ED3" w:rsidP="001C5ED3">
      <w:pPr>
        <w:rPr>
          <w:rStyle w:val="StyleUnderline"/>
        </w:rPr>
      </w:pPr>
      <w:r w:rsidRPr="009D4A91">
        <w:rPr>
          <w:rStyle w:val="StyleUnderline"/>
        </w:rPr>
        <w:t>The law expired last year but partisan bickering in Washington has left both sides far apart on the major fisheries issues and threatens to destroy any chance of getting legislation enacted this year.</w:t>
      </w:r>
    </w:p>
    <w:p w:rsidR="001C5ED3" w:rsidRDefault="001C5ED3" w:rsidP="001C5ED3">
      <w:pPr>
        <w:rPr>
          <w:rStyle w:val="StyleUnderline"/>
        </w:rPr>
      </w:pPr>
      <w:r>
        <w:rPr>
          <w:rStyle w:val="StyleUnderline"/>
        </w:rPr>
        <w:t>At stake is an industry that supplies 1.3 million jobs as it generates $141 billion in sales, $39 billion in income, and $59 billion in additional revenue as seafood moves from fishing boats to consumers, according to the National Oceanic and Atmospheric Administration.</w:t>
      </w:r>
    </w:p>
    <w:p w:rsidR="00BD5B7B" w:rsidRDefault="00BD5B7B" w:rsidP="00BD5B7B">
      <w:pPr>
        <w:pStyle w:val="Heading4"/>
      </w:pPr>
      <w:r>
        <w:t>Bipartisan opposition exists to laws that regulate the ocean's fisheries - recent actions with the Magnuson-Stevens Act proves</w:t>
      </w:r>
    </w:p>
    <w:p w:rsidR="00BD5B7B" w:rsidRPr="00BD5B7B" w:rsidRDefault="00BD5B7B" w:rsidP="00BD5B7B">
      <w:pPr>
        <w:rPr>
          <w:sz w:val="20"/>
          <w:szCs w:val="20"/>
        </w:rPr>
      </w:pPr>
      <w:r w:rsidRPr="00BD5B7B">
        <w:rPr>
          <w:b/>
        </w:rPr>
        <w:t>Crockett 7/15</w:t>
      </w:r>
      <w:r w:rsidRPr="00BD5B7B">
        <w:t xml:space="preserve"> [</w:t>
      </w:r>
      <w:r w:rsidRPr="00BD5B7B">
        <w:rPr>
          <w:sz w:val="20"/>
          <w:szCs w:val="20"/>
        </w:rPr>
        <w:t xml:space="preserve">Lee, He leads Pew’s efforts to establish policies to end overfishing and promote ecosystem-based fisheries management in the United States under the authority of the Magnuson-Stevens Fishery Conservation and Management Act (MSA), the federal law that governs ocean fish management. As director, Crockett oversees all of Pew’s U.S. fisheries campaigns. These include efforts in the Northeast, South Atlantic, Gulf of Mexico, U.S. Caribbean, and the Pacific., Building on Success, Huffington Post Green, </w:t>
      </w:r>
      <w:hyperlink r:id="rId30" w:history="1">
        <w:r w:rsidRPr="00BD5B7B">
          <w:rPr>
            <w:rStyle w:val="Hyperlink"/>
            <w:sz w:val="20"/>
            <w:szCs w:val="20"/>
          </w:rPr>
          <w:t>http://www.huffingtonpost.com/lee-crockett/building-on-success_b_5588772.html</w:t>
        </w:r>
      </w:hyperlink>
      <w:r w:rsidRPr="00BD5B7B">
        <w:rPr>
          <w:sz w:val="20"/>
          <w:szCs w:val="20"/>
        </w:rPr>
        <w:t>] Martinez</w:t>
      </w:r>
    </w:p>
    <w:p w:rsidR="00BD5B7B" w:rsidRDefault="00BD5B7B" w:rsidP="00BD5B7B">
      <w:pPr>
        <w:rPr>
          <w:sz w:val="16"/>
        </w:rPr>
      </w:pPr>
      <w:proofErr w:type="gramStart"/>
      <w:r w:rsidRPr="00242793">
        <w:rPr>
          <w:rStyle w:val="StyleUnderline"/>
        </w:rPr>
        <w:t>In late fall of 2006, Congress came together to strengthen the primary law that governs our nation's ocean fisheries -- the Magnuson-Stevens Act, originally passed in 1976.</w:t>
      </w:r>
      <w:proofErr w:type="gramEnd"/>
      <w:r w:rsidRPr="00CC4BBD">
        <w:rPr>
          <w:sz w:val="16"/>
        </w:rPr>
        <w:t xml:space="preserve"> A push from leaders on both sides of the aisle, combined with strong support from President George W. Bush, helped overcome political differences.</w:t>
      </w:r>
      <w:r w:rsidRPr="00CC4BBD">
        <w:rPr>
          <w:sz w:val="12"/>
        </w:rPr>
        <w:t>¶</w:t>
      </w:r>
      <w:r w:rsidRPr="00CC4BBD">
        <w:rPr>
          <w:sz w:val="16"/>
        </w:rPr>
        <w:t xml:space="preserve"> </w:t>
      </w:r>
      <w:r w:rsidRPr="00242793">
        <w:rPr>
          <w:rStyle w:val="StyleUnderline"/>
        </w:rPr>
        <w:t>Now the House Committee on Natural Resources has advanced a bill to reauthorize and amend the act. Unlike eight years ago, however, this measure lacks significant bipartisan support -- and a number of its provisions would undermine key reforms that have proved instrumental in rebuilding depleted U.S. ocean fish populations</w:t>
      </w:r>
      <w:r w:rsidRPr="00CC4BBD">
        <w:rPr>
          <w:sz w:val="16"/>
        </w:rPr>
        <w:t>.</w:t>
      </w:r>
      <w:r w:rsidRPr="00CC4BBD">
        <w:rPr>
          <w:sz w:val="12"/>
        </w:rPr>
        <w:t>¶</w:t>
      </w:r>
      <w:r w:rsidRPr="00CC4BBD">
        <w:rPr>
          <w:sz w:val="16"/>
        </w:rPr>
        <w:t xml:space="preserve"> The 2006 reauthorization of the Magnuson-Stevens Act, along with an earlier one in 1996, required an end to overfishing, established clear timelines for rebuilding depleted populations, and required decisions based on science -- creating much-needed accountability in the form of annual catch limits.</w:t>
      </w:r>
    </w:p>
    <w:p w:rsidR="00BD5B7B" w:rsidRPr="00BD5B7B" w:rsidRDefault="00BD5B7B" w:rsidP="00BD5B7B"/>
    <w:p w:rsidR="0074075C" w:rsidRDefault="0074075C" w:rsidP="0074075C">
      <w:pPr>
        <w:pStyle w:val="Heading3"/>
      </w:pPr>
      <w:r>
        <w:lastRenderedPageBreak/>
        <w:t>Obama Good - Ocean Zoning</w:t>
      </w:r>
    </w:p>
    <w:p w:rsidR="000D3BAA" w:rsidRDefault="0074075C" w:rsidP="00B27B5E">
      <w:pPr>
        <w:pStyle w:val="Heading4"/>
      </w:pPr>
      <w:r>
        <w:t>Mandatory Ocean zoning</w:t>
      </w:r>
      <w:r w:rsidR="00B27B5E">
        <w:t xml:space="preserve"> unpopular- </w:t>
      </w:r>
      <w:r>
        <w:t>bipartisan support to squash funding</w:t>
      </w:r>
    </w:p>
    <w:p w:rsidR="003D0275" w:rsidRPr="00DD1E75" w:rsidRDefault="00DD1E75" w:rsidP="008C1B2E">
      <w:pPr>
        <w:rPr>
          <w:sz w:val="16"/>
          <w:szCs w:val="16"/>
        </w:rPr>
      </w:pPr>
      <w:r w:rsidRPr="0074075C">
        <w:rPr>
          <w:b/>
        </w:rPr>
        <w:t>Hastings 12</w:t>
      </w:r>
      <w:r>
        <w:t xml:space="preserve"> </w:t>
      </w:r>
      <w:r w:rsidRPr="00DD1E75">
        <w:rPr>
          <w:sz w:val="16"/>
          <w:szCs w:val="16"/>
        </w:rPr>
        <w:t xml:space="preserve">Richard, Represents Washington's 4th congressional district in the US House of Representatives where he has served since 1995. At the start of the 112th Congress, "Doc" was selected by his colleagues to serve as the chairman of the House Natural Resources Committee. The Natural Resources Committee has jurisdiction over most federal land use and water policies, including national forests, national parks and monuments, wilderness areas, national scenic areas, Indian reservations, BLM lands, fisheries and oceanography. “Obama's national ocean policy threatens jobs and economic activities onshore and off” June 19 </w:t>
      </w:r>
      <w:hyperlink r:id="rId31" w:history="1">
        <w:r w:rsidRPr="00DD1E75">
          <w:rPr>
            <w:rStyle w:val="Hyperlink"/>
            <w:sz w:val="16"/>
            <w:szCs w:val="16"/>
          </w:rPr>
          <w:t>http://www.foxnews.com/opinion/2012/06/19/obama-national-ocean-policy-threatens-jobs-and-economic-activites-onshore-and/</w:t>
        </w:r>
      </w:hyperlink>
      <w:r w:rsidRPr="00DD1E75">
        <w:rPr>
          <w:sz w:val="16"/>
          <w:szCs w:val="16"/>
        </w:rPr>
        <w:t xml:space="preserve"> LG</w:t>
      </w:r>
    </w:p>
    <w:p w:rsidR="003D0275" w:rsidRPr="0074075C" w:rsidRDefault="00DD1E75" w:rsidP="008C1B2E">
      <w:pPr>
        <w:rPr>
          <w:sz w:val="16"/>
        </w:rPr>
      </w:pPr>
      <w:r w:rsidRPr="0074075C">
        <w:rPr>
          <w:sz w:val="16"/>
        </w:rPr>
        <w:t xml:space="preserve">In the famous poem “Paul Revere’s Ride,” Revere instructs his fellow patriots to use lanterns to signal whether there’s an attack coming by land or sea. While we may no longer have to fear the British, </w:t>
      </w:r>
      <w:r w:rsidRPr="000D3BAA">
        <w:rPr>
          <w:rStyle w:val="StyleUnderline"/>
          <w:b/>
        </w:rPr>
        <w:t>Americans should be warned of a new threat coming by sea in the form of President Obama’s National Ocean Policy and ocean zoning initiative. President Obama is using the ocean as his latest regulatory weapon to impose new bureaucratic restrictions on nearly every sector of our economy.</w:t>
      </w:r>
      <w:r w:rsidRPr="0074075C">
        <w:rPr>
          <w:sz w:val="16"/>
        </w:rPr>
        <w:t xml:space="preserve"> While marketed as a common sense plan for the development and protection of our oceans, it is instead being used to create a massive new bureaucracy that would harm our economy. Established through Executive Order, Mr. Obama with a simple stroke of a pen took unilateral action to impose a massive top-down federal bureaucracy with broad regulatory control over our oceans, Great Lakes, rivers, tributaries and watersheds. The Executive Order creates a tangled web of regulatory layers that includes: 10 National Policies; a 27-member National Ocean Council; an 18-member Governance Coordinating Committee; and 9 Regional Planning Bodies. This has led to an additional: 9 National Priority Objectives; 9 Strategic Action Plans; 7 National Goals for Coastal Marine Spatial Planning; and 12 Guiding Principles for Coastal Marine Spatial Planning. </w:t>
      </w:r>
      <w:r w:rsidRPr="000D3BAA">
        <w:rPr>
          <w:rStyle w:val="StyleUnderline"/>
          <w:b/>
        </w:rPr>
        <w:t>Imposing mandatory ocean zoning could place huge portions of our oceans and coasts off-limits, seriously curtailing recreational activities, commercial fishing, and all types of energy development – including renewable energy such as offshore wind farms</w:t>
      </w:r>
      <w:r w:rsidRPr="0074075C">
        <w:rPr>
          <w:sz w:val="16"/>
        </w:rPr>
        <w:t xml:space="preserve">. What’s even more alarming is that the impact of this Executive Order is not limited to just our oceans. It establishes regional planning bodies with the authority to regulate as far inland as necessary. All rivers eventually drain into the ocean, which gives this policy the justification it needs to reach far inland. For example, the Gulf of Mexico Regional Planning Body will make decisions to regulate activities throughout the entire Mississippi River watershed if those activities have the potential to affect the Gulf of Mexico. This means a policy billed as protecting our oceans will have the ability to regulate inland activities that occur as far north as Minnesota. If farmers and ranchers thought having the EPA in their backyard was bad, wait until the National Ocean Council comes sailing upstream for a visit too. The American Farm Bureau Federation has raised serious concerns, stating that “it could extend to the regulation of every farm and ranch in the United States.” To make matters worse, taxpayers will be stuck with the considerable financial costs of implementing this Executive Order and the vague and undefined objectives will no doubt be used as fuel for costly frivolous lawsuits to stop or delay federally-permitted activities. Adding to these costs is the lost economic activity and stifled job creation that will result from new restrictions and regulatory uncertainly brought on by the policy. Over the past year, the Natural Resources Committee has held multiple oversight hearings to investigate the policy, its implementation and potential impacts. However, the Obama administration has refused to answer important questions. That’s why </w:t>
      </w:r>
      <w:r w:rsidRPr="00B27B5E">
        <w:rPr>
          <w:rStyle w:val="StyleUnderline"/>
          <w:b/>
        </w:rPr>
        <w:t>I recently supported bipartisan efforts in the House to pause funding for this policy until the true job and economic impacts are known.</w:t>
      </w:r>
      <w:r w:rsidRPr="0074075C">
        <w:rPr>
          <w:sz w:val="16"/>
        </w:rPr>
        <w:t xml:space="preserve"> </w:t>
      </w:r>
      <w:r w:rsidRPr="00B27B5E">
        <w:rPr>
          <w:rStyle w:val="StyleUnderline"/>
          <w:b/>
        </w:rPr>
        <w:t>This pause in funding was supported by over 80 organizations,</w:t>
      </w:r>
      <w:r w:rsidRPr="0074075C">
        <w:rPr>
          <w:sz w:val="16"/>
        </w:rPr>
        <w:t xml:space="preserve"> including the US Chamber of Commerce, American Farm Bureau Federation, National Association of Homebuilders, American Forest &amp; Paper Association, and the National Fisheries Institute. Millions of Americans depend on the ocean for their livelihoods and there needs to be a balanced, multi-use policy that recognizes both the importance of environmental stewardship and the responsible use of our oceans. Executive Branch agencies with jurisdiction over our ocean policy can, and should, work in a more coordinated manner, to share information, and reduce duplication of their work. This would save money and could be supported by all. Unfortunately, President Obama’s Executive Order pushes far beyond this common ground and uses the ocean as a regulatory tool to limit job-creating activities on both land and sea</w:t>
      </w:r>
      <w:r w:rsidR="004C7679" w:rsidRPr="0074075C">
        <w:rPr>
          <w:sz w:val="16"/>
        </w:rPr>
        <w:t>.</w:t>
      </w:r>
    </w:p>
    <w:p w:rsidR="00A73A3D" w:rsidRDefault="00A73A3D" w:rsidP="00A73A3D">
      <w:pPr>
        <w:pStyle w:val="Heading4"/>
      </w:pPr>
      <w:r>
        <w:t xml:space="preserve">Ocean zoning </w:t>
      </w:r>
      <w:r w:rsidR="007876C9">
        <w:t>will be opposed by the House GOP - they will battle over funding</w:t>
      </w:r>
    </w:p>
    <w:p w:rsidR="007876C9" w:rsidRPr="007876C9" w:rsidRDefault="007876C9" w:rsidP="007876C9">
      <w:pPr>
        <w:rPr>
          <w:b/>
        </w:rPr>
      </w:pPr>
      <w:r w:rsidRPr="007876C9">
        <w:rPr>
          <w:b/>
        </w:rPr>
        <w:t>Hudson| 2012</w:t>
      </w:r>
    </w:p>
    <w:p w:rsidR="007876C9" w:rsidRPr="00DC095E" w:rsidRDefault="007876C9" w:rsidP="007876C9">
      <w:pPr>
        <w:rPr>
          <w:rStyle w:val="Style13ptBold"/>
          <w:b w:val="0"/>
          <w:sz w:val="12"/>
          <w:szCs w:val="12"/>
        </w:rPr>
      </w:pPr>
      <w:r>
        <w:rPr>
          <w:rStyle w:val="Style13ptBold"/>
          <w:sz w:val="12"/>
          <w:szCs w:val="12"/>
        </w:rPr>
        <w:t xml:space="preserve">(Audrey Hudson is an award-winning investigative journalist whose enterprise reporting has sparked numerous congressional investigations that led to laws signed by Presidents George W. Bush and Bill Clinton| 5/9/2012| </w:t>
      </w:r>
      <w:hyperlink r:id="rId32" w:history="1">
        <w:r w:rsidRPr="00E15651">
          <w:rPr>
            <w:rStyle w:val="Hyperlink"/>
            <w:sz w:val="12"/>
            <w:szCs w:val="12"/>
          </w:rPr>
          <w:t>http://humanevents.com/2012/05/09/house-votes-to-strip-funding-from-obamas-ocean-zoning-policy/|</w:t>
        </w:r>
      </w:hyperlink>
      <w:r>
        <w:rPr>
          <w:rStyle w:val="Style13ptBold"/>
          <w:sz w:val="12"/>
          <w:szCs w:val="12"/>
        </w:rPr>
        <w:t xml:space="preserve"> HOUSE VOTES TO STRIP FUNDING FROM OBAMA’S OCEAN ZONING POLICY| AWEY)</w:t>
      </w:r>
    </w:p>
    <w:p w:rsidR="007876C9" w:rsidRPr="00DC095E" w:rsidRDefault="007876C9" w:rsidP="007876C9">
      <w:pPr>
        <w:rPr>
          <w:rStyle w:val="StyleUnderline"/>
        </w:rPr>
      </w:pPr>
      <w:r w:rsidRPr="00DC095E">
        <w:rPr>
          <w:rStyle w:val="StyleUnderline"/>
        </w:rPr>
        <w:t>The House</w:t>
      </w:r>
      <w:r w:rsidRPr="007876C9">
        <w:rPr>
          <w:sz w:val="16"/>
        </w:rPr>
        <w:t xml:space="preserve"> on Wednesday night </w:t>
      </w:r>
      <w:r w:rsidRPr="00DC095E">
        <w:rPr>
          <w:rStyle w:val="StyleUnderline"/>
        </w:rPr>
        <w:t>voted to strip funding for President Barack Obama’s new ocean zoning policy to effectively block the contentious plan from moving forward.</w:t>
      </w:r>
      <w:r w:rsidRPr="007876C9">
        <w:rPr>
          <w:sz w:val="12"/>
        </w:rPr>
        <w:t>¶</w:t>
      </w:r>
      <w:r w:rsidRPr="007876C9">
        <w:rPr>
          <w:sz w:val="16"/>
        </w:rPr>
        <w:t xml:space="preserve"> </w:t>
      </w:r>
      <w:r w:rsidRPr="00DC095E">
        <w:rPr>
          <w:rStyle w:val="StyleUnderline"/>
        </w:rPr>
        <w:t>The amendment passed on a 246-174 vote, and is now part of a larger bill that will fund the Commerce and Justice Departments for the 2013 fiscal year.</w:t>
      </w:r>
      <w:r w:rsidRPr="007876C9">
        <w:rPr>
          <w:rStyle w:val="StyleUnderline"/>
          <w:sz w:val="12"/>
          <w:u w:val="none"/>
        </w:rPr>
        <w:t>¶</w:t>
      </w:r>
      <w:r w:rsidRPr="007876C9">
        <w:rPr>
          <w:sz w:val="16"/>
        </w:rPr>
        <w:t xml:space="preserve"> Human Events reported April 17 that Obama’s ambitious plan would put Washington bureaucrats in charge of oceans off the </w:t>
      </w:r>
      <w:r w:rsidRPr="007876C9">
        <w:rPr>
          <w:sz w:val="16"/>
        </w:rPr>
        <w:lastRenderedPageBreak/>
        <w:t>U.S. shore, and with it control over much of the nation’s fisheries and recreation.</w:t>
      </w:r>
      <w:r w:rsidRPr="007876C9">
        <w:rPr>
          <w:sz w:val="12"/>
        </w:rPr>
        <w:t>¶</w:t>
      </w:r>
      <w:r w:rsidRPr="007876C9">
        <w:rPr>
          <w:sz w:val="16"/>
        </w:rPr>
        <w:t xml:space="preserve"> Rep. Doc Hastings (R-Wash.), chairman of the House Resources Committee, and Rep. Bill Flores (R-Texas) led the defunding effort, and the amendment passed with bipartisan support.</w:t>
      </w:r>
      <w:r w:rsidRPr="007876C9">
        <w:rPr>
          <w:sz w:val="12"/>
        </w:rPr>
        <w:t>¶</w:t>
      </w:r>
      <w:r w:rsidRPr="007876C9">
        <w:rPr>
          <w:sz w:val="16"/>
        </w:rPr>
        <w:t xml:space="preserve"> “Mandatory ocean zoning has already proven to be an excuse for the administration to block economic activity,” Hastings said in a statement after the vote. “Without knowing the potential jobs and economic ramifications </w:t>
      </w:r>
      <w:proofErr w:type="gramStart"/>
      <w:r w:rsidRPr="007876C9">
        <w:rPr>
          <w:sz w:val="16"/>
        </w:rPr>
        <w:t>of the</w:t>
      </w:r>
      <w:proofErr w:type="gramEnd"/>
      <w:r w:rsidRPr="007876C9">
        <w:rPr>
          <w:sz w:val="16"/>
        </w:rPr>
        <w:t xml:space="preserve"> policy, nor the amount of time, money and resources it will cost to implement, it is imperative that we halt funding so that these questions can be answered and proper Congressional oversight can be conducted.”</w:t>
      </w:r>
      <w:r w:rsidRPr="007876C9">
        <w:rPr>
          <w:sz w:val="12"/>
        </w:rPr>
        <w:t>¶</w:t>
      </w:r>
      <w:r w:rsidRPr="007876C9">
        <w:rPr>
          <w:sz w:val="16"/>
        </w:rPr>
        <w:t xml:space="preserve"> Obama is trying to implement the plan through an executive order, but</w:t>
      </w:r>
      <w:r w:rsidRPr="00DC095E">
        <w:rPr>
          <w:rStyle w:val="StyleUnderline"/>
        </w:rPr>
        <w:t xml:space="preserve"> Republicans have vowed to block it from moving forward by stripping the necessary funding.</w:t>
      </w:r>
      <w:r w:rsidRPr="007876C9">
        <w:rPr>
          <w:sz w:val="12"/>
        </w:rPr>
        <w:t>¶</w:t>
      </w:r>
      <w:r w:rsidRPr="007876C9">
        <w:rPr>
          <w:sz w:val="16"/>
        </w:rPr>
        <w:t xml:space="preserve"> </w:t>
      </w:r>
      <w:r w:rsidRPr="00DC095E">
        <w:rPr>
          <w:rStyle w:val="StyleUnderline"/>
        </w:rPr>
        <w:t>“The National Ocean Policy was formed without congressional authority and would be run by unaccountable and unelected Washington bureaucrats,” Rep. Flores said. “It is imperative that we first understand the effects this policy will have on jobs as well as the vast coastal and inland economies, which collectively impact almost 80 percent of our entire country.”</w:t>
      </w:r>
    </w:p>
    <w:p w:rsidR="00F111A6" w:rsidRDefault="00F111A6">
      <w:r>
        <w:br w:type="page"/>
      </w:r>
    </w:p>
    <w:p w:rsidR="007876C9" w:rsidRDefault="00F111A6" w:rsidP="00F111A6">
      <w:pPr>
        <w:pStyle w:val="Heading3"/>
      </w:pPr>
      <w:r>
        <w:lastRenderedPageBreak/>
        <w:t>Obama Good - Ocean XOs</w:t>
      </w:r>
    </w:p>
    <w:p w:rsidR="00F111A6" w:rsidRDefault="00F111A6" w:rsidP="00F111A6"/>
    <w:p w:rsidR="00F111A6" w:rsidRDefault="00F111A6" w:rsidP="00F111A6">
      <w:pPr>
        <w:pStyle w:val="Heading4"/>
      </w:pPr>
      <w:r>
        <w:t>Ocean Policy Executive Orders will have political fall-out - GOP feels they are presidential overreach</w:t>
      </w:r>
    </w:p>
    <w:p w:rsidR="00F111A6" w:rsidRPr="00670AD2" w:rsidRDefault="00F111A6" w:rsidP="00F111A6">
      <w:r w:rsidRPr="00F111A6">
        <w:rPr>
          <w:b/>
        </w:rPr>
        <w:t>Golden 14</w:t>
      </w:r>
      <w:r>
        <w:t xml:space="preserve"> Abigail, Freelance Contributor at The Daily Beast Committee Member at Earth Institute Student Advisory Council Bibliographic Assistant at Research Collections and Preservation, Columbia University Senior Thesis Student at Drew Lab Women in the World Intern at The Daily Beast Research and Environment Beat Chief at Columbia Daily Spectator Copy Editor at Columbia Daily Spectator “Republicans: Obama’s Ocean Protection Plan Evidence of ‘Imperial Presidency’” June 23 http://www.thedailybeast.com/articles/2014/06/23/republicans-obama-s-ocean-protection-plan-evidence-of-imperial-presidency.html  </w:t>
      </w:r>
      <w:proofErr w:type="spellStart"/>
      <w:r>
        <w:t>grossman</w:t>
      </w:r>
      <w:proofErr w:type="spellEnd"/>
    </w:p>
    <w:p w:rsidR="00F111A6" w:rsidRPr="00F111A6" w:rsidRDefault="00F111A6" w:rsidP="00F111A6">
      <w:pPr>
        <w:rPr>
          <w:sz w:val="16"/>
        </w:rPr>
      </w:pPr>
      <w:r w:rsidRPr="00F242E4">
        <w:rPr>
          <w:b/>
          <w:u w:val="single"/>
        </w:rPr>
        <w:t xml:space="preserve">President Obama announced last week that he plans to add massive amounts of territory to the Remote Pacific Islands National Marine Monument, </w:t>
      </w:r>
      <w:r w:rsidRPr="00F111A6">
        <w:rPr>
          <w:sz w:val="16"/>
        </w:rPr>
        <w:t xml:space="preserve">a tract of ocean surrounding seven hard-to-reach islands and atolls in the south-central Pacific Ocean. Obama’s decision will expand the original reserve, created by George W. Bush in the last days of his presidency, by almost five times its original size. The expanded national monument will quintuple the number of seamounts, or underwater mountains, under federal protection, and close almost 780,000 square miles of ocean to tuna fishing. Obama’s decision has been hailed for its conservation impact by scientists and even by the New York Times editorial board. Gareth Williams, a researcher at Scripps who studies the coral reefs within the reserve, hailed the expanded national monument as protecting some of the most intact natural areas left on the planet. “It’s almost impossible to find another example of that, forests included,” Williams told The Daily Beast. “There are always examples of degradation, but there are very few examples of ecosystems left that </w:t>
      </w:r>
      <w:proofErr w:type="gramStart"/>
      <w:r w:rsidRPr="00F111A6">
        <w:rPr>
          <w:sz w:val="16"/>
        </w:rPr>
        <w:t>are that</w:t>
      </w:r>
      <w:proofErr w:type="gramEnd"/>
      <w:r w:rsidRPr="00F111A6">
        <w:rPr>
          <w:sz w:val="16"/>
        </w:rPr>
        <w:t xml:space="preserve"> pristine.” But </w:t>
      </w:r>
      <w:r w:rsidRPr="00F242E4">
        <w:rPr>
          <w:b/>
          <w:u w:val="single"/>
        </w:rPr>
        <w:t>plenty of people aren’t happy with Obama’s decision, and the next few months</w:t>
      </w:r>
      <w:r w:rsidRPr="00F111A6">
        <w:rPr>
          <w:sz w:val="16"/>
        </w:rPr>
        <w:t>—in which the exact details of the expansion will be up for review—</w:t>
      </w:r>
      <w:r w:rsidRPr="00F242E4">
        <w:rPr>
          <w:b/>
          <w:u w:val="single"/>
        </w:rPr>
        <w:t>may be contentious ones. Obama’s use of an executive order to establish the reserve expansion angered Republicans in government, who viewed it as an attempt to test the limits of White House authority. Congressman Doc Hastings (R-Wash.), the chairman of the House Natural Resources Committee, was quick to denounce Obama as an “Imperial President” who is “intent on taking unilateral action, behind closed doors, to impose new regulations and layers of restrictive red-tape</w:t>
      </w:r>
      <w:r w:rsidRPr="00F111A6">
        <w:rPr>
          <w:sz w:val="16"/>
        </w:rPr>
        <w:t>.” By Hastings’ standards, another candidate for an “imperial presidency” would be George W. Bush, who created four marine national monuments during his time in office. By Hastings’ standards, then, another candidate for an “imperial presidency” would be George W. Bush, who created four marine national monuments during his time in office, totaling some 300,000 square miles of protected ocean.</w:t>
      </w:r>
    </w:p>
    <w:p w:rsidR="00F111A6" w:rsidRPr="00F111A6" w:rsidRDefault="00F111A6" w:rsidP="00F111A6"/>
    <w:p w:rsidR="00C84440" w:rsidRDefault="00C84440" w:rsidP="008C1B2E"/>
    <w:p w:rsidR="00D43787" w:rsidRDefault="00D43787" w:rsidP="008C1B2E"/>
    <w:p w:rsidR="00D43787" w:rsidRDefault="00D43787" w:rsidP="008C1B2E"/>
    <w:p w:rsidR="00D43787" w:rsidRPr="00B21D7D" w:rsidRDefault="00D43787" w:rsidP="008C1B2E"/>
    <w:p w:rsidR="00037866" w:rsidRDefault="00037866" w:rsidP="008C1B2E">
      <w:pPr>
        <w:rPr>
          <w:sz w:val="16"/>
        </w:rPr>
      </w:pPr>
    </w:p>
    <w:p w:rsidR="00037866" w:rsidRPr="004D1D19" w:rsidRDefault="00037866" w:rsidP="008C1B2E">
      <w:pPr>
        <w:rPr>
          <w:rStyle w:val="StyleUnderline"/>
        </w:rPr>
      </w:pPr>
    </w:p>
    <w:sectPr w:rsidR="00037866" w:rsidRPr="004D1D19" w:rsidSect="001603DB">
      <w:headerReference w:type="default" r:id="rId3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3350" w:rsidRDefault="00D33350" w:rsidP="00AA52F2">
      <w:r>
        <w:separator/>
      </w:r>
    </w:p>
  </w:endnote>
  <w:endnote w:type="continuationSeparator" w:id="0">
    <w:p w:rsidR="00D33350" w:rsidRDefault="00D33350" w:rsidP="00AA5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3350" w:rsidRDefault="00D33350" w:rsidP="00AA52F2">
      <w:r>
        <w:separator/>
      </w:r>
    </w:p>
  </w:footnote>
  <w:footnote w:type="continuationSeparator" w:id="0">
    <w:p w:rsidR="00D33350" w:rsidRDefault="00D33350" w:rsidP="00AA52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2F2" w:rsidRDefault="00AA52F2">
    <w:pPr>
      <w:pStyle w:val="Header"/>
    </w:pPr>
    <w:r>
      <w:t>NDI 2014</w:t>
    </w:r>
    <w:r>
      <w:tab/>
    </w:r>
    <w:r>
      <w:tab/>
      <w:t>Sophomores</w:t>
    </w:r>
  </w:p>
  <w:p w:rsidR="00AA52F2" w:rsidRDefault="00AA52F2">
    <w:pPr>
      <w:pStyle w:val="Header"/>
    </w:pPr>
    <w:r>
      <w:t>Politics Links</w:t>
    </w:r>
    <w:r>
      <w:tab/>
    </w:r>
    <w:r>
      <w:tab/>
      <w:t>Aff Kickers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Lena Grossman"/>
    <w:docVar w:name="RibbonPointer" w:val="148602888"/>
    <w:docVar w:name="VerbatimVersion" w:val="5.0"/>
  </w:docVars>
  <w:rsids>
    <w:rsidRoot w:val="00AB18A1"/>
    <w:rsid w:val="000038D3"/>
    <w:rsid w:val="000139A3"/>
    <w:rsid w:val="0001584B"/>
    <w:rsid w:val="00034FC4"/>
    <w:rsid w:val="00037866"/>
    <w:rsid w:val="00051644"/>
    <w:rsid w:val="00066CAB"/>
    <w:rsid w:val="00086682"/>
    <w:rsid w:val="00092BD8"/>
    <w:rsid w:val="00097D42"/>
    <w:rsid w:val="000D3BAA"/>
    <w:rsid w:val="000F736C"/>
    <w:rsid w:val="00100833"/>
    <w:rsid w:val="00104529"/>
    <w:rsid w:val="00107107"/>
    <w:rsid w:val="0014446F"/>
    <w:rsid w:val="001603DB"/>
    <w:rsid w:val="00177B7D"/>
    <w:rsid w:val="0018035A"/>
    <w:rsid w:val="0018322D"/>
    <w:rsid w:val="001A044D"/>
    <w:rsid w:val="001B0BA0"/>
    <w:rsid w:val="001B5776"/>
    <w:rsid w:val="001C5ED3"/>
    <w:rsid w:val="001E227F"/>
    <w:rsid w:val="00251FC7"/>
    <w:rsid w:val="002855A7"/>
    <w:rsid w:val="00315690"/>
    <w:rsid w:val="00325646"/>
    <w:rsid w:val="0038774D"/>
    <w:rsid w:val="003902BA"/>
    <w:rsid w:val="003A09E2"/>
    <w:rsid w:val="003B5F62"/>
    <w:rsid w:val="003B750A"/>
    <w:rsid w:val="003D0275"/>
    <w:rsid w:val="003D2448"/>
    <w:rsid w:val="0040336A"/>
    <w:rsid w:val="00407037"/>
    <w:rsid w:val="00422D9A"/>
    <w:rsid w:val="0043359B"/>
    <w:rsid w:val="004605D6"/>
    <w:rsid w:val="00475D1B"/>
    <w:rsid w:val="004A1A5C"/>
    <w:rsid w:val="004C60E8"/>
    <w:rsid w:val="004C7679"/>
    <w:rsid w:val="004D1D19"/>
    <w:rsid w:val="004E3579"/>
    <w:rsid w:val="004F39E0"/>
    <w:rsid w:val="00502AEA"/>
    <w:rsid w:val="00507813"/>
    <w:rsid w:val="00537BD5"/>
    <w:rsid w:val="005745FC"/>
    <w:rsid w:val="00585E4A"/>
    <w:rsid w:val="005B7150"/>
    <w:rsid w:val="005E1B7E"/>
    <w:rsid w:val="006065BD"/>
    <w:rsid w:val="00665003"/>
    <w:rsid w:val="00685E26"/>
    <w:rsid w:val="006B7B9E"/>
    <w:rsid w:val="006D400E"/>
    <w:rsid w:val="006D5E70"/>
    <w:rsid w:val="00720056"/>
    <w:rsid w:val="00732003"/>
    <w:rsid w:val="0074075C"/>
    <w:rsid w:val="0074462D"/>
    <w:rsid w:val="007504C2"/>
    <w:rsid w:val="00765BB4"/>
    <w:rsid w:val="007876C9"/>
    <w:rsid w:val="007A09C1"/>
    <w:rsid w:val="007C52D5"/>
    <w:rsid w:val="007F0926"/>
    <w:rsid w:val="007F5B66"/>
    <w:rsid w:val="00823A1C"/>
    <w:rsid w:val="00845B9D"/>
    <w:rsid w:val="00855D0A"/>
    <w:rsid w:val="00860984"/>
    <w:rsid w:val="008756E9"/>
    <w:rsid w:val="008A4A88"/>
    <w:rsid w:val="008B3ECB"/>
    <w:rsid w:val="008C1B2E"/>
    <w:rsid w:val="008E3365"/>
    <w:rsid w:val="0091627E"/>
    <w:rsid w:val="009848D4"/>
    <w:rsid w:val="00986DAB"/>
    <w:rsid w:val="009E1922"/>
    <w:rsid w:val="00A21C1A"/>
    <w:rsid w:val="00A56618"/>
    <w:rsid w:val="00A73A3D"/>
    <w:rsid w:val="00A8584B"/>
    <w:rsid w:val="00A93661"/>
    <w:rsid w:val="00A95301"/>
    <w:rsid w:val="00A95652"/>
    <w:rsid w:val="00AA52F2"/>
    <w:rsid w:val="00AB18A1"/>
    <w:rsid w:val="00B21D7D"/>
    <w:rsid w:val="00B27B5E"/>
    <w:rsid w:val="00B33C6D"/>
    <w:rsid w:val="00B4508F"/>
    <w:rsid w:val="00B45FEB"/>
    <w:rsid w:val="00B8057C"/>
    <w:rsid w:val="00BA1670"/>
    <w:rsid w:val="00BA78FF"/>
    <w:rsid w:val="00BB3F44"/>
    <w:rsid w:val="00BD258E"/>
    <w:rsid w:val="00BD5B7B"/>
    <w:rsid w:val="00BF593B"/>
    <w:rsid w:val="00C4186B"/>
    <w:rsid w:val="00C56395"/>
    <w:rsid w:val="00C706FB"/>
    <w:rsid w:val="00C83417"/>
    <w:rsid w:val="00C84440"/>
    <w:rsid w:val="00C85491"/>
    <w:rsid w:val="00CD736E"/>
    <w:rsid w:val="00CE161E"/>
    <w:rsid w:val="00CF59A8"/>
    <w:rsid w:val="00D325A9"/>
    <w:rsid w:val="00D33350"/>
    <w:rsid w:val="00D36A8A"/>
    <w:rsid w:val="00D43787"/>
    <w:rsid w:val="00D479FD"/>
    <w:rsid w:val="00D71170"/>
    <w:rsid w:val="00D83065"/>
    <w:rsid w:val="00D94858"/>
    <w:rsid w:val="00DA6538"/>
    <w:rsid w:val="00DC598F"/>
    <w:rsid w:val="00DD1E75"/>
    <w:rsid w:val="00E14C6B"/>
    <w:rsid w:val="00E1709D"/>
    <w:rsid w:val="00E67B22"/>
    <w:rsid w:val="00E92A01"/>
    <w:rsid w:val="00EA49B9"/>
    <w:rsid w:val="00EC1C50"/>
    <w:rsid w:val="00EC307E"/>
    <w:rsid w:val="00ED30CF"/>
    <w:rsid w:val="00F111A6"/>
    <w:rsid w:val="00F141D4"/>
    <w:rsid w:val="00F176EF"/>
    <w:rsid w:val="00F303DB"/>
    <w:rsid w:val="00F379D4"/>
    <w:rsid w:val="00F41AD6"/>
    <w:rsid w:val="00FC2562"/>
    <w:rsid w:val="00FF51D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85491"/>
  </w:style>
  <w:style w:type="paragraph" w:styleId="Heading1">
    <w:name w:val="heading 1"/>
    <w:aliases w:val="Pocket"/>
    <w:basedOn w:val="Normal"/>
    <w:next w:val="Normal"/>
    <w:link w:val="Heading1Char"/>
    <w:autoRedefine/>
    <w:qFormat/>
    <w:rsid w:val="00C854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854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854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8549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854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5491"/>
  </w:style>
  <w:style w:type="character" w:customStyle="1" w:styleId="Heading1Char">
    <w:name w:val="Heading 1 Char"/>
    <w:aliases w:val="Pocket Char"/>
    <w:basedOn w:val="DefaultParagraphFont"/>
    <w:link w:val="Heading1"/>
    <w:rsid w:val="00C8549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8549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85491"/>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C85491"/>
    <w:rPr>
      <w:rFonts w:eastAsiaTheme="majorEastAsia" w:cstheme="majorBidi"/>
      <w:b/>
      <w:iCs/>
      <w:sz w:val="26"/>
    </w:rPr>
  </w:style>
  <w:style w:type="character" w:styleId="Emphasis">
    <w:name w:val="Emphasis"/>
    <w:basedOn w:val="DefaultParagraphFont"/>
    <w:uiPriority w:val="7"/>
    <w:qFormat/>
    <w:rsid w:val="00C85491"/>
    <w:rPr>
      <w:b/>
      <w:i w:val="0"/>
      <w:iCs/>
      <w:u w:val="single"/>
    </w:rPr>
  </w:style>
  <w:style w:type="character" w:customStyle="1" w:styleId="Style13ptBold">
    <w:name w:val="Style 13 pt Bold"/>
    <w:aliases w:val="Cite,Style Style Bold + 12 pt"/>
    <w:basedOn w:val="DefaultParagraphFont"/>
    <w:uiPriority w:val="5"/>
    <w:qFormat/>
    <w:rsid w:val="00C85491"/>
    <w:rPr>
      <w:b/>
      <w:bCs/>
      <w:sz w:val="26"/>
    </w:rPr>
  </w:style>
  <w:style w:type="character" w:customStyle="1" w:styleId="StyleUnderline">
    <w:name w:val="Style Underline"/>
    <w:aliases w:val="Underline,Style Bold Underline"/>
    <w:basedOn w:val="DefaultParagraphFont"/>
    <w:uiPriority w:val="6"/>
    <w:qFormat/>
    <w:rsid w:val="00C85491"/>
    <w:rPr>
      <w:u w:val="single"/>
    </w:rPr>
  </w:style>
  <w:style w:type="character" w:styleId="Hyperlink">
    <w:name w:val="Hyperlink"/>
    <w:aliases w:val="heading 1 (block title),Card Text,Read,Important,Internet Link"/>
    <w:basedOn w:val="DefaultParagraphFont"/>
    <w:uiPriority w:val="99"/>
    <w:unhideWhenUsed/>
    <w:rsid w:val="00C85491"/>
    <w:rPr>
      <w:color w:val="auto"/>
      <w:u w:val="none"/>
    </w:rPr>
  </w:style>
  <w:style w:type="character" w:styleId="FollowedHyperlink">
    <w:name w:val="FollowedHyperlink"/>
    <w:basedOn w:val="DefaultParagraphFont"/>
    <w:uiPriority w:val="99"/>
    <w:semiHidden/>
    <w:unhideWhenUsed/>
    <w:rsid w:val="00C85491"/>
    <w:rPr>
      <w:color w:val="auto"/>
      <w:u w:val="none"/>
    </w:rPr>
  </w:style>
  <w:style w:type="paragraph" w:styleId="NormalWeb">
    <w:name w:val="Normal (Web)"/>
    <w:basedOn w:val="Normal"/>
    <w:uiPriority w:val="99"/>
    <w:unhideWhenUsed/>
    <w:rsid w:val="00475D1B"/>
    <w:pPr>
      <w:spacing w:before="100" w:beforeAutospacing="1" w:after="100" w:afterAutospacing="1"/>
    </w:pPr>
    <w:rPr>
      <w:rFonts w:ascii="Calibri" w:eastAsia="Times New Roman" w:hAnsi="Calibri" w:cs="Times New Roman"/>
    </w:rPr>
  </w:style>
  <w:style w:type="paragraph" w:styleId="DocumentMap">
    <w:name w:val="Document Map"/>
    <w:basedOn w:val="Normal"/>
    <w:link w:val="DocumentMapChar"/>
    <w:uiPriority w:val="99"/>
    <w:semiHidden/>
    <w:rsid w:val="00F141D4"/>
    <w:rPr>
      <w:rFonts w:ascii="Tahoma" w:hAnsi="Tahoma" w:cs="Tahoma"/>
      <w:sz w:val="16"/>
      <w:szCs w:val="16"/>
    </w:rPr>
  </w:style>
  <w:style w:type="character" w:customStyle="1" w:styleId="DocumentMapChar">
    <w:name w:val="Document Map Char"/>
    <w:basedOn w:val="DefaultParagraphFont"/>
    <w:link w:val="DocumentMap"/>
    <w:uiPriority w:val="99"/>
    <w:semiHidden/>
    <w:rsid w:val="00F141D4"/>
    <w:rPr>
      <w:rFonts w:ascii="Tahoma" w:hAnsi="Tahoma" w:cs="Tahoma"/>
      <w:sz w:val="16"/>
      <w:szCs w:val="16"/>
    </w:rPr>
  </w:style>
  <w:style w:type="character" w:customStyle="1" w:styleId="StyleBold">
    <w:name w:val="Style Bold"/>
    <w:basedOn w:val="DefaultParagraphFont"/>
    <w:uiPriority w:val="9"/>
    <w:semiHidden/>
    <w:rsid w:val="00F141D4"/>
    <w:rPr>
      <w:b/>
      <w:bCs/>
    </w:rPr>
  </w:style>
  <w:style w:type="paragraph" w:styleId="Header">
    <w:name w:val="header"/>
    <w:basedOn w:val="Normal"/>
    <w:link w:val="HeaderChar"/>
    <w:uiPriority w:val="99"/>
    <w:rsid w:val="00F141D4"/>
    <w:pPr>
      <w:tabs>
        <w:tab w:val="center" w:pos="4680"/>
        <w:tab w:val="right" w:pos="9360"/>
      </w:tabs>
    </w:pPr>
  </w:style>
  <w:style w:type="character" w:customStyle="1" w:styleId="HeaderChar">
    <w:name w:val="Header Char"/>
    <w:basedOn w:val="DefaultParagraphFont"/>
    <w:link w:val="Header"/>
    <w:uiPriority w:val="99"/>
    <w:rsid w:val="00F141D4"/>
    <w:rPr>
      <w:rFonts w:ascii="Georgia" w:hAnsi="Georgia" w:cs="Calibri"/>
      <w:sz w:val="24"/>
    </w:rPr>
  </w:style>
  <w:style w:type="paragraph" w:styleId="Footer">
    <w:name w:val="footer"/>
    <w:basedOn w:val="Normal"/>
    <w:link w:val="FooterChar"/>
    <w:uiPriority w:val="99"/>
    <w:semiHidden/>
    <w:rsid w:val="00F141D4"/>
    <w:pPr>
      <w:tabs>
        <w:tab w:val="center" w:pos="4680"/>
        <w:tab w:val="right" w:pos="9360"/>
      </w:tabs>
    </w:pPr>
  </w:style>
  <w:style w:type="character" w:customStyle="1" w:styleId="FooterChar">
    <w:name w:val="Footer Char"/>
    <w:basedOn w:val="DefaultParagraphFont"/>
    <w:link w:val="Footer"/>
    <w:uiPriority w:val="99"/>
    <w:semiHidden/>
    <w:rsid w:val="00F141D4"/>
    <w:rPr>
      <w:rFonts w:ascii="Georgia" w:hAnsi="Georgia" w:cs="Calibri"/>
      <w:sz w:val="24"/>
    </w:rPr>
  </w:style>
  <w:style w:type="paragraph" w:styleId="BalloonText">
    <w:name w:val="Balloon Text"/>
    <w:basedOn w:val="Normal"/>
    <w:link w:val="BalloonTextChar"/>
    <w:uiPriority w:val="99"/>
    <w:semiHidden/>
    <w:rsid w:val="00F141D4"/>
    <w:rPr>
      <w:rFonts w:ascii="Tahoma" w:hAnsi="Tahoma" w:cs="Tahoma"/>
      <w:sz w:val="16"/>
      <w:szCs w:val="16"/>
    </w:rPr>
  </w:style>
  <w:style w:type="character" w:customStyle="1" w:styleId="BalloonTextChar">
    <w:name w:val="Balloon Text Char"/>
    <w:basedOn w:val="DefaultParagraphFont"/>
    <w:link w:val="BalloonText"/>
    <w:uiPriority w:val="99"/>
    <w:semiHidden/>
    <w:rsid w:val="00F141D4"/>
    <w:rPr>
      <w:rFonts w:ascii="Tahoma" w:hAnsi="Tahoma" w:cs="Tahoma"/>
      <w:sz w:val="16"/>
      <w:szCs w:val="16"/>
    </w:rPr>
  </w:style>
  <w:style w:type="character" w:customStyle="1" w:styleId="AuthorYear">
    <w:name w:val="AuthorYear"/>
    <w:uiPriority w:val="1"/>
    <w:qFormat/>
    <w:rsid w:val="00F141D4"/>
    <w:rPr>
      <w:rFonts w:ascii="Georgia" w:hAnsi="Georgia"/>
      <w:b/>
      <w:sz w:val="24"/>
    </w:rPr>
  </w:style>
  <w:style w:type="paragraph" w:styleId="ListParagraph">
    <w:name w:val="List Paragraph"/>
    <w:basedOn w:val="Normal"/>
    <w:uiPriority w:val="34"/>
    <w:semiHidden/>
    <w:rsid w:val="00F141D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85491"/>
  </w:style>
  <w:style w:type="paragraph" w:styleId="Heading1">
    <w:name w:val="heading 1"/>
    <w:aliases w:val="Pocket"/>
    <w:basedOn w:val="Normal"/>
    <w:next w:val="Normal"/>
    <w:link w:val="Heading1Char"/>
    <w:autoRedefine/>
    <w:qFormat/>
    <w:rsid w:val="00C854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854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854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8549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854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5491"/>
  </w:style>
  <w:style w:type="character" w:customStyle="1" w:styleId="Heading1Char">
    <w:name w:val="Heading 1 Char"/>
    <w:aliases w:val="Pocket Char"/>
    <w:basedOn w:val="DefaultParagraphFont"/>
    <w:link w:val="Heading1"/>
    <w:rsid w:val="00C8549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8549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85491"/>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C85491"/>
    <w:rPr>
      <w:rFonts w:eastAsiaTheme="majorEastAsia" w:cstheme="majorBidi"/>
      <w:b/>
      <w:iCs/>
      <w:sz w:val="26"/>
    </w:rPr>
  </w:style>
  <w:style w:type="character" w:styleId="Emphasis">
    <w:name w:val="Emphasis"/>
    <w:basedOn w:val="DefaultParagraphFont"/>
    <w:uiPriority w:val="7"/>
    <w:qFormat/>
    <w:rsid w:val="00C85491"/>
    <w:rPr>
      <w:b/>
      <w:i w:val="0"/>
      <w:iCs/>
      <w:u w:val="single"/>
    </w:rPr>
  </w:style>
  <w:style w:type="character" w:customStyle="1" w:styleId="Style13ptBold">
    <w:name w:val="Style 13 pt Bold"/>
    <w:aliases w:val="Cite,Style Style Bold + 12 pt"/>
    <w:basedOn w:val="DefaultParagraphFont"/>
    <w:uiPriority w:val="5"/>
    <w:qFormat/>
    <w:rsid w:val="00C85491"/>
    <w:rPr>
      <w:b/>
      <w:bCs/>
      <w:sz w:val="26"/>
    </w:rPr>
  </w:style>
  <w:style w:type="character" w:customStyle="1" w:styleId="StyleUnderline">
    <w:name w:val="Style Underline"/>
    <w:aliases w:val="Underline,Style Bold Underline"/>
    <w:basedOn w:val="DefaultParagraphFont"/>
    <w:uiPriority w:val="6"/>
    <w:qFormat/>
    <w:rsid w:val="00C85491"/>
    <w:rPr>
      <w:u w:val="single"/>
    </w:rPr>
  </w:style>
  <w:style w:type="character" w:styleId="Hyperlink">
    <w:name w:val="Hyperlink"/>
    <w:aliases w:val="heading 1 (block title),Card Text,Read,Important,Internet Link"/>
    <w:basedOn w:val="DefaultParagraphFont"/>
    <w:uiPriority w:val="99"/>
    <w:unhideWhenUsed/>
    <w:rsid w:val="00C85491"/>
    <w:rPr>
      <w:color w:val="auto"/>
      <w:u w:val="none"/>
    </w:rPr>
  </w:style>
  <w:style w:type="character" w:styleId="FollowedHyperlink">
    <w:name w:val="FollowedHyperlink"/>
    <w:basedOn w:val="DefaultParagraphFont"/>
    <w:uiPriority w:val="99"/>
    <w:semiHidden/>
    <w:unhideWhenUsed/>
    <w:rsid w:val="00C85491"/>
    <w:rPr>
      <w:color w:val="auto"/>
      <w:u w:val="none"/>
    </w:rPr>
  </w:style>
  <w:style w:type="paragraph" w:styleId="NormalWeb">
    <w:name w:val="Normal (Web)"/>
    <w:basedOn w:val="Normal"/>
    <w:uiPriority w:val="99"/>
    <w:unhideWhenUsed/>
    <w:rsid w:val="00475D1B"/>
    <w:pPr>
      <w:spacing w:before="100" w:beforeAutospacing="1" w:after="100" w:afterAutospacing="1"/>
    </w:pPr>
    <w:rPr>
      <w:rFonts w:ascii="Calibri" w:eastAsia="Times New Roman" w:hAnsi="Calibri" w:cs="Times New Roman"/>
    </w:rPr>
  </w:style>
  <w:style w:type="paragraph" w:styleId="DocumentMap">
    <w:name w:val="Document Map"/>
    <w:basedOn w:val="Normal"/>
    <w:link w:val="DocumentMapChar"/>
    <w:uiPriority w:val="99"/>
    <w:semiHidden/>
    <w:rsid w:val="00F141D4"/>
    <w:rPr>
      <w:rFonts w:ascii="Tahoma" w:hAnsi="Tahoma" w:cs="Tahoma"/>
      <w:sz w:val="16"/>
      <w:szCs w:val="16"/>
    </w:rPr>
  </w:style>
  <w:style w:type="character" w:customStyle="1" w:styleId="DocumentMapChar">
    <w:name w:val="Document Map Char"/>
    <w:basedOn w:val="DefaultParagraphFont"/>
    <w:link w:val="DocumentMap"/>
    <w:uiPriority w:val="99"/>
    <w:semiHidden/>
    <w:rsid w:val="00F141D4"/>
    <w:rPr>
      <w:rFonts w:ascii="Tahoma" w:hAnsi="Tahoma" w:cs="Tahoma"/>
      <w:sz w:val="16"/>
      <w:szCs w:val="16"/>
    </w:rPr>
  </w:style>
  <w:style w:type="character" w:customStyle="1" w:styleId="StyleBold">
    <w:name w:val="Style Bold"/>
    <w:basedOn w:val="DefaultParagraphFont"/>
    <w:uiPriority w:val="9"/>
    <w:semiHidden/>
    <w:rsid w:val="00F141D4"/>
    <w:rPr>
      <w:b/>
      <w:bCs/>
    </w:rPr>
  </w:style>
  <w:style w:type="paragraph" w:styleId="Header">
    <w:name w:val="header"/>
    <w:basedOn w:val="Normal"/>
    <w:link w:val="HeaderChar"/>
    <w:uiPriority w:val="99"/>
    <w:rsid w:val="00F141D4"/>
    <w:pPr>
      <w:tabs>
        <w:tab w:val="center" w:pos="4680"/>
        <w:tab w:val="right" w:pos="9360"/>
      </w:tabs>
    </w:pPr>
  </w:style>
  <w:style w:type="character" w:customStyle="1" w:styleId="HeaderChar">
    <w:name w:val="Header Char"/>
    <w:basedOn w:val="DefaultParagraphFont"/>
    <w:link w:val="Header"/>
    <w:uiPriority w:val="99"/>
    <w:rsid w:val="00F141D4"/>
    <w:rPr>
      <w:rFonts w:ascii="Georgia" w:hAnsi="Georgia" w:cs="Calibri"/>
      <w:sz w:val="24"/>
    </w:rPr>
  </w:style>
  <w:style w:type="paragraph" w:styleId="Footer">
    <w:name w:val="footer"/>
    <w:basedOn w:val="Normal"/>
    <w:link w:val="FooterChar"/>
    <w:uiPriority w:val="99"/>
    <w:semiHidden/>
    <w:rsid w:val="00F141D4"/>
    <w:pPr>
      <w:tabs>
        <w:tab w:val="center" w:pos="4680"/>
        <w:tab w:val="right" w:pos="9360"/>
      </w:tabs>
    </w:pPr>
  </w:style>
  <w:style w:type="character" w:customStyle="1" w:styleId="FooterChar">
    <w:name w:val="Footer Char"/>
    <w:basedOn w:val="DefaultParagraphFont"/>
    <w:link w:val="Footer"/>
    <w:uiPriority w:val="99"/>
    <w:semiHidden/>
    <w:rsid w:val="00F141D4"/>
    <w:rPr>
      <w:rFonts w:ascii="Georgia" w:hAnsi="Georgia" w:cs="Calibri"/>
      <w:sz w:val="24"/>
    </w:rPr>
  </w:style>
  <w:style w:type="paragraph" w:styleId="BalloonText">
    <w:name w:val="Balloon Text"/>
    <w:basedOn w:val="Normal"/>
    <w:link w:val="BalloonTextChar"/>
    <w:uiPriority w:val="99"/>
    <w:semiHidden/>
    <w:rsid w:val="00F141D4"/>
    <w:rPr>
      <w:rFonts w:ascii="Tahoma" w:hAnsi="Tahoma" w:cs="Tahoma"/>
      <w:sz w:val="16"/>
      <w:szCs w:val="16"/>
    </w:rPr>
  </w:style>
  <w:style w:type="character" w:customStyle="1" w:styleId="BalloonTextChar">
    <w:name w:val="Balloon Text Char"/>
    <w:basedOn w:val="DefaultParagraphFont"/>
    <w:link w:val="BalloonText"/>
    <w:uiPriority w:val="99"/>
    <w:semiHidden/>
    <w:rsid w:val="00F141D4"/>
    <w:rPr>
      <w:rFonts w:ascii="Tahoma" w:hAnsi="Tahoma" w:cs="Tahoma"/>
      <w:sz w:val="16"/>
      <w:szCs w:val="16"/>
    </w:rPr>
  </w:style>
  <w:style w:type="character" w:customStyle="1" w:styleId="AuthorYear">
    <w:name w:val="AuthorYear"/>
    <w:uiPriority w:val="1"/>
    <w:qFormat/>
    <w:rsid w:val="00F141D4"/>
    <w:rPr>
      <w:rFonts w:ascii="Georgia" w:hAnsi="Georgia"/>
      <w:b/>
      <w:sz w:val="24"/>
    </w:rPr>
  </w:style>
  <w:style w:type="paragraph" w:styleId="ListParagraph">
    <w:name w:val="List Paragraph"/>
    <w:basedOn w:val="Normal"/>
    <w:uiPriority w:val="34"/>
    <w:semiHidden/>
    <w:rsid w:val="00F141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8269631">
      <w:bodyDiv w:val="1"/>
      <w:marLeft w:val="0"/>
      <w:marRight w:val="0"/>
      <w:marTop w:val="0"/>
      <w:marBottom w:val="0"/>
      <w:divBdr>
        <w:top w:val="none" w:sz="0" w:space="0" w:color="auto"/>
        <w:left w:val="none" w:sz="0" w:space="0" w:color="auto"/>
        <w:bottom w:val="none" w:sz="0" w:space="0" w:color="auto"/>
        <w:right w:val="none" w:sz="0" w:space="0" w:color="auto"/>
      </w:divBdr>
    </w:div>
    <w:div w:id="1449011797">
      <w:bodyDiv w:val="1"/>
      <w:marLeft w:val="0"/>
      <w:marRight w:val="0"/>
      <w:marTop w:val="0"/>
      <w:marBottom w:val="0"/>
      <w:divBdr>
        <w:top w:val="none" w:sz="0" w:space="0" w:color="auto"/>
        <w:left w:val="none" w:sz="0" w:space="0" w:color="auto"/>
        <w:bottom w:val="none" w:sz="0" w:space="0" w:color="auto"/>
        <w:right w:val="none" w:sz="0" w:space="0" w:color="auto"/>
      </w:divBdr>
    </w:div>
    <w:div w:id="178056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usnews.com/news/articles/2012/05/17/grab-an-umbrella-house-gop-blasts-obama-on-weather|" TargetMode="External"/><Relationship Id="rId18" Type="http://schemas.openxmlformats.org/officeDocument/2006/relationships/hyperlink" Target="http://news.bbc.co.uk/2/hi/americas/8596692.stm|" TargetMode="External"/><Relationship Id="rId26" Type="http://schemas.openxmlformats.org/officeDocument/2006/relationships/hyperlink" Target="http://thehill.com/policy/energy-environment/216985-house-gop-budget-takes-aim-at-obamas-energy-plan|" TargetMode="External"/><Relationship Id="rId3" Type="http://schemas.openxmlformats.org/officeDocument/2006/relationships/numbering" Target="numbering.xml"/><Relationship Id="rId21" Type="http://schemas.openxmlformats.org/officeDocument/2006/relationships/hyperlink" Target="http://www.usatoday.com/story/news/nation/2013/09/18/seismic-oil-tests-marine-life/2834503/|"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al.com/news/mobile/index.ssf/2014/07/us_house_adopts_congressman_by.html|" TargetMode="External"/><Relationship Id="rId17" Type="http://schemas.openxmlformats.org/officeDocument/2006/relationships/hyperlink" Target="http://www.thenewatlantis.com/publications/the-conservative-record-on-environmental-policy|" TargetMode="External"/><Relationship Id="rId25" Type="http://schemas.openxmlformats.org/officeDocument/2006/relationships/hyperlink" Target="http://www.huffingtonpost.com/2014/07/11/house-energy-appropriations-bill_n_5579345.html|" TargetMode="External"/><Relationship Id="rId33"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hyperlink" Target="http://thehill.com/regulation/211730-gop-clashes-with-epa-over-waters-rule|" TargetMode="External"/><Relationship Id="rId20" Type="http://schemas.openxmlformats.org/officeDocument/2006/relationships/hyperlink" Target="http://www.nytimes.com/2011/05/19/science/earth/19congress.html|" TargetMode="External"/><Relationship Id="rId29" Type="http://schemas.openxmlformats.org/officeDocument/2006/relationships/hyperlink" Target="http://www.pressofatlanticcity.com/news/breaking/partisan-bickering-sinking-fishing-bill/article_222f4dcc-0a90-11e4-85b0-0019bb2963f4.html|"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www.pbs.org/newshour/rundown/controversy-over-shells-oil-exploration-in-arctic-continues/|" TargetMode="External"/><Relationship Id="rId24" Type="http://schemas.openxmlformats.org/officeDocument/2006/relationships/hyperlink" Target="http://thinkprogress.org/climate/2012/09/14/851501/house-republicans-voted-against-the-environment-more-than-300-times-since-2011/|" TargetMode="External"/><Relationship Id="rId32" Type="http://schemas.openxmlformats.org/officeDocument/2006/relationships/hyperlink" Target="http://humanevents.com/2012/05/09/house-votes-to-strip-funding-from-obamas-ocean-zoning-policy/|" TargetMode="External"/><Relationship Id="rId5" Type="http://schemas.microsoft.com/office/2007/relationships/stylesWithEffects" Target="stylesWithEffects.xml"/><Relationship Id="rId15" Type="http://schemas.openxmlformats.org/officeDocument/2006/relationships/hyperlink" Target="http://thehill.com/regulation/212308-panel-advances-spending-bill-that-would-block-epa-regs|" TargetMode="External"/><Relationship Id="rId23" Type="http://schemas.openxmlformats.org/officeDocument/2006/relationships/hyperlink" Target="http://www.pewresearch.org/key-data-points/energy-key-data-points/" TargetMode="External"/><Relationship Id="rId28" Type="http://schemas.openxmlformats.org/officeDocument/2006/relationships/hyperlink" Target="http://www.thetrucker.com/News/Stories/2014/7/14/GOPcontinuesassaultonEPArules.aspx|" TargetMode="External"/><Relationship Id="rId10" Type="http://schemas.openxmlformats.org/officeDocument/2006/relationships/hyperlink" Target="http://www.natureworldnews.com/articles/7615/20140617/obama-to-protect-pacific-ocean-from-fishing-and-energy-exploration.htm" TargetMode="External"/><Relationship Id="rId19" Type="http://schemas.openxmlformats.org/officeDocument/2006/relationships/hyperlink" Target="http://www.pbs.org/newshour/rundown/controversy-over-shells-oil-exploration-in-arctic-continues/|" TargetMode="External"/><Relationship Id="rId31" Type="http://schemas.openxmlformats.org/officeDocument/2006/relationships/hyperlink" Target="http://www.foxnews.com/opinion/2012/06/19/obama-national-ocean-policy-threatens-jobs-and-economic-activites-onshore-and/"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thehill.com/regulation/212308-panel-advances-spending-bill-that-would-block-epa-regs|" TargetMode="External"/><Relationship Id="rId22" Type="http://schemas.openxmlformats.org/officeDocument/2006/relationships/hyperlink" Target="http://www.people-press.org/2011/11/10/partisan-divide-over-alternative-energy-widens/" TargetMode="External"/><Relationship Id="rId27" Type="http://schemas.openxmlformats.org/officeDocument/2006/relationships/hyperlink" Target="http://www.washingtonpost.com/blogs/plum-line/wp/2014/05/30/how-dems-will-hit-back-in-coming-climate-battle/" TargetMode="External"/><Relationship Id="rId30" Type="http://schemas.openxmlformats.org/officeDocument/2006/relationships/hyperlink" Target="http://www.huffingtonpost.com/lee-crockett/building-on-success_b_5588772.html"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686E4-5E4D-4236-A186-E70A52DF4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22</Pages>
  <Words>13200</Words>
  <Characters>75243</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88267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Yoga</dc:creator>
  <cp:keywords>5.0</cp:keywords>
  <cp:lastModifiedBy>alvin</cp:lastModifiedBy>
  <cp:revision>2</cp:revision>
  <dcterms:created xsi:type="dcterms:W3CDTF">2014-08-06T06:02:00Z</dcterms:created>
  <dcterms:modified xsi:type="dcterms:W3CDTF">2014-08-06T06:02:00Z</dcterms:modified>
</cp:coreProperties>
</file>