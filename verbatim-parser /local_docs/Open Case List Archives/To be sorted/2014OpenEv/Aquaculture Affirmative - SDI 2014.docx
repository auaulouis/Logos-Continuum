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C7422" w:rsidP="008C7422">
      <w:pPr>
        <w:pStyle w:val="Heading1"/>
      </w:pPr>
      <w:r>
        <w:t>Affirmative</w:t>
      </w:r>
    </w:p>
    <w:p w:rsidR="009D16EC" w:rsidRDefault="009D16EC" w:rsidP="0011186A">
      <w:pPr>
        <w:pStyle w:val="Heading2"/>
      </w:pPr>
      <w:r>
        <w:lastRenderedPageBreak/>
        <w:t>Plan</w:t>
      </w:r>
    </w:p>
    <w:p w:rsidR="00B80387" w:rsidRPr="00B80387" w:rsidRDefault="00B80387" w:rsidP="00B80387">
      <w:pPr>
        <w:pStyle w:val="Heading3"/>
      </w:pPr>
      <w:r>
        <w:lastRenderedPageBreak/>
        <w:t>Version 1.0</w:t>
      </w:r>
    </w:p>
    <w:p w:rsidR="009D16EC" w:rsidRDefault="009D16EC" w:rsidP="009D16EC">
      <w:pPr>
        <w:pStyle w:val="Heading4"/>
      </w:pPr>
      <w:r>
        <w:t>The United States federal government should increase offshore aquaculture development by implementing and fully funding the National Strategic Plan for Federal Aquaculture research (2014-2019).</w:t>
      </w:r>
    </w:p>
    <w:p w:rsidR="00F5786E" w:rsidRDefault="00F5786E" w:rsidP="009D16EC">
      <w:pPr>
        <w:pStyle w:val="Heading2"/>
      </w:pPr>
      <w:r>
        <w:lastRenderedPageBreak/>
        <w:t>Inherency</w:t>
      </w:r>
    </w:p>
    <w:p w:rsidR="00F5786E" w:rsidRDefault="00F5786E" w:rsidP="00F5786E">
      <w:pPr>
        <w:pStyle w:val="Heading3"/>
      </w:pPr>
      <w:r>
        <w:lastRenderedPageBreak/>
        <w:t>1AC Contention</w:t>
      </w:r>
    </w:p>
    <w:p w:rsidR="00F5786E" w:rsidRDefault="00F5786E" w:rsidP="00F5786E">
      <w:pPr>
        <w:pStyle w:val="Heading4"/>
      </w:pPr>
      <w:r>
        <w:t>Global aquaculture high but US low now – focus on in-land, freshwater production</w:t>
      </w:r>
    </w:p>
    <w:p w:rsidR="00F5786E" w:rsidRDefault="00F5786E" w:rsidP="00F5786E">
      <w:pPr>
        <w:rPr>
          <w:rStyle w:val="Style13ptBold"/>
        </w:rPr>
      </w:pPr>
      <w:r>
        <w:rPr>
          <w:rStyle w:val="Style13ptBold"/>
        </w:rPr>
        <w:t>Mother Jones 6</w:t>
      </w:r>
    </w:p>
    <w:p w:rsidR="00F5786E" w:rsidRPr="00F5786E" w:rsidRDefault="00F5786E" w:rsidP="00F5786E">
      <w:r w:rsidRPr="00F5786E">
        <w:t xml:space="preserve">{“Is Aquaculture the Answer?” March/April, </w:t>
      </w:r>
      <w:hyperlink r:id="rId6" w:history="1">
        <w:r w:rsidRPr="00F5786E">
          <w:rPr>
            <w:rStyle w:val="Hyperlink"/>
          </w:rPr>
          <w:t>http://www.motherjones.com/politics/2006/03/aquaculture-answer#THUR</w:t>
        </w:r>
      </w:hyperlink>
      <w:r w:rsidRPr="00F5786E">
        <w:t>}</w:t>
      </w:r>
    </w:p>
    <w:p w:rsidR="00F5786E" w:rsidRPr="00F5786E" w:rsidRDefault="00F5786E" w:rsidP="00F5786E">
      <w:pPr>
        <w:rPr>
          <w:rStyle w:val="Style13ptBold"/>
        </w:rPr>
      </w:pPr>
    </w:p>
    <w:p w:rsidR="00F5786E" w:rsidRPr="00F5786E" w:rsidRDefault="00F5786E" w:rsidP="00F5786E">
      <w:pPr>
        <w:rPr>
          <w:sz w:val="16"/>
        </w:rPr>
      </w:pPr>
      <w:r w:rsidRPr="00F5786E">
        <w:rPr>
          <w:rStyle w:val="StyleUnderline"/>
        </w:rPr>
        <w:t>Where does farming take place, and what are some of the most heavily farmed species</w:t>
      </w:r>
      <w:r w:rsidRPr="00F5786E">
        <w:rPr>
          <w:sz w:val="16"/>
        </w:rPr>
        <w:t xml:space="preserve">? A: </w:t>
      </w:r>
      <w:r w:rsidRPr="00F5786E">
        <w:rPr>
          <w:rStyle w:val="StyleUnderline"/>
        </w:rPr>
        <w:t xml:space="preserve">Aquaculture takes place </w:t>
      </w:r>
      <w:r w:rsidRPr="00F5786E">
        <w:rPr>
          <w:rStyle w:val="Emphasis"/>
        </w:rPr>
        <w:t>all over the world</w:t>
      </w:r>
      <w:r w:rsidRPr="00F5786E">
        <w:rPr>
          <w:sz w:val="16"/>
        </w:rPr>
        <w:t xml:space="preserve">, and the top 10 farmed species account for about 70 percent of the production. </w:t>
      </w:r>
      <w:r w:rsidRPr="00F5786E">
        <w:rPr>
          <w:rStyle w:val="StyleUnderline"/>
        </w:rPr>
        <w:t>Atlantic salmon and rainbow trout are formed in</w:t>
      </w:r>
      <w:r w:rsidRPr="00F5786E">
        <w:rPr>
          <w:sz w:val="16"/>
        </w:rPr>
        <w:t xml:space="preserve"> America, </w:t>
      </w:r>
      <w:r w:rsidRPr="00F5786E">
        <w:rPr>
          <w:rStyle w:val="StyleUnderline"/>
        </w:rPr>
        <w:t>Europe, and Australia; tropical shrimp and tiger shrimp are farmed in Asia and South America; carps are produced in Asia and Europe; seaweeds are farmed across Asia; catfish are farmed in Asia</w:t>
      </w:r>
      <w:r w:rsidRPr="00F5786E">
        <w:rPr>
          <w:sz w:val="16"/>
        </w:rPr>
        <w:t xml:space="preserve"> and the southern United States; </w:t>
      </w:r>
      <w:r w:rsidRPr="00F5786E">
        <w:rPr>
          <w:rStyle w:val="StyleUnderline"/>
        </w:rPr>
        <w:t xml:space="preserve">tilapia are farmed in Asia, South America, and Africa; and Oysters are farmed in Asia, </w:t>
      </w:r>
      <w:r w:rsidRPr="00F5786E">
        <w:rPr>
          <w:sz w:val="16"/>
        </w:rPr>
        <w:t>the United States,</w:t>
      </w:r>
      <w:r w:rsidRPr="00F5786E">
        <w:rPr>
          <w:rStyle w:val="StyleUnderline"/>
        </w:rPr>
        <w:t xml:space="preserve"> Australia, and Europe.</w:t>
      </w:r>
      <w:r>
        <w:rPr>
          <w:rStyle w:val="StyleUnderline"/>
        </w:rPr>
        <w:t xml:space="preserve"> </w:t>
      </w:r>
      <w:r w:rsidRPr="00F5786E">
        <w:rPr>
          <w:rStyle w:val="StyleUnderline"/>
        </w:rPr>
        <w:t>In the United States, freshwater aquaculture production</w:t>
      </w:r>
      <w:r w:rsidRPr="00F5786E">
        <w:rPr>
          <w:sz w:val="16"/>
        </w:rPr>
        <w:t>—such as catfish—</w:t>
      </w:r>
      <w:r w:rsidRPr="00F5786E">
        <w:rPr>
          <w:rStyle w:val="Emphasis"/>
        </w:rPr>
        <w:t>is more widespread at the moment than marine production</w:t>
      </w:r>
      <w:r w:rsidRPr="00F5786E">
        <w:rPr>
          <w:rStyle w:val="StyleUnderline"/>
        </w:rPr>
        <w:t>. Marine production in the United States</w:t>
      </w:r>
      <w:r w:rsidRPr="00F5786E">
        <w:rPr>
          <w:sz w:val="16"/>
        </w:rPr>
        <w:t xml:space="preserve">, in turn, </w:t>
      </w:r>
      <w:r w:rsidRPr="00F5786E">
        <w:rPr>
          <w:rStyle w:val="StyleUnderline"/>
        </w:rPr>
        <w:t xml:space="preserve">is </w:t>
      </w:r>
      <w:r w:rsidRPr="00F5786E">
        <w:rPr>
          <w:rStyle w:val="Emphasis"/>
        </w:rPr>
        <w:t>currently dominated</w:t>
      </w:r>
      <w:r w:rsidRPr="00F5786E">
        <w:rPr>
          <w:rStyle w:val="StyleUnderline"/>
        </w:rPr>
        <w:t xml:space="preserve"> by shellfish aquaculture, such as oysters and clams, </w:t>
      </w:r>
      <w:r w:rsidRPr="00F5786E">
        <w:rPr>
          <w:rStyle w:val="Emphasis"/>
        </w:rPr>
        <w:t>rather than fish farms</w:t>
      </w:r>
      <w:r w:rsidRPr="00F5786E">
        <w:rPr>
          <w:sz w:val="16"/>
        </w:rPr>
        <w:t>.</w:t>
      </w:r>
    </w:p>
    <w:p w:rsidR="009D16EC" w:rsidRDefault="009D16EC" w:rsidP="009D16EC">
      <w:pPr>
        <w:pStyle w:val="Heading2"/>
      </w:pPr>
      <w:r>
        <w:lastRenderedPageBreak/>
        <w:t>Solvency</w:t>
      </w:r>
    </w:p>
    <w:p w:rsidR="009D16EC" w:rsidRDefault="009D16EC" w:rsidP="009D16EC">
      <w:pPr>
        <w:pStyle w:val="Heading3"/>
      </w:pPr>
      <w:r>
        <w:lastRenderedPageBreak/>
        <w:t xml:space="preserve">1AC </w:t>
      </w:r>
      <w:r w:rsidR="00B80387">
        <w:t>Contention</w:t>
      </w:r>
    </w:p>
    <w:p w:rsidR="009D16EC" w:rsidRPr="009D16EC" w:rsidRDefault="00C13F4D" w:rsidP="009D16EC">
      <w:pPr>
        <w:pStyle w:val="Heading4"/>
      </w:pPr>
      <w:r>
        <w:t xml:space="preserve">Implementation of the </w:t>
      </w:r>
      <w:r w:rsidR="009D16EC">
        <w:t xml:space="preserve">National Strategic Plan </w:t>
      </w:r>
      <w:r>
        <w:t>with</w:t>
      </w:r>
      <w:r w:rsidR="009D16EC">
        <w:t xml:space="preserve"> robust </w:t>
      </w:r>
      <w:r w:rsidR="009D16EC" w:rsidRPr="009D16EC">
        <w:rPr>
          <w:u w:val="single"/>
        </w:rPr>
        <w:t>federal funding</w:t>
      </w:r>
      <w:r w:rsidR="009D16EC">
        <w:t xml:space="preserve"> key to sustainable and effective aquaculture development – spurs </w:t>
      </w:r>
      <w:r w:rsidR="009D16EC" w:rsidRPr="009D16EC">
        <w:rPr>
          <w:u w:val="single"/>
        </w:rPr>
        <w:t>further</w:t>
      </w:r>
      <w:r w:rsidR="009D16EC">
        <w:t xml:space="preserve"> commercial development </w:t>
      </w:r>
    </w:p>
    <w:p w:rsidR="009D16EC" w:rsidRPr="009D16EC" w:rsidRDefault="009D16EC" w:rsidP="009D16EC">
      <w:r>
        <w:t xml:space="preserve">-federal </w:t>
      </w:r>
      <w:proofErr w:type="spellStart"/>
      <w:r>
        <w:t>gov</w:t>
      </w:r>
      <w:proofErr w:type="spellEnd"/>
      <w:r>
        <w:t xml:space="preserve"> key to tech transfer, tech advancement, continuous funding, clarity in regulations, incentivizing commercialization</w:t>
      </w:r>
    </w:p>
    <w:p w:rsidR="009D16EC" w:rsidRDefault="009D16EC" w:rsidP="009D16EC">
      <w:pPr>
        <w:rPr>
          <w:rStyle w:val="Style13ptBold"/>
        </w:rPr>
      </w:pPr>
      <w:r>
        <w:rPr>
          <w:rStyle w:val="Style13ptBold"/>
        </w:rPr>
        <w:t>Rubin et al. 14</w:t>
      </w:r>
    </w:p>
    <w:p w:rsidR="009D16EC" w:rsidRPr="00C750E1" w:rsidRDefault="009D16EC" w:rsidP="009D16EC">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7" w:history="1">
        <w:r w:rsidRPr="00C750E1">
          <w:rPr>
            <w:rStyle w:val="Hyperlink"/>
          </w:rPr>
          <w:t>http://www.whitehouse.gov/sites/default/files/microsites/ostp/NSTC/aquaculture_strategic_plan_final.pdf#THUR</w:t>
        </w:r>
      </w:hyperlink>
      <w:r w:rsidRPr="00C750E1">
        <w:t>}</w:t>
      </w:r>
    </w:p>
    <w:p w:rsidR="009D16EC" w:rsidRPr="009D16EC" w:rsidRDefault="009D16EC" w:rsidP="009D16EC"/>
    <w:p w:rsidR="00C750E1" w:rsidRDefault="009D16EC" w:rsidP="00C750E1">
      <w:pPr>
        <w:rPr>
          <w:rStyle w:val="StyleUnderline"/>
        </w:rPr>
      </w:pPr>
      <w:r w:rsidRPr="009D16EC">
        <w:rPr>
          <w:rStyle w:val="StyleUnderline"/>
        </w:rPr>
        <w:t>Congress</w:t>
      </w:r>
      <w:r w:rsidRPr="00C13F4D">
        <w:rPr>
          <w:sz w:val="14"/>
        </w:rPr>
        <w:t xml:space="preserve"> and the Executive Branch </w:t>
      </w:r>
      <w:r w:rsidRPr="009D16EC">
        <w:rPr>
          <w:rStyle w:val="StyleUnderline"/>
        </w:rPr>
        <w:t>recognized the importance of aquaculture with passage of the National Aquaculture Act in 1980 that stated, “It is,</w:t>
      </w:r>
      <w:r w:rsidRPr="00C13F4D">
        <w:rPr>
          <w:sz w:val="14"/>
        </w:rPr>
        <w:t xml:space="preserve"> therefore, </w:t>
      </w:r>
      <w:r w:rsidRPr="009D16EC">
        <w:rPr>
          <w:rStyle w:val="StyleUnderline"/>
        </w:rPr>
        <w:t>in the national interest,</w:t>
      </w:r>
      <w:r w:rsidRPr="00C13F4D">
        <w:rPr>
          <w:sz w:val="14"/>
        </w:rPr>
        <w:t xml:space="preserve"> and it is the national policy, </w:t>
      </w:r>
      <w:r w:rsidRPr="009D16EC">
        <w:rPr>
          <w:rStyle w:val="StyleUnderline"/>
        </w:rPr>
        <w:t>to encourage the development of aquaculture</w:t>
      </w:r>
      <w:r w:rsidRPr="00C13F4D">
        <w:rPr>
          <w:sz w:val="14"/>
        </w:rPr>
        <w:t xml:space="preserve"> in the United States”. </w:t>
      </w:r>
      <w:r w:rsidRPr="009D16EC">
        <w:rPr>
          <w:rStyle w:val="StyleUnderline"/>
        </w:rPr>
        <w:t>The Interagency Working Group on Aquaculture</w:t>
      </w:r>
      <w:r w:rsidRPr="00C13F4D">
        <w:rPr>
          <w:sz w:val="14"/>
        </w:rPr>
        <w:t xml:space="preserve"> (IWG-A), under the National Science and Technology Council and the Office of Science and Technology Policy, </w:t>
      </w:r>
      <w:r w:rsidRPr="009D16EC">
        <w:rPr>
          <w:rStyle w:val="StyleUnderline"/>
        </w:rPr>
        <w:t xml:space="preserve">developed the Strategic Plan for Federal Aquaculture Research to increase the overall effectiveness of Federal aquaculture research, technology transfer, and assistance </w:t>
      </w:r>
      <w:r w:rsidRPr="00C13F4D">
        <w:rPr>
          <w:sz w:val="14"/>
        </w:rPr>
        <w:t xml:space="preserve">programs. </w:t>
      </w:r>
      <w:r w:rsidRPr="009D16EC">
        <w:rPr>
          <w:rStyle w:val="StyleUnderline"/>
        </w:rPr>
        <w:t>This plan aligns with the Administration’s outcome-oriented goals</w:t>
      </w:r>
      <w:r w:rsidRPr="00C13F4D">
        <w:rPr>
          <w:sz w:val="14"/>
        </w:rPr>
        <w:t xml:space="preserve"> for multi-disciplinary research </w:t>
      </w:r>
      <w:r w:rsidRPr="009D16EC">
        <w:rPr>
          <w:rStyle w:val="StyleUnderline"/>
        </w:rPr>
        <w:t xml:space="preserve">to </w:t>
      </w:r>
      <w:r w:rsidRPr="00C13F4D">
        <w:rPr>
          <w:rStyle w:val="Emphasis"/>
        </w:rPr>
        <w:t>accelerate technology commercialization and innovation</w:t>
      </w:r>
      <w:r w:rsidRPr="00C13F4D">
        <w:rPr>
          <w:sz w:val="14"/>
        </w:rPr>
        <w:t xml:space="preserve">, </w:t>
      </w:r>
      <w:r w:rsidRPr="009D16EC">
        <w:rPr>
          <w:rStyle w:val="StyleUnderline"/>
        </w:rPr>
        <w:t>and addresses key aims</w:t>
      </w:r>
      <w:r w:rsidRPr="00C13F4D">
        <w:rPr>
          <w:sz w:val="14"/>
        </w:rPr>
        <w:t xml:space="preserve"> in the National </w:t>
      </w:r>
      <w:proofErr w:type="spellStart"/>
      <w:r w:rsidRPr="00C13F4D">
        <w:rPr>
          <w:sz w:val="14"/>
        </w:rPr>
        <w:t>Bioeconomy</w:t>
      </w:r>
      <w:proofErr w:type="spellEnd"/>
      <w:r w:rsidRPr="00C13F4D">
        <w:rPr>
          <w:sz w:val="14"/>
        </w:rPr>
        <w:t xml:space="preserve"> Blueprint, the National Ocean Policy Implementation Plan, and Administration guidance </w:t>
      </w:r>
      <w:r w:rsidRPr="009D16EC">
        <w:rPr>
          <w:rStyle w:val="StyleUnderline"/>
        </w:rPr>
        <w:t>on regulatory efficiency. It is also consistent with the White House Rural Council’s objectives of</w:t>
      </w:r>
      <w:r w:rsidRPr="00C13F4D">
        <w:rPr>
          <w:sz w:val="14"/>
        </w:rPr>
        <w:t xml:space="preserve"> strengthening rural communities and </w:t>
      </w:r>
      <w:r w:rsidRPr="009D16EC">
        <w:rPr>
          <w:rStyle w:val="StyleUnderline"/>
        </w:rPr>
        <w:t>promoting economic growth</w:t>
      </w:r>
      <w:r w:rsidRPr="00C13F4D">
        <w:rPr>
          <w:sz w:val="14"/>
        </w:rPr>
        <w:t xml:space="preserve">. In addition, </w:t>
      </w:r>
      <w:r w:rsidRPr="009D16EC">
        <w:rPr>
          <w:rStyle w:val="StyleUnderline"/>
        </w:rPr>
        <w:t xml:space="preserve">the plan </w:t>
      </w:r>
      <w:r w:rsidRPr="00C13F4D">
        <w:rPr>
          <w:rStyle w:val="Emphasis"/>
        </w:rPr>
        <w:t>reinforces departmental and agency strategic guidance</w:t>
      </w:r>
      <w:r w:rsidRPr="009D16EC">
        <w:rPr>
          <w:rStyle w:val="StyleUnderline"/>
        </w:rPr>
        <w:t>, such as the Department of Agriculture’s Strategic Plan</w:t>
      </w:r>
      <w:r w:rsidRPr="00C13F4D">
        <w:rPr>
          <w:sz w:val="14"/>
        </w:rPr>
        <w:t xml:space="preserve"> 2010-2015, the National Oceanic and Atmospheric Administration (</w:t>
      </w:r>
      <w:r w:rsidRPr="009D16EC">
        <w:rPr>
          <w:rStyle w:val="StyleUnderline"/>
        </w:rPr>
        <w:t>NOAA) 5-Year Research and Development Plan</w:t>
      </w:r>
      <w:r w:rsidRPr="00C13F4D">
        <w:rPr>
          <w:sz w:val="14"/>
        </w:rPr>
        <w:t xml:space="preserve"> 2013-2017, </w:t>
      </w:r>
      <w:r w:rsidRPr="009D16EC">
        <w:rPr>
          <w:rStyle w:val="StyleUnderline"/>
        </w:rPr>
        <w:t xml:space="preserve">and policies on aquaculture from the Department of </w:t>
      </w:r>
      <w:r w:rsidRPr="00C13F4D">
        <w:rPr>
          <w:rStyle w:val="StyleUnderline"/>
        </w:rPr>
        <w:t>Commerce. The plan proposes this vision statement</w:t>
      </w:r>
      <w:r w:rsidRPr="00C13F4D">
        <w:rPr>
          <w:sz w:val="14"/>
        </w:rPr>
        <w:t xml:space="preserve"> for the future of aquaculture in the U.S.: </w:t>
      </w:r>
      <w:r w:rsidRPr="00C13F4D">
        <w:rPr>
          <w:rStyle w:val="StyleUnderline"/>
        </w:rPr>
        <w:t xml:space="preserve">A globally competitive, technologically appropriate, and diverse aquaculture sector </w:t>
      </w:r>
      <w:r w:rsidRPr="00C13F4D">
        <w:rPr>
          <w:sz w:val="14"/>
        </w:rPr>
        <w:t xml:space="preserve">in the United States </w:t>
      </w:r>
      <w:r w:rsidRPr="00C13F4D">
        <w:rPr>
          <w:rStyle w:val="StyleUnderline"/>
        </w:rPr>
        <w:t>that meets increasing demand</w:t>
      </w:r>
      <w:r w:rsidRPr="00C13F4D">
        <w:rPr>
          <w:sz w:val="14"/>
        </w:rPr>
        <w:t xml:space="preserve"> for seafood and products that are affordable and meet high standards for safety, quality, </w:t>
      </w:r>
      <w:r w:rsidRPr="00C13F4D">
        <w:rPr>
          <w:rStyle w:val="StyleUnderline"/>
        </w:rPr>
        <w:t>and environmental stewardship, with maximum</w:t>
      </w:r>
      <w:r w:rsidRPr="00C13F4D">
        <w:rPr>
          <w:sz w:val="14"/>
        </w:rPr>
        <w:t xml:space="preserve"> opportunity for profitability and </w:t>
      </w:r>
      <w:r w:rsidRPr="00C13F4D">
        <w:rPr>
          <w:rStyle w:val="StyleUnderline"/>
        </w:rPr>
        <w:t xml:space="preserve">economic growth. The purpose of this plan is to: Communicate </w:t>
      </w:r>
      <w:r w:rsidRPr="00C13F4D">
        <w:rPr>
          <w:rStyle w:val="Emphasis"/>
        </w:rPr>
        <w:t>Federal priorities</w:t>
      </w:r>
      <w:r w:rsidRPr="00C13F4D">
        <w:rPr>
          <w:rStyle w:val="StyleUnderline"/>
        </w:rPr>
        <w:t xml:space="preserve"> for</w:t>
      </w:r>
      <w:r w:rsidRPr="00C13F4D">
        <w:rPr>
          <w:sz w:val="14"/>
        </w:rPr>
        <w:t xml:space="preserve"> research, science, and technology </w:t>
      </w:r>
      <w:r w:rsidRPr="00C13F4D">
        <w:rPr>
          <w:rStyle w:val="StyleUnderline"/>
        </w:rPr>
        <w:t xml:space="preserve">development that encourage aquaculture in the Nation with the goal of building an industry </w:t>
      </w:r>
      <w:r w:rsidRPr="00C13F4D">
        <w:rPr>
          <w:sz w:val="14"/>
        </w:rPr>
        <w:t xml:space="preserve">that increases seafood availability, jobs, economic opportunities, and recreational opportunities, </w:t>
      </w:r>
      <w:r w:rsidRPr="00C13F4D">
        <w:rPr>
          <w:rStyle w:val="StyleUnderline"/>
        </w:rPr>
        <w:t xml:space="preserve">while providing for the restoration and promotion of healthy aquatic ecosystems. </w:t>
      </w:r>
      <w:r w:rsidRPr="00C13F4D">
        <w:rPr>
          <w:sz w:val="14"/>
        </w:rPr>
        <w:t xml:space="preserve"> </w:t>
      </w:r>
      <w:r w:rsidRPr="00C13F4D">
        <w:rPr>
          <w:rStyle w:val="StyleUnderline"/>
        </w:rPr>
        <w:t>Promote adoption and implementation of</w:t>
      </w:r>
      <w:r w:rsidRPr="00C13F4D">
        <w:rPr>
          <w:sz w:val="14"/>
        </w:rPr>
        <w:t xml:space="preserve"> ideas, concepts, approaches, </w:t>
      </w:r>
      <w:r w:rsidRPr="00C13F4D">
        <w:rPr>
          <w:rStyle w:val="StyleUnderline"/>
        </w:rPr>
        <w:t>technologies, and capabilities to advance U.S. aquaculture</w:t>
      </w:r>
      <w:r w:rsidRPr="00C13F4D">
        <w:rPr>
          <w:sz w:val="14"/>
        </w:rPr>
        <w:t xml:space="preserve"> production, </w:t>
      </w:r>
      <w:r w:rsidRPr="00C13F4D">
        <w:rPr>
          <w:rStyle w:val="StyleUnderline"/>
        </w:rPr>
        <w:t>and further establishment of technological and environmental leadership in aquaculture. This plan includes 9 critical strategic goals</w:t>
      </w:r>
      <w:r w:rsidRPr="00C13F4D">
        <w:rPr>
          <w:sz w:val="14"/>
        </w:rPr>
        <w:t xml:space="preserve">, </w:t>
      </w:r>
      <w:r w:rsidRPr="00C13F4D">
        <w:rPr>
          <w:rStyle w:val="StyleUnderline"/>
        </w:rPr>
        <w:t>with</w:t>
      </w:r>
      <w:r w:rsidRPr="00C13F4D">
        <w:rPr>
          <w:sz w:val="14"/>
        </w:rPr>
        <w:t xml:space="preserve"> </w:t>
      </w:r>
      <w:r w:rsidRPr="00C13F4D">
        <w:rPr>
          <w:rStyle w:val="StyleUnderline"/>
        </w:rPr>
        <w:t>outcomes</w:t>
      </w:r>
      <w:r w:rsidRPr="00C13F4D">
        <w:rPr>
          <w:sz w:val="14"/>
        </w:rPr>
        <w:t xml:space="preserve"> and milestones </w:t>
      </w:r>
      <w:r w:rsidRPr="00C13F4D">
        <w:rPr>
          <w:rStyle w:val="StyleUnderline"/>
        </w:rPr>
        <w:t xml:space="preserve">that identify </w:t>
      </w:r>
      <w:r w:rsidRPr="00C13F4D">
        <w:rPr>
          <w:rStyle w:val="Emphasis"/>
          <w:sz w:val="32"/>
        </w:rPr>
        <w:t>Federal agency and interagency research, science, and technology priorities over the midterm (5 years) that will support aquaculture development</w:t>
      </w:r>
      <w:r w:rsidRPr="00C13F4D">
        <w:rPr>
          <w:sz w:val="14"/>
        </w:rPr>
        <w:t xml:space="preserve"> in the United States. Strategic Goals 1. </w:t>
      </w:r>
      <w:r w:rsidRPr="00C13F4D">
        <w:rPr>
          <w:rStyle w:val="StyleUnderline"/>
        </w:rPr>
        <w:t>Advance Understanding of the Interactions of Aquaculture and the Environment</w:t>
      </w:r>
      <w:r w:rsidRPr="00C13F4D">
        <w:rPr>
          <w:sz w:val="14"/>
        </w:rPr>
        <w:t xml:space="preserve"> 2. Employ Genetics to Increase Productivity and Protect Natural Populations 3. Counter Disease in Aquatic Organisms and Improving Biosecurity 4. </w:t>
      </w:r>
      <w:r w:rsidRPr="00C13F4D">
        <w:rPr>
          <w:rStyle w:val="StyleUnderline"/>
        </w:rPr>
        <w:t>Improve Production Efficiency</w:t>
      </w:r>
      <w:r w:rsidRPr="00C13F4D">
        <w:rPr>
          <w:sz w:val="14"/>
        </w:rPr>
        <w:t xml:space="preserve"> and Well-being 5. Improve Nutrition and Develop Novel Feeds 6. </w:t>
      </w:r>
      <w:r w:rsidRPr="00C13F4D">
        <w:rPr>
          <w:rStyle w:val="StyleUnderline"/>
        </w:rPr>
        <w:t>Increase Supply</w:t>
      </w:r>
      <w:r w:rsidRPr="00C13F4D">
        <w:rPr>
          <w:sz w:val="14"/>
        </w:rPr>
        <w:t xml:space="preserve"> of Nutritious, Safe, High-quality Seafood and Aquatic Products 7. </w:t>
      </w:r>
      <w:r w:rsidRPr="00C13F4D">
        <w:rPr>
          <w:rStyle w:val="StyleUnderline"/>
        </w:rPr>
        <w:t>Improve Performance of Production Systems</w:t>
      </w:r>
      <w:r w:rsidRPr="00C13F4D">
        <w:rPr>
          <w:sz w:val="14"/>
        </w:rPr>
        <w:t xml:space="preserve"> 8. </w:t>
      </w:r>
      <w:r w:rsidRPr="00C13F4D">
        <w:rPr>
          <w:rStyle w:val="StyleUnderline"/>
        </w:rPr>
        <w:t>Create a Skilled Workforce and Enhance Technology Transfer</w:t>
      </w:r>
      <w:r w:rsidRPr="00C13F4D">
        <w:rPr>
          <w:sz w:val="14"/>
        </w:rPr>
        <w:t xml:space="preserve"> 9. </w:t>
      </w:r>
      <w:r w:rsidRPr="00C13F4D">
        <w:rPr>
          <w:rStyle w:val="StyleUnderline"/>
        </w:rPr>
        <w:t>Develop</w:t>
      </w:r>
      <w:r w:rsidRPr="00C13F4D">
        <w:rPr>
          <w:sz w:val="14"/>
        </w:rPr>
        <w:t xml:space="preserve"> and Use Socioeconomic and Business </w:t>
      </w:r>
      <w:r w:rsidRPr="00C13F4D">
        <w:rPr>
          <w:rStyle w:val="StyleUnderline"/>
        </w:rPr>
        <w:t>Research to Advance Domestic Aquaculture</w:t>
      </w:r>
      <w:r w:rsidRPr="00C13F4D">
        <w:rPr>
          <w:sz w:val="14"/>
        </w:rPr>
        <w:t xml:space="preserve"> </w:t>
      </w:r>
      <w:proofErr w:type="gramStart"/>
      <w:r w:rsidRPr="00C13F4D">
        <w:rPr>
          <w:sz w:val="14"/>
        </w:rPr>
        <w:t>The</w:t>
      </w:r>
      <w:proofErr w:type="gramEnd"/>
      <w:r w:rsidRPr="00C13F4D">
        <w:rPr>
          <w:sz w:val="14"/>
        </w:rPr>
        <w:t xml:space="preserve"> plan </w:t>
      </w:r>
      <w:r w:rsidRPr="00C13F4D">
        <w:rPr>
          <w:sz w:val="14"/>
        </w:rPr>
        <w:lastRenderedPageBreak/>
        <w:t xml:space="preserve">includes introductory material to provide background and perspective on the role and scale of aquaculture domestically and worldwide. It also highlights the potential for job creation and economic development through expanded domestic aquaculture. </w:t>
      </w:r>
      <w:r w:rsidRPr="00C13F4D">
        <w:rPr>
          <w:rStyle w:val="StyleUnderline"/>
        </w:rPr>
        <w:t xml:space="preserve">While there is excellent research and technology development currently underway, the plan recognizes that </w:t>
      </w:r>
      <w:r w:rsidRPr="00C13F4D">
        <w:rPr>
          <w:rStyle w:val="Emphasis"/>
          <w:sz w:val="28"/>
        </w:rPr>
        <w:t xml:space="preserve">multi-disciplinary research and coordination of Federal research programs are needed </w:t>
      </w:r>
      <w:r w:rsidRPr="00C13F4D">
        <w:rPr>
          <w:rStyle w:val="StyleUnderline"/>
        </w:rPr>
        <w:t xml:space="preserve">to improve competitiveness, production efficiency, economic </w:t>
      </w:r>
      <w:r w:rsidRPr="00C13F4D">
        <w:rPr>
          <w:rStyle w:val="Emphasis"/>
        </w:rPr>
        <w:t>viability</w:t>
      </w:r>
      <w:r w:rsidRPr="00C13F4D">
        <w:rPr>
          <w:rStyle w:val="StyleUnderline"/>
        </w:rPr>
        <w:t xml:space="preserve">, and long-term environmental sustainability through advances in genetics, nutrition, health, and technology. </w:t>
      </w:r>
    </w:p>
    <w:p w:rsidR="008B27C2" w:rsidRDefault="008B27C2" w:rsidP="008B27C2">
      <w:pPr>
        <w:pStyle w:val="Heading4"/>
      </w:pPr>
      <w:r w:rsidRPr="008B27C2">
        <w:t>Plan’s federal spending is a pre-requisite to the privatization CP</w:t>
      </w:r>
    </w:p>
    <w:p w:rsidR="008B27C2" w:rsidRDefault="008B27C2" w:rsidP="008B27C2">
      <w:r>
        <w:t xml:space="preserve">-Unifies fragmented funding </w:t>
      </w:r>
    </w:p>
    <w:p w:rsidR="00B33AF9" w:rsidRDefault="00B33AF9" w:rsidP="008B27C2">
      <w:r>
        <w:t>-Spurs commercial actors who don’t want risk otherwise</w:t>
      </w:r>
    </w:p>
    <w:p w:rsidR="00B33AF9" w:rsidRDefault="00B33AF9" w:rsidP="008B27C2">
      <w:r>
        <w:t>-Rallies the public</w:t>
      </w:r>
    </w:p>
    <w:p w:rsidR="00B33AF9" w:rsidRPr="008B27C2" w:rsidRDefault="00B33AF9" w:rsidP="008B27C2">
      <w:r>
        <w:t>-Fills in for lack of interested large companies</w:t>
      </w:r>
    </w:p>
    <w:p w:rsidR="008B27C2" w:rsidRDefault="008B27C2" w:rsidP="008B27C2">
      <w:pPr>
        <w:rPr>
          <w:rStyle w:val="Style13ptBold"/>
        </w:rPr>
      </w:pPr>
      <w:r>
        <w:rPr>
          <w:rStyle w:val="Style13ptBold"/>
        </w:rPr>
        <w:t>Rubin et al. 14</w:t>
      </w:r>
    </w:p>
    <w:p w:rsidR="008B27C2" w:rsidRPr="00C750E1" w:rsidRDefault="008B27C2" w:rsidP="008B27C2">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8" w:history="1">
        <w:r w:rsidRPr="00C750E1">
          <w:rPr>
            <w:rStyle w:val="Hyperlink"/>
          </w:rPr>
          <w:t>http://www.whitehouse.gov/sites/default/files/microsites/ostp/NSTC/aquaculture_strategic_plan_final.pdf#THUR</w:t>
        </w:r>
      </w:hyperlink>
      <w:r w:rsidRPr="00C750E1">
        <w:t>}</w:t>
      </w:r>
    </w:p>
    <w:p w:rsidR="008B27C2" w:rsidRDefault="008B27C2" w:rsidP="008B27C2"/>
    <w:p w:rsidR="008B27C2" w:rsidRDefault="008B27C2" w:rsidP="008B27C2">
      <w:pPr>
        <w:rPr>
          <w:rStyle w:val="StyleUnderline"/>
        </w:rPr>
      </w:pPr>
      <w:r w:rsidRPr="008B27C2">
        <w:rPr>
          <w:rStyle w:val="StyleUnderline"/>
        </w:rPr>
        <w:t>Annual Federal expenditures for aquaculture research have averaged approximately S94 million in recent years</w:t>
      </w:r>
      <w:r w:rsidRPr="00B33AF9">
        <w:rPr>
          <w:sz w:val="16"/>
        </w:rPr>
        <w:t xml:space="preserve">, with a split of S40 million to extramural (Federal funds awarded to non-Federal entities) and S54 million to intramural programs (Federal funds allocated to Federal agency-supported research programs). </w:t>
      </w:r>
      <w:r w:rsidRPr="00B33AF9">
        <w:rPr>
          <w:rStyle w:val="StyleUnderline"/>
        </w:rPr>
        <w:t xml:space="preserve">These funds </w:t>
      </w:r>
      <w:r w:rsidRPr="00B33AF9">
        <w:rPr>
          <w:rStyle w:val="Emphasis"/>
        </w:rPr>
        <w:t>support core research capabilities</w:t>
      </w:r>
      <w:r w:rsidRPr="00B33AF9">
        <w:rPr>
          <w:sz w:val="16"/>
        </w:rPr>
        <w:t xml:space="preserve"> in universities and Federal facilities and small businesses </w:t>
      </w:r>
      <w:r w:rsidRPr="00B33AF9">
        <w:rPr>
          <w:rStyle w:val="StyleUnderline"/>
        </w:rPr>
        <w:t xml:space="preserve">that </w:t>
      </w:r>
      <w:r w:rsidRPr="00B33AF9">
        <w:rPr>
          <w:rStyle w:val="Emphasis"/>
        </w:rPr>
        <w:t>solve critical problems and generate new technologies</w:t>
      </w:r>
      <w:r w:rsidRPr="00B33AF9">
        <w:rPr>
          <w:rStyle w:val="StyleUnderline"/>
        </w:rPr>
        <w:t xml:space="preserve"> and better practices. While there is currently excellent research and </w:t>
      </w:r>
      <w:r w:rsidRPr="00B33AF9">
        <w:rPr>
          <w:sz w:val="16"/>
        </w:rPr>
        <w:t>technology</w:t>
      </w:r>
      <w:r w:rsidRPr="00B33AF9">
        <w:rPr>
          <w:rStyle w:val="StyleUnderline"/>
        </w:rPr>
        <w:t xml:space="preserve"> development ongoing in Federal</w:t>
      </w:r>
      <w:r w:rsidRPr="00B33AF9">
        <w:rPr>
          <w:sz w:val="16"/>
        </w:rPr>
        <w:t xml:space="preserve">, university, and private </w:t>
      </w:r>
      <w:r w:rsidRPr="00B33AF9">
        <w:rPr>
          <w:rStyle w:val="StyleUnderline"/>
        </w:rPr>
        <w:t xml:space="preserve">research facilities, the plan recognizes that multi-disciplinary research and </w:t>
      </w:r>
      <w:r w:rsidRPr="00B33AF9">
        <w:rPr>
          <w:rStyle w:val="Emphasis"/>
        </w:rPr>
        <w:t>coordination of Federal research programs are needed to improve competitiveness, production efficiency, economic viability, and long-term environmental sustainability</w:t>
      </w:r>
      <w:r w:rsidRPr="00B33AF9">
        <w:rPr>
          <w:rStyle w:val="StyleUnderline"/>
        </w:rPr>
        <w:t xml:space="preserve"> through advances</w:t>
      </w:r>
      <w:r w:rsidRPr="00B33AF9">
        <w:rPr>
          <w:sz w:val="16"/>
        </w:rPr>
        <w:t xml:space="preserve"> in genetics, nutrition, health, and technology. </w:t>
      </w:r>
      <w:r w:rsidRPr="00B33AF9">
        <w:rPr>
          <w:rStyle w:val="StyleUnderline"/>
        </w:rPr>
        <w:t xml:space="preserve">There are also opportunities to </w:t>
      </w:r>
      <w:r w:rsidRPr="00B33AF9">
        <w:rPr>
          <w:rStyle w:val="Emphasis"/>
        </w:rPr>
        <w:t>develop new industries</w:t>
      </w:r>
      <w:r w:rsidRPr="00B33AF9">
        <w:rPr>
          <w:sz w:val="16"/>
        </w:rPr>
        <w:t xml:space="preserve"> to meet the growing demand for seafood and to respond to the challenges of climate change, including the effects on ocean chemistry. </w:t>
      </w:r>
      <w:r w:rsidRPr="00B33AF9">
        <w:rPr>
          <w:rStyle w:val="StyleUnderline"/>
        </w:rPr>
        <w:t xml:space="preserve">The </w:t>
      </w:r>
      <w:r w:rsidRPr="00B33AF9">
        <w:rPr>
          <w:rStyle w:val="Emphasis"/>
        </w:rPr>
        <w:t>primary</w:t>
      </w:r>
      <w:r w:rsidRPr="00B33AF9">
        <w:rPr>
          <w:rStyle w:val="StyleUnderline"/>
        </w:rPr>
        <w:t xml:space="preserve"> rationale for Federal investment in aquaculture research, science, and technology development is to: Provide </w:t>
      </w:r>
      <w:r w:rsidRPr="00B33AF9">
        <w:rPr>
          <w:rStyle w:val="Emphasis"/>
        </w:rPr>
        <w:t>building blocks for jobs and economic growth</w:t>
      </w:r>
      <w:proofErr w:type="gramStart"/>
      <w:r w:rsidRPr="00B33AF9">
        <w:rPr>
          <w:sz w:val="16"/>
        </w:rPr>
        <w:t>:32</w:t>
      </w:r>
      <w:proofErr w:type="gramEnd"/>
      <w:r w:rsidRPr="00B33AF9">
        <w:rPr>
          <w:sz w:val="16"/>
        </w:rPr>
        <w:t xml:space="preserve"> </w:t>
      </w:r>
      <w:r w:rsidRPr="00B33AF9">
        <w:rPr>
          <w:rStyle w:val="StyleUnderline"/>
        </w:rPr>
        <w:t xml:space="preserve">The Federal government has a national interest in fostering technological innovation and transfer in partnership with industry entrepreneurs. </w:t>
      </w:r>
      <w:r w:rsidRPr="00B33AF9">
        <w:rPr>
          <w:sz w:val="16"/>
        </w:rPr>
        <w:t xml:space="preserve">In fact, commercial aquaculture can create an estimated 75,000 to 100,000 direct and indirect jobs in the U.S. with every 1 million metric tons of production because of its significant economic multiplier factor;33 </w:t>
      </w:r>
      <w:r w:rsidRPr="00B33AF9">
        <w:rPr>
          <w:rStyle w:val="StyleUnderline"/>
        </w:rPr>
        <w:t xml:space="preserve">Maintain research capabilities for basic and applied research so that today's investment in research </w:t>
      </w:r>
      <w:r w:rsidRPr="00B33AF9">
        <w:rPr>
          <w:rStyle w:val="Emphasis"/>
        </w:rPr>
        <w:t>drives future growth in productivity</w:t>
      </w:r>
      <w:r w:rsidRPr="00B33AF9">
        <w:rPr>
          <w:rStyle w:val="StyleUnderline"/>
        </w:rPr>
        <w:t xml:space="preserve">: New technologies will improve the effectiveness of inputs and integrate evolving technologies in new and better ways for high payoffs from Federal investments. </w:t>
      </w:r>
      <w:r w:rsidRPr="00B33AF9">
        <w:rPr>
          <w:rStyle w:val="Emphasis"/>
        </w:rPr>
        <w:t>Such growth is critical</w:t>
      </w:r>
      <w:r w:rsidRPr="00B33AF9">
        <w:rPr>
          <w:rStyle w:val="StyleUnderline"/>
        </w:rPr>
        <w:t xml:space="preserve"> for future aquaculture sector expansion and competitiveness; Support effective extension education functions that</w:t>
      </w:r>
      <w:r w:rsidRPr="00B33AF9">
        <w:rPr>
          <w:sz w:val="16"/>
        </w:rPr>
        <w:t xml:space="preserve"> help </w:t>
      </w:r>
      <w:r w:rsidRPr="00B33AF9">
        <w:rPr>
          <w:rStyle w:val="StyleUnderline"/>
        </w:rPr>
        <w:t>translate and deliver new knowledge</w:t>
      </w:r>
      <w:r w:rsidRPr="00B33AF9">
        <w:rPr>
          <w:sz w:val="16"/>
        </w:rPr>
        <w:t xml:space="preserve"> for the public good and facilitates farm-level adoption of new technology; </w:t>
      </w:r>
      <w:r w:rsidRPr="00B33AF9">
        <w:rPr>
          <w:rStyle w:val="StyleUnderline"/>
        </w:rPr>
        <w:t xml:space="preserve">Fill research gaps in a sector dominated by small companies with </w:t>
      </w:r>
      <w:r w:rsidRPr="00B33AF9">
        <w:rPr>
          <w:rStyle w:val="Emphasis"/>
        </w:rPr>
        <w:t>limited ability to conduct research and advance the industry</w:t>
      </w:r>
      <w:r w:rsidRPr="00B33AF9">
        <w:rPr>
          <w:rStyle w:val="StyleUnderline"/>
        </w:rPr>
        <w:t xml:space="preserve"> and address societal interests</w:t>
      </w:r>
      <w:r w:rsidRPr="00B33AF9">
        <w:rPr>
          <w:sz w:val="16"/>
        </w:rPr>
        <w:t xml:space="preserve">; and Support sound </w:t>
      </w:r>
      <w:r w:rsidRPr="00B33AF9">
        <w:rPr>
          <w:sz w:val="16"/>
        </w:rPr>
        <w:lastRenderedPageBreak/>
        <w:t xml:space="preserve">science for policy, regulatory, and permitting decisions that allow sustainable industry development: </w:t>
      </w:r>
      <w:r w:rsidRPr="00B33AF9">
        <w:rPr>
          <w:rStyle w:val="StyleUnderline"/>
        </w:rPr>
        <w:t xml:space="preserve">Scientific knowledge is </w:t>
      </w:r>
      <w:r w:rsidRPr="00B33AF9">
        <w:rPr>
          <w:rStyle w:val="Emphasis"/>
        </w:rPr>
        <w:t>required</w:t>
      </w:r>
      <w:r w:rsidRPr="00B33AF9">
        <w:rPr>
          <w:rStyle w:val="StyleUnderline"/>
        </w:rPr>
        <w:t xml:space="preserve"> to understand the environmental effects of private and public sector aquaculture and mitigation options for sustainable development that is acceptable to the public.</w:t>
      </w:r>
    </w:p>
    <w:p w:rsidR="005D7AB6" w:rsidRDefault="005D7AB6" w:rsidP="005D7AB6">
      <w:pPr>
        <w:pStyle w:val="Heading4"/>
      </w:pPr>
      <w:r w:rsidRPr="005D7AB6">
        <w:t>US action vital</w:t>
      </w:r>
      <w:r>
        <w:t xml:space="preserve"> – international CP fails</w:t>
      </w:r>
      <w:r w:rsidR="00D10A46">
        <w:t xml:space="preserve"> because of human capacity and tech transfers shortfalls </w:t>
      </w:r>
    </w:p>
    <w:p w:rsidR="00D10A46" w:rsidRDefault="00D10A46" w:rsidP="00D10A46">
      <w:pPr>
        <w:rPr>
          <w:rStyle w:val="Style13ptBold"/>
        </w:rPr>
      </w:pPr>
      <w:r>
        <w:rPr>
          <w:rStyle w:val="Style13ptBold"/>
        </w:rPr>
        <w:t>Rubin et al. 14</w:t>
      </w:r>
    </w:p>
    <w:p w:rsidR="00D10A46" w:rsidRPr="00C750E1" w:rsidRDefault="00D10A46" w:rsidP="00D10A46">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9" w:history="1">
        <w:r w:rsidRPr="00C750E1">
          <w:rPr>
            <w:rStyle w:val="Hyperlink"/>
          </w:rPr>
          <w:t>http://www.whitehouse.gov/sites/default/files/microsites/ostp/NSTC/aquaculture_strategic_plan_final.pdf#THUR</w:t>
        </w:r>
      </w:hyperlink>
      <w:r w:rsidRPr="00C750E1">
        <w:t>}</w:t>
      </w:r>
    </w:p>
    <w:p w:rsidR="00D10A46" w:rsidRPr="00D10A46" w:rsidRDefault="00D10A46" w:rsidP="00D10A46"/>
    <w:p w:rsidR="005D7AB6" w:rsidRDefault="005D7AB6" w:rsidP="005D7AB6">
      <w:pPr>
        <w:rPr>
          <w:rStyle w:val="StyleUnderline"/>
        </w:rPr>
      </w:pPr>
      <w:r w:rsidRPr="00D10A46">
        <w:rPr>
          <w:sz w:val="16"/>
        </w:rPr>
        <w:t xml:space="preserve">U.S. </w:t>
      </w:r>
      <w:r w:rsidRPr="00D10A46">
        <w:rPr>
          <w:rStyle w:val="StyleUnderline"/>
        </w:rPr>
        <w:t xml:space="preserve">Aquaculture </w:t>
      </w:r>
      <w:r w:rsidRPr="00D10A46">
        <w:rPr>
          <w:rStyle w:val="Emphasis"/>
        </w:rPr>
        <w:t>depends</w:t>
      </w:r>
      <w:r w:rsidRPr="00D10A46">
        <w:rPr>
          <w:rStyle w:val="StyleUnderline"/>
        </w:rPr>
        <w:t xml:space="preserve"> on progressive science and technological innovation</w:t>
      </w:r>
      <w:r w:rsidRPr="00D10A46">
        <w:rPr>
          <w:sz w:val="16"/>
        </w:rPr>
        <w:t xml:space="preserve"> to create jobs, compete in world seafood markets, meet environmental requirements, and meet evolving social expectations. </w:t>
      </w:r>
      <w:r w:rsidRPr="00D10A46">
        <w:rPr>
          <w:rStyle w:val="Emphasis"/>
        </w:rPr>
        <w:t>Continued U.S. leadership</w:t>
      </w:r>
      <w:r w:rsidRPr="00D10A46">
        <w:rPr>
          <w:rStyle w:val="StyleUnderline"/>
        </w:rPr>
        <w:t xml:space="preserve"> in aquaculture science and technology development will require building human capacity in diverse scientific fields </w:t>
      </w:r>
      <w:r w:rsidRPr="00D10A46">
        <w:rPr>
          <w:sz w:val="16"/>
        </w:rPr>
        <w:t xml:space="preserve">to find solutions to scientific, economic, social, and management challenges. </w:t>
      </w:r>
      <w:r w:rsidRPr="00D10A46">
        <w:rPr>
          <w:rStyle w:val="StyleUnderline"/>
        </w:rPr>
        <w:t xml:space="preserve">Public education and understanding of aquaculture science and the performance of diverse aquaculture systems create a scientifically literate population leading to sound policy-making. Science-based information, </w:t>
      </w:r>
      <w:r w:rsidRPr="00D10A46">
        <w:rPr>
          <w:rStyle w:val="Emphasis"/>
        </w:rPr>
        <w:t>integrated</w:t>
      </w:r>
      <w:r w:rsidRPr="00D10A46">
        <w:rPr>
          <w:rStyle w:val="StyleUnderline"/>
        </w:rPr>
        <w:t xml:space="preserve"> with information delivery systems, offers new outreach opportunities</w:t>
      </w:r>
      <w:r w:rsidRPr="00D10A46">
        <w:rPr>
          <w:sz w:val="16"/>
        </w:rPr>
        <w:t xml:space="preserve"> to the public and the aquaculture community.</w:t>
      </w:r>
      <w:r w:rsidR="00D10A46" w:rsidRPr="00D10A46">
        <w:rPr>
          <w:sz w:val="16"/>
        </w:rPr>
        <w:t xml:space="preserve"> </w:t>
      </w:r>
      <w:r w:rsidRPr="00D10A46">
        <w:rPr>
          <w:rStyle w:val="StyleUnderline"/>
        </w:rPr>
        <w:t xml:space="preserve">The purpose of </w:t>
      </w:r>
      <w:r w:rsidRPr="00D10A46">
        <w:rPr>
          <w:rStyle w:val="Emphasis"/>
        </w:rPr>
        <w:t>Federal and university</w:t>
      </w:r>
      <w:r w:rsidRPr="00D10A46">
        <w:rPr>
          <w:sz w:val="16"/>
        </w:rPr>
        <w:t xml:space="preserve"> extension education and technology </w:t>
      </w:r>
      <w:r w:rsidRPr="00D10A46">
        <w:rPr>
          <w:rStyle w:val="StyleUnderline"/>
        </w:rPr>
        <w:t>transfer is to efficiently integrate ideas, inventions, and technologies developed</w:t>
      </w:r>
      <w:r w:rsidRPr="00D10A46">
        <w:rPr>
          <w:sz w:val="16"/>
        </w:rPr>
        <w:t xml:space="preserve"> with both public and private funds into the commercial and restoration aquaculture sectors. </w:t>
      </w:r>
      <w:r w:rsidRPr="00D10A46">
        <w:rPr>
          <w:rStyle w:val="StyleUnderline"/>
        </w:rPr>
        <w:t xml:space="preserve">Unlike in some sectors, </w:t>
      </w:r>
      <w:r w:rsidRPr="00D10A46">
        <w:rPr>
          <w:rStyle w:val="Emphasis"/>
        </w:rPr>
        <w:t>most support for aquaculture research and technology development originates from public funding sources</w:t>
      </w:r>
      <w:r w:rsidRPr="00D10A46">
        <w:rPr>
          <w:rStyle w:val="StyleUnderline"/>
        </w:rPr>
        <w:t xml:space="preserve">. Encouraging private sector involvement through cooperative and collaborative research </w:t>
      </w:r>
      <w:r w:rsidRPr="00D10A46">
        <w:rPr>
          <w:rStyle w:val="Emphasis"/>
        </w:rPr>
        <w:t>ensures</w:t>
      </w:r>
      <w:r w:rsidRPr="00D10A46">
        <w:rPr>
          <w:rStyle w:val="StyleUnderline"/>
        </w:rPr>
        <w:t xml:space="preserve"> the relevance of research investments. </w:t>
      </w:r>
      <w:r w:rsidRPr="00D10A46">
        <w:rPr>
          <w:rStyle w:val="Emphasis"/>
        </w:rPr>
        <w:t>Federally-funded technology transfer</w:t>
      </w:r>
      <w:r w:rsidRPr="00D10A46">
        <w:rPr>
          <w:rStyle w:val="StyleUnderline"/>
        </w:rPr>
        <w:t xml:space="preserve"> is facilitated through cooperative</w:t>
      </w:r>
      <w:r w:rsidRPr="00D10A46">
        <w:rPr>
          <w:sz w:val="16"/>
        </w:rPr>
        <w:t xml:space="preserve"> research and technology development </w:t>
      </w:r>
      <w:r w:rsidRPr="00D10A46">
        <w:rPr>
          <w:rStyle w:val="StyleUnderline"/>
        </w:rPr>
        <w:t>agreements</w:t>
      </w:r>
      <w:r w:rsidRPr="00D10A46">
        <w:rPr>
          <w:sz w:val="16"/>
        </w:rPr>
        <w:t xml:space="preserve"> with the commercial and noncommercial aquaculture community.</w:t>
      </w:r>
      <w:r w:rsidR="00D10A46" w:rsidRPr="00D10A46">
        <w:rPr>
          <w:sz w:val="16"/>
        </w:rPr>
        <w:t xml:space="preserve"> </w:t>
      </w:r>
      <w:r w:rsidRPr="00D10A46">
        <w:rPr>
          <w:rStyle w:val="StyleUnderline"/>
        </w:rPr>
        <w:t xml:space="preserve">Research and extension scientists, private for-profit and non-profit businesses, professional societies, and industry associations all </w:t>
      </w:r>
      <w:r w:rsidRPr="00D10A46">
        <w:rPr>
          <w:rStyle w:val="Emphasis"/>
        </w:rPr>
        <w:t>share a need for timely information exchange</w:t>
      </w:r>
      <w:r w:rsidRPr="00D10A46">
        <w:rPr>
          <w:sz w:val="16"/>
        </w:rPr>
        <w:t xml:space="preserve"> on research outcomes and emerging issues. </w:t>
      </w:r>
      <w:r w:rsidRPr="00D10A46">
        <w:rPr>
          <w:rStyle w:val="StyleUnderline"/>
        </w:rPr>
        <w:t>International</w:t>
      </w:r>
      <w:r w:rsidRPr="00D10A46">
        <w:rPr>
          <w:sz w:val="16"/>
        </w:rPr>
        <w:t xml:space="preserve"> scientific and industry </w:t>
      </w:r>
      <w:r w:rsidRPr="00D10A46">
        <w:rPr>
          <w:rStyle w:val="StyleUnderline"/>
        </w:rPr>
        <w:t>exchanges</w:t>
      </w:r>
      <w:r w:rsidRPr="00D10A46">
        <w:rPr>
          <w:sz w:val="16"/>
        </w:rPr>
        <w:t xml:space="preserve"> can </w:t>
      </w:r>
      <w:r w:rsidRPr="00D10A46">
        <w:rPr>
          <w:rStyle w:val="StyleUnderline"/>
        </w:rPr>
        <w:t xml:space="preserve">all accelerate technology development and diffusion at a </w:t>
      </w:r>
      <w:r w:rsidRPr="00D10A46">
        <w:rPr>
          <w:rStyle w:val="Emphasis"/>
        </w:rPr>
        <w:t>global scale</w:t>
      </w:r>
      <w:r w:rsidRPr="00D10A46">
        <w:rPr>
          <w:rStyle w:val="StyleUnderline"/>
        </w:rPr>
        <w:t>. New public policy choices</w:t>
      </w:r>
      <w:r w:rsidRPr="00D10A46">
        <w:rPr>
          <w:sz w:val="16"/>
        </w:rPr>
        <w:t xml:space="preserve"> and consumer preferences also raise new technology questions and </w:t>
      </w:r>
      <w:r w:rsidRPr="00D10A46">
        <w:rPr>
          <w:rStyle w:val="Emphasis"/>
        </w:rPr>
        <w:t>drive</w:t>
      </w:r>
      <w:r w:rsidRPr="00D10A46">
        <w:rPr>
          <w:rStyle w:val="StyleUnderline"/>
        </w:rPr>
        <w:t xml:space="preserve"> the direction of future curriculum development</w:t>
      </w:r>
      <w:r w:rsidRPr="00D10A46">
        <w:rPr>
          <w:sz w:val="16"/>
        </w:rPr>
        <w:t xml:space="preserve"> and educational needs. The </w:t>
      </w:r>
      <w:r w:rsidRPr="00D10A46">
        <w:rPr>
          <w:rStyle w:val="StyleUnderline"/>
        </w:rPr>
        <w:t xml:space="preserve">long-term development and sustainability of aquaculture </w:t>
      </w:r>
      <w:r w:rsidRPr="00D10A46">
        <w:rPr>
          <w:rStyle w:val="Emphasis"/>
        </w:rPr>
        <w:t>will be determined</w:t>
      </w:r>
      <w:r w:rsidRPr="00D10A46">
        <w:rPr>
          <w:rStyle w:val="StyleUnderline"/>
        </w:rPr>
        <w:t xml:space="preserve">, in part, by training scientists and technicians; </w:t>
      </w:r>
      <w:r w:rsidRPr="00D10A46">
        <w:rPr>
          <w:rStyle w:val="Emphasis"/>
        </w:rPr>
        <w:t>effectively connecting science, industry, and society; and using innovations</w:t>
      </w:r>
      <w:r w:rsidRPr="00D10A46">
        <w:rPr>
          <w:rStyle w:val="StyleUnderline"/>
        </w:rPr>
        <w:t xml:space="preserve"> in education and technology transfer.</w:t>
      </w:r>
    </w:p>
    <w:p w:rsidR="00777B4E" w:rsidRPr="00777B4E" w:rsidRDefault="00777B4E" w:rsidP="00777B4E">
      <w:pPr>
        <w:pStyle w:val="Heading3"/>
      </w:pPr>
      <w:r w:rsidRPr="00777B4E">
        <w:lastRenderedPageBreak/>
        <w:t>2AC – Fed Key</w:t>
      </w:r>
    </w:p>
    <w:p w:rsidR="00777B4E" w:rsidRDefault="00777B4E" w:rsidP="00777B4E">
      <w:pPr>
        <w:pStyle w:val="Heading4"/>
      </w:pPr>
      <w:r>
        <w:t xml:space="preserve">Fed has to be the first-mover – key credible signal for investors </w:t>
      </w:r>
    </w:p>
    <w:p w:rsidR="00777B4E" w:rsidRPr="006D76BD" w:rsidRDefault="00777B4E" w:rsidP="00777B4E">
      <w:r>
        <w:t xml:space="preserve">Randy </w:t>
      </w:r>
      <w:r w:rsidRPr="000D192B">
        <w:rPr>
          <w:rStyle w:val="Style13ptBold"/>
        </w:rPr>
        <w:t>Cates</w:t>
      </w:r>
      <w:r>
        <w:t xml:space="preserve"> – May/June </w:t>
      </w:r>
      <w:r w:rsidRPr="006D76BD">
        <w:rPr>
          <w:rStyle w:val="Style13ptBold"/>
        </w:rPr>
        <w:t>2010</w:t>
      </w:r>
      <w:r>
        <w:t>, Member of the Marine Fisheries Advisory Committee, U.S. Department of Commerce, Sustainable U.S. Marine Aquaculture Expansion in the 21</w:t>
      </w:r>
      <w:r w:rsidRPr="006D76BD">
        <w:rPr>
          <w:vertAlign w:val="superscript"/>
        </w:rPr>
        <w:t>st</w:t>
      </w:r>
      <w:r>
        <w:t xml:space="preserve"> Century,  Marine Technology Society Journal </w:t>
      </w:r>
      <w:proofErr w:type="spellStart"/>
      <w:r>
        <w:t>Vol</w:t>
      </w:r>
      <w:proofErr w:type="spellEnd"/>
      <w:r>
        <w:t xml:space="preserve"> 44 Number 3, “U.S. Open Ocean Fish Farming: Are We There Yet?,” </w:t>
      </w:r>
      <w:r w:rsidRPr="006D76BD">
        <w:t>http://www.ljhs.sandi.net/faculty/DJames/NOSB/Study%20Guides/Aquaculture%20MTS%2044.3.pdf</w:t>
      </w:r>
    </w:p>
    <w:p w:rsidR="00777B4E" w:rsidRPr="00492CBF" w:rsidRDefault="00777B4E" w:rsidP="00777B4E">
      <w:pPr>
        <w:rPr>
          <w:b/>
          <w:iCs/>
          <w:u w:val="single"/>
        </w:rPr>
      </w:pPr>
      <w:r w:rsidRPr="00777B4E">
        <w:rPr>
          <w:sz w:val="14"/>
        </w:rPr>
        <w:t xml:space="preserve">A New National Policy for Marine Aquaculture </w:t>
      </w:r>
      <w:r w:rsidRPr="00C0538F">
        <w:rPr>
          <w:rStyle w:val="StyleUnderline"/>
        </w:rPr>
        <w:t xml:space="preserve">One important thing </w:t>
      </w:r>
      <w:r w:rsidRPr="00F64AD0">
        <w:rPr>
          <w:rStyle w:val="StyleUnderline"/>
          <w:highlight w:val="cyan"/>
        </w:rPr>
        <w:t>we</w:t>
      </w:r>
      <w:r w:rsidRPr="00C0538F">
        <w:rPr>
          <w:rStyle w:val="StyleUnderline"/>
        </w:rPr>
        <w:t xml:space="preserve"> have </w:t>
      </w:r>
      <w:r w:rsidRPr="00F64AD0">
        <w:rPr>
          <w:rStyle w:val="StyleUnderline"/>
          <w:highlight w:val="cyan"/>
        </w:rPr>
        <w:t>learned in Hawaii</w:t>
      </w:r>
      <w:r w:rsidRPr="00C0538F">
        <w:rPr>
          <w:rStyle w:val="StyleUnderline"/>
        </w:rPr>
        <w:t xml:space="preserve"> is </w:t>
      </w:r>
      <w:r w:rsidRPr="00F64AD0">
        <w:rPr>
          <w:rStyle w:val="Emphasis"/>
          <w:highlight w:val="cyan"/>
        </w:rPr>
        <w:t>that if the government is indifferent or hostile to aquaculture, it will not develop.</w:t>
      </w:r>
      <w:r w:rsidRPr="00777B4E">
        <w:rPr>
          <w:sz w:val="14"/>
        </w:rPr>
        <w:t xml:space="preserve"> </w:t>
      </w:r>
      <w:r w:rsidRPr="00F64AD0">
        <w:rPr>
          <w:rStyle w:val="StyleUnderline"/>
          <w:highlight w:val="cyan"/>
        </w:rPr>
        <w:t xml:space="preserve">A supportive public policy is </w:t>
      </w:r>
      <w:r w:rsidRPr="00F64AD0">
        <w:rPr>
          <w:rStyle w:val="Emphasis"/>
          <w:highlight w:val="cyan"/>
        </w:rPr>
        <w:t>absolutely essential</w:t>
      </w:r>
      <w:r w:rsidRPr="00F64AD0">
        <w:rPr>
          <w:rStyle w:val="StyleUnderline"/>
          <w:highlight w:val="cyan"/>
        </w:rPr>
        <w:t xml:space="preserve"> to establishing a successful industry</w:t>
      </w:r>
      <w:r w:rsidRPr="00777B4E">
        <w:rPr>
          <w:sz w:val="14"/>
        </w:rPr>
        <w:t xml:space="preserve">. The NOAA held listening sessions around the country in April 2010 for stakeholder input to a new national policy for marine aquaculture development. According to the NOAA, the new policy is being formulated to reportedly enable an industry that is sustainable, creates employment and business opportunities, fosters the production of safe seafood, and complements the NOAA’s strategy to main- rain a healthy and productive ocean. </w:t>
      </w:r>
      <w:r w:rsidRPr="00C0538F">
        <w:rPr>
          <w:rStyle w:val="StyleUnderline"/>
        </w:rPr>
        <w:t xml:space="preserve">This is an initiative of the Obama Administration that is related to </w:t>
      </w:r>
      <w:r w:rsidRPr="00F64AD0">
        <w:rPr>
          <w:rStyle w:val="StyleUnderline"/>
          <w:highlight w:val="cyan"/>
        </w:rPr>
        <w:t>a larger</w:t>
      </w:r>
      <w:r w:rsidRPr="00C0538F">
        <w:rPr>
          <w:rStyle w:val="StyleUnderline"/>
        </w:rPr>
        <w:t xml:space="preserve"> and more </w:t>
      </w:r>
      <w:r w:rsidRPr="00F64AD0">
        <w:rPr>
          <w:rStyle w:val="StyleUnderline"/>
          <w:highlight w:val="cyan"/>
        </w:rPr>
        <w:t>comprehensive 5-year effort to create a national ocean policy for managing all major ocean uses in federal waters</w:t>
      </w:r>
      <w:r w:rsidRPr="00777B4E">
        <w:rPr>
          <w:sz w:val="14"/>
        </w:rPr>
        <w:t xml:space="preserve"> and includes detailed marine spatial planning. </w:t>
      </w:r>
      <w:r w:rsidRPr="00C0538F">
        <w:rPr>
          <w:rStyle w:val="StyleUnderline"/>
        </w:rPr>
        <w:t xml:space="preserve">Although this action </w:t>
      </w:r>
      <w:r w:rsidRPr="00F64AD0">
        <w:rPr>
          <w:rStyle w:val="StyleUnderline"/>
          <w:highlight w:val="cyan"/>
        </w:rPr>
        <w:t>looks very positive</w:t>
      </w:r>
      <w:r w:rsidRPr="00C0538F">
        <w:rPr>
          <w:rStyle w:val="StyleUnderline"/>
        </w:rPr>
        <w:t xml:space="preserve">, </w:t>
      </w:r>
      <w:r w:rsidRPr="00F64AD0">
        <w:rPr>
          <w:rStyle w:val="StyleUnderline"/>
          <w:highlight w:val="cyan"/>
        </w:rPr>
        <w:t>the industry concern is</w:t>
      </w:r>
      <w:r w:rsidRPr="00C0538F">
        <w:rPr>
          <w:rStyle w:val="StyleUnderline"/>
        </w:rPr>
        <w:t xml:space="preserve">, </w:t>
      </w:r>
      <w:r w:rsidRPr="00F64AD0">
        <w:rPr>
          <w:rStyle w:val="StyleUnderline"/>
          <w:highlight w:val="cyan"/>
        </w:rPr>
        <w:t>will decisive action to significantly develop domestic marine aquaculture and create a permitting and leasing process for</w:t>
      </w:r>
      <w:r w:rsidRPr="00C0538F">
        <w:rPr>
          <w:rStyle w:val="StyleUnderline"/>
        </w:rPr>
        <w:t xml:space="preserve"> commercial </w:t>
      </w:r>
      <w:r w:rsidRPr="00F64AD0">
        <w:rPr>
          <w:rStyle w:val="StyleUnderline"/>
          <w:highlight w:val="cyan"/>
        </w:rPr>
        <w:t>aquaculture</w:t>
      </w:r>
      <w:r w:rsidRPr="00C0538F">
        <w:rPr>
          <w:rStyle w:val="StyleUnderline"/>
        </w:rPr>
        <w:t xml:space="preserve"> farming </w:t>
      </w:r>
      <w:r w:rsidRPr="00F64AD0">
        <w:rPr>
          <w:rStyle w:val="StyleUnderline"/>
          <w:highlight w:val="cyan"/>
        </w:rPr>
        <w:t>in the EEZ have to wait until its conclusion</w:t>
      </w:r>
      <w:r w:rsidRPr="00777B4E">
        <w:rPr>
          <w:sz w:val="14"/>
          <w:highlight w:val="cyan"/>
        </w:rPr>
        <w:t>?</w:t>
      </w:r>
      <w:r w:rsidRPr="00777B4E">
        <w:rPr>
          <w:sz w:val="14"/>
        </w:rPr>
        <w:t xml:space="preserve"> Longtime members of the industry suggest that the NOAA has been “listening” in one form or another to the marine aquaculture community since 1985. It is also important that the NOAA recognize that these planning efforts are nor starting from zero. Other federal marine aquaculture policy and planning exercises that considered marine aquaculture and open-ocean operations were carried out over the past 3 years with the support of the marine aquaculture industry. In October 2007, the NOAA published a 10-year plan for marine aquaculture (U.S. Department of Commerce, 2007), an effort requested by the Marine Fisheries Advisory Committee (2008), an experienced citizen group that advises the Secretary of Com on fisheries and aquaculture policy. The plan, adopted by the NOAA, was intended to guide a broad national initiative for marine aquaculture and had four goals: (1) de </w:t>
      </w:r>
      <w:proofErr w:type="spellStart"/>
      <w:r w:rsidRPr="00777B4E">
        <w:rPr>
          <w:sz w:val="14"/>
        </w:rPr>
        <w:t>velopment</w:t>
      </w:r>
      <w:proofErr w:type="spellEnd"/>
      <w:r w:rsidRPr="00777B4E">
        <w:rPr>
          <w:sz w:val="14"/>
        </w:rPr>
        <w:t xml:space="preserve"> of a comprehensive regulatory program, (2) development of commercial marine aquaculture and replenishment of wild stocks, (3) better public understanding of marine aquaculture, and (4) increased collaboration and cooperation with international partners. In 2008, the Marine Fisheries Advisory Committee sent another important planning document entitled, “Vision 2020: The Future of U.S. Marine Fisheries” to the Secretary which, among other things, reiterated the need for a broad and well-financed national initiative in marine aquaculture development. Conclusions </w:t>
      </w:r>
      <w:proofErr w:type="gramStart"/>
      <w:r w:rsidRPr="00777B4E">
        <w:rPr>
          <w:sz w:val="14"/>
        </w:rPr>
        <w:t>It</w:t>
      </w:r>
      <w:proofErr w:type="gramEnd"/>
      <w:r w:rsidRPr="00777B4E">
        <w:rPr>
          <w:sz w:val="14"/>
        </w:rPr>
        <w:t xml:space="preserve"> is clear that America should not rely on imports to meet its growing demand for seafood. Interference with international supplies can occur for a variety of reasons, including political, economic, bureaucratic, and food safety concerns. </w:t>
      </w:r>
      <w:r w:rsidRPr="00C0538F">
        <w:rPr>
          <w:rStyle w:val="StyleUnderline"/>
        </w:rPr>
        <w:t>Domestic marine aquaculture, particularly sustainable commercial farming in the EEZ, is one means to provide significant increases in supply.</w:t>
      </w:r>
      <w:r w:rsidRPr="00777B4E">
        <w:rPr>
          <w:sz w:val="14"/>
        </w:rPr>
        <w:t xml:space="preserve"> However, </w:t>
      </w:r>
      <w:r w:rsidRPr="00F64AD0">
        <w:rPr>
          <w:rStyle w:val="StyleUnderline"/>
          <w:highlight w:val="cyan"/>
        </w:rPr>
        <w:t>the fledgling offshore industry and potential investors</w:t>
      </w:r>
      <w:r w:rsidRPr="00C0538F">
        <w:rPr>
          <w:rStyle w:val="StyleUnderline"/>
        </w:rPr>
        <w:t xml:space="preserve"> in it </w:t>
      </w:r>
      <w:r w:rsidRPr="00F64AD0">
        <w:rPr>
          <w:rStyle w:val="StyleUnderline"/>
          <w:highlight w:val="cyan"/>
        </w:rPr>
        <w:t xml:space="preserve">are </w:t>
      </w:r>
      <w:r w:rsidRPr="00F64AD0">
        <w:rPr>
          <w:rStyle w:val="Emphasis"/>
          <w:highlight w:val="cyan"/>
        </w:rPr>
        <w:t>languishing because of government indecision and the uncertainties of the political process</w:t>
      </w:r>
      <w:r w:rsidRPr="00C0538F">
        <w:rPr>
          <w:rStyle w:val="Emphasis"/>
        </w:rPr>
        <w:t xml:space="preserve">. </w:t>
      </w:r>
      <w:r w:rsidRPr="00777B4E">
        <w:rPr>
          <w:sz w:val="14"/>
        </w:rPr>
        <w:t xml:space="preserve">This situation prevails despite the very pertinent policy and planning for marine aquaculture already completed and adopted by the NOAA as well as candidate legislation introduced in the Congress by the previous administration and members to implement expanded development and a permitting and leasing program for the EEZ. These efforts stalled in large part because of concerns expressed by certain environmental and consumer advocacy groups. Open ocean aquaculture has its steadfast detractors in the </w:t>
      </w:r>
      <w:proofErr w:type="spellStart"/>
      <w:r w:rsidRPr="00777B4E">
        <w:rPr>
          <w:sz w:val="14"/>
        </w:rPr>
        <w:t>nongovemmental</w:t>
      </w:r>
      <w:proofErr w:type="spellEnd"/>
      <w:r w:rsidRPr="00777B4E">
        <w:rPr>
          <w:sz w:val="14"/>
        </w:rPr>
        <w:t xml:space="preserve"> organization community. Ho ever, I believe that both the recent scientific research and the real-world farming experience in Hawaii, in the United States, and elsewhere, when accurately analyzed, clearly indicate that commercial farms can be properly sited, monitored, and managed with minimal or no impacts. What lessons can be taken away from this brief review of the Hawaii offshore aquaculture experience and progress nationally? There are several I want to emphasize: • </w:t>
      </w:r>
      <w:r w:rsidRPr="00C0538F">
        <w:rPr>
          <w:rStyle w:val="StyleUnderline"/>
        </w:rPr>
        <w:t>Hawaii offers a model permitting</w:t>
      </w:r>
      <w:r>
        <w:rPr>
          <w:rStyle w:val="StyleUnderline"/>
        </w:rPr>
        <w:t xml:space="preserve"> </w:t>
      </w:r>
      <w:r w:rsidRPr="00C0538F">
        <w:rPr>
          <w:rStyle w:val="StyleUnderline"/>
        </w:rPr>
        <w:t>and leasing process that should be</w:t>
      </w:r>
      <w:r>
        <w:rPr>
          <w:rStyle w:val="StyleUnderline"/>
        </w:rPr>
        <w:t xml:space="preserve"> </w:t>
      </w:r>
      <w:r w:rsidRPr="00C0538F">
        <w:rPr>
          <w:rStyle w:val="StyleUnderline"/>
        </w:rPr>
        <w:t>studied to help develop a national</w:t>
      </w:r>
      <w:r>
        <w:rPr>
          <w:rStyle w:val="StyleUnderline"/>
        </w:rPr>
        <w:t xml:space="preserve"> </w:t>
      </w:r>
      <w:r w:rsidRPr="00C0538F">
        <w:rPr>
          <w:rStyle w:val="StyleUnderline"/>
        </w:rPr>
        <w:t>process for enabling commercial</w:t>
      </w:r>
      <w:r>
        <w:rPr>
          <w:rStyle w:val="StyleUnderline"/>
        </w:rPr>
        <w:t xml:space="preserve"> </w:t>
      </w:r>
      <w:r w:rsidRPr="00C0538F">
        <w:rPr>
          <w:rStyle w:val="StyleUnderline"/>
        </w:rPr>
        <w:t>aquaculture development in fed</w:t>
      </w:r>
      <w:r>
        <w:rPr>
          <w:rStyle w:val="StyleUnderline"/>
        </w:rPr>
        <w:t xml:space="preserve"> </w:t>
      </w:r>
      <w:proofErr w:type="spellStart"/>
      <w:r w:rsidRPr="00C0538F">
        <w:rPr>
          <w:rStyle w:val="StyleUnderline"/>
        </w:rPr>
        <w:t>eral</w:t>
      </w:r>
      <w:proofErr w:type="spellEnd"/>
      <w:r w:rsidRPr="00C0538F">
        <w:rPr>
          <w:rStyle w:val="StyleUnderline"/>
        </w:rPr>
        <w:t xml:space="preserve"> waters.</w:t>
      </w:r>
      <w:r>
        <w:rPr>
          <w:rStyle w:val="StyleUnderline"/>
        </w:rPr>
        <w:t xml:space="preserve"> </w:t>
      </w:r>
      <w:r w:rsidRPr="00777B4E">
        <w:rPr>
          <w:sz w:val="14"/>
        </w:rPr>
        <w:t xml:space="preserve">• </w:t>
      </w:r>
      <w:r w:rsidRPr="00F64AD0">
        <w:rPr>
          <w:rStyle w:val="StyleUnderline"/>
          <w:highlight w:val="cyan"/>
        </w:rPr>
        <w:t xml:space="preserve">Facilitating development of </w:t>
      </w:r>
      <w:r w:rsidRPr="00F64AD0">
        <w:rPr>
          <w:rStyle w:val="StyleUnderline"/>
        </w:rPr>
        <w:t>large- scale</w:t>
      </w:r>
      <w:r w:rsidRPr="00C0538F">
        <w:rPr>
          <w:rStyle w:val="StyleUnderline"/>
        </w:rPr>
        <w:t xml:space="preserve">, </w:t>
      </w:r>
      <w:r w:rsidRPr="00F64AD0">
        <w:rPr>
          <w:rStyle w:val="StyleUnderline"/>
          <w:highlight w:val="cyan"/>
        </w:rPr>
        <w:t>commercial-scale demonstration projects</w:t>
      </w:r>
      <w:r w:rsidRPr="00C0538F">
        <w:rPr>
          <w:rStyle w:val="StyleUnderline"/>
        </w:rPr>
        <w:t xml:space="preserve"> in a timely </w:t>
      </w:r>
      <w:r w:rsidRPr="00F64AD0">
        <w:rPr>
          <w:rStyle w:val="StyleUnderline"/>
          <w:highlight w:val="cyan"/>
        </w:rPr>
        <w:t>manner can provide additional real-world data from which siting criteria and standards can be better addressed</w:t>
      </w:r>
      <w:r w:rsidRPr="00C0538F">
        <w:rPr>
          <w:rStyle w:val="StyleUnderline"/>
        </w:rPr>
        <w:t xml:space="preserve">, </w:t>
      </w:r>
      <w:r w:rsidRPr="00F64AD0">
        <w:rPr>
          <w:rStyle w:val="StyleUnderline"/>
          <w:highlight w:val="cyan"/>
        </w:rPr>
        <w:t xml:space="preserve">formulated, and </w:t>
      </w:r>
      <w:proofErr w:type="spellStart"/>
      <w:r w:rsidRPr="00F64AD0">
        <w:rPr>
          <w:rStyle w:val="StyleUnderline"/>
          <w:highlight w:val="cyan"/>
        </w:rPr>
        <w:t>fine tuned</w:t>
      </w:r>
      <w:proofErr w:type="spellEnd"/>
      <w:r w:rsidRPr="00C0538F">
        <w:rPr>
          <w:rStyle w:val="StyleUnderline"/>
        </w:rPr>
        <w:t>. To do so,</w:t>
      </w:r>
      <w:r>
        <w:rPr>
          <w:rStyle w:val="StyleUnderline"/>
        </w:rPr>
        <w:t xml:space="preserve"> </w:t>
      </w:r>
      <w:r w:rsidRPr="00F64AD0">
        <w:rPr>
          <w:rStyle w:val="StyleUnderline"/>
          <w:highlight w:val="cyan"/>
        </w:rPr>
        <w:t xml:space="preserve">the </w:t>
      </w:r>
      <w:r w:rsidRPr="00F64AD0">
        <w:rPr>
          <w:rStyle w:val="Emphasis"/>
          <w:highlight w:val="cyan"/>
        </w:rPr>
        <w:t>U</w:t>
      </w:r>
      <w:r w:rsidRPr="00C0538F">
        <w:rPr>
          <w:rStyle w:val="Emphasis"/>
        </w:rPr>
        <w:t xml:space="preserve">nited </w:t>
      </w:r>
      <w:r w:rsidRPr="00F64AD0">
        <w:rPr>
          <w:rStyle w:val="Emphasis"/>
          <w:highlight w:val="cyan"/>
        </w:rPr>
        <w:t>S</w:t>
      </w:r>
      <w:r w:rsidRPr="00C0538F">
        <w:rPr>
          <w:rStyle w:val="Emphasis"/>
        </w:rPr>
        <w:t xml:space="preserve">tates </w:t>
      </w:r>
      <w:r w:rsidRPr="00F64AD0">
        <w:rPr>
          <w:rStyle w:val="Emphasis"/>
          <w:highlight w:val="cyan"/>
        </w:rPr>
        <w:t>needs to rapidly develop a permitting and leasing process to allow the siting, operation, and monitoring and oversight of commercial firms in the EEZ.</w:t>
      </w:r>
      <w:r>
        <w:rPr>
          <w:rStyle w:val="Emphasis"/>
        </w:rPr>
        <w:t xml:space="preserve"> </w:t>
      </w:r>
      <w:r w:rsidRPr="00777B4E">
        <w:rPr>
          <w:sz w:val="14"/>
        </w:rPr>
        <w:t xml:space="preserve">• </w:t>
      </w:r>
      <w:r w:rsidRPr="00C0538F">
        <w:rPr>
          <w:rStyle w:val="StyleUnderline"/>
        </w:rPr>
        <w:t>Federal funding for increased ma</w:t>
      </w:r>
      <w:r>
        <w:rPr>
          <w:rStyle w:val="StyleUnderline"/>
        </w:rPr>
        <w:t xml:space="preserve"> </w:t>
      </w:r>
      <w:proofErr w:type="spellStart"/>
      <w:r w:rsidRPr="00C0538F">
        <w:rPr>
          <w:rStyle w:val="StyleUnderline"/>
        </w:rPr>
        <w:t>rine</w:t>
      </w:r>
      <w:proofErr w:type="spellEnd"/>
      <w:r w:rsidRPr="00C0538F">
        <w:rPr>
          <w:rStyle w:val="StyleUnderline"/>
        </w:rPr>
        <w:t xml:space="preserve"> aquaculture research and de</w:t>
      </w:r>
      <w:r>
        <w:rPr>
          <w:rStyle w:val="StyleUnderline"/>
        </w:rPr>
        <w:t xml:space="preserve"> </w:t>
      </w:r>
      <w:proofErr w:type="spellStart"/>
      <w:r>
        <w:rPr>
          <w:rStyle w:val="StyleUnderline"/>
        </w:rPr>
        <w:t>velopmcnt</w:t>
      </w:r>
      <w:proofErr w:type="spellEnd"/>
      <w:r>
        <w:rPr>
          <w:rStyle w:val="StyleUnderline"/>
        </w:rPr>
        <w:t xml:space="preserve"> is needed to move t</w:t>
      </w:r>
      <w:r w:rsidRPr="00C0538F">
        <w:rPr>
          <w:rStyle w:val="StyleUnderline"/>
        </w:rPr>
        <w:t>he</w:t>
      </w:r>
      <w:r>
        <w:rPr>
          <w:rStyle w:val="StyleUnderline"/>
        </w:rPr>
        <w:t xml:space="preserve"> </w:t>
      </w:r>
      <w:r w:rsidRPr="00C0538F">
        <w:rPr>
          <w:rStyle w:val="StyleUnderline"/>
        </w:rPr>
        <w:t>industry forward.</w:t>
      </w:r>
      <w:r w:rsidRPr="00777B4E">
        <w:rPr>
          <w:sz w:val="14"/>
        </w:rPr>
        <w:t xml:space="preserve"> A regional </w:t>
      </w:r>
      <w:proofErr w:type="spellStart"/>
      <w:proofErr w:type="gramStart"/>
      <w:r w:rsidRPr="00777B4E">
        <w:rPr>
          <w:sz w:val="14"/>
        </w:rPr>
        <w:t>ap</w:t>
      </w:r>
      <w:proofErr w:type="spellEnd"/>
      <w:proofErr w:type="gramEnd"/>
      <w:r w:rsidRPr="00777B4E">
        <w:rPr>
          <w:sz w:val="14"/>
        </w:rPr>
        <w:t xml:space="preserve"> </w:t>
      </w:r>
      <w:proofErr w:type="spellStart"/>
      <w:r w:rsidRPr="00777B4E">
        <w:rPr>
          <w:sz w:val="14"/>
        </w:rPr>
        <w:t>proach</w:t>
      </w:r>
      <w:proofErr w:type="spellEnd"/>
      <w:r w:rsidRPr="00777B4E">
        <w:rPr>
          <w:sz w:val="14"/>
        </w:rPr>
        <w:t xml:space="preserve"> to funding is suggested with the diverse potentials available for marine aquaculture. The R&amp;D focus should be on technological constraints to offshore aquaculture and improving farm economic per- </w:t>
      </w:r>
      <w:proofErr w:type="spellStart"/>
      <w:r w:rsidRPr="00777B4E">
        <w:rPr>
          <w:sz w:val="14"/>
        </w:rPr>
        <w:t>formance</w:t>
      </w:r>
      <w:proofErr w:type="spellEnd"/>
      <w:r w:rsidRPr="00777B4E">
        <w:rPr>
          <w:sz w:val="14"/>
        </w:rPr>
        <w:t xml:space="preserve"> rather than on environ mental questions, where extensive data and understanding already exist and which can be better studied with operating farms. If increased federal R&amp;D funding is not avail able, then private sector investment should be facilitated. • Tackling the expansion of marine aquaculture technology into the EEZ must be a multidisciplinary team effort, with collaboration and cooperation among government, university, and private sector </w:t>
      </w:r>
      <w:proofErr w:type="spellStart"/>
      <w:r w:rsidRPr="00777B4E">
        <w:rPr>
          <w:sz w:val="14"/>
        </w:rPr>
        <w:t>exper</w:t>
      </w:r>
      <w:proofErr w:type="spellEnd"/>
      <w:r w:rsidRPr="00777B4E">
        <w:rPr>
          <w:sz w:val="14"/>
        </w:rPr>
        <w:t xml:space="preserve"> </w:t>
      </w:r>
      <w:proofErr w:type="spellStart"/>
      <w:r w:rsidRPr="00777B4E">
        <w:rPr>
          <w:sz w:val="14"/>
        </w:rPr>
        <w:t>tise</w:t>
      </w:r>
      <w:proofErr w:type="spellEnd"/>
      <w:r w:rsidRPr="00777B4E">
        <w:rPr>
          <w:sz w:val="14"/>
        </w:rPr>
        <w:t xml:space="preserve">. In addition, the siting process should include ample opportunity for stakeholder input to discuss and resolve issues before a farm be gins operation. • Lastly, </w:t>
      </w:r>
      <w:r w:rsidRPr="000D192B">
        <w:rPr>
          <w:rStyle w:val="StyleUnderline"/>
        </w:rPr>
        <w:t>let us not “reinvent the</w:t>
      </w:r>
      <w:r>
        <w:rPr>
          <w:rStyle w:val="StyleUnderline"/>
        </w:rPr>
        <w:t xml:space="preserve"> </w:t>
      </w:r>
      <w:r w:rsidRPr="000D192B">
        <w:rPr>
          <w:rStyle w:val="StyleUnderline"/>
        </w:rPr>
        <w:t>wheel” and spend a great deal of</w:t>
      </w:r>
      <w:r>
        <w:rPr>
          <w:rStyle w:val="StyleUnderline"/>
        </w:rPr>
        <w:t xml:space="preserve"> </w:t>
      </w:r>
      <w:r w:rsidRPr="000D192B">
        <w:rPr>
          <w:rStyle w:val="StyleUnderline"/>
        </w:rPr>
        <w:t xml:space="preserve">time considering new policy </w:t>
      </w:r>
      <w:proofErr w:type="spellStart"/>
      <w:proofErr w:type="gramStart"/>
      <w:r w:rsidRPr="000D192B">
        <w:rPr>
          <w:rStyle w:val="StyleUnderline"/>
        </w:rPr>
        <w:t>lan</w:t>
      </w:r>
      <w:proofErr w:type="spellEnd"/>
      <w:proofErr w:type="gramEnd"/>
      <w:r>
        <w:rPr>
          <w:rStyle w:val="StyleUnderline"/>
        </w:rPr>
        <w:t xml:space="preserve"> </w:t>
      </w:r>
      <w:proofErr w:type="spellStart"/>
      <w:r w:rsidRPr="000D192B">
        <w:rPr>
          <w:rStyle w:val="StyleUnderline"/>
        </w:rPr>
        <w:t>guage</w:t>
      </w:r>
      <w:proofErr w:type="spellEnd"/>
      <w:r w:rsidRPr="000D192B">
        <w:rPr>
          <w:rStyle w:val="StyleUnderline"/>
        </w:rPr>
        <w:t>, plans, and actions</w:t>
      </w:r>
      <w:r w:rsidRPr="00777B4E">
        <w:rPr>
          <w:sz w:val="14"/>
        </w:rPr>
        <w:t xml:space="preserve">. </w:t>
      </w:r>
      <w:r w:rsidRPr="00F64AD0">
        <w:rPr>
          <w:rStyle w:val="StyleUnderline"/>
          <w:highlight w:val="cyan"/>
        </w:rPr>
        <w:t>The previous NOAA planning efforts and the comprehensive, long-term research agenda already developed with the involvement of industry provide an excellent foundation</w:t>
      </w:r>
      <w:r>
        <w:rPr>
          <w:rStyle w:val="StyleUnderline"/>
        </w:rPr>
        <w:t xml:space="preserve"> </w:t>
      </w:r>
      <w:r w:rsidRPr="000D192B">
        <w:rPr>
          <w:rStyle w:val="StyleUnderline"/>
        </w:rPr>
        <w:t xml:space="preserve">for moving forward. </w:t>
      </w:r>
      <w:r w:rsidRPr="00F64AD0">
        <w:rPr>
          <w:rStyle w:val="StyleUnderline"/>
          <w:highlight w:val="cyan"/>
        </w:rPr>
        <w:t>The ground work has been laid to rapidly decide on a new policy that leads to a re vitalized</w:t>
      </w:r>
      <w:r w:rsidRPr="000D192B">
        <w:rPr>
          <w:rStyle w:val="StyleUnderline"/>
        </w:rPr>
        <w:t xml:space="preserve">, new </w:t>
      </w:r>
      <w:r w:rsidRPr="00855DBD">
        <w:rPr>
          <w:rStyle w:val="StyleUnderline"/>
          <w:highlight w:val="cyan"/>
        </w:rPr>
        <w:t xml:space="preserve">course of action for U.S. marine aquaculture </w:t>
      </w:r>
      <w:r w:rsidRPr="00855DBD">
        <w:rPr>
          <w:rStyle w:val="StyleUnderline"/>
          <w:highlight w:val="cyan"/>
        </w:rPr>
        <w:lastRenderedPageBreak/>
        <w:t>development and commercial farming of the EEZ</w:t>
      </w:r>
      <w:r w:rsidRPr="000D192B">
        <w:rPr>
          <w:rStyle w:val="StyleUnderline"/>
        </w:rPr>
        <w:t>.</w:t>
      </w:r>
      <w:r>
        <w:rPr>
          <w:rStyle w:val="StyleUnderline"/>
        </w:rPr>
        <w:t xml:space="preserve"> </w:t>
      </w:r>
      <w:r w:rsidRPr="00777B4E">
        <w:rPr>
          <w:sz w:val="14"/>
        </w:rPr>
        <w:t xml:space="preserve">The bottom line for expanding commercial marine farming is that there will be a learning curve. We have seen this in Hawaii, and we know it occurs with all new </w:t>
      </w:r>
      <w:proofErr w:type="spellStart"/>
      <w:r w:rsidRPr="00777B4E">
        <w:rPr>
          <w:sz w:val="14"/>
        </w:rPr>
        <w:t>technolo</w:t>
      </w:r>
      <w:proofErr w:type="spellEnd"/>
      <w:r w:rsidRPr="00777B4E">
        <w:rPr>
          <w:sz w:val="14"/>
        </w:rPr>
        <w:t xml:space="preserve"> </w:t>
      </w:r>
      <w:proofErr w:type="spellStart"/>
      <w:r w:rsidRPr="00777B4E">
        <w:rPr>
          <w:sz w:val="14"/>
        </w:rPr>
        <w:t>gies</w:t>
      </w:r>
      <w:proofErr w:type="spellEnd"/>
      <w:r w:rsidRPr="00777B4E">
        <w:rPr>
          <w:sz w:val="14"/>
        </w:rPr>
        <w:t xml:space="preserve">. Helping ensure the long-term stability of U.S. seafood supplies by greater domestic marine aquaculture production is a priority issue for the economy and the health and </w:t>
      </w:r>
      <w:proofErr w:type="spellStart"/>
      <w:r w:rsidRPr="00777B4E">
        <w:rPr>
          <w:sz w:val="14"/>
        </w:rPr>
        <w:t>well being</w:t>
      </w:r>
      <w:proofErr w:type="spellEnd"/>
      <w:r w:rsidRPr="00777B4E">
        <w:rPr>
          <w:sz w:val="14"/>
        </w:rPr>
        <w:t xml:space="preserve"> of the American people. Everyone involved with producing, distributing, selling, and consuming seafood, the majority of the U.S. population, should be concerned that supplies are going to be adequate in the next 10 to 20 years. </w:t>
      </w:r>
      <w:r w:rsidRPr="000D192B">
        <w:rPr>
          <w:rStyle w:val="StyleUnderline"/>
        </w:rPr>
        <w:t>Putting in place a positive NOAA policy now, one that facilitates meaningful progress, will allow marine aquaculture</w:t>
      </w:r>
      <w:r>
        <w:rPr>
          <w:rStyle w:val="StyleUnderline"/>
        </w:rPr>
        <w:t xml:space="preserve"> </w:t>
      </w:r>
      <w:r w:rsidRPr="000D192B">
        <w:rPr>
          <w:rStyle w:val="StyleUnderline"/>
        </w:rPr>
        <w:t>to grow and the private sector to begin</w:t>
      </w:r>
      <w:r>
        <w:rPr>
          <w:rStyle w:val="StyleUnderline"/>
        </w:rPr>
        <w:t xml:space="preserve"> </w:t>
      </w:r>
      <w:r w:rsidRPr="000D192B">
        <w:rPr>
          <w:rStyle w:val="StyleUnderline"/>
        </w:rPr>
        <w:t>farming the EEZ</w:t>
      </w:r>
      <w:r w:rsidRPr="00777B4E">
        <w:rPr>
          <w:sz w:val="14"/>
        </w:rPr>
        <w:t xml:space="preserve">. </w:t>
      </w:r>
      <w:r w:rsidRPr="00855DBD">
        <w:rPr>
          <w:rStyle w:val="StyleUnderline"/>
          <w:highlight w:val="cyan"/>
        </w:rPr>
        <w:t>An effective national policy</w:t>
      </w:r>
      <w:r w:rsidRPr="000D192B">
        <w:rPr>
          <w:rStyle w:val="StyleUnderline"/>
        </w:rPr>
        <w:t xml:space="preserve"> followed by significant ac</w:t>
      </w:r>
      <w:r>
        <w:rPr>
          <w:rStyle w:val="StyleUnderline"/>
        </w:rPr>
        <w:t xml:space="preserve"> </w:t>
      </w:r>
      <w:proofErr w:type="spellStart"/>
      <w:r w:rsidRPr="000D192B">
        <w:rPr>
          <w:rStyle w:val="StyleUnderline"/>
        </w:rPr>
        <w:t>tion</w:t>
      </w:r>
      <w:proofErr w:type="spellEnd"/>
      <w:r w:rsidRPr="000D192B">
        <w:rPr>
          <w:rStyle w:val="StyleUnderline"/>
        </w:rPr>
        <w:t xml:space="preserve"> and investment </w:t>
      </w:r>
      <w:r w:rsidRPr="00855DBD">
        <w:rPr>
          <w:rStyle w:val="StyleUnderline"/>
          <w:highlight w:val="cyan"/>
        </w:rPr>
        <w:t xml:space="preserve">can </w:t>
      </w:r>
      <w:r w:rsidRPr="00855DBD">
        <w:rPr>
          <w:rStyle w:val="Emphasis"/>
          <w:highlight w:val="cyan"/>
        </w:rPr>
        <w:t>rapidly move U.S. open ocean aquaculture up the learning curve to a global leadership position.</w:t>
      </w:r>
    </w:p>
    <w:p w:rsidR="00777B4E" w:rsidRDefault="00B83D32" w:rsidP="00B83D32">
      <w:pPr>
        <w:pStyle w:val="Heading3"/>
      </w:pPr>
      <w:r>
        <w:lastRenderedPageBreak/>
        <w:t>A2: No Tech</w:t>
      </w:r>
    </w:p>
    <w:p w:rsidR="00B83D32" w:rsidRDefault="00B83D32" w:rsidP="00B83D32">
      <w:pPr>
        <w:pStyle w:val="Heading4"/>
      </w:pPr>
      <w:r>
        <w:t>No barriers besides will</w:t>
      </w:r>
    </w:p>
    <w:p w:rsidR="00B83D32" w:rsidRPr="00BD6C61" w:rsidRDefault="00B83D32" w:rsidP="00B83D32">
      <w:r w:rsidRPr="00BD6C61">
        <w:rPr>
          <w:rStyle w:val="Style13ptBold"/>
        </w:rPr>
        <w:t>Price and Morris 13</w:t>
      </w:r>
      <w:r>
        <w:t xml:space="preserve"> – researchers @ Center for Coastal Fisheries and Habitat Research</w:t>
      </w:r>
    </w:p>
    <w:p w:rsidR="00B83D32" w:rsidRPr="00BD6C61" w:rsidRDefault="00B83D32" w:rsidP="00B83D32">
      <w:r>
        <w:t>Carol Seals and James A., “</w:t>
      </w:r>
      <w:r w:rsidRPr="00BD6C61">
        <w:t>Marine Cage Culture and the Environment: Twenty-first Century Science Informing a Sustainable Industry</w:t>
      </w:r>
      <w:r>
        <w:t>” [</w:t>
      </w:r>
      <w:r w:rsidRPr="00BD6C61">
        <w:t>http://www2.coastalscience.noaa.gov/publications/detail.aspx?resource=lS+q3d4eICvFWKFlXBYmz48uUqIGeFF871rIXjLV1/Y=</w:t>
      </w:r>
      <w:r>
        <w:t xml:space="preserve">] </w:t>
      </w:r>
    </w:p>
    <w:p w:rsidR="00B83D32" w:rsidRPr="00B83D32" w:rsidRDefault="00B83D32" w:rsidP="00B83D32">
      <w:pPr>
        <w:rPr>
          <w:sz w:val="16"/>
        </w:rPr>
      </w:pPr>
      <w:r w:rsidRPr="00BD6C61">
        <w:rPr>
          <w:rStyle w:val="StyleUnderline"/>
        </w:rPr>
        <w:t xml:space="preserve">The U.S. has </w:t>
      </w:r>
      <w:r w:rsidRPr="00BD6C61">
        <w:rPr>
          <w:rStyle w:val="Emphasis"/>
        </w:rPr>
        <w:t>everything required</w:t>
      </w:r>
      <w:r w:rsidRPr="00BD6C61">
        <w:rPr>
          <w:rStyle w:val="StyleUnderline"/>
        </w:rPr>
        <w:t xml:space="preserve"> to develop a significant</w:t>
      </w:r>
      <w:r w:rsidRPr="00B83D32">
        <w:rPr>
          <w:sz w:val="16"/>
        </w:rPr>
        <w:t xml:space="preserve"> </w:t>
      </w:r>
      <w:r w:rsidRPr="00BD6C61">
        <w:rPr>
          <w:rStyle w:val="StyleUnderline"/>
        </w:rPr>
        <w:t>marine finfish aquaculture industry in</w:t>
      </w:r>
      <w:r w:rsidRPr="00B83D32">
        <w:rPr>
          <w:sz w:val="16"/>
        </w:rPr>
        <w:t xml:space="preserve"> coastal and </w:t>
      </w:r>
      <w:r w:rsidRPr="00BD6C61">
        <w:rPr>
          <w:rStyle w:val="StyleUnderline"/>
        </w:rPr>
        <w:t>open ocean waters including excellent locations, scientific expertise, state-</w:t>
      </w:r>
      <w:proofErr w:type="spellStart"/>
      <w:r w:rsidRPr="00BD6C61">
        <w:rPr>
          <w:rStyle w:val="StyleUnderline"/>
        </w:rPr>
        <w:t>ofthe</w:t>
      </w:r>
      <w:proofErr w:type="spellEnd"/>
      <w:r w:rsidRPr="00BD6C61">
        <w:rPr>
          <w:rStyle w:val="StyleUnderline"/>
        </w:rPr>
        <w:t>- art technology, innovative equipment and feed manufacturers and willing investors</w:t>
      </w:r>
      <w:r w:rsidRPr="00B83D32">
        <w:rPr>
          <w:sz w:val="16"/>
        </w:rPr>
        <w:t xml:space="preserve">. Globally, aquaculture produces about half of the seafood people eat, but only 5% of U.S. seafood comes from domestic aquaculture. </w:t>
      </w:r>
      <w:r w:rsidRPr="00BD6C61">
        <w:rPr>
          <w:rStyle w:val="StyleUnderline"/>
        </w:rPr>
        <w:t>In the U.S., the aquaculture industry has not developed due to an uncertain permit processes at the state and federal levels</w:t>
      </w:r>
      <w:r w:rsidRPr="00B83D32">
        <w:rPr>
          <w:sz w:val="16"/>
        </w:rPr>
        <w:t>, concerns about environmental effects and conflicting coastal uses. These factors contribute to trade imbalance, export of innovative technology and loss of potential jobs.</w:t>
      </w:r>
    </w:p>
    <w:p w:rsidR="00B83D32" w:rsidRDefault="00B83D32" w:rsidP="00B83D32">
      <w:pPr>
        <w:pStyle w:val="Heading4"/>
      </w:pPr>
      <w:r>
        <w:t>It’s feasible – demonstration projects exist</w:t>
      </w:r>
    </w:p>
    <w:p w:rsidR="00B83D32" w:rsidRPr="00CB0EF4" w:rsidRDefault="00B83D32" w:rsidP="00B83D32">
      <w:pPr>
        <w:rPr>
          <w:rStyle w:val="Style13ptBold"/>
        </w:rPr>
      </w:pPr>
      <w:r w:rsidRPr="00CB0EF4">
        <w:rPr>
          <w:rStyle w:val="Style13ptBold"/>
        </w:rPr>
        <w:t>Johns 13</w:t>
      </w:r>
    </w:p>
    <w:p w:rsidR="00B83D32" w:rsidRPr="00CB0EF4" w:rsidRDefault="00B83D32" w:rsidP="00B83D32">
      <w:r>
        <w:t>“FARM FISHING HOLES:</w:t>
      </w:r>
      <w:r w:rsidRPr="00CB0EF4">
        <w:rPr>
          <w:sz w:val="12"/>
        </w:rPr>
        <w:t xml:space="preserve"> </w:t>
      </w:r>
      <w:r>
        <w:t>GAPS IN</w:t>
      </w:r>
      <w:r w:rsidRPr="00CB0EF4">
        <w:rPr>
          <w:sz w:val="12"/>
        </w:rPr>
        <w:t xml:space="preserve"> </w:t>
      </w:r>
      <w:r>
        <w:t>FEDERAL REGULATION O</w:t>
      </w:r>
      <w:r w:rsidRPr="00CB0EF4">
        <w:rPr>
          <w:sz w:val="12"/>
        </w:rPr>
        <w:t xml:space="preserve"> </w:t>
      </w:r>
      <w:r>
        <w:t>F OFFSHORE</w:t>
      </w:r>
      <w:r w:rsidRPr="00CB0EF4">
        <w:rPr>
          <w:sz w:val="12"/>
        </w:rPr>
        <w:t xml:space="preserve"> </w:t>
      </w:r>
      <w:r>
        <w:t xml:space="preserve">AQUACULTURE” </w:t>
      </w:r>
      <w:r w:rsidRPr="00CB0EF4">
        <w:t>SOUTHERN CALIFORNIA LAW REVIEW</w:t>
      </w:r>
      <w:r>
        <w:t xml:space="preserve"> Vol. 86 Pg. 681 [</w:t>
      </w:r>
      <w:r w:rsidRPr="00CB0EF4">
        <w:t>http://lawreview.usc.edu/wp-content/uploads/slideshow/Johns-86-3-Final-PDF.pdf</w:t>
      </w:r>
      <w:r>
        <w:t xml:space="preserve">] </w:t>
      </w:r>
    </w:p>
    <w:p w:rsidR="00B83D32" w:rsidRDefault="00B83D32" w:rsidP="00B83D32">
      <w:proofErr w:type="spellStart"/>
      <w:r>
        <w:t>Ind</w:t>
      </w:r>
      <w:proofErr w:type="spellEnd"/>
      <w:r w:rsidRPr="00A00A82">
        <w:rPr>
          <w:sz w:val="12"/>
        </w:rPr>
        <w:t xml:space="preserve"> </w:t>
      </w:r>
      <w:proofErr w:type="gramStart"/>
      <w:r>
        <w:t>ed</w:t>
      </w:r>
      <w:proofErr w:type="gramEnd"/>
      <w:r>
        <w:t xml:space="preserve">, </w:t>
      </w:r>
      <w:r w:rsidRPr="00A00A82">
        <w:rPr>
          <w:rStyle w:val="StyleUnderline"/>
        </w:rPr>
        <w:t xml:space="preserve">a number of U.S. </w:t>
      </w:r>
      <w:proofErr w:type="spellStart"/>
      <w:r w:rsidRPr="00A00A82">
        <w:rPr>
          <w:rStyle w:val="StyleUnderline"/>
        </w:rPr>
        <w:t>aquaculturists</w:t>
      </w:r>
      <w:proofErr w:type="spellEnd"/>
      <w:r w:rsidRPr="00A00A82">
        <w:rPr>
          <w:rStyle w:val="StyleUnderline"/>
        </w:rPr>
        <w:t xml:space="preserve"> are already experimenting with offshore technology: four projects in Hawaii, Puerto Rico, and New Hampshire involved open - ocean designs that could be viable far offshore</w:t>
      </w:r>
      <w:r>
        <w:t>.</w:t>
      </w:r>
      <w:r w:rsidRPr="00A00A82">
        <w:rPr>
          <w:sz w:val="12"/>
        </w:rPr>
        <w:t xml:space="preserve"> </w:t>
      </w:r>
      <w:r>
        <w:t>35</w:t>
      </w:r>
      <w:r w:rsidRPr="00A00A82">
        <w:rPr>
          <w:sz w:val="12"/>
        </w:rPr>
        <w:t xml:space="preserve"> </w:t>
      </w:r>
      <w:r>
        <w:t xml:space="preserve">The University of </w:t>
      </w:r>
      <w:r w:rsidRPr="00A00A82">
        <w:rPr>
          <w:rStyle w:val="StyleUnderline"/>
        </w:rPr>
        <w:t>New Hampshire is</w:t>
      </w:r>
      <w:r>
        <w:t xml:space="preserve"> currently </w:t>
      </w:r>
      <w:r w:rsidRPr="00A00A82">
        <w:rPr>
          <w:rStyle w:val="StyleUnderline"/>
        </w:rPr>
        <w:t>working on tech</w:t>
      </w:r>
      <w:r>
        <w:t xml:space="preserve">nology </w:t>
      </w:r>
      <w:r w:rsidRPr="00A00A82">
        <w:rPr>
          <w:rStyle w:val="StyleUnderline"/>
        </w:rPr>
        <w:t>that would allow</w:t>
      </w:r>
      <w:r>
        <w:t xml:space="preserve"> species of </w:t>
      </w:r>
      <w:r w:rsidRPr="00A00A82">
        <w:rPr>
          <w:rStyle w:val="StyleUnderline"/>
        </w:rPr>
        <w:t>mussels and scallops to be grown in far offshore facilities using special net containers suspended from floating rafts</w:t>
      </w:r>
      <w:r>
        <w:t>.</w:t>
      </w:r>
      <w:r w:rsidRPr="00A00A82">
        <w:rPr>
          <w:sz w:val="12"/>
        </w:rPr>
        <w:t xml:space="preserve"> </w:t>
      </w:r>
      <w:r>
        <w:t>36</w:t>
      </w:r>
      <w:r w:rsidRPr="00A00A82">
        <w:rPr>
          <w:sz w:val="12"/>
        </w:rPr>
        <w:t xml:space="preserve"> </w:t>
      </w:r>
      <w:proofErr w:type="spellStart"/>
      <w:r w:rsidRPr="00D55A84">
        <w:rPr>
          <w:rStyle w:val="StyleUnderline"/>
        </w:rPr>
        <w:t>Kampachi</w:t>
      </w:r>
      <w:proofErr w:type="spellEnd"/>
      <w:r w:rsidRPr="00D55A84">
        <w:rPr>
          <w:rStyle w:val="StyleUnderline"/>
        </w:rPr>
        <w:t xml:space="preserve"> Farms LLC</w:t>
      </w:r>
      <w:r>
        <w:t xml:space="preserve"> (formerly “Kona Blue Water Farms,” or “Kona</w:t>
      </w:r>
      <w:r w:rsidRPr="00A00A82">
        <w:rPr>
          <w:sz w:val="12"/>
        </w:rPr>
        <w:t xml:space="preserve"> </w:t>
      </w:r>
      <w:r>
        <w:t>Blue”), a Hawaii</w:t>
      </w:r>
      <w:r w:rsidRPr="00A00A82">
        <w:rPr>
          <w:sz w:val="12"/>
        </w:rPr>
        <w:t xml:space="preserve"> </w:t>
      </w:r>
      <w:r>
        <w:t>-</w:t>
      </w:r>
      <w:r w:rsidRPr="00A00A82">
        <w:rPr>
          <w:sz w:val="12"/>
        </w:rPr>
        <w:t xml:space="preserve"> </w:t>
      </w:r>
      <w:r>
        <w:t>based a</w:t>
      </w:r>
      <w:r w:rsidRPr="00A00A82">
        <w:rPr>
          <w:sz w:val="12"/>
        </w:rPr>
        <w:t xml:space="preserve"> </w:t>
      </w:r>
      <w:proofErr w:type="spellStart"/>
      <w:r>
        <w:t>quaculture</w:t>
      </w:r>
      <w:proofErr w:type="spellEnd"/>
      <w:r>
        <w:t xml:space="preserve"> company, has</w:t>
      </w:r>
      <w:r w:rsidRPr="00A00A82">
        <w:rPr>
          <w:sz w:val="12"/>
        </w:rPr>
        <w:t xml:space="preserve"> </w:t>
      </w:r>
      <w:r>
        <w:t>recently</w:t>
      </w:r>
      <w:r w:rsidRPr="00A00A82">
        <w:rPr>
          <w:sz w:val="12"/>
        </w:rPr>
        <w:t xml:space="preserve"> </w:t>
      </w:r>
      <w:r w:rsidRPr="00D55A84">
        <w:rPr>
          <w:rStyle w:val="StyleUnderline"/>
        </w:rPr>
        <w:t>announced its first successful harvest of fish grown in offshore waters using a</w:t>
      </w:r>
      <w:r>
        <w:t>n innovative</w:t>
      </w:r>
      <w:r w:rsidRPr="00A00A82">
        <w:rPr>
          <w:sz w:val="12"/>
        </w:rPr>
        <w:t xml:space="preserve"> </w:t>
      </w:r>
      <w:r w:rsidRPr="00D55A84">
        <w:rPr>
          <w:rStyle w:val="StyleUnderline"/>
        </w:rPr>
        <w:t xml:space="preserve">design that allows an unanchored cage to drift in open - </w:t>
      </w:r>
      <w:proofErr w:type="gramStart"/>
      <w:r w:rsidRPr="00D55A84">
        <w:rPr>
          <w:rStyle w:val="StyleUnderline"/>
        </w:rPr>
        <w:t>ocean</w:t>
      </w:r>
      <w:proofErr w:type="gramEnd"/>
      <w:r w:rsidRPr="00D55A84">
        <w:rPr>
          <w:rStyle w:val="StyleUnderline"/>
        </w:rPr>
        <w:t xml:space="preserve"> currents</w:t>
      </w:r>
      <w:r>
        <w:t xml:space="preserve"> from</w:t>
      </w:r>
      <w:r w:rsidRPr="00A00A82">
        <w:rPr>
          <w:sz w:val="12"/>
        </w:rPr>
        <w:t xml:space="preserve"> </w:t>
      </w:r>
      <w:r>
        <w:t>three to seventy</w:t>
      </w:r>
      <w:r w:rsidRPr="00A00A82">
        <w:rPr>
          <w:sz w:val="12"/>
        </w:rPr>
        <w:t xml:space="preserve"> </w:t>
      </w:r>
      <w:r>
        <w:t>-</w:t>
      </w:r>
      <w:r w:rsidRPr="00A00A82">
        <w:rPr>
          <w:sz w:val="12"/>
        </w:rPr>
        <w:t xml:space="preserve"> </w:t>
      </w:r>
      <w:r>
        <w:t>five miles offshore.</w:t>
      </w:r>
      <w:r w:rsidRPr="00A00A82">
        <w:rPr>
          <w:sz w:val="12"/>
        </w:rPr>
        <w:t xml:space="preserve"> </w:t>
      </w:r>
      <w:r>
        <w:t>37</w:t>
      </w:r>
      <w:r w:rsidRPr="00A00A82">
        <w:rPr>
          <w:sz w:val="12"/>
        </w:rPr>
        <w:t xml:space="preserve"> </w:t>
      </w:r>
      <w:r w:rsidRPr="00D55A84">
        <w:rPr>
          <w:rStyle w:val="StyleUnderline"/>
        </w:rPr>
        <w:t>The success of this project</w:t>
      </w:r>
      <w:r>
        <w:t>, the</w:t>
      </w:r>
      <w:r w:rsidRPr="00A00A82">
        <w:rPr>
          <w:sz w:val="12"/>
        </w:rPr>
        <w:t xml:space="preserve"> </w:t>
      </w:r>
      <w:r>
        <w:t>co</w:t>
      </w:r>
      <w:r w:rsidRPr="00A00A82">
        <w:rPr>
          <w:sz w:val="12"/>
        </w:rPr>
        <w:t xml:space="preserve"> </w:t>
      </w:r>
      <w:r>
        <w:t>m</w:t>
      </w:r>
      <w:r w:rsidRPr="00A00A82">
        <w:rPr>
          <w:sz w:val="12"/>
        </w:rPr>
        <w:t xml:space="preserve"> </w:t>
      </w:r>
      <w:proofErr w:type="spellStart"/>
      <w:r>
        <w:t>pany’s</w:t>
      </w:r>
      <w:proofErr w:type="spellEnd"/>
      <w:r>
        <w:t xml:space="preserve"> CEO noted, “</w:t>
      </w:r>
      <w:proofErr w:type="gramStart"/>
      <w:r w:rsidRPr="00D55A84">
        <w:rPr>
          <w:rStyle w:val="StyleUnderline"/>
        </w:rPr>
        <w:t>demonstrates</w:t>
      </w:r>
      <w:proofErr w:type="gramEnd"/>
      <w:r w:rsidRPr="00D55A84">
        <w:rPr>
          <w:rStyle w:val="StyleUnderline"/>
        </w:rPr>
        <w:t xml:space="preserve"> that we can grow fish in the open ocean with no negative impact on pristine ocean ecosystems</w:t>
      </w:r>
      <w:r>
        <w:t>.”</w:t>
      </w:r>
      <w:r w:rsidRPr="00A00A82">
        <w:rPr>
          <w:sz w:val="12"/>
        </w:rPr>
        <w:t xml:space="preserve"> </w:t>
      </w:r>
      <w:r>
        <w:t>38</w:t>
      </w:r>
      <w:r w:rsidRPr="00A00A82">
        <w:rPr>
          <w:sz w:val="12"/>
        </w:rPr>
        <w:t xml:space="preserve"> </w:t>
      </w:r>
      <w:r>
        <w:t>He</w:t>
      </w:r>
      <w:r w:rsidRPr="00A00A82">
        <w:rPr>
          <w:sz w:val="12"/>
        </w:rPr>
        <w:t xml:space="preserve"> </w:t>
      </w:r>
      <w:r>
        <w:t>continued, “We must now apply ourselves to responsibly scale up this</w:t>
      </w:r>
      <w:r w:rsidRPr="00A00A82">
        <w:rPr>
          <w:sz w:val="12"/>
        </w:rPr>
        <w:t xml:space="preserve"> </w:t>
      </w:r>
      <w:r>
        <w:t>industry.”</w:t>
      </w:r>
      <w:r w:rsidRPr="00A00A82">
        <w:rPr>
          <w:sz w:val="12"/>
        </w:rPr>
        <w:t xml:space="preserve"> </w:t>
      </w:r>
      <w:r>
        <w:t>39</w:t>
      </w:r>
      <w:r w:rsidRPr="00A00A82">
        <w:rPr>
          <w:sz w:val="12"/>
        </w:rPr>
        <w:t xml:space="preserve"> </w:t>
      </w:r>
      <w:r>
        <w:t>Optimistic about the offs</w:t>
      </w:r>
      <w:r w:rsidRPr="00A00A82">
        <w:rPr>
          <w:sz w:val="12"/>
        </w:rPr>
        <w:t xml:space="preserve"> </w:t>
      </w:r>
      <w:proofErr w:type="spellStart"/>
      <w:r>
        <w:t>hore</w:t>
      </w:r>
      <w:proofErr w:type="spellEnd"/>
      <w:r>
        <w:t xml:space="preserve"> industry’s development,</w:t>
      </w:r>
      <w:r w:rsidRPr="00A00A82">
        <w:rPr>
          <w:sz w:val="12"/>
        </w:rPr>
        <w:t xml:space="preserve"> </w:t>
      </w:r>
      <w:proofErr w:type="spellStart"/>
      <w:r>
        <w:t>Kampachi</w:t>
      </w:r>
      <w:proofErr w:type="spellEnd"/>
      <w:r>
        <w:t xml:space="preserve"> Farms next plans to test its design in waters six miles offshore</w:t>
      </w:r>
      <w:r w:rsidRPr="00A00A82">
        <w:rPr>
          <w:sz w:val="12"/>
        </w:rPr>
        <w:t xml:space="preserve"> </w:t>
      </w:r>
      <w:r>
        <w:t>where it can still move freely in currents while being</w:t>
      </w:r>
      <w:r w:rsidRPr="00A00A82">
        <w:rPr>
          <w:sz w:val="12"/>
        </w:rPr>
        <w:t xml:space="preserve"> </w:t>
      </w:r>
      <w:r>
        <w:t>close enough to shore</w:t>
      </w:r>
      <w:r w:rsidRPr="00A00A82">
        <w:rPr>
          <w:sz w:val="12"/>
        </w:rPr>
        <w:t xml:space="preserve"> </w:t>
      </w:r>
      <w:r>
        <w:t>for easy delivery of supplies</w:t>
      </w:r>
      <w:r w:rsidRPr="00A00A82">
        <w:rPr>
          <w:sz w:val="12"/>
        </w:rPr>
        <w:t xml:space="preserve"> </w:t>
      </w:r>
      <w:r>
        <w:t>.</w:t>
      </w:r>
      <w:r w:rsidRPr="00A00A82">
        <w:rPr>
          <w:sz w:val="12"/>
        </w:rPr>
        <w:t xml:space="preserve"> </w:t>
      </w:r>
      <w:r>
        <w:t>40</w:t>
      </w:r>
    </w:p>
    <w:p w:rsidR="00B83D32" w:rsidRPr="00B83D32" w:rsidRDefault="00B83D32" w:rsidP="00B83D32"/>
    <w:p w:rsidR="001D1C0A" w:rsidRDefault="001D1C0A" w:rsidP="0011186A">
      <w:pPr>
        <w:pStyle w:val="Heading2"/>
      </w:pPr>
      <w:r>
        <w:lastRenderedPageBreak/>
        <w:t>Economy</w:t>
      </w:r>
    </w:p>
    <w:p w:rsidR="001D1C0A" w:rsidRDefault="001D1C0A" w:rsidP="001D1C0A">
      <w:pPr>
        <w:pStyle w:val="Heading3"/>
      </w:pPr>
      <w:r>
        <w:lastRenderedPageBreak/>
        <w:t>1AC Contention</w:t>
      </w:r>
    </w:p>
    <w:p w:rsidR="001D1C0A" w:rsidRDefault="001D1C0A" w:rsidP="001D1C0A">
      <w:pPr>
        <w:pStyle w:val="Heading4"/>
      </w:pPr>
      <w:r>
        <w:t>Contention #___ is the Economy</w:t>
      </w:r>
    </w:p>
    <w:p w:rsidR="008D5469" w:rsidRPr="008D5469" w:rsidRDefault="008D5469" w:rsidP="008D5469"/>
    <w:p w:rsidR="008D5469" w:rsidRDefault="001D1C0A" w:rsidP="00B840D9">
      <w:pPr>
        <w:pStyle w:val="Heading4"/>
      </w:pPr>
      <w:r>
        <w:t>Aquaculture key to the economy – two internal links</w:t>
      </w:r>
    </w:p>
    <w:p w:rsidR="00B840D9" w:rsidRPr="00B840D9" w:rsidRDefault="00B840D9" w:rsidP="00B840D9"/>
    <w:p w:rsidR="001D1C0A" w:rsidRPr="00951F8A" w:rsidRDefault="00154D88" w:rsidP="001D1C0A">
      <w:pPr>
        <w:pStyle w:val="Heading4"/>
      </w:pPr>
      <w:r>
        <w:t>The first internal link is t</w:t>
      </w:r>
      <w:r w:rsidR="001D1C0A">
        <w:t xml:space="preserve">rade – </w:t>
      </w:r>
      <w:r>
        <w:t>aquaculture</w:t>
      </w:r>
      <w:r w:rsidR="001D1C0A">
        <w:t xml:space="preserve"> mitigates the deficit</w:t>
      </w:r>
      <w:r w:rsidR="008D5469">
        <w:t xml:space="preserve">, but </w:t>
      </w:r>
      <w:r w:rsidR="001D1C0A">
        <w:t>fed action key to streamline funding</w:t>
      </w:r>
    </w:p>
    <w:p w:rsidR="001D1C0A" w:rsidRDefault="001D1C0A" w:rsidP="001D1C0A">
      <w:pPr>
        <w:rPr>
          <w:rStyle w:val="Style13ptBold"/>
        </w:rPr>
      </w:pPr>
      <w:r>
        <w:rPr>
          <w:rStyle w:val="Style13ptBold"/>
        </w:rPr>
        <w:t>Rubin et al. 14</w:t>
      </w:r>
    </w:p>
    <w:p w:rsidR="001D1C0A" w:rsidRPr="00C750E1" w:rsidRDefault="001D1C0A" w:rsidP="001D1C0A">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10" w:history="1">
        <w:r w:rsidRPr="00C750E1">
          <w:rPr>
            <w:rStyle w:val="Hyperlink"/>
          </w:rPr>
          <w:t>http://www.whitehouse.gov/sites/default/files/microsites/ostp/NSTC/aquaculture_strategic_plan_final.pdf#THUR</w:t>
        </w:r>
      </w:hyperlink>
      <w:r w:rsidRPr="00C750E1">
        <w:t>}</w:t>
      </w:r>
    </w:p>
    <w:p w:rsidR="001D1C0A" w:rsidRDefault="001D1C0A" w:rsidP="001D1C0A">
      <w:pPr>
        <w:rPr>
          <w:rStyle w:val="Style13ptBold"/>
        </w:rPr>
      </w:pPr>
    </w:p>
    <w:p w:rsidR="00B840D9" w:rsidRPr="00B840D9" w:rsidRDefault="001D1C0A" w:rsidP="00B840D9">
      <w:pPr>
        <w:rPr>
          <w:u w:val="single"/>
        </w:rPr>
      </w:pPr>
      <w:r w:rsidRPr="00C750E1">
        <w:rPr>
          <w:rStyle w:val="StyleUnderline"/>
        </w:rPr>
        <w:t xml:space="preserve">Aquaculture research and development is a </w:t>
      </w:r>
      <w:r w:rsidRPr="00951F8A">
        <w:rPr>
          <w:rStyle w:val="Emphasis"/>
        </w:rPr>
        <w:t>growing sector</w:t>
      </w:r>
      <w:r w:rsidRPr="00C750E1">
        <w:rPr>
          <w:rStyle w:val="StyleUnderline"/>
        </w:rPr>
        <w:t xml:space="preserve"> of agriculture that offers alternative farming </w:t>
      </w:r>
      <w:r w:rsidRPr="00951F8A">
        <w:rPr>
          <w:sz w:val="14"/>
        </w:rPr>
        <w:t xml:space="preserve">in a variety of aquatic environments </w:t>
      </w:r>
      <w:proofErr w:type="gramStart"/>
      <w:r w:rsidRPr="00951F8A">
        <w:rPr>
          <w:rStyle w:val="StyleUnderline"/>
        </w:rPr>
        <w:t>In</w:t>
      </w:r>
      <w:proofErr w:type="gramEnd"/>
      <w:r w:rsidRPr="00951F8A">
        <w:rPr>
          <w:rStyle w:val="StyleUnderline"/>
        </w:rPr>
        <w:t xml:space="preserve"> 2012. U.</w:t>
      </w:r>
      <w:r w:rsidRPr="00C750E1">
        <w:rPr>
          <w:rStyle w:val="StyleUnderline"/>
        </w:rPr>
        <w:t>S.</w:t>
      </w:r>
      <w:r w:rsidRPr="00951F8A">
        <w:rPr>
          <w:sz w:val="14"/>
        </w:rPr>
        <w:t xml:space="preserve"> </w:t>
      </w:r>
      <w:r w:rsidRPr="00C750E1">
        <w:rPr>
          <w:rStyle w:val="StyleUnderline"/>
        </w:rPr>
        <w:t>consumers spent</w:t>
      </w:r>
      <w:r w:rsidRPr="00951F8A">
        <w:rPr>
          <w:sz w:val="14"/>
        </w:rPr>
        <w:t xml:space="preserve"> an estimated $</w:t>
      </w:r>
      <w:r w:rsidRPr="00C750E1">
        <w:rPr>
          <w:rStyle w:val="StyleUnderline"/>
        </w:rPr>
        <w:t xml:space="preserve">82.6 Billion on seafood, making the nation </w:t>
      </w:r>
      <w:r w:rsidRPr="00951F8A">
        <w:rPr>
          <w:rStyle w:val="Emphasis"/>
        </w:rPr>
        <w:t>one of the top three seafood markets worldwide</w:t>
      </w:r>
      <w:r w:rsidRPr="00C750E1">
        <w:rPr>
          <w:rStyle w:val="StyleUnderline"/>
        </w:rPr>
        <w:t>. Yet the domestic farm gate value</w:t>
      </w:r>
      <w:r w:rsidRPr="00951F8A">
        <w:rPr>
          <w:sz w:val="14"/>
        </w:rPr>
        <w:t xml:space="preserve"> of aquaculture products </w:t>
      </w:r>
      <w:r w:rsidRPr="00951F8A">
        <w:rPr>
          <w:rStyle w:val="Emphasis"/>
        </w:rPr>
        <w:t>only</w:t>
      </w:r>
      <w:r w:rsidRPr="00C750E1">
        <w:rPr>
          <w:rStyle w:val="StyleUnderline"/>
        </w:rPr>
        <w:t xml:space="preserve"> approaches $1.3 billion annually</w:t>
      </w:r>
      <w:r w:rsidRPr="00951F8A">
        <w:rPr>
          <w:rStyle w:val="StyleUnderline"/>
        </w:rPr>
        <w:t xml:space="preserve">. Thus, much of the U.S. demand is </w:t>
      </w:r>
      <w:r w:rsidRPr="00951F8A">
        <w:rPr>
          <w:rStyle w:val="Emphasis"/>
        </w:rPr>
        <w:t>supplied by international imports</w:t>
      </w:r>
      <w:r w:rsidRPr="00951F8A">
        <w:rPr>
          <w:rStyle w:val="StyleUnderline"/>
        </w:rPr>
        <w:t>. Current aquaculture</w:t>
      </w:r>
      <w:r w:rsidRPr="00951F8A">
        <w:rPr>
          <w:sz w:val="14"/>
        </w:rPr>
        <w:t xml:space="preserve"> productivity in the Nation </w:t>
      </w:r>
      <w:r w:rsidRPr="00951F8A">
        <w:rPr>
          <w:rStyle w:val="StyleUnderline"/>
        </w:rPr>
        <w:t xml:space="preserve">is </w:t>
      </w:r>
      <w:r w:rsidRPr="00951F8A">
        <w:rPr>
          <w:rStyle w:val="Emphasis"/>
          <w:sz w:val="32"/>
        </w:rPr>
        <w:t>driven by annual Federal investments in research and development</w:t>
      </w:r>
      <w:r w:rsidRPr="00951F8A">
        <w:rPr>
          <w:rStyle w:val="StyleUnderline"/>
          <w:sz w:val="28"/>
        </w:rPr>
        <w:t xml:space="preserve"> </w:t>
      </w:r>
      <w:r w:rsidRPr="00951F8A">
        <w:rPr>
          <w:rStyle w:val="StyleUnderline"/>
        </w:rPr>
        <w:t>of approximately $100 million Advancing an</w:t>
      </w:r>
      <w:r>
        <w:rPr>
          <w:rStyle w:val="StyleUnderline"/>
        </w:rPr>
        <w:t>d</w:t>
      </w:r>
      <w:r w:rsidRPr="00951F8A">
        <w:rPr>
          <w:rStyle w:val="StyleUnderline"/>
        </w:rPr>
        <w:t xml:space="preserve"> expanding this sector will provide the domestic production of greater seafood products and </w:t>
      </w:r>
      <w:r w:rsidRPr="00951F8A">
        <w:rPr>
          <w:rStyle w:val="Emphasis"/>
        </w:rPr>
        <w:t>economic opportunities</w:t>
      </w:r>
      <w:r w:rsidRPr="00951F8A">
        <w:rPr>
          <w:rStyle w:val="StyleUnderline"/>
        </w:rPr>
        <w:t xml:space="preserve"> for the United States</w:t>
      </w:r>
      <w:r w:rsidRPr="00951F8A">
        <w:rPr>
          <w:sz w:val="14"/>
        </w:rPr>
        <w:t xml:space="preserve"> The following National Strategic Plan for Federal Aquaculture Research seeks to </w:t>
      </w:r>
      <w:r w:rsidRPr="00951F8A">
        <w:rPr>
          <w:rStyle w:val="StyleUnderline"/>
        </w:rPr>
        <w:t xml:space="preserve">advance aquaculture research and development to provide </w:t>
      </w:r>
      <w:r w:rsidRPr="00951F8A">
        <w:rPr>
          <w:rStyle w:val="Emphasis"/>
        </w:rPr>
        <w:t>more domestic production</w:t>
      </w:r>
      <w:r w:rsidRPr="00951F8A">
        <w:rPr>
          <w:rStyle w:val="StyleUnderline"/>
        </w:rPr>
        <w:t xml:space="preserve"> of seafood products and </w:t>
      </w:r>
      <w:r w:rsidRPr="00951F8A">
        <w:rPr>
          <w:rStyle w:val="Emphasis"/>
        </w:rPr>
        <w:t>increase economic opportunities</w:t>
      </w:r>
      <w:r w:rsidRPr="00951F8A">
        <w:rPr>
          <w:rStyle w:val="StyleUnderline"/>
        </w:rPr>
        <w:t xml:space="preserve"> through aquaculture in the United States.</w:t>
      </w:r>
    </w:p>
    <w:p w:rsidR="00B840D9" w:rsidRPr="00B840D9" w:rsidRDefault="00B840D9" w:rsidP="00B840D9">
      <w:pPr>
        <w:pStyle w:val="Heading4"/>
      </w:pPr>
      <w:r>
        <w:t>Sustained trade deficit collapses the economy</w:t>
      </w:r>
      <w:r w:rsidR="00154D88">
        <w:t xml:space="preserve"> and manufacturing</w:t>
      </w:r>
      <w:r>
        <w:t xml:space="preserve"> – spurs unemployment</w:t>
      </w:r>
      <w:r w:rsidR="00154D88">
        <w:t xml:space="preserve"> and encourages off-shoring</w:t>
      </w:r>
    </w:p>
    <w:p w:rsidR="00B840D9" w:rsidRDefault="00B840D9" w:rsidP="00B840D9">
      <w:pPr>
        <w:rPr>
          <w:rStyle w:val="Style13ptBold"/>
        </w:rPr>
      </w:pPr>
      <w:r>
        <w:rPr>
          <w:rStyle w:val="Style13ptBold"/>
        </w:rPr>
        <w:t>Moreland 14</w:t>
      </w:r>
    </w:p>
    <w:p w:rsidR="00B840D9" w:rsidRPr="00B840D9" w:rsidRDefault="00B840D9" w:rsidP="00B840D9">
      <w:r w:rsidRPr="00B840D9">
        <w:t xml:space="preserve">{James, syndicated economic columnist, “U.S. Trade Deficit Fosters Unemployment,” America’s Economic Report, 2/2, </w:t>
      </w:r>
      <w:hyperlink r:id="rId11" w:history="1">
        <w:r w:rsidRPr="00B840D9">
          <w:rPr>
            <w:rStyle w:val="Hyperlink"/>
          </w:rPr>
          <w:t>http://economyincrisis.org/content/lack-jobs-due-our-massive-trade-deficit#THUR</w:t>
        </w:r>
      </w:hyperlink>
      <w:r w:rsidRPr="00B840D9">
        <w:t>}</w:t>
      </w:r>
    </w:p>
    <w:p w:rsidR="00B840D9" w:rsidRPr="00B840D9" w:rsidRDefault="00B840D9" w:rsidP="00B840D9">
      <w:pPr>
        <w:rPr>
          <w:rStyle w:val="Style13ptBold"/>
        </w:rPr>
      </w:pPr>
    </w:p>
    <w:p w:rsidR="00B840D9" w:rsidRDefault="00B840D9" w:rsidP="00B840D9">
      <w:r w:rsidRPr="00B840D9">
        <w:rPr>
          <w:rStyle w:val="StyleUnderline"/>
        </w:rPr>
        <w:t xml:space="preserve">While many politicians blame the lack of jobs on the federal budget deficit, </w:t>
      </w:r>
      <w:r w:rsidRPr="00154D88">
        <w:rPr>
          <w:rStyle w:val="Emphasis"/>
          <w:sz w:val="28"/>
        </w:rPr>
        <w:t>it is actually America’s trade deficit that is the root of many of our problems</w:t>
      </w:r>
      <w:r>
        <w:t xml:space="preserve">. The U.S. is still millions of jobs behind where it was when the Great Recession started. </w:t>
      </w:r>
      <w:r w:rsidRPr="00B840D9">
        <w:rPr>
          <w:rStyle w:val="StyleUnderline"/>
        </w:rPr>
        <w:t xml:space="preserve">The economy has been </w:t>
      </w:r>
      <w:r w:rsidRPr="00154D88">
        <w:rPr>
          <w:rStyle w:val="Emphasis"/>
        </w:rPr>
        <w:t>unable</w:t>
      </w:r>
      <w:r w:rsidRPr="00B840D9">
        <w:rPr>
          <w:rStyle w:val="StyleUnderline"/>
        </w:rPr>
        <w:t xml:space="preserve"> to create jobs due to America’s massive trade deficit </w:t>
      </w:r>
      <w:r>
        <w:t>caused by our failed economic policy.</w:t>
      </w:r>
      <w:r w:rsidR="00154D88">
        <w:t xml:space="preserve"> </w:t>
      </w:r>
      <w:r w:rsidRPr="00154D88">
        <w:rPr>
          <w:rStyle w:val="StyleUnderline"/>
        </w:rPr>
        <w:t xml:space="preserve">Since 1975, the U.S. has imported more </w:t>
      </w:r>
      <w:r>
        <w:t xml:space="preserve">goods </w:t>
      </w:r>
      <w:r w:rsidRPr="00154D88">
        <w:rPr>
          <w:rStyle w:val="StyleUnderline"/>
        </w:rPr>
        <w:t>than it has exported. In 2010 alone, the U.S. had a deficit of $478 billion in global trade.</w:t>
      </w:r>
      <w:r>
        <w:t xml:space="preserve"> A large portion of this was oil imports, but </w:t>
      </w:r>
      <w:r w:rsidRPr="00154D88">
        <w:rPr>
          <w:rStyle w:val="StyleUnderline"/>
        </w:rPr>
        <w:t xml:space="preserve">consumer goods are </w:t>
      </w:r>
      <w:r w:rsidRPr="00154D88">
        <w:rPr>
          <w:rStyle w:val="Emphasis"/>
        </w:rPr>
        <w:t xml:space="preserve">another area in </w:t>
      </w:r>
      <w:r w:rsidRPr="00154D88">
        <w:rPr>
          <w:rStyle w:val="Emphasis"/>
        </w:rPr>
        <w:lastRenderedPageBreak/>
        <w:t>which the U.S. imports virtually everything.</w:t>
      </w:r>
      <w:r w:rsidR="00154D88">
        <w:rPr>
          <w:rStyle w:val="StyleUnderline"/>
        </w:rPr>
        <w:t xml:space="preserve"> </w:t>
      </w:r>
      <w:r w:rsidRPr="00154D88">
        <w:rPr>
          <w:rStyle w:val="StyleUnderline"/>
        </w:rPr>
        <w:t xml:space="preserve">Trade policy that </w:t>
      </w:r>
      <w:r w:rsidRPr="00154D88">
        <w:rPr>
          <w:rStyle w:val="Emphasis"/>
        </w:rPr>
        <w:t>encourages businesses to relocate</w:t>
      </w:r>
      <w:r w:rsidRPr="00154D88">
        <w:rPr>
          <w:rStyle w:val="StyleUnderline"/>
        </w:rPr>
        <w:t xml:space="preserve"> production of goods to other nations without penalizing them for selling those goods back to this nation has resulted in </w:t>
      </w:r>
      <w:r w:rsidRPr="00154D88">
        <w:rPr>
          <w:rStyle w:val="Emphasis"/>
        </w:rPr>
        <w:t>millions of lost jobs</w:t>
      </w:r>
      <w:r w:rsidRPr="00154D88">
        <w:rPr>
          <w:rStyle w:val="StyleUnderline"/>
        </w:rPr>
        <w:t>. White House estimates show</w:t>
      </w:r>
      <w:r>
        <w:t xml:space="preserve"> that </w:t>
      </w:r>
      <w:r w:rsidRPr="00154D88">
        <w:rPr>
          <w:rStyle w:val="StyleUnderline"/>
        </w:rPr>
        <w:t>for every $1 billion</w:t>
      </w:r>
      <w:r>
        <w:t xml:space="preserve"> in goods </w:t>
      </w:r>
      <w:r w:rsidRPr="00154D88">
        <w:rPr>
          <w:rStyle w:val="StyleUnderline"/>
        </w:rPr>
        <w:t>exported, the economy creates 5,000 jobs.</w:t>
      </w:r>
      <w:r>
        <w:t xml:space="preserve"> </w:t>
      </w:r>
      <w:r w:rsidRPr="00154D88">
        <w:rPr>
          <w:rStyle w:val="StyleUnderline"/>
        </w:rPr>
        <w:t>Unfortunately, that street goes both ways</w:t>
      </w:r>
      <w:r>
        <w:t xml:space="preserve"> — data from </w:t>
      </w:r>
      <w:r w:rsidRPr="00154D88">
        <w:rPr>
          <w:rStyle w:val="StyleUnderline"/>
        </w:rPr>
        <w:t>the Economic Policy Institute shows</w:t>
      </w:r>
      <w:r>
        <w:t xml:space="preserve"> that </w:t>
      </w:r>
      <w:r w:rsidRPr="00154D88">
        <w:rPr>
          <w:rStyle w:val="StyleUnderline"/>
        </w:rPr>
        <w:t xml:space="preserve">for every $1 billion in goods imported, the economy loses </w:t>
      </w:r>
      <w:r w:rsidRPr="00154D88">
        <w:rPr>
          <w:rStyle w:val="Emphasis"/>
        </w:rPr>
        <w:t>9,000 jobs</w:t>
      </w:r>
      <w:r>
        <w:t>.</w:t>
      </w:r>
      <w:r w:rsidR="00154D88">
        <w:t xml:space="preserve"> </w:t>
      </w:r>
      <w:r w:rsidRPr="00154D88">
        <w:rPr>
          <w:rStyle w:val="StyleUnderline"/>
        </w:rPr>
        <w:t xml:space="preserve">Making it possible for American businesses to sell products to the American people would </w:t>
      </w:r>
      <w:r w:rsidRPr="00154D88">
        <w:rPr>
          <w:rStyle w:val="Emphasis"/>
        </w:rPr>
        <w:t>open up a market long denied</w:t>
      </w:r>
      <w:r w:rsidRPr="00154D88">
        <w:rPr>
          <w:rStyle w:val="StyleUnderline"/>
        </w:rPr>
        <w:t xml:space="preserve"> </w:t>
      </w:r>
      <w:r>
        <w:t xml:space="preserve">to them. </w:t>
      </w:r>
      <w:r w:rsidRPr="00154D88">
        <w:rPr>
          <w:rStyle w:val="StyleUnderline"/>
        </w:rPr>
        <w:t xml:space="preserve">This would help </w:t>
      </w:r>
      <w:r w:rsidRPr="00154D88">
        <w:rPr>
          <w:rStyle w:val="Emphasis"/>
        </w:rPr>
        <w:t>create American jobs and help protect our national security</w:t>
      </w:r>
      <w:r w:rsidRPr="00154D88">
        <w:rPr>
          <w:rStyle w:val="StyleUnderline"/>
        </w:rPr>
        <w:t xml:space="preserve"> (the decline of American manufacturing has forced the military to increasingly </w:t>
      </w:r>
      <w:r w:rsidRPr="00154D88">
        <w:rPr>
          <w:rStyle w:val="Emphasis"/>
        </w:rPr>
        <w:t>rely on foreign suppliers</w:t>
      </w:r>
      <w:r w:rsidRPr="00154D88">
        <w:rPr>
          <w:rStyle w:val="StyleUnderline"/>
        </w:rPr>
        <w:t>).</w:t>
      </w:r>
    </w:p>
    <w:p w:rsidR="00B840D9" w:rsidRDefault="00154D88" w:rsidP="00154D88">
      <w:pPr>
        <w:pStyle w:val="Heading4"/>
      </w:pPr>
      <w:r>
        <w:t>In addition to hurting the economy, manufacturing collapse crushes the dollar and hegemony</w:t>
      </w:r>
    </w:p>
    <w:p w:rsidR="00154D88" w:rsidRPr="00065F9E" w:rsidRDefault="00154D88" w:rsidP="00154D88">
      <w:r w:rsidRPr="00065F9E">
        <w:rPr>
          <w:rStyle w:val="Style13ptBold"/>
        </w:rPr>
        <w:t>Thompson 9</w:t>
      </w:r>
      <w:r>
        <w:t xml:space="preserve"> (Loren B., Ph.D. and Chief Operating Officer – Lexington Institute,</w:t>
      </w:r>
      <w:r w:rsidRPr="00065F9E">
        <w:t xml:space="preserve"> “Reversing Industrial Decline: A Role for the Defense Budget”, </w:t>
      </w:r>
      <w:r>
        <w:t>8-19, http://www.lexingtoninstitute.org/reversing-industrial-decline-a-role-for-the-defense-budget)</w:t>
      </w:r>
    </w:p>
    <w:p w:rsidR="00154D88" w:rsidRDefault="00154D88" w:rsidP="00154D88">
      <w:pPr>
        <w:rPr>
          <w:sz w:val="16"/>
        </w:rPr>
      </w:pPr>
    </w:p>
    <w:p w:rsidR="00154D88" w:rsidRDefault="00154D88" w:rsidP="00154D88">
      <w:pPr>
        <w:rPr>
          <w:sz w:val="16"/>
        </w:rPr>
      </w:pPr>
      <w:r>
        <w:rPr>
          <w:sz w:val="16"/>
        </w:rPr>
        <w:t xml:space="preserve">After dominating global industrial activity for a century, </w:t>
      </w:r>
      <w:r w:rsidRPr="00065F9E">
        <w:rPr>
          <w:rStyle w:val="TitleChar"/>
        </w:rPr>
        <w:t xml:space="preserve">the </w:t>
      </w:r>
      <w:r w:rsidRPr="00186DFC">
        <w:rPr>
          <w:rStyle w:val="Emphasis"/>
          <w:highlight w:val="yellow"/>
        </w:rPr>
        <w:t>U</w:t>
      </w:r>
      <w:r>
        <w:rPr>
          <w:sz w:val="16"/>
        </w:rPr>
        <w:t xml:space="preserve">nited </w:t>
      </w:r>
      <w:r w:rsidRPr="00186DFC">
        <w:rPr>
          <w:rStyle w:val="Emphasis"/>
          <w:highlight w:val="yellow"/>
        </w:rPr>
        <w:t>S</w:t>
      </w:r>
      <w:r>
        <w:rPr>
          <w:sz w:val="16"/>
        </w:rPr>
        <w:t xml:space="preserve">tates </w:t>
      </w:r>
      <w:r w:rsidRPr="00186DFC">
        <w:rPr>
          <w:rStyle w:val="TitleChar"/>
          <w:highlight w:val="yellow"/>
        </w:rPr>
        <w:t>is losing</w:t>
      </w:r>
      <w:r w:rsidRPr="00065F9E">
        <w:rPr>
          <w:rStyle w:val="TitleChar"/>
        </w:rPr>
        <w:t xml:space="preserve"> its edge in </w:t>
      </w:r>
      <w:r w:rsidRPr="00186DFC">
        <w:rPr>
          <w:rStyle w:val="TitleChar"/>
          <w:highlight w:val="yellow"/>
        </w:rPr>
        <w:t>manufacturing</w:t>
      </w:r>
      <w:r w:rsidRPr="00065F9E">
        <w:rPr>
          <w:rStyle w:val="TitleChar"/>
        </w:rPr>
        <w:t xml:space="preserve"> to other nations. Over the last 30 years, manufacturing has fallen</w:t>
      </w:r>
      <w:r>
        <w:rPr>
          <w:sz w:val="16"/>
        </w:rPr>
        <w:t xml:space="preserve"> from a quarter to an eighth of the domestic economy, while the share of manufactured goods consumed in America but produced by foreigners has risen from a tenth to a third. The </w:t>
      </w:r>
      <w:r w:rsidRPr="00065F9E">
        <w:rPr>
          <w:rStyle w:val="TitleChar"/>
        </w:rPr>
        <w:t>decline</w:t>
      </w:r>
      <w:r>
        <w:rPr>
          <w:sz w:val="16"/>
        </w:rPr>
        <w:t xml:space="preserve"> of U.S. manufacturing </w:t>
      </w:r>
      <w:r w:rsidRPr="00065F9E">
        <w:rPr>
          <w:rStyle w:val="TitleChar"/>
        </w:rPr>
        <w:t>is reflected in</w:t>
      </w:r>
      <w:r>
        <w:rPr>
          <w:sz w:val="16"/>
        </w:rPr>
        <w:t xml:space="preserve"> record merchandise </w:t>
      </w:r>
      <w:r w:rsidRPr="00065F9E">
        <w:rPr>
          <w:rStyle w:val="TitleChar"/>
        </w:rPr>
        <w:t>trade deficits</w:t>
      </w:r>
      <w:r>
        <w:rPr>
          <w:sz w:val="16"/>
        </w:rPr>
        <w:t xml:space="preserve">, the </w:t>
      </w:r>
      <w:r w:rsidRPr="00065F9E">
        <w:rPr>
          <w:rStyle w:val="TitleChar"/>
        </w:rPr>
        <w:t>loss of</w:t>
      </w:r>
      <w:r>
        <w:rPr>
          <w:sz w:val="16"/>
        </w:rPr>
        <w:t xml:space="preserve"> over </w:t>
      </w:r>
      <w:r w:rsidRPr="00065F9E">
        <w:rPr>
          <w:rStyle w:val="TitleChar"/>
        </w:rPr>
        <w:t>40,000 manufacturing jobs</w:t>
      </w:r>
      <w:r>
        <w:rPr>
          <w:sz w:val="16"/>
        </w:rPr>
        <w:t xml:space="preserve"> every month in the current decade, </w:t>
      </w:r>
      <w:r w:rsidRPr="00065F9E">
        <w:rPr>
          <w:rStyle w:val="TitleChar"/>
        </w:rPr>
        <w:t>and the shrinking role of American producers</w:t>
      </w:r>
      <w:r>
        <w:rPr>
          <w:sz w:val="16"/>
        </w:rPr>
        <w:t xml:space="preserve"> in global industries such as electronics, steel, autos, chemicals and shipbuilding. U.S. manufacturers continue to generate over 20 percent of global industrial output and have increased productivity by a third in this decade, but if current trends continue America will cease to be the biggest manufacturing nation in the near future. Many factors have contributed to the slippage in U.S. standing, including high corporate taxes, burdensome regulations, globalization of the economy, and the efforts of trading partners to protect their economies. Manufacturers frequently cite the failure of public schools to adequately prepare students for jobs in modern manufacturing. However, the nation’s declining industrial competitiveness appears to be caused mainly by problems outside the educational system and scientific community. </w:t>
      </w:r>
      <w:r w:rsidRPr="00186DFC">
        <w:rPr>
          <w:rStyle w:val="TitleChar"/>
          <w:highlight w:val="yellow"/>
        </w:rPr>
        <w:t>If</w:t>
      </w:r>
      <w:r w:rsidRPr="00065F9E">
        <w:rPr>
          <w:rStyle w:val="TitleChar"/>
        </w:rPr>
        <w:t xml:space="preserve"> the </w:t>
      </w:r>
      <w:r w:rsidRPr="00186DFC">
        <w:rPr>
          <w:rStyle w:val="TitleChar"/>
          <w:highlight w:val="yellow"/>
        </w:rPr>
        <w:t>erosion</w:t>
      </w:r>
      <w:r w:rsidRPr="00186DFC">
        <w:rPr>
          <w:rStyle w:val="TitleChar"/>
        </w:rPr>
        <w:t xml:space="preserve"> of</w:t>
      </w:r>
      <w:r w:rsidRPr="00065F9E">
        <w:rPr>
          <w:rStyle w:val="TitleChar"/>
        </w:rPr>
        <w:t xml:space="preserve"> U.S. </w:t>
      </w:r>
      <w:r w:rsidRPr="00186DFC">
        <w:rPr>
          <w:rStyle w:val="TitleChar"/>
        </w:rPr>
        <w:t xml:space="preserve">manufacturing </w:t>
      </w:r>
      <w:r w:rsidRPr="00186DFC">
        <w:rPr>
          <w:rStyle w:val="TitleChar"/>
          <w:highlight w:val="yellow"/>
        </w:rPr>
        <w:t>persists</w:t>
      </w:r>
      <w:r w:rsidRPr="00065F9E">
        <w:rPr>
          <w:rStyle w:val="TitleChar"/>
        </w:rPr>
        <w:t xml:space="preserve">, America will become more dependent on offshore sources of goods and the nation’s </w:t>
      </w:r>
      <w:r w:rsidRPr="00186DFC">
        <w:rPr>
          <w:rStyle w:val="TitleChar"/>
          <w:highlight w:val="yellow"/>
        </w:rPr>
        <w:t xml:space="preserve">trade balance will weaken. That will </w:t>
      </w:r>
      <w:r w:rsidRPr="00186DFC">
        <w:rPr>
          <w:rStyle w:val="Emphasis"/>
          <w:highlight w:val="yellow"/>
        </w:rPr>
        <w:t>undercut</w:t>
      </w:r>
      <w:r w:rsidRPr="00065F9E">
        <w:rPr>
          <w:rStyle w:val="Emphasis"/>
        </w:rPr>
        <w:t xml:space="preserve"> the role of </w:t>
      </w:r>
      <w:r w:rsidRPr="00186DFC">
        <w:rPr>
          <w:rStyle w:val="Emphasis"/>
          <w:highlight w:val="yellow"/>
        </w:rPr>
        <w:t>the dollar</w:t>
      </w:r>
      <w:r w:rsidRPr="00065F9E">
        <w:rPr>
          <w:rStyle w:val="Emphasis"/>
        </w:rPr>
        <w:t xml:space="preserve"> as a reserve currency</w:t>
      </w:r>
      <w:r w:rsidRPr="00065F9E">
        <w:rPr>
          <w:rStyle w:val="TitleChar"/>
        </w:rPr>
        <w:t xml:space="preserve"> </w:t>
      </w:r>
      <w:r w:rsidRPr="00186DFC">
        <w:rPr>
          <w:rStyle w:val="TitleChar"/>
          <w:highlight w:val="yellow"/>
        </w:rPr>
        <w:t xml:space="preserve">and </w:t>
      </w:r>
      <w:r w:rsidRPr="00186DFC">
        <w:rPr>
          <w:rStyle w:val="Emphasis"/>
          <w:highlight w:val="yellow"/>
        </w:rPr>
        <w:t>diminish U.S. influence around the world</w:t>
      </w:r>
      <w:r w:rsidRPr="00065F9E">
        <w:rPr>
          <w:rStyle w:val="TitleChar"/>
        </w:rPr>
        <w:t xml:space="preserve">. The </w:t>
      </w:r>
      <w:r w:rsidRPr="00186DFC">
        <w:rPr>
          <w:rStyle w:val="TitleChar"/>
          <w:highlight w:val="yellow"/>
        </w:rPr>
        <w:t xml:space="preserve">economy will be </w:t>
      </w:r>
      <w:r w:rsidRPr="00186DFC">
        <w:rPr>
          <w:rStyle w:val="Emphasis"/>
          <w:highlight w:val="yellow"/>
        </w:rPr>
        <w:t>less capable of supporting</w:t>
      </w:r>
      <w:r w:rsidRPr="00065F9E">
        <w:rPr>
          <w:rStyle w:val="Emphasis"/>
        </w:rPr>
        <w:t xml:space="preserve"> major </w:t>
      </w:r>
      <w:r w:rsidRPr="00186DFC">
        <w:rPr>
          <w:rStyle w:val="Emphasis"/>
          <w:highlight w:val="yellow"/>
        </w:rPr>
        <w:t>military campaigns</w:t>
      </w:r>
      <w:r w:rsidRPr="00186DFC">
        <w:rPr>
          <w:rStyle w:val="TitleChar"/>
          <w:highlight w:val="yellow"/>
        </w:rPr>
        <w:t xml:space="preserve"> and less resilient</w:t>
      </w:r>
      <w:r w:rsidRPr="00065F9E">
        <w:rPr>
          <w:rStyle w:val="TitleChar"/>
        </w:rPr>
        <w:t xml:space="preserve"> in the face of market reverses.</w:t>
      </w:r>
      <w:r>
        <w:rPr>
          <w:sz w:val="16"/>
        </w:rPr>
        <w:t xml:space="preserve"> Most profoundly, America will become poorer relative to other nations, a trend that the National Intelligence Council says is already under way in its most recent assessment of global trends.</w:t>
      </w:r>
    </w:p>
    <w:p w:rsidR="00154D88" w:rsidRPr="00D025A5" w:rsidRDefault="00154D88" w:rsidP="00154D88">
      <w:pPr>
        <w:pStyle w:val="Heading4"/>
      </w:pPr>
      <w:r>
        <w:t>Dollar collapse causes n</w:t>
      </w:r>
      <w:r w:rsidRPr="00D025A5">
        <w:t xml:space="preserve">uclear war </w:t>
      </w:r>
    </w:p>
    <w:p w:rsidR="00154D88" w:rsidRPr="00D025A5" w:rsidRDefault="00154D88" w:rsidP="00154D88">
      <w:r w:rsidRPr="00BC7C0C">
        <w:rPr>
          <w:rStyle w:val="Style13ptBold"/>
        </w:rPr>
        <w:t>Porter 6</w:t>
      </w:r>
      <w:r w:rsidRPr="00D025A5">
        <w:t xml:space="preserve"> (</w:t>
      </w:r>
      <w:hyperlink r:id="rId12" w:history="1">
        <w:r w:rsidRPr="00D025A5">
          <w:rPr>
            <w:rStyle w:val="Hyperlink"/>
          </w:rPr>
          <w:t xml:space="preserve">Dave </w:t>
        </w:r>
      </w:hyperlink>
      <w:r w:rsidRPr="00D025A5">
        <w:t>, Director of Business Development-Structures at General Dynamics, “Oregon Steel”, Blue Oregon, 12-8, http://www.blueoregon.com/2006/12/ff_oregon_steel.html)</w:t>
      </w:r>
    </w:p>
    <w:p w:rsidR="00154D88" w:rsidRPr="00D025A5" w:rsidRDefault="00154D88" w:rsidP="00154D88"/>
    <w:p w:rsidR="00154D88" w:rsidRDefault="00154D88" w:rsidP="00154D88">
      <w:pPr>
        <w:rPr>
          <w:sz w:val="16"/>
        </w:rPr>
      </w:pPr>
      <w:r w:rsidRPr="001302AE">
        <w:rPr>
          <w:sz w:val="16"/>
        </w:rPr>
        <w:t xml:space="preserve">There could be a soft landing or a domestic and international disaster. As Clyde </w:t>
      </w:r>
      <w:proofErr w:type="spellStart"/>
      <w:r w:rsidRPr="001302AE">
        <w:rPr>
          <w:sz w:val="16"/>
        </w:rPr>
        <w:t>Prestowitz</w:t>
      </w:r>
      <w:proofErr w:type="spellEnd"/>
      <w:r w:rsidRPr="001302AE">
        <w:rPr>
          <w:sz w:val="16"/>
        </w:rPr>
        <w:t xml:space="preserve"> in </w:t>
      </w:r>
      <w:hyperlink r:id="rId13" w:history="1">
        <w:r w:rsidRPr="001302AE">
          <w:rPr>
            <w:rStyle w:val="Hyperlink"/>
            <w:sz w:val="16"/>
          </w:rPr>
          <w:t xml:space="preserve">"Three Billion New Capitalists: The Great Shift of Wealth and Power to the East" </w:t>
        </w:r>
      </w:hyperlink>
      <w:r w:rsidRPr="001302AE">
        <w:rPr>
          <w:sz w:val="16"/>
        </w:rPr>
        <w:t xml:space="preserve">writes: "The nightmare scenario - an economic 9/11 - is a sudden, massive sell-off of dollars; a world financial panic whose trigger might be as minor, relatively speaking, as the assassination of a second-rate archduke in a third-rate European city. </w:t>
      </w:r>
      <w:r w:rsidRPr="00D025A5">
        <w:rPr>
          <w:rStyle w:val="TitleChar"/>
        </w:rPr>
        <w:t xml:space="preserve">A </w:t>
      </w:r>
      <w:r w:rsidRPr="00186DFC">
        <w:rPr>
          <w:rStyle w:val="TitleChar"/>
          <w:highlight w:val="yellow"/>
        </w:rPr>
        <w:t>collapse of the dollar</w:t>
      </w:r>
      <w:r w:rsidRPr="001302AE">
        <w:rPr>
          <w:sz w:val="16"/>
        </w:rPr>
        <w:t xml:space="preserve"> and its consequent abandonment as the world's reserve currency </w:t>
      </w:r>
      <w:r w:rsidRPr="00186DFC">
        <w:rPr>
          <w:rStyle w:val="TitleChar"/>
          <w:highlight w:val="yellow"/>
        </w:rPr>
        <w:t>would create</w:t>
      </w:r>
      <w:r w:rsidRPr="00D025A5">
        <w:rPr>
          <w:rStyle w:val="TitleChar"/>
        </w:rPr>
        <w:t xml:space="preserve"> a </w:t>
      </w:r>
      <w:r w:rsidRPr="00186DFC">
        <w:rPr>
          <w:rStyle w:val="Emphasis"/>
          <w:highlight w:val="yellow"/>
        </w:rPr>
        <w:t>deep recession</w:t>
      </w:r>
      <w:r w:rsidRPr="00D025A5">
        <w:rPr>
          <w:rStyle w:val="TitleChar"/>
        </w:rPr>
        <w:t xml:space="preserve"> in the</w:t>
      </w:r>
      <w:r w:rsidRPr="001302AE">
        <w:rPr>
          <w:rStyle w:val="TitleChar"/>
        </w:rPr>
        <w:t xml:space="preserve"> </w:t>
      </w:r>
      <w:r w:rsidRPr="001302AE">
        <w:rPr>
          <w:rStyle w:val="Emphasis"/>
        </w:rPr>
        <w:t>U</w:t>
      </w:r>
      <w:r w:rsidRPr="001302AE">
        <w:rPr>
          <w:sz w:val="16"/>
        </w:rPr>
        <w:t xml:space="preserve">nited </w:t>
      </w:r>
      <w:r w:rsidRPr="001302AE">
        <w:rPr>
          <w:rStyle w:val="Emphasis"/>
        </w:rPr>
        <w:t>S</w:t>
      </w:r>
      <w:r w:rsidRPr="001302AE">
        <w:rPr>
          <w:sz w:val="16"/>
        </w:rPr>
        <w:t xml:space="preserve">tates. Gas and </w:t>
      </w:r>
      <w:r w:rsidRPr="00186DFC">
        <w:rPr>
          <w:rStyle w:val="Emphasis"/>
          <w:highlight w:val="yellow"/>
        </w:rPr>
        <w:t>fuel prices would soar</w:t>
      </w:r>
      <w:r w:rsidRPr="00D025A5">
        <w:rPr>
          <w:rStyle w:val="TitleChar"/>
        </w:rPr>
        <w:t>, anything</w:t>
      </w:r>
      <w:r w:rsidRPr="001302AE">
        <w:rPr>
          <w:rStyle w:val="TitleChar"/>
        </w:rPr>
        <w:t xml:space="preserve"> </w:t>
      </w:r>
      <w:r w:rsidRPr="00D025A5">
        <w:rPr>
          <w:rStyle w:val="TitleChar"/>
        </w:rPr>
        <w:t>imported would</w:t>
      </w:r>
      <w:r w:rsidRPr="001302AE">
        <w:rPr>
          <w:sz w:val="16"/>
        </w:rPr>
        <w:t xml:space="preserve"> </w:t>
      </w:r>
      <w:r w:rsidRPr="00D025A5">
        <w:rPr>
          <w:rStyle w:val="TitleChar"/>
        </w:rPr>
        <w:t xml:space="preserve">suddenly become much more expensive, </w:t>
      </w:r>
      <w:proofErr w:type="gramStart"/>
      <w:r w:rsidRPr="00186DFC">
        <w:rPr>
          <w:rStyle w:val="Emphasis"/>
          <w:highlight w:val="yellow"/>
        </w:rPr>
        <w:t>interest</w:t>
      </w:r>
      <w:proofErr w:type="gramEnd"/>
      <w:r w:rsidRPr="00186DFC">
        <w:rPr>
          <w:rStyle w:val="Emphasis"/>
          <w:highlight w:val="yellow"/>
        </w:rPr>
        <w:t xml:space="preserve"> rates would jump</w:t>
      </w:r>
      <w:r w:rsidRPr="001302AE">
        <w:rPr>
          <w:sz w:val="16"/>
        </w:rPr>
        <w:t xml:space="preserve">, as would unemployment. The "stagflation" of the 1970's - slow growth and high unemployment combined with double-digit interest rates-would look like a walk in the park. And since the </w:t>
      </w:r>
      <w:smartTag w:uri="urn:schemas-microsoft-com:office:smarttags" w:element="place">
        <w:smartTag w:uri="urn:schemas-microsoft-com:office:smarttags" w:element="country-region">
          <w:r w:rsidRPr="001302AE">
            <w:rPr>
              <w:sz w:val="16"/>
            </w:rPr>
            <w:t>United States</w:t>
          </w:r>
        </w:smartTag>
      </w:smartTag>
      <w:r w:rsidRPr="001302AE">
        <w:rPr>
          <w:sz w:val="16"/>
        </w:rPr>
        <w:t xml:space="preserve"> is at present the </w:t>
      </w:r>
      <w:proofErr w:type="gramStart"/>
      <w:r w:rsidRPr="001302AE">
        <w:rPr>
          <w:sz w:val="16"/>
        </w:rPr>
        <w:t>world's</w:t>
      </w:r>
      <w:proofErr w:type="gramEnd"/>
      <w:r w:rsidRPr="001302AE">
        <w:rPr>
          <w:sz w:val="16"/>
        </w:rPr>
        <w:t xml:space="preserve"> only major net importer, </w:t>
      </w:r>
      <w:r w:rsidRPr="00D025A5">
        <w:rPr>
          <w:rStyle w:val="TitleChar"/>
        </w:rPr>
        <w:t>all</w:t>
      </w:r>
      <w:r w:rsidRPr="001302AE">
        <w:rPr>
          <w:sz w:val="16"/>
        </w:rPr>
        <w:t xml:space="preserve"> of the </w:t>
      </w:r>
      <w:r w:rsidRPr="00186DFC">
        <w:rPr>
          <w:rStyle w:val="TitleChar"/>
          <w:highlight w:val="yellow"/>
        </w:rPr>
        <w:t>exporters</w:t>
      </w:r>
      <w:r w:rsidRPr="001302AE">
        <w:rPr>
          <w:sz w:val="16"/>
        </w:rPr>
        <w:t xml:space="preserve"> that depend on it for their economic stability </w:t>
      </w:r>
      <w:r w:rsidRPr="00186DFC">
        <w:rPr>
          <w:rStyle w:val="TitleChar"/>
          <w:highlight w:val="yellow"/>
        </w:rPr>
        <w:t>would</w:t>
      </w:r>
      <w:r w:rsidRPr="00186DFC">
        <w:rPr>
          <w:sz w:val="16"/>
          <w:highlight w:val="yellow"/>
        </w:rPr>
        <w:t xml:space="preserve"> </w:t>
      </w:r>
      <w:r w:rsidRPr="00186DFC">
        <w:rPr>
          <w:rStyle w:val="TitleChar"/>
          <w:highlight w:val="yellow"/>
        </w:rPr>
        <w:t>suffer</w:t>
      </w:r>
      <w:r w:rsidRPr="00D025A5">
        <w:rPr>
          <w:rStyle w:val="TitleChar"/>
        </w:rPr>
        <w:t xml:space="preserve"> severely</w:t>
      </w:r>
      <w:r w:rsidRPr="001302AE">
        <w:rPr>
          <w:sz w:val="16"/>
        </w:rPr>
        <w:t xml:space="preserve"> as well. It's the thought of these consequences that make the big dollar holders so nervous, and makes them, for now, hold on to their excess dollars." Our economy has been totally </w:t>
      </w:r>
      <w:proofErr w:type="spellStart"/>
      <w:r w:rsidRPr="001302AE">
        <w:rPr>
          <w:sz w:val="16"/>
        </w:rPr>
        <w:t>mismanged</w:t>
      </w:r>
      <w:proofErr w:type="spellEnd"/>
      <w:r w:rsidRPr="001302AE">
        <w:rPr>
          <w:sz w:val="16"/>
        </w:rPr>
        <w:t xml:space="preserve"> and it's scary. And beyond the worldwide economic ruin, international cooperation would break down and wars would erupt. Peoples around the world would be so vulnerable and angry that they would blame and envy their neighbors.  </w:t>
      </w:r>
      <w:r w:rsidRPr="00D025A5">
        <w:rPr>
          <w:rStyle w:val="TitleChar"/>
        </w:rPr>
        <w:t xml:space="preserve">I am </w:t>
      </w:r>
      <w:r w:rsidRPr="00D025A5">
        <w:rPr>
          <w:rStyle w:val="TitleChar"/>
        </w:rPr>
        <w:lastRenderedPageBreak/>
        <w:t xml:space="preserve">particularly concerned about </w:t>
      </w:r>
      <w:r w:rsidRPr="00186DFC">
        <w:rPr>
          <w:rStyle w:val="Emphasis"/>
          <w:highlight w:val="yellow"/>
        </w:rPr>
        <w:t>China-US</w:t>
      </w:r>
      <w:r w:rsidRPr="001302AE">
        <w:rPr>
          <w:rStyle w:val="Emphasis"/>
        </w:rPr>
        <w:t xml:space="preserve"> relations</w:t>
      </w:r>
      <w:r w:rsidRPr="00D025A5">
        <w:rPr>
          <w:rStyle w:val="TitleChar"/>
        </w:rPr>
        <w:t xml:space="preserve"> during the rest of the 21st century. Both countries </w:t>
      </w:r>
      <w:r w:rsidRPr="00186DFC">
        <w:rPr>
          <w:rStyle w:val="TitleChar"/>
          <w:highlight w:val="yellow"/>
        </w:rPr>
        <w:t>would be under severe stress</w:t>
      </w:r>
      <w:r w:rsidRPr="001302AE">
        <w:rPr>
          <w:sz w:val="16"/>
        </w:rPr>
        <w:t xml:space="preserve"> in such a scenario. </w:t>
      </w:r>
      <w:r w:rsidRPr="00186DFC">
        <w:rPr>
          <w:rStyle w:val="Emphasis"/>
          <w:highlight w:val="yellow"/>
        </w:rPr>
        <w:t>Nuclear exchanges would not be impossible</w:t>
      </w:r>
      <w:r w:rsidRPr="001302AE">
        <w:rPr>
          <w:sz w:val="16"/>
        </w:rPr>
        <w:t xml:space="preserve">. As I have argued in our proposal </w:t>
      </w:r>
      <w:hyperlink r:id="rId14" w:history="1">
        <w:r w:rsidRPr="001302AE">
          <w:rPr>
            <w:rStyle w:val="Hyperlink"/>
            <w:sz w:val="16"/>
          </w:rPr>
          <w:t xml:space="preserve">"Developing the China Connection through Educational Programs," </w:t>
        </w:r>
      </w:hyperlink>
      <w:r w:rsidRPr="001302AE">
        <w:rPr>
          <w:sz w:val="16"/>
        </w:rPr>
        <w:t>we need to give our children the skills to get through such a crisis.</w:t>
      </w:r>
    </w:p>
    <w:p w:rsidR="00154D88" w:rsidRDefault="00154D88" w:rsidP="00154D88">
      <w:pPr>
        <w:pStyle w:val="Heading4"/>
      </w:pPr>
      <w:proofErr w:type="spellStart"/>
      <w:r>
        <w:t>Heg</w:t>
      </w:r>
      <w:proofErr w:type="spellEnd"/>
      <w:r>
        <w:t xml:space="preserve"> collapse spurs global nuclear war too </w:t>
      </w:r>
    </w:p>
    <w:p w:rsidR="00154D88" w:rsidRDefault="00154D88" w:rsidP="00154D88">
      <w:r w:rsidRPr="00367E1F">
        <w:rPr>
          <w:rStyle w:val="Style13ptBold"/>
        </w:rPr>
        <w:t>Brooks 13</w:t>
      </w:r>
      <w:r>
        <w:t xml:space="preserve"> – Stephen G., Associate Professor of Government at Dartmouth College, G. John </w:t>
      </w:r>
      <w:proofErr w:type="spellStart"/>
      <w:r>
        <w:t>ikenberry</w:t>
      </w:r>
      <w:proofErr w:type="spellEnd"/>
      <w:r>
        <w:t xml:space="preserve">, Albert G. Milbank Professor of Politics and International Affairs at Princeton University and Global Eminence Scholar at Kyung </w:t>
      </w:r>
      <w:proofErr w:type="spellStart"/>
      <w:r>
        <w:t>Hee</w:t>
      </w:r>
      <w:proofErr w:type="spellEnd"/>
      <w:r>
        <w:t xml:space="preserve"> University in Seoul and William C. </w:t>
      </w:r>
      <w:proofErr w:type="spellStart"/>
      <w:r>
        <w:t>Wohlforth</w:t>
      </w:r>
      <w:proofErr w:type="spellEnd"/>
      <w:r>
        <w:t>, Professor of Government at Dartmouth College, “Lean Forward”, Foreign Affairs, January / February, 92(1)</w:t>
      </w:r>
    </w:p>
    <w:p w:rsidR="00154D88" w:rsidRDefault="00154D88" w:rsidP="00154D88"/>
    <w:p w:rsidR="00154D88" w:rsidRPr="00154D88" w:rsidRDefault="00154D88" w:rsidP="00154D88">
      <w:pPr>
        <w:rPr>
          <w:sz w:val="10"/>
        </w:rPr>
      </w:pPr>
      <w:r w:rsidRPr="00F428D9">
        <w:rPr>
          <w:sz w:val="10"/>
        </w:rPr>
        <w:t xml:space="preserve">They are wrong. In making their case, </w:t>
      </w:r>
      <w:r w:rsidRPr="001D4E8A">
        <w:rPr>
          <w:rStyle w:val="StyleUnderline"/>
        </w:rPr>
        <w:t>advocates of retrenchment overstate</w:t>
      </w:r>
      <w:r w:rsidRPr="00F428D9">
        <w:rPr>
          <w:sz w:val="10"/>
        </w:rPr>
        <w:t xml:space="preserve"> the </w:t>
      </w:r>
      <w:r w:rsidRPr="001D4E8A">
        <w:rPr>
          <w:rStyle w:val="StyleUnderline"/>
        </w:rPr>
        <w:t>costs</w:t>
      </w:r>
      <w:r w:rsidRPr="00F428D9">
        <w:rPr>
          <w:sz w:val="10"/>
        </w:rPr>
        <w:t xml:space="preserve"> of the current grand strategy </w:t>
      </w:r>
      <w:r w:rsidRPr="001D4E8A">
        <w:rPr>
          <w:rStyle w:val="StyleUnderline"/>
        </w:rPr>
        <w:t>and understate</w:t>
      </w:r>
      <w:r w:rsidRPr="00F428D9">
        <w:rPr>
          <w:sz w:val="10"/>
        </w:rPr>
        <w:t xml:space="preserve"> its </w:t>
      </w:r>
      <w:r w:rsidRPr="001D4E8A">
        <w:rPr>
          <w:rStyle w:val="StyleUnderline"/>
        </w:rPr>
        <w:t>benefits</w:t>
      </w:r>
      <w:r w:rsidRPr="00F428D9">
        <w:rPr>
          <w:sz w:val="10"/>
        </w:rPr>
        <w:t xml:space="preserve">. In fact, the </w:t>
      </w:r>
      <w:r w:rsidRPr="001D4E8A">
        <w:rPr>
          <w:rStyle w:val="StyleUnderline"/>
        </w:rPr>
        <w:t>budgetary savings</w:t>
      </w:r>
      <w:r w:rsidRPr="00F428D9">
        <w:rPr>
          <w:sz w:val="10"/>
        </w:rPr>
        <w:t xml:space="preserve"> of lowering the United States' international profile </w:t>
      </w:r>
      <w:r w:rsidRPr="001D4E8A">
        <w:rPr>
          <w:rStyle w:val="StyleUnderline"/>
        </w:rPr>
        <w:t>are debatable, and</w:t>
      </w:r>
      <w:r w:rsidRPr="00F428D9">
        <w:rPr>
          <w:sz w:val="10"/>
        </w:rPr>
        <w:t xml:space="preserve"> there is </w:t>
      </w:r>
      <w:r w:rsidRPr="001D4E8A">
        <w:rPr>
          <w:rStyle w:val="StyleUnderline"/>
        </w:rPr>
        <w:t>little evidence</w:t>
      </w:r>
      <w:r w:rsidRPr="00F428D9">
        <w:rPr>
          <w:sz w:val="10"/>
        </w:rPr>
        <w:t xml:space="preserve"> to </w:t>
      </w:r>
      <w:r w:rsidRPr="001D4E8A">
        <w:rPr>
          <w:rStyle w:val="StyleUnderline"/>
        </w:rPr>
        <w:t>suggest</w:t>
      </w:r>
      <w:r w:rsidRPr="00F428D9">
        <w:rPr>
          <w:sz w:val="10"/>
        </w:rPr>
        <w:t xml:space="preserve"> that </w:t>
      </w:r>
      <w:r w:rsidRPr="001D4E8A">
        <w:rPr>
          <w:rStyle w:val="StyleUnderline"/>
        </w:rPr>
        <w:t>an</w:t>
      </w:r>
      <w:r w:rsidRPr="00F428D9">
        <w:rPr>
          <w:sz w:val="10"/>
        </w:rPr>
        <w:t xml:space="preserve"> internationally </w:t>
      </w:r>
      <w:r w:rsidRPr="001D4E8A">
        <w:rPr>
          <w:rStyle w:val="StyleUnderline"/>
        </w:rPr>
        <w:t>engaged America provokes other countries to balance</w:t>
      </w:r>
      <w:r w:rsidRPr="00F428D9">
        <w:rPr>
          <w:sz w:val="10"/>
        </w:rPr>
        <w:t xml:space="preserve"> against it, </w:t>
      </w:r>
      <w:r w:rsidRPr="001D4E8A">
        <w:rPr>
          <w:rStyle w:val="StyleUnderline"/>
        </w:rPr>
        <w:t>becomes overextended, or gets dragged into</w:t>
      </w:r>
      <w:r w:rsidRPr="00F428D9">
        <w:rPr>
          <w:sz w:val="10"/>
        </w:rPr>
        <w:t xml:space="preserve"> unnecessary </w:t>
      </w:r>
      <w:r w:rsidRPr="001D4E8A">
        <w:rPr>
          <w:rStyle w:val="StyleUnderline"/>
        </w:rPr>
        <w:t>wars</w:t>
      </w:r>
      <w:r w:rsidRPr="00F428D9">
        <w:rPr>
          <w:sz w:val="10"/>
        </w:rPr>
        <w:t xml:space="preserve">. The </w:t>
      </w:r>
      <w:r w:rsidRPr="001D4E8A">
        <w:rPr>
          <w:rStyle w:val="StyleUnderline"/>
        </w:rPr>
        <w:t xml:space="preserve">benefits of deep engagement, on the other hand, are legion. U.S. </w:t>
      </w:r>
      <w:r w:rsidRPr="005967F2">
        <w:rPr>
          <w:rStyle w:val="StyleUnderline"/>
          <w:highlight w:val="yellow"/>
        </w:rPr>
        <w:t xml:space="preserve">security commitments </w:t>
      </w:r>
      <w:r w:rsidRPr="005967F2">
        <w:rPr>
          <w:rStyle w:val="Emphasis"/>
          <w:highlight w:val="yellow"/>
        </w:rPr>
        <w:t>reduce competition</w:t>
      </w:r>
      <w:r w:rsidRPr="001D4E8A">
        <w:rPr>
          <w:rStyle w:val="StyleUnderline"/>
        </w:rPr>
        <w:t xml:space="preserve"> in </w:t>
      </w:r>
      <w:r w:rsidRPr="001D4E8A">
        <w:rPr>
          <w:rStyle w:val="Emphasis"/>
        </w:rPr>
        <w:t>key regions</w:t>
      </w:r>
      <w:r w:rsidRPr="001D4E8A">
        <w:rPr>
          <w:rStyle w:val="StyleUnderline"/>
        </w:rPr>
        <w:t xml:space="preserve"> </w:t>
      </w:r>
      <w:r w:rsidRPr="005967F2">
        <w:rPr>
          <w:rStyle w:val="StyleUnderline"/>
          <w:highlight w:val="yellow"/>
        </w:rPr>
        <w:t>and</w:t>
      </w:r>
      <w:r w:rsidRPr="001D4E8A">
        <w:rPr>
          <w:rStyle w:val="StyleUnderline"/>
        </w:rPr>
        <w:t xml:space="preserve"> act as a </w:t>
      </w:r>
      <w:r w:rsidRPr="005967F2">
        <w:rPr>
          <w:rStyle w:val="Emphasis"/>
          <w:highlight w:val="yellow"/>
        </w:rPr>
        <w:t>check</w:t>
      </w:r>
      <w:r w:rsidRPr="001D4E8A">
        <w:rPr>
          <w:rStyle w:val="Emphasis"/>
        </w:rPr>
        <w:t xml:space="preserve"> against potential </w:t>
      </w:r>
      <w:r w:rsidRPr="005967F2">
        <w:rPr>
          <w:rStyle w:val="Emphasis"/>
          <w:highlight w:val="yellow"/>
        </w:rPr>
        <w:t>rivals</w:t>
      </w:r>
      <w:r w:rsidRPr="005967F2">
        <w:rPr>
          <w:rStyle w:val="StyleUnderline"/>
          <w:highlight w:val="yellow"/>
        </w:rPr>
        <w:t>. They</w:t>
      </w:r>
      <w:r w:rsidRPr="001D4E8A">
        <w:rPr>
          <w:rStyle w:val="StyleUnderline"/>
        </w:rPr>
        <w:t xml:space="preserve"> help </w:t>
      </w:r>
      <w:r w:rsidRPr="005967F2">
        <w:rPr>
          <w:rStyle w:val="StyleUnderline"/>
          <w:highlight w:val="yellow"/>
        </w:rPr>
        <w:t>maintain</w:t>
      </w:r>
      <w:r w:rsidRPr="001D4E8A">
        <w:rPr>
          <w:rStyle w:val="StyleUnderline"/>
        </w:rPr>
        <w:t xml:space="preserve"> an open </w:t>
      </w:r>
      <w:r w:rsidRPr="005967F2">
        <w:rPr>
          <w:rStyle w:val="Emphasis"/>
          <w:highlight w:val="yellow"/>
        </w:rPr>
        <w:t>world economy</w:t>
      </w:r>
      <w:r w:rsidRPr="005967F2">
        <w:rPr>
          <w:rStyle w:val="StyleUnderline"/>
          <w:highlight w:val="yellow"/>
        </w:rPr>
        <w:t xml:space="preserve"> and</w:t>
      </w:r>
      <w:r w:rsidRPr="001D4E8A">
        <w:rPr>
          <w:rStyle w:val="StyleUnderline"/>
        </w:rPr>
        <w:t xml:space="preserve"> give Washington leverage in economic negotiations. And they make it easier for the </w:t>
      </w:r>
      <w:r w:rsidRPr="001D4E8A">
        <w:rPr>
          <w:rStyle w:val="Emphasis"/>
        </w:rPr>
        <w:t>U</w:t>
      </w:r>
      <w:r w:rsidRPr="00F428D9">
        <w:rPr>
          <w:sz w:val="10"/>
        </w:rPr>
        <w:t xml:space="preserve">nited </w:t>
      </w:r>
      <w:r w:rsidRPr="001D4E8A">
        <w:rPr>
          <w:rStyle w:val="Emphasis"/>
        </w:rPr>
        <w:t>S</w:t>
      </w:r>
      <w:r w:rsidRPr="00F428D9">
        <w:rPr>
          <w:sz w:val="10"/>
        </w:rPr>
        <w:t xml:space="preserve">tates </w:t>
      </w:r>
      <w:r w:rsidRPr="001D4E8A">
        <w:rPr>
          <w:rStyle w:val="StyleUnderline"/>
        </w:rPr>
        <w:t xml:space="preserve">to </w:t>
      </w:r>
      <w:r w:rsidRPr="005967F2">
        <w:rPr>
          <w:rStyle w:val="StyleUnderline"/>
          <w:highlight w:val="yellow"/>
        </w:rPr>
        <w:t>secure cooperation for</w:t>
      </w:r>
      <w:r w:rsidRPr="001D4E8A">
        <w:rPr>
          <w:rStyle w:val="StyleUnderline"/>
        </w:rPr>
        <w:t xml:space="preserve"> combating a </w:t>
      </w:r>
      <w:r w:rsidRPr="005967F2">
        <w:rPr>
          <w:rStyle w:val="Emphasis"/>
          <w:highlight w:val="yellow"/>
        </w:rPr>
        <w:t>wide</w:t>
      </w:r>
      <w:r w:rsidRPr="001D4E8A">
        <w:rPr>
          <w:rStyle w:val="Emphasis"/>
        </w:rPr>
        <w:t xml:space="preserve"> range of </w:t>
      </w:r>
      <w:r w:rsidRPr="005967F2">
        <w:rPr>
          <w:rStyle w:val="Emphasis"/>
          <w:highlight w:val="yellow"/>
        </w:rPr>
        <w:t>global threats</w:t>
      </w:r>
      <w:r w:rsidRPr="001D4E8A">
        <w:rPr>
          <w:rStyle w:val="StyleUnderline"/>
        </w:rPr>
        <w:t xml:space="preserve">. Were the </w:t>
      </w:r>
      <w:r w:rsidRPr="001D4E8A">
        <w:rPr>
          <w:rStyle w:val="Emphasis"/>
        </w:rPr>
        <w:t>U</w:t>
      </w:r>
      <w:r w:rsidRPr="00F428D9">
        <w:rPr>
          <w:sz w:val="10"/>
        </w:rPr>
        <w:t xml:space="preserve">nited </w:t>
      </w:r>
      <w:r w:rsidRPr="001D4E8A">
        <w:rPr>
          <w:rStyle w:val="Emphasis"/>
        </w:rPr>
        <w:t>S</w:t>
      </w:r>
      <w:r w:rsidRPr="00F428D9">
        <w:rPr>
          <w:sz w:val="10"/>
        </w:rPr>
        <w:t xml:space="preserve">tates </w:t>
      </w:r>
      <w:r w:rsidRPr="001D4E8A">
        <w:rPr>
          <w:rStyle w:val="StyleUnderline"/>
        </w:rPr>
        <w:t>to cede</w:t>
      </w:r>
      <w:r w:rsidRPr="00F428D9">
        <w:rPr>
          <w:sz w:val="10"/>
        </w:rPr>
        <w:t xml:space="preserve"> its </w:t>
      </w:r>
      <w:r w:rsidRPr="001D4E8A">
        <w:rPr>
          <w:rStyle w:val="StyleUnderline"/>
        </w:rPr>
        <w:t>global leadership</w:t>
      </w:r>
      <w:r w:rsidRPr="00F428D9">
        <w:rPr>
          <w:sz w:val="10"/>
        </w:rPr>
        <w:t xml:space="preserve"> role, it </w:t>
      </w:r>
      <w:r w:rsidRPr="001D4E8A">
        <w:rPr>
          <w:rStyle w:val="StyleUnderline"/>
        </w:rPr>
        <w:t>would forgo</w:t>
      </w:r>
      <w:r w:rsidRPr="00F428D9">
        <w:rPr>
          <w:sz w:val="10"/>
        </w:rPr>
        <w:t xml:space="preserve"> these </w:t>
      </w:r>
      <w:r w:rsidRPr="001D4E8A">
        <w:rPr>
          <w:rStyle w:val="StyleUnderline"/>
        </w:rPr>
        <w:t>proven upsides while exposing itself to</w:t>
      </w:r>
      <w:r w:rsidRPr="00F428D9">
        <w:rPr>
          <w:sz w:val="10"/>
        </w:rPr>
        <w:t xml:space="preserve"> the </w:t>
      </w:r>
      <w:r w:rsidRPr="001D4E8A">
        <w:rPr>
          <w:rStyle w:val="StyleUnderline"/>
        </w:rPr>
        <w:t>unprecedented downsides</w:t>
      </w:r>
      <w:r w:rsidRPr="00F428D9">
        <w:rPr>
          <w:sz w:val="10"/>
        </w:rPr>
        <w:t xml:space="preserve"> of a world in which the country was less secure, prosperous, and influential. AN AFFORDABLE STRATEGY Many advocates of retrenchment consider the United States' assertive global posture simply too expensive. The international relations scholar Christopher </w:t>
      </w:r>
      <w:r w:rsidRPr="00C50D12">
        <w:rPr>
          <w:rStyle w:val="StyleUnderline"/>
        </w:rPr>
        <w:t>Layne</w:t>
      </w:r>
      <w:r w:rsidRPr="00F428D9">
        <w:rPr>
          <w:sz w:val="10"/>
        </w:rPr>
        <w:t xml:space="preserve">, for example, has </w:t>
      </w:r>
      <w:r w:rsidRPr="00C50D12">
        <w:rPr>
          <w:rStyle w:val="StyleUnderline"/>
        </w:rPr>
        <w:t>warned of</w:t>
      </w:r>
      <w:r w:rsidRPr="00F428D9">
        <w:rPr>
          <w:sz w:val="10"/>
        </w:rPr>
        <w:t xml:space="preserve"> the country's "</w:t>
      </w:r>
      <w:r w:rsidRPr="00C50D12">
        <w:rPr>
          <w:rStyle w:val="StyleUnderline"/>
        </w:rPr>
        <w:t>ballooning</w:t>
      </w:r>
      <w:r w:rsidRPr="00F428D9">
        <w:rPr>
          <w:sz w:val="10"/>
        </w:rPr>
        <w:t xml:space="preserve"> budget </w:t>
      </w:r>
      <w:r w:rsidRPr="00C50D12">
        <w:rPr>
          <w:rStyle w:val="StyleUnderline"/>
        </w:rPr>
        <w:t>deficits</w:t>
      </w:r>
      <w:r w:rsidRPr="00F428D9">
        <w:rPr>
          <w:sz w:val="10"/>
        </w:rPr>
        <w:t xml:space="preserve">"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replacement--numbers that are hard to pin down.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w:t>
      </w:r>
      <w:r w:rsidRPr="005967F2">
        <w:rPr>
          <w:rStyle w:val="StyleUnderline"/>
          <w:highlight w:val="yellow"/>
        </w:rPr>
        <w:t>"offshore balancing"</w:t>
      </w:r>
      <w:r w:rsidRPr="00F428D9">
        <w:rPr>
          <w:sz w:val="10"/>
        </w:rPr>
        <w:t xml:space="preserve"> strategy, or an "over the horizon" military posture. The </w:t>
      </w:r>
      <w:r w:rsidRPr="00C50D12">
        <w:rPr>
          <w:rStyle w:val="StyleUnderline"/>
        </w:rPr>
        <w:t>savings</w:t>
      </w:r>
      <w:r w:rsidRPr="00F428D9">
        <w:rPr>
          <w:sz w:val="10"/>
        </w:rPr>
        <w:t xml:space="preserve"> these approaches would yield </w:t>
      </w:r>
      <w:r w:rsidRPr="00C50D12">
        <w:rPr>
          <w:rStyle w:val="StyleUnderline"/>
        </w:rPr>
        <w:t>are less clear</w:t>
      </w:r>
      <w:r w:rsidRPr="00F428D9">
        <w:rPr>
          <w:sz w:val="10"/>
        </w:rPr>
        <w:t xml:space="preserve">, since they depend on which security commitments Washington would abandon outright and how much it would cost to keep the remaining ones. If retrenchment simply meant shipping foreign-based U.S. forces back to the United States, then the </w:t>
      </w:r>
      <w:r w:rsidRPr="00C50D12">
        <w:rPr>
          <w:rStyle w:val="StyleUnderline"/>
        </w:rPr>
        <w:t xml:space="preserve">savings </w:t>
      </w:r>
      <w:r w:rsidRPr="005967F2">
        <w:rPr>
          <w:rStyle w:val="StyleUnderline"/>
          <w:highlight w:val="yellow"/>
        </w:rPr>
        <w:t xml:space="preserve">would be </w:t>
      </w:r>
      <w:r w:rsidRPr="005967F2">
        <w:rPr>
          <w:rStyle w:val="Emphasis"/>
          <w:highlight w:val="yellow"/>
        </w:rPr>
        <w:t>modest</w:t>
      </w:r>
      <w:r w:rsidRPr="00C50D12">
        <w:rPr>
          <w:rStyle w:val="Emphasis"/>
        </w:rPr>
        <w:t xml:space="preserve"> at best</w:t>
      </w:r>
      <w:r w:rsidRPr="00C50D12">
        <w:rPr>
          <w:rStyle w:val="StyleUnderline"/>
        </w:rPr>
        <w:t xml:space="preserve">, </w:t>
      </w:r>
      <w:r w:rsidRPr="005967F2">
        <w:rPr>
          <w:rStyle w:val="StyleUnderline"/>
          <w:highlight w:val="yellow"/>
        </w:rPr>
        <w:t>since</w:t>
      </w:r>
      <w:r w:rsidRPr="00F428D9">
        <w:rPr>
          <w:sz w:val="10"/>
        </w:rPr>
        <w:t xml:space="preserve"> the </w:t>
      </w:r>
      <w:r w:rsidRPr="005967F2">
        <w:rPr>
          <w:rStyle w:val="StyleUnderline"/>
          <w:highlight w:val="yellow"/>
        </w:rPr>
        <w:t>countries hosting</w:t>
      </w:r>
      <w:r w:rsidRPr="00C50D12">
        <w:rPr>
          <w:rStyle w:val="StyleUnderline"/>
        </w:rPr>
        <w:t xml:space="preserve"> U.S. forces</w:t>
      </w:r>
      <w:r w:rsidRPr="00F428D9">
        <w:rPr>
          <w:sz w:val="10"/>
        </w:rPr>
        <w:t xml:space="preserve"> usually </w:t>
      </w:r>
      <w:r w:rsidRPr="005967F2">
        <w:rPr>
          <w:rStyle w:val="StyleUnderline"/>
          <w:highlight w:val="yellow"/>
        </w:rPr>
        <w:t>cover</w:t>
      </w:r>
      <w:r w:rsidRPr="00C50D12">
        <w:rPr>
          <w:rStyle w:val="StyleUnderline"/>
        </w:rPr>
        <w:t xml:space="preserve"> a large portion of</w:t>
      </w:r>
      <w:r w:rsidRPr="00F428D9">
        <w:rPr>
          <w:sz w:val="10"/>
        </w:rPr>
        <w:t xml:space="preserve"> the </w:t>
      </w:r>
      <w:r w:rsidRPr="00C50D12">
        <w:rPr>
          <w:rStyle w:val="StyleUnderline"/>
        </w:rPr>
        <w:t xml:space="preserve">basing </w:t>
      </w:r>
      <w:r w:rsidRPr="005967F2">
        <w:rPr>
          <w:rStyle w:val="StyleUnderline"/>
          <w:highlight w:val="yellow"/>
        </w:rPr>
        <w:t>costs</w:t>
      </w:r>
      <w:r w:rsidRPr="00F428D9">
        <w:rPr>
          <w:sz w:val="10"/>
        </w:rPr>
        <w:t xml:space="preserve">. And if it meant maintaining a major expeditionary capacity, then any savings would again be small, since the Pentagon would still have to pay for the expensive weaponry and equipment required for projecting power abroad. The other side of the cost equation, the price of continued engagement, is also in flux. Although the fat defense budgets of the past decade make an easy target for advocates of retrenchment, such </w:t>
      </w:r>
      <w:r w:rsidRPr="005967F2">
        <w:rPr>
          <w:rStyle w:val="StyleUnderline"/>
          <w:highlight w:val="yellow"/>
        </w:rPr>
        <w:t>high levels</w:t>
      </w:r>
      <w:r w:rsidRPr="00C50D12">
        <w:rPr>
          <w:rStyle w:val="StyleUnderline"/>
        </w:rPr>
        <w:t xml:space="preserve"> of spending </w:t>
      </w:r>
      <w:r w:rsidRPr="005967F2">
        <w:rPr>
          <w:rStyle w:val="StyleUnderline"/>
          <w:highlight w:val="yellow"/>
        </w:rPr>
        <w:t>aren't needed</w:t>
      </w:r>
      <w:r w:rsidRPr="00C50D12">
        <w:rPr>
          <w:rStyle w:val="StyleUnderline"/>
        </w:rPr>
        <w:t xml:space="preserve"> to maintain an engaged global posture. </w:t>
      </w:r>
      <w:r w:rsidRPr="005967F2">
        <w:rPr>
          <w:rStyle w:val="StyleUnderline"/>
          <w:highlight w:val="yellow"/>
        </w:rPr>
        <w:t>Spending</w:t>
      </w:r>
      <w:r w:rsidRPr="00F428D9">
        <w:rPr>
          <w:sz w:val="10"/>
        </w:rPr>
        <w:t xml:space="preserve"> skyrocketed after 9/11, but it </w:t>
      </w:r>
      <w:r w:rsidRPr="005967F2">
        <w:rPr>
          <w:rStyle w:val="StyleUnderline"/>
          <w:highlight w:val="yellow"/>
        </w:rPr>
        <w:t>has already begun to fall</w:t>
      </w:r>
      <w:r w:rsidRPr="00F428D9">
        <w:rPr>
          <w:sz w:val="10"/>
        </w:rPr>
        <w:t xml:space="preserve"> back to earth as the United States winds down its two costly wars and trims its base level of </w:t>
      </w:r>
      <w:proofErr w:type="spellStart"/>
      <w:r w:rsidRPr="00F428D9">
        <w:rPr>
          <w:sz w:val="10"/>
        </w:rPr>
        <w:t>nonwar</w:t>
      </w:r>
      <w:proofErr w:type="spellEnd"/>
      <w:r w:rsidRPr="00F428D9">
        <w:rPr>
          <w:sz w:val="10"/>
        </w:rPr>
        <w:t xml:space="preserve">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 Even without major budget cuts, however, the country can afford the costs of its ambitious grand strategy.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 s proposed non- war spending levels would not have kept pace with economic growth. Small wonder, then, that the case for pulling back rests more on the nonmonetary costs that the current strategy supposedly incurs. UNBALANCED </w:t>
      </w:r>
      <w:r w:rsidRPr="00C50D12">
        <w:rPr>
          <w:rStyle w:val="StyleUnderline"/>
        </w:rPr>
        <w:t>One</w:t>
      </w:r>
      <w:r w:rsidRPr="00F428D9">
        <w:rPr>
          <w:sz w:val="10"/>
        </w:rPr>
        <w:t xml:space="preserve"> such </w:t>
      </w:r>
      <w:r w:rsidRPr="00C50D12">
        <w:rPr>
          <w:rStyle w:val="StyleUnderline"/>
        </w:rPr>
        <w:t>alleged cost</w:t>
      </w:r>
      <w:r w:rsidRPr="00F428D9">
        <w:rPr>
          <w:sz w:val="10"/>
        </w:rPr>
        <w:t xml:space="preserve"> of the current grand strategy </w:t>
      </w:r>
      <w:r w:rsidRPr="00C50D12">
        <w:rPr>
          <w:rStyle w:val="StyleUnderline"/>
        </w:rPr>
        <w:t>is that</w:t>
      </w:r>
      <w:r w:rsidRPr="00F428D9">
        <w:rPr>
          <w:sz w:val="10"/>
        </w:rPr>
        <w:t xml:space="preserve">, in the words of the political scientist Barry Posen, </w:t>
      </w:r>
      <w:r w:rsidRPr="00C50D12">
        <w:rPr>
          <w:rStyle w:val="StyleUnderline"/>
        </w:rPr>
        <w:t>it "prompts states to balance</w:t>
      </w:r>
      <w:r w:rsidRPr="00F428D9">
        <w:rPr>
          <w:sz w:val="10"/>
        </w:rPr>
        <w:t xml:space="preserve"> against U.S. power however they can." </w:t>
      </w:r>
      <w:r w:rsidRPr="00C50D12">
        <w:rPr>
          <w:rStyle w:val="StyleUnderline"/>
        </w:rPr>
        <w:t xml:space="preserve">Yet </w:t>
      </w:r>
      <w:r w:rsidRPr="005967F2">
        <w:rPr>
          <w:rStyle w:val="StyleUnderline"/>
          <w:highlight w:val="yellow"/>
        </w:rPr>
        <w:t xml:space="preserve">there is </w:t>
      </w:r>
      <w:r w:rsidRPr="005967F2">
        <w:rPr>
          <w:rStyle w:val="Emphasis"/>
          <w:highlight w:val="yellow"/>
        </w:rPr>
        <w:t>no evidence</w:t>
      </w:r>
      <w:r w:rsidRPr="00F428D9">
        <w:rPr>
          <w:sz w:val="10"/>
        </w:rPr>
        <w:t xml:space="preserve"> that </w:t>
      </w:r>
      <w:r w:rsidRPr="005967F2">
        <w:rPr>
          <w:rStyle w:val="StyleUnderline"/>
          <w:highlight w:val="yellow"/>
        </w:rPr>
        <w:t>countries</w:t>
      </w:r>
      <w:r w:rsidRPr="00C50D12">
        <w:rPr>
          <w:rStyle w:val="StyleUnderline"/>
        </w:rPr>
        <w:t xml:space="preserve"> have </w:t>
      </w:r>
      <w:r w:rsidRPr="005967F2">
        <w:rPr>
          <w:rStyle w:val="StyleUnderline"/>
          <w:highlight w:val="yellow"/>
        </w:rPr>
        <w:t>band</w:t>
      </w:r>
      <w:r w:rsidRPr="00C50D12">
        <w:rPr>
          <w:rStyle w:val="StyleUnderline"/>
        </w:rPr>
        <w:t xml:space="preserve">ed together </w:t>
      </w:r>
      <w:r w:rsidRPr="005967F2">
        <w:rPr>
          <w:rStyle w:val="StyleUnderline"/>
          <w:highlight w:val="yellow"/>
        </w:rPr>
        <w:t>in anti-American alliances</w:t>
      </w:r>
      <w:r w:rsidRPr="00C50D12">
        <w:rPr>
          <w:rStyle w:val="StyleUnderline"/>
        </w:rPr>
        <w:t xml:space="preserve"> or tried to match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military capacity on their own-- or that they will do so in the future</w:t>
      </w:r>
      <w:r w:rsidRPr="00F428D9">
        <w:rPr>
          <w:sz w:val="10"/>
        </w:rPr>
        <w:t xml:space="preserve">. Indeed, </w:t>
      </w:r>
      <w:r w:rsidRPr="00C50D12">
        <w:rPr>
          <w:rStyle w:val="StyleUnderline"/>
        </w:rPr>
        <w:t>it's hard to see how the</w:t>
      </w:r>
      <w:r w:rsidRPr="00F428D9">
        <w:rPr>
          <w:sz w:val="10"/>
        </w:rPr>
        <w:t xml:space="preserve"> current </w:t>
      </w:r>
      <w:r w:rsidRPr="00C50D12">
        <w:rPr>
          <w:rStyle w:val="StyleUnderline"/>
        </w:rPr>
        <w:t>grand strategy could generate true counterbalancing</w:t>
      </w:r>
      <w:r w:rsidRPr="00F428D9">
        <w:rPr>
          <w:sz w:val="10"/>
        </w:rPr>
        <w:t xml:space="preserve">. Unlike past hegemons, the </w:t>
      </w:r>
      <w:r w:rsidRPr="005967F2">
        <w:rPr>
          <w:rStyle w:val="Emphasis"/>
          <w:highlight w:val="yellow"/>
        </w:rPr>
        <w:t>U</w:t>
      </w:r>
      <w:r w:rsidRPr="00F428D9">
        <w:rPr>
          <w:sz w:val="10"/>
        </w:rPr>
        <w:t xml:space="preserve">nited </w:t>
      </w:r>
      <w:r w:rsidRPr="005967F2">
        <w:rPr>
          <w:rStyle w:val="Emphasis"/>
          <w:highlight w:val="yellow"/>
        </w:rPr>
        <w:t>S</w:t>
      </w:r>
      <w:r w:rsidRPr="00F428D9">
        <w:rPr>
          <w:sz w:val="10"/>
        </w:rPr>
        <w:t xml:space="preserve">tates </w:t>
      </w:r>
      <w:r w:rsidRPr="005967F2">
        <w:rPr>
          <w:rStyle w:val="StyleUnderline"/>
          <w:highlight w:val="yellow"/>
        </w:rPr>
        <w:t>is geographically isolated</w:t>
      </w:r>
      <w:r w:rsidRPr="00C50D12">
        <w:rPr>
          <w:rStyle w:val="StyleUnderline"/>
        </w:rPr>
        <w:t>, which means</w:t>
      </w:r>
      <w:r w:rsidRPr="00F428D9">
        <w:rPr>
          <w:sz w:val="10"/>
        </w:rPr>
        <w:t xml:space="preserve"> that </w:t>
      </w:r>
      <w:r w:rsidRPr="00C50D12">
        <w:rPr>
          <w:rStyle w:val="StyleUnderline"/>
        </w:rPr>
        <w:t>it is far less threatening</w:t>
      </w:r>
      <w:r w:rsidRPr="00F428D9">
        <w:rPr>
          <w:sz w:val="10"/>
        </w:rPr>
        <w:t xml:space="preserve"> to other major states </w:t>
      </w:r>
      <w:r w:rsidRPr="00C50D12">
        <w:rPr>
          <w:rStyle w:val="StyleUnderline"/>
        </w:rPr>
        <w:t>and</w:t>
      </w:r>
      <w:r w:rsidRPr="00F428D9">
        <w:rPr>
          <w:sz w:val="10"/>
        </w:rPr>
        <w:t xml:space="preserve"> that it </w:t>
      </w:r>
      <w:r w:rsidRPr="00C50D12">
        <w:rPr>
          <w:rStyle w:val="StyleUnderline"/>
        </w:rPr>
        <w:t>faces no contiguous great-power rivals</w:t>
      </w:r>
      <w:r w:rsidRPr="00F428D9">
        <w:rPr>
          <w:sz w:val="10"/>
        </w:rPr>
        <w:t xml:space="preserve"> that could step up to the task of balancing against it. Moreover, </w:t>
      </w:r>
      <w:r w:rsidRPr="00C50D12">
        <w:rPr>
          <w:rStyle w:val="StyleUnderline"/>
        </w:rPr>
        <w:t xml:space="preserve">any </w:t>
      </w:r>
      <w:r w:rsidRPr="005967F2">
        <w:rPr>
          <w:rStyle w:val="StyleUnderline"/>
          <w:highlight w:val="yellow"/>
        </w:rPr>
        <w:t>competitor would have a hard time matching</w:t>
      </w:r>
      <w:r w:rsidRPr="00C50D12">
        <w:rPr>
          <w:rStyle w:val="StyleUnderline"/>
        </w:rPr>
        <w:t xml:space="preserve"> the U.S. military</w:t>
      </w:r>
      <w:r w:rsidRPr="00F428D9">
        <w:rPr>
          <w:sz w:val="10"/>
        </w:rPr>
        <w:t xml:space="preserve">. Not only is the United States so far ahead militarily in both quantitative and qualitative terms, but its </w:t>
      </w:r>
      <w:r w:rsidRPr="005967F2">
        <w:rPr>
          <w:rStyle w:val="StyleUnderline"/>
          <w:highlight w:val="yellow"/>
        </w:rPr>
        <w:t>security guarantees</w:t>
      </w:r>
      <w:r w:rsidRPr="00F428D9">
        <w:rPr>
          <w:sz w:val="10"/>
        </w:rPr>
        <w:t xml:space="preserve"> also </w:t>
      </w:r>
      <w:r w:rsidRPr="005967F2">
        <w:rPr>
          <w:rStyle w:val="StyleUnderline"/>
          <w:highlight w:val="yellow"/>
        </w:rPr>
        <w:t>give</w:t>
      </w:r>
      <w:r w:rsidRPr="00C50D12">
        <w:rPr>
          <w:rStyle w:val="StyleUnderline"/>
        </w:rPr>
        <w:t xml:space="preserve"> it</w:t>
      </w:r>
      <w:r w:rsidRPr="00F428D9">
        <w:rPr>
          <w:sz w:val="10"/>
        </w:rPr>
        <w:t xml:space="preserve"> the </w:t>
      </w:r>
      <w:r w:rsidRPr="005967F2">
        <w:rPr>
          <w:rStyle w:val="StyleUnderline"/>
          <w:highlight w:val="yellow"/>
        </w:rPr>
        <w:t>leverage to prevent allies from giving</w:t>
      </w:r>
      <w:r w:rsidRPr="00C50D12">
        <w:rPr>
          <w:rStyle w:val="StyleUnderline"/>
        </w:rPr>
        <w:t xml:space="preserve"> military </w:t>
      </w:r>
      <w:r w:rsidRPr="005967F2">
        <w:rPr>
          <w:rStyle w:val="StyleUnderline"/>
          <w:highlight w:val="yellow"/>
        </w:rPr>
        <w:t>tech</w:t>
      </w:r>
      <w:r w:rsidRPr="00C50D12">
        <w:rPr>
          <w:rStyle w:val="StyleUnderline"/>
        </w:rPr>
        <w:t xml:space="preserve">nology </w:t>
      </w:r>
      <w:r w:rsidRPr="005967F2">
        <w:rPr>
          <w:rStyle w:val="StyleUnderline"/>
          <w:highlight w:val="yellow"/>
        </w:rPr>
        <w:t>to</w:t>
      </w:r>
      <w:r w:rsidRPr="00C50D12">
        <w:rPr>
          <w:rStyle w:val="StyleUnderline"/>
        </w:rPr>
        <w:t xml:space="preserve"> potential</w:t>
      </w:r>
      <w:r w:rsidRPr="00F428D9">
        <w:rPr>
          <w:sz w:val="10"/>
        </w:rPr>
        <w:t xml:space="preserve"> U.S. </w:t>
      </w:r>
      <w:r w:rsidRPr="005967F2">
        <w:rPr>
          <w:rStyle w:val="StyleUnderline"/>
          <w:highlight w:val="yellow"/>
        </w:rPr>
        <w:t>rivals</w:t>
      </w:r>
      <w:r w:rsidRPr="00F428D9">
        <w:rPr>
          <w:sz w:val="10"/>
        </w:rPr>
        <w:t xml:space="preserve">. Because the United States dominates the high-end defense industry, it can trade access to its defense market for allies' agreement not to transfer key military technologies to its competitors. The embargo that the United States has convinced the EU to maintain on military sales to China since 1989 is a case in point. If U.S. global leadership were prompting balancing, then one would expect actual examples of pushback--especially during the administration of George W. Bush, who pursued a foreign policy that seemed particularly unilateral. Yet </w:t>
      </w:r>
      <w:r w:rsidRPr="00C50D12">
        <w:rPr>
          <w:rStyle w:val="StyleUnderline"/>
        </w:rPr>
        <w:t xml:space="preserve">since the Soviet Union collapsed, no major powers have tried to balance against the </w:t>
      </w:r>
      <w:r w:rsidRPr="00C50D12">
        <w:rPr>
          <w:rStyle w:val="Emphasis"/>
        </w:rPr>
        <w:t>U</w:t>
      </w:r>
      <w:r w:rsidRPr="00F428D9">
        <w:rPr>
          <w:sz w:val="10"/>
        </w:rPr>
        <w:t xml:space="preserve">nited </w:t>
      </w:r>
      <w:r w:rsidRPr="00C50D12">
        <w:rPr>
          <w:rStyle w:val="Emphasis"/>
        </w:rPr>
        <w:t>S</w:t>
      </w:r>
      <w:r w:rsidRPr="00F428D9">
        <w:rPr>
          <w:sz w:val="10"/>
        </w:rPr>
        <w:t xml:space="preserve">tates by seeking to match its military might or by assembling a formidable alliance; </w:t>
      </w:r>
      <w:r w:rsidRPr="00C50D12">
        <w:rPr>
          <w:rStyle w:val="StyleUnderline"/>
        </w:rPr>
        <w:t xml:space="preserve">the prospect is simply too daunting. </w:t>
      </w:r>
      <w:r w:rsidRPr="005967F2">
        <w:rPr>
          <w:rStyle w:val="StyleUnderline"/>
          <w:highlight w:val="yellow"/>
        </w:rPr>
        <w:t>Instead, they</w:t>
      </w:r>
      <w:r w:rsidRPr="00C50D12">
        <w:rPr>
          <w:rStyle w:val="StyleUnderline"/>
        </w:rPr>
        <w:t xml:space="preserve"> have resorted to</w:t>
      </w:r>
      <w:r w:rsidRPr="00F428D9">
        <w:rPr>
          <w:sz w:val="10"/>
        </w:rPr>
        <w:t xml:space="preserve"> what scholars call </w:t>
      </w:r>
      <w:r w:rsidRPr="00C50D12">
        <w:rPr>
          <w:rStyle w:val="StyleUnderline"/>
        </w:rPr>
        <w:t>"</w:t>
      </w:r>
      <w:r w:rsidRPr="005967F2">
        <w:rPr>
          <w:rStyle w:val="StyleUnderline"/>
          <w:highlight w:val="yellow"/>
        </w:rPr>
        <w:t>soft balanc</w:t>
      </w:r>
      <w:r w:rsidRPr="00C50D12">
        <w:rPr>
          <w:rStyle w:val="StyleUnderline"/>
        </w:rPr>
        <w:t>ing,"</w:t>
      </w:r>
      <w:r w:rsidRPr="00F428D9">
        <w:rPr>
          <w:sz w:val="10"/>
        </w:rPr>
        <w:t xml:space="preserve"> using international institutions and norms to constrain Washington. Setting aside the fact that soft balancing is </w:t>
      </w:r>
      <w:r w:rsidRPr="005967F2">
        <w:rPr>
          <w:rStyle w:val="StyleUnderline"/>
          <w:highlight w:val="yellow"/>
        </w:rPr>
        <w:t>a slippery concept</w:t>
      </w:r>
      <w:r w:rsidRPr="00F428D9">
        <w:rPr>
          <w:sz w:val="10"/>
        </w:rPr>
        <w:t xml:space="preserve"> and </w:t>
      </w:r>
      <w:r w:rsidRPr="005967F2">
        <w:rPr>
          <w:rStyle w:val="StyleUnderline"/>
          <w:highlight w:val="yellow"/>
        </w:rPr>
        <w:t>difficult to distinguish from</w:t>
      </w:r>
      <w:r w:rsidRPr="00C50D12">
        <w:rPr>
          <w:rStyle w:val="StyleUnderline"/>
        </w:rPr>
        <w:t xml:space="preserve"> everyday </w:t>
      </w:r>
      <w:r w:rsidRPr="005967F2">
        <w:rPr>
          <w:rStyle w:val="StyleUnderline"/>
          <w:highlight w:val="yellow"/>
        </w:rPr>
        <w:t>diplomatic competition</w:t>
      </w:r>
      <w:r w:rsidRPr="00F428D9">
        <w:rPr>
          <w:sz w:val="10"/>
        </w:rPr>
        <w:t xml:space="preserve">, it is wrong to say that the practice only harms the United States. Arguably, as the global leader,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benefits from</w:t>
      </w:r>
      <w:r w:rsidRPr="00F428D9">
        <w:rPr>
          <w:sz w:val="10"/>
        </w:rPr>
        <w:t xml:space="preserve"> employing </w:t>
      </w:r>
      <w:r w:rsidRPr="00C50D12">
        <w:rPr>
          <w:rStyle w:val="StyleUnderline"/>
        </w:rPr>
        <w:t>soft-balancing</w:t>
      </w:r>
      <w:r w:rsidRPr="00F428D9">
        <w:rPr>
          <w:sz w:val="10"/>
        </w:rPr>
        <w:t xml:space="preserve">-style leverage more than any other country. After all, today's rules and institutions came about under its auspices and largely reflect its interests, and so they are in fact tailor-made for soft balancing by the United States itself. In 2011, for example, Washington coordinated action with several </w:t>
      </w:r>
      <w:r w:rsidRPr="00F428D9">
        <w:rPr>
          <w:sz w:val="10"/>
        </w:rPr>
        <w:lastRenderedPageBreak/>
        <w:t xml:space="preserve">Southeast Asian states to oppose Beijing's claims in the South China Sea by pointing to established international law and norms. </w:t>
      </w:r>
      <w:r w:rsidRPr="00C50D12">
        <w:rPr>
          <w:rStyle w:val="StyleUnderline"/>
        </w:rPr>
        <w:t>Another argument</w:t>
      </w:r>
      <w:r w:rsidRPr="00F428D9">
        <w:rPr>
          <w:sz w:val="10"/>
        </w:rPr>
        <w:t xml:space="preserve"> for retrenchment </w:t>
      </w:r>
      <w:r w:rsidRPr="00C50D12">
        <w:rPr>
          <w:rStyle w:val="StyleUnderline"/>
        </w:rPr>
        <w:t>holds</w:t>
      </w:r>
      <w:r w:rsidRPr="00F428D9">
        <w:rPr>
          <w:sz w:val="10"/>
        </w:rPr>
        <w:t xml:space="preserve"> that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will</w:t>
      </w:r>
      <w:r w:rsidRPr="00F428D9">
        <w:rPr>
          <w:sz w:val="10"/>
        </w:rPr>
        <w:t xml:space="preserve"> fall prey to the same fate as past hegemons and </w:t>
      </w:r>
      <w:r w:rsidRPr="00C50D12">
        <w:rPr>
          <w:rStyle w:val="StyleUnderline"/>
        </w:rPr>
        <w:t>accelerate its own decline</w:t>
      </w:r>
      <w:r w:rsidRPr="00F428D9">
        <w:rPr>
          <w:sz w:val="10"/>
        </w:rPr>
        <w:t xml:space="preserve">. In order to keep its ambitious strategy in place, the logic goes, the country will have to divert resources away from more productive purposes--infrastructure, education, scientific research, and so on--that are necessary to keep its economy competitive. Allies, meanwhile, can get away with lower military expenditures and grow faster than they otherwise would. The </w:t>
      </w:r>
      <w:r w:rsidRPr="005967F2">
        <w:rPr>
          <w:rStyle w:val="StyleUnderline"/>
          <w:highlight w:val="yellow"/>
        </w:rPr>
        <w:t>historical evidence</w:t>
      </w:r>
      <w:r w:rsidRPr="00F428D9">
        <w:rPr>
          <w:sz w:val="10"/>
        </w:rPr>
        <w:t xml:space="preserve"> for this phenomenon </w:t>
      </w:r>
      <w:r w:rsidRPr="005967F2">
        <w:rPr>
          <w:rStyle w:val="StyleUnderline"/>
          <w:highlight w:val="yellow"/>
        </w:rPr>
        <w:t>is thin; for</w:t>
      </w:r>
      <w:r w:rsidRPr="00F428D9">
        <w:rPr>
          <w:sz w:val="10"/>
        </w:rPr>
        <w:t xml:space="preserve"> the most part, </w:t>
      </w:r>
      <w:r w:rsidRPr="00C50D12">
        <w:rPr>
          <w:rStyle w:val="StyleUnderline"/>
        </w:rPr>
        <w:t>past superpowers lost</w:t>
      </w:r>
      <w:r w:rsidRPr="00F428D9">
        <w:rPr>
          <w:sz w:val="10"/>
        </w:rPr>
        <w:t xml:space="preserve"> their </w:t>
      </w:r>
      <w:r w:rsidRPr="00C50D12">
        <w:rPr>
          <w:rStyle w:val="StyleUnderline"/>
        </w:rPr>
        <w:t>leadership</w:t>
      </w:r>
      <w:r w:rsidRPr="00F428D9">
        <w:rPr>
          <w:sz w:val="10"/>
        </w:rPr>
        <w:t xml:space="preserve"> not because they pursued hegemony but </w:t>
      </w:r>
      <w:r w:rsidRPr="00C50D12">
        <w:rPr>
          <w:rStyle w:val="StyleUnderline"/>
        </w:rPr>
        <w:t>because other major powers balanced</w:t>
      </w:r>
      <w:r w:rsidRPr="00F428D9">
        <w:rPr>
          <w:sz w:val="10"/>
        </w:rPr>
        <w:t xml:space="preserve"> against them--</w:t>
      </w:r>
      <w:r w:rsidRPr="00C50D12">
        <w:rPr>
          <w:rStyle w:val="StyleUnderline"/>
        </w:rPr>
        <w:t>a prospect</w:t>
      </w:r>
      <w:r w:rsidRPr="00F428D9">
        <w:rPr>
          <w:sz w:val="10"/>
        </w:rPr>
        <w:t xml:space="preserve"> that is </w:t>
      </w:r>
      <w:r w:rsidRPr="00C50D12">
        <w:rPr>
          <w:rStyle w:val="StyleUnderline"/>
        </w:rPr>
        <w:t>not in the cards today</w:t>
      </w:r>
      <w:r w:rsidRPr="00F428D9">
        <w:rPr>
          <w:sz w:val="10"/>
        </w:rPr>
        <w:t xml:space="preserve">. (If anything, leading states can use their position to stave off their decline.) </w:t>
      </w:r>
      <w:r w:rsidRPr="00C50D12">
        <w:rPr>
          <w:rStyle w:val="StyleUnderline"/>
        </w:rPr>
        <w:t>A</w:t>
      </w:r>
      <w:r w:rsidRPr="00F428D9">
        <w:rPr>
          <w:sz w:val="10"/>
        </w:rPr>
        <w:t xml:space="preserve"> bigger </w:t>
      </w:r>
      <w:r w:rsidRPr="00C50D12">
        <w:rPr>
          <w:rStyle w:val="StyleUnderline"/>
        </w:rPr>
        <w:t>problem with</w:t>
      </w:r>
      <w:r w:rsidRPr="00F428D9">
        <w:rPr>
          <w:sz w:val="10"/>
        </w:rPr>
        <w:t xml:space="preserve"> the warnings against "imperial </w:t>
      </w:r>
      <w:r w:rsidRPr="005967F2">
        <w:rPr>
          <w:rStyle w:val="StyleUnderline"/>
          <w:highlight w:val="yellow"/>
        </w:rPr>
        <w:t>overstretch</w:t>
      </w:r>
      <w:r w:rsidRPr="00C50D12">
        <w:rPr>
          <w:rStyle w:val="StyleUnderline"/>
        </w:rPr>
        <w:t>" is</w:t>
      </w:r>
      <w:r w:rsidRPr="00F428D9">
        <w:rPr>
          <w:sz w:val="10"/>
        </w:rPr>
        <w:t xml:space="preserve"> that </w:t>
      </w:r>
      <w:r w:rsidRPr="00C50D12">
        <w:rPr>
          <w:rStyle w:val="StyleUnderline"/>
        </w:rPr>
        <w:t>there is no reason to believe</w:t>
      </w:r>
      <w:r w:rsidRPr="00F428D9">
        <w:rPr>
          <w:sz w:val="10"/>
        </w:rPr>
        <w:t xml:space="preserve"> that the </w:t>
      </w:r>
      <w:r w:rsidRPr="00C50D12">
        <w:rPr>
          <w:rStyle w:val="StyleUnderline"/>
        </w:rPr>
        <w:t xml:space="preserve">pursuit of global leadership saps economic growth. Instead, </w:t>
      </w:r>
      <w:r w:rsidRPr="005967F2">
        <w:rPr>
          <w:rStyle w:val="StyleUnderline"/>
          <w:highlight w:val="yellow"/>
        </w:rPr>
        <w:t>most studies</w:t>
      </w:r>
      <w:r w:rsidRPr="00C50D12">
        <w:rPr>
          <w:rStyle w:val="StyleUnderline"/>
        </w:rPr>
        <w:t xml:space="preserve"> by economists </w:t>
      </w:r>
      <w:r w:rsidRPr="005967F2">
        <w:rPr>
          <w:rStyle w:val="StyleUnderline"/>
          <w:highlight w:val="yellow"/>
        </w:rPr>
        <w:t>find no</w:t>
      </w:r>
      <w:r w:rsidRPr="00C50D12">
        <w:rPr>
          <w:rStyle w:val="StyleUnderline"/>
        </w:rPr>
        <w:t xml:space="preserve"> clear </w:t>
      </w:r>
      <w:r w:rsidRPr="005967F2">
        <w:rPr>
          <w:rStyle w:val="StyleUnderline"/>
          <w:highlight w:val="yellow"/>
        </w:rPr>
        <w:t>relations</w:t>
      </w:r>
      <w:r w:rsidRPr="00C50D12">
        <w:rPr>
          <w:rStyle w:val="StyleUnderline"/>
        </w:rPr>
        <w:t xml:space="preserve">hip </w:t>
      </w:r>
      <w:r w:rsidRPr="005967F2">
        <w:rPr>
          <w:rStyle w:val="StyleUnderline"/>
          <w:highlight w:val="yellow"/>
        </w:rPr>
        <w:t>between military expenditures and economic decline</w:t>
      </w:r>
      <w:r w:rsidRPr="00F428D9">
        <w:rPr>
          <w:sz w:val="10"/>
        </w:rPr>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w:t>
      </w:r>
      <w:r w:rsidRPr="00C50D12">
        <w:rPr>
          <w:rStyle w:val="StyleUnderline"/>
        </w:rPr>
        <w:t xml:space="preserve">any </w:t>
      </w:r>
      <w:r w:rsidRPr="005967F2">
        <w:rPr>
          <w:rStyle w:val="StyleUnderline"/>
          <w:highlight w:val="yellow"/>
        </w:rPr>
        <w:t>money freed up</w:t>
      </w:r>
      <w:r w:rsidRPr="00C50D12">
        <w:rPr>
          <w:rStyle w:val="StyleUnderline"/>
        </w:rPr>
        <w:t xml:space="preserve"> from dropping global commitments </w:t>
      </w:r>
      <w:r w:rsidRPr="005967F2">
        <w:rPr>
          <w:rStyle w:val="StyleUnderline"/>
          <w:highlight w:val="yellow"/>
        </w:rPr>
        <w:t>would not</w:t>
      </w:r>
      <w:r w:rsidRPr="00C50D12">
        <w:rPr>
          <w:rStyle w:val="StyleUnderline"/>
        </w:rPr>
        <w:t xml:space="preserve"> necessarily </w:t>
      </w:r>
      <w:r w:rsidRPr="005967F2">
        <w:rPr>
          <w:rStyle w:val="StyleUnderline"/>
          <w:highlight w:val="yellow"/>
        </w:rPr>
        <w:t>be spent in ways that</w:t>
      </w:r>
      <w:r w:rsidRPr="00C50D12">
        <w:rPr>
          <w:rStyle w:val="StyleUnderline"/>
        </w:rPr>
        <w:t xml:space="preserve"> would </w:t>
      </w:r>
      <w:r w:rsidRPr="005967F2">
        <w:rPr>
          <w:rStyle w:val="StyleUnderline"/>
          <w:highlight w:val="yellow"/>
        </w:rPr>
        <w:t>help the</w:t>
      </w:r>
      <w:r w:rsidRPr="00C50D12">
        <w:rPr>
          <w:rStyle w:val="StyleUnderline"/>
        </w:rPr>
        <w:t xml:space="preserve"> U.S. </w:t>
      </w:r>
      <w:r w:rsidRPr="005967F2">
        <w:rPr>
          <w:rStyle w:val="StyleUnderline"/>
          <w:highlight w:val="yellow"/>
        </w:rPr>
        <w:t>economy</w:t>
      </w:r>
      <w:r w:rsidRPr="00F428D9">
        <w:rPr>
          <w:sz w:val="10"/>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LED NOT INTO TEMPTATION The costs of U.S. foreign policy that matter most, of course, are human lives, and </w:t>
      </w:r>
      <w:r w:rsidRPr="00C50D12">
        <w:rPr>
          <w:rStyle w:val="StyleUnderline"/>
        </w:rPr>
        <w:t>critics</w:t>
      </w:r>
      <w:r w:rsidRPr="00F428D9">
        <w:rPr>
          <w:sz w:val="10"/>
        </w:rPr>
        <w:t xml:space="preserve"> of an expansive grand strategy </w:t>
      </w:r>
      <w:r w:rsidRPr="00C50D12">
        <w:rPr>
          <w:rStyle w:val="StyleUnderline"/>
        </w:rPr>
        <w:t>worry</w:t>
      </w:r>
      <w:r w:rsidRPr="00F428D9">
        <w:rPr>
          <w:sz w:val="10"/>
        </w:rPr>
        <w:t xml:space="preserve"> that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might get dragged into unnecessary wars</w:t>
      </w:r>
      <w:r w:rsidRPr="00F428D9">
        <w:rPr>
          <w:sz w:val="10"/>
        </w:rPr>
        <w:t xml:space="preserve">. Securing smaller allies, they argue, emboldens those states to take risks they would not otherwise accept, pulling the superpower sponsor into costly conflicts--a classic moral hazard problem. Concerned about the reputational costs of failing to honor the country's alliance commitments, U.S. leaders might go to war even when no national interests are at stake. </w:t>
      </w:r>
      <w:r w:rsidRPr="005967F2">
        <w:rPr>
          <w:rStyle w:val="StyleUnderline"/>
          <w:highlight w:val="yellow"/>
        </w:rPr>
        <w:t>History shows</w:t>
      </w:r>
      <w:r w:rsidRPr="00C50D12">
        <w:rPr>
          <w:rStyle w:val="StyleUnderline"/>
        </w:rPr>
        <w:t xml:space="preserve">, however, that </w:t>
      </w:r>
      <w:r w:rsidRPr="005967F2">
        <w:rPr>
          <w:rStyle w:val="StyleUnderline"/>
          <w:highlight w:val="yellow"/>
        </w:rPr>
        <w:t>great powers anticipate</w:t>
      </w:r>
      <w:r w:rsidRPr="00C50D12">
        <w:rPr>
          <w:rStyle w:val="StyleUnderline"/>
        </w:rPr>
        <w:t xml:space="preserve"> the danger of </w:t>
      </w:r>
      <w:r w:rsidRPr="005967F2">
        <w:rPr>
          <w:rStyle w:val="StyleUnderline"/>
          <w:highlight w:val="yellow"/>
        </w:rPr>
        <w:t>entrapment and structure</w:t>
      </w:r>
      <w:r w:rsidRPr="00C50D12">
        <w:rPr>
          <w:rStyle w:val="StyleUnderline"/>
        </w:rPr>
        <w:t xml:space="preserve"> their </w:t>
      </w:r>
      <w:r w:rsidRPr="005967F2">
        <w:rPr>
          <w:rStyle w:val="StyleUnderline"/>
          <w:highlight w:val="yellow"/>
        </w:rPr>
        <w:t>agreements to protect</w:t>
      </w:r>
      <w:r w:rsidRPr="00C50D12">
        <w:rPr>
          <w:rStyle w:val="StyleUnderline"/>
        </w:rPr>
        <w:t xml:space="preserve"> themselves </w:t>
      </w:r>
      <w:r w:rsidRPr="005967F2">
        <w:rPr>
          <w:rStyle w:val="StyleUnderline"/>
          <w:highlight w:val="yellow"/>
        </w:rPr>
        <w:t xml:space="preserve">from it. It is </w:t>
      </w:r>
      <w:r w:rsidRPr="005967F2">
        <w:rPr>
          <w:rStyle w:val="Emphasis"/>
          <w:highlight w:val="yellow"/>
        </w:rPr>
        <w:t>nearly impossible</w:t>
      </w:r>
      <w:r w:rsidRPr="005967F2">
        <w:rPr>
          <w:rStyle w:val="StyleUnderline"/>
          <w:highlight w:val="yellow"/>
        </w:rPr>
        <w:t xml:space="preserve"> to find a</w:t>
      </w:r>
      <w:r w:rsidRPr="00C50D12">
        <w:rPr>
          <w:rStyle w:val="StyleUnderline"/>
        </w:rPr>
        <w:t xml:space="preserve"> clear </w:t>
      </w:r>
      <w:r w:rsidRPr="005967F2">
        <w:rPr>
          <w:rStyle w:val="StyleUnderline"/>
          <w:highlight w:val="yellow"/>
        </w:rPr>
        <w:t>case</w:t>
      </w:r>
      <w:r w:rsidRPr="00C50D12">
        <w:rPr>
          <w:rStyle w:val="StyleUnderline"/>
        </w:rPr>
        <w:t xml:space="preserve"> of a smaller power luring a reluctant great power into war</w:t>
      </w:r>
      <w:r w:rsidRPr="00F428D9">
        <w:rPr>
          <w:sz w:val="10"/>
        </w:rPr>
        <w:t xml:space="preserve">. For decades, </w:t>
      </w:r>
      <w:r w:rsidRPr="005967F2">
        <w:rPr>
          <w:rStyle w:val="StyleUnderline"/>
          <w:highlight w:val="yellow"/>
        </w:rPr>
        <w:t>World War I served as the</w:t>
      </w:r>
      <w:r w:rsidRPr="00C50D12">
        <w:rPr>
          <w:rStyle w:val="StyleUnderline"/>
        </w:rPr>
        <w:t xml:space="preserve"> canonical </w:t>
      </w:r>
      <w:r w:rsidRPr="005967F2">
        <w:rPr>
          <w:rStyle w:val="StyleUnderline"/>
          <w:highlight w:val="yellow"/>
        </w:rPr>
        <w:t>example</w:t>
      </w:r>
      <w:r w:rsidRPr="00F428D9">
        <w:rPr>
          <w:sz w:val="10"/>
        </w:rPr>
        <w:t xml:space="preserve"> of entangling alliances supposedly drawing great powers into a fight, </w:t>
      </w:r>
      <w:r w:rsidRPr="005967F2">
        <w:rPr>
          <w:rStyle w:val="StyleUnderline"/>
          <w:highlight w:val="yellow"/>
        </w:rPr>
        <w:t>but</w:t>
      </w:r>
      <w:r w:rsidRPr="00C50D12">
        <w:rPr>
          <w:rStyle w:val="StyleUnderline"/>
        </w:rPr>
        <w:t xml:space="preserve"> an </w:t>
      </w:r>
      <w:r w:rsidRPr="005967F2">
        <w:rPr>
          <w:rStyle w:val="StyleUnderline"/>
          <w:highlight w:val="yellow"/>
        </w:rPr>
        <w:t>outpouring of new</w:t>
      </w:r>
      <w:r w:rsidRPr="00C50D12">
        <w:rPr>
          <w:rStyle w:val="StyleUnderline"/>
        </w:rPr>
        <w:t xml:space="preserve"> historical </w:t>
      </w:r>
      <w:r w:rsidRPr="005967F2">
        <w:rPr>
          <w:rStyle w:val="StyleUnderline"/>
          <w:highlight w:val="yellow"/>
        </w:rPr>
        <w:t>research</w:t>
      </w:r>
      <w:r w:rsidRPr="00F428D9">
        <w:rPr>
          <w:sz w:val="10"/>
        </w:rPr>
        <w:t xml:space="preserve"> has </w:t>
      </w:r>
      <w:r w:rsidRPr="005967F2">
        <w:rPr>
          <w:rStyle w:val="StyleUnderline"/>
          <w:highlight w:val="yellow"/>
        </w:rPr>
        <w:t>overturned</w:t>
      </w:r>
      <w:r w:rsidRPr="00F428D9">
        <w:rPr>
          <w:sz w:val="10"/>
        </w:rPr>
        <w:t xml:space="preserve"> the </w:t>
      </w:r>
      <w:r w:rsidRPr="005967F2">
        <w:rPr>
          <w:rStyle w:val="StyleUnderline"/>
          <w:highlight w:val="yellow"/>
        </w:rPr>
        <w:t>conventional wisdom</w:t>
      </w:r>
      <w:r w:rsidRPr="00C50D12">
        <w:rPr>
          <w:rStyle w:val="StyleUnderline"/>
        </w:rPr>
        <w:t>, revealing</w:t>
      </w:r>
      <w:r w:rsidRPr="00F428D9">
        <w:rPr>
          <w:sz w:val="10"/>
        </w:rPr>
        <w:t xml:space="preserve"> that the </w:t>
      </w:r>
      <w:r w:rsidRPr="00C50D12">
        <w:rPr>
          <w:rStyle w:val="StyleUnderline"/>
        </w:rPr>
        <w:t>war was more the result of a</w:t>
      </w:r>
      <w:r w:rsidRPr="00F428D9">
        <w:rPr>
          <w:sz w:val="10"/>
        </w:rPr>
        <w:t xml:space="preserve"> conscious </w:t>
      </w:r>
      <w:r w:rsidRPr="00C50D12">
        <w:rPr>
          <w:rStyle w:val="StyleUnderline"/>
        </w:rPr>
        <w:t>decision on Germany's part</w:t>
      </w:r>
      <w:r w:rsidRPr="00F428D9">
        <w:rPr>
          <w:sz w:val="10"/>
        </w:rPr>
        <w:t xml:space="preserve"> to try to dominate Europe </w:t>
      </w:r>
      <w:r w:rsidRPr="00C50D12">
        <w:rPr>
          <w:rStyle w:val="StyleUnderline"/>
        </w:rPr>
        <w:t>than</w:t>
      </w:r>
      <w:r w:rsidRPr="00F428D9">
        <w:rPr>
          <w:sz w:val="10"/>
        </w:rPr>
        <w:t xml:space="preserve"> a case of </w:t>
      </w:r>
      <w:r w:rsidRPr="00C50D12">
        <w:rPr>
          <w:rStyle w:val="StyleUnderline"/>
        </w:rPr>
        <w:t>alliance entrapment</w:t>
      </w:r>
      <w:r w:rsidRPr="00F428D9">
        <w:rPr>
          <w:sz w:val="10"/>
        </w:rPr>
        <w:t xml:space="preserve">. </w:t>
      </w:r>
      <w:r w:rsidRPr="00C50D12">
        <w:rPr>
          <w:rStyle w:val="StyleUnderline"/>
        </w:rPr>
        <w:t xml:space="preserve">If anything, </w:t>
      </w:r>
      <w:r w:rsidRPr="005967F2">
        <w:rPr>
          <w:rStyle w:val="StyleUnderline"/>
          <w:highlight w:val="yellow"/>
        </w:rPr>
        <w:t>alliances reduce</w:t>
      </w:r>
      <w:r w:rsidRPr="00C50D12">
        <w:rPr>
          <w:rStyle w:val="StyleUnderline"/>
        </w:rPr>
        <w:t xml:space="preserve"> the </w:t>
      </w:r>
      <w:r w:rsidRPr="005967F2">
        <w:rPr>
          <w:rStyle w:val="StyleUnderline"/>
          <w:highlight w:val="yellow"/>
        </w:rPr>
        <w:t>risk of getting pulled into</w:t>
      </w:r>
      <w:r w:rsidRPr="00C50D12">
        <w:rPr>
          <w:rStyle w:val="StyleUnderline"/>
        </w:rPr>
        <w:t xml:space="preserve"> a </w:t>
      </w:r>
      <w:r w:rsidRPr="005967F2">
        <w:rPr>
          <w:rStyle w:val="StyleUnderline"/>
          <w:highlight w:val="yellow"/>
        </w:rPr>
        <w:t xml:space="preserve">conflict. In </w:t>
      </w:r>
      <w:r w:rsidRPr="005967F2">
        <w:rPr>
          <w:rStyle w:val="Emphasis"/>
          <w:highlight w:val="yellow"/>
        </w:rPr>
        <w:t>East Asia</w:t>
      </w:r>
      <w:r w:rsidRPr="00C50D12">
        <w:rPr>
          <w:rStyle w:val="StyleUnderline"/>
        </w:rPr>
        <w:t>,</w:t>
      </w:r>
      <w:r w:rsidRPr="00F428D9">
        <w:rPr>
          <w:sz w:val="10"/>
        </w:rPr>
        <w:t xml:space="preserve"> the </w:t>
      </w:r>
      <w:r w:rsidRPr="00C50D12">
        <w:rPr>
          <w:rStyle w:val="StyleUnderline"/>
        </w:rPr>
        <w:t xml:space="preserve">regional </w:t>
      </w:r>
      <w:r w:rsidRPr="005967F2">
        <w:rPr>
          <w:rStyle w:val="StyleUnderline"/>
          <w:highlight w:val="yellow"/>
        </w:rPr>
        <w:t>security agreements</w:t>
      </w:r>
      <w:r w:rsidRPr="00F428D9">
        <w:rPr>
          <w:sz w:val="10"/>
        </w:rPr>
        <w:t xml:space="preserve"> that Washington struck after World War II were designed, in the words of the political scientist Victor Cha, to "</w:t>
      </w:r>
      <w:r w:rsidRPr="005967F2">
        <w:rPr>
          <w:rStyle w:val="StyleUnderline"/>
          <w:highlight w:val="yellow"/>
        </w:rPr>
        <w:t>constrain</w:t>
      </w:r>
      <w:r w:rsidRPr="00F428D9">
        <w:rPr>
          <w:sz w:val="10"/>
        </w:rPr>
        <w:t xml:space="preserve"> anticommunist </w:t>
      </w:r>
      <w:r w:rsidRPr="00C50D12">
        <w:rPr>
          <w:rStyle w:val="StyleUnderline"/>
        </w:rPr>
        <w:t>allies</w:t>
      </w:r>
      <w:r w:rsidRPr="00F428D9">
        <w:rPr>
          <w:sz w:val="10"/>
        </w:rPr>
        <w:t xml:space="preserve"> in the region </w:t>
      </w:r>
      <w:r w:rsidRPr="00C50D12">
        <w:rPr>
          <w:rStyle w:val="StyleUnderline"/>
        </w:rPr>
        <w:t xml:space="preserve">that might engage in </w:t>
      </w:r>
      <w:r w:rsidRPr="005967F2">
        <w:rPr>
          <w:rStyle w:val="StyleUnderline"/>
          <w:highlight w:val="yellow"/>
        </w:rPr>
        <w:t>aggressive behavior</w:t>
      </w:r>
      <w:r w:rsidRPr="00F428D9">
        <w:rPr>
          <w:sz w:val="10"/>
        </w:rPr>
        <w:t xml:space="preserve"> against adversaries </w:t>
      </w:r>
      <w:r w:rsidRPr="005967F2">
        <w:rPr>
          <w:rStyle w:val="StyleUnderline"/>
          <w:highlight w:val="yellow"/>
        </w:rPr>
        <w:t>that could entrap</w:t>
      </w:r>
      <w:r w:rsidRPr="00C50D12">
        <w:rPr>
          <w:rStyle w:val="StyleUnderline"/>
        </w:rPr>
        <w:t xml:space="preserve">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in an unwanted larger war." The same logic is now at play in</w:t>
      </w:r>
      <w:r w:rsidRPr="00F428D9">
        <w:rPr>
          <w:sz w:val="10"/>
        </w:rPr>
        <w:t xml:space="preserve"> the </w:t>
      </w:r>
      <w:proofErr w:type="spellStart"/>
      <w:r w:rsidRPr="00F428D9">
        <w:rPr>
          <w:sz w:val="10"/>
        </w:rPr>
        <w:t>U.S.</w:t>
      </w:r>
      <w:r w:rsidRPr="00C50D12">
        <w:rPr>
          <w:rStyle w:val="Emphasis"/>
        </w:rPr>
        <w:t>Taiwan</w:t>
      </w:r>
      <w:r w:rsidRPr="00F428D9">
        <w:rPr>
          <w:sz w:val="10"/>
        </w:rPr>
        <w:t>ese</w:t>
      </w:r>
      <w:proofErr w:type="spellEnd"/>
      <w:r w:rsidRPr="00F428D9">
        <w:rPr>
          <w:sz w:val="10"/>
        </w:rPr>
        <w:t xml:space="preserv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 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 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 </w:t>
      </w:r>
      <w:r w:rsidRPr="005967F2">
        <w:rPr>
          <w:rStyle w:val="StyleUnderline"/>
          <w:highlight w:val="yellow"/>
        </w:rPr>
        <w:t>If</w:t>
      </w:r>
      <w:r w:rsidRPr="00C50D12">
        <w:rPr>
          <w:rStyle w:val="StyleUnderline"/>
        </w:rPr>
        <w:t xml:space="preserve"> the </w:t>
      </w:r>
      <w:r w:rsidRPr="005967F2">
        <w:rPr>
          <w:rStyle w:val="StyleUnderline"/>
          <w:highlight w:val="yellow"/>
        </w:rPr>
        <w:t>U.S.</w:t>
      </w:r>
      <w:r w:rsidRPr="00C50D12">
        <w:rPr>
          <w:rStyle w:val="StyleUnderline"/>
        </w:rPr>
        <w:t xml:space="preserve"> military scrapped its forces and </w:t>
      </w:r>
      <w:r w:rsidRPr="005967F2">
        <w:rPr>
          <w:rStyle w:val="StyleUnderline"/>
          <w:highlight w:val="yellow"/>
        </w:rPr>
        <w:t>shuttered</w:t>
      </w:r>
      <w:r w:rsidRPr="00C50D12">
        <w:rPr>
          <w:rStyle w:val="StyleUnderline"/>
        </w:rPr>
        <w:t xml:space="preserve"> its </w:t>
      </w:r>
      <w:r w:rsidRPr="005967F2">
        <w:rPr>
          <w:rStyle w:val="StyleUnderline"/>
          <w:highlight w:val="yellow"/>
        </w:rPr>
        <w:t>bases</w:t>
      </w:r>
      <w:r w:rsidRPr="00F428D9">
        <w:rPr>
          <w:sz w:val="10"/>
        </w:rPr>
        <w:t xml:space="preserve">, then the country would no doubt eliminate the risk of entering needless wars, having tied itself to the mast like Ulysses. But if it instead merely moved its forces over the horizon, as is more commonly proposed by advocates of retrenchment, whatever </w:t>
      </w:r>
      <w:r w:rsidRPr="005967F2">
        <w:rPr>
          <w:rStyle w:val="StyleUnderline"/>
          <w:highlight w:val="yellow"/>
        </w:rPr>
        <w:t>temptations</w:t>
      </w:r>
      <w:r w:rsidRPr="00F428D9">
        <w:rPr>
          <w:sz w:val="10"/>
        </w:rPr>
        <w:t xml:space="preserve"> there were </w:t>
      </w:r>
      <w:r w:rsidRPr="005967F2">
        <w:rPr>
          <w:rStyle w:val="StyleUnderline"/>
          <w:highlight w:val="yellow"/>
        </w:rPr>
        <w:t xml:space="preserve">to </w:t>
      </w:r>
      <w:r w:rsidRPr="005967F2">
        <w:rPr>
          <w:rStyle w:val="Emphasis"/>
          <w:highlight w:val="yellow"/>
        </w:rPr>
        <w:t>intervene</w:t>
      </w:r>
      <w:r w:rsidRPr="005967F2">
        <w:rPr>
          <w:rStyle w:val="StyleUnderline"/>
          <w:highlight w:val="yellow"/>
        </w:rPr>
        <w:t xml:space="preserve"> would </w:t>
      </w:r>
      <w:r w:rsidRPr="005967F2">
        <w:rPr>
          <w:rStyle w:val="Emphasis"/>
          <w:highlight w:val="yellow"/>
        </w:rPr>
        <w:t>not disappear</w:t>
      </w:r>
      <w:r w:rsidRPr="00F428D9">
        <w:rPr>
          <w:sz w:val="10"/>
        </w:rPr>
        <w:t xml:space="preserve">.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 Besides, the Iraq war was not an inevitable consequence of pursuing the United States' existing grand strategy; many scholars and policymakers who prefer an engaged America strongly opposed the war. Likewise, </w:t>
      </w:r>
      <w:r w:rsidRPr="00C50D12">
        <w:rPr>
          <w:rStyle w:val="StyleUnderline"/>
        </w:rPr>
        <w:t>continuing</w:t>
      </w:r>
      <w:r w:rsidRPr="00F428D9">
        <w:rPr>
          <w:sz w:val="10"/>
        </w:rPr>
        <w:t xml:space="preserve"> the </w:t>
      </w:r>
      <w:r w:rsidRPr="00C50D12">
        <w:rPr>
          <w:rStyle w:val="StyleUnderline"/>
        </w:rPr>
        <w:t xml:space="preserve">current grand strategy in no way condemns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to more wars</w:t>
      </w:r>
      <w:r w:rsidRPr="00F428D9">
        <w:rPr>
          <w:sz w:val="10"/>
        </w:rPr>
        <w:t xml:space="preserve"> like it. Consider how the country, after it lost in Vietnam, waged the rest of the Cold War with proxies and highly limited interventions. Iraq has generated a similar reluctance to undertake large expeditionary operations--what the political scientist John Mueller has dubbed "the Iraq syndrome." Those contending that the United States' grand strategy ineluctably leads the country into temptation need to present much more evidence before their case can be convincing. KEEPING THE PEACE Of course, even if it is true that the costs of deep engagement fall far below what advocates of retrenchment claim, they would not be worth bearing unless they yielded greater benefits. In fact, they do. The most obvious benefit of the </w:t>
      </w:r>
      <w:r w:rsidRPr="00C50D12">
        <w:rPr>
          <w:rStyle w:val="StyleUnderline"/>
        </w:rPr>
        <w:t xml:space="preserve">current </w:t>
      </w:r>
      <w:r w:rsidRPr="00CA5661">
        <w:rPr>
          <w:rStyle w:val="StyleUnderline"/>
          <w:highlight w:val="yellow"/>
        </w:rPr>
        <w:t>strategy</w:t>
      </w:r>
      <w:r w:rsidRPr="00F428D9">
        <w:rPr>
          <w:sz w:val="10"/>
        </w:rPr>
        <w:t xml:space="preserve"> is that it </w:t>
      </w:r>
      <w:r w:rsidRPr="00CA5661">
        <w:rPr>
          <w:rStyle w:val="StyleUnderline"/>
          <w:highlight w:val="yellow"/>
        </w:rPr>
        <w:t>reduces</w:t>
      </w:r>
      <w:r w:rsidRPr="00C50D12">
        <w:rPr>
          <w:rStyle w:val="StyleUnderline"/>
        </w:rPr>
        <w:t xml:space="preserve"> the </w:t>
      </w:r>
      <w:r w:rsidRPr="00CA5661">
        <w:rPr>
          <w:rStyle w:val="StyleUnderline"/>
          <w:highlight w:val="yellow"/>
        </w:rPr>
        <w:t>risk of</w:t>
      </w:r>
      <w:r w:rsidRPr="00F428D9">
        <w:rPr>
          <w:sz w:val="10"/>
        </w:rPr>
        <w:t xml:space="preserve"> a </w:t>
      </w:r>
      <w:r w:rsidRPr="00C50D12">
        <w:rPr>
          <w:rStyle w:val="StyleUnderline"/>
        </w:rPr>
        <w:t xml:space="preserve">dangerous </w:t>
      </w:r>
      <w:r w:rsidRPr="00CA5661">
        <w:rPr>
          <w:rStyle w:val="StyleUnderline"/>
          <w:highlight w:val="yellow"/>
        </w:rPr>
        <w:t>conflict</w:t>
      </w:r>
      <w:r w:rsidRPr="00F428D9">
        <w:rPr>
          <w:sz w:val="10"/>
        </w:rPr>
        <w:t xml:space="preserve">. The United States' </w:t>
      </w:r>
      <w:r w:rsidRPr="00CA5661">
        <w:rPr>
          <w:rStyle w:val="StyleUnderline"/>
          <w:highlight w:val="yellow"/>
        </w:rPr>
        <w:t>security commitments deter</w:t>
      </w:r>
      <w:r w:rsidRPr="00C50D12">
        <w:rPr>
          <w:rStyle w:val="StyleUnderline"/>
        </w:rPr>
        <w:t xml:space="preserve"> states with aspirations to regional hegemony from contemplating expansion </w:t>
      </w:r>
      <w:r w:rsidRPr="00CA5661">
        <w:rPr>
          <w:rStyle w:val="StyleUnderline"/>
          <w:highlight w:val="yellow"/>
        </w:rPr>
        <w:t>and dissuade</w:t>
      </w:r>
      <w:r w:rsidRPr="00F428D9">
        <w:rPr>
          <w:sz w:val="10"/>
        </w:rPr>
        <w:t xml:space="preserve"> U.S. </w:t>
      </w:r>
      <w:r w:rsidRPr="00CA5661">
        <w:rPr>
          <w:rStyle w:val="StyleUnderline"/>
          <w:highlight w:val="yellow"/>
        </w:rPr>
        <w:t>partners</w:t>
      </w:r>
      <w:r w:rsidRPr="00C50D12">
        <w:rPr>
          <w:rStyle w:val="StyleUnderline"/>
        </w:rPr>
        <w:t xml:space="preserve"> from trying to solve security problems on their own in ways that would end up </w:t>
      </w:r>
      <w:r w:rsidRPr="00CA5661">
        <w:rPr>
          <w:rStyle w:val="StyleUnderline"/>
          <w:highlight w:val="yellow"/>
        </w:rPr>
        <w:t>threatening other states</w:t>
      </w:r>
      <w:r w:rsidRPr="00F428D9">
        <w:rPr>
          <w:sz w:val="10"/>
        </w:rPr>
        <w:t xml:space="preserve">.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w:t>
      </w:r>
      <w:proofErr w:type="spellStart"/>
      <w:r w:rsidRPr="00F428D9">
        <w:rPr>
          <w:sz w:val="10"/>
        </w:rPr>
        <w:t>multipolarity</w:t>
      </w:r>
      <w:proofErr w:type="spellEnd"/>
      <w:r w:rsidRPr="00F428D9">
        <w:rPr>
          <w:sz w:val="10"/>
        </w:rPr>
        <w:t xml:space="preserve"> without the American pacifier. But that outlook is too sanguine. </w:t>
      </w:r>
      <w:r w:rsidRPr="00CA5661">
        <w:rPr>
          <w:rStyle w:val="StyleUnderline"/>
          <w:highlight w:val="yellow"/>
        </w:rPr>
        <w:t>If Washington got out</w:t>
      </w:r>
      <w:r w:rsidRPr="00C50D12">
        <w:rPr>
          <w:rStyle w:val="StyleUnderline"/>
        </w:rPr>
        <w:t xml:space="preserve"> of East Asia, </w:t>
      </w:r>
      <w:r w:rsidRPr="00CA5661">
        <w:rPr>
          <w:rStyle w:val="Emphasis"/>
          <w:highlight w:val="yellow"/>
        </w:rPr>
        <w:t>Japan</w:t>
      </w:r>
      <w:r w:rsidRPr="00CA5661">
        <w:rPr>
          <w:rStyle w:val="StyleUnderline"/>
          <w:highlight w:val="yellow"/>
        </w:rPr>
        <w:t xml:space="preserve"> and </w:t>
      </w:r>
      <w:r w:rsidRPr="00CA5661">
        <w:rPr>
          <w:rStyle w:val="Emphasis"/>
          <w:highlight w:val="yellow"/>
        </w:rPr>
        <w:t>South Korea</w:t>
      </w:r>
      <w:r w:rsidRPr="00CA5661">
        <w:rPr>
          <w:rStyle w:val="StyleUnderline"/>
          <w:highlight w:val="yellow"/>
        </w:rPr>
        <w:t xml:space="preserve"> would</w:t>
      </w:r>
      <w:r w:rsidRPr="00F428D9">
        <w:rPr>
          <w:sz w:val="10"/>
        </w:rPr>
        <w:t xml:space="preserve"> likely </w:t>
      </w:r>
      <w:r w:rsidRPr="00C50D12">
        <w:rPr>
          <w:rStyle w:val="StyleUnderline"/>
        </w:rPr>
        <w:t>expand</w:t>
      </w:r>
      <w:r w:rsidRPr="00F428D9">
        <w:rPr>
          <w:sz w:val="10"/>
        </w:rPr>
        <w:t xml:space="preserve"> their </w:t>
      </w:r>
      <w:r w:rsidRPr="00C50D12">
        <w:rPr>
          <w:rStyle w:val="StyleUnderline"/>
        </w:rPr>
        <w:t xml:space="preserve">military capabilities and </w:t>
      </w:r>
      <w:r w:rsidRPr="00CA5661">
        <w:rPr>
          <w:rStyle w:val="StyleUnderline"/>
          <w:highlight w:val="yellow"/>
        </w:rPr>
        <w:t xml:space="preserve">go </w:t>
      </w:r>
      <w:r w:rsidRPr="00CA5661">
        <w:rPr>
          <w:rStyle w:val="Emphasis"/>
          <w:highlight w:val="yellow"/>
        </w:rPr>
        <w:t>nuclear</w:t>
      </w:r>
      <w:r w:rsidRPr="00CA5661">
        <w:rPr>
          <w:rStyle w:val="StyleUnderline"/>
          <w:highlight w:val="yellow"/>
        </w:rPr>
        <w:t>, which</w:t>
      </w:r>
      <w:r w:rsidRPr="00C50D12">
        <w:rPr>
          <w:rStyle w:val="StyleUnderline"/>
        </w:rPr>
        <w:t xml:space="preserve"> could </w:t>
      </w:r>
      <w:r w:rsidRPr="00CA5661">
        <w:rPr>
          <w:rStyle w:val="StyleUnderline"/>
          <w:highlight w:val="yellow"/>
        </w:rPr>
        <w:t xml:space="preserve">provoke a </w:t>
      </w:r>
      <w:r w:rsidRPr="00CA5661">
        <w:rPr>
          <w:rStyle w:val="Emphasis"/>
          <w:highlight w:val="yellow"/>
        </w:rPr>
        <w:t>destabilizing reaction from China</w:t>
      </w:r>
      <w:r w:rsidRPr="00F428D9">
        <w:rPr>
          <w:sz w:val="10"/>
        </w:rPr>
        <w:t xml:space="preserve">. It's worth noting that </w:t>
      </w:r>
      <w:r w:rsidRPr="00C50D12">
        <w:rPr>
          <w:rStyle w:val="StyleUnderline"/>
        </w:rPr>
        <w:t xml:space="preserve">during the Cold War, both South Korea and Taiwan tried to obtain nuclear weapons; the only thing that stopped them was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which used</w:t>
      </w:r>
      <w:r w:rsidRPr="00F428D9">
        <w:rPr>
          <w:sz w:val="10"/>
        </w:rPr>
        <w:t xml:space="preserve"> its </w:t>
      </w:r>
      <w:r w:rsidRPr="00C50D12">
        <w:rPr>
          <w:rStyle w:val="StyleUnderline"/>
        </w:rPr>
        <w:t>security commitments to restrain</w:t>
      </w:r>
      <w:r w:rsidRPr="00F428D9">
        <w:rPr>
          <w:sz w:val="10"/>
        </w:rPr>
        <w:t xml:space="preserve"> their </w:t>
      </w:r>
      <w:r w:rsidRPr="00C50D12">
        <w:rPr>
          <w:rStyle w:val="StyleUnderline"/>
        </w:rPr>
        <w:t>nuclear temptations</w:t>
      </w:r>
      <w:r w:rsidRPr="00F428D9">
        <w:rPr>
          <w:sz w:val="10"/>
        </w:rPr>
        <w:t xml:space="preserve">. Similarly, </w:t>
      </w:r>
      <w:r w:rsidRPr="00C50D12">
        <w:rPr>
          <w:rStyle w:val="StyleUnderline"/>
        </w:rPr>
        <w:t xml:space="preserve">were the </w:t>
      </w:r>
      <w:r w:rsidRPr="00C50D12">
        <w:rPr>
          <w:rStyle w:val="Emphasis"/>
        </w:rPr>
        <w:t>U</w:t>
      </w:r>
      <w:r w:rsidRPr="00F428D9">
        <w:rPr>
          <w:sz w:val="10"/>
        </w:rPr>
        <w:t xml:space="preserve">nited </w:t>
      </w:r>
      <w:r w:rsidRPr="00C50D12">
        <w:rPr>
          <w:rStyle w:val="Emphasis"/>
        </w:rPr>
        <w:t>S</w:t>
      </w:r>
      <w:r w:rsidRPr="00F428D9">
        <w:rPr>
          <w:sz w:val="10"/>
        </w:rPr>
        <w:t xml:space="preserve">tates </w:t>
      </w:r>
      <w:r w:rsidRPr="00C50D12">
        <w:rPr>
          <w:rStyle w:val="StyleUnderline"/>
        </w:rPr>
        <w:t>to leave the Middle East</w:t>
      </w:r>
      <w:r w:rsidRPr="00F428D9">
        <w:rPr>
          <w:sz w:val="10"/>
        </w:rPr>
        <w:t xml:space="preserve">, the countries currently backed by Washington--notably, </w:t>
      </w:r>
      <w:r w:rsidRPr="00CA5661">
        <w:rPr>
          <w:rStyle w:val="Emphasis"/>
          <w:highlight w:val="yellow"/>
        </w:rPr>
        <w:t>Israel</w:t>
      </w:r>
      <w:r w:rsidRPr="00CA5661">
        <w:rPr>
          <w:rStyle w:val="StyleUnderline"/>
          <w:highlight w:val="yellow"/>
        </w:rPr>
        <w:t xml:space="preserve">, </w:t>
      </w:r>
      <w:r w:rsidRPr="00CA5661">
        <w:rPr>
          <w:rStyle w:val="Emphasis"/>
          <w:highlight w:val="yellow"/>
        </w:rPr>
        <w:t>Egypt</w:t>
      </w:r>
      <w:r w:rsidRPr="00CA5661">
        <w:rPr>
          <w:rStyle w:val="StyleUnderline"/>
          <w:highlight w:val="yellow"/>
        </w:rPr>
        <w:t xml:space="preserve">, and </w:t>
      </w:r>
      <w:r w:rsidRPr="00CA5661">
        <w:rPr>
          <w:rStyle w:val="Emphasis"/>
          <w:highlight w:val="yellow"/>
        </w:rPr>
        <w:t>Saudi Arabia</w:t>
      </w:r>
      <w:r w:rsidRPr="00CA5661">
        <w:rPr>
          <w:rStyle w:val="StyleUnderline"/>
          <w:highlight w:val="yellow"/>
        </w:rPr>
        <w:t>--might</w:t>
      </w:r>
      <w:r w:rsidRPr="00F428D9">
        <w:rPr>
          <w:sz w:val="10"/>
        </w:rPr>
        <w:t xml:space="preserve"> act in ways that would </w:t>
      </w:r>
      <w:r w:rsidRPr="00CA5661">
        <w:rPr>
          <w:rStyle w:val="StyleUnderline"/>
          <w:highlight w:val="yellow"/>
        </w:rPr>
        <w:t>intensify</w:t>
      </w:r>
      <w:r w:rsidRPr="00C50D12">
        <w:rPr>
          <w:rStyle w:val="StyleUnderline"/>
        </w:rPr>
        <w:t xml:space="preserve"> the region's </w:t>
      </w:r>
      <w:r w:rsidRPr="00CA5661">
        <w:rPr>
          <w:rStyle w:val="StyleUnderline"/>
          <w:highlight w:val="yellow"/>
        </w:rPr>
        <w:t xml:space="preserve">security </w:t>
      </w:r>
      <w:r w:rsidRPr="00CA5661">
        <w:rPr>
          <w:rStyle w:val="StyleUnderline"/>
          <w:highlight w:val="yellow"/>
        </w:rPr>
        <w:lastRenderedPageBreak/>
        <w:t>dilemmas</w:t>
      </w:r>
      <w:r w:rsidRPr="00F428D9">
        <w:rPr>
          <w:sz w:val="10"/>
        </w:rPr>
        <w:t xml:space="preserve">. </w:t>
      </w:r>
      <w:r w:rsidRPr="00C50D12">
        <w:rPr>
          <w:rStyle w:val="StyleUnderline"/>
        </w:rPr>
        <w:t xml:space="preserve">There would even be reason to worry about </w:t>
      </w:r>
      <w:r w:rsidRPr="00CA5661">
        <w:rPr>
          <w:rStyle w:val="Emphasis"/>
          <w:highlight w:val="yellow"/>
        </w:rPr>
        <w:t>Europe</w:t>
      </w:r>
      <w:r w:rsidRPr="00F428D9">
        <w:rPr>
          <w:sz w:val="10"/>
        </w:rPr>
        <w:t xml:space="preserve">. Although it's hard to imagine the return of great-power military competition in a post-American Europe, </w:t>
      </w:r>
      <w:r w:rsidRPr="00C50D12">
        <w:rPr>
          <w:rStyle w:val="StyleUnderline"/>
        </w:rPr>
        <w:t>it's not difficult to foresee governments</w:t>
      </w:r>
      <w:r w:rsidRPr="00F428D9">
        <w:rPr>
          <w:sz w:val="10"/>
        </w:rPr>
        <w:t xml:space="preserve"> there </w:t>
      </w:r>
      <w:r w:rsidRPr="00C50D12">
        <w:rPr>
          <w:rStyle w:val="StyleUnderline"/>
        </w:rPr>
        <w:t>refusing to pay</w:t>
      </w:r>
      <w:r w:rsidRPr="00F428D9">
        <w:rPr>
          <w:sz w:val="10"/>
        </w:rPr>
        <w:t xml:space="preserve"> the budgetary </w:t>
      </w:r>
      <w:r w:rsidRPr="00C50D12">
        <w:rPr>
          <w:rStyle w:val="StyleUnderline"/>
        </w:rPr>
        <w:t>costs of higher military outlays</w:t>
      </w:r>
      <w:r w:rsidRPr="00F428D9">
        <w:rPr>
          <w:sz w:val="10"/>
        </w:rPr>
        <w:t xml:space="preserve"> and the political costs of increasing EU defense cooperation. </w:t>
      </w:r>
      <w:r w:rsidRPr="00C50D12">
        <w:rPr>
          <w:rStyle w:val="StyleUnderline"/>
        </w:rPr>
        <w:t xml:space="preserve">The result </w:t>
      </w:r>
      <w:r w:rsidRPr="00CA5661">
        <w:rPr>
          <w:rStyle w:val="StyleUnderline"/>
          <w:highlight w:val="yellow"/>
        </w:rPr>
        <w:t>might be</w:t>
      </w:r>
      <w:r w:rsidRPr="00C50D12">
        <w:rPr>
          <w:rStyle w:val="StyleUnderline"/>
        </w:rPr>
        <w:t xml:space="preserve"> a continent </w:t>
      </w:r>
      <w:r w:rsidRPr="00CA5661">
        <w:rPr>
          <w:rStyle w:val="StyleUnderline"/>
          <w:highlight w:val="yellow"/>
        </w:rPr>
        <w:t>incapable of securing</w:t>
      </w:r>
      <w:r w:rsidRPr="00C50D12">
        <w:rPr>
          <w:rStyle w:val="StyleUnderline"/>
        </w:rPr>
        <w:t xml:space="preserve"> itself </w:t>
      </w:r>
      <w:r w:rsidRPr="00CA5661">
        <w:rPr>
          <w:rStyle w:val="StyleUnderline"/>
          <w:highlight w:val="yellow"/>
        </w:rPr>
        <w:t>from threats</w:t>
      </w:r>
      <w:r w:rsidRPr="00F428D9">
        <w:rPr>
          <w:sz w:val="10"/>
        </w:rPr>
        <w:t xml:space="preserve"> on its periphery, </w:t>
      </w:r>
      <w:r w:rsidRPr="00C50D12">
        <w:rPr>
          <w:rStyle w:val="StyleUnderline"/>
        </w:rPr>
        <w:t>unable to join</w:t>
      </w:r>
      <w:r w:rsidRPr="00F428D9">
        <w:rPr>
          <w:sz w:val="10"/>
        </w:rPr>
        <w:t xml:space="preserve"> foreign </w:t>
      </w:r>
      <w:r w:rsidRPr="00C50D12">
        <w:rPr>
          <w:rStyle w:val="StyleUnderline"/>
        </w:rPr>
        <w:t>interventions</w:t>
      </w:r>
      <w:r w:rsidRPr="00F428D9">
        <w:rPr>
          <w:sz w:val="10"/>
        </w:rPr>
        <w:t xml:space="preserve"> on which U.S. leaders might want European help, </w:t>
      </w:r>
      <w:r w:rsidRPr="00C50D12">
        <w:rPr>
          <w:rStyle w:val="StyleUnderline"/>
        </w:rPr>
        <w:t>and vulnerable to</w:t>
      </w:r>
      <w:r w:rsidRPr="00F428D9">
        <w:rPr>
          <w:sz w:val="10"/>
        </w:rPr>
        <w:t xml:space="preserve"> the </w:t>
      </w:r>
      <w:r w:rsidRPr="00C50D12">
        <w:rPr>
          <w:rStyle w:val="StyleUnderline"/>
        </w:rPr>
        <w:t>influence of outside rising powers</w:t>
      </w:r>
      <w:r w:rsidRPr="00F428D9">
        <w:rPr>
          <w:sz w:val="10"/>
        </w:rPr>
        <w:t xml:space="preserve">. Given how easily a </w:t>
      </w:r>
      <w:r w:rsidRPr="00C50D12">
        <w:rPr>
          <w:rStyle w:val="StyleUnderline"/>
        </w:rPr>
        <w:t xml:space="preserve">U.S. withdrawal from key regions could lead to </w:t>
      </w:r>
      <w:r w:rsidRPr="00C50D12">
        <w:rPr>
          <w:rStyle w:val="Emphasis"/>
        </w:rPr>
        <w:t>dangerous competition</w:t>
      </w:r>
      <w:r w:rsidRPr="00F428D9">
        <w:rPr>
          <w:sz w:val="10"/>
        </w:rPr>
        <w:t xml:space="preserve">,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CA5661">
        <w:rPr>
          <w:rStyle w:val="StyleUnderline"/>
          <w:highlight w:val="yellow"/>
        </w:rPr>
        <w:t>states</w:t>
      </w:r>
      <w:r w:rsidRPr="00F428D9">
        <w:rPr>
          <w:sz w:val="10"/>
        </w:rPr>
        <w:t xml:space="preserve"> in one or both of these regions to start competing against one another, they </w:t>
      </w:r>
      <w:r w:rsidRPr="00CA5661">
        <w:rPr>
          <w:rStyle w:val="StyleUnderline"/>
          <w:highlight w:val="yellow"/>
        </w:rPr>
        <w:t>would</w:t>
      </w:r>
      <w:r w:rsidRPr="00F428D9">
        <w:rPr>
          <w:sz w:val="10"/>
        </w:rPr>
        <w:t xml:space="preserve"> likely </w:t>
      </w:r>
      <w:r w:rsidRPr="00C50D12">
        <w:rPr>
          <w:rStyle w:val="StyleUnderline"/>
        </w:rPr>
        <w:t xml:space="preserve">boost their military budgets, </w:t>
      </w:r>
      <w:r w:rsidRPr="00CA5661">
        <w:rPr>
          <w:rStyle w:val="StyleUnderline"/>
          <w:highlight w:val="yellow"/>
        </w:rPr>
        <w:t>arm client</w:t>
      </w:r>
      <w:r w:rsidRPr="00C50D12">
        <w:rPr>
          <w:rStyle w:val="StyleUnderline"/>
        </w:rPr>
        <w:t xml:space="preserve"> states, </w:t>
      </w:r>
      <w:r w:rsidRPr="00CA5661">
        <w:rPr>
          <w:rStyle w:val="StyleUnderline"/>
        </w:rPr>
        <w:t>and</w:t>
      </w:r>
      <w:r w:rsidRPr="00F428D9">
        <w:rPr>
          <w:sz w:val="10"/>
        </w:rPr>
        <w:t xml:space="preserve"> perhaps even </w:t>
      </w:r>
      <w:r w:rsidRPr="00CA5661">
        <w:rPr>
          <w:rStyle w:val="StyleUnderline"/>
          <w:highlight w:val="yellow"/>
        </w:rPr>
        <w:t xml:space="preserve">start </w:t>
      </w:r>
      <w:r w:rsidRPr="00CA5661">
        <w:rPr>
          <w:rStyle w:val="Emphasis"/>
        </w:rPr>
        <w:t xml:space="preserve">regional </w:t>
      </w:r>
      <w:r w:rsidRPr="00CA5661">
        <w:rPr>
          <w:rStyle w:val="Emphasis"/>
          <w:highlight w:val="yellow"/>
        </w:rPr>
        <w:t>proxy wars</w:t>
      </w:r>
      <w:r w:rsidRPr="00F428D9">
        <w:rPr>
          <w:sz w:val="10"/>
        </w:rPr>
        <w:t xml:space="preserve">, all of which should concern the United States, in part because its lead in military capabilities would narrow. </w:t>
      </w:r>
      <w:r w:rsidRPr="00C50D12">
        <w:rPr>
          <w:rStyle w:val="StyleUnderline"/>
        </w:rPr>
        <w:t>Greater regional insecurity could</w:t>
      </w:r>
      <w:r w:rsidRPr="00F428D9">
        <w:rPr>
          <w:sz w:val="10"/>
        </w:rPr>
        <w:t xml:space="preserve"> also </w:t>
      </w:r>
      <w:r w:rsidRPr="00CA5661">
        <w:rPr>
          <w:rStyle w:val="StyleUnderline"/>
          <w:highlight w:val="yellow"/>
        </w:rPr>
        <w:t xml:space="preserve">produce </w:t>
      </w:r>
      <w:r w:rsidRPr="00CA5661">
        <w:rPr>
          <w:rStyle w:val="Emphasis"/>
          <w:highlight w:val="yellow"/>
        </w:rPr>
        <w:t>cascades of</w:t>
      </w:r>
      <w:r w:rsidRPr="00C50D12">
        <w:rPr>
          <w:rStyle w:val="Emphasis"/>
        </w:rPr>
        <w:t xml:space="preserve"> nuclear </w:t>
      </w:r>
      <w:r w:rsidRPr="00CA5661">
        <w:rPr>
          <w:rStyle w:val="Emphasis"/>
          <w:highlight w:val="yellow"/>
        </w:rPr>
        <w:t>proliferation</w:t>
      </w:r>
      <w:r w:rsidRPr="00CA5661">
        <w:rPr>
          <w:rStyle w:val="StyleUnderline"/>
          <w:highlight w:val="yellow"/>
        </w:rPr>
        <w:t xml:space="preserve"> as</w:t>
      </w:r>
      <w:r w:rsidRPr="00C50D12">
        <w:rPr>
          <w:rStyle w:val="StyleUnderline"/>
        </w:rPr>
        <w:t xml:space="preserve"> powers such as </w:t>
      </w:r>
      <w:r w:rsidRPr="00CA5661">
        <w:rPr>
          <w:rStyle w:val="Emphasis"/>
          <w:highlight w:val="yellow"/>
        </w:rPr>
        <w:t>Egypt</w:t>
      </w:r>
      <w:r w:rsidRPr="00CA5661">
        <w:rPr>
          <w:rStyle w:val="StyleUnderline"/>
          <w:highlight w:val="yellow"/>
        </w:rPr>
        <w:t xml:space="preserve">, </w:t>
      </w:r>
      <w:r w:rsidRPr="00CA5661">
        <w:rPr>
          <w:rStyle w:val="Emphasis"/>
          <w:highlight w:val="yellow"/>
        </w:rPr>
        <w:t>Saudi Arabia</w:t>
      </w:r>
      <w:r w:rsidRPr="00CA5661">
        <w:rPr>
          <w:rStyle w:val="StyleUnderline"/>
          <w:highlight w:val="yellow"/>
        </w:rPr>
        <w:t xml:space="preserve">, </w:t>
      </w:r>
      <w:r w:rsidRPr="00CA5661">
        <w:rPr>
          <w:rStyle w:val="Emphasis"/>
          <w:highlight w:val="yellow"/>
        </w:rPr>
        <w:t>Japan</w:t>
      </w:r>
      <w:r w:rsidRPr="00CA5661">
        <w:rPr>
          <w:rStyle w:val="StyleUnderline"/>
          <w:highlight w:val="yellow"/>
        </w:rPr>
        <w:t xml:space="preserve">, </w:t>
      </w:r>
      <w:r w:rsidRPr="00CA5661">
        <w:rPr>
          <w:rStyle w:val="Emphasis"/>
          <w:highlight w:val="yellow"/>
        </w:rPr>
        <w:t>South Korea</w:t>
      </w:r>
      <w:r w:rsidRPr="00CA5661">
        <w:rPr>
          <w:rStyle w:val="StyleUnderline"/>
          <w:highlight w:val="yellow"/>
        </w:rPr>
        <w:t xml:space="preserve">, and </w:t>
      </w:r>
      <w:r w:rsidRPr="00CA5661">
        <w:rPr>
          <w:rStyle w:val="Emphasis"/>
          <w:highlight w:val="yellow"/>
        </w:rPr>
        <w:t>Taiwan</w:t>
      </w:r>
      <w:r w:rsidRPr="00CA5661">
        <w:rPr>
          <w:rStyle w:val="StyleUnderline"/>
          <w:highlight w:val="yellow"/>
        </w:rPr>
        <w:t xml:space="preserve"> built</w:t>
      </w:r>
      <w:r w:rsidRPr="00C50D12">
        <w:rPr>
          <w:rStyle w:val="StyleUnderline"/>
        </w:rPr>
        <w:t xml:space="preserve"> nuclear </w:t>
      </w:r>
      <w:r w:rsidRPr="00CA5661">
        <w:rPr>
          <w:rStyle w:val="StyleUnderline"/>
          <w:highlight w:val="yellow"/>
        </w:rPr>
        <w:t>forces</w:t>
      </w:r>
      <w:r w:rsidRPr="00C50D12">
        <w:rPr>
          <w:rStyle w:val="StyleUnderline"/>
        </w:rPr>
        <w:t xml:space="preserve"> of their own. Those countries' regional competitors might then also seek nuclear arsenals. </w:t>
      </w:r>
      <w:r w:rsidRPr="00CA5661">
        <w:rPr>
          <w:rStyle w:val="StyleUnderline"/>
          <w:highlight w:val="yellow"/>
        </w:rPr>
        <w:t>Although</w:t>
      </w:r>
      <w:r w:rsidRPr="00F428D9">
        <w:rPr>
          <w:sz w:val="10"/>
        </w:rPr>
        <w:t xml:space="preserve"> nuclear </w:t>
      </w:r>
      <w:r w:rsidRPr="00CA5661">
        <w:rPr>
          <w:rStyle w:val="StyleUnderline"/>
          <w:highlight w:val="yellow"/>
        </w:rPr>
        <w:t>deterrence can promote stability</w:t>
      </w:r>
      <w:r w:rsidRPr="00F428D9">
        <w:rPr>
          <w:sz w:val="10"/>
        </w:rPr>
        <w:t xml:space="preserve"> between two states with the kinds of nuclear forces that the Soviet Union and the United States possessed, </w:t>
      </w:r>
      <w:r w:rsidRPr="00CA5661">
        <w:rPr>
          <w:rStyle w:val="StyleUnderline"/>
          <w:highlight w:val="yellow"/>
        </w:rPr>
        <w:t xml:space="preserve">things get shakier when there are </w:t>
      </w:r>
      <w:r w:rsidRPr="00CA5661">
        <w:rPr>
          <w:rStyle w:val="Emphasis"/>
          <w:highlight w:val="yellow"/>
        </w:rPr>
        <w:t>multiple</w:t>
      </w:r>
      <w:r w:rsidRPr="00C50D12">
        <w:rPr>
          <w:rStyle w:val="Emphasis"/>
        </w:rPr>
        <w:t xml:space="preserve"> nuclear </w:t>
      </w:r>
      <w:r w:rsidRPr="00CA5661">
        <w:rPr>
          <w:rStyle w:val="Emphasis"/>
          <w:highlight w:val="yellow"/>
        </w:rPr>
        <w:t>rivals</w:t>
      </w:r>
      <w:r w:rsidRPr="00CA5661">
        <w:rPr>
          <w:rStyle w:val="StyleUnderline"/>
          <w:highlight w:val="yellow"/>
        </w:rPr>
        <w:t xml:space="preserve"> with </w:t>
      </w:r>
      <w:r w:rsidRPr="00CA5661">
        <w:rPr>
          <w:rStyle w:val="Emphasis"/>
          <w:highlight w:val="yellow"/>
        </w:rPr>
        <w:t>less robust arsenals</w:t>
      </w:r>
      <w:r w:rsidRPr="00CA5661">
        <w:rPr>
          <w:rStyle w:val="StyleUnderline"/>
          <w:highlight w:val="yellow"/>
        </w:rPr>
        <w:t>. As</w:t>
      </w:r>
      <w:r w:rsidRPr="00C50D12">
        <w:rPr>
          <w:rStyle w:val="StyleUnderline"/>
        </w:rPr>
        <w:t xml:space="preserve"> the number of </w:t>
      </w:r>
      <w:r w:rsidRPr="00CA5661">
        <w:rPr>
          <w:rStyle w:val="StyleUnderline"/>
          <w:highlight w:val="yellow"/>
        </w:rPr>
        <w:t>nuclear powers increase</w:t>
      </w:r>
      <w:r w:rsidRPr="00C50D12">
        <w:rPr>
          <w:rStyle w:val="StyleUnderline"/>
        </w:rPr>
        <w:t xml:space="preserve">s, the </w:t>
      </w:r>
      <w:r w:rsidRPr="00CA5661">
        <w:rPr>
          <w:rStyle w:val="StyleUnderline"/>
          <w:highlight w:val="yellow"/>
        </w:rPr>
        <w:t xml:space="preserve">probability of </w:t>
      </w:r>
      <w:r w:rsidRPr="00CA5661">
        <w:rPr>
          <w:rStyle w:val="Emphasis"/>
          <w:highlight w:val="yellow"/>
        </w:rPr>
        <w:t>illicit transfers</w:t>
      </w:r>
      <w:r w:rsidRPr="00CA5661">
        <w:rPr>
          <w:rStyle w:val="StyleUnderline"/>
          <w:highlight w:val="yellow"/>
        </w:rPr>
        <w:t xml:space="preserve">, </w:t>
      </w:r>
      <w:r w:rsidRPr="00CA5661">
        <w:rPr>
          <w:rStyle w:val="Emphasis"/>
          <w:highlight w:val="yellow"/>
        </w:rPr>
        <w:t>irrational decisions</w:t>
      </w:r>
      <w:r w:rsidRPr="00CA5661">
        <w:rPr>
          <w:rStyle w:val="StyleUnderline"/>
          <w:highlight w:val="yellow"/>
        </w:rPr>
        <w:t xml:space="preserve">, </w:t>
      </w:r>
      <w:r w:rsidRPr="00CA5661">
        <w:rPr>
          <w:rStyle w:val="Emphasis"/>
          <w:highlight w:val="yellow"/>
        </w:rPr>
        <w:t>accidents</w:t>
      </w:r>
      <w:r w:rsidRPr="00CA5661">
        <w:rPr>
          <w:rStyle w:val="StyleUnderline"/>
          <w:highlight w:val="yellow"/>
        </w:rPr>
        <w:t xml:space="preserve">, and </w:t>
      </w:r>
      <w:r w:rsidRPr="00CA5661">
        <w:rPr>
          <w:rStyle w:val="Emphasis"/>
          <w:highlight w:val="yellow"/>
        </w:rPr>
        <w:t>unforeseen crises</w:t>
      </w:r>
      <w:r w:rsidRPr="00CA5661">
        <w:rPr>
          <w:rStyle w:val="StyleUnderline"/>
          <w:highlight w:val="yellow"/>
        </w:rPr>
        <w:t xml:space="preserve"> goes up</w:t>
      </w:r>
      <w:r w:rsidRPr="00F428D9">
        <w:rPr>
          <w:sz w:val="10"/>
        </w:rPr>
        <w:t xml:space="preserve">. The case for abandoning the United States' global role misses the underlying security logic of the current approach. </w:t>
      </w:r>
      <w:r w:rsidRPr="00C50D12">
        <w:rPr>
          <w:rStyle w:val="StyleUnderline"/>
        </w:rPr>
        <w:t xml:space="preserve">By reassuring allies and actively managing regional relations, Washington dampens competition in the </w:t>
      </w:r>
      <w:proofErr w:type="spellStart"/>
      <w:r w:rsidRPr="00C50D12">
        <w:rPr>
          <w:rStyle w:val="StyleUnderline"/>
        </w:rPr>
        <w:t>world s</w:t>
      </w:r>
      <w:proofErr w:type="spellEnd"/>
      <w:r w:rsidRPr="00C50D12">
        <w:rPr>
          <w:rStyle w:val="StyleUnderline"/>
        </w:rPr>
        <w:t xml:space="preserve"> key areas, thereby preventing the emergence of a </w:t>
      </w:r>
      <w:r w:rsidRPr="00C50D12">
        <w:rPr>
          <w:rStyle w:val="Emphasis"/>
        </w:rPr>
        <w:t>hothouse</w:t>
      </w:r>
      <w:r w:rsidRPr="00C50D12">
        <w:rPr>
          <w:rStyle w:val="StyleUnderline"/>
        </w:rPr>
        <w:t xml:space="preserve"> in which countries would grow new military capabilities. For proof that this strategy is working</w:t>
      </w:r>
      <w:r w:rsidRPr="00F428D9">
        <w:rPr>
          <w:sz w:val="10"/>
        </w:rPr>
        <w:t xml:space="preserve">, one need </w:t>
      </w:r>
      <w:r w:rsidRPr="00C50D12">
        <w:rPr>
          <w:rStyle w:val="StyleUnderline"/>
        </w:rPr>
        <w:t>look no further than</w:t>
      </w:r>
      <w:r w:rsidRPr="00F428D9">
        <w:rPr>
          <w:sz w:val="10"/>
        </w:rPr>
        <w:t xml:space="preserve"> the </w:t>
      </w:r>
      <w:r w:rsidRPr="00C50D12">
        <w:rPr>
          <w:rStyle w:val="StyleUnderline"/>
        </w:rPr>
        <w:t>defense budgets of</w:t>
      </w:r>
      <w:r w:rsidRPr="00F428D9">
        <w:rPr>
          <w:sz w:val="10"/>
        </w:rPr>
        <w:t xml:space="preserve"> the </w:t>
      </w:r>
      <w:r w:rsidRPr="00C50D12">
        <w:rPr>
          <w:rStyle w:val="StyleUnderline"/>
        </w:rPr>
        <w:t>current great powers:</w:t>
      </w:r>
      <w:r w:rsidRPr="00F428D9">
        <w:rPr>
          <w:sz w:val="10"/>
        </w:rPr>
        <w:t xml:space="preserve"> on average, </w:t>
      </w:r>
      <w:r w:rsidRPr="00C50D12">
        <w:rPr>
          <w:rStyle w:val="StyleUnderline"/>
        </w:rPr>
        <w:t>since 1991</w:t>
      </w:r>
      <w:r w:rsidRPr="00F428D9">
        <w:rPr>
          <w:sz w:val="10"/>
        </w:rPr>
        <w:t xml:space="preserve"> they have kept their military expenditures as A percentage of GDP to historic lows, and </w:t>
      </w:r>
      <w:r w:rsidRPr="00C50D12">
        <w:rPr>
          <w:rStyle w:val="StyleUnderline"/>
        </w:rPr>
        <w:t xml:space="preserve">they have not attempted to match the </w:t>
      </w:r>
      <w:r w:rsidRPr="00C50D12">
        <w:rPr>
          <w:rStyle w:val="Emphasis"/>
        </w:rPr>
        <w:t>U</w:t>
      </w:r>
      <w:r w:rsidRPr="00F428D9">
        <w:rPr>
          <w:sz w:val="10"/>
        </w:rPr>
        <w:t xml:space="preserve">nited </w:t>
      </w:r>
      <w:r w:rsidRPr="00C50D12">
        <w:rPr>
          <w:rStyle w:val="Emphasis"/>
        </w:rPr>
        <w:t>S</w:t>
      </w:r>
      <w:r w:rsidRPr="00F428D9">
        <w:rPr>
          <w:sz w:val="10"/>
        </w:rPr>
        <w:t xml:space="preserve">tates' top-end military capabilities. Moreover, all of the world's most modern militaries are U.S. allies, and the United States' military lead over its potential </w:t>
      </w:r>
      <w:proofErr w:type="gramStart"/>
      <w:r w:rsidRPr="00F428D9">
        <w:rPr>
          <w:sz w:val="10"/>
        </w:rPr>
        <w:t>rivals</w:t>
      </w:r>
      <w:proofErr w:type="gramEnd"/>
      <w:r w:rsidRPr="00F428D9">
        <w:rPr>
          <w:sz w:val="10"/>
        </w:rPr>
        <w:t xml:space="preserve"> .is by many measures growing. On top of all this, the current </w:t>
      </w:r>
      <w:r w:rsidRPr="00C50D12">
        <w:rPr>
          <w:rStyle w:val="StyleUnderline"/>
        </w:rPr>
        <w:t>grand strategy acts as a hedge against</w:t>
      </w:r>
      <w:r w:rsidRPr="00F428D9">
        <w:rPr>
          <w:sz w:val="10"/>
        </w:rPr>
        <w:t xml:space="preserve"> the </w:t>
      </w:r>
      <w:r w:rsidRPr="00C50D12">
        <w:rPr>
          <w:rStyle w:val="StyleUnderline"/>
        </w:rPr>
        <w:t xml:space="preserve">emergence regional </w:t>
      </w:r>
      <w:r w:rsidRPr="00367E1F">
        <w:rPr>
          <w:rStyle w:val="StyleUnderline"/>
        </w:rPr>
        <w:t>hegemons. Some</w:t>
      </w:r>
      <w:r w:rsidRPr="00F428D9">
        <w:rPr>
          <w:sz w:val="10"/>
        </w:rPr>
        <w:t xml:space="preserve"> supporters of retrenchment </w:t>
      </w:r>
      <w:r w:rsidRPr="00367E1F">
        <w:rPr>
          <w:rStyle w:val="StyleUnderline"/>
        </w:rPr>
        <w:t>argue</w:t>
      </w:r>
      <w:r w:rsidRPr="00F428D9">
        <w:rPr>
          <w:sz w:val="10"/>
        </w:rPr>
        <w:t xml:space="preserve"> that </w:t>
      </w:r>
      <w:r w:rsidRPr="00367E1F">
        <w:rPr>
          <w:rStyle w:val="StyleUnderline"/>
        </w:rPr>
        <w:t>the U.S.</w:t>
      </w:r>
      <w:r w:rsidRPr="00F428D9">
        <w:rPr>
          <w:sz w:val="10"/>
        </w:rPr>
        <w:t xml:space="preserve"> military </w:t>
      </w:r>
      <w:r w:rsidRPr="00367E1F">
        <w:rPr>
          <w:rStyle w:val="StyleUnderline"/>
        </w:rPr>
        <w:t>should keep</w:t>
      </w:r>
      <w:r w:rsidRPr="00F428D9">
        <w:rPr>
          <w:sz w:val="10"/>
        </w:rPr>
        <w:t xml:space="preserve"> its </w:t>
      </w:r>
      <w:r w:rsidRPr="00367E1F">
        <w:rPr>
          <w:rStyle w:val="StyleUnderline"/>
        </w:rPr>
        <w:t>forces over the horizon and pass the buck to local powers</w:t>
      </w:r>
      <w:r w:rsidRPr="00F428D9">
        <w:rPr>
          <w:sz w:val="10"/>
        </w:rPr>
        <w:t xml:space="preserve">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w:t>
      </w:r>
      <w:r w:rsidRPr="00367E1F">
        <w:rPr>
          <w:rStyle w:val="StyleUnderline"/>
        </w:rPr>
        <w:t>Yet there is already a</w:t>
      </w:r>
      <w:r w:rsidRPr="00F428D9">
        <w:rPr>
          <w:sz w:val="10"/>
        </w:rPr>
        <w:t xml:space="preserve"> potential </w:t>
      </w:r>
      <w:r w:rsidRPr="00367E1F">
        <w:rPr>
          <w:rStyle w:val="StyleUnderline"/>
        </w:rPr>
        <w:t xml:space="preserve">contender for regional hegemony--China--and to balance it, the </w:t>
      </w:r>
      <w:r w:rsidRPr="00367E1F">
        <w:rPr>
          <w:rStyle w:val="Emphasis"/>
        </w:rPr>
        <w:t>U</w:t>
      </w:r>
      <w:r w:rsidRPr="00F428D9">
        <w:rPr>
          <w:sz w:val="10"/>
        </w:rPr>
        <w:t xml:space="preserve">nited </w:t>
      </w:r>
      <w:r w:rsidRPr="00367E1F">
        <w:rPr>
          <w:rStyle w:val="Emphasis"/>
        </w:rPr>
        <w:t>S</w:t>
      </w:r>
      <w:r w:rsidRPr="00F428D9">
        <w:rPr>
          <w:sz w:val="10"/>
        </w:rPr>
        <w:t xml:space="preserve">tates </w:t>
      </w:r>
      <w:r w:rsidRPr="00367E1F">
        <w:rPr>
          <w:rStyle w:val="StyleUnderline"/>
        </w:rPr>
        <w:t>will need to maintain its key alliances in Asia and the military capacity to intervene there. The implication is</w:t>
      </w:r>
      <w:r w:rsidRPr="00F428D9">
        <w:rPr>
          <w:sz w:val="10"/>
        </w:rPr>
        <w:t xml:space="preserve"> that </w:t>
      </w:r>
      <w:r w:rsidRPr="00367E1F">
        <w:rPr>
          <w:rStyle w:val="StyleUnderline"/>
        </w:rPr>
        <w:t xml:space="preserve">the </w:t>
      </w:r>
      <w:r w:rsidRPr="00367E1F">
        <w:rPr>
          <w:rStyle w:val="Emphasis"/>
        </w:rPr>
        <w:t>U</w:t>
      </w:r>
      <w:r w:rsidRPr="00F428D9">
        <w:rPr>
          <w:sz w:val="10"/>
        </w:rPr>
        <w:t xml:space="preserve">nited </w:t>
      </w:r>
      <w:r w:rsidRPr="00367E1F">
        <w:rPr>
          <w:rStyle w:val="Emphasis"/>
        </w:rPr>
        <w:t>S</w:t>
      </w:r>
      <w:r w:rsidRPr="00F428D9">
        <w:rPr>
          <w:sz w:val="10"/>
        </w:rPr>
        <w:t xml:space="preserve">tates </w:t>
      </w:r>
      <w:r w:rsidRPr="00367E1F">
        <w:rPr>
          <w:rStyle w:val="StyleUnderline"/>
        </w:rPr>
        <w:t>should get out of Afghanistan and Iraq, reduce</w:t>
      </w:r>
      <w:r w:rsidRPr="00F428D9">
        <w:rPr>
          <w:sz w:val="10"/>
        </w:rPr>
        <w:t xml:space="preserve"> its military </w:t>
      </w:r>
      <w:r w:rsidRPr="00367E1F">
        <w:rPr>
          <w:rStyle w:val="StyleUnderline"/>
        </w:rPr>
        <w:t>presence in Europe, and pivot to Asia. Yet that is exactly what</w:t>
      </w:r>
      <w:r w:rsidRPr="00F428D9">
        <w:rPr>
          <w:sz w:val="10"/>
        </w:rPr>
        <w:t xml:space="preserve"> the </w:t>
      </w:r>
      <w:r w:rsidRPr="00367E1F">
        <w:rPr>
          <w:rStyle w:val="StyleUnderline"/>
        </w:rPr>
        <w:t>Obama</w:t>
      </w:r>
      <w:r w:rsidRPr="00F428D9">
        <w:rPr>
          <w:sz w:val="10"/>
        </w:rPr>
        <w:t xml:space="preserve"> administration </w:t>
      </w:r>
      <w:r w:rsidRPr="00367E1F">
        <w:rPr>
          <w:rStyle w:val="StyleUnderline"/>
        </w:rPr>
        <w:t>is doing</w:t>
      </w:r>
      <w:r w:rsidRPr="00F428D9">
        <w:rPr>
          <w:sz w:val="10"/>
        </w:rPr>
        <w:t xml:space="preserve">. MILITARY DOMINANCE, ECONOMIC PREEMINENCE Preoccupied with security issues, </w:t>
      </w:r>
      <w:r w:rsidRPr="00367E1F">
        <w:rPr>
          <w:rStyle w:val="StyleUnderline"/>
        </w:rPr>
        <w:t>critics</w:t>
      </w:r>
      <w:r w:rsidRPr="00F428D9">
        <w:rPr>
          <w:sz w:val="10"/>
        </w:rPr>
        <w:t xml:space="preserve"> of the current grand strategy </w:t>
      </w:r>
      <w:r w:rsidRPr="00367E1F">
        <w:rPr>
          <w:rStyle w:val="StyleUnderline"/>
        </w:rPr>
        <w:t>miss one of its most important benefits: sustaining an open global economy</w:t>
      </w:r>
      <w:r w:rsidRPr="00F428D9">
        <w:rPr>
          <w:sz w:val="10"/>
        </w:rPr>
        <w:t xml:space="preserve"> and a favorable place for the United States within it. To be sure, the sheer size of its output would guarantee the United States a major role in the global economy whatever grand strategy it adopted. Yet </w:t>
      </w:r>
      <w:r w:rsidRPr="00367E1F">
        <w:rPr>
          <w:rStyle w:val="StyleUnderline"/>
        </w:rPr>
        <w:t xml:space="preserve">the country's </w:t>
      </w:r>
      <w:r w:rsidRPr="00CA5661">
        <w:rPr>
          <w:rStyle w:val="StyleUnderline"/>
          <w:highlight w:val="yellow"/>
        </w:rPr>
        <w:t xml:space="preserve">military dominance </w:t>
      </w:r>
      <w:r w:rsidRPr="00CA5661">
        <w:rPr>
          <w:rStyle w:val="Emphasis"/>
          <w:highlight w:val="yellow"/>
        </w:rPr>
        <w:t>undergirds</w:t>
      </w:r>
      <w:r w:rsidRPr="00367E1F">
        <w:rPr>
          <w:rStyle w:val="Emphasis"/>
        </w:rPr>
        <w:t xml:space="preserve"> its </w:t>
      </w:r>
      <w:r w:rsidRPr="00CA5661">
        <w:rPr>
          <w:rStyle w:val="Emphasis"/>
          <w:highlight w:val="yellow"/>
        </w:rPr>
        <w:t>economic leadership</w:t>
      </w:r>
      <w:r w:rsidRPr="00367E1F">
        <w:rPr>
          <w:rStyle w:val="StyleUnderline"/>
        </w:rPr>
        <w:t xml:space="preserve">. In addition to </w:t>
      </w:r>
      <w:r w:rsidRPr="00367E1F">
        <w:rPr>
          <w:rStyle w:val="Emphasis"/>
        </w:rPr>
        <w:t>protecting the world economy from instability</w:t>
      </w:r>
      <w:r w:rsidRPr="00367E1F">
        <w:rPr>
          <w:rStyle w:val="StyleUnderline"/>
        </w:rPr>
        <w:t xml:space="preserve">, its </w:t>
      </w:r>
      <w:r w:rsidRPr="00CA5661">
        <w:rPr>
          <w:rStyle w:val="StyleUnderline"/>
          <w:highlight w:val="yellow"/>
        </w:rPr>
        <w:t>military commitments</w:t>
      </w:r>
      <w:r w:rsidRPr="00367E1F">
        <w:rPr>
          <w:rStyle w:val="StyleUnderline"/>
        </w:rPr>
        <w:t xml:space="preserve"> and naval superiority help </w:t>
      </w:r>
      <w:r w:rsidRPr="00CA5661">
        <w:rPr>
          <w:rStyle w:val="Emphasis"/>
          <w:highlight w:val="yellow"/>
        </w:rPr>
        <w:t>secure</w:t>
      </w:r>
      <w:r w:rsidRPr="00367E1F">
        <w:rPr>
          <w:rStyle w:val="Emphasis"/>
        </w:rPr>
        <w:t xml:space="preserve"> the </w:t>
      </w:r>
      <w:r w:rsidRPr="00CA5661">
        <w:rPr>
          <w:rStyle w:val="Emphasis"/>
          <w:highlight w:val="yellow"/>
        </w:rPr>
        <w:t>sea-lanes</w:t>
      </w:r>
      <w:r w:rsidRPr="00367E1F">
        <w:rPr>
          <w:rStyle w:val="StyleUnderline"/>
        </w:rPr>
        <w:t xml:space="preserve"> and other </w:t>
      </w:r>
      <w:r w:rsidRPr="00367E1F">
        <w:rPr>
          <w:rStyle w:val="Emphasis"/>
        </w:rPr>
        <w:t>shipping corridors</w:t>
      </w:r>
      <w:r w:rsidRPr="00367E1F">
        <w:rPr>
          <w:rStyle w:val="StyleUnderline"/>
        </w:rPr>
        <w:t xml:space="preserve"> </w:t>
      </w:r>
      <w:r w:rsidRPr="00CA5661">
        <w:rPr>
          <w:rStyle w:val="StyleUnderline"/>
          <w:highlight w:val="yellow"/>
        </w:rPr>
        <w:t xml:space="preserve">that </w:t>
      </w:r>
      <w:r w:rsidRPr="00CA5661">
        <w:rPr>
          <w:rStyle w:val="Emphasis"/>
          <w:highlight w:val="yellow"/>
        </w:rPr>
        <w:t>allow trade</w:t>
      </w:r>
      <w:r w:rsidRPr="00367E1F">
        <w:rPr>
          <w:rStyle w:val="Emphasis"/>
        </w:rPr>
        <w:t xml:space="preserve"> to flow freely and cheaply</w:t>
      </w:r>
      <w:r w:rsidRPr="00367E1F">
        <w:rPr>
          <w:rStyle w:val="StyleUnderline"/>
        </w:rPr>
        <w:t xml:space="preserve">. Were the </w:t>
      </w:r>
      <w:r w:rsidRPr="00367E1F">
        <w:rPr>
          <w:rStyle w:val="Emphasis"/>
        </w:rPr>
        <w:t>U</w:t>
      </w:r>
      <w:r w:rsidRPr="00F428D9">
        <w:rPr>
          <w:sz w:val="10"/>
        </w:rPr>
        <w:t xml:space="preserve">nited </w:t>
      </w:r>
      <w:r w:rsidRPr="00367E1F">
        <w:rPr>
          <w:rStyle w:val="Emphasis"/>
        </w:rPr>
        <w:t>S</w:t>
      </w:r>
      <w:r w:rsidRPr="00F428D9">
        <w:rPr>
          <w:sz w:val="10"/>
        </w:rPr>
        <w:t xml:space="preserve">tates </w:t>
      </w:r>
      <w:r w:rsidRPr="00367E1F">
        <w:rPr>
          <w:rStyle w:val="StyleUnderline"/>
        </w:rPr>
        <w:t>to pull back from</w:t>
      </w:r>
      <w:r w:rsidRPr="00F428D9">
        <w:rPr>
          <w:sz w:val="10"/>
        </w:rPr>
        <w:t xml:space="preserve"> the world, </w:t>
      </w:r>
      <w:r w:rsidRPr="00367E1F">
        <w:rPr>
          <w:rStyle w:val="StyleUnderline"/>
        </w:rPr>
        <w:t xml:space="preserve">the task of securing the global commons would get much harder. Washington would have less leverage </w:t>
      </w:r>
      <w:r w:rsidRPr="00F428D9">
        <w:rPr>
          <w:sz w:val="10"/>
        </w:rPr>
        <w:t xml:space="preserve">with which it could convince countries to cooperate on economic matters </w:t>
      </w:r>
      <w:r w:rsidRPr="00367E1F">
        <w:rPr>
          <w:rStyle w:val="StyleUnderline"/>
        </w:rPr>
        <w:t>and less access to</w:t>
      </w:r>
      <w:r w:rsidRPr="00F428D9">
        <w:rPr>
          <w:sz w:val="10"/>
        </w:rPr>
        <w:t xml:space="preserve"> the military </w:t>
      </w:r>
      <w:r w:rsidRPr="00367E1F">
        <w:rPr>
          <w:rStyle w:val="StyleUnderline"/>
        </w:rPr>
        <w:t>bases</w:t>
      </w:r>
      <w:r w:rsidRPr="00F428D9">
        <w:rPr>
          <w:sz w:val="10"/>
        </w:rPr>
        <w:t xml:space="preserve">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w:t>
      </w:r>
      <w:r w:rsidRPr="00CA5661">
        <w:rPr>
          <w:rStyle w:val="StyleUnderline"/>
          <w:highlight w:val="yellow"/>
        </w:rPr>
        <w:t>geopolitical dominance</w:t>
      </w:r>
      <w:r w:rsidRPr="00F428D9">
        <w:rPr>
          <w:sz w:val="10"/>
        </w:rPr>
        <w:t xml:space="preserve"> also </w:t>
      </w:r>
      <w:r w:rsidRPr="00CA5661">
        <w:rPr>
          <w:rStyle w:val="StyleUnderline"/>
          <w:highlight w:val="yellow"/>
        </w:rPr>
        <w:t>helps keep the</w:t>
      </w:r>
      <w:r w:rsidRPr="00F428D9">
        <w:rPr>
          <w:sz w:val="10"/>
        </w:rPr>
        <w:t xml:space="preserve"> U.S. </w:t>
      </w:r>
      <w:r w:rsidRPr="00CA5661">
        <w:rPr>
          <w:rStyle w:val="StyleUnderline"/>
          <w:highlight w:val="yellow"/>
        </w:rPr>
        <w:t>dollar</w:t>
      </w:r>
      <w:r w:rsidRPr="00367E1F">
        <w:rPr>
          <w:rStyle w:val="StyleUnderline"/>
        </w:rPr>
        <w:t xml:space="preserve"> in place as </w:t>
      </w:r>
      <w:r w:rsidRPr="00CA5661">
        <w:rPr>
          <w:rStyle w:val="StyleUnderline"/>
          <w:highlight w:val="yellow"/>
        </w:rPr>
        <w:t>the</w:t>
      </w:r>
      <w:r w:rsidRPr="00367E1F">
        <w:rPr>
          <w:rStyle w:val="StyleUnderline"/>
        </w:rPr>
        <w:t xml:space="preserve"> world's </w:t>
      </w:r>
      <w:r w:rsidRPr="00CA5661">
        <w:rPr>
          <w:rStyle w:val="StyleUnderline"/>
          <w:highlight w:val="yellow"/>
        </w:rPr>
        <w:t>reserve currency, which confers enormous benefits</w:t>
      </w:r>
      <w:r w:rsidRPr="00367E1F">
        <w:rPr>
          <w:rStyle w:val="StyleUnderline"/>
        </w:rPr>
        <w:t xml:space="preserve"> on the country, such as a greater ability to borrow money</w:t>
      </w:r>
      <w:r w:rsidRPr="00F428D9">
        <w:rPr>
          <w:sz w:val="10"/>
        </w:rPr>
        <w:t xml:space="preserve">.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w:t>
      </w:r>
      <w:r w:rsidRPr="00367E1F">
        <w:rPr>
          <w:rStyle w:val="StyleUnderline"/>
        </w:rPr>
        <w:t>Shirking</w:t>
      </w:r>
      <w:r w:rsidRPr="00F428D9">
        <w:rPr>
          <w:sz w:val="10"/>
        </w:rPr>
        <w:t xml:space="preserve"> that </w:t>
      </w:r>
      <w:r w:rsidRPr="00367E1F">
        <w:rPr>
          <w:rStyle w:val="StyleUnderline"/>
        </w:rPr>
        <w:t>responsibility would place those benefits at risk</w:t>
      </w:r>
      <w:r w:rsidRPr="00F428D9">
        <w:rPr>
          <w:sz w:val="10"/>
        </w:rPr>
        <w:t xml:space="preserve">. CREATING COOPERATION </w:t>
      </w:r>
      <w:proofErr w:type="gramStart"/>
      <w:r w:rsidRPr="00367E1F">
        <w:rPr>
          <w:rStyle w:val="StyleUnderline"/>
        </w:rPr>
        <w:t>What</w:t>
      </w:r>
      <w:proofErr w:type="gramEnd"/>
      <w:r w:rsidRPr="00367E1F">
        <w:rPr>
          <w:rStyle w:val="StyleUnderline"/>
        </w:rPr>
        <w:t xml:space="preserve"> goes for the global economy goes for other forms of </w:t>
      </w:r>
      <w:r w:rsidRPr="00367E1F">
        <w:rPr>
          <w:rStyle w:val="Emphasis"/>
        </w:rPr>
        <w:t>international cooperation</w:t>
      </w:r>
      <w:r w:rsidRPr="00F428D9">
        <w:rPr>
          <w:sz w:val="10"/>
        </w:rPr>
        <w:t xml:space="preserve">. Here, too, American </w:t>
      </w:r>
      <w:r w:rsidRPr="00367E1F">
        <w:rPr>
          <w:rStyle w:val="StyleUnderline"/>
        </w:rPr>
        <w:t>leadership</w:t>
      </w:r>
      <w:r w:rsidRPr="00F428D9">
        <w:rPr>
          <w:sz w:val="10"/>
        </w:rPr>
        <w:t xml:space="preserve"> benefits many countries but </w:t>
      </w:r>
      <w:r w:rsidRPr="00367E1F">
        <w:rPr>
          <w:rStyle w:val="StyleUnderline"/>
        </w:rPr>
        <w:t xml:space="preserve">disproportionately helps the </w:t>
      </w:r>
      <w:r w:rsidRPr="00367E1F">
        <w:rPr>
          <w:rStyle w:val="Emphasis"/>
        </w:rPr>
        <w:t>U</w:t>
      </w:r>
      <w:r w:rsidRPr="00F428D9">
        <w:rPr>
          <w:sz w:val="10"/>
        </w:rPr>
        <w:t xml:space="preserve">nited </w:t>
      </w:r>
      <w:r w:rsidRPr="00367E1F">
        <w:rPr>
          <w:rStyle w:val="Emphasis"/>
        </w:rPr>
        <w:t>S</w:t>
      </w:r>
      <w:r w:rsidRPr="00F428D9">
        <w:rPr>
          <w:sz w:val="10"/>
        </w:rPr>
        <w:t xml:space="preserve">tates. </w:t>
      </w:r>
      <w:r w:rsidRPr="00367E1F">
        <w:rPr>
          <w:rStyle w:val="StyleUnderline"/>
        </w:rPr>
        <w:t xml:space="preserve">In order </w:t>
      </w:r>
      <w:r w:rsidRPr="00CA5661">
        <w:rPr>
          <w:rStyle w:val="StyleUnderline"/>
          <w:highlight w:val="yellow"/>
        </w:rPr>
        <w:t>to counter</w:t>
      </w:r>
      <w:r w:rsidRPr="00367E1F">
        <w:rPr>
          <w:rStyle w:val="StyleUnderline"/>
        </w:rPr>
        <w:t xml:space="preserve"> </w:t>
      </w:r>
      <w:r w:rsidRPr="00367E1F">
        <w:rPr>
          <w:rStyle w:val="Emphasis"/>
        </w:rPr>
        <w:t>transnational threats</w:t>
      </w:r>
      <w:r w:rsidRPr="00367E1F">
        <w:rPr>
          <w:rStyle w:val="StyleUnderline"/>
        </w:rPr>
        <w:t xml:space="preserve">, such as </w:t>
      </w:r>
      <w:r w:rsidRPr="00CA5661">
        <w:rPr>
          <w:rStyle w:val="Emphasis"/>
          <w:highlight w:val="yellow"/>
        </w:rPr>
        <w:t>terrorism</w:t>
      </w:r>
      <w:r w:rsidRPr="00CA5661">
        <w:rPr>
          <w:rStyle w:val="StyleUnderline"/>
          <w:highlight w:val="yellow"/>
        </w:rPr>
        <w:t xml:space="preserve">, </w:t>
      </w:r>
      <w:r w:rsidRPr="00CA5661">
        <w:rPr>
          <w:rStyle w:val="Emphasis"/>
          <w:highlight w:val="yellow"/>
        </w:rPr>
        <w:t>piracy</w:t>
      </w:r>
      <w:r w:rsidRPr="00CA5661">
        <w:rPr>
          <w:rStyle w:val="StyleUnderline"/>
          <w:highlight w:val="yellow"/>
        </w:rPr>
        <w:t xml:space="preserve">, </w:t>
      </w:r>
      <w:r w:rsidRPr="00CA5661">
        <w:rPr>
          <w:rStyle w:val="Emphasis"/>
          <w:highlight w:val="yellow"/>
        </w:rPr>
        <w:t xml:space="preserve">organized </w:t>
      </w:r>
      <w:r w:rsidRPr="00CA5661">
        <w:rPr>
          <w:rStyle w:val="Emphasis"/>
          <w:highlight w:val="yellow"/>
        </w:rPr>
        <w:lastRenderedPageBreak/>
        <w:t>crime</w:t>
      </w:r>
      <w:r w:rsidRPr="00CA5661">
        <w:rPr>
          <w:rStyle w:val="StyleUnderline"/>
          <w:highlight w:val="yellow"/>
        </w:rPr>
        <w:t xml:space="preserve">, </w:t>
      </w:r>
      <w:r w:rsidRPr="00CA5661">
        <w:rPr>
          <w:rStyle w:val="Emphasis"/>
          <w:highlight w:val="yellow"/>
        </w:rPr>
        <w:t>climate change</w:t>
      </w:r>
      <w:r w:rsidRPr="00CA5661">
        <w:rPr>
          <w:rStyle w:val="StyleUnderline"/>
          <w:highlight w:val="yellow"/>
        </w:rPr>
        <w:t xml:space="preserve">, and </w:t>
      </w:r>
      <w:r w:rsidRPr="00CA5661">
        <w:rPr>
          <w:rStyle w:val="Emphasis"/>
          <w:highlight w:val="yellow"/>
        </w:rPr>
        <w:t>pandemics</w:t>
      </w:r>
      <w:r w:rsidRPr="00367E1F">
        <w:rPr>
          <w:rStyle w:val="StyleUnderline"/>
        </w:rPr>
        <w:t xml:space="preserve">, states have to work together and take collective action. But </w:t>
      </w:r>
      <w:r w:rsidRPr="00CA5661">
        <w:rPr>
          <w:rStyle w:val="StyleUnderline"/>
          <w:highlight w:val="yellow"/>
        </w:rPr>
        <w:t>cooperation does not come</w:t>
      </w:r>
      <w:r w:rsidRPr="00367E1F">
        <w:rPr>
          <w:rStyle w:val="StyleUnderline"/>
        </w:rPr>
        <w:t xml:space="preserve"> about </w:t>
      </w:r>
      <w:r w:rsidRPr="00CA5661">
        <w:rPr>
          <w:rStyle w:val="StyleUnderline"/>
          <w:highlight w:val="yellow"/>
        </w:rPr>
        <w:t>effortlessly</w:t>
      </w:r>
      <w:r w:rsidRPr="00F428D9">
        <w:rPr>
          <w:sz w:val="10"/>
        </w:rPr>
        <w:t xml:space="preserve">, especially when national interests diverge. The United States' </w:t>
      </w:r>
      <w:r w:rsidRPr="00367E1F">
        <w:rPr>
          <w:rStyle w:val="StyleUnderline"/>
        </w:rPr>
        <w:t>military efforts</w:t>
      </w:r>
      <w:r w:rsidRPr="00F428D9">
        <w:rPr>
          <w:sz w:val="10"/>
        </w:rPr>
        <w:t xml:space="preserve"> to promote stability </w:t>
      </w:r>
      <w:r w:rsidRPr="00367E1F">
        <w:rPr>
          <w:rStyle w:val="StyleUnderline"/>
        </w:rPr>
        <w:t>and</w:t>
      </w:r>
      <w:r w:rsidRPr="00F428D9">
        <w:rPr>
          <w:sz w:val="10"/>
        </w:rPr>
        <w:t xml:space="preserve"> its </w:t>
      </w:r>
      <w:r w:rsidRPr="00CA5661">
        <w:rPr>
          <w:rStyle w:val="StyleUnderline"/>
          <w:highlight w:val="yellow"/>
        </w:rPr>
        <w:t>broader leadership make it easier</w:t>
      </w:r>
      <w:r w:rsidRPr="00367E1F">
        <w:rPr>
          <w:rStyle w:val="StyleUnderline"/>
        </w:rPr>
        <w:t xml:space="preserve"> for Washington </w:t>
      </w:r>
      <w:r w:rsidRPr="00CA5661">
        <w:rPr>
          <w:rStyle w:val="StyleUnderline"/>
          <w:highlight w:val="yellow"/>
        </w:rPr>
        <w:t>to launch joint initiatives and shape them in ways that reflect U.S. interests</w:t>
      </w:r>
      <w:r w:rsidRPr="00F428D9">
        <w:rPr>
          <w:sz w:val="10"/>
        </w:rPr>
        <w:t xml:space="preserve">. After all, cooperation is hard to come by in regions where chaos reigns, and it flourishes where leaders can anticipate lasting stability. </w:t>
      </w:r>
      <w:r w:rsidRPr="00367E1F">
        <w:rPr>
          <w:rStyle w:val="StyleUnderline"/>
        </w:rPr>
        <w:t xml:space="preserve">U.S. </w:t>
      </w:r>
      <w:r w:rsidRPr="00CA5661">
        <w:rPr>
          <w:rStyle w:val="StyleUnderline"/>
          <w:highlight w:val="yellow"/>
        </w:rPr>
        <w:t>alliances</w:t>
      </w:r>
      <w:r w:rsidRPr="00F428D9">
        <w:rPr>
          <w:sz w:val="10"/>
        </w:rPr>
        <w:t xml:space="preserve"> are about security first, but they also </w:t>
      </w:r>
      <w:r w:rsidRPr="00CA5661">
        <w:rPr>
          <w:rStyle w:val="StyleUnderline"/>
          <w:highlight w:val="yellow"/>
        </w:rPr>
        <w:t>provide the</w:t>
      </w:r>
      <w:r w:rsidRPr="00367E1F">
        <w:rPr>
          <w:rStyle w:val="StyleUnderline"/>
        </w:rPr>
        <w:t xml:space="preserve"> political </w:t>
      </w:r>
      <w:r w:rsidRPr="00CA5661">
        <w:rPr>
          <w:rStyle w:val="StyleUnderline"/>
          <w:highlight w:val="yellow"/>
        </w:rPr>
        <w:t>framework and channels of communication for cooperation on nonmilitary issues</w:t>
      </w:r>
      <w:r w:rsidRPr="00F428D9">
        <w:rPr>
          <w:sz w:val="10"/>
        </w:rPr>
        <w:t xml:space="preserve">.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The </w:t>
      </w:r>
      <w:r w:rsidRPr="00367E1F">
        <w:rPr>
          <w:rStyle w:val="StyleUnderline"/>
        </w:rPr>
        <w:t>benefits</w:t>
      </w:r>
      <w:r w:rsidRPr="00F428D9">
        <w:rPr>
          <w:sz w:val="10"/>
        </w:rPr>
        <w:t xml:space="preserve"> of these communication channels </w:t>
      </w:r>
      <w:r w:rsidRPr="00367E1F">
        <w:rPr>
          <w:rStyle w:val="StyleUnderline"/>
        </w:rPr>
        <w:t>are especially pronounced when it comes to</w:t>
      </w:r>
      <w:r w:rsidRPr="00F428D9">
        <w:rPr>
          <w:sz w:val="10"/>
        </w:rPr>
        <w:t xml:space="preserve"> fighting the kinds of threats that require new forms of cooperation, such as </w:t>
      </w:r>
      <w:r w:rsidRPr="00367E1F">
        <w:rPr>
          <w:rStyle w:val="StyleUnderline"/>
        </w:rPr>
        <w:t>terrorism and pandemics</w:t>
      </w:r>
      <w:r w:rsidRPr="00F428D9">
        <w:rPr>
          <w:sz w:val="10"/>
        </w:rPr>
        <w:t xml:space="preserve">.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367E1F">
        <w:rPr>
          <w:rStyle w:val="StyleUnderline"/>
        </w:rPr>
        <w:t xml:space="preserve">There is little evidence that the </w:t>
      </w:r>
      <w:r w:rsidRPr="00367E1F">
        <w:rPr>
          <w:rStyle w:val="Emphasis"/>
        </w:rPr>
        <w:t>U</w:t>
      </w:r>
      <w:r w:rsidRPr="00F428D9">
        <w:rPr>
          <w:sz w:val="10"/>
        </w:rPr>
        <w:t xml:space="preserve">nited </w:t>
      </w:r>
      <w:r w:rsidRPr="00367E1F">
        <w:rPr>
          <w:rStyle w:val="Emphasis"/>
        </w:rPr>
        <w:t>S</w:t>
      </w:r>
      <w:r w:rsidRPr="00F428D9">
        <w:rPr>
          <w:sz w:val="10"/>
        </w:rPr>
        <w:t xml:space="preserve">tates </w:t>
      </w:r>
      <w:r w:rsidRPr="00367E1F">
        <w:rPr>
          <w:rStyle w:val="StyleUnderline"/>
        </w:rPr>
        <w:t>would save much money switching to a smaller global posture</w:t>
      </w:r>
      <w:r w:rsidRPr="00F428D9">
        <w:rPr>
          <w:sz w:val="10"/>
        </w:rPr>
        <w:t xml:space="preserve">. Nor is the </w:t>
      </w:r>
      <w:r w:rsidRPr="00367E1F">
        <w:rPr>
          <w:rStyle w:val="StyleUnderline"/>
        </w:rPr>
        <w:t>current strategy</w:t>
      </w:r>
      <w:r w:rsidRPr="00F428D9">
        <w:rPr>
          <w:sz w:val="10"/>
        </w:rPr>
        <w:t xml:space="preserve"> self-defeating: it </w:t>
      </w:r>
      <w:r w:rsidRPr="00367E1F">
        <w:rPr>
          <w:rStyle w:val="StyleUnderline"/>
        </w:rPr>
        <w:t>has not provoked</w:t>
      </w:r>
      <w:r w:rsidRPr="00F428D9">
        <w:rPr>
          <w:sz w:val="10"/>
        </w:rPr>
        <w:t xml:space="preserve"> the formation of </w:t>
      </w:r>
      <w:r w:rsidRPr="00367E1F">
        <w:rPr>
          <w:rStyle w:val="StyleUnderline"/>
        </w:rPr>
        <w:t>counterbalancing coalitions</w:t>
      </w:r>
      <w:r w:rsidRPr="00F428D9">
        <w:rPr>
          <w:sz w:val="10"/>
        </w:rPr>
        <w:t xml:space="preserve"> or caused the country to spend itself into economic decline. </w:t>
      </w:r>
      <w:r w:rsidRPr="00367E1F">
        <w:rPr>
          <w:rStyle w:val="StyleUnderline"/>
        </w:rPr>
        <w:t xml:space="preserve">Nor will it condemn the </w:t>
      </w:r>
      <w:r w:rsidRPr="00367E1F">
        <w:rPr>
          <w:rStyle w:val="Emphasis"/>
        </w:rPr>
        <w:t>U</w:t>
      </w:r>
      <w:r w:rsidRPr="00F428D9">
        <w:rPr>
          <w:sz w:val="10"/>
        </w:rPr>
        <w:t xml:space="preserve">nited </w:t>
      </w:r>
      <w:r w:rsidRPr="00367E1F">
        <w:rPr>
          <w:rStyle w:val="Emphasis"/>
        </w:rPr>
        <w:t>S</w:t>
      </w:r>
      <w:r w:rsidRPr="00F428D9">
        <w:rPr>
          <w:sz w:val="10"/>
        </w:rPr>
        <w:t xml:space="preserve">tates </w:t>
      </w:r>
      <w:r w:rsidRPr="00367E1F">
        <w:rPr>
          <w:rStyle w:val="StyleUnderline"/>
        </w:rPr>
        <w:t>to foolhardy wars</w:t>
      </w:r>
      <w:r w:rsidRPr="00F428D9">
        <w:rPr>
          <w:sz w:val="10"/>
        </w:rPr>
        <w:t xml:space="preserve"> in the future. What </w:t>
      </w:r>
      <w:r w:rsidRPr="00367E1F">
        <w:rPr>
          <w:rStyle w:val="StyleUnderline"/>
        </w:rPr>
        <w:t xml:space="preserve">the </w:t>
      </w:r>
      <w:r w:rsidRPr="00CA5661">
        <w:rPr>
          <w:rStyle w:val="StyleUnderline"/>
          <w:highlight w:val="yellow"/>
        </w:rPr>
        <w:t>strategy</w:t>
      </w:r>
      <w:r w:rsidRPr="00367E1F">
        <w:rPr>
          <w:rStyle w:val="StyleUnderline"/>
        </w:rPr>
        <w:t xml:space="preserve"> does</w:t>
      </w:r>
      <w:r w:rsidRPr="00F428D9">
        <w:rPr>
          <w:sz w:val="10"/>
        </w:rPr>
        <w:t xml:space="preserve"> do is help </w:t>
      </w:r>
      <w:r w:rsidRPr="00CA5661">
        <w:rPr>
          <w:rStyle w:val="StyleUnderline"/>
          <w:highlight w:val="yellow"/>
        </w:rPr>
        <w:t>prevent</w:t>
      </w:r>
      <w:r w:rsidRPr="00367E1F">
        <w:rPr>
          <w:rStyle w:val="StyleUnderline"/>
        </w:rPr>
        <w:t xml:space="preserve"> the </w:t>
      </w:r>
      <w:r w:rsidRPr="00CA5661">
        <w:rPr>
          <w:rStyle w:val="Emphasis"/>
          <w:highlight w:val="yellow"/>
        </w:rPr>
        <w:t>outbreak of conflict</w:t>
      </w:r>
      <w:r w:rsidRPr="00CA5661">
        <w:rPr>
          <w:rStyle w:val="StyleUnderline"/>
          <w:highlight w:val="yellow"/>
        </w:rPr>
        <w:t xml:space="preserve"> in</w:t>
      </w:r>
      <w:r w:rsidRPr="00367E1F">
        <w:rPr>
          <w:rStyle w:val="StyleUnderline"/>
        </w:rPr>
        <w:t xml:space="preserve"> the world's </w:t>
      </w:r>
      <w:r w:rsidRPr="00CA5661">
        <w:rPr>
          <w:rStyle w:val="StyleUnderline"/>
          <w:highlight w:val="yellow"/>
        </w:rPr>
        <w:t xml:space="preserve">most important regions, keep the </w:t>
      </w:r>
      <w:r w:rsidRPr="00CA5661">
        <w:rPr>
          <w:rStyle w:val="Emphasis"/>
          <w:highlight w:val="yellow"/>
        </w:rPr>
        <w:t>global economy</w:t>
      </w:r>
      <w:r w:rsidRPr="00CA5661">
        <w:rPr>
          <w:rStyle w:val="StyleUnderline"/>
          <w:highlight w:val="yellow"/>
        </w:rPr>
        <w:t xml:space="preserve"> humming, and make </w:t>
      </w:r>
      <w:r w:rsidRPr="00CA5661">
        <w:rPr>
          <w:rStyle w:val="Emphasis"/>
          <w:highlight w:val="yellow"/>
        </w:rPr>
        <w:t>international cooperation</w:t>
      </w:r>
      <w:r w:rsidRPr="00CA5661">
        <w:rPr>
          <w:rStyle w:val="StyleUnderline"/>
          <w:highlight w:val="yellow"/>
        </w:rPr>
        <w:t xml:space="preserve"> easier</w:t>
      </w:r>
      <w:r w:rsidRPr="00F428D9">
        <w:rPr>
          <w:sz w:val="10"/>
        </w:rPr>
        <w:t xml:space="preserve">. Charting </w:t>
      </w:r>
      <w:r w:rsidRPr="00CA5661">
        <w:rPr>
          <w:rStyle w:val="StyleUnderline"/>
          <w:highlight w:val="yellow"/>
        </w:rPr>
        <w:t>a different course would</w:t>
      </w:r>
      <w:r w:rsidRPr="00367E1F">
        <w:rPr>
          <w:rStyle w:val="StyleUnderline"/>
        </w:rPr>
        <w:t xml:space="preserve"> threaten all these benefits</w:t>
      </w:r>
      <w:r w:rsidRPr="00F428D9">
        <w:rPr>
          <w:sz w:val="10"/>
        </w:rPr>
        <w:t xml:space="preserve">.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Were American leaders to choose retrenchment, they would in essence be running a massive experiment to test how the world would work without an engaged and liberal leading power. </w:t>
      </w:r>
      <w:r w:rsidRPr="00367E1F">
        <w:rPr>
          <w:rStyle w:val="StyleUnderline"/>
        </w:rPr>
        <w:t xml:space="preserve">The results could well </w:t>
      </w:r>
      <w:r w:rsidRPr="00CA5661">
        <w:rPr>
          <w:rStyle w:val="StyleUnderline"/>
          <w:highlight w:val="yellow"/>
        </w:rPr>
        <w:t xml:space="preserve">be </w:t>
      </w:r>
      <w:r w:rsidRPr="00CA5661">
        <w:rPr>
          <w:rStyle w:val="Emphasis"/>
          <w:highlight w:val="yellow"/>
        </w:rPr>
        <w:t>disastrous</w:t>
      </w:r>
      <w:r w:rsidRPr="00F428D9">
        <w:rPr>
          <w:sz w:val="10"/>
        </w:rPr>
        <w:t>.</w:t>
      </w:r>
    </w:p>
    <w:p w:rsidR="00664046" w:rsidRDefault="00154D88" w:rsidP="00664046">
      <w:pPr>
        <w:pStyle w:val="Heading4"/>
      </w:pPr>
      <w:r>
        <w:t>The second internal link is economic g</w:t>
      </w:r>
      <w:r w:rsidR="00664046">
        <w:t>rowth – Aquaculture industry</w:t>
      </w:r>
      <w:r w:rsidR="00D60DD2">
        <w:t xml:space="preserve"> feasible and</w:t>
      </w:r>
      <w:r w:rsidR="00664046">
        <w:t xml:space="preserve"> ready to boom but requires federal action – That</w:t>
      </w:r>
      <w:r w:rsidR="00D60DD2">
        <w:t xml:space="preserve"> sector is vital for</w:t>
      </w:r>
      <w:r w:rsidR="00664046">
        <w:t xml:space="preserve"> all aspects of the marine economy  </w:t>
      </w:r>
    </w:p>
    <w:p w:rsidR="00D60DD2" w:rsidRDefault="00D60DD2" w:rsidP="00D60DD2">
      <w:r>
        <w:t>-Bump seafood</w:t>
      </w:r>
    </w:p>
    <w:p w:rsidR="00D60DD2" w:rsidRDefault="00D60DD2" w:rsidP="00D60DD2">
      <w:r>
        <w:t>-Provide jobs</w:t>
      </w:r>
    </w:p>
    <w:p w:rsidR="00D60DD2" w:rsidRDefault="00D60DD2" w:rsidP="00D60DD2">
      <w:r>
        <w:t>-Spur R and D economic boosters</w:t>
      </w:r>
    </w:p>
    <w:p w:rsidR="00D60DD2" w:rsidRDefault="00D60DD2" w:rsidP="00D60DD2">
      <w:r>
        <w:t>-General fishing</w:t>
      </w:r>
    </w:p>
    <w:p w:rsidR="00D60DD2" w:rsidRDefault="00D60DD2" w:rsidP="00D60DD2">
      <w:r>
        <w:t>-Gives cheap products to pharma and manufacturing</w:t>
      </w:r>
    </w:p>
    <w:p w:rsidR="00D60DD2" w:rsidRPr="00D60DD2" w:rsidRDefault="00D60DD2" w:rsidP="00D60DD2">
      <w:r>
        <w:t>-Aids tourism industry</w:t>
      </w:r>
    </w:p>
    <w:p w:rsidR="00664046" w:rsidRDefault="00664046" w:rsidP="00664046">
      <w:pPr>
        <w:rPr>
          <w:rStyle w:val="Style13ptBold"/>
        </w:rPr>
      </w:pPr>
      <w:r>
        <w:rPr>
          <w:rStyle w:val="Style13ptBold"/>
        </w:rPr>
        <w:t>Rubin et al. 14</w:t>
      </w:r>
    </w:p>
    <w:p w:rsidR="00664046" w:rsidRPr="00C750E1" w:rsidRDefault="00664046" w:rsidP="00664046">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15" w:history="1">
        <w:r w:rsidRPr="00C750E1">
          <w:rPr>
            <w:rStyle w:val="Hyperlink"/>
          </w:rPr>
          <w:t>http://www.whitehouse.gov/sites/default/files/microsites/ostp/NSTC/aquaculture_strategic_plan_final.pdf#THUR</w:t>
        </w:r>
      </w:hyperlink>
      <w:r w:rsidRPr="00C750E1">
        <w:t>}</w:t>
      </w:r>
    </w:p>
    <w:p w:rsidR="00664046" w:rsidRPr="00664046" w:rsidRDefault="00664046" w:rsidP="00664046"/>
    <w:p w:rsidR="00664046" w:rsidRPr="005B21B4" w:rsidRDefault="00664046" w:rsidP="00664046">
      <w:pPr>
        <w:rPr>
          <w:sz w:val="12"/>
        </w:rPr>
      </w:pPr>
      <w:r w:rsidRPr="005B21B4">
        <w:rPr>
          <w:sz w:val="12"/>
        </w:rPr>
        <w:t xml:space="preserve">Globally, aquaculture has evolved dramatically since Federal legislation was first enacted in 1980 and 198521. While wild fish harvests have stabilized, </w:t>
      </w:r>
      <w:r w:rsidRPr="00D60DD2">
        <w:rPr>
          <w:rStyle w:val="StyleUnderline"/>
        </w:rPr>
        <w:t xml:space="preserve">aquaculture has </w:t>
      </w:r>
      <w:r w:rsidRPr="005B21B4">
        <w:rPr>
          <w:rStyle w:val="Emphasis"/>
        </w:rPr>
        <w:t>driven growth</w:t>
      </w:r>
      <w:r w:rsidRPr="00D60DD2">
        <w:rPr>
          <w:rStyle w:val="StyleUnderline"/>
        </w:rPr>
        <w:t xml:space="preserve"> of the seafood sector, influenced product diversity, and addressed</w:t>
      </w:r>
      <w:r w:rsidRPr="005B21B4">
        <w:rPr>
          <w:sz w:val="12"/>
        </w:rPr>
        <w:t xml:space="preserve"> both </w:t>
      </w:r>
      <w:r w:rsidRPr="005B21B4">
        <w:rPr>
          <w:rStyle w:val="Emphasis"/>
        </w:rPr>
        <w:t>economic development</w:t>
      </w:r>
      <w:r w:rsidRPr="005B21B4">
        <w:rPr>
          <w:sz w:val="12"/>
        </w:rPr>
        <w:t xml:space="preserve"> and environmental conservation goals in aquatic ecosystems. </w:t>
      </w:r>
      <w:r w:rsidRPr="00D60DD2">
        <w:rPr>
          <w:rStyle w:val="StyleUnderline"/>
        </w:rPr>
        <w:t>The sector is driven by knowledge</w:t>
      </w:r>
      <w:r w:rsidRPr="005B21B4">
        <w:rPr>
          <w:sz w:val="12"/>
        </w:rPr>
        <w:t xml:space="preserve"> and technology </w:t>
      </w:r>
      <w:r w:rsidRPr="00D60DD2">
        <w:rPr>
          <w:rStyle w:val="StyleUnderline"/>
        </w:rPr>
        <w:t>and continues to innovate and adapt to societal needs</w:t>
      </w:r>
      <w:r w:rsidRPr="005B21B4">
        <w:rPr>
          <w:sz w:val="12"/>
        </w:rPr>
        <w:t xml:space="preserve"> for nutritious food, jobs, species enhancement, and species and habitat restoration. </w:t>
      </w:r>
      <w:r w:rsidRPr="00D60DD2">
        <w:rPr>
          <w:rStyle w:val="StyleUnderline"/>
        </w:rPr>
        <w:t>Several factors</w:t>
      </w:r>
      <w:r w:rsidRPr="005B21B4">
        <w:rPr>
          <w:sz w:val="12"/>
        </w:rPr>
        <w:t xml:space="preserve"> and new trends </w:t>
      </w:r>
      <w:r w:rsidRPr="00D60DD2">
        <w:rPr>
          <w:rStyle w:val="Emphasis"/>
        </w:rPr>
        <w:t>may drive</w:t>
      </w:r>
      <w:r w:rsidRPr="005B21B4">
        <w:rPr>
          <w:sz w:val="12"/>
        </w:rPr>
        <w:t xml:space="preserve"> </w:t>
      </w:r>
      <w:r w:rsidRPr="00D60DD2">
        <w:rPr>
          <w:rStyle w:val="StyleUnderline"/>
        </w:rPr>
        <w:t>an increase in U.S. commercial aquaculture production. The U.S. has bountiful</w:t>
      </w:r>
      <w:r w:rsidRPr="005B21B4">
        <w:rPr>
          <w:sz w:val="12"/>
        </w:rPr>
        <w:t xml:space="preserve"> freshwater and marine natural </w:t>
      </w:r>
      <w:r w:rsidRPr="00D60DD2">
        <w:rPr>
          <w:rStyle w:val="StyleUnderline"/>
        </w:rPr>
        <w:t>resources, plentiful feed grains, world class aquaculture research</w:t>
      </w:r>
      <w:r w:rsidRPr="005B21B4">
        <w:rPr>
          <w:sz w:val="12"/>
        </w:rPr>
        <w:t xml:space="preserve"> infrastructures, </w:t>
      </w:r>
      <w:r w:rsidRPr="00D60DD2">
        <w:rPr>
          <w:rStyle w:val="StyleUnderline"/>
        </w:rPr>
        <w:t>and scientists, pioneers, and entrepreneurs to drive innovation</w:t>
      </w:r>
      <w:r w:rsidRPr="005B21B4">
        <w:rPr>
          <w:sz w:val="12"/>
        </w:rPr>
        <w:t xml:space="preserve">. The seafood supply chain ranges from farmers and fishermen to upstream and </w:t>
      </w:r>
      <w:r w:rsidRPr="005B21B4">
        <w:rPr>
          <w:sz w:val="12"/>
        </w:rPr>
        <w:lastRenderedPageBreak/>
        <w:t xml:space="preserve">downstream industries (feed and equipment manufacturing, harvesting processing, distribution, and retail outlets) to consumers. </w:t>
      </w:r>
      <w:r w:rsidRPr="00D60DD2">
        <w:rPr>
          <w:rStyle w:val="StyleUnderline"/>
        </w:rPr>
        <w:t xml:space="preserve">The United States is </w:t>
      </w:r>
      <w:r w:rsidRPr="005B21B4">
        <w:rPr>
          <w:sz w:val="12"/>
        </w:rPr>
        <w:t xml:space="preserve">now </w:t>
      </w:r>
      <w:r w:rsidRPr="00D60DD2">
        <w:rPr>
          <w:rStyle w:val="StyleUnderline"/>
        </w:rPr>
        <w:t xml:space="preserve">among the </w:t>
      </w:r>
      <w:r w:rsidRPr="005B21B4">
        <w:rPr>
          <w:rStyle w:val="Emphasis"/>
        </w:rPr>
        <w:t>three largest seafood markets</w:t>
      </w:r>
      <w:r w:rsidRPr="005B21B4">
        <w:rPr>
          <w:sz w:val="12"/>
        </w:rPr>
        <w:t xml:space="preserve"> in the world. </w:t>
      </w:r>
      <w:r w:rsidRPr="00D60DD2">
        <w:rPr>
          <w:rStyle w:val="StyleUnderline"/>
        </w:rPr>
        <w:t xml:space="preserve">Aquaculture is </w:t>
      </w:r>
      <w:r w:rsidRPr="005B21B4">
        <w:rPr>
          <w:rStyle w:val="Emphasis"/>
        </w:rPr>
        <w:t>becoming</w:t>
      </w:r>
      <w:r w:rsidRPr="00D60DD2">
        <w:rPr>
          <w:rStyle w:val="StyleUnderline"/>
        </w:rPr>
        <w:t xml:space="preserve"> an increasingly integral source of</w:t>
      </w:r>
      <w:r w:rsidRPr="005B21B4">
        <w:rPr>
          <w:sz w:val="12"/>
        </w:rPr>
        <w:t xml:space="preserve"> safe, sustainable </w:t>
      </w:r>
      <w:r w:rsidRPr="00D60DD2">
        <w:rPr>
          <w:rStyle w:val="StyleUnderline"/>
        </w:rPr>
        <w:t>seafood</w:t>
      </w:r>
      <w:r w:rsidRPr="005B21B4">
        <w:rPr>
          <w:sz w:val="12"/>
        </w:rPr>
        <w:t xml:space="preserve"> for consumers </w:t>
      </w:r>
      <w:r w:rsidRPr="00D60DD2">
        <w:rPr>
          <w:rStyle w:val="Emphasis"/>
        </w:rPr>
        <w:t>worldwide</w:t>
      </w:r>
      <w:r w:rsidRPr="005B21B4">
        <w:rPr>
          <w:sz w:val="12"/>
        </w:rPr>
        <w:t xml:space="preserve"> as supplies from wild-capture fisheries remain flat. In 2011, U.S. consumer seafood expenditures were $57 billion in food service and $27.6 billion in retail sales for home consumption.22 The top 10 species presently consumed domestically represent about 90 percent of the total U.S. seafood consumption; six of these species come from farmed or a mix of farmed and wild sources, including shrimp, salmon, and tilapia. The United States and other countries are currently working to rebuild wild stocks of seafood. But, even if habitats are restored and well-managed wild stocks contribute more to the world supply of seafood, </w:t>
      </w:r>
      <w:r w:rsidRPr="00D60DD2">
        <w:rPr>
          <w:rStyle w:val="StyleUnderline"/>
        </w:rPr>
        <w:t>experts note that most of the future increase in seafood production will come from aquaculture</w:t>
      </w:r>
      <w:r w:rsidRPr="005B21B4">
        <w:rPr>
          <w:sz w:val="12"/>
        </w:rPr>
        <w:t xml:space="preserve">.23 </w:t>
      </w:r>
      <w:r w:rsidRPr="00D60DD2">
        <w:rPr>
          <w:rStyle w:val="StyleUnderline"/>
        </w:rPr>
        <w:t xml:space="preserve">Increases in demand for aquaculture products, food security considerations, and </w:t>
      </w:r>
      <w:r w:rsidRPr="005B21B4">
        <w:rPr>
          <w:rStyle w:val="Emphasis"/>
        </w:rPr>
        <w:t>job creation highlight the need for increased domestic development</w:t>
      </w:r>
      <w:r w:rsidRPr="00D60DD2">
        <w:rPr>
          <w:rStyle w:val="StyleUnderline"/>
        </w:rPr>
        <w:t>. Demand for seafood</w:t>
      </w:r>
      <w:r w:rsidRPr="005B21B4">
        <w:rPr>
          <w:sz w:val="12"/>
        </w:rPr>
        <w:t xml:space="preserve"> in the United States </w:t>
      </w:r>
      <w:r w:rsidRPr="00D60DD2">
        <w:rPr>
          <w:rStyle w:val="StyleUnderline"/>
        </w:rPr>
        <w:t>may grow as a result of a growing population and increased consumer awareness of</w:t>
      </w:r>
      <w:r w:rsidRPr="005B21B4">
        <w:rPr>
          <w:sz w:val="12"/>
        </w:rPr>
        <w:t xml:space="preserve"> seafood’s </w:t>
      </w:r>
      <w:r w:rsidRPr="00D60DD2">
        <w:rPr>
          <w:rStyle w:val="StyleUnderline"/>
        </w:rPr>
        <w:t>health benefits</w:t>
      </w:r>
      <w:r w:rsidRPr="005B21B4">
        <w:rPr>
          <w:sz w:val="12"/>
        </w:rPr>
        <w:t xml:space="preserve"> (as long as demand is not dampened by higher seafood prices). The 2010 Dietary Guidelines for Americans, 24 published by the Departments of Agriculture and Health and Human Services, recommends that Americans double their current consumption of seafood from a wide range of species as a healthy food choice. </w:t>
      </w:r>
      <w:r w:rsidRPr="00D60DD2">
        <w:rPr>
          <w:rStyle w:val="StyleUnderline"/>
        </w:rPr>
        <w:t>Future supplie</w:t>
      </w:r>
      <w:r w:rsidRPr="005B21B4">
        <w:rPr>
          <w:sz w:val="12"/>
        </w:rPr>
        <w:t xml:space="preserve">s of seafood for U.S. consumers </w:t>
      </w:r>
      <w:r w:rsidRPr="00D60DD2">
        <w:rPr>
          <w:rStyle w:val="StyleUnderline"/>
        </w:rPr>
        <w:t xml:space="preserve">will </w:t>
      </w:r>
      <w:r w:rsidRPr="005B21B4">
        <w:rPr>
          <w:rStyle w:val="Emphasis"/>
        </w:rPr>
        <w:t>largely come</w:t>
      </w:r>
      <w:r w:rsidRPr="00D60DD2">
        <w:rPr>
          <w:rStyle w:val="StyleUnderline"/>
        </w:rPr>
        <w:t xml:space="preserve"> from </w:t>
      </w:r>
      <w:r w:rsidRPr="005B21B4">
        <w:rPr>
          <w:sz w:val="12"/>
        </w:rPr>
        <w:t xml:space="preserve">a combination of </w:t>
      </w:r>
      <w:r w:rsidRPr="00D60DD2">
        <w:rPr>
          <w:rStyle w:val="StyleUnderline"/>
        </w:rPr>
        <w:t>increased domestic aquaculture production and imported aquaculture products. As the growing middle class in many emerging economies consumes more seafood, competition</w:t>
      </w:r>
      <w:r w:rsidRPr="005B21B4">
        <w:rPr>
          <w:sz w:val="12"/>
        </w:rPr>
        <w:t xml:space="preserve"> for quality seafood products </w:t>
      </w:r>
      <w:r w:rsidRPr="00D60DD2">
        <w:rPr>
          <w:rStyle w:val="StyleUnderline"/>
        </w:rPr>
        <w:t xml:space="preserve">will increase and these products may cost more, </w:t>
      </w:r>
      <w:r w:rsidRPr="005B21B4">
        <w:rPr>
          <w:rStyle w:val="Emphasis"/>
        </w:rPr>
        <w:t>impacting seafood-dependent businesses and consumers</w:t>
      </w:r>
      <w:r w:rsidRPr="005B21B4">
        <w:rPr>
          <w:sz w:val="12"/>
        </w:rPr>
        <w:t xml:space="preserve">. The growing global demand for seafood also presents an export opportunity for U.S. producers.25 </w:t>
      </w:r>
      <w:r w:rsidRPr="00D60DD2">
        <w:rPr>
          <w:rStyle w:val="StyleUnderline"/>
        </w:rPr>
        <w:t>Although current U.S. aquaculture production largely comprises fish</w:t>
      </w:r>
      <w:r w:rsidRPr="005B21B4">
        <w:rPr>
          <w:sz w:val="12"/>
        </w:rPr>
        <w:t xml:space="preserve"> and shellfish, the </w:t>
      </w:r>
      <w:r w:rsidRPr="00D60DD2">
        <w:rPr>
          <w:rStyle w:val="StyleUnderline"/>
        </w:rPr>
        <w:t>cultivation of marine algae is showing promise</w:t>
      </w:r>
      <w:r w:rsidRPr="005B21B4">
        <w:rPr>
          <w:sz w:val="12"/>
        </w:rPr>
        <w:t xml:space="preserve"> as a source of food, animal feed, cosmetics, health, biofuels, and other industrial products. </w:t>
      </w:r>
      <w:r w:rsidRPr="00D60DD2">
        <w:rPr>
          <w:rStyle w:val="StyleUnderline"/>
        </w:rPr>
        <w:t>Commercial aquaculture also produces baitfish and hatchery stock</w:t>
      </w:r>
      <w:r w:rsidRPr="005B21B4">
        <w:rPr>
          <w:sz w:val="12"/>
        </w:rPr>
        <w:t xml:space="preserve"> for recreational and commercial fishing, ornamental fish </w:t>
      </w:r>
      <w:r w:rsidRPr="00D60DD2">
        <w:rPr>
          <w:rStyle w:val="StyleUnderline"/>
        </w:rPr>
        <w:t>and other products for</w:t>
      </w:r>
      <w:r w:rsidRPr="005B21B4">
        <w:rPr>
          <w:sz w:val="12"/>
        </w:rPr>
        <w:t xml:space="preserve"> the aquarium trade, alligator and other species for leather goods, and various products and co-products for </w:t>
      </w:r>
      <w:r w:rsidRPr="005B21B4">
        <w:rPr>
          <w:rStyle w:val="Emphasis"/>
        </w:rPr>
        <w:t xml:space="preserve">pharmaceutical, cosmetic, and industrial uses. </w:t>
      </w:r>
      <w:r w:rsidRPr="00D60DD2">
        <w:rPr>
          <w:rStyle w:val="StyleUnderline"/>
        </w:rPr>
        <w:t xml:space="preserve">Despite these global and national trends that </w:t>
      </w:r>
      <w:r w:rsidRPr="005B21B4">
        <w:rPr>
          <w:rStyle w:val="Emphasis"/>
        </w:rPr>
        <w:t>may drive an increase</w:t>
      </w:r>
      <w:r w:rsidRPr="00D60DD2">
        <w:rPr>
          <w:rStyle w:val="StyleUnderline"/>
        </w:rPr>
        <w:t xml:space="preserve"> in U.S. aquaculture production, the United States today is a </w:t>
      </w:r>
      <w:r w:rsidRPr="005B21B4">
        <w:rPr>
          <w:rStyle w:val="Emphasis"/>
        </w:rPr>
        <w:t>minor producer</w:t>
      </w:r>
      <w:r w:rsidRPr="00D60DD2">
        <w:rPr>
          <w:rStyle w:val="StyleUnderline"/>
        </w:rPr>
        <w:t>, supplying only about 5 percent of the seafood consumed domestically</w:t>
      </w:r>
      <w:r w:rsidRPr="005B21B4">
        <w:rPr>
          <w:sz w:val="12"/>
        </w:rPr>
        <w:t xml:space="preserve">.26 The Nation is increasingly dependent on imports to meet seafood demand. In fact, 80 to 90 percent (by value) of the seafood that Americans eat is imported, creating a seafood trade deficit nearing $11 billion in 2012. Approximately 50 percent of this seafood is from aquaculture and 50 percent from capture fisheries. 26 Compared with U.S. manufacturing, agriculture, and fisheries, </w:t>
      </w:r>
      <w:r w:rsidRPr="00D60DD2">
        <w:rPr>
          <w:rStyle w:val="StyleUnderline"/>
        </w:rPr>
        <w:t xml:space="preserve">commercial aquaculture is </w:t>
      </w:r>
      <w:r w:rsidRPr="005B21B4">
        <w:rPr>
          <w:rStyle w:val="Emphasis"/>
        </w:rPr>
        <w:t>relatively small and at an early stage of development</w:t>
      </w:r>
      <w:r w:rsidRPr="005B21B4">
        <w:rPr>
          <w:sz w:val="12"/>
        </w:rPr>
        <w:t xml:space="preserve">. The annual farm gate sales of private domestic aquaculture production approached $1.3 billion in 2010.27 </w:t>
      </w:r>
      <w:r w:rsidRPr="00D60DD2">
        <w:rPr>
          <w:rStyle w:val="StyleUnderline"/>
        </w:rPr>
        <w:t>Aquaculture also supports commercial and recreational fisheries and fisheries restoration.</w:t>
      </w:r>
      <w:r w:rsidRPr="005B21B4">
        <w:rPr>
          <w:sz w:val="12"/>
        </w:rPr>
        <w:t xml:space="preserve"> </w:t>
      </w:r>
      <w:r w:rsidRPr="00D60DD2">
        <w:rPr>
          <w:rStyle w:val="StyleUnderline"/>
        </w:rPr>
        <w:t>Private and public salmon hatcheries</w:t>
      </w:r>
      <w:r w:rsidRPr="005B21B4">
        <w:rPr>
          <w:sz w:val="12"/>
        </w:rPr>
        <w:t xml:space="preserve"> release juvenile fish that are later caught in capture fisheries and </w:t>
      </w:r>
      <w:r w:rsidRPr="00D60DD2">
        <w:rPr>
          <w:rStyle w:val="StyleUnderline"/>
        </w:rPr>
        <w:t>supply about 40 percent of the commercial catch of salmon around Alaska and</w:t>
      </w:r>
      <w:r w:rsidRPr="005B21B4">
        <w:rPr>
          <w:sz w:val="12"/>
        </w:rPr>
        <w:t xml:space="preserve"> more than </w:t>
      </w:r>
      <w:r w:rsidRPr="00D60DD2">
        <w:rPr>
          <w:rStyle w:val="StyleUnderline"/>
        </w:rPr>
        <w:t>80 percent</w:t>
      </w:r>
      <w:r w:rsidRPr="005B21B4">
        <w:rPr>
          <w:sz w:val="12"/>
        </w:rPr>
        <w:t xml:space="preserve"> of catches </w:t>
      </w:r>
      <w:r w:rsidRPr="00D60DD2">
        <w:rPr>
          <w:rStyle w:val="StyleUnderline"/>
        </w:rPr>
        <w:t>off</w:t>
      </w:r>
      <w:r w:rsidRPr="005B21B4">
        <w:rPr>
          <w:sz w:val="12"/>
        </w:rPr>
        <w:t xml:space="preserve"> the </w:t>
      </w:r>
      <w:r w:rsidRPr="00D60DD2">
        <w:rPr>
          <w:rStyle w:val="StyleUnderline"/>
        </w:rPr>
        <w:t>Washington, Oregon, and California</w:t>
      </w:r>
      <w:r w:rsidRPr="005B21B4">
        <w:rPr>
          <w:sz w:val="12"/>
        </w:rPr>
        <w:t xml:space="preserve"> coasts. These hatcheries use fish culture during the critical early life rearing stage before releasing juvenile fish into the natural environment for stock enhancement and restoration programs. </w:t>
      </w:r>
      <w:r w:rsidRPr="00D60DD2">
        <w:rPr>
          <w:rStyle w:val="StyleUnderline"/>
        </w:rPr>
        <w:t>In 2006, more than 40 million</w:t>
      </w:r>
      <w:r w:rsidRPr="005B21B4">
        <w:rPr>
          <w:sz w:val="12"/>
        </w:rPr>
        <w:t xml:space="preserve"> licensed anglers </w:t>
      </w:r>
      <w:r w:rsidRPr="00D60DD2">
        <w:rPr>
          <w:rStyle w:val="StyleUnderline"/>
        </w:rPr>
        <w:t>generated over $46 billion</w:t>
      </w:r>
      <w:r w:rsidRPr="005B21B4">
        <w:rPr>
          <w:sz w:val="12"/>
        </w:rPr>
        <w:t xml:space="preserve"> in retail sales </w:t>
      </w:r>
      <w:r w:rsidRPr="00D60DD2">
        <w:rPr>
          <w:rStyle w:val="StyleUnderline"/>
        </w:rPr>
        <w:t xml:space="preserve">with a $115 billion impact on the Nation’s economy, </w:t>
      </w:r>
      <w:r w:rsidRPr="005B21B4">
        <w:rPr>
          <w:rStyle w:val="Emphasis"/>
        </w:rPr>
        <w:t>creating employment for more than 828,000 people and stimulating local businesses</w:t>
      </w:r>
      <w:r w:rsidRPr="005B21B4">
        <w:rPr>
          <w:sz w:val="12"/>
        </w:rPr>
        <w:t xml:space="preserve">.28 Many of </w:t>
      </w:r>
      <w:r w:rsidRPr="005B21B4">
        <w:rPr>
          <w:rStyle w:val="StyleUnderline"/>
        </w:rPr>
        <w:t xml:space="preserve">these anglers, and the resultant </w:t>
      </w:r>
      <w:r w:rsidRPr="005B21B4">
        <w:rPr>
          <w:rStyle w:val="Emphasis"/>
        </w:rPr>
        <w:t>economic benefits, depend on aquaculture</w:t>
      </w:r>
      <w:r w:rsidRPr="005B21B4">
        <w:rPr>
          <w:sz w:val="12"/>
        </w:rPr>
        <w:t xml:space="preserve"> for these hatchery reared and released fish</w:t>
      </w:r>
      <w:r w:rsidRPr="005B21B4">
        <w:rPr>
          <w:rStyle w:val="StyleUnderline"/>
        </w:rPr>
        <w:t>. A recent economic study</w:t>
      </w:r>
      <w:r w:rsidRPr="005B21B4">
        <w:rPr>
          <w:sz w:val="12"/>
        </w:rPr>
        <w:t xml:space="preserve">29 </w:t>
      </w:r>
      <w:r w:rsidRPr="005B21B4">
        <w:rPr>
          <w:rStyle w:val="StyleUnderline"/>
        </w:rPr>
        <w:t xml:space="preserve">estimated that the economic contribution of the private, recreation-based aquaculture industry </w:t>
      </w:r>
      <w:r w:rsidRPr="005B21B4">
        <w:rPr>
          <w:sz w:val="12"/>
        </w:rPr>
        <w:t xml:space="preserve">in the western region of the United States </w:t>
      </w:r>
      <w:r w:rsidRPr="005B21B4">
        <w:rPr>
          <w:rStyle w:val="StyleUnderline"/>
        </w:rPr>
        <w:t>is $1.9 billion annually, and supports 26,229 full-time jobs</w:t>
      </w:r>
      <w:r w:rsidRPr="005B21B4">
        <w:rPr>
          <w:sz w:val="12"/>
        </w:rPr>
        <w:t xml:space="preserve">. The top trout hatcheries of the U.S. Fish and Wildlife Service produced fish that generated more than 3.9 million angler days, directly supporting more than 3,500 jobs with $325 million in total economic benefits to local economies.30 The 123 million fish (all species) stocked by the National Fish Hatchery System generated more than 13 million angler days in 2006.31 </w:t>
      </w:r>
      <w:r w:rsidRPr="005B21B4">
        <w:rPr>
          <w:rStyle w:val="StyleUnderline"/>
        </w:rPr>
        <w:t>States in the Gulf of Mexico region have proposed new hatcheries to supplement recreational and commercial species and to restore species affected by the Deep Water Horizon oil spill. Hatchery stocks are also used to help restore Atlantic salmon</w:t>
      </w:r>
      <w:r w:rsidRPr="005B21B4">
        <w:rPr>
          <w:sz w:val="12"/>
        </w:rPr>
        <w:t xml:space="preserve"> in Maine, Pacific salmon and </w:t>
      </w:r>
      <w:r w:rsidRPr="005B21B4">
        <w:rPr>
          <w:rStyle w:val="StyleUnderline"/>
        </w:rPr>
        <w:t>abalone</w:t>
      </w:r>
      <w:r w:rsidRPr="005B21B4">
        <w:rPr>
          <w:sz w:val="12"/>
        </w:rPr>
        <w:t xml:space="preserve"> on the West Coast, </w:t>
      </w:r>
      <w:r w:rsidRPr="005B21B4">
        <w:rPr>
          <w:rStyle w:val="StyleUnderline"/>
        </w:rPr>
        <w:t>and native oysters and aquatic plants</w:t>
      </w:r>
      <w:r w:rsidRPr="005B21B4">
        <w:rPr>
          <w:sz w:val="12"/>
        </w:rPr>
        <w:t xml:space="preserve"> (marsh grasses) around the country.</w:t>
      </w:r>
    </w:p>
    <w:p w:rsidR="00D60DD2" w:rsidRPr="00D60DD2" w:rsidRDefault="00D60DD2" w:rsidP="00D60DD2">
      <w:pPr>
        <w:pStyle w:val="Heading4"/>
      </w:pPr>
      <w:r>
        <w:t>It may seem small, but that marine sector is key to the US economy – weak fishing sector is holding it down now</w:t>
      </w:r>
    </w:p>
    <w:p w:rsidR="00D60DD2" w:rsidRPr="00FD1A6E" w:rsidRDefault="00D60DD2" w:rsidP="00D60DD2">
      <w:pPr>
        <w:rPr>
          <w:rStyle w:val="Style13ptBold"/>
          <w:b w:val="0"/>
        </w:rPr>
      </w:pPr>
      <w:proofErr w:type="spellStart"/>
      <w:r>
        <w:rPr>
          <w:rStyle w:val="Style13ptBold"/>
        </w:rPr>
        <w:t>Narula</w:t>
      </w:r>
      <w:proofErr w:type="spellEnd"/>
      <w:r>
        <w:rPr>
          <w:rStyle w:val="Style13ptBold"/>
        </w:rPr>
        <w:t xml:space="preserve"> 3/21 </w:t>
      </w:r>
      <w:r>
        <w:rPr>
          <w:rStyle w:val="Style13ptBold"/>
          <w:b w:val="0"/>
        </w:rPr>
        <w:t xml:space="preserve">editorial fellow at The Atlantic (“America’s Ocean-Powered Economy” 3/21/14, </w:t>
      </w:r>
      <w:r w:rsidRPr="00FD1A6E">
        <w:rPr>
          <w:rStyle w:val="Style13ptBold"/>
          <w:b w:val="0"/>
        </w:rPr>
        <w:t>http://www.theatlantic.com/business/archive/2014/03/americas-ocean-powered-economy/284516/</w:t>
      </w:r>
      <w:r>
        <w:rPr>
          <w:rStyle w:val="Style13ptBold"/>
          <w:b w:val="0"/>
        </w:rPr>
        <w:t>)</w:t>
      </w:r>
    </w:p>
    <w:p w:rsidR="00D60DD2" w:rsidRPr="00D60DD2" w:rsidRDefault="00D60DD2" w:rsidP="00D60DD2">
      <w:pPr>
        <w:rPr>
          <w:b/>
          <w:iCs/>
          <w:sz w:val="24"/>
          <w:u w:val="single"/>
          <w:bdr w:val="single" w:sz="8" w:space="0" w:color="auto"/>
        </w:rPr>
      </w:pPr>
      <w:r w:rsidRPr="008B3283">
        <w:rPr>
          <w:sz w:val="16"/>
        </w:rPr>
        <w:lastRenderedPageBreak/>
        <w:t xml:space="preserve">The area of the sea within an invisible border 200 miles out from every U.S. shore isn't called the "exclusive economic zone" for nothing: Countries have property rights at sea just as they do on land. </w:t>
      </w:r>
      <w:r w:rsidRPr="008B3283">
        <w:rPr>
          <w:rStyle w:val="StyleUnderline"/>
          <w:highlight w:val="cyan"/>
        </w:rPr>
        <w:t xml:space="preserve">The fact that every nation with a coast </w:t>
      </w:r>
      <w:r w:rsidRPr="008B3283">
        <w:rPr>
          <w:rStyle w:val="StyleUnderline"/>
        </w:rPr>
        <w:t xml:space="preserve">also </w:t>
      </w:r>
      <w:r w:rsidRPr="008B3283">
        <w:rPr>
          <w:rStyle w:val="StyleUnderline"/>
          <w:highlight w:val="cyan"/>
        </w:rPr>
        <w:t>has an EEZ—</w:t>
      </w:r>
      <w:r w:rsidRPr="008B3283">
        <w:rPr>
          <w:rStyle w:val="StyleUnderline"/>
        </w:rPr>
        <w:t>which extends far beyond a country's "territorial" waters—</w:t>
      </w:r>
      <w:r w:rsidRPr="008B3283">
        <w:rPr>
          <w:rStyle w:val="StyleUnderline"/>
          <w:highlight w:val="cyan"/>
        </w:rPr>
        <w:t>reflects</w:t>
      </w:r>
      <w:r w:rsidRPr="008B3283">
        <w:rPr>
          <w:rStyle w:val="StyleUnderline"/>
        </w:rPr>
        <w:t xml:space="preserve"> the </w:t>
      </w:r>
      <w:r w:rsidRPr="008B3283">
        <w:rPr>
          <w:rStyle w:val="StyleUnderline"/>
          <w:highlight w:val="cyan"/>
        </w:rPr>
        <w:t>importance of the ocean as a source of wealth</w:t>
      </w:r>
      <w:r w:rsidRPr="008B3283">
        <w:rPr>
          <w:sz w:val="16"/>
          <w:highlight w:val="cyan"/>
        </w:rPr>
        <w:t xml:space="preserve">. </w:t>
      </w:r>
      <w:r w:rsidRPr="008B3283">
        <w:rPr>
          <w:sz w:val="16"/>
        </w:rPr>
        <w:t xml:space="preserve">But when it comes to analyzing our economy, we hardly ever single out the activity in the EEZ as a special slice of national employment or productivity. The National Ocean Economics Program, which started at MIT and is now based at the Monterey Institute of International Studies, is home to a group of academics who would like to change that. NOEP has been tracking economic activity in U.S. coastal zones (both on and offshore) since 1999. It released the first comprehensive report on the American maritime economy in 2009, covering time-series data through 2005. This month NOEP published a new analysis of the ocean economy with data from 2007-2012. Seafood harvesting accounts for fewer jobs and less money in this country than ever before. Among the findings from this report: The number of Americans going on cruises has grown by more than a third since 2000; Louisiana residents say they are willing to pay thousands of dollars to restore their disappearing wetlands; and seafood harvesting accounts for fewer jobs and less money in this country than ever before. Unlike what NOEP calls "the coastal economy," which is defined solely by geography (and is also pretty much a reflection of the national economy as a whole), </w:t>
      </w:r>
      <w:r w:rsidRPr="008B3283">
        <w:rPr>
          <w:rStyle w:val="StyleUnderline"/>
        </w:rPr>
        <w:t xml:space="preserve">the </w:t>
      </w:r>
      <w:r w:rsidRPr="008B3283">
        <w:rPr>
          <w:rStyle w:val="StyleUnderline"/>
          <w:highlight w:val="cyan"/>
        </w:rPr>
        <w:t>ocean</w:t>
      </w:r>
      <w:r w:rsidRPr="008B3283">
        <w:rPr>
          <w:rStyle w:val="StyleUnderline"/>
        </w:rPr>
        <w:t xml:space="preserve"> </w:t>
      </w:r>
      <w:r w:rsidRPr="008B3283">
        <w:rPr>
          <w:rStyle w:val="StyleUnderline"/>
          <w:highlight w:val="cyan"/>
        </w:rPr>
        <w:t>economy represents</w:t>
      </w:r>
      <w:r w:rsidRPr="008B3283">
        <w:rPr>
          <w:rStyle w:val="StyleUnderline"/>
        </w:rPr>
        <w:t xml:space="preserve"> a range of </w:t>
      </w:r>
      <w:r w:rsidRPr="008B3283">
        <w:rPr>
          <w:rStyle w:val="StyleUnderline"/>
          <w:highlight w:val="cyan"/>
        </w:rPr>
        <w:t>goods</w:t>
      </w:r>
      <w:r w:rsidRPr="008B3283">
        <w:rPr>
          <w:rStyle w:val="StyleUnderline"/>
        </w:rPr>
        <w:t xml:space="preserve"> produced </w:t>
      </w:r>
      <w:r w:rsidRPr="008B3283">
        <w:rPr>
          <w:rStyle w:val="StyleUnderline"/>
          <w:highlight w:val="cyan"/>
        </w:rPr>
        <w:t>and services</w:t>
      </w:r>
      <w:r w:rsidRPr="008B3283">
        <w:rPr>
          <w:rStyle w:val="StyleUnderline"/>
        </w:rPr>
        <w:t xml:space="preserve"> performed </w:t>
      </w:r>
      <w:r w:rsidRPr="008B3283">
        <w:rPr>
          <w:rStyle w:val="StyleUnderline"/>
          <w:highlight w:val="cyan"/>
        </w:rPr>
        <w:t>all over the country</w:t>
      </w:r>
      <w:r w:rsidRPr="008B3283">
        <w:rPr>
          <w:rStyle w:val="StyleUnderline"/>
        </w:rPr>
        <w:t xml:space="preserve">. </w:t>
      </w:r>
      <w:r w:rsidRPr="008B3283">
        <w:rPr>
          <w:rStyle w:val="StyleUnderline"/>
          <w:highlight w:val="cyan"/>
        </w:rPr>
        <w:t xml:space="preserve">It includes 21 industries in six </w:t>
      </w:r>
      <w:r w:rsidRPr="00D60DD2">
        <w:rPr>
          <w:rStyle w:val="StyleUnderline"/>
          <w:highlight w:val="cyan"/>
        </w:rPr>
        <w:t>sectors.</w:t>
      </w:r>
      <w:r w:rsidRPr="00D60DD2">
        <w:rPr>
          <w:sz w:val="16"/>
          <w:highlight w:val="cyan"/>
        </w:rPr>
        <w:t xml:space="preserve"> </w:t>
      </w:r>
      <w:r w:rsidRPr="00D60DD2">
        <w:rPr>
          <w:rStyle w:val="StyleUnderline"/>
          <w:highlight w:val="cyan"/>
        </w:rPr>
        <w:t>Certain industries, like commercial fishing, obviously depend on the sea and are wholly included</w:t>
      </w:r>
      <w:r w:rsidRPr="008B3283">
        <w:rPr>
          <w:sz w:val="16"/>
        </w:rPr>
        <w:t>. But only portions of other industries qualify; the tourism &amp; recreation sector, especially, is full of these cases: There are many luxury hotels in America, for example, but only the ones in shore-adjacent zip codes can be said to depend on the sea. Here, below, are 7 more big-picture things to know about the ocean's ties to American jobs, money, and well-being. Most of the values are reported in 2005 dollars. 1. In 2010, the ocean economy employed about 2.8 million people and produced $258 billion worth of goods and services</w:t>
      </w:r>
      <w:r w:rsidRPr="008B3283">
        <w:rPr>
          <w:rStyle w:val="StyleUnderline"/>
        </w:rPr>
        <w:t xml:space="preserve">. But, according to NOEP, </w:t>
      </w:r>
      <w:r w:rsidRPr="008B3283">
        <w:rPr>
          <w:rStyle w:val="StyleUnderline"/>
          <w:highlight w:val="cyan"/>
        </w:rPr>
        <w:t>an</w:t>
      </w:r>
      <w:r w:rsidRPr="008B3283">
        <w:rPr>
          <w:rStyle w:val="StyleUnderline"/>
        </w:rPr>
        <w:t xml:space="preserve"> </w:t>
      </w:r>
      <w:r w:rsidRPr="008B3283">
        <w:rPr>
          <w:rStyle w:val="StyleUnderline"/>
          <w:highlight w:val="cyan"/>
        </w:rPr>
        <w:t xml:space="preserve">additional 2.6 million jobs and $375 billion were indirectly associated with or induced by ocean </w:t>
      </w:r>
      <w:r w:rsidRPr="00D60DD2">
        <w:rPr>
          <w:rStyle w:val="StyleUnderline"/>
          <w:highlight w:val="cyan"/>
        </w:rPr>
        <w:t>industries. Taking this multiplier effect into account,</w:t>
      </w:r>
      <w:r w:rsidRPr="008B3283">
        <w:rPr>
          <w:rStyle w:val="StyleUnderline"/>
        </w:rPr>
        <w:t xml:space="preserve"> NOEP says that </w:t>
      </w:r>
      <w:r w:rsidRPr="00D60DD2">
        <w:rPr>
          <w:rStyle w:val="StyleUnderline"/>
          <w:highlight w:val="cyan"/>
        </w:rPr>
        <w:t xml:space="preserve">the ocean </w:t>
      </w:r>
      <w:r w:rsidRPr="008B3283">
        <w:rPr>
          <w:rStyle w:val="StyleUnderline"/>
          <w:highlight w:val="cyan"/>
        </w:rPr>
        <w:t>economy contributes</w:t>
      </w:r>
      <w:r w:rsidRPr="008B3283">
        <w:rPr>
          <w:rStyle w:val="StyleUnderline"/>
        </w:rPr>
        <w:t xml:space="preserve"> roughly </w:t>
      </w:r>
      <w:r w:rsidRPr="00D60DD2">
        <w:rPr>
          <w:rStyle w:val="StyleUnderline"/>
          <w:highlight w:val="cyan"/>
        </w:rPr>
        <w:t>4.4 percent of total U.S. GDP</w:t>
      </w:r>
      <w:r w:rsidRPr="008B3283">
        <w:rPr>
          <w:rStyle w:val="StyleUnderline"/>
        </w:rPr>
        <w:t xml:space="preserve">. That's not huge, but </w:t>
      </w:r>
      <w:r w:rsidRPr="00D60DD2">
        <w:rPr>
          <w:rStyle w:val="StyleUnderline"/>
          <w:highlight w:val="cyan"/>
        </w:rPr>
        <w:t xml:space="preserve">it is more than </w:t>
      </w:r>
      <w:r w:rsidRPr="008B3283">
        <w:rPr>
          <w:rStyle w:val="StyleUnderline"/>
          <w:highlight w:val="cyan"/>
        </w:rPr>
        <w:t xml:space="preserve">America's </w:t>
      </w:r>
      <w:r w:rsidRPr="00D60DD2">
        <w:rPr>
          <w:rStyle w:val="StyleUnderline"/>
          <w:highlight w:val="cyan"/>
        </w:rPr>
        <w:t>creative industries</w:t>
      </w:r>
      <w:r w:rsidRPr="008B3283">
        <w:rPr>
          <w:rStyle w:val="StyleUnderline"/>
        </w:rPr>
        <w:t xml:space="preserve"> (recently estimated to contribute 3.2 percent of U.S. GDP) </w:t>
      </w:r>
      <w:r w:rsidRPr="008B3283">
        <w:rPr>
          <w:rStyle w:val="StyleUnderline"/>
          <w:highlight w:val="cyan"/>
        </w:rPr>
        <w:t>or agriculture</w:t>
      </w:r>
      <w:r w:rsidRPr="008B3283">
        <w:rPr>
          <w:sz w:val="16"/>
        </w:rPr>
        <w:t xml:space="preserve">. 2. </w:t>
      </w:r>
      <w:r w:rsidRPr="008B3283">
        <w:rPr>
          <w:rStyle w:val="StyleUnderline"/>
        </w:rPr>
        <w:t xml:space="preserve">Its two pillars are the mineral extraction and tourism &amp; recreation sectors. It's not really surprising that these are the two most productive sectors of the ocean economy. The </w:t>
      </w:r>
      <w:r w:rsidRPr="008B3283">
        <w:rPr>
          <w:rStyle w:val="StyleUnderline"/>
          <w:highlight w:val="cyan"/>
        </w:rPr>
        <w:t>minerals sector</w:t>
      </w:r>
      <w:r w:rsidRPr="008B3283">
        <w:rPr>
          <w:rStyle w:val="StyleUnderline"/>
        </w:rPr>
        <w:t xml:space="preserve"> includes offshore drilling and exploration of oil and natural gas—a business that, catastrophic explosions and spills notwithstanding</w:t>
      </w:r>
      <w:r w:rsidRPr="008B3283">
        <w:rPr>
          <w:rStyle w:val="StyleUnderline"/>
          <w:highlight w:val="cyan"/>
        </w:rPr>
        <w:t>, is booming.</w:t>
      </w:r>
      <w:r w:rsidRPr="008B3283">
        <w:rPr>
          <w:rStyle w:val="StyleUnderline"/>
        </w:rPr>
        <w:t xml:space="preserve"> And there remains a solid </w:t>
      </w:r>
      <w:r w:rsidRPr="008B3283">
        <w:rPr>
          <w:rStyle w:val="StyleUnderline"/>
          <w:highlight w:val="cyan"/>
        </w:rPr>
        <w:t>American</w:t>
      </w:r>
      <w:r w:rsidRPr="008B3283">
        <w:rPr>
          <w:rStyle w:val="StyleUnderline"/>
        </w:rPr>
        <w:t xml:space="preserve"> tradition of </w:t>
      </w:r>
      <w:r w:rsidRPr="008B3283">
        <w:rPr>
          <w:rStyle w:val="StyleUnderline"/>
          <w:highlight w:val="cyan"/>
        </w:rPr>
        <w:t>flock</w:t>
      </w:r>
      <w:r w:rsidRPr="008B3283">
        <w:rPr>
          <w:rStyle w:val="StyleUnderline"/>
        </w:rPr>
        <w:t xml:space="preserve">ing </w:t>
      </w:r>
      <w:r w:rsidRPr="008B3283">
        <w:rPr>
          <w:rStyle w:val="StyleUnderline"/>
          <w:highlight w:val="cyan"/>
        </w:rPr>
        <w:t>to the seashore for vacations</w:t>
      </w:r>
      <w:r w:rsidRPr="008B3283">
        <w:rPr>
          <w:rStyle w:val="StyleUnderline"/>
        </w:rPr>
        <w:t xml:space="preserve">. </w:t>
      </w:r>
      <w:r w:rsidRPr="008B3283">
        <w:rPr>
          <w:sz w:val="16"/>
        </w:rPr>
        <w:t xml:space="preserve">But these two sectors dominate the ocean economy in different ways. Nearly three out of every four ocean economy jobs are in tourism &amp; recreation, but 65 percent of the ocean economy's GDP comes from other sectors. The workers in the minerals sector, who account for only 5 percent of ocean-related employment, contribute over six times that to the total ocean-related GDP. In 2011, reports NOAA, the minerals sector actually surpassed tourism &amp; recreation on the GDP measure—accounting for 37 percent of the ocean economy's productivity. Tourism &amp; recreation is a service-oriented sector; the minerals sector is about producing high-value goods. The workers' wages reflect this. 3. But a third sector is growing rapidly: marine transportation. This includes the deep sea freight, warehousing, navigational equipment, marine transportation services, and marine passenger industries. The production of search and navigation equipment contributes more to GDP than the other four industries in this sector. The freight industry is becoming more productive with fewer workers (and a case in point here is the coming fleet of drone ships, as The Atlantic's Megan Garber recently reported): the total value of freight coming through U.S. ports nearly doubled between 2002 and 2012, while employment of people moving that freight dropped by 2.5 percent. Transportation of cargo at sea—encompassed by four out of five industries in this sector—is huge, but what's really growing is the transportation of humans at sea. The cruise industry just keeps getting richer, and though it's a global industry, it's dominated by the U.S. The number of global cruise ship passengers doubled between 2000 and 2010, and in 2010, 3 out of every 4 of those passengers embarked from a U.S. port. 4. People stopped buying boats during the recession. Ship building in the U.S. primarily revolves around construction and maintenance of naval vessels. That industry has had its ups and downs, but the boat builders, who serve fishermen and recreational boaters, were hit particularly hard by the recession. Sales of recreational boats dropped by more than half in 2009-2010, and the boat building industry lost more than half of its 2005 employment. 5. The fishing industry is of declining importance, but it's also not accurately represented by the available data. </w:t>
      </w:r>
      <w:r w:rsidRPr="00D60DD2">
        <w:rPr>
          <w:rStyle w:val="StyleUnderline"/>
        </w:rPr>
        <w:t xml:space="preserve">The </w:t>
      </w:r>
      <w:r w:rsidRPr="00D60DD2">
        <w:rPr>
          <w:rStyle w:val="StyleUnderline"/>
          <w:highlight w:val="cyan"/>
        </w:rPr>
        <w:t>living-resources</w:t>
      </w:r>
      <w:r w:rsidRPr="00D60DD2">
        <w:rPr>
          <w:rStyle w:val="StyleUnderline"/>
        </w:rPr>
        <w:t xml:space="preserve"> sector</w:t>
      </w:r>
      <w:r w:rsidRPr="008B3283">
        <w:rPr>
          <w:sz w:val="16"/>
        </w:rPr>
        <w:t xml:space="preserve">, which includes fishing, seafood markets, and seafood processing, makes up only 2 percent of ocean economy GDP and employment. </w:t>
      </w:r>
      <w:r w:rsidRPr="008B3283">
        <w:rPr>
          <w:rStyle w:val="StyleUnderline"/>
        </w:rPr>
        <w:t xml:space="preserve">This was the </w:t>
      </w:r>
      <w:r w:rsidRPr="008B3283">
        <w:rPr>
          <w:rStyle w:val="StyleUnderline"/>
          <w:highlight w:val="cyan"/>
        </w:rPr>
        <w:t>only sector that did not see employment growth between 2005 and 2008.</w:t>
      </w:r>
      <w:r w:rsidRPr="008B3283">
        <w:rPr>
          <w:rStyle w:val="StyleUnderline"/>
        </w:rPr>
        <w:t xml:space="preserve"> U.S. fisheries are not as productive as they used to be, for various reasons, but what's also happened is that </w:t>
      </w:r>
      <w:r w:rsidRPr="008B3283">
        <w:rPr>
          <w:rStyle w:val="StyleUnderline"/>
          <w:highlight w:val="cyan"/>
        </w:rPr>
        <w:t>many American jobs in this sector</w:t>
      </w:r>
      <w:r w:rsidRPr="008B3283">
        <w:rPr>
          <w:rStyle w:val="StyleUnderline"/>
        </w:rPr>
        <w:t xml:space="preserve"> have either been replaced by technology or </w:t>
      </w:r>
      <w:r w:rsidRPr="008B3283">
        <w:rPr>
          <w:rStyle w:val="StyleUnderline"/>
          <w:highlight w:val="cyan"/>
        </w:rPr>
        <w:t>sent overseas</w:t>
      </w:r>
      <w:r w:rsidRPr="008B3283">
        <w:rPr>
          <w:rStyle w:val="StyleUnderline"/>
        </w:rPr>
        <w:t xml:space="preserve">. For example, says NOEP researcher Matthew Nichols, "Much of our </w:t>
      </w:r>
      <w:r w:rsidRPr="008B3283">
        <w:rPr>
          <w:rStyle w:val="StyleUnderline"/>
          <w:highlight w:val="cyan"/>
        </w:rPr>
        <w:t>shrimp used to be harvested</w:t>
      </w:r>
      <w:r w:rsidRPr="008B3283">
        <w:rPr>
          <w:rStyle w:val="StyleUnderline"/>
        </w:rPr>
        <w:t xml:space="preserve"> by Vietnamese-Americans </w:t>
      </w:r>
      <w:r w:rsidRPr="008B3283">
        <w:rPr>
          <w:rStyle w:val="StyleUnderline"/>
          <w:highlight w:val="cyan"/>
        </w:rPr>
        <w:t>in Louisiana</w:t>
      </w:r>
      <w:r w:rsidRPr="008B3283">
        <w:rPr>
          <w:rStyle w:val="StyleUnderline"/>
        </w:rPr>
        <w:t xml:space="preserve">. Ironically, </w:t>
      </w:r>
      <w:r w:rsidRPr="008B3283">
        <w:rPr>
          <w:rStyle w:val="Emphasis"/>
          <w:highlight w:val="cyan"/>
        </w:rPr>
        <w:t xml:space="preserve">they've been put out of a job by </w:t>
      </w:r>
      <w:r w:rsidRPr="008B3283">
        <w:rPr>
          <w:rStyle w:val="Emphasis"/>
        </w:rPr>
        <w:t xml:space="preserve">shrimp farming </w:t>
      </w:r>
      <w:r w:rsidRPr="008B3283">
        <w:rPr>
          <w:rStyle w:val="Emphasis"/>
          <w:highlight w:val="cyan"/>
        </w:rPr>
        <w:t>(aquaculture) in Vietnam.</w:t>
      </w:r>
      <w:r w:rsidRPr="008B3283">
        <w:rPr>
          <w:rStyle w:val="StyleUnderline"/>
        </w:rPr>
        <w:t>"</w:t>
      </w:r>
      <w:r w:rsidRPr="008B3283">
        <w:rPr>
          <w:sz w:val="16"/>
        </w:rPr>
        <w:t xml:space="preserve"> America imports a lot more seafood than it harvests. Another thing, though, is that the majority of commercial fishermen in America are technically self-employed and thus left out of standard federal employment data. 6. Measuring GDP output, employment, and wages doesn't tell us everything. The NOEP report devotes a full chapter to the emphasis of non-market data, which can only be captured by individual studies. Wildlife viewing, surfing, snorkeling, diving, and recreational fishing are popular leisure activities that attract millions of Americans to the ocean each year, but their economic effects are not totally apparent. For example, the amount of money spent by tourists on fishing gear can be observed, but that does not capture the full value of the fishing area as a tourist attraction—we have to know how much people would be willing to pay to access the fishing area if such a charge existed. Non-market research has played a crucial, if controversial, role in assessing the aftermath of the BP Deepwater Horizon explosion. The federal Oil Pollution Act, which </w:t>
      </w:r>
      <w:r w:rsidRPr="008B3283">
        <w:rPr>
          <w:sz w:val="16"/>
        </w:rPr>
        <w:lastRenderedPageBreak/>
        <w:t xml:space="preserve">was passed after the 1989 Exxon Valdez spill, actually dictates that companies are responsible for lost non-market values to society when an ecosystem is damaged. Check out this brief video from NOAA explaining the importance of non-market values when considering ocean resources: 7. </w:t>
      </w:r>
      <w:r w:rsidRPr="00D60DD2">
        <w:rPr>
          <w:rStyle w:val="StyleUnderline"/>
          <w:highlight w:val="cyan"/>
        </w:rPr>
        <w:t>Current efforts to understand the U.S. ocean economy foreshadow the gradual recognition of the global ocean economy.</w:t>
      </w:r>
      <w:r w:rsidRPr="008B3283">
        <w:rPr>
          <w:sz w:val="16"/>
        </w:rPr>
        <w:t xml:space="preserve"> </w:t>
      </w:r>
      <w:proofErr w:type="gramStart"/>
      <w:r w:rsidRPr="008B3283">
        <w:rPr>
          <w:sz w:val="16"/>
        </w:rPr>
        <w:t>Roughly</w:t>
      </w:r>
      <w:proofErr w:type="gramEnd"/>
      <w:r w:rsidRPr="008B3283">
        <w:rPr>
          <w:sz w:val="16"/>
        </w:rPr>
        <w:t xml:space="preserve"> 15 countries explicitly track some measure of their ocean economies, but there are no standardized accounting methods. NOEP researchers Jason </w:t>
      </w:r>
      <w:proofErr w:type="spellStart"/>
      <w:r w:rsidRPr="008B3283">
        <w:rPr>
          <w:sz w:val="16"/>
        </w:rPr>
        <w:t>Scorse</w:t>
      </w:r>
      <w:proofErr w:type="spellEnd"/>
      <w:r w:rsidRPr="008B3283">
        <w:rPr>
          <w:sz w:val="16"/>
        </w:rPr>
        <w:t xml:space="preserve"> and Matt Nichols point to a handful of trends that "are pushing the world toward the need for standardized ocean accounts": </w:t>
      </w:r>
      <w:r w:rsidRPr="008B3283">
        <w:rPr>
          <w:rStyle w:val="StyleUnderline"/>
          <w:highlight w:val="cyan"/>
        </w:rPr>
        <w:t>Global growth in ocean-dependent industries like marine aquaculture</w:t>
      </w:r>
      <w:r w:rsidRPr="008B3283">
        <w:rPr>
          <w:rStyle w:val="StyleUnderline"/>
        </w:rPr>
        <w:t xml:space="preserve">, cargo shipping, and deep sea mining </w:t>
      </w:r>
      <w:r w:rsidRPr="008B3283">
        <w:rPr>
          <w:rStyle w:val="StyleUnderline"/>
          <w:highlight w:val="cyan"/>
        </w:rPr>
        <w:t>is one thing</w:t>
      </w:r>
      <w:r w:rsidRPr="008B3283">
        <w:rPr>
          <w:rStyle w:val="StyleUnderline"/>
        </w:rPr>
        <w:t xml:space="preserve">, </w:t>
      </w:r>
      <w:r w:rsidRPr="008B3283">
        <w:rPr>
          <w:rStyle w:val="StyleUnderline"/>
          <w:highlight w:val="cyan"/>
        </w:rPr>
        <w:t>but</w:t>
      </w:r>
      <w:r w:rsidRPr="008B3283">
        <w:rPr>
          <w:rStyle w:val="StyleUnderline"/>
        </w:rPr>
        <w:t xml:space="preserve"> countries are also starting to realize that </w:t>
      </w:r>
      <w:r w:rsidRPr="008B3283">
        <w:rPr>
          <w:rStyle w:val="Emphasis"/>
          <w:highlight w:val="cyan"/>
        </w:rPr>
        <w:t xml:space="preserve">climate-related impacts </w:t>
      </w:r>
      <w:r w:rsidRPr="008B3283">
        <w:rPr>
          <w:rStyle w:val="Emphasis"/>
        </w:rPr>
        <w:t>to coastal regions</w:t>
      </w:r>
      <w:r w:rsidRPr="008B3283">
        <w:rPr>
          <w:rStyle w:val="StyleUnderline"/>
        </w:rPr>
        <w:t>—intensifying hurricane seasons, sea level rise—</w:t>
      </w:r>
      <w:r w:rsidRPr="008B3283">
        <w:rPr>
          <w:rStyle w:val="Emphasis"/>
          <w:highlight w:val="cyan"/>
        </w:rPr>
        <w:t>necessitate economic analysis for policy-making purposes</w:t>
      </w:r>
      <w:r w:rsidRPr="008B3283">
        <w:rPr>
          <w:rStyle w:val="Emphasis"/>
        </w:rPr>
        <w:t xml:space="preserve">. </w:t>
      </w:r>
    </w:p>
    <w:p w:rsidR="00154D88" w:rsidRPr="0046429B" w:rsidRDefault="00154D88" w:rsidP="00154D88">
      <w:pPr>
        <w:pStyle w:val="Heading4"/>
      </w:pPr>
      <w:r w:rsidRPr="0046429B">
        <w:t>US key to global economy – collapse causes global stagnation</w:t>
      </w:r>
    </w:p>
    <w:p w:rsidR="00154D88" w:rsidRPr="0046429B" w:rsidRDefault="00154D88" w:rsidP="00154D88">
      <w:proofErr w:type="spellStart"/>
      <w:r w:rsidRPr="0046429B">
        <w:rPr>
          <w:rStyle w:val="Style13ptBold"/>
        </w:rPr>
        <w:t>Caploe</w:t>
      </w:r>
      <w:proofErr w:type="spellEnd"/>
      <w:r w:rsidRPr="0046429B">
        <w:rPr>
          <w:rStyle w:val="Style13ptBold"/>
        </w:rPr>
        <w:t xml:space="preserve"> ‘9</w:t>
      </w:r>
      <w:r w:rsidRPr="0046429B">
        <w:t xml:space="preserve"> (David-, CEO American Centre for Applied Liberal Arts and Humanities in Asia, April 7, Straits Times, “Focus still on America to lead global recovery”) </w:t>
      </w:r>
    </w:p>
    <w:p w:rsidR="00154D88" w:rsidRPr="002372A9" w:rsidRDefault="00154D88" w:rsidP="00154D88">
      <w:pPr>
        <w:rPr>
          <w:bCs/>
          <w:sz w:val="24"/>
          <w:u w:val="single"/>
        </w:rPr>
      </w:pPr>
      <w:r w:rsidRPr="00502C33">
        <w:rPr>
          <w:sz w:val="12"/>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502C33">
        <w:rPr>
          <w:rStyle w:val="StyleUnderline"/>
        </w:rPr>
        <w:t>'The world has become accustomed to the US being a voracious consumer market, the engine that drives a lot of economic growth worldwide</w:t>
      </w:r>
      <w:r w:rsidRPr="00502C33">
        <w:rPr>
          <w:sz w:val="12"/>
        </w:rPr>
        <w:t xml:space="preserve">,' he said. 'If there is going to be renewed growth, it just can't be the US as the engine.' While superficially sensible, this view is deeply problematic. To begin with, it ignores the fact that </w:t>
      </w:r>
      <w:r w:rsidRPr="003B770D">
        <w:rPr>
          <w:rStyle w:val="StyleUnderline"/>
          <w:highlight w:val="green"/>
        </w:rPr>
        <w:t>the global economy has</w:t>
      </w:r>
      <w:r w:rsidRPr="00502C33">
        <w:rPr>
          <w:rStyle w:val="StyleUnderline"/>
        </w:rPr>
        <w:t xml:space="preserve"> in fact </w:t>
      </w:r>
      <w:r w:rsidRPr="003B770D">
        <w:rPr>
          <w:rStyle w:val="StyleUnderline"/>
          <w:highlight w:val="green"/>
        </w:rPr>
        <w:t>been 'America-</w:t>
      </w:r>
      <w:proofErr w:type="spellStart"/>
      <w:r w:rsidRPr="003B770D">
        <w:rPr>
          <w:rStyle w:val="StyleUnderline"/>
          <w:highlight w:val="green"/>
        </w:rPr>
        <w:t>centred</w:t>
      </w:r>
      <w:proofErr w:type="spellEnd"/>
      <w:r w:rsidRPr="003B770D">
        <w:rPr>
          <w:rStyle w:val="StyleUnderline"/>
          <w:highlight w:val="green"/>
        </w:rPr>
        <w:t>' for</w:t>
      </w:r>
      <w:r w:rsidRPr="00502C33">
        <w:rPr>
          <w:rStyle w:val="StyleUnderline"/>
        </w:rPr>
        <w:t xml:space="preserve"> more than </w:t>
      </w:r>
      <w:r w:rsidRPr="003B770D">
        <w:rPr>
          <w:rStyle w:val="StyleUnderline"/>
          <w:highlight w:val="green"/>
        </w:rPr>
        <w:t>60 years</w:t>
      </w:r>
      <w:r w:rsidRPr="00502C33">
        <w:rPr>
          <w:rStyle w:val="StyleUnderline"/>
          <w:highlight w:val="cyan"/>
        </w:rPr>
        <w:t>. Countries</w:t>
      </w:r>
      <w:r w:rsidRPr="00502C33">
        <w:rPr>
          <w:rStyle w:val="StyleUnderline"/>
        </w:rPr>
        <w:t xml:space="preserve"> - China, Japan, Canada, Brazil, Korea, Mexico and so on - </w:t>
      </w:r>
      <w:r w:rsidRPr="00502C33">
        <w:rPr>
          <w:rStyle w:val="StyleUnderline"/>
          <w:highlight w:val="cyan"/>
        </w:rPr>
        <w:t>either sell to the US or</w:t>
      </w:r>
      <w:r w:rsidRPr="00502C33">
        <w:rPr>
          <w:rStyle w:val="StyleUnderline"/>
        </w:rPr>
        <w:t xml:space="preserve"> they sell </w:t>
      </w:r>
      <w:r w:rsidRPr="00502C33">
        <w:rPr>
          <w:rStyle w:val="StyleUnderline"/>
          <w:highlight w:val="cyan"/>
        </w:rPr>
        <w:t>to countries that sell to the US</w:t>
      </w:r>
      <w:r w:rsidRPr="00502C33">
        <w:rPr>
          <w:rStyle w:val="StyleUnderline"/>
        </w:rPr>
        <w:t>.</w:t>
      </w:r>
      <w:r w:rsidRPr="00502C33">
        <w:rPr>
          <w:sz w:val="12"/>
        </w:rPr>
        <w:t xml:space="preserve"> This system has generally been advantageous for all concerned. America gained certain historically unprecedented benefits, but </w:t>
      </w:r>
      <w:r w:rsidRPr="00502C33">
        <w:rPr>
          <w:rStyle w:val="StyleUnderline"/>
        </w:rPr>
        <w:t xml:space="preserve">the system also enabled participating countries - first in Western Europe and Japan, and later, many in the Third World - to achieve undreamt-of prosperity. At the same time, this </w:t>
      </w:r>
      <w:r w:rsidRPr="003B770D">
        <w:rPr>
          <w:rStyle w:val="StyleUnderline"/>
          <w:highlight w:val="green"/>
        </w:rPr>
        <w:t xml:space="preserve">deep inter-connection </w:t>
      </w:r>
      <w:r w:rsidRPr="00502C33">
        <w:rPr>
          <w:rStyle w:val="StyleUnderline"/>
          <w:highlight w:val="cyan"/>
        </w:rPr>
        <w:t>between the US and</w:t>
      </w:r>
      <w:r w:rsidRPr="00502C33">
        <w:rPr>
          <w:rStyle w:val="StyleUnderline"/>
        </w:rPr>
        <w:t xml:space="preserve"> the rest of </w:t>
      </w:r>
      <w:r w:rsidRPr="00502C33">
        <w:rPr>
          <w:rStyle w:val="StyleUnderline"/>
          <w:highlight w:val="cyan"/>
        </w:rPr>
        <w:t>the world</w:t>
      </w:r>
      <w:r w:rsidRPr="00502C33">
        <w:rPr>
          <w:rStyle w:val="StyleUnderline"/>
        </w:rPr>
        <w:t xml:space="preserve"> also </w:t>
      </w:r>
      <w:r w:rsidRPr="003B770D">
        <w:rPr>
          <w:rStyle w:val="StyleUnderline"/>
          <w:highlight w:val="green"/>
        </w:rPr>
        <w:t xml:space="preserve">explains how </w:t>
      </w:r>
      <w:r w:rsidRPr="00502C33">
        <w:rPr>
          <w:rStyle w:val="StyleUnderline"/>
          <w:highlight w:val="cyan"/>
        </w:rPr>
        <w:t xml:space="preserve">the </w:t>
      </w:r>
      <w:r w:rsidRPr="003B770D">
        <w:rPr>
          <w:rStyle w:val="StyleUnderline"/>
          <w:highlight w:val="green"/>
        </w:rPr>
        <w:t>collapse of a</w:t>
      </w:r>
      <w:r w:rsidRPr="00502C33">
        <w:rPr>
          <w:rStyle w:val="StyleUnderline"/>
        </w:rPr>
        <w:t xml:space="preserve"> relatively </w:t>
      </w:r>
      <w:r w:rsidRPr="003B770D">
        <w:rPr>
          <w:rStyle w:val="StyleUnderline"/>
          <w:highlight w:val="green"/>
        </w:rPr>
        <w:t xml:space="preserve">small sector </w:t>
      </w:r>
      <w:r w:rsidRPr="00502C33">
        <w:rPr>
          <w:rStyle w:val="StyleUnderline"/>
          <w:highlight w:val="cyan"/>
        </w:rPr>
        <w:t>of the</w:t>
      </w:r>
      <w:r w:rsidRPr="00502C33">
        <w:rPr>
          <w:rStyle w:val="StyleUnderline"/>
        </w:rPr>
        <w:t xml:space="preserve"> US </w:t>
      </w:r>
      <w:r w:rsidRPr="00502C33">
        <w:rPr>
          <w:rStyle w:val="StyleUnderline"/>
          <w:highlight w:val="cyan"/>
        </w:rPr>
        <w:t>economy</w:t>
      </w:r>
      <w:r w:rsidRPr="00502C33">
        <w:rPr>
          <w:sz w:val="12"/>
        </w:rPr>
        <w:t xml:space="preserve"> - 'sub-prime' housing, logarithmically </w:t>
      </w:r>
      <w:proofErr w:type="spellStart"/>
      <w:r w:rsidRPr="00502C33">
        <w:rPr>
          <w:sz w:val="12"/>
        </w:rPr>
        <w:t>exponentialised</w:t>
      </w:r>
      <w:proofErr w:type="spellEnd"/>
      <w:r w:rsidRPr="00502C33">
        <w:rPr>
          <w:sz w:val="12"/>
        </w:rPr>
        <w:t xml:space="preserve"> by Wall Street's ingenious chicanery - </w:t>
      </w:r>
      <w:r w:rsidRPr="00502C33">
        <w:rPr>
          <w:rStyle w:val="StyleUnderline"/>
        </w:rPr>
        <w:t xml:space="preserve">has </w:t>
      </w:r>
      <w:r w:rsidRPr="003B770D">
        <w:rPr>
          <w:rStyle w:val="StyleUnderline"/>
          <w:highlight w:val="green"/>
        </w:rPr>
        <w:t xml:space="preserve">cascaded into the worst global </w:t>
      </w:r>
      <w:r w:rsidRPr="00502C33">
        <w:rPr>
          <w:rStyle w:val="StyleUnderline"/>
          <w:highlight w:val="cyan"/>
        </w:rPr>
        <w:t xml:space="preserve">economic </w:t>
      </w:r>
      <w:r w:rsidRPr="003B770D">
        <w:rPr>
          <w:rStyle w:val="StyleUnderline"/>
          <w:highlight w:val="green"/>
        </w:rPr>
        <w:t xml:space="preserve">crisis </w:t>
      </w:r>
      <w:r w:rsidRPr="00502C33">
        <w:rPr>
          <w:rStyle w:val="StyleUnderline"/>
          <w:highlight w:val="cyan"/>
        </w:rPr>
        <w:t>since the</w:t>
      </w:r>
      <w:r w:rsidRPr="00502C33">
        <w:rPr>
          <w:rStyle w:val="StyleUnderline"/>
        </w:rPr>
        <w:t xml:space="preserve"> Great </w:t>
      </w:r>
      <w:r w:rsidRPr="00502C33">
        <w:rPr>
          <w:rStyle w:val="StyleUnderline"/>
          <w:highlight w:val="cyan"/>
        </w:rPr>
        <w:t>Depression</w:t>
      </w:r>
      <w:r w:rsidRPr="00502C33">
        <w:rPr>
          <w:sz w:val="12"/>
        </w:rPr>
        <w:t xml:space="preserve">. To put it simply, </w:t>
      </w:r>
      <w:proofErr w:type="spellStart"/>
      <w:r w:rsidRPr="00502C33">
        <w:rPr>
          <w:sz w:val="12"/>
        </w:rPr>
        <w:t>Mr</w:t>
      </w:r>
      <w:proofErr w:type="spellEnd"/>
      <w:r w:rsidRPr="00502C33">
        <w:rPr>
          <w:sz w:val="12"/>
        </w:rPr>
        <w:t xml:space="preserve"> Obama doesn't seem to understand that </w:t>
      </w:r>
      <w:r w:rsidRPr="001D0457">
        <w:rPr>
          <w:rStyle w:val="StyleUnderline"/>
          <w:highlight w:val="cyan"/>
        </w:rPr>
        <w:t>there is no other engine for the world economy</w:t>
      </w:r>
      <w:r w:rsidRPr="00502C33">
        <w:rPr>
          <w:rStyle w:val="StyleUnderline"/>
        </w:rPr>
        <w:t xml:space="preserve"> - and hasn't been for the last six decades. </w:t>
      </w:r>
      <w:r w:rsidRPr="003B770D">
        <w:rPr>
          <w:rStyle w:val="StyleUnderline"/>
          <w:highlight w:val="green"/>
        </w:rPr>
        <w:t xml:space="preserve">If the US does not drive </w:t>
      </w:r>
      <w:r w:rsidRPr="001D0457">
        <w:rPr>
          <w:rStyle w:val="StyleUnderline"/>
          <w:highlight w:val="cyan"/>
        </w:rPr>
        <w:t>global</w:t>
      </w:r>
      <w:r w:rsidRPr="00502C33">
        <w:rPr>
          <w:rStyle w:val="StyleUnderline"/>
        </w:rPr>
        <w:t xml:space="preserve"> economic </w:t>
      </w:r>
      <w:r w:rsidRPr="003B770D">
        <w:rPr>
          <w:rStyle w:val="StyleUnderline"/>
          <w:highlight w:val="green"/>
        </w:rPr>
        <w:t>growth</w:t>
      </w:r>
      <w:r w:rsidRPr="001D0457">
        <w:rPr>
          <w:rStyle w:val="StyleUnderline"/>
          <w:highlight w:val="cyan"/>
        </w:rPr>
        <w:t xml:space="preserve">, </w:t>
      </w:r>
      <w:r w:rsidRPr="003B770D">
        <w:rPr>
          <w:rStyle w:val="StyleUnderline"/>
          <w:highlight w:val="green"/>
        </w:rPr>
        <w:t>growth is not going to happen</w:t>
      </w:r>
      <w:r w:rsidRPr="00502C33">
        <w:rPr>
          <w:sz w:val="12"/>
        </w:rPr>
        <w:t xml:space="preserve">. Thus, </w:t>
      </w:r>
      <w:r w:rsidRPr="003B770D">
        <w:rPr>
          <w:rStyle w:val="StyleUnderline"/>
          <w:highlight w:val="green"/>
        </w:rPr>
        <w:t xml:space="preserve">US policies </w:t>
      </w:r>
      <w:r w:rsidRPr="001D0457">
        <w:rPr>
          <w:rStyle w:val="StyleUnderline"/>
          <w:highlight w:val="cyan"/>
        </w:rPr>
        <w:t xml:space="preserve">to deal with the current crisis </w:t>
      </w:r>
      <w:r w:rsidRPr="003B770D">
        <w:rPr>
          <w:rStyle w:val="StyleUnderline"/>
          <w:highlight w:val="green"/>
        </w:rPr>
        <w:t>are critical</w:t>
      </w:r>
      <w:r w:rsidRPr="00502C33">
        <w:rPr>
          <w:rStyle w:val="StyleUnderline"/>
        </w:rPr>
        <w:t xml:space="preserve"> not just domestically, but also </w:t>
      </w:r>
      <w:r w:rsidRPr="001D0457">
        <w:rPr>
          <w:rStyle w:val="StyleUnderline"/>
          <w:highlight w:val="cyan"/>
        </w:rPr>
        <w:t>to the entire world</w:t>
      </w:r>
      <w:r w:rsidRPr="00502C33">
        <w:rPr>
          <w:sz w:val="12"/>
        </w:rPr>
        <w:t xml:space="preserve">. Consequently, </w:t>
      </w:r>
      <w:r w:rsidRPr="00502C33">
        <w:rPr>
          <w:rStyle w:val="StyleUnderline"/>
        </w:rPr>
        <w:t>it is a matter of global concern that</w:t>
      </w:r>
      <w:r w:rsidRPr="00502C33">
        <w:rPr>
          <w:sz w:val="12"/>
        </w:rPr>
        <w:t xml:space="preserve"> the </w:t>
      </w:r>
      <w:r w:rsidRPr="00502C33">
        <w:rPr>
          <w:rStyle w:val="StyleUnderline"/>
        </w:rPr>
        <w:t>Obama</w:t>
      </w:r>
      <w:r w:rsidRPr="00502C33">
        <w:rPr>
          <w:sz w:val="12"/>
        </w:rPr>
        <w:t xml:space="preserve"> administration </w:t>
      </w:r>
      <w:r w:rsidRPr="00502C33">
        <w:rPr>
          <w:rStyle w:val="StyleUnderline"/>
        </w:rPr>
        <w:t>seems to be following Japan's 'model'</w:t>
      </w:r>
      <w:r w:rsidRPr="00502C33">
        <w:rPr>
          <w:sz w:val="12"/>
        </w:rPr>
        <w:t xml:space="preserve"> from the 1990s: allowing major banks to avoid declaring massive losses openly and transparently, and so perpetuating 'zombie' banks - technically alive but in reality dead. As analysts like Nobel laureates Joseph </w:t>
      </w:r>
      <w:proofErr w:type="spellStart"/>
      <w:r w:rsidRPr="00502C33">
        <w:rPr>
          <w:sz w:val="12"/>
        </w:rPr>
        <w:t>Stiglitz</w:t>
      </w:r>
      <w:proofErr w:type="spellEnd"/>
      <w:r w:rsidRPr="00502C33">
        <w:rPr>
          <w:sz w:val="12"/>
        </w:rPr>
        <w:t xml:space="preserve">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502C33">
        <w:rPr>
          <w:rStyle w:val="StyleUnderline"/>
        </w:rPr>
        <w:t>If the US can't or won't or doesn't want to be the global economic engine, which country will?</w:t>
      </w:r>
      <w:r w:rsidRPr="00502C33">
        <w:rPr>
          <w:sz w:val="12"/>
        </w:rPr>
        <w:t xml:space="preserve"> The obvious answer is </w:t>
      </w:r>
      <w:r w:rsidRPr="00502C33">
        <w:rPr>
          <w:rStyle w:val="StyleUnderline"/>
        </w:rPr>
        <w:t>China</w:t>
      </w:r>
      <w:r w:rsidRPr="00502C33">
        <w:rPr>
          <w:sz w:val="12"/>
        </w:rPr>
        <w:t xml:space="preserve">. But that </w:t>
      </w:r>
      <w:r w:rsidRPr="00502C33">
        <w:rPr>
          <w:rStyle w:val="StyleUnderline"/>
        </w:rPr>
        <w:t>is unrealistic</w:t>
      </w:r>
      <w:r w:rsidRPr="00502C33">
        <w:rPr>
          <w:sz w:val="12"/>
        </w:rPr>
        <w:t xml:space="preserve"> for three reasons. First, </w:t>
      </w:r>
      <w:r w:rsidRPr="00502C33">
        <w:rPr>
          <w:rStyle w:val="StyleUnderline"/>
        </w:rPr>
        <w:t>China's economic health is more tied to America's than practically any other country in the world</w:t>
      </w:r>
      <w:r w:rsidRPr="00502C33">
        <w:rPr>
          <w:sz w:val="12"/>
        </w:rPr>
        <w:t>. Indeed, the reason China has so many dollars to invest everywhere - whether in US Treasury bonds or in Africa - is precisely that it has structured its own economy to complement America's. The only way China can serve as the engine of the global economy is if the US starts pulling it first. Second, the US-</w:t>
      </w:r>
      <w:proofErr w:type="spellStart"/>
      <w:r w:rsidRPr="00502C33">
        <w:rPr>
          <w:sz w:val="12"/>
        </w:rPr>
        <w:t>centred</w:t>
      </w:r>
      <w:proofErr w:type="spellEnd"/>
      <w:r w:rsidRPr="00502C33">
        <w:rPr>
          <w:sz w:val="12"/>
        </w:rPr>
        <w:t xml:space="preserve">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w:t>
      </w:r>
      <w:proofErr w:type="spellStart"/>
      <w:r w:rsidRPr="00502C33">
        <w:rPr>
          <w:sz w:val="12"/>
        </w:rPr>
        <w:t>yuan</w:t>
      </w:r>
      <w:proofErr w:type="spellEnd"/>
      <w:r w:rsidRPr="00502C33">
        <w:rPr>
          <w:sz w:val="12"/>
        </w:rPr>
        <w:t xml:space="preserve"> becoming an international medium of exchange until it feels much more confident in its ability to handle the manifold currency problems that the US has grappled with for decades. Given all this, </w:t>
      </w:r>
      <w:r w:rsidRPr="001D0457">
        <w:rPr>
          <w:rStyle w:val="StyleUnderline"/>
          <w:highlight w:val="cyan"/>
        </w:rPr>
        <w:t>the US will remain the engine of global economic recovery for the foreseeable future</w:t>
      </w:r>
      <w:r w:rsidRPr="00502C33">
        <w:rPr>
          <w:sz w:val="12"/>
        </w:rPr>
        <w:t xml:space="preserve">, even though other countries must certainly help. </w:t>
      </w:r>
      <w:r w:rsidRPr="003B770D">
        <w:rPr>
          <w:rStyle w:val="StyleUnderline"/>
          <w:highlight w:val="green"/>
        </w:rPr>
        <w:t>This crisis began in the US - and</w:t>
      </w:r>
      <w:r w:rsidRPr="00502C33">
        <w:rPr>
          <w:rStyle w:val="StyleUnderline"/>
        </w:rPr>
        <w:t xml:space="preserve"> it </w:t>
      </w:r>
      <w:r w:rsidRPr="003B770D">
        <w:rPr>
          <w:rStyle w:val="StyleUnderline"/>
          <w:highlight w:val="green"/>
        </w:rPr>
        <w:t>is going to</w:t>
      </w:r>
      <w:r w:rsidRPr="00502C33">
        <w:rPr>
          <w:rStyle w:val="StyleUnderline"/>
        </w:rPr>
        <w:t xml:space="preserve"> have to </w:t>
      </w:r>
      <w:r w:rsidRPr="003B770D">
        <w:rPr>
          <w:rStyle w:val="StyleUnderline"/>
          <w:highlight w:val="green"/>
        </w:rPr>
        <w:t xml:space="preserve">be solved there </w:t>
      </w:r>
      <w:r w:rsidRPr="001D0457">
        <w:rPr>
          <w:rStyle w:val="StyleUnderline"/>
          <w:highlight w:val="cyan"/>
        </w:rPr>
        <w:t>too.</w:t>
      </w:r>
    </w:p>
    <w:p w:rsidR="00154D88" w:rsidRPr="00093287" w:rsidRDefault="00154D88" w:rsidP="00154D88">
      <w:pPr>
        <w:pStyle w:val="Heading4"/>
        <w:rPr>
          <w:rFonts w:cs="Times New Roman"/>
        </w:rPr>
      </w:pPr>
      <w:r w:rsidRPr="00093287">
        <w:rPr>
          <w:rFonts w:cs="Times New Roman"/>
        </w:rPr>
        <w:t>Econo</w:t>
      </w:r>
      <w:r>
        <w:rPr>
          <w:rFonts w:cs="Times New Roman"/>
        </w:rPr>
        <w:t xml:space="preserve">mic decline causes global war </w:t>
      </w:r>
    </w:p>
    <w:p w:rsidR="00154D88" w:rsidRPr="00093287" w:rsidRDefault="00154D88" w:rsidP="00154D88">
      <w:r w:rsidRPr="00093287">
        <w:rPr>
          <w:rStyle w:val="Style13ptBold"/>
        </w:rPr>
        <w:t>Royal 10</w:t>
      </w:r>
      <w:r w:rsidRPr="00093287">
        <w:t xml:space="preserve"> (</w:t>
      </w:r>
      <w:proofErr w:type="spellStart"/>
      <w:r w:rsidRPr="00093287">
        <w:t>Jedediah</w:t>
      </w:r>
      <w:proofErr w:type="spellEnd"/>
      <w:r w:rsidRPr="00093287">
        <w:t xml:space="preserve">,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w:t>
      </w:r>
      <w:proofErr w:type="spellStart"/>
      <w:r w:rsidRPr="00093287">
        <w:t>Brauer</w:t>
      </w:r>
      <w:proofErr w:type="spellEnd"/>
      <w:r w:rsidRPr="00093287">
        <w:t>, p. 213-215)</w:t>
      </w:r>
    </w:p>
    <w:p w:rsidR="00154D88" w:rsidRPr="00093287" w:rsidRDefault="00154D88" w:rsidP="00154D88"/>
    <w:p w:rsidR="00154D88" w:rsidRPr="00C40A88" w:rsidRDefault="00154D88" w:rsidP="00154D88">
      <w:pPr>
        <w:rPr>
          <w:sz w:val="12"/>
        </w:rPr>
      </w:pPr>
      <w:r w:rsidRPr="00C54D91">
        <w:rPr>
          <w:sz w:val="12"/>
        </w:rPr>
        <w:t>Less intuitive is how periods of</w:t>
      </w:r>
      <w:r w:rsidRPr="00C54D91">
        <w:rPr>
          <w:b/>
          <w:sz w:val="12"/>
        </w:rPr>
        <w:t xml:space="preserve"> </w:t>
      </w:r>
      <w:r w:rsidRPr="005447BA">
        <w:rPr>
          <w:rStyle w:val="Style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xml:space="preserve">. Political science literature has contributed a moderate degree of attention to the impact of economic decline and the security and </w:t>
      </w:r>
      <w:proofErr w:type="spellStart"/>
      <w:r w:rsidRPr="00C54D91">
        <w:rPr>
          <w:sz w:val="12"/>
        </w:rPr>
        <w:t>defence</w:t>
      </w:r>
      <w:proofErr w:type="spellEnd"/>
      <w:r w:rsidRPr="00C54D91">
        <w:rPr>
          <w:sz w:val="12"/>
        </w:rPr>
        <w:t xml:space="preserve"> </w:t>
      </w:r>
      <w:proofErr w:type="spellStart"/>
      <w:r w:rsidRPr="00C54D91">
        <w:rPr>
          <w:sz w:val="12"/>
        </w:rPr>
        <w:t>behaviour</w:t>
      </w:r>
      <w:proofErr w:type="spellEnd"/>
      <w:r w:rsidRPr="00C54D91">
        <w:rPr>
          <w:sz w:val="12"/>
        </w:rPr>
        <w:t xml:space="preserve"> of interdependent states. Research in this vein has been considered at systemic, dyadic and national levels. Several notable contributions follow. First, on the systemic level, </w:t>
      </w:r>
      <w:proofErr w:type="spellStart"/>
      <w:r w:rsidRPr="00C54D91">
        <w:rPr>
          <w:sz w:val="12"/>
        </w:rPr>
        <w:t>Pollins</w:t>
      </w:r>
      <w:proofErr w:type="spellEnd"/>
      <w:r w:rsidRPr="00C54D91">
        <w:rPr>
          <w:sz w:val="12"/>
        </w:rPr>
        <w:t xml:space="preserve"> (2008) advances </w:t>
      </w:r>
      <w:proofErr w:type="spellStart"/>
      <w:r w:rsidRPr="00C54D91">
        <w:rPr>
          <w:sz w:val="12"/>
        </w:rPr>
        <w:t>Modelski</w:t>
      </w:r>
      <w:proofErr w:type="spellEnd"/>
      <w:r w:rsidRPr="00C54D91">
        <w:rPr>
          <w:sz w:val="12"/>
        </w:rPr>
        <w:t xml:space="preserve"> and Thompson's (1996) work on leadership cycle theory, finding that</w:t>
      </w:r>
      <w:r w:rsidRPr="00C54D91">
        <w:rPr>
          <w:b/>
          <w:sz w:val="12"/>
        </w:rPr>
        <w:t xml:space="preserve"> </w:t>
      </w:r>
      <w:r w:rsidRPr="00C54D91">
        <w:rPr>
          <w:rStyle w:val="StyleUnderline"/>
        </w:rPr>
        <w:t xml:space="preserve">rhythms in the global economy are associated with the rise and fall of a pre-eminent power </w:t>
      </w:r>
      <w:r w:rsidRPr="00C54D91">
        <w:rPr>
          <w:rStyle w:val="StyleUnderline"/>
        </w:rPr>
        <w:lastRenderedPageBreak/>
        <w:t>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rFonts w:cs="Times New Roman"/>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5447BA">
        <w:rPr>
          <w:rStyle w:val="StyleUnderline"/>
          <w:highlight w:val="yellow"/>
        </w:rPr>
        <w:t>crises</w:t>
      </w:r>
      <w:r w:rsidRPr="00C54D91">
        <w:rPr>
          <w:rStyle w:val="StyleUnderline"/>
        </w:rPr>
        <w:t xml:space="preserve"> could </w:t>
      </w:r>
      <w:r w:rsidRPr="005447BA">
        <w:rPr>
          <w:rStyle w:val="StyleUnderline"/>
          <w:highlight w:val="yellow"/>
        </w:rPr>
        <w:t>usher</w:t>
      </w:r>
      <w:r w:rsidRPr="00C54D91">
        <w:rPr>
          <w:rStyle w:val="StyleUnderline"/>
        </w:rPr>
        <w:t xml:space="preserve"> in a </w:t>
      </w:r>
      <w:r w:rsidRPr="005447BA">
        <w:rPr>
          <w:rStyle w:val="StyleUnderline"/>
          <w:highlight w:val="yellow"/>
        </w:rPr>
        <w:t>redistribution of</w:t>
      </w:r>
      <w:r w:rsidRPr="00C54D91">
        <w:rPr>
          <w:rStyle w:val="StyleUnderline"/>
        </w:rPr>
        <w:t xml:space="preserve"> relative </w:t>
      </w:r>
      <w:r w:rsidRPr="005447BA">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proofErr w:type="spellStart"/>
      <w:r w:rsidRPr="00C54D91">
        <w:rPr>
          <w:sz w:val="12"/>
        </w:rPr>
        <w:t>Feaver</w:t>
      </w:r>
      <w:proofErr w:type="spellEnd"/>
      <w:r w:rsidRPr="00C54D91">
        <w:rPr>
          <w:sz w:val="12"/>
        </w:rPr>
        <w:t>,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w:t>
      </w:r>
      <w:proofErr w:type="spellStart"/>
      <w:r w:rsidRPr="00C54D91">
        <w:rPr>
          <w:sz w:val="12"/>
        </w:rPr>
        <w:t>Pollins</w:t>
      </w:r>
      <w:proofErr w:type="spellEnd"/>
      <w:r w:rsidRPr="00C54D91">
        <w:rPr>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5447BA">
        <w:rPr>
          <w:rStyle w:val="Style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Underline"/>
        </w:rPr>
        <w:t xml:space="preserve"> understanding economic conditions and security </w:t>
      </w:r>
      <w:proofErr w:type="spellStart"/>
      <w:r w:rsidRPr="005447BA">
        <w:rPr>
          <w:rStyle w:val="StyleUnderline"/>
          <w:highlight w:val="yellow"/>
        </w:rPr>
        <w:t>behaviour</w:t>
      </w:r>
      <w:proofErr w:type="spellEnd"/>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Underline"/>
          <w:highlight w:val="yellow"/>
        </w:rPr>
        <w:t>if</w:t>
      </w:r>
      <w:r w:rsidRPr="00C54D91">
        <w:rPr>
          <w:rStyle w:val="StyleUnderline"/>
        </w:rPr>
        <w:t xml:space="preserve"> the </w:t>
      </w:r>
      <w:r w:rsidRPr="005447BA">
        <w:rPr>
          <w:rStyle w:val="StyleUnderline"/>
          <w:highlight w:val="yellow"/>
        </w:rPr>
        <w:t>expectations of</w:t>
      </w:r>
      <w:r w:rsidRPr="00C54D91">
        <w:rPr>
          <w:rStyle w:val="StyleUnderline"/>
        </w:rPr>
        <w:t xml:space="preserve"> future </w:t>
      </w:r>
      <w:r w:rsidRPr="005447BA">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Underline"/>
        </w:rPr>
        <w:t>, as states will be inclined to use force to gain access to those resources</w:t>
      </w:r>
      <w:r w:rsidRPr="00C54D91">
        <w:rPr>
          <w:rStyle w:val="Heading3Char"/>
          <w:rFonts w:cs="Times New Roman"/>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Underline"/>
        </w:rPr>
        <w:t xml:space="preserve">others have considered the link between economic decline and external armed conflict at a national level. </w:t>
      </w:r>
      <w:proofErr w:type="spellStart"/>
      <w:r w:rsidRPr="00C54D91">
        <w:rPr>
          <w:rStyle w:val="StyleUnderline"/>
        </w:rPr>
        <w:t>Blomberg</w:t>
      </w:r>
      <w:proofErr w:type="spellEnd"/>
      <w:r w:rsidRPr="00C54D91">
        <w:rPr>
          <w:rStyle w:val="StyleUnderline"/>
        </w:rPr>
        <w:t xml:space="preserve">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Underline"/>
          <w:highlight w:val="yellow"/>
        </w:rPr>
        <w:t>between</w:t>
      </w:r>
      <w:r w:rsidRPr="00C54D91">
        <w:rPr>
          <w:rStyle w:val="Style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xml:space="preserve">. They write: The linkages between internal and external conflict and prosperity are strong and mutually reinforcing. Economic conflict tends to spawn internal conflict, which in turn returns the </w:t>
      </w:r>
      <w:proofErr w:type="spellStart"/>
      <w:r w:rsidRPr="00C54D91">
        <w:rPr>
          <w:sz w:val="12"/>
        </w:rPr>
        <w:t>favour</w:t>
      </w:r>
      <w:proofErr w:type="spellEnd"/>
      <w:r w:rsidRPr="00C54D91">
        <w:rPr>
          <w:sz w:val="12"/>
        </w:rPr>
        <w:t>. Moreover, the</w:t>
      </w:r>
      <w:r w:rsidRPr="00C54D91">
        <w:rPr>
          <w:b/>
          <w:sz w:val="12"/>
        </w:rPr>
        <w:t xml:space="preserve"> </w:t>
      </w:r>
      <w:r w:rsidRPr="00C54D91">
        <w:rPr>
          <w:rStyle w:val="StyleUnderline"/>
        </w:rPr>
        <w:t xml:space="preserve">presence of a </w:t>
      </w:r>
      <w:r w:rsidRPr="005447BA">
        <w:rPr>
          <w:rStyle w:val="StyleUnderline"/>
          <w:highlight w:val="yellow"/>
        </w:rPr>
        <w:t>recession</w:t>
      </w:r>
      <w:r w:rsidRPr="00C54D91">
        <w:rPr>
          <w:rStyle w:val="StyleUnderline"/>
        </w:rPr>
        <w:t xml:space="preserve"> tends to </w:t>
      </w:r>
      <w:r w:rsidRPr="005447BA">
        <w:rPr>
          <w:rStyle w:val="Emphasis"/>
          <w:highlight w:val="yellow"/>
        </w:rPr>
        <w:t>amplify the extent</w:t>
      </w:r>
      <w:r w:rsidRPr="005447BA">
        <w:rPr>
          <w:rStyle w:val="StyleUnderline"/>
          <w:highlight w:val="yellow"/>
        </w:rPr>
        <w:t xml:space="preserve"> to which</w:t>
      </w:r>
      <w:r w:rsidRPr="00C54D91">
        <w:rPr>
          <w:rStyle w:val="StyleUnderline"/>
        </w:rPr>
        <w:t xml:space="preserve"> international and external </w:t>
      </w:r>
      <w:r w:rsidRPr="005447BA">
        <w:rPr>
          <w:rStyle w:val="StyleUnderline"/>
          <w:highlight w:val="yellow"/>
        </w:rPr>
        <w:t>conflicts self-reinforce</w:t>
      </w:r>
      <w:r w:rsidRPr="00C54D91">
        <w:rPr>
          <w:rStyle w:val="StyleUnderline"/>
        </w:rPr>
        <w:t xml:space="preserve"> each other</w:t>
      </w:r>
      <w:r w:rsidRPr="00C54D91">
        <w:rPr>
          <w:b/>
          <w:sz w:val="12"/>
        </w:rPr>
        <w:t>. (</w:t>
      </w:r>
      <w:proofErr w:type="spellStart"/>
      <w:r w:rsidRPr="00C54D91">
        <w:rPr>
          <w:sz w:val="12"/>
        </w:rPr>
        <w:t>Blomberg</w:t>
      </w:r>
      <w:proofErr w:type="spellEnd"/>
      <w:r w:rsidRPr="00C54D91">
        <w:rPr>
          <w:sz w:val="12"/>
        </w:rPr>
        <w:t xml:space="preserve">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proofErr w:type="spellStart"/>
      <w:r w:rsidRPr="00C54D91">
        <w:rPr>
          <w:sz w:val="12"/>
        </w:rPr>
        <w:t>Blomberg</w:t>
      </w:r>
      <w:proofErr w:type="spellEnd"/>
      <w:r w:rsidRPr="00C54D91">
        <w:rPr>
          <w:sz w:val="12"/>
        </w:rPr>
        <w:t xml:space="preserve">, Hess, &amp; </w:t>
      </w:r>
      <w:proofErr w:type="spellStart"/>
      <w:r w:rsidRPr="00C54D91">
        <w:rPr>
          <w:sz w:val="12"/>
        </w:rPr>
        <w:t>Weerapana</w:t>
      </w:r>
      <w:proofErr w:type="spellEnd"/>
      <w:r w:rsidRPr="00C54D91">
        <w:rPr>
          <w:sz w:val="12"/>
        </w:rPr>
        <w:t>,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5447BA">
        <w:rPr>
          <w:rStyle w:val="StyleUnderline"/>
          <w:highlight w:val="yellow"/>
        </w:rPr>
        <w:t>Diversionary theory" suggests</w:t>
      </w:r>
      <w:r w:rsidRPr="00C54D91">
        <w:rPr>
          <w:b/>
          <w:sz w:val="12"/>
        </w:rPr>
        <w:t xml:space="preserve"> that, </w:t>
      </w:r>
      <w:r w:rsidRPr="005447BA">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5447BA">
        <w:rPr>
          <w:rStyle w:val="StyleUnderline"/>
          <w:highlight w:val="yellow"/>
        </w:rPr>
        <w:t>governments have</w:t>
      </w:r>
      <w:r w:rsidRPr="00C54D91">
        <w:rPr>
          <w:rStyle w:val="StyleUnderline"/>
        </w:rPr>
        <w:t xml:space="preserve"> increased </w:t>
      </w:r>
      <w:r w:rsidRPr="005447BA">
        <w:rPr>
          <w:rStyle w:val="Style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w:t>
      </w:r>
      <w:proofErr w:type="spellStart"/>
      <w:r w:rsidRPr="00C54D91">
        <w:rPr>
          <w:sz w:val="12"/>
        </w:rPr>
        <w:t>DeRouen</w:t>
      </w:r>
      <w:proofErr w:type="spellEnd"/>
      <w:r w:rsidRPr="00C54D91">
        <w:rPr>
          <w:sz w:val="12"/>
        </w:rPr>
        <w:t xml:space="preserve"> (1995). </w:t>
      </w:r>
      <w:proofErr w:type="gramStart"/>
      <w:r w:rsidRPr="00C54D91">
        <w:rPr>
          <w:sz w:val="12"/>
        </w:rPr>
        <w:t>and</w:t>
      </w:r>
      <w:proofErr w:type="gramEnd"/>
      <w:r w:rsidRPr="00C54D91">
        <w:rPr>
          <w:sz w:val="12"/>
        </w:rPr>
        <w:t xml:space="preserve"> </w:t>
      </w:r>
      <w:proofErr w:type="spellStart"/>
      <w:r w:rsidRPr="00C54D91">
        <w:rPr>
          <w:sz w:val="12"/>
        </w:rPr>
        <w:t>Blomberg</w:t>
      </w:r>
      <w:proofErr w:type="spellEnd"/>
      <w:r w:rsidRPr="00C54D91">
        <w:rPr>
          <w:sz w:val="12"/>
        </w:rPr>
        <w:t xml:space="preserve">, Hess, and Thacker (2006) find supporting evidence showing that economic decline and use of force are at least indirectly correlated. </w:t>
      </w:r>
      <w:proofErr w:type="spellStart"/>
      <w:r w:rsidRPr="00C54D91">
        <w:rPr>
          <w:sz w:val="12"/>
        </w:rPr>
        <w:t>Gelpi</w:t>
      </w:r>
      <w:proofErr w:type="spellEnd"/>
      <w:r w:rsidRPr="00C54D91">
        <w:rPr>
          <w:sz w:val="12"/>
        </w:rPr>
        <w:t xml:space="preserve">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 xml:space="preserve">to lack of domestic support. </w:t>
      </w:r>
      <w:proofErr w:type="spellStart"/>
      <w:r w:rsidRPr="00C54D91">
        <w:rPr>
          <w:sz w:val="12"/>
        </w:rPr>
        <w:t>DeRouen</w:t>
      </w:r>
      <w:proofErr w:type="spellEnd"/>
      <w:r w:rsidRPr="00C54D91">
        <w:rPr>
          <w:sz w:val="12"/>
        </w:rPr>
        <w:t xml:space="preserve"> (2000) has provided evidence showing that</w:t>
      </w:r>
      <w:r w:rsidRPr="00C54D91">
        <w:rPr>
          <w:b/>
          <w:sz w:val="12"/>
        </w:rPr>
        <w:t xml:space="preserve"> </w:t>
      </w:r>
      <w:r w:rsidRPr="00C54D91">
        <w:rPr>
          <w:rStyle w:val="StyleUnderline"/>
        </w:rPr>
        <w:t xml:space="preserve">periods of </w:t>
      </w:r>
      <w:r w:rsidRPr="005447BA">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 xml:space="preserve">.5 </w:t>
      </w:r>
      <w:proofErr w:type="gramStart"/>
      <w:r w:rsidRPr="00C54D91">
        <w:rPr>
          <w:sz w:val="12"/>
        </w:rPr>
        <w:t>This</w:t>
      </w:r>
      <w:proofErr w:type="gramEnd"/>
      <w:r w:rsidRPr="00C54D91">
        <w:rPr>
          <w:sz w:val="12"/>
        </w:rPr>
        <w:t xml:space="preserve"> implied connection between integration, crises and armed conflict has not featured prominently in the economic-security debate and deserves more attention.</w:t>
      </w:r>
      <w:r w:rsidRPr="000863CA">
        <w:rPr>
          <w:sz w:val="12"/>
        </w:rPr>
        <w:t xml:space="preserve"> </w:t>
      </w:r>
    </w:p>
    <w:p w:rsidR="00154D88" w:rsidRPr="00615EA5" w:rsidRDefault="00154D88" w:rsidP="00154D88">
      <w:pPr>
        <w:pStyle w:val="Heading4"/>
        <w:rPr>
          <w:rFonts w:eastAsia="SimSun"/>
          <w:lang w:eastAsia="zh-CN"/>
        </w:rPr>
      </w:pPr>
      <w:r>
        <w:rPr>
          <w:rFonts w:eastAsia="SimSun"/>
          <w:lang w:eastAsia="zh-CN"/>
        </w:rPr>
        <w:t>That escalates to e</w:t>
      </w:r>
      <w:r w:rsidRPr="00615EA5">
        <w:rPr>
          <w:rFonts w:eastAsia="SimSun"/>
          <w:lang w:eastAsia="zh-CN"/>
        </w:rPr>
        <w:t>xtinction</w:t>
      </w:r>
    </w:p>
    <w:p w:rsidR="00154D88" w:rsidRPr="00615EA5" w:rsidRDefault="00154D88" w:rsidP="00154D88">
      <w:pPr>
        <w:rPr>
          <w:rFonts w:eastAsia="SimSun"/>
          <w:szCs w:val="24"/>
          <w:lang w:eastAsia="zh-CN"/>
        </w:rPr>
      </w:pPr>
      <w:proofErr w:type="spellStart"/>
      <w:r w:rsidRPr="005168AF">
        <w:rPr>
          <w:rStyle w:val="Style13ptBold"/>
        </w:rPr>
        <w:t>Auslin</w:t>
      </w:r>
      <w:proofErr w:type="spellEnd"/>
      <w:r w:rsidRPr="005168AF">
        <w:rPr>
          <w:rStyle w:val="Style13ptBold"/>
        </w:rPr>
        <w:t xml:space="preserve"> 9</w:t>
      </w:r>
      <w:r w:rsidRPr="00615EA5">
        <w:rPr>
          <w:rFonts w:eastAsia="SimSun"/>
          <w:szCs w:val="24"/>
          <w:lang w:eastAsia="zh-CN"/>
        </w:rPr>
        <w:t xml:space="preserve"> (Michael, Resident Scholar – American Enterprise Institute, and Desmond </w:t>
      </w:r>
      <w:proofErr w:type="spellStart"/>
      <w:r w:rsidRPr="00615EA5">
        <w:rPr>
          <w:rFonts w:eastAsia="SimSun"/>
          <w:szCs w:val="24"/>
          <w:lang w:eastAsia="zh-CN"/>
        </w:rPr>
        <w:t>Lachman</w:t>
      </w:r>
      <w:proofErr w:type="spellEnd"/>
      <w:r w:rsidRPr="00615EA5">
        <w:rPr>
          <w:rFonts w:eastAsia="SimSun"/>
          <w:szCs w:val="24"/>
          <w:lang w:eastAsia="zh-CN"/>
        </w:rPr>
        <w:t xml:space="preserve"> – Resident Fellow – American Enterprise Institute, “The Global Economy Unravels”, Forbes, 3-6, http://www.aei.org/article/100187)</w:t>
      </w:r>
    </w:p>
    <w:p w:rsidR="00154D88" w:rsidRPr="00615EA5" w:rsidRDefault="00154D88" w:rsidP="00154D88">
      <w:pPr>
        <w:rPr>
          <w:rFonts w:eastAsia="SimSun"/>
          <w:szCs w:val="24"/>
          <w:lang w:eastAsia="zh-CN"/>
        </w:rPr>
      </w:pPr>
    </w:p>
    <w:p w:rsidR="00154D88" w:rsidRDefault="00154D88" w:rsidP="00154D88">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615EA5">
        <w:rPr>
          <w:rFonts w:eastAsia="SimSun"/>
          <w:bCs/>
          <w:szCs w:val="26"/>
          <w:highlight w:val="yellow"/>
          <w:u w:val="single"/>
          <w:bdr w:val="single" w:sz="4" w:space="0" w:color="auto"/>
          <w:lang w:eastAsia="zh-CN"/>
        </w:rPr>
        <w:t>global chaos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followed</w:t>
      </w:r>
      <w:r w:rsidRPr="00615EA5">
        <w:rPr>
          <w:rFonts w:eastAsia="SimSun"/>
          <w:bCs/>
          <w:szCs w:val="26"/>
          <w:u w:val="single"/>
          <w:lang w:eastAsia="zh-CN"/>
        </w:rPr>
        <w:t xml:space="preserve"> hard on </w:t>
      </w:r>
      <w:r w:rsidRPr="00615EA5">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sustained </w:t>
      </w:r>
      <w:r w:rsidRPr="00615EA5">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615EA5">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615EA5">
        <w:rPr>
          <w:rFonts w:eastAsia="SimSun"/>
          <w:bCs/>
          <w:szCs w:val="26"/>
          <w:highlight w:val="yellow"/>
          <w:u w:val="single"/>
          <w:lang w:eastAsia="zh-CN"/>
        </w:rPr>
        <w:t xml:space="preserve">wide-scale repression inside </w:t>
      </w:r>
      <w:smartTag w:uri="urn:schemas-microsoft-com:office:smarttags" w:element="country-region">
        <w:r w:rsidRPr="00615EA5">
          <w:rPr>
            <w:rFonts w:eastAsia="SimSun"/>
            <w:bCs/>
            <w:szCs w:val="26"/>
            <w:highlight w:val="yellow"/>
            <w:u w:val="single"/>
            <w:lang w:eastAsia="zh-CN"/>
          </w:rPr>
          <w:t>Russia</w:t>
        </w:r>
      </w:smartTag>
      <w:r w:rsidRPr="00615EA5">
        <w:rPr>
          <w:rFonts w:eastAsia="SimSun"/>
          <w:bCs/>
          <w:szCs w:val="26"/>
          <w:highlight w:val="yellow"/>
          <w:u w:val="single"/>
          <w:lang w:eastAsia="zh-CN"/>
        </w:rPr>
        <w:t>, along with a</w:t>
      </w:r>
      <w:r w:rsidRPr="00615EA5">
        <w:rPr>
          <w:rFonts w:eastAsia="SimSun"/>
          <w:sz w:val="16"/>
          <w:szCs w:val="24"/>
          <w:lang w:eastAsia="zh-CN"/>
        </w:rPr>
        <w:t xml:space="preserve"> continuing </w:t>
      </w:r>
      <w:r w:rsidRPr="00615EA5">
        <w:rPr>
          <w:rFonts w:eastAsia="SimSun"/>
          <w:bCs/>
          <w:szCs w:val="26"/>
          <w:highlight w:val="yellow"/>
          <w:u w:val="single"/>
          <w:lang w:eastAsia="zh-CN"/>
        </w:rPr>
        <w:t>threatening posture toward</w:t>
      </w:r>
      <w:r w:rsidRPr="00615EA5">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615EA5">
        <w:rPr>
          <w:rFonts w:eastAsia="SimSun"/>
          <w:bCs/>
          <w:szCs w:val="26"/>
          <w:highlight w:val="yellow"/>
          <w:u w:val="single"/>
          <w:lang w:eastAsia="zh-CN"/>
        </w:rPr>
        <w:t>neighbors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w:t>
      </w:r>
      <w:r w:rsidRPr="00615EA5">
        <w:rPr>
          <w:rFonts w:eastAsia="SimSun"/>
          <w:sz w:val="16"/>
          <w:szCs w:val="24"/>
          <w:lang w:eastAsia="zh-CN"/>
        </w:rPr>
        <w:lastRenderedPageBreak/>
        <w:t xml:space="preserve">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615EA5">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615EA5">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615EA5">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prolonged </w:t>
      </w:r>
      <w:r w:rsidRPr="00615EA5">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615EA5">
        <w:rPr>
          <w:rFonts w:eastAsia="SimSun"/>
          <w:bCs/>
          <w:szCs w:val="26"/>
          <w:highlight w:val="yellow"/>
          <w:u w:val="single"/>
          <w:lang w:eastAsia="zh-CN"/>
        </w:rPr>
        <w:t>collapse</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 xml:space="preserve">would </w:t>
      </w:r>
      <w:r w:rsidRPr="00615EA5">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615EA5">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615EA5">
        <w:rPr>
          <w:rFonts w:eastAsia="SimSun"/>
          <w:bCs/>
          <w:szCs w:val="26"/>
          <w:highlight w:val="yellow"/>
          <w:u w:val="single"/>
          <w:lang w:eastAsia="zh-CN"/>
        </w:rPr>
        <w:t xml:space="preserve">disputes in </w:t>
      </w:r>
      <w:r w:rsidRPr="00615EA5">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615EA5">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615EA5">
        <w:rPr>
          <w:rFonts w:eastAsia="SimSun"/>
          <w:bCs/>
          <w:szCs w:val="26"/>
          <w:highlight w:val="yellow"/>
          <w:u w:val="single"/>
          <w:lang w:eastAsia="zh-CN"/>
        </w:rPr>
        <w:t xml:space="preserve">small explosions that coalesce into a </w:t>
      </w:r>
      <w:r w:rsidRPr="00615EA5">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rsidR="00664046" w:rsidRPr="00664046" w:rsidRDefault="00664046" w:rsidP="00664046"/>
    <w:p w:rsidR="001D1C0A" w:rsidRDefault="001D1C0A" w:rsidP="001D1C0A">
      <w:pPr>
        <w:pStyle w:val="Heading3"/>
      </w:pPr>
      <w:r>
        <w:lastRenderedPageBreak/>
        <w:t>Internals – Growth – A2: Aquaculture Insufficient</w:t>
      </w:r>
    </w:p>
    <w:p w:rsidR="001D1C0A" w:rsidRDefault="001D1C0A" w:rsidP="001D1C0A">
      <w:pPr>
        <w:pStyle w:val="Heading4"/>
      </w:pPr>
      <w:r>
        <w:t>Aquaculture solves economic decline</w:t>
      </w:r>
    </w:p>
    <w:p w:rsidR="001D1C0A" w:rsidRPr="003B1881" w:rsidRDefault="001D1C0A" w:rsidP="001D1C0A">
      <w:r>
        <w:t xml:space="preserve">Thierry </w:t>
      </w:r>
      <w:r w:rsidRPr="003B1881">
        <w:rPr>
          <w:rStyle w:val="Style13ptBold"/>
        </w:rPr>
        <w:t>Chopin</w:t>
      </w:r>
      <w:r>
        <w:t>, Pr</w:t>
      </w:r>
      <w:r w:rsidRPr="003B1881">
        <w:t>ofessor in the Biology Department at the University of New Brunswick in Saint John, 08/</w:t>
      </w:r>
      <w:r>
        <w:rPr>
          <w:rStyle w:val="Style13ptBold"/>
        </w:rPr>
        <w:t xml:space="preserve"> </w:t>
      </w:r>
      <w:r w:rsidRPr="003B1881">
        <w:rPr>
          <w:rStyle w:val="Style13ptBold"/>
        </w:rPr>
        <w:t>2006</w:t>
      </w:r>
      <w:r>
        <w:rPr>
          <w:rStyle w:val="Style13ptBold"/>
        </w:rPr>
        <w:t xml:space="preserve">, </w:t>
      </w:r>
      <w:r w:rsidRPr="003B1881">
        <w:t>“</w:t>
      </w:r>
      <w:r>
        <w:t xml:space="preserve">Integrated Multi-Trophic Aquaculture What it is, and why you should care….. </w:t>
      </w:r>
      <w:proofErr w:type="gramStart"/>
      <w:r>
        <w:t>and</w:t>
      </w:r>
      <w:proofErr w:type="gramEnd"/>
      <w:r>
        <w:t xml:space="preserve"> don’t confuse it with </w:t>
      </w:r>
      <w:proofErr w:type="spellStart"/>
      <w:r>
        <w:t>polyculture</w:t>
      </w:r>
      <w:proofErr w:type="spellEnd"/>
      <w:r>
        <w:t>”</w:t>
      </w:r>
      <w:r w:rsidRPr="003B1881">
        <w:t xml:space="preserve"> http://www2.unb.ca/chopinlab/articles/files/Northern%20Aquaculture%20IMTA%20July%2006.pdf</w:t>
      </w:r>
    </w:p>
    <w:p w:rsidR="00664046" w:rsidRPr="00D60DD2" w:rsidRDefault="001D1C0A" w:rsidP="00664046">
      <w:pPr>
        <w:rPr>
          <w:sz w:val="14"/>
        </w:rPr>
      </w:pPr>
      <w:r w:rsidRPr="0051539E">
        <w:rPr>
          <w:sz w:val="14"/>
        </w:rPr>
        <w:t>What is quite remarkable is that we are doing nothing more than recreating a simplified, cultivated ecosystem that is in balance with its surroundings instead of introducing a biomass of a certain type we think we can cultivate in isolation of everything else. Moreover</w:t>
      </w:r>
      <w:r w:rsidRPr="003B1881">
        <w:rPr>
          <w:rStyle w:val="StyleUnderline"/>
        </w:rPr>
        <w:t xml:space="preserve">, </w:t>
      </w:r>
      <w:r w:rsidRPr="00387648">
        <w:rPr>
          <w:rStyle w:val="StyleUnderline"/>
          <w:highlight w:val="yellow"/>
        </w:rPr>
        <w:t>IMTA goes beyond environmental sustainability; it provides economic diversification and reduces economic risk</w:t>
      </w:r>
      <w:r w:rsidRPr="003B1881">
        <w:rPr>
          <w:rStyle w:val="StyleUnderline"/>
        </w:rPr>
        <w:t xml:space="preserve"> </w:t>
      </w:r>
      <w:r w:rsidRPr="0051539E">
        <w:rPr>
          <w:sz w:val="14"/>
        </w:rPr>
        <w:t>when the appropriate species are chosen</w:t>
      </w:r>
      <w:r w:rsidRPr="0051539E">
        <w:rPr>
          <w:sz w:val="14"/>
          <w:highlight w:val="yellow"/>
        </w:rPr>
        <w:t xml:space="preserve">, </w:t>
      </w:r>
      <w:r w:rsidRPr="00387648">
        <w:rPr>
          <w:rStyle w:val="StyleUnderline"/>
          <w:highlight w:val="yellow"/>
        </w:rPr>
        <w:t>and it increases the acceptability of the overall aquaculture sector by using practices evaluated as responsible by the industry</w:t>
      </w:r>
      <w:r w:rsidRPr="0051539E">
        <w:rPr>
          <w:sz w:val="14"/>
        </w:rPr>
        <w:t xml:space="preserve">, the </w:t>
      </w:r>
      <w:proofErr w:type="spellStart"/>
      <w:r w:rsidRPr="0051539E">
        <w:rPr>
          <w:sz w:val="14"/>
        </w:rPr>
        <w:t>regurendered</w:t>
      </w:r>
      <w:proofErr w:type="spellEnd"/>
      <w:r w:rsidRPr="0051539E">
        <w:rPr>
          <w:sz w:val="14"/>
        </w:rPr>
        <w:t xml:space="preserve"> by extractive </w:t>
      </w:r>
      <w:proofErr w:type="spellStart"/>
      <w:r w:rsidRPr="0051539E">
        <w:rPr>
          <w:sz w:val="14"/>
        </w:rPr>
        <w:t>biofiltering</w:t>
      </w:r>
      <w:proofErr w:type="spellEnd"/>
      <w:r w:rsidRPr="0051539E">
        <w:rPr>
          <w:sz w:val="14"/>
        </w:rPr>
        <w:t xml:space="preserve"> organisms (for example, in Denmark, the cost of remediating one kilogram of nitrogen is estimated at 33</w:t>
      </w:r>
      <w:r w:rsidRPr="003B1881">
        <w:rPr>
          <w:rStyle w:val="StyleUnderline"/>
        </w:rPr>
        <w:t xml:space="preserve">). </w:t>
      </w:r>
      <w:r w:rsidRPr="00387648">
        <w:rPr>
          <w:rStyle w:val="StyleUnderline"/>
          <w:highlight w:val="yellow"/>
        </w:rPr>
        <w:t xml:space="preserve">The introduction of a nutrient tax, or its exemption through the implementation of </w:t>
      </w:r>
      <w:proofErr w:type="spellStart"/>
      <w:r w:rsidRPr="00387648">
        <w:rPr>
          <w:rStyle w:val="StyleUnderline"/>
          <w:highlight w:val="yellow"/>
        </w:rPr>
        <w:t>bioremediative</w:t>
      </w:r>
      <w:proofErr w:type="spellEnd"/>
      <w:r w:rsidRPr="00387648">
        <w:rPr>
          <w:rStyle w:val="StyleUnderline"/>
          <w:highlight w:val="yellow"/>
        </w:rPr>
        <w:t xml:space="preserve"> practices (nutrient credits), would make the economic validity of the IMTA approach even more obvious</w:t>
      </w:r>
      <w:r w:rsidRPr="0051539E">
        <w:rPr>
          <w:sz w:val="14"/>
        </w:rPr>
        <w:t>. Based solely on the value of the crops we are adding to our IMTA system, we have calculated that if 80% of the salmon farms in New Brunswick are suitable for IMTA and two-thirds are in production at any one time, adding kelps and mussels to the operations would generate CDN$44.6 million in extra revenues and create 207 jobs.</w:t>
      </w:r>
    </w:p>
    <w:p w:rsidR="00837508" w:rsidRDefault="00837508" w:rsidP="00837508">
      <w:pPr>
        <w:pStyle w:val="Heading3"/>
      </w:pPr>
      <w:r>
        <w:lastRenderedPageBreak/>
        <w:t>Impact – Econ – A2: No War</w:t>
      </w:r>
    </w:p>
    <w:p w:rsidR="00837508" w:rsidRPr="00051AD7" w:rsidRDefault="00837508" w:rsidP="00837508">
      <w:pPr>
        <w:pStyle w:val="Heading4"/>
      </w:pPr>
      <w:r>
        <w:t>Perception alone causes global instability</w:t>
      </w:r>
    </w:p>
    <w:p w:rsidR="00837508" w:rsidRDefault="00837508" w:rsidP="00837508">
      <w:r>
        <w:t xml:space="preserve">Harold </w:t>
      </w:r>
      <w:r w:rsidRPr="00051AD7">
        <w:rPr>
          <w:rStyle w:val="Style13ptBold"/>
        </w:rPr>
        <w:t>James</w:t>
      </w:r>
      <w:r>
        <w:t xml:space="preserve"> 7/3/</w:t>
      </w:r>
      <w:r w:rsidRPr="00051AD7">
        <w:rPr>
          <w:rStyle w:val="Style13ptBold"/>
        </w:rPr>
        <w:t>13</w:t>
      </w:r>
      <w:r>
        <w:t xml:space="preserve"> (Professor of History and International Affairs at Princeton University and Professor of History at the European University Institute, Florence, project syndicate, “financial crisis and war” http://www.project-syndicate.org/commentary/financial-crisis-and-war-by-harold-james#6ObpMZcq3uXv7puL.99)</w:t>
      </w:r>
    </w:p>
    <w:p w:rsidR="00837508" w:rsidRPr="00051AD7" w:rsidRDefault="00837508" w:rsidP="00837508"/>
    <w:p w:rsidR="00837508" w:rsidRDefault="00837508" w:rsidP="00837508">
      <w:pPr>
        <w:rPr>
          <w:rStyle w:val="Emphasis"/>
        </w:rPr>
      </w:pPr>
      <w:r w:rsidRPr="00051AD7">
        <w:rPr>
          <w:sz w:val="10"/>
        </w:rPr>
        <w:t xml:space="preserve">The approach of the hundredth anniversary of the outbreak of World War I in 1914 has jolted politicians and commentators worried by the fragility of current global political and economic arrangements. Indeed, Luxembourg’s prime minister, Jean-Claude </w:t>
      </w:r>
      <w:proofErr w:type="spellStart"/>
      <w:r w:rsidRPr="00051AD7">
        <w:rPr>
          <w:sz w:val="10"/>
        </w:rPr>
        <w:t>Juncker</w:t>
      </w:r>
      <w:proofErr w:type="spellEnd"/>
      <w:r w:rsidRPr="00051AD7">
        <w:rPr>
          <w:sz w:val="10"/>
        </w:rPr>
        <w:t xml:space="preserve">, recently argued that Europe’s growing north-south polarization has set the continent back by a century. </w:t>
      </w:r>
      <w:r w:rsidRPr="00004BA7">
        <w:rPr>
          <w:rStyle w:val="StyleUnderline"/>
          <w:highlight w:val="yellow"/>
        </w:rPr>
        <w:t>The</w:t>
      </w:r>
      <w:r w:rsidRPr="00051AD7">
        <w:rPr>
          <w:rStyle w:val="StyleUnderline"/>
        </w:rPr>
        <w:t xml:space="preserve"> lessons of </w:t>
      </w:r>
      <w:r w:rsidRPr="00004BA7">
        <w:rPr>
          <w:rStyle w:val="StyleUnderline"/>
          <w:highlight w:val="yellow"/>
        </w:rPr>
        <w:t>1914</w:t>
      </w:r>
      <w:r w:rsidRPr="00051AD7">
        <w:rPr>
          <w:rStyle w:val="StyleUnderline"/>
        </w:rPr>
        <w:t xml:space="preserve"> are about more</w:t>
      </w:r>
      <w:r w:rsidRPr="00051AD7">
        <w:rPr>
          <w:sz w:val="10"/>
        </w:rPr>
        <w:t xml:space="preserve"> </w:t>
      </w:r>
      <w:r w:rsidRPr="00D44808">
        <w:rPr>
          <w:rStyle w:val="StyleUnderline"/>
        </w:rPr>
        <w:t>than</w:t>
      </w:r>
      <w:r w:rsidRPr="00051AD7">
        <w:rPr>
          <w:sz w:val="10"/>
        </w:rPr>
        <w:t xml:space="preserve"> simply the dangers of </w:t>
      </w:r>
      <w:r w:rsidRPr="00051AD7">
        <w:rPr>
          <w:rStyle w:val="StyleUnderline"/>
        </w:rPr>
        <w:t>national animosities.</w:t>
      </w:r>
      <w:r w:rsidRPr="00051AD7">
        <w:rPr>
          <w:sz w:val="10"/>
        </w:rPr>
        <w:t xml:space="preserve"> </w:t>
      </w:r>
      <w:r w:rsidRPr="00051AD7">
        <w:rPr>
          <w:rStyle w:val="StyleUnderline"/>
        </w:rPr>
        <w:t xml:space="preserve">The </w:t>
      </w:r>
      <w:r w:rsidRPr="00004BA7">
        <w:rPr>
          <w:rStyle w:val="StyleUnderline"/>
          <w:highlight w:val="yellow"/>
        </w:rPr>
        <w:t>origins</w:t>
      </w:r>
      <w:r w:rsidRPr="00051AD7">
        <w:rPr>
          <w:rStyle w:val="StyleUnderline"/>
        </w:rPr>
        <w:t xml:space="preserve"> </w:t>
      </w:r>
      <w:r w:rsidRPr="00004BA7">
        <w:rPr>
          <w:rStyle w:val="StyleUnderline"/>
          <w:highlight w:val="yellow"/>
        </w:rPr>
        <w:t>of</w:t>
      </w:r>
      <w:r w:rsidRPr="00051AD7">
        <w:rPr>
          <w:rStyle w:val="StyleUnderline"/>
        </w:rPr>
        <w:t xml:space="preserve"> the Great </w:t>
      </w:r>
      <w:r w:rsidRPr="00004BA7">
        <w:rPr>
          <w:rStyle w:val="StyleUnderline"/>
          <w:highlight w:val="yellow"/>
        </w:rPr>
        <w:t>War</w:t>
      </w:r>
      <w:r w:rsidRPr="00051AD7">
        <w:rPr>
          <w:rStyle w:val="StyleUnderline"/>
        </w:rPr>
        <w:t xml:space="preserve"> </w:t>
      </w:r>
      <w:r w:rsidRPr="00004BA7">
        <w:rPr>
          <w:rStyle w:val="StyleUnderline"/>
          <w:highlight w:val="yellow"/>
        </w:rPr>
        <w:t>include</w:t>
      </w:r>
      <w:r w:rsidRPr="00051AD7">
        <w:rPr>
          <w:rStyle w:val="StyleUnderline"/>
        </w:rPr>
        <w:t xml:space="preserve"> a </w:t>
      </w:r>
      <w:r w:rsidRPr="00051AD7">
        <w:rPr>
          <w:sz w:val="10"/>
        </w:rPr>
        <w:t xml:space="preserve">fascinating </w:t>
      </w:r>
      <w:r w:rsidRPr="00004BA7">
        <w:rPr>
          <w:rStyle w:val="StyleUnderline"/>
          <w:highlight w:val="yellow"/>
        </w:rPr>
        <w:t>precedent concerning</w:t>
      </w:r>
      <w:r w:rsidRPr="00051AD7">
        <w:rPr>
          <w:rStyle w:val="StyleUnderline"/>
        </w:rPr>
        <w:t xml:space="preserve"> </w:t>
      </w:r>
      <w:r w:rsidRPr="00004BA7">
        <w:rPr>
          <w:rStyle w:val="StyleUnderline"/>
          <w:highlight w:val="yellow"/>
        </w:rPr>
        <w:t xml:space="preserve">how </w:t>
      </w:r>
      <w:r w:rsidRPr="00004BA7">
        <w:rPr>
          <w:rStyle w:val="Emphasis"/>
          <w:highlight w:val="yellow"/>
        </w:rPr>
        <w:t>financial globalization can become</w:t>
      </w:r>
      <w:r w:rsidRPr="00051AD7">
        <w:rPr>
          <w:rStyle w:val="Emphasis"/>
        </w:rPr>
        <w:t xml:space="preserve"> the equivalent of </w:t>
      </w:r>
      <w:r w:rsidRPr="00004BA7">
        <w:rPr>
          <w:rStyle w:val="Emphasis"/>
          <w:highlight w:val="yellow"/>
        </w:rPr>
        <w:t>a national arms race</w:t>
      </w:r>
      <w:r w:rsidRPr="00051AD7">
        <w:rPr>
          <w:sz w:val="10"/>
        </w:rPr>
        <w:t xml:space="preserve">, thereby </w:t>
      </w:r>
      <w:r w:rsidRPr="00004BA7">
        <w:rPr>
          <w:rStyle w:val="Emphasis"/>
          <w:highlight w:val="yellow"/>
        </w:rPr>
        <w:t>increasing</w:t>
      </w:r>
      <w:r w:rsidRPr="00051AD7">
        <w:rPr>
          <w:rStyle w:val="Emphasis"/>
        </w:rPr>
        <w:t xml:space="preserve"> the </w:t>
      </w:r>
      <w:r w:rsidRPr="00004BA7">
        <w:rPr>
          <w:rStyle w:val="Emphasis"/>
          <w:highlight w:val="yellow"/>
        </w:rPr>
        <w:t>vulnerability of the</w:t>
      </w:r>
      <w:r w:rsidRPr="00051AD7">
        <w:rPr>
          <w:rStyle w:val="Emphasis"/>
        </w:rPr>
        <w:t xml:space="preserve"> </w:t>
      </w:r>
      <w:r w:rsidRPr="00004BA7">
        <w:rPr>
          <w:rStyle w:val="Emphasis"/>
          <w:highlight w:val="yellow"/>
        </w:rPr>
        <w:t>international order.</w:t>
      </w:r>
      <w:r w:rsidRPr="00004BA7">
        <w:rPr>
          <w:sz w:val="10"/>
          <w:highlight w:val="yellow"/>
        </w:rPr>
        <w:t xml:space="preserve"> I</w:t>
      </w:r>
      <w:r w:rsidRPr="00051AD7">
        <w:rPr>
          <w:sz w:val="10"/>
        </w:rPr>
        <w:t xml:space="preserve">n 1907, a major financial crisis emanating from the United States affected the rest of the world and demonstrated the fragility of the entire international financial system. </w:t>
      </w:r>
      <w:r w:rsidRPr="00004BA7">
        <w:rPr>
          <w:rStyle w:val="StyleUnderline"/>
        </w:rPr>
        <w:t>The</w:t>
      </w:r>
      <w:r w:rsidRPr="00051AD7">
        <w:rPr>
          <w:rStyle w:val="StyleUnderline"/>
        </w:rPr>
        <w:t xml:space="preserve"> </w:t>
      </w:r>
      <w:r w:rsidRPr="00004BA7">
        <w:rPr>
          <w:rStyle w:val="StyleUnderline"/>
        </w:rPr>
        <w:t>response to the</w:t>
      </w:r>
      <w:r w:rsidRPr="00051AD7">
        <w:rPr>
          <w:rStyle w:val="StyleUnderline"/>
        </w:rPr>
        <w:t xml:space="preserve"> current </w:t>
      </w:r>
      <w:r w:rsidRPr="00004BA7">
        <w:rPr>
          <w:rStyle w:val="StyleUnderline"/>
        </w:rPr>
        <w:t>financial crisis is replaying a similar dynamic</w:t>
      </w:r>
      <w:r w:rsidRPr="00051AD7">
        <w:rPr>
          <w:rStyle w:val="StyleUnderline"/>
        </w:rPr>
        <w:t>.</w:t>
      </w:r>
      <w:r>
        <w:rPr>
          <w:rStyle w:val="StyleUnderline"/>
        </w:rPr>
        <w:t xml:space="preserve"> </w:t>
      </w:r>
      <w:r w:rsidRPr="00051AD7">
        <w:rPr>
          <w:sz w:val="10"/>
        </w:rPr>
        <w:t xml:space="preserve">Walter Bagehot’s 1873 classic Lombard Street described the City of London as “the greatest combination of economic power and economic delicacy that the world has ever seen.” In one influential interpretation, popularized by the novelist, </w:t>
      </w:r>
      <w:proofErr w:type="spellStart"/>
      <w:r w:rsidRPr="00051AD7">
        <w:rPr>
          <w:sz w:val="10"/>
        </w:rPr>
        <w:t>Labour</w:t>
      </w:r>
      <w:proofErr w:type="spellEnd"/>
      <w:r w:rsidRPr="00051AD7">
        <w:rPr>
          <w:sz w:val="10"/>
        </w:rPr>
        <w:t xml:space="preserve">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 The aftermath of the 1907 crash drove the hegemonic power of the time – Great Britain – to reflect on how it could use its financial clout to enhance its overall strategic capacity. That is the conclusion of an important recent book, Nicholas Lambert’s study of British economic planning and the First World War, entitled Planning Armageddon. Lambert demonstrates how, in a grand strategic gamble, Britain began to marry its military – and especially naval – predominance and its global financial leadership. Between 1905 and 1908, the British Admiralty developed the broad outlines of a plan for financial and economic warfare against Europe’s rising power, Germany. Economic warfare, if implemented in full, would wreck Germany’s financial system and force it out of any military conflict. When Britain’s naval visionaries confronted a rival in the form of the Kaiser’s Germany, they understood how power could thrive on financial fragility. 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 For Britain’s rivals, the financial panic of 1907 demonstrated the necessity of mobilizing financial power themselves. The US, for its part, recognized that it needed a central bank analogous to the Bank of England. American financiers were persuaded that New York needed to develop its own commercial trading system to handle bills of exchange in the same way as the London market and arrange their monetization (or “acceptance”). 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 Some of </w:t>
      </w:r>
      <w:r w:rsidRPr="00004BA7">
        <w:rPr>
          <w:rStyle w:val="StyleUnderline"/>
          <w:highlight w:val="yellow"/>
        </w:rPr>
        <w:t>the dynamics of the pre-1914</w:t>
      </w:r>
      <w:r w:rsidRPr="00051AD7">
        <w:rPr>
          <w:rStyle w:val="StyleUnderline"/>
        </w:rPr>
        <w:t xml:space="preserve"> </w:t>
      </w:r>
      <w:r w:rsidRPr="00004BA7">
        <w:rPr>
          <w:rStyle w:val="StyleUnderline"/>
          <w:highlight w:val="yellow"/>
        </w:rPr>
        <w:t>financial world are</w:t>
      </w:r>
      <w:r w:rsidRPr="00051AD7">
        <w:rPr>
          <w:sz w:val="10"/>
        </w:rPr>
        <w:t xml:space="preserve"> now </w:t>
      </w:r>
      <w:r w:rsidRPr="00004BA7">
        <w:rPr>
          <w:rStyle w:val="Emphasis"/>
          <w:highlight w:val="yellow"/>
        </w:rPr>
        <w:t>reemerging</w:t>
      </w:r>
      <w:r w:rsidRPr="00051AD7">
        <w:rPr>
          <w:sz w:val="10"/>
        </w:rPr>
        <w:t xml:space="preserve">. </w:t>
      </w:r>
      <w:r w:rsidRPr="00051AD7">
        <w:rPr>
          <w:rStyle w:val="StyleUnderline"/>
        </w:rPr>
        <w:t>In the aftermath of</w:t>
      </w:r>
      <w:r w:rsidRPr="00051AD7">
        <w:rPr>
          <w:sz w:val="10"/>
        </w:rPr>
        <w:t xml:space="preserve"> the </w:t>
      </w:r>
      <w:r w:rsidRPr="00051AD7">
        <w:rPr>
          <w:rStyle w:val="StyleUnderline"/>
        </w:rPr>
        <w:t>2008</w:t>
      </w:r>
      <w:r w:rsidRPr="00051AD7">
        <w:rPr>
          <w:sz w:val="10"/>
        </w:rPr>
        <w:t xml:space="preserve"> financial crisis, </w:t>
      </w:r>
      <w:r w:rsidRPr="00004BA7">
        <w:rPr>
          <w:rStyle w:val="StyleUnderline"/>
          <w:highlight w:val="yellow"/>
        </w:rPr>
        <w:t>financial institutions appear</w:t>
      </w:r>
      <w:r w:rsidRPr="00051AD7">
        <w:rPr>
          <w:rStyle w:val="StyleUnderline"/>
        </w:rPr>
        <w:t xml:space="preserve"> both </w:t>
      </w:r>
      <w:r w:rsidRPr="00004BA7">
        <w:rPr>
          <w:rStyle w:val="StyleUnderline"/>
          <w:highlight w:val="yellow"/>
        </w:rPr>
        <w:t>as</w:t>
      </w:r>
      <w:r w:rsidRPr="00051AD7">
        <w:rPr>
          <w:rStyle w:val="StyleUnderline"/>
        </w:rPr>
        <w:t xml:space="preserve"> dangerous </w:t>
      </w:r>
      <w:r w:rsidRPr="00004BA7">
        <w:rPr>
          <w:rStyle w:val="Emphasis"/>
          <w:highlight w:val="yellow"/>
        </w:rPr>
        <w:t>weapons of mass economic</w:t>
      </w:r>
      <w:r w:rsidRPr="00051AD7">
        <w:rPr>
          <w:rStyle w:val="Emphasis"/>
        </w:rPr>
        <w:t xml:space="preserve"> </w:t>
      </w:r>
      <w:r w:rsidRPr="00004BA7">
        <w:rPr>
          <w:rStyle w:val="Emphasis"/>
          <w:highlight w:val="yellow"/>
        </w:rPr>
        <w:t>destruction</w:t>
      </w:r>
      <w:r w:rsidRPr="00051AD7">
        <w:rPr>
          <w:rStyle w:val="StyleUnderline"/>
        </w:rPr>
        <w:t>, but also as potential instruments for the application of national power.</w:t>
      </w:r>
      <w:r>
        <w:rPr>
          <w:rStyle w:val="StyleUnderline"/>
        </w:rPr>
        <w:t xml:space="preserve"> </w:t>
      </w:r>
      <w:r w:rsidRPr="00051AD7">
        <w:rPr>
          <w:sz w:val="10"/>
        </w:rPr>
        <w:t xml:space="preserve">In managing the 2008 crisis, foreign banks’ dependence on US-dollar funding constituted a major weakness, and required the provision of large swap lines by the Federal Reserve. Addressing that flaw requires renationalization of banking, and breaking up the activities of large financial institutions. For European bankers, and some governments, current efforts by the US to revise its approach to the operation of foreign bank subsidiaries within its territory highlight that imperative. They view the US move as a new sort of financial protectionism and are threatening retaliation. 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051AD7">
        <w:rPr>
          <w:rStyle w:val="StyleUnderline"/>
        </w:rPr>
        <w:t xml:space="preserve">Many </w:t>
      </w:r>
      <w:r w:rsidRPr="00004BA7">
        <w:rPr>
          <w:rStyle w:val="StyleUnderline"/>
          <w:highlight w:val="yellow"/>
        </w:rPr>
        <w:t>countries have begun to look at</w:t>
      </w:r>
      <w:r w:rsidRPr="00051AD7">
        <w:rPr>
          <w:rStyle w:val="StyleUnderline"/>
        </w:rPr>
        <w:t xml:space="preserve"> financial </w:t>
      </w:r>
      <w:r w:rsidRPr="00004BA7">
        <w:rPr>
          <w:rStyle w:val="StyleUnderline"/>
          <w:highlight w:val="yellow"/>
        </w:rPr>
        <w:t>protectionism</w:t>
      </w:r>
      <w:r w:rsidRPr="00051AD7">
        <w:rPr>
          <w:rStyle w:val="StyleUnderline"/>
        </w:rPr>
        <w:t xml:space="preserve"> as a way </w:t>
      </w:r>
      <w:r w:rsidRPr="00004BA7">
        <w:rPr>
          <w:rStyle w:val="StyleUnderline"/>
          <w:highlight w:val="yellow"/>
        </w:rPr>
        <w:t>to increase</w:t>
      </w:r>
      <w:r w:rsidRPr="00051AD7">
        <w:rPr>
          <w:rStyle w:val="StyleUnderline"/>
        </w:rPr>
        <w:t xml:space="preserve"> their political </w:t>
      </w:r>
      <w:r w:rsidRPr="00004BA7">
        <w:rPr>
          <w:rStyle w:val="StyleUnderline"/>
          <w:highlight w:val="yellow"/>
        </w:rPr>
        <w:t>leverage</w:t>
      </w:r>
      <w:r w:rsidRPr="00051AD7">
        <w:rPr>
          <w:rStyle w:val="StyleUnderline"/>
        </w:rPr>
        <w:t>.</w:t>
      </w:r>
      <w:r>
        <w:rPr>
          <w:rStyle w:val="StyleUnderline"/>
        </w:rPr>
        <w:t xml:space="preserve"> </w:t>
      </w:r>
      <w:r w:rsidRPr="00051AD7">
        <w:rPr>
          <w:sz w:val="10"/>
        </w:rPr>
        <w:t xml:space="preserve">The next step in this logic is to think about how financial power can be directed to national advantage in the case of a diplomatic conflict. </w:t>
      </w:r>
      <w:r w:rsidRPr="00051AD7">
        <w:rPr>
          <w:rStyle w:val="StyleUnderline"/>
        </w:rPr>
        <w:t>Sanctions are</w:t>
      </w:r>
      <w:r w:rsidRPr="00051AD7">
        <w:rPr>
          <w:sz w:val="10"/>
        </w:rPr>
        <w:t xml:space="preserve"> a </w:t>
      </w:r>
      <w:r w:rsidRPr="00051AD7">
        <w:rPr>
          <w:rStyle w:val="StyleUnderline"/>
        </w:rPr>
        <w:t>routine</w:t>
      </w:r>
      <w:r w:rsidRPr="00051AD7">
        <w:rPr>
          <w:sz w:val="10"/>
        </w:rPr>
        <w:t xml:space="preserve"> (and not terribly successful) part of the pressure applied to rogue states like Iran and North Korea. </w:t>
      </w:r>
      <w:r w:rsidRPr="00051AD7">
        <w:rPr>
          <w:rStyle w:val="StyleUnderline"/>
        </w:rPr>
        <w:t>But financial pressure can be</w:t>
      </w:r>
      <w:r w:rsidRPr="00051AD7">
        <w:rPr>
          <w:sz w:val="10"/>
        </w:rPr>
        <w:t xml:space="preserve"> much more </w:t>
      </w:r>
      <w:r w:rsidRPr="00051AD7">
        <w:rPr>
          <w:rStyle w:val="StyleUnderline"/>
        </w:rPr>
        <w:t>powerfully applied to countries that are deeply embedded in the global economy.</w:t>
      </w:r>
      <w:r>
        <w:rPr>
          <w:rStyle w:val="StyleUnderline"/>
        </w:rPr>
        <w:t xml:space="preserve"> </w:t>
      </w:r>
      <w:r w:rsidRPr="00004BA7">
        <w:rPr>
          <w:rStyle w:val="StyleUnderline"/>
          <w:highlight w:val="yellow"/>
        </w:rPr>
        <w:t>In</w:t>
      </w:r>
      <w:r w:rsidRPr="00051AD7">
        <w:rPr>
          <w:sz w:val="10"/>
        </w:rPr>
        <w:t xml:space="preserve"> 1907, in </w:t>
      </w:r>
      <w:r w:rsidRPr="00004BA7">
        <w:rPr>
          <w:rStyle w:val="StyleUnderline"/>
          <w:highlight w:val="yellow"/>
        </w:rPr>
        <w:t>the wake of</w:t>
      </w:r>
      <w:r w:rsidRPr="00051AD7">
        <w:rPr>
          <w:rStyle w:val="StyleUnderline"/>
        </w:rPr>
        <w:t xml:space="preserve"> an epochal </w:t>
      </w:r>
      <w:r w:rsidRPr="00004BA7">
        <w:rPr>
          <w:rStyle w:val="StyleUnderline"/>
          <w:highlight w:val="yellow"/>
        </w:rPr>
        <w:t>financial crisis</w:t>
      </w:r>
      <w:r w:rsidRPr="00051AD7">
        <w:rPr>
          <w:rStyle w:val="StyleUnderline"/>
        </w:rPr>
        <w:t xml:space="preserve"> that almost brought a complete global collapse,</w:t>
      </w:r>
      <w:r w:rsidRPr="00051AD7">
        <w:rPr>
          <w:sz w:val="10"/>
        </w:rPr>
        <w:t xml:space="preserve"> several </w:t>
      </w:r>
      <w:r w:rsidRPr="00004BA7">
        <w:rPr>
          <w:rStyle w:val="StyleUnderline"/>
          <w:highlight w:val="yellow"/>
        </w:rPr>
        <w:t>countries</w:t>
      </w:r>
      <w:r w:rsidRPr="00051AD7">
        <w:rPr>
          <w:rStyle w:val="StyleUnderline"/>
        </w:rPr>
        <w:t xml:space="preserve"> started to </w:t>
      </w:r>
      <w:r w:rsidRPr="00004BA7">
        <w:rPr>
          <w:rStyle w:val="StyleUnderline"/>
          <w:highlight w:val="yellow"/>
        </w:rPr>
        <w:t>think of</w:t>
      </w:r>
      <w:r w:rsidRPr="00051AD7">
        <w:rPr>
          <w:rStyle w:val="StyleUnderline"/>
        </w:rPr>
        <w:t xml:space="preserve"> </w:t>
      </w:r>
      <w:r w:rsidRPr="00004BA7">
        <w:rPr>
          <w:rStyle w:val="StyleUnderline"/>
          <w:highlight w:val="yellow"/>
        </w:rPr>
        <w:t>finance</w:t>
      </w:r>
      <w:r w:rsidRPr="00051AD7">
        <w:rPr>
          <w:sz w:val="10"/>
        </w:rPr>
        <w:t xml:space="preserve"> primarily </w:t>
      </w:r>
      <w:r w:rsidRPr="00004BA7">
        <w:rPr>
          <w:rStyle w:val="StyleUnderline"/>
          <w:highlight w:val="yellow"/>
        </w:rPr>
        <w:t>as an instrument of</w:t>
      </w:r>
      <w:r w:rsidRPr="00051AD7">
        <w:rPr>
          <w:rStyle w:val="StyleUnderline"/>
        </w:rPr>
        <w:t xml:space="preserve"> raw </w:t>
      </w:r>
      <w:r w:rsidRPr="00004BA7">
        <w:rPr>
          <w:rStyle w:val="StyleUnderline"/>
          <w:highlight w:val="yellow"/>
        </w:rPr>
        <w:t>power</w:t>
      </w:r>
      <w:r w:rsidRPr="00051AD7">
        <w:rPr>
          <w:rStyle w:val="StyleUnderline"/>
        </w:rPr>
        <w:t xml:space="preserve"> that</w:t>
      </w:r>
      <w:r w:rsidRPr="00051AD7">
        <w:rPr>
          <w:sz w:val="10"/>
        </w:rPr>
        <w:t xml:space="preserve"> could and </w:t>
      </w:r>
      <w:r w:rsidRPr="00051AD7">
        <w:rPr>
          <w:rStyle w:val="StyleUnderline"/>
        </w:rPr>
        <w:t>should be turned to national advantage.</w:t>
      </w:r>
      <w:r w:rsidRPr="00051AD7">
        <w:rPr>
          <w:sz w:val="10"/>
        </w:rPr>
        <w:t xml:space="preserve"> </w:t>
      </w:r>
      <w:r w:rsidRPr="00004BA7">
        <w:rPr>
          <w:rStyle w:val="StyleUnderline"/>
          <w:highlight w:val="yellow"/>
        </w:rPr>
        <w:t>That</w:t>
      </w:r>
      <w:r w:rsidRPr="00051AD7">
        <w:rPr>
          <w:rStyle w:val="StyleUnderline"/>
        </w:rPr>
        <w:t xml:space="preserve"> kind of </w:t>
      </w:r>
      <w:r w:rsidRPr="00004BA7">
        <w:rPr>
          <w:rStyle w:val="StyleUnderline"/>
          <w:highlight w:val="yellow"/>
        </w:rPr>
        <w:t xml:space="preserve">thinking brought </w:t>
      </w:r>
      <w:r w:rsidRPr="00004BA7">
        <w:rPr>
          <w:rStyle w:val="Emphasis"/>
          <w:highlight w:val="yellow"/>
        </w:rPr>
        <w:t>war</w:t>
      </w:r>
      <w:r w:rsidRPr="00051AD7">
        <w:rPr>
          <w:sz w:val="10"/>
        </w:rPr>
        <w:t xml:space="preserve"> in 1914. </w:t>
      </w:r>
      <w:r w:rsidRPr="00051AD7">
        <w:rPr>
          <w:rStyle w:val="StyleUnderline"/>
        </w:rPr>
        <w:t>A century later</w:t>
      </w:r>
      <w:r w:rsidRPr="00051AD7">
        <w:rPr>
          <w:sz w:val="10"/>
        </w:rPr>
        <w:t xml:space="preserve">, in 2007-2008, </w:t>
      </w:r>
      <w:r w:rsidRPr="00051AD7">
        <w:rPr>
          <w:rStyle w:val="StyleUnderline"/>
        </w:rPr>
        <w:t xml:space="preserve">the world experienced an even greater </w:t>
      </w:r>
      <w:proofErr w:type="gramStart"/>
      <w:r w:rsidRPr="00051AD7">
        <w:rPr>
          <w:rStyle w:val="StyleUnderline"/>
        </w:rPr>
        <w:t>financial</w:t>
      </w:r>
      <w:proofErr w:type="gramEnd"/>
      <w:r w:rsidRPr="00051AD7">
        <w:rPr>
          <w:rStyle w:val="StyleUnderline"/>
        </w:rPr>
        <w:t xml:space="preserve"> shock, and </w:t>
      </w:r>
      <w:r w:rsidRPr="00004BA7">
        <w:rPr>
          <w:rStyle w:val="StyleUnderline"/>
          <w:highlight w:val="yellow"/>
        </w:rPr>
        <w:t xml:space="preserve">nationalistic passions have </w:t>
      </w:r>
      <w:r w:rsidRPr="00004BA7">
        <w:rPr>
          <w:rStyle w:val="Emphasis"/>
          <w:highlight w:val="yellow"/>
        </w:rPr>
        <w:t>flared up</w:t>
      </w:r>
      <w:r w:rsidRPr="00051AD7">
        <w:rPr>
          <w:rStyle w:val="StyleUnderline"/>
        </w:rPr>
        <w:t xml:space="preserve"> in its wake.</w:t>
      </w:r>
      <w:r w:rsidRPr="00051AD7">
        <w:rPr>
          <w:sz w:val="10"/>
        </w:rPr>
        <w:t xml:space="preserve"> </w:t>
      </w:r>
      <w:r w:rsidRPr="00004BA7">
        <w:rPr>
          <w:rStyle w:val="Emphasis"/>
          <w:highlight w:val="yellow"/>
        </w:rPr>
        <w:t>Destructive strategies may not be far behind.</w:t>
      </w:r>
    </w:p>
    <w:p w:rsidR="00837508" w:rsidRPr="00284C61" w:rsidRDefault="00837508" w:rsidP="00837508">
      <w:pPr>
        <w:pStyle w:val="Heading4"/>
      </w:pPr>
      <w:r>
        <w:t>Decline causes escalatory wars in multiple regions</w:t>
      </w:r>
    </w:p>
    <w:p w:rsidR="00837508" w:rsidRPr="00284C61" w:rsidRDefault="00837508" w:rsidP="00837508">
      <w:r w:rsidRPr="005661A6">
        <w:rPr>
          <w:rStyle w:val="Style13ptBold"/>
        </w:rPr>
        <w:t>Kemp 10</w:t>
      </w:r>
      <w:r w:rsidRPr="00284C61">
        <w:t xml:space="preserve"> (Geoffrey, Director of Regional Strategic Programs – Nixon Center and Former Director of the Middle East Arms Control Project – Carnegie Endowment for International Peace, The East Moves West: India, China, and Asia’s Growing Presence in the Middle East, p. 233-234)</w:t>
      </w:r>
    </w:p>
    <w:p w:rsidR="00837508" w:rsidRPr="00284C61" w:rsidRDefault="00837508" w:rsidP="00837508"/>
    <w:p w:rsidR="00837508" w:rsidRDefault="00837508" w:rsidP="00837508">
      <w:pPr>
        <w:rPr>
          <w:b/>
          <w:iCs/>
          <w:u w:val="single"/>
          <w:bdr w:val="single" w:sz="18" w:space="0" w:color="auto"/>
        </w:rPr>
      </w:pPr>
      <w:r w:rsidRPr="00284C61">
        <w:rPr>
          <w:sz w:val="16"/>
        </w:rPr>
        <w:t xml:space="preserve">The second scenario, called Mayhem and Chaos, is the opposite of the first scenario; everything that can go wrong does go wrong. The </w:t>
      </w:r>
      <w:r w:rsidRPr="00284C61">
        <w:rPr>
          <w:bCs/>
          <w:highlight w:val="yellow"/>
          <w:u w:val="single"/>
        </w:rPr>
        <w:t>world economic situation weakens</w:t>
      </w:r>
      <w:r w:rsidRPr="00284C61">
        <w:rPr>
          <w:sz w:val="16"/>
        </w:rPr>
        <w:t xml:space="preserve"> rather than strengthens, and India, China, and Japan suffer a major reduction in their growth rates, further weakening the global economy. As a result, </w:t>
      </w:r>
      <w:r w:rsidRPr="00284C61">
        <w:rPr>
          <w:bCs/>
          <w:u w:val="single"/>
        </w:rPr>
        <w:t>energy demand falls</w:t>
      </w:r>
      <w:r w:rsidRPr="00284C61">
        <w:rPr>
          <w:sz w:val="16"/>
        </w:rPr>
        <w:t xml:space="preserve"> and the price of fossil fuels plummets, </w:t>
      </w:r>
      <w:r w:rsidRPr="00284C61">
        <w:rPr>
          <w:bCs/>
          <w:u w:val="single"/>
        </w:rPr>
        <w:t>leading to</w:t>
      </w:r>
      <w:r w:rsidRPr="00284C61">
        <w:rPr>
          <w:sz w:val="16"/>
        </w:rPr>
        <w:t xml:space="preserve"> a financial </w:t>
      </w:r>
      <w:r w:rsidRPr="00284C61">
        <w:rPr>
          <w:bCs/>
          <w:u w:val="single"/>
        </w:rPr>
        <w:t>crisis for</w:t>
      </w:r>
      <w:r w:rsidRPr="00284C61">
        <w:rPr>
          <w:sz w:val="16"/>
        </w:rPr>
        <w:t xml:space="preserve"> the </w:t>
      </w:r>
      <w:r w:rsidRPr="00284C61">
        <w:rPr>
          <w:bCs/>
          <w:u w:val="single"/>
        </w:rPr>
        <w:t>energy-producing states</w:t>
      </w:r>
      <w:r w:rsidRPr="00284C61">
        <w:rPr>
          <w:sz w:val="16"/>
        </w:rPr>
        <w:t xml:space="preserve">, which are forced to cut back dramatically on expansion programs and social welfare. </w:t>
      </w:r>
      <w:r w:rsidRPr="00284C61">
        <w:rPr>
          <w:bCs/>
          <w:highlight w:val="yellow"/>
          <w:u w:val="single"/>
        </w:rPr>
        <w:t>That</w:t>
      </w:r>
      <w:r w:rsidRPr="00284C61">
        <w:rPr>
          <w:sz w:val="16"/>
        </w:rPr>
        <w:t xml:space="preserve"> in turn </w:t>
      </w:r>
      <w:r w:rsidRPr="00284C61">
        <w:rPr>
          <w:bCs/>
          <w:highlight w:val="yellow"/>
          <w:u w:val="single"/>
        </w:rPr>
        <w:t>leads to</w:t>
      </w:r>
      <w:r w:rsidRPr="00284C61">
        <w:rPr>
          <w:bCs/>
          <w:u w:val="single"/>
        </w:rPr>
        <w:t xml:space="preserve"> political </w:t>
      </w:r>
      <w:r w:rsidRPr="00284C61">
        <w:rPr>
          <w:bCs/>
          <w:highlight w:val="yellow"/>
          <w:u w:val="single"/>
        </w:rPr>
        <w:t>unrest</w:t>
      </w:r>
      <w:r w:rsidRPr="00284C61">
        <w:rPr>
          <w:bCs/>
          <w:u w:val="single"/>
        </w:rPr>
        <w:t>: and nurtures</w:t>
      </w:r>
      <w:r w:rsidRPr="00284C61">
        <w:rPr>
          <w:sz w:val="16"/>
        </w:rPr>
        <w:t xml:space="preserve"> different </w:t>
      </w:r>
      <w:r w:rsidRPr="00284C61">
        <w:rPr>
          <w:bCs/>
          <w:u w:val="single"/>
        </w:rPr>
        <w:t>radical groups</w:t>
      </w:r>
      <w:r w:rsidRPr="00284C61">
        <w:rPr>
          <w:sz w:val="16"/>
        </w:rPr>
        <w:t xml:space="preserve">, including, but not limited to, Islamic extremists. The internal stability of some countries is challenged, and </w:t>
      </w:r>
      <w:r w:rsidRPr="00284C61">
        <w:rPr>
          <w:bCs/>
          <w:highlight w:val="yellow"/>
          <w:u w:val="single"/>
        </w:rPr>
        <w:t>there are</w:t>
      </w:r>
      <w:r w:rsidRPr="00284C61">
        <w:rPr>
          <w:sz w:val="16"/>
        </w:rPr>
        <w:t xml:space="preserve"> more </w:t>
      </w:r>
      <w:r w:rsidRPr="00284C61">
        <w:rPr>
          <w:bCs/>
          <w:highlight w:val="yellow"/>
          <w:u w:val="single"/>
        </w:rPr>
        <w:t>“failed states.”</w:t>
      </w:r>
      <w:r w:rsidRPr="00284C61">
        <w:rPr>
          <w:bCs/>
          <w:u w:val="single"/>
        </w:rPr>
        <w:t xml:space="preserve"> Most serious is</w:t>
      </w:r>
      <w:r w:rsidRPr="00284C61">
        <w:rPr>
          <w:sz w:val="16"/>
        </w:rPr>
        <w:t xml:space="preserve"> the </w:t>
      </w:r>
      <w:r w:rsidRPr="00284C61">
        <w:rPr>
          <w:bCs/>
          <w:highlight w:val="yellow"/>
          <w:u w:val="single"/>
        </w:rPr>
        <w:t>collapse of</w:t>
      </w:r>
      <w:r w:rsidRPr="00284C61">
        <w:rPr>
          <w:sz w:val="16"/>
        </w:rPr>
        <w:t xml:space="preserve"> the democratic government in </w:t>
      </w:r>
      <w:r w:rsidRPr="00284C61">
        <w:rPr>
          <w:bCs/>
          <w:highlight w:val="yellow"/>
          <w:u w:val="single"/>
        </w:rPr>
        <w:t>Pakistan</w:t>
      </w:r>
      <w:r w:rsidRPr="00284C61">
        <w:rPr>
          <w:sz w:val="16"/>
        </w:rPr>
        <w:t xml:space="preserve"> and its takeover by Muslim extremists, </w:t>
      </w:r>
      <w:r w:rsidRPr="00284C61">
        <w:rPr>
          <w:bCs/>
          <w:u w:val="single"/>
        </w:rPr>
        <w:t>who</w:t>
      </w:r>
      <w:r w:rsidRPr="00284C61">
        <w:rPr>
          <w:sz w:val="16"/>
        </w:rPr>
        <w:t xml:space="preserve"> then </w:t>
      </w:r>
      <w:r w:rsidRPr="00284C61">
        <w:rPr>
          <w:bCs/>
          <w:u w:val="single"/>
        </w:rPr>
        <w:t>take possession of</w:t>
      </w:r>
      <w:r w:rsidRPr="00284C61">
        <w:rPr>
          <w:sz w:val="16"/>
        </w:rPr>
        <w:t xml:space="preserve"> a large number of </w:t>
      </w:r>
      <w:r w:rsidRPr="00284C61">
        <w:rPr>
          <w:bCs/>
          <w:u w:val="single"/>
        </w:rPr>
        <w:lastRenderedPageBreak/>
        <w:t>nuclear weapons</w:t>
      </w:r>
      <w:r w:rsidRPr="00284C61">
        <w:rPr>
          <w:sz w:val="16"/>
        </w:rPr>
        <w:t xml:space="preserve">. The </w:t>
      </w:r>
      <w:r w:rsidRPr="00284C61">
        <w:rPr>
          <w:bCs/>
          <w:u w:val="single"/>
        </w:rPr>
        <w:t xml:space="preserve">danger of </w:t>
      </w:r>
      <w:r w:rsidRPr="00284C61">
        <w:rPr>
          <w:bCs/>
          <w:highlight w:val="yellow"/>
          <w:u w:val="single"/>
        </w:rPr>
        <w:t>war between India and Pakistan</w:t>
      </w:r>
      <w:r w:rsidRPr="00284C61">
        <w:rPr>
          <w:bCs/>
          <w:u w:val="single"/>
        </w:rPr>
        <w:t xml:space="preserve"> increases significantly. </w:t>
      </w:r>
      <w:r w:rsidRPr="00284C61">
        <w:rPr>
          <w:bCs/>
          <w:highlight w:val="yellow"/>
          <w:u w:val="single"/>
        </w:rPr>
        <w:t>Iran</w:t>
      </w:r>
      <w:r w:rsidRPr="00284C61">
        <w:rPr>
          <w:sz w:val="16"/>
        </w:rPr>
        <w:t xml:space="preserve">, always worried about an extremist Pakistan, expands and </w:t>
      </w:r>
      <w:proofErr w:type="spellStart"/>
      <w:r w:rsidRPr="00284C61">
        <w:rPr>
          <w:bCs/>
          <w:highlight w:val="yellow"/>
          <w:u w:val="single"/>
        </w:rPr>
        <w:t>weaponizes</w:t>
      </w:r>
      <w:proofErr w:type="spellEnd"/>
      <w:r w:rsidRPr="00284C61">
        <w:rPr>
          <w:bCs/>
          <w:u w:val="single"/>
        </w:rPr>
        <w:t xml:space="preserve"> its nuclear program. That</w:t>
      </w:r>
      <w:r w:rsidRPr="00284C61">
        <w:rPr>
          <w:sz w:val="16"/>
        </w:rPr>
        <w:t xml:space="preserve"> further </w:t>
      </w:r>
      <w:r w:rsidRPr="00284C61">
        <w:rPr>
          <w:bCs/>
          <w:u w:val="single"/>
        </w:rPr>
        <w:t xml:space="preserve">enhances nuclear </w:t>
      </w:r>
      <w:r w:rsidRPr="00284C61">
        <w:rPr>
          <w:bCs/>
          <w:highlight w:val="yellow"/>
          <w:u w:val="single"/>
        </w:rPr>
        <w:t>proliferation</w:t>
      </w:r>
      <w:r w:rsidRPr="00284C61">
        <w:rPr>
          <w:sz w:val="16"/>
        </w:rPr>
        <w:t xml:space="preserve"> in the Middle East, </w:t>
      </w:r>
      <w:r w:rsidRPr="00284C61">
        <w:rPr>
          <w:bCs/>
          <w:u w:val="single"/>
        </w:rPr>
        <w:t>with Saudi Arabia, Turkey, and Egypt joining</w:t>
      </w:r>
      <w:r w:rsidRPr="00284C61">
        <w:rPr>
          <w:sz w:val="16"/>
        </w:rPr>
        <w:t xml:space="preserve"> Israel and Iran as nuclear states. Under these circumstances, the potential for </w:t>
      </w:r>
      <w:r w:rsidRPr="00284C61">
        <w:rPr>
          <w:bCs/>
          <w:highlight w:val="yellow"/>
          <w:u w:val="single"/>
        </w:rPr>
        <w:t>nuclear terrorism</w:t>
      </w:r>
      <w:r w:rsidRPr="00284C61">
        <w:rPr>
          <w:bCs/>
          <w:u w:val="single"/>
        </w:rPr>
        <w:t xml:space="preserve"> increases, and</w:t>
      </w:r>
      <w:r w:rsidRPr="00284C61">
        <w:rPr>
          <w:sz w:val="16"/>
        </w:rPr>
        <w:t xml:space="preserve"> the possibility of </w:t>
      </w:r>
      <w:r w:rsidRPr="00284C61">
        <w:rPr>
          <w:bCs/>
          <w:u w:val="single"/>
        </w:rPr>
        <w:t>a nuclear terrorist attack</w:t>
      </w:r>
      <w:r w:rsidRPr="00284C61">
        <w:rPr>
          <w:sz w:val="16"/>
        </w:rPr>
        <w:t xml:space="preserve"> in either the Western world or in the oil-producing states </w:t>
      </w:r>
      <w:r w:rsidRPr="00284C61">
        <w:rPr>
          <w:bCs/>
          <w:u w:val="single"/>
        </w:rPr>
        <w:t>may lead to a</w:t>
      </w:r>
      <w:r w:rsidRPr="00284C61">
        <w:rPr>
          <w:sz w:val="16"/>
        </w:rPr>
        <w:t xml:space="preserve"> further </w:t>
      </w:r>
      <w:r w:rsidRPr="00284C61">
        <w:rPr>
          <w:bCs/>
          <w:u w:val="single"/>
        </w:rPr>
        <w:t>devastating collapse</w:t>
      </w:r>
      <w:r w:rsidRPr="00284C61">
        <w:rPr>
          <w:sz w:val="16"/>
        </w:rPr>
        <w:t xml:space="preserve"> of the world economic market, </w:t>
      </w:r>
      <w:r w:rsidRPr="00284C61">
        <w:rPr>
          <w:bCs/>
          <w:u w:val="single"/>
        </w:rPr>
        <w:t>with a tsunami-like impact on stability</w:t>
      </w:r>
      <w:r w:rsidRPr="00284C61">
        <w:rPr>
          <w:sz w:val="16"/>
        </w:rPr>
        <w:t xml:space="preserve">. In this scenario, </w:t>
      </w:r>
      <w:r w:rsidRPr="00284C61">
        <w:rPr>
          <w:bCs/>
          <w:highlight w:val="yellow"/>
          <w:u w:val="single"/>
        </w:rPr>
        <w:t>major disruptions</w:t>
      </w:r>
      <w:r w:rsidRPr="00284C61">
        <w:rPr>
          <w:bCs/>
          <w:u w:val="single"/>
        </w:rPr>
        <w:t xml:space="preserve"> can be </w:t>
      </w:r>
      <w:r w:rsidRPr="00284C61">
        <w:rPr>
          <w:bCs/>
          <w:highlight w:val="yellow"/>
          <w:u w:val="single"/>
        </w:rPr>
        <w:t xml:space="preserve">expected, with </w:t>
      </w:r>
      <w:r w:rsidRPr="00284C61">
        <w:rPr>
          <w:b/>
          <w:iCs/>
          <w:highlight w:val="yellow"/>
          <w:u w:val="single"/>
          <w:bdr w:val="single" w:sz="18" w:space="0" w:color="auto"/>
        </w:rPr>
        <w:t>dire consequences for</w:t>
      </w:r>
      <w:r w:rsidRPr="00284C61">
        <w:rPr>
          <w:sz w:val="16"/>
        </w:rPr>
        <w:t xml:space="preserve"> two-thirds of </w:t>
      </w:r>
      <w:r w:rsidRPr="00284C61">
        <w:rPr>
          <w:b/>
          <w:iCs/>
          <w:highlight w:val="yellow"/>
          <w:u w:val="single"/>
          <w:bdr w:val="single" w:sz="18" w:space="0" w:color="auto"/>
        </w:rPr>
        <w:t>the planet’s population</w:t>
      </w:r>
    </w:p>
    <w:p w:rsidR="00837508" w:rsidRPr="00837508" w:rsidRDefault="00837508" w:rsidP="00837508"/>
    <w:p w:rsidR="00837508" w:rsidRDefault="00837508" w:rsidP="00837508">
      <w:pPr>
        <w:pStyle w:val="Heading3"/>
      </w:pPr>
      <w:r>
        <w:lastRenderedPageBreak/>
        <w:t>Impact – Econ – A2: Not Nuclear</w:t>
      </w:r>
    </w:p>
    <w:p w:rsidR="00837508" w:rsidRDefault="00837508" w:rsidP="00837508">
      <w:pPr>
        <w:pStyle w:val="Heading4"/>
      </w:pPr>
      <w:r>
        <w:t>Yes conflict escalates to nuclear war</w:t>
      </w:r>
    </w:p>
    <w:p w:rsidR="00837508" w:rsidRPr="008B511B" w:rsidRDefault="00837508" w:rsidP="00837508">
      <w:proofErr w:type="spellStart"/>
      <w:r w:rsidRPr="008B511B">
        <w:rPr>
          <w:rStyle w:val="Style13ptBold"/>
        </w:rPr>
        <w:t>Merlini</w:t>
      </w:r>
      <w:proofErr w:type="spellEnd"/>
      <w:r w:rsidRPr="008B511B">
        <w:rPr>
          <w:rStyle w:val="Style13ptBold"/>
        </w:rPr>
        <w:t xml:space="preserve"> 11</w:t>
      </w:r>
      <w:r>
        <w:t xml:space="preserve"> – </w:t>
      </w:r>
      <w:proofErr w:type="spellStart"/>
      <w:r w:rsidRPr="008B511B">
        <w:t>Cesare</w:t>
      </w:r>
      <w:proofErr w:type="spellEnd"/>
      <w:r w:rsidRPr="008B511B">
        <w:t xml:space="preserve"> </w:t>
      </w:r>
      <w:proofErr w:type="spellStart"/>
      <w:r w:rsidRPr="008B511B">
        <w:t>Merlini</w:t>
      </w:r>
      <w:proofErr w:type="spellEnd"/>
      <w:r w:rsidRPr="008B511B">
        <w:t xml:space="preserve"> 11, nonresident senior fellow at the Center on the United States and Europe and chairman of the Board of Trustees of the Italian Institute for International Affairs, May 2011, “A Post-Secular World?”, Survival, Vol. 53, No. 2</w:t>
      </w:r>
    </w:p>
    <w:p w:rsidR="00837508" w:rsidRDefault="00837508" w:rsidP="00837508"/>
    <w:p w:rsidR="00837508" w:rsidRPr="00837508" w:rsidRDefault="00837508" w:rsidP="00837508">
      <w:pPr>
        <w:pStyle w:val="cardtext"/>
        <w:ind w:left="0"/>
        <w:rPr>
          <w:b/>
          <w:sz w:val="12"/>
        </w:rPr>
      </w:pPr>
      <w:r>
        <w:rPr>
          <w:sz w:val="12"/>
        </w:rPr>
        <w:t xml:space="preserve">Two neatly opposed scenarios for the future of the world order illustrate the range of possibilities, albeit at the risk of oversimplification. The first scenario entails the premature crumbling of the post-Westphalian system. </w:t>
      </w:r>
      <w:r>
        <w:rPr>
          <w:rStyle w:val="StyleUnderline"/>
        </w:rPr>
        <w:t>One or more of the acute tensions apparent today evolves into</w:t>
      </w:r>
      <w:r>
        <w:rPr>
          <w:sz w:val="12"/>
        </w:rPr>
        <w:t xml:space="preserve"> an open and </w:t>
      </w:r>
      <w:r>
        <w:rPr>
          <w:rStyle w:val="StyleUnderline"/>
        </w:rPr>
        <w:t xml:space="preserve">traditional </w:t>
      </w:r>
      <w:r w:rsidRPr="007F51E6">
        <w:rPr>
          <w:rStyle w:val="Emphasis"/>
          <w:highlight w:val="yellow"/>
        </w:rPr>
        <w:t>conflict</w:t>
      </w:r>
      <w:r w:rsidRPr="008B511B">
        <w:rPr>
          <w:rStyle w:val="StyleUnderline"/>
        </w:rPr>
        <w:t xml:space="preserve"> between</w:t>
      </w:r>
      <w:r>
        <w:rPr>
          <w:rStyle w:val="StyleUnderline"/>
        </w:rPr>
        <w:t xml:space="preserve"> states, perhaps</w:t>
      </w:r>
      <w:r>
        <w:rPr>
          <w:sz w:val="12"/>
        </w:rPr>
        <w:t xml:space="preserve"> even </w:t>
      </w:r>
      <w:r w:rsidRPr="007F51E6">
        <w:rPr>
          <w:rStyle w:val="Emphasis"/>
          <w:highlight w:val="yellow"/>
        </w:rPr>
        <w:t>involving</w:t>
      </w:r>
      <w:r>
        <w:rPr>
          <w:rStyle w:val="Emphasis"/>
        </w:rPr>
        <w:t xml:space="preserve"> the use of </w:t>
      </w:r>
      <w:r w:rsidRPr="007F51E6">
        <w:rPr>
          <w:rStyle w:val="Emphasis"/>
          <w:highlight w:val="yellow"/>
        </w:rPr>
        <w:t>nuclear weapons.</w:t>
      </w:r>
      <w:r>
        <w:rPr>
          <w:rStyle w:val="StyleUnderline"/>
        </w:rPr>
        <w:t xml:space="preserve"> The crisis </w:t>
      </w:r>
      <w:r w:rsidRPr="007F51E6">
        <w:rPr>
          <w:rStyle w:val="StyleUnderline"/>
          <w:highlight w:val="yellow"/>
        </w:rPr>
        <w:t>might be triggered by a collapse of the global economic</w:t>
      </w:r>
      <w:r w:rsidRPr="008B511B">
        <w:rPr>
          <w:rStyle w:val="StyleUnderline"/>
        </w:rPr>
        <w:t xml:space="preserve"> </w:t>
      </w:r>
      <w:r>
        <w:rPr>
          <w:rStyle w:val="StyleUnderline"/>
        </w:rPr>
        <w:t xml:space="preserve">and financial </w:t>
      </w:r>
      <w:r w:rsidRPr="007F51E6">
        <w:rPr>
          <w:rStyle w:val="StyleUnderline"/>
          <w:highlight w:val="yellow"/>
        </w:rPr>
        <w:t>system</w:t>
      </w:r>
      <w:r>
        <w:rPr>
          <w:sz w:val="12"/>
        </w:rPr>
        <w:t xml:space="preserve">, the vulnerability of which we have just experienced, </w:t>
      </w:r>
      <w:r>
        <w:rPr>
          <w:rStyle w:val="StyleUnderline"/>
        </w:rPr>
        <w:t xml:space="preserve">and the prospect of </w:t>
      </w:r>
      <w:r w:rsidRPr="007F51E6">
        <w:rPr>
          <w:rStyle w:val="StyleUnderline"/>
          <w:highlight w:val="yellow"/>
        </w:rPr>
        <w:t>a second Great Depression, with consequences for peace</w:t>
      </w:r>
      <w:r w:rsidRPr="008B511B">
        <w:rPr>
          <w:rStyle w:val="StyleUnderline"/>
        </w:rPr>
        <w:t xml:space="preserve"> and democracy </w:t>
      </w:r>
      <w:r w:rsidRPr="007F51E6">
        <w:rPr>
          <w:rStyle w:val="StyleUnderline"/>
          <w:highlight w:val="yellow"/>
        </w:rPr>
        <w:t>similar to</w:t>
      </w:r>
      <w:r w:rsidRPr="008B511B">
        <w:rPr>
          <w:rStyle w:val="StyleUnderline"/>
        </w:rPr>
        <w:t xml:space="preserve"> those of </w:t>
      </w:r>
      <w:r w:rsidRPr="007F51E6">
        <w:rPr>
          <w:rStyle w:val="StyleUnderline"/>
          <w:highlight w:val="yellow"/>
        </w:rPr>
        <w:t>the first</w:t>
      </w:r>
      <w:r>
        <w:rPr>
          <w:sz w:val="12"/>
        </w:rPr>
        <w:t xml:space="preserve">. Whatever the trigger, </w:t>
      </w:r>
      <w:r w:rsidRPr="008B511B">
        <w:rPr>
          <w:rStyle w:val="StyleUnderline"/>
        </w:rPr>
        <w:t xml:space="preserve">the </w:t>
      </w:r>
      <w:r w:rsidRPr="007F51E6">
        <w:rPr>
          <w:rStyle w:val="StyleUnderline"/>
          <w:highlight w:val="yellow"/>
        </w:rPr>
        <w:t>unlimited exercise of</w:t>
      </w:r>
      <w:r w:rsidRPr="008B511B">
        <w:rPr>
          <w:rStyle w:val="StyleUnderline"/>
        </w:rPr>
        <w:t xml:space="preserve"> </w:t>
      </w:r>
      <w:r>
        <w:rPr>
          <w:rStyle w:val="StyleUnderline"/>
        </w:rPr>
        <w:t xml:space="preserve">national </w:t>
      </w:r>
      <w:r w:rsidRPr="007F51E6">
        <w:rPr>
          <w:rStyle w:val="StyleUnderline"/>
          <w:highlight w:val="yellow"/>
        </w:rPr>
        <w:t>sovereignty</w:t>
      </w:r>
      <w:r>
        <w:rPr>
          <w:rStyle w:val="StyleUnderline"/>
        </w:rPr>
        <w:t xml:space="preserve">, exclusive </w:t>
      </w:r>
      <w:r w:rsidRPr="007F51E6">
        <w:rPr>
          <w:rStyle w:val="StyleUnderline"/>
          <w:highlight w:val="yellow"/>
        </w:rPr>
        <w:t>self-interest and rejection of outside interference</w:t>
      </w:r>
      <w:r>
        <w:rPr>
          <w:sz w:val="12"/>
        </w:rPr>
        <w:t xml:space="preserve"> would self-interest and rejection of outside interference </w:t>
      </w:r>
      <w:r w:rsidRPr="007F51E6">
        <w:rPr>
          <w:rStyle w:val="StyleUnderline"/>
          <w:highlight w:val="yellow"/>
        </w:rPr>
        <w:t>would</w:t>
      </w:r>
      <w:r>
        <w:rPr>
          <w:sz w:val="12"/>
        </w:rPr>
        <w:t xml:space="preserve"> likely </w:t>
      </w:r>
      <w:r>
        <w:rPr>
          <w:rStyle w:val="StyleUnderline"/>
        </w:rPr>
        <w:t xml:space="preserve">be amplified, </w:t>
      </w:r>
      <w:r w:rsidRPr="007F51E6">
        <w:rPr>
          <w:rStyle w:val="Emphasis"/>
          <w:highlight w:val="yellow"/>
        </w:rPr>
        <w:t>empty</w:t>
      </w:r>
      <w:r>
        <w:rPr>
          <w:rStyle w:val="StyleUnderline"/>
        </w:rPr>
        <w:t>ing</w:t>
      </w:r>
      <w:r>
        <w:rPr>
          <w:sz w:val="12"/>
        </w:rPr>
        <w:t xml:space="preserve">, perhaps entirely, the half-full glass of </w:t>
      </w:r>
      <w:r w:rsidRPr="007F51E6">
        <w:rPr>
          <w:rStyle w:val="Emphasis"/>
          <w:highlight w:val="yellow"/>
        </w:rPr>
        <w:t>multilateralism</w:t>
      </w:r>
      <w:r>
        <w:rPr>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Pr>
          <w:rStyle w:val="StyleUnderline"/>
        </w:rPr>
        <w:t>Familiar issues of creed and identity could be exacerbated</w:t>
      </w:r>
      <w:r>
        <w:rPr>
          <w:sz w:val="12"/>
        </w:rPr>
        <w:t xml:space="preserve">. One way or another, the </w:t>
      </w:r>
      <w:r>
        <w:rPr>
          <w:rStyle w:val="StyleUnderline"/>
        </w:rPr>
        <w:t xml:space="preserve">secular </w:t>
      </w:r>
      <w:r w:rsidRPr="007F51E6">
        <w:rPr>
          <w:rStyle w:val="StyleUnderline"/>
          <w:highlight w:val="yellow"/>
        </w:rPr>
        <w:t>rational approach would be sidestepped by</w:t>
      </w:r>
      <w:r>
        <w:rPr>
          <w:rStyle w:val="StyleUnderline"/>
        </w:rPr>
        <w:t xml:space="preserve"> a return to theocratic absolutes</w:t>
      </w:r>
      <w:r>
        <w:rPr>
          <w:sz w:val="12"/>
        </w:rPr>
        <w:t xml:space="preserve">, competing or </w:t>
      </w:r>
      <w:r>
        <w:rPr>
          <w:rStyle w:val="StyleUnderline"/>
        </w:rPr>
        <w:t>converging with</w:t>
      </w:r>
      <w:r>
        <w:rPr>
          <w:sz w:val="12"/>
        </w:rPr>
        <w:t xml:space="preserve"> secular absolutes such as </w:t>
      </w:r>
      <w:r w:rsidRPr="007F51E6">
        <w:rPr>
          <w:rStyle w:val="Emphasis"/>
          <w:highlight w:val="yellow"/>
        </w:rPr>
        <w:t>unbridled nationalism</w:t>
      </w:r>
      <w:r w:rsidRPr="008B511B">
        <w:rPr>
          <w:b/>
          <w:sz w:val="12"/>
        </w:rPr>
        <w:t>.</w:t>
      </w:r>
    </w:p>
    <w:p w:rsidR="00837508" w:rsidRDefault="00837508" w:rsidP="00837508">
      <w:pPr>
        <w:pStyle w:val="Heading3"/>
      </w:pPr>
      <w:r>
        <w:lastRenderedPageBreak/>
        <w:t>Impact – Econ – A2: Resilient</w:t>
      </w:r>
    </w:p>
    <w:p w:rsidR="00837508" w:rsidRDefault="00837508" w:rsidP="00837508">
      <w:pPr>
        <w:pStyle w:val="Heading4"/>
      </w:pPr>
      <w:r>
        <w:t>Not resilient – Economy improving but extremely fragile</w:t>
      </w:r>
    </w:p>
    <w:p w:rsidR="00837508" w:rsidRDefault="00837508" w:rsidP="00837508">
      <w:r>
        <w:t>-Low consumer confidence</w:t>
      </w:r>
    </w:p>
    <w:p w:rsidR="00837508" w:rsidRDefault="00837508" w:rsidP="00837508">
      <w:r>
        <w:t>-Slow GDP growth</w:t>
      </w:r>
    </w:p>
    <w:p w:rsidR="00837508" w:rsidRDefault="00837508" w:rsidP="00837508">
      <w:r>
        <w:t>-Decreased capital expansion</w:t>
      </w:r>
    </w:p>
    <w:p w:rsidR="00837508" w:rsidRDefault="00837508" w:rsidP="00837508">
      <w:r>
        <w:t>-Frictional unemployment</w:t>
      </w:r>
    </w:p>
    <w:p w:rsidR="00837508" w:rsidRPr="00C03AE7" w:rsidRDefault="00837508" w:rsidP="00837508">
      <w:r>
        <w:t>-Lagging recession recovery</w:t>
      </w:r>
    </w:p>
    <w:p w:rsidR="00837508" w:rsidRDefault="00837508" w:rsidP="00837508">
      <w:pPr>
        <w:rPr>
          <w:rStyle w:val="Style13ptBold"/>
        </w:rPr>
      </w:pPr>
      <w:r>
        <w:rPr>
          <w:rStyle w:val="Style13ptBold"/>
        </w:rPr>
        <w:t>Cook 5/12</w:t>
      </w:r>
    </w:p>
    <w:p w:rsidR="00837508" w:rsidRPr="00DF4FB6" w:rsidRDefault="00837508" w:rsidP="00837508">
      <w:r w:rsidRPr="00DF4FB6">
        <w:t xml:space="preserve">{Charlie, syndicated political analyst, Resident Fellow at the Harvard Institute of Politics, 2010 recipient of the Carey McWilliams award from the American Political Science Association, Georgetown grad, “Our Fragile Economy Still Needs Time to Gather Its Strength,” National Journal, 2014, </w:t>
      </w:r>
      <w:hyperlink r:id="rId16" w:anchor="THUR" w:history="1">
        <w:r w:rsidRPr="00DF4FB6">
          <w:rPr>
            <w:rStyle w:val="Hyperlink"/>
          </w:rPr>
          <w:t>http://www.nationaljournal.com/off-to-the-races/our-fragile-economy-still-needs-time-to-gather-its-strength-20140512#THUR</w:t>
        </w:r>
      </w:hyperlink>
      <w:r w:rsidRPr="00DF4FB6">
        <w:t>}</w:t>
      </w:r>
    </w:p>
    <w:p w:rsidR="00837508" w:rsidRPr="00DF4FB6" w:rsidRDefault="00837508" w:rsidP="00837508">
      <w:pPr>
        <w:rPr>
          <w:rStyle w:val="Style13ptBold"/>
        </w:rPr>
      </w:pPr>
    </w:p>
    <w:p w:rsidR="00837508" w:rsidRDefault="00837508" w:rsidP="00837508">
      <w:pPr>
        <w:rPr>
          <w:rStyle w:val="Emphasis"/>
        </w:rPr>
      </w:pPr>
      <w:r w:rsidRPr="00C03AE7">
        <w:rPr>
          <w:rStyle w:val="StyleUnderline"/>
        </w:rPr>
        <w:t xml:space="preserve">Americans remain </w:t>
      </w:r>
      <w:r w:rsidRPr="00C03AE7">
        <w:rPr>
          <w:rStyle w:val="Emphasis"/>
        </w:rPr>
        <w:t xml:space="preserve">pretty pessimistic </w:t>
      </w:r>
      <w:r w:rsidRPr="00C03AE7">
        <w:rPr>
          <w:rStyle w:val="StyleUnderline"/>
        </w:rPr>
        <w:t>about the economy</w:t>
      </w:r>
      <w:r w:rsidRPr="00C03AE7">
        <w:rPr>
          <w:sz w:val="12"/>
        </w:rPr>
        <w:t xml:space="preserve">. The National Bureau of Economic Research calculates that the most recent recession began in December 2007 and ended in June 2009. But that is certainly news to most Americans. In a March NBC News/Wall Street Journal poll, </w:t>
      </w:r>
      <w:r w:rsidRPr="00C03AE7">
        <w:rPr>
          <w:rStyle w:val="StyleUnderline"/>
        </w:rPr>
        <w:t xml:space="preserve">57 percent of respondents </w:t>
      </w:r>
      <w:r w:rsidRPr="00C03AE7">
        <w:rPr>
          <w:rStyle w:val="Emphasis"/>
        </w:rPr>
        <w:t>said they believe we are still in a recession</w:t>
      </w:r>
      <w:r w:rsidRPr="00C03AE7">
        <w:rPr>
          <w:sz w:val="12"/>
        </w:rPr>
        <w:t xml:space="preserve">, while 41 percent said we are not. Indeed, </w:t>
      </w:r>
      <w:r w:rsidRPr="00C03AE7">
        <w:rPr>
          <w:rStyle w:val="StyleUnderline"/>
        </w:rPr>
        <w:t>in the seven times that NBC/WSJ pollsters have asked the question</w:t>
      </w:r>
      <w:r w:rsidRPr="00C03AE7">
        <w:rPr>
          <w:sz w:val="12"/>
        </w:rPr>
        <w:t xml:space="preserve"> since the latter half of 2001, </w:t>
      </w:r>
      <w:r w:rsidRPr="00C03AE7">
        <w:rPr>
          <w:rStyle w:val="StyleUnderline"/>
        </w:rPr>
        <w:t>a majority of Americans have felt that we were in a recession.</w:t>
      </w:r>
      <w:r>
        <w:rPr>
          <w:rStyle w:val="StyleUnderline"/>
        </w:rPr>
        <w:t xml:space="preserve"> </w:t>
      </w:r>
      <w:r w:rsidRPr="00C03AE7">
        <w:rPr>
          <w:rStyle w:val="StyleUnderline"/>
        </w:rPr>
        <w:t>While consumer confidence is on the rise</w:t>
      </w:r>
      <w:r w:rsidRPr="00C03AE7">
        <w:rPr>
          <w:sz w:val="12"/>
        </w:rPr>
        <w:t xml:space="preserve"> and pretty close to the highest it has been since the last recession began, </w:t>
      </w:r>
      <w:r w:rsidRPr="00C03AE7">
        <w:rPr>
          <w:rStyle w:val="StyleUnderline"/>
        </w:rPr>
        <w:t xml:space="preserve">we are </w:t>
      </w:r>
      <w:r w:rsidRPr="00C03AE7">
        <w:rPr>
          <w:rStyle w:val="Emphasis"/>
        </w:rPr>
        <w:t>nowhere near</w:t>
      </w:r>
      <w:r w:rsidRPr="00C03AE7">
        <w:rPr>
          <w:rStyle w:val="StyleUnderline"/>
        </w:rPr>
        <w:t xml:space="preserve"> the levels of optimism</w:t>
      </w:r>
      <w:r w:rsidRPr="00C03AE7">
        <w:rPr>
          <w:sz w:val="12"/>
        </w:rPr>
        <w:t xml:space="preserve"> and comfort that </w:t>
      </w:r>
      <w:r w:rsidRPr="00C03AE7">
        <w:rPr>
          <w:rStyle w:val="StyleUnderline"/>
        </w:rPr>
        <w:t xml:space="preserve">Americans felt during the period </w:t>
      </w:r>
      <w:r w:rsidRPr="00C03AE7">
        <w:rPr>
          <w:sz w:val="12"/>
        </w:rPr>
        <w:t xml:space="preserve">of 1992 </w:t>
      </w:r>
      <w:r w:rsidRPr="00C03AE7">
        <w:rPr>
          <w:rStyle w:val="StyleUnderline"/>
        </w:rPr>
        <w:t>until this latest recession</w:t>
      </w:r>
      <w:r w:rsidRPr="00C03AE7">
        <w:rPr>
          <w:sz w:val="12"/>
        </w:rPr>
        <w:t xml:space="preserve"> began in late 2007. </w:t>
      </w:r>
      <w:r w:rsidRPr="00C03AE7">
        <w:rPr>
          <w:rStyle w:val="StyleUnderline"/>
        </w:rPr>
        <w:t xml:space="preserve">We feel better, but </w:t>
      </w:r>
      <w:r w:rsidRPr="00C03AE7">
        <w:rPr>
          <w:rStyle w:val="Emphasis"/>
        </w:rPr>
        <w:t>nowhere near good</w:t>
      </w:r>
      <w:r w:rsidRPr="00C03AE7">
        <w:rPr>
          <w:rStyle w:val="StyleUnderline"/>
        </w:rPr>
        <w:t>.</w:t>
      </w:r>
      <w:r w:rsidRPr="00C03AE7">
        <w:rPr>
          <w:sz w:val="12"/>
        </w:rPr>
        <w:t xml:space="preserve"> The recent economic reports that we only had a one-tenth of a percentage point increase in the real gross domestic product is attributed to an unusually harsh winter; but a vibrant economy doesn't sustain that kind of hit from a tough winter alone. </w:t>
      </w:r>
      <w:r w:rsidRPr="00C03AE7">
        <w:rPr>
          <w:rStyle w:val="StyleUnderline"/>
        </w:rPr>
        <w:t>As</w:t>
      </w:r>
      <w:r w:rsidRPr="00C03AE7">
        <w:rPr>
          <w:sz w:val="12"/>
        </w:rPr>
        <w:t xml:space="preserve"> </w:t>
      </w:r>
      <w:proofErr w:type="spellStart"/>
      <w:r w:rsidRPr="00C03AE7">
        <w:rPr>
          <w:sz w:val="12"/>
        </w:rPr>
        <w:t>Mesirow</w:t>
      </w:r>
      <w:proofErr w:type="spellEnd"/>
      <w:r w:rsidRPr="00C03AE7">
        <w:rPr>
          <w:sz w:val="12"/>
        </w:rPr>
        <w:t xml:space="preserve"> </w:t>
      </w:r>
      <w:proofErr w:type="spellStart"/>
      <w:r w:rsidRPr="00C03AE7">
        <w:rPr>
          <w:sz w:val="12"/>
        </w:rPr>
        <w:t>Financial's</w:t>
      </w:r>
      <w:proofErr w:type="spellEnd"/>
      <w:r w:rsidRPr="00C03AE7">
        <w:rPr>
          <w:sz w:val="12"/>
        </w:rPr>
        <w:t xml:space="preserve"> Chief Economist Diane </w:t>
      </w:r>
      <w:proofErr w:type="spellStart"/>
      <w:r w:rsidRPr="00C03AE7">
        <w:rPr>
          <w:rStyle w:val="StyleUnderline"/>
        </w:rPr>
        <w:t>Swonk</w:t>
      </w:r>
      <w:proofErr w:type="spellEnd"/>
      <w:r w:rsidRPr="00C03AE7">
        <w:rPr>
          <w:rStyle w:val="StyleUnderline"/>
        </w:rPr>
        <w:t xml:space="preserve"> put it </w:t>
      </w:r>
      <w:r w:rsidRPr="00C03AE7">
        <w:rPr>
          <w:sz w:val="12"/>
        </w:rPr>
        <w:t>in a recent report to clients: "</w:t>
      </w:r>
      <w:r w:rsidRPr="00C03AE7">
        <w:rPr>
          <w:rStyle w:val="StyleUnderline"/>
        </w:rPr>
        <w:t xml:space="preserve">The economy came to a </w:t>
      </w:r>
      <w:r w:rsidRPr="00C03AE7">
        <w:rPr>
          <w:rStyle w:val="Emphasis"/>
        </w:rPr>
        <w:t>virtual standstill</w:t>
      </w:r>
      <w:r w:rsidRPr="00C03AE7">
        <w:rPr>
          <w:rStyle w:val="StyleUnderline"/>
        </w:rPr>
        <w:t xml:space="preserve"> in the first quarter</w:t>
      </w:r>
      <w:r w:rsidRPr="00C03AE7">
        <w:rPr>
          <w:sz w:val="12"/>
        </w:rPr>
        <w:t xml:space="preserve"> [of 2014], </w:t>
      </w:r>
      <w:r w:rsidRPr="00C03AE7">
        <w:rPr>
          <w:rStyle w:val="Emphasis"/>
        </w:rPr>
        <w:t>adding insult to injury to an economy still struggling to recover</w:t>
      </w:r>
      <w:r w:rsidRPr="00C03AE7">
        <w:rPr>
          <w:rStyle w:val="StyleUnderline"/>
        </w:rPr>
        <w:t>." She added</w:t>
      </w:r>
      <w:r w:rsidRPr="00C03AE7">
        <w:rPr>
          <w:sz w:val="12"/>
        </w:rPr>
        <w:t xml:space="preserve"> that </w:t>
      </w:r>
      <w:r w:rsidRPr="00C03AE7">
        <w:rPr>
          <w:rStyle w:val="StyleUnderline"/>
        </w:rPr>
        <w:t xml:space="preserve">it was "reflective of a fundamental weakening in a recovery that </w:t>
      </w:r>
      <w:r w:rsidRPr="00C03AE7">
        <w:rPr>
          <w:rStyle w:val="Emphasis"/>
        </w:rPr>
        <w:t>was already compromised</w:t>
      </w:r>
      <w:r w:rsidRPr="00C03AE7">
        <w:rPr>
          <w:rStyle w:val="StyleUnderline"/>
        </w:rPr>
        <w:t xml:space="preserve">." This was and </w:t>
      </w:r>
      <w:r w:rsidRPr="00C03AE7">
        <w:rPr>
          <w:rStyle w:val="Emphasis"/>
          <w:szCs w:val="32"/>
        </w:rPr>
        <w:t>remains a very fragile economy</w:t>
      </w:r>
      <w:r w:rsidRPr="00C03AE7">
        <w:rPr>
          <w:rStyle w:val="StyleUnderline"/>
        </w:rPr>
        <w:t>.</w:t>
      </w:r>
      <w:r>
        <w:rPr>
          <w:bCs/>
          <w:u w:val="single"/>
        </w:rPr>
        <w:t xml:space="preserve"> </w:t>
      </w:r>
      <w:r w:rsidRPr="00C03AE7">
        <w:rPr>
          <w:sz w:val="12"/>
        </w:rPr>
        <w:t xml:space="preserve">The monthly survey of top economists conducted by Blue Chip Economic Indicators projects that </w:t>
      </w:r>
      <w:r w:rsidRPr="00C03AE7">
        <w:rPr>
          <w:rStyle w:val="StyleUnderline"/>
        </w:rPr>
        <w:t xml:space="preserve">the economy, </w:t>
      </w:r>
      <w:r w:rsidRPr="00C03AE7">
        <w:rPr>
          <w:sz w:val="12"/>
        </w:rPr>
        <w:t xml:space="preserve">as measured by change in real GDP, </w:t>
      </w:r>
      <w:r w:rsidRPr="00C03AE7">
        <w:rPr>
          <w:rStyle w:val="StyleUnderline"/>
        </w:rPr>
        <w:t>will likely grow</w:t>
      </w:r>
      <w:r w:rsidRPr="00C03AE7">
        <w:rPr>
          <w:sz w:val="12"/>
        </w:rPr>
        <w:t xml:space="preserve"> at a rate of 3.4 percent for the ongoing second quarter of this year, then 3.0 and</w:t>
      </w:r>
      <w:r w:rsidRPr="00C03AE7">
        <w:rPr>
          <w:rStyle w:val="StyleUnderline"/>
        </w:rPr>
        <w:t xml:space="preserve"> 3.1 percent</w:t>
      </w:r>
      <w:r w:rsidRPr="00C03AE7">
        <w:rPr>
          <w:sz w:val="12"/>
        </w:rPr>
        <w:t xml:space="preserve"> for the third and fourth quarters, respectively. And projections for 2015 remain basically at the 3.0 percent level. </w:t>
      </w:r>
      <w:r w:rsidRPr="00C03AE7">
        <w:rPr>
          <w:rStyle w:val="StyleUnderline"/>
        </w:rPr>
        <w:t xml:space="preserve">Obviously, this is far better growth than we have had during recessions; </w:t>
      </w:r>
      <w:r w:rsidRPr="00C03AE7">
        <w:rPr>
          <w:sz w:val="12"/>
        </w:rPr>
        <w:t>looking back over the last three-quarters of a century, mid-to-high single digits is more the norm, so the economy will likely be growing—</w:t>
      </w:r>
      <w:r w:rsidRPr="00C03AE7">
        <w:rPr>
          <w:rStyle w:val="StyleUnderline"/>
        </w:rPr>
        <w:t>but compared with the pain we have gone through, n</w:t>
      </w:r>
      <w:r w:rsidRPr="00C03AE7">
        <w:rPr>
          <w:rStyle w:val="Emphasis"/>
        </w:rPr>
        <w:t xml:space="preserve">ot at nearly the rate we need and would like to have. </w:t>
      </w:r>
      <w:r w:rsidRPr="00C03AE7">
        <w:rPr>
          <w:sz w:val="12"/>
        </w:rPr>
        <w:t xml:space="preserve">SHARE THIS STORY </w:t>
      </w:r>
      <w:r w:rsidRPr="00C03AE7">
        <w:rPr>
          <w:rStyle w:val="StyleUnderline"/>
        </w:rPr>
        <w:t>With projections calling for growth—but nothing like the impressive growth</w:t>
      </w:r>
      <w:r w:rsidRPr="00C03AE7">
        <w:rPr>
          <w:sz w:val="12"/>
        </w:rPr>
        <w:t xml:space="preserve"> we have seen in previous eras—</w:t>
      </w:r>
      <w:r w:rsidRPr="00C03AE7">
        <w:rPr>
          <w:rStyle w:val="StyleUnderline"/>
        </w:rPr>
        <w:t xml:space="preserve">businesses </w:t>
      </w:r>
      <w:r w:rsidRPr="00C03AE7">
        <w:rPr>
          <w:rStyle w:val="Emphasis"/>
        </w:rPr>
        <w:t>are slow to risk huge investments</w:t>
      </w:r>
      <w:r w:rsidRPr="00C03AE7">
        <w:rPr>
          <w:rStyle w:val="StyleUnderline"/>
        </w:rPr>
        <w:t xml:space="preserve"> in new plants and equipment</w:t>
      </w:r>
      <w:r w:rsidRPr="00C03AE7">
        <w:rPr>
          <w:sz w:val="12"/>
        </w:rPr>
        <w:t xml:space="preserve">. </w:t>
      </w:r>
      <w:r w:rsidRPr="00C03AE7">
        <w:rPr>
          <w:rStyle w:val="StyleUnderline"/>
        </w:rPr>
        <w:t>To paraphrase</w:t>
      </w:r>
      <w:r w:rsidRPr="00C03AE7">
        <w:rPr>
          <w:sz w:val="12"/>
        </w:rPr>
        <w:t xml:space="preserve"> economist Michael </w:t>
      </w:r>
      <w:r w:rsidRPr="00C03AE7">
        <w:rPr>
          <w:rStyle w:val="StyleUnderline"/>
        </w:rPr>
        <w:t>Drury</w:t>
      </w:r>
      <w:r w:rsidRPr="00C03AE7">
        <w:rPr>
          <w:sz w:val="12"/>
        </w:rPr>
        <w:t xml:space="preserve"> of </w:t>
      </w:r>
      <w:proofErr w:type="spellStart"/>
      <w:r w:rsidRPr="00C03AE7">
        <w:rPr>
          <w:sz w:val="12"/>
        </w:rPr>
        <w:t>McVean</w:t>
      </w:r>
      <w:proofErr w:type="spellEnd"/>
      <w:r w:rsidRPr="00C03AE7">
        <w:rPr>
          <w:sz w:val="12"/>
        </w:rPr>
        <w:t xml:space="preserve"> Trading and Investments, </w:t>
      </w:r>
      <w:r w:rsidRPr="00C03AE7">
        <w:rPr>
          <w:rStyle w:val="StyleUnderline"/>
        </w:rPr>
        <w:t>without a surge in capital spending</w:t>
      </w:r>
      <w:r w:rsidRPr="00C03AE7">
        <w:rPr>
          <w:sz w:val="12"/>
        </w:rPr>
        <w:t>—</w:t>
      </w:r>
      <w:r w:rsidRPr="00C03AE7">
        <w:rPr>
          <w:rStyle w:val="StyleUnderline"/>
        </w:rPr>
        <w:t>which is not happening—</w:t>
      </w:r>
      <w:r w:rsidRPr="00C03AE7">
        <w:rPr>
          <w:rStyle w:val="Emphasis"/>
        </w:rPr>
        <w:t>this economic cycle will remain lackluster</w:t>
      </w:r>
      <w:r w:rsidRPr="00C03AE7">
        <w:rPr>
          <w:sz w:val="12"/>
        </w:rPr>
        <w:t xml:space="preserve">, but last longer. Manufacturing and employment in that sector is picking up strongly, but caution remains. Cornerstone Macro, a New York-based firm that advises its Wall Street clients on economics, policy, and investment strategy, said in a recent report that the manufacturing workweek is near a record high, and manufacturing wages are now on the increase after a stomach-churning plunge during the 2008 recession. The manufacturing employment rate for April was 5.6 percent, the largest increase in almost 30 years. Citing figures from the payroll firm ADP, the employment rate for small businesses—organizations with fewer than 50 workers—is at a record high. Now almost 50 million people work for small businesses, almost double those working for large businesses of 500 or more employees. </w:t>
      </w:r>
      <w:r w:rsidRPr="00C03AE7">
        <w:rPr>
          <w:rStyle w:val="StyleUnderline"/>
        </w:rPr>
        <w:t>Hiring numbers</w:t>
      </w:r>
      <w:r w:rsidRPr="00C03AE7">
        <w:rPr>
          <w:sz w:val="12"/>
        </w:rPr>
        <w:t xml:space="preserve"> for small, medium, and large firms</w:t>
      </w:r>
      <w:r w:rsidRPr="00C03AE7">
        <w:rPr>
          <w:rStyle w:val="StyleUnderline"/>
        </w:rPr>
        <w:t xml:space="preserve"> are doing well, but not all of the unemployed have the skills for this new economy. The labor-participation rate</w:t>
      </w:r>
      <w:r w:rsidRPr="00C03AE7">
        <w:rPr>
          <w:sz w:val="12"/>
        </w:rPr>
        <w:t xml:space="preserve"> (the percentage of the population working</w:t>
      </w:r>
      <w:r w:rsidRPr="00C03AE7">
        <w:rPr>
          <w:rStyle w:val="StyleUnderline"/>
        </w:rPr>
        <w:t xml:space="preserve">) is </w:t>
      </w:r>
      <w:r w:rsidRPr="00C03AE7">
        <w:rPr>
          <w:rStyle w:val="Emphasis"/>
        </w:rPr>
        <w:t>still languishing</w:t>
      </w:r>
      <w:r w:rsidRPr="00C03AE7">
        <w:rPr>
          <w:rStyle w:val="StyleUnderline"/>
        </w:rPr>
        <w:t xml:space="preserve">, and long-term unemployment remains a critical </w:t>
      </w:r>
      <w:r w:rsidRPr="00C03AE7">
        <w:rPr>
          <w:rStyle w:val="Emphasis"/>
        </w:rPr>
        <w:t>problem. Sadly</w:t>
      </w:r>
      <w:r w:rsidRPr="00C03AE7">
        <w:rPr>
          <w:rStyle w:val="StyleUnderline"/>
        </w:rPr>
        <w:t>, the longer people are unemployed, the more their skills</w:t>
      </w:r>
      <w:r w:rsidRPr="00C03AE7">
        <w:rPr>
          <w:sz w:val="12"/>
        </w:rPr>
        <w:t xml:space="preserve"> and marketability </w:t>
      </w:r>
      <w:r w:rsidRPr="00C03AE7">
        <w:rPr>
          <w:rStyle w:val="StyleUnderline"/>
        </w:rPr>
        <w:t>atrophy</w:t>
      </w:r>
      <w:r w:rsidRPr="00C03AE7">
        <w:rPr>
          <w:sz w:val="12"/>
        </w:rPr>
        <w:t xml:space="preserve">, and the harder it is for them to find a new job. </w:t>
      </w:r>
      <w:r w:rsidRPr="00C03AE7">
        <w:rPr>
          <w:rStyle w:val="StyleUnderline"/>
        </w:rPr>
        <w:t xml:space="preserve">We were in a pretty deep hole during the recession, followed by an </w:t>
      </w:r>
      <w:r w:rsidRPr="00C03AE7">
        <w:rPr>
          <w:rStyle w:val="Emphasis"/>
        </w:rPr>
        <w:t>exceedingly sluggish recovery</w:t>
      </w:r>
      <w:r w:rsidRPr="00C03AE7">
        <w:rPr>
          <w:rStyle w:val="StyleUnderline"/>
        </w:rPr>
        <w:t>.</w:t>
      </w:r>
      <w:r w:rsidRPr="00C03AE7">
        <w:rPr>
          <w:sz w:val="12"/>
        </w:rPr>
        <w:t xml:space="preserve"> </w:t>
      </w:r>
      <w:r w:rsidRPr="00C03AE7">
        <w:rPr>
          <w:rStyle w:val="StyleUnderline"/>
        </w:rPr>
        <w:t>Much of the good news in manufacturing is linked to the energy renaissance</w:t>
      </w:r>
      <w:r w:rsidRPr="00C03AE7">
        <w:rPr>
          <w:sz w:val="12"/>
        </w:rPr>
        <w:t xml:space="preserve"> coming from the oil and gas sector. The International Energy Agency projects that the U.S. will surpass Russia and Saudi Arabia to become the world's top oil producer by 2015. Energy Information Administration figures show that U.S. crude-oil inventories are the highest since 1931, currently at almost 400 million barrels. This is roughly a third more than 10 years ago, and far greater than the 250 million during the energy crisis of the 1970's. U.S. oil production is now at double the amount of oil we import from </w:t>
      </w:r>
      <w:r w:rsidRPr="00C03AE7">
        <w:rPr>
          <w:sz w:val="12"/>
        </w:rPr>
        <w:lastRenderedPageBreak/>
        <w:t xml:space="preserve">OPEC, a huge plus for the United States for both economic and geopolitical reasons. Heading into the recession that began in December 2007, imports far outstripped production. </w:t>
      </w:r>
      <w:r w:rsidRPr="00C03AE7">
        <w:rPr>
          <w:rStyle w:val="StyleUnderline"/>
        </w:rPr>
        <w:t xml:space="preserve">The bottom line is that while there is considerable good news, </w:t>
      </w:r>
      <w:r w:rsidRPr="00C03AE7">
        <w:rPr>
          <w:rStyle w:val="Emphasis"/>
        </w:rPr>
        <w:t>the bad news was so bad for so long, we need much better news for a much longer period of time.</w:t>
      </w:r>
    </w:p>
    <w:p w:rsidR="00837508" w:rsidRPr="003266FC" w:rsidRDefault="00837508" w:rsidP="00837508">
      <w:pPr>
        <w:pStyle w:val="Heading4"/>
        <w:rPr>
          <w:b w:val="0"/>
        </w:rPr>
      </w:pPr>
      <w:r w:rsidRPr="006C0827">
        <w:t>Uneven recovery means extreme fragility</w:t>
      </w:r>
      <w:r>
        <w:t xml:space="preserve"> – county surveys prove </w:t>
      </w:r>
      <w:r w:rsidRPr="003266FC">
        <w:rPr>
          <w:b w:val="0"/>
        </w:rPr>
        <w:t>– also proves discipline key to recovery</w:t>
      </w:r>
    </w:p>
    <w:p w:rsidR="00837508" w:rsidRDefault="00837508" w:rsidP="00837508">
      <w:pPr>
        <w:rPr>
          <w:rStyle w:val="Style13ptBold"/>
        </w:rPr>
      </w:pPr>
      <w:proofErr w:type="spellStart"/>
      <w:r>
        <w:rPr>
          <w:rStyle w:val="Style13ptBold"/>
        </w:rPr>
        <w:t>Philipps</w:t>
      </w:r>
      <w:proofErr w:type="spellEnd"/>
      <w:r>
        <w:rPr>
          <w:rStyle w:val="Style13ptBold"/>
        </w:rPr>
        <w:t xml:space="preserve"> 14</w:t>
      </w:r>
    </w:p>
    <w:p w:rsidR="00837508" w:rsidRDefault="00837508" w:rsidP="00837508">
      <w:r w:rsidRPr="006C0827">
        <w:t xml:space="preserve">{Jim, Manager at the National Association of Counties, “U.S. Economic Recovery Remains Uneven, Fragile across Counties,” NACO, 1/13, </w:t>
      </w:r>
      <w:hyperlink r:id="rId17" w:anchor="THUR" w:history="1">
        <w:r w:rsidRPr="00073419">
          <w:rPr>
            <w:rStyle w:val="Hyperlink"/>
          </w:rPr>
          <w:t>http://www.naco.org/newsroom/Documents/Press%20Release%20Documents/county%20tracker.pdf#THUR</w:t>
        </w:r>
      </w:hyperlink>
      <w:r w:rsidRPr="006C0827">
        <w:t>}</w:t>
      </w:r>
    </w:p>
    <w:p w:rsidR="00837508" w:rsidRDefault="00837508" w:rsidP="00837508"/>
    <w:p w:rsidR="00837508" w:rsidRPr="003266FC" w:rsidRDefault="00837508" w:rsidP="00837508">
      <w:pPr>
        <w:rPr>
          <w:rStyle w:val="StyleUnderline"/>
        </w:rPr>
      </w:pPr>
      <w:r w:rsidRPr="006C0827">
        <w:rPr>
          <w:rStyle w:val="StyleUnderline"/>
        </w:rPr>
        <w:t>U.S. economic growth continued last year</w:t>
      </w:r>
      <w:r w:rsidRPr="003266FC">
        <w:rPr>
          <w:sz w:val="12"/>
        </w:rPr>
        <w:t xml:space="preserve"> for the 3,069 county economies, </w:t>
      </w:r>
      <w:r w:rsidRPr="006C0827">
        <w:rPr>
          <w:rStyle w:val="StyleUnderline"/>
        </w:rPr>
        <w:t xml:space="preserve">but the recovery </w:t>
      </w:r>
      <w:r w:rsidRPr="003266FC">
        <w:rPr>
          <w:rStyle w:val="Emphasis"/>
        </w:rPr>
        <w:t xml:space="preserve">remained uneven and fragile, </w:t>
      </w:r>
      <w:r w:rsidRPr="006C0827">
        <w:rPr>
          <w:rStyle w:val="StyleUnderline"/>
        </w:rPr>
        <w:t>according to an analysis of four economic performance indicators by</w:t>
      </w:r>
      <w:r w:rsidRPr="003266FC">
        <w:rPr>
          <w:sz w:val="12"/>
        </w:rPr>
        <w:t xml:space="preserve"> the National Association of Counties (</w:t>
      </w:r>
      <w:proofErr w:type="spellStart"/>
      <w:r w:rsidRPr="006C0827">
        <w:rPr>
          <w:rStyle w:val="StyleUnderline"/>
        </w:rPr>
        <w:t>NACo</w:t>
      </w:r>
      <w:proofErr w:type="spellEnd"/>
      <w:r w:rsidRPr="003266FC">
        <w:rPr>
          <w:sz w:val="12"/>
        </w:rPr>
        <w:t xml:space="preserve">). </w:t>
      </w:r>
      <w:r w:rsidRPr="006C0827">
        <w:rPr>
          <w:rStyle w:val="StyleUnderline"/>
        </w:rPr>
        <w:t xml:space="preserve">As a result of the fragile and uneven recovery, many </w:t>
      </w:r>
      <w:r w:rsidRPr="003266FC">
        <w:rPr>
          <w:rStyle w:val="Emphasis"/>
        </w:rPr>
        <w:t>counties are continuing to struggle</w:t>
      </w:r>
      <w:r w:rsidRPr="003266FC">
        <w:rPr>
          <w:sz w:val="12"/>
        </w:rPr>
        <w:t xml:space="preserve"> with their budgets, meet financial obligations and provide essential public services. </w:t>
      </w:r>
      <w:proofErr w:type="spellStart"/>
      <w:r w:rsidRPr="003266FC">
        <w:rPr>
          <w:sz w:val="12"/>
        </w:rPr>
        <w:t>NACo’s</w:t>
      </w:r>
      <w:proofErr w:type="spellEnd"/>
      <w:r w:rsidRPr="003266FC">
        <w:rPr>
          <w:sz w:val="12"/>
        </w:rPr>
        <w:t xml:space="preserve"> new study, County Tracker 2013: On the Path to Recovery assesses the performance of the nation’s county economies by studying annual changes in four indicators – economic output (GDP), employment, the unemployment rate and home prices. The report also contains case studies to illustrate how specific county economies fared during the recession and recovery. The counties profiled include, Tarrant County, Texas (population 1.9 million), Los Angeles County, Calif. (10 million), Linn County, Iowa (215,000) and Mountrail County, N.D. (9,000). The economic </w:t>
      </w:r>
      <w:r w:rsidRPr="006C0827">
        <w:rPr>
          <w:rStyle w:val="StyleUnderline"/>
        </w:rPr>
        <w:t xml:space="preserve">indicators analyzed by </w:t>
      </w:r>
      <w:proofErr w:type="spellStart"/>
      <w:r w:rsidRPr="006C0827">
        <w:rPr>
          <w:rStyle w:val="StyleUnderline"/>
        </w:rPr>
        <w:t>NACo</w:t>
      </w:r>
      <w:proofErr w:type="spellEnd"/>
      <w:r w:rsidRPr="006C0827">
        <w:rPr>
          <w:rStyle w:val="StyleUnderline"/>
        </w:rPr>
        <w:t xml:space="preserve"> suggest that 2013 was </w:t>
      </w:r>
      <w:r w:rsidRPr="003266FC">
        <w:rPr>
          <w:rStyle w:val="Emphasis"/>
        </w:rPr>
        <w:t>a year of growth, but the recovery remained fragile.</w:t>
      </w:r>
      <w:r w:rsidRPr="003266FC">
        <w:rPr>
          <w:sz w:val="12"/>
        </w:rPr>
        <w:t xml:space="preserve"> By 2013, the economic output (</w:t>
      </w:r>
      <w:r w:rsidRPr="006C0827">
        <w:rPr>
          <w:rStyle w:val="StyleUnderline"/>
        </w:rPr>
        <w:t xml:space="preserve">GDP) in about half of all county economies recovered or had no declines </w:t>
      </w:r>
      <w:r w:rsidRPr="003266FC">
        <w:rPr>
          <w:sz w:val="12"/>
        </w:rPr>
        <w:t xml:space="preserve">over the last decade. </w:t>
      </w:r>
      <w:r w:rsidRPr="006C0827">
        <w:rPr>
          <w:rStyle w:val="StyleUnderline"/>
        </w:rPr>
        <w:t xml:space="preserve">Home prices were in the same situation. But this </w:t>
      </w:r>
      <w:r w:rsidRPr="003266FC">
        <w:rPr>
          <w:rStyle w:val="Emphasis"/>
        </w:rPr>
        <w:t>is only part of the story</w:t>
      </w:r>
      <w:r w:rsidRPr="006C0827">
        <w:rPr>
          <w:rStyle w:val="StyleUnderline"/>
        </w:rPr>
        <w:t xml:space="preserve">. Jobs recovered in one quarter of county </w:t>
      </w:r>
      <w:r w:rsidRPr="003266FC">
        <w:rPr>
          <w:rStyle w:val="StyleUnderline"/>
        </w:rPr>
        <w:t xml:space="preserve">economies and in </w:t>
      </w:r>
      <w:r w:rsidRPr="003266FC">
        <w:rPr>
          <w:rStyle w:val="Emphasis"/>
        </w:rPr>
        <w:t>only 54 county</w:t>
      </w:r>
      <w:r w:rsidRPr="003266FC">
        <w:rPr>
          <w:rStyle w:val="StyleUnderline"/>
        </w:rPr>
        <w:t xml:space="preserve"> economies unemployment is back to pre-recession levels</w:t>
      </w:r>
      <w:r w:rsidRPr="003266FC">
        <w:rPr>
          <w:sz w:val="12"/>
        </w:rPr>
        <w:t xml:space="preserve">. The </w:t>
      </w:r>
      <w:r w:rsidRPr="003266FC">
        <w:rPr>
          <w:rStyle w:val="StyleUnderline"/>
        </w:rPr>
        <w:t xml:space="preserve">low unemployment recovery rates </w:t>
      </w:r>
      <w:r w:rsidRPr="003266FC">
        <w:rPr>
          <w:rStyle w:val="Emphasis"/>
        </w:rPr>
        <w:t>show the fragility of the recovery.</w:t>
      </w:r>
      <w:r w:rsidRPr="003266FC">
        <w:rPr>
          <w:rStyle w:val="StyleUnderline"/>
        </w:rPr>
        <w:t xml:space="preserve"> The recovery has been also uneven. All counties</w:t>
      </w:r>
      <w:r w:rsidRPr="003266FC">
        <w:rPr>
          <w:sz w:val="12"/>
        </w:rPr>
        <w:t xml:space="preserve">, large, mid-sized or small, </w:t>
      </w:r>
      <w:r w:rsidRPr="003266FC">
        <w:rPr>
          <w:rStyle w:val="StyleUnderline"/>
        </w:rPr>
        <w:t>have been affected</w:t>
      </w:r>
      <w:r w:rsidRPr="003266FC">
        <w:rPr>
          <w:sz w:val="12"/>
        </w:rPr>
        <w:t xml:space="preserve"> by the recession </w:t>
      </w:r>
      <w:r w:rsidRPr="003266FC">
        <w:rPr>
          <w:rStyle w:val="StyleUnderline"/>
        </w:rPr>
        <w:t xml:space="preserve">but the patterns of recovery </w:t>
      </w:r>
      <w:r w:rsidRPr="003266FC">
        <w:rPr>
          <w:rStyle w:val="Emphasis"/>
        </w:rPr>
        <w:t>vary significantly</w:t>
      </w:r>
      <w:r w:rsidRPr="003266FC">
        <w:rPr>
          <w:sz w:val="12"/>
        </w:rPr>
        <w:t xml:space="preserve">. Large county economies were at the core of the recession and the recovery. </w:t>
      </w:r>
      <w:r w:rsidRPr="003266FC">
        <w:rPr>
          <w:rStyle w:val="StyleUnderline"/>
        </w:rPr>
        <w:t>Only 4 percent of the nation’s large county economies</w:t>
      </w:r>
      <w:r w:rsidRPr="003266FC">
        <w:rPr>
          <w:sz w:val="12"/>
        </w:rPr>
        <w:t xml:space="preserve"> – in counties with more than 500,000 residents – </w:t>
      </w:r>
      <w:r w:rsidRPr="003266FC">
        <w:rPr>
          <w:rStyle w:val="StyleUnderline"/>
        </w:rPr>
        <w:t>delivered around 58 percent of the county economies’ output</w:t>
      </w:r>
      <w:r w:rsidRPr="003266FC">
        <w:rPr>
          <w:sz w:val="12"/>
        </w:rPr>
        <w:t xml:space="preserve"> (GDP) </w:t>
      </w:r>
      <w:r w:rsidRPr="003266FC">
        <w:rPr>
          <w:rStyle w:val="StyleUnderline"/>
        </w:rPr>
        <w:t>growth and a similar share of the added jobs over the recovery</w:t>
      </w:r>
      <w:r w:rsidRPr="003266FC">
        <w:rPr>
          <w:sz w:val="12"/>
        </w:rPr>
        <w:t xml:space="preserve">. Large county economies in the South such as in Tarrant County, Texas bounced back quickly. “While blessed with an economic diversity that enabled us to withstand the national recession better than other areas of the country, we were most impressed with the resilience of Tarrant County’s manufacturing and housing sectors, which allowed them to respond quicker to developing opportunities,” said Roy Brooks, commissioner, Tarrant County, Texas, and chair of </w:t>
      </w:r>
      <w:proofErr w:type="spellStart"/>
      <w:r w:rsidRPr="003266FC">
        <w:rPr>
          <w:sz w:val="12"/>
        </w:rPr>
        <w:t>NACo's</w:t>
      </w:r>
      <w:proofErr w:type="spellEnd"/>
      <w:r w:rsidRPr="003266FC">
        <w:rPr>
          <w:sz w:val="12"/>
        </w:rPr>
        <w:t xml:space="preserve"> Large Urban County Caucus (LUCC). Employment in medium-size county economies was more stable during the recession, but had a mixed record in 2013. About half of the medium-sized county economies – in counties with populations between 50,000 and 500,000 residents – had shorter and/or shallower job recessions than the national average. “One of the factors that helped stabilize Linn County’s economy through the recession was the amount of post-flood construction and revitalization that took place,” said </w:t>
      </w:r>
      <w:proofErr w:type="spellStart"/>
      <w:r w:rsidRPr="003266FC">
        <w:rPr>
          <w:sz w:val="12"/>
        </w:rPr>
        <w:t>NACo</w:t>
      </w:r>
      <w:proofErr w:type="spellEnd"/>
      <w:r w:rsidRPr="003266FC">
        <w:rPr>
          <w:sz w:val="12"/>
        </w:rPr>
        <w:t xml:space="preserve"> President Linda Langston, supervisor, Linn County, Iowa. “Nearly $1 billion was reinvested throughout our community from federal, state, local and private sources in the five years since the flood. Linn County also has the benefit of the value-added agriculture industry and expanding new start-up businesses that helped to fully restore us to pre-recession levels.” The </w:t>
      </w:r>
      <w:r w:rsidRPr="003266FC">
        <w:rPr>
          <w:rStyle w:val="StyleUnderline"/>
        </w:rPr>
        <w:t xml:space="preserve">recovery in small county economies </w:t>
      </w:r>
      <w:r w:rsidRPr="003266FC">
        <w:rPr>
          <w:rStyle w:val="Emphasis"/>
        </w:rPr>
        <w:t xml:space="preserve">covered the entire scale of potential outcomes. </w:t>
      </w:r>
      <w:r w:rsidRPr="003266FC">
        <w:rPr>
          <w:sz w:val="12"/>
        </w:rPr>
        <w:t xml:space="preserve">Twenty-seven small county economies – in counties with fewer than 50,000 residents – had no recession or fully recovered across all four indicators by 2013. The housing market downturn was mild in small county economies, with more than half not going through home price declines or already returned to pre-recession home price levels by 2013. </w:t>
      </w:r>
      <w:r w:rsidRPr="003266FC">
        <w:rPr>
          <w:rStyle w:val="StyleUnderline"/>
        </w:rPr>
        <w:t xml:space="preserve">This fragile and uneven recovery across county economies </w:t>
      </w:r>
      <w:r w:rsidRPr="003266FC">
        <w:rPr>
          <w:rStyle w:val="Emphasis"/>
        </w:rPr>
        <w:t>adds to the challenges that counties face currently</w:t>
      </w:r>
      <w:r w:rsidRPr="003266FC">
        <w:rPr>
          <w:rStyle w:val="StyleUnderline"/>
        </w:rPr>
        <w:t xml:space="preserve">. Most </w:t>
      </w:r>
      <w:r w:rsidRPr="003266FC">
        <w:rPr>
          <w:rStyle w:val="Emphasis"/>
          <w:sz w:val="28"/>
          <w:szCs w:val="28"/>
        </w:rPr>
        <w:t>counties survived through the recession because of their fiscally prudent approaches</w:t>
      </w:r>
      <w:r w:rsidRPr="003266FC">
        <w:rPr>
          <w:rStyle w:val="StyleUnderline"/>
        </w:rPr>
        <w:t>. “Los Angeles</w:t>
      </w:r>
      <w:r w:rsidRPr="003266FC">
        <w:rPr>
          <w:sz w:val="12"/>
        </w:rPr>
        <w:t xml:space="preserve"> County </w:t>
      </w:r>
      <w:r w:rsidRPr="003266FC">
        <w:rPr>
          <w:rStyle w:val="StyleUnderline"/>
        </w:rPr>
        <w:t xml:space="preserve">would not have weathered the recession as strongly as we did without our focus on </w:t>
      </w:r>
      <w:r w:rsidRPr="003266FC">
        <w:rPr>
          <w:rStyle w:val="Emphasis"/>
        </w:rPr>
        <w:t>fiscal prudency</w:t>
      </w:r>
      <w:r w:rsidRPr="003266FC">
        <w:rPr>
          <w:sz w:val="12"/>
        </w:rPr>
        <w:t xml:space="preserve">, as well as the partnerships we have with our labor unions, who have foregone cost of living increases to avoid furloughs and layoffs,” said Los Angeles County Board of Supervisors Chairman Don </w:t>
      </w:r>
      <w:proofErr w:type="spellStart"/>
      <w:r w:rsidRPr="003266FC">
        <w:rPr>
          <w:sz w:val="12"/>
        </w:rPr>
        <w:t>Knabe</w:t>
      </w:r>
      <w:proofErr w:type="spellEnd"/>
      <w:r w:rsidRPr="003266FC">
        <w:rPr>
          <w:sz w:val="12"/>
        </w:rPr>
        <w:t xml:space="preserve">, member of the </w:t>
      </w:r>
      <w:proofErr w:type="spellStart"/>
      <w:r w:rsidRPr="003266FC">
        <w:rPr>
          <w:sz w:val="12"/>
        </w:rPr>
        <w:t>NACo</w:t>
      </w:r>
      <w:proofErr w:type="spellEnd"/>
      <w:r w:rsidRPr="003266FC">
        <w:rPr>
          <w:sz w:val="12"/>
        </w:rPr>
        <w:t xml:space="preserve"> Large Urban County Caucus. “</w:t>
      </w:r>
      <w:r w:rsidRPr="003266FC">
        <w:rPr>
          <w:rStyle w:val="StyleUnderline"/>
        </w:rPr>
        <w:t xml:space="preserve">Our frugality </w:t>
      </w:r>
      <w:r w:rsidRPr="003266FC">
        <w:rPr>
          <w:rStyle w:val="Emphasis"/>
        </w:rPr>
        <w:t>has paid off through the rough economic times</w:t>
      </w:r>
      <w:r w:rsidRPr="003266FC">
        <w:rPr>
          <w:rStyle w:val="StyleUnderline"/>
        </w:rPr>
        <w:t>. Nevertheless, as we see improvements</w:t>
      </w:r>
      <w:r w:rsidRPr="003266FC">
        <w:rPr>
          <w:rStyle w:val="Emphasis"/>
          <w:sz w:val="28"/>
          <w:szCs w:val="28"/>
        </w:rPr>
        <w:t>, we must remain disciplined and continue to operate within our means</w:t>
      </w:r>
      <w:r w:rsidRPr="003266FC">
        <w:rPr>
          <w:rStyle w:val="StyleUnderline"/>
        </w:rPr>
        <w:t>.”</w:t>
      </w:r>
      <w:r w:rsidRPr="003266FC">
        <w:rPr>
          <w:sz w:val="12"/>
        </w:rPr>
        <w:t xml:space="preserve"> Counties with fast growing economies, such as Mountrail County, N.D. have a hard time to keep up with the necessary service delivery. “The fast growth that Mountrail County experienced for the last several years has been great with jobs, but tough on the county’s infrastructure and on the county’s residents on fixed incomes,” said Greg </w:t>
      </w:r>
      <w:proofErr w:type="spellStart"/>
      <w:r w:rsidRPr="003266FC">
        <w:rPr>
          <w:sz w:val="12"/>
        </w:rPr>
        <w:t>Boschee</w:t>
      </w:r>
      <w:proofErr w:type="spellEnd"/>
      <w:r w:rsidRPr="003266FC">
        <w:rPr>
          <w:sz w:val="12"/>
        </w:rPr>
        <w:t xml:space="preserve">, commissioner, Mountrail County, N.D. Other counties, with challenged economies are finding new ways to maintain services and prepare their counties for the future. “Trying to run county government in a contracting economy and declining population base has its challenges. But similar to running a business, if you are successful at making your organization as efficient as possible in delivering quality goods or services in </w:t>
      </w:r>
      <w:r w:rsidRPr="003266FC">
        <w:rPr>
          <w:sz w:val="12"/>
        </w:rPr>
        <w:lastRenderedPageBreak/>
        <w:t xml:space="preserve">trying times, you prepare your organization for greater success during more favorable times” said Matthew McConnell, commissioner, Mercer County, Pa. </w:t>
      </w:r>
      <w:r w:rsidRPr="003266FC">
        <w:rPr>
          <w:rStyle w:val="StyleUnderline"/>
        </w:rPr>
        <w:t xml:space="preserve">In addition to the situation of their economy, all counties face a </w:t>
      </w:r>
      <w:r w:rsidRPr="003266FC">
        <w:rPr>
          <w:rStyle w:val="Emphasis"/>
        </w:rPr>
        <w:t>triple threat</w:t>
      </w:r>
      <w:r w:rsidRPr="003266FC">
        <w:rPr>
          <w:rStyle w:val="StyleUnderline"/>
        </w:rPr>
        <w:t xml:space="preserve"> from the uncertainty around major federal policy changes</w:t>
      </w:r>
      <w:r w:rsidRPr="003266FC">
        <w:rPr>
          <w:sz w:val="12"/>
        </w:rPr>
        <w:t xml:space="preserve">, from tax reform, entitlement reform and appropriation cuts, not accompanied by cuts in unfunded mandates and federal regulations. “The </w:t>
      </w:r>
      <w:r w:rsidRPr="003266FC">
        <w:rPr>
          <w:rStyle w:val="StyleUnderline"/>
        </w:rPr>
        <w:t xml:space="preserve">national economic numbers </w:t>
      </w:r>
      <w:r w:rsidRPr="003266FC">
        <w:rPr>
          <w:rStyle w:val="Emphasis"/>
        </w:rPr>
        <w:t>mask the growth patterns on the ground</w:t>
      </w:r>
      <w:r w:rsidRPr="003266FC">
        <w:rPr>
          <w:sz w:val="12"/>
        </w:rPr>
        <w:t xml:space="preserve">,” </w:t>
      </w:r>
      <w:r w:rsidRPr="003266FC">
        <w:rPr>
          <w:rStyle w:val="StyleUnderline"/>
        </w:rPr>
        <w:t>said</w:t>
      </w:r>
      <w:r w:rsidRPr="003266FC">
        <w:rPr>
          <w:sz w:val="12"/>
        </w:rPr>
        <w:t xml:space="preserve"> Emilia </w:t>
      </w:r>
      <w:proofErr w:type="spellStart"/>
      <w:r w:rsidRPr="003266FC">
        <w:rPr>
          <w:rStyle w:val="StyleUnderline"/>
        </w:rPr>
        <w:t>Istrate</w:t>
      </w:r>
      <w:proofErr w:type="spellEnd"/>
      <w:r w:rsidRPr="003266FC">
        <w:rPr>
          <w:sz w:val="12"/>
        </w:rPr>
        <w:t xml:space="preserve">, </w:t>
      </w:r>
      <w:proofErr w:type="spellStart"/>
      <w:r w:rsidRPr="003266FC">
        <w:rPr>
          <w:sz w:val="12"/>
        </w:rPr>
        <w:t>NACo’s</w:t>
      </w:r>
      <w:proofErr w:type="spellEnd"/>
      <w:r w:rsidRPr="003266FC">
        <w:rPr>
          <w:sz w:val="12"/>
        </w:rPr>
        <w:t xml:space="preserve"> director of research and lead author of the report. “</w:t>
      </w:r>
      <w:r w:rsidRPr="003266FC">
        <w:rPr>
          <w:rStyle w:val="StyleUnderline"/>
        </w:rPr>
        <w:t xml:space="preserve">The dynamics within county economies affect the capacity of counties to deliver services and meet their financial obligations. The County Tracker offers a reminder that the U.S. </w:t>
      </w:r>
      <w:r w:rsidRPr="003266FC">
        <w:rPr>
          <w:rStyle w:val="Emphasis"/>
        </w:rPr>
        <w:t>economy happens on the ground</w:t>
      </w:r>
      <w:r w:rsidRPr="003266FC">
        <w:rPr>
          <w:rStyle w:val="StyleUnderline"/>
        </w:rPr>
        <w:t>,</w:t>
      </w:r>
      <w:r w:rsidRPr="003266FC">
        <w:rPr>
          <w:sz w:val="12"/>
        </w:rPr>
        <w:t xml:space="preserve"> in the 3,069 county economies that provide the basis for county governments. </w:t>
      </w:r>
      <w:r w:rsidRPr="003266FC">
        <w:rPr>
          <w:rStyle w:val="StyleUnderline"/>
        </w:rPr>
        <w:t xml:space="preserve">As fiscal tightening continues to limit the scope of state and federal investment, it is becoming imperative for states and the federal government to work with counties to maintain the fundamentals of the U.S. economy – county economies.” </w:t>
      </w:r>
    </w:p>
    <w:p w:rsidR="00837508" w:rsidRPr="00837508" w:rsidRDefault="00837508" w:rsidP="00837508"/>
    <w:p w:rsidR="00837508" w:rsidRDefault="00837508" w:rsidP="00837508">
      <w:pPr>
        <w:pStyle w:val="Heading3"/>
      </w:pPr>
      <w:r>
        <w:lastRenderedPageBreak/>
        <w:t xml:space="preserve">Impact – </w:t>
      </w:r>
      <w:proofErr w:type="spellStart"/>
      <w:r>
        <w:t>Heg</w:t>
      </w:r>
      <w:proofErr w:type="spellEnd"/>
      <w:r>
        <w:t xml:space="preserve"> – A2: No War</w:t>
      </w:r>
    </w:p>
    <w:p w:rsidR="00837508" w:rsidRPr="00FF18E8" w:rsidRDefault="00837508" w:rsidP="00837508">
      <w:pPr>
        <w:pStyle w:val="Heading4"/>
      </w:pPr>
      <w:r w:rsidRPr="00FF18E8">
        <w:t>Extinction</w:t>
      </w:r>
    </w:p>
    <w:p w:rsidR="00837508" w:rsidRDefault="00837508" w:rsidP="00837508">
      <w:r w:rsidRPr="00B70AC4">
        <w:rPr>
          <w:rStyle w:val="Style13ptBold"/>
        </w:rPr>
        <w:t>Brzezinski 12</w:t>
      </w:r>
      <w:r w:rsidRPr="00B70AC4">
        <w:t xml:space="preserve"> </w:t>
      </w:r>
      <w:r>
        <w:t xml:space="preserve">– </w:t>
      </w:r>
      <w:proofErr w:type="spellStart"/>
      <w:r>
        <w:t>Zbigniew</w:t>
      </w:r>
      <w:proofErr w:type="spellEnd"/>
      <w:r>
        <w:t xml:space="preserve">, Professor of American Foreign Policy at the School of Advanced International Studies – Johns Hopkins University, Counselor – CSIS and Trustee and Co-Chair – CSIS Advisory Board, Former National Security Advisor – Carter, “After America”, Foreign Policy, January / February, </w:t>
      </w:r>
      <w:hyperlink r:id="rId18" w:history="1">
        <w:r w:rsidRPr="0014690F">
          <w:rPr>
            <w:rStyle w:val="Hyperlink"/>
          </w:rPr>
          <w:t>http://www.foreignpolicy.com/artic</w:t>
        </w:r>
      </w:hyperlink>
      <w:r>
        <w:t xml:space="preserve"> les/2012/01/03/</w:t>
      </w:r>
      <w:proofErr w:type="spellStart"/>
      <w:r>
        <w:t>after_america?page</w:t>
      </w:r>
      <w:proofErr w:type="spellEnd"/>
      <w:r>
        <w:t>=full</w:t>
      </w:r>
    </w:p>
    <w:p w:rsidR="00837508" w:rsidRDefault="00837508" w:rsidP="00837508"/>
    <w:p w:rsidR="00837508" w:rsidRDefault="00837508" w:rsidP="00837508">
      <w:pPr>
        <w:rPr>
          <w:sz w:val="12"/>
        </w:rPr>
      </w:pPr>
      <w:r w:rsidRPr="00B70AC4">
        <w:rPr>
          <w:sz w:val="16"/>
        </w:rPr>
        <w:t xml:space="preserve">For </w:t>
      </w:r>
      <w:r w:rsidRPr="00FA17ED">
        <w:rPr>
          <w:rStyle w:val="StyleUnderline"/>
          <w:highlight w:val="cyan"/>
        </w:rPr>
        <w:t>if America falters</w:t>
      </w:r>
      <w:r w:rsidRPr="00B70AC4">
        <w:rPr>
          <w:sz w:val="16"/>
        </w:rPr>
        <w:t xml:space="preserve">, the world is unlikely to be dominated by a single preeminent successor -- not even China. </w:t>
      </w:r>
      <w:r w:rsidRPr="00B70AC4">
        <w:rPr>
          <w:rStyle w:val="StyleUnderline"/>
        </w:rPr>
        <w:t xml:space="preserve">International uncertainty, </w:t>
      </w:r>
      <w:r w:rsidRPr="00B70AC4">
        <w:rPr>
          <w:rStyle w:val="Emphasis"/>
        </w:rPr>
        <w:t xml:space="preserve">increased </w:t>
      </w:r>
      <w:r w:rsidRPr="00B70AC4">
        <w:rPr>
          <w:rStyle w:val="Emphasis"/>
          <w:highlight w:val="yellow"/>
        </w:rPr>
        <w:t>tension</w:t>
      </w:r>
      <w:r w:rsidRPr="00B70AC4">
        <w:rPr>
          <w:rStyle w:val="StyleUnderline"/>
          <w:highlight w:val="yellow"/>
        </w:rPr>
        <w:t xml:space="preserve"> among </w:t>
      </w:r>
      <w:r w:rsidRPr="00B70AC4">
        <w:rPr>
          <w:rStyle w:val="Emphasis"/>
          <w:highlight w:val="yellow"/>
        </w:rPr>
        <w:t>global competitors</w:t>
      </w:r>
      <w:r w:rsidRPr="00B70AC4">
        <w:rPr>
          <w:rStyle w:val="StyleUnderline"/>
          <w:highlight w:val="yellow"/>
        </w:rPr>
        <w:t>, and</w:t>
      </w:r>
      <w:r w:rsidRPr="00B70AC4">
        <w:rPr>
          <w:rStyle w:val="StyleUnderline"/>
        </w:rPr>
        <w:t xml:space="preserve"> even </w:t>
      </w:r>
      <w:r w:rsidRPr="00B70AC4">
        <w:rPr>
          <w:rStyle w:val="Emphasis"/>
        </w:rPr>
        <w:t xml:space="preserve">outright </w:t>
      </w:r>
      <w:r w:rsidRPr="00FA17ED">
        <w:rPr>
          <w:rStyle w:val="Emphasis"/>
          <w:highlight w:val="cyan"/>
        </w:rPr>
        <w:t>chaos</w:t>
      </w:r>
      <w:r w:rsidRPr="00FA17ED">
        <w:rPr>
          <w:rStyle w:val="StyleUnderline"/>
          <w:highlight w:val="cyan"/>
        </w:rPr>
        <w:t xml:space="preserve"> would be</w:t>
      </w:r>
      <w:r w:rsidRPr="00B70AC4">
        <w:rPr>
          <w:rStyle w:val="StyleUnderline"/>
        </w:rPr>
        <w:t xml:space="preserve"> far more </w:t>
      </w:r>
      <w:r w:rsidRPr="00FA17ED">
        <w:rPr>
          <w:rStyle w:val="StyleUnderline"/>
          <w:highlight w:val="cyan"/>
        </w:rPr>
        <w:t xml:space="preserve">likely </w:t>
      </w:r>
      <w:r w:rsidRPr="00B70AC4">
        <w:rPr>
          <w:rStyle w:val="StyleUnderline"/>
        </w:rPr>
        <w:t>outcomes</w:t>
      </w:r>
      <w:r w:rsidRPr="00B70AC4">
        <w:rPr>
          <w:sz w:val="16"/>
        </w:rPr>
        <w:t>.</w:t>
      </w:r>
      <w:r>
        <w:rPr>
          <w:sz w:val="16"/>
        </w:rPr>
        <w:t xml:space="preserve"> </w:t>
      </w:r>
      <w:r w:rsidRPr="00B70AC4">
        <w:rPr>
          <w:sz w:val="16"/>
        </w:rPr>
        <w:t xml:space="preserve">While </w:t>
      </w:r>
      <w:r w:rsidRPr="00B70AC4">
        <w:rPr>
          <w:rStyle w:val="StyleUnderline"/>
        </w:rPr>
        <w:t xml:space="preserve">a </w:t>
      </w:r>
      <w:r w:rsidRPr="00B70AC4">
        <w:rPr>
          <w:rStyle w:val="StyleUnderline"/>
          <w:highlight w:val="yellow"/>
        </w:rPr>
        <w:t>sudden</w:t>
      </w:r>
      <w:r w:rsidRPr="00B70AC4">
        <w:rPr>
          <w:rStyle w:val="StyleUnderline"/>
        </w:rPr>
        <w:t xml:space="preserve">, massive </w:t>
      </w:r>
      <w:r w:rsidRPr="00B70AC4">
        <w:rPr>
          <w:rStyle w:val="StyleUnderline"/>
          <w:highlight w:val="yellow"/>
        </w:rPr>
        <w:t>crisis</w:t>
      </w:r>
      <w:r w:rsidRPr="00B70AC4">
        <w:rPr>
          <w:sz w:val="16"/>
        </w:rPr>
        <w:t xml:space="preserve"> of the American system -- </w:t>
      </w:r>
      <w:r w:rsidRPr="00B70AC4">
        <w:rPr>
          <w:rStyle w:val="StyleUnderline"/>
        </w:rPr>
        <w:t xml:space="preserve">for instance, another financial crisis -- </w:t>
      </w:r>
      <w:r w:rsidRPr="00B70AC4">
        <w:rPr>
          <w:rStyle w:val="StyleUnderline"/>
          <w:highlight w:val="yellow"/>
        </w:rPr>
        <w:t>would</w:t>
      </w:r>
      <w:r w:rsidRPr="00B70AC4">
        <w:rPr>
          <w:rStyle w:val="StyleUnderline"/>
        </w:rPr>
        <w:t xml:space="preserve"> produce a </w:t>
      </w:r>
      <w:r w:rsidRPr="00B70AC4">
        <w:rPr>
          <w:rStyle w:val="Emphasis"/>
        </w:rPr>
        <w:t>fast-moving chain reaction</w:t>
      </w:r>
      <w:r w:rsidRPr="00B70AC4">
        <w:rPr>
          <w:rStyle w:val="StyleUnderline"/>
        </w:rPr>
        <w:t xml:space="preserve"> </w:t>
      </w:r>
      <w:r w:rsidRPr="00FA17ED">
        <w:rPr>
          <w:rStyle w:val="StyleUnderline"/>
          <w:highlight w:val="cyan"/>
        </w:rPr>
        <w:t xml:space="preserve">leading to </w:t>
      </w:r>
      <w:r w:rsidRPr="00FA17ED">
        <w:rPr>
          <w:rStyle w:val="Emphasis"/>
          <w:highlight w:val="cyan"/>
        </w:rPr>
        <w:t>global</w:t>
      </w:r>
      <w:r w:rsidRPr="00B70AC4">
        <w:rPr>
          <w:rStyle w:val="Emphasis"/>
        </w:rPr>
        <w:t xml:space="preserve"> political and economic </w:t>
      </w:r>
      <w:r w:rsidRPr="00FA17ED">
        <w:rPr>
          <w:rStyle w:val="Emphasis"/>
          <w:highlight w:val="cyan"/>
        </w:rPr>
        <w:t>disorder</w:t>
      </w:r>
      <w:r w:rsidRPr="00B70AC4">
        <w:rPr>
          <w:rStyle w:val="StyleUnderline"/>
        </w:rPr>
        <w:t>, a steady drift</w:t>
      </w:r>
      <w:r w:rsidRPr="00B70AC4">
        <w:rPr>
          <w:sz w:val="16"/>
        </w:rPr>
        <w:t xml:space="preserve"> by America </w:t>
      </w:r>
      <w:r w:rsidRPr="00B70AC4">
        <w:rPr>
          <w:rStyle w:val="StyleUnderline"/>
        </w:rPr>
        <w:t>into</w:t>
      </w:r>
      <w:r w:rsidRPr="00B70AC4">
        <w:rPr>
          <w:sz w:val="16"/>
        </w:rPr>
        <w:t xml:space="preserve"> increasingly pervasive decay or </w:t>
      </w:r>
      <w:r w:rsidRPr="00B70AC4">
        <w:rPr>
          <w:rStyle w:val="Emphasis"/>
        </w:rPr>
        <w:t>endlessly widening warfare</w:t>
      </w:r>
      <w:r w:rsidRPr="00B70AC4">
        <w:rPr>
          <w:sz w:val="16"/>
        </w:rPr>
        <w:t xml:space="preserve"> with Islam would be unlikely to produce, even by 2025, an effective global successor. </w:t>
      </w:r>
      <w:r w:rsidRPr="00B70AC4">
        <w:rPr>
          <w:rStyle w:val="StyleUnderline"/>
          <w:highlight w:val="yellow"/>
        </w:rPr>
        <w:t>No</w:t>
      </w:r>
      <w:r w:rsidRPr="00B70AC4">
        <w:rPr>
          <w:rStyle w:val="StyleUnderline"/>
        </w:rPr>
        <w:t xml:space="preserve"> single </w:t>
      </w:r>
      <w:r w:rsidRPr="00B70AC4">
        <w:rPr>
          <w:rStyle w:val="StyleUnderline"/>
          <w:highlight w:val="yellow"/>
        </w:rPr>
        <w:t>power will be ready</w:t>
      </w:r>
      <w:r w:rsidRPr="00B70AC4">
        <w:rPr>
          <w:sz w:val="16"/>
        </w:rPr>
        <w:t xml:space="preserve"> by then </w:t>
      </w:r>
      <w:r w:rsidRPr="00B70AC4">
        <w:rPr>
          <w:rStyle w:val="StyleUnderline"/>
        </w:rPr>
        <w:t>to exercise the role</w:t>
      </w:r>
      <w:r w:rsidRPr="00B70AC4">
        <w:rPr>
          <w:sz w:val="16"/>
        </w:rPr>
        <w:t xml:space="preserve"> that the world, upon the fall of the Soviet Union in 1991, expected the United States to play: the leader </w:t>
      </w:r>
      <w:r w:rsidRPr="00B70AC4">
        <w:rPr>
          <w:rStyle w:val="StyleUnderline"/>
        </w:rPr>
        <w:t xml:space="preserve">of a new, globally cooperative world order. More </w:t>
      </w:r>
      <w:r w:rsidRPr="00B70AC4">
        <w:rPr>
          <w:rStyle w:val="StyleUnderline"/>
          <w:highlight w:val="yellow"/>
        </w:rPr>
        <w:t xml:space="preserve">probable </w:t>
      </w:r>
      <w:r w:rsidRPr="00EA1E8B">
        <w:rPr>
          <w:rStyle w:val="StyleUnderline"/>
          <w:highlight w:val="yellow"/>
        </w:rPr>
        <w:t>would be</w:t>
      </w:r>
      <w:r w:rsidRPr="00B70AC4">
        <w:rPr>
          <w:rStyle w:val="StyleUnderline"/>
        </w:rPr>
        <w:t xml:space="preserve"> a protracted phase of</w:t>
      </w:r>
      <w:r w:rsidRPr="00B70AC4">
        <w:rPr>
          <w:sz w:val="16"/>
        </w:rPr>
        <w:t xml:space="preserve"> rather inconclusive </w:t>
      </w:r>
      <w:r w:rsidRPr="00B70AC4">
        <w:rPr>
          <w:rStyle w:val="StyleUnderline"/>
          <w:highlight w:val="yellow"/>
        </w:rPr>
        <w:t>realignments</w:t>
      </w:r>
      <w:r w:rsidRPr="00B70AC4">
        <w:rPr>
          <w:sz w:val="16"/>
        </w:rPr>
        <w:t xml:space="preserve"> of both global and regional power, with no grand winners and many more losers, in a setting of international uncertainty </w:t>
      </w:r>
      <w:r w:rsidRPr="00FA17ED">
        <w:rPr>
          <w:rStyle w:val="StyleUnderline"/>
          <w:highlight w:val="cyan"/>
        </w:rPr>
        <w:t>and</w:t>
      </w:r>
      <w:r w:rsidRPr="00B70AC4">
        <w:rPr>
          <w:rStyle w:val="StyleUnderline"/>
        </w:rPr>
        <w:t xml:space="preserve"> even of</w:t>
      </w:r>
      <w:r w:rsidRPr="00B70AC4">
        <w:rPr>
          <w:sz w:val="16"/>
        </w:rPr>
        <w:t xml:space="preserve"> potentially </w:t>
      </w:r>
      <w:r w:rsidRPr="00FA17ED">
        <w:rPr>
          <w:rStyle w:val="Emphasis"/>
          <w:highlight w:val="cyan"/>
        </w:rPr>
        <w:t>fatal risks to global well-being</w:t>
      </w:r>
      <w:r w:rsidRPr="00B70AC4">
        <w:rPr>
          <w:sz w:val="16"/>
        </w:rPr>
        <w:t xml:space="preserve">. Rather than a world where dreams of democracy flourish, </w:t>
      </w:r>
      <w:r w:rsidRPr="00B70AC4">
        <w:rPr>
          <w:rStyle w:val="StyleUnderline"/>
        </w:rPr>
        <w:t>a Hobbesian world of</w:t>
      </w:r>
      <w:r w:rsidRPr="00B70AC4">
        <w:rPr>
          <w:sz w:val="16"/>
        </w:rPr>
        <w:t xml:space="preserve"> enhanced national security based on varying fusions of </w:t>
      </w:r>
      <w:r w:rsidRPr="00B70AC4">
        <w:rPr>
          <w:rStyle w:val="StyleUnderline"/>
        </w:rPr>
        <w:t>authoritarianism, nationalism</w:t>
      </w:r>
      <w:r w:rsidRPr="00B70AC4">
        <w:rPr>
          <w:sz w:val="16"/>
        </w:rPr>
        <w:t xml:space="preserve">, and religion </w:t>
      </w:r>
      <w:r w:rsidRPr="00B70AC4">
        <w:rPr>
          <w:rStyle w:val="StyleUnderline"/>
        </w:rPr>
        <w:t>could ensue</w:t>
      </w:r>
      <w:r w:rsidRPr="00EA1E8B">
        <w:rPr>
          <w:sz w:val="12"/>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FA17ED">
        <w:rPr>
          <w:rStyle w:val="StyleUnderline"/>
          <w:highlight w:val="cyan"/>
        </w:rPr>
        <w:t>Russia</w:t>
      </w:r>
      <w:r w:rsidRPr="00B70AC4">
        <w:rPr>
          <w:sz w:val="16"/>
        </w:rPr>
        <w:t xml:space="preserve">, while perhaps engaging in wishful thinking (even </w:t>
      </w:r>
      <w:proofErr w:type="spellStart"/>
      <w:r w:rsidRPr="00B70AC4">
        <w:rPr>
          <w:sz w:val="16"/>
        </w:rPr>
        <w:t>schadenfreude</w:t>
      </w:r>
      <w:proofErr w:type="spellEnd"/>
      <w:r w:rsidRPr="00B70AC4">
        <w:rPr>
          <w:sz w:val="16"/>
        </w:rPr>
        <w:t xml:space="preserve">) about America's uncertain prospects, </w:t>
      </w:r>
      <w:r w:rsidRPr="00FA17ED">
        <w:rPr>
          <w:rStyle w:val="StyleUnderline"/>
          <w:highlight w:val="cyan"/>
        </w:rPr>
        <w:t>will</w:t>
      </w:r>
      <w:r w:rsidRPr="00B70AC4">
        <w:rPr>
          <w:sz w:val="16"/>
        </w:rPr>
        <w:t xml:space="preserve"> almost certainly </w:t>
      </w:r>
      <w:r w:rsidRPr="00EA1E8B">
        <w:rPr>
          <w:rStyle w:val="StyleUnderline"/>
          <w:highlight w:val="yellow"/>
        </w:rPr>
        <w:t xml:space="preserve">have its </w:t>
      </w:r>
      <w:r w:rsidRPr="00FA17ED">
        <w:rPr>
          <w:rStyle w:val="StyleUnderline"/>
          <w:highlight w:val="cyan"/>
        </w:rPr>
        <w:t xml:space="preserve">eye </w:t>
      </w:r>
      <w:r w:rsidRPr="00EA1E8B">
        <w:rPr>
          <w:rStyle w:val="StyleUnderline"/>
          <w:highlight w:val="yellow"/>
        </w:rPr>
        <w:t>on</w:t>
      </w:r>
      <w:r w:rsidRPr="00EA1E8B">
        <w:rPr>
          <w:rStyle w:val="StyleUnderline"/>
        </w:rPr>
        <w:t xml:space="preserve"> the independent </w:t>
      </w:r>
      <w:r w:rsidRPr="00EA1E8B">
        <w:rPr>
          <w:rStyle w:val="StyleUnderline"/>
          <w:highlight w:val="yellow"/>
        </w:rPr>
        <w:t>states</w:t>
      </w:r>
      <w:r w:rsidRPr="00EA1E8B">
        <w:rPr>
          <w:rStyle w:val="StyleUnderline"/>
        </w:rPr>
        <w:t xml:space="preserve"> of the</w:t>
      </w:r>
      <w:r w:rsidRPr="00B70AC4">
        <w:rPr>
          <w:rStyle w:val="StyleUnderline"/>
        </w:rPr>
        <w:t xml:space="preserve"> former Soviet Union. </w:t>
      </w:r>
      <w:r w:rsidRPr="00FA17ED">
        <w:rPr>
          <w:rStyle w:val="StyleUnderline"/>
          <w:highlight w:val="cyan"/>
        </w:rPr>
        <w:t>Europe</w:t>
      </w:r>
      <w:r w:rsidRPr="00B70AC4">
        <w:rPr>
          <w:sz w:val="16"/>
        </w:rPr>
        <w:t xml:space="preserve">, not yet cohesive, </w:t>
      </w:r>
      <w:r w:rsidRPr="00FA17ED">
        <w:rPr>
          <w:rStyle w:val="StyleUnderline"/>
          <w:highlight w:val="cyan"/>
        </w:rPr>
        <w:t>would</w:t>
      </w:r>
      <w:r w:rsidRPr="00B70AC4">
        <w:rPr>
          <w:sz w:val="16"/>
        </w:rPr>
        <w:t xml:space="preserve"> likely </w:t>
      </w:r>
      <w:r w:rsidRPr="00FA17ED">
        <w:rPr>
          <w:rStyle w:val="StyleUnderline"/>
          <w:highlight w:val="cyan"/>
        </w:rPr>
        <w:t>be pulled</w:t>
      </w:r>
      <w:r w:rsidRPr="00B70AC4">
        <w:rPr>
          <w:rStyle w:val="StyleUnderline"/>
        </w:rPr>
        <w:t xml:space="preserve"> in several directions</w:t>
      </w:r>
      <w:r w:rsidRPr="00B70AC4">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B70AC4">
        <w:rPr>
          <w:rStyle w:val="StyleUnderline"/>
        </w:rPr>
        <w:t>Others may</w:t>
      </w:r>
      <w:r w:rsidRPr="00B70AC4">
        <w:rPr>
          <w:sz w:val="16"/>
        </w:rPr>
        <w:t xml:space="preserve"> move more </w:t>
      </w:r>
      <w:r w:rsidRPr="00B70AC4">
        <w:rPr>
          <w:rStyle w:val="StyleUnderline"/>
        </w:rPr>
        <w:t>rapidly</w:t>
      </w:r>
      <w:r w:rsidRPr="00B70AC4">
        <w:rPr>
          <w:sz w:val="16"/>
        </w:rPr>
        <w:t xml:space="preserve"> to </w:t>
      </w:r>
      <w:r w:rsidRPr="00B70AC4">
        <w:rPr>
          <w:rStyle w:val="StyleUnderline"/>
        </w:rPr>
        <w:t>carve out their own</w:t>
      </w:r>
      <w:r w:rsidRPr="00B70AC4">
        <w:rPr>
          <w:sz w:val="16"/>
        </w:rPr>
        <w:t xml:space="preserve"> regional </w:t>
      </w:r>
      <w:r w:rsidRPr="00B70AC4">
        <w:rPr>
          <w:rStyle w:val="StyleUnderline"/>
        </w:rPr>
        <w:t>spheres: Turkey</w:t>
      </w:r>
      <w:r w:rsidRPr="00B70AC4">
        <w:rPr>
          <w:sz w:val="16"/>
        </w:rPr>
        <w:t xml:space="preserve"> in the area of the old Ottoman Empire, </w:t>
      </w:r>
      <w:r w:rsidRPr="00B70AC4">
        <w:rPr>
          <w:rStyle w:val="StyleUnderline"/>
        </w:rPr>
        <w:t>Brazil</w:t>
      </w:r>
      <w:r w:rsidRPr="00B70AC4">
        <w:rPr>
          <w:sz w:val="16"/>
        </w:rPr>
        <w:t xml:space="preserve"> in the Southern Hemisphere, </w:t>
      </w:r>
      <w:r w:rsidRPr="00B70AC4">
        <w:rPr>
          <w:rStyle w:val="StyleUnderline"/>
        </w:rPr>
        <w:t>and so forth</w:t>
      </w:r>
      <w:r w:rsidRPr="00EA1E8B">
        <w:rPr>
          <w:sz w:val="12"/>
        </w:rPr>
        <w:t xml:space="preserve">.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w:t>
      </w:r>
      <w:r w:rsidRPr="00B70AC4">
        <w:rPr>
          <w:sz w:val="16"/>
        </w:rPr>
        <w:t xml:space="preserve">Beijing's leaders themselves have repeatedly emphasized that on every important measure of development, wealth, and power, </w:t>
      </w:r>
      <w:r w:rsidRPr="00B70AC4">
        <w:rPr>
          <w:rStyle w:val="StyleUnderline"/>
        </w:rPr>
        <w:t>China will</w:t>
      </w:r>
      <w:r w:rsidRPr="00B70AC4">
        <w:rPr>
          <w:sz w:val="16"/>
        </w:rPr>
        <w:t xml:space="preserve"> still </w:t>
      </w:r>
      <w:r w:rsidRPr="00B70AC4">
        <w:rPr>
          <w:rStyle w:val="StyleUnderline"/>
        </w:rPr>
        <w:t>be</w:t>
      </w:r>
      <w:r w:rsidRPr="00B70AC4">
        <w:rPr>
          <w:sz w:val="16"/>
        </w:rPr>
        <w:t xml:space="preserve"> a </w:t>
      </w:r>
      <w:r w:rsidRPr="00B70AC4">
        <w:rPr>
          <w:rStyle w:val="StyleUnderline"/>
        </w:rPr>
        <w:t>modernizing</w:t>
      </w:r>
      <w:r w:rsidRPr="00B70AC4">
        <w:rPr>
          <w:sz w:val="16"/>
        </w:rPr>
        <w:t xml:space="preserve"> and developing state several decades from now, significantly behind not only the United States but also Europe and Japan in the major per capita indices of modernity and national power</w:t>
      </w:r>
      <w:r w:rsidRPr="00EA1E8B">
        <w:rPr>
          <w:sz w:val="12"/>
        </w:rPr>
        <w:t xml:space="preserve">. Accordingly, Chinese leaders have been restrained in laying any overt claims to global leadership. </w:t>
      </w:r>
      <w:r w:rsidRPr="00B70AC4">
        <w:rPr>
          <w:sz w:val="16"/>
        </w:rPr>
        <w:t xml:space="preserve">At some stage, however, </w:t>
      </w:r>
      <w:r w:rsidRPr="00B70AC4">
        <w:rPr>
          <w:rStyle w:val="StyleUnderline"/>
        </w:rPr>
        <w:t xml:space="preserve">a more </w:t>
      </w:r>
      <w:r w:rsidRPr="00EA1E8B">
        <w:rPr>
          <w:rStyle w:val="StyleUnderline"/>
          <w:highlight w:val="yellow"/>
        </w:rPr>
        <w:t xml:space="preserve">assertive </w:t>
      </w:r>
      <w:r w:rsidRPr="00FA17ED">
        <w:rPr>
          <w:rStyle w:val="StyleUnderline"/>
          <w:highlight w:val="cyan"/>
        </w:rPr>
        <w:t>Chinese nationalism could arise</w:t>
      </w:r>
      <w:r w:rsidRPr="00B70AC4">
        <w:rPr>
          <w:sz w:val="16"/>
        </w:rPr>
        <w:t xml:space="preserve"> and damage China's international interests. </w:t>
      </w:r>
      <w:r w:rsidRPr="00B70AC4">
        <w:rPr>
          <w:rStyle w:val="StyleUnderline"/>
        </w:rPr>
        <w:t>A swaggering, nationalistic Beijing would</w:t>
      </w:r>
      <w:r w:rsidRPr="00B70AC4">
        <w:rPr>
          <w:sz w:val="16"/>
        </w:rPr>
        <w:t xml:space="preserve"> unintentionally </w:t>
      </w:r>
      <w:r w:rsidRPr="00B70AC4">
        <w:rPr>
          <w:rStyle w:val="StyleUnderline"/>
        </w:rPr>
        <w:t>mobilize a powerful regional coalition against itself</w:t>
      </w:r>
      <w:r w:rsidRPr="00EA1E8B">
        <w:rPr>
          <w:sz w:val="12"/>
        </w:rPr>
        <w:t xml:space="preserve">. None of China's key neighbors -- India, Japan, and Russia -- is ready to acknowledge China's entitlement to America's place on the global totem pole. They might even seek support from a waning America to offset an overly assertive China. </w:t>
      </w:r>
      <w:r w:rsidRPr="00EA1E8B">
        <w:rPr>
          <w:rStyle w:val="StyleUnderline"/>
        </w:rPr>
        <w:t>The resulting regional scramble could become intense</w:t>
      </w:r>
      <w:r w:rsidRPr="00EA1E8B">
        <w:rPr>
          <w:sz w:val="16"/>
        </w:rPr>
        <w:t>, especially given the similar nationalistic tendencies among China's neighbors</w:t>
      </w:r>
      <w:r w:rsidRPr="00B70AC4">
        <w:rPr>
          <w:sz w:val="16"/>
        </w:rPr>
        <w:t xml:space="preserve">. A phase of </w:t>
      </w:r>
      <w:r w:rsidRPr="00B70AC4">
        <w:rPr>
          <w:rStyle w:val="Emphasis"/>
        </w:rPr>
        <w:t xml:space="preserve">acute </w:t>
      </w:r>
      <w:r w:rsidRPr="00EA1E8B">
        <w:rPr>
          <w:rStyle w:val="Emphasis"/>
          <w:highlight w:val="yellow"/>
        </w:rPr>
        <w:t>international tension</w:t>
      </w:r>
      <w:r w:rsidRPr="00EA1E8B">
        <w:rPr>
          <w:rStyle w:val="StyleUnderline"/>
          <w:highlight w:val="yellow"/>
        </w:rPr>
        <w:t xml:space="preserve"> in Asia could ensue</w:t>
      </w:r>
      <w:r w:rsidRPr="00B70AC4">
        <w:rPr>
          <w:sz w:val="16"/>
        </w:rPr>
        <w:t>. Asia of the 21st century could then begin to resemble Europe of the 20th century -- violent and bloodthirsty.</w:t>
      </w:r>
      <w:r>
        <w:rPr>
          <w:sz w:val="16"/>
        </w:rPr>
        <w:t xml:space="preserve"> </w:t>
      </w:r>
      <w:r w:rsidRPr="00B70AC4">
        <w:rPr>
          <w:sz w:val="16"/>
        </w:rPr>
        <w:t xml:space="preserve">At the same time, the </w:t>
      </w:r>
      <w:r w:rsidRPr="00B70AC4">
        <w:rPr>
          <w:rStyle w:val="StyleUnderline"/>
        </w:rPr>
        <w:t>security of</w:t>
      </w:r>
      <w:r w:rsidRPr="00B70AC4">
        <w:rPr>
          <w:sz w:val="16"/>
        </w:rPr>
        <w:t xml:space="preserve"> a number of </w:t>
      </w:r>
      <w:r w:rsidRPr="00EA1E8B">
        <w:rPr>
          <w:rStyle w:val="StyleUnderline"/>
          <w:highlight w:val="yellow"/>
        </w:rPr>
        <w:t>weaker states</w:t>
      </w:r>
      <w:r w:rsidRPr="00B70AC4">
        <w:rPr>
          <w:sz w:val="16"/>
        </w:rPr>
        <w:t xml:space="preserve"> located </w:t>
      </w:r>
      <w:r w:rsidRPr="00EA1E8B">
        <w:rPr>
          <w:sz w:val="16"/>
        </w:rPr>
        <w:t xml:space="preserve">geographically next to major regional powers also </w:t>
      </w:r>
      <w:r w:rsidRPr="00EA1E8B">
        <w:rPr>
          <w:rStyle w:val="StyleUnderline"/>
        </w:rPr>
        <w:t>depends on</w:t>
      </w:r>
      <w:r w:rsidRPr="00EA1E8B">
        <w:rPr>
          <w:sz w:val="16"/>
        </w:rPr>
        <w:t xml:space="preserve"> the international status quo reinforced by </w:t>
      </w:r>
      <w:r w:rsidRPr="00EA1E8B">
        <w:rPr>
          <w:rStyle w:val="StyleUnderline"/>
        </w:rPr>
        <w:t xml:space="preserve">America's global preeminence -- and </w:t>
      </w:r>
      <w:r w:rsidRPr="00EA1E8B">
        <w:rPr>
          <w:rStyle w:val="StyleUnderline"/>
          <w:highlight w:val="yellow"/>
        </w:rPr>
        <w:t>would be made</w:t>
      </w:r>
      <w:r w:rsidRPr="00EA1E8B">
        <w:rPr>
          <w:rStyle w:val="StyleUnderline"/>
        </w:rPr>
        <w:t xml:space="preserve"> significantly more </w:t>
      </w:r>
      <w:r w:rsidRPr="00EA1E8B">
        <w:rPr>
          <w:rStyle w:val="StyleUnderline"/>
          <w:highlight w:val="yellow"/>
        </w:rPr>
        <w:t>vulnerable</w:t>
      </w:r>
      <w:r w:rsidRPr="00EA1E8B">
        <w:rPr>
          <w:rStyle w:val="StyleUnderline"/>
        </w:rPr>
        <w:t xml:space="preserve"> in proportion to America's decline. The states</w:t>
      </w:r>
      <w:r w:rsidRPr="00EA1E8B">
        <w:rPr>
          <w:sz w:val="16"/>
        </w:rPr>
        <w:t xml:space="preserve"> in that exposed</w:t>
      </w:r>
      <w:r w:rsidRPr="00B70AC4">
        <w:rPr>
          <w:sz w:val="16"/>
        </w:rPr>
        <w:t xml:space="preserve"> position -- </w:t>
      </w:r>
      <w:r w:rsidRPr="00EA1E8B">
        <w:rPr>
          <w:rStyle w:val="StyleUnderline"/>
          <w:highlight w:val="yellow"/>
        </w:rPr>
        <w:t xml:space="preserve">including </w:t>
      </w:r>
      <w:r w:rsidRPr="00EA1E8B">
        <w:rPr>
          <w:rStyle w:val="Emphasis"/>
          <w:highlight w:val="yellow"/>
        </w:rPr>
        <w:t>Georgia</w:t>
      </w:r>
      <w:r w:rsidRPr="00EA1E8B">
        <w:rPr>
          <w:rStyle w:val="StyleUnderline"/>
          <w:highlight w:val="yellow"/>
        </w:rPr>
        <w:t xml:space="preserve">, </w:t>
      </w:r>
      <w:r w:rsidRPr="00EA1E8B">
        <w:rPr>
          <w:rStyle w:val="Emphasis"/>
          <w:highlight w:val="yellow"/>
        </w:rPr>
        <w:t>Taiwan</w:t>
      </w:r>
      <w:r w:rsidRPr="00B70AC4">
        <w:rPr>
          <w:rStyle w:val="StyleUnderline"/>
        </w:rPr>
        <w:t xml:space="preserve">, </w:t>
      </w:r>
      <w:r w:rsidRPr="00B70AC4">
        <w:rPr>
          <w:rStyle w:val="Emphasis"/>
        </w:rPr>
        <w:t xml:space="preserve">South </w:t>
      </w:r>
      <w:r w:rsidRPr="00EA1E8B">
        <w:rPr>
          <w:rStyle w:val="Emphasis"/>
          <w:highlight w:val="yellow"/>
        </w:rPr>
        <w:t>Korea</w:t>
      </w:r>
      <w:r w:rsidRPr="00B70AC4">
        <w:rPr>
          <w:rStyle w:val="StyleUnderline"/>
        </w:rPr>
        <w:t xml:space="preserve">, </w:t>
      </w:r>
      <w:r w:rsidRPr="00B70AC4">
        <w:rPr>
          <w:rStyle w:val="Emphasis"/>
        </w:rPr>
        <w:t>Belarus</w:t>
      </w:r>
      <w:r w:rsidRPr="00B70AC4">
        <w:rPr>
          <w:rStyle w:val="StyleUnderline"/>
        </w:rPr>
        <w:t xml:space="preserve">, </w:t>
      </w:r>
      <w:r w:rsidRPr="00B70AC4">
        <w:rPr>
          <w:rStyle w:val="Emphasis"/>
        </w:rPr>
        <w:t>Ukraine</w:t>
      </w:r>
      <w:r w:rsidRPr="00B70AC4">
        <w:rPr>
          <w:rStyle w:val="StyleUnderline"/>
        </w:rPr>
        <w:t xml:space="preserve">, </w:t>
      </w:r>
      <w:r w:rsidRPr="00EA1E8B">
        <w:rPr>
          <w:rStyle w:val="Emphasis"/>
          <w:highlight w:val="yellow"/>
        </w:rPr>
        <w:t>Afghanistan</w:t>
      </w:r>
      <w:r w:rsidRPr="00EA1E8B">
        <w:rPr>
          <w:rStyle w:val="StyleUnderline"/>
          <w:highlight w:val="yellow"/>
        </w:rPr>
        <w:t xml:space="preserve">, </w:t>
      </w:r>
      <w:r w:rsidRPr="00EA1E8B">
        <w:rPr>
          <w:rStyle w:val="Emphasis"/>
          <w:highlight w:val="yellow"/>
        </w:rPr>
        <w:t>Pakistan</w:t>
      </w:r>
      <w:r w:rsidRPr="00EA1E8B">
        <w:rPr>
          <w:rStyle w:val="StyleUnderline"/>
          <w:highlight w:val="yellow"/>
        </w:rPr>
        <w:t xml:space="preserve">, </w:t>
      </w:r>
      <w:r w:rsidRPr="00EA1E8B">
        <w:rPr>
          <w:rStyle w:val="Emphasis"/>
          <w:highlight w:val="yellow"/>
        </w:rPr>
        <w:t>Israel</w:t>
      </w:r>
      <w:r w:rsidRPr="00EA1E8B">
        <w:rPr>
          <w:rStyle w:val="StyleUnderline"/>
          <w:highlight w:val="yellow"/>
        </w:rPr>
        <w:t>, and the</w:t>
      </w:r>
      <w:r w:rsidRPr="00B70AC4">
        <w:rPr>
          <w:rStyle w:val="StyleUnderline"/>
        </w:rPr>
        <w:t xml:space="preserve"> greater </w:t>
      </w:r>
      <w:r w:rsidRPr="00EA1E8B">
        <w:rPr>
          <w:rStyle w:val="Emphasis"/>
          <w:highlight w:val="yellow"/>
        </w:rPr>
        <w:t>Mid</w:t>
      </w:r>
      <w:r w:rsidRPr="00B70AC4">
        <w:rPr>
          <w:rStyle w:val="Emphasis"/>
        </w:rPr>
        <w:t xml:space="preserve">dle </w:t>
      </w:r>
      <w:r w:rsidRPr="00EA1E8B">
        <w:rPr>
          <w:rStyle w:val="Emphasis"/>
          <w:highlight w:val="yellow"/>
        </w:rPr>
        <w:t>East</w:t>
      </w:r>
      <w:r w:rsidRPr="00B70AC4">
        <w:rPr>
          <w:rStyle w:val="StyleUnderline"/>
        </w:rPr>
        <w:t xml:space="preserve"> -- are</w:t>
      </w:r>
      <w:r w:rsidRPr="00B70AC4">
        <w:rPr>
          <w:sz w:val="16"/>
        </w:rPr>
        <w:t xml:space="preserve"> today's geopolitical equivalents of nature's most </w:t>
      </w:r>
      <w:r w:rsidRPr="00B70AC4">
        <w:rPr>
          <w:rStyle w:val="StyleUnderline"/>
        </w:rPr>
        <w:t>endangered</w:t>
      </w:r>
      <w:r w:rsidRPr="00B70AC4">
        <w:rPr>
          <w:sz w:val="16"/>
        </w:rPr>
        <w:t xml:space="preserve"> species. Their fates are closely tied to the nature of the international environment left behind by a waning America, be it ordered and restrained or, much more likely, self-serving and expansionist.</w:t>
      </w:r>
      <w:r>
        <w:rPr>
          <w:sz w:val="16"/>
        </w:rPr>
        <w:t xml:space="preserve"> </w:t>
      </w:r>
      <w:r w:rsidRPr="00B70AC4">
        <w:rPr>
          <w:rStyle w:val="StyleUnderline"/>
        </w:rPr>
        <w:t xml:space="preserve">A faltering </w:t>
      </w:r>
      <w:r w:rsidRPr="00B70AC4">
        <w:rPr>
          <w:rStyle w:val="Emphasis"/>
        </w:rPr>
        <w:t>U</w:t>
      </w:r>
      <w:r w:rsidRPr="00B70AC4">
        <w:rPr>
          <w:sz w:val="16"/>
        </w:rPr>
        <w:t xml:space="preserve">nited </w:t>
      </w:r>
      <w:r w:rsidRPr="00B70AC4">
        <w:rPr>
          <w:rStyle w:val="Emphasis"/>
        </w:rPr>
        <w:t>S</w:t>
      </w:r>
      <w:r w:rsidRPr="00B70AC4">
        <w:rPr>
          <w:sz w:val="16"/>
        </w:rPr>
        <w:t xml:space="preserve">tates </w:t>
      </w:r>
      <w:r w:rsidRPr="00B70AC4">
        <w:rPr>
          <w:rStyle w:val="StyleUnderline"/>
        </w:rPr>
        <w:t>could</w:t>
      </w:r>
      <w:r w:rsidRPr="00B70AC4">
        <w:rPr>
          <w:sz w:val="16"/>
        </w:rPr>
        <w:t xml:space="preserve"> also </w:t>
      </w:r>
      <w:r w:rsidRPr="00B70AC4">
        <w:rPr>
          <w:rStyle w:val="StyleUnderline"/>
        </w:rPr>
        <w:t>find its strategic partnership with Mexico in jeopardy. America's economic resilience</w:t>
      </w:r>
      <w:r w:rsidRPr="00B70AC4">
        <w:rPr>
          <w:sz w:val="16"/>
        </w:rPr>
        <w:t xml:space="preserve"> and political stability </w:t>
      </w:r>
      <w:r w:rsidRPr="00B70AC4">
        <w:rPr>
          <w:rStyle w:val="StyleUnderline"/>
        </w:rPr>
        <w:t>have so far mitigated</w:t>
      </w:r>
      <w:r w:rsidRPr="00B70AC4">
        <w:rPr>
          <w:sz w:val="16"/>
        </w:rPr>
        <w:t xml:space="preserve"> many of the </w:t>
      </w:r>
      <w:r w:rsidRPr="00B70AC4">
        <w:rPr>
          <w:rStyle w:val="StyleUnderline"/>
        </w:rPr>
        <w:t>challenges</w:t>
      </w:r>
      <w:r w:rsidRPr="00B70AC4">
        <w:rPr>
          <w:sz w:val="16"/>
        </w:rPr>
        <w:t xml:space="preserve"> posed by such sensitive neighborhood issues as economic dependence, immigration, and the narcotics trade. </w:t>
      </w:r>
      <w:r w:rsidRPr="00B70AC4">
        <w:rPr>
          <w:rStyle w:val="StyleUnderline"/>
        </w:rPr>
        <w:t>A decline in American power, however, would</w:t>
      </w:r>
      <w:r w:rsidRPr="00B70AC4">
        <w:rPr>
          <w:sz w:val="16"/>
        </w:rPr>
        <w:t xml:space="preserve"> likely </w:t>
      </w:r>
      <w:r w:rsidRPr="00B70AC4">
        <w:rPr>
          <w:rStyle w:val="StyleUnderline"/>
        </w:rPr>
        <w:lastRenderedPageBreak/>
        <w:t>undermine the health</w:t>
      </w:r>
      <w:r w:rsidRPr="00B70AC4">
        <w:rPr>
          <w:sz w:val="16"/>
        </w:rPr>
        <w:t xml:space="preserve"> and good judgment </w:t>
      </w:r>
      <w:r w:rsidRPr="00B70AC4">
        <w:rPr>
          <w:rStyle w:val="StyleUnderline"/>
        </w:rPr>
        <w:t>of the U.S. economic</w:t>
      </w:r>
      <w:r w:rsidRPr="00B70AC4">
        <w:rPr>
          <w:sz w:val="16"/>
        </w:rPr>
        <w:t xml:space="preserve"> and political </w:t>
      </w:r>
      <w:r w:rsidRPr="00B70AC4">
        <w:rPr>
          <w:rStyle w:val="StyleUnderline"/>
        </w:rPr>
        <w:t>systems</w:t>
      </w:r>
      <w:r w:rsidRPr="00EA1E8B">
        <w:rPr>
          <w:sz w:val="12"/>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EA1E8B">
        <w:rPr>
          <w:rStyle w:val="StyleUnderline"/>
          <w:highlight w:val="yellow"/>
        </w:rPr>
        <w:t>A</w:t>
      </w:r>
      <w:r w:rsidRPr="00B70AC4">
        <w:rPr>
          <w:rStyle w:val="StyleUnderline"/>
        </w:rPr>
        <w:t xml:space="preserve">nother </w:t>
      </w:r>
      <w:r w:rsidRPr="00EA1E8B">
        <w:rPr>
          <w:rStyle w:val="StyleUnderline"/>
          <w:highlight w:val="yellow"/>
        </w:rPr>
        <w:t>consequence</w:t>
      </w:r>
      <w:r w:rsidRPr="00B70AC4">
        <w:rPr>
          <w:sz w:val="16"/>
        </w:rPr>
        <w:t xml:space="preserve"> of American decline </w:t>
      </w:r>
      <w:r w:rsidRPr="00EA1E8B">
        <w:rPr>
          <w:rStyle w:val="StyleUnderline"/>
          <w:highlight w:val="yellow"/>
        </w:rPr>
        <w:t>could be</w:t>
      </w:r>
      <w:r w:rsidRPr="00B70AC4">
        <w:rPr>
          <w:sz w:val="16"/>
        </w:rPr>
        <w:t xml:space="preserve"> a </w:t>
      </w:r>
      <w:r w:rsidRPr="00EA1E8B">
        <w:rPr>
          <w:rStyle w:val="StyleUnderline"/>
          <w:highlight w:val="yellow"/>
        </w:rPr>
        <w:t>corrosion of</w:t>
      </w:r>
      <w:r w:rsidRPr="00B70AC4">
        <w:rPr>
          <w:sz w:val="16"/>
        </w:rPr>
        <w:t xml:space="preserve"> the generally </w:t>
      </w:r>
      <w:r w:rsidRPr="00B70AC4">
        <w:rPr>
          <w:rStyle w:val="StyleUnderline"/>
        </w:rPr>
        <w:t xml:space="preserve">cooperative management of </w:t>
      </w:r>
      <w:r w:rsidRPr="00B70AC4">
        <w:rPr>
          <w:sz w:val="16"/>
        </w:rPr>
        <w:t xml:space="preserve">the </w:t>
      </w:r>
      <w:r w:rsidRPr="00B70AC4">
        <w:rPr>
          <w:rStyle w:val="StyleUnderline"/>
        </w:rPr>
        <w:t>global commons</w:t>
      </w:r>
      <w:r w:rsidRPr="00B70AC4">
        <w:rPr>
          <w:sz w:val="16"/>
        </w:rPr>
        <w:t xml:space="preserve"> -- shared interests such as </w:t>
      </w:r>
      <w:r w:rsidRPr="00EA1E8B">
        <w:rPr>
          <w:rStyle w:val="Emphasis"/>
          <w:highlight w:val="yellow"/>
        </w:rPr>
        <w:t xml:space="preserve">sea </w:t>
      </w:r>
      <w:r w:rsidRPr="00FF18E8">
        <w:rPr>
          <w:rStyle w:val="Emphasis"/>
          <w:highlight w:val="yellow"/>
        </w:rPr>
        <w:t>lanes</w:t>
      </w:r>
      <w:r w:rsidRPr="00FF18E8">
        <w:rPr>
          <w:rStyle w:val="StyleUnderline"/>
          <w:highlight w:val="yellow"/>
        </w:rPr>
        <w:t xml:space="preserve">, </w:t>
      </w:r>
      <w:r w:rsidRPr="00FF18E8">
        <w:rPr>
          <w:rStyle w:val="Emphasis"/>
          <w:highlight w:val="yellow"/>
        </w:rPr>
        <w:t>space</w:t>
      </w:r>
      <w:r w:rsidRPr="00FF18E8">
        <w:rPr>
          <w:rStyle w:val="StyleUnderline"/>
          <w:highlight w:val="yellow"/>
        </w:rPr>
        <w:t xml:space="preserve">, </w:t>
      </w:r>
      <w:r w:rsidRPr="00FF18E8">
        <w:rPr>
          <w:rStyle w:val="Emphasis"/>
          <w:highlight w:val="yellow"/>
        </w:rPr>
        <w:t>cyberspace</w:t>
      </w:r>
      <w:r w:rsidRPr="00EA1E8B">
        <w:rPr>
          <w:rStyle w:val="StyleUnderline"/>
          <w:highlight w:val="yellow"/>
        </w:rPr>
        <w:t xml:space="preserve">, and </w:t>
      </w:r>
      <w:r w:rsidRPr="00EA1E8B">
        <w:rPr>
          <w:rStyle w:val="Emphasis"/>
          <w:highlight w:val="yellow"/>
        </w:rPr>
        <w:t>the environment</w:t>
      </w:r>
      <w:r w:rsidRPr="00B70AC4">
        <w:rPr>
          <w:rStyle w:val="StyleUnderline"/>
        </w:rPr>
        <w:t xml:space="preserve">, whose protection is </w:t>
      </w:r>
      <w:r w:rsidRPr="00EA1E8B">
        <w:rPr>
          <w:rStyle w:val="StyleUnderline"/>
          <w:highlight w:val="yellow"/>
        </w:rPr>
        <w:t>imperative to</w:t>
      </w:r>
      <w:r w:rsidRPr="00B70AC4">
        <w:rPr>
          <w:sz w:val="16"/>
        </w:rPr>
        <w:t xml:space="preserve"> the </w:t>
      </w:r>
      <w:r w:rsidRPr="00B70AC4">
        <w:rPr>
          <w:rStyle w:val="StyleUnderline"/>
        </w:rPr>
        <w:t xml:space="preserve">long-term </w:t>
      </w:r>
      <w:r w:rsidRPr="00EA1E8B">
        <w:rPr>
          <w:rStyle w:val="Emphasis"/>
        </w:rPr>
        <w:t xml:space="preserve">growth of </w:t>
      </w:r>
      <w:r w:rsidRPr="00EA1E8B">
        <w:rPr>
          <w:rStyle w:val="Emphasis"/>
          <w:highlight w:val="yellow"/>
        </w:rPr>
        <w:t>the global economy</w:t>
      </w:r>
      <w:r w:rsidRPr="00EA1E8B">
        <w:rPr>
          <w:rStyle w:val="StyleUnderline"/>
          <w:highlight w:val="yellow"/>
        </w:rPr>
        <w:t xml:space="preserve"> and</w:t>
      </w:r>
      <w:r w:rsidRPr="00B70AC4">
        <w:rPr>
          <w:sz w:val="16"/>
        </w:rPr>
        <w:t xml:space="preserve"> the continuation of basic </w:t>
      </w:r>
      <w:r w:rsidRPr="00EA1E8B">
        <w:rPr>
          <w:rStyle w:val="Emphasis"/>
        </w:rPr>
        <w:t xml:space="preserve">geopolitical </w:t>
      </w:r>
      <w:r w:rsidRPr="00EA1E8B">
        <w:rPr>
          <w:rStyle w:val="Emphasis"/>
          <w:highlight w:val="yellow"/>
        </w:rPr>
        <w:t>stability</w:t>
      </w:r>
      <w:r w:rsidRPr="00B70AC4">
        <w:rPr>
          <w:rStyle w:val="StyleUnderline"/>
        </w:rPr>
        <w:t>. In</w:t>
      </w:r>
      <w:r w:rsidRPr="00B70AC4">
        <w:rPr>
          <w:sz w:val="16"/>
        </w:rPr>
        <w:t xml:space="preserve"> almost every case, the potential </w:t>
      </w:r>
      <w:r w:rsidRPr="00B70AC4">
        <w:rPr>
          <w:rStyle w:val="StyleUnderline"/>
        </w:rPr>
        <w:t>absence of a</w:t>
      </w:r>
      <w:r w:rsidRPr="00B70AC4">
        <w:rPr>
          <w:sz w:val="16"/>
        </w:rPr>
        <w:t xml:space="preserve"> constructive and </w:t>
      </w:r>
      <w:r w:rsidRPr="00B70AC4">
        <w:rPr>
          <w:rStyle w:val="StyleUnderline"/>
        </w:rPr>
        <w:t>influential U.S. role would fatally undermine the</w:t>
      </w:r>
      <w:r w:rsidRPr="00B70AC4">
        <w:rPr>
          <w:sz w:val="16"/>
        </w:rPr>
        <w:t xml:space="preserve"> essential communality of the </w:t>
      </w:r>
      <w:r w:rsidRPr="00B70AC4">
        <w:rPr>
          <w:rStyle w:val="StyleUnderline"/>
        </w:rPr>
        <w:t>global commons because</w:t>
      </w:r>
      <w:r w:rsidRPr="00B70AC4">
        <w:rPr>
          <w:sz w:val="16"/>
        </w:rPr>
        <w:t xml:space="preserve"> the superiority and ubiquity of </w:t>
      </w:r>
      <w:r w:rsidRPr="00B70AC4">
        <w:rPr>
          <w:rStyle w:val="StyleUnderline"/>
        </w:rPr>
        <w:t>American power creates order where there would</w:t>
      </w:r>
      <w:r w:rsidRPr="00B70AC4">
        <w:rPr>
          <w:sz w:val="16"/>
        </w:rPr>
        <w:t xml:space="preserve"> normally </w:t>
      </w:r>
      <w:r w:rsidRPr="00B70AC4">
        <w:rPr>
          <w:rStyle w:val="StyleUnderline"/>
        </w:rPr>
        <w:t>be conflict</w:t>
      </w:r>
      <w:r w:rsidRPr="00B70AC4">
        <w:rPr>
          <w:sz w:val="16"/>
        </w:rPr>
        <w:t>.</w:t>
      </w:r>
      <w:r>
        <w:rPr>
          <w:sz w:val="16"/>
        </w:rPr>
        <w:t xml:space="preserve"> </w:t>
      </w:r>
      <w:r w:rsidRPr="00B70AC4">
        <w:rPr>
          <w:sz w:val="16"/>
        </w:rPr>
        <w:t xml:space="preserve">None of this will necessarily come to pass. Nor is the concern that </w:t>
      </w:r>
      <w:r w:rsidRPr="00B70AC4">
        <w:rPr>
          <w:rStyle w:val="StyleUnderline"/>
        </w:rPr>
        <w:t xml:space="preserve">America's </w:t>
      </w:r>
      <w:r w:rsidRPr="00FA17ED">
        <w:rPr>
          <w:rStyle w:val="StyleUnderline"/>
          <w:highlight w:val="cyan"/>
        </w:rPr>
        <w:t xml:space="preserve">decline would generate </w:t>
      </w:r>
      <w:r w:rsidRPr="00FA17ED">
        <w:rPr>
          <w:rStyle w:val="Emphasis"/>
          <w:highlight w:val="cyan"/>
        </w:rPr>
        <w:t>global insecurity</w:t>
      </w:r>
      <w:r w:rsidRPr="00B70AC4">
        <w:rPr>
          <w:rStyle w:val="StyleUnderline"/>
        </w:rPr>
        <w:t>,</w:t>
      </w:r>
      <w:r w:rsidRPr="00B70AC4">
        <w:rPr>
          <w:sz w:val="16"/>
        </w:rPr>
        <w:t xml:space="preserve"> endanger some vulnerable states, and produce a more troubled North American neighborhood an argument for U.S. global supremacy</w:t>
      </w:r>
      <w:r w:rsidRPr="00EA1E8B">
        <w:rPr>
          <w:sz w:val="12"/>
        </w:rPr>
        <w:t>.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rsidR="00837508" w:rsidRPr="00687035" w:rsidRDefault="00837508" w:rsidP="00837508"/>
    <w:p w:rsidR="00837508" w:rsidRPr="00687035" w:rsidRDefault="00837508" w:rsidP="00837508">
      <w:pPr>
        <w:pStyle w:val="Heading4"/>
      </w:pPr>
      <w:r w:rsidRPr="00687035">
        <w:t>Collapse of leadership destroys the economy and causes escalating conflict that goes global</w:t>
      </w:r>
    </w:p>
    <w:p w:rsidR="00837508" w:rsidRPr="00687035" w:rsidRDefault="00837508" w:rsidP="00837508">
      <w:proofErr w:type="spellStart"/>
      <w:r w:rsidRPr="0094618B">
        <w:rPr>
          <w:rStyle w:val="Style13ptBold"/>
        </w:rPr>
        <w:t>Felzenberg</w:t>
      </w:r>
      <w:proofErr w:type="spellEnd"/>
      <w:r w:rsidRPr="0094618B">
        <w:rPr>
          <w:rStyle w:val="Style13ptBold"/>
        </w:rPr>
        <w:t xml:space="preserve"> 11</w:t>
      </w:r>
      <w:r w:rsidRPr="00687035">
        <w:t xml:space="preserve"> (Alvin S., Lecturer – University of Pennsylvania and Yale University and Alexander B. Gray, Ph.D. Candidate in International Affairs – George Washington University, “The New Isolationism”, The National Review, 1-3, http://www.nationalreview.com/articles/256150/new-isolationism-alvin-s-felzenberg)</w:t>
      </w:r>
    </w:p>
    <w:p w:rsidR="00837508" w:rsidRPr="00687035" w:rsidRDefault="00837508" w:rsidP="00837508"/>
    <w:p w:rsidR="00837508" w:rsidRDefault="00837508" w:rsidP="00837508">
      <w:pPr>
        <w:rPr>
          <w:sz w:val="16"/>
        </w:rPr>
      </w:pPr>
      <w:r w:rsidRPr="00687035">
        <w:rPr>
          <w:sz w:val="14"/>
        </w:rPr>
        <w:t xml:space="preserve">Anything Reps. Ron Paul (R., Tex.) and Barney Frank (D., </w:t>
      </w:r>
      <w:smartTag w:uri="urn:schemas-microsoft-com:office:smarttags" w:element="State">
        <w:smartTag w:uri="urn:schemas-microsoft-com:office:smarttags" w:element="place">
          <w:r w:rsidRPr="00687035">
            <w:rPr>
              <w:sz w:val="14"/>
            </w:rPr>
            <w:t>Mass.</w:t>
          </w:r>
        </w:smartTag>
      </w:smartTag>
      <w:r w:rsidRPr="00687035">
        <w:rPr>
          <w:sz w:val="14"/>
        </w:rPr>
        <w:t>) both support should give the rest of us pause. Their proposal to slash defense spending by $1 trillion over a decade — only the most recent joint effort by the new isolationists on the Left and Rig</w:t>
      </w:r>
      <w:r w:rsidRPr="0094618B">
        <w:rPr>
          <w:rStyle w:val="StyleUnderline"/>
        </w:rPr>
        <w:t xml:space="preserve">ht </w:t>
      </w:r>
      <w:r w:rsidRPr="0094618B">
        <w:rPr>
          <w:rStyle w:val="StyleUnderline"/>
          <w:highlight w:val="yellow"/>
        </w:rPr>
        <w:t>to curtail</w:t>
      </w:r>
      <w:r w:rsidRPr="0094618B">
        <w:rPr>
          <w:rStyle w:val="StyleUnderline"/>
        </w:rPr>
        <w:t xml:space="preserve"> American </w:t>
      </w:r>
      <w:r w:rsidRPr="0094618B">
        <w:rPr>
          <w:rStyle w:val="StyleUnderline"/>
          <w:highlight w:val="yellow"/>
        </w:rPr>
        <w:t>military strength</w:t>
      </w:r>
      <w:r w:rsidRPr="0094618B">
        <w:rPr>
          <w:rStyle w:val="StyleUnderline"/>
        </w:rPr>
        <w:t xml:space="preserve"> around the world — is as foolhardy as it is unrealistic. Were such a policy enacted, the nation and </w:t>
      </w:r>
      <w:r w:rsidRPr="0094618B">
        <w:rPr>
          <w:rStyle w:val="StyleUnderline"/>
          <w:highlight w:val="yellow"/>
        </w:rPr>
        <w:t>the world would be set on a path</w:t>
      </w:r>
      <w:r w:rsidRPr="0094618B">
        <w:rPr>
          <w:rStyle w:val="StyleUnderline"/>
        </w:rPr>
        <w:t xml:space="preserve"> not toward peace, but </w:t>
      </w:r>
      <w:r w:rsidRPr="0094618B">
        <w:rPr>
          <w:rStyle w:val="StyleUnderline"/>
          <w:highlight w:val="yellow"/>
        </w:rPr>
        <w:t>toward</w:t>
      </w:r>
      <w:r w:rsidRPr="0094618B">
        <w:rPr>
          <w:rStyle w:val="StyleUnderline"/>
        </w:rPr>
        <w:t xml:space="preserve"> instability, </w:t>
      </w:r>
      <w:r w:rsidRPr="0094618B">
        <w:rPr>
          <w:rStyle w:val="StyleUnderline"/>
          <w:highlight w:val="yellow"/>
        </w:rPr>
        <w:t>conflict</w:t>
      </w:r>
      <w:r w:rsidRPr="0094618B">
        <w:rPr>
          <w:rStyle w:val="StyleUnderline"/>
        </w:rPr>
        <w:t xml:space="preserve">, and a lessening of freedom in many corners of the world. As the deteriorating situation on the </w:t>
      </w:r>
      <w:r w:rsidRPr="0094618B">
        <w:rPr>
          <w:rStyle w:val="StyleUnderline"/>
          <w:highlight w:val="yellow"/>
        </w:rPr>
        <w:t>Korea</w:t>
      </w:r>
      <w:r w:rsidRPr="0094618B">
        <w:rPr>
          <w:rStyle w:val="StyleUnderline"/>
        </w:rPr>
        <w:t xml:space="preserve">n peninsula </w:t>
      </w:r>
      <w:r w:rsidRPr="0094618B">
        <w:rPr>
          <w:rStyle w:val="StyleUnderline"/>
          <w:highlight w:val="yellow"/>
        </w:rPr>
        <w:t>reminds us</w:t>
      </w:r>
      <w:r w:rsidRPr="0094618B">
        <w:rPr>
          <w:rStyle w:val="StyleUnderline"/>
        </w:rPr>
        <w:t xml:space="preserve">, the </w:t>
      </w:r>
      <w:r w:rsidRPr="0094618B">
        <w:rPr>
          <w:rStyle w:val="StyleUnderline"/>
          <w:highlight w:val="yellow"/>
        </w:rPr>
        <w:t>security concerns</w:t>
      </w:r>
      <w:r w:rsidRPr="0094618B">
        <w:rPr>
          <w:rStyle w:val="StyleUnderline"/>
        </w:rPr>
        <w:t xml:space="preserve"> of the United States </w:t>
      </w:r>
      <w:r w:rsidRPr="0094618B">
        <w:rPr>
          <w:rStyle w:val="StyleUnderline"/>
          <w:highlight w:val="yellow"/>
        </w:rPr>
        <w:t>do not disappear</w:t>
      </w:r>
      <w:r w:rsidRPr="0094618B">
        <w:rPr>
          <w:rStyle w:val="StyleUnderline"/>
        </w:rPr>
        <w:t xml:space="preserve"> in times of economic distress. America’s interests, whether economic, strategic, diplomatic, or moral, cannot be set aside when Congress tires of them. The United States and the world paid a severe price for the ostrich-like behavior too many democratic nations exhibited during the 1920s and 1930s. Reps. Paul and Frank appear determined to repeat this mistake. </w:t>
      </w:r>
      <w:r w:rsidRPr="0094618B">
        <w:rPr>
          <w:rStyle w:val="StyleUnderline"/>
          <w:highlight w:val="yellow"/>
        </w:rPr>
        <w:t>The U</w:t>
      </w:r>
      <w:r w:rsidRPr="0094618B">
        <w:rPr>
          <w:rStyle w:val="StyleUnderline"/>
        </w:rPr>
        <w:t xml:space="preserve">nited </w:t>
      </w:r>
      <w:r w:rsidRPr="0094618B">
        <w:rPr>
          <w:rStyle w:val="StyleUnderline"/>
          <w:highlight w:val="yellow"/>
        </w:rPr>
        <w:t>S</w:t>
      </w:r>
      <w:r w:rsidRPr="0094618B">
        <w:rPr>
          <w:rStyle w:val="StyleUnderline"/>
        </w:rPr>
        <w:t xml:space="preserve">tates </w:t>
      </w:r>
      <w:r w:rsidRPr="0094618B">
        <w:rPr>
          <w:rStyle w:val="StyleUnderline"/>
          <w:highlight w:val="yellow"/>
        </w:rPr>
        <w:t>continues to face an array of global challenges that require a</w:t>
      </w:r>
      <w:r w:rsidRPr="0094618B">
        <w:rPr>
          <w:rStyle w:val="StyleUnderline"/>
        </w:rPr>
        <w:t xml:space="preserve"> modern, </w:t>
      </w:r>
      <w:r w:rsidRPr="0094618B">
        <w:rPr>
          <w:rStyle w:val="StyleUnderline"/>
          <w:highlight w:val="yellow"/>
        </w:rPr>
        <w:t>technologically superior military. It is</w:t>
      </w:r>
      <w:r w:rsidRPr="0094618B">
        <w:rPr>
          <w:rStyle w:val="StyleUnderline"/>
        </w:rPr>
        <w:t xml:space="preserve"> very much </w:t>
      </w:r>
      <w:r w:rsidRPr="0094618B">
        <w:rPr>
          <w:rStyle w:val="StyleUnderline"/>
          <w:highlight w:val="yellow"/>
        </w:rPr>
        <w:t>in the interests of the U</w:t>
      </w:r>
      <w:r w:rsidRPr="0094618B">
        <w:rPr>
          <w:rStyle w:val="StyleUnderline"/>
        </w:rPr>
        <w:t xml:space="preserve">nited </w:t>
      </w:r>
      <w:r w:rsidRPr="0094618B">
        <w:rPr>
          <w:rStyle w:val="StyleUnderline"/>
          <w:highlight w:val="yellow"/>
        </w:rPr>
        <w:t>S</w:t>
      </w:r>
      <w:r w:rsidRPr="0094618B">
        <w:rPr>
          <w:rStyle w:val="StyleUnderline"/>
        </w:rPr>
        <w:t xml:space="preserve">tates </w:t>
      </w:r>
      <w:r w:rsidRPr="0094618B">
        <w:rPr>
          <w:rStyle w:val="StyleUnderline"/>
          <w:highlight w:val="yellow"/>
        </w:rPr>
        <w:t>to uphold the</w:t>
      </w:r>
      <w:r w:rsidRPr="0094618B">
        <w:rPr>
          <w:rStyle w:val="StyleUnderline"/>
        </w:rPr>
        <w:t xml:space="preserve"> territorial </w:t>
      </w:r>
      <w:r w:rsidRPr="0094618B">
        <w:rPr>
          <w:rStyle w:val="StyleUnderline"/>
          <w:highlight w:val="yellow"/>
        </w:rPr>
        <w:t>integrity</w:t>
      </w:r>
      <w:r w:rsidRPr="0094618B">
        <w:rPr>
          <w:rStyle w:val="StyleUnderline"/>
        </w:rPr>
        <w:t xml:space="preserve"> and economic independence </w:t>
      </w:r>
      <w:r w:rsidRPr="0094618B">
        <w:rPr>
          <w:rStyle w:val="StyleUnderline"/>
          <w:highlight w:val="yellow"/>
        </w:rPr>
        <w:t>of</w:t>
      </w:r>
      <w:r w:rsidRPr="0094618B">
        <w:rPr>
          <w:rStyle w:val="StyleUnderline"/>
        </w:rPr>
        <w:t xml:space="preserve"> much of </w:t>
      </w:r>
      <w:r w:rsidRPr="0094618B">
        <w:rPr>
          <w:rStyle w:val="StyleUnderline"/>
          <w:highlight w:val="yellow"/>
        </w:rPr>
        <w:t>Asia</w:t>
      </w:r>
      <w:r w:rsidRPr="0094618B">
        <w:rPr>
          <w:rStyle w:val="StyleUnderline"/>
        </w:rPr>
        <w:t xml:space="preserve">, maintain the security of critical waterways such as </w:t>
      </w:r>
      <w:r w:rsidRPr="0094618B">
        <w:rPr>
          <w:rStyle w:val="StyleUnderline"/>
          <w:highlight w:val="yellow"/>
        </w:rPr>
        <w:t>the Strait of Hormuz, and</w:t>
      </w:r>
      <w:r w:rsidRPr="0094618B">
        <w:rPr>
          <w:rStyle w:val="StyleUnderline"/>
        </w:rPr>
        <w:t xml:space="preserve"> protect American </w:t>
      </w:r>
      <w:r w:rsidRPr="0094618B">
        <w:rPr>
          <w:rStyle w:val="StyleUnderline"/>
          <w:highlight w:val="yellow"/>
        </w:rPr>
        <w:t>trade</w:t>
      </w:r>
      <w:r w:rsidRPr="0094618B">
        <w:rPr>
          <w:rStyle w:val="StyleUnderline"/>
        </w:rPr>
        <w:t xml:space="preserve"> from pirates and terrorists worldwide</w:t>
      </w:r>
      <w:r w:rsidRPr="00687035">
        <w:rPr>
          <w:sz w:val="16"/>
        </w:rPr>
        <w:t xml:space="preserve">. Rather than regard the nation’s defenses as a ready source of money available for diversion to domestic concerns, Congress and the president should identify the challenges </w:t>
      </w:r>
      <w:smartTag w:uri="urn:schemas-microsoft-com:office:smarttags" w:element="country-region">
        <w:smartTag w:uri="urn:schemas-microsoft-com:office:smarttags" w:element="place">
          <w:r w:rsidRPr="00687035">
            <w:rPr>
              <w:sz w:val="16"/>
            </w:rPr>
            <w:t>America</w:t>
          </w:r>
        </w:smartTag>
      </w:smartTag>
      <w:r w:rsidRPr="00687035">
        <w:rPr>
          <w:sz w:val="16"/>
        </w:rPr>
        <w:t xml:space="preserve"> faces and assure that its military is able to meet them.  At its core, the Frank-Paul effort appears to be an attempt to prevent repetitions of wars the two congressmen regard as either unnecessary or faultily executed. But the </w:t>
      </w:r>
      <w:smartTag w:uri="urn:schemas-microsoft-com:office:smarttags" w:element="country-region">
        <w:r w:rsidRPr="00687035">
          <w:rPr>
            <w:sz w:val="16"/>
          </w:rPr>
          <w:t>United States</w:t>
        </w:r>
      </w:smartTag>
      <w:r w:rsidRPr="00687035">
        <w:rPr>
          <w:sz w:val="16"/>
        </w:rPr>
        <w:t xml:space="preserve"> has broader and more important long-run national-security concerns than </w:t>
      </w:r>
      <w:smartTag w:uri="urn:schemas-microsoft-com:office:smarttags" w:element="country-region">
        <w:r w:rsidRPr="00687035">
          <w:rPr>
            <w:sz w:val="16"/>
          </w:rPr>
          <w:t>Iraq</w:t>
        </w:r>
      </w:smartTag>
      <w:r w:rsidRPr="00687035">
        <w:rPr>
          <w:sz w:val="16"/>
        </w:rPr>
        <w:t xml:space="preserve"> and </w:t>
      </w:r>
      <w:smartTag w:uri="urn:schemas-microsoft-com:office:smarttags" w:element="country-region">
        <w:smartTag w:uri="urn:schemas-microsoft-com:office:smarttags" w:element="place">
          <w:r w:rsidRPr="00687035">
            <w:rPr>
              <w:sz w:val="16"/>
            </w:rPr>
            <w:t>Afghanistan</w:t>
          </w:r>
        </w:smartTag>
      </w:smartTag>
      <w:r w:rsidRPr="00687035">
        <w:rPr>
          <w:sz w:val="16"/>
        </w:rPr>
        <w:t xml:space="preserve">. </w:t>
      </w:r>
      <w:r w:rsidRPr="00687035">
        <w:t xml:space="preserve">As </w:t>
      </w:r>
      <w:r w:rsidRPr="0094618B">
        <w:rPr>
          <w:rStyle w:val="StyleUnderline"/>
          <w:highlight w:val="yellow"/>
        </w:rPr>
        <w:t>the U.S.</w:t>
      </w:r>
      <w:r w:rsidRPr="0094618B">
        <w:rPr>
          <w:rStyle w:val="StyleUnderline"/>
        </w:rPr>
        <w:t xml:space="preserve"> became bogged down in those two countries, it </w:t>
      </w:r>
      <w:r w:rsidRPr="0094618B">
        <w:rPr>
          <w:rStyle w:val="StyleUnderline"/>
          <w:highlight w:val="yellow"/>
        </w:rPr>
        <w:t>began feeling strains</w:t>
      </w:r>
      <w:r w:rsidRPr="0094618B">
        <w:rPr>
          <w:rStyle w:val="StyleUnderline"/>
        </w:rPr>
        <w:t xml:space="preserve"> elsewhere, precipitated </w:t>
      </w:r>
      <w:r w:rsidRPr="0094618B">
        <w:rPr>
          <w:rStyle w:val="StyleUnderline"/>
          <w:highlight w:val="yellow"/>
        </w:rPr>
        <w:t>by China, Russia</w:t>
      </w:r>
      <w:r w:rsidRPr="0094618B">
        <w:rPr>
          <w:rStyle w:val="StyleUnderline"/>
        </w:rPr>
        <w:t xml:space="preserve">, and potentially toxic menaces such as </w:t>
      </w:r>
      <w:r w:rsidRPr="0094618B">
        <w:rPr>
          <w:rStyle w:val="StyleUnderline"/>
          <w:highlight w:val="yellow"/>
        </w:rPr>
        <w:t>Iran and Venezuela</w:t>
      </w:r>
      <w:r w:rsidRPr="00687035">
        <w:t xml:space="preserve">. Counterinsurgency warfare and Predator-drone strikes against transnational terrorists certainly defined much of the last decade. But </w:t>
      </w:r>
      <w:r w:rsidRPr="0094618B">
        <w:rPr>
          <w:rStyle w:val="StyleUnderline"/>
          <w:highlight w:val="yellow"/>
        </w:rPr>
        <w:t>the next decade will witness increasing competition</w:t>
      </w:r>
      <w:r w:rsidRPr="0094618B">
        <w:rPr>
          <w:rStyle w:val="StyleUnderline"/>
        </w:rPr>
        <w:t xml:space="preserve"> among nation-states </w:t>
      </w:r>
      <w:r w:rsidRPr="0094618B">
        <w:rPr>
          <w:rStyle w:val="StyleUnderline"/>
          <w:highlight w:val="yellow"/>
        </w:rPr>
        <w:t>for</w:t>
      </w:r>
      <w:r w:rsidRPr="0094618B">
        <w:rPr>
          <w:rStyle w:val="StyleUnderline"/>
        </w:rPr>
        <w:t xml:space="preserve"> control of valuable </w:t>
      </w:r>
      <w:r w:rsidRPr="0094618B">
        <w:rPr>
          <w:rStyle w:val="StyleUnderline"/>
          <w:highlight w:val="yellow"/>
        </w:rPr>
        <w:t>resources and</w:t>
      </w:r>
      <w:r w:rsidRPr="0094618B">
        <w:rPr>
          <w:rStyle w:val="StyleUnderline"/>
        </w:rPr>
        <w:t xml:space="preserve"> the exertion of </w:t>
      </w:r>
      <w:r w:rsidRPr="0094618B">
        <w:rPr>
          <w:rStyle w:val="StyleUnderline"/>
          <w:highlight w:val="yellow"/>
        </w:rPr>
        <w:t>influence</w:t>
      </w:r>
      <w:r w:rsidRPr="0094618B">
        <w:rPr>
          <w:rStyle w:val="StyleUnderline"/>
        </w:rPr>
        <w:t xml:space="preserve"> worldwide. </w:t>
      </w:r>
      <w:r w:rsidRPr="0094618B">
        <w:rPr>
          <w:rStyle w:val="StyleUnderline"/>
          <w:highlight w:val="yellow"/>
        </w:rPr>
        <w:t>Russia</w:t>
      </w:r>
      <w:r w:rsidRPr="0094618B">
        <w:rPr>
          <w:rStyle w:val="StyleUnderline"/>
        </w:rPr>
        <w:t xml:space="preserve">, through its control of vital energy pipelines, </w:t>
      </w:r>
      <w:r w:rsidRPr="0094618B">
        <w:rPr>
          <w:rStyle w:val="StyleUnderline"/>
          <w:highlight w:val="yellow"/>
        </w:rPr>
        <w:t>seeks to draw</w:t>
      </w:r>
      <w:r w:rsidRPr="0094618B">
        <w:rPr>
          <w:rStyle w:val="StyleUnderline"/>
        </w:rPr>
        <w:t xml:space="preserve"> Western </w:t>
      </w:r>
      <w:r w:rsidRPr="0094618B">
        <w:rPr>
          <w:rStyle w:val="StyleUnderline"/>
          <w:highlight w:val="yellow"/>
        </w:rPr>
        <w:t>Europe</w:t>
      </w:r>
      <w:r w:rsidRPr="0094618B">
        <w:rPr>
          <w:rStyle w:val="StyleUnderline"/>
        </w:rPr>
        <w:t xml:space="preserve"> more closely </w:t>
      </w:r>
      <w:r w:rsidRPr="0094618B">
        <w:rPr>
          <w:rStyle w:val="StyleUnderline"/>
          <w:highlight w:val="yellow"/>
        </w:rPr>
        <w:t>into its orbit</w:t>
      </w:r>
      <w:r w:rsidRPr="00687035">
        <w:t xml:space="preserve">, thereby weakening the latter’s historical ties to the </w:t>
      </w:r>
      <w:smartTag w:uri="urn:schemas-microsoft-com:office:smarttags" w:element="place">
        <w:smartTag w:uri="urn:schemas-microsoft-com:office:smarttags" w:element="country-region">
          <w:r w:rsidRPr="00687035">
            <w:t>United States</w:t>
          </w:r>
        </w:smartTag>
      </w:smartTag>
      <w:r w:rsidRPr="00687035">
        <w:t xml:space="preserve">. By taking a similar approach to </w:t>
      </w:r>
      <w:smartTag w:uri="urn:schemas-microsoft-com:office:smarttags" w:element="country-region">
        <w:r w:rsidRPr="00687035">
          <w:t>Ukraine</w:t>
        </w:r>
      </w:smartTag>
      <w:r w:rsidRPr="00687035">
        <w:t xml:space="preserve">, </w:t>
      </w:r>
      <w:smartTag w:uri="urn:schemas-microsoft-com:office:smarttags" w:element="country-region">
        <w:r w:rsidRPr="00687035">
          <w:t>Kyrgyzstan</w:t>
        </w:r>
      </w:smartTag>
      <w:r w:rsidRPr="00687035">
        <w:t xml:space="preserve">, </w:t>
      </w:r>
      <w:smartTag w:uri="urn:schemas-microsoft-com:office:smarttags" w:element="country-region">
        <w:r w:rsidRPr="00687035">
          <w:t>Georgia</w:t>
        </w:r>
      </w:smartTag>
      <w:r w:rsidRPr="00687035">
        <w:t xml:space="preserve">, the Baltics, and </w:t>
      </w:r>
      <w:smartTag w:uri="urn:schemas-microsoft-com:office:smarttags" w:element="country-region">
        <w:r w:rsidRPr="00687035">
          <w:t>Moldova</w:t>
        </w:r>
      </w:smartTag>
      <w:r w:rsidRPr="00687035">
        <w:t xml:space="preserve">, </w:t>
      </w:r>
      <w:smartTag w:uri="urn:schemas-microsoft-com:office:smarttags" w:element="country-region">
        <w:smartTag w:uri="urn:schemas-microsoft-com:office:smarttags" w:element="place">
          <w:r w:rsidRPr="00687035">
            <w:rPr>
              <w:rStyle w:val="Heading3Char"/>
              <w:rFonts w:cs="Times New Roman"/>
            </w:rPr>
            <w:t>Russia</w:t>
          </w:r>
        </w:smartTag>
      </w:smartTag>
      <w:r w:rsidRPr="00687035">
        <w:rPr>
          <w:rStyle w:val="Heading3Char"/>
          <w:rFonts w:cs="Times New Roman"/>
        </w:rPr>
        <w:t xml:space="preserve"> </w:t>
      </w:r>
      <w:r w:rsidRPr="0094618B">
        <w:rPr>
          <w:rStyle w:val="StyleUnderline"/>
        </w:rPr>
        <w:t xml:space="preserve">is on the verge of re-colonizing economically many of its former satellites.  </w:t>
      </w:r>
      <w:r w:rsidRPr="0094618B">
        <w:rPr>
          <w:rStyle w:val="StyleUnderline"/>
          <w:highlight w:val="yellow"/>
        </w:rPr>
        <w:t>China</w:t>
      </w:r>
      <w:r w:rsidRPr="0094618B">
        <w:rPr>
          <w:rStyle w:val="StyleUnderline"/>
        </w:rPr>
        <w:t xml:space="preserve">, while continuing to upgrade its naval capabilities, </w:t>
      </w:r>
      <w:r w:rsidRPr="0094618B">
        <w:rPr>
          <w:rStyle w:val="StyleUnderline"/>
          <w:highlight w:val="yellow"/>
        </w:rPr>
        <w:t>grows increasingly assertive</w:t>
      </w:r>
      <w:r w:rsidRPr="00687035">
        <w:rPr>
          <w:sz w:val="14"/>
        </w:rPr>
        <w:t xml:space="preserve">. In pursuit of its own Monroe Doctrine for East Asia, </w:t>
      </w:r>
      <w:smartTag w:uri="urn:schemas-microsoft-com:office:smarttags" w:element="City">
        <w:r w:rsidRPr="00687035">
          <w:rPr>
            <w:sz w:val="14"/>
          </w:rPr>
          <w:t>Beijing</w:t>
        </w:r>
      </w:smartTag>
      <w:r w:rsidRPr="00687035">
        <w:rPr>
          <w:sz w:val="14"/>
        </w:rPr>
        <w:t xml:space="preserve"> has </w:t>
      </w:r>
      <w:r w:rsidRPr="00687035">
        <w:rPr>
          <w:sz w:val="14"/>
        </w:rPr>
        <w:lastRenderedPageBreak/>
        <w:t xml:space="preserve">proclaimed its sovereignty over the entire South China Sea, menaced neighbors from </w:t>
      </w:r>
      <w:smartTag w:uri="urn:schemas-microsoft-com:office:smarttags" w:element="country-region">
        <w:r w:rsidRPr="00687035">
          <w:rPr>
            <w:sz w:val="14"/>
          </w:rPr>
          <w:t>India</w:t>
        </w:r>
      </w:smartTag>
      <w:r w:rsidRPr="00687035">
        <w:rPr>
          <w:sz w:val="14"/>
        </w:rPr>
        <w:t xml:space="preserve"> to </w:t>
      </w:r>
      <w:smartTag w:uri="urn:schemas-microsoft-com:office:smarttags" w:element="country-region">
        <w:r w:rsidRPr="00687035">
          <w:rPr>
            <w:sz w:val="14"/>
          </w:rPr>
          <w:t>Vietnam</w:t>
        </w:r>
      </w:smartTag>
      <w:r w:rsidRPr="00687035">
        <w:rPr>
          <w:sz w:val="14"/>
        </w:rPr>
        <w:t xml:space="preserve">, used its economic muscle to intimidate </w:t>
      </w:r>
      <w:smartTag w:uri="urn:schemas-microsoft-com:office:smarttags" w:element="country-region">
        <w:r w:rsidRPr="00687035">
          <w:rPr>
            <w:sz w:val="14"/>
          </w:rPr>
          <w:t>Japan</w:t>
        </w:r>
      </w:smartTag>
      <w:r w:rsidRPr="00687035">
        <w:rPr>
          <w:sz w:val="14"/>
        </w:rPr>
        <w:t xml:space="preserve">, and increased its threats against </w:t>
      </w:r>
      <w:smartTag w:uri="urn:schemas-microsoft-com:office:smarttags" w:element="country-region">
        <w:smartTag w:uri="urn:schemas-microsoft-com:office:smarttags" w:element="place">
          <w:r w:rsidRPr="00687035">
            <w:rPr>
              <w:sz w:val="14"/>
            </w:rPr>
            <w:t>Taiwan</w:t>
          </w:r>
        </w:smartTag>
      </w:smartTag>
      <w:r w:rsidRPr="00687035">
        <w:rPr>
          <w:sz w:val="14"/>
        </w:rPr>
        <w:t xml:space="preserve">. </w:t>
      </w:r>
      <w:smartTag w:uri="urn:schemas-microsoft-com:office:smarttags" w:element="country-region">
        <w:smartTag w:uri="urn:schemas-microsoft-com:office:smarttags" w:element="place">
          <w:r w:rsidRPr="00687035">
            <w:rPr>
              <w:sz w:val="14"/>
            </w:rPr>
            <w:t>China</w:t>
          </w:r>
        </w:smartTag>
      </w:smartTag>
      <w:r w:rsidRPr="00687035">
        <w:rPr>
          <w:sz w:val="14"/>
        </w:rPr>
        <w:t xml:space="preserve">’s leaders have been studying the writings of the 19th-century American naval theorist Alfred Thayer Mahan, who demonstrated the connection between sea power and economic strength. At the turn of the last century, Theodore Roosevelt found in Mahan the blueprint for achieving unprecedented American influence in world affairs. His efforts to build both a strong navy and a sound economy ushered in the “American century,” the period in which the </w:t>
      </w:r>
      <w:smartTag w:uri="urn:schemas-microsoft-com:office:smarttags" w:element="country-region">
        <w:smartTag w:uri="urn:schemas-microsoft-com:office:smarttags" w:element="place">
          <w:r w:rsidRPr="00687035">
            <w:rPr>
              <w:sz w:val="14"/>
            </w:rPr>
            <w:t>United States</w:t>
          </w:r>
        </w:smartTag>
      </w:smartTag>
      <w:r w:rsidRPr="00687035">
        <w:rPr>
          <w:sz w:val="14"/>
        </w:rPr>
        <w:t xml:space="preserve"> became a force for good throughout the world and a beacon of hope for those yearning to breathe free. In pursuing a “blue-water” ocean-going navy capable of supporting their expanding global economic ambitions, the Chinese are acting from a desire to defend their nation’s trade and access to world markets, with a focus on energy supplies. It is critical that the Chinese — who are closely studying both Mahan’s writings and the history of the Monroe Doctrine — and Americans who see Chinese hegemony over Asia as either inevitable or a price they are willing to pay in exchange for slashing defense spending not draw the wrong lessons from history. Both sides should understand that it was not American might that gave the Monroe Doctrine force, but the then all-powerful British navy. For much of the 19th century, </w:t>
      </w:r>
      <w:smartTag w:uri="urn:schemas-microsoft-com:office:smarttags" w:element="country-region">
        <w:r w:rsidRPr="00687035">
          <w:rPr>
            <w:sz w:val="14"/>
          </w:rPr>
          <w:t>Great Britain</w:t>
        </w:r>
      </w:smartTag>
      <w:r w:rsidRPr="00687035">
        <w:rPr>
          <w:sz w:val="14"/>
        </w:rPr>
        <w:t xml:space="preserve"> had reasons of its own for keeping other nations out of the Western Hemisphere and for wanting to see the </w:t>
      </w:r>
      <w:smartTag w:uri="urn:schemas-microsoft-com:office:smarttags" w:element="country-region">
        <w:smartTag w:uri="urn:schemas-microsoft-com:office:smarttags" w:element="place">
          <w:r w:rsidRPr="00687035">
            <w:rPr>
              <w:sz w:val="14"/>
            </w:rPr>
            <w:t>United States</w:t>
          </w:r>
        </w:smartTag>
      </w:smartTag>
      <w:r w:rsidRPr="00687035">
        <w:rPr>
          <w:sz w:val="14"/>
        </w:rPr>
        <w:t xml:space="preserve"> develop internally.   If appropriately funded, the United States Navy has the capacity to play a similar role in </w:t>
      </w:r>
      <w:smartTag w:uri="urn:schemas-microsoft-com:office:smarttags" w:element="country-region">
        <w:r w:rsidRPr="00687035">
          <w:rPr>
            <w:sz w:val="14"/>
          </w:rPr>
          <w:t>China</w:t>
        </w:r>
      </w:smartTag>
      <w:r w:rsidRPr="00687035">
        <w:rPr>
          <w:sz w:val="14"/>
        </w:rPr>
        <w:t xml:space="preserve">’s rise — perhaps, in the process, influencing how </w:t>
      </w:r>
      <w:smartTag w:uri="urn:schemas-microsoft-com:office:smarttags" w:element="country-region">
        <w:smartTag w:uri="urn:schemas-microsoft-com:office:smarttags" w:element="place">
          <w:r w:rsidRPr="00687035">
            <w:rPr>
              <w:sz w:val="14"/>
            </w:rPr>
            <w:t>China</w:t>
          </w:r>
        </w:smartTag>
      </w:smartTag>
      <w:r w:rsidRPr="00687035">
        <w:rPr>
          <w:sz w:val="14"/>
        </w:rPr>
        <w:t xml:space="preserve"> develops. Should </w:t>
      </w:r>
      <w:smartTag w:uri="urn:schemas-microsoft-com:office:smarttags" w:element="country-region">
        <w:r w:rsidRPr="00687035">
          <w:rPr>
            <w:sz w:val="14"/>
          </w:rPr>
          <w:t>China</w:t>
        </w:r>
      </w:smartTag>
      <w:r w:rsidRPr="00687035">
        <w:rPr>
          <w:sz w:val="14"/>
        </w:rPr>
        <w:t xml:space="preserve"> conclude that the </w:t>
      </w:r>
      <w:smartTag w:uri="urn:schemas-microsoft-com:office:smarttags" w:element="country-region">
        <w:smartTag w:uri="urn:schemas-microsoft-com:office:smarttags" w:element="place">
          <w:r w:rsidRPr="00687035">
            <w:rPr>
              <w:sz w:val="14"/>
            </w:rPr>
            <w:t>United States</w:t>
          </w:r>
        </w:smartTag>
      </w:smartTag>
      <w:r w:rsidRPr="00687035">
        <w:rPr>
          <w:sz w:val="14"/>
        </w:rPr>
        <w:t xml:space="preserve"> intends to remain a visible and active presence in the region, it will respond accordingly. Acting together, the two nations might embark on a series of cooperative ventures designed to help assure a steady flow of trade and an unimpeded exchange of people, goods, and ideas. They can also work together to combat a rise in piracy and terrorism in Asia and elsewhere and to respond to humanitarian crises, like the 2004 </w:t>
      </w:r>
      <w:smartTag w:uri="urn:schemas-microsoft-com:office:smarttags" w:element="place">
        <w:r w:rsidRPr="00687035">
          <w:rPr>
            <w:sz w:val="14"/>
          </w:rPr>
          <w:t>Indian Ocean</w:t>
        </w:r>
      </w:smartTag>
      <w:r w:rsidRPr="00687035">
        <w:rPr>
          <w:sz w:val="14"/>
        </w:rPr>
        <w:t xml:space="preserve"> tsunami. For its part, </w:t>
      </w:r>
      <w:smartTag w:uri="urn:schemas-microsoft-com:office:smarttags" w:element="country-region">
        <w:r w:rsidRPr="00687035">
          <w:rPr>
            <w:sz w:val="14"/>
          </w:rPr>
          <w:t>China</w:t>
        </w:r>
      </w:smartTag>
      <w:r w:rsidRPr="00687035">
        <w:rPr>
          <w:sz w:val="14"/>
        </w:rPr>
        <w:t xml:space="preserve">, should it continue to hold </w:t>
      </w:r>
      <w:smartTag w:uri="urn:schemas-microsoft-com:office:smarttags" w:element="country-region">
        <w:smartTag w:uri="urn:schemas-microsoft-com:office:smarttags" w:element="place">
          <w:r w:rsidRPr="00687035">
            <w:rPr>
              <w:sz w:val="14"/>
            </w:rPr>
            <w:t>North Korea</w:t>
          </w:r>
        </w:smartTag>
      </w:smartTag>
      <w:r w:rsidRPr="00687035">
        <w:rPr>
          <w:sz w:val="14"/>
        </w:rPr>
        <w:t xml:space="preserve"> in check, will achieve some of the status it seeks as a rising world power, with commensurate influence on the world stage.  </w:t>
      </w:r>
      <w:r w:rsidRPr="0094618B">
        <w:rPr>
          <w:rStyle w:val="StyleUnderline"/>
          <w:highlight w:val="yellow"/>
        </w:rPr>
        <w:t>Should China conclude</w:t>
      </w:r>
      <w:r w:rsidRPr="0094618B">
        <w:rPr>
          <w:rStyle w:val="StyleUnderline"/>
        </w:rPr>
        <w:t xml:space="preserve">, on the other hand, that </w:t>
      </w:r>
      <w:r w:rsidRPr="0094618B">
        <w:rPr>
          <w:rStyle w:val="StyleUnderline"/>
          <w:highlight w:val="yellow"/>
        </w:rPr>
        <w:t>the U</w:t>
      </w:r>
      <w:r w:rsidRPr="0094618B">
        <w:rPr>
          <w:rStyle w:val="StyleUnderline"/>
        </w:rPr>
        <w:t xml:space="preserve">nited </w:t>
      </w:r>
      <w:r w:rsidRPr="0094618B">
        <w:rPr>
          <w:rStyle w:val="StyleUnderline"/>
          <w:highlight w:val="yellow"/>
        </w:rPr>
        <w:t>S</w:t>
      </w:r>
      <w:r w:rsidRPr="0094618B">
        <w:rPr>
          <w:rStyle w:val="StyleUnderline"/>
        </w:rPr>
        <w:t xml:space="preserve">tates </w:t>
      </w:r>
      <w:r w:rsidRPr="0094618B">
        <w:rPr>
          <w:rStyle w:val="StyleUnderline"/>
          <w:highlight w:val="yellow"/>
        </w:rPr>
        <w:t>intends to turn inward, it may grow</w:t>
      </w:r>
      <w:r w:rsidRPr="0094618B">
        <w:rPr>
          <w:rStyle w:val="StyleUnderline"/>
        </w:rPr>
        <w:t xml:space="preserve"> even </w:t>
      </w:r>
      <w:r w:rsidRPr="0094618B">
        <w:rPr>
          <w:rStyle w:val="StyleUnderline"/>
          <w:highlight w:val="yellow"/>
        </w:rPr>
        <w:t>more</w:t>
      </w:r>
      <w:r w:rsidRPr="0094618B">
        <w:rPr>
          <w:rStyle w:val="StyleUnderline"/>
        </w:rPr>
        <w:t xml:space="preserve"> ambitious and </w:t>
      </w:r>
      <w:r w:rsidRPr="0094618B">
        <w:rPr>
          <w:rStyle w:val="StyleUnderline"/>
          <w:highlight w:val="yellow"/>
        </w:rPr>
        <w:t>assertive</w:t>
      </w:r>
      <w:r w:rsidRPr="0094618B">
        <w:rPr>
          <w:rStyle w:val="StyleUnderline"/>
        </w:rPr>
        <w:t xml:space="preserve"> in its region and beyond, potentially </w:t>
      </w:r>
      <w:r w:rsidRPr="0094618B">
        <w:rPr>
          <w:rStyle w:val="StyleUnderline"/>
          <w:highlight w:val="yellow"/>
        </w:rPr>
        <w:t>menacing world peace</w:t>
      </w:r>
      <w:r w:rsidRPr="0094618B">
        <w:rPr>
          <w:rStyle w:val="StyleUnderline"/>
        </w:rPr>
        <w:t xml:space="preserve">. Its smaller </w:t>
      </w:r>
      <w:r w:rsidRPr="0094618B">
        <w:rPr>
          <w:rStyle w:val="StyleUnderline"/>
          <w:highlight w:val="yellow"/>
        </w:rPr>
        <w:t>neighbors</w:t>
      </w:r>
      <w:r w:rsidRPr="0094618B">
        <w:rPr>
          <w:rStyle w:val="StyleUnderline"/>
        </w:rPr>
        <w:t xml:space="preserve"> </w:t>
      </w:r>
      <w:r w:rsidRPr="00687035">
        <w:t xml:space="preserve">nervously wait to see how the </w:t>
      </w:r>
      <w:smartTag w:uri="urn:schemas-microsoft-com:office:smarttags" w:element="country-region">
        <w:r w:rsidRPr="00687035">
          <w:t>United States</w:t>
        </w:r>
      </w:smartTag>
      <w:r w:rsidRPr="00687035">
        <w:t xml:space="preserve"> will respond to </w:t>
      </w:r>
      <w:smartTag w:uri="urn:schemas-microsoft-com:office:smarttags" w:element="country-region">
        <w:smartTag w:uri="urn:schemas-microsoft-com:office:smarttags" w:element="place">
          <w:r w:rsidRPr="00687035">
            <w:t>China</w:t>
          </w:r>
        </w:smartTag>
      </w:smartTag>
      <w:r w:rsidRPr="00687035">
        <w:t xml:space="preserve">’s growing assertiveness. </w:t>
      </w:r>
      <w:r w:rsidRPr="0094618B">
        <w:rPr>
          <w:rStyle w:val="StyleUnderline"/>
        </w:rPr>
        <w:t xml:space="preserve">Should they come to believe that the U.S. is in retreat, they </w:t>
      </w:r>
      <w:r w:rsidRPr="0094618B">
        <w:rPr>
          <w:rStyle w:val="StyleUnderline"/>
          <w:highlight w:val="yellow"/>
        </w:rPr>
        <w:t>will make</w:t>
      </w:r>
      <w:r w:rsidRPr="0094618B">
        <w:rPr>
          <w:rStyle w:val="StyleUnderline"/>
        </w:rPr>
        <w:t xml:space="preserve"> their own </w:t>
      </w:r>
      <w:r w:rsidRPr="0094618B">
        <w:rPr>
          <w:rStyle w:val="StyleUnderline"/>
          <w:highlight w:val="yellow"/>
        </w:rPr>
        <w:t>accommodations with Beijing. That result would wreak irreparable damage</w:t>
      </w:r>
      <w:r w:rsidRPr="0094618B">
        <w:rPr>
          <w:rStyle w:val="StyleUnderline"/>
        </w:rPr>
        <w:t xml:space="preserve"> both </w:t>
      </w:r>
      <w:r w:rsidRPr="0094618B">
        <w:rPr>
          <w:rStyle w:val="StyleUnderline"/>
          <w:highlight w:val="yellow"/>
        </w:rPr>
        <w:t>to America’s economy</w:t>
      </w:r>
      <w:r w:rsidRPr="00687035">
        <w:rPr>
          <w:highlight w:val="yellow"/>
        </w:rPr>
        <w:t xml:space="preserve"> </w:t>
      </w:r>
      <w:r w:rsidRPr="00687035">
        <w:rPr>
          <w:sz w:val="16"/>
        </w:rPr>
        <w:t>and to its security.   Messrs. Frank and Paul and their supporters have taken it into their minds that a reduced American presence in world affairs, particularly where the military is involved, would be a good thing. They had better think again:</w:t>
      </w:r>
      <w:r w:rsidRPr="00687035">
        <w:t xml:space="preserve"> </w:t>
      </w:r>
      <w:r w:rsidRPr="0094618B">
        <w:rPr>
          <w:rStyle w:val="StyleUnderline"/>
        </w:rPr>
        <w:t>World politics, like nature, is hardly prone to respect vacuums. Iran and Venezuela remain as bellicose and destabilizing</w:t>
      </w:r>
      <w:r w:rsidRPr="00687035">
        <w:t xml:space="preserve"> </w:t>
      </w:r>
      <w:r w:rsidRPr="00687035">
        <w:rPr>
          <w:sz w:val="16"/>
        </w:rPr>
        <w:t xml:space="preserve">as ever, in spite of two years of Obama “engagement.” </w:t>
      </w:r>
      <w:smartTag w:uri="urn:schemas-microsoft-com:office:smarttags" w:element="country-region">
        <w:r w:rsidRPr="00687035">
          <w:rPr>
            <w:sz w:val="16"/>
          </w:rPr>
          <w:t>Iran</w:t>
        </w:r>
      </w:smartTag>
      <w:r w:rsidRPr="00687035">
        <w:rPr>
          <w:sz w:val="16"/>
        </w:rPr>
        <w:t xml:space="preserve"> squats beside the </w:t>
      </w:r>
      <w:smartTag w:uri="urn:schemas-microsoft-com:office:smarttags" w:element="place">
        <w:r w:rsidRPr="00687035">
          <w:rPr>
            <w:sz w:val="16"/>
          </w:rPr>
          <w:t>Strait of Hormuz</w:t>
        </w:r>
      </w:smartTag>
      <w:r w:rsidRPr="00687035">
        <w:rPr>
          <w:sz w:val="16"/>
        </w:rPr>
        <w:t xml:space="preserve">, through which much of the world’s energy supply travels. </w:t>
      </w:r>
      <w:smartTag w:uri="urn:schemas-microsoft-com:office:smarttags" w:element="country-region">
        <w:smartTag w:uri="urn:schemas-microsoft-com:office:smarttags" w:element="place">
          <w:r w:rsidRPr="00687035">
            <w:rPr>
              <w:sz w:val="16"/>
            </w:rPr>
            <w:t>Iran</w:t>
          </w:r>
        </w:smartTag>
      </w:smartTag>
      <w:r w:rsidRPr="00687035">
        <w:rPr>
          <w:sz w:val="16"/>
        </w:rPr>
        <w:t xml:space="preserve"> has also, the original Monroe Doctrine be damned, extended its military cooperation with Hugo Chávez’s authoritarian regime. Evidence is strong that </w:t>
      </w:r>
      <w:r w:rsidRPr="0094618B">
        <w:rPr>
          <w:rStyle w:val="StyleUnderline"/>
        </w:rPr>
        <w:t xml:space="preserve">Venezuela is providing sanctuary for Hezbollah terrorists </w:t>
      </w:r>
      <w:r w:rsidRPr="00687035">
        <w:rPr>
          <w:sz w:val="16"/>
        </w:rPr>
        <w:t xml:space="preserve">in </w:t>
      </w:r>
      <w:smartTag w:uri="urn:schemas-microsoft-com:office:smarttags" w:element="place">
        <w:r w:rsidRPr="00687035">
          <w:rPr>
            <w:sz w:val="16"/>
          </w:rPr>
          <w:t>South America</w:t>
        </w:r>
      </w:smartTag>
      <w:r w:rsidRPr="00687035">
        <w:rPr>
          <w:sz w:val="16"/>
        </w:rPr>
        <w:t xml:space="preserve">. The alliance of these two anti-American and increasingly menacing states could pose a threat to the </w:t>
      </w:r>
      <w:smartTag w:uri="urn:schemas-microsoft-com:office:smarttags" w:element="country-region">
        <w:smartTag w:uri="urn:schemas-microsoft-com:office:smarttags" w:element="place">
          <w:r w:rsidRPr="00687035">
            <w:rPr>
              <w:sz w:val="16"/>
            </w:rPr>
            <w:t>United States</w:t>
          </w:r>
        </w:smartTag>
      </w:smartTag>
      <w:r w:rsidRPr="00687035">
        <w:rPr>
          <w:sz w:val="16"/>
        </w:rPr>
        <w:t xml:space="preserve"> of a kind that would make us nostalgic for the Cuban Missile Crisis. </w:t>
      </w:r>
      <w:r w:rsidRPr="0094618B">
        <w:rPr>
          <w:rStyle w:val="StyleUnderline"/>
        </w:rPr>
        <w:t>Faced with such challenges, the United States can ill afford military retrenchment</w:t>
      </w:r>
      <w:r w:rsidRPr="00687035">
        <w:t xml:space="preserve"> as advocated by the new isolationists. </w:t>
      </w:r>
      <w:r w:rsidRPr="00687035">
        <w:rPr>
          <w:sz w:val="16"/>
        </w:rPr>
        <w:t xml:space="preserve">While waste in the Pentagon’s budget can and should be cut, the new isolationists want to do it with a chainsaw when a scalpel is needed. In the last decade, the U.S. Navy’s fleet has shrunk to its smallest size since the 19th century, just as potential rivals such as China have not only expanded theirs but have begun to target perceived American maritime vulnerabilities. The U.S. Air Force is fielding an aging and shrinking force, while </w:t>
      </w:r>
      <w:smartTag w:uri="urn:schemas-microsoft-com:office:smarttags" w:element="country-region">
        <w:r w:rsidRPr="00687035">
          <w:rPr>
            <w:sz w:val="16"/>
          </w:rPr>
          <w:t>China</w:t>
        </w:r>
      </w:smartTag>
      <w:r w:rsidRPr="00687035">
        <w:rPr>
          <w:sz w:val="16"/>
        </w:rPr>
        <w:t xml:space="preserve"> is developing an advanced fighter for sale to adversaries of </w:t>
      </w:r>
      <w:smartTag w:uri="urn:schemas-microsoft-com:office:smarttags" w:element="country-region">
        <w:r w:rsidRPr="00687035">
          <w:rPr>
            <w:sz w:val="16"/>
          </w:rPr>
          <w:t>America</w:t>
        </w:r>
      </w:smartTag>
      <w:r w:rsidRPr="00687035">
        <w:rPr>
          <w:sz w:val="16"/>
        </w:rPr>
        <w:t xml:space="preserve">, including </w:t>
      </w:r>
      <w:smartTag w:uri="urn:schemas-microsoft-com:office:smarttags" w:element="country-region">
        <w:smartTag w:uri="urn:schemas-microsoft-com:office:smarttags" w:element="place">
          <w:r w:rsidRPr="00687035">
            <w:rPr>
              <w:sz w:val="16"/>
            </w:rPr>
            <w:t>Iran</w:t>
          </w:r>
        </w:smartTag>
      </w:smartTag>
      <w:r w:rsidRPr="00687035">
        <w:rPr>
          <w:sz w:val="16"/>
        </w:rPr>
        <w:t xml:space="preserve">. </w:t>
      </w:r>
      <w:r w:rsidRPr="0094618B">
        <w:rPr>
          <w:rStyle w:val="StyleUnderline"/>
          <w:highlight w:val="yellow"/>
        </w:rPr>
        <w:t>A world in which the U</w:t>
      </w:r>
      <w:r w:rsidRPr="0094618B">
        <w:rPr>
          <w:rStyle w:val="StyleUnderline"/>
        </w:rPr>
        <w:t xml:space="preserve">nited </w:t>
      </w:r>
      <w:r w:rsidRPr="0094618B">
        <w:rPr>
          <w:rStyle w:val="StyleUnderline"/>
          <w:highlight w:val="yellow"/>
        </w:rPr>
        <w:t>S</w:t>
      </w:r>
      <w:r w:rsidRPr="0094618B">
        <w:rPr>
          <w:rStyle w:val="StyleUnderline"/>
        </w:rPr>
        <w:t xml:space="preserve">tates willingly </w:t>
      </w:r>
      <w:r w:rsidRPr="0094618B">
        <w:rPr>
          <w:rStyle w:val="StyleUnderline"/>
          <w:highlight w:val="yellow"/>
        </w:rPr>
        <w:t>ceded power</w:t>
      </w:r>
      <w:r w:rsidRPr="0094618B">
        <w:rPr>
          <w:rStyle w:val="StyleUnderline"/>
        </w:rPr>
        <w:t xml:space="preserve"> and influence </w:t>
      </w:r>
      <w:r w:rsidRPr="0094618B">
        <w:rPr>
          <w:rStyle w:val="StyleUnderline"/>
          <w:highlight w:val="yellow"/>
        </w:rPr>
        <w:t>would</w:t>
      </w:r>
      <w:r w:rsidRPr="0094618B">
        <w:rPr>
          <w:rStyle w:val="StyleUnderline"/>
        </w:rPr>
        <w:t xml:space="preserve"> both </w:t>
      </w:r>
      <w:r w:rsidRPr="0094618B">
        <w:rPr>
          <w:rStyle w:val="StyleUnderline"/>
          <w:highlight w:val="yellow"/>
        </w:rPr>
        <w:t>be more dangerous and</w:t>
      </w:r>
      <w:r w:rsidRPr="0094618B">
        <w:rPr>
          <w:rStyle w:val="StyleUnderline"/>
        </w:rPr>
        <w:t xml:space="preserve"> prove </w:t>
      </w:r>
      <w:r w:rsidRPr="0094618B">
        <w:rPr>
          <w:rStyle w:val="StyleUnderline"/>
          <w:highlight w:val="yellow"/>
        </w:rPr>
        <w:t>less receptive to</w:t>
      </w:r>
      <w:r w:rsidRPr="0094618B">
        <w:rPr>
          <w:rStyle w:val="StyleUnderline"/>
        </w:rPr>
        <w:t xml:space="preserve"> values that most Americans share, such as respect for </w:t>
      </w:r>
      <w:r w:rsidRPr="0094618B">
        <w:rPr>
          <w:rStyle w:val="StyleUnderline"/>
          <w:highlight w:val="yellow"/>
        </w:rPr>
        <w:t>human rights</w:t>
      </w:r>
      <w:r w:rsidRPr="0094618B">
        <w:rPr>
          <w:rStyle w:val="StyleUnderline"/>
        </w:rPr>
        <w:t xml:space="preserve">, the need to restrain governments through the </w:t>
      </w:r>
      <w:r w:rsidRPr="0094618B">
        <w:rPr>
          <w:rStyle w:val="StyleUnderline"/>
          <w:highlight w:val="yellow"/>
        </w:rPr>
        <w:t>rule of law, and</w:t>
      </w:r>
      <w:r w:rsidRPr="0094618B">
        <w:rPr>
          <w:rStyle w:val="StyleUnderline"/>
        </w:rPr>
        <w:t xml:space="preserve"> the </w:t>
      </w:r>
      <w:r w:rsidRPr="0094618B">
        <w:rPr>
          <w:rStyle w:val="StyleUnderline"/>
          <w:highlight w:val="yellow"/>
        </w:rPr>
        <w:t>sanctity of contracts</w:t>
      </w:r>
      <w:r w:rsidRPr="0094618B">
        <w:rPr>
          <w:rStyle w:val="StyleUnderline"/>
        </w:rPr>
        <w:t xml:space="preserve">. By reducing its military strength to alarmingly low levels, </w:t>
      </w:r>
      <w:r w:rsidRPr="0094618B">
        <w:rPr>
          <w:rStyle w:val="StyleUnderline"/>
          <w:highlight w:val="yellow"/>
        </w:rPr>
        <w:t>the U</w:t>
      </w:r>
      <w:r w:rsidRPr="0094618B">
        <w:rPr>
          <w:rStyle w:val="StyleUnderline"/>
        </w:rPr>
        <w:t xml:space="preserve">nited </w:t>
      </w:r>
      <w:r w:rsidRPr="0094618B">
        <w:rPr>
          <w:rStyle w:val="StyleUnderline"/>
          <w:highlight w:val="yellow"/>
        </w:rPr>
        <w:t>S</w:t>
      </w:r>
      <w:r w:rsidRPr="0094618B">
        <w:rPr>
          <w:rStyle w:val="StyleUnderline"/>
        </w:rPr>
        <w:t xml:space="preserve">tates </w:t>
      </w:r>
      <w:r w:rsidRPr="0094618B">
        <w:rPr>
          <w:rStyle w:val="StyleUnderline"/>
          <w:highlight w:val="yellow"/>
        </w:rPr>
        <w:t>would create dangerous power vacuums around the world that other nations</w:t>
      </w:r>
      <w:r w:rsidRPr="0094618B">
        <w:rPr>
          <w:rStyle w:val="StyleUnderline"/>
        </w:rPr>
        <w:t xml:space="preserve">, with entirely different values, </w:t>
      </w:r>
      <w:r w:rsidRPr="0094618B">
        <w:rPr>
          <w:rStyle w:val="StyleUnderline"/>
          <w:highlight w:val="yellow"/>
        </w:rPr>
        <w:t>would</w:t>
      </w:r>
      <w:r w:rsidRPr="0094618B">
        <w:rPr>
          <w:rStyle w:val="StyleUnderline"/>
        </w:rPr>
        <w:t xml:space="preserve"> be only too happy to </w:t>
      </w:r>
      <w:r w:rsidRPr="0094618B">
        <w:rPr>
          <w:rStyle w:val="StyleUnderline"/>
          <w:highlight w:val="yellow"/>
        </w:rPr>
        <w:t>fill</w:t>
      </w:r>
      <w:r w:rsidRPr="0094618B">
        <w:rPr>
          <w:rStyle w:val="StyleUnderline"/>
        </w:rPr>
        <w:t xml:space="preserve">. </w:t>
      </w:r>
      <w:r w:rsidRPr="0094618B">
        <w:rPr>
          <w:rStyle w:val="StyleUnderline"/>
          <w:highlight w:val="yellow"/>
        </w:rPr>
        <w:t>That</w:t>
      </w:r>
      <w:r w:rsidRPr="0094618B">
        <w:rPr>
          <w:rStyle w:val="StyleUnderline"/>
        </w:rPr>
        <w:t xml:space="preserve">, as history shows, </w:t>
      </w:r>
      <w:r w:rsidRPr="0094618B">
        <w:rPr>
          <w:rStyle w:val="StyleUnderline"/>
          <w:highlight w:val="yellow"/>
        </w:rPr>
        <w:t>would make war more</w:t>
      </w:r>
      <w:r w:rsidRPr="0094618B">
        <w:rPr>
          <w:rStyle w:val="StyleUnderline"/>
        </w:rPr>
        <w:t xml:space="preserve">, rather than less, </w:t>
      </w:r>
      <w:r w:rsidRPr="0094618B">
        <w:rPr>
          <w:rStyle w:val="StyleUnderline"/>
          <w:highlight w:val="yellow"/>
        </w:rPr>
        <w:t>likely</w:t>
      </w:r>
      <w:r w:rsidRPr="00687035">
        <w:rPr>
          <w:sz w:val="16"/>
        </w:rPr>
        <w:t xml:space="preserve">. Congress and the president would do well to reflect on those lessons and remember their duty to provide a dominant American military presence on land, at sea, and in the air. </w:t>
      </w:r>
    </w:p>
    <w:p w:rsidR="00837508" w:rsidRDefault="00837508" w:rsidP="00837508"/>
    <w:p w:rsidR="00837508" w:rsidRPr="003B4F68" w:rsidRDefault="00837508" w:rsidP="00837508">
      <w:pPr>
        <w:pStyle w:val="Heading4"/>
      </w:pPr>
      <w:r>
        <w:t>Collapse of leadership causes global nuclear war</w:t>
      </w:r>
    </w:p>
    <w:p w:rsidR="00837508" w:rsidRPr="003B4F68" w:rsidRDefault="00837508" w:rsidP="00837508">
      <w:r w:rsidRPr="0094618B">
        <w:rPr>
          <w:rStyle w:val="Style13ptBold"/>
        </w:rPr>
        <w:t>Kagan 11</w:t>
      </w:r>
      <w:r>
        <w:t xml:space="preserve"> (Robert, </w:t>
      </w:r>
      <w:r w:rsidRPr="00687035">
        <w:t>Senior Associate – Carnegie Endowment for International Peace</w:t>
      </w:r>
      <w:r>
        <w:t xml:space="preserve">, “The Price of Power”, The Weekly Standard, 1-24, </w:t>
      </w:r>
      <w:r w:rsidRPr="003B4F68">
        <w:t>http://www.weeklystandard.com/articles/price-power_533695.html?nopager=1</w:t>
      </w:r>
      <w:r>
        <w:t>)</w:t>
      </w:r>
    </w:p>
    <w:p w:rsidR="00837508" w:rsidRDefault="00837508" w:rsidP="00837508"/>
    <w:p w:rsidR="00837508" w:rsidRDefault="00837508" w:rsidP="00837508">
      <w:pPr>
        <w:rPr>
          <w:rStyle w:val="StyleUnderline"/>
        </w:rPr>
      </w:pPr>
      <w:r w:rsidRPr="0094618B">
        <w:rPr>
          <w:rStyle w:val="StyleUnderline"/>
        </w:rPr>
        <w:t xml:space="preserve">Today </w:t>
      </w:r>
      <w:r w:rsidRPr="0094618B">
        <w:rPr>
          <w:rStyle w:val="StyleUnderline"/>
          <w:highlight w:val="yellow"/>
        </w:rPr>
        <w:t>the international situation is</w:t>
      </w:r>
      <w:r w:rsidRPr="0094618B">
        <w:rPr>
          <w:rStyle w:val="StyleUnderline"/>
        </w:rPr>
        <w:t xml:space="preserve"> also one </w:t>
      </w:r>
      <w:r w:rsidRPr="0094618B">
        <w:rPr>
          <w:rStyle w:val="StyleUnderline"/>
          <w:highlight w:val="yellow"/>
        </w:rPr>
        <w:t>of high risk</w:t>
      </w:r>
      <w:r w:rsidRPr="0094618B">
        <w:rPr>
          <w:rStyle w:val="StyleUnderline"/>
        </w:rPr>
        <w:t xml:space="preserve">.  • The </w:t>
      </w:r>
      <w:r w:rsidRPr="0094618B">
        <w:rPr>
          <w:rStyle w:val="StyleUnderline"/>
          <w:highlight w:val="yellow"/>
        </w:rPr>
        <w:t>terrorists</w:t>
      </w:r>
      <w:r w:rsidRPr="00AC5969">
        <w:t xml:space="preserve"> who would like to kill Americans on </w:t>
      </w:r>
      <w:smartTag w:uri="urn:schemas-microsoft-com:office:smarttags" w:element="place">
        <w:smartTag w:uri="urn:schemas-microsoft-com:office:smarttags" w:element="country-region">
          <w:r w:rsidRPr="00AC5969">
            <w:t>U.S.</w:t>
          </w:r>
        </w:smartTag>
      </w:smartTag>
      <w:r w:rsidRPr="00AC5969">
        <w:t xml:space="preserve"> soil </w:t>
      </w:r>
      <w:r w:rsidRPr="0094618B">
        <w:rPr>
          <w:rStyle w:val="StyleUnderline"/>
        </w:rPr>
        <w:t xml:space="preserve">constantly </w:t>
      </w:r>
      <w:r w:rsidRPr="0094618B">
        <w:rPr>
          <w:rStyle w:val="StyleUnderline"/>
          <w:highlight w:val="yellow"/>
        </w:rPr>
        <w:t>search for safe havens</w:t>
      </w:r>
      <w:r w:rsidRPr="0094618B">
        <w:rPr>
          <w:rStyle w:val="StyleUnderline"/>
        </w:rPr>
        <w:t xml:space="preserve"> from which to plan and carry out their attacks. </w:t>
      </w:r>
      <w:r w:rsidRPr="0094618B">
        <w:rPr>
          <w:rStyle w:val="StyleUnderline"/>
          <w:highlight w:val="yellow"/>
        </w:rPr>
        <w:t>American military actions</w:t>
      </w:r>
      <w:r w:rsidRPr="0094618B">
        <w:rPr>
          <w:rStyle w:val="StyleUnderline"/>
        </w:rPr>
        <w:t xml:space="preserve"> </w:t>
      </w:r>
      <w:r w:rsidRPr="00AC5969">
        <w:t xml:space="preserve">in </w:t>
      </w:r>
      <w:smartTag w:uri="urn:schemas-microsoft-com:office:smarttags" w:element="country-region">
        <w:r w:rsidRPr="00AC5969">
          <w:t>Afghanistan</w:t>
        </w:r>
      </w:smartTag>
      <w:r w:rsidRPr="00AC5969">
        <w:t xml:space="preserve">, </w:t>
      </w:r>
      <w:smartTag w:uri="urn:schemas-microsoft-com:office:smarttags" w:element="country-region">
        <w:r w:rsidRPr="00AC5969">
          <w:t>Pakistan</w:t>
        </w:r>
      </w:smartTag>
      <w:r w:rsidRPr="00AC5969">
        <w:t xml:space="preserve">, </w:t>
      </w:r>
      <w:smartTag w:uri="urn:schemas-microsoft-com:office:smarttags" w:element="country-region">
        <w:r w:rsidRPr="00AC5969">
          <w:t>Iraq</w:t>
        </w:r>
      </w:smartTag>
      <w:r w:rsidRPr="00AC5969">
        <w:t xml:space="preserve">, </w:t>
      </w:r>
      <w:smartTag w:uri="urn:schemas-microsoft-com:office:smarttags" w:element="place">
        <w:smartTag w:uri="urn:schemas-microsoft-com:office:smarttags" w:element="country-region">
          <w:r w:rsidRPr="00AC5969">
            <w:t>Yemen</w:t>
          </w:r>
        </w:smartTag>
      </w:smartTag>
      <w:r w:rsidRPr="00AC5969">
        <w:t xml:space="preserve">, and elsewhere </w:t>
      </w:r>
      <w:r w:rsidRPr="0094618B">
        <w:rPr>
          <w:rStyle w:val="StyleUnderline"/>
          <w:highlight w:val="yellow"/>
        </w:rPr>
        <w:t>make it harder</w:t>
      </w:r>
      <w:r w:rsidRPr="0094618B">
        <w:rPr>
          <w:rStyle w:val="StyleUnderline"/>
        </w:rPr>
        <w:t xml:space="preserve"> for them </w:t>
      </w:r>
      <w:r w:rsidRPr="0094618B">
        <w:rPr>
          <w:rStyle w:val="StyleUnderline"/>
          <w:highlight w:val="yellow"/>
        </w:rPr>
        <w:t xml:space="preserve">to strike </w:t>
      </w:r>
      <w:r w:rsidRPr="0094618B">
        <w:rPr>
          <w:rStyle w:val="StyleUnderline"/>
        </w:rPr>
        <w:t>and are a large part of the reason why for almost a decade there has been no repetition of September 11.</w:t>
      </w:r>
      <w:r w:rsidRPr="00365472">
        <w:t xml:space="preserve"> To </w:t>
      </w:r>
      <w:r w:rsidRPr="00AC5969">
        <w:t>the degree that we limit our ability to deny them safe haven, we increase the chances they will succeed.</w:t>
      </w:r>
      <w:r>
        <w:t xml:space="preserve"> </w:t>
      </w:r>
      <w:r w:rsidRPr="00AC5969">
        <w:t xml:space="preserve">• </w:t>
      </w:r>
      <w:r w:rsidRPr="0094618B">
        <w:rPr>
          <w:rStyle w:val="StyleUnderline"/>
        </w:rPr>
        <w:t xml:space="preserve">American </w:t>
      </w:r>
      <w:r w:rsidRPr="0094618B">
        <w:rPr>
          <w:rStyle w:val="StyleUnderline"/>
          <w:highlight w:val="yellow"/>
        </w:rPr>
        <w:t>forces</w:t>
      </w:r>
      <w:r w:rsidRPr="0094618B">
        <w:rPr>
          <w:rStyle w:val="StyleUnderline"/>
        </w:rPr>
        <w:t xml:space="preserve"> deployed </w:t>
      </w:r>
      <w:r w:rsidRPr="0094618B">
        <w:rPr>
          <w:rStyle w:val="StyleUnderline"/>
          <w:highlight w:val="yellow"/>
        </w:rPr>
        <w:t>in East Asia</w:t>
      </w:r>
      <w:r w:rsidRPr="0094618B">
        <w:rPr>
          <w:rStyle w:val="StyleUnderline"/>
        </w:rPr>
        <w:t xml:space="preserve"> and the Western Pacific have for decades </w:t>
      </w:r>
      <w:r w:rsidRPr="0094618B">
        <w:rPr>
          <w:rStyle w:val="StyleUnderline"/>
          <w:highlight w:val="yellow"/>
        </w:rPr>
        <w:t>prevent</w:t>
      </w:r>
      <w:r w:rsidRPr="0094618B">
        <w:rPr>
          <w:rStyle w:val="StyleUnderline"/>
        </w:rPr>
        <w:t xml:space="preserve">ed </w:t>
      </w:r>
      <w:r w:rsidRPr="0094618B">
        <w:rPr>
          <w:rStyle w:val="StyleUnderline"/>
          <w:highlight w:val="yellow"/>
        </w:rPr>
        <w:t>the outbreak of major war</w:t>
      </w:r>
      <w:r w:rsidRPr="0094618B">
        <w:rPr>
          <w:rStyle w:val="StyleUnderline"/>
        </w:rPr>
        <w:t xml:space="preserve">, provided stability, and kept open international trading routes, making possible an unprecedented era of growth and prosperity for Asians and Americans alike. Now </w:t>
      </w:r>
      <w:r w:rsidRPr="0094618B">
        <w:rPr>
          <w:rStyle w:val="StyleUnderline"/>
        </w:rPr>
        <w:lastRenderedPageBreak/>
        <w:t>the United States faces a new</w:t>
      </w:r>
      <w:r w:rsidRPr="00AC5969">
        <w:t xml:space="preserve"> challenge and potential </w:t>
      </w:r>
      <w:r w:rsidRPr="0094618B">
        <w:rPr>
          <w:rStyle w:val="StyleUnderline"/>
        </w:rPr>
        <w:t xml:space="preserve">threat </w:t>
      </w:r>
      <w:r w:rsidRPr="0094618B">
        <w:rPr>
          <w:rStyle w:val="StyleUnderline"/>
          <w:highlight w:val="yellow"/>
        </w:rPr>
        <w:t>from</w:t>
      </w:r>
      <w:r w:rsidRPr="0094618B">
        <w:rPr>
          <w:rStyle w:val="StyleUnderline"/>
        </w:rPr>
        <w:t xml:space="preserve"> a rising </w:t>
      </w:r>
      <w:r w:rsidRPr="0094618B">
        <w:rPr>
          <w:rStyle w:val="StyleUnderline"/>
          <w:highlight w:val="yellow"/>
        </w:rPr>
        <w:t>China</w:t>
      </w:r>
      <w:r w:rsidRPr="0094618B">
        <w:rPr>
          <w:rStyle w:val="StyleUnderline"/>
        </w:rPr>
        <w:t xml:space="preserve"> </w:t>
      </w:r>
      <w:r w:rsidRPr="00AC5969">
        <w:t xml:space="preserve">which seeks eventually to push the </w:t>
      </w:r>
      <w:smartTag w:uri="urn:schemas-microsoft-com:office:smarttags" w:element="country-region">
        <w:r w:rsidRPr="00AC5969">
          <w:t>U.S.</w:t>
        </w:r>
      </w:smartTag>
      <w:r w:rsidRPr="00AC5969">
        <w:t xml:space="preserve"> military’s area of operations back to </w:t>
      </w:r>
      <w:smartTag w:uri="urn:schemas-microsoft-com:office:smarttags" w:element="place">
        <w:smartTag w:uri="urn:schemas-microsoft-com:office:smarttags" w:element="State">
          <w:r w:rsidRPr="00AC5969">
            <w:t>Hawaii</w:t>
          </w:r>
        </w:smartTag>
      </w:smartTag>
      <w:r w:rsidRPr="00AC5969">
        <w:t xml:space="preserve"> </w:t>
      </w:r>
      <w:r w:rsidRPr="0094618B">
        <w:rPr>
          <w:rStyle w:val="StyleUnderline"/>
          <w:highlight w:val="yellow"/>
        </w:rPr>
        <w:t>and</w:t>
      </w:r>
      <w:r w:rsidRPr="00AC5969">
        <w:t xml:space="preserve"> exercise hegemony over the world’s most rapidly growing economies. </w:t>
      </w:r>
      <w:r w:rsidRPr="0094618B">
        <w:rPr>
          <w:rStyle w:val="StyleUnderline"/>
        </w:rPr>
        <w:t xml:space="preserve">Meanwhile, a nuclear-armed </w:t>
      </w:r>
      <w:r w:rsidRPr="0094618B">
        <w:rPr>
          <w:rStyle w:val="StyleUnderline"/>
          <w:highlight w:val="yellow"/>
        </w:rPr>
        <w:t>North Korea</w:t>
      </w:r>
      <w:r w:rsidRPr="0094618B">
        <w:rPr>
          <w:rStyle w:val="StyleUnderline"/>
        </w:rPr>
        <w:t xml:space="preserve"> threatens war</w:t>
      </w:r>
      <w:r w:rsidRPr="00AC5969">
        <w:t xml:space="preserve"> with </w:t>
      </w:r>
      <w:smartTag w:uri="urn:schemas-microsoft-com:office:smarttags" w:element="country-region">
        <w:r w:rsidRPr="00AC5969">
          <w:t>South Korea</w:t>
        </w:r>
      </w:smartTag>
      <w:r w:rsidRPr="00AC5969">
        <w:t xml:space="preserve"> and fires ballistic missiles over </w:t>
      </w:r>
      <w:smartTag w:uri="urn:schemas-microsoft-com:office:smarttags" w:element="country-region">
        <w:r w:rsidRPr="00AC5969">
          <w:t>Japan</w:t>
        </w:r>
      </w:smartTag>
      <w:r w:rsidRPr="00AC5969">
        <w:t xml:space="preserve"> that will someday be capable of reaching the west coast of the </w:t>
      </w:r>
      <w:smartTag w:uri="urn:schemas-microsoft-com:office:smarttags" w:element="place">
        <w:smartTag w:uri="urn:schemas-microsoft-com:office:smarttags" w:element="country-region">
          <w:r w:rsidRPr="00AC5969">
            <w:t>United States</w:t>
          </w:r>
        </w:smartTag>
      </w:smartTag>
      <w:r w:rsidRPr="00AC5969">
        <w:t xml:space="preserve">. Democratic </w:t>
      </w:r>
      <w:r w:rsidRPr="0094618B">
        <w:rPr>
          <w:rStyle w:val="StyleUnderline"/>
        </w:rPr>
        <w:t xml:space="preserve">nations in the region, worried that the United States may be losing influence,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 • </w:t>
      </w:r>
      <w:r w:rsidRPr="0094618B">
        <w:rPr>
          <w:rStyle w:val="StyleUnderline"/>
          <w:highlight w:val="yellow"/>
        </w:rPr>
        <w:t>In the Middle East, Iran</w:t>
      </w:r>
      <w:r w:rsidRPr="0094618B">
        <w:rPr>
          <w:rStyle w:val="StyleUnderline"/>
        </w:rPr>
        <w:t xml:space="preserve"> seeks to build its own nuclear arsenal,</w:t>
      </w:r>
      <w:r w:rsidRPr="00AC5969">
        <w:t xml:space="preserve"> supports armed radical Islamic groups in </w:t>
      </w:r>
      <w:smartTag w:uri="urn:schemas-microsoft-com:office:smarttags" w:element="country-region">
        <w:r w:rsidRPr="00AC5969">
          <w:t>Lebanon</w:t>
        </w:r>
      </w:smartTag>
      <w:r w:rsidRPr="00AC5969">
        <w:t xml:space="preserve"> and </w:t>
      </w:r>
      <w:smartTag w:uri="urn:schemas-microsoft-com:office:smarttags" w:element="City">
        <w:r w:rsidRPr="00AC5969">
          <w:t>Palestine</w:t>
        </w:r>
      </w:smartTag>
      <w:r w:rsidRPr="00AC5969">
        <w:t xml:space="preserve">, and has linked up with anti-American dictatorships in the </w:t>
      </w:r>
      <w:smartTag w:uri="urn:schemas-microsoft-com:office:smarttags" w:element="place">
        <w:r w:rsidRPr="00AC5969">
          <w:t>Western Hemisphere</w:t>
        </w:r>
      </w:smartTag>
      <w:r w:rsidRPr="00AC5969">
        <w:t xml:space="preserve">. </w:t>
      </w:r>
      <w:r w:rsidRPr="0094618B">
        <w:rPr>
          <w:rStyle w:val="StyleUnderline"/>
        </w:rPr>
        <w:t xml:space="preserve">The prospects of new instability in the region grow every day as a decrepit regime in </w:t>
      </w:r>
      <w:r w:rsidRPr="0094618B">
        <w:rPr>
          <w:rStyle w:val="StyleUnderline"/>
          <w:highlight w:val="yellow"/>
        </w:rPr>
        <w:t>Egypt</w:t>
      </w:r>
      <w:r w:rsidRPr="0094618B">
        <w:rPr>
          <w:rStyle w:val="StyleUnderline"/>
        </w:rPr>
        <w:t xml:space="preserve"> clings to power,</w:t>
      </w:r>
      <w:r w:rsidRPr="00AC5969">
        <w:t xml:space="preserve"> crushes all moderate opposition, and drives the Muslim Brotherhood into the streets. </w:t>
      </w:r>
      <w:r w:rsidRPr="0094618B">
        <w:rPr>
          <w:rStyle w:val="StyleUnderline"/>
        </w:rPr>
        <w:t xml:space="preserve">A nuclear-armed </w:t>
      </w:r>
      <w:r w:rsidRPr="0094618B">
        <w:rPr>
          <w:rStyle w:val="StyleUnderline"/>
          <w:highlight w:val="yellow"/>
        </w:rPr>
        <w:t>Pakistan</w:t>
      </w:r>
      <w:r w:rsidRPr="0094618B">
        <w:rPr>
          <w:rStyle w:val="StyleUnderline"/>
        </w:rPr>
        <w:t xml:space="preserve"> seems to be ever on the brink of collapse into anarchy and radicalism. </w:t>
      </w:r>
      <w:r w:rsidRPr="0094618B">
        <w:rPr>
          <w:rStyle w:val="StyleUnderline"/>
          <w:highlight w:val="yellow"/>
        </w:rPr>
        <w:t>Turkey</w:t>
      </w:r>
      <w:r w:rsidRPr="0094618B">
        <w:rPr>
          <w:rStyle w:val="StyleUnderline"/>
        </w:rPr>
        <w:t xml:space="preserve">, once an ally, now seems bent on an increasingly anti-American Islamist course. The prospect of war between </w:t>
      </w:r>
      <w:r w:rsidRPr="0094618B">
        <w:rPr>
          <w:rStyle w:val="StyleUnderline"/>
          <w:highlight w:val="yellow"/>
        </w:rPr>
        <w:t>Hezbollah and Israel</w:t>
      </w:r>
      <w:r w:rsidRPr="0094618B">
        <w:rPr>
          <w:rStyle w:val="StyleUnderline"/>
        </w:rPr>
        <w:t xml:space="preserve"> grows, </w:t>
      </w:r>
      <w:r w:rsidRPr="00AC5969">
        <w:t xml:space="preserve">and with it the possibility of war between </w:t>
      </w:r>
      <w:smartTag w:uri="urn:schemas-microsoft-com:office:smarttags" w:element="country-region">
        <w:r w:rsidRPr="00AC5969">
          <w:t>Israel</w:t>
        </w:r>
      </w:smartTag>
      <w:r w:rsidRPr="00AC5969">
        <w:t xml:space="preserve"> and </w:t>
      </w:r>
      <w:smartTag w:uri="urn:schemas-microsoft-com:office:smarttags" w:element="country-region">
        <w:r w:rsidRPr="00AC5969">
          <w:t>Syria</w:t>
        </w:r>
      </w:smartTag>
      <w:r w:rsidRPr="00AC5969">
        <w:t xml:space="preserve"> and possibly </w:t>
      </w:r>
      <w:smartTag w:uri="urn:schemas-microsoft-com:office:smarttags" w:element="place">
        <w:smartTag w:uri="urn:schemas-microsoft-com:office:smarttags" w:element="country-region">
          <w:r w:rsidRPr="00AC5969">
            <w:t>Iran</w:t>
          </w:r>
        </w:smartTag>
      </w:smartTag>
      <w:r w:rsidRPr="00AC5969">
        <w:t xml:space="preserve">. </w:t>
      </w:r>
      <w:r w:rsidRPr="0094618B">
        <w:rPr>
          <w:rStyle w:val="StyleUnderline"/>
        </w:rPr>
        <w:t>There, too, nations</w:t>
      </w:r>
      <w:r w:rsidRPr="00AC5969">
        <w:t xml:space="preserve"> in the region increasingly </w:t>
      </w:r>
      <w:r w:rsidRPr="0094618B">
        <w:rPr>
          <w:rStyle w:val="StyleUnderline"/>
          <w:highlight w:val="yellow"/>
        </w:rPr>
        <w:t>look to Washington</w:t>
      </w:r>
      <w:r w:rsidRPr="0094618B">
        <w:rPr>
          <w:rStyle w:val="StyleUnderline"/>
        </w:rPr>
        <w:t xml:space="preserve"> for reassurance, and</w:t>
      </w:r>
      <w:r w:rsidRPr="00AC5969">
        <w:rPr>
          <w:sz w:val="14"/>
        </w:rPr>
        <w:t xml:space="preserve"> if they decide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cannot be relied upon they will have to decide whether to succumb to Iranian influence or build their own nuclear weapons to resist it. In the 1990s, after the </w:t>
      </w:r>
      <w:smartTag w:uri="urn:schemas-microsoft-com:office:smarttags" w:element="place">
        <w:r w:rsidRPr="00AC5969">
          <w:rPr>
            <w:sz w:val="14"/>
          </w:rPr>
          <w:t>Soviet Union</w:t>
        </w:r>
      </w:smartTag>
      <w:r w:rsidRPr="00AC5969">
        <w:rPr>
          <w:sz w:val="14"/>
        </w:rPr>
        <w:t xml:space="preserve"> had collapsed and the biggest problem in the world seemed to be ethnic conflict in the Balkans, it was at least plausible to talk about cutting back on American military capabilities. </w:t>
      </w:r>
      <w:r w:rsidRPr="0094618B">
        <w:rPr>
          <w:rStyle w:val="StyleUnderline"/>
          <w:highlight w:val="yellow"/>
        </w:rPr>
        <w:t>In the present</w:t>
      </w:r>
      <w:r w:rsidRPr="0094618B">
        <w:rPr>
          <w:rStyle w:val="StyleUnderline"/>
        </w:rPr>
        <w:t xml:space="preserve">, increasingly dangerous international </w:t>
      </w:r>
      <w:r w:rsidRPr="0094618B">
        <w:rPr>
          <w:rStyle w:val="StyleUnderline"/>
          <w:highlight w:val="yellow"/>
        </w:rPr>
        <w:t xml:space="preserve">environment, in which </w:t>
      </w:r>
      <w:r w:rsidRPr="0094618B">
        <w:rPr>
          <w:rStyle w:val="StyleUnderline"/>
        </w:rPr>
        <w:t xml:space="preserve">terrorism and </w:t>
      </w:r>
      <w:r w:rsidRPr="0094618B">
        <w:rPr>
          <w:rStyle w:val="StyleUnderline"/>
          <w:highlight w:val="yellow"/>
        </w:rPr>
        <w:t>great power rivalry vie</w:t>
      </w:r>
      <w:r w:rsidRPr="0094618B">
        <w:rPr>
          <w:rStyle w:val="StyleUnderline"/>
        </w:rPr>
        <w:t xml:space="preserve"> as the greatest threat to American security and interests, </w:t>
      </w:r>
      <w:r w:rsidRPr="0094618B">
        <w:rPr>
          <w:rStyle w:val="StyleUnderline"/>
          <w:highlight w:val="yellow"/>
        </w:rPr>
        <w:t>cutting</w:t>
      </w:r>
      <w:r w:rsidRPr="0094618B">
        <w:rPr>
          <w:rStyle w:val="StyleUnderline"/>
        </w:rPr>
        <w:t xml:space="preserve"> military </w:t>
      </w:r>
      <w:r w:rsidRPr="0094618B">
        <w:rPr>
          <w:rStyle w:val="StyleUnderline"/>
          <w:highlight w:val="yellow"/>
        </w:rPr>
        <w:t>capacities is</w:t>
      </w:r>
      <w:r w:rsidRPr="0094618B">
        <w:rPr>
          <w:rStyle w:val="StyleUnderline"/>
        </w:rPr>
        <w:t xml:space="preserve"> simply </w:t>
      </w:r>
      <w:r w:rsidRPr="0094618B">
        <w:rPr>
          <w:rStyle w:val="StyleUnderline"/>
          <w:highlight w:val="yellow"/>
        </w:rPr>
        <w:t>reckless</w:t>
      </w:r>
      <w:r w:rsidRPr="0094618B">
        <w:rPr>
          <w:rStyle w:val="StyleUnderline"/>
        </w:rPr>
        <w:t>.</w:t>
      </w:r>
      <w:r w:rsidRPr="00AC5969">
        <w:rPr>
          <w:sz w:val="14"/>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w:t>
      </w:r>
      <w:smartTag w:uri="urn:schemas-microsoft-com:office:smarttags" w:element="place">
        <w:smartTag w:uri="urn:schemas-microsoft-com:office:smarttags" w:element="country-region">
          <w:r w:rsidRPr="00AC5969">
            <w:rPr>
              <w:sz w:val="14"/>
            </w:rPr>
            <w:t>U.S.</w:t>
          </w:r>
        </w:smartTag>
      </w:smartTag>
      <w:r w:rsidRPr="00AC5969">
        <w:rPr>
          <w:sz w:val="14"/>
        </w:rPr>
        <w:t xml:space="preserve"> fiscal crisis. Many are under the illusion, for instance, that if the </w:t>
      </w:r>
      <w:smartTag w:uri="urn:schemas-microsoft-com:office:smarttags" w:element="country-region">
        <w:r w:rsidRPr="00AC5969">
          <w:rPr>
            <w:sz w:val="14"/>
          </w:rPr>
          <w:t>United States</w:t>
        </w:r>
      </w:smartTag>
      <w:r w:rsidRPr="00AC5969">
        <w:rPr>
          <w:sz w:val="14"/>
        </w:rPr>
        <w:t xml:space="preserve"> simply withdrew from </w:t>
      </w:r>
      <w:smartTag w:uri="urn:schemas-microsoft-com:office:smarttags" w:element="country-region">
        <w:r w:rsidRPr="00AC5969">
          <w:rPr>
            <w:sz w:val="14"/>
          </w:rPr>
          <w:t>Iraq</w:t>
        </w:r>
      </w:smartTag>
      <w:r w:rsidRPr="00AC5969">
        <w:rPr>
          <w:sz w:val="14"/>
        </w:rPr>
        <w:t xml:space="preserve"> and </w:t>
      </w:r>
      <w:smartTag w:uri="urn:schemas-microsoft-com:office:smarttags" w:element="place">
        <w:smartTag w:uri="urn:schemas-microsoft-com:office:smarttags" w:element="country-region">
          <w:r w:rsidRPr="00AC5969">
            <w:rPr>
              <w:sz w:val="14"/>
            </w:rPr>
            <w:t>Afghanistan</w:t>
          </w:r>
        </w:smartTag>
      </w:smartTag>
      <w:r w:rsidRPr="00AC5969">
        <w:rPr>
          <w:sz w:val="14"/>
        </w:rPr>
        <w:t xml:space="preserve"> and didn’t intervene anywhere else for a while, this would have a significant impact on future deficits. But, in fact, projections of future massive deficits already assume the winding down of these </w:t>
      </w:r>
      <w:proofErr w:type="spellStart"/>
      <w:r w:rsidRPr="00AC5969">
        <w:rPr>
          <w:sz w:val="14"/>
        </w:rPr>
        <w:t>interventions.Withdrawal</w:t>
      </w:r>
      <w:proofErr w:type="spellEnd"/>
      <w:r w:rsidRPr="00AC5969">
        <w:rPr>
          <w:sz w:val="14"/>
        </w:rPr>
        <w:t xml:space="preserve"> from the two wars would scarcely make a dent in the fiscal crisis. Nor can meaningful reductions be achieved by cutting back on waste at the Pentagon—which Secretary of Defense Gates has already begun to do and which has also been factored into deficit projections. If the </w:t>
      </w:r>
      <w:smartTag w:uri="urn:schemas-microsoft-com:office:smarttags" w:element="country-region">
        <w:r w:rsidRPr="00AC5969">
          <w:rPr>
            <w:sz w:val="14"/>
          </w:rPr>
          <w:t>United States</w:t>
        </w:r>
      </w:smartTag>
      <w:r w:rsidRPr="00AC5969">
        <w:rPr>
          <w:sz w:val="14"/>
        </w:rPr>
        <w:t xml:space="preserve"> withdrew from </w:t>
      </w:r>
      <w:smartTag w:uri="urn:schemas-microsoft-com:office:smarttags" w:element="country-region">
        <w:r w:rsidRPr="00AC5969">
          <w:rPr>
            <w:sz w:val="14"/>
          </w:rPr>
          <w:t>Iran</w:t>
        </w:r>
      </w:smartTag>
      <w:r w:rsidRPr="00AC5969">
        <w:rPr>
          <w:sz w:val="14"/>
        </w:rPr>
        <w:t xml:space="preserve"> and </w:t>
      </w:r>
      <w:smartTag w:uri="urn:schemas-microsoft-com:office:smarttags" w:element="place">
        <w:smartTag w:uri="urn:schemas-microsoft-com:office:smarttags" w:element="country-region">
          <w:r w:rsidRPr="00AC5969">
            <w:rPr>
              <w:sz w:val="14"/>
            </w:rPr>
            <w:t>Afghanistan</w:t>
          </w:r>
        </w:smartTag>
      </w:smartTag>
      <w:r w:rsidRPr="00AC5969">
        <w:rPr>
          <w:sz w:val="14"/>
        </w:rPr>
        <w:t xml:space="preserve">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w:t>
      </w:r>
      <w:r w:rsidRPr="00AC5969">
        <w:t xml:space="preserve">To fulfill existing security commitments, </w:t>
      </w:r>
      <w:r w:rsidRPr="0094618B">
        <w:rPr>
          <w:rStyle w:val="StyleUnderline"/>
        </w:rPr>
        <w:t>to remain the “world’s power balancer of choice,”</w:t>
      </w:r>
      <w:r w:rsidRPr="00AC5969">
        <w:t xml:space="preserve"> as Leslie Gelb puts it, to act as “the only regional balancer against China in Asia, Russia in eastern Europe, and Iran in the Middle East” </w:t>
      </w:r>
      <w:r w:rsidRPr="0094618B">
        <w:rPr>
          <w:rStyle w:val="StyleUnderline"/>
        </w:rPr>
        <w:t>requires at least the current force structure</w:t>
      </w:r>
      <w:r w:rsidRPr="00AC5969">
        <w:rPr>
          <w:sz w:val="14"/>
        </w:rPr>
        <w:t xml:space="preserve">, and almost certainly more than current force levels. Those who recommend doing the same with less are only proposing a policy of insufficiency, where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makes commitments it cannot meet except at high risk of failure. The only way to find substantial savings in the defense budget, therefore, is to change American strategy fundamentally. The Simpson-Bowles commission suggests as much, by calling for a reexamination of </w:t>
      </w:r>
      <w:smartTag w:uri="urn:schemas-microsoft-com:office:smarttags" w:element="place">
        <w:smartTag w:uri="urn:schemas-microsoft-com:office:smarttags" w:element="country-region">
          <w:r w:rsidRPr="00AC5969">
            <w:rPr>
              <w:sz w:val="14"/>
            </w:rPr>
            <w:t>America</w:t>
          </w:r>
        </w:smartTag>
      </w:smartTag>
      <w:r w:rsidRPr="00AC5969">
        <w:rPr>
          <w:sz w:val="14"/>
        </w:rPr>
        <w:t xml:space="preserve">’s “21st century role,” although it doesn’t begin to define what that new role might be.  Others have. For decades “realist” analysts have called for a strategy of “offshore balancing.” </w:t>
      </w:r>
      <w:r w:rsidRPr="00AC5969">
        <w:t xml:space="preserve">Instead of </w:t>
      </w:r>
      <w:r w:rsidRPr="0094618B">
        <w:rPr>
          <w:rStyle w:val="StyleUnderline"/>
        </w:rPr>
        <w:t>the United States</w:t>
      </w:r>
      <w:r w:rsidRPr="00AC5969">
        <w:t xml:space="preserve"> providing security in East Asia and the Persian Gulf, it </w:t>
      </w:r>
      <w:r w:rsidRPr="0094618B">
        <w:rPr>
          <w:rStyle w:val="StyleUnderline"/>
        </w:rPr>
        <w:t xml:space="preserve">would withdraw its forces from Japan, South Korea, and the Middle East and let the nations in those regions balance one another. </w:t>
      </w:r>
      <w:r w:rsidRPr="0094618B">
        <w:rPr>
          <w:rStyle w:val="StyleUnderline"/>
          <w:highlight w:val="yellow"/>
        </w:rPr>
        <w:t>If</w:t>
      </w:r>
      <w:r w:rsidRPr="0094618B">
        <w:rPr>
          <w:rStyle w:val="StyleUnderline"/>
        </w:rPr>
        <w:t xml:space="preserve"> the balance broke down and </w:t>
      </w:r>
      <w:r w:rsidRPr="0094618B">
        <w:rPr>
          <w:rStyle w:val="StyleUnderline"/>
          <w:highlight w:val="yellow"/>
        </w:rPr>
        <w:t>war erupted, the U</w:t>
      </w:r>
      <w:r w:rsidRPr="0094618B">
        <w:rPr>
          <w:rStyle w:val="StyleUnderline"/>
        </w:rPr>
        <w:t xml:space="preserve">nited </w:t>
      </w:r>
      <w:r w:rsidRPr="0094618B">
        <w:rPr>
          <w:rStyle w:val="StyleUnderline"/>
          <w:highlight w:val="yellow"/>
        </w:rPr>
        <w:t>S</w:t>
      </w:r>
      <w:r w:rsidRPr="0094618B">
        <w:rPr>
          <w:rStyle w:val="StyleUnderline"/>
        </w:rPr>
        <w:t xml:space="preserve">tates </w:t>
      </w:r>
      <w:r w:rsidRPr="0094618B">
        <w:rPr>
          <w:rStyle w:val="StyleUnderline"/>
          <w:highlight w:val="yellow"/>
        </w:rPr>
        <w:t>would</w:t>
      </w:r>
      <w:r w:rsidRPr="0094618B">
        <w:rPr>
          <w:rStyle w:val="StyleUnderline"/>
        </w:rPr>
        <w:t xml:space="preserve"> then </w:t>
      </w:r>
      <w:r w:rsidRPr="0094618B">
        <w:rPr>
          <w:rStyle w:val="StyleUnderline"/>
          <w:highlight w:val="yellow"/>
        </w:rPr>
        <w:t>intervene militarily</w:t>
      </w:r>
      <w:r w:rsidRPr="0094618B">
        <w:rPr>
          <w:rStyle w:val="StyleUnderline"/>
        </w:rPr>
        <w:t xml:space="preserve"> until balance was restored.</w:t>
      </w:r>
      <w:r w:rsidRPr="00AC5969">
        <w:t xml:space="preserve"> In the Middle East and Persian Gulf, for instance, Christopher Layne has long proposed “passing the mantle of regional stabilizer” to a consortium of “</w:t>
      </w:r>
      <w:smartTag w:uri="urn:schemas-microsoft-com:office:smarttags" w:element="country-region">
        <w:r w:rsidRPr="00AC5969">
          <w:t>Russia</w:t>
        </w:r>
      </w:smartTag>
      <w:r w:rsidRPr="00AC5969">
        <w:t xml:space="preserve">, </w:t>
      </w:r>
      <w:smartTag w:uri="urn:schemas-microsoft-com:office:smarttags" w:element="country-region">
        <w:r w:rsidRPr="00AC5969">
          <w:t>China</w:t>
        </w:r>
      </w:smartTag>
      <w:r w:rsidRPr="00AC5969">
        <w:t xml:space="preserve">, </w:t>
      </w:r>
      <w:smartTag w:uri="urn:schemas-microsoft-com:office:smarttags" w:element="country-region">
        <w:r w:rsidRPr="00AC5969">
          <w:t>Iran</w:t>
        </w:r>
      </w:smartTag>
      <w:r w:rsidRPr="00AC5969">
        <w:t xml:space="preserve">, and </w:t>
      </w:r>
      <w:smartTag w:uri="urn:schemas-microsoft-com:office:smarttags" w:element="place">
        <w:smartTag w:uri="urn:schemas-microsoft-com:office:smarttags" w:element="country-region">
          <w:r w:rsidRPr="00AC5969">
            <w:t>India</w:t>
          </w:r>
        </w:smartTag>
      </w:smartTag>
      <w:r w:rsidRPr="00AC5969">
        <w:t xml:space="preserve">.” In East Asia </w:t>
      </w:r>
      <w:r w:rsidRPr="0094618B">
        <w:rPr>
          <w:rStyle w:val="StyleUnderline"/>
          <w:highlight w:val="yellow"/>
        </w:rPr>
        <w:t>offshore balancing</w:t>
      </w:r>
      <w:r w:rsidRPr="00AC5969">
        <w:t xml:space="preserve"> </w:t>
      </w:r>
      <w:r w:rsidRPr="00AC5969">
        <w:rPr>
          <w:sz w:val="14"/>
        </w:rPr>
        <w:t xml:space="preserve">would mean letting </w:t>
      </w:r>
      <w:smartTag w:uri="urn:schemas-microsoft-com:office:smarttags" w:element="country-region">
        <w:r w:rsidRPr="00AC5969">
          <w:rPr>
            <w:sz w:val="14"/>
          </w:rPr>
          <w:t>China</w:t>
        </w:r>
      </w:smartTag>
      <w:r w:rsidRPr="00AC5969">
        <w:rPr>
          <w:sz w:val="14"/>
        </w:rPr>
        <w:t xml:space="preserve">, </w:t>
      </w:r>
      <w:smartTag w:uri="urn:schemas-microsoft-com:office:smarttags" w:element="country-region">
        <w:r w:rsidRPr="00AC5969">
          <w:rPr>
            <w:sz w:val="14"/>
          </w:rPr>
          <w:t>Japan</w:t>
        </w:r>
      </w:smartTag>
      <w:r w:rsidRPr="00AC5969">
        <w:rPr>
          <w:sz w:val="14"/>
        </w:rPr>
        <w:t xml:space="preserve">, </w:t>
      </w:r>
      <w:smartTag w:uri="urn:schemas-microsoft-com:office:smarttags" w:element="country-region">
        <w:r w:rsidRPr="00AC5969">
          <w:rPr>
            <w:sz w:val="14"/>
          </w:rPr>
          <w:t>South Korea</w:t>
        </w:r>
      </w:smartTag>
      <w:r w:rsidRPr="00AC5969">
        <w:rPr>
          <w:sz w:val="14"/>
        </w:rPr>
        <w:t xml:space="preserve">, </w:t>
      </w:r>
      <w:smartTag w:uri="urn:schemas-microsoft-com:office:smarttags" w:element="country-region">
        <w:r w:rsidRPr="00AC5969">
          <w:rPr>
            <w:sz w:val="14"/>
          </w:rPr>
          <w:t>Australia</w:t>
        </w:r>
      </w:smartTag>
      <w:r w:rsidRPr="00AC5969">
        <w:rPr>
          <w:sz w:val="14"/>
        </w:rPr>
        <w:t xml:space="preserve">, and others manage their own problems, without </w:t>
      </w:r>
      <w:smartTag w:uri="urn:schemas-microsoft-com:office:smarttags" w:element="country-region">
        <w:r w:rsidRPr="00AC5969">
          <w:rPr>
            <w:sz w:val="14"/>
          </w:rPr>
          <w:t>U.S.</w:t>
        </w:r>
      </w:smartTag>
      <w:r w:rsidRPr="00AC5969">
        <w:rPr>
          <w:sz w:val="14"/>
        </w:rPr>
        <w:t xml:space="preserve"> involvement—again, until the balance broke down and war erupted, at which point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has pursued for the past 65 years. To their credit, Layne and others who support the concept of offshore balancing have eschewed halfway measures and airy assurances that we can do more with less, which </w:t>
      </w:r>
      <w:r w:rsidRPr="0094618B">
        <w:rPr>
          <w:rStyle w:val="StyleUnderline"/>
          <w:highlight w:val="yellow"/>
        </w:rPr>
        <w:t xml:space="preserve">are </w:t>
      </w:r>
      <w:r w:rsidRPr="0094618B">
        <w:rPr>
          <w:rStyle w:val="StyleUnderline"/>
        </w:rPr>
        <w:t xml:space="preserve">likely </w:t>
      </w:r>
      <w:r w:rsidRPr="0094618B">
        <w:rPr>
          <w:rStyle w:val="StyleUnderline"/>
          <w:highlight w:val="yellow"/>
        </w:rPr>
        <w:t>recipes for disaster</w:t>
      </w:r>
      <w:r w:rsidRPr="0094618B">
        <w:rPr>
          <w:rStyle w:val="StyleUnderline"/>
        </w:rPr>
        <w:t xml:space="preserve">. </w:t>
      </w:r>
      <w:r w:rsidRPr="0094618B">
        <w:t>They recognize</w:t>
      </w:r>
      <w:r w:rsidRPr="00AC5969">
        <w:rPr>
          <w:sz w:val="14"/>
        </w:rPr>
        <w:t xml:space="preserve"> that either the </w:t>
      </w:r>
      <w:smartTag w:uri="urn:schemas-microsoft-com:office:smarttags" w:element="country-region">
        <w:r w:rsidRPr="00AC5969">
          <w:rPr>
            <w:sz w:val="14"/>
          </w:rPr>
          <w:t>United States</w:t>
        </w:r>
      </w:smartTag>
      <w:r w:rsidRPr="00AC5969">
        <w:rPr>
          <w:sz w:val="14"/>
        </w:rPr>
        <w:t xml:space="preserve"> is actively involved in providing security and stability in regions beyond the </w:t>
      </w:r>
      <w:smartTag w:uri="urn:schemas-microsoft-com:office:smarttags" w:element="place">
        <w:r w:rsidRPr="00AC5969">
          <w:rPr>
            <w:sz w:val="14"/>
          </w:rPr>
          <w:t>Western Hemisphere</w:t>
        </w:r>
      </w:smartTag>
      <w:r w:rsidRPr="00AC5969">
        <w:rPr>
          <w:sz w:val="14"/>
        </w:rPr>
        <w:t xml:space="preserv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 relying on </w:t>
      </w:r>
      <w:smartTag w:uri="urn:schemas-microsoft-com:office:smarttags" w:element="country-region">
        <w:r w:rsidRPr="00AC5969">
          <w:rPr>
            <w:sz w:val="14"/>
          </w:rPr>
          <w:t>Russia</w:t>
        </w:r>
      </w:smartTag>
      <w:r w:rsidRPr="00AC5969">
        <w:rPr>
          <w:sz w:val="14"/>
        </w:rPr>
        <w:t xml:space="preserve">, </w:t>
      </w:r>
      <w:smartTag w:uri="urn:schemas-microsoft-com:office:smarttags" w:element="country-region">
        <w:r w:rsidRPr="00AC5969">
          <w:rPr>
            <w:sz w:val="14"/>
          </w:rPr>
          <w:t>China</w:t>
        </w:r>
      </w:smartTag>
      <w:r w:rsidRPr="00AC5969">
        <w:rPr>
          <w:sz w:val="14"/>
        </w:rPr>
        <w:t xml:space="preserve">, and </w:t>
      </w:r>
      <w:smartTag w:uri="urn:schemas-microsoft-com:office:smarttags" w:element="country-region">
        <w:r w:rsidRPr="00AC5969">
          <w:rPr>
            <w:sz w:val="14"/>
          </w:rPr>
          <w:t>Iran</w:t>
        </w:r>
      </w:smartTag>
      <w:r w:rsidRPr="00AC5969">
        <w:rPr>
          <w:sz w:val="14"/>
        </w:rPr>
        <w:t xml:space="preserve"> to jointly “stabilize” the Middle East and </w:t>
      </w:r>
      <w:smartTag w:uri="urn:schemas-microsoft-com:office:smarttags" w:element="place">
        <w:r w:rsidRPr="00AC5969">
          <w:rPr>
            <w:sz w:val="14"/>
          </w:rPr>
          <w:t>Persian Gulf</w:t>
        </w:r>
      </w:smartTag>
      <w:r w:rsidRPr="00AC5969">
        <w:rPr>
          <w:sz w:val="14"/>
        </w:rPr>
        <w:t xml:space="preserve"> will not strike many as an attractive proposition. Nor is </w:t>
      </w:r>
      <w:smartTag w:uri="urn:schemas-microsoft-com:office:smarttags" w:element="country-region">
        <w:r w:rsidRPr="00AC5969">
          <w:rPr>
            <w:sz w:val="14"/>
          </w:rPr>
          <w:t>U.S.</w:t>
        </w:r>
      </w:smartTag>
      <w:r w:rsidRPr="00AC5969">
        <w:rPr>
          <w:sz w:val="14"/>
        </w:rPr>
        <w:t xml:space="preserve"> withdrawal from </w:t>
      </w:r>
      <w:smartTag w:uri="urn:schemas-microsoft-com:office:smarttags" w:element="place">
        <w:r w:rsidRPr="00AC5969">
          <w:rPr>
            <w:sz w:val="14"/>
          </w:rPr>
          <w:t>East Asia</w:t>
        </w:r>
      </w:smartTag>
      <w:r w:rsidRPr="00AC5969">
        <w:rPr>
          <w:sz w:val="14"/>
        </w:rPr>
        <w:t xml:space="preserve"> and the Pacific likely to have a stabilizing effect on that region. </w:t>
      </w:r>
      <w:r w:rsidRPr="0094618B">
        <w:rPr>
          <w:rStyle w:val="StyleUnderline"/>
        </w:rPr>
        <w:t xml:space="preserve">The </w:t>
      </w:r>
      <w:r w:rsidRPr="0094618B">
        <w:rPr>
          <w:rStyle w:val="StyleUnderline"/>
          <w:highlight w:val="yellow"/>
        </w:rPr>
        <w:t>prospects of</w:t>
      </w:r>
      <w:r w:rsidRPr="0094618B">
        <w:rPr>
          <w:rStyle w:val="StyleUnderline"/>
        </w:rPr>
        <w:t xml:space="preserve"> a </w:t>
      </w:r>
      <w:r w:rsidRPr="0094618B">
        <w:rPr>
          <w:rStyle w:val="StyleUnderline"/>
          <w:highlight w:val="yellow"/>
        </w:rPr>
        <w:t>war</w:t>
      </w:r>
      <w:r w:rsidRPr="0094618B">
        <w:rPr>
          <w:rStyle w:val="StyleUnderline"/>
        </w:rPr>
        <w:t xml:space="preserve"> on the Korean Peninsula </w:t>
      </w:r>
      <w:r w:rsidRPr="0094618B">
        <w:rPr>
          <w:rStyle w:val="StyleUnderline"/>
          <w:highlight w:val="yellow"/>
        </w:rPr>
        <w:t xml:space="preserve">would </w:t>
      </w:r>
      <w:r w:rsidRPr="0094618B">
        <w:rPr>
          <w:rStyle w:val="StyleUnderline"/>
          <w:highlight w:val="yellow"/>
        </w:rPr>
        <w:lastRenderedPageBreak/>
        <w:t>increase. Japan</w:t>
      </w:r>
      <w:r w:rsidRPr="0094618B">
        <w:rPr>
          <w:rStyle w:val="StyleUnderline"/>
        </w:rPr>
        <w:t xml:space="preserve"> and other nations in the region </w:t>
      </w:r>
      <w:r w:rsidRPr="0094618B">
        <w:rPr>
          <w:rStyle w:val="StyleUnderline"/>
          <w:highlight w:val="yellow"/>
        </w:rPr>
        <w:t>would face the</w:t>
      </w:r>
      <w:r w:rsidRPr="0094618B">
        <w:rPr>
          <w:rStyle w:val="StyleUnderline"/>
        </w:rPr>
        <w:t xml:space="preserve"> choice of succumbing to Chinese hegemony or taking unilateral steps for self-defense, which in Japan’s case would mean the </w:t>
      </w:r>
      <w:r w:rsidRPr="0094618B">
        <w:rPr>
          <w:rStyle w:val="StyleUnderline"/>
          <w:highlight w:val="yellow"/>
        </w:rPr>
        <w:t>rapid creation of a</w:t>
      </w:r>
      <w:r w:rsidRPr="0094618B">
        <w:rPr>
          <w:rStyle w:val="StyleUnderline"/>
        </w:rPr>
        <w:t xml:space="preserve"> formidable </w:t>
      </w:r>
      <w:r w:rsidRPr="0094618B">
        <w:rPr>
          <w:rStyle w:val="StyleUnderline"/>
          <w:highlight w:val="yellow"/>
        </w:rPr>
        <w:t>nuclear arsenal</w:t>
      </w:r>
      <w:r w:rsidRPr="0094618B">
        <w:rPr>
          <w:rStyle w:val="StyleUnderline"/>
        </w:rPr>
        <w:t xml:space="preserve">. </w:t>
      </w:r>
      <w:r w:rsidRPr="00AC5969">
        <w:rPr>
          <w:sz w:val="14"/>
        </w:rPr>
        <w:t xml:space="preserve">Layne and other offshore balancing enthusiasts, like John Mearsheimer, point to two notable occasions when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allegedly practiced this strategy. One was the Iran-Iraq war, where the </w:t>
      </w:r>
      <w:smartTag w:uri="urn:schemas-microsoft-com:office:smarttags" w:element="country-region">
        <w:r w:rsidRPr="00AC5969">
          <w:rPr>
            <w:sz w:val="14"/>
          </w:rPr>
          <w:t>United States</w:t>
        </w:r>
      </w:smartTag>
      <w:r w:rsidRPr="00AC5969">
        <w:rPr>
          <w:sz w:val="14"/>
        </w:rPr>
        <w:t xml:space="preserve"> supported </w:t>
      </w:r>
      <w:smartTag w:uri="urn:schemas-microsoft-com:office:smarttags" w:element="country-region">
        <w:r w:rsidRPr="00AC5969">
          <w:rPr>
            <w:sz w:val="14"/>
          </w:rPr>
          <w:t>Iraq</w:t>
        </w:r>
      </w:smartTag>
      <w:r w:rsidRPr="00AC5969">
        <w:rPr>
          <w:sz w:val="14"/>
        </w:rPr>
        <w:t xml:space="preserve"> for years against </w:t>
      </w:r>
      <w:smartTag w:uri="urn:schemas-microsoft-com:office:smarttags" w:element="place">
        <w:smartTag w:uri="urn:schemas-microsoft-com:office:smarttags" w:element="country-region">
          <w:r w:rsidRPr="00AC5969">
            <w:rPr>
              <w:sz w:val="14"/>
            </w:rPr>
            <w:t>Iran</w:t>
          </w:r>
        </w:smartTag>
      </w:smartTag>
      <w:r w:rsidRPr="00AC5969">
        <w:rPr>
          <w:sz w:val="14"/>
        </w:rPr>
        <w:t xml:space="preserve"> in the hope that the two would balance and weaken each other. The other was American policy in the 1920s and 1930s, when the </w:t>
      </w:r>
      <w:smartTag w:uri="urn:schemas-microsoft-com:office:smarttags" w:element="country-region">
        <w:r w:rsidRPr="00AC5969">
          <w:rPr>
            <w:sz w:val="14"/>
          </w:rPr>
          <w:t>United States</w:t>
        </w:r>
      </w:smartTag>
      <w:r w:rsidRPr="00AC5969">
        <w:rPr>
          <w:sz w:val="14"/>
        </w:rPr>
        <w:t xml:space="preserve"> allowed the great European powers to balance one another, occasionally providing economic aid, or military aid, as in the Lend-Lease program of assistance to </w:t>
      </w:r>
      <w:smartTag w:uri="urn:schemas-microsoft-com:office:smarttags" w:element="place">
        <w:smartTag w:uri="urn:schemas-microsoft-com:office:smarttags" w:element="country-region">
          <w:r w:rsidRPr="00AC5969">
            <w:rPr>
              <w:sz w:val="14"/>
            </w:rPr>
            <w:t>Great Britain</w:t>
          </w:r>
        </w:smartTag>
      </w:smartTag>
      <w:r w:rsidRPr="00AC5969">
        <w:rPr>
          <w:sz w:val="14"/>
        </w:rPr>
        <w:t xml:space="preserve"> once war broke out. Whether this was really American strategy in that era is open for debate—most would argue the United States in this era was trying to stay out of war not as part of a considered strategic judgment but as an end in itself. Even if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had been pursuing offshore balancing in the first decades of the 20th century, however, would we really call that strategy a success? The </w:t>
      </w:r>
      <w:smartTag w:uri="urn:schemas-microsoft-com:office:smarttags" w:element="country-region">
        <w:r w:rsidRPr="00AC5969">
          <w:rPr>
            <w:sz w:val="14"/>
          </w:rPr>
          <w:t>United States</w:t>
        </w:r>
      </w:smartTag>
      <w:r w:rsidRPr="00AC5969">
        <w:rPr>
          <w:sz w:val="14"/>
        </w:rPr>
        <w:t xml:space="preserve"> wound up intervening with millions of troops, first in Europe, and then in Asia and </w:t>
      </w:r>
      <w:smartTag w:uri="urn:schemas-microsoft-com:office:smarttags" w:element="place">
        <w:r w:rsidRPr="00AC5969">
          <w:rPr>
            <w:sz w:val="14"/>
          </w:rPr>
          <w:t>Europe</w:t>
        </w:r>
      </w:smartTag>
      <w:r w:rsidRPr="00AC5969">
        <w:rPr>
          <w:sz w:val="14"/>
        </w:rPr>
        <w:t xml:space="preserv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w:t>
      </w:r>
      <w:smartTag w:uri="urn:schemas-microsoft-com:office:smarttags" w:element="place">
        <w:r w:rsidRPr="00AC5969">
          <w:rPr>
            <w:sz w:val="14"/>
          </w:rPr>
          <w:t>Europe</w:t>
        </w:r>
      </w:smartTag>
      <w:r w:rsidRPr="00AC5969">
        <w:rPr>
          <w:sz w:val="14"/>
        </w:rPr>
        <w:t xml:space="preserv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t>
      </w:r>
      <w:r w:rsidRPr="0094618B">
        <w:rPr>
          <w:rStyle w:val="StyleUnderline"/>
        </w:rPr>
        <w:t xml:space="preserve">We might begin by asking about the global security order that </w:t>
      </w:r>
      <w:r w:rsidRPr="0094618B">
        <w:rPr>
          <w:rStyle w:val="StyleUnderline"/>
          <w:highlight w:val="yellow"/>
        </w:rPr>
        <w:t>the U</w:t>
      </w:r>
      <w:r w:rsidRPr="0094618B">
        <w:rPr>
          <w:rStyle w:val="StyleUnderline"/>
        </w:rPr>
        <w:t xml:space="preserve">nited </w:t>
      </w:r>
      <w:r w:rsidRPr="0094618B">
        <w:rPr>
          <w:rStyle w:val="StyleUnderline"/>
          <w:highlight w:val="yellow"/>
        </w:rPr>
        <w:t>S</w:t>
      </w:r>
      <w:r w:rsidRPr="0094618B">
        <w:rPr>
          <w:rStyle w:val="StyleUnderline"/>
        </w:rPr>
        <w:t xml:space="preserve">tates </w:t>
      </w:r>
      <w:r w:rsidRPr="0094618B">
        <w:rPr>
          <w:rStyle w:val="StyleUnderline"/>
          <w:highlight w:val="yellow"/>
        </w:rPr>
        <w:t>has sustained</w:t>
      </w:r>
      <w:r w:rsidRPr="0094618B">
        <w:rPr>
          <w:rStyle w:val="StyleUnderline"/>
        </w:rPr>
        <w:t xml:space="preserve"> since </w:t>
      </w:r>
      <w:proofErr w:type="spellStart"/>
      <w:r w:rsidRPr="0094618B">
        <w:rPr>
          <w:rStyle w:val="StyleUnderline"/>
        </w:rPr>
        <w:t>Word</w:t>
      </w:r>
      <w:proofErr w:type="spellEnd"/>
      <w:r w:rsidRPr="0094618B">
        <w:rPr>
          <w:rStyle w:val="StyleUnderline"/>
        </w:rPr>
        <w:t xml:space="preserve"> War II—the prevention of major war, the support of </w:t>
      </w:r>
      <w:r w:rsidRPr="0094618B">
        <w:rPr>
          <w:rStyle w:val="StyleUnderline"/>
          <w:highlight w:val="yellow"/>
        </w:rPr>
        <w:t>an open trading system, and</w:t>
      </w:r>
      <w:r w:rsidRPr="0094618B">
        <w:rPr>
          <w:rStyle w:val="StyleUnderline"/>
        </w:rPr>
        <w:t xml:space="preserve"> promotion of the liberal principles of </w:t>
      </w:r>
      <w:r w:rsidRPr="0094618B">
        <w:rPr>
          <w:rStyle w:val="StyleUnderline"/>
          <w:highlight w:val="yellow"/>
        </w:rPr>
        <w:t>free markets</w:t>
      </w:r>
      <w:r w:rsidRPr="0094618B">
        <w:rPr>
          <w:rStyle w:val="StyleUnderline"/>
        </w:rPr>
        <w:t xml:space="preserve"> and free government.</w:t>
      </w:r>
      <w:r w:rsidRPr="00AC5969">
        <w:t xml:space="preserve"> How much is that order worth? What would be the cost of its collapse or transformation into another type of order?</w:t>
      </w:r>
      <w:r>
        <w:t xml:space="preserve"> </w:t>
      </w:r>
      <w:r w:rsidRPr="00AC5969">
        <w:t xml:space="preserve">Whatever the nature of the current economic difficulties, the past six decades have seen a greater increase in global prosperity than any time in human history. </w:t>
      </w:r>
      <w:r w:rsidRPr="0094618B">
        <w:rPr>
          <w:rStyle w:val="StyleUnderline"/>
        </w:rPr>
        <w:t xml:space="preserve">Hundreds of millions have been lifted out of poverty. Once-backward nations have become economic dynamos. And </w:t>
      </w:r>
      <w:r w:rsidRPr="0094618B">
        <w:rPr>
          <w:rStyle w:val="StyleUnderline"/>
          <w:highlight w:val="yellow"/>
        </w:rPr>
        <w:t>the American economy</w:t>
      </w:r>
      <w:r w:rsidRPr="0094618B">
        <w:rPr>
          <w:rStyle w:val="StyleUnderline"/>
        </w:rPr>
        <w:t xml:space="preserve">, though suffering ups and downs throughout this period, </w:t>
      </w:r>
      <w:r w:rsidRPr="0094618B">
        <w:rPr>
          <w:rStyle w:val="StyleUnderline"/>
          <w:highlight w:val="yellow"/>
        </w:rPr>
        <w:t>has</w:t>
      </w:r>
      <w:r w:rsidRPr="0094618B">
        <w:rPr>
          <w:rStyle w:val="StyleUnderline"/>
        </w:rPr>
        <w:t xml:space="preserve"> on the whole </w:t>
      </w:r>
      <w:r w:rsidRPr="0094618B">
        <w:rPr>
          <w:rStyle w:val="StyleUnderline"/>
          <w:highlight w:val="yellow"/>
        </w:rPr>
        <w:t>benefited immensely</w:t>
      </w:r>
      <w:r w:rsidRPr="0094618B">
        <w:rPr>
          <w:rStyle w:val="StyleUnderline"/>
        </w:rPr>
        <w:t xml:space="preserve"> from this international order. One price of this success has been maintaining a sufficient military capacity to provide the essential security underpinnings of this order</w:t>
      </w:r>
      <w:r w:rsidRPr="00AC5969">
        <w:rPr>
          <w:sz w:val="14"/>
        </w:rPr>
        <w:t xml:space="preserve">. But has the price not been worth it? In the first half of the 20th century, the </w:t>
      </w:r>
      <w:smartTag w:uri="urn:schemas-microsoft-com:office:smarttags" w:element="place">
        <w:smartTag w:uri="urn:schemas-microsoft-com:office:smarttags" w:element="country-region">
          <w:r w:rsidRPr="00AC5969">
            <w:rPr>
              <w:sz w:val="14"/>
            </w:rPr>
            <w:t>United States</w:t>
          </w:r>
        </w:smartTag>
      </w:smartTag>
      <w:r w:rsidRPr="00AC5969">
        <w:rPr>
          <w:sz w:val="14"/>
        </w:rPr>
        <w:t xml:space="preserve">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94618B">
        <w:rPr>
          <w:rStyle w:val="StyleUnderline"/>
        </w:rPr>
        <w:t>Many assume that the world has simply become more peaceful, that great-power conflict has become impossible, that nations have learned that military force has little utility, that economic power is what counts. This belief</w:t>
      </w:r>
      <w:r w:rsidRPr="00AC5969">
        <w:t xml:space="preserve"> in progress and the perfectibility of humankind and the institutions of international order </w:t>
      </w:r>
      <w:r w:rsidRPr="0094618B">
        <w:rPr>
          <w:rStyle w:val="StyleUnderline"/>
        </w:rPr>
        <w:t>is always alluring</w:t>
      </w:r>
      <w:r w:rsidRPr="00AC5969">
        <w:t xml:space="preserve"> to Americans and Europeans and other children of the Enlightenment. </w:t>
      </w:r>
      <w:r w:rsidRPr="0094618B">
        <w:rPr>
          <w:rStyle w:val="StyleUnderline"/>
        </w:rPr>
        <w:t>It was the prevalent</w:t>
      </w:r>
      <w:r w:rsidRPr="00AC5969">
        <w:t xml:space="preserve"> belief in the decade </w:t>
      </w:r>
      <w:r w:rsidRPr="0094618B">
        <w:rPr>
          <w:rStyle w:val="StyleUnderline"/>
        </w:rPr>
        <w:t xml:space="preserve">before World War I, in the first years after World War II, and in those heady days after the Cold War when people spoke of the “end of history.” </w:t>
      </w:r>
      <w:r w:rsidRPr="0094618B">
        <w:rPr>
          <w:rStyle w:val="StyleUnderline"/>
          <w:highlight w:val="yellow"/>
        </w:rPr>
        <w:t>It is</w:t>
      </w:r>
      <w:r w:rsidRPr="0094618B">
        <w:rPr>
          <w:rStyle w:val="StyleUnderline"/>
        </w:rPr>
        <w:t xml:space="preserve"> always </w:t>
      </w:r>
      <w:r w:rsidRPr="0094618B">
        <w:rPr>
          <w:rStyle w:val="StyleUnderline"/>
          <w:highlight w:val="yellow"/>
        </w:rPr>
        <w:t>tempting to believe</w:t>
      </w:r>
      <w:r w:rsidRPr="0094618B">
        <w:rPr>
          <w:rStyle w:val="StyleUnderline"/>
        </w:rPr>
        <w:t xml:space="preserve"> that </w:t>
      </w:r>
      <w:r w:rsidRPr="0094618B">
        <w:rPr>
          <w:rStyle w:val="StyleUnderline"/>
          <w:highlight w:val="yellow"/>
        </w:rPr>
        <w:t>the international order</w:t>
      </w:r>
      <w:r w:rsidRPr="0094618B">
        <w:rPr>
          <w:rStyle w:val="StyleUnderline"/>
        </w:rPr>
        <w:t xml:space="preserve"> the United States built and sustained with its power </w:t>
      </w:r>
      <w:r w:rsidRPr="0094618B">
        <w:rPr>
          <w:rStyle w:val="StyleUnderline"/>
          <w:highlight w:val="yellow"/>
        </w:rPr>
        <w:t>can exist in the absence of</w:t>
      </w:r>
      <w:r w:rsidRPr="0094618B">
        <w:rPr>
          <w:rStyle w:val="StyleUnderline"/>
        </w:rPr>
        <w:t xml:space="preserve"> that </w:t>
      </w:r>
      <w:r w:rsidRPr="0094618B">
        <w:rPr>
          <w:rStyle w:val="StyleUnderline"/>
          <w:highlight w:val="yellow"/>
        </w:rPr>
        <w:t>power</w:t>
      </w:r>
      <w:r w:rsidRPr="0094618B">
        <w:rPr>
          <w:rStyle w:val="StyleUnderline"/>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94618B">
        <w:rPr>
          <w:rStyle w:val="StyleUnderline"/>
          <w:highlight w:val="yellow"/>
        </w:rPr>
        <w:t>This is a</w:t>
      </w:r>
      <w:r w:rsidRPr="0094618B">
        <w:rPr>
          <w:rStyle w:val="StyleUnderline"/>
        </w:rPr>
        <w:t xml:space="preserve"> great if recurring </w:t>
      </w:r>
      <w:r w:rsidRPr="0094618B">
        <w:rPr>
          <w:rStyle w:val="StyleUnderline"/>
          <w:highlight w:val="yellow"/>
        </w:rPr>
        <w:t>illusion</w:t>
      </w:r>
      <w:r w:rsidRPr="0094618B">
        <w:rPr>
          <w:rStyle w:val="StyleUnderline"/>
        </w:rPr>
        <w:t>, the idea that you can pull a leg out from under a table and the table will not fall over. </w:t>
      </w:r>
    </w:p>
    <w:p w:rsidR="00837508" w:rsidRDefault="00837508" w:rsidP="00837508">
      <w:pPr>
        <w:pStyle w:val="Heading3"/>
      </w:pPr>
      <w:r>
        <w:lastRenderedPageBreak/>
        <w:t xml:space="preserve">Impact – </w:t>
      </w:r>
      <w:proofErr w:type="spellStart"/>
      <w:r>
        <w:t>Heg</w:t>
      </w:r>
      <w:proofErr w:type="spellEnd"/>
      <w:r>
        <w:t xml:space="preserve"> – A2: Unsustainable</w:t>
      </w:r>
    </w:p>
    <w:p w:rsidR="00837508" w:rsidRDefault="00837508" w:rsidP="00837508">
      <w:pPr>
        <w:pStyle w:val="Heading4"/>
      </w:pPr>
      <w:r>
        <w:t xml:space="preserve">Unipolarity </w:t>
      </w:r>
      <w:r w:rsidRPr="006019B0">
        <w:rPr>
          <w:u w:val="single"/>
        </w:rPr>
        <w:t>now</w:t>
      </w:r>
      <w:r>
        <w:t xml:space="preserve"> and </w:t>
      </w:r>
      <w:r w:rsidRPr="006019B0">
        <w:rPr>
          <w:u w:val="single"/>
        </w:rPr>
        <w:t>sustainable</w:t>
      </w:r>
    </w:p>
    <w:p w:rsidR="00837508" w:rsidRDefault="00837508" w:rsidP="00837508">
      <w:r w:rsidRPr="006019B0">
        <w:rPr>
          <w:rStyle w:val="Style13ptBold"/>
        </w:rPr>
        <w:t xml:space="preserve">Kagan </w:t>
      </w:r>
      <w:r>
        <w:rPr>
          <w:rStyle w:val="Style13ptBold"/>
        </w:rPr>
        <w:t>13</w:t>
      </w:r>
      <w:r>
        <w:t xml:space="preserve"> – Robert Kagan, Senior Fellow at the Brookings Institution and Chair of the World Economic Forum’s Global Agenda Council on the United States, “A Changing World Order?”, Washington Post, 2013, http://www.washingtonpost.com/opinions/a-changing-world-order/2013/11/15/4ce39d1a-489a-11e3-b6f8-3782ff6cb769_story.html?hpid=z3</w:t>
      </w:r>
    </w:p>
    <w:p w:rsidR="00837508" w:rsidRDefault="00837508" w:rsidP="00837508"/>
    <w:p w:rsidR="00837508" w:rsidRPr="006019B0" w:rsidRDefault="00837508" w:rsidP="00837508">
      <w:r w:rsidRPr="006019B0">
        <w:rPr>
          <w:rStyle w:val="StyleUnderline"/>
        </w:rPr>
        <w:t xml:space="preserve">By most measures, </w:t>
      </w:r>
      <w:r w:rsidRPr="006019B0">
        <w:rPr>
          <w:rStyle w:val="StyleUnderline"/>
          <w:highlight w:val="yellow"/>
        </w:rPr>
        <w:t>reports of</w:t>
      </w:r>
      <w:r w:rsidRPr="006019B0">
        <w:rPr>
          <w:rStyle w:val="StyleUnderline"/>
        </w:rPr>
        <w:t xml:space="preserve"> America’s </w:t>
      </w:r>
      <w:r w:rsidRPr="006019B0">
        <w:rPr>
          <w:rStyle w:val="StyleUnderline"/>
          <w:highlight w:val="yellow"/>
        </w:rPr>
        <w:t>declining power</w:t>
      </w:r>
      <w:r w:rsidRPr="006019B0">
        <w:rPr>
          <w:rStyle w:val="StyleUnderline"/>
        </w:rPr>
        <w:t xml:space="preserve">, relative to the rest of the world, have again </w:t>
      </w:r>
      <w:r w:rsidRPr="006019B0">
        <w:rPr>
          <w:rStyle w:val="StyleUnderline"/>
          <w:highlight w:val="yellow"/>
        </w:rPr>
        <w:t>proved premature</w:t>
      </w:r>
      <w:r w:rsidRPr="006019B0">
        <w:rPr>
          <w:rStyle w:val="StyleUnderline"/>
        </w:rPr>
        <w:t xml:space="preserve">. The U.S. </w:t>
      </w:r>
      <w:r w:rsidRPr="006019B0">
        <w:rPr>
          <w:rStyle w:val="Emphasis"/>
          <w:highlight w:val="yellow"/>
        </w:rPr>
        <w:t>economy</w:t>
      </w:r>
      <w:r w:rsidRPr="006019B0">
        <w:rPr>
          <w:rStyle w:val="StyleUnderline"/>
          <w:highlight w:val="yellow"/>
        </w:rPr>
        <w:t xml:space="preserve"> increasingly seems</w:t>
      </w:r>
      <w:r w:rsidRPr="006019B0">
        <w:rPr>
          <w:rStyle w:val="StyleUnderline"/>
        </w:rPr>
        <w:t xml:space="preserve"> to be </w:t>
      </w:r>
      <w:r w:rsidRPr="006019B0">
        <w:rPr>
          <w:rStyle w:val="StyleUnderline"/>
          <w:highlight w:val="yellow"/>
        </w:rPr>
        <w:t>on an upswing</w:t>
      </w:r>
      <w:r w:rsidRPr="006019B0">
        <w:rPr>
          <w:rStyle w:val="StyleUnderline"/>
        </w:rPr>
        <w:t xml:space="preserve">. The </w:t>
      </w:r>
      <w:r w:rsidRPr="00D043E3">
        <w:rPr>
          <w:rStyle w:val="Emphasis"/>
          <w:highlight w:val="yellow"/>
        </w:rPr>
        <w:t>U</w:t>
      </w:r>
      <w:r w:rsidRPr="006019B0">
        <w:rPr>
          <w:rStyle w:val="StyleUnderline"/>
        </w:rPr>
        <w:t xml:space="preserve">nited </w:t>
      </w:r>
      <w:r w:rsidRPr="00D043E3">
        <w:rPr>
          <w:rStyle w:val="Emphasis"/>
          <w:highlight w:val="yellow"/>
        </w:rPr>
        <w:t>S</w:t>
      </w:r>
      <w:r w:rsidRPr="006019B0">
        <w:rPr>
          <w:rStyle w:val="StyleUnderline"/>
        </w:rPr>
        <w:t xml:space="preserve">tates </w:t>
      </w:r>
      <w:r w:rsidRPr="006019B0">
        <w:rPr>
          <w:rStyle w:val="StyleUnderline"/>
          <w:highlight w:val="yellow"/>
        </w:rPr>
        <w:t>remains</w:t>
      </w:r>
      <w:r w:rsidRPr="006019B0">
        <w:rPr>
          <w:rStyle w:val="StyleUnderline"/>
        </w:rPr>
        <w:t xml:space="preserve"> among </w:t>
      </w:r>
      <w:r w:rsidRPr="006019B0">
        <w:rPr>
          <w:rStyle w:val="StyleUnderline"/>
          <w:highlight w:val="yellow"/>
        </w:rPr>
        <w:t>the</w:t>
      </w:r>
      <w:r w:rsidRPr="006019B0">
        <w:rPr>
          <w:rStyle w:val="StyleUnderline"/>
        </w:rPr>
        <w:t xml:space="preserve"> world’s </w:t>
      </w:r>
      <w:r w:rsidRPr="006019B0">
        <w:rPr>
          <w:rStyle w:val="StyleUnderline"/>
          <w:highlight w:val="yellow"/>
        </w:rPr>
        <w:t>safest</w:t>
      </w:r>
      <w:r w:rsidRPr="006019B0">
        <w:rPr>
          <w:rStyle w:val="StyleUnderline"/>
        </w:rPr>
        <w:t xml:space="preserve"> and most attractive </w:t>
      </w:r>
      <w:r w:rsidRPr="006019B0">
        <w:rPr>
          <w:rStyle w:val="Emphasis"/>
          <w:highlight w:val="yellow"/>
        </w:rPr>
        <w:t>investment</w:t>
      </w:r>
      <w:r w:rsidRPr="00D043E3">
        <w:rPr>
          <w:rStyle w:val="Emphasis"/>
        </w:rPr>
        <w:t>s</w:t>
      </w:r>
      <w:r w:rsidRPr="006019B0">
        <w:rPr>
          <w:rStyle w:val="StyleUnderline"/>
        </w:rPr>
        <w:t xml:space="preserve">. The </w:t>
      </w:r>
      <w:r w:rsidRPr="006019B0">
        <w:rPr>
          <w:rStyle w:val="StyleUnderline"/>
          <w:highlight w:val="yellow"/>
        </w:rPr>
        <w:t>shale gas</w:t>
      </w:r>
      <w:r w:rsidRPr="00D043E3">
        <w:rPr>
          <w:rStyle w:val="StyleUnderline"/>
        </w:rPr>
        <w:t xml:space="preserve"> revolution</w:t>
      </w:r>
      <w:r w:rsidRPr="006019B0">
        <w:rPr>
          <w:rStyle w:val="StyleUnderline"/>
        </w:rPr>
        <w:t xml:space="preserve"> is </w:t>
      </w:r>
      <w:r w:rsidRPr="006019B0">
        <w:rPr>
          <w:rStyle w:val="StyleUnderline"/>
          <w:highlight w:val="yellow"/>
        </w:rPr>
        <w:t>transform</w:t>
      </w:r>
      <w:r w:rsidRPr="006019B0">
        <w:rPr>
          <w:rStyle w:val="StyleUnderline"/>
        </w:rPr>
        <w:t xml:space="preserve">ing </w:t>
      </w:r>
      <w:r w:rsidRPr="006019B0">
        <w:rPr>
          <w:rStyle w:val="StyleUnderline"/>
          <w:highlight w:val="yellow"/>
        </w:rPr>
        <w:t xml:space="preserve">America into an </w:t>
      </w:r>
      <w:r w:rsidRPr="006019B0">
        <w:rPr>
          <w:rStyle w:val="Emphasis"/>
          <w:highlight w:val="yellow"/>
        </w:rPr>
        <w:t>energy giant</w:t>
      </w:r>
      <w:r w:rsidRPr="006019B0">
        <w:rPr>
          <w:rStyle w:val="StyleUnderline"/>
        </w:rPr>
        <w:t xml:space="preserve"> of the future. </w:t>
      </w:r>
      <w:r w:rsidRPr="00D043E3">
        <w:rPr>
          <w:rStyle w:val="StyleUnderline"/>
          <w:highlight w:val="yellow"/>
        </w:rPr>
        <w:t>The d</w:t>
      </w:r>
      <w:r w:rsidRPr="006019B0">
        <w:rPr>
          <w:rStyle w:val="StyleUnderline"/>
          <w:highlight w:val="yellow"/>
        </w:rPr>
        <w:t>ollar</w:t>
      </w:r>
      <w:r w:rsidRPr="006019B0">
        <w:rPr>
          <w:rStyle w:val="StyleUnderline"/>
        </w:rPr>
        <w:t xml:space="preserve">, once slated for oblivion, </w:t>
      </w:r>
      <w:r w:rsidRPr="00D043E3">
        <w:rPr>
          <w:rStyle w:val="StyleUnderline"/>
        </w:rPr>
        <w:t xml:space="preserve">seems destined to </w:t>
      </w:r>
      <w:r w:rsidRPr="006019B0">
        <w:rPr>
          <w:rStyle w:val="StyleUnderline"/>
          <w:highlight w:val="yellow"/>
        </w:rPr>
        <w:t>remain the</w:t>
      </w:r>
      <w:r w:rsidRPr="006019B0">
        <w:rPr>
          <w:rStyle w:val="StyleUnderline"/>
        </w:rPr>
        <w:t xml:space="preserve"> world’s </w:t>
      </w:r>
      <w:r w:rsidRPr="006019B0">
        <w:rPr>
          <w:rStyle w:val="Emphasis"/>
          <w:highlight w:val="yellow"/>
        </w:rPr>
        <w:t>reserve currency</w:t>
      </w:r>
      <w:r w:rsidRPr="006019B0">
        <w:rPr>
          <w:rStyle w:val="StyleUnderline"/>
        </w:rPr>
        <w:t xml:space="preserve"> for some time to come. American </w:t>
      </w:r>
      <w:r w:rsidRPr="006019B0">
        <w:rPr>
          <w:rStyle w:val="StyleUnderline"/>
          <w:highlight w:val="yellow"/>
        </w:rPr>
        <w:t>military power, even amid</w:t>
      </w:r>
      <w:r w:rsidRPr="006019B0">
        <w:rPr>
          <w:rStyle w:val="StyleUnderline"/>
        </w:rPr>
        <w:t xml:space="preserve"> current budget </w:t>
      </w:r>
      <w:r w:rsidRPr="006019B0">
        <w:rPr>
          <w:rStyle w:val="StyleUnderline"/>
          <w:highlight w:val="yellow"/>
        </w:rPr>
        <w:t xml:space="preserve">cuts, remains </w:t>
      </w:r>
      <w:r w:rsidRPr="006019B0">
        <w:rPr>
          <w:rStyle w:val="Emphasis"/>
          <w:highlight w:val="yellow"/>
        </w:rPr>
        <w:t>unmatched</w:t>
      </w:r>
      <w:r w:rsidRPr="006019B0">
        <w:rPr>
          <w:rStyle w:val="StyleUnderline"/>
        </w:rPr>
        <w:t xml:space="preserve"> in quantity and quality</w:t>
      </w:r>
      <w:r>
        <w:t xml:space="preserve">. Meanwhile, </w:t>
      </w:r>
      <w:r w:rsidRPr="006019B0">
        <w:rPr>
          <w:rStyle w:val="StyleUnderline"/>
          <w:highlight w:val="yellow"/>
        </w:rPr>
        <w:t>the “rise of the rest,”</w:t>
      </w:r>
      <w:r>
        <w:t xml:space="preserve"> which </w:t>
      </w:r>
      <w:proofErr w:type="spellStart"/>
      <w:r>
        <w:t>Fareed</w:t>
      </w:r>
      <w:proofErr w:type="spellEnd"/>
      <w:r>
        <w:t xml:space="preserve"> </w:t>
      </w:r>
      <w:proofErr w:type="spellStart"/>
      <w:r>
        <w:t>Zakaria</w:t>
      </w:r>
      <w:proofErr w:type="spellEnd"/>
      <w:r>
        <w:t xml:space="preserve"> and other declinists touted a few years ago, </w:t>
      </w:r>
      <w:r w:rsidRPr="006019B0">
        <w:rPr>
          <w:rStyle w:val="StyleUnderline"/>
        </w:rPr>
        <w:t xml:space="preserve">has </w:t>
      </w:r>
      <w:r w:rsidRPr="006019B0">
        <w:rPr>
          <w:rStyle w:val="Emphasis"/>
          <w:highlight w:val="yellow"/>
        </w:rPr>
        <w:t>failed to materialize</w:t>
      </w:r>
      <w:r w:rsidRPr="006019B0">
        <w:rPr>
          <w:rStyle w:val="StyleUnderline"/>
        </w:rPr>
        <w:t xml:space="preserve"> as expected. </w:t>
      </w:r>
      <w:r w:rsidRPr="006019B0">
        <w:rPr>
          <w:rStyle w:val="StyleUnderline"/>
          <w:highlight w:val="yellow"/>
        </w:rPr>
        <w:t>For all</w:t>
      </w:r>
      <w:r w:rsidRPr="006019B0">
        <w:rPr>
          <w:rStyle w:val="StyleUnderline"/>
        </w:rPr>
        <w:t xml:space="preserve"> of </w:t>
      </w:r>
      <w:r w:rsidRPr="006019B0">
        <w:rPr>
          <w:rStyle w:val="StyleUnderline"/>
          <w:highlight w:val="yellow"/>
        </w:rPr>
        <w:t>America’s problems</w:t>
      </w:r>
      <w:r w:rsidRPr="006019B0">
        <w:rPr>
          <w:rStyle w:val="StyleUnderline"/>
        </w:rPr>
        <w:t xml:space="preserve"> at home — the fiscal crisis, political gridlock, intense partisanship and weak presidential leadership — other great powers, from </w:t>
      </w:r>
      <w:r w:rsidRPr="006019B0">
        <w:rPr>
          <w:rStyle w:val="StyleUnderline"/>
          <w:highlight w:val="yellow"/>
        </w:rPr>
        <w:t>China</w:t>
      </w:r>
      <w:r w:rsidRPr="006019B0">
        <w:rPr>
          <w:rStyle w:val="StyleUnderline"/>
        </w:rPr>
        <w:t xml:space="preserve"> to </w:t>
      </w:r>
      <w:r w:rsidRPr="006019B0">
        <w:rPr>
          <w:rStyle w:val="StyleUnderline"/>
          <w:highlight w:val="yellow"/>
        </w:rPr>
        <w:t>India</w:t>
      </w:r>
      <w:r w:rsidRPr="006019B0">
        <w:rPr>
          <w:rStyle w:val="StyleUnderline"/>
        </w:rPr>
        <w:t xml:space="preserve"> to </w:t>
      </w:r>
      <w:r w:rsidRPr="006019B0">
        <w:rPr>
          <w:rStyle w:val="StyleUnderline"/>
          <w:highlight w:val="yellow"/>
        </w:rPr>
        <w:t>Russia</w:t>
      </w:r>
      <w:r w:rsidRPr="006019B0">
        <w:rPr>
          <w:rStyle w:val="StyleUnderline"/>
        </w:rPr>
        <w:t xml:space="preserve"> to the </w:t>
      </w:r>
      <w:r w:rsidRPr="006019B0">
        <w:rPr>
          <w:rStyle w:val="Emphasis"/>
          <w:highlight w:val="yellow"/>
        </w:rPr>
        <w:t>E</w:t>
      </w:r>
      <w:r w:rsidRPr="006019B0">
        <w:rPr>
          <w:rStyle w:val="StyleUnderline"/>
        </w:rPr>
        <w:t xml:space="preserve">uropean </w:t>
      </w:r>
      <w:r w:rsidRPr="006019B0">
        <w:rPr>
          <w:rStyle w:val="Emphasis"/>
          <w:highlight w:val="yellow"/>
        </w:rPr>
        <w:t>U</w:t>
      </w:r>
      <w:r w:rsidRPr="006019B0">
        <w:rPr>
          <w:rStyle w:val="StyleUnderline"/>
        </w:rPr>
        <w:t xml:space="preserve">nion, </w:t>
      </w:r>
      <w:r w:rsidRPr="006019B0">
        <w:rPr>
          <w:rStyle w:val="StyleUnderline"/>
          <w:highlight w:val="yellow"/>
        </w:rPr>
        <w:t xml:space="preserve">have </w:t>
      </w:r>
      <w:r w:rsidRPr="006019B0">
        <w:rPr>
          <w:rStyle w:val="Emphasis"/>
          <w:highlight w:val="yellow"/>
        </w:rPr>
        <w:t>debilitating problems of their own</w:t>
      </w:r>
      <w:r w:rsidRPr="006019B0">
        <w:rPr>
          <w:rStyle w:val="StyleUnderline"/>
          <w:highlight w:val="yellow"/>
        </w:rPr>
        <w:t xml:space="preserve"> that</w:t>
      </w:r>
      <w:r w:rsidRPr="006019B0">
        <w:rPr>
          <w:rStyle w:val="StyleUnderline"/>
        </w:rPr>
        <w:t xml:space="preserve">, in some cases, promise to </w:t>
      </w:r>
      <w:r w:rsidRPr="006019B0">
        <w:rPr>
          <w:rStyle w:val="StyleUnderline"/>
          <w:highlight w:val="yellow"/>
        </w:rPr>
        <w:t xml:space="preserve">grow </w:t>
      </w:r>
      <w:r w:rsidRPr="006019B0">
        <w:rPr>
          <w:rStyle w:val="Emphasis"/>
          <w:highlight w:val="yellow"/>
        </w:rPr>
        <w:t>more severe</w:t>
      </w:r>
      <w:r>
        <w:t xml:space="preserve">. Overall, </w:t>
      </w:r>
      <w:r w:rsidRPr="006019B0">
        <w:rPr>
          <w:rStyle w:val="StyleUnderline"/>
        </w:rPr>
        <w:t xml:space="preserve">the much-heralded return of </w:t>
      </w:r>
      <w:r w:rsidRPr="006019B0">
        <w:rPr>
          <w:rStyle w:val="StyleUnderline"/>
          <w:highlight w:val="yellow"/>
        </w:rPr>
        <w:t>a multipolar world</w:t>
      </w:r>
      <w:r w:rsidRPr="006019B0">
        <w:rPr>
          <w:rStyle w:val="StyleUnderline"/>
        </w:rPr>
        <w:t xml:space="preserve"> of roughly equal great powers</w:t>
      </w:r>
      <w:r>
        <w:t xml:space="preserve">, akin to that which existed before World War II, </w:t>
      </w:r>
      <w:r w:rsidRPr="006019B0">
        <w:rPr>
          <w:rStyle w:val="StyleUnderline"/>
          <w:highlight w:val="yellow"/>
        </w:rPr>
        <w:t>has been delayed</w:t>
      </w:r>
      <w:r w:rsidRPr="006019B0">
        <w:rPr>
          <w:rStyle w:val="StyleUnderline"/>
        </w:rPr>
        <w:t xml:space="preserve"> for </w:t>
      </w:r>
      <w:r w:rsidRPr="006019B0">
        <w:rPr>
          <w:rStyle w:val="Emphasis"/>
          <w:highlight w:val="yellow"/>
        </w:rPr>
        <w:t>at least</w:t>
      </w:r>
      <w:r w:rsidRPr="006019B0">
        <w:rPr>
          <w:rStyle w:val="StyleUnderline"/>
          <w:highlight w:val="yellow"/>
        </w:rPr>
        <w:t xml:space="preserve"> a </w:t>
      </w:r>
      <w:r w:rsidRPr="006019B0">
        <w:rPr>
          <w:rStyle w:val="Emphasis"/>
          <w:highlight w:val="yellow"/>
        </w:rPr>
        <w:t>few</w:t>
      </w:r>
      <w:r w:rsidRPr="006019B0">
        <w:rPr>
          <w:rStyle w:val="Emphasis"/>
        </w:rPr>
        <w:t xml:space="preserve"> more </w:t>
      </w:r>
      <w:r w:rsidRPr="006019B0">
        <w:rPr>
          <w:rStyle w:val="Emphasis"/>
          <w:highlight w:val="yellow"/>
        </w:rPr>
        <w:t>decades</w:t>
      </w:r>
      <w:r>
        <w:t xml:space="preserve">. Absent some unexpected dramatic change, </w:t>
      </w:r>
      <w:r w:rsidRPr="006019B0">
        <w:rPr>
          <w:rStyle w:val="StyleUnderline"/>
        </w:rPr>
        <w:t>the international system will continue to be</w:t>
      </w:r>
      <w:r>
        <w:t xml:space="preserve"> that of </w:t>
      </w:r>
      <w:r w:rsidRPr="006019B0">
        <w:rPr>
          <w:rStyle w:val="Emphasis"/>
        </w:rPr>
        <w:t>one superpower</w:t>
      </w:r>
      <w:r>
        <w:t xml:space="preserve"> and several great powers, or as the late Samuel P. Huntington called it, “</w:t>
      </w:r>
      <w:proofErr w:type="spellStart"/>
      <w:r>
        <w:t>uni-multipolarity</w:t>
      </w:r>
      <w:proofErr w:type="spellEnd"/>
      <w:r>
        <w:t>.”</w:t>
      </w:r>
    </w:p>
    <w:p w:rsidR="00837508" w:rsidRDefault="00837508" w:rsidP="00837508">
      <w:pPr>
        <w:pStyle w:val="Heading4"/>
      </w:pPr>
      <w:proofErr w:type="spellStart"/>
      <w:r>
        <w:t>Heg</w:t>
      </w:r>
      <w:proofErr w:type="spellEnd"/>
      <w:r>
        <w:t xml:space="preserve"> is sustainable</w:t>
      </w:r>
    </w:p>
    <w:p w:rsidR="00837508" w:rsidRDefault="00837508" w:rsidP="00837508">
      <w:proofErr w:type="spellStart"/>
      <w:r w:rsidRPr="004E54C1">
        <w:rPr>
          <w:rStyle w:val="Style13ptBold"/>
        </w:rPr>
        <w:t>Rubinovitz</w:t>
      </w:r>
      <w:proofErr w:type="spellEnd"/>
      <w:r w:rsidRPr="004E54C1">
        <w:rPr>
          <w:rStyle w:val="Style13ptBold"/>
        </w:rPr>
        <w:t xml:space="preserve"> 12</w:t>
      </w:r>
      <w:r>
        <w:t xml:space="preserve"> (</w:t>
      </w:r>
      <w:proofErr w:type="spellStart"/>
      <w:r>
        <w:t>Ziv</w:t>
      </w:r>
      <w:proofErr w:type="spellEnd"/>
      <w:r>
        <w:t>, Post-doctoral Fellow – Davis Institute for International Relations, The Hebrew University of Jerusalem, “The US vs. the East Asian Rising Powers: Can The US Stay On Top?”, Presented at the 22nd IPSA World Congress, Madrid, July 8-12, 2012, http://rc41.ipsa.org/public/Madrid_2012/rubinovitz.pdf)</w:t>
      </w:r>
    </w:p>
    <w:p w:rsidR="00837508" w:rsidRDefault="00837508" w:rsidP="00837508"/>
    <w:p w:rsidR="00837508" w:rsidRDefault="00837508" w:rsidP="00837508">
      <w:pPr>
        <w:rPr>
          <w:sz w:val="14"/>
        </w:rPr>
      </w:pPr>
      <w:r w:rsidRPr="004E54C1">
        <w:rPr>
          <w:sz w:val="14"/>
        </w:rPr>
        <w:t>The Argument</w:t>
      </w:r>
      <w:r>
        <w:rPr>
          <w:sz w:val="14"/>
        </w:rPr>
        <w:t xml:space="preserve"> </w:t>
      </w:r>
      <w:r w:rsidRPr="004E54C1">
        <w:rPr>
          <w:sz w:val="14"/>
        </w:rPr>
        <w:t xml:space="preserve">This paper views the international system with geographical and geopolitical eyes. For this reason, it uses geographical facts as factors in analyzing the current global system and its future prospects. The argument this paper will promote is that the </w:t>
      </w:r>
      <w:r w:rsidRPr="004E54C1">
        <w:rPr>
          <w:rStyle w:val="StyleUnderline"/>
        </w:rPr>
        <w:t xml:space="preserve">U.S. </w:t>
      </w:r>
      <w:r w:rsidRPr="00B35840">
        <w:rPr>
          <w:rStyle w:val="StyleUnderline"/>
          <w:highlight w:val="yellow"/>
        </w:rPr>
        <w:t>physical location</w:t>
      </w:r>
      <w:r w:rsidRPr="004E54C1">
        <w:rPr>
          <w:rStyle w:val="StyleUnderline"/>
        </w:rPr>
        <w:t xml:space="preserve"> and geopolitical position</w:t>
      </w:r>
      <w:r w:rsidRPr="004E54C1">
        <w:rPr>
          <w:sz w:val="14"/>
        </w:rPr>
        <w:t xml:space="preserve"> are the cornerstones of its foreign policy and </w:t>
      </w:r>
      <w:r w:rsidRPr="00B35840">
        <w:rPr>
          <w:rStyle w:val="StyleUnderline"/>
          <w:highlight w:val="yellow"/>
        </w:rPr>
        <w:t>serve as a "safety net"</w:t>
      </w:r>
      <w:r w:rsidRPr="004E54C1">
        <w:rPr>
          <w:rStyle w:val="StyleUnderline"/>
        </w:rPr>
        <w:t xml:space="preserve"> from foreign</w:t>
      </w:r>
      <w:r w:rsidRPr="004E54C1">
        <w:rPr>
          <w:sz w:val="14"/>
        </w:rPr>
        <w:t xml:space="preserve"> powers' </w:t>
      </w:r>
      <w:r w:rsidRPr="004E54C1">
        <w:rPr>
          <w:rStyle w:val="StyleUnderline"/>
        </w:rPr>
        <w:t>assaults</w:t>
      </w:r>
      <w:r w:rsidRPr="004E54C1">
        <w:rPr>
          <w:sz w:val="14"/>
        </w:rPr>
        <w:t xml:space="preserve"> (not perfect, obviously, as became painfully clear on September 11, 2001). The </w:t>
      </w:r>
      <w:r w:rsidRPr="004E54C1">
        <w:rPr>
          <w:rStyle w:val="StyleUnderline"/>
        </w:rPr>
        <w:t>U.S., unlike any other</w:t>
      </w:r>
      <w:r w:rsidRPr="004E54C1">
        <w:rPr>
          <w:sz w:val="14"/>
        </w:rPr>
        <w:t xml:space="preserve"> great or </w:t>
      </w:r>
      <w:r w:rsidRPr="004E54C1">
        <w:rPr>
          <w:rStyle w:val="StyleUnderline"/>
        </w:rPr>
        <w:t>superpower</w:t>
      </w:r>
      <w:r w:rsidRPr="004E54C1">
        <w:rPr>
          <w:sz w:val="14"/>
        </w:rPr>
        <w:t xml:space="preserve"> – now or anytime – </w:t>
      </w:r>
      <w:r w:rsidRPr="004E54C1">
        <w:rPr>
          <w:rStyle w:val="StyleUnderline"/>
        </w:rPr>
        <w:t>can decide whether</w:t>
      </w:r>
      <w:r w:rsidRPr="004E54C1">
        <w:rPr>
          <w:sz w:val="14"/>
        </w:rPr>
        <w:t xml:space="preserve"> or not and to what extent </w:t>
      </w:r>
      <w:r w:rsidRPr="004E54C1">
        <w:rPr>
          <w:rStyle w:val="StyleUnderline"/>
        </w:rPr>
        <w:t>will it be involved in international affairs</w:t>
      </w:r>
      <w:r w:rsidRPr="004E54C1">
        <w:rPr>
          <w:sz w:val="14"/>
        </w:rPr>
        <w:t>. Isolationism was a practical policy (regardless of its success) for approximately twenty years since the end of World War I until Pearl Harbor (1941). Even though since the end of World War II the United States is conducting an opposite strategy, theoretically and hypothetically it can be resumed, perhaps not to the extent it was in the 1920s-1930s, but a sort of isolationism is possible. No other country can afford such a policy because all other powers are on the same continent and cannot disregard one another.</w:t>
      </w:r>
      <w:r>
        <w:rPr>
          <w:sz w:val="14"/>
        </w:rPr>
        <w:t xml:space="preserve"> </w:t>
      </w:r>
      <w:r w:rsidRPr="004E54C1">
        <w:rPr>
          <w:sz w:val="14"/>
        </w:rPr>
        <w:t xml:space="preserve">Moreover, the </w:t>
      </w:r>
      <w:r w:rsidRPr="00B35840">
        <w:rPr>
          <w:rStyle w:val="StyleUnderline"/>
          <w:highlight w:val="yellow"/>
        </w:rPr>
        <w:t>U.S.</w:t>
      </w:r>
      <w:r w:rsidRPr="004E54C1">
        <w:rPr>
          <w:sz w:val="14"/>
        </w:rPr>
        <w:t xml:space="preserve"> is still – and </w:t>
      </w:r>
      <w:r w:rsidRPr="00B35840">
        <w:rPr>
          <w:rStyle w:val="StyleUnderline"/>
          <w:highlight w:val="yellow"/>
        </w:rPr>
        <w:t>will remain</w:t>
      </w:r>
      <w:r w:rsidRPr="004E54C1">
        <w:rPr>
          <w:rStyle w:val="StyleUnderline"/>
        </w:rPr>
        <w:t xml:space="preserve"> in the foreseeable future – </w:t>
      </w:r>
      <w:r w:rsidRPr="00B35840">
        <w:rPr>
          <w:rStyle w:val="StyleUnderline"/>
          <w:highlight w:val="yellow"/>
        </w:rPr>
        <w:t>the naval superpower</w:t>
      </w:r>
      <w:r w:rsidRPr="004E54C1">
        <w:rPr>
          <w:rStyle w:val="StyleUnderline"/>
        </w:rPr>
        <w:t xml:space="preserve"> with</w:t>
      </w:r>
      <w:r w:rsidRPr="004E54C1">
        <w:rPr>
          <w:sz w:val="14"/>
        </w:rPr>
        <w:t xml:space="preserve"> the most powerful navy that has the </w:t>
      </w:r>
      <w:r w:rsidRPr="004E54C1">
        <w:rPr>
          <w:rStyle w:val="StyleUnderline"/>
        </w:rPr>
        <w:t>best power-projection capabilities</w:t>
      </w:r>
      <w:r w:rsidRPr="004E54C1">
        <w:rPr>
          <w:sz w:val="14"/>
        </w:rPr>
        <w:t xml:space="preserve">. It can afford to leave the continent and become an offshore balancer. </w:t>
      </w:r>
      <w:r w:rsidRPr="004E54C1">
        <w:rPr>
          <w:rStyle w:val="StyleUnderline"/>
        </w:rPr>
        <w:t>True, it will lose some</w:t>
      </w:r>
      <w:r w:rsidRPr="004E54C1">
        <w:rPr>
          <w:sz w:val="14"/>
        </w:rPr>
        <w:t xml:space="preserve"> of its </w:t>
      </w:r>
      <w:r w:rsidRPr="004E54C1">
        <w:rPr>
          <w:rStyle w:val="StyleUnderline"/>
        </w:rPr>
        <w:t>influence, but it can preserve</w:t>
      </w:r>
      <w:r w:rsidRPr="004E54C1">
        <w:rPr>
          <w:sz w:val="14"/>
        </w:rPr>
        <w:t xml:space="preserve"> its </w:t>
      </w:r>
      <w:r w:rsidRPr="004E54C1">
        <w:rPr>
          <w:rStyle w:val="StyleUnderline"/>
        </w:rPr>
        <w:t>power on the sea and project it</w:t>
      </w:r>
      <w:r w:rsidRPr="004E54C1">
        <w:rPr>
          <w:sz w:val="14"/>
        </w:rPr>
        <w:t xml:space="preserve"> restrictedly </w:t>
      </w:r>
      <w:r w:rsidRPr="004E54C1">
        <w:rPr>
          <w:rStyle w:val="StyleUnderline"/>
        </w:rPr>
        <w:t>whenever needed</w:t>
      </w:r>
      <w:r w:rsidRPr="004E54C1">
        <w:rPr>
          <w:sz w:val="14"/>
        </w:rPr>
        <w:t xml:space="preserve">. So, very briefly, the </w:t>
      </w:r>
      <w:r w:rsidRPr="00B35840">
        <w:rPr>
          <w:rStyle w:val="StyleUnderline"/>
          <w:highlight w:val="yellow"/>
        </w:rPr>
        <w:t>U.S. has</w:t>
      </w:r>
      <w:r w:rsidRPr="004E54C1">
        <w:rPr>
          <w:rStyle w:val="StyleUnderline"/>
        </w:rPr>
        <w:t xml:space="preserve"> a much wider room for maneuver than</w:t>
      </w:r>
      <w:r w:rsidRPr="004E54C1">
        <w:rPr>
          <w:sz w:val="14"/>
        </w:rPr>
        <w:t xml:space="preserve"> is </w:t>
      </w:r>
      <w:r w:rsidRPr="004E54C1">
        <w:rPr>
          <w:rStyle w:val="StyleUnderline"/>
        </w:rPr>
        <w:t xml:space="preserve">presumed, and with </w:t>
      </w:r>
      <w:r w:rsidRPr="00B35840">
        <w:rPr>
          <w:rStyle w:val="StyleUnderline"/>
          <w:highlight w:val="yellow"/>
        </w:rPr>
        <w:t>the most powerful military with no parallel</w:t>
      </w:r>
      <w:r w:rsidRPr="004E54C1">
        <w:rPr>
          <w:rStyle w:val="StyleUnderline"/>
        </w:rPr>
        <w:t xml:space="preserve"> in the foreseeable future</w:t>
      </w:r>
      <w:r w:rsidRPr="004E54C1">
        <w:rPr>
          <w:sz w:val="14"/>
        </w:rPr>
        <w:t xml:space="preserve">, the U.S. still has a wide spectrum of policies it can use, </w:t>
      </w:r>
      <w:r w:rsidRPr="00B35840">
        <w:rPr>
          <w:rStyle w:val="StyleUnderline"/>
          <w:highlight w:val="yellow"/>
        </w:rPr>
        <w:t>hence</w:t>
      </w:r>
      <w:r w:rsidRPr="004E54C1">
        <w:rPr>
          <w:rStyle w:val="StyleUnderline"/>
        </w:rPr>
        <w:t xml:space="preserve"> it is in </w:t>
      </w:r>
      <w:r w:rsidRPr="00B35840">
        <w:rPr>
          <w:rStyle w:val="StyleUnderline"/>
          <w:highlight w:val="yellow"/>
        </w:rPr>
        <w:t>the best position for</w:t>
      </w:r>
      <w:r w:rsidRPr="004E54C1">
        <w:rPr>
          <w:rStyle w:val="StyleUnderline"/>
        </w:rPr>
        <w:t xml:space="preserve"> the </w:t>
      </w:r>
      <w:r w:rsidRPr="00B35840">
        <w:rPr>
          <w:rStyle w:val="StyleUnderline"/>
          <w:highlight w:val="yellow"/>
        </w:rPr>
        <w:t>coming</w:t>
      </w:r>
      <w:r w:rsidRPr="004E54C1">
        <w:rPr>
          <w:rStyle w:val="StyleUnderline"/>
        </w:rPr>
        <w:t xml:space="preserve"> hegemonic </w:t>
      </w:r>
      <w:r w:rsidRPr="00B35840">
        <w:rPr>
          <w:rStyle w:val="StyleUnderline"/>
          <w:highlight w:val="yellow"/>
        </w:rPr>
        <w:t>competition</w:t>
      </w:r>
      <w:r w:rsidRPr="004E54C1">
        <w:rPr>
          <w:sz w:val="14"/>
        </w:rPr>
        <w:t>.</w:t>
      </w:r>
      <w:r>
        <w:rPr>
          <w:sz w:val="14"/>
        </w:rPr>
        <w:t xml:space="preserve"> </w:t>
      </w:r>
      <w:r w:rsidRPr="004E54C1">
        <w:rPr>
          <w:sz w:val="14"/>
        </w:rPr>
        <w:t>Literature Review</w:t>
      </w:r>
      <w:r>
        <w:rPr>
          <w:sz w:val="14"/>
        </w:rPr>
        <w:t xml:space="preserve"> </w:t>
      </w:r>
      <w:r w:rsidRPr="004E54C1">
        <w:rPr>
          <w:sz w:val="14"/>
        </w:rPr>
        <w:t xml:space="preserve">It is important to note that most of the literature is American, which is expected and logical, but also somewhat problematic due to obvious biases. One of these is the obsession with China, as it is the focus of most studies but seems more frightening than in reality. The obsession with China leaves out analyses of the rise of other great powers, therefore the literature cannot really establish that the alternative to </w:t>
      </w:r>
      <w:proofErr w:type="spellStart"/>
      <w:r w:rsidRPr="004E54C1">
        <w:rPr>
          <w:sz w:val="14"/>
        </w:rPr>
        <w:t>unipolarity</w:t>
      </w:r>
      <w:proofErr w:type="spellEnd"/>
      <w:r w:rsidRPr="004E54C1">
        <w:rPr>
          <w:sz w:val="14"/>
        </w:rPr>
        <w:t xml:space="preserve"> is </w:t>
      </w:r>
      <w:proofErr w:type="spellStart"/>
      <w:r w:rsidRPr="004E54C1">
        <w:rPr>
          <w:sz w:val="14"/>
        </w:rPr>
        <w:t>multipolarity</w:t>
      </w:r>
      <w:proofErr w:type="spellEnd"/>
      <w:r w:rsidRPr="004E54C1">
        <w:rPr>
          <w:sz w:val="14"/>
        </w:rPr>
        <w:t xml:space="preserve">. The studies that focus on China seem to implement that the next system will be bipolar. To its credit, though, it seems that </w:t>
      </w:r>
      <w:r w:rsidRPr="004E54C1">
        <w:rPr>
          <w:rStyle w:val="StyleUnderline"/>
        </w:rPr>
        <w:t xml:space="preserve">there is no </w:t>
      </w:r>
      <w:r w:rsidRPr="004E54C1">
        <w:rPr>
          <w:rStyle w:val="StyleUnderline"/>
        </w:rPr>
        <w:lastRenderedPageBreak/>
        <w:t>power</w:t>
      </w:r>
      <w:r w:rsidRPr="004E54C1">
        <w:rPr>
          <w:sz w:val="14"/>
        </w:rPr>
        <w:t xml:space="preserve"> that is </w:t>
      </w:r>
      <w:r w:rsidRPr="004E54C1">
        <w:rPr>
          <w:rStyle w:val="StyleUnderline"/>
        </w:rPr>
        <w:t>emerging as much as China</w:t>
      </w:r>
      <w:r w:rsidRPr="004E54C1">
        <w:rPr>
          <w:sz w:val="14"/>
        </w:rPr>
        <w:t xml:space="preserve"> does, hence it is correct to focus on it. But then, will other powers be entitled to be regarded as poles? This is an extra-regional question with significant implications to East Asia in a global context. The literature regarding the structure of the international system can be divided into two major types:</w:t>
      </w:r>
      <w:r>
        <w:rPr>
          <w:sz w:val="14"/>
        </w:rPr>
        <w:t xml:space="preserve"> </w:t>
      </w:r>
      <w:r w:rsidRPr="004E54C1">
        <w:rPr>
          <w:sz w:val="14"/>
        </w:rPr>
        <w:t>A. By the source of threat to the U.S. primacy (future structure): 1. The China alarmists (bipolarity); 2. The BRICS are emerging (</w:t>
      </w:r>
      <w:proofErr w:type="spellStart"/>
      <w:r w:rsidRPr="004E54C1">
        <w:rPr>
          <w:sz w:val="14"/>
        </w:rPr>
        <w:t>multipolarity</w:t>
      </w:r>
      <w:proofErr w:type="spellEnd"/>
      <w:r w:rsidRPr="004E54C1">
        <w:rPr>
          <w:sz w:val="14"/>
        </w:rPr>
        <w:t>); 3. Who cares? The American advance is too large to catch up (</w:t>
      </w:r>
      <w:proofErr w:type="spellStart"/>
      <w:r w:rsidRPr="004E54C1">
        <w:rPr>
          <w:sz w:val="14"/>
        </w:rPr>
        <w:t>unipolarity</w:t>
      </w:r>
      <w:proofErr w:type="spellEnd"/>
      <w:r w:rsidRPr="004E54C1">
        <w:rPr>
          <w:sz w:val="14"/>
        </w:rPr>
        <w:t>).</w:t>
      </w:r>
      <w:r>
        <w:rPr>
          <w:sz w:val="14"/>
        </w:rPr>
        <w:t xml:space="preserve"> </w:t>
      </w:r>
      <w:r w:rsidRPr="004E54C1">
        <w:rPr>
          <w:sz w:val="14"/>
        </w:rPr>
        <w:t>B. By the effect on U.S. behavior: 1. Fight to preserve primacy – preemption or prevention; 2. Get used to it – selective engagement or offshore balancing.</w:t>
      </w:r>
      <w:r>
        <w:rPr>
          <w:sz w:val="14"/>
        </w:rPr>
        <w:t xml:space="preserve"> </w:t>
      </w:r>
      <w:r w:rsidRPr="004E54C1">
        <w:rPr>
          <w:sz w:val="14"/>
        </w:rPr>
        <w:t xml:space="preserve">Within the Realist paradigm there are two competing theories that prescribe conflicting advice that is based on contradictory readings of reality.12 Whereas offensive realism suggests securing material power that will guarantee a given country's security, and securing regional and global primacy even by force,13 defensive realism suggests possessing sufficient material power and prefers some sort of power sharing to enhance mutual trust among the great powers, which enhances – they believe – the security of each power.14 In the American case, defensive realism suggests offshore balancing or selective engagement, while offensive realism would prefer domination and engagement with potential rivals. This does not mean that there cannot be agreement among all realists concerning American actions, such as the consensus among many realists that the war against Iraq in 2003 was unnecessary and even damaging.15 </w:t>
      </w:r>
      <w:proofErr w:type="gramStart"/>
      <w:r w:rsidRPr="004E54C1">
        <w:rPr>
          <w:sz w:val="14"/>
        </w:rPr>
        <w:t>The</w:t>
      </w:r>
      <w:proofErr w:type="gramEnd"/>
      <w:r w:rsidRPr="004E54C1">
        <w:rPr>
          <w:sz w:val="14"/>
        </w:rPr>
        <w:t xml:space="preserve"> disagreements grow and are much more acute regarding other great powers. How should the U.S. treat China and other emerging or reemerging powers? Should they be engaged? Should the U.S. prevent the foreseen competition by striking first, or should the U.S. allow them to emerge as regional hegemons and then divide the world into spheres of influence with them?</w:t>
      </w:r>
      <w:r>
        <w:rPr>
          <w:sz w:val="14"/>
        </w:rPr>
        <w:t xml:space="preserve"> </w:t>
      </w:r>
      <w:r w:rsidRPr="004E54C1">
        <w:rPr>
          <w:sz w:val="14"/>
        </w:rPr>
        <w:t xml:space="preserve">The question everyone asks is whether or not American hegemony is over or when will it happen. Ian Clark suggests that the term hegemony is misused, and prefers questioning the future of American primacy.16 </w:t>
      </w:r>
      <w:proofErr w:type="gramStart"/>
      <w:r w:rsidRPr="004E54C1">
        <w:rPr>
          <w:sz w:val="14"/>
        </w:rPr>
        <w:t>This</w:t>
      </w:r>
      <w:proofErr w:type="gramEnd"/>
      <w:r w:rsidRPr="004E54C1">
        <w:rPr>
          <w:sz w:val="14"/>
        </w:rPr>
        <w:t xml:space="preserve"> paper will follow Clark in terminology and substance.</w:t>
      </w:r>
      <w:r>
        <w:rPr>
          <w:sz w:val="14"/>
        </w:rPr>
        <w:t xml:space="preserve"> </w:t>
      </w:r>
      <w:proofErr w:type="spellStart"/>
      <w:r w:rsidRPr="004E54C1">
        <w:rPr>
          <w:sz w:val="14"/>
        </w:rPr>
        <w:t>Schweller</w:t>
      </w:r>
      <w:proofErr w:type="spellEnd"/>
      <w:r w:rsidRPr="004E54C1">
        <w:rPr>
          <w:sz w:val="14"/>
        </w:rPr>
        <w:t xml:space="preserve"> and Pu say that "If a great transformation is coming, it is not one that heralds a radically altered world politics based on legalism, constitutionalism, or global civic activism. Rather, it is a structural transformation from </w:t>
      </w:r>
      <w:proofErr w:type="spellStart"/>
      <w:r w:rsidRPr="004E54C1">
        <w:rPr>
          <w:sz w:val="14"/>
        </w:rPr>
        <w:t>unipolarity</w:t>
      </w:r>
      <w:proofErr w:type="spellEnd"/>
      <w:r w:rsidRPr="004E54C1">
        <w:rPr>
          <w:sz w:val="14"/>
        </w:rPr>
        <w:t xml:space="preserve"> to </w:t>
      </w:r>
      <w:proofErr w:type="spellStart"/>
      <w:r w:rsidRPr="004E54C1">
        <w:rPr>
          <w:sz w:val="14"/>
        </w:rPr>
        <w:t>multipolarity</w:t>
      </w:r>
      <w:proofErr w:type="spellEnd"/>
      <w:r w:rsidRPr="004E54C1">
        <w:rPr>
          <w:sz w:val="14"/>
        </w:rPr>
        <w:t xml:space="preserve"> that most realists believe promises a return to the familiar history of great powers struggling for power and prestige."17 </w:t>
      </w:r>
      <w:r w:rsidRPr="004E54C1">
        <w:rPr>
          <w:rStyle w:val="StyleUnderline"/>
        </w:rPr>
        <w:t xml:space="preserve">There definitely seems to be </w:t>
      </w:r>
      <w:r w:rsidRPr="00B35840">
        <w:rPr>
          <w:rStyle w:val="StyleUnderline"/>
          <w:highlight w:val="yellow"/>
        </w:rPr>
        <w:t>a transition</w:t>
      </w:r>
      <w:r w:rsidRPr="004E54C1">
        <w:rPr>
          <w:rStyle w:val="StyleUnderline"/>
        </w:rPr>
        <w:t xml:space="preserve">, but is it </w:t>
      </w:r>
      <w:r w:rsidRPr="00B35840">
        <w:rPr>
          <w:rStyle w:val="StyleUnderline"/>
          <w:highlight w:val="yellow"/>
        </w:rPr>
        <w:t xml:space="preserve">to </w:t>
      </w:r>
      <w:proofErr w:type="spellStart"/>
      <w:r w:rsidRPr="00B35840">
        <w:rPr>
          <w:rStyle w:val="StyleUnderline"/>
          <w:highlight w:val="yellow"/>
        </w:rPr>
        <w:t>multipolarity</w:t>
      </w:r>
      <w:proofErr w:type="spellEnd"/>
      <w:r w:rsidRPr="004E54C1">
        <w:rPr>
          <w:rStyle w:val="StyleUnderline"/>
        </w:rPr>
        <w:t xml:space="preserve"> or bipolarity</w:t>
      </w:r>
      <w:r w:rsidRPr="004E54C1">
        <w:rPr>
          <w:sz w:val="14"/>
        </w:rPr>
        <w:t xml:space="preserve">, and in any case – will it resemble past experiences? </w:t>
      </w:r>
      <w:r w:rsidRPr="004E54C1">
        <w:rPr>
          <w:rStyle w:val="StyleUnderline"/>
        </w:rPr>
        <w:t xml:space="preserve">This </w:t>
      </w:r>
      <w:r w:rsidRPr="00B35840">
        <w:rPr>
          <w:rStyle w:val="StyleUnderline"/>
          <w:highlight w:val="yellow"/>
        </w:rPr>
        <w:t>is highly uncertain</w:t>
      </w:r>
      <w:r w:rsidRPr="004E54C1">
        <w:rPr>
          <w:rStyle w:val="StyleUnderline"/>
        </w:rPr>
        <w:t>. The power that the U.S. had obtained</w:t>
      </w:r>
      <w:r w:rsidRPr="004E54C1">
        <w:rPr>
          <w:sz w:val="14"/>
        </w:rPr>
        <w:t xml:space="preserve"> in the last several decades </w:t>
      </w:r>
      <w:r w:rsidRPr="004E54C1">
        <w:rPr>
          <w:rStyle w:val="StyleUnderline"/>
        </w:rPr>
        <w:t xml:space="preserve">places it in a </w:t>
      </w:r>
      <w:r w:rsidRPr="004E54C1">
        <w:rPr>
          <w:rStyle w:val="Emphasis"/>
        </w:rPr>
        <w:t>different category</w:t>
      </w:r>
      <w:r w:rsidRPr="004E54C1">
        <w:rPr>
          <w:rStyle w:val="StyleUnderline"/>
        </w:rPr>
        <w:t xml:space="preserve"> than any other great power in the foreseeable future, therefore </w:t>
      </w:r>
      <w:r w:rsidRPr="00B35840">
        <w:rPr>
          <w:rStyle w:val="Emphasis"/>
          <w:highlight w:val="yellow"/>
        </w:rPr>
        <w:t>even if the U.S. is less dominant</w:t>
      </w:r>
      <w:r w:rsidRPr="004E54C1">
        <w:rPr>
          <w:rStyle w:val="StyleUnderline"/>
        </w:rPr>
        <w:t xml:space="preserve"> compared to other great powers, </w:t>
      </w:r>
      <w:r w:rsidRPr="00B35840">
        <w:rPr>
          <w:rStyle w:val="StyleUnderline"/>
          <w:highlight w:val="yellow"/>
        </w:rPr>
        <w:t xml:space="preserve">it is </w:t>
      </w:r>
      <w:r w:rsidRPr="00B35840">
        <w:rPr>
          <w:rStyle w:val="Emphasis"/>
          <w:highlight w:val="yellow"/>
        </w:rPr>
        <w:t>far fetching</w:t>
      </w:r>
      <w:r w:rsidRPr="00B35840">
        <w:rPr>
          <w:rStyle w:val="StyleUnderline"/>
          <w:highlight w:val="yellow"/>
        </w:rPr>
        <w:t xml:space="preserve"> to argue</w:t>
      </w:r>
      <w:r w:rsidRPr="004E54C1">
        <w:rPr>
          <w:rStyle w:val="StyleUnderline"/>
        </w:rPr>
        <w:t xml:space="preserve"> for </w:t>
      </w:r>
      <w:r w:rsidRPr="00B35840">
        <w:rPr>
          <w:rStyle w:val="StyleUnderline"/>
          <w:highlight w:val="yellow"/>
        </w:rPr>
        <w:t>similar status</w:t>
      </w:r>
      <w:r w:rsidRPr="004E54C1">
        <w:rPr>
          <w:rStyle w:val="StyleUnderline"/>
        </w:rPr>
        <w:t xml:space="preserve"> as in any previous system</w:t>
      </w:r>
      <w:r w:rsidRPr="004E54C1">
        <w:rPr>
          <w:sz w:val="14"/>
        </w:rPr>
        <w:t xml:space="preserve">. This is not to say that later in the future </w:t>
      </w:r>
      <w:r w:rsidRPr="004E54C1">
        <w:rPr>
          <w:rStyle w:val="StyleUnderline"/>
        </w:rPr>
        <w:t>such a system</w:t>
      </w:r>
      <w:r w:rsidRPr="004E54C1">
        <w:rPr>
          <w:sz w:val="14"/>
        </w:rPr>
        <w:t xml:space="preserve"> might emerge, but </w:t>
      </w:r>
      <w:r w:rsidRPr="004E54C1">
        <w:rPr>
          <w:rStyle w:val="StyleUnderline"/>
        </w:rPr>
        <w:t xml:space="preserve">in the near future it is </w:t>
      </w:r>
      <w:r w:rsidRPr="004E54C1">
        <w:rPr>
          <w:rStyle w:val="Emphasis"/>
        </w:rPr>
        <w:t>unlikely</w:t>
      </w:r>
      <w:r w:rsidRPr="004E54C1">
        <w:rPr>
          <w:sz w:val="14"/>
        </w:rPr>
        <w:t>.18</w:t>
      </w:r>
      <w:r>
        <w:rPr>
          <w:sz w:val="14"/>
        </w:rPr>
        <w:t xml:space="preserve"> </w:t>
      </w:r>
      <w:r w:rsidRPr="004E54C1">
        <w:rPr>
          <w:sz w:val="14"/>
        </w:rPr>
        <w:t xml:space="preserve">Robert Art argued in 2010 that the </w:t>
      </w:r>
      <w:r w:rsidRPr="00B35840">
        <w:rPr>
          <w:rStyle w:val="StyleUnderline"/>
          <w:highlight w:val="yellow"/>
        </w:rPr>
        <w:t>U.S. is</w:t>
      </w:r>
      <w:r w:rsidRPr="004E54C1">
        <w:rPr>
          <w:rStyle w:val="StyleUnderline"/>
        </w:rPr>
        <w:t xml:space="preserve"> the </w:t>
      </w:r>
      <w:r w:rsidRPr="00B35840">
        <w:rPr>
          <w:rStyle w:val="StyleUnderline"/>
          <w:highlight w:val="yellow"/>
        </w:rPr>
        <w:t>most powerful</w:t>
      </w:r>
      <w:r w:rsidRPr="004E54C1">
        <w:rPr>
          <w:rStyle w:val="StyleUnderline"/>
        </w:rPr>
        <w:t xml:space="preserve"> state </w:t>
      </w:r>
      <w:r w:rsidRPr="00B35840">
        <w:rPr>
          <w:rStyle w:val="StyleUnderline"/>
          <w:highlight w:val="yellow"/>
        </w:rPr>
        <w:t>in</w:t>
      </w:r>
      <w:r w:rsidRPr="004E54C1">
        <w:rPr>
          <w:rStyle w:val="StyleUnderline"/>
        </w:rPr>
        <w:t xml:space="preserve"> the world in </w:t>
      </w:r>
      <w:r w:rsidRPr="00B35840">
        <w:rPr>
          <w:rStyle w:val="StyleUnderline"/>
          <w:highlight w:val="yellow"/>
        </w:rPr>
        <w:t>economic and military assets and will remain</w:t>
      </w:r>
      <w:r w:rsidRPr="004E54C1">
        <w:rPr>
          <w:rStyle w:val="StyleUnderline"/>
        </w:rPr>
        <w:t xml:space="preserve"> the most powerful military power </w:t>
      </w:r>
      <w:r w:rsidRPr="00B35840">
        <w:rPr>
          <w:rStyle w:val="StyleUnderline"/>
          <w:highlight w:val="yellow"/>
        </w:rPr>
        <w:t>"for some time</w:t>
      </w:r>
      <w:r w:rsidRPr="004E54C1">
        <w:rPr>
          <w:rStyle w:val="StyleUnderline"/>
        </w:rPr>
        <w:t xml:space="preserve"> to come</w:t>
      </w:r>
      <w:r w:rsidRPr="004E54C1">
        <w:rPr>
          <w:sz w:val="14"/>
        </w:rPr>
        <w:t xml:space="preserve">," but inevitably its edge relative to other great powers will diminish in the coming decades. China is the greatest potential rival, provided that its economy will continue to grow in the coming two decades as it did in the last two decades (then it will surpass the U.S. in its GDP, but not in its GDP per capita). For now, </w:t>
      </w:r>
      <w:r w:rsidRPr="00B35840">
        <w:rPr>
          <w:rStyle w:val="StyleUnderline"/>
          <w:highlight w:val="yellow"/>
        </w:rPr>
        <w:t>China</w:t>
      </w:r>
      <w:r w:rsidRPr="004E54C1">
        <w:rPr>
          <w:rStyle w:val="StyleUnderline"/>
        </w:rPr>
        <w:t xml:space="preserve"> had</w:t>
      </w:r>
      <w:r w:rsidRPr="004E54C1">
        <w:rPr>
          <w:sz w:val="14"/>
        </w:rPr>
        <w:t xml:space="preserve"> already </w:t>
      </w:r>
      <w:r w:rsidRPr="00B35840">
        <w:rPr>
          <w:rStyle w:val="StyleUnderline"/>
          <w:highlight w:val="yellow"/>
        </w:rPr>
        <w:t>changed the balance</w:t>
      </w:r>
      <w:r w:rsidRPr="004E54C1">
        <w:rPr>
          <w:rStyle w:val="StyleUnderline"/>
        </w:rPr>
        <w:t xml:space="preserve"> of power</w:t>
      </w:r>
      <w:r w:rsidRPr="004E54C1">
        <w:rPr>
          <w:sz w:val="14"/>
        </w:rPr>
        <w:t xml:space="preserve"> in East Asia. It is already the region's dominant military land power. Art assesses that if China invests in its military forces for several decades, and is determined to project naval and air power, it will be able to deploy a naval force that "could contest the American supremacy at sea in East Asia."19 </w:t>
      </w:r>
      <w:r w:rsidRPr="004E54C1">
        <w:rPr>
          <w:rStyle w:val="StyleUnderline"/>
        </w:rPr>
        <w:t>Some conflict seems inevitable</w:t>
      </w:r>
      <w:r w:rsidRPr="004E54C1">
        <w:rPr>
          <w:sz w:val="14"/>
        </w:rPr>
        <w:t xml:space="preserve">, including arms race, </w:t>
      </w:r>
      <w:r w:rsidRPr="00B35840">
        <w:rPr>
          <w:rStyle w:val="StyleUnderline"/>
          <w:highlight w:val="yellow"/>
        </w:rPr>
        <w:t xml:space="preserve">but there can be </w:t>
      </w:r>
      <w:r w:rsidRPr="00B35840">
        <w:rPr>
          <w:rStyle w:val="Emphasis"/>
          <w:highlight w:val="yellow"/>
        </w:rPr>
        <w:t>more cooperation</w:t>
      </w:r>
      <w:r w:rsidRPr="00B35840">
        <w:rPr>
          <w:rStyle w:val="StyleUnderline"/>
          <w:highlight w:val="yellow"/>
        </w:rPr>
        <w:t xml:space="preserve"> than</w:t>
      </w:r>
      <w:r w:rsidRPr="004E54C1">
        <w:rPr>
          <w:rStyle w:val="StyleUnderline"/>
        </w:rPr>
        <w:t xml:space="preserve"> is </w:t>
      </w:r>
      <w:r w:rsidRPr="00B35840">
        <w:rPr>
          <w:rStyle w:val="StyleUnderline"/>
          <w:highlight w:val="yellow"/>
        </w:rPr>
        <w:t>assumed</w:t>
      </w:r>
      <w:r w:rsidRPr="004E54C1">
        <w:rPr>
          <w:rStyle w:val="StyleUnderline"/>
        </w:rPr>
        <w:t xml:space="preserve"> by most scholars</w:t>
      </w:r>
      <w:r w:rsidRPr="004E54C1">
        <w:rPr>
          <w:sz w:val="14"/>
        </w:rPr>
        <w:t>.</w:t>
      </w:r>
      <w:r>
        <w:rPr>
          <w:sz w:val="14"/>
        </w:rPr>
        <w:t xml:space="preserve"> </w:t>
      </w:r>
      <w:r w:rsidRPr="004E54C1">
        <w:rPr>
          <w:sz w:val="14"/>
        </w:rPr>
        <w:t xml:space="preserve">Art correctly argues that </w:t>
      </w:r>
      <w:r w:rsidRPr="004E54C1">
        <w:rPr>
          <w:rStyle w:val="StyleUnderline"/>
        </w:rPr>
        <w:t>as long as China's</w:t>
      </w:r>
      <w:r w:rsidRPr="004E54C1">
        <w:rPr>
          <w:sz w:val="14"/>
        </w:rPr>
        <w:t xml:space="preserve"> emerging </w:t>
      </w:r>
      <w:r w:rsidRPr="004E54C1">
        <w:rPr>
          <w:rStyle w:val="StyleUnderline"/>
        </w:rPr>
        <w:t>hegemony</w:t>
      </w:r>
      <w:r w:rsidRPr="004E54C1">
        <w:rPr>
          <w:sz w:val="14"/>
        </w:rPr>
        <w:t xml:space="preserve"> in East Asia </w:t>
      </w:r>
      <w:r w:rsidRPr="004E54C1">
        <w:rPr>
          <w:rStyle w:val="StyleUnderline"/>
        </w:rPr>
        <w:t>does not include Japan and the U.S. maintains strongholds in</w:t>
      </w:r>
      <w:r w:rsidRPr="004E54C1">
        <w:rPr>
          <w:sz w:val="14"/>
        </w:rPr>
        <w:t xml:space="preserve"> the region (</w:t>
      </w:r>
      <w:r w:rsidRPr="004E54C1">
        <w:rPr>
          <w:rStyle w:val="StyleUnderline"/>
        </w:rPr>
        <w:t>Singapore, the Philippines and Indonesia), the</w:t>
      </w:r>
      <w:r w:rsidRPr="004E54C1">
        <w:rPr>
          <w:sz w:val="14"/>
        </w:rPr>
        <w:t xml:space="preserve"> geopolitical </w:t>
      </w:r>
      <w:r w:rsidRPr="004E54C1">
        <w:rPr>
          <w:rStyle w:val="StyleUnderline"/>
        </w:rPr>
        <w:t>threat from China will not be of similar extent as that of the Soviet Union. China cannot jeopardize the global balance of power</w:t>
      </w:r>
      <w:r w:rsidRPr="004E54C1">
        <w:rPr>
          <w:sz w:val="14"/>
        </w:rPr>
        <w:t xml:space="preserve"> as long as Europe, the Persian Gulf, India, Japan and Russia are independent or under U.S. influence.20 China cannot threaten the U.S. as the Soviet Union did due to its relative size. His conclusion: be smart; let China grow but draw a line in the sand, accept that it is growing but make sure China knows the U.S. is stronger.</w:t>
      </w:r>
      <w:r>
        <w:rPr>
          <w:sz w:val="14"/>
        </w:rPr>
        <w:t xml:space="preserve"> </w:t>
      </w:r>
      <w:r w:rsidRPr="004E54C1">
        <w:rPr>
          <w:sz w:val="14"/>
        </w:rPr>
        <w:t xml:space="preserve">This seems as good advice, but one need only to see China's increasing defense budget to understand why apparently following it is a difficult job. China had increased the defense budget by 11.2% in 2012, following two decades of annual two-figure </w:t>
      </w:r>
      <w:proofErr w:type="spellStart"/>
      <w:r w:rsidRPr="004E54C1">
        <w:rPr>
          <w:sz w:val="14"/>
        </w:rPr>
        <w:t>percents</w:t>
      </w:r>
      <w:proofErr w:type="spellEnd"/>
      <w:r w:rsidRPr="004E54C1">
        <w:rPr>
          <w:sz w:val="14"/>
        </w:rPr>
        <w:t xml:space="preserve"> increases (since 1989, except for 2009 – only 7.5%).21 There are always questions on the purpose of this steady increase: in preparation for a global conflict with the U.S. over resources and political interests (i.e., preparing China to become a rival pole); a regional conflict with any of its neighbors – and China indeed has issues with all of them, be it territorial, historical, economic, etc.; or domestic, preparing to crush separatists or rebels.</w:t>
      </w:r>
      <w:r>
        <w:rPr>
          <w:sz w:val="14"/>
        </w:rPr>
        <w:t xml:space="preserve"> </w:t>
      </w:r>
      <w:r w:rsidRPr="004E54C1">
        <w:rPr>
          <w:sz w:val="14"/>
        </w:rPr>
        <w:t>In 2001, Mearsheimer wrote that "American policy [on China] has sought to integrate China into the world economy and facilitate its rapid economic development, so that it becomes wealthy and, one would hope, content with its present position in the international system. This U.S. policy is misguided. A wealthy China would not be a status quo power but an aggressive state determined to achieve regional hegemony…. Although it is certainly in China's interest to be the hegemon in Northeast Asia, it is clearly not in America's interest to have that happen…. It is not too late for the United States to reverse course and do what it can to slow the rise of China."22</w:t>
      </w:r>
      <w:r>
        <w:rPr>
          <w:sz w:val="14"/>
        </w:rPr>
        <w:t xml:space="preserve"> </w:t>
      </w:r>
      <w:r w:rsidRPr="004E54C1">
        <w:rPr>
          <w:sz w:val="14"/>
        </w:rPr>
        <w:t xml:space="preserve">A decade after </w:t>
      </w:r>
      <w:proofErr w:type="spellStart"/>
      <w:r w:rsidRPr="004E54C1">
        <w:rPr>
          <w:sz w:val="14"/>
        </w:rPr>
        <w:t>Mearsheimer's</w:t>
      </w:r>
      <w:proofErr w:type="spellEnd"/>
      <w:r w:rsidRPr="004E54C1">
        <w:rPr>
          <w:sz w:val="14"/>
        </w:rPr>
        <w:t xml:space="preserve"> warning, it seems that he was partly correct and partly wrong. A steadily increasing share of China's wealth is turned into military power, and recently, it is reported, Chinese strategists apparently began calling their government to fit China's foreign policy to its capabilities, which means replacing the "peaceful rise" and the "low profile policy" with a much more ambitious policy.23 But China's economic rise will first need to finance its aging population. Nevertheless, China's goals are unclear to American and western analysts and policymakers, although there are official Chinese documents that allow assessing their true aims.24</w:t>
      </w:r>
      <w:r>
        <w:rPr>
          <w:sz w:val="14"/>
        </w:rPr>
        <w:t xml:space="preserve"> </w:t>
      </w:r>
      <w:r w:rsidRPr="004E54C1">
        <w:rPr>
          <w:sz w:val="14"/>
        </w:rPr>
        <w:t>It is interesting to follow China's rise to hegemony in East Asia and the reaction of its neighbors. They were expected to act to balance China, but according to Chan's study, they don't. The defense burden is not rising and trade with China is increasing – contrary to the theoretical expectations.25 This can indicate either that China succeeded in splitting among its regional rivals, or that the U.S. is no longer functioning as a regional hegemon, therefore they have no one to turn to against China.</w:t>
      </w:r>
      <w:r>
        <w:rPr>
          <w:sz w:val="14"/>
        </w:rPr>
        <w:t xml:space="preserve"> </w:t>
      </w:r>
      <w:r w:rsidRPr="004E54C1">
        <w:rPr>
          <w:sz w:val="14"/>
        </w:rPr>
        <w:t xml:space="preserve">Michael Beckley provides a detailed analysis of the rise of China and of the U.S. decline or non-decline.26 Most declinists, as Beckley labels them, argue that the U.S. is in economic decline, not in military decline.27 This is an important point – in military terms the U.S. is still the sole superpower, and it is hard to see circumstances under which the U.S. would lose this status. The </w:t>
      </w:r>
      <w:r w:rsidRPr="004E54C1">
        <w:rPr>
          <w:rStyle w:val="StyleUnderline"/>
        </w:rPr>
        <w:t xml:space="preserve">American </w:t>
      </w:r>
      <w:r w:rsidRPr="00B35840">
        <w:rPr>
          <w:rStyle w:val="StyleUnderline"/>
          <w:highlight w:val="yellow"/>
        </w:rPr>
        <w:t>spending on defense is still higher than</w:t>
      </w:r>
      <w:r w:rsidRPr="004E54C1">
        <w:rPr>
          <w:sz w:val="14"/>
        </w:rPr>
        <w:t xml:space="preserve"> that of </w:t>
      </w:r>
      <w:r w:rsidRPr="00B35840">
        <w:rPr>
          <w:rStyle w:val="StyleUnderline"/>
          <w:highlight w:val="yellow"/>
        </w:rPr>
        <w:t>all</w:t>
      </w:r>
      <w:r w:rsidRPr="004E54C1">
        <w:rPr>
          <w:sz w:val="14"/>
        </w:rPr>
        <w:t xml:space="preserve"> its </w:t>
      </w:r>
      <w:r w:rsidRPr="004E54C1">
        <w:rPr>
          <w:rStyle w:val="StyleUnderline"/>
        </w:rPr>
        <w:t xml:space="preserve">potential </w:t>
      </w:r>
      <w:r w:rsidRPr="00B35840">
        <w:rPr>
          <w:rStyle w:val="StyleUnderline"/>
          <w:highlight w:val="yellow"/>
        </w:rPr>
        <w:t>rivals combined</w:t>
      </w:r>
      <w:r w:rsidRPr="004E54C1">
        <w:rPr>
          <w:rStyle w:val="StyleUnderline"/>
        </w:rPr>
        <w:t>, and</w:t>
      </w:r>
      <w:r w:rsidRPr="004E54C1">
        <w:rPr>
          <w:sz w:val="14"/>
        </w:rPr>
        <w:t xml:space="preserve"> even if the tipping point is coming closer and China will surpass the U.S. in defense expenditure, </w:t>
      </w:r>
      <w:r w:rsidRPr="004E54C1">
        <w:rPr>
          <w:rStyle w:val="StyleUnderline"/>
        </w:rPr>
        <w:t>it will take many years for China to close the gap – qualitative and quantitative.</w:t>
      </w:r>
      <w:r w:rsidRPr="004E54C1">
        <w:rPr>
          <w:sz w:val="14"/>
        </w:rPr>
        <w:t xml:space="preserve"> Unlike money, </w:t>
      </w:r>
      <w:r w:rsidRPr="004E54C1">
        <w:rPr>
          <w:rStyle w:val="StyleUnderline"/>
        </w:rPr>
        <w:t>military assets do not vanish</w:t>
      </w:r>
      <w:r w:rsidRPr="004E54C1">
        <w:rPr>
          <w:sz w:val="14"/>
        </w:rPr>
        <w:t xml:space="preserve"> (it is hard to imagine an aircraft carrier simply disappear or being given or sold to China). Therefore, </w:t>
      </w:r>
      <w:r w:rsidRPr="00B35840">
        <w:rPr>
          <w:rStyle w:val="StyleUnderline"/>
          <w:highlight w:val="yellow"/>
        </w:rPr>
        <w:t>even if</w:t>
      </w:r>
      <w:r w:rsidRPr="004E54C1">
        <w:rPr>
          <w:sz w:val="14"/>
        </w:rPr>
        <w:t xml:space="preserve"> the U.S. </w:t>
      </w:r>
      <w:r w:rsidRPr="00B35840">
        <w:rPr>
          <w:rStyle w:val="StyleUnderline"/>
          <w:highlight w:val="yellow"/>
        </w:rPr>
        <w:t>expenditure</w:t>
      </w:r>
      <w:r w:rsidRPr="004E54C1">
        <w:rPr>
          <w:sz w:val="14"/>
        </w:rPr>
        <w:t xml:space="preserve"> on defense </w:t>
      </w:r>
      <w:r w:rsidRPr="00B35840">
        <w:rPr>
          <w:rStyle w:val="StyleUnderline"/>
          <w:highlight w:val="yellow"/>
        </w:rPr>
        <w:t>decreases, it does not affect</w:t>
      </w:r>
      <w:r w:rsidRPr="004E54C1">
        <w:rPr>
          <w:sz w:val="14"/>
        </w:rPr>
        <w:t xml:space="preserve"> American military </w:t>
      </w:r>
      <w:r w:rsidRPr="00B35840">
        <w:rPr>
          <w:rStyle w:val="StyleUnderline"/>
          <w:highlight w:val="yellow"/>
        </w:rPr>
        <w:t>primacy</w:t>
      </w:r>
      <w:r w:rsidRPr="004E54C1">
        <w:rPr>
          <w:sz w:val="14"/>
        </w:rPr>
        <w:t xml:space="preserve">, at least </w:t>
      </w:r>
      <w:r w:rsidRPr="004E54C1">
        <w:rPr>
          <w:rStyle w:val="StyleUnderline"/>
        </w:rPr>
        <w:t>in the short run</w:t>
      </w:r>
      <w:r w:rsidRPr="004E54C1">
        <w:rPr>
          <w:sz w:val="14"/>
        </w:rPr>
        <w:t>. Nevertheless, the bond between economy and military affairs is very strong. For instance, in April 2012 senior U.S. officials admitted that there is no budget to strike Syria, therefore the solution of the turmoil would have to be diplomatic.28</w:t>
      </w:r>
      <w:r>
        <w:rPr>
          <w:sz w:val="14"/>
        </w:rPr>
        <w:t xml:space="preserve"> </w:t>
      </w:r>
      <w:r w:rsidRPr="004E54C1">
        <w:rPr>
          <w:sz w:val="14"/>
        </w:rPr>
        <w:t xml:space="preserve">Mario Carranza mentions that those who argue that the </w:t>
      </w:r>
      <w:r w:rsidRPr="004C0C91">
        <w:rPr>
          <w:sz w:val="14"/>
        </w:rPr>
        <w:t>U.S.</w:t>
      </w:r>
      <w:r w:rsidRPr="004C0C91">
        <w:rPr>
          <w:sz w:val="18"/>
        </w:rPr>
        <w:t xml:space="preserve"> </w:t>
      </w:r>
      <w:r w:rsidRPr="00B35840">
        <w:rPr>
          <w:rStyle w:val="Emphasis"/>
          <w:highlight w:val="yellow"/>
        </w:rPr>
        <w:t>hegemony is not in decline</w:t>
      </w:r>
      <w:r w:rsidRPr="004E54C1">
        <w:rPr>
          <w:sz w:val="14"/>
        </w:rPr>
        <w:t xml:space="preserve"> claim that </w:t>
      </w:r>
      <w:r w:rsidRPr="004E54C1">
        <w:rPr>
          <w:rStyle w:val="StyleUnderline"/>
        </w:rPr>
        <w:t>neither China nor Europe can shape events</w:t>
      </w:r>
      <w:r w:rsidRPr="004E54C1">
        <w:rPr>
          <w:sz w:val="14"/>
        </w:rPr>
        <w:t xml:space="preserve"> on the basis of their material power, but he also argues that they underestimate China's (and to lesser extent, Europe's) ability to take control over markets in the Global South (South America and South Asia), and mentions that China increased dramatically its economic relations with key South American countries such as Venezuela, Argentina and Brazil.29</w:t>
      </w:r>
      <w:r>
        <w:rPr>
          <w:sz w:val="14"/>
        </w:rPr>
        <w:t xml:space="preserve"> </w:t>
      </w:r>
      <w:r w:rsidRPr="004E54C1">
        <w:rPr>
          <w:sz w:val="14"/>
        </w:rPr>
        <w:lastRenderedPageBreak/>
        <w:t xml:space="preserve">Daniel </w:t>
      </w:r>
      <w:proofErr w:type="spellStart"/>
      <w:r w:rsidRPr="004E54C1">
        <w:rPr>
          <w:sz w:val="14"/>
        </w:rPr>
        <w:t>Drezner</w:t>
      </w:r>
      <w:proofErr w:type="spellEnd"/>
      <w:r w:rsidRPr="004E54C1">
        <w:rPr>
          <w:sz w:val="14"/>
        </w:rPr>
        <w:t xml:space="preserve"> presents the economic aspect of China's rise, and focuses on its new status as the U.S.'s greatest debt holder.30 This issue is political no less and probably more than economic. But part of being proof that in the age of globalization that the U.S. promoted so powerfully it lost the economic primacy (and there are counterarguments on this), does it make a real difference? After all, had the U.S. lost any military asset due to its economic decline? Had any such asset been sold to China? Of course not. Hence, the balance in hard power is quite clear: China possesses the major part of American dollars in the world and is America's largest creditor and debt holder, but the U.S. had not lost any of its military power, and it is still superior to any other power, especially China.</w:t>
      </w:r>
      <w:r>
        <w:rPr>
          <w:sz w:val="14"/>
        </w:rPr>
        <w:t xml:space="preserve"> </w:t>
      </w:r>
      <w:r w:rsidRPr="004E54C1">
        <w:rPr>
          <w:sz w:val="14"/>
        </w:rPr>
        <w:t xml:space="preserve">Hart and Jones assert that </w:t>
      </w:r>
      <w:r w:rsidRPr="004E54C1">
        <w:rPr>
          <w:rStyle w:val="StyleUnderline"/>
        </w:rPr>
        <w:t xml:space="preserve">the U.S. </w:t>
      </w:r>
      <w:r w:rsidRPr="00B35840">
        <w:rPr>
          <w:rStyle w:val="StyleUnderline"/>
          <w:highlight w:val="yellow"/>
        </w:rPr>
        <w:t>economy is</w:t>
      </w:r>
      <w:r w:rsidRPr="004E54C1">
        <w:rPr>
          <w:rStyle w:val="StyleUnderline"/>
        </w:rPr>
        <w:t xml:space="preserve"> still </w:t>
      </w:r>
      <w:r w:rsidRPr="00B35840">
        <w:rPr>
          <w:rStyle w:val="StyleUnderline"/>
          <w:highlight w:val="yellow"/>
        </w:rPr>
        <w:t>three times larger than</w:t>
      </w:r>
      <w:r w:rsidRPr="004E54C1">
        <w:rPr>
          <w:rStyle w:val="StyleUnderline"/>
        </w:rPr>
        <w:t xml:space="preserve"> the </w:t>
      </w:r>
      <w:r w:rsidRPr="00B35840">
        <w:rPr>
          <w:rStyle w:val="StyleUnderline"/>
          <w:highlight w:val="yellow"/>
        </w:rPr>
        <w:t>Chinese</w:t>
      </w:r>
      <w:r w:rsidRPr="004E54C1">
        <w:rPr>
          <w:sz w:val="14"/>
        </w:rPr>
        <w:t xml:space="preserve"> one.31 </w:t>
      </w:r>
      <w:proofErr w:type="gramStart"/>
      <w:r w:rsidRPr="004E54C1">
        <w:rPr>
          <w:sz w:val="14"/>
        </w:rPr>
        <w:t>But</w:t>
      </w:r>
      <w:proofErr w:type="gramEnd"/>
      <w:r w:rsidRPr="004E54C1">
        <w:rPr>
          <w:sz w:val="14"/>
        </w:rPr>
        <w:t xml:space="preserve"> still, there is change in the degree of influence each power has in the system. "China, for instance, has long been a ‘sovereignty hawk’, generally opposing the notion that interventions for humanitarian purposes are legitimate. Its model of authoritarian capitalism has also increasingly become an ideological export, challenging the United States’ liberal model."32 Russia is perhaps misplaced in the list of emerging powers. Its economic data are not really improving and its population is declining annually by 4%, and with this rate it might drop to less than 120 million by 2050 compared to 140 million today.33</w:t>
      </w:r>
      <w:r>
        <w:rPr>
          <w:sz w:val="14"/>
        </w:rPr>
        <w:t xml:space="preserve"> </w:t>
      </w:r>
      <w:r w:rsidRPr="004E54C1">
        <w:rPr>
          <w:sz w:val="14"/>
        </w:rPr>
        <w:t xml:space="preserve">This sample of </w:t>
      </w:r>
      <w:r w:rsidRPr="004E54C1">
        <w:rPr>
          <w:rStyle w:val="StyleUnderline"/>
        </w:rPr>
        <w:t>scholarly literature</w:t>
      </w:r>
      <w:r w:rsidRPr="004E54C1">
        <w:rPr>
          <w:sz w:val="14"/>
        </w:rPr>
        <w:t xml:space="preserve"> of the last decade </w:t>
      </w:r>
      <w:r w:rsidRPr="004E54C1">
        <w:rPr>
          <w:rStyle w:val="StyleUnderline"/>
        </w:rPr>
        <w:t>demonstrates</w:t>
      </w:r>
      <w:r w:rsidRPr="004E54C1">
        <w:rPr>
          <w:sz w:val="14"/>
        </w:rPr>
        <w:t xml:space="preserve"> the </w:t>
      </w:r>
      <w:r w:rsidRPr="004E54C1">
        <w:rPr>
          <w:rStyle w:val="StyleUnderline"/>
        </w:rPr>
        <w:t>confusion regarding the current situation</w:t>
      </w:r>
      <w:r w:rsidRPr="004E54C1">
        <w:rPr>
          <w:sz w:val="14"/>
        </w:rPr>
        <w:t xml:space="preserve">, although in recent years it is clearer that there is a significant decline in American economic primacy. However, </w:t>
      </w:r>
      <w:r w:rsidRPr="00B35840">
        <w:rPr>
          <w:rStyle w:val="StyleUnderline"/>
          <w:highlight w:val="yellow"/>
        </w:rPr>
        <w:t xml:space="preserve">it seems </w:t>
      </w:r>
      <w:r w:rsidRPr="00B35840">
        <w:rPr>
          <w:rStyle w:val="Emphasis"/>
          <w:highlight w:val="yellow"/>
        </w:rPr>
        <w:t>clear to all</w:t>
      </w:r>
      <w:r w:rsidRPr="004E54C1">
        <w:rPr>
          <w:rStyle w:val="StyleUnderline"/>
        </w:rPr>
        <w:t xml:space="preserve"> that </w:t>
      </w:r>
      <w:r w:rsidRPr="00B35840">
        <w:rPr>
          <w:rStyle w:val="StyleUnderline"/>
          <w:highlight w:val="yellow"/>
        </w:rPr>
        <w:t>the U.S.</w:t>
      </w:r>
      <w:r w:rsidRPr="004E54C1">
        <w:rPr>
          <w:rStyle w:val="StyleUnderline"/>
        </w:rPr>
        <w:t xml:space="preserve"> still </w:t>
      </w:r>
      <w:r w:rsidRPr="00B35840">
        <w:rPr>
          <w:rStyle w:val="StyleUnderline"/>
          <w:highlight w:val="yellow"/>
        </w:rPr>
        <w:t xml:space="preserve">holds </w:t>
      </w:r>
      <w:r w:rsidRPr="00B35840">
        <w:rPr>
          <w:rStyle w:val="Emphasis"/>
          <w:highlight w:val="yellow"/>
        </w:rPr>
        <w:t>military primacy</w:t>
      </w:r>
      <w:r w:rsidRPr="00B35840">
        <w:rPr>
          <w:rStyle w:val="StyleUnderline"/>
          <w:highlight w:val="yellow"/>
        </w:rPr>
        <w:t xml:space="preserve"> and</w:t>
      </w:r>
      <w:r w:rsidRPr="004E54C1">
        <w:rPr>
          <w:sz w:val="14"/>
        </w:rPr>
        <w:t xml:space="preserve"> in this aspect primacy </w:t>
      </w:r>
      <w:r w:rsidRPr="00B35840">
        <w:rPr>
          <w:rStyle w:val="StyleUnderline"/>
          <w:highlight w:val="yellow"/>
        </w:rPr>
        <w:t>does not seem</w:t>
      </w:r>
      <w:r w:rsidRPr="004E54C1">
        <w:rPr>
          <w:rStyle w:val="StyleUnderline"/>
        </w:rPr>
        <w:t xml:space="preserve"> to be </w:t>
      </w:r>
      <w:r w:rsidRPr="00B35840">
        <w:rPr>
          <w:rStyle w:val="StyleUnderline"/>
          <w:highlight w:val="yellow"/>
        </w:rPr>
        <w:t xml:space="preserve">jeopardized for </w:t>
      </w:r>
      <w:r w:rsidRPr="00B35840">
        <w:rPr>
          <w:rStyle w:val="Emphasis"/>
          <w:highlight w:val="yellow"/>
        </w:rPr>
        <w:t>many years</w:t>
      </w:r>
      <w:r w:rsidRPr="004E54C1">
        <w:rPr>
          <w:rStyle w:val="Emphasis"/>
        </w:rPr>
        <w:t xml:space="preserve"> to come</w:t>
      </w:r>
      <w:r w:rsidRPr="004E54C1">
        <w:rPr>
          <w:sz w:val="14"/>
        </w:rPr>
        <w:t>.34</w:t>
      </w:r>
    </w:p>
    <w:p w:rsidR="00837508" w:rsidRPr="00A3279D" w:rsidRDefault="00837508" w:rsidP="00837508">
      <w:pPr>
        <w:pStyle w:val="Heading4"/>
        <w:rPr>
          <w:lang w:eastAsia="ko-KR"/>
        </w:rPr>
      </w:pPr>
      <w:proofErr w:type="spellStart"/>
      <w:r w:rsidRPr="00A3279D">
        <w:rPr>
          <w:lang w:eastAsia="ko-KR"/>
        </w:rPr>
        <w:t>Heg</w:t>
      </w:r>
      <w:proofErr w:type="spellEnd"/>
      <w:r w:rsidRPr="00A3279D">
        <w:rPr>
          <w:lang w:eastAsia="ko-KR"/>
        </w:rPr>
        <w:t xml:space="preserve"> sustainable – military and economy checks any risk of decline</w:t>
      </w:r>
    </w:p>
    <w:p w:rsidR="00837508" w:rsidRPr="00A3279D" w:rsidRDefault="00837508" w:rsidP="00837508">
      <w:pPr>
        <w:rPr>
          <w:rStyle w:val="StyleUnderline"/>
          <w:rFonts w:cs="Arial"/>
        </w:rPr>
      </w:pPr>
      <w:proofErr w:type="spellStart"/>
      <w:r w:rsidRPr="00A3279D">
        <w:rPr>
          <w:rStyle w:val="Style13ptBold"/>
          <w:rFonts w:cs="Arial"/>
        </w:rPr>
        <w:t>Gallarotti</w:t>
      </w:r>
      <w:proofErr w:type="spellEnd"/>
      <w:r w:rsidRPr="00A3279D">
        <w:rPr>
          <w:rStyle w:val="Style13ptBold"/>
          <w:rFonts w:cs="Arial"/>
        </w:rPr>
        <w:t xml:space="preserve"> 13</w:t>
      </w:r>
      <w:r w:rsidRPr="00A3279D">
        <w:rPr>
          <w:rFonts w:cs="Arial"/>
          <w:lang w:eastAsia="ko-KR"/>
        </w:rPr>
        <w:t xml:space="preserve"> – Giulio M. </w:t>
      </w:r>
      <w:proofErr w:type="spellStart"/>
      <w:r w:rsidRPr="00A3279D">
        <w:rPr>
          <w:rFonts w:cs="Arial"/>
          <w:lang w:eastAsia="ko-KR"/>
        </w:rPr>
        <w:t>Gallarotti</w:t>
      </w:r>
      <w:proofErr w:type="spellEnd"/>
      <w:r w:rsidRPr="00A3279D">
        <w:rPr>
          <w:rFonts w:cs="Arial"/>
          <w:lang w:eastAsia="ko-KR"/>
        </w:rPr>
        <w:t xml:space="preserve"> is Professor @ the Wesleyan University, “US Presidents Find Industrial-Military Complex Difficult to Tame,” interviewed by </w:t>
      </w:r>
      <w:proofErr w:type="spellStart"/>
      <w:r w:rsidRPr="00A3279D">
        <w:rPr>
          <w:rFonts w:cs="Arial"/>
          <w:lang w:eastAsia="ko-KR"/>
        </w:rPr>
        <w:t>Kourosh</w:t>
      </w:r>
      <w:proofErr w:type="spellEnd"/>
      <w:r w:rsidRPr="00A3279D">
        <w:rPr>
          <w:rFonts w:cs="Arial"/>
          <w:lang w:eastAsia="ko-KR"/>
        </w:rPr>
        <w:t xml:space="preserve"> </w:t>
      </w:r>
      <w:proofErr w:type="spellStart"/>
      <w:r w:rsidRPr="00A3279D">
        <w:rPr>
          <w:rFonts w:cs="Arial"/>
          <w:lang w:eastAsia="ko-KR"/>
        </w:rPr>
        <w:t>Ziabari</w:t>
      </w:r>
      <w:proofErr w:type="spellEnd"/>
      <w:r w:rsidRPr="00A3279D">
        <w:rPr>
          <w:rFonts w:cs="Arial"/>
          <w:lang w:eastAsia="ko-KR"/>
        </w:rPr>
        <w:t xml:space="preserve">, 1-25-13, </w:t>
      </w:r>
      <w:hyperlink r:id="rId19" w:history="1">
        <w:r w:rsidRPr="00A3279D">
          <w:rPr>
            <w:rStyle w:val="Hyperlink"/>
            <w:rFonts w:cs="Arial"/>
            <w:lang w:eastAsia="ko-KR"/>
          </w:rPr>
          <w:t>http://www.iranreview.org/content/Documents/US-Decline-No-10-Giulio-M-Gallarotti-US-Presidents-Find-Industrial-Military-Complex-Difficult-to-Tame.htm</w:t>
        </w:r>
      </w:hyperlink>
      <w:r w:rsidRPr="00A3279D">
        <w:rPr>
          <w:rFonts w:cs="Arial"/>
          <w:lang w:eastAsia="ko-KR"/>
        </w:rPr>
        <w:t>, Accessed Date: 5-15-13 y2k</w:t>
      </w:r>
    </w:p>
    <w:p w:rsidR="00837508" w:rsidRDefault="00837508" w:rsidP="00837508">
      <w:pPr>
        <w:ind w:right="288"/>
        <w:rPr>
          <w:rStyle w:val="StyleUnderline"/>
          <w:rFonts w:cs="Arial"/>
        </w:rPr>
      </w:pPr>
    </w:p>
    <w:p w:rsidR="00837508" w:rsidRPr="00021153" w:rsidRDefault="00837508" w:rsidP="00837508">
      <w:pPr>
        <w:ind w:right="288"/>
        <w:rPr>
          <w:rFonts w:cs="Arial"/>
          <w:sz w:val="12"/>
          <w:szCs w:val="24"/>
          <w:lang w:eastAsia="ko-KR"/>
        </w:rPr>
      </w:pPr>
      <w:r w:rsidRPr="00A3279D">
        <w:rPr>
          <w:rStyle w:val="StyleUnderline"/>
          <w:rFonts w:cs="Arial"/>
        </w:rPr>
        <w:t xml:space="preserve">One can cite hundreds of statistics showing changes in </w:t>
      </w:r>
      <w:r w:rsidRPr="00A3279D">
        <w:rPr>
          <w:rStyle w:val="Emphasis"/>
          <w:rFonts w:cs="Arial"/>
        </w:rPr>
        <w:t>a plethora of indicators</w:t>
      </w:r>
      <w:r w:rsidRPr="00A3279D">
        <w:rPr>
          <w:rFonts w:cs="Arial"/>
          <w:sz w:val="12"/>
        </w:rPr>
        <w:t xml:space="preserve"> (from literacy to income gaps) </w:t>
      </w:r>
      <w:r w:rsidRPr="00A3279D">
        <w:rPr>
          <w:rStyle w:val="StyleUnderline"/>
          <w:rFonts w:cs="Arial"/>
        </w:rPr>
        <w:t>that suggest that the US is</w:t>
      </w:r>
      <w:r w:rsidRPr="00A3279D">
        <w:rPr>
          <w:rFonts w:cs="Arial"/>
          <w:sz w:val="12"/>
        </w:rPr>
        <w:t xml:space="preserve"> </w:t>
      </w:r>
      <w:r w:rsidRPr="00A3279D">
        <w:rPr>
          <w:rStyle w:val="StyleUnderline"/>
          <w:rFonts w:cs="Arial"/>
        </w:rPr>
        <w:t>slipping</w:t>
      </w:r>
      <w:r w:rsidRPr="00A3279D">
        <w:rPr>
          <w:rFonts w:cs="Arial"/>
          <w:sz w:val="12"/>
        </w:rPr>
        <w:t xml:space="preserve"> relatively to other advanced nations. </w:t>
      </w:r>
      <w:r w:rsidRPr="00A3279D">
        <w:rPr>
          <w:rStyle w:val="Emphasis"/>
          <w:rFonts w:cs="Arial"/>
        </w:rPr>
        <w:t>Yet there are also hundreds of statistics that suggest an increase in</w:t>
      </w:r>
      <w:r w:rsidRPr="00A3279D">
        <w:rPr>
          <w:rFonts w:cs="Arial"/>
          <w:sz w:val="12"/>
        </w:rPr>
        <w:t xml:space="preserve"> relative </w:t>
      </w:r>
      <w:r w:rsidRPr="00A3279D">
        <w:rPr>
          <w:rStyle w:val="Emphasis"/>
          <w:rFonts w:cs="Arial"/>
        </w:rPr>
        <w:t>standing</w:t>
      </w:r>
      <w:r w:rsidRPr="00A3279D">
        <w:rPr>
          <w:rFonts w:cs="Arial"/>
          <w:sz w:val="12"/>
        </w:rPr>
        <w:t xml:space="preserve">. </w:t>
      </w:r>
      <w:r w:rsidRPr="00A3279D">
        <w:rPr>
          <w:rStyle w:val="Box"/>
          <w:rFonts w:cs="Arial"/>
        </w:rPr>
        <w:t>Putting all these variables together and trying to clearly ascertain relative power levels is impossible.</w:t>
      </w:r>
      <w:r w:rsidRPr="00A3279D">
        <w:rPr>
          <w:rFonts w:cs="Arial"/>
          <w:sz w:val="12"/>
        </w:rPr>
        <w:t xml:space="preserve"> The interesting and unfortunate thing about ascertaining power is that power can only be clearly ascertained when it is fully activated, otherwise we cannot know precisely how powerful nations are. </w:t>
      </w:r>
      <w:r w:rsidRPr="00A3279D">
        <w:rPr>
          <w:rStyle w:val="StyleUnderline"/>
          <w:rFonts w:cs="Arial"/>
        </w:rPr>
        <w:t xml:space="preserve">In </w:t>
      </w:r>
      <w:r w:rsidRPr="00A3279D">
        <w:rPr>
          <w:rStyle w:val="Emphasis"/>
          <w:rFonts w:cs="Arial"/>
        </w:rPr>
        <w:t xml:space="preserve">material </w:t>
      </w:r>
      <w:r w:rsidRPr="00A3279D">
        <w:rPr>
          <w:rStyle w:val="StyleUnderline"/>
          <w:rFonts w:cs="Arial"/>
        </w:rPr>
        <w:t>terms</w:t>
      </w:r>
      <w:r w:rsidRPr="00A3279D">
        <w:rPr>
          <w:rFonts w:cs="Arial"/>
          <w:sz w:val="12"/>
        </w:rPr>
        <w:t xml:space="preserve">, </w:t>
      </w:r>
      <w:r w:rsidRPr="00A3279D">
        <w:rPr>
          <w:rStyle w:val="StyleUnderline"/>
          <w:rFonts w:cs="Arial"/>
        </w:rPr>
        <w:t>the US is</w:t>
      </w:r>
      <w:r w:rsidRPr="00A3279D">
        <w:rPr>
          <w:rFonts w:cs="Arial"/>
          <w:sz w:val="12"/>
        </w:rPr>
        <w:t xml:space="preserve"> now </w:t>
      </w:r>
      <w:r w:rsidRPr="00A3279D">
        <w:rPr>
          <w:rStyle w:val="StyleUnderline"/>
          <w:rFonts w:cs="Arial"/>
        </w:rPr>
        <w:t>the most dominate nation</w:t>
      </w:r>
      <w:r w:rsidRPr="00A3279D">
        <w:rPr>
          <w:rFonts w:cs="Arial"/>
          <w:sz w:val="12"/>
        </w:rPr>
        <w:t xml:space="preserve"> (</w:t>
      </w:r>
      <w:r w:rsidRPr="00A3279D">
        <w:rPr>
          <w:rStyle w:val="Emphasis"/>
          <w:rFonts w:cs="Arial"/>
        </w:rPr>
        <w:t>relatively</w:t>
      </w:r>
      <w:r w:rsidRPr="00A3279D">
        <w:rPr>
          <w:rFonts w:cs="Arial"/>
          <w:sz w:val="12"/>
        </w:rPr>
        <w:t xml:space="preserve">) </w:t>
      </w:r>
      <w:r w:rsidRPr="00A3279D">
        <w:rPr>
          <w:rStyle w:val="StyleUnderline"/>
          <w:rFonts w:cs="Arial"/>
        </w:rPr>
        <w:t>that the world has ever</w:t>
      </w:r>
      <w:r w:rsidRPr="00A3279D">
        <w:rPr>
          <w:rFonts w:cs="Arial"/>
          <w:sz w:val="12"/>
        </w:rPr>
        <w:t xml:space="preserve"> </w:t>
      </w:r>
      <w:r w:rsidRPr="00A3279D">
        <w:rPr>
          <w:rStyle w:val="StyleUnderline"/>
          <w:rFonts w:cs="Arial"/>
        </w:rPr>
        <w:t>known</w:t>
      </w:r>
      <w:r w:rsidRPr="00A3279D">
        <w:rPr>
          <w:rFonts w:cs="Arial"/>
          <w:sz w:val="12"/>
        </w:rPr>
        <w:t xml:space="preserve">. </w:t>
      </w:r>
      <w:r w:rsidRPr="00A3279D">
        <w:rPr>
          <w:rStyle w:val="StyleUnderline"/>
          <w:rFonts w:cs="Arial"/>
        </w:rPr>
        <w:t>Beyond the size of</w:t>
      </w:r>
      <w:r w:rsidRPr="00A3279D">
        <w:rPr>
          <w:rFonts w:cs="Arial"/>
          <w:sz w:val="12"/>
        </w:rPr>
        <w:t xml:space="preserve"> its </w:t>
      </w:r>
      <w:r w:rsidRPr="00A3279D">
        <w:rPr>
          <w:rStyle w:val="Emphasis"/>
          <w:rFonts w:cs="Arial"/>
        </w:rPr>
        <w:t>economy</w:t>
      </w:r>
      <w:r w:rsidRPr="00A3279D">
        <w:rPr>
          <w:rFonts w:cs="Arial"/>
          <w:sz w:val="12"/>
        </w:rPr>
        <w:t xml:space="preserve"> and the global economic and cultural impact it has had on the world, </w:t>
      </w:r>
      <w:r w:rsidRPr="00A3279D">
        <w:rPr>
          <w:rStyle w:val="StyleUnderline"/>
          <w:rFonts w:cs="Arial"/>
        </w:rPr>
        <w:t xml:space="preserve">its global </w:t>
      </w:r>
      <w:r w:rsidRPr="00A3279D">
        <w:rPr>
          <w:rStyle w:val="Emphasis"/>
          <w:rFonts w:cs="Arial"/>
        </w:rPr>
        <w:t>military presence</w:t>
      </w:r>
      <w:r w:rsidRPr="00A3279D">
        <w:rPr>
          <w:rFonts w:cs="Arial"/>
          <w:sz w:val="12"/>
        </w:rPr>
        <w:t xml:space="preserve"> </w:t>
      </w:r>
      <w:r w:rsidRPr="00A3279D">
        <w:rPr>
          <w:rStyle w:val="StyleUnderline"/>
          <w:rFonts w:cs="Arial"/>
        </w:rPr>
        <w:t xml:space="preserve">has achieved a reach </w:t>
      </w:r>
      <w:r w:rsidRPr="00A3279D">
        <w:rPr>
          <w:rStyle w:val="Emphasis"/>
          <w:rFonts w:cs="Arial"/>
        </w:rPr>
        <w:t>no other nation</w:t>
      </w:r>
      <w:r w:rsidRPr="00A3279D">
        <w:rPr>
          <w:rFonts w:cs="Arial"/>
          <w:sz w:val="12"/>
        </w:rPr>
        <w:t xml:space="preserve"> or civilization in the past </w:t>
      </w:r>
      <w:r w:rsidRPr="00A3279D">
        <w:rPr>
          <w:rStyle w:val="Emphasis"/>
          <w:rFonts w:cs="Arial"/>
        </w:rPr>
        <w:t>has ever acquired</w:t>
      </w:r>
      <w:r w:rsidRPr="00A3279D">
        <w:rPr>
          <w:rFonts w:cs="Arial"/>
          <w:sz w:val="12"/>
        </w:rPr>
        <w:t xml:space="preserve">, </w:t>
      </w:r>
      <w:r w:rsidRPr="00A3279D">
        <w:rPr>
          <w:rStyle w:val="StyleUnderline"/>
          <w:rFonts w:cs="Arial"/>
        </w:rPr>
        <w:t>with</w:t>
      </w:r>
      <w:r w:rsidRPr="00A3279D">
        <w:rPr>
          <w:rFonts w:cs="Arial"/>
          <w:sz w:val="12"/>
        </w:rPr>
        <w:t xml:space="preserve"> over </w:t>
      </w:r>
      <w:r w:rsidRPr="00A3279D">
        <w:rPr>
          <w:rStyle w:val="Box"/>
          <w:rFonts w:cs="Arial"/>
        </w:rPr>
        <w:t>700 military bases</w:t>
      </w:r>
      <w:r w:rsidRPr="00A3279D">
        <w:rPr>
          <w:rFonts w:cs="Arial"/>
          <w:sz w:val="12"/>
        </w:rPr>
        <w:t xml:space="preserve"> in over 100 countries. Note that at the height of the Roman Empire, </w:t>
      </w:r>
      <w:r w:rsidRPr="00A3279D">
        <w:rPr>
          <w:rStyle w:val="StyleUnderline"/>
          <w:rFonts w:cs="Arial"/>
        </w:rPr>
        <w:t>Rome had only 37</w:t>
      </w:r>
      <w:r w:rsidRPr="00A3279D">
        <w:rPr>
          <w:rFonts w:cs="Arial"/>
          <w:sz w:val="12"/>
        </w:rPr>
        <w:t xml:space="preserve"> foreign military installations to police its vast territory. Similarly, </w:t>
      </w:r>
      <w:r w:rsidRPr="00A3279D">
        <w:rPr>
          <w:rStyle w:val="StyleUnderline"/>
          <w:rFonts w:cs="Arial"/>
        </w:rPr>
        <w:t>the British had</w:t>
      </w:r>
      <w:r w:rsidRPr="00A3279D">
        <w:rPr>
          <w:rFonts w:cs="Arial"/>
          <w:sz w:val="12"/>
        </w:rPr>
        <w:t xml:space="preserve"> only </w:t>
      </w:r>
      <w:r w:rsidRPr="00A3279D">
        <w:rPr>
          <w:rStyle w:val="StyleUnderline"/>
          <w:rFonts w:cs="Arial"/>
        </w:rPr>
        <w:t>36</w:t>
      </w:r>
      <w:r w:rsidRPr="00A3279D">
        <w:rPr>
          <w:rFonts w:cs="Arial"/>
          <w:sz w:val="12"/>
        </w:rPr>
        <w:t xml:space="preserve"> naval </w:t>
      </w:r>
      <w:r w:rsidRPr="00A3279D">
        <w:rPr>
          <w:rStyle w:val="StyleUnderline"/>
          <w:rFonts w:cs="Arial"/>
        </w:rPr>
        <w:t>bases</w:t>
      </w:r>
      <w:r w:rsidRPr="00A3279D">
        <w:rPr>
          <w:rFonts w:cs="Arial"/>
          <w:sz w:val="12"/>
        </w:rPr>
        <w:t xml:space="preserve"> at the height of its imperial stretch in 1898. Yet with all this material power, the US is often frustrated in getting what it wants, even in contests with much weaker nations (Vietnam, Iran, North Korea, Cuba, </w:t>
      </w:r>
      <w:proofErr w:type="spellStart"/>
      <w:r w:rsidRPr="00A3279D">
        <w:rPr>
          <w:rFonts w:cs="Arial"/>
          <w:sz w:val="12"/>
        </w:rPr>
        <w:t>etc</w:t>
      </w:r>
      <w:proofErr w:type="spellEnd"/>
      <w:r w:rsidRPr="00A3279D">
        <w:rPr>
          <w:rFonts w:cs="Arial"/>
          <w:sz w:val="12"/>
        </w:rPr>
        <w:t>). So is the US as powerful as most people think? Perhaps it is and perhaps it is not. The US has not fully activated its power since World War II, so we do not know.</w:t>
      </w:r>
      <w:r>
        <w:rPr>
          <w:rFonts w:eastAsiaTheme="minorEastAsia" w:cs="Arial"/>
          <w:sz w:val="12"/>
          <w:szCs w:val="24"/>
        </w:rPr>
        <w:t xml:space="preserve"> </w:t>
      </w:r>
      <w:r w:rsidRPr="00A3279D">
        <w:rPr>
          <w:rStyle w:val="StyleUnderline"/>
          <w:rFonts w:cs="Arial"/>
        </w:rPr>
        <w:t xml:space="preserve">Has a </w:t>
      </w:r>
      <w:r w:rsidRPr="00A3279D">
        <w:rPr>
          <w:rFonts w:cs="Arial"/>
          <w:sz w:val="12"/>
        </w:rPr>
        <w:t>greater</w:t>
      </w:r>
      <w:r w:rsidRPr="00A3279D">
        <w:rPr>
          <w:rStyle w:val="StyleUnderline"/>
          <w:rFonts w:cs="Arial"/>
        </w:rPr>
        <w:t xml:space="preserve"> countervailing coalition formed against the US</w:t>
      </w:r>
      <w:r w:rsidRPr="00A3279D">
        <w:rPr>
          <w:rFonts w:cs="Arial"/>
          <w:sz w:val="12"/>
        </w:rPr>
        <w:t xml:space="preserve"> in recent years? </w:t>
      </w:r>
      <w:r w:rsidRPr="00A3279D">
        <w:rPr>
          <w:rStyle w:val="StyleUnderline"/>
          <w:rFonts w:cs="Arial"/>
        </w:rPr>
        <w:t>Some would</w:t>
      </w:r>
      <w:r w:rsidRPr="00A3279D">
        <w:rPr>
          <w:rFonts w:cs="Arial"/>
          <w:sz w:val="12"/>
        </w:rPr>
        <w:t xml:space="preserve"> be quick to </w:t>
      </w:r>
      <w:r w:rsidRPr="00A3279D">
        <w:rPr>
          <w:rStyle w:val="StyleUnderline"/>
          <w:rFonts w:cs="Arial"/>
        </w:rPr>
        <w:t>say yes</w:t>
      </w:r>
      <w:r w:rsidRPr="00A3279D">
        <w:rPr>
          <w:rFonts w:cs="Arial"/>
          <w:sz w:val="12"/>
        </w:rPr>
        <w:t xml:space="preserve">: </w:t>
      </w:r>
      <w:r w:rsidRPr="00A3279D">
        <w:rPr>
          <w:rStyle w:val="StyleUnderline"/>
          <w:rFonts w:cs="Arial"/>
        </w:rPr>
        <w:t>citing</w:t>
      </w:r>
      <w:r w:rsidRPr="00A3279D">
        <w:rPr>
          <w:rFonts w:cs="Arial"/>
          <w:sz w:val="12"/>
        </w:rPr>
        <w:t xml:space="preserve"> the prevalence of </w:t>
      </w:r>
      <w:r w:rsidRPr="00A3279D">
        <w:rPr>
          <w:rStyle w:val="StyleUnderline"/>
          <w:rFonts w:cs="Arial"/>
        </w:rPr>
        <w:t>terrorists</w:t>
      </w:r>
      <w:r w:rsidRPr="00A3279D">
        <w:rPr>
          <w:rFonts w:cs="Arial"/>
          <w:sz w:val="12"/>
        </w:rPr>
        <w:t xml:space="preserve">, </w:t>
      </w:r>
      <w:r w:rsidRPr="00A3279D">
        <w:rPr>
          <w:rStyle w:val="StyleUnderline"/>
          <w:rFonts w:cs="Arial"/>
        </w:rPr>
        <w:t>anti-capitalist demonstrations</w:t>
      </w:r>
      <w:r w:rsidRPr="00A3279D">
        <w:rPr>
          <w:rFonts w:cs="Arial"/>
          <w:sz w:val="12"/>
        </w:rPr>
        <w:t xml:space="preserve">, </w:t>
      </w:r>
      <w:r w:rsidRPr="00A3279D">
        <w:rPr>
          <w:rStyle w:val="StyleUnderline"/>
          <w:rFonts w:cs="Arial"/>
        </w:rPr>
        <w:t>rogue nations, and leftist regimes</w:t>
      </w:r>
      <w:r w:rsidRPr="00A3279D">
        <w:rPr>
          <w:rFonts w:cs="Arial"/>
          <w:sz w:val="12"/>
        </w:rPr>
        <w:t xml:space="preserve">. In terms of civil society, perhaps the countervailing response is greater, as terrorism and anti-capitalist movements have become more prevalent. </w:t>
      </w:r>
      <w:r w:rsidRPr="00A3279D">
        <w:rPr>
          <w:rStyle w:val="Emphasis"/>
          <w:rFonts w:cs="Arial"/>
        </w:rPr>
        <w:t xml:space="preserve">But in terms of </w:t>
      </w:r>
      <w:r w:rsidRPr="00A3279D">
        <w:rPr>
          <w:rStyle w:val="Box"/>
          <w:rFonts w:cs="Arial"/>
        </w:rPr>
        <w:t>nation states</w:t>
      </w:r>
      <w:r w:rsidRPr="00A3279D">
        <w:rPr>
          <w:rFonts w:cs="Arial"/>
          <w:sz w:val="12"/>
        </w:rPr>
        <w:t xml:space="preserve">, one would have to say </w:t>
      </w:r>
      <w:r w:rsidRPr="00A3279D">
        <w:rPr>
          <w:rStyle w:val="Emphasis"/>
          <w:rFonts w:cs="Arial"/>
        </w:rPr>
        <w:t>the</w:t>
      </w:r>
      <w:r w:rsidRPr="00A3279D">
        <w:rPr>
          <w:rFonts w:cs="Arial"/>
          <w:sz w:val="12"/>
        </w:rPr>
        <w:t xml:space="preserve"> countervailing </w:t>
      </w:r>
      <w:r w:rsidRPr="00A3279D">
        <w:rPr>
          <w:rStyle w:val="Emphasis"/>
          <w:rFonts w:cs="Arial"/>
        </w:rPr>
        <w:t xml:space="preserve">coalitions against the US are </w:t>
      </w:r>
      <w:r w:rsidRPr="00A3279D">
        <w:rPr>
          <w:rStyle w:val="Box"/>
          <w:rFonts w:cs="Arial"/>
        </w:rPr>
        <w:t>weaker</w:t>
      </w:r>
      <w:r w:rsidRPr="00A3279D">
        <w:rPr>
          <w:rFonts w:cs="Arial"/>
          <w:sz w:val="12"/>
        </w:rPr>
        <w:t xml:space="preserve"> today than they were in the past. The Cold War itself presented the US with is greatest menace in terms of countervailing coalitions. The Cold War is now over. There are in fact a number of leftist regimes even in the US’ hemisphere that are taking a hostile stance against the US, but this pales in comparison to the size of the Communist coalition of the Cold War.</w:t>
      </w:r>
      <w:r>
        <w:rPr>
          <w:rFonts w:cs="Arial"/>
          <w:sz w:val="12"/>
          <w:lang w:eastAsia="ko-KR"/>
        </w:rPr>
        <w:t xml:space="preserve"> </w:t>
      </w:r>
      <w:r w:rsidRPr="00A3279D">
        <w:rPr>
          <w:rFonts w:cs="Arial"/>
          <w:sz w:val="10"/>
          <w:szCs w:val="10"/>
          <w:lang w:eastAsia="ko-KR"/>
        </w:rPr>
        <w:t>Q: Well, you believe that the US dominance has remained unchallenged so far. Well, some political scientists believe that the United States is voluntarily retreating from its position as a global hegemon, as a result of a remarkable increase in the costs of the unipolar and hegemonic order and the considerable decrease in its utilities. What’s your viewpoint in this regard?</w:t>
      </w:r>
      <w:r>
        <w:rPr>
          <w:rFonts w:cs="Arial"/>
          <w:sz w:val="10"/>
          <w:szCs w:val="10"/>
          <w:lang w:eastAsia="ko-KR"/>
        </w:rPr>
        <w:t xml:space="preserve"> </w:t>
      </w:r>
      <w:r w:rsidRPr="00A3279D">
        <w:rPr>
          <w:rFonts w:cs="Arial"/>
          <w:sz w:val="12"/>
          <w:lang w:eastAsia="ko-KR"/>
        </w:rPr>
        <w:t xml:space="preserve">A: The problem for </w:t>
      </w:r>
      <w:r w:rsidRPr="00A3279D">
        <w:rPr>
          <w:rStyle w:val="Box"/>
          <w:rFonts w:cs="Arial"/>
        </w:rPr>
        <w:t>America</w:t>
      </w:r>
      <w:r w:rsidRPr="00A3279D">
        <w:rPr>
          <w:rFonts w:cs="Arial"/>
          <w:sz w:val="12"/>
          <w:lang w:eastAsia="ko-KR"/>
        </w:rPr>
        <w:t xml:space="preserve">ns is that in fact it </w:t>
      </w:r>
      <w:r w:rsidRPr="00A3279D">
        <w:rPr>
          <w:rStyle w:val="Box"/>
          <w:rFonts w:cs="Arial"/>
        </w:rPr>
        <w:t>is not retreating</w:t>
      </w:r>
      <w:r w:rsidRPr="00A3279D">
        <w:rPr>
          <w:rFonts w:cs="Arial"/>
          <w:sz w:val="12"/>
          <w:lang w:eastAsia="ko-KR"/>
        </w:rPr>
        <w:t xml:space="preserve">. </w:t>
      </w:r>
      <w:r w:rsidRPr="00A3279D">
        <w:rPr>
          <w:rStyle w:val="StyleUnderline"/>
          <w:rFonts w:cs="Arial"/>
        </w:rPr>
        <w:t>The size of the</w:t>
      </w:r>
      <w:r w:rsidRPr="00A3279D">
        <w:rPr>
          <w:rFonts w:cs="Arial"/>
          <w:sz w:val="12"/>
          <w:lang w:eastAsia="ko-KR"/>
        </w:rPr>
        <w:t xml:space="preserve"> US’s global </w:t>
      </w:r>
      <w:r w:rsidRPr="00A3279D">
        <w:rPr>
          <w:rStyle w:val="StyleUnderline"/>
          <w:rFonts w:cs="Arial"/>
        </w:rPr>
        <w:t>military presence is greater than</w:t>
      </w:r>
      <w:r w:rsidRPr="00A3279D">
        <w:rPr>
          <w:rFonts w:cs="Arial"/>
          <w:sz w:val="12"/>
          <w:lang w:eastAsia="ko-KR"/>
        </w:rPr>
        <w:t xml:space="preserve"> it has </w:t>
      </w:r>
      <w:r w:rsidRPr="00A3279D">
        <w:rPr>
          <w:rStyle w:val="StyleUnderline"/>
          <w:rFonts w:cs="Arial"/>
        </w:rPr>
        <w:t>ever</w:t>
      </w:r>
      <w:r w:rsidRPr="00A3279D">
        <w:rPr>
          <w:rFonts w:cs="Arial"/>
          <w:sz w:val="12"/>
          <w:lang w:eastAsia="ko-KR"/>
        </w:rPr>
        <w:t xml:space="preserve"> been. </w:t>
      </w:r>
      <w:r w:rsidRPr="00A3279D">
        <w:rPr>
          <w:rStyle w:val="StyleUnderline"/>
          <w:rFonts w:cs="Arial"/>
        </w:rPr>
        <w:t>Close to one trillion dollars is spent on military</w:t>
      </w:r>
      <w:r w:rsidRPr="00A3279D">
        <w:rPr>
          <w:rFonts w:cs="Arial"/>
          <w:sz w:val="12"/>
          <w:lang w:eastAsia="ko-KR"/>
        </w:rPr>
        <w:t xml:space="preserve">, most of it </w:t>
      </w:r>
      <w:r w:rsidRPr="00A3279D">
        <w:rPr>
          <w:rStyle w:val="Emphasis"/>
          <w:rFonts w:cs="Arial"/>
        </w:rPr>
        <w:t xml:space="preserve">feeding the global </w:t>
      </w:r>
      <w:r w:rsidRPr="00A3279D">
        <w:rPr>
          <w:rStyle w:val="Box"/>
          <w:rFonts w:cs="Arial"/>
        </w:rPr>
        <w:t>military machine</w:t>
      </w:r>
      <w:r w:rsidRPr="00A3279D">
        <w:rPr>
          <w:rFonts w:cs="Arial"/>
          <w:sz w:val="12"/>
          <w:lang w:eastAsia="ko-KR"/>
        </w:rPr>
        <w:t xml:space="preserve">. </w:t>
      </w:r>
      <w:r w:rsidRPr="00A3279D">
        <w:rPr>
          <w:rStyle w:val="StyleUnderline"/>
          <w:rFonts w:cs="Arial"/>
        </w:rPr>
        <w:t xml:space="preserve">Obama’s more </w:t>
      </w:r>
      <w:r w:rsidRPr="00A3279D">
        <w:rPr>
          <w:rStyle w:val="Emphasis"/>
          <w:rFonts w:cs="Arial"/>
        </w:rPr>
        <w:t>dovish approach</w:t>
      </w:r>
      <w:r w:rsidRPr="00A3279D">
        <w:rPr>
          <w:rFonts w:cs="Arial"/>
          <w:sz w:val="12"/>
          <w:lang w:eastAsia="ko-KR"/>
        </w:rPr>
        <w:t xml:space="preserve"> to foreign policy </w:t>
      </w:r>
      <w:r w:rsidRPr="00A3279D">
        <w:rPr>
          <w:rStyle w:val="StyleUnderline"/>
          <w:rFonts w:cs="Arial"/>
        </w:rPr>
        <w:t>has not</w:t>
      </w:r>
      <w:r w:rsidRPr="00A3279D">
        <w:rPr>
          <w:rFonts w:cs="Arial"/>
          <w:sz w:val="12"/>
          <w:lang w:eastAsia="ko-KR"/>
        </w:rPr>
        <w:t xml:space="preserve"> significantly </w:t>
      </w:r>
      <w:r w:rsidRPr="00A3279D">
        <w:rPr>
          <w:rStyle w:val="StyleUnderline"/>
          <w:rFonts w:cs="Arial"/>
        </w:rPr>
        <w:t>diminished our</w:t>
      </w:r>
      <w:r w:rsidRPr="00A3279D">
        <w:rPr>
          <w:rFonts w:cs="Arial"/>
          <w:sz w:val="12"/>
          <w:lang w:eastAsia="ko-KR"/>
        </w:rPr>
        <w:t xml:space="preserve"> global </w:t>
      </w:r>
      <w:r w:rsidRPr="00A3279D">
        <w:rPr>
          <w:rStyle w:val="StyleUnderline"/>
          <w:rFonts w:cs="Arial"/>
        </w:rPr>
        <w:t>presence</w:t>
      </w:r>
      <w:r w:rsidRPr="00A3279D">
        <w:rPr>
          <w:rFonts w:cs="Arial"/>
          <w:sz w:val="12"/>
          <w:lang w:eastAsia="ko-KR"/>
        </w:rPr>
        <w:t xml:space="preserve"> (</w:t>
      </w:r>
      <w:r w:rsidRPr="00A3279D">
        <w:rPr>
          <w:rStyle w:val="Emphasis"/>
          <w:rFonts w:cs="Arial"/>
        </w:rPr>
        <w:t xml:space="preserve">even with </w:t>
      </w:r>
      <w:r w:rsidRPr="00A3279D">
        <w:rPr>
          <w:rStyle w:val="Box"/>
          <w:rFonts w:cs="Arial"/>
        </w:rPr>
        <w:t>the scaling down</w:t>
      </w:r>
      <w:r w:rsidRPr="00A3279D">
        <w:rPr>
          <w:rFonts w:cs="Arial"/>
          <w:sz w:val="12"/>
          <w:lang w:eastAsia="ko-KR"/>
        </w:rPr>
        <w:t xml:space="preserve"> of activities </w:t>
      </w:r>
      <w:r w:rsidRPr="00A3279D">
        <w:rPr>
          <w:rStyle w:val="Emphasis"/>
          <w:rFonts w:cs="Arial"/>
        </w:rPr>
        <w:t>in Iraq and Afghanistan</w:t>
      </w:r>
      <w:r w:rsidRPr="00A3279D">
        <w:rPr>
          <w:rFonts w:cs="Arial"/>
          <w:sz w:val="12"/>
          <w:lang w:eastAsia="ko-KR"/>
        </w:rPr>
        <w:t>). Irrespective of the personal convictions of Presidents, they have found the industrial-military complex difficult to tame. American society faces its greatest domestic challenges since the Great Depression, and yet we have hundreds of bases in Europe alone. What‘s wrong with this picture? Does this appear to be a retreat?</w:t>
      </w:r>
      <w:r>
        <w:rPr>
          <w:rFonts w:cs="Arial"/>
          <w:sz w:val="12"/>
          <w:szCs w:val="24"/>
          <w:lang w:eastAsia="ko-KR"/>
        </w:rPr>
        <w:t xml:space="preserve"> </w:t>
      </w:r>
      <w:r w:rsidRPr="00A3279D">
        <w:rPr>
          <w:rFonts w:cs="Arial"/>
          <w:sz w:val="10"/>
          <w:szCs w:val="10"/>
          <w:lang w:eastAsia="ko-KR"/>
        </w:rPr>
        <w:t xml:space="preserve">Q: So, you are one of those who believe that with its massive military presence overseas, the U.S. has not retreated from its position as a hegemon. Let’s get to the next question. The global capitalistic economy is collapsing and its consequences for the </w:t>
      </w:r>
      <w:proofErr w:type="spellStart"/>
      <w:r w:rsidRPr="00A3279D">
        <w:rPr>
          <w:rFonts w:cs="Arial"/>
          <w:sz w:val="10"/>
          <w:szCs w:val="10"/>
          <w:lang w:eastAsia="ko-KR"/>
        </w:rPr>
        <w:t>uni</w:t>
      </w:r>
      <w:proofErr w:type="spellEnd"/>
      <w:r w:rsidRPr="00A3279D">
        <w:rPr>
          <w:rFonts w:cs="Arial"/>
          <w:sz w:val="10"/>
          <w:szCs w:val="10"/>
          <w:lang w:eastAsia="ko-KR"/>
        </w:rPr>
        <w:t>-polar and hegemonic order are beginning to appear gradually. What do you think about the impact of the downfall of global economic recession and its effects on the compasses of the U.S. power?</w:t>
      </w:r>
      <w:r>
        <w:rPr>
          <w:rFonts w:cs="Arial"/>
          <w:sz w:val="10"/>
          <w:szCs w:val="10"/>
          <w:lang w:eastAsia="ko-KR"/>
        </w:rPr>
        <w:t xml:space="preserve"> </w:t>
      </w:r>
      <w:r w:rsidRPr="00A3279D">
        <w:rPr>
          <w:rFonts w:cs="Arial"/>
          <w:sz w:val="12"/>
          <w:lang w:eastAsia="ko-KR"/>
        </w:rPr>
        <w:t xml:space="preserve">A: </w:t>
      </w:r>
      <w:r w:rsidRPr="00A3279D">
        <w:rPr>
          <w:rStyle w:val="StyleUnderline"/>
          <w:rFonts w:cs="Arial"/>
        </w:rPr>
        <w:t>The recession affected many other nations more than it did the US</w:t>
      </w:r>
      <w:r w:rsidRPr="00A3279D">
        <w:rPr>
          <w:rFonts w:cs="Arial"/>
          <w:sz w:val="12"/>
          <w:lang w:eastAsia="ko-KR"/>
        </w:rPr>
        <w:t xml:space="preserve">. </w:t>
      </w:r>
      <w:r w:rsidRPr="00A3279D">
        <w:rPr>
          <w:rStyle w:val="Emphasis"/>
          <w:rFonts w:cs="Arial"/>
        </w:rPr>
        <w:t>It is not clear that the US was a relative loser</w:t>
      </w:r>
      <w:r w:rsidRPr="00A3279D">
        <w:rPr>
          <w:rFonts w:cs="Arial"/>
          <w:sz w:val="12"/>
          <w:lang w:eastAsia="ko-KR"/>
        </w:rPr>
        <w:t xml:space="preserve"> on this one. </w:t>
      </w:r>
      <w:r w:rsidRPr="00A3279D">
        <w:rPr>
          <w:rStyle w:val="StyleUnderline"/>
          <w:rFonts w:cs="Arial"/>
        </w:rPr>
        <w:t>The</w:t>
      </w:r>
      <w:r w:rsidRPr="00A3279D">
        <w:rPr>
          <w:rFonts w:cs="Arial"/>
          <w:sz w:val="12"/>
          <w:lang w:eastAsia="ko-KR"/>
        </w:rPr>
        <w:t xml:space="preserve"> American </w:t>
      </w:r>
      <w:r w:rsidRPr="00A3279D">
        <w:rPr>
          <w:rStyle w:val="StyleUnderline"/>
          <w:rFonts w:cs="Arial"/>
        </w:rPr>
        <w:t>economy is</w:t>
      </w:r>
      <w:r w:rsidRPr="00A3279D">
        <w:rPr>
          <w:rFonts w:cs="Arial"/>
          <w:sz w:val="12"/>
          <w:lang w:eastAsia="ko-KR"/>
        </w:rPr>
        <w:t xml:space="preserve"> strong and presently </w:t>
      </w:r>
      <w:r w:rsidRPr="00A3279D">
        <w:rPr>
          <w:rStyle w:val="Emphasis"/>
          <w:rFonts w:cs="Arial"/>
        </w:rPr>
        <w:t>growing</w:t>
      </w:r>
      <w:r w:rsidRPr="00A3279D">
        <w:rPr>
          <w:rStyle w:val="StyleUnderline"/>
          <w:rFonts w:cs="Arial"/>
        </w:rPr>
        <w:t xml:space="preserve"> again.</w:t>
      </w:r>
      <w:r w:rsidRPr="00A3279D">
        <w:rPr>
          <w:rFonts w:cs="Arial"/>
          <w:sz w:val="12"/>
          <w:lang w:eastAsia="ko-KR"/>
        </w:rPr>
        <w:t xml:space="preserve"> Moreover, to paraphrase </w:t>
      </w:r>
      <w:proofErr w:type="gramStart"/>
      <w:r w:rsidRPr="00A3279D">
        <w:rPr>
          <w:rFonts w:cs="Arial"/>
          <w:sz w:val="12"/>
          <w:lang w:eastAsia="ko-KR"/>
        </w:rPr>
        <w:t>Twain</w:t>
      </w:r>
      <w:proofErr w:type="gramEnd"/>
      <w:r w:rsidRPr="00A3279D">
        <w:rPr>
          <w:rFonts w:cs="Arial"/>
          <w:sz w:val="12"/>
          <w:lang w:eastAsia="ko-KR"/>
        </w:rPr>
        <w:t xml:space="preserve">, “rumors of the death of global capitalism are pre-mature.” If anything, </w:t>
      </w:r>
      <w:r w:rsidRPr="00A3279D">
        <w:rPr>
          <w:rStyle w:val="StyleUnderline"/>
          <w:rFonts w:cs="Arial"/>
        </w:rPr>
        <w:t xml:space="preserve">the last 25 years has seen </w:t>
      </w:r>
      <w:r w:rsidRPr="00A3279D">
        <w:rPr>
          <w:rStyle w:val="Emphasis"/>
          <w:rFonts w:cs="Arial"/>
        </w:rPr>
        <w:t>an expansion of capitalism</w:t>
      </w:r>
      <w:r w:rsidRPr="00A3279D">
        <w:rPr>
          <w:rFonts w:cs="Arial"/>
          <w:sz w:val="12"/>
          <w:lang w:eastAsia="ko-KR"/>
        </w:rPr>
        <w:t>, especially with the fall of the Iron Curtain. Just like in economic departments in American universities, the extreme left is poorly represented politically and economically in the world today. Even in the last great bastion of Communism, China, the Communist ideology is almost completely bankrupt as a philosophy and practical guide, both among the Chinese people and their leaders.</w:t>
      </w:r>
    </w:p>
    <w:p w:rsidR="00837508" w:rsidRPr="00837508" w:rsidRDefault="00837508" w:rsidP="00837508"/>
    <w:p w:rsidR="0011186A" w:rsidRDefault="0011186A" w:rsidP="0011186A">
      <w:pPr>
        <w:pStyle w:val="Heading2"/>
      </w:pPr>
      <w:r>
        <w:lastRenderedPageBreak/>
        <w:t xml:space="preserve">Overfishing </w:t>
      </w:r>
    </w:p>
    <w:p w:rsidR="0011186A" w:rsidRDefault="0011186A" w:rsidP="0011186A">
      <w:pPr>
        <w:pStyle w:val="Heading3"/>
      </w:pPr>
      <w:r>
        <w:lastRenderedPageBreak/>
        <w:t xml:space="preserve">1AC </w:t>
      </w:r>
      <w:r w:rsidR="00B80387">
        <w:t>Contention</w:t>
      </w:r>
    </w:p>
    <w:p w:rsidR="00BC7C0C" w:rsidRDefault="001D1C0A" w:rsidP="00837508">
      <w:pPr>
        <w:pStyle w:val="Heading4"/>
      </w:pPr>
      <w:r>
        <w:t xml:space="preserve">Contention #___ is Overfishing </w:t>
      </w:r>
    </w:p>
    <w:p w:rsidR="00837508" w:rsidRPr="00837508" w:rsidRDefault="00837508" w:rsidP="00837508"/>
    <w:p w:rsidR="00E2397F" w:rsidRDefault="00E2397F" w:rsidP="00E2397F">
      <w:pPr>
        <w:pStyle w:val="Heading4"/>
        <w:rPr>
          <w:u w:val="single"/>
        </w:rPr>
      </w:pPr>
      <w:r>
        <w:t xml:space="preserve">Overfishing now and </w:t>
      </w:r>
      <w:r w:rsidR="00BC7C0C">
        <w:t xml:space="preserve">ecosystem </w:t>
      </w:r>
      <w:r>
        <w:t xml:space="preserve">collapse nearly inevitable – 40 years until </w:t>
      </w:r>
      <w:r w:rsidRPr="00E2397F">
        <w:rPr>
          <w:u w:val="single"/>
        </w:rPr>
        <w:t>total extinction</w:t>
      </w:r>
      <w:r>
        <w:rPr>
          <w:u w:val="single"/>
        </w:rPr>
        <w:t xml:space="preserve"> </w:t>
      </w:r>
      <w:r w:rsidRPr="00E2397F">
        <w:t>of fish</w:t>
      </w:r>
      <w:r>
        <w:t xml:space="preserve"> – policy reversal is possible but it requires </w:t>
      </w:r>
      <w:r w:rsidRPr="00E2397F">
        <w:rPr>
          <w:u w:val="single"/>
        </w:rPr>
        <w:t>immediate action</w:t>
      </w:r>
    </w:p>
    <w:p w:rsidR="00E2397F" w:rsidRDefault="00E2397F" w:rsidP="00E2397F">
      <w:pPr>
        <w:rPr>
          <w:rStyle w:val="Style13ptBold"/>
        </w:rPr>
      </w:pPr>
      <w:r>
        <w:rPr>
          <w:rStyle w:val="Style13ptBold"/>
        </w:rPr>
        <w:t>Discovery 10</w:t>
      </w:r>
    </w:p>
    <w:p w:rsidR="00E2397F" w:rsidRPr="00E2397F" w:rsidRDefault="00E2397F" w:rsidP="00E2397F">
      <w:pPr>
        <w:rPr>
          <w:rStyle w:val="Style13ptBold"/>
          <w:b w:val="0"/>
          <w:bCs w:val="0"/>
          <w:sz w:val="22"/>
        </w:rPr>
      </w:pPr>
      <w:r w:rsidRPr="00E2397F">
        <w:t xml:space="preserve">{“Oceans' Fish Could </w:t>
      </w:r>
      <w:proofErr w:type="gramStart"/>
      <w:r w:rsidRPr="00E2397F">
        <w:t>Disappear</w:t>
      </w:r>
      <w:proofErr w:type="gramEnd"/>
      <w:r w:rsidRPr="00E2397F">
        <w:t xml:space="preserve"> by 2050,” AFP via Discovery News, 5/17, </w:t>
      </w:r>
      <w:hyperlink r:id="rId20" w:history="1">
        <w:r w:rsidRPr="00E2397F">
          <w:rPr>
            <w:rStyle w:val="Hyperlink"/>
          </w:rPr>
          <w:t>http://news.discovery.com/earth/oceans/oceans-fish-fishing-industry.htm#THUR</w:t>
        </w:r>
      </w:hyperlink>
      <w:r w:rsidRPr="00E2397F">
        <w:t>}</w:t>
      </w:r>
    </w:p>
    <w:p w:rsidR="00E2397F" w:rsidRPr="00E2397F" w:rsidRDefault="00E2397F" w:rsidP="00E2397F">
      <w:pPr>
        <w:rPr>
          <w:rStyle w:val="Style13ptBold"/>
        </w:rPr>
      </w:pPr>
    </w:p>
    <w:p w:rsidR="00B91DF9" w:rsidRPr="00F753BD" w:rsidRDefault="00E2397F" w:rsidP="00B91DF9">
      <w:pPr>
        <w:rPr>
          <w:u w:val="single"/>
        </w:rPr>
      </w:pPr>
      <w:r w:rsidRPr="00E2397F">
        <w:rPr>
          <w:rStyle w:val="StyleUnderline"/>
        </w:rPr>
        <w:t xml:space="preserve">The world faces </w:t>
      </w:r>
      <w:r w:rsidRPr="00F753BD">
        <w:rPr>
          <w:rStyle w:val="Emphasis"/>
        </w:rPr>
        <w:t xml:space="preserve">the nightmare possibility </w:t>
      </w:r>
      <w:r w:rsidRPr="00E2397F">
        <w:rPr>
          <w:rStyle w:val="StyleUnderline"/>
        </w:rPr>
        <w:t xml:space="preserve">of fishless oceans by 2050 </w:t>
      </w:r>
      <w:r w:rsidRPr="00F753BD">
        <w:rPr>
          <w:rStyle w:val="Emphasis"/>
        </w:rPr>
        <w:t>without fundamental restructuring of the fishing industry</w:t>
      </w:r>
      <w:r w:rsidRPr="00E2397F">
        <w:rPr>
          <w:rStyle w:val="StyleUnderline"/>
        </w:rPr>
        <w:t>,</w:t>
      </w:r>
      <w:r w:rsidRPr="00F753BD">
        <w:rPr>
          <w:sz w:val="14"/>
        </w:rPr>
        <w:t xml:space="preserve"> UN experts said Monday.</w:t>
      </w:r>
      <w:r w:rsidR="00F753BD" w:rsidRPr="00F753BD">
        <w:rPr>
          <w:sz w:val="14"/>
        </w:rPr>
        <w:t xml:space="preserve"> </w:t>
      </w:r>
      <w:r w:rsidRPr="00F753BD">
        <w:rPr>
          <w:sz w:val="14"/>
        </w:rPr>
        <w:t xml:space="preserve">"If the various estimates we have received... come true, then </w:t>
      </w:r>
      <w:r w:rsidRPr="00E2397F">
        <w:rPr>
          <w:rStyle w:val="StyleUnderline"/>
        </w:rPr>
        <w:t xml:space="preserve">we are in the situation where 40 years down the line we, effectively, </w:t>
      </w:r>
      <w:r w:rsidRPr="00F753BD">
        <w:rPr>
          <w:rStyle w:val="Emphasis"/>
        </w:rPr>
        <w:t>are out of fish</w:t>
      </w:r>
      <w:r w:rsidRPr="00F753BD">
        <w:rPr>
          <w:sz w:val="14"/>
        </w:rPr>
        <w:t xml:space="preserve">," </w:t>
      </w:r>
      <w:proofErr w:type="spellStart"/>
      <w:r w:rsidRPr="00F753BD">
        <w:rPr>
          <w:sz w:val="14"/>
        </w:rPr>
        <w:t>Pavan</w:t>
      </w:r>
      <w:proofErr w:type="spellEnd"/>
      <w:r w:rsidRPr="00F753BD">
        <w:rPr>
          <w:sz w:val="14"/>
        </w:rPr>
        <w:t xml:space="preserve"> </w:t>
      </w:r>
      <w:proofErr w:type="spellStart"/>
      <w:r w:rsidRPr="00E2397F">
        <w:rPr>
          <w:rStyle w:val="StyleUnderline"/>
        </w:rPr>
        <w:t>Sukhdev</w:t>
      </w:r>
      <w:proofErr w:type="spellEnd"/>
      <w:r w:rsidRPr="00E2397F">
        <w:rPr>
          <w:rStyle w:val="StyleUnderline"/>
        </w:rPr>
        <w:t>, head of the UN Environment Program's green economy initiative, told journalists</w:t>
      </w:r>
      <w:r w:rsidRPr="00F753BD">
        <w:rPr>
          <w:sz w:val="14"/>
        </w:rPr>
        <w:t xml:space="preserve"> in New York.</w:t>
      </w:r>
      <w:r w:rsidR="00F753BD" w:rsidRPr="00F753BD">
        <w:rPr>
          <w:sz w:val="14"/>
        </w:rPr>
        <w:t xml:space="preserve"> </w:t>
      </w:r>
      <w:r w:rsidRPr="00F753BD">
        <w:rPr>
          <w:sz w:val="14"/>
        </w:rPr>
        <w:t xml:space="preserve">A Green Economy report due later this year by UNEP and outside experts argues </w:t>
      </w:r>
      <w:r w:rsidRPr="00F753BD">
        <w:rPr>
          <w:rStyle w:val="Emphasis"/>
        </w:rPr>
        <w:t>this disaster can be avoided</w:t>
      </w:r>
      <w:r w:rsidRPr="00F753BD">
        <w:rPr>
          <w:sz w:val="14"/>
        </w:rPr>
        <w:t xml:space="preserve"> if subsidies to fishing fleets are slashed and fish are given protected zones -- ultimately resulting in a thriving industry.</w:t>
      </w:r>
      <w:r w:rsidR="00F753BD" w:rsidRPr="00F753BD">
        <w:rPr>
          <w:sz w:val="14"/>
        </w:rPr>
        <w:t xml:space="preserve"> </w:t>
      </w:r>
      <w:r w:rsidRPr="00E2397F">
        <w:rPr>
          <w:rStyle w:val="StyleUnderline"/>
        </w:rPr>
        <w:t>The report,</w:t>
      </w:r>
      <w:r w:rsidRPr="00F753BD">
        <w:rPr>
          <w:sz w:val="14"/>
        </w:rPr>
        <w:t xml:space="preserve"> which was opened to preview Monday, </w:t>
      </w:r>
      <w:r w:rsidRPr="00E2397F">
        <w:rPr>
          <w:rStyle w:val="StyleUnderline"/>
        </w:rPr>
        <w:t>also assesses how surging global demand in other key areas</w:t>
      </w:r>
      <w:r w:rsidRPr="00F753BD">
        <w:rPr>
          <w:sz w:val="14"/>
        </w:rPr>
        <w:t xml:space="preserve"> including energy and fresh water </w:t>
      </w:r>
      <w:r w:rsidRPr="00E2397F">
        <w:rPr>
          <w:rStyle w:val="StyleUnderline"/>
        </w:rPr>
        <w:t xml:space="preserve">can be met while </w:t>
      </w:r>
      <w:r w:rsidRPr="00F753BD">
        <w:rPr>
          <w:rStyle w:val="Emphasis"/>
        </w:rPr>
        <w:t>preventing ecological destruction</w:t>
      </w:r>
      <w:r w:rsidRPr="00E2397F">
        <w:rPr>
          <w:rStyle w:val="StyleUnderline"/>
        </w:rPr>
        <w:t xml:space="preserve"> around the planet.</w:t>
      </w:r>
      <w:r w:rsidR="00F753BD">
        <w:rPr>
          <w:rStyle w:val="StyleUnderline"/>
        </w:rPr>
        <w:t xml:space="preserve"> </w:t>
      </w:r>
      <w:r w:rsidRPr="00E2397F">
        <w:rPr>
          <w:rStyle w:val="StyleUnderline"/>
        </w:rPr>
        <w:t xml:space="preserve">UNEP director </w:t>
      </w:r>
      <w:proofErr w:type="spellStart"/>
      <w:r w:rsidRPr="00E2397F">
        <w:rPr>
          <w:rStyle w:val="StyleUnderline"/>
        </w:rPr>
        <w:t>Achim</w:t>
      </w:r>
      <w:proofErr w:type="spellEnd"/>
      <w:r w:rsidRPr="00E2397F">
        <w:rPr>
          <w:rStyle w:val="StyleUnderline"/>
        </w:rPr>
        <w:t xml:space="preserve"> Steiner said the world was "</w:t>
      </w:r>
      <w:r w:rsidRPr="00F753BD">
        <w:rPr>
          <w:rStyle w:val="Emphasis"/>
        </w:rPr>
        <w:t>drawing down to the very capital" on which it relies</w:t>
      </w:r>
      <w:r w:rsidRPr="00F753BD">
        <w:rPr>
          <w:sz w:val="14"/>
        </w:rPr>
        <w:t>.</w:t>
      </w:r>
      <w:r w:rsidR="00F753BD" w:rsidRPr="00F753BD">
        <w:rPr>
          <w:sz w:val="14"/>
        </w:rPr>
        <w:t xml:space="preserve"> </w:t>
      </w:r>
      <w:r w:rsidRPr="00F753BD">
        <w:rPr>
          <w:rStyle w:val="StyleUnderline"/>
        </w:rPr>
        <w:t xml:space="preserve">However, "our institutions, our governments are </w:t>
      </w:r>
      <w:r w:rsidRPr="00F753BD">
        <w:rPr>
          <w:rStyle w:val="Emphasis"/>
        </w:rPr>
        <w:t>perfectly capable of changing</w:t>
      </w:r>
      <w:r w:rsidRPr="00F753BD">
        <w:rPr>
          <w:rStyle w:val="StyleUnderline"/>
        </w:rPr>
        <w:t xml:space="preserve"> course, as we have seen with the extraordinary uptake of interest</w:t>
      </w:r>
      <w:r w:rsidRPr="00F753BD">
        <w:rPr>
          <w:sz w:val="14"/>
        </w:rPr>
        <w:t>. Around, I think it is almost 30 countries now have engaged with us directly, and there are many others revising the policies on the green economy," he said.</w:t>
      </w:r>
      <w:r w:rsidR="00F753BD" w:rsidRPr="00F753BD">
        <w:rPr>
          <w:sz w:val="14"/>
        </w:rPr>
        <w:t xml:space="preserve"> </w:t>
      </w:r>
      <w:r w:rsidRPr="00F753BD">
        <w:rPr>
          <w:sz w:val="14"/>
        </w:rPr>
        <w:t>Collapse of fish stocks is not only an environmental matter.</w:t>
      </w:r>
      <w:r w:rsidR="00F753BD" w:rsidRPr="00F753BD">
        <w:rPr>
          <w:sz w:val="14"/>
        </w:rPr>
        <w:t xml:space="preserve"> </w:t>
      </w:r>
      <w:r w:rsidRPr="00F753BD">
        <w:rPr>
          <w:sz w:val="14"/>
        </w:rPr>
        <w:t>One billion people, mostly from poorer countries, rely on fish as their main animal protein source, according to the UN.</w:t>
      </w:r>
      <w:r w:rsidR="00F753BD" w:rsidRPr="00F753BD">
        <w:rPr>
          <w:sz w:val="14"/>
        </w:rPr>
        <w:t xml:space="preserve"> </w:t>
      </w:r>
      <w:r w:rsidRPr="00F753BD">
        <w:rPr>
          <w:sz w:val="14"/>
        </w:rPr>
        <w:t xml:space="preserve">The Green Economy report estimates there are 35 million people fishing around the world on 20 </w:t>
      </w:r>
      <w:proofErr w:type="gramStart"/>
      <w:r w:rsidRPr="00F753BD">
        <w:rPr>
          <w:sz w:val="14"/>
        </w:rPr>
        <w:t>million</w:t>
      </w:r>
      <w:proofErr w:type="gramEnd"/>
      <w:r w:rsidRPr="00F753BD">
        <w:rPr>
          <w:sz w:val="14"/>
        </w:rPr>
        <w:t xml:space="preserve"> boats. About 170 million jobs depend directly or indirectly on the sector, bringing the total web of people financially linked to 520 million.</w:t>
      </w:r>
      <w:r w:rsidR="00F753BD" w:rsidRPr="00F753BD">
        <w:rPr>
          <w:sz w:val="14"/>
        </w:rPr>
        <w:t xml:space="preserve"> </w:t>
      </w:r>
      <w:r w:rsidRPr="00F753BD">
        <w:rPr>
          <w:rStyle w:val="StyleUnderline"/>
        </w:rPr>
        <w:t xml:space="preserve">According to the UN, </w:t>
      </w:r>
      <w:r w:rsidRPr="00F753BD">
        <w:rPr>
          <w:rStyle w:val="Emphasis"/>
        </w:rPr>
        <w:t>30 percent of fish stocks have already collapsed</w:t>
      </w:r>
      <w:r w:rsidRPr="00F753BD">
        <w:rPr>
          <w:rStyle w:val="StyleUnderline"/>
        </w:rPr>
        <w:t>, meaning they yield less than 10 percent of their former potential, while virtually all fisheries risk running out of commercially viable catches by 2050.</w:t>
      </w:r>
      <w:r w:rsidR="00F753BD">
        <w:rPr>
          <w:rStyle w:val="StyleUnderline"/>
        </w:rPr>
        <w:t xml:space="preserve"> </w:t>
      </w:r>
      <w:r w:rsidRPr="00F753BD">
        <w:rPr>
          <w:rStyle w:val="StyleUnderline"/>
        </w:rPr>
        <w:t xml:space="preserve">The </w:t>
      </w:r>
      <w:r w:rsidRPr="00F753BD">
        <w:rPr>
          <w:rStyle w:val="Emphasis"/>
        </w:rPr>
        <w:t>main scourge</w:t>
      </w:r>
      <w:r w:rsidRPr="00F753BD">
        <w:rPr>
          <w:sz w:val="14"/>
        </w:rPr>
        <w:t xml:space="preserve">, the UNEP report says, </w:t>
      </w:r>
      <w:r w:rsidRPr="00F753BD">
        <w:rPr>
          <w:rStyle w:val="StyleUnderline"/>
        </w:rPr>
        <w:t>are</w:t>
      </w:r>
      <w:r w:rsidRPr="00F753BD">
        <w:rPr>
          <w:sz w:val="14"/>
        </w:rPr>
        <w:t xml:space="preserve"> government subsidies encouraging </w:t>
      </w:r>
      <w:r w:rsidRPr="00F753BD">
        <w:rPr>
          <w:rStyle w:val="StyleUnderline"/>
        </w:rPr>
        <w:t xml:space="preserve">ever bigger fishing fleets chasing ever fewer fish -- with little attempt to </w:t>
      </w:r>
      <w:r w:rsidRPr="00F753BD">
        <w:rPr>
          <w:rStyle w:val="Emphasis"/>
        </w:rPr>
        <w:t>allow the fish populations to recover.</w:t>
      </w:r>
      <w:r w:rsidR="00F753BD" w:rsidRPr="00F753BD">
        <w:rPr>
          <w:sz w:val="14"/>
        </w:rPr>
        <w:t xml:space="preserve"> </w:t>
      </w:r>
      <w:r w:rsidRPr="00F753BD">
        <w:rPr>
          <w:rStyle w:val="StyleUnderline"/>
        </w:rPr>
        <w:t>Fishing fleet capacity is "50 to 60 percent" higher than it should be</w:t>
      </w:r>
      <w:r w:rsidRPr="00F753BD">
        <w:rPr>
          <w:sz w:val="14"/>
        </w:rPr>
        <w:t xml:space="preserve">, </w:t>
      </w:r>
      <w:proofErr w:type="spellStart"/>
      <w:r w:rsidRPr="00F753BD">
        <w:rPr>
          <w:sz w:val="14"/>
        </w:rPr>
        <w:t>Sukhdev</w:t>
      </w:r>
      <w:proofErr w:type="spellEnd"/>
      <w:r w:rsidRPr="00F753BD">
        <w:rPr>
          <w:sz w:val="14"/>
        </w:rPr>
        <w:t xml:space="preserve"> said.</w:t>
      </w:r>
      <w:r w:rsidR="00F753BD" w:rsidRPr="00F753BD">
        <w:rPr>
          <w:sz w:val="14"/>
        </w:rPr>
        <w:t xml:space="preserve"> </w:t>
      </w:r>
      <w:r w:rsidRPr="00F753BD">
        <w:rPr>
          <w:sz w:val="14"/>
        </w:rPr>
        <w:t>"</w:t>
      </w:r>
      <w:r w:rsidRPr="00F753BD">
        <w:rPr>
          <w:rStyle w:val="StyleUnderline"/>
        </w:rPr>
        <w:t xml:space="preserve">What is scarce here is fish," he said, </w:t>
      </w:r>
      <w:r w:rsidRPr="00F753BD">
        <w:rPr>
          <w:rStyle w:val="Emphasis"/>
        </w:rPr>
        <w:t>calling for an increase in the stock of fish</w:t>
      </w:r>
      <w:r w:rsidRPr="00F753BD">
        <w:rPr>
          <w:rStyle w:val="StyleUnderline"/>
        </w:rPr>
        <w:t>, not the stock of fishing capacity."</w:t>
      </w:r>
    </w:p>
    <w:p w:rsidR="00B91DF9" w:rsidRDefault="00B91DF9" w:rsidP="00B91DF9">
      <w:pPr>
        <w:pStyle w:val="Heading4"/>
      </w:pPr>
      <w:r>
        <w:t>Aquaculture key to reverse the trend towards overfishing</w:t>
      </w:r>
    </w:p>
    <w:p w:rsidR="00B91DF9" w:rsidRDefault="00B91DF9" w:rsidP="00B91DF9">
      <w:pPr>
        <w:rPr>
          <w:rStyle w:val="Style13ptBold"/>
        </w:rPr>
      </w:pPr>
      <w:r>
        <w:rPr>
          <w:rStyle w:val="Style13ptBold"/>
        </w:rPr>
        <w:t>FAO 14</w:t>
      </w:r>
    </w:p>
    <w:p w:rsidR="001B6F46" w:rsidRPr="001B6F46" w:rsidRDefault="00B91DF9" w:rsidP="00B91DF9">
      <w:pPr>
        <w:rPr>
          <w:rStyle w:val="Style13ptBold"/>
          <w:b w:val="0"/>
          <w:bCs w:val="0"/>
          <w:sz w:val="22"/>
        </w:rPr>
      </w:pPr>
      <w:r w:rsidRPr="001B6F46">
        <w:t>{</w:t>
      </w:r>
      <w:r w:rsidR="001B6F46" w:rsidRPr="001B6F46">
        <w:t>Food and Agricultural Organization of the United Nations, “Fisheries: Urgent Action Needed on Overfishing, Pollution and Climate Change,” 2014, http://www.fao.org/news/story/en/item/234106/icode/#THUR}</w:t>
      </w:r>
    </w:p>
    <w:p w:rsidR="00B91DF9" w:rsidRPr="00B91DF9" w:rsidRDefault="00B91DF9" w:rsidP="00B91DF9">
      <w:pPr>
        <w:rPr>
          <w:rStyle w:val="Style13ptBold"/>
        </w:rPr>
      </w:pPr>
    </w:p>
    <w:p w:rsidR="00B91DF9" w:rsidRPr="00E2397F" w:rsidRDefault="00B91DF9" w:rsidP="00B91DF9">
      <w:pPr>
        <w:rPr>
          <w:sz w:val="16"/>
        </w:rPr>
      </w:pPr>
      <w:r w:rsidRPr="00E2397F">
        <w:rPr>
          <w:sz w:val="16"/>
        </w:rPr>
        <w:t xml:space="preserve">FAO Director-General José </w:t>
      </w:r>
      <w:proofErr w:type="spellStart"/>
      <w:r w:rsidRPr="00E2397F">
        <w:rPr>
          <w:sz w:val="16"/>
        </w:rPr>
        <w:t>Graziano</w:t>
      </w:r>
      <w:proofErr w:type="spellEnd"/>
      <w:r w:rsidRPr="00E2397F">
        <w:rPr>
          <w:sz w:val="16"/>
        </w:rPr>
        <w:t xml:space="preserve"> </w:t>
      </w:r>
      <w:r w:rsidRPr="001B6F46">
        <w:rPr>
          <w:rStyle w:val="StyleUnderline"/>
        </w:rPr>
        <w:t xml:space="preserve">da Silva opened a meeting of the world's </w:t>
      </w:r>
      <w:r w:rsidRPr="00E2397F">
        <w:rPr>
          <w:rStyle w:val="Emphasis"/>
        </w:rPr>
        <w:t>only</w:t>
      </w:r>
      <w:r w:rsidRPr="001B6F46">
        <w:rPr>
          <w:rStyle w:val="StyleUnderline"/>
        </w:rPr>
        <w:t xml:space="preserve"> inter-governmental forum on fisheries and aquaculture issues, </w:t>
      </w:r>
      <w:r w:rsidRPr="00E2397F">
        <w:rPr>
          <w:rStyle w:val="Emphasis"/>
        </w:rPr>
        <w:t>calling for urgent action</w:t>
      </w:r>
      <w:r w:rsidRPr="001B6F46">
        <w:rPr>
          <w:rStyle w:val="StyleUnderline"/>
        </w:rPr>
        <w:t xml:space="preserve"> to address</w:t>
      </w:r>
      <w:r w:rsidRPr="00E2397F">
        <w:rPr>
          <w:sz w:val="16"/>
        </w:rPr>
        <w:t xml:space="preserve"> climate change and other </w:t>
      </w:r>
      <w:r w:rsidRPr="001B6F46">
        <w:rPr>
          <w:rStyle w:val="StyleUnderline"/>
        </w:rPr>
        <w:t>threats to sustainable fisheries and fish stocks</w:t>
      </w:r>
      <w:r w:rsidRPr="00E2397F">
        <w:rPr>
          <w:sz w:val="16"/>
        </w:rPr>
        <w:t>.</w:t>
      </w:r>
      <w:r w:rsidR="00E2397F" w:rsidRPr="00E2397F">
        <w:rPr>
          <w:sz w:val="16"/>
        </w:rPr>
        <w:t xml:space="preserve"> </w:t>
      </w:r>
      <w:r w:rsidRPr="00E2397F">
        <w:rPr>
          <w:sz w:val="16"/>
        </w:rPr>
        <w:t>FAO's Committee on Fisheries (COFI) opened its 9-13 June session to address a range of issues related to the long-term well-being of marine and inland fisheries and aquaculture and to discuss potential action by governments, regional fishery bodies, NGOs, fish workers and other actors in the international community.</w:t>
      </w:r>
      <w:r w:rsidR="00E2397F" w:rsidRPr="00E2397F">
        <w:rPr>
          <w:sz w:val="16"/>
        </w:rPr>
        <w:t xml:space="preserve"> </w:t>
      </w:r>
      <w:r w:rsidRPr="001B6F46">
        <w:rPr>
          <w:rStyle w:val="StyleUnderline"/>
        </w:rPr>
        <w:t xml:space="preserve">Saying that fisheries and </w:t>
      </w:r>
      <w:r w:rsidRPr="00E2397F">
        <w:rPr>
          <w:rStyle w:val="Emphasis"/>
          <w:sz w:val="28"/>
        </w:rPr>
        <w:t>aquaculture make a "central contribution to food security and nutrition</w:t>
      </w:r>
      <w:r w:rsidRPr="00E2397F">
        <w:rPr>
          <w:sz w:val="16"/>
        </w:rPr>
        <w:t xml:space="preserve">," </w:t>
      </w:r>
      <w:proofErr w:type="spellStart"/>
      <w:r w:rsidRPr="00E2397F">
        <w:rPr>
          <w:sz w:val="16"/>
        </w:rPr>
        <w:t>Graziano</w:t>
      </w:r>
      <w:proofErr w:type="spellEnd"/>
      <w:r w:rsidRPr="00E2397F">
        <w:rPr>
          <w:sz w:val="16"/>
        </w:rPr>
        <w:t xml:space="preserve"> da </w:t>
      </w:r>
      <w:r w:rsidRPr="001B6F46">
        <w:rPr>
          <w:rStyle w:val="StyleUnderline"/>
        </w:rPr>
        <w:t xml:space="preserve">Silva added that </w:t>
      </w:r>
      <w:r w:rsidRPr="001B6F46">
        <w:rPr>
          <w:rStyle w:val="StyleUnderline"/>
        </w:rPr>
        <w:lastRenderedPageBreak/>
        <w:t>sustainable development in the world</w:t>
      </w:r>
      <w:r w:rsidRPr="00E2397F">
        <w:rPr>
          <w:sz w:val="16"/>
        </w:rPr>
        <w:t xml:space="preserve">'s island and coastal states </w:t>
      </w:r>
      <w:r w:rsidRPr="001B6F46">
        <w:rPr>
          <w:rStyle w:val="StyleUnderline"/>
        </w:rPr>
        <w:t xml:space="preserve">was </w:t>
      </w:r>
      <w:r w:rsidRPr="00E2397F">
        <w:rPr>
          <w:rStyle w:val="Emphasis"/>
        </w:rPr>
        <w:t>especially dependen</w:t>
      </w:r>
      <w:r w:rsidRPr="001B6F46">
        <w:rPr>
          <w:rStyle w:val="StyleUnderline"/>
        </w:rPr>
        <w:t xml:space="preserve">t on </w:t>
      </w:r>
      <w:r w:rsidRPr="00E2397F">
        <w:rPr>
          <w:sz w:val="16"/>
        </w:rPr>
        <w:t xml:space="preserve">the "vitality of oceans and </w:t>
      </w:r>
      <w:r w:rsidRPr="001B6F46">
        <w:rPr>
          <w:rStyle w:val="StyleUnderline"/>
        </w:rPr>
        <w:t>fish stocks</w:t>
      </w:r>
      <w:r w:rsidRPr="00E2397F">
        <w:rPr>
          <w:sz w:val="16"/>
        </w:rPr>
        <w:t>."</w:t>
      </w:r>
      <w:r w:rsidR="00E2397F" w:rsidRPr="00E2397F">
        <w:rPr>
          <w:sz w:val="16"/>
        </w:rPr>
        <w:t xml:space="preserve"> </w:t>
      </w:r>
      <w:r w:rsidRPr="00E2397F">
        <w:rPr>
          <w:sz w:val="16"/>
        </w:rPr>
        <w:t>"</w:t>
      </w:r>
      <w:r w:rsidRPr="001B6F46">
        <w:rPr>
          <w:rStyle w:val="StyleUnderline"/>
        </w:rPr>
        <w:t>Overfishing</w:t>
      </w:r>
      <w:r w:rsidRPr="00E2397F">
        <w:rPr>
          <w:sz w:val="16"/>
        </w:rPr>
        <w:t xml:space="preserve">, pollution and climate change </w:t>
      </w:r>
      <w:r w:rsidRPr="001B6F46">
        <w:rPr>
          <w:rStyle w:val="StyleUnderline"/>
        </w:rPr>
        <w:t xml:space="preserve">are </w:t>
      </w:r>
      <w:r w:rsidRPr="00E2397F">
        <w:rPr>
          <w:rStyle w:val="Emphasis"/>
        </w:rPr>
        <w:t>putting this vitality at risk</w:t>
      </w:r>
      <w:r w:rsidRPr="001B6F46">
        <w:rPr>
          <w:rStyle w:val="StyleUnderline"/>
        </w:rPr>
        <w:t xml:space="preserve">. The impacts are </w:t>
      </w:r>
      <w:r w:rsidRPr="00E2397F">
        <w:rPr>
          <w:rStyle w:val="Emphasis"/>
        </w:rPr>
        <w:t>already evident.</w:t>
      </w:r>
      <w:r w:rsidRPr="001B6F46">
        <w:rPr>
          <w:rStyle w:val="StyleUnderline"/>
        </w:rPr>
        <w:t xml:space="preserve"> And the world's poor, in rural and coastal areas, are among the most affected</w:t>
      </w:r>
      <w:r w:rsidRPr="00E2397F">
        <w:rPr>
          <w:sz w:val="16"/>
        </w:rPr>
        <w:t xml:space="preserve">," said </w:t>
      </w:r>
      <w:proofErr w:type="spellStart"/>
      <w:r w:rsidRPr="00E2397F">
        <w:rPr>
          <w:sz w:val="16"/>
        </w:rPr>
        <w:t>Graziano</w:t>
      </w:r>
      <w:proofErr w:type="spellEnd"/>
      <w:r w:rsidRPr="00E2397F">
        <w:rPr>
          <w:sz w:val="16"/>
        </w:rPr>
        <w:t xml:space="preserve"> da Silva.</w:t>
      </w:r>
      <w:r w:rsidR="00E2397F" w:rsidRPr="00E2397F">
        <w:rPr>
          <w:sz w:val="16"/>
        </w:rPr>
        <w:t xml:space="preserve"> </w:t>
      </w:r>
      <w:r w:rsidRPr="00E2397F">
        <w:rPr>
          <w:sz w:val="16"/>
        </w:rPr>
        <w:t>"I want to stress the urgency of individual and collective action to address climate change, one of the most pressing challenges the world faces today," he said, adding that FAO was making it a priority in its work to improve sustainable development through its Blue Growth Initiative.</w:t>
      </w:r>
      <w:r w:rsidR="00E2397F" w:rsidRPr="00E2397F">
        <w:rPr>
          <w:sz w:val="16"/>
        </w:rPr>
        <w:t xml:space="preserve"> </w:t>
      </w:r>
      <w:r w:rsidRPr="00E2397F">
        <w:rPr>
          <w:rStyle w:val="StyleUnderline"/>
        </w:rPr>
        <w:t xml:space="preserve">The Director-General pointed out that fisheries and </w:t>
      </w:r>
      <w:r w:rsidRPr="00E2397F">
        <w:rPr>
          <w:rStyle w:val="Emphasis"/>
        </w:rPr>
        <w:t xml:space="preserve">aquaculture were the sources of 17 percent of the animal protein consumed in the world and up to 50 percent in some Small Island Developing States </w:t>
      </w:r>
      <w:r w:rsidRPr="00E2397F">
        <w:rPr>
          <w:sz w:val="16"/>
        </w:rPr>
        <w:t xml:space="preserve">(SIDS) and Asian countries. </w:t>
      </w:r>
      <w:r w:rsidRPr="00E2397F">
        <w:rPr>
          <w:rStyle w:val="StyleUnderline"/>
        </w:rPr>
        <w:t>They were also central to the livelihoods of some of the most vulnerable families</w:t>
      </w:r>
      <w:r w:rsidRPr="00E2397F">
        <w:rPr>
          <w:sz w:val="16"/>
        </w:rPr>
        <w:t xml:space="preserve"> in the world.</w:t>
      </w:r>
      <w:r w:rsidR="00E2397F" w:rsidRPr="00E2397F">
        <w:rPr>
          <w:sz w:val="16"/>
        </w:rPr>
        <w:t xml:space="preserve"> </w:t>
      </w:r>
      <w:r w:rsidRPr="00E2397F">
        <w:rPr>
          <w:sz w:val="16"/>
        </w:rPr>
        <w:t>"</w:t>
      </w:r>
      <w:r w:rsidRPr="00E2397F">
        <w:rPr>
          <w:rStyle w:val="StyleUnderline"/>
        </w:rPr>
        <w:t xml:space="preserve">The livelihoods of 12 percent of the world's population depend on this sector. In particular, small-scale fisheries are the source of employment for more than </w:t>
      </w:r>
      <w:r w:rsidRPr="00E2397F">
        <w:rPr>
          <w:rStyle w:val="Emphasis"/>
        </w:rPr>
        <w:t>90 percent</w:t>
      </w:r>
      <w:r w:rsidRPr="00E2397F">
        <w:rPr>
          <w:rStyle w:val="StyleUnderline"/>
        </w:rPr>
        <w:t xml:space="preserve"> of the world's capture fishers and fish workers,</w:t>
      </w:r>
      <w:r w:rsidRPr="00E2397F">
        <w:rPr>
          <w:sz w:val="16"/>
        </w:rPr>
        <w:t xml:space="preserve"> about half of whom are women," he said.</w:t>
      </w:r>
    </w:p>
    <w:p w:rsidR="00B91DF9" w:rsidRDefault="00B91DF9" w:rsidP="00B91DF9"/>
    <w:p w:rsidR="00B80387" w:rsidRPr="00B80387" w:rsidRDefault="00B80387" w:rsidP="00B80387">
      <w:pPr>
        <w:pStyle w:val="Heading4"/>
      </w:pPr>
      <w:r>
        <w:t>Overfishing crushes marine biodiversity – India is case-in-point</w:t>
      </w:r>
    </w:p>
    <w:p w:rsidR="0011186A" w:rsidRPr="008E3C78" w:rsidRDefault="0011186A" w:rsidP="0011186A">
      <w:r w:rsidRPr="008E3C78">
        <w:rPr>
          <w:b/>
          <w:sz w:val="26"/>
          <w:szCs w:val="26"/>
        </w:rPr>
        <w:t>Antony 4/17</w:t>
      </w:r>
      <w:r w:rsidRPr="008E3C78">
        <w:rPr>
          <w:b/>
        </w:rPr>
        <w:t xml:space="preserve"> </w:t>
      </w:r>
      <w:r w:rsidRPr="008E3C78">
        <w:t>professor of zoology at Christ University (“Overfishing Kills Marine Biodiversity” 4/17/14, http://www.deccanherald.com/content/400025/overfishing-kills-marine-biodiversity.html)</w:t>
      </w:r>
    </w:p>
    <w:p w:rsidR="0011186A" w:rsidRDefault="0011186A" w:rsidP="0011186A">
      <w:pPr>
        <w:pStyle w:val="Quals"/>
        <w:rPr>
          <w:rStyle w:val="StyleUnderline"/>
        </w:rPr>
      </w:pPr>
      <w:r w:rsidRPr="0011186A">
        <w:rPr>
          <w:rStyle w:val="StyleUnderline"/>
          <w:sz w:val="12"/>
          <w:u w:val="none"/>
        </w:rPr>
        <w:t xml:space="preserve">Like its rich terrestrial biodiversity, </w:t>
      </w:r>
      <w:r w:rsidRPr="008E3C78">
        <w:rPr>
          <w:rStyle w:val="StyleUnderline"/>
          <w:highlight w:val="cyan"/>
        </w:rPr>
        <w:t>India</w:t>
      </w:r>
      <w:r w:rsidRPr="008E3C78">
        <w:rPr>
          <w:rStyle w:val="StyleUnderline"/>
        </w:rPr>
        <w:t xml:space="preserve"> is </w:t>
      </w:r>
      <w:r w:rsidRPr="0011186A">
        <w:rPr>
          <w:sz w:val="12"/>
        </w:rPr>
        <w:t>equally</w:t>
      </w:r>
      <w:r w:rsidRPr="008E3C78">
        <w:rPr>
          <w:rStyle w:val="StyleUnderline"/>
        </w:rPr>
        <w:t xml:space="preserve"> </w:t>
      </w:r>
      <w:r w:rsidRPr="008E3C78">
        <w:rPr>
          <w:rStyle w:val="StyleUnderline"/>
          <w:highlight w:val="cyan"/>
        </w:rPr>
        <w:t>rich in marine biodiversity</w:t>
      </w:r>
      <w:r w:rsidRPr="0011186A">
        <w:rPr>
          <w:rStyle w:val="StyleUnderline"/>
          <w:sz w:val="12"/>
          <w:u w:val="none"/>
        </w:rPr>
        <w:t xml:space="preserve">. India’s coastline is more than 7,500km in length and extends to a total area of about 2, 81,600 </w:t>
      </w:r>
      <w:proofErr w:type="spellStart"/>
      <w:r w:rsidRPr="0011186A">
        <w:rPr>
          <w:rStyle w:val="StyleUnderline"/>
          <w:sz w:val="12"/>
          <w:u w:val="none"/>
        </w:rPr>
        <w:t>sq</w:t>
      </w:r>
      <w:proofErr w:type="spellEnd"/>
      <w:r w:rsidRPr="0011186A">
        <w:rPr>
          <w:rStyle w:val="StyleUnderline"/>
          <w:sz w:val="12"/>
          <w:u w:val="none"/>
        </w:rPr>
        <w:t xml:space="preserve"> km. It </w:t>
      </w:r>
      <w:proofErr w:type="spellStart"/>
      <w:r w:rsidRPr="0011186A">
        <w:rPr>
          <w:rStyle w:val="StyleUnderline"/>
          <w:sz w:val="12"/>
          <w:u w:val="none"/>
        </w:rPr>
        <w:t>harbours</w:t>
      </w:r>
      <w:proofErr w:type="spellEnd"/>
      <w:r w:rsidRPr="0011186A">
        <w:rPr>
          <w:rStyle w:val="StyleUnderline"/>
          <w:sz w:val="12"/>
          <w:u w:val="none"/>
        </w:rPr>
        <w:t xml:space="preserve"> unique habitats and a plethora of marine species. </w:t>
      </w:r>
      <w:r w:rsidRPr="008E3C78">
        <w:rPr>
          <w:rStyle w:val="StyleUnderline"/>
        </w:rPr>
        <w:t xml:space="preserve">Despite logistic constraints in explorations and collection of specimen; the </w:t>
      </w:r>
      <w:r w:rsidRPr="008E3C78">
        <w:rPr>
          <w:rStyle w:val="StyleUnderline"/>
          <w:highlight w:val="cyan"/>
        </w:rPr>
        <w:t>number of species known</w:t>
      </w:r>
      <w:r w:rsidRPr="008E3C78">
        <w:rPr>
          <w:rStyle w:val="StyleUnderline"/>
        </w:rPr>
        <w:t xml:space="preserve"> </w:t>
      </w:r>
      <w:r w:rsidRPr="008E3C78">
        <w:rPr>
          <w:rStyle w:val="StyleUnderline"/>
          <w:highlight w:val="cyan"/>
        </w:rPr>
        <w:t>from</w:t>
      </w:r>
      <w:r w:rsidRPr="008E3C78">
        <w:rPr>
          <w:rStyle w:val="StyleUnderline"/>
        </w:rPr>
        <w:t xml:space="preserve"> the </w:t>
      </w:r>
      <w:r w:rsidRPr="008E3C78">
        <w:rPr>
          <w:rStyle w:val="StyleUnderline"/>
          <w:highlight w:val="cyan"/>
        </w:rPr>
        <w:t xml:space="preserve">Indian coastline </w:t>
      </w:r>
      <w:r w:rsidRPr="008E3C78">
        <w:rPr>
          <w:rStyle w:val="StyleUnderline"/>
        </w:rPr>
        <w:t xml:space="preserve">is </w:t>
      </w:r>
      <w:r w:rsidRPr="008E3C78">
        <w:rPr>
          <w:rStyle w:val="StyleUnderline"/>
          <w:highlight w:val="cyan"/>
        </w:rPr>
        <w:t>more than 13,000</w:t>
      </w:r>
      <w:r w:rsidRPr="008E3C78">
        <w:rPr>
          <w:rStyle w:val="StyleUnderline"/>
        </w:rPr>
        <w:t xml:space="preserve">. The Indian coastal water </w:t>
      </w:r>
      <w:proofErr w:type="spellStart"/>
      <w:r w:rsidRPr="008E3C78">
        <w:rPr>
          <w:rStyle w:val="StyleUnderline"/>
        </w:rPr>
        <w:t>harbours</w:t>
      </w:r>
      <w:proofErr w:type="spellEnd"/>
      <w:r w:rsidRPr="008E3C78">
        <w:rPr>
          <w:rStyle w:val="StyleUnderline"/>
        </w:rPr>
        <w:t xml:space="preserve"> 451 species of sponges, more than 200 species of corals, more than 2900 species of crustacean, 3370 species of marine mollusks, more than 200 species of bryozoans, 765 species of echinoderm, 47 species of tunicates, more than 1300 marine fishes, 26 species of sea snakes, 5 species of sea turtles and 30 species of marine mammals including dugong, dolphins, whales, etc. In addition a wide variety of sea birds can be observed around the coast. But unfortunately, habitat and </w:t>
      </w:r>
      <w:r w:rsidRPr="008E3C78">
        <w:rPr>
          <w:rStyle w:val="StyleUnderline"/>
          <w:highlight w:val="cyan"/>
        </w:rPr>
        <w:t>biodiversity loss due to bottom trawling, overfishing, use of small sized mesh nets, juvenile fishery</w:t>
      </w:r>
      <w:r w:rsidRPr="008E3C78">
        <w:rPr>
          <w:rStyle w:val="StyleUnderline"/>
        </w:rPr>
        <w:t xml:space="preserve"> etc. are </w:t>
      </w:r>
      <w:r w:rsidRPr="008E3C78">
        <w:rPr>
          <w:rStyle w:val="StyleUnderline"/>
          <w:highlight w:val="cyan"/>
        </w:rPr>
        <w:t>wreaking havoc on marine biodiversity of India</w:t>
      </w:r>
      <w:r w:rsidRPr="008E3C78">
        <w:rPr>
          <w:rStyle w:val="StyleUnderline"/>
        </w:rPr>
        <w:t xml:space="preserve">. </w:t>
      </w:r>
      <w:r w:rsidRPr="0011186A">
        <w:rPr>
          <w:rStyle w:val="StyleUnderline"/>
          <w:sz w:val="12"/>
          <w:u w:val="none"/>
        </w:rPr>
        <w:t>About 72 per cent of total production of marine fish in India, lands at the West Coast</w:t>
      </w:r>
      <w:r w:rsidRPr="008E3C78">
        <w:rPr>
          <w:rStyle w:val="StyleUnderline"/>
        </w:rPr>
        <w:t>. Kerala is the biggest producer</w:t>
      </w:r>
      <w:r w:rsidRPr="0011186A">
        <w:rPr>
          <w:rStyle w:val="StyleUnderline"/>
          <w:sz w:val="12"/>
          <w:u w:val="none"/>
        </w:rPr>
        <w:t xml:space="preserve"> followed by Maharashtra, Karnataka, Gujarat, Goa, Daman and Diu. Kerala has a long coastal line of 590 km on the western side of the state hugging the Arabian Sea. The marine, brackish and freshwater fisheries are important for the state’s economy. For a biologist, the </w:t>
      </w:r>
      <w:proofErr w:type="spellStart"/>
      <w:r w:rsidRPr="0011186A">
        <w:rPr>
          <w:rStyle w:val="StyleUnderline"/>
          <w:sz w:val="12"/>
          <w:u w:val="none"/>
        </w:rPr>
        <w:t>Ramsar</w:t>
      </w:r>
      <w:proofErr w:type="spellEnd"/>
      <w:r w:rsidRPr="0011186A">
        <w:rPr>
          <w:rStyle w:val="StyleUnderline"/>
          <w:sz w:val="12"/>
          <w:u w:val="none"/>
        </w:rPr>
        <w:t xml:space="preserve"> convention wetlands, mangrove forests and marine biodiversity of Kerala serve as a natural laboratory. Massive turnover </w:t>
      </w:r>
      <w:proofErr w:type="gramStart"/>
      <w:r w:rsidRPr="008E3C78">
        <w:rPr>
          <w:rStyle w:val="StyleUnderline"/>
          <w:highlight w:val="cyan"/>
        </w:rPr>
        <w:t>The</w:t>
      </w:r>
      <w:proofErr w:type="gramEnd"/>
      <w:r w:rsidRPr="0011186A">
        <w:rPr>
          <w:rStyle w:val="StyleUnderline"/>
          <w:sz w:val="12"/>
          <w:u w:val="none"/>
        </w:rPr>
        <w:t xml:space="preserve"> domestic turnover </w:t>
      </w:r>
      <w:r w:rsidRPr="0011186A">
        <w:rPr>
          <w:sz w:val="12"/>
        </w:rPr>
        <w:t>in</w:t>
      </w:r>
      <w:r w:rsidRPr="008E3C78">
        <w:rPr>
          <w:rStyle w:val="StyleUnderline"/>
        </w:rPr>
        <w:t xml:space="preserve"> </w:t>
      </w:r>
      <w:r w:rsidRPr="008E3C78">
        <w:rPr>
          <w:rStyle w:val="StyleUnderline"/>
          <w:highlight w:val="cyan"/>
        </w:rPr>
        <w:t>fishery sector</w:t>
      </w:r>
      <w:r w:rsidRPr="0011186A">
        <w:rPr>
          <w:rStyle w:val="StyleUnderline"/>
          <w:sz w:val="12"/>
          <w:u w:val="none"/>
        </w:rPr>
        <w:t xml:space="preserve"> is about </w:t>
      </w:r>
      <w:proofErr w:type="spellStart"/>
      <w:r w:rsidRPr="0011186A">
        <w:rPr>
          <w:rStyle w:val="StyleUnderline"/>
          <w:sz w:val="12"/>
          <w:u w:val="none"/>
        </w:rPr>
        <w:t>Rs</w:t>
      </w:r>
      <w:proofErr w:type="spellEnd"/>
      <w:r w:rsidRPr="0011186A">
        <w:rPr>
          <w:rStyle w:val="StyleUnderline"/>
          <w:sz w:val="12"/>
          <w:u w:val="none"/>
        </w:rPr>
        <w:t xml:space="preserve"> 6,000 crore </w:t>
      </w:r>
      <w:r w:rsidRPr="008E3C78">
        <w:rPr>
          <w:rStyle w:val="StyleUnderline"/>
        </w:rPr>
        <w:t xml:space="preserve">and </w:t>
      </w:r>
      <w:r w:rsidRPr="008E3C78">
        <w:rPr>
          <w:rStyle w:val="StyleUnderline"/>
          <w:highlight w:val="cyan"/>
        </w:rPr>
        <w:t>provides livelihood for 1.7 million people in Kerala</w:t>
      </w:r>
      <w:r w:rsidRPr="0011186A">
        <w:rPr>
          <w:rStyle w:val="StyleUnderline"/>
          <w:sz w:val="12"/>
          <w:u w:val="none"/>
        </w:rPr>
        <w:t xml:space="preserve">. Foreign exchange turnover of the state through </w:t>
      </w:r>
      <w:r w:rsidRPr="008E3C78">
        <w:rPr>
          <w:rStyle w:val="StyleUnderline"/>
        </w:rPr>
        <w:t xml:space="preserve">the export of marine product </w:t>
      </w:r>
      <w:r w:rsidRPr="008E3C78">
        <w:rPr>
          <w:rStyle w:val="StyleUnderline"/>
          <w:highlight w:val="cyan"/>
        </w:rPr>
        <w:t xml:space="preserve">accounts for more than 20 per cent of </w:t>
      </w:r>
      <w:r w:rsidRPr="008E3C78">
        <w:rPr>
          <w:rStyle w:val="StyleUnderline"/>
        </w:rPr>
        <w:t xml:space="preserve">the </w:t>
      </w:r>
      <w:r w:rsidRPr="008E3C78">
        <w:rPr>
          <w:rStyle w:val="StyleUnderline"/>
          <w:highlight w:val="cyan"/>
        </w:rPr>
        <w:t>total marine export earnings of the country</w:t>
      </w:r>
      <w:r w:rsidRPr="008E3C78">
        <w:rPr>
          <w:rStyle w:val="StyleUnderline"/>
        </w:rPr>
        <w:t>.</w:t>
      </w:r>
      <w:r w:rsidRPr="0011186A">
        <w:rPr>
          <w:rStyle w:val="StyleUnderline"/>
          <w:sz w:val="12"/>
          <w:u w:val="none"/>
        </w:rPr>
        <w:t xml:space="preserve"> At the same time crores of </w:t>
      </w:r>
      <w:r w:rsidRPr="008E3C78">
        <w:rPr>
          <w:rStyle w:val="StyleUnderline"/>
          <w:highlight w:val="cyan"/>
        </w:rPr>
        <w:t>rupees are lost</w:t>
      </w:r>
      <w:r w:rsidRPr="008E3C78">
        <w:rPr>
          <w:rStyle w:val="StyleUnderline"/>
        </w:rPr>
        <w:t xml:space="preserve"> </w:t>
      </w:r>
      <w:r w:rsidRPr="008E3C78">
        <w:rPr>
          <w:rStyle w:val="StyleUnderline"/>
          <w:highlight w:val="cyan"/>
        </w:rPr>
        <w:t>due to large</w:t>
      </w:r>
      <w:r w:rsidRPr="008E3C78">
        <w:rPr>
          <w:rStyle w:val="StyleUnderline"/>
        </w:rPr>
        <w:t xml:space="preserve"> </w:t>
      </w:r>
      <w:r w:rsidRPr="008E3C78">
        <w:rPr>
          <w:rStyle w:val="StyleUnderline"/>
          <w:highlight w:val="cyan"/>
        </w:rPr>
        <w:t>scale fish massacre</w:t>
      </w:r>
      <w:r w:rsidRPr="008E3C78">
        <w:rPr>
          <w:rStyle w:val="StyleUnderline"/>
        </w:rPr>
        <w:t xml:space="preserve"> in the Arabian Sea</w:t>
      </w:r>
      <w:r w:rsidRPr="0011186A">
        <w:rPr>
          <w:rStyle w:val="StyleUnderline"/>
          <w:sz w:val="12"/>
          <w:u w:val="none"/>
        </w:rPr>
        <w:t xml:space="preserve">. More than 100s of tons of small fishes are drained daily from the sea using small mesh nests and sent to the factories in Mangalore. There it is dried and powdered to make organic manure and fish feed. Fishmeal from Mangalore reaches Japan via Colombo in 20 to 25 days. A large net called trawl is towed along the sea bottom by one or more boats, called trawlers or draggers. </w:t>
      </w:r>
      <w:r w:rsidRPr="008E3C78">
        <w:rPr>
          <w:rStyle w:val="StyleUnderline"/>
          <w:highlight w:val="cyan"/>
        </w:rPr>
        <w:t>Bottom trawling</w:t>
      </w:r>
      <w:r w:rsidRPr="0011186A">
        <w:rPr>
          <w:rStyle w:val="StyleUnderline"/>
          <w:sz w:val="12"/>
          <w:u w:val="none"/>
        </w:rPr>
        <w:t xml:space="preserve"> results in a lot of by-catch and can </w:t>
      </w:r>
      <w:r w:rsidRPr="008E3C78">
        <w:rPr>
          <w:rStyle w:val="StyleUnderline"/>
        </w:rPr>
        <w:t xml:space="preserve">damage the sea floor. A single pass along the seafloor can </w:t>
      </w:r>
      <w:r w:rsidRPr="008E3C78">
        <w:rPr>
          <w:rStyle w:val="StyleUnderline"/>
          <w:highlight w:val="cyan"/>
        </w:rPr>
        <w:t>remove 5 per cent to 25 per cent of the seabed life</w:t>
      </w:r>
      <w:r w:rsidRPr="0011186A">
        <w:rPr>
          <w:rStyle w:val="StyleUnderline"/>
          <w:sz w:val="12"/>
          <w:u w:val="none"/>
        </w:rPr>
        <w:t xml:space="preserve">. From the </w:t>
      </w:r>
      <w:proofErr w:type="spellStart"/>
      <w:r w:rsidRPr="0011186A">
        <w:rPr>
          <w:rStyle w:val="StyleUnderline"/>
          <w:sz w:val="12"/>
          <w:u w:val="none"/>
        </w:rPr>
        <w:t>Munambum</w:t>
      </w:r>
      <w:proofErr w:type="spellEnd"/>
      <w:r w:rsidRPr="0011186A">
        <w:rPr>
          <w:rStyle w:val="StyleUnderline"/>
          <w:sz w:val="12"/>
          <w:u w:val="none"/>
        </w:rPr>
        <w:t xml:space="preserve"> </w:t>
      </w:r>
      <w:proofErr w:type="spellStart"/>
      <w:r w:rsidRPr="0011186A">
        <w:rPr>
          <w:rStyle w:val="StyleUnderline"/>
          <w:sz w:val="12"/>
          <w:u w:val="none"/>
        </w:rPr>
        <w:t>harbour</w:t>
      </w:r>
      <w:proofErr w:type="spellEnd"/>
      <w:r w:rsidRPr="0011186A">
        <w:rPr>
          <w:rStyle w:val="StyleUnderline"/>
          <w:sz w:val="12"/>
          <w:u w:val="none"/>
        </w:rPr>
        <w:t xml:space="preserve"> of </w:t>
      </w:r>
      <w:proofErr w:type="spellStart"/>
      <w:r w:rsidRPr="0011186A">
        <w:rPr>
          <w:rStyle w:val="StyleUnderline"/>
          <w:sz w:val="12"/>
          <w:u w:val="none"/>
        </w:rPr>
        <w:t>kerala</w:t>
      </w:r>
      <w:proofErr w:type="spellEnd"/>
      <w:r w:rsidRPr="0011186A">
        <w:rPr>
          <w:rStyle w:val="StyleUnderline"/>
          <w:sz w:val="12"/>
          <w:u w:val="none"/>
        </w:rPr>
        <w:t xml:space="preserve"> itself more than 40 </w:t>
      </w:r>
      <w:proofErr w:type="spellStart"/>
      <w:r w:rsidRPr="0011186A">
        <w:rPr>
          <w:rStyle w:val="StyleUnderline"/>
          <w:sz w:val="12"/>
          <w:u w:val="none"/>
        </w:rPr>
        <w:t>tones of</w:t>
      </w:r>
      <w:proofErr w:type="spellEnd"/>
      <w:r w:rsidRPr="0011186A">
        <w:rPr>
          <w:rStyle w:val="StyleUnderline"/>
          <w:sz w:val="12"/>
          <w:u w:val="none"/>
        </w:rPr>
        <w:t xml:space="preserve"> small fishes are harvested like this. </w:t>
      </w:r>
      <w:r w:rsidRPr="008E3C78">
        <w:rPr>
          <w:rStyle w:val="StyleUnderline"/>
        </w:rPr>
        <w:t xml:space="preserve">This will make the sea barren and </w:t>
      </w:r>
      <w:r w:rsidRPr="008E3C78">
        <w:rPr>
          <w:rStyle w:val="StyleUnderline"/>
          <w:highlight w:val="cyan"/>
        </w:rPr>
        <w:t>lead to severe shortage of fishes</w:t>
      </w:r>
      <w:r w:rsidRPr="0011186A">
        <w:rPr>
          <w:rStyle w:val="StyleUnderline"/>
          <w:sz w:val="12"/>
          <w:u w:val="none"/>
        </w:rPr>
        <w:t xml:space="preserve">. The fingerlings of leather jacket fishes are mostly captured. Besides crabs, prawns, lobsters and squids; the young ones of Sardine, Mackerel, Threadfin Bream, and Milk Fish etc. too get entangled in the small mesh nests. Along with this so many other inedible biota too are captured. </w:t>
      </w:r>
      <w:r w:rsidRPr="008E3C78">
        <w:rPr>
          <w:rStyle w:val="StyleUnderline"/>
        </w:rPr>
        <w:t xml:space="preserve">This in turn completely </w:t>
      </w:r>
      <w:r w:rsidRPr="008E3C78">
        <w:rPr>
          <w:rStyle w:val="StyleUnderline"/>
          <w:highlight w:val="cyan"/>
        </w:rPr>
        <w:t>smashes</w:t>
      </w:r>
      <w:r w:rsidRPr="008E3C78">
        <w:rPr>
          <w:rStyle w:val="StyleUnderline"/>
        </w:rPr>
        <w:t xml:space="preserve"> up </w:t>
      </w:r>
      <w:r w:rsidRPr="008E3C78">
        <w:rPr>
          <w:rStyle w:val="StyleUnderline"/>
          <w:highlight w:val="cyan"/>
        </w:rPr>
        <w:t>the</w:t>
      </w:r>
      <w:r w:rsidRPr="008E3C78">
        <w:rPr>
          <w:rStyle w:val="StyleUnderline"/>
        </w:rPr>
        <w:t xml:space="preserve"> marine </w:t>
      </w:r>
      <w:r w:rsidRPr="008E3C78">
        <w:rPr>
          <w:rStyle w:val="StyleUnderline"/>
          <w:highlight w:val="cyan"/>
        </w:rPr>
        <w:t>ecosystem</w:t>
      </w:r>
      <w:r w:rsidRPr="0011186A">
        <w:rPr>
          <w:rStyle w:val="StyleUnderline"/>
          <w:sz w:val="12"/>
          <w:u w:val="none"/>
        </w:rPr>
        <w:t xml:space="preserve">. These small fishes are sold just for Rs10 per kilogram. There is large scale removal of fingerlings from </w:t>
      </w:r>
      <w:proofErr w:type="spellStart"/>
      <w:r w:rsidRPr="0011186A">
        <w:rPr>
          <w:rStyle w:val="StyleUnderline"/>
          <w:sz w:val="12"/>
          <w:u w:val="none"/>
        </w:rPr>
        <w:t>Beypore</w:t>
      </w:r>
      <w:proofErr w:type="spellEnd"/>
      <w:r w:rsidRPr="0011186A">
        <w:rPr>
          <w:rStyle w:val="StyleUnderline"/>
          <w:sz w:val="12"/>
          <w:u w:val="none"/>
        </w:rPr>
        <w:t xml:space="preserve">, </w:t>
      </w:r>
      <w:proofErr w:type="spellStart"/>
      <w:r w:rsidRPr="0011186A">
        <w:rPr>
          <w:rStyle w:val="StyleUnderline"/>
          <w:sz w:val="12"/>
          <w:u w:val="none"/>
        </w:rPr>
        <w:t>Neendakara</w:t>
      </w:r>
      <w:proofErr w:type="spellEnd"/>
      <w:r w:rsidRPr="0011186A">
        <w:rPr>
          <w:rStyle w:val="StyleUnderline"/>
          <w:sz w:val="12"/>
          <w:u w:val="none"/>
        </w:rPr>
        <w:t xml:space="preserve">, and </w:t>
      </w:r>
      <w:proofErr w:type="spellStart"/>
      <w:r w:rsidRPr="0011186A">
        <w:rPr>
          <w:rStyle w:val="StyleUnderline"/>
          <w:sz w:val="12"/>
          <w:u w:val="none"/>
        </w:rPr>
        <w:t>Shakthikulangara</w:t>
      </w:r>
      <w:proofErr w:type="spellEnd"/>
      <w:r w:rsidRPr="0011186A">
        <w:rPr>
          <w:rStyle w:val="StyleUnderline"/>
          <w:sz w:val="12"/>
          <w:u w:val="none"/>
        </w:rPr>
        <w:t xml:space="preserve"> </w:t>
      </w:r>
      <w:proofErr w:type="spellStart"/>
      <w:r w:rsidRPr="0011186A">
        <w:rPr>
          <w:rStyle w:val="StyleUnderline"/>
          <w:sz w:val="12"/>
          <w:u w:val="none"/>
        </w:rPr>
        <w:t>harbours</w:t>
      </w:r>
      <w:proofErr w:type="spellEnd"/>
      <w:r w:rsidRPr="0011186A">
        <w:rPr>
          <w:rStyle w:val="StyleUnderline"/>
          <w:sz w:val="12"/>
          <w:u w:val="none"/>
        </w:rPr>
        <w:t xml:space="preserve">. The leather jacket which grows up to 2.5 kg has a market value of </w:t>
      </w:r>
      <w:proofErr w:type="spellStart"/>
      <w:r w:rsidRPr="0011186A">
        <w:rPr>
          <w:rStyle w:val="StyleUnderline"/>
          <w:sz w:val="12"/>
          <w:u w:val="none"/>
        </w:rPr>
        <w:t>Rs</w:t>
      </w:r>
      <w:proofErr w:type="spellEnd"/>
      <w:r w:rsidRPr="0011186A">
        <w:rPr>
          <w:rStyle w:val="StyleUnderline"/>
          <w:sz w:val="12"/>
          <w:u w:val="none"/>
        </w:rPr>
        <w:t xml:space="preserve"> 150 per kg. It has good demand abroad and has an export value of 6 dollars. Thousands of tons of leather jackets below 25 gm weight are drained from the sea in the past one month in these areas. Fishes which can grow hundred fold weights and yield good foreign money is being crushed and made manure and fish feed. Fishermen who go in big trawlers exhaust small fishes using odd nets. They catch it as an extra source of income. Traditional fishermen leave small fishes back into the sea. Perverse subsidies in fishing industries are incentives to fishermen to overfish. Various aspects of coastal ecosystems- the environmental process, functioning, flow of marine resources and various conflicts are to be mulled over before drawing a strategy of marine diversity conservation. Proper legislative measures, socio-economic analysis and </w:t>
      </w:r>
      <w:r w:rsidRPr="008E3C78">
        <w:rPr>
          <w:rStyle w:val="StyleUnderline"/>
          <w:highlight w:val="cyan"/>
        </w:rPr>
        <w:t>integrated management practices of marine</w:t>
      </w:r>
      <w:r w:rsidRPr="008E3C78">
        <w:rPr>
          <w:rStyle w:val="StyleUnderline"/>
        </w:rPr>
        <w:t xml:space="preserve"> and surrounding terrestrial </w:t>
      </w:r>
      <w:r w:rsidRPr="008E3C78">
        <w:rPr>
          <w:rStyle w:val="StyleUnderline"/>
          <w:highlight w:val="cyan"/>
        </w:rPr>
        <w:t>areas</w:t>
      </w:r>
      <w:r w:rsidRPr="008E3C78">
        <w:rPr>
          <w:rStyle w:val="StyleUnderline"/>
        </w:rPr>
        <w:t xml:space="preserve"> are </w:t>
      </w:r>
      <w:r w:rsidRPr="008E3C78">
        <w:rPr>
          <w:rStyle w:val="StyleUnderline"/>
          <w:highlight w:val="cyan"/>
        </w:rPr>
        <w:t>required to develop a sound marine biodiversity conservation strategy.</w:t>
      </w:r>
    </w:p>
    <w:p w:rsidR="0011186A" w:rsidRPr="008E3C78" w:rsidRDefault="0011186A" w:rsidP="0011186A">
      <w:pPr>
        <w:pStyle w:val="Heading4"/>
      </w:pPr>
      <w:r>
        <w:lastRenderedPageBreak/>
        <w:t>That biodiversity loss causes</w:t>
      </w:r>
      <w:r w:rsidRPr="008E3C78">
        <w:t xml:space="preserve"> mass extinction </w:t>
      </w:r>
    </w:p>
    <w:p w:rsidR="0011186A" w:rsidRPr="008E3C78" w:rsidRDefault="0011186A" w:rsidP="0011186A">
      <w:pPr>
        <w:pStyle w:val="Quals"/>
        <w:rPr>
          <w:rStyle w:val="Style13ptBold"/>
        </w:rPr>
      </w:pPr>
      <w:proofErr w:type="spellStart"/>
      <w:r w:rsidRPr="008E3C78">
        <w:rPr>
          <w:rStyle w:val="Style13ptBold"/>
        </w:rPr>
        <w:t>Borenstein</w:t>
      </w:r>
      <w:proofErr w:type="spellEnd"/>
      <w:r w:rsidRPr="008E3C78">
        <w:rPr>
          <w:rStyle w:val="Style13ptBold"/>
        </w:rPr>
        <w:t xml:space="preserve"> 11 </w:t>
      </w:r>
      <w:r w:rsidRPr="008E3C78">
        <w:t>AP science writer and professor at NYU (“‘Pretty bleak situation’: Mass extinctions in oceans predicted” 6/21/11, http://www.thestar.com/business/tech_news/2011/06/21/pretty_bleak_situation_mass_extinctions_in_oceans_predicted.html)</w:t>
      </w:r>
    </w:p>
    <w:p w:rsidR="0011186A" w:rsidRPr="008E3C78" w:rsidRDefault="0011186A" w:rsidP="0011186A">
      <w:pPr>
        <w:rPr>
          <w:rStyle w:val="StyleUnderline"/>
        </w:rPr>
      </w:pPr>
      <w:r w:rsidRPr="008E3C78">
        <w:rPr>
          <w:rStyle w:val="StyleUnderline"/>
        </w:rPr>
        <w:t xml:space="preserve">The </w:t>
      </w:r>
      <w:r w:rsidRPr="008E3C78">
        <w:rPr>
          <w:rStyle w:val="StyleUnderline"/>
          <w:highlight w:val="cyan"/>
        </w:rPr>
        <w:t xml:space="preserve">health of </w:t>
      </w:r>
      <w:r w:rsidRPr="008E3C78">
        <w:rPr>
          <w:rStyle w:val="StyleUnderline"/>
        </w:rPr>
        <w:t xml:space="preserve">the world’s </w:t>
      </w:r>
      <w:r w:rsidRPr="008E3C78">
        <w:rPr>
          <w:rStyle w:val="StyleUnderline"/>
          <w:highlight w:val="cyan"/>
        </w:rPr>
        <w:t>oceans</w:t>
      </w:r>
      <w:r w:rsidRPr="008E3C78">
        <w:rPr>
          <w:rStyle w:val="StyleUnderline"/>
        </w:rPr>
        <w:t xml:space="preserve"> is </w:t>
      </w:r>
      <w:r w:rsidRPr="008E3C78">
        <w:rPr>
          <w:rStyle w:val="StyleUnderline"/>
          <w:highlight w:val="cyan"/>
        </w:rPr>
        <w:t>declining much faster than originally thoug</w:t>
      </w:r>
      <w:r w:rsidRPr="008E3C78">
        <w:rPr>
          <w:sz w:val="16"/>
          <w:highlight w:val="cyan"/>
        </w:rPr>
        <w:t>ht</w:t>
      </w:r>
      <w:r w:rsidRPr="008E3C78">
        <w:rPr>
          <w:sz w:val="16"/>
        </w:rPr>
        <w:t xml:space="preserve"> — under siege from pollution, overfishing and other man-made problems all at once — scientists say in a new report. The mix of interacting </w:t>
      </w:r>
      <w:r w:rsidRPr="008E3C78">
        <w:rPr>
          <w:sz w:val="16"/>
          <w:highlight w:val="cyan"/>
        </w:rPr>
        <w:t>i</w:t>
      </w:r>
      <w:r w:rsidRPr="008E3C78">
        <w:rPr>
          <w:rStyle w:val="StyleUnderline"/>
          <w:highlight w:val="cyan"/>
        </w:rPr>
        <w:t>ngredients</w:t>
      </w:r>
      <w:r w:rsidRPr="008E3C78">
        <w:rPr>
          <w:sz w:val="16"/>
        </w:rPr>
        <w:t xml:space="preserve"> is </w:t>
      </w:r>
      <w:r w:rsidRPr="008E3C78">
        <w:rPr>
          <w:rStyle w:val="StyleUnderline"/>
          <w:highlight w:val="cyan"/>
        </w:rPr>
        <w:t xml:space="preserve">in place for </w:t>
      </w:r>
      <w:r w:rsidRPr="008E3C78">
        <w:rPr>
          <w:rStyle w:val="StyleUnderline"/>
        </w:rPr>
        <w:t xml:space="preserve">a </w:t>
      </w:r>
      <w:r w:rsidRPr="008E3C78">
        <w:rPr>
          <w:rStyle w:val="StyleUnderline"/>
          <w:highlight w:val="cyan"/>
        </w:rPr>
        <w:t>mass extinction</w:t>
      </w:r>
      <w:r w:rsidRPr="008E3C78">
        <w:rPr>
          <w:rStyle w:val="StyleUnderline"/>
        </w:rPr>
        <w:t xml:space="preserve"> in the world’s oceans</w:t>
      </w:r>
      <w:r w:rsidRPr="008E3C78">
        <w:rPr>
          <w:sz w:val="16"/>
        </w:rPr>
        <w:t xml:space="preserve">, said a report by a top panel of scientists that will be presented to the United Nations on Tuesday. The report says the troubles from global warming and other factors are worse when they combine with each other. </w:t>
      </w:r>
      <w:r w:rsidRPr="008E3C78">
        <w:rPr>
          <w:rStyle w:val="StyleUnderline"/>
        </w:rPr>
        <w:t>Factors include</w:t>
      </w:r>
      <w:r w:rsidRPr="008E3C78">
        <w:rPr>
          <w:sz w:val="16"/>
        </w:rPr>
        <w:t xml:space="preserve"> dead zones from farm runoff, an increase in acidity from too much carbon dioxide, habitat destruction and melting sea ice, along with </w:t>
      </w:r>
      <w:r w:rsidRPr="008E3C78">
        <w:rPr>
          <w:rStyle w:val="StyleUnderline"/>
        </w:rPr>
        <w:t>overfishing</w:t>
      </w:r>
      <w:r w:rsidRPr="008E3C78">
        <w:rPr>
          <w:sz w:val="16"/>
        </w:rPr>
        <w:t xml:space="preserve">. “Things seem to be going wrong on several different levels,” said Carl </w:t>
      </w:r>
      <w:proofErr w:type="spellStart"/>
      <w:r w:rsidRPr="008E3C78">
        <w:rPr>
          <w:sz w:val="16"/>
        </w:rPr>
        <w:t>Lundin</w:t>
      </w:r>
      <w:proofErr w:type="spellEnd"/>
      <w:r w:rsidRPr="008E3C78">
        <w:rPr>
          <w:sz w:val="16"/>
        </w:rPr>
        <w:t>, director of global marine programs at the International Union for Conservation of Nature, which helped produce the report with the International Program on the State of the Ocean. The conclusions follow an international meeting this spring in England to discuss the fate of the world’s oceans</w:t>
      </w:r>
      <w:r w:rsidRPr="008E3C78">
        <w:rPr>
          <w:rStyle w:val="StyleUnderline"/>
        </w:rPr>
        <w:t xml:space="preserve">. Some of the </w:t>
      </w:r>
      <w:r w:rsidRPr="008E3C78">
        <w:rPr>
          <w:rStyle w:val="StyleUnderline"/>
          <w:highlight w:val="cyan"/>
        </w:rPr>
        <w:t>changes affecting</w:t>
      </w:r>
      <w:r w:rsidRPr="008E3C78">
        <w:rPr>
          <w:rStyle w:val="StyleUnderline"/>
        </w:rPr>
        <w:t xml:space="preserve"> the world’s </w:t>
      </w:r>
      <w:r w:rsidRPr="008E3C78">
        <w:rPr>
          <w:rStyle w:val="StyleUnderline"/>
          <w:highlight w:val="cyan"/>
        </w:rPr>
        <w:t>seas</w:t>
      </w:r>
      <w:r w:rsidRPr="008E3C78">
        <w:rPr>
          <w:rStyle w:val="StyleUnderline"/>
        </w:rPr>
        <w:t xml:space="preserve"> — all of which have been warned about individually in the past — are </w:t>
      </w:r>
      <w:r w:rsidRPr="008E3C78">
        <w:rPr>
          <w:rStyle w:val="StyleUnderline"/>
          <w:highlight w:val="cyan"/>
        </w:rPr>
        <w:t>happening faster than the worst case scenarios</w:t>
      </w:r>
      <w:r w:rsidRPr="008E3C78">
        <w:rPr>
          <w:rStyle w:val="StyleUnderline"/>
        </w:rPr>
        <w:t xml:space="preserve"> that were predicted just a few years ago, the report said. “It was a more dire report than any of us thought because we look at our own little issues,” </w:t>
      </w:r>
      <w:proofErr w:type="spellStart"/>
      <w:r w:rsidRPr="008E3C78">
        <w:rPr>
          <w:rStyle w:val="StyleUnderline"/>
        </w:rPr>
        <w:t>Lundin</w:t>
      </w:r>
      <w:proofErr w:type="spellEnd"/>
      <w:r w:rsidRPr="008E3C78">
        <w:rPr>
          <w:rStyle w:val="StyleUnderline"/>
        </w:rPr>
        <w:t xml:space="preserve"> said in an interview. “When you put them all together, it’s a </w:t>
      </w:r>
      <w:r w:rsidRPr="008E3C78">
        <w:rPr>
          <w:rStyle w:val="StyleUnderline"/>
          <w:highlight w:val="cyan"/>
        </w:rPr>
        <w:t>pretty bleak situation</w:t>
      </w:r>
      <w:r w:rsidRPr="008E3C78">
        <w:rPr>
          <w:rStyle w:val="StyleUnderline"/>
        </w:rPr>
        <w:t>.</w:t>
      </w:r>
      <w:r w:rsidRPr="008E3C78">
        <w:rPr>
          <w:sz w:val="16"/>
        </w:rPr>
        <w:t xml:space="preserve">” The combination of problems suggests there’s a brewing worldwide die-off of species that would rival past mass extinctions, scientists said in the document. Coral deaths alone would be considered a mass extinction, according to study chief author Alex Rogers of the University of Oxford. A single bleaching event in 1998 killed one-sixth of the world’s tropical coral reefs. </w:t>
      </w:r>
      <w:proofErr w:type="spellStart"/>
      <w:r w:rsidRPr="008E3C78">
        <w:rPr>
          <w:sz w:val="16"/>
        </w:rPr>
        <w:t>Lundin</w:t>
      </w:r>
      <w:proofErr w:type="spellEnd"/>
      <w:r w:rsidRPr="008E3C78">
        <w:rPr>
          <w:sz w:val="16"/>
        </w:rPr>
        <w:t xml:space="preserve"> pointed to deaths of 1,000-year-old coral in the Indian Ocean and called it “really unprecedented.” “</w:t>
      </w:r>
      <w:r w:rsidRPr="008E3C78">
        <w:rPr>
          <w:rStyle w:val="StyleUnderline"/>
          <w:highlight w:val="cyan"/>
        </w:rPr>
        <w:t>We</w:t>
      </w:r>
      <w:r w:rsidRPr="008E3C78">
        <w:rPr>
          <w:rStyle w:val="StyleUnderline"/>
        </w:rPr>
        <w:t xml:space="preserve"> now </w:t>
      </w:r>
      <w:r w:rsidRPr="008E3C78">
        <w:rPr>
          <w:rStyle w:val="StyleUnderline"/>
          <w:highlight w:val="cyan"/>
        </w:rPr>
        <w:t>face losing</w:t>
      </w:r>
      <w:r w:rsidRPr="008E3C78">
        <w:rPr>
          <w:rStyle w:val="StyleUnderline"/>
        </w:rPr>
        <w:t xml:space="preserve"> marine species and </w:t>
      </w:r>
      <w:r w:rsidRPr="008E3C78">
        <w:rPr>
          <w:rStyle w:val="StyleUnderline"/>
          <w:highlight w:val="cyan"/>
        </w:rPr>
        <w:t>entire marine ecosystems</w:t>
      </w:r>
      <w:r w:rsidRPr="008E3C78">
        <w:rPr>
          <w:rStyle w:val="StyleUnderline"/>
        </w:rPr>
        <w:t xml:space="preserve">, such as coral reefs, </w:t>
      </w:r>
      <w:r w:rsidRPr="008E3C78">
        <w:rPr>
          <w:rStyle w:val="StyleUnderline"/>
          <w:highlight w:val="cyan"/>
        </w:rPr>
        <w:t xml:space="preserve">within a </w:t>
      </w:r>
      <w:r w:rsidRPr="008E3C78">
        <w:rPr>
          <w:rStyle w:val="StyleUnderline"/>
        </w:rPr>
        <w:t xml:space="preserve">single </w:t>
      </w:r>
      <w:r w:rsidRPr="008E3C78">
        <w:rPr>
          <w:rStyle w:val="StyleUnderline"/>
          <w:highlight w:val="cyan"/>
        </w:rPr>
        <w:t>generation,”</w:t>
      </w:r>
      <w:r w:rsidRPr="008E3C78">
        <w:rPr>
          <w:rStyle w:val="StyleUnderline"/>
        </w:rPr>
        <w:t xml:space="preserve"> </w:t>
      </w:r>
      <w:r w:rsidRPr="008E3C78">
        <w:rPr>
          <w:sz w:val="16"/>
        </w:rPr>
        <w:t xml:space="preserve">the report said. “Multiple high intensity” factors also led to the previous five mass extinction events in the past 600 million years, the scientists note. </w:t>
      </w:r>
      <w:r w:rsidRPr="008E3C78">
        <w:rPr>
          <w:rStyle w:val="StyleUnderline"/>
        </w:rPr>
        <w:t xml:space="preserve">The </w:t>
      </w:r>
      <w:r w:rsidRPr="008E3C78">
        <w:rPr>
          <w:rStyle w:val="StyleUnderline"/>
          <w:highlight w:val="cyan"/>
        </w:rPr>
        <w:t>chief</w:t>
      </w:r>
      <w:r w:rsidRPr="008E3C78">
        <w:rPr>
          <w:rStyle w:val="StyleUnderline"/>
        </w:rPr>
        <w:t xml:space="preserve"> </w:t>
      </w:r>
      <w:r w:rsidRPr="008E3C78">
        <w:rPr>
          <w:rStyle w:val="StyleUnderline"/>
          <w:highlight w:val="cyan"/>
        </w:rPr>
        <w:t>causes</w:t>
      </w:r>
      <w:r w:rsidRPr="008E3C78">
        <w:rPr>
          <w:rStyle w:val="StyleUnderline"/>
        </w:rPr>
        <w:t xml:space="preserve"> for extinctions at the moment </w:t>
      </w:r>
      <w:r w:rsidRPr="008E3C78">
        <w:rPr>
          <w:rStyle w:val="StyleUnderline"/>
          <w:highlight w:val="cyan"/>
        </w:rPr>
        <w:t>are overfishing and habitat loss</w:t>
      </w:r>
      <w:r w:rsidRPr="008E3C78">
        <w:rPr>
          <w:rStyle w:val="StyleUnderline"/>
        </w:rPr>
        <w:t>,</w:t>
      </w:r>
      <w:r w:rsidRPr="008E3C78">
        <w:rPr>
          <w:sz w:val="16"/>
        </w:rPr>
        <w:t xml:space="preserve"> but global warming is “increasingly adding to this,” the report said. Carbon dioxide from the burning of coal and other fossil fuels ends up sinking in the ocean which then becomes more acidic. Warmer ocean temperatures also are shifting species from their normal habitats, Rogers said. Add to that melting sea ice and glaciers. Chemicals and plastics from daily life are also causing problems for sea creatures, the report said. Overall, the world’s oceans just cannot bounce back from problems — such as oil spills — like they used to, scientists said. However, </w:t>
      </w:r>
      <w:proofErr w:type="spellStart"/>
      <w:r w:rsidRPr="008E3C78">
        <w:rPr>
          <w:sz w:val="16"/>
        </w:rPr>
        <w:t>Lundin</w:t>
      </w:r>
      <w:proofErr w:type="spellEnd"/>
      <w:r w:rsidRPr="008E3C78">
        <w:rPr>
          <w:sz w:val="16"/>
        </w:rPr>
        <w:t xml:space="preserve"> said</w:t>
      </w:r>
      <w:r w:rsidRPr="008E3C78">
        <w:rPr>
          <w:rStyle w:val="StyleUnderline"/>
        </w:rPr>
        <w:t>, “</w:t>
      </w:r>
      <w:proofErr w:type="gramStart"/>
      <w:r w:rsidRPr="008E3C78">
        <w:rPr>
          <w:rStyle w:val="StyleUnderline"/>
        </w:rPr>
        <w:t>some</w:t>
      </w:r>
      <w:proofErr w:type="gramEnd"/>
      <w:r w:rsidRPr="008E3C78">
        <w:rPr>
          <w:rStyle w:val="StyleUnderline"/>
        </w:rPr>
        <w:t xml:space="preserve"> of </w:t>
      </w:r>
      <w:r w:rsidRPr="008E3C78">
        <w:rPr>
          <w:rStyle w:val="StyleUnderline"/>
          <w:highlight w:val="cyan"/>
        </w:rPr>
        <w:t xml:space="preserve">these things are reversible if we change our </w:t>
      </w:r>
      <w:proofErr w:type="spellStart"/>
      <w:r w:rsidRPr="008E3C78">
        <w:rPr>
          <w:rStyle w:val="StyleUnderline"/>
          <w:highlight w:val="cyan"/>
        </w:rPr>
        <w:t>behaviour</w:t>
      </w:r>
      <w:proofErr w:type="spellEnd"/>
      <w:r w:rsidRPr="008E3C78">
        <w:rPr>
          <w:rStyle w:val="StyleUnderline"/>
          <w:highlight w:val="cyan"/>
        </w:rPr>
        <w:t>.”</w:t>
      </w:r>
    </w:p>
    <w:p w:rsidR="0011186A" w:rsidRPr="0011186A" w:rsidRDefault="0011186A" w:rsidP="0011186A">
      <w:pPr>
        <w:pStyle w:val="Heading4"/>
      </w:pPr>
      <w:r w:rsidRPr="0011186A">
        <w:t xml:space="preserve">Put away your defense – </w:t>
      </w:r>
      <w:proofErr w:type="spellStart"/>
      <w:r w:rsidRPr="0011186A">
        <w:t>biod</w:t>
      </w:r>
      <w:proofErr w:type="spellEnd"/>
      <w:r w:rsidRPr="0011186A">
        <w:t xml:space="preserve"> loss kills everyone</w:t>
      </w:r>
    </w:p>
    <w:p w:rsidR="0011186A" w:rsidRPr="008E3C78" w:rsidRDefault="0011186A" w:rsidP="0011186A">
      <w:r w:rsidRPr="008E3C78">
        <w:rPr>
          <w:rStyle w:val="Style13ptBold"/>
        </w:rPr>
        <w:t>Coyne and Hoekstra ‘7</w:t>
      </w:r>
      <w:r w:rsidRPr="008E3C78">
        <w:t xml:space="preserve"> - Jerry Coyne is a professor in the department of ecology and evolution at the university of Chicago. Hopi e. Hoekstra is John L. Loeb associate professor in the department of organismic and evolutionary biology at Harvard University and curator of mammals at Harvard’s museum of comparative zoology. </w:t>
      </w:r>
      <w:proofErr w:type="gramStart"/>
      <w:r w:rsidRPr="008E3C78">
        <w:t>,(</w:t>
      </w:r>
      <w:proofErr w:type="gramEnd"/>
      <w:r w:rsidRPr="008E3C78">
        <w:t>“Diversity Lost as We Head Towards a Lonely Planet” 11/10/07, http://www.theaustralian.com.au/archive/news/diversity-lost-as-we-head-towards-a-lonely-planet/story-e6frg8gf-1111114841209?nk=2350ab91a5c50b97104e82b17be35fb6)</w:t>
      </w:r>
    </w:p>
    <w:p w:rsidR="0011186A" w:rsidRDefault="0011186A" w:rsidP="0011186A">
      <w:pPr>
        <w:rPr>
          <w:rStyle w:val="StyleUnderline"/>
        </w:rPr>
      </w:pPr>
      <w:r w:rsidRPr="008E3C78">
        <w:rPr>
          <w:sz w:val="16"/>
        </w:rPr>
        <w:t xml:space="preserve">Extinction exacerbates global warming: by burning rainforests, we're not only polluting the atmosphere with carbon dioxide (a greenhouse gas) but destroying the plants that can remove this gas from the air. Conversely, global warming increases extinction, directly (killing corals) and indirectly (destroying the habitats of Arctic and Antarctic animals). As extinction increases, then, so does global warming, which in turn causes more extinction and so on, into a downward spiral of destruction. Why, exactly, should we care? Let's start with the most celebrated case: </w:t>
      </w:r>
      <w:r w:rsidRPr="008E3C78">
        <w:rPr>
          <w:rStyle w:val="StyleUnderline"/>
          <w:highlight w:val="cyan"/>
        </w:rPr>
        <w:t>rainforests</w:t>
      </w:r>
      <w:r w:rsidRPr="008E3C78">
        <w:rPr>
          <w:rStyle w:val="StyleUnderline"/>
        </w:rPr>
        <w:t xml:space="preserve">. Their </w:t>
      </w:r>
      <w:r w:rsidRPr="008E3C78">
        <w:rPr>
          <w:rStyle w:val="StyleUnderline"/>
          <w:highlight w:val="cyan"/>
        </w:rPr>
        <w:t>loss will worsen global warming, raising temperatures, melting icecaps and flooding coastal cities</w:t>
      </w:r>
      <w:r w:rsidRPr="008E3C78">
        <w:rPr>
          <w:sz w:val="16"/>
        </w:rPr>
        <w:t xml:space="preserve">. And, as the forest habitat shrinks, so begins the inevitable contact between organisms that have not evolved together, a scenario played out many times and one that is never good. </w:t>
      </w:r>
      <w:r w:rsidRPr="008E3C78">
        <w:rPr>
          <w:rStyle w:val="StyleUnderline"/>
        </w:rPr>
        <w:t xml:space="preserve">Dreadful </w:t>
      </w:r>
      <w:r w:rsidRPr="008E3C78">
        <w:rPr>
          <w:rStyle w:val="StyleUnderline"/>
          <w:highlight w:val="cyan"/>
        </w:rPr>
        <w:t>diseases</w:t>
      </w:r>
      <w:r w:rsidRPr="008E3C78">
        <w:rPr>
          <w:rStyle w:val="StyleUnderline"/>
        </w:rPr>
        <w:t xml:space="preserve"> have successfully </w:t>
      </w:r>
      <w:r w:rsidRPr="008E3C78">
        <w:rPr>
          <w:rStyle w:val="StyleUnderline"/>
          <w:highlight w:val="cyan"/>
        </w:rPr>
        <w:t>jumped species boundaries</w:t>
      </w:r>
      <w:r w:rsidRPr="008E3C78">
        <w:rPr>
          <w:sz w:val="16"/>
        </w:rPr>
        <w:t xml:space="preserve">, with humans as prime recipients. We have got AIDS from apes, severe acute respiratory syndrome from civets and Ebola from fruit bats. </w:t>
      </w:r>
      <w:r w:rsidRPr="008E3C78">
        <w:rPr>
          <w:rStyle w:val="StyleUnderline"/>
        </w:rPr>
        <w:t>Additional</w:t>
      </w:r>
      <w:r w:rsidRPr="008E3C78">
        <w:rPr>
          <w:sz w:val="16"/>
        </w:rPr>
        <w:t xml:space="preserve"> </w:t>
      </w:r>
      <w:r w:rsidRPr="008E3C78">
        <w:rPr>
          <w:rStyle w:val="StyleUnderline"/>
          <w:highlight w:val="cyan"/>
        </w:rPr>
        <w:t>worldwide plagues</w:t>
      </w:r>
      <w:r w:rsidRPr="008E3C78">
        <w:rPr>
          <w:rStyle w:val="StyleUnderline"/>
        </w:rPr>
        <w:t xml:space="preserve"> from unknown microbes are </w:t>
      </w:r>
      <w:r w:rsidRPr="008E3C78">
        <w:rPr>
          <w:rStyle w:val="StyleUnderline"/>
          <w:highlight w:val="cyan"/>
        </w:rPr>
        <w:t>a real possibility</w:t>
      </w:r>
      <w:r w:rsidRPr="008E3C78">
        <w:rPr>
          <w:sz w:val="16"/>
        </w:rPr>
        <w:t xml:space="preserve">. But it isn't just the destruction of the rainforests that should trouble us. Healthy ecosystems the world over provide hidden services such as waste disposal, nutrient cycling, soil formation, water purification and oxygen production. Such services are best rendered by ecosystems that are diverse. Yet, through intention and accident, </w:t>
      </w:r>
      <w:r w:rsidRPr="008E3C78">
        <w:rPr>
          <w:rStyle w:val="StyleUnderline"/>
          <w:highlight w:val="cyan"/>
        </w:rPr>
        <w:t>humans</w:t>
      </w:r>
      <w:r w:rsidRPr="008E3C78">
        <w:rPr>
          <w:rStyle w:val="StyleUnderline"/>
        </w:rPr>
        <w:t xml:space="preserve"> have introduced exotic species that </w:t>
      </w:r>
      <w:r w:rsidRPr="008E3C78">
        <w:rPr>
          <w:rStyle w:val="StyleUnderline"/>
          <w:highlight w:val="cyan"/>
        </w:rPr>
        <w:t>turn biodiversity into monoculture</w:t>
      </w:r>
      <w:r w:rsidRPr="008E3C78">
        <w:rPr>
          <w:rStyle w:val="StyleUnderline"/>
        </w:rPr>
        <w:t>.</w:t>
      </w:r>
      <w:r w:rsidRPr="008E3C78">
        <w:rPr>
          <w:sz w:val="16"/>
        </w:rPr>
        <w:t xml:space="preserve"> Fast-growing zebra mussels, for example, have outcompeted more than 15 species of native mussels in North America's Great Lakes and have damaged </w:t>
      </w:r>
      <w:proofErr w:type="spellStart"/>
      <w:r w:rsidRPr="008E3C78">
        <w:rPr>
          <w:sz w:val="16"/>
        </w:rPr>
        <w:t>harbours</w:t>
      </w:r>
      <w:proofErr w:type="spellEnd"/>
      <w:r w:rsidRPr="008E3C78">
        <w:rPr>
          <w:sz w:val="16"/>
        </w:rPr>
        <w:t xml:space="preserve"> and water-treatment plants. Native prairies are becoming dominated by single species (often genetically homogenous) of corn or wheat. </w:t>
      </w:r>
      <w:r w:rsidRPr="008E3C78">
        <w:rPr>
          <w:rStyle w:val="StyleUnderline"/>
        </w:rPr>
        <w:t xml:space="preserve">Thanks to these developments, </w:t>
      </w:r>
      <w:r w:rsidRPr="008E3C78">
        <w:rPr>
          <w:rStyle w:val="StyleUnderline"/>
          <w:highlight w:val="cyan"/>
        </w:rPr>
        <w:t xml:space="preserve">soils will </w:t>
      </w:r>
      <w:r w:rsidRPr="008E3C78">
        <w:rPr>
          <w:rStyle w:val="StyleUnderline"/>
        </w:rPr>
        <w:t xml:space="preserve">erode and </w:t>
      </w:r>
      <w:r w:rsidRPr="008E3C78">
        <w:rPr>
          <w:rStyle w:val="StyleUnderline"/>
          <w:highlight w:val="cyan"/>
        </w:rPr>
        <w:t xml:space="preserve">become unproductive </w:t>
      </w:r>
      <w:r w:rsidRPr="008E3C78">
        <w:rPr>
          <w:rStyle w:val="StyleUnderline"/>
        </w:rPr>
        <w:t xml:space="preserve">which, along with </w:t>
      </w:r>
      <w:r w:rsidRPr="008E3C78">
        <w:rPr>
          <w:rStyle w:val="StyleUnderline"/>
        </w:rPr>
        <w:lastRenderedPageBreak/>
        <w:t xml:space="preserve">temperature change, </w:t>
      </w:r>
      <w:r w:rsidRPr="008E3C78">
        <w:rPr>
          <w:rStyle w:val="StyleUnderline"/>
          <w:highlight w:val="cyan"/>
        </w:rPr>
        <w:t>will diminish agricultural yields.</w:t>
      </w:r>
      <w:r w:rsidRPr="008E3C78">
        <w:rPr>
          <w:rStyle w:val="StyleUnderline"/>
        </w:rPr>
        <w:t xml:space="preserve"> Meanwhile, </w:t>
      </w:r>
      <w:r w:rsidRPr="008E3C78">
        <w:rPr>
          <w:rStyle w:val="StyleUnderline"/>
          <w:highlight w:val="cyan"/>
        </w:rPr>
        <w:t>with increased pollution and run-off</w:t>
      </w:r>
      <w:r w:rsidRPr="008E3C78">
        <w:rPr>
          <w:rStyle w:val="StyleUnderline"/>
        </w:rPr>
        <w:t xml:space="preserve">, </w:t>
      </w:r>
      <w:r w:rsidRPr="008E3C78">
        <w:rPr>
          <w:sz w:val="16"/>
        </w:rPr>
        <w:t>as well as reduced forest cover</w:t>
      </w:r>
      <w:r w:rsidRPr="008E3C78">
        <w:rPr>
          <w:rStyle w:val="StyleUnderline"/>
        </w:rPr>
        <w:t xml:space="preserve">, </w:t>
      </w:r>
      <w:r w:rsidRPr="008E3C78">
        <w:rPr>
          <w:rStyle w:val="StyleUnderline"/>
          <w:highlight w:val="cyan"/>
        </w:rPr>
        <w:t>ecosystems will no longer be able to purify water, and a shortage of clean water spells disaster</w:t>
      </w:r>
      <w:r w:rsidRPr="008E3C78">
        <w:rPr>
          <w:rStyle w:val="StyleUnderline"/>
        </w:rPr>
        <w:t xml:space="preserve">. In many ways, </w:t>
      </w:r>
      <w:r w:rsidRPr="008E3C78">
        <w:rPr>
          <w:rStyle w:val="Emphasis"/>
          <w:highlight w:val="cyan"/>
        </w:rPr>
        <w:t>oceans are the most vulnerable areas of all</w:t>
      </w:r>
      <w:r w:rsidRPr="008E3C78">
        <w:rPr>
          <w:rStyle w:val="StyleUnderline"/>
        </w:rPr>
        <w:t xml:space="preserve">. </w:t>
      </w:r>
      <w:r w:rsidRPr="008E3C78">
        <w:rPr>
          <w:rStyle w:val="StyleUnderline"/>
          <w:highlight w:val="cyan"/>
        </w:rPr>
        <w:t>As overfishing eliminates important predators, while polluted and warming waters kill off phytoplankton, the intricate aquatic food web could collapse</w:t>
      </w:r>
      <w:r w:rsidRPr="008E3C78">
        <w:rPr>
          <w:rStyle w:val="StyleUnderline"/>
        </w:rPr>
        <w:t xml:space="preserve"> from both sides. </w:t>
      </w:r>
      <w:r w:rsidRPr="008E3C78">
        <w:rPr>
          <w:rStyle w:val="StyleUnderline"/>
          <w:highlight w:val="cyan"/>
        </w:rPr>
        <w:t>Fish, on which so many humans depend, will be a fond memory.</w:t>
      </w:r>
      <w:r w:rsidRPr="008E3C78">
        <w:rPr>
          <w:rStyle w:val="StyleUnderline"/>
        </w:rPr>
        <w:t xml:space="preserve"> As </w:t>
      </w:r>
      <w:r w:rsidRPr="008E3C78">
        <w:rPr>
          <w:sz w:val="16"/>
        </w:rPr>
        <w:t>phytoplankton vanish, so does the ability of the oceans to absorb carbon dioxide and produce oxygen. (Half of the oxygen we breathe is made by phytoplankton, with the rest coming from land plants.)</w:t>
      </w:r>
      <w:r w:rsidRPr="008E3C78">
        <w:rPr>
          <w:rStyle w:val="StyleUnderline"/>
        </w:rPr>
        <w:t xml:space="preserve"> </w:t>
      </w:r>
      <w:r w:rsidRPr="008E3C78">
        <w:rPr>
          <w:rStyle w:val="StyleUnderline"/>
          <w:highlight w:val="cyan"/>
        </w:rPr>
        <w:t>Species extinction is</w:t>
      </w:r>
      <w:r w:rsidRPr="008E3C78">
        <w:rPr>
          <w:rStyle w:val="StyleUnderline"/>
        </w:rPr>
        <w:t xml:space="preserve"> also </w:t>
      </w:r>
      <w:proofErr w:type="spellStart"/>
      <w:r w:rsidRPr="008E3C78">
        <w:rPr>
          <w:rStyle w:val="StyleUnderline"/>
          <w:highlight w:val="cyan"/>
        </w:rPr>
        <w:t>imperilling</w:t>
      </w:r>
      <w:proofErr w:type="spellEnd"/>
      <w:r w:rsidRPr="008E3C78">
        <w:rPr>
          <w:rStyle w:val="StyleUnderline"/>
          <w:highlight w:val="cyan"/>
        </w:rPr>
        <w:t xml:space="preserve"> coral reefs,</w:t>
      </w:r>
      <w:r w:rsidRPr="008E3C78">
        <w:rPr>
          <w:rStyle w:val="StyleUnderline"/>
        </w:rPr>
        <w:t xml:space="preserve"> a big problem since these reefs have more than recreational value: t</w:t>
      </w:r>
      <w:r w:rsidRPr="008E3C78">
        <w:rPr>
          <w:rStyle w:val="StyleUnderline"/>
          <w:highlight w:val="cyan"/>
        </w:rPr>
        <w:t>hey provide tremendous amounts of food for human populations and buffer coastlines</w:t>
      </w:r>
      <w:r w:rsidRPr="008E3C78">
        <w:rPr>
          <w:rStyle w:val="StyleUnderline"/>
        </w:rPr>
        <w:t xml:space="preserve"> against erosion. In</w:t>
      </w:r>
      <w:r w:rsidRPr="008E3C78">
        <w:rPr>
          <w:sz w:val="16"/>
        </w:rPr>
        <w:t xml:space="preserve">deed, the global value of hidden services provided by ecosystems -- those services, such as waste disposal, that aren't bought and sold in the marketplace -- has been estimated to be as much as $US50thousand billion ($53.8 thousand billion) a year, roughly equal to the gross domestic product of all countries combined. And that doesn't include tangible goods such as fish and timber. </w:t>
      </w:r>
      <w:r w:rsidRPr="008E3C78">
        <w:rPr>
          <w:rStyle w:val="StyleUnderline"/>
          <w:highlight w:val="cyan"/>
        </w:rPr>
        <w:t xml:space="preserve">Life </w:t>
      </w:r>
      <w:r w:rsidRPr="008E3C78">
        <w:rPr>
          <w:rStyle w:val="StyleUnderline"/>
        </w:rPr>
        <w:t xml:space="preserve">as we know it </w:t>
      </w:r>
      <w:r w:rsidRPr="008E3C78">
        <w:rPr>
          <w:rStyle w:val="StyleUnderline"/>
          <w:highlight w:val="cyan"/>
        </w:rPr>
        <w:t>would be impossible if ecosystems collapsed.</w:t>
      </w:r>
      <w:r w:rsidRPr="008E3C78">
        <w:rPr>
          <w:rStyle w:val="StyleUnderline"/>
        </w:rPr>
        <w:t xml:space="preserve"> </w:t>
      </w:r>
      <w:r w:rsidRPr="008E3C78">
        <w:rPr>
          <w:rStyle w:val="StyleUnderline"/>
          <w:highlight w:val="cyan"/>
        </w:rPr>
        <w:t>Yet that is where we're heading if species extinction continues at its present pace. Extinction also has a huge impact on medicine</w:t>
      </w:r>
      <w:r w:rsidRPr="008E3C78">
        <w:rPr>
          <w:sz w:val="16"/>
        </w:rPr>
        <w:t xml:space="preserve">. Who really cares if, say, a worm in the remote swamps of French Guiana becomes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species of worm: its wriggly relatives have evolved other </w:t>
      </w:r>
      <w:proofErr w:type="spellStart"/>
      <w:r w:rsidRPr="008E3C78">
        <w:rPr>
          <w:sz w:val="16"/>
        </w:rPr>
        <w:t>biomedically</w:t>
      </w:r>
      <w:proofErr w:type="spellEnd"/>
      <w:r w:rsidRPr="008E3C78">
        <w:rPr>
          <w:sz w:val="16"/>
        </w:rPr>
        <w:t xml:space="preserve"> valuable proteins, including </w:t>
      </w:r>
      <w:proofErr w:type="spellStart"/>
      <w:r w:rsidRPr="008E3C78">
        <w:rPr>
          <w:sz w:val="16"/>
        </w:rPr>
        <w:t>antistatin</w:t>
      </w:r>
      <w:proofErr w:type="spellEnd"/>
      <w:r w:rsidRPr="008E3C78">
        <w:rPr>
          <w:sz w:val="16"/>
        </w:rPr>
        <w:t xml:space="preserve"> (a potential anti-cancer agent), </w:t>
      </w:r>
      <w:proofErr w:type="spellStart"/>
      <w:r w:rsidRPr="008E3C78">
        <w:rPr>
          <w:sz w:val="16"/>
        </w:rPr>
        <w:t>decorsin</w:t>
      </w:r>
      <w:proofErr w:type="spellEnd"/>
      <w:r w:rsidRPr="008E3C78">
        <w:rPr>
          <w:sz w:val="16"/>
        </w:rPr>
        <w:t xml:space="preserve"> and </w:t>
      </w:r>
      <w:proofErr w:type="spellStart"/>
      <w:r w:rsidRPr="008E3C78">
        <w:rPr>
          <w:sz w:val="16"/>
        </w:rPr>
        <w:t>ornatin</w:t>
      </w:r>
      <w:proofErr w:type="spellEnd"/>
      <w:r w:rsidRPr="008E3C78">
        <w:rPr>
          <w:sz w:val="16"/>
        </w:rPr>
        <w:t xml:space="preserve"> (platelet aggregation inhibitors) and </w:t>
      </w:r>
      <w:proofErr w:type="spellStart"/>
      <w:r w:rsidRPr="008E3C78">
        <w:rPr>
          <w:sz w:val="16"/>
        </w:rPr>
        <w:t>hirudin</w:t>
      </w:r>
      <w:proofErr w:type="spellEnd"/>
      <w:r w:rsidRPr="008E3C78">
        <w:rPr>
          <w:sz w:val="16"/>
        </w:rPr>
        <w:t xml:space="preserve"> (another anticoagulant). Plants, too, are pharmaceutical goldmines. The bark of trees, for example, has given us quinine (the first cure for malaria), </w:t>
      </w:r>
      <w:proofErr w:type="spellStart"/>
      <w:r w:rsidRPr="008E3C78">
        <w:rPr>
          <w:sz w:val="16"/>
        </w:rPr>
        <w:t>taxol</w:t>
      </w:r>
      <w:proofErr w:type="spellEnd"/>
      <w:r w:rsidRPr="008E3C78">
        <w:rPr>
          <w:sz w:val="16"/>
        </w:rPr>
        <w:t xml:space="preserve"> (a drug that is highly effective against ovarian and breast cancer) and aspirin. </w:t>
      </w:r>
      <w:r w:rsidRPr="008E3C78">
        <w:rPr>
          <w:rStyle w:val="StyleUnderline"/>
          <w:highlight w:val="cyan"/>
        </w:rPr>
        <w:t xml:space="preserve">More than one-quarter of </w:t>
      </w:r>
      <w:r w:rsidRPr="008E3C78">
        <w:rPr>
          <w:rStyle w:val="StyleUnderline"/>
        </w:rPr>
        <w:t xml:space="preserve">the </w:t>
      </w:r>
      <w:r w:rsidRPr="008E3C78">
        <w:rPr>
          <w:rStyle w:val="StyleUnderline"/>
          <w:highlight w:val="cyan"/>
        </w:rPr>
        <w:t>medicines</w:t>
      </w:r>
      <w:r w:rsidRPr="008E3C78">
        <w:rPr>
          <w:rStyle w:val="StyleUnderline"/>
        </w:rPr>
        <w:t xml:space="preserve"> on our pharmacy shelves </w:t>
      </w:r>
      <w:r w:rsidRPr="008E3C78">
        <w:rPr>
          <w:rStyle w:val="StyleUnderline"/>
          <w:highlight w:val="cyan"/>
        </w:rPr>
        <w:t>were</w:t>
      </w:r>
      <w:r w:rsidRPr="008E3C78">
        <w:rPr>
          <w:rStyle w:val="StyleUnderline"/>
        </w:rPr>
        <w:t xml:space="preserve"> originally derived </w:t>
      </w:r>
      <w:r w:rsidRPr="008E3C78">
        <w:rPr>
          <w:rStyle w:val="StyleUnderline"/>
          <w:highlight w:val="cyan"/>
        </w:rPr>
        <w:t>from plants</w:t>
      </w:r>
      <w:r w:rsidRPr="008E3C78">
        <w:rPr>
          <w:sz w:val="16"/>
          <w:highlight w:val="cyan"/>
        </w:rPr>
        <w:t>.</w:t>
      </w:r>
      <w:r w:rsidRPr="008E3C78">
        <w:rPr>
          <w:sz w:val="16"/>
        </w:rPr>
        <w:t xml:space="preserve"> The sap of the Madagascar periwinkle contains more than 70 useful alkaloids, including vincristine, a powerful anti-cancer drug that saved the life of one of our friends. Of the roughly 250,000 plant species on Earth, fewer than 5 per cent have been screened for pharmaceutical properties. Who knows what life-saving drugs remain to be discovered? Given present extinction rates</w:t>
      </w:r>
      <w:r w:rsidRPr="008E3C78">
        <w:rPr>
          <w:rStyle w:val="StyleUnderline"/>
        </w:rPr>
        <w:t xml:space="preserve">, it's estimated that </w:t>
      </w:r>
      <w:r w:rsidRPr="008E3C78">
        <w:rPr>
          <w:rStyle w:val="StyleUnderline"/>
          <w:highlight w:val="cyan"/>
        </w:rPr>
        <w:t>we're losing one valuable drug every two years</w:t>
      </w:r>
      <w:r w:rsidRPr="008E3C78">
        <w:rPr>
          <w:rStyle w:val="StyleUnderline"/>
        </w:rPr>
        <w:t>.</w:t>
      </w:r>
      <w:r w:rsidRPr="008E3C78">
        <w:rPr>
          <w:sz w:val="16"/>
        </w:rPr>
        <w:t xml:space="preserve"> Our </w:t>
      </w:r>
      <w:r w:rsidRPr="008E3C78">
        <w:rPr>
          <w:rStyle w:val="StyleUnderline"/>
        </w:rPr>
        <w:t>arguments so far have tacitly assumed that species are worth saving only in proportion to their economic value and their effects on our quality of life</w:t>
      </w:r>
      <w:r w:rsidRPr="008E3C78">
        <w:rPr>
          <w:sz w:val="16"/>
        </w:rPr>
        <w:t xml:space="preserve">, an attitude that is strongly ingrained, especially in Americans. That is why conservationists always base their case on an economic calculus. But we biologists know in our hearts that there are deeper and equally compelling reasons to worry about the loss of biodiversity: namely, </w:t>
      </w:r>
      <w:r w:rsidRPr="008E3C78">
        <w:rPr>
          <w:rStyle w:val="StyleUnderline"/>
        </w:rPr>
        <w:t>morality and intellectual values that transcend pecuniary interests</w:t>
      </w:r>
      <w:r w:rsidRPr="008E3C78">
        <w:rPr>
          <w:sz w:val="16"/>
        </w:rPr>
        <w:t xml:space="preserve">. </w:t>
      </w:r>
      <w:r w:rsidRPr="008E3C78">
        <w:rPr>
          <w:rStyle w:val="StyleUnderline"/>
          <w:highlight w:val="cyan"/>
        </w:rPr>
        <w:t>What</w:t>
      </w:r>
      <w:r w:rsidRPr="008E3C78">
        <w:rPr>
          <w:rStyle w:val="StyleUnderline"/>
        </w:rPr>
        <w:t xml:space="preserve">, for example, </w:t>
      </w:r>
      <w:r w:rsidRPr="008E3C78">
        <w:rPr>
          <w:rStyle w:val="StyleUnderline"/>
          <w:highlight w:val="cyan"/>
        </w:rPr>
        <w:t>gives us the right to destroy other creatures?</w:t>
      </w:r>
      <w:r w:rsidRPr="008E3C78">
        <w:rPr>
          <w:rStyle w:val="StyleUnderline"/>
        </w:rPr>
        <w:t xml:space="preserve"> </w:t>
      </w:r>
      <w:r w:rsidRPr="008E3C78">
        <w:rPr>
          <w:sz w:val="16"/>
        </w:rPr>
        <w:t xml:space="preserve">And what could be more thrilling than looking around us, seeing that we are surrounded by our evolutionary cousins and </w:t>
      </w:r>
      <w:proofErr w:type="spellStart"/>
      <w:r w:rsidRPr="008E3C78">
        <w:rPr>
          <w:sz w:val="16"/>
        </w:rPr>
        <w:t>realising</w:t>
      </w:r>
      <w:proofErr w:type="spellEnd"/>
      <w:r w:rsidRPr="008E3C78">
        <w:rPr>
          <w:sz w:val="16"/>
        </w:rPr>
        <w:t xml:space="preserve"> that we all got here by the same simple process of natural selection? To biologists, and potentially everyone else, apprehending the genetic kinship and common origin of all species is a spiritual experience, not necessarily religious but spiritual nonetheless, for it stirs the soul. But whether or not one is moved by such concerns, it is certain </w:t>
      </w:r>
      <w:r w:rsidRPr="008E3C78">
        <w:rPr>
          <w:rStyle w:val="StyleUnderline"/>
        </w:rPr>
        <w:t xml:space="preserve">that </w:t>
      </w:r>
      <w:r w:rsidRPr="008E3C78">
        <w:rPr>
          <w:rStyle w:val="StyleUnderline"/>
          <w:highlight w:val="cyan"/>
        </w:rPr>
        <w:t>our future is bleak if we do nothing to stem this</w:t>
      </w:r>
      <w:r w:rsidRPr="008E3C78">
        <w:rPr>
          <w:rStyle w:val="StyleUnderline"/>
        </w:rPr>
        <w:t xml:space="preserve"> sixth </w:t>
      </w:r>
      <w:r w:rsidRPr="008E3C78">
        <w:rPr>
          <w:rStyle w:val="StyleUnderline"/>
          <w:highlight w:val="cyan"/>
        </w:rPr>
        <w:t>extinction</w:t>
      </w:r>
      <w:r w:rsidRPr="008E3C78">
        <w:rPr>
          <w:sz w:val="16"/>
        </w:rPr>
        <w:t xml:space="preserve">. </w:t>
      </w:r>
      <w:r w:rsidRPr="008E3C78">
        <w:rPr>
          <w:rStyle w:val="StyleUnderline"/>
          <w:highlight w:val="cyan"/>
        </w:rPr>
        <w:t>We are creating a world in</w:t>
      </w:r>
      <w:r w:rsidRPr="008E3C78">
        <w:rPr>
          <w:sz w:val="16"/>
        </w:rPr>
        <w:t xml:space="preserve"> </w:t>
      </w:r>
      <w:r w:rsidRPr="008E3C78">
        <w:rPr>
          <w:rStyle w:val="StyleUnderline"/>
        </w:rPr>
        <w:t xml:space="preserve">which exotic </w:t>
      </w:r>
      <w:r w:rsidRPr="008E3C78">
        <w:rPr>
          <w:rStyle w:val="StyleUnderline"/>
          <w:highlight w:val="cyan"/>
        </w:rPr>
        <w:t>diseases flourish</w:t>
      </w:r>
      <w:r w:rsidRPr="008E3C78">
        <w:rPr>
          <w:rStyle w:val="StyleUnderline"/>
        </w:rPr>
        <w:t xml:space="preserve"> but natural medicinal </w:t>
      </w:r>
      <w:r w:rsidRPr="008E3C78">
        <w:rPr>
          <w:rStyle w:val="StyleUnderline"/>
          <w:highlight w:val="cyan"/>
        </w:rPr>
        <w:t>cures are lost;</w:t>
      </w:r>
      <w:r w:rsidRPr="008E3C78">
        <w:rPr>
          <w:rStyle w:val="StyleUnderline"/>
        </w:rPr>
        <w:t xml:space="preserve"> a world in which </w:t>
      </w:r>
      <w:r w:rsidRPr="008E3C78">
        <w:rPr>
          <w:rStyle w:val="StyleUnderline"/>
          <w:highlight w:val="cyan"/>
        </w:rPr>
        <w:t>carbon waste accumulates</w:t>
      </w:r>
      <w:r w:rsidRPr="008E3C78">
        <w:rPr>
          <w:rStyle w:val="StyleUnderline"/>
        </w:rPr>
        <w:t xml:space="preserve"> while </w:t>
      </w:r>
      <w:r w:rsidRPr="008E3C78">
        <w:rPr>
          <w:rStyle w:val="StyleUnderline"/>
          <w:highlight w:val="cyan"/>
        </w:rPr>
        <w:t xml:space="preserve">food </w:t>
      </w:r>
      <w:r w:rsidRPr="008E3C78">
        <w:rPr>
          <w:rStyle w:val="StyleUnderline"/>
        </w:rPr>
        <w:t xml:space="preserve">sources </w:t>
      </w:r>
      <w:r w:rsidRPr="008E3C78">
        <w:rPr>
          <w:rStyle w:val="StyleUnderline"/>
          <w:highlight w:val="cyan"/>
        </w:rPr>
        <w:t>dwindle</w:t>
      </w:r>
      <w:r w:rsidRPr="008E3C78">
        <w:rPr>
          <w:rStyle w:val="StyleUnderline"/>
        </w:rPr>
        <w:t xml:space="preserve">; a world of sweltering heat, </w:t>
      </w:r>
      <w:r w:rsidRPr="008E3C78">
        <w:rPr>
          <w:rStyle w:val="StyleUnderline"/>
          <w:highlight w:val="cyan"/>
        </w:rPr>
        <w:t>failing crops</w:t>
      </w:r>
      <w:r w:rsidRPr="008E3C78">
        <w:rPr>
          <w:rStyle w:val="StyleUnderline"/>
        </w:rPr>
        <w:t xml:space="preserve"> and </w:t>
      </w:r>
      <w:r w:rsidRPr="008E3C78">
        <w:rPr>
          <w:rStyle w:val="StyleUnderline"/>
          <w:highlight w:val="cyan"/>
        </w:rPr>
        <w:t>impure water</w:t>
      </w:r>
      <w:r w:rsidRPr="008E3C78">
        <w:rPr>
          <w:rStyle w:val="StyleUnderline"/>
        </w:rPr>
        <w:t xml:space="preserve">. In the end, we must accept the possibility </w:t>
      </w:r>
      <w:r w:rsidRPr="008E3C78">
        <w:rPr>
          <w:rStyle w:val="Emphasis"/>
        </w:rPr>
        <w:t xml:space="preserve">that </w:t>
      </w:r>
      <w:r w:rsidRPr="008E3C78">
        <w:rPr>
          <w:rStyle w:val="Emphasis"/>
          <w:highlight w:val="cyan"/>
        </w:rPr>
        <w:t>we are not immune to extinction.</w:t>
      </w:r>
      <w:r w:rsidRPr="008E3C78">
        <w:rPr>
          <w:sz w:val="16"/>
        </w:rPr>
        <w:t xml:space="preserve"> Or, if we survive, perhaps only a few of us will remain, scratching out a grubby existence on a devastated planet. </w:t>
      </w:r>
      <w:r w:rsidRPr="008E3C78">
        <w:rPr>
          <w:rStyle w:val="StyleUnderline"/>
          <w:highlight w:val="cyan"/>
        </w:rPr>
        <w:t>Global warming will seem</w:t>
      </w:r>
      <w:r w:rsidRPr="008E3C78">
        <w:rPr>
          <w:rStyle w:val="StyleUnderline"/>
        </w:rPr>
        <w:t xml:space="preserve"> like a </w:t>
      </w:r>
      <w:r w:rsidRPr="008E3C78">
        <w:rPr>
          <w:rStyle w:val="StyleUnderline"/>
          <w:highlight w:val="cyan"/>
        </w:rPr>
        <w:t>secondary</w:t>
      </w:r>
      <w:r w:rsidRPr="008E3C78">
        <w:rPr>
          <w:rStyle w:val="StyleUnderline"/>
        </w:rPr>
        <w:t xml:space="preserve"> problem </w:t>
      </w:r>
      <w:r w:rsidRPr="008E3C78">
        <w:rPr>
          <w:rStyle w:val="StyleUnderline"/>
          <w:highlight w:val="cyan"/>
        </w:rPr>
        <w:t>when</w:t>
      </w:r>
      <w:r w:rsidRPr="008E3C78">
        <w:rPr>
          <w:rStyle w:val="StyleUnderline"/>
        </w:rPr>
        <w:t xml:space="preserve"> </w:t>
      </w:r>
      <w:r w:rsidRPr="008E3C78">
        <w:rPr>
          <w:rStyle w:val="StyleUnderline"/>
          <w:highlight w:val="cyan"/>
        </w:rPr>
        <w:t>humanity</w:t>
      </w:r>
      <w:r w:rsidRPr="008E3C78">
        <w:rPr>
          <w:rStyle w:val="StyleUnderline"/>
        </w:rPr>
        <w:t xml:space="preserve"> finally </w:t>
      </w:r>
      <w:r w:rsidRPr="008E3C78">
        <w:rPr>
          <w:rStyle w:val="StyleUnderline"/>
          <w:highlight w:val="cyan"/>
        </w:rPr>
        <w:t>faces the consequences of what we have done to nature</w:t>
      </w:r>
      <w:r w:rsidRPr="008E3C78">
        <w:rPr>
          <w:rStyle w:val="StyleUnderline"/>
        </w:rPr>
        <w:t xml:space="preserve">; not just another Great Dying, but perhaps the greatest dying of them all. </w:t>
      </w:r>
    </w:p>
    <w:p w:rsidR="00B80387" w:rsidRPr="0011186A" w:rsidRDefault="00B80387" w:rsidP="00B80387">
      <w:pPr>
        <w:pStyle w:val="Heading4"/>
      </w:pPr>
      <w:r>
        <w:t>Independently, o</w:t>
      </w:r>
      <w:r w:rsidRPr="0011186A">
        <w:t>verfishing causes climate change – large fish populations serve as a key carbon sink</w:t>
      </w:r>
    </w:p>
    <w:p w:rsidR="00B80387" w:rsidRPr="0011186A" w:rsidRDefault="00B80387" w:rsidP="00B80387">
      <w:pPr>
        <w:pStyle w:val="Quals"/>
      </w:pPr>
      <w:proofErr w:type="spellStart"/>
      <w:r>
        <w:rPr>
          <w:rStyle w:val="Style13ptBold"/>
        </w:rPr>
        <w:t>Harball</w:t>
      </w:r>
      <w:proofErr w:type="spellEnd"/>
      <w:r>
        <w:rPr>
          <w:rStyle w:val="Style13ptBold"/>
        </w:rPr>
        <w:t xml:space="preserve"> 6/9 </w:t>
      </w:r>
      <w:r w:rsidRPr="0011186A">
        <w:t xml:space="preserve">reporter for </w:t>
      </w:r>
      <w:proofErr w:type="spellStart"/>
      <w:r w:rsidRPr="0011186A">
        <w:t>ClimateWire</w:t>
      </w:r>
      <w:proofErr w:type="spellEnd"/>
      <w:r w:rsidRPr="0011186A">
        <w:t xml:space="preserve"> (“How Fish Cool </w:t>
      </w:r>
      <w:proofErr w:type="gramStart"/>
      <w:r w:rsidRPr="0011186A">
        <w:t>Off</w:t>
      </w:r>
      <w:proofErr w:type="gramEnd"/>
      <w:r w:rsidRPr="0011186A">
        <w:t xml:space="preserve"> Global Warming” 6/9/14, http://www.scientificamerican.com/article/how-fish-cool-off-global-warming/)</w:t>
      </w:r>
    </w:p>
    <w:p w:rsidR="00B80387" w:rsidRDefault="00B80387" w:rsidP="00B80387">
      <w:pPr>
        <w:rPr>
          <w:sz w:val="10"/>
        </w:rPr>
      </w:pPr>
      <w:r w:rsidRPr="0045369C">
        <w:rPr>
          <w:sz w:val="10"/>
        </w:rPr>
        <w:t xml:space="preserve">By assigning a dollar value to carbon stored in ocean ecosystems, two recent </w:t>
      </w:r>
      <w:r w:rsidRPr="0011186A">
        <w:rPr>
          <w:rStyle w:val="StyleUnderline"/>
        </w:rPr>
        <w:t xml:space="preserve">scientific reports are attempting to make nations reconsider </w:t>
      </w:r>
      <w:r w:rsidRPr="0045369C">
        <w:rPr>
          <w:sz w:val="10"/>
        </w:rPr>
        <w:t>the true worth of</w:t>
      </w:r>
      <w:r w:rsidRPr="0011186A">
        <w:rPr>
          <w:rStyle w:val="StyleUnderline"/>
        </w:rPr>
        <w:t xml:space="preserve"> their fishing activities</w:t>
      </w:r>
      <w:r w:rsidRPr="0045369C">
        <w:rPr>
          <w:sz w:val="10"/>
        </w:rPr>
        <w:t>. The first</w:t>
      </w:r>
      <w:r w:rsidRPr="0011186A">
        <w:rPr>
          <w:rStyle w:val="StyleUnderline"/>
        </w:rPr>
        <w:t xml:space="preserve">, a new assessment backed by the Global Ocean Commission, </w:t>
      </w:r>
      <w:r w:rsidRPr="0045369C">
        <w:rPr>
          <w:sz w:val="10"/>
        </w:rPr>
        <w:t>roughly</w:t>
      </w:r>
      <w:r w:rsidRPr="0011186A">
        <w:rPr>
          <w:rStyle w:val="StyleUnderline"/>
        </w:rPr>
        <w:t xml:space="preserve"> estimates that fish and other aquatic life in the high seas absorb enough carbon dioxide to avert </w:t>
      </w:r>
      <w:r w:rsidRPr="0045369C">
        <w:rPr>
          <w:sz w:val="10"/>
        </w:rPr>
        <w:t>$74 billion to</w:t>
      </w:r>
      <w:r w:rsidRPr="0011186A">
        <w:rPr>
          <w:rStyle w:val="StyleUnderline"/>
        </w:rPr>
        <w:t xml:space="preserve"> $222 billion in climate damage per year</w:t>
      </w:r>
      <w:r w:rsidRPr="0045369C">
        <w:rPr>
          <w:sz w:val="10"/>
        </w:rPr>
        <w:t xml:space="preserve">. A second recently published study found that each year, deep-sea fish swimming off the United Kingdom's and Ireland's shores capture and store a quantity of carbon emissions worth €8 million to €14 million on the European carbon market, or up to $20 million. </w:t>
      </w:r>
      <w:r w:rsidRPr="0011186A">
        <w:rPr>
          <w:rStyle w:val="StyleUnderline"/>
        </w:rPr>
        <w:t xml:space="preserve">Scientists behind both reports warned that fishing </w:t>
      </w:r>
      <w:r w:rsidRPr="0045369C">
        <w:rPr>
          <w:sz w:val="10"/>
        </w:rPr>
        <w:t>and mining</w:t>
      </w:r>
      <w:r w:rsidRPr="0011186A">
        <w:rPr>
          <w:rStyle w:val="StyleUnderline"/>
        </w:rPr>
        <w:t xml:space="preserve"> activities jeopardize the oceans' ability to provide the planet with a massive, all-natural carbon storage </w:t>
      </w:r>
      <w:r w:rsidRPr="0011186A">
        <w:rPr>
          <w:rStyle w:val="StyleUnderline"/>
        </w:rPr>
        <w:lastRenderedPageBreak/>
        <w:t>bank. "Fish are actually really important in the global carbon cycle, and they've been rather neglected,"</w:t>
      </w:r>
      <w:r w:rsidRPr="0045369C">
        <w:rPr>
          <w:sz w:val="10"/>
        </w:rPr>
        <w:t xml:space="preserve"> said Clive </w:t>
      </w:r>
      <w:proofErr w:type="spellStart"/>
      <w:r w:rsidRPr="0045369C">
        <w:rPr>
          <w:sz w:val="10"/>
        </w:rPr>
        <w:t>Trueman</w:t>
      </w:r>
      <w:proofErr w:type="spellEnd"/>
      <w:r w:rsidRPr="0045369C">
        <w:rPr>
          <w:sz w:val="10"/>
        </w:rPr>
        <w:t xml:space="preserve"> of the University of Southampton, lead author of the deep-sea fish study. "I really think to use our oceans sensibly, we need to look at all the services that they provide and then find those that contribute to human welfare and well-being the most, and try to encourage that," added Rashid </w:t>
      </w:r>
      <w:proofErr w:type="spellStart"/>
      <w:r w:rsidRPr="0045369C">
        <w:rPr>
          <w:sz w:val="10"/>
        </w:rPr>
        <w:t>Sumaila</w:t>
      </w:r>
      <w:proofErr w:type="spellEnd"/>
      <w:r w:rsidRPr="0045369C">
        <w:rPr>
          <w:sz w:val="10"/>
        </w:rPr>
        <w:t>, professor and director of the fisheries economics research unit at the University of British Columbia, who co-authored the Global Ocean Commission report. The first study, led by the University of Southampton in the U.K. and the Marine Institute of Ireland, sheds light on exactly how—and how much—deep-sea fish contribute to the ocean ecosystem's carbon-capture ability</w:t>
      </w:r>
      <w:r w:rsidRPr="0011186A">
        <w:rPr>
          <w:rStyle w:val="StyleUnderline"/>
        </w:rPr>
        <w:t>. Phytoplankton, tiny organisms that make up the base of the ocean food web, absorb billions of tons of carbon dioxide each year. But because phytoplankton live near the ocean's surface</w:t>
      </w:r>
      <w:r w:rsidRPr="0045369C">
        <w:rPr>
          <w:sz w:val="10"/>
        </w:rPr>
        <w:t xml:space="preserve">, </w:t>
      </w:r>
      <w:proofErr w:type="spellStart"/>
      <w:r w:rsidRPr="0045369C">
        <w:rPr>
          <w:sz w:val="10"/>
        </w:rPr>
        <w:t>Trueman</w:t>
      </w:r>
      <w:proofErr w:type="spellEnd"/>
      <w:r w:rsidRPr="0045369C">
        <w:rPr>
          <w:sz w:val="10"/>
        </w:rPr>
        <w:t xml:space="preserve"> explained, much of the greenhouse </w:t>
      </w:r>
      <w:r w:rsidRPr="0011186A">
        <w:rPr>
          <w:rStyle w:val="StyleUnderline"/>
        </w:rPr>
        <w:t>gas returns</w:t>
      </w:r>
      <w:r w:rsidRPr="0045369C">
        <w:rPr>
          <w:sz w:val="10"/>
        </w:rPr>
        <w:t xml:space="preserve"> to the atmosphere </w:t>
      </w:r>
      <w:r w:rsidRPr="0011186A">
        <w:rPr>
          <w:rStyle w:val="StyleUnderline"/>
        </w:rPr>
        <w:t xml:space="preserve">if it isn't eaten by marine organisms. Huge populations of fish swim near the surface </w:t>
      </w:r>
      <w:r w:rsidRPr="0045369C">
        <w:rPr>
          <w:sz w:val="10"/>
        </w:rPr>
        <w:t>each night</w:t>
      </w:r>
      <w:r w:rsidRPr="0011186A">
        <w:rPr>
          <w:rStyle w:val="StyleUnderline"/>
        </w:rPr>
        <w:t xml:space="preserve"> to eat phytoplankton, </w:t>
      </w:r>
      <w:r w:rsidRPr="0045369C">
        <w:rPr>
          <w:sz w:val="10"/>
        </w:rPr>
        <w:t xml:space="preserve">returning to the ocean's cooler depths during the day. But these species don't venture deep enough to lock the carbon within the ocean's depths for long periods. That's where ugly-looking, hard-to-study fish species that live thousands of feet below sea level come in. </w:t>
      </w:r>
      <w:r w:rsidRPr="0011186A">
        <w:rPr>
          <w:rStyle w:val="StyleUnderline"/>
        </w:rPr>
        <w:t xml:space="preserve">By analyzing muscle samples from deep-sea fish species </w:t>
      </w:r>
      <w:r w:rsidRPr="0045369C">
        <w:rPr>
          <w:sz w:val="10"/>
        </w:rPr>
        <w:t>collected on the U.K.-Irish continental slope,</w:t>
      </w:r>
      <w:r w:rsidRPr="0011186A">
        <w:rPr>
          <w:rStyle w:val="StyleUnderline"/>
        </w:rPr>
        <w:t xml:space="preserve"> </w:t>
      </w:r>
      <w:proofErr w:type="spellStart"/>
      <w:r w:rsidRPr="0011186A">
        <w:rPr>
          <w:rStyle w:val="StyleUnderline"/>
        </w:rPr>
        <w:t>Trueman</w:t>
      </w:r>
      <w:proofErr w:type="spellEnd"/>
      <w:r w:rsidRPr="0011186A">
        <w:rPr>
          <w:rStyle w:val="StyleUnderline"/>
        </w:rPr>
        <w:t xml:space="preserve"> </w:t>
      </w:r>
      <w:r w:rsidRPr="0045369C">
        <w:rPr>
          <w:sz w:val="10"/>
        </w:rPr>
        <w:t>and his co-authors</w:t>
      </w:r>
      <w:r w:rsidRPr="0011186A">
        <w:rPr>
          <w:rStyle w:val="StyleUnderline"/>
        </w:rPr>
        <w:t xml:space="preserve"> found evidence that they swim up and dine on the migrating, phytoplankton-eating species more than previously thought. "These big, bottom-feeding, predatory fish are basically capturing the moving animals and storing that carbon by killing them and keeping them at the bottom," </w:t>
      </w:r>
      <w:proofErr w:type="spellStart"/>
      <w:r w:rsidRPr="0045369C">
        <w:rPr>
          <w:sz w:val="10"/>
        </w:rPr>
        <w:t>Trueman</w:t>
      </w:r>
      <w:proofErr w:type="spellEnd"/>
      <w:r w:rsidRPr="0045369C">
        <w:rPr>
          <w:sz w:val="10"/>
        </w:rPr>
        <w:t xml:space="preserve"> said. "It's only once the carbon fixed by phytoplankton actually gets below about 100 to 200 meters that it's not free to get back to the atmosphere." Based on earlier surveys of deep-sea fish populations, the researchers estimated deep-sea fish effectively capture and store 1 million metric tons of carbon dioxide from Irish and U.K. surface waters each year. "</w:t>
      </w:r>
      <w:r w:rsidRPr="0045369C">
        <w:rPr>
          <w:rStyle w:val="StyleUnderline"/>
        </w:rPr>
        <w:t>We really don't know very much about them, and yet they're doing something pretty useful for us,"</w:t>
      </w:r>
      <w:r w:rsidRPr="0045369C">
        <w:rPr>
          <w:sz w:val="10"/>
        </w:rPr>
        <w:t xml:space="preserve"> </w:t>
      </w:r>
      <w:proofErr w:type="spellStart"/>
      <w:r w:rsidRPr="0045369C">
        <w:rPr>
          <w:sz w:val="10"/>
        </w:rPr>
        <w:t>Trueman</w:t>
      </w:r>
      <w:proofErr w:type="spellEnd"/>
      <w:r w:rsidRPr="0045369C">
        <w:rPr>
          <w:sz w:val="10"/>
        </w:rPr>
        <w:t xml:space="preserve"> said. Is the service worth more than the fish? The </w:t>
      </w:r>
      <w:r w:rsidRPr="0011186A">
        <w:rPr>
          <w:rStyle w:val="StyleUnderline"/>
        </w:rPr>
        <w:t xml:space="preserve">Global Ocean Commission report calculates that ocean organisms living in the high seas—waters outside the economic zones of specific nations—absorb 1.5 billion metric tons of carbon dioxide from the atmosphere each year. </w:t>
      </w:r>
      <w:proofErr w:type="spellStart"/>
      <w:r w:rsidRPr="0011186A">
        <w:rPr>
          <w:rStyle w:val="StyleUnderline"/>
        </w:rPr>
        <w:t>Sumaila</w:t>
      </w:r>
      <w:proofErr w:type="spellEnd"/>
      <w:r w:rsidRPr="0011186A">
        <w:rPr>
          <w:rStyle w:val="StyleUnderline"/>
        </w:rPr>
        <w:t xml:space="preserve"> and his co-authors used the U.S. Federal Government Interagency Working Group's range of estimates for the social cost of carbon to arrive at their final mean value of $148 billion. Given this figure, the report claims it may make sense to ban fishing in international waters altogether.</w:t>
      </w:r>
      <w:r w:rsidRPr="0045369C">
        <w:rPr>
          <w:sz w:val="10"/>
        </w:rPr>
        <w:t xml:space="preserve"> The total value of fish caught on the high seas each year adds up to $16 billion. The high seas make up about 60 percent of the world's oceans. However, these vast waters are managed by a complicated and largely ineffective web of international bodies, the report states. </w:t>
      </w:r>
      <w:r w:rsidRPr="0045369C">
        <w:rPr>
          <w:rStyle w:val="StyleUnderline"/>
        </w:rPr>
        <w:t>Fish stocks in international waters are overexploited</w:t>
      </w:r>
      <w:r w:rsidRPr="0045369C">
        <w:rPr>
          <w:sz w:val="10"/>
        </w:rPr>
        <w:t xml:space="preserve"> and likely a drain on coastal fisheries, it adds. </w:t>
      </w:r>
      <w:r w:rsidRPr="0045369C">
        <w:rPr>
          <w:rStyle w:val="StyleUnderline"/>
        </w:rPr>
        <w:t>As a result</w:t>
      </w:r>
      <w:r w:rsidRPr="0011186A">
        <w:rPr>
          <w:rStyle w:val="StyleUnderline"/>
        </w:rPr>
        <w:t xml:space="preserve">, nations attending </w:t>
      </w:r>
      <w:r w:rsidRPr="0045369C">
        <w:rPr>
          <w:sz w:val="10"/>
        </w:rPr>
        <w:t>the 2012</w:t>
      </w:r>
      <w:r w:rsidRPr="0011186A">
        <w:rPr>
          <w:rStyle w:val="StyleUnderline"/>
        </w:rPr>
        <w:t xml:space="preserve"> Rio</w:t>
      </w:r>
      <w:r w:rsidRPr="0045369C">
        <w:rPr>
          <w:sz w:val="10"/>
        </w:rPr>
        <w:t>+20 Conference on Sustainable Development</w:t>
      </w:r>
      <w:r w:rsidRPr="0011186A">
        <w:rPr>
          <w:rStyle w:val="StyleUnderline"/>
        </w:rPr>
        <w:t xml:space="preserve"> charged the United Nations to come up with a better management plan for the high seas. This Global Ocean Commission report, which will be formally launched later this month, is intended to influence this process</w:t>
      </w:r>
      <w:r w:rsidRPr="0045369C">
        <w:rPr>
          <w:sz w:val="10"/>
        </w:rPr>
        <w:t xml:space="preserve">. </w:t>
      </w:r>
      <w:proofErr w:type="spellStart"/>
      <w:r w:rsidRPr="0045369C">
        <w:rPr>
          <w:sz w:val="10"/>
        </w:rPr>
        <w:t>Sumaila</w:t>
      </w:r>
      <w:proofErr w:type="spellEnd"/>
      <w:r w:rsidRPr="0045369C">
        <w:rPr>
          <w:sz w:val="10"/>
        </w:rPr>
        <w:t xml:space="preserve"> said the $148 billion price tag is a ballpark figure and that the estimated range of $74 billion to $222 billion is very broad. "Our estimates of carbon capture and storage in the high seas are preliminary and necessarily subject to a great deal of uncertainty," the report states, largely because the mechanisms behind carbon transfer in the ocean are not yet fully understood. But, </w:t>
      </w:r>
      <w:proofErr w:type="spellStart"/>
      <w:r w:rsidRPr="0045369C">
        <w:rPr>
          <w:sz w:val="10"/>
        </w:rPr>
        <w:t>Sumaila</w:t>
      </w:r>
      <w:proofErr w:type="spellEnd"/>
      <w:r w:rsidRPr="0045369C">
        <w:rPr>
          <w:sz w:val="10"/>
        </w:rPr>
        <w:t xml:space="preserve"> added, "the uncertainty is high, but the consequences can be very high, also."</w:t>
      </w:r>
    </w:p>
    <w:p w:rsidR="00BC7C0C" w:rsidRPr="0076072D" w:rsidRDefault="00BC7C0C" w:rsidP="00BC7C0C">
      <w:pPr>
        <w:pStyle w:val="Heading4"/>
      </w:pPr>
      <w:r>
        <w:t>Unmitigated, climate change causes extinction</w:t>
      </w:r>
    </w:p>
    <w:p w:rsidR="00BC7C0C" w:rsidRPr="00870ED3" w:rsidRDefault="00BC7C0C" w:rsidP="00BC7C0C">
      <w:pPr>
        <w:rPr>
          <w:rStyle w:val="Style13ptBold"/>
        </w:rPr>
      </w:pPr>
      <w:proofErr w:type="spellStart"/>
      <w:r w:rsidRPr="00870ED3">
        <w:rPr>
          <w:rStyle w:val="Style13ptBold"/>
        </w:rPr>
        <w:t>Flournoy</w:t>
      </w:r>
      <w:proofErr w:type="spellEnd"/>
      <w:r w:rsidRPr="00870ED3">
        <w:rPr>
          <w:rStyle w:val="Style13ptBold"/>
        </w:rPr>
        <w:t xml:space="preserve"> 12 </w:t>
      </w:r>
    </w:p>
    <w:p w:rsidR="00BC7C0C" w:rsidRPr="002A7B03" w:rsidRDefault="00BC7C0C" w:rsidP="00BC7C0C">
      <w:pPr>
        <w:rPr>
          <w:szCs w:val="20"/>
        </w:rPr>
      </w:pPr>
      <w:r w:rsidRPr="002A7B03">
        <w:rPr>
          <w:szCs w:val="20"/>
        </w:rPr>
        <w:t>(Citing Dr. Feng Hsu, a NASA scientist at t</w:t>
      </w:r>
      <w:r>
        <w:rPr>
          <w:szCs w:val="20"/>
        </w:rPr>
        <w:t>he Goddard Space Flight Center and a technology risk assessment expert</w:t>
      </w:r>
      <w:r w:rsidRPr="002A7B03">
        <w:rPr>
          <w:szCs w:val="20"/>
        </w:rPr>
        <w:t xml:space="preserve">, Don </w:t>
      </w:r>
      <w:proofErr w:type="spellStart"/>
      <w:r w:rsidRPr="002A7B03">
        <w:rPr>
          <w:szCs w:val="20"/>
        </w:rPr>
        <w:t>Flournoy</w:t>
      </w:r>
      <w:proofErr w:type="spellEnd"/>
      <w:r w:rsidRPr="002A7B03">
        <w:rPr>
          <w:szCs w:val="20"/>
        </w:rPr>
        <w:t xml:space="preserve">,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w:t>
      </w:r>
      <w:proofErr w:type="spellStart"/>
      <w:r w:rsidRPr="002A7B03">
        <w:rPr>
          <w:szCs w:val="20"/>
        </w:rPr>
        <w:t>Sunsat</w:t>
      </w:r>
      <w:proofErr w:type="spellEnd"/>
      <w:r w:rsidRPr="002A7B03">
        <w:rPr>
          <w:szCs w:val="20"/>
        </w:rPr>
        <w:t xml:space="preserve"> Services and Markets</w:t>
      </w:r>
      <w:proofErr w:type="gramStart"/>
      <w:r w:rsidRPr="002A7B03">
        <w:rPr>
          <w:szCs w:val="20"/>
        </w:rPr>
        <w:t>?,</w:t>
      </w:r>
      <w:proofErr w:type="gramEnd"/>
      <w:r w:rsidRPr="002A7B03">
        <w:rPr>
          <w:szCs w:val="20"/>
        </w:rPr>
        <w:t xml:space="preserve"> January, Springer Briefs in Space Development, Book)</w:t>
      </w:r>
    </w:p>
    <w:p w:rsidR="00BC7C0C" w:rsidRPr="002A7B03" w:rsidRDefault="00BC7C0C" w:rsidP="00BC7C0C">
      <w:pPr>
        <w:rPr>
          <w:szCs w:val="20"/>
        </w:rPr>
      </w:pPr>
    </w:p>
    <w:p w:rsidR="00BC7C0C" w:rsidRPr="000369D4" w:rsidRDefault="00BC7C0C" w:rsidP="00BC7C0C">
      <w:pPr>
        <w:rPr>
          <w:sz w:val="16"/>
        </w:rPr>
      </w:pPr>
      <w:r w:rsidRPr="00870ED3">
        <w:rPr>
          <w:sz w:val="16"/>
        </w:rPr>
        <w:t xml:space="preserve">In the Online Journal of Space Communication, Dr. Feng </w:t>
      </w:r>
      <w:r w:rsidRPr="00BC7C0C">
        <w:rPr>
          <w:rStyle w:val="StyleUnderline"/>
          <w:highlight w:val="yellow"/>
        </w:rPr>
        <w:t>Hsu</w:t>
      </w:r>
      <w:r w:rsidRPr="00BC7C0C">
        <w:rPr>
          <w:rStyle w:val="StyleUnderline"/>
        </w:rPr>
        <w:t xml:space="preserve">, a NASA scientist at Goddard Space Flight Center, a research center in the forefront of science of space and Earth, </w:t>
      </w:r>
      <w:r w:rsidRPr="00BC7C0C">
        <w:rPr>
          <w:rStyle w:val="StyleUnderline"/>
          <w:highlight w:val="yellow"/>
        </w:rPr>
        <w:t>writes</w:t>
      </w:r>
      <w:r w:rsidRPr="00BC7C0C">
        <w:rPr>
          <w:rStyle w:val="StyleUnderline"/>
        </w:rPr>
        <w:t>, “The evidence of global warming is alarming,” noting the potential for a catastrophic planetary climate change is real</w:t>
      </w:r>
      <w:r w:rsidRPr="00870ED3">
        <w:rPr>
          <w:rStyle w:val="IntenseEmphasis"/>
          <w:rFonts w:ascii="Times New Roman" w:hAnsi="Times New Roman" w:cs="Times New Roman"/>
          <w:szCs w:val="20"/>
        </w:rPr>
        <w:t xml:space="preserve"> </w:t>
      </w:r>
      <w:r w:rsidRPr="00870ED3">
        <w:rPr>
          <w:sz w:val="16"/>
        </w:rPr>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BC7C0C">
        <w:rPr>
          <w:rStyle w:val="StyleUnderline"/>
        </w:rPr>
        <w:t xml:space="preserve">After discussing this research with colleagues who were world experts on the subject, he wrote: I now have no doubt global </w:t>
      </w:r>
      <w:r w:rsidRPr="00BC7C0C">
        <w:rPr>
          <w:rStyle w:val="StyleUnderline"/>
          <w:highlight w:val="yellow"/>
        </w:rPr>
        <w:t>temperatures are rising, and</w:t>
      </w:r>
      <w:r w:rsidRPr="00BC7C0C">
        <w:rPr>
          <w:rStyle w:val="StyleUnderline"/>
        </w:rPr>
        <w:t xml:space="preserve"> that global </w:t>
      </w:r>
      <w:r w:rsidRPr="00BC7C0C">
        <w:rPr>
          <w:rStyle w:val="StyleUnderline"/>
          <w:highlight w:val="yellow"/>
        </w:rPr>
        <w:t xml:space="preserve">warming is </w:t>
      </w:r>
      <w:r w:rsidRPr="00BC7C0C">
        <w:rPr>
          <w:rStyle w:val="StyleUnderline"/>
        </w:rPr>
        <w:t xml:space="preserve">a serious problem </w:t>
      </w:r>
      <w:r w:rsidRPr="00BC7C0C">
        <w:rPr>
          <w:rStyle w:val="StyleUnderline"/>
          <w:highlight w:val="yellow"/>
        </w:rPr>
        <w:t>confronting all of humanity</w:t>
      </w:r>
      <w:r w:rsidRPr="00BC7C0C">
        <w:rPr>
          <w:rStyle w:val="StyleUnderline"/>
        </w:rPr>
        <w:t>.</w:t>
      </w:r>
      <w:r w:rsidRPr="00870ED3">
        <w:rPr>
          <w:sz w:val="16"/>
        </w:rPr>
        <w:t xml:space="preserve"> No matter whether these trends are due to human interference or to the cosmic cycling of our solar system, there are two basic facts that are crystal clear: (a) </w:t>
      </w:r>
      <w:r w:rsidRPr="00BC7C0C">
        <w:rPr>
          <w:rStyle w:val="StyleUnderline"/>
          <w:highlight w:val="yellow"/>
        </w:rPr>
        <w:t>there is overwhelming scientific evidence</w:t>
      </w:r>
      <w:r w:rsidRPr="00BC7C0C">
        <w:rPr>
          <w:rStyle w:val="StyleUnderline"/>
        </w:rPr>
        <w:t xml:space="preserve"> showing positive correlations between the level of CO2 concentrations in Earth’s atmosphere with respect to the historical fluctuations of global temperature changes; </w:t>
      </w:r>
      <w:r w:rsidRPr="00BC7C0C">
        <w:rPr>
          <w:rStyle w:val="StyleUnderline"/>
          <w:highlight w:val="yellow"/>
        </w:rPr>
        <w:t>and</w:t>
      </w:r>
      <w:r w:rsidRPr="00BC7C0C">
        <w:rPr>
          <w:rStyle w:val="StyleUnderline"/>
        </w:rPr>
        <w:t xml:space="preserve"> (b) </w:t>
      </w:r>
      <w:r w:rsidRPr="00BC7C0C">
        <w:rPr>
          <w:rStyle w:val="StyleUnderline"/>
          <w:highlight w:val="yellow"/>
        </w:rPr>
        <w:t>the overwhelming majority of the world’s scientific community is in agreement about the risks of</w:t>
      </w:r>
      <w:r w:rsidRPr="00BC7C0C">
        <w:rPr>
          <w:rStyle w:val="StyleUnderline"/>
        </w:rPr>
        <w:t xml:space="preserve"> a potential catastrophic global </w:t>
      </w:r>
      <w:r w:rsidRPr="00BC7C0C">
        <w:rPr>
          <w:rStyle w:val="StyleUnderline"/>
          <w:highlight w:val="yellow"/>
        </w:rPr>
        <w:t>climate change</w:t>
      </w:r>
      <w:r w:rsidRPr="00BC7C0C">
        <w:rPr>
          <w:rStyle w:val="StyleUnderline"/>
        </w:rPr>
        <w:t>. That is, if we humans continue to ignore this problem</w:t>
      </w:r>
      <w:r w:rsidRPr="00870ED3">
        <w:rPr>
          <w:sz w:val="16"/>
        </w:rPr>
        <w:t xml:space="preserve"> and do </w:t>
      </w:r>
      <w:proofErr w:type="spellStart"/>
      <w:r w:rsidRPr="00870ED3">
        <w:rPr>
          <w:sz w:val="16"/>
        </w:rPr>
        <w:t>noth</w:t>
      </w:r>
      <w:proofErr w:type="spellEnd"/>
      <w:r w:rsidRPr="00870ED3">
        <w:rPr>
          <w:sz w:val="16"/>
        </w:rPr>
        <w:t xml:space="preserve">- </w:t>
      </w:r>
      <w:proofErr w:type="spellStart"/>
      <w:r w:rsidRPr="00870ED3">
        <w:rPr>
          <w:sz w:val="16"/>
        </w:rPr>
        <w:t>ing</w:t>
      </w:r>
      <w:proofErr w:type="spellEnd"/>
      <w:r w:rsidRPr="00870ED3">
        <w:rPr>
          <w:sz w:val="16"/>
        </w:rPr>
        <w:t xml:space="preserve">, if we continue dumping huge quantities of greenhouse gases into Earth’s </w:t>
      </w:r>
      <w:r w:rsidRPr="00870ED3">
        <w:rPr>
          <w:sz w:val="16"/>
        </w:rPr>
        <w:lastRenderedPageBreak/>
        <w:t xml:space="preserve">biosphere, </w:t>
      </w:r>
      <w:r w:rsidRPr="00BC7C0C">
        <w:rPr>
          <w:rStyle w:val="StyleUnderline"/>
          <w:highlight w:val="yellow"/>
        </w:rPr>
        <w:t>humanity will be at dire risk</w:t>
      </w:r>
      <w:r w:rsidRPr="00BC7C0C">
        <w:rPr>
          <w:rStyle w:val="StyleUnderline"/>
        </w:rPr>
        <w:t xml:space="preserve"> (Hsu 2010). As a technology risk assessment expert, Hsu says he can show with some </w:t>
      </w:r>
      <w:proofErr w:type="spellStart"/>
      <w:r w:rsidRPr="00BC7C0C">
        <w:rPr>
          <w:rStyle w:val="StyleUnderline"/>
        </w:rPr>
        <w:t>confi</w:t>
      </w:r>
      <w:proofErr w:type="spellEnd"/>
      <w:r w:rsidRPr="00BC7C0C">
        <w:rPr>
          <w:rStyle w:val="StyleUnderline"/>
        </w:rPr>
        <w:t xml:space="preserve">- </w:t>
      </w:r>
      <w:proofErr w:type="spellStart"/>
      <w:r w:rsidRPr="00BC7C0C">
        <w:rPr>
          <w:rStyle w:val="StyleUnderline"/>
        </w:rPr>
        <w:t>dence</w:t>
      </w:r>
      <w:proofErr w:type="spellEnd"/>
      <w:r w:rsidRPr="00BC7C0C">
        <w:rPr>
          <w:rStyle w:val="StyleUnderline"/>
        </w:rPr>
        <w:t xml:space="preserve"> that the planet will face more risk doing nothing to curb its fossil-based energy addictions than it will in making a fundamental shift in its energy supply. “This,” he writes, “is because </w:t>
      </w:r>
      <w:r w:rsidRPr="00BC7C0C">
        <w:rPr>
          <w:rStyle w:val="StyleUnderline"/>
          <w:highlight w:val="yellow"/>
        </w:rPr>
        <w:t>the risks of a</w:t>
      </w:r>
      <w:r w:rsidRPr="00BC7C0C">
        <w:rPr>
          <w:rStyle w:val="StyleUnderline"/>
        </w:rPr>
        <w:t xml:space="preserve"> catastrophic anthropogenic </w:t>
      </w:r>
      <w:r w:rsidRPr="00BC7C0C">
        <w:rPr>
          <w:rStyle w:val="StyleUnderline"/>
          <w:highlight w:val="yellow"/>
        </w:rPr>
        <w:t>climate change can be</w:t>
      </w:r>
      <w:r w:rsidRPr="00BC7C0C">
        <w:rPr>
          <w:rStyle w:val="StyleUnderline"/>
        </w:rPr>
        <w:t xml:space="preserve"> potentially </w:t>
      </w:r>
      <w:r w:rsidRPr="00BC7C0C">
        <w:rPr>
          <w:rStyle w:val="StyleUnderline"/>
          <w:highlight w:val="yellow"/>
        </w:rPr>
        <w:t>the extinction of human species</w:t>
      </w:r>
      <w:r w:rsidRPr="00BC7C0C">
        <w:rPr>
          <w:rStyle w:val="StyleUnderline"/>
        </w:rPr>
        <w:t>, a risk that is simply too high for us to take any chances”</w:t>
      </w:r>
      <w:r w:rsidRPr="00870ED3">
        <w:rPr>
          <w:sz w:val="16"/>
        </w:rPr>
        <w:t xml:space="preserve"> (Hsu 2010). It was this NASA scientist’s conclusion that humankind must now embark on the next era of “sustainable energy consumption and re-supply, the most obvious source of which is the mighty energy resource of our Sun” (Hsu 2010) (Fig. 2.1).</w:t>
      </w:r>
    </w:p>
    <w:p w:rsidR="00BC7C0C" w:rsidRPr="00A360B0" w:rsidRDefault="00BC7C0C" w:rsidP="00BC7C0C">
      <w:pPr>
        <w:pStyle w:val="Heading4"/>
        <w:rPr>
          <w:rFonts w:eastAsia="Times New Roman"/>
        </w:rPr>
      </w:pPr>
      <w:r w:rsidRPr="00A360B0">
        <w:rPr>
          <w:rFonts w:eastAsia="Times New Roman"/>
        </w:rPr>
        <w:t xml:space="preserve">Global warming is real and </w:t>
      </w:r>
      <w:r>
        <w:rPr>
          <w:rFonts w:eastAsia="Times New Roman"/>
        </w:rPr>
        <w:t>anthropogenic</w:t>
      </w:r>
    </w:p>
    <w:p w:rsidR="00BC7C0C" w:rsidRPr="00A360B0" w:rsidRDefault="00BC7C0C" w:rsidP="00BC7C0C">
      <w:pPr>
        <w:rPr>
          <w:rFonts w:eastAsia="Calibri"/>
        </w:rPr>
      </w:pPr>
      <w:proofErr w:type="spellStart"/>
      <w:r w:rsidRPr="00BC7C0C">
        <w:rPr>
          <w:rStyle w:val="Style13ptBold"/>
        </w:rPr>
        <w:t>Prothero</w:t>
      </w:r>
      <w:proofErr w:type="spellEnd"/>
      <w:r w:rsidRPr="00BC7C0C">
        <w:rPr>
          <w:rStyle w:val="Style13ptBold"/>
        </w:rPr>
        <w:t>, 12</w:t>
      </w:r>
      <w:r w:rsidRPr="00A360B0">
        <w:rPr>
          <w:rFonts w:eastAsia="Calibri"/>
        </w:rPr>
        <w:t xml:space="preserve"> (Dr. Donald R., former Professor of Geology at Occidental College in Los Angeles and Lecturer in </w:t>
      </w:r>
      <w:proofErr w:type="spellStart"/>
      <w:r w:rsidRPr="00A360B0">
        <w:rPr>
          <w:rFonts w:eastAsia="Calibri"/>
        </w:rPr>
        <w:t>Geobiology</w:t>
      </w:r>
      <w:proofErr w:type="spellEnd"/>
      <w:r w:rsidRPr="00A360B0">
        <w:rPr>
          <w:rFonts w:eastAsia="Calibri"/>
        </w:rPr>
        <w:t xml:space="preserve"> at the California Institute of Technology and has M.A. and M.Phil. and Ph.D. degrees in geological sciences from Columbia University and a B.A. in geology and biology with highest honors – Phi Beta Kappa from the University of California – Riverside and is the author or co-author or editor or co-editor of 32 books and over 250 scientific papers including five leading geology textbooks and five trade books as well as edited symposium volumes and other technical works and is a Fellow of the Geological Society of America and the Paleontological Society and the Linnaean Society of London and received fellowships from the Guggenheim Foundation and the National Science Foundation and served as the President and Vice President of the Pacific Section of Society of Sedimentary Geology and as the Program Chair for the Society of Vertebrate Paleontology and received the </w:t>
      </w:r>
      <w:proofErr w:type="spellStart"/>
      <w:r w:rsidRPr="00A360B0">
        <w:rPr>
          <w:rFonts w:eastAsia="Calibri"/>
        </w:rPr>
        <w:t>Schuchert</w:t>
      </w:r>
      <w:proofErr w:type="spellEnd"/>
      <w:r w:rsidRPr="00A360B0">
        <w:rPr>
          <w:rFonts w:eastAsia="Calibri"/>
        </w:rPr>
        <w:t xml:space="preserve"> Award of the Paleontological Society for the outstanding paleontologist under the age of 40, 2/8, “How We Know Global Warming is Real and Human Caused”, Skeptic, http://www.skeptic.com/eskeptic/12-02-08/)</w:t>
      </w:r>
    </w:p>
    <w:p w:rsidR="00BC7C0C" w:rsidRPr="00A360B0" w:rsidRDefault="00BC7C0C" w:rsidP="00BC7C0C">
      <w:pPr>
        <w:rPr>
          <w:rFonts w:eastAsia="Calibri"/>
        </w:rPr>
      </w:pPr>
    </w:p>
    <w:p w:rsidR="00B80387" w:rsidRPr="0096777B" w:rsidRDefault="00BC7C0C" w:rsidP="0011186A">
      <w:pPr>
        <w:rPr>
          <w:rStyle w:val="StyleUnderline"/>
          <w:rFonts w:eastAsia="Calibri"/>
          <w:sz w:val="14"/>
          <w:u w:val="none"/>
        </w:rPr>
      </w:pPr>
      <w:r w:rsidRPr="00BC7C0C">
        <w:rPr>
          <w:rFonts w:eastAsia="Calibri"/>
          <w:sz w:val="14"/>
        </w:rPr>
        <w:t xml:space="preserve">On January 27, 2012, </w:t>
      </w:r>
      <w:r w:rsidRPr="00A360B0">
        <w:rPr>
          <w:rFonts w:eastAsia="Calibri"/>
          <w:bCs/>
          <w:u w:val="single"/>
        </w:rPr>
        <w:t>the</w:t>
      </w:r>
      <w:r w:rsidRPr="00BC7C0C">
        <w:rPr>
          <w:rFonts w:eastAsia="Calibri"/>
          <w:sz w:val="14"/>
        </w:rPr>
        <w:t xml:space="preserve"> </w:t>
      </w:r>
      <w:r w:rsidRPr="00A360B0">
        <w:rPr>
          <w:rFonts w:eastAsia="Calibri"/>
          <w:b/>
          <w:iCs/>
          <w:u w:val="single"/>
          <w:bdr w:val="single" w:sz="18" w:space="0" w:color="auto" w:frame="1"/>
        </w:rPr>
        <w:t>W</w:t>
      </w:r>
      <w:r w:rsidRPr="00BC7C0C">
        <w:rPr>
          <w:rFonts w:eastAsia="Calibri"/>
          <w:sz w:val="14"/>
        </w:rPr>
        <w:t xml:space="preserve">all </w:t>
      </w:r>
      <w:r w:rsidRPr="00A360B0">
        <w:rPr>
          <w:rFonts w:eastAsia="Calibri"/>
          <w:b/>
          <w:iCs/>
          <w:u w:val="single"/>
          <w:bdr w:val="single" w:sz="18" w:space="0" w:color="auto" w:frame="1"/>
        </w:rPr>
        <w:t>S</w:t>
      </w:r>
      <w:r w:rsidRPr="00BC7C0C">
        <w:rPr>
          <w:rFonts w:eastAsia="Calibri"/>
          <w:sz w:val="14"/>
        </w:rPr>
        <w:t xml:space="preserve">treet </w:t>
      </w:r>
      <w:r w:rsidRPr="00A360B0">
        <w:rPr>
          <w:rFonts w:eastAsia="Calibri"/>
          <w:b/>
          <w:iCs/>
          <w:u w:val="single"/>
          <w:bdr w:val="single" w:sz="18" w:space="0" w:color="auto" w:frame="1"/>
        </w:rPr>
        <w:t>J</w:t>
      </w:r>
      <w:r w:rsidRPr="00BC7C0C">
        <w:rPr>
          <w:rFonts w:eastAsia="Calibri"/>
          <w:sz w:val="14"/>
        </w:rPr>
        <w:t xml:space="preserve">ournal </w:t>
      </w:r>
      <w:r w:rsidRPr="00A360B0">
        <w:rPr>
          <w:rFonts w:eastAsia="Calibri"/>
          <w:bCs/>
          <w:u w:val="single"/>
        </w:rPr>
        <w:t>ran an</w:t>
      </w:r>
      <w:r w:rsidRPr="00BC7C0C">
        <w:rPr>
          <w:rFonts w:eastAsia="Calibri"/>
          <w:sz w:val="14"/>
        </w:rPr>
        <w:t xml:space="preserve"> </w:t>
      </w:r>
      <w:r w:rsidRPr="00A360B0">
        <w:rPr>
          <w:rFonts w:eastAsia="Calibri"/>
          <w:bCs/>
          <w:u w:val="single"/>
        </w:rPr>
        <w:t>Op</w:t>
      </w:r>
      <w:r w:rsidRPr="00BC7C0C">
        <w:rPr>
          <w:rFonts w:eastAsia="Calibri"/>
          <w:sz w:val="14"/>
        </w:rPr>
        <w:t xml:space="preserve">inion </w:t>
      </w:r>
      <w:r w:rsidRPr="00A360B0">
        <w:rPr>
          <w:rFonts w:eastAsia="Calibri"/>
          <w:bCs/>
          <w:u w:val="single"/>
        </w:rPr>
        <w:t>Ed</w:t>
      </w:r>
      <w:r w:rsidRPr="00BC7C0C">
        <w:rPr>
          <w:rFonts w:eastAsia="Calibri"/>
          <w:sz w:val="14"/>
        </w:rPr>
        <w:t xml:space="preserve">itorial written </w:t>
      </w:r>
      <w:r w:rsidRPr="00A360B0">
        <w:rPr>
          <w:rFonts w:eastAsia="Calibri"/>
          <w:bCs/>
          <w:u w:val="single"/>
        </w:rPr>
        <w:t>by</w:t>
      </w:r>
      <w:r w:rsidRPr="00BC7C0C">
        <w:rPr>
          <w:rFonts w:eastAsia="Calibri"/>
          <w:sz w:val="14"/>
        </w:rPr>
        <w:t xml:space="preserve"> 16 </w:t>
      </w:r>
      <w:r w:rsidRPr="00A360B0">
        <w:rPr>
          <w:rFonts w:eastAsia="Calibri"/>
          <w:bCs/>
          <w:u w:val="single"/>
        </w:rPr>
        <w:t>people</w:t>
      </w:r>
      <w:r w:rsidRPr="00BC7C0C">
        <w:rPr>
          <w:rFonts w:eastAsia="Calibri"/>
          <w:sz w:val="14"/>
        </w:rPr>
        <w:t xml:space="preserve"> </w:t>
      </w:r>
      <w:r w:rsidRPr="00A360B0">
        <w:rPr>
          <w:rFonts w:eastAsia="Calibri"/>
          <w:bCs/>
          <w:u w:val="single"/>
        </w:rPr>
        <w:t>who deny</w:t>
      </w:r>
      <w:r w:rsidRPr="00BC7C0C">
        <w:rPr>
          <w:rFonts w:eastAsia="Calibri"/>
          <w:sz w:val="14"/>
        </w:rPr>
        <w:t xml:space="preserve"> </w:t>
      </w:r>
      <w:r w:rsidRPr="00A360B0">
        <w:rPr>
          <w:rFonts w:eastAsia="Calibri"/>
          <w:bCs/>
          <w:u w:val="single"/>
        </w:rPr>
        <w:t>the evidence of human-induced</w:t>
      </w:r>
      <w:r w:rsidRPr="00BC7C0C">
        <w:rPr>
          <w:rFonts w:eastAsia="Calibri"/>
          <w:sz w:val="14"/>
        </w:rPr>
        <w:t xml:space="preserve"> </w:t>
      </w:r>
      <w:r w:rsidRPr="00A360B0">
        <w:rPr>
          <w:rFonts w:eastAsia="Calibri"/>
          <w:bCs/>
          <w:u w:val="single"/>
        </w:rPr>
        <w:t>climate change</w:t>
      </w:r>
      <w:r w:rsidRPr="00BC7C0C">
        <w:rPr>
          <w:rFonts w:eastAsia="Calibri"/>
          <w:sz w:val="14"/>
        </w:rPr>
        <w:t xml:space="preserve">. </w:t>
      </w:r>
      <w:r w:rsidRPr="00A360B0">
        <w:rPr>
          <w:rFonts w:eastAsia="Calibri"/>
          <w:bCs/>
          <w:u w:val="single"/>
        </w:rPr>
        <w:t>Most</w:t>
      </w:r>
      <w:r w:rsidRPr="00BC7C0C">
        <w:rPr>
          <w:rFonts w:eastAsia="Calibri"/>
          <w:sz w:val="14"/>
        </w:rPr>
        <w:t xml:space="preserve"> of the authors of the editorial </w:t>
      </w:r>
      <w:r w:rsidRPr="00A360B0">
        <w:rPr>
          <w:rFonts w:eastAsia="Calibri"/>
          <w:bCs/>
          <w:u w:val="single"/>
        </w:rPr>
        <w:t>were not climate scientists</w:t>
      </w:r>
      <w:r w:rsidRPr="00BC7C0C">
        <w:rPr>
          <w:rFonts w:eastAsia="Calibri"/>
          <w:sz w:val="14"/>
        </w:rPr>
        <w:t xml:space="preserve">; one of two actual climate scientists of the group, Richard </w:t>
      </w:r>
      <w:proofErr w:type="spellStart"/>
      <w:r w:rsidRPr="00BC7C0C">
        <w:rPr>
          <w:rFonts w:eastAsia="Calibri"/>
          <w:sz w:val="14"/>
        </w:rPr>
        <w:t>Lindzen</w:t>
      </w:r>
      <w:proofErr w:type="spellEnd"/>
      <w:r w:rsidRPr="00BC7C0C">
        <w:rPr>
          <w:rFonts w:eastAsia="Calibri"/>
          <w:sz w:val="14"/>
        </w:rPr>
        <w:t xml:space="preserve">, is a notorious global warming denier who also denies that smoking causes cancer. Predictably, </w:t>
      </w:r>
      <w:r w:rsidRPr="00A360B0">
        <w:rPr>
          <w:rFonts w:eastAsia="Calibri"/>
          <w:bCs/>
          <w:u w:val="single"/>
        </w:rPr>
        <w:t>the</w:t>
      </w:r>
      <w:r w:rsidRPr="00BC7C0C">
        <w:rPr>
          <w:rFonts w:eastAsia="Calibri"/>
          <w:sz w:val="14"/>
        </w:rPr>
        <w:t xml:space="preserve"> Rupert Murdoch-owned </w:t>
      </w:r>
      <w:r w:rsidRPr="00A360B0">
        <w:rPr>
          <w:rFonts w:eastAsia="Calibri"/>
          <w:bCs/>
          <w:u w:val="single"/>
        </w:rPr>
        <w:t>Journal refused to run a statement by</w:t>
      </w:r>
      <w:r w:rsidRPr="00BC7C0C">
        <w:rPr>
          <w:rFonts w:eastAsia="Calibri"/>
          <w:sz w:val="14"/>
        </w:rPr>
        <w:t xml:space="preserve"> </w:t>
      </w:r>
      <w:r w:rsidRPr="00A360B0">
        <w:rPr>
          <w:rFonts w:eastAsia="Calibri"/>
          <w:b/>
          <w:iCs/>
          <w:u w:val="single"/>
          <w:bdr w:val="single" w:sz="18" w:space="0" w:color="auto" w:frame="1"/>
        </w:rPr>
        <w:t>255 members of the National Academy of Sciences</w:t>
      </w:r>
      <w:r w:rsidRPr="00BC7C0C">
        <w:rPr>
          <w:rFonts w:eastAsia="Calibri"/>
          <w:sz w:val="14"/>
        </w:rPr>
        <w:t xml:space="preserve">, although a “Letter to the Editor” by 38 of the </w:t>
      </w:r>
      <w:proofErr w:type="gramStart"/>
      <w:r w:rsidRPr="00BC7C0C">
        <w:rPr>
          <w:rFonts w:eastAsia="Calibri"/>
          <w:sz w:val="14"/>
        </w:rPr>
        <w:t>world’s</w:t>
      </w:r>
      <w:proofErr w:type="gramEnd"/>
      <w:r w:rsidRPr="00BC7C0C">
        <w:rPr>
          <w:rFonts w:eastAsia="Calibri"/>
          <w:sz w:val="14"/>
        </w:rPr>
        <w:t xml:space="preserve"> leading climate scientists1 did manage to get published there. </w:t>
      </w:r>
      <w:r w:rsidRPr="00A360B0">
        <w:rPr>
          <w:rFonts w:eastAsia="Calibri"/>
          <w:bCs/>
          <w:u w:val="single"/>
        </w:rPr>
        <w:t>The letter pointed out</w:t>
      </w:r>
      <w:r w:rsidRPr="00BC7C0C">
        <w:rPr>
          <w:rFonts w:eastAsia="Calibri"/>
          <w:sz w:val="14"/>
        </w:rPr>
        <w:t xml:space="preserve"> the </w:t>
      </w:r>
      <w:r w:rsidRPr="00A360B0">
        <w:rPr>
          <w:rFonts w:eastAsia="Calibri"/>
          <w:bCs/>
          <w:u w:val="single"/>
        </w:rPr>
        <w:t>numerous lies</w:t>
      </w:r>
      <w:r w:rsidRPr="00BC7C0C">
        <w:rPr>
          <w:rFonts w:eastAsia="Calibri"/>
          <w:sz w:val="14"/>
        </w:rPr>
        <w:t xml:space="preserve">, </w:t>
      </w:r>
      <w:r w:rsidRPr="00A360B0">
        <w:rPr>
          <w:rFonts w:eastAsia="Calibri"/>
          <w:bCs/>
          <w:u w:val="single"/>
        </w:rPr>
        <w:t>mistakes</w:t>
      </w:r>
      <w:r w:rsidRPr="00BC7C0C">
        <w:rPr>
          <w:rFonts w:eastAsia="Calibri"/>
          <w:sz w:val="14"/>
        </w:rPr>
        <w:t xml:space="preserve">, </w:t>
      </w:r>
      <w:r w:rsidRPr="00A360B0">
        <w:rPr>
          <w:rFonts w:eastAsia="Calibri"/>
          <w:bCs/>
          <w:u w:val="single"/>
        </w:rPr>
        <w:t>and fallacies in the editorial</w:t>
      </w:r>
      <w:r w:rsidRPr="00BC7C0C">
        <w:rPr>
          <w:rFonts w:eastAsia="Calibri"/>
          <w:sz w:val="14"/>
        </w:rPr>
        <w:t xml:space="preserve">, along with a scathing rebuke by climate scientist Kevin </w:t>
      </w:r>
      <w:proofErr w:type="spellStart"/>
      <w:r w:rsidRPr="00A360B0">
        <w:rPr>
          <w:rFonts w:eastAsia="Calibri"/>
          <w:bCs/>
          <w:u w:val="single"/>
        </w:rPr>
        <w:t>Trenberth</w:t>
      </w:r>
      <w:proofErr w:type="spellEnd"/>
      <w:r w:rsidRPr="00BC7C0C">
        <w:rPr>
          <w:rFonts w:eastAsia="Calibri"/>
          <w:sz w:val="14"/>
        </w:rPr>
        <w:t xml:space="preserve">, whose </w:t>
      </w:r>
      <w:r w:rsidRPr="00A360B0">
        <w:rPr>
          <w:rFonts w:eastAsia="Calibri"/>
          <w:bCs/>
          <w:u w:val="single"/>
        </w:rPr>
        <w:t>remarks</w:t>
      </w:r>
      <w:r w:rsidRPr="00BC7C0C">
        <w:rPr>
          <w:rFonts w:eastAsia="Calibri"/>
          <w:sz w:val="14"/>
        </w:rPr>
        <w:t xml:space="preserve"> </w:t>
      </w:r>
      <w:r w:rsidRPr="00A360B0">
        <w:rPr>
          <w:rFonts w:eastAsia="Calibri"/>
          <w:bCs/>
          <w:u w:val="single"/>
        </w:rPr>
        <w:t>were quoted out of context</w:t>
      </w:r>
      <w:r w:rsidRPr="00BC7C0C">
        <w:rPr>
          <w:rFonts w:eastAsia="Calibri"/>
          <w:sz w:val="14"/>
        </w:rPr>
        <w:t xml:space="preserve"> to make them seem the opposite of what he actually said. As the </w:t>
      </w:r>
      <w:proofErr w:type="spellStart"/>
      <w:r w:rsidRPr="00BC7C0C">
        <w:rPr>
          <w:rFonts w:eastAsia="Calibri"/>
          <w:sz w:val="14"/>
        </w:rPr>
        <w:t>Trenberth</w:t>
      </w:r>
      <w:proofErr w:type="spellEnd"/>
      <w:r w:rsidRPr="00BC7C0C">
        <w:rPr>
          <w:rFonts w:eastAsia="Calibri"/>
          <w:sz w:val="14"/>
        </w:rPr>
        <w:t xml:space="preserve"> et al. letter pointed out, </w:t>
      </w:r>
      <w:r w:rsidRPr="00A360B0">
        <w:rPr>
          <w:rFonts w:eastAsia="Calibri"/>
          <w:bCs/>
          <w:u w:val="single"/>
        </w:rPr>
        <w:t>the 16 authors</w:t>
      </w:r>
      <w:r w:rsidRPr="00BC7C0C">
        <w:rPr>
          <w:rFonts w:eastAsia="Calibri"/>
          <w:sz w:val="14"/>
        </w:rPr>
        <w:t xml:space="preserve"> of the editorial </w:t>
      </w:r>
      <w:r w:rsidRPr="00A360B0">
        <w:rPr>
          <w:rFonts w:eastAsia="Calibri"/>
          <w:bCs/>
          <w:u w:val="single"/>
        </w:rPr>
        <w:t>were so far out of their depth in discussing the topic</w:t>
      </w:r>
      <w:r w:rsidRPr="00BC7C0C">
        <w:rPr>
          <w:rFonts w:eastAsia="Calibri"/>
          <w:sz w:val="14"/>
        </w:rPr>
        <w:t xml:space="preserve"> that </w:t>
      </w:r>
      <w:r w:rsidRPr="00A360B0">
        <w:rPr>
          <w:rFonts w:eastAsia="Calibri"/>
          <w:bCs/>
          <w:u w:val="single"/>
        </w:rPr>
        <w:t xml:space="preserve">they were the </w:t>
      </w:r>
      <w:r w:rsidRPr="00A360B0">
        <w:rPr>
          <w:rFonts w:eastAsia="Calibri"/>
          <w:b/>
          <w:iCs/>
          <w:u w:val="single"/>
          <w:bdr w:val="single" w:sz="18" w:space="0" w:color="auto" w:frame="1"/>
        </w:rPr>
        <w:t>“climate-science equivalent of dentists practicing cardiology</w:t>
      </w:r>
      <w:r w:rsidRPr="00BC7C0C">
        <w:rPr>
          <w:rFonts w:eastAsia="Calibri"/>
          <w:sz w:val="14"/>
        </w:rPr>
        <w:t xml:space="preserve">.” And as if to answer the editorial, the earth sent a resounding message in reply. On Feb. 2, 2012, an 18-mile crack appeared in Pine Island Glacier in Antarctica (see photo above and sidebar for details), a prelude to the calving off an iceberg 350 square miles in area, one of the largest icebergs ever seen.2 </w:t>
      </w:r>
      <w:r w:rsidRPr="00BC7C0C">
        <w:rPr>
          <w:rFonts w:eastAsia="Calibri"/>
          <w:b/>
          <w:sz w:val="14"/>
        </w:rPr>
        <w:t xml:space="preserve">Converging Lines of Evidence </w:t>
      </w:r>
      <w:r w:rsidRPr="00A360B0">
        <w:rPr>
          <w:rFonts w:eastAsia="Calibri"/>
          <w:bCs/>
          <w:highlight w:val="cyan"/>
          <w:u w:val="single"/>
        </w:rPr>
        <w:t>How do we know</w:t>
      </w:r>
      <w:r w:rsidRPr="00BC7C0C">
        <w:rPr>
          <w:rFonts w:eastAsia="Calibri"/>
          <w:sz w:val="14"/>
        </w:rPr>
        <w:t xml:space="preserve"> that </w:t>
      </w:r>
      <w:r w:rsidRPr="00A360B0">
        <w:rPr>
          <w:rFonts w:eastAsia="Calibri"/>
          <w:bCs/>
          <w:u w:val="single"/>
        </w:rPr>
        <w:t xml:space="preserve">global </w:t>
      </w:r>
      <w:r w:rsidRPr="00A360B0">
        <w:rPr>
          <w:rFonts w:eastAsia="Calibri"/>
          <w:bCs/>
          <w:highlight w:val="cyan"/>
          <w:u w:val="single"/>
        </w:rPr>
        <w:t>warming is real and</w:t>
      </w:r>
      <w:r w:rsidRPr="00BC7C0C">
        <w:rPr>
          <w:rFonts w:eastAsia="Calibri"/>
          <w:sz w:val="14"/>
        </w:rPr>
        <w:t xml:space="preserve"> primarily </w:t>
      </w:r>
      <w:r w:rsidRPr="00A360B0">
        <w:rPr>
          <w:rFonts w:eastAsia="Calibri"/>
          <w:bCs/>
          <w:highlight w:val="cyan"/>
          <w:u w:val="single"/>
        </w:rPr>
        <w:t>human caused?</w:t>
      </w:r>
      <w:r w:rsidRPr="00BC7C0C">
        <w:rPr>
          <w:rFonts w:eastAsia="Calibri"/>
          <w:sz w:val="14"/>
        </w:rPr>
        <w:t xml:space="preserve"> </w:t>
      </w:r>
      <w:r w:rsidRPr="00A360B0">
        <w:rPr>
          <w:rFonts w:eastAsia="Calibri"/>
          <w:bCs/>
          <w:highlight w:val="cyan"/>
          <w:u w:val="single"/>
        </w:rPr>
        <w:t>There are</w:t>
      </w:r>
      <w:r w:rsidRPr="00BC7C0C">
        <w:rPr>
          <w:rFonts w:eastAsia="Calibri"/>
          <w:sz w:val="14"/>
          <w:highlight w:val="cyan"/>
        </w:rPr>
        <w:t xml:space="preserve"> </w:t>
      </w:r>
      <w:r w:rsidRPr="00A360B0">
        <w:rPr>
          <w:rFonts w:eastAsia="Calibri"/>
          <w:b/>
          <w:iCs/>
          <w:highlight w:val="cyan"/>
          <w:u w:val="single"/>
          <w:bdr w:val="single" w:sz="18" w:space="0" w:color="auto" w:frame="1"/>
        </w:rPr>
        <w:t>numerous lines of evidence</w:t>
      </w:r>
      <w:r w:rsidRPr="00BC7C0C">
        <w:rPr>
          <w:rFonts w:eastAsia="Calibri"/>
          <w:sz w:val="14"/>
        </w:rPr>
        <w:t xml:space="preserve"> </w:t>
      </w:r>
      <w:r w:rsidRPr="00A360B0">
        <w:rPr>
          <w:rFonts w:eastAsia="Calibri"/>
          <w:bCs/>
          <w:u w:val="single"/>
        </w:rPr>
        <w:t>that</w:t>
      </w:r>
      <w:r w:rsidRPr="00BC7C0C">
        <w:rPr>
          <w:rFonts w:eastAsia="Calibri"/>
          <w:sz w:val="14"/>
        </w:rPr>
        <w:t xml:space="preserve"> </w:t>
      </w:r>
      <w:r w:rsidRPr="00A360B0">
        <w:rPr>
          <w:rFonts w:eastAsia="Calibri"/>
          <w:bCs/>
          <w:u w:val="single"/>
        </w:rPr>
        <w:t>converge to this conclusion.</w:t>
      </w:r>
      <w:r>
        <w:rPr>
          <w:rFonts w:eastAsia="Calibri"/>
          <w:bCs/>
          <w:u w:val="single"/>
        </w:rPr>
        <w:t xml:space="preserve"> </w:t>
      </w:r>
      <w:r w:rsidRPr="00A360B0">
        <w:rPr>
          <w:rFonts w:eastAsia="Calibri"/>
          <w:b/>
          <w:iCs/>
          <w:u w:val="single"/>
          <w:bdr w:val="single" w:sz="18" w:space="0" w:color="auto" w:frame="1"/>
        </w:rPr>
        <w:t>Carbon Dioxide Increase</w:t>
      </w:r>
      <w:r w:rsidRPr="00BC7C0C">
        <w:rPr>
          <w:rFonts w:eastAsia="Calibri"/>
          <w:sz w:val="14"/>
        </w:rPr>
        <w:t xml:space="preserve">. </w:t>
      </w:r>
      <w:r w:rsidRPr="00A360B0">
        <w:rPr>
          <w:rFonts w:eastAsia="Calibri"/>
          <w:bCs/>
          <w:highlight w:val="cyan"/>
          <w:u w:val="single"/>
        </w:rPr>
        <w:t>Carbon dioxide</w:t>
      </w:r>
      <w:r w:rsidRPr="00A360B0">
        <w:rPr>
          <w:rFonts w:eastAsia="Calibri"/>
          <w:bCs/>
          <w:u w:val="single"/>
        </w:rPr>
        <w:t xml:space="preserve"> in our atmosphere</w:t>
      </w:r>
      <w:r w:rsidRPr="00BC7C0C">
        <w:rPr>
          <w:rFonts w:eastAsia="Calibri"/>
          <w:sz w:val="14"/>
        </w:rPr>
        <w:t xml:space="preserve"> has </w:t>
      </w:r>
      <w:r w:rsidRPr="00A360B0">
        <w:rPr>
          <w:rFonts w:eastAsia="Calibri"/>
          <w:bCs/>
          <w:highlight w:val="cyan"/>
          <w:u w:val="single"/>
        </w:rPr>
        <w:t>increased</w:t>
      </w:r>
      <w:r w:rsidRPr="00A360B0">
        <w:rPr>
          <w:rFonts w:eastAsia="Calibri"/>
          <w:bCs/>
          <w:u w:val="single"/>
        </w:rPr>
        <w:t xml:space="preserve"> </w:t>
      </w:r>
      <w:r w:rsidRPr="00A360B0">
        <w:rPr>
          <w:rFonts w:eastAsia="Calibri"/>
          <w:bCs/>
          <w:highlight w:val="cyan"/>
          <w:u w:val="single"/>
        </w:rPr>
        <w:t>at</w:t>
      </w:r>
      <w:r w:rsidRPr="00A360B0">
        <w:rPr>
          <w:rFonts w:eastAsia="Calibri"/>
          <w:bCs/>
          <w:u w:val="single"/>
        </w:rPr>
        <w:t xml:space="preserve"> an </w:t>
      </w:r>
      <w:r w:rsidRPr="00A360B0">
        <w:rPr>
          <w:rFonts w:eastAsia="Calibri"/>
          <w:bCs/>
          <w:highlight w:val="cyan"/>
          <w:u w:val="single"/>
        </w:rPr>
        <w:t>unprecedented</w:t>
      </w:r>
      <w:r w:rsidRPr="00BC7C0C">
        <w:rPr>
          <w:rFonts w:eastAsia="Calibri"/>
          <w:sz w:val="14"/>
          <w:highlight w:val="cyan"/>
        </w:rPr>
        <w:t xml:space="preserve"> </w:t>
      </w:r>
      <w:r w:rsidRPr="00A360B0">
        <w:rPr>
          <w:rFonts w:eastAsia="Calibri"/>
          <w:bCs/>
          <w:highlight w:val="cyan"/>
          <w:u w:val="single"/>
        </w:rPr>
        <w:t>rate</w:t>
      </w:r>
      <w:r w:rsidRPr="00BC7C0C">
        <w:rPr>
          <w:rFonts w:eastAsia="Calibri"/>
          <w:sz w:val="14"/>
        </w:rPr>
        <w:t xml:space="preserve"> in the past 200 years. </w:t>
      </w:r>
      <w:r w:rsidRPr="00A360B0">
        <w:rPr>
          <w:rFonts w:eastAsia="Calibri"/>
          <w:bCs/>
          <w:u w:val="single"/>
        </w:rPr>
        <w:t>Not</w:t>
      </w:r>
      <w:r w:rsidRPr="00BC7C0C">
        <w:rPr>
          <w:rFonts w:eastAsia="Calibri"/>
          <w:sz w:val="14"/>
        </w:rPr>
        <w:t xml:space="preserve"> one </w:t>
      </w:r>
      <w:r w:rsidRPr="00A360B0">
        <w:rPr>
          <w:rFonts w:eastAsia="Calibri"/>
          <w:bCs/>
          <w:u w:val="single"/>
        </w:rPr>
        <w:t>data set collected</w:t>
      </w:r>
      <w:r w:rsidRPr="00BC7C0C">
        <w:rPr>
          <w:rFonts w:eastAsia="Calibri"/>
          <w:sz w:val="14"/>
        </w:rPr>
        <w:t xml:space="preserve"> </w:t>
      </w:r>
      <w:r w:rsidRPr="00A360B0">
        <w:rPr>
          <w:rFonts w:eastAsia="Calibri"/>
          <w:bCs/>
          <w:u w:val="single"/>
        </w:rPr>
        <w:t>over a long</w:t>
      </w:r>
      <w:r w:rsidRPr="00BC7C0C">
        <w:rPr>
          <w:rFonts w:eastAsia="Calibri"/>
          <w:sz w:val="14"/>
        </w:rPr>
        <w:t xml:space="preserve"> enough </w:t>
      </w:r>
      <w:r w:rsidRPr="00A360B0">
        <w:rPr>
          <w:rFonts w:eastAsia="Calibri"/>
          <w:bCs/>
          <w:u w:val="single"/>
        </w:rPr>
        <w:t>span of time shows otherwise</w:t>
      </w:r>
      <w:r w:rsidRPr="00BC7C0C">
        <w:rPr>
          <w:rFonts w:eastAsia="Calibri"/>
          <w:sz w:val="14"/>
        </w:rPr>
        <w:t xml:space="preserve">. </w:t>
      </w:r>
      <w:r w:rsidRPr="00A360B0">
        <w:rPr>
          <w:rFonts w:eastAsia="Calibri"/>
          <w:bCs/>
          <w:highlight w:val="cyan"/>
          <w:u w:val="single"/>
        </w:rPr>
        <w:t>Mann</w:t>
      </w:r>
      <w:r w:rsidRPr="00A360B0">
        <w:rPr>
          <w:rFonts w:eastAsia="Calibri"/>
          <w:bCs/>
          <w:u w:val="single"/>
        </w:rPr>
        <w:t xml:space="preserve"> et al. </w:t>
      </w:r>
      <w:r w:rsidRPr="00BC7C0C">
        <w:rPr>
          <w:rFonts w:eastAsia="Calibri"/>
          <w:sz w:val="14"/>
        </w:rPr>
        <w:t xml:space="preserve">(1999) </w:t>
      </w:r>
      <w:r w:rsidRPr="00A360B0">
        <w:rPr>
          <w:rFonts w:eastAsia="Calibri"/>
          <w:bCs/>
          <w:highlight w:val="cyan"/>
          <w:u w:val="single"/>
        </w:rPr>
        <w:t>compiled</w:t>
      </w:r>
      <w:r w:rsidRPr="00BC7C0C">
        <w:rPr>
          <w:rFonts w:eastAsia="Calibri"/>
          <w:sz w:val="14"/>
          <w:highlight w:val="cyan"/>
        </w:rPr>
        <w:t xml:space="preserve"> </w:t>
      </w:r>
      <w:r w:rsidRPr="00A360B0">
        <w:rPr>
          <w:rFonts w:eastAsia="Calibri"/>
          <w:bCs/>
          <w:highlight w:val="cyan"/>
          <w:u w:val="single"/>
        </w:rPr>
        <w:t>the</w:t>
      </w:r>
      <w:r w:rsidRPr="00BC7C0C">
        <w:rPr>
          <w:rFonts w:eastAsia="Calibri"/>
          <w:sz w:val="14"/>
          <w:highlight w:val="cyan"/>
        </w:rPr>
        <w:t xml:space="preserve"> </w:t>
      </w:r>
      <w:r w:rsidRPr="00A360B0">
        <w:rPr>
          <w:rFonts w:eastAsia="Calibri"/>
          <w:bCs/>
          <w:highlight w:val="cyan"/>
          <w:u w:val="single"/>
        </w:rPr>
        <w:t>past</w:t>
      </w:r>
      <w:r w:rsidRPr="00BC7C0C">
        <w:rPr>
          <w:rFonts w:eastAsia="Calibri"/>
          <w:sz w:val="14"/>
        </w:rPr>
        <w:t xml:space="preserve"> </w:t>
      </w:r>
      <w:r w:rsidRPr="00A360B0">
        <w:rPr>
          <w:rFonts w:eastAsia="Calibri"/>
          <w:b/>
          <w:iCs/>
          <w:highlight w:val="cyan"/>
          <w:u w:val="single"/>
          <w:bdr w:val="single" w:sz="18" w:space="0" w:color="auto" w:frame="1"/>
        </w:rPr>
        <w:t>900 years’ worth of</w:t>
      </w:r>
      <w:r w:rsidRPr="00A360B0">
        <w:rPr>
          <w:rFonts w:eastAsia="Calibri"/>
          <w:b/>
          <w:iCs/>
          <w:u w:val="single"/>
          <w:bdr w:val="single" w:sz="18" w:space="0" w:color="auto" w:frame="1"/>
        </w:rPr>
        <w:t xml:space="preserve"> temperature </w:t>
      </w:r>
      <w:r w:rsidRPr="00A360B0">
        <w:rPr>
          <w:rFonts w:eastAsia="Calibri"/>
          <w:b/>
          <w:iCs/>
          <w:highlight w:val="cyan"/>
          <w:u w:val="single"/>
          <w:bdr w:val="single" w:sz="18" w:space="0" w:color="auto" w:frame="1"/>
        </w:rPr>
        <w:t>data</w:t>
      </w:r>
      <w:r w:rsidRPr="00BC7C0C">
        <w:rPr>
          <w:rFonts w:eastAsia="Calibri"/>
          <w:sz w:val="14"/>
        </w:rPr>
        <w:t xml:space="preserve"> </w:t>
      </w:r>
      <w:r w:rsidRPr="00A360B0">
        <w:rPr>
          <w:rFonts w:eastAsia="Calibri"/>
          <w:bCs/>
          <w:highlight w:val="cyan"/>
          <w:u w:val="single"/>
        </w:rPr>
        <w:t>from</w:t>
      </w:r>
      <w:r w:rsidRPr="00BC7C0C">
        <w:rPr>
          <w:rFonts w:eastAsia="Calibri"/>
          <w:sz w:val="14"/>
          <w:highlight w:val="cyan"/>
        </w:rPr>
        <w:t xml:space="preserve"> </w:t>
      </w:r>
      <w:r w:rsidRPr="00A360B0">
        <w:rPr>
          <w:rFonts w:eastAsia="Calibri"/>
          <w:bCs/>
          <w:highlight w:val="cyan"/>
          <w:u w:val="single"/>
        </w:rPr>
        <w:t>tree rings</w:t>
      </w:r>
      <w:r w:rsidRPr="00BC7C0C">
        <w:rPr>
          <w:rFonts w:eastAsia="Calibri"/>
          <w:sz w:val="14"/>
        </w:rPr>
        <w:t xml:space="preserve">, </w:t>
      </w:r>
      <w:r w:rsidRPr="00A360B0">
        <w:rPr>
          <w:rFonts w:eastAsia="Calibri"/>
          <w:bCs/>
          <w:highlight w:val="cyan"/>
          <w:u w:val="single"/>
        </w:rPr>
        <w:t>ice cores</w:t>
      </w:r>
      <w:r w:rsidRPr="00BC7C0C">
        <w:rPr>
          <w:rFonts w:eastAsia="Calibri"/>
          <w:sz w:val="14"/>
        </w:rPr>
        <w:t xml:space="preserve">, </w:t>
      </w:r>
      <w:r w:rsidRPr="00A360B0">
        <w:rPr>
          <w:rFonts w:eastAsia="Calibri"/>
          <w:bCs/>
          <w:highlight w:val="cyan"/>
          <w:u w:val="single"/>
        </w:rPr>
        <w:t>corals</w:t>
      </w:r>
      <w:r w:rsidRPr="00BC7C0C">
        <w:rPr>
          <w:rFonts w:eastAsia="Calibri"/>
          <w:sz w:val="14"/>
        </w:rPr>
        <w:t xml:space="preserve">, </w:t>
      </w:r>
      <w:r w:rsidRPr="00A360B0">
        <w:rPr>
          <w:rFonts w:eastAsia="Calibri"/>
          <w:bCs/>
          <w:highlight w:val="cyan"/>
          <w:u w:val="single"/>
        </w:rPr>
        <w:t>and direct measurements</w:t>
      </w:r>
      <w:r w:rsidRPr="00A360B0">
        <w:rPr>
          <w:rFonts w:eastAsia="Calibri"/>
          <w:bCs/>
          <w:u w:val="single"/>
        </w:rPr>
        <w:t xml:space="preserve"> of</w:t>
      </w:r>
      <w:r w:rsidRPr="00BC7C0C">
        <w:rPr>
          <w:rFonts w:eastAsia="Calibri"/>
          <w:sz w:val="14"/>
        </w:rPr>
        <w:t xml:space="preserve"> </w:t>
      </w:r>
      <w:r w:rsidRPr="00A360B0">
        <w:rPr>
          <w:rFonts w:eastAsia="Calibri"/>
          <w:bCs/>
          <w:u w:val="single"/>
        </w:rPr>
        <w:t>the past few</w:t>
      </w:r>
      <w:r w:rsidRPr="00BC7C0C">
        <w:rPr>
          <w:rFonts w:eastAsia="Calibri"/>
          <w:sz w:val="14"/>
        </w:rPr>
        <w:t xml:space="preserve"> </w:t>
      </w:r>
      <w:r w:rsidRPr="00A360B0">
        <w:rPr>
          <w:rFonts w:eastAsia="Calibri"/>
          <w:bCs/>
          <w:u w:val="single"/>
        </w:rPr>
        <w:t>centuries</w:t>
      </w:r>
      <w:r w:rsidRPr="00BC7C0C">
        <w:rPr>
          <w:rFonts w:eastAsia="Calibri"/>
          <w:sz w:val="14"/>
        </w:rPr>
        <w:t xml:space="preserve">, </w:t>
      </w:r>
      <w:r w:rsidRPr="00A360B0">
        <w:rPr>
          <w:rFonts w:eastAsia="Calibri"/>
          <w:bCs/>
          <w:u w:val="single"/>
        </w:rPr>
        <w:t xml:space="preserve">and </w:t>
      </w:r>
      <w:r w:rsidRPr="00A360B0">
        <w:rPr>
          <w:rFonts w:eastAsia="Calibri"/>
          <w:bCs/>
          <w:highlight w:val="cyan"/>
          <w:u w:val="single"/>
        </w:rPr>
        <w:t>the sudden increase</w:t>
      </w:r>
      <w:r w:rsidRPr="00A360B0">
        <w:rPr>
          <w:rFonts w:eastAsia="Calibri"/>
          <w:bCs/>
          <w:u w:val="single"/>
        </w:rPr>
        <w:t xml:space="preserve"> of temperature</w:t>
      </w:r>
      <w:r w:rsidRPr="00BC7C0C">
        <w:rPr>
          <w:rFonts w:eastAsia="Calibri"/>
          <w:sz w:val="14"/>
        </w:rPr>
        <w:t xml:space="preserve"> of the past century </w:t>
      </w:r>
      <w:r w:rsidRPr="00A360B0">
        <w:rPr>
          <w:rFonts w:eastAsia="Calibri"/>
          <w:bCs/>
          <w:highlight w:val="cyan"/>
          <w:u w:val="single"/>
        </w:rPr>
        <w:t>stands out</w:t>
      </w:r>
      <w:r w:rsidRPr="00A360B0">
        <w:rPr>
          <w:rFonts w:eastAsia="Calibri"/>
          <w:bCs/>
          <w:u w:val="single"/>
        </w:rPr>
        <w:t xml:space="preserve"> like a sore thumb</w:t>
      </w:r>
      <w:r w:rsidRPr="00BC7C0C">
        <w:rPr>
          <w:rFonts w:eastAsia="Calibri"/>
          <w:sz w:val="14"/>
        </w:rPr>
        <w:t xml:space="preserve">. This famous graph (see Figure 1 above) is now known as the “hockey stick” because it is long and straight through most of its length, then bends sharply upward at the end like the blade of a hockey stick. Other </w:t>
      </w:r>
      <w:r w:rsidRPr="00A360B0">
        <w:rPr>
          <w:rFonts w:eastAsia="Calibri"/>
          <w:bCs/>
          <w:u w:val="single"/>
        </w:rPr>
        <w:t>graphs show that climate was very stable within a narrow range of variation through the past</w:t>
      </w:r>
      <w:r w:rsidRPr="00BC7C0C">
        <w:rPr>
          <w:rFonts w:eastAsia="Calibri"/>
          <w:sz w:val="14"/>
        </w:rPr>
        <w:t xml:space="preserve"> 1000, 2000, or even </w:t>
      </w:r>
      <w:r w:rsidRPr="00A360B0">
        <w:rPr>
          <w:rFonts w:eastAsia="Calibri"/>
          <w:bCs/>
          <w:u w:val="single"/>
        </w:rPr>
        <w:t>10,000 years since the end of the last Ice Age</w:t>
      </w:r>
      <w:r w:rsidRPr="00BC7C0C">
        <w:rPr>
          <w:rFonts w:eastAsia="Calibri"/>
          <w:sz w:val="14"/>
        </w:rPr>
        <w:t xml:space="preserve">. There were minor warming events during the Climatic Optimum about 7000 years ago, the Medieval Warm Period, and the slight cooling of the Little Ice Age from the 1700s and 1800s. But </w:t>
      </w:r>
      <w:r w:rsidRPr="00A360B0">
        <w:rPr>
          <w:rFonts w:eastAsia="Calibri"/>
          <w:bCs/>
          <w:highlight w:val="cyan"/>
          <w:u w:val="single"/>
        </w:rPr>
        <w:t>the</w:t>
      </w:r>
      <w:r w:rsidRPr="00BC7C0C">
        <w:rPr>
          <w:rFonts w:eastAsia="Calibri"/>
          <w:sz w:val="14"/>
          <w:highlight w:val="cyan"/>
        </w:rPr>
        <w:t xml:space="preserve"> </w:t>
      </w:r>
      <w:r w:rsidRPr="00A360B0">
        <w:rPr>
          <w:rFonts w:eastAsia="Calibri"/>
          <w:b/>
          <w:iCs/>
          <w:highlight w:val="cyan"/>
          <w:u w:val="single"/>
          <w:bdr w:val="single" w:sz="18" w:space="0" w:color="auto" w:frame="1"/>
        </w:rPr>
        <w:t>magnitude</w:t>
      </w:r>
      <w:r w:rsidRPr="00BC7C0C">
        <w:rPr>
          <w:rFonts w:eastAsia="Calibri"/>
          <w:sz w:val="14"/>
        </w:rPr>
        <w:t xml:space="preserve"> </w:t>
      </w:r>
      <w:r w:rsidRPr="00A360B0">
        <w:rPr>
          <w:rFonts w:eastAsia="Calibri"/>
          <w:bCs/>
          <w:highlight w:val="cyan"/>
          <w:u w:val="single"/>
        </w:rPr>
        <w:t>and</w:t>
      </w:r>
      <w:r w:rsidRPr="00BC7C0C">
        <w:rPr>
          <w:rFonts w:eastAsia="Calibri"/>
          <w:sz w:val="14"/>
        </w:rPr>
        <w:t xml:space="preserve"> </w:t>
      </w:r>
      <w:r w:rsidRPr="00A360B0">
        <w:rPr>
          <w:rFonts w:eastAsia="Calibri"/>
          <w:b/>
          <w:iCs/>
          <w:highlight w:val="cyan"/>
          <w:u w:val="single"/>
          <w:bdr w:val="single" w:sz="18" w:space="0" w:color="auto" w:frame="1"/>
        </w:rPr>
        <w:t>rapidity</w:t>
      </w:r>
      <w:r w:rsidRPr="00BC7C0C">
        <w:rPr>
          <w:rFonts w:eastAsia="Calibri"/>
          <w:sz w:val="14"/>
        </w:rPr>
        <w:t xml:space="preserve"> </w:t>
      </w:r>
      <w:r w:rsidRPr="00A360B0">
        <w:rPr>
          <w:rFonts w:eastAsia="Calibri"/>
          <w:bCs/>
          <w:highlight w:val="cyan"/>
          <w:u w:val="single"/>
        </w:rPr>
        <w:t>of</w:t>
      </w:r>
      <w:r w:rsidRPr="00BC7C0C">
        <w:rPr>
          <w:rFonts w:eastAsia="Calibri"/>
          <w:sz w:val="14"/>
        </w:rPr>
        <w:t xml:space="preserve"> the </w:t>
      </w:r>
      <w:r w:rsidRPr="00A360B0">
        <w:rPr>
          <w:rFonts w:eastAsia="Calibri"/>
          <w:bCs/>
          <w:highlight w:val="cyan"/>
          <w:u w:val="single"/>
        </w:rPr>
        <w:t>warming</w:t>
      </w:r>
      <w:r w:rsidRPr="00BC7C0C">
        <w:rPr>
          <w:rFonts w:eastAsia="Calibri"/>
          <w:sz w:val="14"/>
        </w:rPr>
        <w:t xml:space="preserve"> </w:t>
      </w:r>
      <w:r w:rsidRPr="00A360B0">
        <w:rPr>
          <w:rFonts w:eastAsia="Calibri"/>
          <w:bCs/>
          <w:u w:val="single"/>
        </w:rPr>
        <w:t xml:space="preserve">represented by the last 200 years </w:t>
      </w:r>
      <w:r w:rsidRPr="00A360B0">
        <w:rPr>
          <w:rFonts w:eastAsia="Calibri"/>
          <w:bCs/>
          <w:highlight w:val="cyan"/>
          <w:u w:val="single"/>
        </w:rPr>
        <w:t>is</w:t>
      </w:r>
      <w:r w:rsidRPr="00BC7C0C">
        <w:rPr>
          <w:rFonts w:eastAsia="Calibri"/>
          <w:sz w:val="14"/>
        </w:rPr>
        <w:t xml:space="preserve"> simply </w:t>
      </w:r>
      <w:r w:rsidRPr="00A360B0">
        <w:rPr>
          <w:rFonts w:eastAsia="Calibri"/>
          <w:bCs/>
          <w:highlight w:val="cyan"/>
          <w:u w:val="single"/>
        </w:rPr>
        <w:t>unmatched</w:t>
      </w:r>
      <w:r w:rsidRPr="00A360B0">
        <w:rPr>
          <w:rFonts w:eastAsia="Calibri"/>
          <w:bCs/>
          <w:u w:val="single"/>
        </w:rPr>
        <w:t xml:space="preserve"> in all of</w:t>
      </w:r>
      <w:r w:rsidRPr="00BC7C0C">
        <w:rPr>
          <w:rFonts w:eastAsia="Calibri"/>
          <w:sz w:val="14"/>
        </w:rPr>
        <w:t xml:space="preserve"> human </w:t>
      </w:r>
      <w:r w:rsidRPr="00A360B0">
        <w:rPr>
          <w:rFonts w:eastAsia="Calibri"/>
          <w:bCs/>
          <w:u w:val="single"/>
        </w:rPr>
        <w:t>history</w:t>
      </w:r>
      <w:r w:rsidRPr="00BC7C0C">
        <w:rPr>
          <w:rFonts w:eastAsia="Calibri"/>
          <w:sz w:val="14"/>
        </w:rPr>
        <w:t xml:space="preserve">. More revealing, </w:t>
      </w:r>
      <w:r w:rsidRPr="00A360B0">
        <w:rPr>
          <w:rFonts w:eastAsia="Calibri"/>
          <w:bCs/>
          <w:u w:val="single"/>
        </w:rPr>
        <w:t>the timing</w:t>
      </w:r>
      <w:r w:rsidRPr="00BC7C0C">
        <w:rPr>
          <w:rFonts w:eastAsia="Calibri"/>
          <w:sz w:val="14"/>
        </w:rPr>
        <w:t xml:space="preserve"> of this warming </w:t>
      </w:r>
      <w:r w:rsidRPr="00A360B0">
        <w:rPr>
          <w:rFonts w:eastAsia="Calibri"/>
          <w:bCs/>
          <w:u w:val="single"/>
        </w:rPr>
        <w:t>coincides with the Industrial Revolution</w:t>
      </w:r>
      <w:r w:rsidRPr="00BC7C0C">
        <w:rPr>
          <w:rFonts w:eastAsia="Calibri"/>
          <w:sz w:val="14"/>
        </w:rPr>
        <w:t xml:space="preserve">, </w:t>
      </w:r>
      <w:r w:rsidRPr="00A360B0">
        <w:rPr>
          <w:rFonts w:eastAsia="Calibri"/>
          <w:bCs/>
          <w:u w:val="single"/>
        </w:rPr>
        <w:t>when humans first</w:t>
      </w:r>
      <w:r w:rsidRPr="00BC7C0C">
        <w:rPr>
          <w:rFonts w:eastAsia="Calibri"/>
          <w:sz w:val="14"/>
        </w:rPr>
        <w:t xml:space="preserve"> began massive deforestation and </w:t>
      </w:r>
      <w:r w:rsidRPr="00A360B0">
        <w:rPr>
          <w:rFonts w:eastAsia="Calibri"/>
          <w:bCs/>
          <w:u w:val="single"/>
        </w:rPr>
        <w:t>released carbon dioxide</w:t>
      </w:r>
      <w:r w:rsidRPr="00BC7C0C">
        <w:rPr>
          <w:rFonts w:eastAsia="Calibri"/>
          <w:sz w:val="14"/>
        </w:rPr>
        <w:t xml:space="preserve"> by burning coal, gas, and oil. </w:t>
      </w:r>
      <w:r w:rsidRPr="00A360B0">
        <w:rPr>
          <w:rFonts w:eastAsia="Calibri"/>
          <w:b/>
          <w:iCs/>
          <w:u w:val="single"/>
          <w:bdr w:val="single" w:sz="18" w:space="0" w:color="auto" w:frame="1"/>
        </w:rPr>
        <w:t>Melting Polar Ice Caps</w:t>
      </w:r>
      <w:r w:rsidRPr="00BC7C0C">
        <w:rPr>
          <w:rFonts w:eastAsia="Calibri"/>
          <w:sz w:val="14"/>
        </w:rPr>
        <w:t xml:space="preserve">. The </w:t>
      </w:r>
      <w:r w:rsidRPr="00A360B0">
        <w:rPr>
          <w:rFonts w:eastAsia="Calibri"/>
          <w:bCs/>
          <w:highlight w:val="cyan"/>
          <w:u w:val="single"/>
        </w:rPr>
        <w:t>polar icecaps are</w:t>
      </w:r>
      <w:r w:rsidRPr="00BC7C0C">
        <w:rPr>
          <w:rFonts w:eastAsia="Calibri"/>
          <w:sz w:val="14"/>
        </w:rPr>
        <w:t xml:space="preserve"> </w:t>
      </w:r>
      <w:r w:rsidRPr="00A360B0">
        <w:rPr>
          <w:rFonts w:eastAsia="Calibri"/>
          <w:bCs/>
          <w:highlight w:val="cyan"/>
          <w:u w:val="single"/>
        </w:rPr>
        <w:t>thinning</w:t>
      </w:r>
      <w:r w:rsidRPr="00A360B0">
        <w:rPr>
          <w:rFonts w:eastAsia="Calibri"/>
          <w:bCs/>
          <w:u w:val="single"/>
        </w:rPr>
        <w:t xml:space="preserve"> and breaking up </w:t>
      </w:r>
      <w:r w:rsidRPr="00A360B0">
        <w:rPr>
          <w:rFonts w:eastAsia="Calibri"/>
          <w:bCs/>
          <w:highlight w:val="cyan"/>
          <w:u w:val="single"/>
        </w:rPr>
        <w:t>at an</w:t>
      </w:r>
      <w:r w:rsidRPr="00BC7C0C">
        <w:rPr>
          <w:rFonts w:eastAsia="Calibri"/>
          <w:sz w:val="14"/>
          <w:highlight w:val="cyan"/>
        </w:rPr>
        <w:t xml:space="preserve"> </w:t>
      </w:r>
      <w:r w:rsidRPr="00A360B0">
        <w:rPr>
          <w:rFonts w:eastAsia="Calibri"/>
          <w:b/>
          <w:iCs/>
          <w:highlight w:val="cyan"/>
          <w:u w:val="single"/>
          <w:bdr w:val="single" w:sz="18" w:space="0" w:color="auto" w:frame="1"/>
        </w:rPr>
        <w:t>alarming rate</w:t>
      </w:r>
      <w:r w:rsidRPr="00BC7C0C">
        <w:rPr>
          <w:rFonts w:eastAsia="Calibri"/>
          <w:sz w:val="14"/>
        </w:rPr>
        <w:t xml:space="preserve">. In 2000, my former graduate advisor Malcolm </w:t>
      </w:r>
      <w:r w:rsidRPr="00BC7C0C">
        <w:rPr>
          <w:rFonts w:eastAsia="Calibri"/>
          <w:sz w:val="14"/>
        </w:rPr>
        <w:lastRenderedPageBreak/>
        <w:t xml:space="preserve">McKenna was one of the first humans to fly over the North Pole in summer time and see no ice, just open water. The Arctic ice cap has been frozen solid for at least the past 3 million years and maybe longer3, but now </w:t>
      </w:r>
      <w:r w:rsidRPr="00A360B0">
        <w:rPr>
          <w:rFonts w:eastAsia="Calibri"/>
          <w:bCs/>
          <w:u w:val="single"/>
        </w:rPr>
        <w:t>the entire ice sheet is breaking up so</w:t>
      </w:r>
      <w:r w:rsidRPr="00BC7C0C">
        <w:rPr>
          <w:rFonts w:eastAsia="Calibri"/>
          <w:sz w:val="14"/>
        </w:rPr>
        <w:t xml:space="preserve"> </w:t>
      </w:r>
      <w:r w:rsidRPr="00A360B0">
        <w:rPr>
          <w:rFonts w:eastAsia="Calibri"/>
          <w:bCs/>
          <w:u w:val="single"/>
        </w:rPr>
        <w:t>fast that by 2030</w:t>
      </w:r>
      <w:r w:rsidRPr="00BC7C0C">
        <w:rPr>
          <w:rFonts w:eastAsia="Calibri"/>
          <w:sz w:val="14"/>
        </w:rPr>
        <w:t xml:space="preserve"> (and possibly sooner) </w:t>
      </w:r>
      <w:r w:rsidRPr="00A360B0">
        <w:rPr>
          <w:rFonts w:eastAsia="Calibri"/>
          <w:bCs/>
          <w:u w:val="single"/>
        </w:rPr>
        <w:t>less than half of the Arctic will be ice covered in the summer</w:t>
      </w:r>
      <w:r w:rsidRPr="00BC7C0C">
        <w:rPr>
          <w:rFonts w:eastAsia="Calibri"/>
          <w:sz w:val="14"/>
        </w:rPr>
        <w:t xml:space="preserve">.4 As one can see from watching the news, </w:t>
      </w:r>
      <w:r w:rsidRPr="00A360B0">
        <w:rPr>
          <w:rFonts w:eastAsia="Calibri"/>
          <w:bCs/>
          <w:highlight w:val="cyan"/>
          <w:u w:val="single"/>
        </w:rPr>
        <w:t>this is an</w:t>
      </w:r>
      <w:r w:rsidRPr="00BC7C0C">
        <w:rPr>
          <w:rFonts w:eastAsia="Calibri"/>
          <w:sz w:val="14"/>
          <w:highlight w:val="cyan"/>
        </w:rPr>
        <w:t xml:space="preserve"> </w:t>
      </w:r>
      <w:r w:rsidRPr="00A360B0">
        <w:rPr>
          <w:rFonts w:eastAsia="Calibri"/>
          <w:b/>
          <w:iCs/>
          <w:highlight w:val="cyan"/>
          <w:u w:val="single"/>
          <w:bdr w:val="single" w:sz="18" w:space="0" w:color="auto" w:frame="1"/>
        </w:rPr>
        <w:t>ecological disaster</w:t>
      </w:r>
      <w:r w:rsidRPr="00BC7C0C">
        <w:rPr>
          <w:rFonts w:eastAsia="Calibri"/>
          <w:sz w:val="14"/>
        </w:rPr>
        <w:t xml:space="preserve"> for everything that lives up there, from the polar bears to the seals and walruses to the animals they feed upon, to the 4 million people whose world is melting beneath their feet. The Antarctic is thawing even faster. In February–March 2002, the Larsen B ice shelf—over 3000 square km (the size of Rhode Island) and 220 m (700 feet) thick—broke up in just a few months, a story typical of nearly all the ice shelves in Antarctica. The Larsen B shelf had survived all the previous ice ages and interglacial warming episodes for the past 3 million years, and even the warmest periods of the last 10,000 years—yet it and nearly all the other </w:t>
      </w:r>
      <w:r w:rsidRPr="00A360B0">
        <w:rPr>
          <w:rFonts w:eastAsia="Calibri"/>
          <w:bCs/>
          <w:u w:val="single"/>
        </w:rPr>
        <w:t>thick ice sheets on the Arctic</w:t>
      </w:r>
      <w:r w:rsidRPr="00BC7C0C">
        <w:rPr>
          <w:rFonts w:eastAsia="Calibri"/>
          <w:sz w:val="14"/>
        </w:rPr>
        <w:t xml:space="preserve">, </w:t>
      </w:r>
      <w:r w:rsidRPr="00A360B0">
        <w:rPr>
          <w:rFonts w:eastAsia="Calibri"/>
          <w:bCs/>
          <w:u w:val="single"/>
        </w:rPr>
        <w:t>Greenland</w:t>
      </w:r>
      <w:r w:rsidRPr="00BC7C0C">
        <w:rPr>
          <w:rFonts w:eastAsia="Calibri"/>
          <w:sz w:val="14"/>
        </w:rPr>
        <w:t xml:space="preserve">, </w:t>
      </w:r>
      <w:r w:rsidRPr="00A360B0">
        <w:rPr>
          <w:rFonts w:eastAsia="Calibri"/>
          <w:bCs/>
          <w:u w:val="single"/>
        </w:rPr>
        <w:t>and Antarctic are vanishing at a rate never before seen in</w:t>
      </w:r>
      <w:r w:rsidRPr="00BC7C0C">
        <w:rPr>
          <w:rFonts w:eastAsia="Calibri"/>
          <w:sz w:val="14"/>
        </w:rPr>
        <w:t xml:space="preserve"> </w:t>
      </w:r>
      <w:r w:rsidRPr="00A360B0">
        <w:rPr>
          <w:rFonts w:eastAsia="Calibri"/>
          <w:bCs/>
          <w:u w:val="single"/>
        </w:rPr>
        <w:t>geologic</w:t>
      </w:r>
      <w:r w:rsidRPr="00BC7C0C">
        <w:rPr>
          <w:rFonts w:eastAsia="Calibri"/>
          <w:sz w:val="14"/>
        </w:rPr>
        <w:t xml:space="preserve"> </w:t>
      </w:r>
      <w:r w:rsidRPr="00A360B0">
        <w:rPr>
          <w:rFonts w:eastAsia="Calibri"/>
          <w:bCs/>
          <w:u w:val="single"/>
        </w:rPr>
        <w:t>history</w:t>
      </w:r>
      <w:r w:rsidRPr="00BC7C0C">
        <w:rPr>
          <w:rFonts w:eastAsia="Calibri"/>
          <w:sz w:val="14"/>
        </w:rPr>
        <w:t xml:space="preserve">. </w:t>
      </w:r>
      <w:r w:rsidRPr="00A360B0">
        <w:rPr>
          <w:rFonts w:eastAsia="Calibri"/>
          <w:b/>
          <w:iCs/>
          <w:u w:val="single"/>
          <w:bdr w:val="single" w:sz="18" w:space="0" w:color="auto" w:frame="1"/>
        </w:rPr>
        <w:t>Melting Glaciers</w:t>
      </w:r>
      <w:r w:rsidRPr="00BC7C0C">
        <w:rPr>
          <w:rFonts w:eastAsia="Calibri"/>
          <w:sz w:val="14"/>
        </w:rPr>
        <w:t xml:space="preserve">. </w:t>
      </w:r>
      <w:r w:rsidRPr="00A360B0">
        <w:rPr>
          <w:rFonts w:eastAsia="Calibri"/>
          <w:bCs/>
          <w:highlight w:val="cyan"/>
          <w:u w:val="single"/>
        </w:rPr>
        <w:t>Glaciers are all retreating</w:t>
      </w:r>
      <w:r w:rsidRPr="00BC7C0C">
        <w:rPr>
          <w:rFonts w:eastAsia="Calibri"/>
          <w:sz w:val="14"/>
        </w:rPr>
        <w:t xml:space="preserve"> at </w:t>
      </w:r>
      <w:r w:rsidRPr="00A360B0">
        <w:rPr>
          <w:rFonts w:eastAsia="Calibri"/>
          <w:bCs/>
          <w:u w:val="single"/>
        </w:rPr>
        <w:t>the highest rates ever documented</w:t>
      </w:r>
      <w:r w:rsidRPr="00BC7C0C">
        <w:rPr>
          <w:rFonts w:eastAsia="Calibri"/>
          <w:sz w:val="14"/>
        </w:rPr>
        <w:t xml:space="preserve">. </w:t>
      </w:r>
      <w:r w:rsidRPr="00A360B0">
        <w:rPr>
          <w:rFonts w:eastAsia="Calibri"/>
          <w:bCs/>
          <w:u w:val="single"/>
        </w:rPr>
        <w:t>Many</w:t>
      </w:r>
      <w:r w:rsidRPr="00BC7C0C">
        <w:rPr>
          <w:rFonts w:eastAsia="Calibri"/>
          <w:sz w:val="14"/>
        </w:rPr>
        <w:t xml:space="preserve"> of those glaciers, especially </w:t>
      </w:r>
      <w:r w:rsidRPr="00A360B0">
        <w:rPr>
          <w:rFonts w:eastAsia="Calibri"/>
          <w:bCs/>
          <w:u w:val="single"/>
        </w:rPr>
        <w:t>in</w:t>
      </w:r>
      <w:r w:rsidRPr="00BC7C0C">
        <w:rPr>
          <w:rFonts w:eastAsia="Calibri"/>
          <w:sz w:val="14"/>
        </w:rPr>
        <w:t xml:space="preserve"> </w:t>
      </w:r>
      <w:r w:rsidRPr="00A360B0">
        <w:rPr>
          <w:rFonts w:eastAsia="Calibri"/>
          <w:bCs/>
          <w:u w:val="single"/>
        </w:rPr>
        <w:t>the Himalayas</w:t>
      </w:r>
      <w:r w:rsidRPr="00BC7C0C">
        <w:rPr>
          <w:rFonts w:eastAsia="Calibri"/>
          <w:sz w:val="14"/>
        </w:rPr>
        <w:t xml:space="preserve">, </w:t>
      </w:r>
      <w:r w:rsidRPr="00A360B0">
        <w:rPr>
          <w:rFonts w:eastAsia="Calibri"/>
          <w:bCs/>
          <w:u w:val="single"/>
        </w:rPr>
        <w:t>Andes</w:t>
      </w:r>
      <w:r w:rsidRPr="00BC7C0C">
        <w:rPr>
          <w:rFonts w:eastAsia="Calibri"/>
          <w:sz w:val="14"/>
        </w:rPr>
        <w:t xml:space="preserve">, </w:t>
      </w:r>
      <w:r w:rsidRPr="00A360B0">
        <w:rPr>
          <w:rFonts w:eastAsia="Calibri"/>
          <w:bCs/>
          <w:u w:val="single"/>
        </w:rPr>
        <w:t>Alps</w:t>
      </w:r>
      <w:r w:rsidRPr="00BC7C0C">
        <w:rPr>
          <w:rFonts w:eastAsia="Calibri"/>
          <w:sz w:val="14"/>
        </w:rPr>
        <w:t xml:space="preserve">, </w:t>
      </w:r>
      <w:r w:rsidRPr="00A360B0">
        <w:rPr>
          <w:rFonts w:eastAsia="Calibri"/>
          <w:bCs/>
          <w:u w:val="single"/>
        </w:rPr>
        <w:t>and Sierras</w:t>
      </w:r>
      <w:r w:rsidRPr="00BC7C0C">
        <w:rPr>
          <w:rFonts w:eastAsia="Calibri"/>
          <w:sz w:val="14"/>
        </w:rPr>
        <w:t xml:space="preserve">, </w:t>
      </w:r>
      <w:r w:rsidRPr="00A360B0">
        <w:rPr>
          <w:rFonts w:eastAsia="Calibri"/>
          <w:bCs/>
          <w:u w:val="single"/>
        </w:rPr>
        <w:t>provide</w:t>
      </w:r>
      <w:r w:rsidRPr="00BC7C0C">
        <w:rPr>
          <w:rFonts w:eastAsia="Calibri"/>
          <w:sz w:val="14"/>
        </w:rPr>
        <w:t xml:space="preserve"> most of the </w:t>
      </w:r>
      <w:r w:rsidRPr="00A360B0">
        <w:rPr>
          <w:rFonts w:eastAsia="Calibri"/>
          <w:bCs/>
          <w:u w:val="single"/>
        </w:rPr>
        <w:t>freshwater</w:t>
      </w:r>
      <w:r w:rsidRPr="00BC7C0C">
        <w:rPr>
          <w:rFonts w:eastAsia="Calibri"/>
          <w:sz w:val="14"/>
        </w:rPr>
        <w:t xml:space="preserve"> </w:t>
      </w:r>
      <w:r w:rsidRPr="00A360B0">
        <w:rPr>
          <w:rFonts w:eastAsia="Calibri"/>
          <w:bCs/>
          <w:u w:val="single"/>
        </w:rPr>
        <w:t>that</w:t>
      </w:r>
      <w:r w:rsidRPr="00BC7C0C">
        <w:rPr>
          <w:rFonts w:eastAsia="Calibri"/>
          <w:sz w:val="14"/>
        </w:rPr>
        <w:t xml:space="preserve"> the </w:t>
      </w:r>
      <w:r w:rsidRPr="00A360B0">
        <w:rPr>
          <w:rFonts w:eastAsia="Calibri"/>
          <w:bCs/>
          <w:u w:val="single"/>
        </w:rPr>
        <w:t>populations</w:t>
      </w:r>
      <w:r w:rsidRPr="00BC7C0C">
        <w:rPr>
          <w:rFonts w:eastAsia="Calibri"/>
          <w:sz w:val="14"/>
        </w:rPr>
        <w:t xml:space="preserve"> below the mountains </w:t>
      </w:r>
      <w:r w:rsidRPr="00A360B0">
        <w:rPr>
          <w:rFonts w:eastAsia="Calibri"/>
          <w:bCs/>
          <w:u w:val="single"/>
        </w:rPr>
        <w:t>depend</w:t>
      </w:r>
      <w:r w:rsidRPr="00BC7C0C">
        <w:rPr>
          <w:rFonts w:eastAsia="Calibri"/>
          <w:sz w:val="14"/>
        </w:rPr>
        <w:t xml:space="preserve"> up</w:t>
      </w:r>
      <w:r w:rsidRPr="00A360B0">
        <w:rPr>
          <w:rFonts w:eastAsia="Calibri"/>
          <w:bCs/>
          <w:u w:val="single"/>
        </w:rPr>
        <w:t>on</w:t>
      </w:r>
      <w:r w:rsidRPr="00BC7C0C">
        <w:rPr>
          <w:rFonts w:eastAsia="Calibri"/>
          <w:sz w:val="14"/>
        </w:rPr>
        <w:t xml:space="preserve">—yet this fresh water supply is vanishing. Just think about the percentage of world’s population in southern Asia (especially India) that depend on Himalayan snowmelt for their fresh water. </w:t>
      </w:r>
      <w:r w:rsidRPr="00A360B0">
        <w:rPr>
          <w:rFonts w:eastAsia="Calibri"/>
          <w:b/>
          <w:iCs/>
          <w:highlight w:val="cyan"/>
          <w:u w:val="single"/>
          <w:bdr w:val="single" w:sz="18" w:space="0" w:color="auto" w:frame="1"/>
        </w:rPr>
        <w:t>The</w:t>
      </w:r>
      <w:r w:rsidRPr="00A360B0">
        <w:rPr>
          <w:rFonts w:eastAsia="Calibri"/>
          <w:b/>
          <w:iCs/>
          <w:u w:val="single"/>
          <w:bdr w:val="single" w:sz="18" w:space="0" w:color="auto" w:frame="1"/>
        </w:rPr>
        <w:t xml:space="preserve"> </w:t>
      </w:r>
      <w:r w:rsidRPr="00A360B0">
        <w:rPr>
          <w:rFonts w:eastAsia="Calibri"/>
          <w:b/>
          <w:iCs/>
          <w:highlight w:val="cyan"/>
          <w:u w:val="single"/>
          <w:bdr w:val="single" w:sz="18" w:space="0" w:color="auto" w:frame="1"/>
        </w:rPr>
        <w:t>implications are staggering</w:t>
      </w:r>
      <w:r w:rsidRPr="00BC7C0C">
        <w:rPr>
          <w:rFonts w:eastAsia="Calibri"/>
          <w:sz w:val="14"/>
        </w:rPr>
        <w:t xml:space="preserve">. The </w:t>
      </w:r>
      <w:r w:rsidRPr="00A360B0">
        <w:rPr>
          <w:rFonts w:eastAsia="Calibri"/>
          <w:bCs/>
          <w:highlight w:val="cyan"/>
          <w:u w:val="single"/>
        </w:rPr>
        <w:t>permafrost</w:t>
      </w:r>
      <w:r w:rsidRPr="00BC7C0C">
        <w:rPr>
          <w:rFonts w:eastAsia="Calibri"/>
          <w:sz w:val="14"/>
        </w:rPr>
        <w:t xml:space="preserve"> that once remained solidly frozen even in the summer </w:t>
      </w:r>
      <w:r w:rsidRPr="00A360B0">
        <w:rPr>
          <w:rFonts w:eastAsia="Calibri"/>
          <w:bCs/>
          <w:u w:val="single"/>
        </w:rPr>
        <w:t>has</w:t>
      </w:r>
      <w:r w:rsidRPr="00BC7C0C">
        <w:rPr>
          <w:rFonts w:eastAsia="Calibri"/>
          <w:sz w:val="14"/>
        </w:rPr>
        <w:t xml:space="preserve"> now </w:t>
      </w:r>
      <w:r w:rsidRPr="00A360B0">
        <w:rPr>
          <w:rFonts w:eastAsia="Calibri"/>
          <w:bCs/>
          <w:highlight w:val="cyan"/>
          <w:u w:val="single"/>
        </w:rPr>
        <w:t>thawed</w:t>
      </w:r>
      <w:r w:rsidRPr="00BC7C0C">
        <w:rPr>
          <w:rFonts w:eastAsia="Calibri"/>
          <w:sz w:val="14"/>
        </w:rPr>
        <w:t xml:space="preserve">, damaging the Inuit villages on the Arctic coast and threatening all our pipelines to the North Slope of Alaska. This is catastrophic not only for life on the permafrost, but as it thaws, </w:t>
      </w:r>
      <w:r w:rsidRPr="00A360B0">
        <w:rPr>
          <w:rFonts w:eastAsia="Calibri"/>
          <w:bCs/>
          <w:u w:val="single"/>
        </w:rPr>
        <w:t xml:space="preserve">the permafrost </w:t>
      </w:r>
      <w:r w:rsidRPr="00A360B0">
        <w:rPr>
          <w:rFonts w:eastAsia="Calibri"/>
          <w:bCs/>
          <w:highlight w:val="cyan"/>
          <w:u w:val="single"/>
        </w:rPr>
        <w:t>releases</w:t>
      </w:r>
      <w:r w:rsidRPr="00A360B0">
        <w:rPr>
          <w:rFonts w:eastAsia="Calibri"/>
          <w:bCs/>
          <w:u w:val="single"/>
        </w:rPr>
        <w:t xml:space="preserve"> </w:t>
      </w:r>
      <w:r w:rsidRPr="00A360B0">
        <w:rPr>
          <w:rFonts w:eastAsia="Calibri"/>
          <w:bCs/>
          <w:highlight w:val="cyan"/>
          <w:u w:val="single"/>
        </w:rPr>
        <w:t>huge amounts of</w:t>
      </w:r>
      <w:r w:rsidRPr="00A360B0">
        <w:rPr>
          <w:rFonts w:eastAsia="Calibri"/>
          <w:bCs/>
          <w:u w:val="single"/>
        </w:rPr>
        <w:t xml:space="preserve"> </w:t>
      </w:r>
      <w:r w:rsidRPr="00A360B0">
        <w:rPr>
          <w:rFonts w:eastAsia="Calibri"/>
          <w:bCs/>
          <w:highlight w:val="cyan"/>
          <w:u w:val="single"/>
        </w:rPr>
        <w:t>greenhouse</w:t>
      </w:r>
      <w:r w:rsidRPr="00BC7C0C">
        <w:rPr>
          <w:rFonts w:eastAsia="Calibri"/>
          <w:sz w:val="14"/>
          <w:highlight w:val="cyan"/>
        </w:rPr>
        <w:t xml:space="preserve"> </w:t>
      </w:r>
      <w:r w:rsidRPr="00A360B0">
        <w:rPr>
          <w:rFonts w:eastAsia="Calibri"/>
          <w:bCs/>
          <w:highlight w:val="cyan"/>
          <w:u w:val="single"/>
        </w:rPr>
        <w:t>gases</w:t>
      </w:r>
      <w:r w:rsidRPr="00BC7C0C">
        <w:rPr>
          <w:rFonts w:eastAsia="Calibri"/>
          <w:sz w:val="14"/>
        </w:rPr>
        <w:t xml:space="preserve"> </w:t>
      </w:r>
      <w:r w:rsidRPr="00A360B0">
        <w:rPr>
          <w:rFonts w:eastAsia="Calibri"/>
          <w:bCs/>
          <w:u w:val="single"/>
        </w:rPr>
        <w:t>and is one of the major contributors to global warming</w:t>
      </w:r>
      <w:r w:rsidRPr="00BC7C0C">
        <w:rPr>
          <w:rFonts w:eastAsia="Calibri"/>
          <w:sz w:val="14"/>
        </w:rPr>
        <w:t xml:space="preserve">. Not only is the ice vanishing, but </w:t>
      </w:r>
      <w:r w:rsidRPr="00A360B0">
        <w:rPr>
          <w:rFonts w:eastAsia="Calibri"/>
          <w:bCs/>
          <w:u w:val="single"/>
        </w:rPr>
        <w:t>we have seen</w:t>
      </w:r>
      <w:r w:rsidRPr="00BC7C0C">
        <w:rPr>
          <w:rFonts w:eastAsia="Calibri"/>
          <w:sz w:val="14"/>
        </w:rPr>
        <w:t xml:space="preserve"> </w:t>
      </w:r>
      <w:r w:rsidRPr="00A360B0">
        <w:rPr>
          <w:rFonts w:eastAsia="Calibri"/>
          <w:bCs/>
          <w:u w:val="single"/>
        </w:rPr>
        <w:t xml:space="preserve">record </w:t>
      </w:r>
      <w:r w:rsidRPr="00A360B0">
        <w:rPr>
          <w:rFonts w:eastAsia="Calibri"/>
          <w:bCs/>
          <w:highlight w:val="cyan"/>
          <w:u w:val="single"/>
        </w:rPr>
        <w:t>heat waves</w:t>
      </w:r>
      <w:r w:rsidRPr="00BC7C0C">
        <w:rPr>
          <w:rFonts w:eastAsia="Calibri"/>
          <w:sz w:val="14"/>
        </w:rPr>
        <w:t xml:space="preserve"> over and over again, </w:t>
      </w:r>
      <w:r w:rsidRPr="00A360B0">
        <w:rPr>
          <w:rFonts w:eastAsia="Calibri"/>
          <w:bCs/>
          <w:highlight w:val="cyan"/>
          <w:u w:val="single"/>
        </w:rPr>
        <w:t>kill</w:t>
      </w:r>
      <w:r w:rsidRPr="00A360B0">
        <w:rPr>
          <w:rFonts w:eastAsia="Calibri"/>
          <w:bCs/>
          <w:u w:val="single"/>
        </w:rPr>
        <w:t xml:space="preserve">ing </w:t>
      </w:r>
      <w:r w:rsidRPr="00A360B0">
        <w:rPr>
          <w:rFonts w:eastAsia="Calibri"/>
          <w:bCs/>
          <w:highlight w:val="cyan"/>
          <w:u w:val="single"/>
        </w:rPr>
        <w:t>thousands</w:t>
      </w:r>
      <w:r w:rsidRPr="00BC7C0C">
        <w:rPr>
          <w:rFonts w:eastAsia="Calibri"/>
          <w:sz w:val="14"/>
        </w:rPr>
        <w:t xml:space="preserve"> of people, as each year joins the list of the hottest years on record. (2010 just topped that list as the hottest year, surpassing the previous record in 2009, and we shall know about 2011 soon enough). Natural </w:t>
      </w:r>
      <w:r w:rsidRPr="00A360B0">
        <w:rPr>
          <w:rFonts w:eastAsia="Calibri"/>
          <w:bCs/>
          <w:highlight w:val="cyan"/>
          <w:u w:val="single"/>
        </w:rPr>
        <w:t>animal</w:t>
      </w:r>
      <w:r w:rsidRPr="00BC7C0C">
        <w:rPr>
          <w:rFonts w:eastAsia="Calibri"/>
          <w:sz w:val="14"/>
        </w:rPr>
        <w:t xml:space="preserve"> </w:t>
      </w:r>
      <w:r w:rsidRPr="00A360B0">
        <w:rPr>
          <w:rFonts w:eastAsia="Calibri"/>
          <w:bCs/>
          <w:highlight w:val="cyan"/>
          <w:u w:val="single"/>
        </w:rPr>
        <w:t>and plant populations are</w:t>
      </w:r>
      <w:r w:rsidRPr="00A360B0">
        <w:rPr>
          <w:rFonts w:eastAsia="Calibri"/>
          <w:bCs/>
          <w:u w:val="single"/>
        </w:rPr>
        <w:t xml:space="preserve"> being </w:t>
      </w:r>
      <w:r w:rsidRPr="00A360B0">
        <w:rPr>
          <w:rFonts w:eastAsia="Calibri"/>
          <w:bCs/>
          <w:highlight w:val="cyan"/>
          <w:u w:val="single"/>
        </w:rPr>
        <w:t>devastated</w:t>
      </w:r>
      <w:r w:rsidRPr="00A360B0">
        <w:rPr>
          <w:rFonts w:eastAsia="Calibri"/>
          <w:bCs/>
          <w:u w:val="single"/>
        </w:rPr>
        <w:t xml:space="preserve"> all over the globe</w:t>
      </w:r>
      <w:r w:rsidRPr="00BC7C0C">
        <w:rPr>
          <w:rFonts w:eastAsia="Calibri"/>
          <w:sz w:val="14"/>
        </w:rPr>
        <w:t xml:space="preserve"> as their environment changes.5 Many animals respond by moving their ranges to formerly cold climates, so now places that once did not have to worry about disease-bearing mosquitoes are infested as the climate warms and allows them to breed further north. </w:t>
      </w:r>
      <w:r w:rsidRPr="00A360B0">
        <w:rPr>
          <w:rFonts w:eastAsia="Calibri"/>
          <w:b/>
          <w:iCs/>
          <w:u w:val="single"/>
          <w:bdr w:val="single" w:sz="18" w:space="0" w:color="auto" w:frame="1"/>
        </w:rPr>
        <w:t>Sea Level Rise</w:t>
      </w:r>
      <w:r w:rsidRPr="00BC7C0C">
        <w:rPr>
          <w:rFonts w:eastAsia="Calibri"/>
          <w:sz w:val="14"/>
        </w:rPr>
        <w:t xml:space="preserve">. All that melted ice eventually ends up in the ocean, causing sea level to rise, as it has many times in the geologic past. At present, </w:t>
      </w:r>
      <w:r w:rsidRPr="00A360B0">
        <w:rPr>
          <w:rFonts w:eastAsia="Calibri"/>
          <w:bCs/>
          <w:highlight w:val="cyan"/>
          <w:u w:val="single"/>
        </w:rPr>
        <w:t>sea level is rising</w:t>
      </w:r>
      <w:r w:rsidRPr="00BC7C0C">
        <w:rPr>
          <w:rFonts w:eastAsia="Calibri"/>
          <w:sz w:val="14"/>
        </w:rPr>
        <w:t xml:space="preserve"> about </w:t>
      </w:r>
      <w:r w:rsidRPr="00A360B0">
        <w:rPr>
          <w:rFonts w:eastAsia="Calibri"/>
          <w:bCs/>
          <w:u w:val="single"/>
        </w:rPr>
        <w:t>3–4 mm per year</w:t>
      </w:r>
      <w:r w:rsidRPr="00BC7C0C">
        <w:rPr>
          <w:rFonts w:eastAsia="Calibri"/>
          <w:sz w:val="14"/>
        </w:rPr>
        <w:t xml:space="preserve">, </w:t>
      </w:r>
      <w:r w:rsidRPr="00A360B0">
        <w:rPr>
          <w:rFonts w:eastAsia="Calibri"/>
          <w:bCs/>
          <w:u w:val="single"/>
        </w:rPr>
        <w:t>more than ten times the rate</w:t>
      </w:r>
      <w:r w:rsidRPr="00BC7C0C">
        <w:rPr>
          <w:rFonts w:eastAsia="Calibri"/>
          <w:sz w:val="14"/>
        </w:rPr>
        <w:t xml:space="preserve"> of 0.1–0.2 mm/year </w:t>
      </w:r>
      <w:r w:rsidRPr="00A360B0">
        <w:rPr>
          <w:rFonts w:eastAsia="Calibri"/>
          <w:bCs/>
          <w:u w:val="single"/>
        </w:rPr>
        <w:t>that has occurred over the</w:t>
      </w:r>
      <w:r w:rsidRPr="00BC7C0C">
        <w:rPr>
          <w:rFonts w:eastAsia="Calibri"/>
          <w:sz w:val="14"/>
        </w:rPr>
        <w:t xml:space="preserve"> </w:t>
      </w:r>
      <w:r w:rsidRPr="00A360B0">
        <w:rPr>
          <w:rFonts w:eastAsia="Calibri"/>
          <w:bCs/>
          <w:u w:val="single"/>
        </w:rPr>
        <w:t>past 3000 years</w:t>
      </w:r>
      <w:r w:rsidRPr="00BC7C0C">
        <w:rPr>
          <w:rFonts w:eastAsia="Calibri"/>
          <w:sz w:val="14"/>
        </w:rPr>
        <w:t xml:space="preserve">. </w:t>
      </w:r>
      <w:r w:rsidRPr="00A360B0">
        <w:rPr>
          <w:rFonts w:eastAsia="Calibri"/>
          <w:bCs/>
          <w:u w:val="single"/>
        </w:rPr>
        <w:t>Geological data show</w:t>
      </w:r>
      <w:r w:rsidRPr="00BC7C0C">
        <w:rPr>
          <w:rFonts w:eastAsia="Calibri"/>
          <w:sz w:val="14"/>
        </w:rPr>
        <w:t xml:space="preserve"> that </w:t>
      </w:r>
      <w:r w:rsidRPr="00A360B0">
        <w:rPr>
          <w:rFonts w:eastAsia="Calibri"/>
          <w:bCs/>
          <w:u w:val="single"/>
        </w:rPr>
        <w:t>sea level was virtually unchanged over</w:t>
      </w:r>
      <w:r w:rsidRPr="00BC7C0C">
        <w:rPr>
          <w:rFonts w:eastAsia="Calibri"/>
          <w:sz w:val="14"/>
        </w:rPr>
        <w:t xml:space="preserve"> the past </w:t>
      </w:r>
      <w:r w:rsidRPr="00A360B0">
        <w:rPr>
          <w:rFonts w:eastAsia="Calibri"/>
          <w:bCs/>
          <w:u w:val="single"/>
        </w:rPr>
        <w:t>10,000 years</w:t>
      </w:r>
      <w:r w:rsidRPr="00BC7C0C">
        <w:rPr>
          <w:rFonts w:eastAsia="Calibri"/>
          <w:sz w:val="14"/>
        </w:rPr>
        <w:t xml:space="preserve"> since the present interglacial began. A few millimeters here or there doesn’t impress people, until you consider that </w:t>
      </w:r>
      <w:r w:rsidRPr="00A360B0">
        <w:rPr>
          <w:rFonts w:eastAsia="Calibri"/>
          <w:bCs/>
          <w:u w:val="single"/>
        </w:rPr>
        <w:t>the rate is accelerating and</w:t>
      </w:r>
      <w:r w:rsidRPr="00BC7C0C">
        <w:rPr>
          <w:rFonts w:eastAsia="Calibri"/>
          <w:sz w:val="14"/>
        </w:rPr>
        <w:t xml:space="preserve"> that </w:t>
      </w:r>
      <w:r w:rsidRPr="00A360B0">
        <w:rPr>
          <w:rFonts w:eastAsia="Calibri"/>
          <w:bCs/>
          <w:u w:val="single"/>
        </w:rPr>
        <w:t xml:space="preserve">most </w:t>
      </w:r>
      <w:r w:rsidRPr="00A360B0">
        <w:rPr>
          <w:rFonts w:eastAsia="Calibri"/>
          <w:bCs/>
          <w:highlight w:val="cyan"/>
          <w:u w:val="single"/>
        </w:rPr>
        <w:t>scientists predict</w:t>
      </w:r>
      <w:r w:rsidRPr="00A360B0">
        <w:rPr>
          <w:rFonts w:eastAsia="Calibri"/>
          <w:bCs/>
          <w:u w:val="single"/>
        </w:rPr>
        <w:t xml:space="preserve"> sea </w:t>
      </w:r>
      <w:r w:rsidRPr="00A360B0">
        <w:rPr>
          <w:rFonts w:eastAsia="Calibri"/>
          <w:bCs/>
          <w:highlight w:val="cyan"/>
          <w:u w:val="single"/>
        </w:rPr>
        <w:t>level will rise</w:t>
      </w:r>
      <w:r w:rsidRPr="00A360B0">
        <w:rPr>
          <w:rFonts w:eastAsia="Calibri"/>
          <w:bCs/>
          <w:u w:val="single"/>
        </w:rPr>
        <w:t xml:space="preserve"> 80–</w:t>
      </w:r>
      <w:r w:rsidRPr="00A360B0">
        <w:rPr>
          <w:rFonts w:eastAsia="Calibri"/>
          <w:bCs/>
          <w:highlight w:val="cyan"/>
          <w:u w:val="single"/>
        </w:rPr>
        <w:t>130 cm</w:t>
      </w:r>
      <w:r w:rsidRPr="00A360B0">
        <w:rPr>
          <w:rFonts w:eastAsia="Calibri"/>
          <w:bCs/>
          <w:u w:val="single"/>
        </w:rPr>
        <w:t xml:space="preserve"> in</w:t>
      </w:r>
      <w:r w:rsidRPr="00BC7C0C">
        <w:rPr>
          <w:rFonts w:eastAsia="Calibri"/>
          <w:sz w:val="14"/>
        </w:rPr>
        <w:t xml:space="preserve"> just </w:t>
      </w:r>
      <w:r w:rsidRPr="00A360B0">
        <w:rPr>
          <w:rFonts w:eastAsia="Calibri"/>
          <w:bCs/>
          <w:u w:val="single"/>
        </w:rPr>
        <w:t>the next century</w:t>
      </w:r>
      <w:r w:rsidRPr="00BC7C0C">
        <w:rPr>
          <w:rFonts w:eastAsia="Calibri"/>
          <w:sz w:val="14"/>
        </w:rPr>
        <w:t xml:space="preserve">. </w:t>
      </w:r>
      <w:r w:rsidRPr="00A360B0">
        <w:rPr>
          <w:rFonts w:eastAsia="Calibri"/>
          <w:bCs/>
          <w:highlight w:val="cyan"/>
          <w:u w:val="single"/>
        </w:rPr>
        <w:t>A</w:t>
      </w:r>
      <w:r w:rsidRPr="00A360B0">
        <w:rPr>
          <w:rFonts w:eastAsia="Calibri"/>
          <w:bCs/>
          <w:u w:val="single"/>
        </w:rPr>
        <w:t xml:space="preserve"> sea level </w:t>
      </w:r>
      <w:r w:rsidRPr="00A360B0">
        <w:rPr>
          <w:rFonts w:eastAsia="Calibri"/>
          <w:bCs/>
          <w:highlight w:val="cyan"/>
          <w:u w:val="single"/>
        </w:rPr>
        <w:t>rise of 1.3 m</w:t>
      </w:r>
      <w:r w:rsidRPr="00BC7C0C">
        <w:rPr>
          <w:rFonts w:eastAsia="Calibri"/>
          <w:sz w:val="14"/>
        </w:rPr>
        <w:t xml:space="preserve"> (almost 4 feet) </w:t>
      </w:r>
      <w:r w:rsidRPr="00A360B0">
        <w:rPr>
          <w:rFonts w:eastAsia="Calibri"/>
          <w:bCs/>
          <w:highlight w:val="cyan"/>
          <w:u w:val="single"/>
        </w:rPr>
        <w:t>would drown</w:t>
      </w:r>
      <w:r w:rsidRPr="00BC7C0C">
        <w:rPr>
          <w:rFonts w:eastAsia="Calibri"/>
          <w:sz w:val="14"/>
        </w:rPr>
        <w:t xml:space="preserve"> </w:t>
      </w:r>
      <w:r w:rsidRPr="00A360B0">
        <w:rPr>
          <w:rFonts w:eastAsia="Calibri"/>
          <w:bCs/>
          <w:highlight w:val="cyan"/>
          <w:u w:val="single"/>
        </w:rPr>
        <w:t>many</w:t>
      </w:r>
      <w:r w:rsidRPr="00A360B0">
        <w:rPr>
          <w:rFonts w:eastAsia="Calibri"/>
          <w:bCs/>
          <w:u w:val="single"/>
        </w:rPr>
        <w:t xml:space="preserve"> </w:t>
      </w:r>
      <w:r w:rsidRPr="00A360B0">
        <w:rPr>
          <w:rFonts w:eastAsia="Calibri"/>
          <w:bCs/>
          <w:highlight w:val="cyan"/>
          <w:u w:val="single"/>
        </w:rPr>
        <w:t>of the world’s</w:t>
      </w:r>
      <w:r w:rsidRPr="00A360B0">
        <w:rPr>
          <w:rFonts w:eastAsia="Calibri"/>
          <w:bCs/>
          <w:u w:val="single"/>
        </w:rPr>
        <w:t xml:space="preserve"> low-elevation </w:t>
      </w:r>
      <w:r w:rsidRPr="00A360B0">
        <w:rPr>
          <w:rFonts w:eastAsia="Calibri"/>
          <w:bCs/>
          <w:highlight w:val="cyan"/>
          <w:u w:val="single"/>
        </w:rPr>
        <w:t>cities</w:t>
      </w:r>
      <w:r w:rsidRPr="00BC7C0C">
        <w:rPr>
          <w:rFonts w:eastAsia="Calibri"/>
          <w:sz w:val="14"/>
        </w:rPr>
        <w:t xml:space="preserve">, such as Venice and New Orleans, </w:t>
      </w:r>
      <w:r w:rsidRPr="00A360B0">
        <w:rPr>
          <w:rFonts w:eastAsia="Calibri"/>
          <w:bCs/>
          <w:u w:val="single"/>
        </w:rPr>
        <w:t>and low-lying countries</w:t>
      </w:r>
      <w:r w:rsidRPr="00BC7C0C">
        <w:rPr>
          <w:rFonts w:eastAsia="Calibri"/>
          <w:sz w:val="14"/>
        </w:rPr>
        <w:t xml:space="preserve"> such as the Netherlands or Bangladesh. A number of tiny island nations such as Vanuatu and the Maldives, which barely poke out above the ocean now, are already vanishing beneath the waves. Eventually their entire population will have to move someplace else.6 </w:t>
      </w:r>
      <w:r w:rsidRPr="00A360B0">
        <w:rPr>
          <w:rFonts w:eastAsia="Calibri"/>
          <w:bCs/>
          <w:u w:val="single"/>
        </w:rPr>
        <w:t>Even a small sea level</w:t>
      </w:r>
      <w:r w:rsidRPr="00BC7C0C">
        <w:rPr>
          <w:rFonts w:eastAsia="Calibri"/>
          <w:sz w:val="14"/>
        </w:rPr>
        <w:t xml:space="preserve"> </w:t>
      </w:r>
      <w:r w:rsidRPr="00A360B0">
        <w:rPr>
          <w:rFonts w:eastAsia="Calibri"/>
          <w:bCs/>
          <w:u w:val="single"/>
        </w:rPr>
        <w:t>rise</w:t>
      </w:r>
      <w:r w:rsidRPr="00BC7C0C">
        <w:rPr>
          <w:rFonts w:eastAsia="Calibri"/>
          <w:sz w:val="14"/>
        </w:rPr>
        <w:t xml:space="preserve"> </w:t>
      </w:r>
      <w:r w:rsidRPr="00A360B0">
        <w:rPr>
          <w:rFonts w:eastAsia="Calibri"/>
          <w:bCs/>
          <w:u w:val="single"/>
        </w:rPr>
        <w:t>might not drown</w:t>
      </w:r>
      <w:r w:rsidRPr="00BC7C0C">
        <w:rPr>
          <w:rFonts w:eastAsia="Calibri"/>
          <w:sz w:val="14"/>
        </w:rPr>
        <w:t xml:space="preserve"> all these </w:t>
      </w:r>
      <w:r w:rsidRPr="00A360B0">
        <w:rPr>
          <w:rFonts w:eastAsia="Calibri"/>
          <w:bCs/>
          <w:u w:val="single"/>
        </w:rPr>
        <w:t>areas</w:t>
      </w:r>
      <w:r w:rsidRPr="00BC7C0C">
        <w:rPr>
          <w:rFonts w:eastAsia="Calibri"/>
          <w:sz w:val="14"/>
        </w:rPr>
        <w:t xml:space="preserve">, </w:t>
      </w:r>
      <w:r w:rsidRPr="00A360B0">
        <w:rPr>
          <w:rFonts w:eastAsia="Calibri"/>
          <w:bCs/>
          <w:u w:val="single"/>
        </w:rPr>
        <w:t>but they</w:t>
      </w:r>
      <w:r w:rsidRPr="00BC7C0C">
        <w:rPr>
          <w:rFonts w:eastAsia="Calibri"/>
          <w:sz w:val="14"/>
        </w:rPr>
        <w:t xml:space="preserve"> </w:t>
      </w:r>
      <w:r w:rsidRPr="00A360B0">
        <w:rPr>
          <w:rFonts w:eastAsia="Calibri"/>
          <w:bCs/>
          <w:u w:val="single"/>
        </w:rPr>
        <w:t>are</w:t>
      </w:r>
      <w:r w:rsidRPr="00BC7C0C">
        <w:rPr>
          <w:rFonts w:eastAsia="Calibri"/>
          <w:sz w:val="14"/>
        </w:rPr>
        <w:t xml:space="preserve"> much </w:t>
      </w:r>
      <w:r w:rsidRPr="00A360B0">
        <w:rPr>
          <w:rFonts w:eastAsia="Calibri"/>
          <w:bCs/>
          <w:u w:val="single"/>
        </w:rPr>
        <w:t>more vulnerable to</w:t>
      </w:r>
      <w:r w:rsidRPr="00BC7C0C">
        <w:rPr>
          <w:rFonts w:eastAsia="Calibri"/>
          <w:sz w:val="14"/>
        </w:rPr>
        <w:t xml:space="preserve"> the </w:t>
      </w:r>
      <w:r w:rsidRPr="00A360B0">
        <w:rPr>
          <w:rFonts w:eastAsia="Calibri"/>
          <w:bCs/>
          <w:u w:val="single"/>
        </w:rPr>
        <w:t>large</w:t>
      </w:r>
      <w:r w:rsidRPr="00BC7C0C">
        <w:rPr>
          <w:rFonts w:eastAsia="Calibri"/>
          <w:sz w:val="14"/>
        </w:rPr>
        <w:t xml:space="preserve"> waves of a </w:t>
      </w:r>
      <w:r w:rsidRPr="00A360B0">
        <w:rPr>
          <w:rFonts w:eastAsia="Calibri"/>
          <w:bCs/>
          <w:u w:val="single"/>
        </w:rPr>
        <w:t>storm</w:t>
      </w:r>
      <w:r w:rsidRPr="00BC7C0C">
        <w:rPr>
          <w:rFonts w:eastAsia="Calibri"/>
          <w:sz w:val="14"/>
        </w:rPr>
        <w:t xml:space="preserve"> surge (as happened with Hurricane Katrina), </w:t>
      </w:r>
      <w:r w:rsidRPr="00A360B0">
        <w:rPr>
          <w:rFonts w:eastAsia="Calibri"/>
          <w:bCs/>
          <w:u w:val="single"/>
        </w:rPr>
        <w:t>which could do</w:t>
      </w:r>
      <w:r w:rsidRPr="00BC7C0C">
        <w:rPr>
          <w:rFonts w:eastAsia="Calibri"/>
          <w:sz w:val="14"/>
        </w:rPr>
        <w:t xml:space="preserve"> </w:t>
      </w:r>
      <w:r w:rsidRPr="00A360B0">
        <w:rPr>
          <w:rFonts w:eastAsia="Calibri"/>
          <w:bCs/>
          <w:u w:val="single"/>
        </w:rPr>
        <w:t>much more damage</w:t>
      </w:r>
      <w:r w:rsidRPr="00BC7C0C">
        <w:rPr>
          <w:rFonts w:eastAsia="Calibri"/>
          <w:sz w:val="14"/>
        </w:rPr>
        <w:t xml:space="preserve"> than sea level rise alone. If sea level rose by 6 m (20 feet), most of the world’s coastal plains and low-lying areas (such as the Louisiana bayous, Florida, and most of the world’s river deltas) would be drowned. </w:t>
      </w:r>
      <w:r w:rsidRPr="00A360B0">
        <w:rPr>
          <w:rFonts w:eastAsia="Calibri"/>
          <w:bCs/>
          <w:u w:val="single"/>
        </w:rPr>
        <w:t>Most of the world’s population lives in coastal cities</w:t>
      </w:r>
      <w:r w:rsidRPr="00BC7C0C">
        <w:rPr>
          <w:rFonts w:eastAsia="Calibri"/>
          <w:sz w:val="14"/>
        </w:rPr>
        <w:t xml:space="preserve"> such as New York, Boston, Philadelphia, Baltimore, Washington, D.C., Miami, Shanghai, and London. All of those cities would be partially or completely under water with such a sea level rise. If all the glacial ice caps melted completely (as they have several times before during past greenhouse episodes in the geologic past), sea level would rise by 65 m (215 feet)! The entire Mississippi Valley would flood, so you could dock your boat in Cairo, Illinois. Such a sea level rise would drown nearly every coastal region under hundreds of feet of water, and inundate New York City, London and Paris. All that would remain would be the tall landmarks, such as the Empire State Building, Big Ben, and the Eiffel Tower. You could tie your boats to these pinnacles, but the rest of these drowned cities would be deep under water. </w:t>
      </w:r>
      <w:r w:rsidRPr="00BC7C0C">
        <w:rPr>
          <w:rFonts w:eastAsia="Calibri"/>
          <w:b/>
          <w:sz w:val="14"/>
        </w:rPr>
        <w:t xml:space="preserve">Climate Deniers’ Arguments and Scientists’ Rebuttals </w:t>
      </w:r>
      <w:r w:rsidRPr="00BC7C0C">
        <w:rPr>
          <w:rFonts w:eastAsia="Calibri"/>
          <w:sz w:val="14"/>
        </w:rPr>
        <w:t xml:space="preserve">Despite the overwhelming evidence there are many </w:t>
      </w:r>
      <w:r w:rsidRPr="00A360B0">
        <w:rPr>
          <w:rFonts w:eastAsia="Calibri"/>
          <w:bCs/>
          <w:highlight w:val="cyan"/>
          <w:u w:val="single"/>
        </w:rPr>
        <w:t>people who remain skeptical</w:t>
      </w:r>
      <w:r w:rsidRPr="00BC7C0C">
        <w:rPr>
          <w:rFonts w:eastAsia="Calibri"/>
          <w:sz w:val="14"/>
        </w:rPr>
        <w:t xml:space="preserve">. One reason is that they </w:t>
      </w:r>
      <w:r w:rsidRPr="00A360B0">
        <w:rPr>
          <w:rFonts w:eastAsia="Calibri"/>
          <w:bCs/>
          <w:highlight w:val="cyan"/>
          <w:u w:val="single"/>
        </w:rPr>
        <w:t>have been fed lies</w:t>
      </w:r>
      <w:r w:rsidRPr="00BC7C0C">
        <w:rPr>
          <w:rFonts w:eastAsia="Calibri"/>
          <w:sz w:val="14"/>
        </w:rPr>
        <w:t xml:space="preserve">, </w:t>
      </w:r>
      <w:r w:rsidRPr="00A360B0">
        <w:rPr>
          <w:rFonts w:eastAsia="Calibri"/>
          <w:bCs/>
          <w:highlight w:val="cyan"/>
          <w:u w:val="single"/>
        </w:rPr>
        <w:t>distortions, and misstatements</w:t>
      </w:r>
      <w:r w:rsidRPr="00A360B0">
        <w:rPr>
          <w:rFonts w:eastAsia="Calibri"/>
          <w:bCs/>
          <w:u w:val="single"/>
        </w:rPr>
        <w:t xml:space="preserve"> by</w:t>
      </w:r>
      <w:r w:rsidRPr="00BC7C0C">
        <w:rPr>
          <w:rFonts w:eastAsia="Calibri"/>
          <w:sz w:val="14"/>
        </w:rPr>
        <w:t xml:space="preserve"> the global warming </w:t>
      </w:r>
      <w:proofErr w:type="spellStart"/>
      <w:r w:rsidRPr="00A360B0">
        <w:rPr>
          <w:rFonts w:eastAsia="Calibri"/>
          <w:bCs/>
          <w:u w:val="single"/>
        </w:rPr>
        <w:t>denialists</w:t>
      </w:r>
      <w:proofErr w:type="spellEnd"/>
      <w:r w:rsidRPr="00BC7C0C">
        <w:rPr>
          <w:rFonts w:eastAsia="Calibri"/>
          <w:sz w:val="14"/>
        </w:rPr>
        <w:t xml:space="preserve"> who want to cloud or confuse the issue. Let’s examine some of these claims in detail: </w:t>
      </w:r>
      <w:r w:rsidRPr="00A360B0">
        <w:rPr>
          <w:rFonts w:eastAsia="Calibri"/>
          <w:bCs/>
          <w:u w:val="single"/>
        </w:rPr>
        <w:t>“It’s just natural climatic variability.”</w:t>
      </w:r>
      <w:r w:rsidRPr="00BC7C0C">
        <w:rPr>
          <w:rFonts w:eastAsia="Calibri"/>
          <w:sz w:val="14"/>
        </w:rPr>
        <w:t xml:space="preserve"> </w:t>
      </w:r>
      <w:r w:rsidRPr="00A360B0">
        <w:rPr>
          <w:rFonts w:eastAsia="Calibri"/>
          <w:b/>
          <w:iCs/>
          <w:u w:val="single"/>
          <w:bdr w:val="single" w:sz="18" w:space="0" w:color="auto" w:frame="1"/>
        </w:rPr>
        <w:t>No</w:t>
      </w:r>
      <w:r w:rsidRPr="00BC7C0C">
        <w:rPr>
          <w:rFonts w:eastAsia="Calibri"/>
          <w:sz w:val="14"/>
        </w:rPr>
        <w:t xml:space="preserve">, it is not. As I detailed in my 2009 book, Greenhouse of the Dinosaurs, geologists and </w:t>
      </w:r>
      <w:proofErr w:type="spellStart"/>
      <w:r w:rsidRPr="00BC7C0C">
        <w:rPr>
          <w:rFonts w:eastAsia="Calibri"/>
          <w:sz w:val="14"/>
        </w:rPr>
        <w:t>paleoclimatologists</w:t>
      </w:r>
      <w:proofErr w:type="spellEnd"/>
      <w:r w:rsidRPr="00BC7C0C">
        <w:rPr>
          <w:rFonts w:eastAsia="Calibri"/>
          <w:sz w:val="14"/>
        </w:rPr>
        <w:t xml:space="preserve"> know a lot about past greenhouse worlds,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We know how variations in the </w:t>
      </w:r>
      <w:proofErr w:type="gramStart"/>
      <w:r w:rsidRPr="00BC7C0C">
        <w:rPr>
          <w:rFonts w:eastAsia="Calibri"/>
          <w:sz w:val="14"/>
        </w:rPr>
        <w:t>earth’s</w:t>
      </w:r>
      <w:proofErr w:type="gramEnd"/>
      <w:r w:rsidRPr="00BC7C0C">
        <w:rPr>
          <w:rFonts w:eastAsia="Calibri"/>
          <w:sz w:val="14"/>
        </w:rPr>
        <w:t xml:space="preserve"> orbit (the </w:t>
      </w:r>
      <w:proofErr w:type="spellStart"/>
      <w:r w:rsidRPr="00BC7C0C">
        <w:rPr>
          <w:rFonts w:eastAsia="Calibri"/>
          <w:sz w:val="14"/>
        </w:rPr>
        <w:t>Milankovitch</w:t>
      </w:r>
      <w:proofErr w:type="spellEnd"/>
      <w:r w:rsidRPr="00BC7C0C">
        <w:rPr>
          <w:rFonts w:eastAsia="Calibri"/>
          <w:sz w:val="14"/>
        </w:rPr>
        <w:t xml:space="preserve"> cycles) controls the amount of solar radiation the earth receives, triggering the shifts between glacial and interglacial periods. Our current warm interglacial has already lasted 10,000 years, the duration of most previous </w:t>
      </w:r>
      <w:proofErr w:type="spellStart"/>
      <w:r w:rsidRPr="00BC7C0C">
        <w:rPr>
          <w:rFonts w:eastAsia="Calibri"/>
          <w:sz w:val="14"/>
        </w:rPr>
        <w:t>interglacials</w:t>
      </w:r>
      <w:proofErr w:type="spellEnd"/>
      <w:r w:rsidRPr="00BC7C0C">
        <w:rPr>
          <w:rFonts w:eastAsia="Calibri"/>
          <w:sz w:val="14"/>
        </w:rPr>
        <w:t xml:space="preserve">, so </w:t>
      </w:r>
      <w:r w:rsidRPr="00A360B0">
        <w:rPr>
          <w:rFonts w:eastAsia="Calibri"/>
          <w:bCs/>
          <w:u w:val="single"/>
        </w:rPr>
        <w:t>if it were not for global warming</w:t>
      </w:r>
      <w:r w:rsidRPr="00BC7C0C">
        <w:rPr>
          <w:rFonts w:eastAsia="Calibri"/>
          <w:sz w:val="14"/>
        </w:rPr>
        <w:t xml:space="preserve">, </w:t>
      </w:r>
      <w:r w:rsidRPr="00A360B0">
        <w:rPr>
          <w:rFonts w:eastAsia="Calibri"/>
          <w:bCs/>
          <w:u w:val="single"/>
        </w:rPr>
        <w:t>we would be headed into the next glacial in the next 1000 years</w:t>
      </w:r>
      <w:r w:rsidRPr="00BC7C0C">
        <w:rPr>
          <w:rFonts w:eastAsia="Calibri"/>
          <w:sz w:val="14"/>
        </w:rPr>
        <w:t xml:space="preserve"> or so. </w:t>
      </w:r>
      <w:r w:rsidRPr="00A360B0">
        <w:rPr>
          <w:rFonts w:eastAsia="Calibri"/>
          <w:bCs/>
          <w:u w:val="single"/>
        </w:rPr>
        <w:t>Instead</w:t>
      </w:r>
      <w:r w:rsidRPr="00BC7C0C">
        <w:rPr>
          <w:rFonts w:eastAsia="Calibri"/>
          <w:sz w:val="14"/>
        </w:rPr>
        <w:t xml:space="preserve">, our pumping </w:t>
      </w:r>
      <w:r w:rsidRPr="00A360B0">
        <w:rPr>
          <w:rFonts w:eastAsia="Calibri"/>
          <w:bCs/>
          <w:highlight w:val="cyan"/>
          <w:u w:val="single"/>
        </w:rPr>
        <w:t>greenhouse gases</w:t>
      </w:r>
      <w:r w:rsidRPr="00BC7C0C">
        <w:rPr>
          <w:rFonts w:eastAsia="Calibri"/>
          <w:sz w:val="14"/>
        </w:rPr>
        <w:t xml:space="preserve"> into our atmosphere after they were long trapped in the earth’s crust </w:t>
      </w:r>
      <w:r w:rsidRPr="00A360B0">
        <w:rPr>
          <w:rFonts w:eastAsia="Calibri"/>
          <w:bCs/>
          <w:u w:val="single"/>
        </w:rPr>
        <w:t xml:space="preserve">has </w:t>
      </w:r>
      <w:r w:rsidRPr="00A360B0">
        <w:rPr>
          <w:rFonts w:eastAsia="Calibri"/>
          <w:bCs/>
          <w:highlight w:val="cyan"/>
          <w:u w:val="single"/>
        </w:rPr>
        <w:t>pushed</w:t>
      </w:r>
      <w:r w:rsidRPr="00A360B0">
        <w:rPr>
          <w:rFonts w:eastAsia="Calibri"/>
          <w:bCs/>
          <w:u w:val="single"/>
        </w:rPr>
        <w:t xml:space="preserve"> </w:t>
      </w:r>
      <w:r w:rsidRPr="00A360B0">
        <w:rPr>
          <w:rFonts w:eastAsia="Calibri"/>
          <w:bCs/>
          <w:highlight w:val="cyan"/>
          <w:u w:val="single"/>
        </w:rPr>
        <w:t>the planet into a “super-interglacial</w:t>
      </w:r>
      <w:r w:rsidRPr="00A360B0">
        <w:rPr>
          <w:rFonts w:eastAsia="Calibri"/>
          <w:bCs/>
          <w:u w:val="single"/>
        </w:rPr>
        <w:t>,” already warmer than any previous</w:t>
      </w:r>
      <w:r w:rsidRPr="00BC7C0C">
        <w:rPr>
          <w:rFonts w:eastAsia="Calibri"/>
          <w:sz w:val="14"/>
        </w:rPr>
        <w:t xml:space="preserve"> warming </w:t>
      </w:r>
      <w:r w:rsidRPr="00A360B0">
        <w:rPr>
          <w:rFonts w:eastAsia="Calibri"/>
          <w:bCs/>
          <w:u w:val="single"/>
        </w:rPr>
        <w:t>period</w:t>
      </w:r>
      <w:r w:rsidRPr="00BC7C0C">
        <w:rPr>
          <w:rFonts w:eastAsia="Calibri"/>
          <w:sz w:val="14"/>
        </w:rPr>
        <w:t xml:space="preserve">. We can see the “big picture” of climate variability most clearly in the </w:t>
      </w:r>
      <w:r w:rsidRPr="00A360B0">
        <w:rPr>
          <w:rFonts w:eastAsia="Calibri"/>
          <w:bCs/>
          <w:u w:val="single"/>
        </w:rPr>
        <w:t xml:space="preserve">EPICA </w:t>
      </w:r>
      <w:r w:rsidRPr="00A360B0">
        <w:rPr>
          <w:rFonts w:eastAsia="Calibri"/>
          <w:bCs/>
          <w:highlight w:val="cyan"/>
          <w:u w:val="single"/>
        </w:rPr>
        <w:t>cores from Antarctica</w:t>
      </w:r>
      <w:r w:rsidRPr="00BC7C0C">
        <w:rPr>
          <w:rFonts w:eastAsia="Calibri"/>
          <w:sz w:val="14"/>
        </w:rPr>
        <w:t xml:space="preserve"> (see Figure 2 below), which </w:t>
      </w:r>
      <w:r w:rsidRPr="00A360B0">
        <w:rPr>
          <w:rFonts w:eastAsia="Calibri"/>
          <w:bCs/>
          <w:highlight w:val="cyan"/>
          <w:u w:val="single"/>
        </w:rPr>
        <w:t>show</w:t>
      </w:r>
      <w:r w:rsidRPr="00A360B0">
        <w:rPr>
          <w:rFonts w:eastAsia="Calibri"/>
          <w:bCs/>
          <w:u w:val="single"/>
        </w:rPr>
        <w:t xml:space="preserve"> the details of the last </w:t>
      </w:r>
      <w:r w:rsidRPr="00A360B0">
        <w:rPr>
          <w:rFonts w:eastAsia="Calibri"/>
          <w:bCs/>
          <w:highlight w:val="cyan"/>
          <w:u w:val="single"/>
        </w:rPr>
        <w:t>650,000 years of</w:t>
      </w:r>
      <w:r w:rsidRPr="00A360B0">
        <w:rPr>
          <w:rFonts w:eastAsia="Calibri"/>
          <w:bCs/>
          <w:u w:val="single"/>
        </w:rPr>
        <w:t xml:space="preserve"> glacial-interglacial </w:t>
      </w:r>
      <w:r w:rsidRPr="00A360B0">
        <w:rPr>
          <w:rFonts w:eastAsia="Calibri"/>
          <w:bCs/>
          <w:highlight w:val="cyan"/>
          <w:u w:val="single"/>
        </w:rPr>
        <w:t>cycles</w:t>
      </w:r>
      <w:r w:rsidRPr="00BC7C0C">
        <w:rPr>
          <w:rFonts w:eastAsia="Calibri"/>
          <w:sz w:val="14"/>
        </w:rPr>
        <w:t xml:space="preserve">. </w:t>
      </w:r>
      <w:r w:rsidRPr="00A360B0">
        <w:rPr>
          <w:rFonts w:eastAsia="Calibri"/>
          <w:bCs/>
          <w:highlight w:val="cyan"/>
          <w:u w:val="single"/>
        </w:rPr>
        <w:t>At no time</w:t>
      </w:r>
      <w:r w:rsidRPr="00A360B0">
        <w:rPr>
          <w:rFonts w:eastAsia="Calibri"/>
          <w:bCs/>
          <w:u w:val="single"/>
        </w:rPr>
        <w:t xml:space="preserve"> during any previous interglacial </w:t>
      </w:r>
      <w:r w:rsidRPr="00A360B0">
        <w:rPr>
          <w:rFonts w:eastAsia="Calibri"/>
          <w:bCs/>
          <w:highlight w:val="cyan"/>
          <w:u w:val="single"/>
        </w:rPr>
        <w:t>did</w:t>
      </w:r>
      <w:r w:rsidRPr="00BC7C0C">
        <w:rPr>
          <w:rFonts w:eastAsia="Calibri"/>
          <w:sz w:val="14"/>
        </w:rPr>
        <w:t xml:space="preserve"> the </w:t>
      </w:r>
      <w:r w:rsidRPr="00A360B0">
        <w:rPr>
          <w:rFonts w:eastAsia="Calibri"/>
          <w:bCs/>
          <w:highlight w:val="cyan"/>
          <w:u w:val="single"/>
        </w:rPr>
        <w:t>carbon</w:t>
      </w:r>
      <w:r w:rsidRPr="00A360B0">
        <w:rPr>
          <w:rFonts w:eastAsia="Calibri"/>
          <w:bCs/>
          <w:u w:val="single"/>
        </w:rPr>
        <w:t xml:space="preserve"> dioxide levels </w:t>
      </w:r>
      <w:r w:rsidRPr="00A360B0">
        <w:rPr>
          <w:rFonts w:eastAsia="Calibri"/>
          <w:bCs/>
          <w:highlight w:val="cyan"/>
          <w:u w:val="single"/>
        </w:rPr>
        <w:t>exceed 300 ppm</w:t>
      </w:r>
      <w:r w:rsidRPr="00BC7C0C">
        <w:rPr>
          <w:rFonts w:eastAsia="Calibri"/>
          <w:sz w:val="14"/>
        </w:rPr>
        <w:t xml:space="preserve">, even at their very warmest. </w:t>
      </w:r>
      <w:r w:rsidRPr="00A360B0">
        <w:rPr>
          <w:rFonts w:eastAsia="Calibri"/>
          <w:bCs/>
          <w:highlight w:val="cyan"/>
          <w:u w:val="single"/>
        </w:rPr>
        <w:t>Our</w:t>
      </w:r>
      <w:r w:rsidRPr="00A360B0">
        <w:rPr>
          <w:rFonts w:eastAsia="Calibri"/>
          <w:bCs/>
          <w:u w:val="single"/>
        </w:rPr>
        <w:t xml:space="preserve"> atmospheric carbon dioxide </w:t>
      </w:r>
      <w:r w:rsidRPr="00A360B0">
        <w:rPr>
          <w:rFonts w:eastAsia="Calibri"/>
          <w:bCs/>
          <w:highlight w:val="cyan"/>
          <w:u w:val="single"/>
        </w:rPr>
        <w:t>levels are</w:t>
      </w:r>
      <w:r w:rsidRPr="00A360B0">
        <w:rPr>
          <w:rFonts w:eastAsia="Calibri"/>
          <w:bCs/>
          <w:u w:val="single"/>
        </w:rPr>
        <w:t xml:space="preserve"> already </w:t>
      </w:r>
      <w:r w:rsidRPr="00A360B0">
        <w:rPr>
          <w:rFonts w:eastAsia="Calibri"/>
          <w:bCs/>
          <w:highlight w:val="cyan"/>
          <w:u w:val="single"/>
        </w:rPr>
        <w:t>close to 400 ppm</w:t>
      </w:r>
      <w:r w:rsidRPr="00BC7C0C">
        <w:rPr>
          <w:rFonts w:eastAsia="Calibri"/>
          <w:sz w:val="14"/>
        </w:rPr>
        <w:t xml:space="preserve"> today. The atmosphere is headed to 600 ppm within a few decades, even if we stopped releasing greenhouse gases immediately. </w:t>
      </w:r>
      <w:r w:rsidRPr="00A360B0">
        <w:rPr>
          <w:rFonts w:eastAsia="Calibri"/>
          <w:bCs/>
          <w:highlight w:val="cyan"/>
          <w:u w:val="single"/>
        </w:rPr>
        <w:t>This is</w:t>
      </w:r>
      <w:r w:rsidRPr="00A360B0">
        <w:rPr>
          <w:rFonts w:eastAsia="Calibri"/>
          <w:bCs/>
          <w:u w:val="single"/>
        </w:rPr>
        <w:t xml:space="preserve"> decidedly not within the normal range of “climatic variability</w:t>
      </w:r>
      <w:r w:rsidRPr="00BC7C0C">
        <w:rPr>
          <w:rFonts w:eastAsia="Calibri"/>
          <w:sz w:val="14"/>
        </w:rPr>
        <w:t xml:space="preserve">,” </w:t>
      </w:r>
      <w:r w:rsidRPr="00A360B0">
        <w:rPr>
          <w:rFonts w:eastAsia="Calibri"/>
          <w:bCs/>
          <w:u w:val="single"/>
        </w:rPr>
        <w:t>but</w:t>
      </w:r>
      <w:r w:rsidRPr="00BC7C0C">
        <w:rPr>
          <w:rFonts w:eastAsia="Calibri"/>
          <w:sz w:val="14"/>
        </w:rPr>
        <w:t xml:space="preserve"> clearly </w:t>
      </w:r>
      <w:r w:rsidRPr="00A360B0">
        <w:rPr>
          <w:rFonts w:eastAsia="Calibri"/>
          <w:b/>
          <w:highlight w:val="cyan"/>
          <w:u w:val="single"/>
          <w:bdr w:val="single" w:sz="18" w:space="0" w:color="auto" w:frame="1"/>
        </w:rPr>
        <w:t>unprecedented</w:t>
      </w:r>
      <w:r w:rsidRPr="00A360B0">
        <w:rPr>
          <w:rFonts w:eastAsia="Calibri"/>
          <w:b/>
          <w:u w:val="single"/>
          <w:bdr w:val="single" w:sz="18" w:space="0" w:color="auto" w:frame="1"/>
        </w:rPr>
        <w:t xml:space="preserve"> </w:t>
      </w:r>
      <w:r w:rsidRPr="00A360B0">
        <w:rPr>
          <w:rFonts w:eastAsia="Calibri"/>
          <w:b/>
          <w:u w:val="single"/>
          <w:bdr w:val="single" w:sz="18" w:space="0" w:color="auto" w:frame="1"/>
        </w:rPr>
        <w:lastRenderedPageBreak/>
        <w:t>in human history</w:t>
      </w:r>
      <w:r w:rsidRPr="00BC7C0C">
        <w:rPr>
          <w:rFonts w:eastAsia="Calibri"/>
          <w:sz w:val="14"/>
        </w:rPr>
        <w:t xml:space="preserve">. </w:t>
      </w:r>
      <w:r w:rsidRPr="00A360B0">
        <w:rPr>
          <w:rFonts w:eastAsia="Calibri"/>
          <w:bCs/>
          <w:u w:val="single"/>
        </w:rPr>
        <w:t>Anyone who says this is “normal variability” has never seen</w:t>
      </w:r>
      <w:r w:rsidRPr="00BC7C0C">
        <w:rPr>
          <w:rFonts w:eastAsia="Calibri"/>
          <w:sz w:val="14"/>
        </w:rPr>
        <w:t xml:space="preserve"> the huge amount of </w:t>
      </w:r>
      <w:proofErr w:type="spellStart"/>
      <w:r w:rsidRPr="00A360B0">
        <w:rPr>
          <w:rFonts w:eastAsia="Calibri"/>
          <w:bCs/>
          <w:u w:val="single"/>
        </w:rPr>
        <w:t>paleoclimatic</w:t>
      </w:r>
      <w:proofErr w:type="spellEnd"/>
      <w:r w:rsidRPr="00A360B0">
        <w:rPr>
          <w:rFonts w:eastAsia="Calibri"/>
          <w:bCs/>
          <w:u w:val="single"/>
        </w:rPr>
        <w:t xml:space="preserve"> data</w:t>
      </w:r>
      <w:r w:rsidRPr="00BC7C0C">
        <w:rPr>
          <w:rFonts w:eastAsia="Calibri"/>
          <w:sz w:val="14"/>
        </w:rPr>
        <w:t xml:space="preserve"> that show otherwise. </w:t>
      </w:r>
      <w:r w:rsidRPr="00A360B0">
        <w:rPr>
          <w:rFonts w:eastAsia="Calibri"/>
          <w:bCs/>
          <w:u w:val="single"/>
        </w:rPr>
        <w:t>“It’s just another warming episode, like the Mediaeval Warm Period, or the Holocene Climatic Optimum” or the end of the Little Ice Age.”</w:t>
      </w:r>
      <w:r w:rsidRPr="00BC7C0C">
        <w:rPr>
          <w:rFonts w:eastAsia="Calibri"/>
          <w:sz w:val="14"/>
        </w:rPr>
        <w:t xml:space="preserve"> </w:t>
      </w:r>
      <w:r w:rsidRPr="00A360B0">
        <w:rPr>
          <w:rFonts w:eastAsia="Calibri"/>
          <w:b/>
          <w:iCs/>
          <w:u w:val="single"/>
          <w:bdr w:val="single" w:sz="18" w:space="0" w:color="auto" w:frame="1"/>
        </w:rPr>
        <w:t>Untrue</w:t>
      </w:r>
      <w:r w:rsidRPr="00BC7C0C">
        <w:rPr>
          <w:rFonts w:eastAsia="Calibri"/>
          <w:sz w:val="14"/>
        </w:rPr>
        <w:t xml:space="preserve">. There were numerous small fluctuations of warming and cooling over the last 10,000 years of the Holocene. But in the case of the </w:t>
      </w:r>
      <w:r w:rsidRPr="00A360B0">
        <w:rPr>
          <w:rFonts w:eastAsia="Calibri"/>
          <w:bCs/>
          <w:highlight w:val="cyan"/>
          <w:u w:val="single"/>
        </w:rPr>
        <w:t>Mediaeval Warm Period</w:t>
      </w:r>
      <w:r w:rsidRPr="00BC7C0C">
        <w:rPr>
          <w:rFonts w:eastAsia="Calibri"/>
          <w:sz w:val="14"/>
        </w:rPr>
        <w:t xml:space="preserve"> (about 950–1250 A.D.), the </w:t>
      </w:r>
      <w:r w:rsidRPr="00A360B0">
        <w:rPr>
          <w:rFonts w:eastAsia="Calibri"/>
          <w:bCs/>
          <w:u w:val="single"/>
        </w:rPr>
        <w:t xml:space="preserve">temperatures </w:t>
      </w:r>
      <w:r w:rsidRPr="00A360B0">
        <w:rPr>
          <w:rFonts w:eastAsia="Calibri"/>
          <w:bCs/>
          <w:highlight w:val="cyan"/>
          <w:u w:val="single"/>
        </w:rPr>
        <w:t>increased by</w:t>
      </w:r>
      <w:r w:rsidRPr="00A360B0">
        <w:rPr>
          <w:rFonts w:eastAsia="Calibri"/>
          <w:bCs/>
          <w:u w:val="single"/>
        </w:rPr>
        <w:t xml:space="preserve"> only </w:t>
      </w:r>
      <w:r w:rsidRPr="00A360B0">
        <w:rPr>
          <w:rFonts w:eastAsia="Calibri"/>
          <w:bCs/>
          <w:highlight w:val="cyan"/>
          <w:u w:val="single"/>
        </w:rPr>
        <w:t>1°C</w:t>
      </w:r>
      <w:r w:rsidRPr="00BC7C0C">
        <w:rPr>
          <w:rFonts w:eastAsia="Calibri"/>
          <w:sz w:val="14"/>
          <w:highlight w:val="cyan"/>
        </w:rPr>
        <w:t>,</w:t>
      </w:r>
      <w:r w:rsidRPr="00BC7C0C">
        <w:rPr>
          <w:rFonts w:eastAsia="Calibri"/>
          <w:sz w:val="14"/>
        </w:rPr>
        <w:t xml:space="preserve"> </w:t>
      </w:r>
      <w:r w:rsidRPr="00A360B0">
        <w:rPr>
          <w:rFonts w:eastAsia="Calibri"/>
          <w:bCs/>
          <w:highlight w:val="cyan"/>
          <w:u w:val="single"/>
        </w:rPr>
        <w:t>much less than</w:t>
      </w:r>
      <w:r w:rsidRPr="00BC7C0C">
        <w:rPr>
          <w:rFonts w:eastAsia="Calibri"/>
          <w:sz w:val="14"/>
        </w:rPr>
        <w:t xml:space="preserve"> we have seen in the </w:t>
      </w:r>
      <w:r w:rsidRPr="00A360B0">
        <w:rPr>
          <w:rFonts w:eastAsia="Calibri"/>
          <w:bCs/>
          <w:highlight w:val="cyan"/>
          <w:u w:val="single"/>
        </w:rPr>
        <w:t>current</w:t>
      </w:r>
      <w:r w:rsidRPr="00BC7C0C">
        <w:rPr>
          <w:rFonts w:eastAsia="Calibri"/>
          <w:sz w:val="14"/>
        </w:rPr>
        <w:t xml:space="preserve"> episode of global </w:t>
      </w:r>
      <w:r w:rsidRPr="00A360B0">
        <w:rPr>
          <w:rFonts w:eastAsia="Calibri"/>
          <w:bCs/>
          <w:highlight w:val="cyan"/>
          <w:u w:val="single"/>
        </w:rPr>
        <w:t>warming</w:t>
      </w:r>
      <w:r w:rsidRPr="00BC7C0C">
        <w:rPr>
          <w:rFonts w:eastAsia="Calibri"/>
          <w:sz w:val="14"/>
        </w:rPr>
        <w:t xml:space="preserve"> (see Figure 1). This episode was also only a local warming in the North Atlantic and northern Europe. </w:t>
      </w:r>
      <w:r w:rsidRPr="00A360B0">
        <w:rPr>
          <w:rFonts w:eastAsia="Calibri"/>
          <w:bCs/>
          <w:u w:val="single"/>
        </w:rPr>
        <w:t>Global temperatures</w:t>
      </w:r>
      <w:r w:rsidRPr="00BC7C0C">
        <w:rPr>
          <w:rFonts w:eastAsia="Calibri"/>
          <w:sz w:val="14"/>
        </w:rPr>
        <w:t xml:space="preserve"> over this interval </w:t>
      </w:r>
      <w:r w:rsidRPr="00A360B0">
        <w:rPr>
          <w:rFonts w:eastAsia="Calibri"/>
          <w:bCs/>
          <w:u w:val="single"/>
        </w:rPr>
        <w:t>did not warm at all</w:t>
      </w:r>
      <w:r w:rsidRPr="00BC7C0C">
        <w:rPr>
          <w:rFonts w:eastAsia="Calibri"/>
          <w:sz w:val="14"/>
        </w:rPr>
        <w:t xml:space="preserve">, and actually cooled by more than 1°C. Likewise, the warmest period of the last 10,000 years was the Holocene Climatic Optimum (5000–9000 B.C.) when warmer and wetter conditions in Eurasia caused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Hemisphere.7 </w:t>
      </w:r>
      <w:proofErr w:type="gramStart"/>
      <w:r w:rsidRPr="00BC7C0C">
        <w:rPr>
          <w:rFonts w:eastAsia="Calibri"/>
          <w:sz w:val="14"/>
        </w:rPr>
        <w:t>To</w:t>
      </w:r>
      <w:proofErr w:type="gramEnd"/>
      <w:r w:rsidRPr="00BC7C0C">
        <w:rPr>
          <w:rFonts w:eastAsia="Calibri"/>
          <w:sz w:val="14"/>
        </w:rPr>
        <w:t xml:space="preserve"> the Eurocentric world, these warming events seemed important, but </w:t>
      </w:r>
      <w:r w:rsidRPr="00A360B0">
        <w:rPr>
          <w:rFonts w:eastAsia="Calibri"/>
          <w:bCs/>
          <w:u w:val="single"/>
        </w:rPr>
        <w:t>on a global scale the effect is negligible</w:t>
      </w:r>
      <w:r w:rsidRPr="00BC7C0C">
        <w:rPr>
          <w:rFonts w:eastAsia="Calibri"/>
          <w:sz w:val="14"/>
        </w:rPr>
        <w:t xml:space="preserve">. In addition, neither of these warming episodes is related to increasing greenhouse gases. The Holocene Climatic Optimum, in fact, is predicted by the </w:t>
      </w:r>
      <w:proofErr w:type="spellStart"/>
      <w:r w:rsidRPr="00BC7C0C">
        <w:rPr>
          <w:rFonts w:eastAsia="Calibri"/>
          <w:sz w:val="14"/>
        </w:rPr>
        <w:t>Milankovitch</w:t>
      </w:r>
      <w:proofErr w:type="spellEnd"/>
      <w:r w:rsidRPr="00BC7C0C">
        <w:rPr>
          <w:rFonts w:eastAsia="Calibri"/>
          <w:sz w:val="14"/>
        </w:rPr>
        <w:t xml:space="preserve"> cycles, since at that time the axial tilt of the earth was 24°, its steepest value, meaning the Northern Hemisphere got more solar radiation than normal—but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for the post-1940 warming has to be carbon dioxide.8 </w:t>
      </w:r>
      <w:r w:rsidRPr="00A360B0">
        <w:rPr>
          <w:rFonts w:eastAsia="Calibri"/>
          <w:bCs/>
          <w:u w:val="single"/>
        </w:rPr>
        <w:t>“It’s just the sun, or cosmic rays, or volcanic activity or methane.”</w:t>
      </w:r>
      <w:r w:rsidRPr="00BC7C0C">
        <w:rPr>
          <w:rFonts w:eastAsia="Calibri"/>
          <w:sz w:val="14"/>
        </w:rPr>
        <w:t xml:space="preserve"> </w:t>
      </w:r>
      <w:r w:rsidRPr="00A360B0">
        <w:rPr>
          <w:rFonts w:eastAsia="Calibri"/>
          <w:b/>
          <w:iCs/>
          <w:u w:val="single"/>
          <w:bdr w:val="single" w:sz="18" w:space="0" w:color="auto" w:frame="1"/>
        </w:rPr>
        <w:t>No</w:t>
      </w:r>
      <w:r w:rsidRPr="00BC7C0C">
        <w:rPr>
          <w:rFonts w:eastAsia="Calibri"/>
          <w:sz w:val="14"/>
        </w:rPr>
        <w:t xml:space="preserve">pe, sorry. </w:t>
      </w:r>
      <w:r w:rsidRPr="00A360B0">
        <w:rPr>
          <w:rFonts w:eastAsia="Calibri"/>
          <w:bCs/>
          <w:highlight w:val="cyan"/>
          <w:u w:val="single"/>
        </w:rPr>
        <w:t>The</w:t>
      </w:r>
      <w:r w:rsidRPr="00A360B0">
        <w:rPr>
          <w:rFonts w:eastAsia="Calibri"/>
          <w:bCs/>
          <w:u w:val="single"/>
        </w:rPr>
        <w:t xml:space="preserve"> amount of </w:t>
      </w:r>
      <w:r w:rsidRPr="00A360B0">
        <w:rPr>
          <w:rFonts w:eastAsia="Calibri"/>
          <w:bCs/>
          <w:highlight w:val="cyan"/>
          <w:u w:val="single"/>
        </w:rPr>
        <w:t>heat</w:t>
      </w:r>
      <w:r w:rsidRPr="00A360B0">
        <w:rPr>
          <w:rFonts w:eastAsia="Calibri"/>
          <w:bCs/>
          <w:u w:val="single"/>
        </w:rPr>
        <w:t xml:space="preserve"> that t</w:t>
      </w:r>
      <w:r w:rsidRPr="00A360B0">
        <w:rPr>
          <w:rFonts w:eastAsia="Calibri"/>
          <w:bCs/>
          <w:highlight w:val="cyan"/>
          <w:u w:val="single"/>
        </w:rPr>
        <w:t>he sun provides has been decreasing</w:t>
      </w:r>
      <w:r w:rsidRPr="00BC7C0C">
        <w:rPr>
          <w:rFonts w:eastAsia="Calibri"/>
          <w:sz w:val="14"/>
        </w:rPr>
        <w:t xml:space="preserve"> since 19409, just the opposite of the </w:t>
      </w:r>
      <w:proofErr w:type="spellStart"/>
      <w:r w:rsidRPr="00BC7C0C">
        <w:rPr>
          <w:rFonts w:eastAsia="Calibri"/>
          <w:sz w:val="14"/>
        </w:rPr>
        <w:t>denialists</w:t>
      </w:r>
      <w:proofErr w:type="spellEnd"/>
      <w:r w:rsidRPr="00BC7C0C">
        <w:rPr>
          <w:rFonts w:eastAsia="Calibri"/>
          <w:sz w:val="14"/>
        </w:rPr>
        <w:t xml:space="preserve">’ claims. </w:t>
      </w:r>
      <w:r w:rsidRPr="00A360B0">
        <w:rPr>
          <w:rFonts w:eastAsia="Calibri"/>
          <w:bCs/>
          <w:highlight w:val="cyan"/>
          <w:u w:val="single"/>
        </w:rPr>
        <w:t>There is no</w:t>
      </w:r>
      <w:r w:rsidRPr="00A360B0">
        <w:rPr>
          <w:rFonts w:eastAsia="Calibri"/>
          <w:bCs/>
          <w:u w:val="single"/>
        </w:rPr>
        <w:t xml:space="preserve"> evidence</w:t>
      </w:r>
      <w:r w:rsidRPr="00BC7C0C">
        <w:rPr>
          <w:rFonts w:eastAsia="Calibri"/>
          <w:sz w:val="14"/>
        </w:rPr>
        <w:t xml:space="preserve"> (see Figure 3 below) </w:t>
      </w:r>
      <w:r w:rsidRPr="00A360B0">
        <w:rPr>
          <w:rFonts w:eastAsia="Calibri"/>
          <w:bCs/>
          <w:u w:val="single"/>
        </w:rPr>
        <w:t xml:space="preserve">of </w:t>
      </w:r>
      <w:r w:rsidRPr="00A360B0">
        <w:rPr>
          <w:rFonts w:eastAsia="Calibri"/>
          <w:bCs/>
          <w:highlight w:val="cyan"/>
          <w:u w:val="single"/>
        </w:rPr>
        <w:t>increase in</w:t>
      </w:r>
      <w:r w:rsidRPr="00A360B0">
        <w:rPr>
          <w:rFonts w:eastAsia="Calibri"/>
          <w:bCs/>
          <w:u w:val="single"/>
        </w:rPr>
        <w:t xml:space="preserve"> cosmic </w:t>
      </w:r>
      <w:r w:rsidRPr="00A360B0">
        <w:rPr>
          <w:rFonts w:eastAsia="Calibri"/>
          <w:bCs/>
          <w:highlight w:val="cyan"/>
          <w:u w:val="single"/>
        </w:rPr>
        <w:t>radiation</w:t>
      </w:r>
      <w:r w:rsidRPr="00BC7C0C">
        <w:rPr>
          <w:rFonts w:eastAsia="Calibri"/>
          <w:sz w:val="14"/>
        </w:rPr>
        <w:t xml:space="preserve"> during the past century.10 </w:t>
      </w:r>
      <w:proofErr w:type="gramStart"/>
      <w:r w:rsidRPr="00A360B0">
        <w:rPr>
          <w:rFonts w:eastAsia="Calibri"/>
          <w:bCs/>
          <w:u w:val="single"/>
        </w:rPr>
        <w:t>N</w:t>
      </w:r>
      <w:r w:rsidRPr="00A360B0">
        <w:rPr>
          <w:rFonts w:eastAsia="Calibri"/>
          <w:bCs/>
          <w:highlight w:val="cyan"/>
          <w:u w:val="single"/>
        </w:rPr>
        <w:t>or</w:t>
      </w:r>
      <w:proofErr w:type="gramEnd"/>
      <w:r w:rsidRPr="00A360B0">
        <w:rPr>
          <w:rFonts w:eastAsia="Calibri"/>
          <w:bCs/>
          <w:u w:val="single"/>
        </w:rPr>
        <w:t xml:space="preserve"> is there any clear evidence that large-scale </w:t>
      </w:r>
      <w:r w:rsidRPr="00A360B0">
        <w:rPr>
          <w:rFonts w:eastAsia="Calibri"/>
          <w:bCs/>
          <w:highlight w:val="cyan"/>
          <w:u w:val="single"/>
        </w:rPr>
        <w:t>volcanic events</w:t>
      </w:r>
      <w:r w:rsidRPr="00BC7C0C">
        <w:rPr>
          <w:rFonts w:eastAsia="Calibri"/>
          <w:sz w:val="14"/>
        </w:rPr>
        <w:t xml:space="preserve"> (such as the 1815 eruption of </w:t>
      </w:r>
      <w:proofErr w:type="spellStart"/>
      <w:r w:rsidRPr="00BC7C0C">
        <w:rPr>
          <w:rFonts w:eastAsia="Calibri"/>
          <w:sz w:val="14"/>
        </w:rPr>
        <w:t>Tambora</w:t>
      </w:r>
      <w:proofErr w:type="spellEnd"/>
      <w:r w:rsidRPr="00BC7C0C">
        <w:rPr>
          <w:rFonts w:eastAsia="Calibri"/>
          <w:sz w:val="14"/>
        </w:rPr>
        <w:t xml:space="preserve"> in Indonesia, which changed global climate for about a year) </w:t>
      </w:r>
      <w:r w:rsidRPr="00A360B0">
        <w:rPr>
          <w:rFonts w:eastAsia="Calibri"/>
          <w:bCs/>
          <w:u w:val="single"/>
        </w:rPr>
        <w:t>have any long-term effect that would explain 200 years of warming</w:t>
      </w:r>
      <w:r w:rsidRPr="00BC7C0C">
        <w:rPr>
          <w:rFonts w:eastAsia="Calibri"/>
          <w:sz w:val="14"/>
        </w:rPr>
        <w:t xml:space="preserve"> and carbon dioxide increase. Volcanoes erupt only 0.3 billion </w:t>
      </w:r>
      <w:proofErr w:type="spellStart"/>
      <w:r w:rsidRPr="00BC7C0C">
        <w:rPr>
          <w:rFonts w:eastAsia="Calibri"/>
          <w:sz w:val="14"/>
        </w:rPr>
        <w:t>tonnes</w:t>
      </w:r>
      <w:proofErr w:type="spellEnd"/>
      <w:r w:rsidRPr="00BC7C0C">
        <w:rPr>
          <w:rFonts w:eastAsia="Calibri"/>
          <w:sz w:val="14"/>
        </w:rPr>
        <w:t xml:space="preserve"> of carbon dioxide each year, but humans emit over 29 billion </w:t>
      </w:r>
      <w:proofErr w:type="spellStart"/>
      <w:r w:rsidRPr="00BC7C0C">
        <w:rPr>
          <w:rFonts w:eastAsia="Calibri"/>
          <w:sz w:val="14"/>
        </w:rPr>
        <w:t>tonnes</w:t>
      </w:r>
      <w:proofErr w:type="spellEnd"/>
      <w:r w:rsidRPr="00BC7C0C">
        <w:rPr>
          <w:rFonts w:eastAsia="Calibri"/>
          <w:sz w:val="14"/>
        </w:rPr>
        <w:t xml:space="preserve"> a year11, roughly 100 times as much. Clearly, </w:t>
      </w:r>
      <w:r w:rsidRPr="00A360B0">
        <w:rPr>
          <w:rFonts w:eastAsia="Calibri"/>
          <w:bCs/>
          <w:u w:val="single"/>
        </w:rPr>
        <w:t>we have a bigger effect</w:t>
      </w:r>
      <w:r w:rsidRPr="00BC7C0C">
        <w:rPr>
          <w:rFonts w:eastAsia="Calibri"/>
          <w:sz w:val="14"/>
        </w:rPr>
        <w:t xml:space="preserve">. Methane is a more powerful greenhouse gas, but </w:t>
      </w:r>
      <w:r w:rsidRPr="00A360B0">
        <w:rPr>
          <w:rFonts w:eastAsia="Calibri"/>
          <w:bCs/>
          <w:highlight w:val="cyan"/>
          <w:u w:val="single"/>
        </w:rPr>
        <w:t>there is 200 times more carbon dioxide than methane</w:t>
      </w:r>
      <w:r w:rsidRPr="00BC7C0C">
        <w:rPr>
          <w:rFonts w:eastAsia="Calibri"/>
          <w:sz w:val="14"/>
        </w:rPr>
        <w:t xml:space="preserve">, </w:t>
      </w:r>
      <w:r w:rsidRPr="00A360B0">
        <w:rPr>
          <w:rFonts w:eastAsia="Calibri"/>
          <w:bCs/>
          <w:u w:val="single"/>
        </w:rPr>
        <w:t xml:space="preserve">so </w:t>
      </w:r>
      <w:r w:rsidRPr="00A360B0">
        <w:rPr>
          <w:rFonts w:eastAsia="Calibri"/>
          <w:bCs/>
          <w:highlight w:val="cyan"/>
          <w:u w:val="single"/>
        </w:rPr>
        <w:t>carbon</w:t>
      </w:r>
      <w:r w:rsidRPr="00BC7C0C">
        <w:rPr>
          <w:rFonts w:eastAsia="Calibri"/>
          <w:sz w:val="14"/>
        </w:rPr>
        <w:t xml:space="preserve"> dioxide </w:t>
      </w:r>
      <w:r w:rsidRPr="00A360B0">
        <w:rPr>
          <w:rFonts w:eastAsia="Calibri"/>
          <w:bCs/>
          <w:highlight w:val="cyan"/>
          <w:u w:val="single"/>
        </w:rPr>
        <w:t>is</w:t>
      </w:r>
      <w:r w:rsidRPr="00A360B0">
        <w:rPr>
          <w:rFonts w:eastAsia="Calibri"/>
          <w:bCs/>
          <w:u w:val="single"/>
        </w:rPr>
        <w:t xml:space="preserve"> still the </w:t>
      </w:r>
      <w:r w:rsidRPr="00A360B0">
        <w:rPr>
          <w:rFonts w:eastAsia="Calibri"/>
          <w:bCs/>
          <w:highlight w:val="cyan"/>
          <w:u w:val="single"/>
        </w:rPr>
        <w:t>most</w:t>
      </w:r>
      <w:r w:rsidRPr="00A360B0">
        <w:rPr>
          <w:rFonts w:eastAsia="Calibri"/>
          <w:bCs/>
          <w:u w:val="single"/>
        </w:rPr>
        <w:t xml:space="preserve"> important agent</w:t>
      </w:r>
      <w:r w:rsidRPr="00BC7C0C">
        <w:rPr>
          <w:rFonts w:eastAsia="Calibri"/>
          <w:sz w:val="14"/>
        </w:rPr>
        <w:t xml:space="preserve">.12 </w:t>
      </w:r>
      <w:proofErr w:type="gramStart"/>
      <w:r w:rsidRPr="00BC7C0C">
        <w:rPr>
          <w:rFonts w:eastAsia="Calibri"/>
          <w:sz w:val="14"/>
        </w:rPr>
        <w:t>Every</w:t>
      </w:r>
      <w:proofErr w:type="gramEnd"/>
      <w:r w:rsidRPr="00BC7C0C">
        <w:rPr>
          <w:rFonts w:eastAsia="Calibri"/>
          <w:sz w:val="14"/>
        </w:rPr>
        <w:t xml:space="preserve"> other alternative has been looked at, but </w:t>
      </w:r>
      <w:r w:rsidRPr="00A360B0">
        <w:rPr>
          <w:rFonts w:eastAsia="Calibri"/>
          <w:b/>
          <w:highlight w:val="cyan"/>
          <w:u w:val="single"/>
          <w:bdr w:val="single" w:sz="18" w:space="0" w:color="auto" w:frame="1"/>
        </w:rPr>
        <w:t>the only clear-cut relationship</w:t>
      </w:r>
      <w:r w:rsidRPr="00BC7C0C">
        <w:rPr>
          <w:rFonts w:eastAsia="Calibri"/>
          <w:sz w:val="14"/>
          <w:highlight w:val="cyan"/>
        </w:rPr>
        <w:t xml:space="preserve"> </w:t>
      </w:r>
      <w:r w:rsidRPr="00A360B0">
        <w:rPr>
          <w:rFonts w:eastAsia="Calibri"/>
          <w:bCs/>
          <w:highlight w:val="cyan"/>
          <w:u w:val="single"/>
        </w:rPr>
        <w:t>is between human-caused carbon dioxide</w:t>
      </w:r>
      <w:r w:rsidRPr="00A360B0">
        <w:rPr>
          <w:rFonts w:eastAsia="Calibri"/>
          <w:bCs/>
          <w:u w:val="single"/>
        </w:rPr>
        <w:t xml:space="preserve"> increase </w:t>
      </w:r>
      <w:r w:rsidRPr="00A360B0">
        <w:rPr>
          <w:rFonts w:eastAsia="Calibri"/>
          <w:bCs/>
          <w:highlight w:val="cyan"/>
          <w:u w:val="single"/>
        </w:rPr>
        <w:t>and</w:t>
      </w:r>
      <w:r w:rsidRPr="00A360B0">
        <w:rPr>
          <w:rFonts w:eastAsia="Calibri"/>
          <w:bCs/>
          <w:u w:val="single"/>
        </w:rPr>
        <w:t xml:space="preserve"> global </w:t>
      </w:r>
      <w:r w:rsidRPr="00A360B0">
        <w:rPr>
          <w:rFonts w:eastAsia="Calibri"/>
          <w:bCs/>
          <w:highlight w:val="cyan"/>
          <w:u w:val="single"/>
        </w:rPr>
        <w:t>warming</w:t>
      </w:r>
      <w:r w:rsidRPr="00A360B0">
        <w:rPr>
          <w:rFonts w:eastAsia="Calibri"/>
          <w:bCs/>
          <w:u w:val="single"/>
        </w:rPr>
        <w:t>.</w:t>
      </w:r>
      <w:r>
        <w:rPr>
          <w:rFonts w:eastAsia="Calibri"/>
          <w:bCs/>
          <w:u w:val="single"/>
        </w:rPr>
        <w:t xml:space="preserve"> </w:t>
      </w:r>
      <w:r w:rsidRPr="00A360B0">
        <w:rPr>
          <w:rFonts w:eastAsia="Calibri"/>
          <w:bCs/>
          <w:u w:val="single"/>
        </w:rPr>
        <w:t xml:space="preserve">“The </w:t>
      </w:r>
      <w:r w:rsidRPr="00A360B0">
        <w:rPr>
          <w:rFonts w:eastAsia="Calibri"/>
          <w:bCs/>
          <w:highlight w:val="cyan"/>
          <w:u w:val="single"/>
        </w:rPr>
        <w:t>climate records</w:t>
      </w:r>
      <w:r w:rsidRPr="00BC7C0C">
        <w:rPr>
          <w:rFonts w:eastAsia="Calibri"/>
          <w:sz w:val="14"/>
          <w:highlight w:val="cyan"/>
        </w:rPr>
        <w:t xml:space="preserve"> </w:t>
      </w:r>
      <w:r w:rsidRPr="00A360B0">
        <w:rPr>
          <w:rFonts w:eastAsia="Calibri"/>
          <w:bCs/>
          <w:highlight w:val="cyan"/>
          <w:u w:val="single"/>
        </w:rPr>
        <w:t>since</w:t>
      </w:r>
      <w:r w:rsidRPr="00BC7C0C">
        <w:rPr>
          <w:rFonts w:eastAsia="Calibri"/>
          <w:sz w:val="14"/>
        </w:rPr>
        <w:t xml:space="preserve"> 19</w:t>
      </w:r>
      <w:r w:rsidRPr="00A360B0">
        <w:rPr>
          <w:rFonts w:eastAsia="Calibri"/>
          <w:b/>
          <w:iCs/>
          <w:highlight w:val="cyan"/>
          <w:u w:val="single"/>
          <w:bdr w:val="single" w:sz="18" w:space="0" w:color="auto" w:frame="1"/>
        </w:rPr>
        <w:t>95</w:t>
      </w:r>
      <w:r w:rsidRPr="00BC7C0C">
        <w:rPr>
          <w:rFonts w:eastAsia="Calibri"/>
          <w:sz w:val="14"/>
        </w:rPr>
        <w:t xml:space="preserve"> (or 1998) </w:t>
      </w:r>
      <w:r w:rsidRPr="00A360B0">
        <w:rPr>
          <w:rFonts w:eastAsia="Calibri"/>
          <w:bCs/>
          <w:highlight w:val="cyan"/>
          <w:u w:val="single"/>
        </w:rPr>
        <w:t>show</w:t>
      </w:r>
      <w:r w:rsidRPr="00A360B0">
        <w:rPr>
          <w:rFonts w:eastAsia="Calibri"/>
          <w:bCs/>
          <w:u w:val="single"/>
        </w:rPr>
        <w:t xml:space="preserve"> </w:t>
      </w:r>
      <w:r w:rsidRPr="00A360B0">
        <w:rPr>
          <w:rFonts w:eastAsia="Calibri"/>
          <w:bCs/>
          <w:highlight w:val="cyan"/>
          <w:u w:val="single"/>
        </w:rPr>
        <w:t>cooling</w:t>
      </w:r>
      <w:r w:rsidRPr="00A360B0">
        <w:rPr>
          <w:rFonts w:eastAsia="Calibri"/>
          <w:bCs/>
          <w:u w:val="single"/>
        </w:rPr>
        <w:t>.”</w:t>
      </w:r>
      <w:r w:rsidRPr="00BC7C0C">
        <w:rPr>
          <w:rFonts w:eastAsia="Calibri"/>
          <w:sz w:val="14"/>
        </w:rPr>
        <w:t xml:space="preserve"> </w:t>
      </w:r>
      <w:r w:rsidRPr="00A360B0">
        <w:rPr>
          <w:rFonts w:eastAsia="Calibri"/>
          <w:b/>
          <w:iCs/>
          <w:u w:val="single"/>
          <w:bdr w:val="single" w:sz="18" w:space="0" w:color="auto" w:frame="1"/>
        </w:rPr>
        <w:t xml:space="preserve">That’s a </w:t>
      </w:r>
      <w:r w:rsidRPr="00A360B0">
        <w:rPr>
          <w:rFonts w:eastAsia="Calibri"/>
          <w:b/>
          <w:iCs/>
          <w:highlight w:val="cyan"/>
          <w:u w:val="single"/>
          <w:bdr w:val="single" w:sz="18" w:space="0" w:color="auto" w:frame="1"/>
        </w:rPr>
        <w:t>deliberate deception</w:t>
      </w:r>
      <w:r w:rsidRPr="00BC7C0C">
        <w:rPr>
          <w:rFonts w:eastAsia="Calibri"/>
          <w:sz w:val="14"/>
        </w:rPr>
        <w:t xml:space="preserve">. </w:t>
      </w:r>
      <w:r w:rsidRPr="00A360B0">
        <w:rPr>
          <w:rFonts w:eastAsia="Calibri"/>
          <w:bCs/>
          <w:highlight w:val="cyan"/>
          <w:u w:val="single"/>
        </w:rPr>
        <w:t>People</w:t>
      </w:r>
      <w:r w:rsidRPr="00A360B0">
        <w:rPr>
          <w:rFonts w:eastAsia="Calibri"/>
          <w:bCs/>
          <w:u w:val="single"/>
        </w:rPr>
        <w:t xml:space="preserve"> who throw this</w:t>
      </w:r>
      <w:r w:rsidRPr="00BC7C0C">
        <w:rPr>
          <w:rFonts w:eastAsia="Calibri"/>
          <w:sz w:val="14"/>
        </w:rPr>
        <w:t xml:space="preserve"> </w:t>
      </w:r>
      <w:r w:rsidRPr="00A360B0">
        <w:rPr>
          <w:rFonts w:eastAsia="Calibri"/>
          <w:bCs/>
          <w:u w:val="single"/>
        </w:rPr>
        <w:t>argument</w:t>
      </w:r>
      <w:r w:rsidRPr="00BC7C0C">
        <w:rPr>
          <w:rFonts w:eastAsia="Calibri"/>
          <w:sz w:val="14"/>
        </w:rPr>
        <w:t xml:space="preserve"> </w:t>
      </w:r>
      <w:r w:rsidRPr="00A360B0">
        <w:rPr>
          <w:rFonts w:eastAsia="Calibri"/>
          <w:bCs/>
          <w:u w:val="single"/>
        </w:rPr>
        <w:t>out</w:t>
      </w:r>
      <w:r w:rsidRPr="00BC7C0C">
        <w:rPr>
          <w:rFonts w:eastAsia="Calibri"/>
          <w:sz w:val="14"/>
        </w:rPr>
        <w:t xml:space="preserve"> </w:t>
      </w:r>
      <w:r w:rsidRPr="00A360B0">
        <w:rPr>
          <w:rFonts w:eastAsia="Calibri"/>
          <w:bCs/>
          <w:u w:val="single"/>
        </w:rPr>
        <w:t>are</w:t>
      </w:r>
      <w:r w:rsidRPr="00BC7C0C">
        <w:rPr>
          <w:rFonts w:eastAsia="Calibri"/>
          <w:sz w:val="14"/>
        </w:rPr>
        <w:t xml:space="preserve"> </w:t>
      </w:r>
      <w:r w:rsidRPr="00A360B0">
        <w:rPr>
          <w:rFonts w:eastAsia="Calibri"/>
          <w:b/>
          <w:iCs/>
          <w:highlight w:val="cyan"/>
          <w:u w:val="single"/>
          <w:bdr w:val="single" w:sz="18" w:space="0" w:color="auto" w:frame="1"/>
        </w:rPr>
        <w:t>cherry-pick</w:t>
      </w:r>
      <w:r w:rsidRPr="00A360B0">
        <w:rPr>
          <w:rFonts w:eastAsia="Calibri"/>
          <w:b/>
          <w:iCs/>
          <w:u w:val="single"/>
          <w:bdr w:val="single" w:sz="18" w:space="0" w:color="auto" w:frame="1"/>
        </w:rPr>
        <w:t xml:space="preserve">ing the </w:t>
      </w:r>
      <w:r w:rsidRPr="00A360B0">
        <w:rPr>
          <w:rFonts w:eastAsia="Calibri"/>
          <w:b/>
          <w:iCs/>
          <w:highlight w:val="cyan"/>
          <w:u w:val="single"/>
          <w:bdr w:val="single" w:sz="18" w:space="0" w:color="auto" w:frame="1"/>
        </w:rPr>
        <w:t>data</w:t>
      </w:r>
      <w:r w:rsidRPr="00BC7C0C">
        <w:rPr>
          <w:rFonts w:eastAsia="Calibri"/>
          <w:sz w:val="14"/>
        </w:rPr>
        <w:t xml:space="preserve">.13 Over the short term, </w:t>
      </w:r>
      <w:r w:rsidRPr="00A360B0">
        <w:rPr>
          <w:rFonts w:eastAsia="Calibri"/>
          <w:bCs/>
          <w:u w:val="single"/>
        </w:rPr>
        <w:t>there was a slight cooling trend</w:t>
      </w:r>
      <w:r w:rsidRPr="00BC7C0C">
        <w:rPr>
          <w:rFonts w:eastAsia="Calibri"/>
          <w:sz w:val="14"/>
        </w:rPr>
        <w:t xml:space="preserve"> from 1998–2000 (see Figure 4 below), because 1998 was a record-breaking El Niño year, so the next few years look cooler by comparison. But since 2002, </w:t>
      </w:r>
      <w:r w:rsidRPr="00A360B0">
        <w:rPr>
          <w:rFonts w:eastAsia="Calibri"/>
          <w:bCs/>
          <w:highlight w:val="cyan"/>
          <w:u w:val="single"/>
        </w:rPr>
        <w:t>the</w:t>
      </w:r>
      <w:r w:rsidRPr="00BC7C0C">
        <w:rPr>
          <w:rFonts w:eastAsia="Calibri"/>
          <w:sz w:val="14"/>
          <w:highlight w:val="cyan"/>
        </w:rPr>
        <w:t xml:space="preserve"> </w:t>
      </w:r>
      <w:r w:rsidRPr="00A360B0">
        <w:rPr>
          <w:rFonts w:eastAsia="Calibri"/>
          <w:b/>
          <w:iCs/>
          <w:highlight w:val="cyan"/>
          <w:u w:val="single"/>
          <w:bdr w:val="single" w:sz="18" w:space="0" w:color="auto" w:frame="1"/>
        </w:rPr>
        <w:t>overall long-term trend of warming is unequivocal</w:t>
      </w:r>
      <w:r w:rsidRPr="00BC7C0C">
        <w:rPr>
          <w:rFonts w:eastAsia="Calibri"/>
          <w:sz w:val="14"/>
        </w:rPr>
        <w:t xml:space="preserve">. </w:t>
      </w:r>
      <w:r w:rsidRPr="00A360B0">
        <w:rPr>
          <w:rFonts w:eastAsia="Calibri"/>
          <w:bCs/>
          <w:u w:val="single"/>
        </w:rPr>
        <w:t>This statement is</w:t>
      </w:r>
      <w:r w:rsidRPr="00BC7C0C">
        <w:rPr>
          <w:rFonts w:eastAsia="Calibri"/>
          <w:sz w:val="14"/>
        </w:rPr>
        <w:t xml:space="preserve"> </w:t>
      </w:r>
      <w:r w:rsidRPr="00A360B0">
        <w:rPr>
          <w:rFonts w:eastAsia="Calibri"/>
          <w:bCs/>
          <w:u w:val="single"/>
        </w:rPr>
        <w:t>a clear-cut case</w:t>
      </w:r>
      <w:r w:rsidRPr="00BC7C0C">
        <w:rPr>
          <w:rFonts w:eastAsia="Calibri"/>
          <w:sz w:val="14"/>
        </w:rPr>
        <w:t xml:space="preserve"> </w:t>
      </w:r>
      <w:r w:rsidRPr="00A360B0">
        <w:rPr>
          <w:rFonts w:eastAsia="Calibri"/>
          <w:bCs/>
          <w:u w:val="single"/>
        </w:rPr>
        <w:t>of using out-of-context data in</w:t>
      </w:r>
      <w:r w:rsidRPr="00BC7C0C">
        <w:rPr>
          <w:rFonts w:eastAsia="Calibri"/>
          <w:sz w:val="14"/>
        </w:rPr>
        <w:t xml:space="preserve"> </w:t>
      </w:r>
      <w:r w:rsidRPr="00A360B0">
        <w:rPr>
          <w:rFonts w:eastAsia="Calibri"/>
          <w:bCs/>
          <w:u w:val="single"/>
        </w:rPr>
        <w:t>an attempt to deny reality</w:t>
      </w:r>
      <w:r w:rsidRPr="00BC7C0C">
        <w:rPr>
          <w:rFonts w:eastAsia="Calibri"/>
          <w:sz w:val="14"/>
        </w:rPr>
        <w:t xml:space="preserve">. </w:t>
      </w:r>
      <w:r w:rsidRPr="00A360B0">
        <w:rPr>
          <w:rFonts w:eastAsia="Calibri"/>
          <w:bCs/>
          <w:u w:val="single"/>
        </w:rPr>
        <w:t>All of the 16 hottest years ever recorded</w:t>
      </w:r>
      <w:r w:rsidRPr="00BC7C0C">
        <w:rPr>
          <w:rFonts w:eastAsia="Calibri"/>
          <w:sz w:val="14"/>
        </w:rPr>
        <w:t xml:space="preserve"> on a global scale have </w:t>
      </w:r>
      <w:r w:rsidRPr="00A360B0">
        <w:rPr>
          <w:rFonts w:eastAsia="Calibri"/>
          <w:bCs/>
          <w:u w:val="single"/>
        </w:rPr>
        <w:t>occurred in the last 20</w:t>
      </w:r>
      <w:r w:rsidRPr="00BC7C0C">
        <w:rPr>
          <w:rFonts w:eastAsia="Calibri"/>
          <w:sz w:val="14"/>
        </w:rPr>
        <w:t xml:space="preserve"> </w:t>
      </w:r>
      <w:r w:rsidRPr="00A360B0">
        <w:rPr>
          <w:rFonts w:eastAsia="Calibri"/>
          <w:bCs/>
          <w:u w:val="single"/>
        </w:rPr>
        <w:t>years</w:t>
      </w:r>
      <w:r w:rsidRPr="00BC7C0C">
        <w:rPr>
          <w:rFonts w:eastAsia="Calibri"/>
          <w:sz w:val="14"/>
        </w:rPr>
        <w:t xml:space="preserve">. They are (in order of hottest first): 2010, 2009, 1998, 2005, 2003, 2002, 2004, 2006, 2007, 2001, 1997, 2008, 1995, 1999, 1990, and 2000.14 In other words, </w:t>
      </w:r>
      <w:r w:rsidRPr="00A360B0">
        <w:rPr>
          <w:rFonts w:eastAsia="Calibri"/>
          <w:bCs/>
          <w:u w:val="single"/>
        </w:rPr>
        <w:t>every year since 2000 has been in the Top Ten hottest years list</w:t>
      </w:r>
      <w:r w:rsidRPr="00BC7C0C">
        <w:rPr>
          <w:rFonts w:eastAsia="Calibri"/>
          <w:sz w:val="14"/>
        </w:rPr>
        <w:t xml:space="preserve">, and the rest of the list includes 1995, 1997, 1998, 1999, and 2000. Only 1996 failed to make the list (because of the short-term cooling mentioned already). </w:t>
      </w:r>
      <w:r w:rsidRPr="00A360B0">
        <w:rPr>
          <w:rFonts w:eastAsia="Calibri"/>
          <w:bCs/>
          <w:u w:val="single"/>
        </w:rPr>
        <w:t>“We had record snows</w:t>
      </w:r>
      <w:r w:rsidRPr="00BC7C0C">
        <w:rPr>
          <w:rFonts w:eastAsia="Calibri"/>
          <w:sz w:val="14"/>
        </w:rPr>
        <w:t xml:space="preserve"> in the winters of 2009–2010, and in 2010–2011.” </w:t>
      </w:r>
      <w:r w:rsidRPr="00A360B0">
        <w:rPr>
          <w:rFonts w:eastAsia="Calibri"/>
          <w:b/>
          <w:u w:val="single"/>
          <w:bdr w:val="single" w:sz="18" w:space="0" w:color="auto" w:frame="1"/>
        </w:rPr>
        <w:t>So what?</w:t>
      </w:r>
      <w:r w:rsidRPr="00BC7C0C">
        <w:rPr>
          <w:rFonts w:eastAsia="Calibri"/>
          <w:sz w:val="14"/>
        </w:rPr>
        <w:t xml:space="preserve"> </w:t>
      </w:r>
      <w:r w:rsidRPr="00A360B0">
        <w:rPr>
          <w:rFonts w:eastAsia="Calibri"/>
          <w:bCs/>
          <w:u w:val="single"/>
        </w:rPr>
        <w:t>This is nothing more than the difference</w:t>
      </w:r>
      <w:r w:rsidRPr="00BC7C0C">
        <w:rPr>
          <w:rFonts w:eastAsia="Calibri"/>
          <w:sz w:val="14"/>
        </w:rPr>
        <w:t xml:space="preserve"> </w:t>
      </w:r>
      <w:r w:rsidRPr="00A360B0">
        <w:rPr>
          <w:rFonts w:eastAsia="Calibri"/>
          <w:bCs/>
          <w:u w:val="single"/>
        </w:rPr>
        <w:t>between</w:t>
      </w:r>
      <w:r w:rsidRPr="00BC7C0C">
        <w:rPr>
          <w:rFonts w:eastAsia="Calibri"/>
          <w:sz w:val="14"/>
        </w:rPr>
        <w:t xml:space="preserve"> weather (</w:t>
      </w:r>
      <w:r w:rsidRPr="00A360B0">
        <w:rPr>
          <w:rFonts w:eastAsia="Calibri"/>
          <w:bCs/>
          <w:u w:val="single"/>
        </w:rPr>
        <w:t>short-term seasonal changes</w:t>
      </w:r>
      <w:r w:rsidRPr="00BC7C0C">
        <w:rPr>
          <w:rFonts w:eastAsia="Calibri"/>
          <w:sz w:val="14"/>
        </w:rPr>
        <w:t xml:space="preserve">) </w:t>
      </w:r>
      <w:r w:rsidRPr="00A360B0">
        <w:rPr>
          <w:rFonts w:eastAsia="Calibri"/>
          <w:bCs/>
          <w:u w:val="single"/>
        </w:rPr>
        <w:t>and</w:t>
      </w:r>
      <w:r w:rsidRPr="00BC7C0C">
        <w:rPr>
          <w:rFonts w:eastAsia="Calibri"/>
          <w:sz w:val="14"/>
        </w:rPr>
        <w:t xml:space="preserve"> climate (</w:t>
      </w:r>
      <w:r w:rsidRPr="00A360B0">
        <w:rPr>
          <w:rFonts w:eastAsia="Calibri"/>
          <w:bCs/>
          <w:u w:val="single"/>
        </w:rPr>
        <w:t>the</w:t>
      </w:r>
      <w:r w:rsidRPr="00BC7C0C">
        <w:rPr>
          <w:rFonts w:eastAsia="Calibri"/>
          <w:sz w:val="14"/>
        </w:rPr>
        <w:t xml:space="preserve"> </w:t>
      </w:r>
      <w:r w:rsidRPr="00A360B0">
        <w:rPr>
          <w:rFonts w:eastAsia="Calibri"/>
          <w:bCs/>
          <w:u w:val="single"/>
        </w:rPr>
        <w:t>long-term average of weather over decades</w:t>
      </w:r>
      <w:r w:rsidRPr="00BC7C0C">
        <w:rPr>
          <w:rFonts w:eastAsia="Calibri"/>
          <w:sz w:val="14"/>
        </w:rPr>
        <w:t xml:space="preserve"> and centuries and longer). Our local </w:t>
      </w:r>
      <w:r w:rsidRPr="00A360B0">
        <w:rPr>
          <w:rFonts w:eastAsia="Calibri"/>
          <w:bCs/>
          <w:u w:val="single"/>
        </w:rPr>
        <w:t xml:space="preserve">weather tells us nothing about </w:t>
      </w:r>
      <w:r w:rsidRPr="00BC7C0C">
        <w:rPr>
          <w:rFonts w:eastAsia="Calibri"/>
          <w:sz w:val="14"/>
        </w:rPr>
        <w:t xml:space="preserve">another continent, or </w:t>
      </w:r>
      <w:r w:rsidRPr="00A360B0">
        <w:rPr>
          <w:rFonts w:eastAsia="Calibri"/>
          <w:bCs/>
          <w:u w:val="single"/>
        </w:rPr>
        <w:t>the global average</w:t>
      </w:r>
      <w:r w:rsidRPr="00BC7C0C">
        <w:rPr>
          <w:rFonts w:eastAsia="Calibri"/>
          <w:sz w:val="14"/>
        </w:rPr>
        <w:t xml:space="preserve">; it is only a local effect, determined by short-term atmospheric and oceanographic conditions.15 In fact, </w:t>
      </w:r>
      <w:r w:rsidRPr="00A360B0">
        <w:rPr>
          <w:rFonts w:eastAsia="Calibri"/>
          <w:bCs/>
          <w:u w:val="single"/>
        </w:rPr>
        <w:t>warmer global temperatures mean more</w:t>
      </w:r>
      <w:r w:rsidRPr="00BC7C0C">
        <w:rPr>
          <w:rFonts w:eastAsia="Calibri"/>
          <w:sz w:val="14"/>
        </w:rPr>
        <w:t xml:space="preserve"> </w:t>
      </w:r>
      <w:r w:rsidRPr="00A360B0">
        <w:rPr>
          <w:rFonts w:eastAsia="Calibri"/>
          <w:bCs/>
          <w:u w:val="single"/>
        </w:rPr>
        <w:t>moisture</w:t>
      </w:r>
      <w:r w:rsidRPr="00BC7C0C">
        <w:rPr>
          <w:rFonts w:eastAsia="Calibri"/>
          <w:sz w:val="14"/>
        </w:rPr>
        <w:t xml:space="preserve"> in the atmosphere, </w:t>
      </w:r>
      <w:r w:rsidRPr="00A360B0">
        <w:rPr>
          <w:rFonts w:eastAsia="Calibri"/>
          <w:bCs/>
          <w:u w:val="single"/>
        </w:rPr>
        <w:t>which increases the intensity of normal winter snowstorms</w:t>
      </w:r>
      <w:r w:rsidRPr="00BC7C0C">
        <w:rPr>
          <w:rFonts w:eastAsia="Calibri"/>
          <w:sz w:val="14"/>
        </w:rPr>
        <w:t xml:space="preserve">. In this particular case, the climate </w:t>
      </w:r>
      <w:proofErr w:type="spellStart"/>
      <w:r w:rsidRPr="00BC7C0C">
        <w:rPr>
          <w:rFonts w:eastAsia="Calibri"/>
          <w:sz w:val="14"/>
        </w:rPr>
        <w:t>denialists</w:t>
      </w:r>
      <w:proofErr w:type="spellEnd"/>
      <w:r w:rsidRPr="00BC7C0C">
        <w:rPr>
          <w:rFonts w:eastAsia="Calibri"/>
          <w:sz w:val="14"/>
        </w:rPr>
        <w:t xml:space="preserve">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And the summer of 2010 was the hottest on record, breaking the previous record set in 2009. </w:t>
      </w:r>
      <w:r w:rsidRPr="00A360B0">
        <w:rPr>
          <w:rFonts w:eastAsia="Calibri"/>
          <w:bCs/>
          <w:u w:val="single"/>
        </w:rPr>
        <w:t>“Carbon dioxide is good for plants, so the world will be better off.”</w:t>
      </w:r>
      <w:r w:rsidRPr="00BC7C0C">
        <w:rPr>
          <w:rFonts w:eastAsia="Calibri"/>
          <w:sz w:val="14"/>
        </w:rPr>
        <w:t xml:space="preserve"> </w:t>
      </w:r>
      <w:r w:rsidRPr="00A360B0">
        <w:rPr>
          <w:rFonts w:eastAsia="Calibri"/>
          <w:b/>
          <w:iCs/>
          <w:u w:val="single"/>
          <w:bdr w:val="single" w:sz="18" w:space="0" w:color="auto" w:frame="1"/>
        </w:rPr>
        <w:t>Who do they think they’re kidding?</w:t>
      </w:r>
      <w:r w:rsidRPr="00BC7C0C">
        <w:rPr>
          <w:rFonts w:eastAsia="Calibri"/>
          <w:sz w:val="14"/>
        </w:rPr>
        <w:t xml:space="preserve"> The </w:t>
      </w:r>
      <w:r w:rsidRPr="00A360B0">
        <w:rPr>
          <w:rFonts w:eastAsia="Calibri"/>
          <w:bCs/>
          <w:u w:val="single"/>
        </w:rPr>
        <w:t>people who promote this idea clearly don’t know much global geochemistry</w:t>
      </w:r>
      <w:r w:rsidRPr="00BC7C0C">
        <w:rPr>
          <w:rFonts w:eastAsia="Calibri"/>
          <w:sz w:val="14"/>
        </w:rPr>
        <w:t xml:space="preserve">, </w:t>
      </w:r>
      <w:r w:rsidRPr="00A360B0">
        <w:rPr>
          <w:rFonts w:eastAsia="Calibri"/>
          <w:bCs/>
          <w:u w:val="single"/>
        </w:rPr>
        <w:t>or are trying to</w:t>
      </w:r>
      <w:r w:rsidRPr="00BC7C0C">
        <w:rPr>
          <w:rFonts w:eastAsia="Calibri"/>
          <w:sz w:val="14"/>
        </w:rPr>
        <w:t xml:space="preserve"> cynically </w:t>
      </w:r>
      <w:r w:rsidRPr="00A360B0">
        <w:rPr>
          <w:rFonts w:eastAsia="Calibri"/>
          <w:bCs/>
          <w:u w:val="single"/>
        </w:rPr>
        <w:t>take</w:t>
      </w:r>
      <w:r w:rsidRPr="00BC7C0C">
        <w:rPr>
          <w:rFonts w:eastAsia="Calibri"/>
          <w:sz w:val="14"/>
        </w:rPr>
        <w:t xml:space="preserve"> </w:t>
      </w:r>
      <w:r w:rsidRPr="00A360B0">
        <w:rPr>
          <w:rFonts w:eastAsia="Calibri"/>
          <w:bCs/>
          <w:u w:val="single"/>
        </w:rPr>
        <w:t>advantage</w:t>
      </w:r>
      <w:r w:rsidRPr="00BC7C0C">
        <w:rPr>
          <w:rFonts w:eastAsia="Calibri"/>
          <w:sz w:val="14"/>
        </w:rPr>
        <w:t xml:space="preserve"> </w:t>
      </w:r>
      <w:r w:rsidRPr="00A360B0">
        <w:rPr>
          <w:rFonts w:eastAsia="Calibri"/>
          <w:bCs/>
          <w:u w:val="single"/>
        </w:rPr>
        <w:t>of</w:t>
      </w:r>
      <w:r w:rsidRPr="00BC7C0C">
        <w:rPr>
          <w:rFonts w:eastAsia="Calibri"/>
          <w:sz w:val="14"/>
        </w:rPr>
        <w:t xml:space="preserve"> the fact that most </w:t>
      </w:r>
      <w:r w:rsidRPr="00A360B0">
        <w:rPr>
          <w:rFonts w:eastAsia="Calibri"/>
          <w:bCs/>
          <w:u w:val="single"/>
        </w:rPr>
        <w:t>people</w:t>
      </w:r>
      <w:r w:rsidRPr="00BC7C0C">
        <w:rPr>
          <w:rFonts w:eastAsia="Calibri"/>
          <w:sz w:val="14"/>
        </w:rPr>
        <w:t xml:space="preserve"> are </w:t>
      </w:r>
      <w:r w:rsidRPr="00A360B0">
        <w:rPr>
          <w:rFonts w:eastAsia="Calibri"/>
          <w:bCs/>
          <w:u w:val="single"/>
        </w:rPr>
        <w:t>ignorant of science</w:t>
      </w:r>
      <w:r w:rsidRPr="00BC7C0C">
        <w:rPr>
          <w:rFonts w:eastAsia="Calibri"/>
          <w:sz w:val="14"/>
        </w:rPr>
        <w:t xml:space="preserve">. The </w:t>
      </w:r>
      <w:r w:rsidRPr="00A360B0">
        <w:rPr>
          <w:rFonts w:eastAsia="Calibri"/>
          <w:b/>
          <w:u w:val="single"/>
          <w:bdr w:val="single" w:sz="18" w:space="0" w:color="auto" w:frame="1"/>
        </w:rPr>
        <w:t>C</w:t>
      </w:r>
      <w:r w:rsidRPr="00BC7C0C">
        <w:rPr>
          <w:rFonts w:eastAsia="Calibri"/>
          <w:sz w:val="14"/>
        </w:rPr>
        <w:t xml:space="preserve">ompetitive </w:t>
      </w:r>
      <w:r w:rsidRPr="00A360B0">
        <w:rPr>
          <w:rFonts w:eastAsia="Calibri"/>
          <w:b/>
          <w:u w:val="single"/>
          <w:bdr w:val="single" w:sz="18" w:space="0" w:color="auto" w:frame="1"/>
        </w:rPr>
        <w:t>E</w:t>
      </w:r>
      <w:r w:rsidRPr="00BC7C0C">
        <w:rPr>
          <w:rFonts w:eastAsia="Calibri"/>
          <w:sz w:val="14"/>
        </w:rPr>
        <w:t xml:space="preserve">nterprise </w:t>
      </w:r>
      <w:r w:rsidRPr="00A360B0">
        <w:rPr>
          <w:rFonts w:eastAsia="Calibri"/>
          <w:b/>
          <w:u w:val="single"/>
          <w:bdr w:val="single" w:sz="18" w:space="0" w:color="auto" w:frame="1"/>
        </w:rPr>
        <w:t>I</w:t>
      </w:r>
      <w:r w:rsidRPr="00BC7C0C">
        <w:rPr>
          <w:rFonts w:eastAsia="Calibri"/>
          <w:sz w:val="14"/>
        </w:rPr>
        <w:t xml:space="preserve">nstitute (funded by oil and coal companies and conservative foundations16) </w:t>
      </w:r>
      <w:r w:rsidRPr="00A360B0">
        <w:rPr>
          <w:rFonts w:eastAsia="Calibri"/>
          <w:bCs/>
          <w:u w:val="single"/>
        </w:rPr>
        <w:t>has run</w:t>
      </w:r>
      <w:r w:rsidRPr="00BC7C0C">
        <w:rPr>
          <w:rFonts w:eastAsia="Calibri"/>
          <w:sz w:val="14"/>
        </w:rPr>
        <w:t xml:space="preserve"> a series of </w:t>
      </w:r>
      <w:r w:rsidRPr="00A360B0">
        <w:rPr>
          <w:rFonts w:eastAsia="Calibri"/>
          <w:b/>
          <w:u w:val="single"/>
          <w:bdr w:val="single" w:sz="18" w:space="0" w:color="auto" w:frame="1"/>
        </w:rPr>
        <w:t>shockingly stupid</w:t>
      </w:r>
      <w:r w:rsidRPr="00BC7C0C">
        <w:rPr>
          <w:rFonts w:eastAsia="Calibri"/>
          <w:sz w:val="14"/>
        </w:rPr>
        <w:t xml:space="preserve"> </w:t>
      </w:r>
      <w:r w:rsidRPr="00A360B0">
        <w:rPr>
          <w:rFonts w:eastAsia="Calibri"/>
          <w:bCs/>
          <w:u w:val="single"/>
        </w:rPr>
        <w:t>ads</w:t>
      </w:r>
      <w:r w:rsidRPr="00BC7C0C">
        <w:rPr>
          <w:rFonts w:eastAsia="Calibri"/>
          <w:sz w:val="14"/>
        </w:rPr>
        <w:t xml:space="preserve"> concluding with the tag line “Carbon dioxide: they call it pollution, we call it life.” </w:t>
      </w:r>
      <w:r w:rsidRPr="00A360B0">
        <w:rPr>
          <w:rFonts w:eastAsia="Calibri"/>
          <w:bCs/>
          <w:highlight w:val="cyan"/>
          <w:u w:val="single"/>
        </w:rPr>
        <w:t>Anyone who knows</w:t>
      </w:r>
      <w:r w:rsidRPr="00BC7C0C">
        <w:rPr>
          <w:rFonts w:eastAsia="Calibri"/>
          <w:sz w:val="14"/>
        </w:rPr>
        <w:t xml:space="preserve"> the </w:t>
      </w:r>
      <w:r w:rsidRPr="00A360B0">
        <w:rPr>
          <w:rFonts w:eastAsia="Calibri"/>
          <w:b/>
          <w:highlight w:val="cyan"/>
          <w:u w:val="single"/>
          <w:bdr w:val="single" w:sz="18" w:space="0" w:color="auto" w:frame="1"/>
        </w:rPr>
        <w:t>basic science</w:t>
      </w:r>
      <w:r w:rsidRPr="00BC7C0C">
        <w:rPr>
          <w:rFonts w:eastAsia="Calibri"/>
          <w:sz w:val="14"/>
        </w:rPr>
        <w:t xml:space="preserve"> of earth’s atmosphere </w:t>
      </w:r>
      <w:r w:rsidRPr="00A360B0">
        <w:rPr>
          <w:rFonts w:eastAsia="Calibri"/>
          <w:bCs/>
          <w:highlight w:val="cyan"/>
          <w:u w:val="single"/>
        </w:rPr>
        <w:t>can spot</w:t>
      </w:r>
      <w:r w:rsidRPr="00BC7C0C">
        <w:rPr>
          <w:rFonts w:eastAsia="Calibri"/>
          <w:sz w:val="14"/>
        </w:rPr>
        <w:t xml:space="preserve"> the </w:t>
      </w:r>
      <w:r w:rsidRPr="00A360B0">
        <w:rPr>
          <w:rFonts w:eastAsia="Calibri"/>
          <w:bCs/>
          <w:highlight w:val="cyan"/>
          <w:u w:val="single"/>
        </w:rPr>
        <w:t>deceptions</w:t>
      </w:r>
      <w:r w:rsidRPr="00BC7C0C">
        <w:rPr>
          <w:rFonts w:eastAsia="Calibri"/>
          <w:sz w:val="14"/>
        </w:rPr>
        <w:t xml:space="preserve"> in this ad.17 Sure, plants take in carbon dioxide that </w:t>
      </w:r>
      <w:proofErr w:type="gramStart"/>
      <w:r w:rsidRPr="00BC7C0C">
        <w:rPr>
          <w:rFonts w:eastAsia="Calibri"/>
          <w:sz w:val="14"/>
        </w:rPr>
        <w:t>animals</w:t>
      </w:r>
      <w:proofErr w:type="gramEnd"/>
      <w:r w:rsidRPr="00BC7C0C">
        <w:rPr>
          <w:rFonts w:eastAsia="Calibri"/>
          <w:sz w:val="14"/>
        </w:rPr>
        <w:t xml:space="preserve"> exhale, as they have for millions of years. But the whole point of the </w:t>
      </w:r>
      <w:r w:rsidRPr="00A360B0">
        <w:rPr>
          <w:rFonts w:eastAsia="Calibri"/>
          <w:bCs/>
          <w:u w:val="single"/>
        </w:rPr>
        <w:t>global warming evidence</w:t>
      </w:r>
      <w:r w:rsidRPr="00BC7C0C">
        <w:rPr>
          <w:rFonts w:eastAsia="Calibri"/>
          <w:sz w:val="14"/>
        </w:rPr>
        <w:t xml:space="preserve"> (</w:t>
      </w:r>
      <w:r w:rsidRPr="00A360B0">
        <w:rPr>
          <w:rFonts w:eastAsia="Calibri"/>
          <w:bCs/>
          <w:u w:val="single"/>
        </w:rPr>
        <w:t>as</w:t>
      </w:r>
      <w:r w:rsidRPr="00BC7C0C">
        <w:rPr>
          <w:rFonts w:eastAsia="Calibri"/>
          <w:sz w:val="14"/>
        </w:rPr>
        <w:t xml:space="preserve"> </w:t>
      </w:r>
      <w:r w:rsidRPr="00A360B0">
        <w:rPr>
          <w:rFonts w:eastAsia="Calibri"/>
          <w:bCs/>
          <w:u w:val="single"/>
        </w:rPr>
        <w:lastRenderedPageBreak/>
        <w:t>shown from ice cores</w:t>
      </w:r>
      <w:r w:rsidRPr="00BC7C0C">
        <w:rPr>
          <w:rFonts w:eastAsia="Calibri"/>
          <w:sz w:val="14"/>
        </w:rPr>
        <w:t xml:space="preserve">) </w:t>
      </w:r>
      <w:r w:rsidRPr="00A360B0">
        <w:rPr>
          <w:rFonts w:eastAsia="Calibri"/>
          <w:bCs/>
          <w:u w:val="single"/>
        </w:rPr>
        <w:t xml:space="preserve">is that the </w:t>
      </w:r>
      <w:r w:rsidRPr="00A360B0">
        <w:rPr>
          <w:rFonts w:eastAsia="Calibri"/>
          <w:bCs/>
          <w:highlight w:val="cyan"/>
          <w:u w:val="single"/>
        </w:rPr>
        <w:t>delicate</w:t>
      </w:r>
      <w:r w:rsidRPr="00A360B0">
        <w:rPr>
          <w:rFonts w:eastAsia="Calibri"/>
          <w:bCs/>
          <w:u w:val="single"/>
        </w:rPr>
        <w:t xml:space="preserve"> natural </w:t>
      </w:r>
      <w:r w:rsidRPr="00A360B0">
        <w:rPr>
          <w:rFonts w:eastAsia="Calibri"/>
          <w:bCs/>
          <w:highlight w:val="cyan"/>
          <w:u w:val="single"/>
        </w:rPr>
        <w:t>balance of</w:t>
      </w:r>
      <w:r w:rsidRPr="00A360B0">
        <w:rPr>
          <w:rFonts w:eastAsia="Calibri"/>
          <w:bCs/>
          <w:u w:val="single"/>
        </w:rPr>
        <w:t xml:space="preserve"> </w:t>
      </w:r>
      <w:r w:rsidRPr="00A360B0">
        <w:rPr>
          <w:rFonts w:eastAsia="Calibri"/>
          <w:bCs/>
          <w:highlight w:val="cyan"/>
          <w:u w:val="single"/>
        </w:rPr>
        <w:t>carbon dioxide has been thrown out of whack</w:t>
      </w:r>
      <w:r w:rsidRPr="00BC7C0C">
        <w:rPr>
          <w:rFonts w:eastAsia="Calibri"/>
          <w:sz w:val="14"/>
        </w:rPr>
        <w:t xml:space="preserve"> by our production of too much of it, way </w:t>
      </w:r>
      <w:r w:rsidRPr="00A360B0">
        <w:rPr>
          <w:rFonts w:eastAsia="Calibri"/>
          <w:bCs/>
          <w:highlight w:val="cyan"/>
          <w:u w:val="single"/>
        </w:rPr>
        <w:t>in excess of what plants or</w:t>
      </w:r>
      <w:r w:rsidRPr="00A360B0">
        <w:rPr>
          <w:rFonts w:eastAsia="Calibri"/>
          <w:bCs/>
          <w:u w:val="single"/>
        </w:rPr>
        <w:t xml:space="preserve"> the </w:t>
      </w:r>
      <w:r w:rsidRPr="00A360B0">
        <w:rPr>
          <w:rFonts w:eastAsia="Calibri"/>
          <w:bCs/>
          <w:highlight w:val="cyan"/>
          <w:u w:val="single"/>
        </w:rPr>
        <w:t>oceans can handle</w:t>
      </w:r>
      <w:r w:rsidRPr="00BC7C0C">
        <w:rPr>
          <w:rFonts w:eastAsia="Calibri"/>
          <w:sz w:val="14"/>
        </w:rPr>
        <w:t xml:space="preserve">. As a consequence, the </w:t>
      </w:r>
      <w:r w:rsidRPr="00A360B0">
        <w:rPr>
          <w:rFonts w:eastAsia="Calibri"/>
          <w:bCs/>
          <w:u w:val="single"/>
        </w:rPr>
        <w:t>oceans</w:t>
      </w:r>
      <w:r w:rsidRPr="00BC7C0C">
        <w:rPr>
          <w:rFonts w:eastAsia="Calibri"/>
          <w:sz w:val="14"/>
        </w:rPr>
        <w:t xml:space="preserve"> </w:t>
      </w:r>
      <w:r w:rsidRPr="00A360B0">
        <w:rPr>
          <w:rFonts w:eastAsia="Calibri"/>
          <w:bCs/>
          <w:u w:val="single"/>
        </w:rPr>
        <w:t>are</w:t>
      </w:r>
      <w:r w:rsidRPr="00BC7C0C">
        <w:rPr>
          <w:rFonts w:eastAsia="Calibri"/>
          <w:sz w:val="14"/>
        </w:rPr>
        <w:t xml:space="preserve"> warming18 and absorbing excess carbon dioxide making them </w:t>
      </w:r>
      <w:r w:rsidRPr="00A360B0">
        <w:rPr>
          <w:rFonts w:eastAsia="Calibri"/>
          <w:bCs/>
          <w:u w:val="single"/>
        </w:rPr>
        <w:t>more acidic</w:t>
      </w:r>
      <w:r w:rsidRPr="00BC7C0C">
        <w:rPr>
          <w:rFonts w:eastAsia="Calibri"/>
          <w:sz w:val="14"/>
        </w:rPr>
        <w:t xml:space="preserve">. Already </w:t>
      </w:r>
      <w:r w:rsidRPr="00A360B0">
        <w:rPr>
          <w:rFonts w:eastAsia="Calibri"/>
          <w:bCs/>
          <w:highlight w:val="cyan"/>
          <w:u w:val="single"/>
        </w:rPr>
        <w:t>we</w:t>
      </w:r>
      <w:r w:rsidRPr="00BC7C0C">
        <w:rPr>
          <w:rFonts w:eastAsia="Calibri"/>
          <w:sz w:val="14"/>
        </w:rPr>
        <w:t xml:space="preserve"> are </w:t>
      </w:r>
      <w:r w:rsidRPr="00A360B0">
        <w:rPr>
          <w:rFonts w:eastAsia="Calibri"/>
          <w:bCs/>
          <w:highlight w:val="cyan"/>
          <w:u w:val="single"/>
        </w:rPr>
        <w:t>see</w:t>
      </w:r>
      <w:r w:rsidRPr="00BC7C0C">
        <w:rPr>
          <w:rFonts w:eastAsia="Calibri"/>
          <w:sz w:val="14"/>
        </w:rPr>
        <w:t xml:space="preserve">ing a shocking </w:t>
      </w:r>
      <w:r w:rsidRPr="00A360B0">
        <w:rPr>
          <w:rFonts w:eastAsia="Calibri"/>
          <w:bCs/>
          <w:u w:val="single"/>
        </w:rPr>
        <w:t>decline</w:t>
      </w:r>
      <w:r w:rsidRPr="00BC7C0C">
        <w:rPr>
          <w:rFonts w:eastAsia="Calibri"/>
          <w:sz w:val="14"/>
        </w:rPr>
        <w:t xml:space="preserve"> </w:t>
      </w:r>
      <w:r w:rsidRPr="00A360B0">
        <w:rPr>
          <w:rFonts w:eastAsia="Calibri"/>
          <w:bCs/>
          <w:u w:val="single"/>
        </w:rPr>
        <w:t>in coral reefs</w:t>
      </w:r>
      <w:r w:rsidRPr="00BC7C0C">
        <w:rPr>
          <w:rFonts w:eastAsia="Calibri"/>
          <w:sz w:val="14"/>
        </w:rPr>
        <w:t xml:space="preserve"> (“bleaching”) </w:t>
      </w:r>
      <w:r w:rsidRPr="00A360B0">
        <w:rPr>
          <w:rFonts w:eastAsia="Calibri"/>
          <w:bCs/>
          <w:u w:val="single"/>
        </w:rPr>
        <w:t>and</w:t>
      </w:r>
      <w:r w:rsidRPr="00BC7C0C">
        <w:rPr>
          <w:rFonts w:eastAsia="Calibri"/>
          <w:sz w:val="14"/>
        </w:rPr>
        <w:t xml:space="preserve"> </w:t>
      </w:r>
      <w:r w:rsidRPr="00A360B0">
        <w:rPr>
          <w:rFonts w:eastAsia="Calibri"/>
          <w:bCs/>
          <w:highlight w:val="cyan"/>
          <w:u w:val="single"/>
        </w:rPr>
        <w:t>extinctions</w:t>
      </w:r>
      <w:r w:rsidRPr="00A360B0">
        <w:rPr>
          <w:rFonts w:eastAsia="Calibri"/>
          <w:bCs/>
          <w:u w:val="single"/>
        </w:rPr>
        <w:t xml:space="preserve"> </w:t>
      </w:r>
      <w:r w:rsidRPr="00A360B0">
        <w:rPr>
          <w:rFonts w:eastAsia="Calibri"/>
          <w:bCs/>
          <w:highlight w:val="cyan"/>
          <w:u w:val="single"/>
        </w:rPr>
        <w:t>in</w:t>
      </w:r>
      <w:r w:rsidRPr="00A360B0">
        <w:rPr>
          <w:rFonts w:eastAsia="Calibri"/>
          <w:bCs/>
          <w:u w:val="single"/>
        </w:rPr>
        <w:t xml:space="preserve"> many marine </w:t>
      </w:r>
      <w:r w:rsidRPr="00A360B0">
        <w:rPr>
          <w:rFonts w:eastAsia="Calibri"/>
          <w:bCs/>
          <w:highlight w:val="cyan"/>
          <w:u w:val="single"/>
        </w:rPr>
        <w:t>ecosystems</w:t>
      </w:r>
      <w:r w:rsidRPr="00BC7C0C">
        <w:rPr>
          <w:rFonts w:eastAsia="Calibri"/>
          <w:sz w:val="14"/>
        </w:rPr>
        <w:t xml:space="preserve">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research19 actually shows that increased carbon dioxide inhibits the absorption of nitrogen into plants, so plants (at least those that we depend upon today) are not going to flourish in a greenhouse world. Anyone who tells you otherwise is ignorant of basic atmospheric science. </w:t>
      </w:r>
      <w:r w:rsidRPr="00A360B0">
        <w:rPr>
          <w:rFonts w:eastAsia="Calibri"/>
          <w:bCs/>
          <w:u w:val="single"/>
        </w:rPr>
        <w:t>“I agree that climate is changing, but I’m skeptical that humans are the main cause, so we shouldn’t do anything.”</w:t>
      </w:r>
      <w:r w:rsidRPr="00BC7C0C">
        <w:rPr>
          <w:rFonts w:eastAsia="Calibri"/>
          <w:sz w:val="14"/>
        </w:rPr>
        <w:t xml:space="preserve"> </w:t>
      </w:r>
      <w:r w:rsidRPr="00A360B0">
        <w:rPr>
          <w:rFonts w:eastAsia="Calibri"/>
          <w:b/>
          <w:iCs/>
          <w:u w:val="single"/>
          <w:bdr w:val="single" w:sz="18" w:space="0" w:color="auto" w:frame="1"/>
        </w:rPr>
        <w:t>This is just fence sitting.</w:t>
      </w:r>
      <w:r w:rsidRPr="00BC7C0C">
        <w:rPr>
          <w:rFonts w:eastAsia="Calibri"/>
          <w:sz w:val="14"/>
        </w:rPr>
        <w:t xml:space="preserve"> A lot of reasonable skeptics deplore the “climate </w:t>
      </w:r>
      <w:proofErr w:type="spellStart"/>
      <w:r w:rsidRPr="00BC7C0C">
        <w:rPr>
          <w:rFonts w:eastAsia="Calibri"/>
          <w:sz w:val="14"/>
        </w:rPr>
        <w:t>denialism</w:t>
      </w:r>
      <w:proofErr w:type="spellEnd"/>
      <w:r w:rsidRPr="00BC7C0C">
        <w:rPr>
          <w:rFonts w:eastAsia="Calibri"/>
          <w:sz w:val="14"/>
        </w:rPr>
        <w:t xml:space="preserve">” of the right wing, but still want to be skeptical about the cause. If they want proof, they can examine the </w:t>
      </w:r>
      <w:r w:rsidRPr="00A360B0">
        <w:rPr>
          <w:rFonts w:eastAsia="Calibri"/>
          <w:bCs/>
          <w:u w:val="single"/>
        </w:rPr>
        <w:t>huge array of data</w:t>
      </w:r>
      <w:r w:rsidRPr="00BC7C0C">
        <w:rPr>
          <w:rFonts w:eastAsia="Calibri"/>
          <w:sz w:val="14"/>
        </w:rPr>
        <w:t xml:space="preserve"> that </w:t>
      </w:r>
      <w:r w:rsidRPr="00A360B0">
        <w:rPr>
          <w:rFonts w:eastAsia="Calibri"/>
          <w:bCs/>
          <w:u w:val="single"/>
        </w:rPr>
        <w:t>directly points to humans causing</w:t>
      </w:r>
      <w:r w:rsidRPr="00BC7C0C">
        <w:rPr>
          <w:rFonts w:eastAsia="Calibri"/>
          <w:sz w:val="14"/>
        </w:rPr>
        <w:t xml:space="preserve"> global </w:t>
      </w:r>
      <w:r w:rsidRPr="00A360B0">
        <w:rPr>
          <w:rFonts w:eastAsia="Calibri"/>
          <w:bCs/>
          <w:u w:val="single"/>
        </w:rPr>
        <w:t>warming</w:t>
      </w:r>
      <w:r w:rsidRPr="00BC7C0C">
        <w:rPr>
          <w:rFonts w:eastAsia="Calibri"/>
          <w:sz w:val="14"/>
        </w:rPr>
        <w:t xml:space="preserve">.20 </w:t>
      </w:r>
      <w:proofErr w:type="gramStart"/>
      <w:r w:rsidRPr="00BC7C0C">
        <w:rPr>
          <w:rFonts w:eastAsia="Calibri"/>
          <w:sz w:val="14"/>
        </w:rPr>
        <w:t>We</w:t>
      </w:r>
      <w:proofErr w:type="gramEnd"/>
      <w:r w:rsidRPr="00BC7C0C">
        <w:rPr>
          <w:rFonts w:eastAsia="Calibri"/>
          <w:sz w:val="14"/>
        </w:rPr>
        <w:t xml:space="preserve"> can directly measure the amount of carbon dioxide humans are producing, and it tracks exactly with the amount of increase in atmospheric carbon dioxide. </w:t>
      </w:r>
      <w:r w:rsidRPr="00A360B0">
        <w:rPr>
          <w:rFonts w:eastAsia="Calibri"/>
          <w:bCs/>
          <w:highlight w:val="cyan"/>
          <w:u w:val="single"/>
        </w:rPr>
        <w:t>Through carbon isotope analysis</w:t>
      </w:r>
      <w:r w:rsidRPr="00BC7C0C">
        <w:rPr>
          <w:rFonts w:eastAsia="Calibri"/>
          <w:sz w:val="14"/>
        </w:rPr>
        <w:t xml:space="preserve">, </w:t>
      </w:r>
      <w:r w:rsidRPr="00A360B0">
        <w:rPr>
          <w:rFonts w:eastAsia="Calibri"/>
          <w:bCs/>
          <w:highlight w:val="cyan"/>
          <w:u w:val="single"/>
        </w:rPr>
        <w:t>we</w:t>
      </w:r>
      <w:r w:rsidRPr="00A360B0">
        <w:rPr>
          <w:rFonts w:eastAsia="Calibri"/>
          <w:bCs/>
          <w:u w:val="single"/>
        </w:rPr>
        <w:t xml:space="preserve"> can </w:t>
      </w:r>
      <w:r w:rsidRPr="00A360B0">
        <w:rPr>
          <w:rFonts w:eastAsia="Calibri"/>
          <w:bCs/>
          <w:highlight w:val="cyan"/>
          <w:u w:val="single"/>
        </w:rPr>
        <w:t>show</w:t>
      </w:r>
      <w:r w:rsidRPr="00BC7C0C">
        <w:rPr>
          <w:rFonts w:eastAsia="Calibri"/>
          <w:sz w:val="14"/>
        </w:rPr>
        <w:t xml:space="preserve"> that this </w:t>
      </w:r>
      <w:r w:rsidRPr="00A360B0">
        <w:rPr>
          <w:rFonts w:eastAsia="Calibri"/>
          <w:bCs/>
          <w:highlight w:val="cyan"/>
          <w:u w:val="single"/>
        </w:rPr>
        <w:t>carbon dioxide</w:t>
      </w:r>
      <w:r w:rsidRPr="00BC7C0C">
        <w:rPr>
          <w:rFonts w:eastAsia="Calibri"/>
          <w:sz w:val="14"/>
        </w:rPr>
        <w:t xml:space="preserve"> in the atmosphere </w:t>
      </w:r>
      <w:r w:rsidRPr="00A360B0">
        <w:rPr>
          <w:rFonts w:eastAsia="Calibri"/>
          <w:bCs/>
          <w:highlight w:val="cyan"/>
          <w:u w:val="single"/>
        </w:rPr>
        <w:t>is coming directly from</w:t>
      </w:r>
      <w:r w:rsidRPr="00A360B0">
        <w:rPr>
          <w:rFonts w:eastAsia="Calibri"/>
          <w:bCs/>
          <w:u w:val="single"/>
        </w:rPr>
        <w:t xml:space="preserve"> our </w:t>
      </w:r>
      <w:r w:rsidRPr="00A360B0">
        <w:rPr>
          <w:rFonts w:eastAsia="Calibri"/>
          <w:bCs/>
          <w:highlight w:val="cyan"/>
          <w:u w:val="single"/>
        </w:rPr>
        <w:t>burning</w:t>
      </w:r>
      <w:r w:rsidRPr="00A360B0">
        <w:rPr>
          <w:rFonts w:eastAsia="Calibri"/>
          <w:bCs/>
          <w:u w:val="single"/>
        </w:rPr>
        <w:t xml:space="preserve"> of </w:t>
      </w:r>
      <w:r w:rsidRPr="00A360B0">
        <w:rPr>
          <w:rFonts w:eastAsia="Calibri"/>
          <w:bCs/>
          <w:highlight w:val="cyan"/>
          <w:u w:val="single"/>
        </w:rPr>
        <w:t>fossil fuels</w:t>
      </w:r>
      <w:r w:rsidRPr="00BC7C0C">
        <w:rPr>
          <w:rFonts w:eastAsia="Calibri"/>
          <w:sz w:val="14"/>
        </w:rPr>
        <w:t xml:space="preserve">, </w:t>
      </w:r>
      <w:r w:rsidRPr="00A360B0">
        <w:rPr>
          <w:rFonts w:eastAsia="Calibri"/>
          <w:bCs/>
          <w:u w:val="single"/>
        </w:rPr>
        <w:t>not</w:t>
      </w:r>
      <w:r w:rsidRPr="00BC7C0C">
        <w:rPr>
          <w:rFonts w:eastAsia="Calibri"/>
          <w:sz w:val="14"/>
        </w:rPr>
        <w:t xml:space="preserve"> from </w:t>
      </w:r>
      <w:r w:rsidRPr="00A360B0">
        <w:rPr>
          <w:rFonts w:eastAsia="Calibri"/>
          <w:bCs/>
          <w:u w:val="single"/>
        </w:rPr>
        <w:t>natural sources</w:t>
      </w:r>
      <w:r w:rsidRPr="00BC7C0C">
        <w:rPr>
          <w:rFonts w:eastAsia="Calibri"/>
          <w:sz w:val="14"/>
        </w:rPr>
        <w:t xml:space="preserve">. We can also measure </w:t>
      </w:r>
      <w:r w:rsidRPr="00A360B0">
        <w:rPr>
          <w:rFonts w:eastAsia="Calibri"/>
          <w:bCs/>
          <w:u w:val="single"/>
        </w:rPr>
        <w:t>oxygen levels</w:t>
      </w:r>
      <w:r w:rsidRPr="00BC7C0C">
        <w:rPr>
          <w:rFonts w:eastAsia="Calibri"/>
          <w:sz w:val="14"/>
        </w:rPr>
        <w:t xml:space="preserve"> that </w:t>
      </w:r>
      <w:r w:rsidRPr="00A360B0">
        <w:rPr>
          <w:rFonts w:eastAsia="Calibri"/>
          <w:bCs/>
          <w:u w:val="single"/>
        </w:rPr>
        <w:t>drop as we produce more carbon</w:t>
      </w:r>
      <w:r w:rsidRPr="00BC7C0C">
        <w:rPr>
          <w:rFonts w:eastAsia="Calibri"/>
          <w:sz w:val="14"/>
        </w:rPr>
        <w:t xml:space="preserve"> that then combines with oxygen to produce carbon dioxide. We have </w:t>
      </w:r>
      <w:r w:rsidRPr="00A360B0">
        <w:rPr>
          <w:rFonts w:eastAsia="Calibri"/>
          <w:bCs/>
          <w:u w:val="single"/>
        </w:rPr>
        <w:t>satellites</w:t>
      </w:r>
      <w:r w:rsidRPr="00BC7C0C">
        <w:rPr>
          <w:rFonts w:eastAsia="Calibri"/>
          <w:sz w:val="14"/>
        </w:rPr>
        <w:t xml:space="preserve"> in space that </w:t>
      </w:r>
      <w:r w:rsidRPr="00A360B0">
        <w:rPr>
          <w:rFonts w:eastAsia="Calibri"/>
          <w:bCs/>
          <w:u w:val="single"/>
        </w:rPr>
        <w:t>are measuring the heat released from the planet and can</w:t>
      </w:r>
      <w:r w:rsidRPr="00BC7C0C">
        <w:rPr>
          <w:rFonts w:eastAsia="Calibri"/>
          <w:sz w:val="14"/>
        </w:rPr>
        <w:t xml:space="preserve"> actually </w:t>
      </w:r>
      <w:r w:rsidRPr="00A360B0">
        <w:rPr>
          <w:rFonts w:eastAsia="Calibri"/>
          <w:bCs/>
          <w:u w:val="single"/>
        </w:rPr>
        <w:t xml:space="preserve">see the atmosphere get warmer. </w:t>
      </w:r>
      <w:r w:rsidRPr="00BC7C0C">
        <w:rPr>
          <w:rFonts w:eastAsia="Calibri"/>
          <w:sz w:val="14"/>
        </w:rPr>
        <w:t xml:space="preserve">The most crucial proof emerged only in the past few years: </w:t>
      </w:r>
      <w:r w:rsidRPr="00A360B0">
        <w:rPr>
          <w:rFonts w:eastAsia="Calibri"/>
          <w:bCs/>
          <w:highlight w:val="cyan"/>
          <w:u w:val="single"/>
        </w:rPr>
        <w:t>climate models</w:t>
      </w:r>
      <w:r w:rsidRPr="00BC7C0C">
        <w:rPr>
          <w:rFonts w:eastAsia="Calibri"/>
          <w:sz w:val="14"/>
        </w:rPr>
        <w:t xml:space="preserve"> of the greenhouse effect </w:t>
      </w:r>
      <w:r w:rsidRPr="00A360B0">
        <w:rPr>
          <w:rFonts w:eastAsia="Calibri"/>
          <w:bCs/>
          <w:highlight w:val="cyan"/>
          <w:u w:val="single"/>
        </w:rPr>
        <w:t>predict</w:t>
      </w:r>
      <w:r w:rsidRPr="00BC7C0C">
        <w:rPr>
          <w:rFonts w:eastAsia="Calibri"/>
          <w:sz w:val="14"/>
        </w:rPr>
        <w:t xml:space="preserve"> that there should be cooling in the stratosphere (the upper layer of the atmosphere above 10 km (6 miles) in elevation, but warming in the troposphere (the bottom layer of the atmosphere below 10 km (6 miles), and that’s </w:t>
      </w:r>
      <w:r w:rsidRPr="00A360B0">
        <w:rPr>
          <w:rFonts w:eastAsia="Calibri"/>
          <w:bCs/>
          <w:highlight w:val="cyan"/>
          <w:u w:val="single"/>
        </w:rPr>
        <w:t>exactly what</w:t>
      </w:r>
      <w:r w:rsidRPr="00A360B0">
        <w:rPr>
          <w:rFonts w:eastAsia="Calibri"/>
          <w:bCs/>
          <w:u w:val="single"/>
        </w:rPr>
        <w:t xml:space="preserve"> our </w:t>
      </w:r>
      <w:r w:rsidRPr="00A360B0">
        <w:rPr>
          <w:rFonts w:eastAsia="Calibri"/>
          <w:bCs/>
          <w:highlight w:val="cyan"/>
          <w:u w:val="single"/>
        </w:rPr>
        <w:t>space probes</w:t>
      </w:r>
      <w:r w:rsidRPr="00A360B0">
        <w:rPr>
          <w:rFonts w:eastAsia="Calibri"/>
          <w:bCs/>
          <w:u w:val="single"/>
        </w:rPr>
        <w:t xml:space="preserve"> have </w:t>
      </w:r>
      <w:r w:rsidRPr="00A360B0">
        <w:rPr>
          <w:rFonts w:eastAsia="Calibri"/>
          <w:bCs/>
          <w:highlight w:val="cyan"/>
          <w:u w:val="single"/>
        </w:rPr>
        <w:t>measured</w:t>
      </w:r>
      <w:r w:rsidRPr="00BC7C0C">
        <w:rPr>
          <w:rFonts w:eastAsia="Calibri"/>
          <w:sz w:val="14"/>
        </w:rPr>
        <w:t xml:space="preserve">. Finally, </w:t>
      </w:r>
      <w:r w:rsidRPr="00A360B0">
        <w:rPr>
          <w:rFonts w:eastAsia="Calibri"/>
          <w:bCs/>
          <w:u w:val="single"/>
        </w:rPr>
        <w:t>we can rule out any other culprits</w:t>
      </w:r>
      <w:r w:rsidRPr="00BC7C0C">
        <w:rPr>
          <w:rFonts w:eastAsia="Calibri"/>
          <w:sz w:val="14"/>
        </w:rPr>
        <w:t xml:space="preserve"> (see above): </w:t>
      </w:r>
      <w:r w:rsidRPr="00A360B0">
        <w:rPr>
          <w:rFonts w:eastAsia="Calibri"/>
          <w:bCs/>
          <w:u w:val="single"/>
        </w:rPr>
        <w:t>solar heat is decreasing</w:t>
      </w:r>
      <w:r w:rsidRPr="00BC7C0C">
        <w:rPr>
          <w:rFonts w:eastAsia="Calibri"/>
          <w:sz w:val="14"/>
        </w:rPr>
        <w:t xml:space="preserve"> since 1940, not increasing, </w:t>
      </w:r>
      <w:r w:rsidRPr="00A360B0">
        <w:rPr>
          <w:rFonts w:eastAsia="Calibri"/>
          <w:bCs/>
          <w:u w:val="single"/>
        </w:rPr>
        <w:t>and</w:t>
      </w:r>
      <w:r w:rsidRPr="00BC7C0C">
        <w:rPr>
          <w:rFonts w:eastAsia="Calibri"/>
          <w:sz w:val="14"/>
        </w:rPr>
        <w:t xml:space="preserve"> </w:t>
      </w:r>
      <w:r w:rsidRPr="00A360B0">
        <w:rPr>
          <w:rFonts w:eastAsia="Calibri"/>
          <w:bCs/>
          <w:u w:val="single"/>
        </w:rPr>
        <w:t>there are no measurable increases in</w:t>
      </w:r>
      <w:r w:rsidRPr="00BC7C0C">
        <w:rPr>
          <w:rFonts w:eastAsia="Calibri"/>
          <w:sz w:val="14"/>
        </w:rPr>
        <w:t xml:space="preserve"> cosmic </w:t>
      </w:r>
      <w:r w:rsidRPr="00A360B0">
        <w:rPr>
          <w:rFonts w:eastAsia="Calibri"/>
          <w:bCs/>
          <w:u w:val="single"/>
        </w:rPr>
        <w:t>radiation</w:t>
      </w:r>
      <w:r w:rsidRPr="00BC7C0C">
        <w:rPr>
          <w:rFonts w:eastAsia="Calibri"/>
          <w:sz w:val="14"/>
        </w:rPr>
        <w:t xml:space="preserve">, </w:t>
      </w:r>
      <w:r w:rsidRPr="00A360B0">
        <w:rPr>
          <w:rFonts w:eastAsia="Calibri"/>
          <w:bCs/>
          <w:u w:val="single"/>
        </w:rPr>
        <w:t>methane</w:t>
      </w:r>
      <w:r w:rsidRPr="00BC7C0C">
        <w:rPr>
          <w:rFonts w:eastAsia="Calibri"/>
          <w:sz w:val="14"/>
        </w:rPr>
        <w:t xml:space="preserve">, </w:t>
      </w:r>
      <w:r w:rsidRPr="00A360B0">
        <w:rPr>
          <w:rFonts w:eastAsia="Calibri"/>
          <w:bCs/>
          <w:u w:val="single"/>
        </w:rPr>
        <w:t>volcanic gases, or any other</w:t>
      </w:r>
      <w:r w:rsidRPr="00BC7C0C">
        <w:rPr>
          <w:rFonts w:eastAsia="Calibri"/>
          <w:sz w:val="14"/>
        </w:rPr>
        <w:t xml:space="preserve"> potential </w:t>
      </w:r>
      <w:r w:rsidRPr="00A360B0">
        <w:rPr>
          <w:rFonts w:eastAsia="Calibri"/>
          <w:bCs/>
          <w:u w:val="single"/>
        </w:rPr>
        <w:t>cause</w:t>
      </w:r>
      <w:r w:rsidRPr="00BC7C0C">
        <w:rPr>
          <w:rFonts w:eastAsia="Calibri"/>
          <w:sz w:val="14"/>
        </w:rPr>
        <w:t xml:space="preserve">. Face it—it’s our problem. </w:t>
      </w:r>
      <w:r w:rsidRPr="00BC7C0C">
        <w:rPr>
          <w:rFonts w:eastAsia="Calibri"/>
          <w:b/>
          <w:sz w:val="14"/>
        </w:rPr>
        <w:t xml:space="preserve">Why Do People Deny Climate Change? </w:t>
      </w:r>
      <w:r w:rsidRPr="00BC7C0C">
        <w:rPr>
          <w:rFonts w:eastAsia="Calibri"/>
          <w:sz w:val="14"/>
        </w:rPr>
        <w:t xml:space="preserve">Thanks to all the noise and confusion over the debate, the general public has only a vague idea of what the debate is really about, and only about half of Americans think global warming is real or that we are to blame.21 As in the debate over evolution and creationism, </w:t>
      </w:r>
      <w:r w:rsidRPr="00A360B0">
        <w:rPr>
          <w:rFonts w:eastAsia="Calibri"/>
          <w:bCs/>
          <w:highlight w:val="cyan"/>
          <w:u w:val="single"/>
        </w:rPr>
        <w:t>the scientific</w:t>
      </w:r>
      <w:r w:rsidRPr="00BC7C0C">
        <w:rPr>
          <w:rFonts w:eastAsia="Calibri"/>
          <w:sz w:val="14"/>
          <w:highlight w:val="cyan"/>
        </w:rPr>
        <w:t xml:space="preserve"> </w:t>
      </w:r>
      <w:r w:rsidRPr="00A360B0">
        <w:rPr>
          <w:rFonts w:eastAsia="Calibri"/>
          <w:bCs/>
          <w:highlight w:val="cyan"/>
          <w:u w:val="single"/>
        </w:rPr>
        <w:t>community</w:t>
      </w:r>
      <w:r w:rsidRPr="00BC7C0C">
        <w:rPr>
          <w:rFonts w:eastAsia="Calibri"/>
          <w:sz w:val="14"/>
          <w:highlight w:val="cyan"/>
        </w:rPr>
        <w:t xml:space="preserve"> </w:t>
      </w:r>
      <w:r w:rsidRPr="00A360B0">
        <w:rPr>
          <w:rFonts w:eastAsia="Calibri"/>
          <w:bCs/>
          <w:highlight w:val="cyan"/>
          <w:u w:val="single"/>
        </w:rPr>
        <w:t>is</w:t>
      </w:r>
      <w:r w:rsidRPr="00BC7C0C">
        <w:rPr>
          <w:rFonts w:eastAsia="Calibri"/>
          <w:sz w:val="14"/>
          <w:highlight w:val="cyan"/>
        </w:rPr>
        <w:t xml:space="preserve"> </w:t>
      </w:r>
      <w:r w:rsidRPr="00A360B0">
        <w:rPr>
          <w:rFonts w:eastAsia="Calibri"/>
          <w:b/>
          <w:iCs/>
          <w:highlight w:val="cyan"/>
          <w:u w:val="single"/>
          <w:bdr w:val="single" w:sz="18" w:space="0" w:color="auto" w:frame="1"/>
        </w:rPr>
        <w:t>virtually unanimous</w:t>
      </w:r>
      <w:r w:rsidRPr="00BC7C0C">
        <w:rPr>
          <w:rFonts w:eastAsia="Calibri"/>
          <w:sz w:val="14"/>
          <w:highlight w:val="cyan"/>
        </w:rPr>
        <w:t xml:space="preserve"> </w:t>
      </w:r>
      <w:r w:rsidRPr="00A360B0">
        <w:rPr>
          <w:rFonts w:eastAsia="Calibri"/>
          <w:bCs/>
          <w:highlight w:val="cyan"/>
          <w:u w:val="single"/>
        </w:rPr>
        <w:t>on what</w:t>
      </w:r>
      <w:r w:rsidRPr="00A360B0">
        <w:rPr>
          <w:rFonts w:eastAsia="Calibri"/>
          <w:bCs/>
          <w:u w:val="single"/>
        </w:rPr>
        <w:t xml:space="preserve"> the </w:t>
      </w:r>
      <w:r w:rsidRPr="00A360B0">
        <w:rPr>
          <w:rFonts w:eastAsia="Calibri"/>
          <w:bCs/>
          <w:highlight w:val="cyan"/>
          <w:u w:val="single"/>
        </w:rPr>
        <w:t>data demonstrate about anthropogenic</w:t>
      </w:r>
      <w:r w:rsidRPr="00BC7C0C">
        <w:rPr>
          <w:rFonts w:eastAsia="Calibri"/>
          <w:sz w:val="14"/>
        </w:rPr>
        <w:t xml:space="preserve"> global </w:t>
      </w:r>
      <w:r w:rsidRPr="00A360B0">
        <w:rPr>
          <w:rFonts w:eastAsia="Calibri"/>
          <w:bCs/>
          <w:highlight w:val="cyan"/>
          <w:u w:val="single"/>
        </w:rPr>
        <w:t>warming</w:t>
      </w:r>
      <w:r w:rsidRPr="00BC7C0C">
        <w:rPr>
          <w:rFonts w:eastAsia="Calibri"/>
          <w:sz w:val="14"/>
        </w:rPr>
        <w:t xml:space="preserve">. </w:t>
      </w:r>
      <w:r w:rsidRPr="00A360B0">
        <w:rPr>
          <w:rFonts w:eastAsia="Calibri"/>
          <w:bCs/>
          <w:u w:val="single"/>
        </w:rPr>
        <w:t>This has been true for over a decade</w:t>
      </w:r>
      <w:r w:rsidRPr="00BC7C0C">
        <w:rPr>
          <w:rFonts w:eastAsia="Calibri"/>
          <w:sz w:val="14"/>
        </w:rPr>
        <w:t xml:space="preserve">. </w:t>
      </w:r>
      <w:r w:rsidRPr="00A360B0">
        <w:rPr>
          <w:rFonts w:eastAsia="Calibri"/>
          <w:bCs/>
          <w:u w:val="single"/>
        </w:rPr>
        <w:t>When</w:t>
      </w:r>
      <w:r w:rsidRPr="00BC7C0C">
        <w:rPr>
          <w:rFonts w:eastAsia="Calibri"/>
          <w:sz w:val="14"/>
        </w:rPr>
        <w:t xml:space="preserve"> </w:t>
      </w:r>
      <w:r w:rsidRPr="00A360B0">
        <w:rPr>
          <w:rFonts w:eastAsia="Calibri"/>
          <w:bCs/>
          <w:u w:val="single"/>
        </w:rPr>
        <w:t>science historian</w:t>
      </w:r>
      <w:r w:rsidRPr="00BC7C0C">
        <w:rPr>
          <w:rFonts w:eastAsia="Calibri"/>
          <w:sz w:val="14"/>
        </w:rPr>
        <w:t xml:space="preserve"> Naomi </w:t>
      </w:r>
      <w:r w:rsidRPr="00A360B0">
        <w:rPr>
          <w:rFonts w:eastAsia="Calibri"/>
          <w:bCs/>
          <w:u w:val="single"/>
        </w:rPr>
        <w:t>Oreskes</w:t>
      </w:r>
      <w:r w:rsidRPr="00BC7C0C">
        <w:rPr>
          <w:rFonts w:eastAsia="Calibri"/>
          <w:sz w:val="14"/>
        </w:rPr>
        <w:t xml:space="preserve">22 </w:t>
      </w:r>
      <w:r w:rsidRPr="00A360B0">
        <w:rPr>
          <w:rFonts w:eastAsia="Calibri"/>
          <w:bCs/>
          <w:u w:val="single"/>
        </w:rPr>
        <w:t>surveyed</w:t>
      </w:r>
      <w:r w:rsidRPr="00BC7C0C">
        <w:rPr>
          <w:rFonts w:eastAsia="Calibri"/>
          <w:sz w:val="14"/>
        </w:rPr>
        <w:t xml:space="preserve"> </w:t>
      </w:r>
      <w:r w:rsidRPr="00A360B0">
        <w:rPr>
          <w:rFonts w:eastAsia="Calibri"/>
          <w:b/>
          <w:iCs/>
          <w:highlight w:val="cyan"/>
          <w:u w:val="single"/>
          <w:bdr w:val="single" w:sz="18" w:space="0" w:color="auto" w:frame="1"/>
        </w:rPr>
        <w:t>all peer-reviewed papers</w:t>
      </w:r>
      <w:r w:rsidRPr="00BC7C0C">
        <w:rPr>
          <w:rFonts w:eastAsia="Calibri"/>
          <w:sz w:val="14"/>
        </w:rPr>
        <w:t xml:space="preserve"> </w:t>
      </w:r>
      <w:r w:rsidRPr="00A360B0">
        <w:rPr>
          <w:rFonts w:eastAsia="Calibri"/>
          <w:bCs/>
          <w:u w:val="single"/>
        </w:rPr>
        <w:t>on climate change</w:t>
      </w:r>
      <w:r w:rsidRPr="00BC7C0C">
        <w:rPr>
          <w:rFonts w:eastAsia="Calibri"/>
          <w:sz w:val="14"/>
        </w:rPr>
        <w:t xml:space="preserve"> published between 1993 and 2003 </w:t>
      </w:r>
      <w:r w:rsidRPr="00A360B0">
        <w:rPr>
          <w:rFonts w:eastAsia="Calibri"/>
          <w:bCs/>
          <w:u w:val="single"/>
        </w:rPr>
        <w:t>in the world’s leading scientific journal</w:t>
      </w:r>
      <w:r w:rsidRPr="00BC7C0C">
        <w:rPr>
          <w:rFonts w:eastAsia="Calibri"/>
          <w:sz w:val="14"/>
        </w:rPr>
        <w:t xml:space="preserve">, Science, </w:t>
      </w:r>
      <w:r w:rsidRPr="00A360B0">
        <w:rPr>
          <w:rFonts w:eastAsia="Calibri"/>
          <w:bCs/>
          <w:u w:val="single"/>
        </w:rPr>
        <w:t>she found</w:t>
      </w:r>
      <w:r w:rsidRPr="00BC7C0C">
        <w:rPr>
          <w:rFonts w:eastAsia="Calibri"/>
          <w:sz w:val="14"/>
        </w:rPr>
        <w:t xml:space="preserve"> that </w:t>
      </w:r>
      <w:r w:rsidRPr="00A360B0">
        <w:rPr>
          <w:rFonts w:eastAsia="Calibri"/>
          <w:bCs/>
          <w:u w:val="single"/>
        </w:rPr>
        <w:t>there</w:t>
      </w:r>
      <w:r w:rsidRPr="00BC7C0C">
        <w:rPr>
          <w:rFonts w:eastAsia="Calibri"/>
          <w:sz w:val="14"/>
        </w:rPr>
        <w:t xml:space="preserve"> </w:t>
      </w:r>
      <w:r w:rsidRPr="00A360B0">
        <w:rPr>
          <w:rFonts w:eastAsia="Calibri"/>
          <w:bCs/>
          <w:u w:val="single"/>
        </w:rPr>
        <w:t>were</w:t>
      </w:r>
      <w:r w:rsidRPr="00BC7C0C">
        <w:rPr>
          <w:rFonts w:eastAsia="Calibri"/>
          <w:sz w:val="14"/>
        </w:rPr>
        <w:t xml:space="preserve"> </w:t>
      </w:r>
      <w:r w:rsidRPr="00A360B0">
        <w:rPr>
          <w:rFonts w:eastAsia="Calibri"/>
          <w:b/>
          <w:iCs/>
          <w:u w:val="single"/>
          <w:bdr w:val="single" w:sz="18" w:space="0" w:color="auto" w:frame="1"/>
        </w:rPr>
        <w:t>980</w:t>
      </w:r>
      <w:r w:rsidRPr="00BC7C0C">
        <w:rPr>
          <w:rFonts w:eastAsia="Calibri"/>
          <w:sz w:val="14"/>
        </w:rPr>
        <w:t xml:space="preserve"> </w:t>
      </w:r>
      <w:r w:rsidRPr="00A360B0">
        <w:rPr>
          <w:rFonts w:eastAsia="Calibri"/>
          <w:bCs/>
          <w:highlight w:val="cyan"/>
          <w:u w:val="single"/>
        </w:rPr>
        <w:t>supporting</w:t>
      </w:r>
      <w:r w:rsidRPr="00BC7C0C">
        <w:rPr>
          <w:rFonts w:eastAsia="Calibri"/>
          <w:sz w:val="14"/>
        </w:rPr>
        <w:t xml:space="preserve"> </w:t>
      </w:r>
      <w:r w:rsidRPr="00A360B0">
        <w:rPr>
          <w:rFonts w:eastAsia="Calibri"/>
          <w:bCs/>
          <w:highlight w:val="cyan"/>
          <w:u w:val="single"/>
        </w:rPr>
        <w:t>the idea of human-induced global warming</w:t>
      </w:r>
      <w:r w:rsidRPr="00BC7C0C">
        <w:rPr>
          <w:rFonts w:eastAsia="Calibri"/>
          <w:sz w:val="14"/>
        </w:rPr>
        <w:t xml:space="preserve"> </w:t>
      </w:r>
      <w:r w:rsidRPr="00A360B0">
        <w:rPr>
          <w:rFonts w:eastAsia="Calibri"/>
          <w:bCs/>
          <w:u w:val="single"/>
        </w:rPr>
        <w:t>and</w:t>
      </w:r>
      <w:r w:rsidRPr="00BC7C0C">
        <w:rPr>
          <w:rFonts w:eastAsia="Calibri"/>
          <w:sz w:val="14"/>
        </w:rPr>
        <w:t xml:space="preserve"> </w:t>
      </w:r>
      <w:r w:rsidRPr="00A360B0">
        <w:rPr>
          <w:rFonts w:eastAsia="Calibri"/>
          <w:b/>
          <w:iCs/>
          <w:u w:val="single"/>
          <w:bdr w:val="single" w:sz="18" w:space="0" w:color="auto" w:frame="1"/>
        </w:rPr>
        <w:t>none</w:t>
      </w:r>
      <w:r w:rsidRPr="00BC7C0C">
        <w:rPr>
          <w:rFonts w:eastAsia="Calibri"/>
          <w:sz w:val="14"/>
        </w:rPr>
        <w:t xml:space="preserve"> </w:t>
      </w:r>
      <w:r w:rsidRPr="00A360B0">
        <w:rPr>
          <w:rFonts w:eastAsia="Calibri"/>
          <w:bCs/>
          <w:u w:val="single"/>
        </w:rPr>
        <w:t>opposing</w:t>
      </w:r>
      <w:r w:rsidRPr="00BC7C0C">
        <w:rPr>
          <w:rFonts w:eastAsia="Calibri"/>
          <w:sz w:val="14"/>
        </w:rPr>
        <w:t xml:space="preserve"> it. In 2009, Doran and Kendall Zimmerman23 surveyed all the climate scientists who were familiar with the data. They found that 95–</w:t>
      </w:r>
      <w:r w:rsidRPr="00A360B0">
        <w:rPr>
          <w:rFonts w:eastAsia="Calibri"/>
          <w:b/>
          <w:iCs/>
          <w:highlight w:val="cyan"/>
          <w:u w:val="single"/>
          <w:bdr w:val="single" w:sz="18" w:space="0" w:color="auto" w:frame="1"/>
        </w:rPr>
        <w:t>99%</w:t>
      </w:r>
      <w:r w:rsidRPr="00BC7C0C">
        <w:rPr>
          <w:rFonts w:eastAsia="Calibri"/>
          <w:sz w:val="14"/>
          <w:highlight w:val="cyan"/>
        </w:rPr>
        <w:t xml:space="preserve"> </w:t>
      </w:r>
      <w:r w:rsidRPr="00A360B0">
        <w:rPr>
          <w:rFonts w:eastAsia="Calibri"/>
          <w:bCs/>
          <w:highlight w:val="cyan"/>
          <w:u w:val="single"/>
        </w:rPr>
        <w:t>agree</w:t>
      </w:r>
      <w:r w:rsidRPr="00BC7C0C">
        <w:rPr>
          <w:rFonts w:eastAsia="Calibri"/>
          <w:sz w:val="14"/>
        </w:rPr>
        <w:t xml:space="preserve">d that </w:t>
      </w:r>
      <w:r w:rsidRPr="00A360B0">
        <w:rPr>
          <w:rFonts w:eastAsia="Calibri"/>
          <w:bCs/>
          <w:highlight w:val="cyan"/>
          <w:u w:val="single"/>
        </w:rPr>
        <w:t>global warming is</w:t>
      </w:r>
      <w:r w:rsidRPr="00BC7C0C">
        <w:rPr>
          <w:rFonts w:eastAsia="Calibri"/>
          <w:sz w:val="14"/>
          <w:highlight w:val="cyan"/>
        </w:rPr>
        <w:t xml:space="preserve"> </w:t>
      </w:r>
      <w:r w:rsidRPr="00A360B0">
        <w:rPr>
          <w:rFonts w:eastAsia="Calibri"/>
          <w:bCs/>
          <w:highlight w:val="cyan"/>
          <w:u w:val="single"/>
        </w:rPr>
        <w:t>real</w:t>
      </w:r>
      <w:r w:rsidRPr="00BC7C0C">
        <w:rPr>
          <w:rFonts w:eastAsia="Calibri"/>
          <w:sz w:val="14"/>
          <w:highlight w:val="cyan"/>
        </w:rPr>
        <w:t xml:space="preserve"> </w:t>
      </w:r>
      <w:r w:rsidRPr="00A360B0">
        <w:rPr>
          <w:rFonts w:eastAsia="Calibri"/>
          <w:bCs/>
          <w:highlight w:val="cyan"/>
          <w:u w:val="single"/>
        </w:rPr>
        <w:t>and</w:t>
      </w:r>
      <w:r w:rsidRPr="00BC7C0C">
        <w:rPr>
          <w:rFonts w:eastAsia="Calibri"/>
          <w:sz w:val="14"/>
        </w:rPr>
        <w:t xml:space="preserve"> that </w:t>
      </w:r>
      <w:r w:rsidRPr="00A360B0">
        <w:rPr>
          <w:rFonts w:eastAsia="Calibri"/>
          <w:bCs/>
          <w:highlight w:val="cyan"/>
          <w:u w:val="single"/>
        </w:rPr>
        <w:t>humans</w:t>
      </w:r>
      <w:r w:rsidRPr="00A360B0">
        <w:rPr>
          <w:rFonts w:eastAsia="Calibri"/>
          <w:bCs/>
          <w:u w:val="single"/>
        </w:rPr>
        <w:t xml:space="preserve"> </w:t>
      </w:r>
      <w:r w:rsidRPr="00A360B0">
        <w:rPr>
          <w:rFonts w:eastAsia="Calibri"/>
          <w:bCs/>
          <w:highlight w:val="cyan"/>
          <w:u w:val="single"/>
        </w:rPr>
        <w:t>are the reason</w:t>
      </w:r>
      <w:r w:rsidRPr="00BC7C0C">
        <w:rPr>
          <w:rFonts w:eastAsia="Calibri"/>
          <w:sz w:val="14"/>
        </w:rPr>
        <w:t xml:space="preserve">. In 2010, the prestigious Proceedings of the National Academy of Sciences published a study that showed that </w:t>
      </w:r>
      <w:r w:rsidRPr="00A360B0">
        <w:rPr>
          <w:rFonts w:eastAsia="Calibri"/>
          <w:bCs/>
          <w:u w:val="single"/>
        </w:rPr>
        <w:t>98% of</w:t>
      </w:r>
      <w:r w:rsidRPr="00BC7C0C">
        <w:rPr>
          <w:rFonts w:eastAsia="Calibri"/>
          <w:sz w:val="14"/>
        </w:rPr>
        <w:t xml:space="preserve"> the </w:t>
      </w:r>
      <w:r w:rsidRPr="00A360B0">
        <w:rPr>
          <w:rFonts w:eastAsia="Calibri"/>
          <w:bCs/>
          <w:u w:val="single"/>
        </w:rPr>
        <w:t>scientists who actually do research in climate change</w:t>
      </w:r>
      <w:r w:rsidRPr="00BC7C0C">
        <w:rPr>
          <w:rFonts w:eastAsia="Calibri"/>
          <w:sz w:val="14"/>
        </w:rPr>
        <w:t xml:space="preserve"> </w:t>
      </w:r>
      <w:r w:rsidRPr="00A360B0">
        <w:rPr>
          <w:rFonts w:eastAsia="Calibri"/>
          <w:bCs/>
          <w:u w:val="single"/>
        </w:rPr>
        <w:t>are in agreement</w:t>
      </w:r>
      <w:r w:rsidRPr="00BC7C0C">
        <w:rPr>
          <w:rFonts w:eastAsia="Calibri"/>
          <w:sz w:val="14"/>
        </w:rPr>
        <w:t xml:space="preserve"> with anthropogenic global warming.24 </w:t>
      </w:r>
      <w:proofErr w:type="gramStart"/>
      <w:r w:rsidRPr="00A360B0">
        <w:rPr>
          <w:rFonts w:eastAsia="Calibri"/>
          <w:b/>
          <w:iCs/>
          <w:highlight w:val="cyan"/>
          <w:u w:val="single"/>
          <w:bdr w:val="single" w:sz="18" w:space="0" w:color="auto" w:frame="1"/>
        </w:rPr>
        <w:t>Every</w:t>
      </w:r>
      <w:proofErr w:type="gramEnd"/>
      <w:r w:rsidRPr="00A360B0">
        <w:rPr>
          <w:rFonts w:eastAsia="Calibri"/>
          <w:b/>
          <w:iCs/>
          <w:highlight w:val="cyan"/>
          <w:u w:val="single"/>
          <w:bdr w:val="single" w:sz="18" w:space="0" w:color="auto" w:frame="1"/>
        </w:rPr>
        <w:t xml:space="preserve"> major scientific organization in the world</w:t>
      </w:r>
      <w:r w:rsidRPr="00BC7C0C">
        <w:rPr>
          <w:rFonts w:eastAsia="Calibri"/>
          <w:sz w:val="14"/>
        </w:rPr>
        <w:t xml:space="preserve"> </w:t>
      </w:r>
      <w:r w:rsidRPr="00A360B0">
        <w:rPr>
          <w:rFonts w:eastAsia="Calibri"/>
          <w:bCs/>
          <w:u w:val="single"/>
        </w:rPr>
        <w:t xml:space="preserve">has </w:t>
      </w:r>
      <w:r w:rsidRPr="00A360B0">
        <w:rPr>
          <w:rFonts w:eastAsia="Calibri"/>
          <w:bCs/>
          <w:highlight w:val="cyan"/>
          <w:u w:val="single"/>
        </w:rPr>
        <w:t>endorsed the conclusion</w:t>
      </w:r>
      <w:r w:rsidRPr="00A360B0">
        <w:rPr>
          <w:rFonts w:eastAsia="Calibri"/>
          <w:bCs/>
          <w:u w:val="single"/>
        </w:rPr>
        <w:t xml:space="preserve"> of anthropogenic climate change</w:t>
      </w:r>
      <w:r w:rsidRPr="00BC7C0C">
        <w:rPr>
          <w:rFonts w:eastAsia="Calibri"/>
          <w:sz w:val="14"/>
        </w:rPr>
        <w:t xml:space="preserve"> as well. This is a rare degree of agreement within such an independent and cantankerous group as the world’s top scientists. </w:t>
      </w:r>
      <w:r w:rsidRPr="00A360B0">
        <w:rPr>
          <w:rFonts w:eastAsia="Calibri"/>
          <w:bCs/>
          <w:highlight w:val="cyan"/>
          <w:u w:val="single"/>
        </w:rPr>
        <w:t>This</w:t>
      </w:r>
      <w:r w:rsidRPr="00A360B0">
        <w:rPr>
          <w:rFonts w:eastAsia="Calibri"/>
          <w:bCs/>
          <w:u w:val="single"/>
        </w:rPr>
        <w:t xml:space="preserve"> </w:t>
      </w:r>
      <w:r w:rsidRPr="00A360B0">
        <w:rPr>
          <w:rFonts w:eastAsia="Calibri"/>
          <w:bCs/>
          <w:highlight w:val="cyan"/>
          <w:u w:val="single"/>
        </w:rPr>
        <w:t>is the same degree</w:t>
      </w:r>
      <w:r w:rsidRPr="00A360B0">
        <w:rPr>
          <w:rFonts w:eastAsia="Calibri"/>
          <w:bCs/>
          <w:u w:val="single"/>
        </w:rPr>
        <w:t xml:space="preserve"> of scientific consensus</w:t>
      </w:r>
      <w:r w:rsidRPr="00BC7C0C">
        <w:rPr>
          <w:rFonts w:eastAsia="Calibri"/>
          <w:sz w:val="14"/>
        </w:rPr>
        <w:t xml:space="preserve"> that scientists have </w:t>
      </w:r>
      <w:r w:rsidRPr="00A360B0">
        <w:rPr>
          <w:rFonts w:eastAsia="Calibri"/>
          <w:bCs/>
          <w:highlight w:val="cyan"/>
          <w:u w:val="single"/>
        </w:rPr>
        <w:t>achieved over</w:t>
      </w:r>
      <w:r w:rsidRPr="00BC7C0C">
        <w:rPr>
          <w:rFonts w:eastAsia="Calibri"/>
          <w:sz w:val="14"/>
        </w:rPr>
        <w:t xml:space="preserve"> most major ideas, including </w:t>
      </w:r>
      <w:r w:rsidRPr="00A360B0">
        <w:rPr>
          <w:rFonts w:eastAsia="Calibri"/>
          <w:bCs/>
          <w:highlight w:val="cyan"/>
          <w:u w:val="single"/>
        </w:rPr>
        <w:t>gravity</w:t>
      </w:r>
      <w:r w:rsidRPr="00BC7C0C">
        <w:rPr>
          <w:rFonts w:eastAsia="Calibri"/>
          <w:sz w:val="14"/>
        </w:rPr>
        <w:t xml:space="preserve">, evolution, and relativity.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 why is there still any debate at all? The answer has been revealed by a number of investigations by diligent reporters who got past the PR machinery denying global warming, and uncovered the money trail. Originally, there was no real “dissenters” to the idea of global warming by scientists who are actually involved with climate research. Instead, the </w:t>
      </w:r>
      <w:r w:rsidRPr="00A360B0">
        <w:rPr>
          <w:rFonts w:eastAsia="Calibri"/>
          <w:bCs/>
          <w:u w:val="single"/>
        </w:rPr>
        <w:t>forces</w:t>
      </w:r>
      <w:r w:rsidRPr="00BC7C0C">
        <w:rPr>
          <w:rFonts w:eastAsia="Calibri"/>
          <w:sz w:val="14"/>
        </w:rPr>
        <w:t xml:space="preserve"> </w:t>
      </w:r>
      <w:r w:rsidRPr="00A360B0">
        <w:rPr>
          <w:rFonts w:eastAsia="Calibri"/>
          <w:bCs/>
          <w:u w:val="single"/>
        </w:rPr>
        <w:t>with vested interests in denying</w:t>
      </w:r>
      <w:r w:rsidRPr="00BC7C0C">
        <w:rPr>
          <w:rFonts w:eastAsia="Calibri"/>
          <w:sz w:val="14"/>
        </w:rPr>
        <w:t xml:space="preserve"> global </w:t>
      </w:r>
      <w:r w:rsidRPr="00A360B0">
        <w:rPr>
          <w:rFonts w:eastAsia="Calibri"/>
          <w:bCs/>
          <w:u w:val="single"/>
        </w:rPr>
        <w:t>climate change</w:t>
      </w:r>
      <w:r w:rsidRPr="00BC7C0C">
        <w:rPr>
          <w:rFonts w:eastAsia="Calibri"/>
          <w:sz w:val="14"/>
        </w:rPr>
        <w:t xml:space="preserve"> (the </w:t>
      </w:r>
      <w:r w:rsidRPr="00A360B0">
        <w:rPr>
          <w:rFonts w:eastAsia="Calibri"/>
          <w:bCs/>
          <w:u w:val="single"/>
        </w:rPr>
        <w:t>energy companies</w:t>
      </w:r>
      <w:r w:rsidRPr="00BC7C0C">
        <w:rPr>
          <w:rFonts w:eastAsia="Calibri"/>
          <w:sz w:val="14"/>
        </w:rPr>
        <w:t xml:space="preserve">, </w:t>
      </w:r>
      <w:r w:rsidRPr="00A360B0">
        <w:rPr>
          <w:rFonts w:eastAsia="Calibri"/>
          <w:bCs/>
          <w:u w:val="single"/>
        </w:rPr>
        <w:t>and</w:t>
      </w:r>
      <w:r w:rsidRPr="00BC7C0C">
        <w:rPr>
          <w:rFonts w:eastAsia="Calibri"/>
          <w:sz w:val="14"/>
        </w:rPr>
        <w:t xml:space="preserve"> the “</w:t>
      </w:r>
      <w:r w:rsidRPr="00A360B0">
        <w:rPr>
          <w:rFonts w:eastAsia="Calibri"/>
          <w:bCs/>
          <w:u w:val="single"/>
        </w:rPr>
        <w:t>free-market” advocates</w:t>
      </w:r>
      <w:r w:rsidRPr="00BC7C0C">
        <w:rPr>
          <w:rFonts w:eastAsia="Calibri"/>
          <w:sz w:val="14"/>
        </w:rPr>
        <w:t xml:space="preserve">) followed the strategy of tobacco companies: </w:t>
      </w:r>
      <w:r w:rsidRPr="00A360B0">
        <w:rPr>
          <w:rFonts w:eastAsia="Calibri"/>
          <w:bCs/>
          <w:u w:val="single"/>
        </w:rPr>
        <w:t>create a smokescreen of confusion and</w:t>
      </w:r>
      <w:r w:rsidRPr="00BC7C0C">
        <w:rPr>
          <w:rFonts w:eastAsia="Calibri"/>
          <w:sz w:val="14"/>
        </w:rPr>
        <w:t xml:space="preserve"> </w:t>
      </w:r>
      <w:r w:rsidRPr="00A360B0">
        <w:rPr>
          <w:rFonts w:eastAsia="Calibri"/>
          <w:bCs/>
          <w:u w:val="single"/>
        </w:rPr>
        <w:t>prevent the</w:t>
      </w:r>
      <w:r w:rsidRPr="00BC7C0C">
        <w:rPr>
          <w:rFonts w:eastAsia="Calibri"/>
          <w:sz w:val="14"/>
        </w:rPr>
        <w:t xml:space="preserve"> American </w:t>
      </w:r>
      <w:r w:rsidRPr="00A360B0">
        <w:rPr>
          <w:rFonts w:eastAsia="Calibri"/>
          <w:bCs/>
          <w:u w:val="single"/>
        </w:rPr>
        <w:t>public from recognizing</w:t>
      </w:r>
      <w:r w:rsidRPr="00BC7C0C">
        <w:rPr>
          <w:rFonts w:eastAsia="Calibri"/>
          <w:sz w:val="14"/>
        </w:rPr>
        <w:t xml:space="preserve"> </w:t>
      </w:r>
      <w:r w:rsidRPr="00A360B0">
        <w:rPr>
          <w:rFonts w:eastAsia="Calibri"/>
          <w:bCs/>
          <w:u w:val="single"/>
        </w:rPr>
        <w:t>scientific consensus</w:t>
      </w:r>
      <w:r w:rsidRPr="00BC7C0C">
        <w:rPr>
          <w:rFonts w:eastAsia="Calibri"/>
          <w:sz w:val="14"/>
        </w:rPr>
        <w:t xml:space="preserve">. As the famous memo25 from the tobacco lobbyists said “Doubt is our product.” The </w:t>
      </w:r>
      <w:proofErr w:type="spellStart"/>
      <w:r w:rsidRPr="00BC7C0C">
        <w:rPr>
          <w:rFonts w:eastAsia="Calibri"/>
          <w:sz w:val="14"/>
        </w:rPr>
        <w:t>denialists</w:t>
      </w:r>
      <w:proofErr w:type="spellEnd"/>
      <w:r w:rsidRPr="00BC7C0C">
        <w:rPr>
          <w:rFonts w:eastAsia="Calibri"/>
          <w:sz w:val="14"/>
        </w:rPr>
        <w:t xml:space="preserve"> generated an anti-science movement entirely out of thin air and PR. The evidence for this PR conspiracy has been well documented in numerous sources. For example, </w:t>
      </w:r>
      <w:proofErr w:type="spellStart"/>
      <w:r w:rsidRPr="00BC7C0C">
        <w:rPr>
          <w:rFonts w:eastAsia="Calibri"/>
          <w:sz w:val="14"/>
        </w:rPr>
        <w:t>Oreskes</w:t>
      </w:r>
      <w:proofErr w:type="spellEnd"/>
      <w:r w:rsidRPr="00BC7C0C">
        <w:rPr>
          <w:rFonts w:eastAsia="Calibri"/>
          <w:sz w:val="14"/>
        </w:rPr>
        <w:t xml:space="preserve"> and Conway revealed from memos leaked to the press that in April 1998 the right-wing Marshall Institute, SEPP (Fred Seitz’s lobby that aids tobacco companies and polluters), and </w:t>
      </w:r>
      <w:r w:rsidRPr="00A360B0">
        <w:rPr>
          <w:rFonts w:eastAsia="Calibri"/>
          <w:bCs/>
          <w:u w:val="single"/>
        </w:rPr>
        <w:t>ExxonMobil</w:t>
      </w:r>
      <w:r w:rsidRPr="00BC7C0C">
        <w:rPr>
          <w:rFonts w:eastAsia="Calibri"/>
          <w:sz w:val="14"/>
        </w:rPr>
        <w:t xml:space="preserve">, met in secret at the American Petroleum Institute’s headquarters in Washington, D.C. There they </w:t>
      </w:r>
      <w:r w:rsidRPr="00A360B0">
        <w:rPr>
          <w:rFonts w:eastAsia="Calibri"/>
          <w:bCs/>
          <w:u w:val="single"/>
        </w:rPr>
        <w:t>planned a $20 million campaign to get “respected scientists” to cast doubt on climate change</w:t>
      </w:r>
      <w:r w:rsidRPr="00BC7C0C">
        <w:rPr>
          <w:rFonts w:eastAsia="Calibri"/>
          <w:sz w:val="14"/>
        </w:rPr>
        <w:t xml:space="preserve">, get major PR efforts going, and lobby Congress that global warming isn’t real and is not a threat. The </w:t>
      </w:r>
      <w:r w:rsidRPr="00A360B0">
        <w:rPr>
          <w:rFonts w:eastAsia="Calibri"/>
          <w:b/>
          <w:highlight w:val="cyan"/>
          <w:u w:val="single"/>
          <w:bdr w:val="single" w:sz="18" w:space="0" w:color="auto" w:frame="1"/>
        </w:rPr>
        <w:t>right-wing institutes</w:t>
      </w:r>
      <w:r w:rsidRPr="00BC7C0C">
        <w:rPr>
          <w:rFonts w:eastAsia="Calibri"/>
          <w:sz w:val="14"/>
          <w:highlight w:val="cyan"/>
        </w:rPr>
        <w:t xml:space="preserve"> </w:t>
      </w:r>
      <w:r w:rsidRPr="00A360B0">
        <w:rPr>
          <w:rFonts w:eastAsia="Calibri"/>
          <w:bCs/>
          <w:highlight w:val="cyan"/>
          <w:u w:val="single"/>
        </w:rPr>
        <w:t>and</w:t>
      </w:r>
      <w:r w:rsidRPr="00A360B0">
        <w:rPr>
          <w:rFonts w:eastAsia="Calibri"/>
          <w:bCs/>
          <w:u w:val="single"/>
        </w:rPr>
        <w:t xml:space="preserve"> the</w:t>
      </w:r>
      <w:r w:rsidRPr="00BC7C0C">
        <w:rPr>
          <w:rFonts w:eastAsia="Calibri"/>
          <w:sz w:val="14"/>
        </w:rPr>
        <w:t xml:space="preserve"> </w:t>
      </w:r>
      <w:r w:rsidRPr="00A360B0">
        <w:rPr>
          <w:rFonts w:eastAsia="Calibri"/>
          <w:b/>
          <w:highlight w:val="cyan"/>
          <w:u w:val="single"/>
          <w:bdr w:val="single" w:sz="18" w:space="0" w:color="auto" w:frame="1"/>
        </w:rPr>
        <w:t>energy lobby</w:t>
      </w:r>
      <w:r w:rsidRPr="00BC7C0C">
        <w:rPr>
          <w:rFonts w:eastAsia="Calibri"/>
          <w:sz w:val="14"/>
        </w:rPr>
        <w:t xml:space="preserve"> </w:t>
      </w:r>
      <w:r w:rsidRPr="00A360B0">
        <w:rPr>
          <w:rFonts w:eastAsia="Calibri"/>
          <w:bCs/>
          <w:u w:val="single"/>
        </w:rPr>
        <w:t xml:space="preserve">beat the bushes to </w:t>
      </w:r>
      <w:r w:rsidRPr="00A360B0">
        <w:rPr>
          <w:rFonts w:eastAsia="Calibri"/>
          <w:bCs/>
          <w:highlight w:val="cyan"/>
          <w:u w:val="single"/>
        </w:rPr>
        <w:t>find</w:t>
      </w:r>
      <w:r w:rsidRPr="00BC7C0C">
        <w:rPr>
          <w:rFonts w:eastAsia="Calibri"/>
          <w:sz w:val="14"/>
        </w:rPr>
        <w:t xml:space="preserve"> scientists—</w:t>
      </w:r>
      <w:r w:rsidRPr="00A360B0">
        <w:rPr>
          <w:rFonts w:eastAsia="Calibri"/>
          <w:bCs/>
          <w:highlight w:val="cyan"/>
          <w:u w:val="single"/>
        </w:rPr>
        <w:t>any scientists</w:t>
      </w:r>
      <w:r w:rsidRPr="00BC7C0C">
        <w:rPr>
          <w:rFonts w:eastAsia="Calibri"/>
          <w:sz w:val="14"/>
        </w:rPr>
        <w:t>—</w:t>
      </w:r>
      <w:r w:rsidRPr="00A360B0">
        <w:rPr>
          <w:rFonts w:eastAsia="Calibri"/>
          <w:bCs/>
          <w:highlight w:val="cyan"/>
          <w:u w:val="single"/>
        </w:rPr>
        <w:t>who</w:t>
      </w:r>
      <w:r w:rsidRPr="00A360B0">
        <w:rPr>
          <w:rFonts w:eastAsia="Calibri"/>
          <w:bCs/>
          <w:u w:val="single"/>
        </w:rPr>
        <w:t xml:space="preserve"> </w:t>
      </w:r>
      <w:r w:rsidRPr="00A360B0">
        <w:rPr>
          <w:rFonts w:eastAsia="Calibri"/>
          <w:bCs/>
          <w:highlight w:val="cyan"/>
          <w:u w:val="single"/>
        </w:rPr>
        <w:t>might</w:t>
      </w:r>
      <w:r w:rsidRPr="00BC7C0C">
        <w:rPr>
          <w:rFonts w:eastAsia="Calibri"/>
          <w:sz w:val="14"/>
        </w:rPr>
        <w:t xml:space="preserve"> </w:t>
      </w:r>
      <w:r w:rsidRPr="00A360B0">
        <w:rPr>
          <w:rFonts w:eastAsia="Calibri"/>
          <w:bCs/>
          <w:highlight w:val="cyan"/>
          <w:u w:val="single"/>
        </w:rPr>
        <w:t>disagree</w:t>
      </w:r>
      <w:r w:rsidRPr="00A360B0">
        <w:rPr>
          <w:rFonts w:eastAsia="Calibri"/>
          <w:bCs/>
          <w:u w:val="single"/>
        </w:rPr>
        <w:t xml:space="preserve"> with</w:t>
      </w:r>
      <w:r w:rsidRPr="00BC7C0C">
        <w:rPr>
          <w:rFonts w:eastAsia="Calibri"/>
          <w:sz w:val="14"/>
        </w:rPr>
        <w:t xml:space="preserve"> the </w:t>
      </w:r>
      <w:r w:rsidRPr="00A360B0">
        <w:rPr>
          <w:rFonts w:eastAsia="Calibri"/>
          <w:bCs/>
          <w:u w:val="single"/>
        </w:rPr>
        <w:t>scientific consensus</w:t>
      </w:r>
      <w:r w:rsidRPr="00BC7C0C">
        <w:rPr>
          <w:rFonts w:eastAsia="Calibri"/>
          <w:sz w:val="14"/>
        </w:rPr>
        <w:t xml:space="preserve">. As investigative journalists and scientists have documented over and </w:t>
      </w:r>
      <w:r w:rsidRPr="00BC7C0C">
        <w:rPr>
          <w:rFonts w:eastAsia="Calibri"/>
          <w:sz w:val="14"/>
        </w:rPr>
        <w:lastRenderedPageBreak/>
        <w:t>over again</w:t>
      </w:r>
      <w:proofErr w:type="gramStart"/>
      <w:r w:rsidRPr="00BC7C0C">
        <w:rPr>
          <w:rFonts w:eastAsia="Calibri"/>
          <w:sz w:val="14"/>
        </w:rPr>
        <w:t>,26</w:t>
      </w:r>
      <w:proofErr w:type="gramEnd"/>
      <w:r w:rsidRPr="00BC7C0C">
        <w:rPr>
          <w:rFonts w:eastAsia="Calibri"/>
          <w:sz w:val="14"/>
        </w:rPr>
        <w:t xml:space="preserve"> </w:t>
      </w:r>
      <w:r w:rsidRPr="00A360B0">
        <w:rPr>
          <w:rFonts w:eastAsia="Calibri"/>
          <w:bCs/>
          <w:u w:val="single"/>
        </w:rPr>
        <w:t xml:space="preserve">the </w:t>
      </w:r>
      <w:proofErr w:type="spellStart"/>
      <w:r w:rsidRPr="00A360B0">
        <w:rPr>
          <w:rFonts w:eastAsia="Calibri"/>
          <w:bCs/>
          <w:highlight w:val="cyan"/>
          <w:u w:val="single"/>
        </w:rPr>
        <w:t>denialist</w:t>
      </w:r>
      <w:proofErr w:type="spellEnd"/>
      <w:r w:rsidRPr="00A360B0">
        <w:rPr>
          <w:rFonts w:eastAsia="Calibri"/>
          <w:bCs/>
          <w:highlight w:val="cyan"/>
          <w:u w:val="single"/>
        </w:rPr>
        <w:t xml:space="preserve"> conspiracy</w:t>
      </w:r>
      <w:r w:rsidRPr="00BC7C0C">
        <w:rPr>
          <w:rFonts w:eastAsia="Calibri"/>
          <w:sz w:val="14"/>
        </w:rPr>
        <w:t xml:space="preserve"> essentially </w:t>
      </w:r>
      <w:r w:rsidRPr="00A360B0">
        <w:rPr>
          <w:rFonts w:eastAsia="Calibri"/>
          <w:bCs/>
          <w:highlight w:val="cyan"/>
          <w:u w:val="single"/>
        </w:rPr>
        <w:t>paid</w:t>
      </w:r>
      <w:r w:rsidRPr="00A360B0">
        <w:rPr>
          <w:rFonts w:eastAsia="Calibri"/>
          <w:bCs/>
          <w:u w:val="single"/>
        </w:rPr>
        <w:t xml:space="preserve"> </w:t>
      </w:r>
      <w:r w:rsidRPr="00A360B0">
        <w:rPr>
          <w:rFonts w:eastAsia="Calibri"/>
          <w:bCs/>
          <w:highlight w:val="cyan"/>
          <w:u w:val="single"/>
        </w:rPr>
        <w:t>for</w:t>
      </w:r>
      <w:r w:rsidRPr="00A360B0">
        <w:rPr>
          <w:rFonts w:eastAsia="Calibri"/>
          <w:bCs/>
          <w:u w:val="single"/>
        </w:rPr>
        <w:t xml:space="preserve"> the </w:t>
      </w:r>
      <w:r w:rsidRPr="00A360B0">
        <w:rPr>
          <w:rFonts w:eastAsia="Calibri"/>
          <w:bCs/>
          <w:highlight w:val="cyan"/>
          <w:u w:val="single"/>
        </w:rPr>
        <w:t>testimony</w:t>
      </w:r>
      <w:r w:rsidRPr="00A360B0">
        <w:rPr>
          <w:rFonts w:eastAsia="Calibri"/>
          <w:bCs/>
          <w:u w:val="single"/>
        </w:rPr>
        <w:t xml:space="preserve"> of anyone who could be useful</w:t>
      </w:r>
      <w:r w:rsidRPr="00BC7C0C">
        <w:rPr>
          <w:rFonts w:eastAsia="Calibri"/>
          <w:sz w:val="14"/>
        </w:rPr>
        <w:t xml:space="preserve"> to them. The day that the 2007 IPCC report was released (Feb. 2, 2007), the British newspaper The Guardian reported that the conservative American Enterprise Institute (funded largely by oil companies and conservative think tanks) had offered $10,000 plus travel expenses to scientists who would write negatively about the IPCC report.27 We are accustomed to the hired-gun “experts” paid by lawyers to muddy up the evidence in the case they are fighting, but this is extraordinary—buying scientists outright to act as shills for organizations trying to deny scientific reality. </w:t>
      </w:r>
      <w:r w:rsidRPr="00A360B0">
        <w:rPr>
          <w:rFonts w:eastAsia="Calibri"/>
          <w:bCs/>
          <w:u w:val="single"/>
        </w:rPr>
        <w:t>With this kind of money</w:t>
      </w:r>
      <w:r w:rsidRPr="00BC7C0C">
        <w:rPr>
          <w:rFonts w:eastAsia="Calibri"/>
          <w:sz w:val="14"/>
        </w:rPr>
        <w:t xml:space="preserve">, however, </w:t>
      </w:r>
      <w:r w:rsidRPr="00A360B0">
        <w:rPr>
          <w:rFonts w:eastAsia="Calibri"/>
          <w:bCs/>
          <w:highlight w:val="cyan"/>
          <w:u w:val="single"/>
        </w:rPr>
        <w:t>you can always find</w:t>
      </w:r>
      <w:r w:rsidRPr="00BC7C0C">
        <w:rPr>
          <w:rFonts w:eastAsia="Calibri"/>
          <w:sz w:val="14"/>
          <w:highlight w:val="cyan"/>
        </w:rPr>
        <w:t xml:space="preserve"> </w:t>
      </w:r>
      <w:r w:rsidRPr="00A360B0">
        <w:rPr>
          <w:rFonts w:eastAsia="Calibri"/>
          <w:b/>
          <w:highlight w:val="cyan"/>
          <w:u w:val="single"/>
          <w:bdr w:val="single" w:sz="18" w:space="0" w:color="auto" w:frame="1"/>
        </w:rPr>
        <w:t>a fringe scientist</w:t>
      </w:r>
      <w:r w:rsidRPr="00BC7C0C">
        <w:rPr>
          <w:rFonts w:eastAsia="Calibri"/>
          <w:sz w:val="14"/>
        </w:rPr>
        <w:t xml:space="preserve"> or crank or someone </w:t>
      </w:r>
      <w:r w:rsidRPr="00A360B0">
        <w:rPr>
          <w:rFonts w:eastAsia="Calibri"/>
          <w:bCs/>
          <w:highlight w:val="cyan"/>
          <w:u w:val="single"/>
        </w:rPr>
        <w:t>with</w:t>
      </w:r>
      <w:r w:rsidRPr="00BC7C0C">
        <w:rPr>
          <w:rFonts w:eastAsia="Calibri"/>
          <w:sz w:val="14"/>
          <w:highlight w:val="cyan"/>
        </w:rPr>
        <w:t xml:space="preserve"> </w:t>
      </w:r>
      <w:r w:rsidRPr="00A360B0">
        <w:rPr>
          <w:rFonts w:eastAsia="Calibri"/>
          <w:b/>
          <w:highlight w:val="cyan"/>
          <w:u w:val="single"/>
          <w:bdr w:val="single" w:sz="18" w:space="0" w:color="auto" w:frame="1"/>
        </w:rPr>
        <w:t>no relevant credentials</w:t>
      </w:r>
      <w:r w:rsidRPr="00BC7C0C">
        <w:rPr>
          <w:rFonts w:eastAsia="Calibri"/>
          <w:sz w:val="14"/>
          <w:highlight w:val="cyan"/>
        </w:rPr>
        <w:t xml:space="preserve"> </w:t>
      </w:r>
      <w:r w:rsidRPr="00A360B0">
        <w:rPr>
          <w:rFonts w:eastAsia="Calibri"/>
          <w:bCs/>
          <w:highlight w:val="cyan"/>
          <w:u w:val="single"/>
        </w:rPr>
        <w:t>who will do what</w:t>
      </w:r>
      <w:r w:rsidRPr="00BC7C0C">
        <w:rPr>
          <w:rFonts w:eastAsia="Calibri"/>
          <w:sz w:val="14"/>
        </w:rPr>
        <w:t xml:space="preserve"> </w:t>
      </w:r>
      <w:r w:rsidRPr="00A360B0">
        <w:rPr>
          <w:rFonts w:eastAsia="Calibri"/>
          <w:bCs/>
          <w:highlight w:val="cyan"/>
          <w:u w:val="single"/>
        </w:rPr>
        <w:t>they’re paid to do.</w:t>
      </w:r>
      <w:r>
        <w:rPr>
          <w:rFonts w:eastAsia="Calibri"/>
          <w:bCs/>
          <w:u w:val="single"/>
        </w:rPr>
        <w:t xml:space="preserve"> </w:t>
      </w:r>
      <w:r w:rsidRPr="00BC7C0C">
        <w:rPr>
          <w:rFonts w:eastAsia="Calibri"/>
          <w:sz w:val="14"/>
        </w:rPr>
        <w:t xml:space="preserve">The NCSE satirized this tactic of composing phony “lists of scientists” with their “Project Steve.”28 They showed that there were more scientists named “Steve” than their entire list of “scientists who dispute evolution.” It may generate lots of PR and a smokescreen to confuse the public, but it doesn’t change the fact that </w:t>
      </w:r>
      <w:r w:rsidRPr="00A360B0">
        <w:rPr>
          <w:rFonts w:eastAsia="Calibri"/>
          <w:bCs/>
          <w:u w:val="single"/>
        </w:rPr>
        <w:t>scientists who actually do research in climate change are</w:t>
      </w:r>
      <w:r w:rsidRPr="00BC7C0C">
        <w:rPr>
          <w:rFonts w:eastAsia="Calibri"/>
          <w:sz w:val="14"/>
        </w:rPr>
        <w:t xml:space="preserve"> </w:t>
      </w:r>
      <w:r w:rsidRPr="00A360B0">
        <w:rPr>
          <w:rFonts w:eastAsia="Calibri"/>
          <w:b/>
          <w:u w:val="single"/>
          <w:bdr w:val="single" w:sz="18" w:space="0" w:color="auto" w:frame="1"/>
        </w:rPr>
        <w:t>unanimous</w:t>
      </w:r>
      <w:r w:rsidRPr="00BC7C0C">
        <w:rPr>
          <w:rFonts w:eastAsia="Calibri"/>
          <w:sz w:val="14"/>
        </w:rPr>
        <w:t xml:space="preserve"> </w:t>
      </w:r>
      <w:r w:rsidRPr="00A360B0">
        <w:rPr>
          <w:rFonts w:eastAsia="Calibri"/>
          <w:bCs/>
          <w:u w:val="single"/>
        </w:rPr>
        <w:t>in their insistence that anthropogenic global warming is a real threat</w:t>
      </w:r>
      <w:r w:rsidRPr="00BC7C0C">
        <w:rPr>
          <w:rFonts w:eastAsia="Calibri"/>
          <w:sz w:val="14"/>
        </w:rPr>
        <w:t xml:space="preserve">. Most scientists I know and respect work very hard for little pay, yet they still cannot be paid to endorse some scientific idea they know to be false. The </w:t>
      </w:r>
      <w:r w:rsidRPr="00A360B0">
        <w:rPr>
          <w:rFonts w:eastAsia="Calibri"/>
          <w:bCs/>
          <w:u w:val="single"/>
        </w:rPr>
        <w:t>climate deniers</w:t>
      </w:r>
      <w:r w:rsidRPr="00BC7C0C">
        <w:rPr>
          <w:rFonts w:eastAsia="Calibri"/>
          <w:sz w:val="14"/>
        </w:rPr>
        <w:t xml:space="preserve"> have a lot of other things in common with creationists and other anti-science movements. They too like to quote someone out of context (“quote mining”), </w:t>
      </w:r>
      <w:r w:rsidRPr="00A360B0">
        <w:rPr>
          <w:rFonts w:eastAsia="Calibri"/>
          <w:bCs/>
          <w:u w:val="single"/>
        </w:rPr>
        <w:t>find</w:t>
      </w:r>
      <w:r w:rsidRPr="00BC7C0C">
        <w:rPr>
          <w:rFonts w:eastAsia="Calibri"/>
          <w:sz w:val="14"/>
        </w:rPr>
        <w:t xml:space="preserve">ing </w:t>
      </w:r>
      <w:r w:rsidRPr="00A360B0">
        <w:rPr>
          <w:rFonts w:eastAsia="Calibri"/>
          <w:bCs/>
          <w:u w:val="single"/>
        </w:rPr>
        <w:t>a short phrase in the work of legitimate scientists that seem</w:t>
      </w:r>
      <w:r w:rsidRPr="00BC7C0C">
        <w:rPr>
          <w:rFonts w:eastAsia="Calibri"/>
          <w:sz w:val="14"/>
        </w:rPr>
        <w:t xml:space="preserve">s </w:t>
      </w:r>
      <w:r w:rsidRPr="00A360B0">
        <w:rPr>
          <w:rFonts w:eastAsia="Calibri"/>
          <w:bCs/>
          <w:u w:val="single"/>
        </w:rPr>
        <w:t>to support</w:t>
      </w:r>
      <w:r w:rsidRPr="00BC7C0C">
        <w:rPr>
          <w:rFonts w:eastAsia="Calibri"/>
          <w:sz w:val="14"/>
        </w:rPr>
        <w:t xml:space="preserve"> </w:t>
      </w:r>
      <w:r w:rsidRPr="00A360B0">
        <w:rPr>
          <w:rFonts w:eastAsia="Calibri"/>
          <w:bCs/>
          <w:u w:val="single"/>
        </w:rPr>
        <w:t>their position</w:t>
      </w:r>
      <w:r w:rsidRPr="00BC7C0C">
        <w:rPr>
          <w:rFonts w:eastAsia="Calibri"/>
          <w:sz w:val="14"/>
        </w:rPr>
        <w:t xml:space="preserve">. </w:t>
      </w:r>
      <w:r w:rsidRPr="00A360B0">
        <w:rPr>
          <w:rFonts w:eastAsia="Calibri"/>
          <w:bCs/>
          <w:u w:val="single"/>
        </w:rPr>
        <w:t>But when you read the full quote in context</w:t>
      </w:r>
      <w:r w:rsidRPr="00BC7C0C">
        <w:rPr>
          <w:rFonts w:eastAsia="Calibri"/>
          <w:sz w:val="14"/>
        </w:rPr>
        <w:t xml:space="preserve">, </w:t>
      </w:r>
      <w:r w:rsidRPr="00A360B0">
        <w:rPr>
          <w:rFonts w:eastAsia="Calibri"/>
          <w:bCs/>
          <w:u w:val="single"/>
        </w:rPr>
        <w:t>it is obvious</w:t>
      </w:r>
      <w:r w:rsidRPr="00BC7C0C">
        <w:rPr>
          <w:rFonts w:eastAsia="Calibri"/>
          <w:sz w:val="14"/>
        </w:rPr>
        <w:t xml:space="preserve"> that </w:t>
      </w:r>
      <w:r w:rsidRPr="00A360B0">
        <w:rPr>
          <w:rFonts w:eastAsia="Calibri"/>
          <w:bCs/>
          <w:u w:val="single"/>
        </w:rPr>
        <w:t>they</w:t>
      </w:r>
      <w:r w:rsidRPr="00BC7C0C">
        <w:rPr>
          <w:rFonts w:eastAsia="Calibri"/>
          <w:sz w:val="14"/>
        </w:rPr>
        <w:t xml:space="preserve"> </w:t>
      </w:r>
      <w:r w:rsidRPr="00A360B0">
        <w:rPr>
          <w:rFonts w:eastAsia="Calibri"/>
          <w:bCs/>
          <w:u w:val="single"/>
        </w:rPr>
        <w:t>have used the quote inappropriately</w:t>
      </w:r>
      <w:r w:rsidRPr="00BC7C0C">
        <w:rPr>
          <w:rFonts w:eastAsia="Calibri"/>
          <w:sz w:val="14"/>
        </w:rPr>
        <w:t xml:space="preserve">. The original author meant something that does not support their goals. </w:t>
      </w:r>
      <w:r w:rsidRPr="00A360B0">
        <w:rPr>
          <w:rFonts w:eastAsia="Calibri"/>
          <w:bCs/>
          <w:u w:val="single"/>
        </w:rPr>
        <w:t>The “</w:t>
      </w:r>
      <w:proofErr w:type="spellStart"/>
      <w:r w:rsidRPr="00A360B0">
        <w:rPr>
          <w:rFonts w:eastAsia="Calibri"/>
          <w:bCs/>
          <w:u w:val="single"/>
        </w:rPr>
        <w:t>Climategate</w:t>
      </w:r>
      <w:proofErr w:type="spellEnd"/>
      <w:r w:rsidRPr="00A360B0">
        <w:rPr>
          <w:rFonts w:eastAsia="Calibri"/>
          <w:bCs/>
          <w:u w:val="single"/>
        </w:rPr>
        <w:t xml:space="preserve"> scandal” is a classic case</w:t>
      </w:r>
      <w:r w:rsidRPr="00BC7C0C">
        <w:rPr>
          <w:rFonts w:eastAsia="Calibri"/>
          <w:sz w:val="14"/>
        </w:rPr>
        <w:t xml:space="preserve"> of this. It started with a few stolen emails from the Climate Research Unit of the University of East Anglia. If you read the complete text of the actual emails29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conspiracy.30 Even if there had been some conspiracy on the part of these few scientists, </w:t>
      </w:r>
      <w:r w:rsidRPr="00A360B0">
        <w:rPr>
          <w:rFonts w:eastAsia="Calibri"/>
          <w:bCs/>
          <w:highlight w:val="cyan"/>
          <w:u w:val="single"/>
        </w:rPr>
        <w:t>there is no reason to believe</w:t>
      </w:r>
      <w:r w:rsidRPr="00A360B0">
        <w:rPr>
          <w:rFonts w:eastAsia="Calibri"/>
          <w:bCs/>
          <w:u w:val="single"/>
        </w:rPr>
        <w:t xml:space="preserve"> that </w:t>
      </w:r>
      <w:r w:rsidRPr="00A360B0">
        <w:rPr>
          <w:rFonts w:eastAsia="Calibri"/>
          <w:bCs/>
          <w:highlight w:val="cyan"/>
          <w:u w:val="single"/>
        </w:rPr>
        <w:t>the</w:t>
      </w:r>
      <w:r w:rsidRPr="00A360B0">
        <w:rPr>
          <w:rFonts w:eastAsia="Calibri"/>
          <w:bCs/>
          <w:u w:val="single"/>
        </w:rPr>
        <w:t xml:space="preserve"> entire </w:t>
      </w:r>
      <w:r w:rsidRPr="00A360B0">
        <w:rPr>
          <w:rFonts w:eastAsia="Calibri"/>
          <w:bCs/>
          <w:highlight w:val="cyan"/>
          <w:u w:val="single"/>
        </w:rPr>
        <w:t>climate</w:t>
      </w:r>
      <w:r w:rsidRPr="00A360B0">
        <w:rPr>
          <w:rFonts w:eastAsia="Calibri"/>
          <w:bCs/>
          <w:u w:val="single"/>
        </w:rPr>
        <w:t xml:space="preserve"> science </w:t>
      </w:r>
      <w:r w:rsidRPr="00A360B0">
        <w:rPr>
          <w:rFonts w:eastAsia="Calibri"/>
          <w:bCs/>
          <w:highlight w:val="cyan"/>
          <w:u w:val="single"/>
        </w:rPr>
        <w:t>community</w:t>
      </w:r>
      <w:r w:rsidRPr="00A360B0">
        <w:rPr>
          <w:rFonts w:eastAsia="Calibri"/>
          <w:bCs/>
          <w:u w:val="single"/>
        </w:rPr>
        <w:t xml:space="preserve"> </w:t>
      </w:r>
      <w:r w:rsidRPr="00A360B0">
        <w:rPr>
          <w:rFonts w:eastAsia="Calibri"/>
          <w:bCs/>
          <w:highlight w:val="cyan"/>
          <w:u w:val="single"/>
        </w:rPr>
        <w:t>is secretly working together to generate false info</w:t>
      </w:r>
      <w:r w:rsidRPr="00BC7C0C">
        <w:rPr>
          <w:rFonts w:eastAsia="Calibri"/>
          <w:sz w:val="14"/>
        </w:rPr>
        <w:t xml:space="preserve">rmation </w:t>
      </w:r>
      <w:r w:rsidRPr="00A360B0">
        <w:rPr>
          <w:rFonts w:eastAsia="Calibri"/>
          <w:bCs/>
          <w:u w:val="single"/>
        </w:rPr>
        <w:t>and mislead the public</w:t>
      </w:r>
      <w:r w:rsidRPr="00BC7C0C">
        <w:rPr>
          <w:rFonts w:eastAsia="Calibri"/>
          <w:sz w:val="14"/>
        </w:rPr>
        <w:t xml:space="preserve">. If there’s one thing that is clear about science, it’s about competition and criticism, not conspiracy and collusion. Most labs are competing with each other, not conspiring together. If one lab publishes a result that is not clearly defensible, other labs will quickly correct it. As James Lawrence Powell wrote31: Scientists….show no evidence of being more interested in politics or ideology than the average American.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t>
      </w:r>
      <w:r w:rsidRPr="00A360B0">
        <w:rPr>
          <w:rFonts w:eastAsia="Calibri"/>
          <w:bCs/>
          <w:u w:val="single"/>
        </w:rPr>
        <w:t>when</w:t>
      </w:r>
      <w:r w:rsidRPr="00BC7C0C">
        <w:rPr>
          <w:rFonts w:eastAsia="Calibri"/>
          <w:sz w:val="14"/>
        </w:rPr>
        <w:t xml:space="preserve"> all these </w:t>
      </w:r>
      <w:r w:rsidRPr="00A360B0">
        <w:rPr>
          <w:rFonts w:eastAsia="Calibri"/>
          <w:bCs/>
          <w:u w:val="single"/>
        </w:rPr>
        <w:t>competing labs</w:t>
      </w:r>
      <w:r w:rsidRPr="00BC7C0C">
        <w:rPr>
          <w:rFonts w:eastAsia="Calibri"/>
          <w:sz w:val="14"/>
        </w:rPr>
        <w:t xml:space="preserve"> </w:t>
      </w:r>
      <w:r w:rsidRPr="00A360B0">
        <w:rPr>
          <w:rFonts w:eastAsia="Calibri"/>
          <w:bCs/>
          <w:u w:val="single"/>
        </w:rPr>
        <w:t>around the world have reached a consensus</w:t>
      </w:r>
      <w:r w:rsidRPr="00BC7C0C">
        <w:rPr>
          <w:rFonts w:eastAsia="Calibri"/>
          <w:sz w:val="14"/>
        </w:rPr>
        <w:t xml:space="preserve"> and get the same answer, </w:t>
      </w:r>
      <w:r w:rsidRPr="00A360B0">
        <w:rPr>
          <w:rFonts w:eastAsia="Calibri"/>
          <w:bCs/>
          <w:u w:val="single"/>
        </w:rPr>
        <w:t>there is no longer any reason to doubt their common conclusion</w:t>
      </w:r>
      <w:r w:rsidRPr="00BC7C0C">
        <w:rPr>
          <w:rFonts w:eastAsia="Calibri"/>
          <w:sz w:val="14"/>
        </w:rPr>
        <w:t xml:space="preserve">. The anti-scientists of climate </w:t>
      </w:r>
      <w:proofErr w:type="spellStart"/>
      <w:r w:rsidRPr="00BC7C0C">
        <w:rPr>
          <w:rFonts w:eastAsia="Calibri"/>
          <w:sz w:val="14"/>
        </w:rPr>
        <w:t>denialism</w:t>
      </w:r>
      <w:proofErr w:type="spellEnd"/>
      <w:r w:rsidRPr="00BC7C0C">
        <w:rPr>
          <w:rFonts w:eastAsia="Calibri"/>
          <w:sz w:val="14"/>
        </w:rPr>
        <w:t xml:space="preserve">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w:t>
      </w:r>
      <w:r w:rsidRPr="00A360B0">
        <w:rPr>
          <w:rFonts w:eastAsia="Calibri"/>
          <w:bCs/>
          <w:u w:val="single"/>
        </w:rPr>
        <w:t>there is no doubt that their data are checked carefully.</w:t>
      </w:r>
      <w:r>
        <w:rPr>
          <w:rFonts w:eastAsia="Calibri"/>
          <w:bCs/>
          <w:u w:val="single"/>
        </w:rPr>
        <w:t xml:space="preserve"> </w:t>
      </w:r>
      <w:r w:rsidRPr="00BC7C0C">
        <w:rPr>
          <w:rFonts w:eastAsia="Calibri"/>
          <w:sz w:val="14"/>
        </w:rPr>
        <w:t xml:space="preserve">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creationism website for the Discovery Institute. Most of the daily news items lately have nothing to do with creationism at all, but are focused on climate denial and other right-wing causes.32 </w:t>
      </w:r>
      <w:proofErr w:type="gramStart"/>
      <w:r w:rsidRPr="00BC7C0C">
        <w:rPr>
          <w:rFonts w:eastAsia="Calibri"/>
          <w:sz w:val="14"/>
        </w:rPr>
        <w:t>If</w:t>
      </w:r>
      <w:proofErr w:type="gramEnd"/>
      <w:r w:rsidRPr="00BC7C0C">
        <w:rPr>
          <w:rFonts w:eastAsia="Calibri"/>
          <w:sz w:val="14"/>
        </w:rPr>
        <w:t xml:space="preserve"> the data about global climate change are indeed valid and robust, any qualified scientist should be able to look at them and see if the prevailing scientific interpretation holds up. Indeed, such a test took place. Starting in 2010, a group led by U.C. Berkeley </w:t>
      </w:r>
      <w:r w:rsidRPr="00A360B0">
        <w:rPr>
          <w:rFonts w:eastAsia="Calibri"/>
          <w:bCs/>
          <w:u w:val="single"/>
        </w:rPr>
        <w:t>physicist</w:t>
      </w:r>
      <w:r w:rsidRPr="00BC7C0C">
        <w:rPr>
          <w:rFonts w:eastAsia="Calibri"/>
          <w:sz w:val="14"/>
        </w:rPr>
        <w:t xml:space="preserve"> Richard </w:t>
      </w:r>
      <w:r w:rsidRPr="00A360B0">
        <w:rPr>
          <w:rFonts w:eastAsia="Calibri"/>
          <w:bCs/>
          <w:highlight w:val="cyan"/>
          <w:u w:val="single"/>
        </w:rPr>
        <w:t>Muller</w:t>
      </w:r>
      <w:r w:rsidRPr="00A360B0">
        <w:rPr>
          <w:rFonts w:eastAsia="Calibri"/>
          <w:bCs/>
          <w:u w:val="single"/>
        </w:rPr>
        <w:t xml:space="preserve"> </w:t>
      </w:r>
      <w:r w:rsidRPr="00A360B0">
        <w:rPr>
          <w:rFonts w:eastAsia="Calibri"/>
          <w:bCs/>
          <w:highlight w:val="cyan"/>
          <w:u w:val="single"/>
        </w:rPr>
        <w:t>re-examined</w:t>
      </w:r>
      <w:r w:rsidRPr="00A360B0">
        <w:rPr>
          <w:rFonts w:eastAsia="Calibri"/>
          <w:bCs/>
          <w:u w:val="single"/>
        </w:rPr>
        <w:t xml:space="preserve"> </w:t>
      </w:r>
      <w:r w:rsidRPr="00A360B0">
        <w:rPr>
          <w:rFonts w:eastAsia="Calibri"/>
          <w:bCs/>
          <w:highlight w:val="cyan"/>
          <w:u w:val="single"/>
        </w:rPr>
        <w:t>all</w:t>
      </w:r>
      <w:r w:rsidRPr="00BC7C0C">
        <w:rPr>
          <w:rFonts w:eastAsia="Calibri"/>
          <w:sz w:val="14"/>
        </w:rPr>
        <w:t xml:space="preserve"> the </w:t>
      </w:r>
      <w:r w:rsidRPr="00A360B0">
        <w:rPr>
          <w:rFonts w:eastAsia="Calibri"/>
          <w:bCs/>
          <w:u w:val="single"/>
        </w:rPr>
        <w:t xml:space="preserve">temperature </w:t>
      </w:r>
      <w:r w:rsidRPr="00A360B0">
        <w:rPr>
          <w:rFonts w:eastAsia="Calibri"/>
          <w:bCs/>
          <w:highlight w:val="cyan"/>
          <w:u w:val="single"/>
        </w:rPr>
        <w:t>data from</w:t>
      </w:r>
      <w:r w:rsidRPr="00BC7C0C">
        <w:rPr>
          <w:rFonts w:eastAsia="Calibri"/>
          <w:sz w:val="14"/>
        </w:rPr>
        <w:t xml:space="preserve"> the </w:t>
      </w:r>
      <w:r w:rsidRPr="00A360B0">
        <w:rPr>
          <w:rFonts w:eastAsia="Calibri"/>
          <w:bCs/>
          <w:highlight w:val="cyan"/>
          <w:u w:val="single"/>
        </w:rPr>
        <w:t>NOAA</w:t>
      </w:r>
      <w:r w:rsidRPr="00BC7C0C">
        <w:rPr>
          <w:rFonts w:eastAsia="Calibri"/>
          <w:sz w:val="14"/>
        </w:rPr>
        <w:t xml:space="preserve">, </w:t>
      </w:r>
      <w:r w:rsidRPr="00A360B0">
        <w:rPr>
          <w:rFonts w:eastAsia="Calibri"/>
          <w:bCs/>
          <w:highlight w:val="cyan"/>
          <w:u w:val="single"/>
        </w:rPr>
        <w:t>East Anglia</w:t>
      </w:r>
      <w:r w:rsidRPr="00A360B0">
        <w:rPr>
          <w:rFonts w:eastAsia="Calibri"/>
          <w:bCs/>
          <w:u w:val="single"/>
        </w:rPr>
        <w:t xml:space="preserve"> </w:t>
      </w:r>
      <w:r w:rsidRPr="00A360B0">
        <w:rPr>
          <w:rFonts w:eastAsia="Calibri"/>
          <w:bCs/>
          <w:highlight w:val="cyan"/>
          <w:u w:val="single"/>
        </w:rPr>
        <w:t>Hadley Climate Research Unit</w:t>
      </w:r>
      <w:r w:rsidRPr="00BC7C0C">
        <w:rPr>
          <w:rFonts w:eastAsia="Calibri"/>
          <w:sz w:val="14"/>
        </w:rPr>
        <w:t xml:space="preserve">, </w:t>
      </w:r>
      <w:r w:rsidRPr="00A360B0">
        <w:rPr>
          <w:rFonts w:eastAsia="Calibri"/>
          <w:bCs/>
          <w:highlight w:val="cyan"/>
          <w:u w:val="single"/>
        </w:rPr>
        <w:t>and</w:t>
      </w:r>
      <w:r w:rsidRPr="00BC7C0C">
        <w:rPr>
          <w:rFonts w:eastAsia="Calibri"/>
          <w:sz w:val="14"/>
        </w:rPr>
        <w:t xml:space="preserve"> the </w:t>
      </w:r>
      <w:r w:rsidRPr="00A360B0">
        <w:rPr>
          <w:rFonts w:eastAsia="Calibri"/>
          <w:bCs/>
          <w:highlight w:val="cyan"/>
          <w:u w:val="single"/>
        </w:rPr>
        <w:t>Goddard</w:t>
      </w:r>
      <w:r w:rsidRPr="00A360B0">
        <w:rPr>
          <w:rFonts w:eastAsia="Calibri"/>
          <w:bCs/>
          <w:u w:val="single"/>
        </w:rPr>
        <w:t xml:space="preserve"> </w:t>
      </w:r>
      <w:r w:rsidRPr="00A360B0">
        <w:rPr>
          <w:rFonts w:eastAsia="Calibri"/>
          <w:bCs/>
          <w:highlight w:val="cyan"/>
          <w:u w:val="single"/>
        </w:rPr>
        <w:t>Institute</w:t>
      </w:r>
      <w:r w:rsidRPr="00A360B0">
        <w:rPr>
          <w:rFonts w:eastAsia="Calibri"/>
          <w:bCs/>
          <w:u w:val="single"/>
        </w:rPr>
        <w:t xml:space="preserve"> of Space Science</w:t>
      </w:r>
      <w:r w:rsidRPr="00BC7C0C">
        <w:rPr>
          <w:rFonts w:eastAsia="Calibri"/>
          <w:sz w:val="14"/>
        </w:rPr>
        <w:t xml:space="preserve"> sources (see Figure 5 below). </w:t>
      </w:r>
      <w:r w:rsidRPr="00A360B0">
        <w:rPr>
          <w:rFonts w:eastAsia="Calibri"/>
          <w:b/>
          <w:iCs/>
          <w:highlight w:val="cyan"/>
          <w:u w:val="single"/>
          <w:bdr w:val="single" w:sz="18" w:space="0" w:color="auto" w:frame="1"/>
        </w:rPr>
        <w:t>Even though</w:t>
      </w:r>
      <w:r w:rsidRPr="00A360B0">
        <w:rPr>
          <w:rFonts w:eastAsia="Calibri"/>
          <w:b/>
          <w:iCs/>
          <w:u w:val="single"/>
          <w:bdr w:val="single" w:sz="18" w:space="0" w:color="auto" w:frame="1"/>
        </w:rPr>
        <w:t xml:space="preserve"> </w:t>
      </w:r>
      <w:r w:rsidRPr="00A360B0">
        <w:rPr>
          <w:rFonts w:eastAsia="Calibri"/>
          <w:b/>
          <w:iCs/>
          <w:highlight w:val="cyan"/>
          <w:u w:val="single"/>
          <w:bdr w:val="single" w:sz="18" w:space="0" w:color="auto" w:frame="1"/>
        </w:rPr>
        <w:t>Muller started out</w:t>
      </w:r>
      <w:r w:rsidRPr="00A360B0">
        <w:rPr>
          <w:rFonts w:eastAsia="Calibri"/>
          <w:b/>
          <w:iCs/>
          <w:u w:val="single"/>
          <w:bdr w:val="single" w:sz="18" w:space="0" w:color="auto" w:frame="1"/>
        </w:rPr>
        <w:t xml:space="preserve"> as </w:t>
      </w:r>
      <w:r w:rsidRPr="00A360B0">
        <w:rPr>
          <w:rFonts w:eastAsia="Calibri"/>
          <w:b/>
          <w:iCs/>
          <w:highlight w:val="cyan"/>
          <w:u w:val="single"/>
          <w:bdr w:val="single" w:sz="18" w:space="0" w:color="auto" w:frame="1"/>
        </w:rPr>
        <w:t>a skeptic</w:t>
      </w:r>
      <w:r w:rsidRPr="00BC7C0C">
        <w:rPr>
          <w:rFonts w:eastAsia="Calibri"/>
          <w:sz w:val="14"/>
        </w:rPr>
        <w:t xml:space="preserve"> of the temperature data, </w:t>
      </w:r>
      <w:r w:rsidRPr="00A360B0">
        <w:rPr>
          <w:rFonts w:eastAsia="Calibri"/>
          <w:bCs/>
          <w:u w:val="single"/>
        </w:rPr>
        <w:t>and was funded by the Koch brothers</w:t>
      </w:r>
      <w:r w:rsidRPr="00BC7C0C">
        <w:rPr>
          <w:rFonts w:eastAsia="Calibri"/>
          <w:sz w:val="14"/>
        </w:rPr>
        <w:t xml:space="preserve"> and other oil company sources, </w:t>
      </w:r>
      <w:r w:rsidRPr="00A360B0">
        <w:rPr>
          <w:rFonts w:eastAsia="Calibri"/>
          <w:bCs/>
          <w:u w:val="single"/>
        </w:rPr>
        <w:t>he carefully</w:t>
      </w:r>
      <w:r w:rsidRPr="00BC7C0C">
        <w:rPr>
          <w:rFonts w:eastAsia="Calibri"/>
          <w:sz w:val="14"/>
        </w:rPr>
        <w:t xml:space="preserve"> checked and </w:t>
      </w:r>
      <w:r w:rsidRPr="00A360B0">
        <w:rPr>
          <w:rFonts w:eastAsia="Calibri"/>
          <w:bCs/>
          <w:u w:val="single"/>
        </w:rPr>
        <w:t>re-checked the</w:t>
      </w:r>
      <w:r w:rsidRPr="00BC7C0C">
        <w:rPr>
          <w:rFonts w:eastAsia="Calibri"/>
          <w:sz w:val="14"/>
        </w:rPr>
        <w:t xml:space="preserve"> </w:t>
      </w:r>
      <w:r w:rsidRPr="00A360B0">
        <w:rPr>
          <w:rFonts w:eastAsia="Calibri"/>
          <w:bCs/>
          <w:u w:val="single"/>
        </w:rPr>
        <w:t>research</w:t>
      </w:r>
      <w:r w:rsidRPr="00BC7C0C">
        <w:rPr>
          <w:rFonts w:eastAsia="Calibri"/>
          <w:sz w:val="14"/>
        </w:rPr>
        <w:t xml:space="preserve"> himself. When the </w:t>
      </w:r>
      <w:r w:rsidRPr="00A360B0">
        <w:rPr>
          <w:rFonts w:eastAsia="Calibri"/>
          <w:bCs/>
          <w:u w:val="single"/>
        </w:rPr>
        <w:t>GOP leaders</w:t>
      </w:r>
      <w:r w:rsidRPr="00BC7C0C">
        <w:rPr>
          <w:rFonts w:eastAsia="Calibri"/>
          <w:sz w:val="14"/>
        </w:rPr>
        <w:t xml:space="preserve"> called him to testify before the House Science and Technology Committee in spring 2011, they </w:t>
      </w:r>
      <w:r w:rsidRPr="00A360B0">
        <w:rPr>
          <w:rFonts w:eastAsia="Calibri"/>
          <w:bCs/>
          <w:u w:val="single"/>
        </w:rPr>
        <w:t>were expecting him to discredit the</w:t>
      </w:r>
      <w:r w:rsidRPr="00BC7C0C">
        <w:rPr>
          <w:rFonts w:eastAsia="Calibri"/>
          <w:sz w:val="14"/>
        </w:rPr>
        <w:t xml:space="preserve"> temperature </w:t>
      </w:r>
      <w:r w:rsidRPr="00A360B0">
        <w:rPr>
          <w:rFonts w:eastAsia="Calibri"/>
          <w:bCs/>
          <w:u w:val="single"/>
        </w:rPr>
        <w:t>data</w:t>
      </w:r>
      <w:r w:rsidRPr="00BC7C0C">
        <w:rPr>
          <w:rFonts w:eastAsia="Calibri"/>
          <w:sz w:val="14"/>
        </w:rPr>
        <w:t xml:space="preserve">. </w:t>
      </w:r>
      <w:r w:rsidRPr="00A360B0">
        <w:rPr>
          <w:rFonts w:eastAsia="Calibri"/>
          <w:bCs/>
          <w:u w:val="single"/>
        </w:rPr>
        <w:t>Instead</w:t>
      </w:r>
      <w:r w:rsidRPr="00BC7C0C">
        <w:rPr>
          <w:rFonts w:eastAsia="Calibri"/>
          <w:sz w:val="14"/>
        </w:rPr>
        <w:t xml:space="preserve">, </w:t>
      </w:r>
      <w:r w:rsidRPr="00A360B0">
        <w:rPr>
          <w:rFonts w:eastAsia="Calibri"/>
          <w:bCs/>
          <w:u w:val="single"/>
        </w:rPr>
        <w:t>Muller</w:t>
      </w:r>
      <w:r w:rsidRPr="00BC7C0C">
        <w:rPr>
          <w:rFonts w:eastAsia="Calibri"/>
          <w:sz w:val="14"/>
        </w:rPr>
        <w:t xml:space="preserve"> shocked his GOP sponsors by demonstrating his scientific integrity and </w:t>
      </w:r>
      <w:r w:rsidRPr="00A360B0">
        <w:rPr>
          <w:rFonts w:eastAsia="Calibri"/>
          <w:bCs/>
          <w:u w:val="single"/>
        </w:rPr>
        <w:t>tell</w:t>
      </w:r>
      <w:r w:rsidRPr="00BC7C0C">
        <w:rPr>
          <w:rFonts w:eastAsia="Calibri"/>
          <w:sz w:val="14"/>
        </w:rPr>
        <w:t xml:space="preserve">ing </w:t>
      </w:r>
      <w:r w:rsidRPr="00A360B0">
        <w:rPr>
          <w:rFonts w:eastAsia="Calibri"/>
          <w:bCs/>
          <w:u w:val="single"/>
        </w:rPr>
        <w:t>the truth</w:t>
      </w:r>
      <w:r w:rsidRPr="00BC7C0C">
        <w:rPr>
          <w:rFonts w:eastAsia="Calibri"/>
          <w:sz w:val="14"/>
        </w:rPr>
        <w:t xml:space="preserve">: </w:t>
      </w:r>
      <w:r w:rsidRPr="00A360B0">
        <w:rPr>
          <w:rFonts w:eastAsia="Calibri"/>
          <w:b/>
          <w:iCs/>
          <w:u w:val="single"/>
          <w:bdr w:val="single" w:sz="18" w:space="0" w:color="auto" w:frame="1"/>
        </w:rPr>
        <w:t>the temperature increase is real</w:t>
      </w:r>
      <w:r w:rsidRPr="00BC7C0C">
        <w:rPr>
          <w:rFonts w:eastAsia="Calibri"/>
          <w:sz w:val="14"/>
        </w:rPr>
        <w:t xml:space="preserve">, </w:t>
      </w:r>
      <w:r w:rsidRPr="00A360B0">
        <w:rPr>
          <w:rFonts w:eastAsia="Calibri"/>
          <w:bCs/>
          <w:u w:val="single"/>
        </w:rPr>
        <w:t>and</w:t>
      </w:r>
      <w:r w:rsidRPr="00BC7C0C">
        <w:rPr>
          <w:rFonts w:eastAsia="Calibri"/>
          <w:sz w:val="14"/>
        </w:rPr>
        <w:t xml:space="preserve"> the </w:t>
      </w:r>
      <w:r w:rsidRPr="00A360B0">
        <w:rPr>
          <w:rFonts w:eastAsia="Calibri"/>
          <w:bCs/>
          <w:u w:val="single"/>
        </w:rPr>
        <w:t>scientists who have demonstrated that the climate is changing are right.</w:t>
      </w:r>
      <w:r w:rsidRPr="00BC7C0C">
        <w:rPr>
          <w:rFonts w:eastAsia="Calibri"/>
          <w:sz w:val="14"/>
        </w:rPr>
        <w:t xml:space="preserve"> In the fall of 2011, his study was published, and </w:t>
      </w:r>
      <w:r w:rsidRPr="00A360B0">
        <w:rPr>
          <w:rFonts w:eastAsia="Calibri"/>
          <w:bCs/>
          <w:highlight w:val="cyan"/>
          <w:u w:val="single"/>
        </w:rPr>
        <w:t>the conclusions were clear</w:t>
      </w:r>
      <w:r w:rsidRPr="00BC7C0C">
        <w:rPr>
          <w:rFonts w:eastAsia="Calibri"/>
          <w:sz w:val="14"/>
        </w:rPr>
        <w:t xml:space="preserve">: </w:t>
      </w:r>
      <w:r w:rsidRPr="00A360B0">
        <w:rPr>
          <w:rFonts w:eastAsia="Calibri"/>
          <w:b/>
          <w:iCs/>
          <w:u w:val="single"/>
          <w:bdr w:val="single" w:sz="18" w:space="0" w:color="auto" w:frame="1"/>
        </w:rPr>
        <w:t xml:space="preserve">global </w:t>
      </w:r>
      <w:r w:rsidRPr="00A360B0">
        <w:rPr>
          <w:rFonts w:eastAsia="Calibri"/>
          <w:b/>
          <w:iCs/>
          <w:highlight w:val="cyan"/>
          <w:u w:val="single"/>
          <w:bdr w:val="single" w:sz="18" w:space="0" w:color="auto" w:frame="1"/>
        </w:rPr>
        <w:t>warming is real</w:t>
      </w:r>
      <w:r w:rsidRPr="00A360B0">
        <w:rPr>
          <w:rFonts w:eastAsia="Calibri"/>
          <w:b/>
          <w:iCs/>
          <w:u w:val="single"/>
          <w:bdr w:val="single" w:sz="18" w:space="0" w:color="auto" w:frame="1"/>
        </w:rPr>
        <w:t>, even to a right-wing skeptical scientist</w:t>
      </w:r>
      <w:r w:rsidRPr="00BC7C0C">
        <w:rPr>
          <w:rFonts w:eastAsia="Calibri"/>
          <w:sz w:val="14"/>
        </w:rPr>
        <w:t xml:space="preserve">. Unlike the hired-gun scientists who play political games, Muller did what a true scientist should do: if the data go against your biases and preconceptions, then do the right thing and admit it—even if you’ve been paid by sponsors who want to discredit global warming. Muller is a shining example of a scientist whose integrity and honesty came first, and did not sell out to the highest bidder.33 </w:t>
      </w:r>
      <w:r w:rsidRPr="00BC7C0C">
        <w:rPr>
          <w:rFonts w:eastAsia="Calibri"/>
          <w:b/>
          <w:sz w:val="14"/>
        </w:rPr>
        <w:t xml:space="preserve">Science and Anti-Science </w:t>
      </w:r>
      <w:r w:rsidRPr="00BC7C0C">
        <w:rPr>
          <w:rFonts w:eastAsia="Calibri"/>
          <w:sz w:val="14"/>
        </w:rPr>
        <w:t xml:space="preserve">The conclusion is clear: </w:t>
      </w:r>
      <w:r w:rsidRPr="00A360B0">
        <w:rPr>
          <w:rFonts w:eastAsia="Calibri"/>
          <w:bCs/>
          <w:u w:val="single"/>
        </w:rPr>
        <w:t>there’s science, and then there’s</w:t>
      </w:r>
      <w:r w:rsidRPr="00BC7C0C">
        <w:rPr>
          <w:rFonts w:eastAsia="Calibri"/>
          <w:sz w:val="14"/>
        </w:rPr>
        <w:t xml:space="preserve"> the </w:t>
      </w:r>
      <w:r w:rsidRPr="00A360B0">
        <w:rPr>
          <w:rFonts w:eastAsia="Calibri"/>
          <w:bCs/>
          <w:u w:val="single"/>
        </w:rPr>
        <w:t>anti-science</w:t>
      </w:r>
      <w:r w:rsidRPr="00BC7C0C">
        <w:rPr>
          <w:rFonts w:eastAsia="Calibri"/>
          <w:sz w:val="14"/>
        </w:rPr>
        <w:t xml:space="preserve"> of the </w:t>
      </w:r>
      <w:r w:rsidRPr="00A360B0">
        <w:rPr>
          <w:rFonts w:eastAsia="Calibri"/>
          <w:bCs/>
          <w:u w:val="single"/>
        </w:rPr>
        <w:t>global warming denial</w:t>
      </w:r>
      <w:r w:rsidRPr="00BC7C0C">
        <w:rPr>
          <w:rFonts w:eastAsia="Calibri"/>
          <w:sz w:val="14"/>
        </w:rPr>
        <w:t xml:space="preserve">. As we have seen, </w:t>
      </w:r>
      <w:r w:rsidRPr="00A360B0">
        <w:rPr>
          <w:rFonts w:eastAsia="Calibri"/>
          <w:bCs/>
          <w:highlight w:val="cyan"/>
          <w:u w:val="single"/>
        </w:rPr>
        <w:t>there is</w:t>
      </w:r>
      <w:r w:rsidRPr="00BC7C0C">
        <w:rPr>
          <w:rFonts w:eastAsia="Calibri"/>
          <w:sz w:val="14"/>
        </w:rPr>
        <w:t xml:space="preserve"> </w:t>
      </w:r>
      <w:r w:rsidRPr="00A360B0">
        <w:rPr>
          <w:rFonts w:eastAsia="Calibri"/>
          <w:bCs/>
          <w:u w:val="single"/>
        </w:rPr>
        <w:t xml:space="preserve">a nearly </w:t>
      </w:r>
      <w:r w:rsidRPr="00A360B0">
        <w:rPr>
          <w:rFonts w:eastAsia="Calibri"/>
          <w:bCs/>
          <w:highlight w:val="cyan"/>
          <w:u w:val="single"/>
        </w:rPr>
        <w:t>unanimous consensus among</w:t>
      </w:r>
      <w:r w:rsidRPr="00A360B0">
        <w:rPr>
          <w:rFonts w:eastAsia="Calibri"/>
          <w:bCs/>
          <w:u w:val="single"/>
        </w:rPr>
        <w:t xml:space="preserve"> climate </w:t>
      </w:r>
      <w:r w:rsidRPr="00A360B0">
        <w:rPr>
          <w:rFonts w:eastAsia="Calibri"/>
          <w:bCs/>
          <w:highlight w:val="cyan"/>
          <w:u w:val="single"/>
        </w:rPr>
        <w:t>scientists</w:t>
      </w:r>
      <w:r w:rsidRPr="00A360B0">
        <w:rPr>
          <w:rFonts w:eastAsia="Calibri"/>
          <w:bCs/>
          <w:u w:val="single"/>
        </w:rPr>
        <w:t xml:space="preserve"> that </w:t>
      </w:r>
      <w:r w:rsidRPr="00A360B0">
        <w:rPr>
          <w:rFonts w:eastAsia="Calibri"/>
          <w:bCs/>
          <w:highlight w:val="cyan"/>
          <w:u w:val="single"/>
        </w:rPr>
        <w:t>anthropogenic global warming is real and</w:t>
      </w:r>
      <w:r w:rsidRPr="00BC7C0C">
        <w:rPr>
          <w:rFonts w:eastAsia="Calibri"/>
          <w:sz w:val="14"/>
        </w:rPr>
        <w:t xml:space="preserve"> that </w:t>
      </w:r>
      <w:r w:rsidRPr="00A360B0">
        <w:rPr>
          <w:rFonts w:eastAsia="Calibri"/>
          <w:bCs/>
          <w:highlight w:val="cyan"/>
          <w:u w:val="single"/>
        </w:rPr>
        <w:t>we must do something</w:t>
      </w:r>
      <w:r w:rsidRPr="00BC7C0C">
        <w:rPr>
          <w:rFonts w:eastAsia="Calibri"/>
          <w:sz w:val="14"/>
        </w:rPr>
        <w:t xml:space="preserve"> about it. Yet the smokescreen, bluster and lies of the deniers has created enough doubt that only half of the American public is convinced the problem requires action. Ironically, the U.S. is almost alone in their denial of this scientific reality. International polls taken of 33,000 people in 33 nations in 2006 and 2007 show that 90% of their citizens regard climate change as a serious problem34 and 80% realize that humans are the cause of it.35 Just as in the case of creationism, the U.S. is out of step with much of the rest of the world in accepting scientific reality. It is not just the liberals and environmentalists who are taking climate change seriously. Historically conservative institutions (big </w:t>
      </w:r>
      <w:r w:rsidRPr="00BC7C0C">
        <w:rPr>
          <w:rFonts w:eastAsia="Calibri"/>
          <w:sz w:val="14"/>
        </w:rPr>
        <w:lastRenderedPageBreak/>
        <w:t xml:space="preserve">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oil will be running out soon and that the effects of burning oil will make their business less popular. BP officially stands for “British Petroleum,” but in one of their ad campaigns about 5 years ago, it stood for “Beyond Petroleum.”36 Although they still spend relatively little of their total budgets on alternative forms of energy, the oil companies still can see the handwriting on the wall about the eventual exhaustion of oil—and they are acting like any company that wants to survive by getting into a new business when the old one is dying. The Pentagon (normally not a left-wing institution) is also making contingency plans for how to fight wars in an era of global climate change, and what kinds of </w:t>
      </w:r>
      <w:r w:rsidRPr="00A360B0">
        <w:rPr>
          <w:rFonts w:eastAsia="Calibri"/>
          <w:bCs/>
          <w:u w:val="single"/>
        </w:rPr>
        <w:t>strategic threats</w:t>
      </w:r>
      <w:r w:rsidRPr="00BC7C0C">
        <w:rPr>
          <w:rFonts w:eastAsia="Calibri"/>
          <w:sz w:val="14"/>
        </w:rPr>
        <w:t xml:space="preserve"> </w:t>
      </w:r>
      <w:r w:rsidRPr="00A360B0">
        <w:rPr>
          <w:rFonts w:eastAsia="Calibri"/>
          <w:bCs/>
          <w:u w:val="single"/>
        </w:rPr>
        <w:t xml:space="preserve">might occur </w:t>
      </w:r>
      <w:r w:rsidRPr="00A360B0">
        <w:rPr>
          <w:rFonts w:eastAsia="Calibri"/>
          <w:bCs/>
          <w:highlight w:val="cyan"/>
          <w:u w:val="single"/>
        </w:rPr>
        <w:t>when climate change alters</w:t>
      </w:r>
      <w:r w:rsidRPr="00BC7C0C">
        <w:rPr>
          <w:rFonts w:eastAsia="Calibri"/>
          <w:sz w:val="14"/>
        </w:rPr>
        <w:t xml:space="preserve"> </w:t>
      </w:r>
      <w:r w:rsidRPr="00A360B0">
        <w:rPr>
          <w:rFonts w:eastAsia="Calibri"/>
          <w:bCs/>
          <w:highlight w:val="cyan"/>
          <w:u w:val="single"/>
        </w:rPr>
        <w:t>the</w:t>
      </w:r>
      <w:r w:rsidRPr="00BC7C0C">
        <w:rPr>
          <w:rFonts w:eastAsia="Calibri"/>
          <w:sz w:val="14"/>
        </w:rPr>
        <w:t xml:space="preserve"> kinds of </w:t>
      </w:r>
      <w:r w:rsidRPr="00A360B0">
        <w:rPr>
          <w:rFonts w:eastAsia="Calibri"/>
          <w:bCs/>
          <w:highlight w:val="cyan"/>
          <w:u w:val="single"/>
        </w:rPr>
        <w:t>enemies we</w:t>
      </w:r>
      <w:r w:rsidRPr="00BC7C0C">
        <w:rPr>
          <w:rFonts w:eastAsia="Calibri"/>
          <w:sz w:val="14"/>
        </w:rPr>
        <w:t xml:space="preserve"> might be </w:t>
      </w:r>
      <w:r w:rsidRPr="00A360B0">
        <w:rPr>
          <w:rFonts w:eastAsia="Calibri"/>
          <w:bCs/>
          <w:highlight w:val="cyan"/>
          <w:u w:val="single"/>
        </w:rPr>
        <w:t>fight</w:t>
      </w:r>
      <w:r w:rsidRPr="00BC7C0C">
        <w:rPr>
          <w:rFonts w:eastAsia="Calibri"/>
          <w:sz w:val="14"/>
        </w:rPr>
        <w:t xml:space="preserve">ing, </w:t>
      </w:r>
      <w:r w:rsidRPr="00A360B0">
        <w:rPr>
          <w:rFonts w:eastAsia="Calibri"/>
          <w:bCs/>
          <w:u w:val="single"/>
        </w:rPr>
        <w:t>and</w:t>
      </w:r>
      <w:r w:rsidRPr="00BC7C0C">
        <w:rPr>
          <w:rFonts w:eastAsia="Calibri"/>
          <w:sz w:val="14"/>
        </w:rPr>
        <w:t xml:space="preserve"> </w:t>
      </w:r>
      <w:r w:rsidRPr="00A360B0">
        <w:rPr>
          <w:rFonts w:eastAsia="Calibri"/>
          <w:bCs/>
          <w:u w:val="single"/>
        </w:rPr>
        <w:t>water becomes</w:t>
      </w:r>
      <w:r w:rsidRPr="00BC7C0C">
        <w:rPr>
          <w:rFonts w:eastAsia="Calibri"/>
          <w:sz w:val="14"/>
        </w:rPr>
        <w:t xml:space="preserve"> a </w:t>
      </w:r>
      <w:r w:rsidRPr="00A360B0">
        <w:rPr>
          <w:rFonts w:eastAsia="Calibri"/>
          <w:bCs/>
          <w:u w:val="single"/>
        </w:rPr>
        <w:t>scarce</w:t>
      </w:r>
      <w:r w:rsidRPr="00BC7C0C">
        <w:rPr>
          <w:rFonts w:eastAsia="Calibri"/>
          <w:sz w:val="14"/>
        </w:rPr>
        <w:t xml:space="preserve"> commodity. The New York Times reported37 that in December 2008, the National Defense University outlined plans for military strategy in a greenhouse world. To the Pentagon, </w:t>
      </w:r>
      <w:r w:rsidRPr="00A360B0">
        <w:rPr>
          <w:rFonts w:eastAsia="Calibri"/>
          <w:bCs/>
          <w:highlight w:val="cyan"/>
          <w:u w:val="single"/>
        </w:rPr>
        <w:t>the big issue is</w:t>
      </w:r>
      <w:r w:rsidRPr="00BC7C0C">
        <w:rPr>
          <w:rFonts w:eastAsia="Calibri"/>
          <w:sz w:val="14"/>
          <w:highlight w:val="cyan"/>
        </w:rPr>
        <w:t xml:space="preserve"> </w:t>
      </w:r>
      <w:r w:rsidRPr="00A360B0">
        <w:rPr>
          <w:rFonts w:eastAsia="Calibri"/>
          <w:b/>
          <w:iCs/>
          <w:highlight w:val="cyan"/>
          <w:u w:val="single"/>
          <w:bdr w:val="single" w:sz="18" w:space="0" w:color="auto" w:frame="1"/>
        </w:rPr>
        <w:t>global chaos</w:t>
      </w:r>
      <w:r w:rsidRPr="00BC7C0C">
        <w:rPr>
          <w:rFonts w:eastAsia="Calibri"/>
          <w:sz w:val="14"/>
          <w:highlight w:val="cyan"/>
        </w:rPr>
        <w:t xml:space="preserve"> </w:t>
      </w:r>
      <w:r w:rsidRPr="00A360B0">
        <w:rPr>
          <w:rFonts w:eastAsia="Calibri"/>
          <w:bCs/>
          <w:highlight w:val="cyan"/>
          <w:u w:val="single"/>
        </w:rPr>
        <w:t>and</w:t>
      </w:r>
      <w:r w:rsidRPr="00BC7C0C">
        <w:rPr>
          <w:rFonts w:eastAsia="Calibri"/>
          <w:sz w:val="14"/>
        </w:rPr>
        <w:t xml:space="preserve"> the </w:t>
      </w:r>
      <w:r w:rsidRPr="00A360B0">
        <w:rPr>
          <w:rFonts w:eastAsia="Calibri"/>
          <w:bCs/>
          <w:u w:val="single"/>
        </w:rPr>
        <w:t>potential of</w:t>
      </w:r>
      <w:r w:rsidRPr="00BC7C0C">
        <w:rPr>
          <w:rFonts w:eastAsia="Calibri"/>
          <w:sz w:val="14"/>
        </w:rPr>
        <w:t xml:space="preserve"> even </w:t>
      </w:r>
      <w:r w:rsidRPr="00A360B0">
        <w:rPr>
          <w:rFonts w:eastAsia="Calibri"/>
          <w:b/>
          <w:iCs/>
          <w:highlight w:val="cyan"/>
          <w:u w:val="single"/>
          <w:bdr w:val="single" w:sz="18" w:space="0" w:color="auto" w:frame="1"/>
        </w:rPr>
        <w:t>nuclear conflict</w:t>
      </w:r>
      <w:r w:rsidRPr="00BC7C0C">
        <w:rPr>
          <w:rFonts w:eastAsia="Calibri"/>
          <w:sz w:val="14"/>
        </w:rPr>
        <w:t xml:space="preserve">. </w:t>
      </w:r>
      <w:r w:rsidRPr="00A360B0">
        <w:rPr>
          <w:rFonts w:eastAsia="Calibri"/>
          <w:bCs/>
          <w:u w:val="single"/>
        </w:rPr>
        <w:t>The world must</w:t>
      </w:r>
      <w:r w:rsidRPr="00BC7C0C">
        <w:rPr>
          <w:rFonts w:eastAsia="Calibri"/>
          <w:sz w:val="14"/>
        </w:rPr>
        <w:t xml:space="preserve"> “</w:t>
      </w:r>
      <w:r w:rsidRPr="00A360B0">
        <w:rPr>
          <w:rFonts w:eastAsia="Calibri"/>
          <w:bCs/>
          <w:u w:val="single"/>
        </w:rPr>
        <w:t>prepare for the</w:t>
      </w:r>
      <w:r w:rsidRPr="00BC7C0C">
        <w:rPr>
          <w:rFonts w:eastAsia="Calibri"/>
          <w:sz w:val="14"/>
        </w:rPr>
        <w:t xml:space="preserve"> inevitable </w:t>
      </w:r>
      <w:r w:rsidRPr="00A360B0">
        <w:rPr>
          <w:rFonts w:eastAsia="Calibri"/>
          <w:bCs/>
          <w:u w:val="single"/>
        </w:rPr>
        <w:t>effects of abrupt climate change</w:t>
      </w:r>
      <w:r w:rsidRPr="00BC7C0C">
        <w:rPr>
          <w:rFonts w:eastAsia="Calibri"/>
          <w:sz w:val="14"/>
        </w:rPr>
        <w:t>—which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w:t>
      </w:r>
      <w:r w:rsidRPr="00A360B0">
        <w:rPr>
          <w:rFonts w:eastAsia="Calibri"/>
          <w:bCs/>
          <w:u w:val="single"/>
        </w:rPr>
        <w:t>Climate change will significantly affect</w:t>
      </w:r>
      <w:r w:rsidRPr="00BC7C0C">
        <w:rPr>
          <w:rFonts w:eastAsia="Calibri"/>
          <w:sz w:val="14"/>
        </w:rPr>
        <w:t xml:space="preserve"> </w:t>
      </w:r>
      <w:r w:rsidRPr="00A360B0">
        <w:rPr>
          <w:rFonts w:eastAsia="Calibri"/>
          <w:bCs/>
          <w:u w:val="single"/>
        </w:rPr>
        <w:t>the health of humans and ecosystems</w:t>
      </w:r>
      <w:r w:rsidRPr="00BC7C0C">
        <w:rPr>
          <w:rFonts w:eastAsia="Calibri"/>
          <w:sz w:val="14"/>
        </w:rPr>
        <w:t xml:space="preserve"> </w:t>
      </w:r>
      <w:r w:rsidRPr="00A360B0">
        <w:rPr>
          <w:rFonts w:eastAsia="Calibri"/>
          <w:bCs/>
          <w:u w:val="single"/>
        </w:rPr>
        <w:t>and</w:t>
      </w:r>
      <w:r w:rsidRPr="00BC7C0C">
        <w:rPr>
          <w:rFonts w:eastAsia="Calibri"/>
          <w:sz w:val="14"/>
        </w:rPr>
        <w:t xml:space="preserve"> these impacts will </w:t>
      </w:r>
      <w:r w:rsidRPr="00A360B0">
        <w:rPr>
          <w:rFonts w:eastAsia="Calibri"/>
          <w:bCs/>
          <w:u w:val="single"/>
        </w:rPr>
        <w:t>have economic</w:t>
      </w:r>
      <w:r w:rsidRPr="00BC7C0C">
        <w:rPr>
          <w:rFonts w:eastAsia="Calibri"/>
          <w:sz w:val="14"/>
        </w:rPr>
        <w:t xml:space="preserve"> </w:t>
      </w:r>
      <w:r w:rsidRPr="00A360B0">
        <w:rPr>
          <w:rFonts w:eastAsia="Calibri"/>
          <w:bCs/>
          <w:u w:val="single"/>
        </w:rPr>
        <w:t>consequences</w:t>
      </w:r>
      <w:r w:rsidRPr="00BC7C0C">
        <w:rPr>
          <w:rFonts w:eastAsia="Calibri"/>
          <w:sz w:val="14"/>
        </w:rPr>
        <w:t xml:space="preserve">.”38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t>
      </w:r>
      <w:proofErr w:type="gramStart"/>
      <w:r w:rsidRPr="00BC7C0C">
        <w:rPr>
          <w:rFonts w:eastAsia="Calibri"/>
          <w:sz w:val="14"/>
        </w:rPr>
        <w:t>we</w:t>
      </w:r>
      <w:proofErr w:type="gramEnd"/>
      <w:r w:rsidRPr="00BC7C0C">
        <w:rPr>
          <w:rFonts w:eastAsia="Calibri"/>
          <w:sz w:val="14"/>
        </w:rPr>
        <w:t xml:space="preserve"> as a society. END</w:t>
      </w:r>
    </w:p>
    <w:p w:rsidR="00301FEB" w:rsidRDefault="00301FEB" w:rsidP="00301FEB">
      <w:pPr>
        <w:pStyle w:val="Heading3"/>
      </w:pPr>
      <w:r>
        <w:lastRenderedPageBreak/>
        <w:t xml:space="preserve">Internals – </w:t>
      </w:r>
      <w:proofErr w:type="spellStart"/>
      <w:r>
        <w:t>Biod</w:t>
      </w:r>
      <w:proofErr w:type="spellEnd"/>
      <w:r>
        <w:t xml:space="preserve"> – A2: Fishing not Key</w:t>
      </w:r>
    </w:p>
    <w:p w:rsidR="00301FEB" w:rsidRPr="0045369C" w:rsidRDefault="00301FEB" w:rsidP="00301FEB">
      <w:pPr>
        <w:pStyle w:val="Heading4"/>
      </w:pPr>
      <w:r>
        <w:t xml:space="preserve">Overfishing </w:t>
      </w:r>
      <w:r w:rsidRPr="0045369C">
        <w:t>kills biodiversity</w:t>
      </w:r>
    </w:p>
    <w:p w:rsidR="00301FEB" w:rsidRPr="008E3C78" w:rsidRDefault="00301FEB" w:rsidP="00301FEB">
      <w:pPr>
        <w:rPr>
          <w:rStyle w:val="StyleUnderline"/>
          <w:b/>
          <w:bCs/>
          <w:sz w:val="26"/>
          <w:u w:val="none"/>
        </w:rPr>
      </w:pPr>
      <w:r w:rsidRPr="008E3C78">
        <w:rPr>
          <w:rStyle w:val="Style13ptBold"/>
        </w:rPr>
        <w:t xml:space="preserve">AIBS 5 </w:t>
      </w:r>
      <w:r w:rsidRPr="008E3C78">
        <w:rPr>
          <w:rStyle w:val="Style13ptBold"/>
          <w:b w:val="0"/>
        </w:rPr>
        <w:t>American Institute of the Biological Sciences (“</w:t>
      </w:r>
      <w:r w:rsidRPr="008E3C78">
        <w:rPr>
          <w:rStyle w:val="StyleUnderline"/>
          <w:sz w:val="24"/>
          <w:u w:val="none"/>
        </w:rPr>
        <w:t xml:space="preserve">Overfishing in inland waters reduces biodiversity and threatens health” 12/2/05, </w:t>
      </w:r>
      <w:hyperlink r:id="rId21" w:history="1">
        <w:r w:rsidRPr="008E3C78">
          <w:rPr>
            <w:rStyle w:val="Hyperlink"/>
            <w:sz w:val="24"/>
          </w:rPr>
          <w:t xml:space="preserve">http://www.biologynews.net/archives/2005/12/02/overfishing_in_inland_waters_ </w:t>
        </w:r>
        <w:proofErr w:type="spellStart"/>
        <w:r w:rsidRPr="008E3C78">
          <w:rPr>
            <w:rStyle w:val="Hyperlink"/>
            <w:sz w:val="24"/>
          </w:rPr>
          <w:t>reduces_biodiversity_and_threa</w:t>
        </w:r>
        <w:proofErr w:type="spellEnd"/>
        <w:r w:rsidRPr="008E3C78">
          <w:rPr>
            <w:rStyle w:val="Hyperlink"/>
            <w:sz w:val="24"/>
          </w:rPr>
          <w:t xml:space="preserve"> tens_health.html</w:t>
        </w:r>
      </w:hyperlink>
      <w:r w:rsidRPr="008E3C78">
        <w:rPr>
          <w:rStyle w:val="StyleUnderline"/>
          <w:sz w:val="24"/>
          <w:u w:val="none"/>
        </w:rPr>
        <w:t xml:space="preserve"> )</w:t>
      </w:r>
    </w:p>
    <w:p w:rsidR="00301FEB" w:rsidRPr="0045369C" w:rsidRDefault="00301FEB" w:rsidP="00301FEB">
      <w:pPr>
        <w:rPr>
          <w:u w:val="single"/>
        </w:rPr>
      </w:pPr>
      <w:r w:rsidRPr="008E3C78">
        <w:rPr>
          <w:rStyle w:val="StyleUnderline"/>
          <w:highlight w:val="cyan"/>
        </w:rPr>
        <w:t>Systematic overfishing of fresh waters occurs worldwide but is largely unrecognized</w:t>
      </w:r>
      <w:r w:rsidRPr="008E3C78">
        <w:rPr>
          <w:rStyle w:val="StyleUnderline"/>
          <w:sz w:val="16"/>
          <w:u w:val="none"/>
        </w:rPr>
        <w:t xml:space="preserve"> because of weak reporting </w:t>
      </w:r>
      <w:r w:rsidRPr="008E3C78">
        <w:rPr>
          <w:rStyle w:val="StyleUnderline"/>
        </w:rPr>
        <w:t>and because other pressures can obscure fishery declines</w:t>
      </w:r>
      <w:r w:rsidRPr="008E3C78">
        <w:rPr>
          <w:rStyle w:val="StyleUnderline"/>
          <w:sz w:val="16"/>
          <w:u w:val="none"/>
        </w:rPr>
        <w:t xml:space="preserve">, according to an article in the December 2005 issue of </w:t>
      </w:r>
      <w:proofErr w:type="spellStart"/>
      <w:r w:rsidRPr="008E3C78">
        <w:rPr>
          <w:rStyle w:val="StyleUnderline"/>
          <w:sz w:val="16"/>
          <w:u w:val="none"/>
        </w:rPr>
        <w:t>BioScience</w:t>
      </w:r>
      <w:proofErr w:type="spellEnd"/>
      <w:r w:rsidRPr="008E3C78">
        <w:rPr>
          <w:rStyle w:val="StyleUnderline"/>
          <w:sz w:val="16"/>
          <w:u w:val="none"/>
        </w:rPr>
        <w:t xml:space="preserve">. </w:t>
      </w:r>
      <w:r w:rsidRPr="008E3C78">
        <w:rPr>
          <w:rStyle w:val="StyleUnderline"/>
        </w:rPr>
        <w:t xml:space="preserve">Although </w:t>
      </w:r>
      <w:r w:rsidRPr="008E3C78">
        <w:rPr>
          <w:rStyle w:val="StyleUnderline"/>
          <w:highlight w:val="cyan"/>
        </w:rPr>
        <w:t>the status of inland wate</w:t>
      </w:r>
      <w:r w:rsidRPr="008E3C78">
        <w:rPr>
          <w:rStyle w:val="StyleUnderline"/>
        </w:rPr>
        <w:t xml:space="preserve">rs and their fish species </w:t>
      </w:r>
      <w:r w:rsidRPr="008E3C78">
        <w:rPr>
          <w:rStyle w:val="StyleUnderline"/>
          <w:highlight w:val="cyan"/>
        </w:rPr>
        <w:t>should be of broad concern,</w:t>
      </w:r>
      <w:r w:rsidRPr="008E3C78">
        <w:rPr>
          <w:rStyle w:val="StyleUnderline"/>
        </w:rPr>
        <w:t xml:space="preserve"> threats to freshwater fisheries and associated biodiversity have received scant attention</w:t>
      </w:r>
      <w:r w:rsidRPr="008E3C78">
        <w:rPr>
          <w:rStyle w:val="StyleUnderline"/>
          <w:sz w:val="16"/>
          <w:u w:val="none"/>
        </w:rPr>
        <w:t xml:space="preserve"> from conservation groups and the media, according to author J. David Allan of the University of Michigan and his colleagues. Allan and colleagues refer to the relative lack of attention to fresh waters as a "dangerous" imbalance, since </w:t>
      </w:r>
      <w:r w:rsidRPr="008E3C78">
        <w:rPr>
          <w:rStyle w:val="StyleUnderline"/>
          <w:highlight w:val="cyan"/>
        </w:rPr>
        <w:t>freshwater ecosystems are</w:t>
      </w:r>
      <w:r w:rsidRPr="008E3C78">
        <w:rPr>
          <w:rStyle w:val="StyleUnderline"/>
        </w:rPr>
        <w:t xml:space="preserve"> by some accounts </w:t>
      </w:r>
      <w:r w:rsidRPr="008E3C78">
        <w:rPr>
          <w:rStyle w:val="StyleUnderline"/>
          <w:highlight w:val="cyan"/>
        </w:rPr>
        <w:t>more</w:t>
      </w:r>
      <w:r w:rsidRPr="008E3C78">
        <w:rPr>
          <w:rStyle w:val="StyleUnderline"/>
        </w:rPr>
        <w:t xml:space="preserve"> </w:t>
      </w:r>
      <w:r w:rsidRPr="008E3C78">
        <w:rPr>
          <w:rStyle w:val="StyleUnderline"/>
          <w:highlight w:val="cyan"/>
        </w:rPr>
        <w:t>threatened than marine ecosystems</w:t>
      </w:r>
      <w:r w:rsidRPr="008E3C78">
        <w:rPr>
          <w:rStyle w:val="StyleUnderline"/>
          <w:sz w:val="16"/>
          <w:u w:val="none"/>
        </w:rPr>
        <w:t xml:space="preserve">. Fishing is a crucial source of livelihoods in developing nations, and in 2000 constituted an estimated 15.3 percent of human consumption of animal protein. About </w:t>
      </w:r>
      <w:r w:rsidRPr="008E3C78">
        <w:rPr>
          <w:rStyle w:val="StyleUnderline"/>
          <w:highlight w:val="cyan"/>
        </w:rPr>
        <w:t>1 billion people rely on fish as their primary protein</w:t>
      </w:r>
      <w:r w:rsidRPr="008E3C78">
        <w:rPr>
          <w:rStyle w:val="StyleUnderline"/>
        </w:rPr>
        <w:t xml:space="preserve"> source</w:t>
      </w:r>
      <w:r w:rsidRPr="008E3C78">
        <w:rPr>
          <w:rStyle w:val="StyleUnderline"/>
          <w:sz w:val="16"/>
          <w:u w:val="none"/>
        </w:rPr>
        <w:t xml:space="preserve">. Landings from inland waters have increased more than fourfold since 1950, mainly in developing nations, though in developed countries, in contrast, catches have decreased. But catch statistics are difficult to interpret for inland species because they may exclude recreational and illegal fisheries, and because landings are dispersed. Moreover, overfishing may not immediately cause declines in the total catch––and its weight may even transiently increase. Overfishing leads to numerous changes in both the target species and other species. Larger individuals and species are often successively replaced in the catch by smaller ones. At the same time, some fish populations respond to fishing pressure with reductions in mean size at maturation. Allan and colleagues identify two main types of overfishing. One leads to marked declines in catch per unit effort and size of individuals captured. The second type is characterized by sequential declines of species and depletion of individuals and species of large size, especially </w:t>
      </w:r>
      <w:proofErr w:type="spellStart"/>
      <w:r w:rsidRPr="008E3C78">
        <w:rPr>
          <w:rStyle w:val="StyleUnderline"/>
          <w:sz w:val="16"/>
          <w:u w:val="none"/>
        </w:rPr>
        <w:t>piscivores</w:t>
      </w:r>
      <w:proofErr w:type="spellEnd"/>
      <w:r w:rsidRPr="008E3C78">
        <w:rPr>
          <w:rStyle w:val="StyleUnderline"/>
          <w:sz w:val="16"/>
          <w:u w:val="none"/>
        </w:rPr>
        <w:t xml:space="preserve">. These types are illustrated by case studies of fish declines in Australia, in the lower Mekong River of Southeast Asia, in the Great Lakes of North America, and in the </w:t>
      </w:r>
      <w:proofErr w:type="spellStart"/>
      <w:r w:rsidRPr="008E3C78">
        <w:rPr>
          <w:rStyle w:val="StyleUnderline"/>
          <w:sz w:val="16"/>
          <w:u w:val="none"/>
        </w:rPr>
        <w:t>Oueme</w:t>
      </w:r>
      <w:proofErr w:type="spellEnd"/>
      <w:r w:rsidRPr="008E3C78">
        <w:rPr>
          <w:rStyle w:val="StyleUnderline"/>
          <w:sz w:val="16"/>
          <w:u w:val="none"/>
        </w:rPr>
        <w:t xml:space="preserve"> River of the Republic of Benin. Allan and his coauthors warn that </w:t>
      </w:r>
      <w:r w:rsidRPr="008E3C78">
        <w:rPr>
          <w:rStyle w:val="StyleUnderline"/>
          <w:highlight w:val="cyan"/>
        </w:rPr>
        <w:t>overfishing of inland waters has</w:t>
      </w:r>
      <w:r w:rsidRPr="008E3C78">
        <w:rPr>
          <w:rStyle w:val="StyleUnderline"/>
        </w:rPr>
        <w:t xml:space="preserve"> the potential for </w:t>
      </w:r>
      <w:r w:rsidRPr="008E3C78">
        <w:rPr>
          <w:rStyle w:val="StyleUnderline"/>
          <w:highlight w:val="cyan"/>
        </w:rPr>
        <w:t>severe impacts on human</w:t>
      </w:r>
      <w:r w:rsidRPr="008E3C78">
        <w:rPr>
          <w:rStyle w:val="StyleUnderline"/>
        </w:rPr>
        <w:t xml:space="preserve"> </w:t>
      </w:r>
      <w:r w:rsidRPr="008E3C78">
        <w:rPr>
          <w:rStyle w:val="StyleUnderline"/>
          <w:highlight w:val="cyan"/>
        </w:rPr>
        <w:t>health, particularly in developing countries</w:t>
      </w:r>
      <w:r w:rsidRPr="008E3C78">
        <w:rPr>
          <w:rStyle w:val="StyleUnderline"/>
          <w:sz w:val="16"/>
          <w:u w:val="none"/>
        </w:rPr>
        <w:t xml:space="preserve">. For example, fish consume the vectors of important diseases such as </w:t>
      </w:r>
      <w:proofErr w:type="spellStart"/>
      <w:r w:rsidRPr="008E3C78">
        <w:rPr>
          <w:rStyle w:val="StyleUnderline"/>
          <w:sz w:val="16"/>
          <w:u w:val="none"/>
        </w:rPr>
        <w:t>schistosomiasis</w:t>
      </w:r>
      <w:proofErr w:type="spellEnd"/>
      <w:r w:rsidRPr="008E3C78">
        <w:rPr>
          <w:rStyle w:val="StyleUnderline"/>
          <w:sz w:val="16"/>
          <w:u w:val="none"/>
        </w:rPr>
        <w:t xml:space="preserve">. The authors also conclude that </w:t>
      </w:r>
      <w:r w:rsidRPr="008E3C78">
        <w:rPr>
          <w:rStyle w:val="StyleUnderline"/>
        </w:rPr>
        <w:t xml:space="preserve">there is ample </w:t>
      </w:r>
      <w:r w:rsidRPr="008E3C78">
        <w:rPr>
          <w:rStyle w:val="StyleUnderline"/>
          <w:highlight w:val="cyan"/>
        </w:rPr>
        <w:t>evidence of the</w:t>
      </w:r>
      <w:r w:rsidRPr="008E3C78">
        <w:rPr>
          <w:rStyle w:val="StyleUnderline"/>
        </w:rPr>
        <w:t xml:space="preserve"> global </w:t>
      </w:r>
      <w:r w:rsidRPr="008E3C78">
        <w:rPr>
          <w:rStyle w:val="StyleUnderline"/>
          <w:highlight w:val="cyan"/>
        </w:rPr>
        <w:t>importance of overfishing as a threat to</w:t>
      </w:r>
      <w:r w:rsidRPr="008E3C78">
        <w:rPr>
          <w:rStyle w:val="StyleUnderline"/>
        </w:rPr>
        <w:t xml:space="preserve"> inland water </w:t>
      </w:r>
      <w:r w:rsidRPr="008E3C78">
        <w:rPr>
          <w:rStyle w:val="StyleUnderline"/>
          <w:highlight w:val="cyan"/>
        </w:rPr>
        <w:t>biodiversity</w:t>
      </w:r>
      <w:r w:rsidRPr="008E3C78">
        <w:rPr>
          <w:rStyle w:val="StyleUnderline"/>
        </w:rPr>
        <w:t xml:space="preserve">. They recommend that management of inland fisheries should be guided by sustainability of yields, maintenance of biodiversity, protection from habitat degradation and other anthropogenic stressors, and provision of socioeconomic benefits to a broad spectrum of consumers. </w:t>
      </w:r>
    </w:p>
    <w:p w:rsidR="0051539E" w:rsidRDefault="0045369C" w:rsidP="0051539E">
      <w:pPr>
        <w:pStyle w:val="Heading3"/>
      </w:pPr>
      <w:r>
        <w:lastRenderedPageBreak/>
        <w:t xml:space="preserve">Impact – </w:t>
      </w:r>
      <w:proofErr w:type="spellStart"/>
      <w:r>
        <w:t>Biod</w:t>
      </w:r>
      <w:proofErr w:type="spellEnd"/>
      <w:r>
        <w:t xml:space="preserve"> – A2: No Impact </w:t>
      </w:r>
    </w:p>
    <w:p w:rsidR="00BC7C0C" w:rsidRDefault="00BC7C0C" w:rsidP="00BC7C0C">
      <w:pPr>
        <w:pStyle w:val="Heading4"/>
      </w:pPr>
      <w:r>
        <w:t>Extinction</w:t>
      </w:r>
    </w:p>
    <w:p w:rsidR="00BC7C0C" w:rsidRPr="00774FC8" w:rsidRDefault="00BC7C0C" w:rsidP="00BC7C0C">
      <w:pPr>
        <w:rPr>
          <w:rStyle w:val="Style13ptBold"/>
        </w:rPr>
      </w:pPr>
      <w:proofErr w:type="spellStart"/>
      <w:r>
        <w:rPr>
          <w:rStyle w:val="Style13ptBold"/>
        </w:rPr>
        <w:t>Mittermeier</w:t>
      </w:r>
      <w:proofErr w:type="spellEnd"/>
      <w:r w:rsidRPr="00774FC8">
        <w:rPr>
          <w:rStyle w:val="Style13ptBold"/>
        </w:rPr>
        <w:t xml:space="preserve"> ‘11</w:t>
      </w:r>
    </w:p>
    <w:p w:rsidR="00BC7C0C" w:rsidRPr="00774FC8" w:rsidRDefault="00BC7C0C" w:rsidP="00BC7C0C">
      <w:pPr>
        <w:rPr>
          <w:sz w:val="16"/>
          <w:szCs w:val="16"/>
        </w:rPr>
      </w:pPr>
      <w:r w:rsidRPr="00774FC8">
        <w:rPr>
          <w:sz w:val="16"/>
          <w:szCs w:val="16"/>
        </w:rPr>
        <w:t>(</w:t>
      </w:r>
      <w:proofErr w:type="gramStart"/>
      <w:r w:rsidRPr="00774FC8">
        <w:rPr>
          <w:sz w:val="16"/>
          <w:szCs w:val="16"/>
        </w:rPr>
        <w:t>et</w:t>
      </w:r>
      <w:proofErr w:type="gramEnd"/>
      <w:r w:rsidRPr="00774FC8">
        <w:rPr>
          <w:sz w:val="16"/>
          <w:szCs w:val="16"/>
        </w:rPr>
        <w:t xml:space="preserve"> al, </w:t>
      </w:r>
      <w:r>
        <w:rPr>
          <w:sz w:val="16"/>
          <w:szCs w:val="16"/>
        </w:rPr>
        <w:t xml:space="preserve">Dr. Russell Alan </w:t>
      </w:r>
      <w:proofErr w:type="spellStart"/>
      <w:r>
        <w:rPr>
          <w:sz w:val="16"/>
          <w:szCs w:val="16"/>
        </w:rPr>
        <w:t>Mittermeier</w:t>
      </w:r>
      <w:proofErr w:type="spellEnd"/>
      <w:r>
        <w:rPr>
          <w:sz w:val="16"/>
          <w:szCs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w:t>
      </w:r>
      <w:proofErr w:type="spellStart"/>
      <w:r>
        <w:rPr>
          <w:sz w:val="16"/>
          <w:szCs w:val="16"/>
        </w:rPr>
        <w:t>Mittermeier</w:t>
      </w:r>
      <w:proofErr w:type="spellEnd"/>
      <w:r>
        <w:rPr>
          <w:sz w:val="16"/>
          <w:szCs w:val="16"/>
        </w:rPr>
        <w:t xml:space="preserve">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w:t>
      </w:r>
      <w:proofErr w:type="spellStart"/>
      <w:r w:rsidRPr="00774FC8">
        <w:rPr>
          <w:sz w:val="16"/>
          <w:szCs w:val="16"/>
        </w:rPr>
        <w:t>Zachos</w:t>
      </w:r>
      <w:proofErr w:type="spellEnd"/>
      <w:r w:rsidRPr="00774FC8">
        <w:rPr>
          <w:sz w:val="16"/>
          <w:szCs w:val="16"/>
        </w:rPr>
        <w:t xml:space="preserve"> and J.C. </w:t>
      </w:r>
      <w:proofErr w:type="spellStart"/>
      <w:r w:rsidRPr="00774FC8">
        <w:rPr>
          <w:sz w:val="16"/>
          <w:szCs w:val="16"/>
        </w:rPr>
        <w:t>Habel</w:t>
      </w:r>
      <w:proofErr w:type="spellEnd"/>
      <w:r w:rsidRPr="00774FC8">
        <w:rPr>
          <w:sz w:val="16"/>
          <w:szCs w:val="16"/>
        </w:rPr>
        <w:t xml:space="preserve"> (eds.), DOI 10.1007/978-3-642-20992-5_1, # Springer-</w:t>
      </w:r>
      <w:proofErr w:type="spellStart"/>
      <w:r>
        <w:rPr>
          <w:sz w:val="16"/>
          <w:szCs w:val="16"/>
        </w:rPr>
        <w:t>Verlag</w:t>
      </w:r>
      <w:proofErr w:type="spellEnd"/>
      <w:r>
        <w:rPr>
          <w:sz w:val="16"/>
          <w:szCs w:val="16"/>
        </w:rPr>
        <w:t xml:space="preserve"> Berlin Heidelberg 2011. This evidence also internally references Norman Myers, a very famous British environmentalist </w:t>
      </w:r>
      <w:proofErr w:type="spellStart"/>
      <w:r>
        <w:rPr>
          <w:sz w:val="16"/>
          <w:szCs w:val="16"/>
        </w:rPr>
        <w:t>specialising</w:t>
      </w:r>
      <w:proofErr w:type="spellEnd"/>
      <w:r>
        <w:rPr>
          <w:sz w:val="16"/>
          <w:szCs w:val="16"/>
        </w:rPr>
        <w:t xml:space="preserve"> in biodiversity. </w:t>
      </w:r>
      <w:proofErr w:type="gramStart"/>
      <w:r w:rsidRPr="00774FC8">
        <w:rPr>
          <w:sz w:val="16"/>
          <w:szCs w:val="16"/>
        </w:rPr>
        <w:t>available</w:t>
      </w:r>
      <w:proofErr w:type="gramEnd"/>
      <w:r w:rsidRPr="00774FC8">
        <w:rPr>
          <w:sz w:val="16"/>
          <w:szCs w:val="16"/>
        </w:rPr>
        <w:t xml:space="preserve"> at: http://www.academia.edu/1536096/Global_biodiversity_conservation_the_critical_role_of_hotspots)</w:t>
      </w:r>
    </w:p>
    <w:p w:rsidR="00BC7C0C" w:rsidRDefault="00BC7C0C" w:rsidP="00BC7C0C"/>
    <w:p w:rsidR="00BC7C0C" w:rsidRPr="00BC7C0C" w:rsidRDefault="00BC7C0C" w:rsidP="00BC7C0C">
      <w:pPr>
        <w:rPr>
          <w:sz w:val="16"/>
        </w:rPr>
      </w:pPr>
      <w:r w:rsidRPr="00251C99">
        <w:rPr>
          <w:rStyle w:val="StyleUnderline"/>
        </w:rPr>
        <w:t>Extinction is the gravest consequence of the biodiversity crisis, since it is</w:t>
      </w:r>
      <w:r w:rsidRPr="00251C99">
        <w:rPr>
          <w:rStyle w:val="StyleUnderline"/>
          <w:sz w:val="12"/>
        </w:rPr>
        <w:t>¶</w:t>
      </w:r>
      <w:r w:rsidRPr="00251C99">
        <w:rPr>
          <w:rStyle w:val="StyleUnderline"/>
        </w:rPr>
        <w:t xml:space="preserve"> irreversible.</w:t>
      </w:r>
      <w:r w:rsidRPr="00251C99">
        <w:rPr>
          <w:sz w:val="16"/>
        </w:rPr>
        <w:t xml:space="preserve"> </w:t>
      </w:r>
      <w:r w:rsidRPr="00251C99">
        <w:rPr>
          <w:rStyle w:val="StyleUnderline"/>
          <w:highlight w:val="yellow"/>
        </w:rPr>
        <w:t xml:space="preserve">Human activities </w:t>
      </w:r>
      <w:r w:rsidRPr="000C1247">
        <w:t>have</w:t>
      </w:r>
      <w:r w:rsidRPr="000C1247">
        <w:rPr>
          <w:highlight w:val="yellow"/>
        </w:rPr>
        <w:t xml:space="preserve"> </w:t>
      </w:r>
      <w:r w:rsidRPr="00251C99">
        <w:rPr>
          <w:rStyle w:val="StyleUnderline"/>
          <w:highlight w:val="yellow"/>
        </w:rPr>
        <w:t>elevate</w:t>
      </w:r>
      <w:r w:rsidRPr="000C1247">
        <w:t>d</w:t>
      </w:r>
      <w:r w:rsidRPr="00251C99">
        <w:rPr>
          <w:sz w:val="16"/>
        </w:rPr>
        <w:t xml:space="preserve"> </w:t>
      </w:r>
      <w:r w:rsidRPr="00C9722F">
        <w:rPr>
          <w:rStyle w:val="StyleUnderline"/>
          <w:highlight w:val="yellow"/>
        </w:rPr>
        <w:t xml:space="preserve">the rate </w:t>
      </w:r>
      <w:r w:rsidRPr="00251C99">
        <w:rPr>
          <w:rStyle w:val="StyleUnderline"/>
          <w:highlight w:val="yellow"/>
        </w:rPr>
        <w:t xml:space="preserve">of species extinctions to </w:t>
      </w:r>
      <w:proofErr w:type="spellStart"/>
      <w:r w:rsidRPr="00251C99">
        <w:rPr>
          <w:rStyle w:val="StyleUnderline"/>
          <w:highlight w:val="yellow"/>
        </w:rPr>
        <w:t>a</w:t>
      </w:r>
      <w:r w:rsidRPr="00251C99">
        <w:rPr>
          <w:rStyle w:val="Emphasis"/>
          <w:highlight w:val="yellow"/>
        </w:rPr>
        <w:t>thousand</w:t>
      </w:r>
      <w:proofErr w:type="spellEnd"/>
      <w:r w:rsidRPr="00251C99">
        <w:rPr>
          <w:rStyle w:val="Emphasis"/>
          <w:highlight w:val="yellow"/>
        </w:rPr>
        <w:t xml:space="preserve"> or more times the natural</w:t>
      </w:r>
      <w:r w:rsidRPr="00251C99">
        <w:rPr>
          <w:sz w:val="16"/>
        </w:rPr>
        <w:t xml:space="preserve"> background </w:t>
      </w:r>
      <w:r w:rsidRPr="000C1247">
        <w:rPr>
          <w:rStyle w:val="Emphasis"/>
          <w:highlight w:val="yellow"/>
        </w:rPr>
        <w:t>rate</w:t>
      </w:r>
      <w:r w:rsidRPr="00251C99">
        <w:rPr>
          <w:sz w:val="16"/>
        </w:rPr>
        <w:t xml:space="preserve"> (</w:t>
      </w:r>
      <w:proofErr w:type="spellStart"/>
      <w:r w:rsidRPr="00251C99">
        <w:rPr>
          <w:sz w:val="16"/>
        </w:rPr>
        <w:t>Pimm</w:t>
      </w:r>
      <w:proofErr w:type="spellEnd"/>
      <w:r w:rsidRPr="00251C99">
        <w:rPr>
          <w:sz w:val="16"/>
        </w:rPr>
        <w:t xml:space="preserve">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251C99">
        <w:rPr>
          <w:rStyle w:val="StyleUnderline"/>
          <w:highlight w:val="yellow"/>
        </w:rPr>
        <w:t xml:space="preserve">As species vanish, so too does the health security </w:t>
      </w:r>
      <w:r w:rsidRPr="00251C99">
        <w:rPr>
          <w:rStyle w:val="Emphasis"/>
          <w:highlight w:val="yellow"/>
        </w:rPr>
        <w:t>of every</w:t>
      </w:r>
      <w:r w:rsidRPr="00251C99">
        <w:rPr>
          <w:rStyle w:val="Emphasis"/>
          <w:sz w:val="12"/>
          <w:highlight w:val="yellow"/>
          <w:u w:val="none"/>
        </w:rPr>
        <w:t>¶</w:t>
      </w:r>
      <w:r w:rsidRPr="00251C99">
        <w:rPr>
          <w:rStyle w:val="Emphasis"/>
          <w:highlight w:val="yellow"/>
        </w:rPr>
        <w:t xml:space="preserve"> </w:t>
      </w:r>
      <w:r w:rsidRPr="000C1247">
        <w:rPr>
          <w:rStyle w:val="Emphasis"/>
          <w:highlight w:val="yellow"/>
        </w:rPr>
        <w:t>human.</w:t>
      </w:r>
      <w:r w:rsidRPr="00251C99">
        <w:rPr>
          <w:sz w:val="16"/>
        </w:rPr>
        <w:t xml:space="preserve"> Earth’s </w:t>
      </w:r>
      <w:r w:rsidRPr="00251C99">
        <w:rPr>
          <w:rStyle w:val="StyleUnderline"/>
          <w:highlight w:val="yellow"/>
        </w:rPr>
        <w:t>species</w:t>
      </w:r>
      <w:r w:rsidRPr="00251C99">
        <w:rPr>
          <w:rStyle w:val="StyleUnderline"/>
        </w:rPr>
        <w:t xml:space="preserve"> </w:t>
      </w:r>
      <w:r w:rsidRPr="00251C99">
        <w:rPr>
          <w:sz w:val="16"/>
        </w:rPr>
        <w:t xml:space="preserve">are a vast genetic storehouse that </w:t>
      </w:r>
      <w:r w:rsidRPr="00251C99">
        <w:rPr>
          <w:rStyle w:val="StyleUnderline"/>
          <w:highlight w:val="yellow"/>
        </w:rPr>
        <w:t>may harbor a cure for</w:t>
      </w:r>
      <w:r w:rsidRPr="00251C99">
        <w:rPr>
          <w:sz w:val="12"/>
        </w:rPr>
        <w:t>¶</w:t>
      </w:r>
      <w:r w:rsidRPr="00251C99">
        <w:rPr>
          <w:sz w:val="16"/>
        </w:rPr>
        <w:t xml:space="preserve"> cancer, malaria, or </w:t>
      </w:r>
      <w:r w:rsidRPr="00251C99">
        <w:rPr>
          <w:rStyle w:val="StyleUnderline"/>
          <w:highlight w:val="yellow"/>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w:t>
      </w:r>
      <w:proofErr w:type="spellStart"/>
      <w:r w:rsidRPr="00251C99">
        <w:rPr>
          <w:sz w:val="16"/>
        </w:rPr>
        <w:t>Chivian</w:t>
      </w:r>
      <w:proofErr w:type="spellEnd"/>
      <w:r w:rsidRPr="00251C99">
        <w:rPr>
          <w:sz w:val="16"/>
        </w:rPr>
        <w:t xml:space="preserve">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w:t>
      </w:r>
      <w:proofErr w:type="spellStart"/>
      <w:r w:rsidRPr="00251C99">
        <w:rPr>
          <w:sz w:val="16"/>
        </w:rPr>
        <w:t>Benyus</w:t>
      </w:r>
      <w:proofErr w:type="spellEnd"/>
      <w:r w:rsidRPr="00251C99">
        <w:rPr>
          <w:sz w:val="16"/>
        </w:rPr>
        <w:t xml:space="preserve">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251C99">
        <w:rPr>
          <w:rStyle w:val="StyleUnderline"/>
          <w:highlight w:val="yellow"/>
        </w:rPr>
        <w:t xml:space="preserve">With loss of species, we lose the </w:t>
      </w:r>
      <w:r w:rsidRPr="00516591">
        <w:rPr>
          <w:rStyle w:val="StyleUnderline"/>
        </w:rPr>
        <w:t>ultimate</w:t>
      </w:r>
      <w:r w:rsidRPr="00251C99">
        <w:rPr>
          <w:rStyle w:val="StyleUnderline"/>
          <w:highlight w:val="yellow"/>
        </w:rPr>
        <w:t xml:space="preserve"> source of</w:t>
      </w:r>
      <w:r w:rsidRPr="00251C99">
        <w:rPr>
          <w:rStyle w:val="StyleUnderline"/>
        </w:rPr>
        <w:t xml:space="preserve"> </w:t>
      </w:r>
      <w:r w:rsidRPr="00251C99">
        <w:rPr>
          <w:sz w:val="16"/>
        </w:rPr>
        <w:t>our crops</w:t>
      </w:r>
      <w:r w:rsidRPr="00251C99">
        <w:rPr>
          <w:sz w:val="12"/>
        </w:rPr>
        <w:t>¶</w:t>
      </w:r>
      <w:r w:rsidRPr="00251C99">
        <w:rPr>
          <w:sz w:val="16"/>
        </w:rPr>
        <w:t xml:space="preserve"> and </w:t>
      </w:r>
      <w:r w:rsidRPr="00251C99">
        <w:rPr>
          <w:rStyle w:val="StyleUnderline"/>
          <w:highlight w:val="yellow"/>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251C99">
        <w:rPr>
          <w:rStyle w:val="StyleUnderline"/>
          <w:highlight w:val="yellow"/>
        </w:rPr>
        <w:t>and the</w:t>
      </w:r>
      <w:r w:rsidRPr="00251C99">
        <w:rPr>
          <w:rStyle w:val="StyleUnderline"/>
        </w:rPr>
        <w:t xml:space="preserve"> </w:t>
      </w:r>
      <w:r w:rsidRPr="00251C99">
        <w:rPr>
          <w:sz w:val="16"/>
        </w:rPr>
        <w:t xml:space="preserve">basis of the structure and function of the </w:t>
      </w:r>
      <w:r w:rsidRPr="00251C99">
        <w:rPr>
          <w:rStyle w:val="StyleUnderline"/>
          <w:highlight w:val="yellow"/>
        </w:rPr>
        <w:t>ecosystems</w:t>
      </w:r>
      <w:r w:rsidRPr="00251C99">
        <w:rPr>
          <w:rStyle w:val="StyleUnderline"/>
          <w:sz w:val="12"/>
          <w:highlight w:val="yellow"/>
        </w:rPr>
        <w:t>¶</w:t>
      </w:r>
      <w:r w:rsidRPr="00251C99">
        <w:rPr>
          <w:rStyle w:val="StyleUnderline"/>
          <w:highlight w:val="yellow"/>
        </w:rPr>
        <w:t xml:space="preserve"> that </w:t>
      </w:r>
      <w:r w:rsidRPr="00251C99">
        <w:rPr>
          <w:rStyle w:val="Emphasis"/>
          <w:highlight w:val="yellow"/>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proofErr w:type="gramStart"/>
      <w:r w:rsidRPr="00251C99">
        <w:rPr>
          <w:sz w:val="16"/>
        </w:rPr>
        <w:t>,</w:t>
      </w:r>
      <w:r w:rsidRPr="00251C99">
        <w:rPr>
          <w:sz w:val="12"/>
        </w:rPr>
        <w:t>¶</w:t>
      </w:r>
      <w:proofErr w:type="gramEnd"/>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w:t>
      </w:r>
      <w:proofErr w:type="gramStart"/>
      <w:r w:rsidRPr="00251C99">
        <w:rPr>
          <w:sz w:val="16"/>
        </w:rPr>
        <w:t>economies(</w:t>
      </w:r>
      <w:proofErr w:type="gramEnd"/>
      <w:r w:rsidRPr="00251C99">
        <w:rPr>
          <w:sz w:val="16"/>
        </w:rPr>
        <w:t>McNeely et al.2009). The loss of coastal wetlands and mangrove forests, for example, greatly exacerbates both human mortality and economic damage from tropical cyclones (</w:t>
      </w:r>
      <w:proofErr w:type="spellStart"/>
      <w:r w:rsidRPr="00251C99">
        <w:rPr>
          <w:sz w:val="16"/>
        </w:rPr>
        <w:t>Costanza</w:t>
      </w:r>
      <w:proofErr w:type="spellEnd"/>
      <w:r w:rsidRPr="00251C99">
        <w:rPr>
          <w:sz w:val="16"/>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w:t>
      </w:r>
      <w:proofErr w:type="gramStart"/>
      <w:r w:rsidRPr="00251C99">
        <w:rPr>
          <w:sz w:val="16"/>
        </w:rPr>
        <w:t>et</w:t>
      </w:r>
      <w:proofErr w:type="gramEnd"/>
      <w:r w:rsidRPr="00251C99">
        <w:rPr>
          <w:sz w:val="16"/>
        </w:rPr>
        <w:t xml:space="preserve"> al.2009). As Earth’s climate changes, the roles of species and ecosystems will only increase in their importance to humanity (Turner </w:t>
      </w:r>
      <w:proofErr w:type="gramStart"/>
      <w:r w:rsidRPr="00251C99">
        <w:rPr>
          <w:sz w:val="16"/>
        </w:rPr>
        <w:t>et</w:t>
      </w:r>
      <w:proofErr w:type="gramEnd"/>
      <w:r w:rsidRPr="00251C99">
        <w:rPr>
          <w:sz w:val="16"/>
        </w:rPr>
        <w:t xml:space="preserve">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Underline"/>
        </w:rPr>
        <w:t xml:space="preserve"> </w:t>
      </w:r>
      <w:r w:rsidRPr="00251C99">
        <w:rPr>
          <w:rStyle w:val="StyleUnderline"/>
          <w:highlight w:val="yellow"/>
        </w:rPr>
        <w:t xml:space="preserve">Extinction is a global phenomenon, with impacts far beyond </w:t>
      </w:r>
      <w:r w:rsidRPr="00251C99">
        <w:rPr>
          <w:rStyle w:val="StyleUnderline"/>
        </w:rPr>
        <w:t xml:space="preserve">nearby administrative </w:t>
      </w:r>
      <w:r w:rsidRPr="00251C99">
        <w:rPr>
          <w:rStyle w:val="StyleUnderline"/>
          <w:highlight w:val="yellow"/>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w:t>
      </w:r>
      <w:proofErr w:type="gramStart"/>
      <w:r w:rsidRPr="00251C99">
        <w:rPr>
          <w:sz w:val="16"/>
        </w:rPr>
        <w:t>et</w:t>
      </w:r>
      <w:proofErr w:type="gramEnd"/>
      <w:r w:rsidRPr="00251C99">
        <w:rPr>
          <w:sz w:val="16"/>
        </w:rPr>
        <w:t xml:space="preserve">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w:t>
      </w:r>
    </w:p>
    <w:p w:rsidR="0045369C" w:rsidRPr="00BC7C0C" w:rsidRDefault="0045369C" w:rsidP="00BC7C0C">
      <w:pPr>
        <w:pStyle w:val="Heading4"/>
      </w:pPr>
      <w:r w:rsidRPr="00BC7C0C">
        <w:t xml:space="preserve">Biodiversity loss </w:t>
      </w:r>
      <w:r w:rsidR="0051539E" w:rsidRPr="00BC7C0C">
        <w:t xml:space="preserve">causes climate change and </w:t>
      </w:r>
      <w:r w:rsidRPr="00BC7C0C">
        <w:t>pollution</w:t>
      </w:r>
    </w:p>
    <w:p w:rsidR="0045369C" w:rsidRPr="008E3C78" w:rsidRDefault="0045369C" w:rsidP="0045369C">
      <w:pPr>
        <w:rPr>
          <w:rStyle w:val="StyleUnderline"/>
          <w:b/>
          <w:bCs/>
          <w:sz w:val="26"/>
          <w:u w:val="none"/>
        </w:rPr>
      </w:pPr>
      <w:r w:rsidRPr="008E3C78">
        <w:rPr>
          <w:rStyle w:val="Style13ptBold"/>
        </w:rPr>
        <w:t xml:space="preserve">University of Michigan ‘12 </w:t>
      </w:r>
      <w:r w:rsidRPr="008E3C78">
        <w:rPr>
          <w:rStyle w:val="Style13ptBold"/>
          <w:b w:val="0"/>
        </w:rPr>
        <w:t>(“</w:t>
      </w:r>
      <w:r w:rsidRPr="008E3C78">
        <w:rPr>
          <w:rStyle w:val="StyleUnderline"/>
          <w:u w:val="none"/>
        </w:rPr>
        <w:t>Ecosystem effects of biodiversity loss could rival impacts of climate change, pollution” 5/2/12, http://www.sciencedaily.com/releases/2012/05/120502133106.htm)</w:t>
      </w:r>
    </w:p>
    <w:p w:rsidR="0045369C" w:rsidRPr="0045369C" w:rsidRDefault="0045369C" w:rsidP="0045369C">
      <w:pPr>
        <w:pStyle w:val="Quals"/>
        <w:rPr>
          <w:b/>
          <w:sz w:val="16"/>
        </w:rPr>
      </w:pPr>
      <w:r w:rsidRPr="008E3C78">
        <w:rPr>
          <w:rStyle w:val="StyleUnderline"/>
          <w:highlight w:val="cyan"/>
        </w:rPr>
        <w:t>Loss of biodiversity</w:t>
      </w:r>
      <w:r w:rsidRPr="008E3C78">
        <w:rPr>
          <w:rStyle w:val="StyleUnderline"/>
        </w:rPr>
        <w:t xml:space="preserve"> appears to </w:t>
      </w:r>
      <w:r w:rsidRPr="008E3C78">
        <w:rPr>
          <w:rStyle w:val="StyleUnderline"/>
          <w:highlight w:val="cyan"/>
        </w:rPr>
        <w:t xml:space="preserve">impact ecosystems as much </w:t>
      </w:r>
      <w:r w:rsidRPr="008E3C78">
        <w:rPr>
          <w:rStyle w:val="StyleUnderline"/>
        </w:rPr>
        <w:t xml:space="preserve">as climate change, pollution and </w:t>
      </w:r>
      <w:r w:rsidRPr="008E3C78">
        <w:rPr>
          <w:rStyle w:val="StyleUnderline"/>
          <w:highlight w:val="cyan"/>
        </w:rPr>
        <w:t>other major forms of environmental stress,</w:t>
      </w:r>
      <w:r w:rsidRPr="008E3C78">
        <w:rPr>
          <w:rStyle w:val="StyleUnderline"/>
        </w:rPr>
        <w:t xml:space="preserve"> according to a new study from an international research team.</w:t>
      </w:r>
      <w:r w:rsidRPr="008E3C78">
        <w:rPr>
          <w:rStyle w:val="StyleUnderline"/>
          <w:sz w:val="16"/>
          <w:u w:val="none"/>
        </w:rPr>
        <w:t xml:space="preserve"> The study is the first comprehensive effort to directly compare the impacts of biological diversity loss to the anticipated effects of a host of other human-caused environmental changes. </w:t>
      </w:r>
      <w:r w:rsidRPr="008E3C78">
        <w:rPr>
          <w:rStyle w:val="StyleUnderline"/>
        </w:rPr>
        <w:t xml:space="preserve">The </w:t>
      </w:r>
      <w:r w:rsidRPr="008E3C78">
        <w:rPr>
          <w:rStyle w:val="StyleUnderline"/>
          <w:highlight w:val="cyan"/>
        </w:rPr>
        <w:t xml:space="preserve">results highlight </w:t>
      </w:r>
      <w:r w:rsidRPr="008E3C78">
        <w:rPr>
          <w:rStyle w:val="StyleUnderline"/>
        </w:rPr>
        <w:t xml:space="preserve">the </w:t>
      </w:r>
      <w:r w:rsidRPr="008E3C78">
        <w:rPr>
          <w:rStyle w:val="StyleUnderline"/>
          <w:highlight w:val="cyan"/>
        </w:rPr>
        <w:t>need for</w:t>
      </w:r>
      <w:r w:rsidRPr="008E3C78">
        <w:rPr>
          <w:rStyle w:val="StyleUnderline"/>
        </w:rPr>
        <w:t xml:space="preserve"> </w:t>
      </w:r>
      <w:r w:rsidRPr="008E3C78">
        <w:rPr>
          <w:rStyle w:val="Emphasis"/>
          <w:highlight w:val="cyan"/>
        </w:rPr>
        <w:t>stronger</w:t>
      </w:r>
      <w:r w:rsidRPr="008E3C78">
        <w:rPr>
          <w:rStyle w:val="StyleUnderline"/>
        </w:rPr>
        <w:t xml:space="preserve"> local, </w:t>
      </w:r>
      <w:r w:rsidRPr="008E3C78">
        <w:rPr>
          <w:rStyle w:val="Emphasis"/>
          <w:highlight w:val="cyan"/>
        </w:rPr>
        <w:t>national</w:t>
      </w:r>
      <w:r w:rsidRPr="008E3C78">
        <w:rPr>
          <w:rStyle w:val="StyleUnderline"/>
        </w:rPr>
        <w:t xml:space="preserve"> and international </w:t>
      </w:r>
      <w:r w:rsidRPr="008E3C78">
        <w:rPr>
          <w:rStyle w:val="Emphasis"/>
          <w:highlight w:val="cyan"/>
        </w:rPr>
        <w:t>efforts to protect biodiversity</w:t>
      </w:r>
      <w:r w:rsidRPr="008E3C78">
        <w:rPr>
          <w:rStyle w:val="StyleUnderline"/>
        </w:rPr>
        <w:t xml:space="preserve"> and the benefits it provides</w:t>
      </w:r>
      <w:r w:rsidRPr="008E3C78">
        <w:rPr>
          <w:rStyle w:val="StyleUnderline"/>
          <w:sz w:val="16"/>
          <w:u w:val="none"/>
        </w:rPr>
        <w:t xml:space="preserve">, according to the researchers, who are based at nine institutions in the United States, Canada and Sweden. "Loss of biological diversity due to species extinctions is going to have major impacts on </w:t>
      </w:r>
      <w:r w:rsidRPr="008E3C78">
        <w:rPr>
          <w:rStyle w:val="StyleUnderline"/>
          <w:sz w:val="16"/>
          <w:u w:val="none"/>
        </w:rPr>
        <w:lastRenderedPageBreak/>
        <w:t xml:space="preserve">our planet, and we better prepare ourselves to deal with them," said University of Michigan ecologist Bradley </w:t>
      </w:r>
      <w:proofErr w:type="spellStart"/>
      <w:r w:rsidRPr="008E3C78">
        <w:rPr>
          <w:rStyle w:val="StyleUnderline"/>
          <w:sz w:val="16"/>
          <w:u w:val="none"/>
        </w:rPr>
        <w:t>Cardinale</w:t>
      </w:r>
      <w:proofErr w:type="spellEnd"/>
      <w:r w:rsidRPr="008E3C78">
        <w:rPr>
          <w:rStyle w:val="StyleUnderline"/>
          <w:sz w:val="16"/>
          <w:u w:val="none"/>
        </w:rPr>
        <w:t>, one of the authors. The study is scheduled for online publication in the journal Nature on May 2. "</w:t>
      </w:r>
      <w:r w:rsidRPr="008E3C78">
        <w:rPr>
          <w:rStyle w:val="StyleUnderline"/>
        </w:rPr>
        <w:t xml:space="preserve">These </w:t>
      </w:r>
      <w:r w:rsidRPr="008E3C78">
        <w:rPr>
          <w:rStyle w:val="StyleUnderline"/>
          <w:highlight w:val="cyan"/>
        </w:rPr>
        <w:t>extinctions</w:t>
      </w:r>
      <w:r w:rsidRPr="008E3C78">
        <w:rPr>
          <w:rStyle w:val="StyleUnderline"/>
        </w:rPr>
        <w:t xml:space="preserve"> may well </w:t>
      </w:r>
      <w:r w:rsidRPr="008E3C78">
        <w:rPr>
          <w:rStyle w:val="StyleUnderline"/>
          <w:highlight w:val="cyan"/>
        </w:rPr>
        <w:t>rank as one of the top five drivers of global change</w:t>
      </w:r>
      <w:r w:rsidRPr="008E3C78">
        <w:rPr>
          <w:rStyle w:val="StyleUnderline"/>
        </w:rPr>
        <w:t>,"</w:t>
      </w:r>
      <w:r w:rsidRPr="008E3C78">
        <w:rPr>
          <w:rStyle w:val="StyleUnderline"/>
          <w:sz w:val="16"/>
          <w:u w:val="none"/>
        </w:rPr>
        <w:t xml:space="preserve"> said </w:t>
      </w:r>
      <w:proofErr w:type="spellStart"/>
      <w:r w:rsidRPr="008E3C78">
        <w:rPr>
          <w:rStyle w:val="StyleUnderline"/>
          <w:sz w:val="16"/>
          <w:u w:val="none"/>
        </w:rPr>
        <w:t>Cardinale</w:t>
      </w:r>
      <w:proofErr w:type="spellEnd"/>
      <w:r w:rsidRPr="008E3C78">
        <w:rPr>
          <w:rStyle w:val="StyleUnderline"/>
          <w:sz w:val="16"/>
          <w:u w:val="none"/>
        </w:rPr>
        <w:t xml:space="preserve">, an assistant professor at the U-M School of Natural Resources and Environment and an assistant professor in the Department of Ecology and Evolutionary Biology. Studies over the last two decades have demonstrated that </w:t>
      </w:r>
      <w:r w:rsidRPr="008E3C78">
        <w:rPr>
          <w:rStyle w:val="StyleUnderline"/>
        </w:rPr>
        <w:t xml:space="preserve">more </w:t>
      </w:r>
      <w:r w:rsidRPr="008E3C78">
        <w:rPr>
          <w:rStyle w:val="StyleUnderline"/>
          <w:highlight w:val="cyan"/>
        </w:rPr>
        <w:t>biologically diverse ecosystems are more productive</w:t>
      </w:r>
      <w:r w:rsidRPr="008E3C78">
        <w:rPr>
          <w:rStyle w:val="StyleUnderline"/>
          <w:sz w:val="16"/>
          <w:u w:val="none"/>
        </w:rPr>
        <w:t xml:space="preserve">. As a result, there has been </w:t>
      </w:r>
      <w:r w:rsidRPr="008E3C78">
        <w:rPr>
          <w:rStyle w:val="StyleUnderline"/>
        </w:rPr>
        <w:t xml:space="preserve">growing concern that the very </w:t>
      </w:r>
      <w:r w:rsidRPr="008E3C78">
        <w:rPr>
          <w:rStyle w:val="StyleUnderline"/>
          <w:highlight w:val="cyan"/>
        </w:rPr>
        <w:t xml:space="preserve">high rates of </w:t>
      </w:r>
      <w:r w:rsidRPr="008E3C78">
        <w:rPr>
          <w:rStyle w:val="StyleUnderline"/>
        </w:rPr>
        <w:t xml:space="preserve">modern </w:t>
      </w:r>
      <w:r w:rsidRPr="008E3C78">
        <w:rPr>
          <w:rStyle w:val="StyleUnderline"/>
          <w:highlight w:val="cyan"/>
        </w:rPr>
        <w:t>extinctions</w:t>
      </w:r>
      <w:r w:rsidRPr="008E3C78">
        <w:rPr>
          <w:rStyle w:val="StyleUnderline"/>
          <w:sz w:val="16"/>
          <w:u w:val="none"/>
        </w:rPr>
        <w:t xml:space="preserve"> -- due to habitat loss, overharvesting and other human-caused environmental changes -- </w:t>
      </w:r>
      <w:r w:rsidRPr="008E3C78">
        <w:rPr>
          <w:rStyle w:val="StyleUnderline"/>
        </w:rPr>
        <w:t xml:space="preserve">could </w:t>
      </w:r>
      <w:r w:rsidRPr="008E3C78">
        <w:rPr>
          <w:rStyle w:val="StyleUnderline"/>
          <w:highlight w:val="cyan"/>
        </w:rPr>
        <w:t>reduce</w:t>
      </w:r>
      <w:r w:rsidRPr="008E3C78">
        <w:rPr>
          <w:rStyle w:val="StyleUnderline"/>
        </w:rPr>
        <w:t xml:space="preserve"> </w:t>
      </w:r>
      <w:r w:rsidRPr="008E3C78">
        <w:rPr>
          <w:rStyle w:val="StyleUnderline"/>
          <w:highlight w:val="cyan"/>
        </w:rPr>
        <w:t xml:space="preserve">nature's ability to provide </w:t>
      </w:r>
      <w:r w:rsidRPr="008E3C78">
        <w:rPr>
          <w:rStyle w:val="StyleUnderline"/>
        </w:rPr>
        <w:t xml:space="preserve">goods and services like </w:t>
      </w:r>
      <w:r w:rsidRPr="008E3C78">
        <w:rPr>
          <w:rStyle w:val="StyleUnderline"/>
          <w:highlight w:val="cyan"/>
        </w:rPr>
        <w:t xml:space="preserve">food, clean water </w:t>
      </w:r>
      <w:r w:rsidRPr="008E3C78">
        <w:rPr>
          <w:rStyle w:val="StyleUnderline"/>
        </w:rPr>
        <w:t xml:space="preserve">and a </w:t>
      </w:r>
      <w:r w:rsidRPr="008E3C78">
        <w:rPr>
          <w:rStyle w:val="StyleUnderline"/>
          <w:highlight w:val="cyan"/>
        </w:rPr>
        <w:t>stable</w:t>
      </w:r>
      <w:r w:rsidRPr="008E3C78">
        <w:rPr>
          <w:rStyle w:val="StyleUnderline"/>
        </w:rPr>
        <w:t xml:space="preserve"> </w:t>
      </w:r>
      <w:r w:rsidRPr="008E3C78">
        <w:rPr>
          <w:rStyle w:val="StyleUnderline"/>
          <w:highlight w:val="cyan"/>
        </w:rPr>
        <w:t>climate</w:t>
      </w:r>
      <w:r w:rsidRPr="008E3C78">
        <w:rPr>
          <w:rStyle w:val="StyleUnderline"/>
        </w:rPr>
        <w:t>.</w:t>
      </w:r>
      <w:r w:rsidRPr="008E3C78">
        <w:rPr>
          <w:rStyle w:val="StyleUnderline"/>
          <w:sz w:val="16"/>
          <w:u w:val="none"/>
        </w:rPr>
        <w:t xml:space="preserve"> But until now, it's been unclear how biodiversity losses stack up against other human-caused environmental changes that affect ecosystem health and productivity. "Some people have assumed that biodiversity effects are relatively minor compared to other environmental stressors," said biologist David Hooper of Western Washington University, the lead author of the Nature paper. "</w:t>
      </w:r>
      <w:r w:rsidRPr="008E3C78">
        <w:rPr>
          <w:rStyle w:val="StyleUnderline"/>
        </w:rPr>
        <w:t xml:space="preserve">Our new results show that future </w:t>
      </w:r>
      <w:r w:rsidRPr="008E3C78">
        <w:rPr>
          <w:rStyle w:val="StyleUnderline"/>
          <w:highlight w:val="cyan"/>
        </w:rPr>
        <w:t>loss of species</w:t>
      </w:r>
      <w:r w:rsidRPr="008E3C78">
        <w:rPr>
          <w:rStyle w:val="StyleUnderline"/>
        </w:rPr>
        <w:t xml:space="preserve"> has the potential to </w:t>
      </w:r>
      <w:r w:rsidRPr="008E3C78">
        <w:rPr>
          <w:rStyle w:val="StyleUnderline"/>
          <w:highlight w:val="cyan"/>
        </w:rPr>
        <w:t>reduce plant production</w:t>
      </w:r>
      <w:r w:rsidRPr="008E3C78">
        <w:rPr>
          <w:rStyle w:val="StyleUnderline"/>
        </w:rPr>
        <w:t xml:space="preserve"> just as much </w:t>
      </w:r>
      <w:r w:rsidRPr="008E3C78">
        <w:rPr>
          <w:rStyle w:val="StyleUnderline"/>
          <w:highlight w:val="cyan"/>
        </w:rPr>
        <w:t>as global warming and pollution</w:t>
      </w:r>
      <w:r w:rsidRPr="008E3C78">
        <w:rPr>
          <w:rStyle w:val="StyleUnderline"/>
        </w:rPr>
        <w:t>."</w:t>
      </w:r>
      <w:r w:rsidRPr="008E3C78">
        <w:rPr>
          <w:rStyle w:val="StyleUnderline"/>
          <w:sz w:val="16"/>
          <w:u w:val="none"/>
        </w:rPr>
        <w:t xml:space="preserve"> In their study, Hooper and his colleagues used combined data from a large number of published studies to compare how various global environmental stressors affect two processes important in all ecosystems: plant growth and the decomposition of dead plants by bacteria and fungi. The new study involved the construction of a data base drawn from 192 peer-reviewed publications about experiments that manipulated species richness and examined the impact on ecosystem processes. The global synthesis by Hooper and his colleagues found that in areas where local species loss this century falls within the lower range of projections (loss of 1 to 20 percent of plant species), negligible impacts on ecosystem plant growth will result, and changes in species richness will rank low relative to the impacts projected for other environmental changes</w:t>
      </w:r>
      <w:r w:rsidRPr="008E3C78">
        <w:rPr>
          <w:rStyle w:val="StyleUnderline"/>
        </w:rPr>
        <w:t>. In ecosystems where species losses fall within intermediate projection</w:t>
      </w:r>
      <w:r w:rsidRPr="008E3C78">
        <w:rPr>
          <w:rStyle w:val="StyleUnderline"/>
          <w:sz w:val="16"/>
          <w:u w:val="none"/>
        </w:rPr>
        <w:t xml:space="preserve">s (21 to 40 percent of species), however, </w:t>
      </w:r>
      <w:r w:rsidRPr="008E3C78">
        <w:rPr>
          <w:rStyle w:val="StyleUnderline"/>
          <w:highlight w:val="cyan"/>
        </w:rPr>
        <w:t>species loss</w:t>
      </w:r>
      <w:r w:rsidRPr="008E3C78">
        <w:rPr>
          <w:rStyle w:val="StyleUnderline"/>
          <w:sz w:val="16"/>
          <w:u w:val="none"/>
        </w:rPr>
        <w:t xml:space="preserve"> is expected to reduce plant growth by 5 to 10 percent, an effect that </w:t>
      </w:r>
      <w:r w:rsidRPr="008E3C78">
        <w:rPr>
          <w:rStyle w:val="StyleUnderline"/>
          <w:highlight w:val="cyan"/>
        </w:rPr>
        <w:t>is</w:t>
      </w:r>
      <w:r w:rsidRPr="008E3C78">
        <w:rPr>
          <w:rStyle w:val="StyleUnderline"/>
        </w:rPr>
        <w:t xml:space="preserve"> </w:t>
      </w:r>
      <w:r w:rsidRPr="008E3C78">
        <w:rPr>
          <w:rStyle w:val="StyleUnderline"/>
          <w:highlight w:val="cyan"/>
        </w:rPr>
        <w:t>comparable in magnitude to</w:t>
      </w:r>
      <w:r w:rsidRPr="008E3C78">
        <w:rPr>
          <w:rStyle w:val="StyleUnderline"/>
        </w:rPr>
        <w:t xml:space="preserve"> the expected impacts of climate </w:t>
      </w:r>
      <w:r w:rsidRPr="008E3C78">
        <w:rPr>
          <w:rStyle w:val="StyleUnderline"/>
          <w:highlight w:val="cyan"/>
        </w:rPr>
        <w:t>warming</w:t>
      </w:r>
      <w:r w:rsidRPr="008E3C78">
        <w:rPr>
          <w:rStyle w:val="StyleUnderline"/>
        </w:rPr>
        <w:t xml:space="preserve"> and </w:t>
      </w:r>
      <w:r w:rsidRPr="008E3C78">
        <w:rPr>
          <w:rStyle w:val="StyleUnderline"/>
          <w:highlight w:val="cyan"/>
        </w:rPr>
        <w:t>increased</w:t>
      </w:r>
      <w:r w:rsidRPr="008E3C78">
        <w:rPr>
          <w:rStyle w:val="StyleUnderline"/>
        </w:rPr>
        <w:t xml:space="preserve"> ultraviolet </w:t>
      </w:r>
      <w:r w:rsidRPr="008E3C78">
        <w:rPr>
          <w:rStyle w:val="StyleUnderline"/>
          <w:highlight w:val="cyan"/>
        </w:rPr>
        <w:t>radiation</w:t>
      </w:r>
      <w:r w:rsidRPr="008E3C78">
        <w:rPr>
          <w:rStyle w:val="StyleUnderline"/>
        </w:rPr>
        <w:t xml:space="preserve"> due to stratospheric ozone loss. At higher levels of extinction </w:t>
      </w:r>
      <w:r w:rsidRPr="008E3C78">
        <w:rPr>
          <w:rStyle w:val="StyleUnderline"/>
          <w:sz w:val="16"/>
          <w:u w:val="none"/>
        </w:rPr>
        <w:t>(41 to 60 percent of species</w:t>
      </w:r>
      <w:r w:rsidRPr="008E3C78">
        <w:rPr>
          <w:rStyle w:val="StyleUnderline"/>
        </w:rPr>
        <w:t xml:space="preserve">), the impacts of species loss ranked with those of many other major drivers of environmental change, such as </w:t>
      </w:r>
      <w:r w:rsidRPr="008E3C78">
        <w:rPr>
          <w:rStyle w:val="StyleUnderline"/>
          <w:highlight w:val="cyan"/>
        </w:rPr>
        <w:t>ozone pollution</w:t>
      </w:r>
      <w:r w:rsidRPr="008E3C78">
        <w:rPr>
          <w:rStyle w:val="StyleUnderline"/>
        </w:rPr>
        <w:t xml:space="preserve">, </w:t>
      </w:r>
      <w:r w:rsidRPr="008E3C78">
        <w:rPr>
          <w:rStyle w:val="StyleUnderline"/>
          <w:highlight w:val="cyan"/>
        </w:rPr>
        <w:t>acid deposition</w:t>
      </w:r>
      <w:r w:rsidRPr="008E3C78">
        <w:rPr>
          <w:rStyle w:val="StyleUnderline"/>
        </w:rPr>
        <w:t xml:space="preserve"> on forests, </w:t>
      </w:r>
      <w:r w:rsidRPr="008E3C78">
        <w:rPr>
          <w:rStyle w:val="StyleUnderline"/>
          <w:highlight w:val="cyan"/>
        </w:rPr>
        <w:t>and nutrient pollution</w:t>
      </w:r>
      <w:r w:rsidRPr="008E3C78">
        <w:rPr>
          <w:rStyle w:val="StyleUnderline"/>
        </w:rPr>
        <w:t>. "</w:t>
      </w:r>
      <w:r w:rsidRPr="008E3C78">
        <w:rPr>
          <w:rStyle w:val="StyleUnderline"/>
          <w:sz w:val="16"/>
          <w:u w:val="none"/>
        </w:rPr>
        <w:t xml:space="preserve">Within the range of expected species losses, we saw average declines in plant growth that were as large as changes seen in experiments simulating several other major environmental changes caused by humans," Hooper said. "I think several of us working on this study were surprised by the comparative strength of those effects." The strength of the observed biodiversity effects suggests that </w:t>
      </w:r>
      <w:r w:rsidRPr="008E3C78">
        <w:rPr>
          <w:rStyle w:val="Emphasis"/>
          <w:highlight w:val="cyan"/>
        </w:rPr>
        <w:t>policymakers</w:t>
      </w:r>
      <w:r w:rsidRPr="008E3C78">
        <w:rPr>
          <w:rStyle w:val="StyleUnderline"/>
        </w:rPr>
        <w:t xml:space="preserve"> </w:t>
      </w:r>
      <w:r w:rsidRPr="008E3C78">
        <w:rPr>
          <w:rStyle w:val="StyleUnderline"/>
          <w:highlight w:val="cyan"/>
        </w:rPr>
        <w:t xml:space="preserve">searching for solutions to other </w:t>
      </w:r>
      <w:r w:rsidRPr="008E3C78">
        <w:rPr>
          <w:rStyle w:val="StyleUnderline"/>
        </w:rPr>
        <w:t xml:space="preserve">pressing </w:t>
      </w:r>
      <w:r w:rsidRPr="008E3C78">
        <w:rPr>
          <w:rStyle w:val="StyleUnderline"/>
          <w:highlight w:val="cyan"/>
        </w:rPr>
        <w:t xml:space="preserve">environmental problems </w:t>
      </w:r>
      <w:r w:rsidRPr="008E3C78">
        <w:rPr>
          <w:rStyle w:val="Emphasis"/>
          <w:highlight w:val="cyan"/>
        </w:rPr>
        <w:t xml:space="preserve">should be aware of </w:t>
      </w:r>
      <w:r w:rsidRPr="008E3C78">
        <w:rPr>
          <w:rStyle w:val="Emphasis"/>
        </w:rPr>
        <w:t xml:space="preserve">potential </w:t>
      </w:r>
      <w:r w:rsidRPr="008E3C78">
        <w:rPr>
          <w:rStyle w:val="Emphasis"/>
          <w:highlight w:val="cyan"/>
        </w:rPr>
        <w:t>adverse effects on biodiversity</w:t>
      </w:r>
      <w:r w:rsidRPr="008E3C78">
        <w:rPr>
          <w:rStyle w:val="StyleUnderline"/>
          <w:sz w:val="16"/>
          <w:u w:val="none"/>
        </w:rPr>
        <w:t xml:space="preserve">, as well, the researchers said. Still to be determined is how diversity loss and other large-scale environmental changes will interact to alter ecosystems. "The biggest challenge looking forward is to predict the combined impacts of these environmental challenges to natural ecosystems and to society," said J. Emmett Duffy of the Virginia Institute of Marine Science, a co-author of the paper. </w:t>
      </w:r>
    </w:p>
    <w:p w:rsidR="00BC7C0C" w:rsidRDefault="00BC7C0C" w:rsidP="00BC7C0C">
      <w:pPr>
        <w:pStyle w:val="Heading4"/>
      </w:pPr>
      <w:r>
        <w:t>Biodiversity key to survival – loss results in extinction</w:t>
      </w:r>
    </w:p>
    <w:p w:rsidR="00BC7C0C" w:rsidRDefault="00BC7C0C" w:rsidP="00BC7C0C">
      <w:proofErr w:type="spellStart"/>
      <w:r w:rsidRPr="00356812">
        <w:rPr>
          <w:rStyle w:val="Style13ptBold"/>
        </w:rPr>
        <w:t>Díaz</w:t>
      </w:r>
      <w:proofErr w:type="spellEnd"/>
      <w:r w:rsidRPr="00CA114C">
        <w:t xml:space="preserve"> S</w:t>
      </w:r>
      <w:r>
        <w:t xml:space="preserve"> </w:t>
      </w:r>
      <w:r w:rsidRPr="00356812">
        <w:rPr>
          <w:rStyle w:val="Style13ptBold"/>
        </w:rPr>
        <w:t>et</w:t>
      </w:r>
      <w:r>
        <w:t xml:space="preserve"> </w:t>
      </w:r>
      <w:r w:rsidRPr="00356812">
        <w:rPr>
          <w:rStyle w:val="Style13ptBold"/>
        </w:rPr>
        <w:t>al</w:t>
      </w:r>
      <w:r>
        <w:t>. 08/15/</w:t>
      </w:r>
      <w:r w:rsidRPr="00356812">
        <w:rPr>
          <w:rStyle w:val="Style13ptBold"/>
        </w:rPr>
        <w:t>06</w:t>
      </w:r>
      <w:r>
        <w:t xml:space="preserve"> “</w:t>
      </w:r>
      <w:r w:rsidRPr="00CA114C">
        <w:t>Biodiversity Loss Threatens Human Well-Being</w:t>
      </w:r>
      <w:r>
        <w:t xml:space="preserve">” </w:t>
      </w:r>
      <w:hyperlink r:id="rId22" w:history="1">
        <w:r w:rsidRPr="00562E39">
          <w:rPr>
            <w:rStyle w:val="Hyperlink"/>
          </w:rPr>
          <w:t>http://www.plosbiology.org/article/info%3Adoi%2F10.1371%2Fjournal.pbio.0040277</w:t>
        </w:r>
      </w:hyperlink>
    </w:p>
    <w:p w:rsidR="00BC7C0C" w:rsidRPr="00CA114C" w:rsidRDefault="00BC7C0C" w:rsidP="00BC7C0C"/>
    <w:p w:rsidR="00BC7C0C" w:rsidRPr="0051539E" w:rsidRDefault="00BC7C0C" w:rsidP="00BC7C0C">
      <w:pPr>
        <w:rPr>
          <w:u w:val="single"/>
        </w:rPr>
      </w:pPr>
      <w:r w:rsidRPr="00AB2803">
        <w:rPr>
          <w:rStyle w:val="StyleUnderline"/>
          <w:highlight w:val="yellow"/>
        </w:rPr>
        <w:t>Human societies have been built on biodiversity</w:t>
      </w:r>
      <w:r w:rsidRPr="0051539E">
        <w:rPr>
          <w:sz w:val="16"/>
          <w:highlight w:val="yellow"/>
        </w:rPr>
        <w:t>.</w:t>
      </w:r>
      <w:r w:rsidRPr="0051539E">
        <w:rPr>
          <w:sz w:val="16"/>
        </w:rPr>
        <w:t xml:space="preserve"> Many activities indispensable for human subsistence lead to biodiversity loss, and this trend is likely to continue in the future. We clearly benefit from the diversity of organisms that we have learned to use for medicines, food, fibers, and other renewable resources. In addition, </w:t>
      </w:r>
      <w:r w:rsidRPr="00AB2803">
        <w:rPr>
          <w:rStyle w:val="StyleUnderline"/>
          <w:highlight w:val="yellow"/>
        </w:rPr>
        <w:t>biodiversity has always been an integral part of the human experience, and there are many moral reasons to preserve it</w:t>
      </w:r>
      <w:r w:rsidRPr="00CA114C">
        <w:rPr>
          <w:rStyle w:val="StyleUnderline"/>
        </w:rPr>
        <w:t xml:space="preserve"> </w:t>
      </w:r>
      <w:r w:rsidRPr="0051539E">
        <w:rPr>
          <w:sz w:val="16"/>
        </w:rPr>
        <w:t xml:space="preserve">for its own sake. What has been less recognized is that </w:t>
      </w:r>
      <w:r w:rsidRPr="00AB2803">
        <w:rPr>
          <w:rStyle w:val="StyleUnderline"/>
          <w:highlight w:val="yellow"/>
        </w:rPr>
        <w:t>biodiversity also influences human well-being</w:t>
      </w:r>
      <w:r w:rsidRPr="0051539E">
        <w:rPr>
          <w:sz w:val="16"/>
        </w:rPr>
        <w:t xml:space="preserve">, including the access to water and basic materials for a satisfactory life, and security in the face of environmental change, through </w:t>
      </w:r>
      <w:r w:rsidRPr="00AB2803">
        <w:rPr>
          <w:rStyle w:val="StyleUnderline"/>
          <w:highlight w:val="yellow"/>
        </w:rPr>
        <w:t>its effects on the ecosystem processes</w:t>
      </w:r>
      <w:r w:rsidRPr="0051539E">
        <w:rPr>
          <w:sz w:val="16"/>
        </w:rPr>
        <w:t xml:space="preserve"> that </w:t>
      </w:r>
      <w:r w:rsidRPr="00AB2803">
        <w:rPr>
          <w:rStyle w:val="StyleUnderline"/>
          <w:highlight w:val="yellow"/>
        </w:rPr>
        <w:t>lie at the core of the Earth's most vital life support systems</w:t>
      </w:r>
    </w:p>
    <w:p w:rsidR="00B80387" w:rsidRDefault="00B80387" w:rsidP="00B80387">
      <w:pPr>
        <w:pStyle w:val="Heading3"/>
      </w:pPr>
      <w:r>
        <w:lastRenderedPageBreak/>
        <w:t>Add-On – Economy</w:t>
      </w:r>
    </w:p>
    <w:p w:rsidR="00B80387" w:rsidRPr="00B80387" w:rsidRDefault="00B80387" w:rsidP="00B80387">
      <w:pPr>
        <w:pStyle w:val="Heading4"/>
      </w:pPr>
      <w:r w:rsidRPr="00B80387">
        <w:t>Overfishing spurs economic collapse by costing billions in lost resources</w:t>
      </w:r>
    </w:p>
    <w:p w:rsidR="00B80387" w:rsidRPr="008E3C78" w:rsidRDefault="00B80387" w:rsidP="00B80387">
      <w:pPr>
        <w:rPr>
          <w:rStyle w:val="Style13ptBold"/>
          <w:b w:val="0"/>
        </w:rPr>
      </w:pPr>
      <w:r w:rsidRPr="008E3C78">
        <w:rPr>
          <w:rStyle w:val="Style13ptBold"/>
        </w:rPr>
        <w:t xml:space="preserve">Reuters 10 </w:t>
      </w:r>
      <w:r w:rsidRPr="008E3C78">
        <w:rPr>
          <w:rStyle w:val="Style13ptBold"/>
          <w:b w:val="0"/>
        </w:rPr>
        <w:t>(“World pays high price for overfishing, studies say” 9/14/10, http://www.reuters.com/article/2010/09/14/us-overfishing-idUSTRE68D4J020100914)</w:t>
      </w:r>
    </w:p>
    <w:p w:rsidR="00B80387" w:rsidRDefault="00B80387" w:rsidP="00B80387">
      <w:pPr>
        <w:rPr>
          <w:rStyle w:val="StyleUnderline"/>
          <w:sz w:val="16"/>
          <w:u w:val="none"/>
        </w:rPr>
      </w:pPr>
      <w:r w:rsidRPr="008E3C78">
        <w:rPr>
          <w:rStyle w:val="StyleUnderline"/>
          <w:sz w:val="16"/>
          <w:u w:val="none"/>
        </w:rPr>
        <w:t xml:space="preserve"> (Reuters) - </w:t>
      </w:r>
      <w:r w:rsidRPr="008E3C78">
        <w:rPr>
          <w:rStyle w:val="StyleUnderline"/>
        </w:rPr>
        <w:t xml:space="preserve">Decades of </w:t>
      </w:r>
      <w:r w:rsidRPr="008E3C78">
        <w:rPr>
          <w:rStyle w:val="StyleUnderline"/>
          <w:highlight w:val="cyan"/>
        </w:rPr>
        <w:t>overfishing</w:t>
      </w:r>
      <w:r w:rsidRPr="008E3C78">
        <w:rPr>
          <w:rStyle w:val="StyleUnderline"/>
        </w:rPr>
        <w:t xml:space="preserve"> have </w:t>
      </w:r>
      <w:r w:rsidRPr="008E3C78">
        <w:rPr>
          <w:rStyle w:val="StyleUnderline"/>
          <w:highlight w:val="cyan"/>
        </w:rPr>
        <w:t>deprived the food industry of billions of dollars</w:t>
      </w:r>
      <w:r w:rsidRPr="008E3C78">
        <w:rPr>
          <w:rStyle w:val="StyleUnderline"/>
        </w:rPr>
        <w:t xml:space="preserve"> in revenue </w:t>
      </w:r>
      <w:r w:rsidRPr="008E3C78">
        <w:rPr>
          <w:rStyle w:val="StyleUnderline"/>
          <w:highlight w:val="cyan"/>
        </w:rPr>
        <w:t>and</w:t>
      </w:r>
      <w:r w:rsidRPr="008E3C78">
        <w:rPr>
          <w:rStyle w:val="StyleUnderline"/>
        </w:rPr>
        <w:t xml:space="preserve"> the world of </w:t>
      </w:r>
      <w:r w:rsidRPr="008E3C78">
        <w:rPr>
          <w:rStyle w:val="StyleUnderline"/>
          <w:highlight w:val="cyan"/>
        </w:rPr>
        <w:t xml:space="preserve">fish that could have </w:t>
      </w:r>
      <w:r w:rsidRPr="008E3C78">
        <w:rPr>
          <w:rStyle w:val="StyleUnderline"/>
        </w:rPr>
        <w:t xml:space="preserve">helped </w:t>
      </w:r>
      <w:r w:rsidRPr="008E3C78">
        <w:rPr>
          <w:rStyle w:val="StyleUnderline"/>
          <w:highlight w:val="cyan"/>
        </w:rPr>
        <w:t>fe</w:t>
      </w:r>
      <w:r w:rsidRPr="008E3C78">
        <w:rPr>
          <w:rStyle w:val="StyleUnderline"/>
        </w:rPr>
        <w:t>e</w:t>
      </w:r>
      <w:r w:rsidRPr="008E3C78">
        <w:rPr>
          <w:rStyle w:val="StyleUnderline"/>
          <w:highlight w:val="cyan"/>
        </w:rPr>
        <w:t>d undernourished countries</w:t>
      </w:r>
      <w:r w:rsidRPr="008E3C78">
        <w:rPr>
          <w:rStyle w:val="StyleUnderline"/>
        </w:rPr>
        <w:t>, according to a series of studies released on Tuesday</w:t>
      </w:r>
      <w:r w:rsidRPr="008E3C78">
        <w:rPr>
          <w:sz w:val="16"/>
        </w:rPr>
        <w:t xml:space="preserve">. The Canadian, U.S. and British researchers behind the studies also said that </w:t>
      </w:r>
      <w:r w:rsidRPr="008E3C78">
        <w:rPr>
          <w:rStyle w:val="StyleUnderline"/>
        </w:rPr>
        <w:t xml:space="preserve">overfishing is often the result of government subsidies that would have been better spent conserving fish stocks. </w:t>
      </w:r>
      <w:r w:rsidRPr="008E3C78">
        <w:rPr>
          <w:rStyle w:val="StyleUnderline"/>
          <w:highlight w:val="cyan"/>
        </w:rPr>
        <w:t>Fisheries contribute $225 billion to $240 billion to the world economy annually, but if fishing practices were more sustainable, that amount would be up to $36 billion higher</w:t>
      </w:r>
      <w:r w:rsidRPr="008E3C78">
        <w:rPr>
          <w:rStyle w:val="StyleUnderline"/>
          <w:sz w:val="16"/>
          <w:u w:val="none"/>
        </w:rPr>
        <w:t xml:space="preserve">, according to the four papers published in the Journal of </w:t>
      </w:r>
      <w:proofErr w:type="spellStart"/>
      <w:r w:rsidRPr="008E3C78">
        <w:rPr>
          <w:rStyle w:val="StyleUnderline"/>
          <w:sz w:val="16"/>
          <w:u w:val="none"/>
        </w:rPr>
        <w:t>Bioeconomics</w:t>
      </w:r>
      <w:proofErr w:type="spellEnd"/>
      <w:r w:rsidRPr="008E3C78">
        <w:rPr>
          <w:rStyle w:val="StyleUnderline"/>
          <w:sz w:val="16"/>
          <w:u w:val="none"/>
        </w:rPr>
        <w:t xml:space="preserve">. The researchers said the data demonstrate that the </w:t>
      </w:r>
      <w:r w:rsidRPr="008E3C78">
        <w:rPr>
          <w:rStyle w:val="StyleUnderline"/>
          <w:highlight w:val="cyan"/>
        </w:rPr>
        <w:t>reasons for protecting</w:t>
      </w:r>
      <w:r w:rsidRPr="008E3C78">
        <w:rPr>
          <w:rStyle w:val="StyleUnderline"/>
        </w:rPr>
        <w:t xml:space="preserve"> world's ocean </w:t>
      </w:r>
      <w:r w:rsidRPr="008E3C78">
        <w:rPr>
          <w:rStyle w:val="StyleUnderline"/>
          <w:highlight w:val="cyan"/>
        </w:rPr>
        <w:t>fish</w:t>
      </w:r>
      <w:r w:rsidRPr="008E3C78">
        <w:rPr>
          <w:rStyle w:val="StyleUnderline"/>
        </w:rPr>
        <w:t xml:space="preserve"> stocks from unsustainable fishing are </w:t>
      </w:r>
      <w:r w:rsidRPr="008E3C78">
        <w:rPr>
          <w:rStyle w:val="StyleUnderline"/>
          <w:highlight w:val="cyan"/>
        </w:rPr>
        <w:t>more than just biological</w:t>
      </w:r>
      <w:r w:rsidRPr="008E3C78">
        <w:rPr>
          <w:rStyle w:val="StyleUnderline"/>
          <w:sz w:val="16"/>
          <w:u w:val="none"/>
        </w:rPr>
        <w:t xml:space="preserve">. "Maintaining healthy fisheries makes good economic sense, while overfishing is clearly bad business," said Rashid </w:t>
      </w:r>
      <w:proofErr w:type="spellStart"/>
      <w:r w:rsidRPr="008E3C78">
        <w:rPr>
          <w:rStyle w:val="StyleUnderline"/>
          <w:sz w:val="16"/>
          <w:u w:val="none"/>
        </w:rPr>
        <w:t>Sumaila</w:t>
      </w:r>
      <w:proofErr w:type="spellEnd"/>
      <w:r w:rsidRPr="008E3C78">
        <w:rPr>
          <w:rStyle w:val="StyleUnderline"/>
          <w:sz w:val="16"/>
          <w:u w:val="none"/>
        </w:rPr>
        <w:t>, an economist at the University of British Columbia in Vancouver, who led the research. The researchers estimated that from 1950 to 2004</w:t>
      </w:r>
      <w:r w:rsidRPr="008E3C78">
        <w:rPr>
          <w:rStyle w:val="StyleUnderline"/>
          <w:highlight w:val="cyan"/>
        </w:rPr>
        <w:t>, 36 to 53 percent of t</w:t>
      </w:r>
      <w:r w:rsidRPr="008E3C78">
        <w:rPr>
          <w:rStyle w:val="StyleUnderline"/>
        </w:rPr>
        <w:t xml:space="preserve">he </w:t>
      </w:r>
      <w:r w:rsidRPr="008E3C78">
        <w:rPr>
          <w:rStyle w:val="StyleUnderline"/>
          <w:highlight w:val="cyan"/>
        </w:rPr>
        <w:t>fish</w:t>
      </w:r>
      <w:r w:rsidRPr="008E3C78">
        <w:rPr>
          <w:rStyle w:val="StyleUnderline"/>
        </w:rPr>
        <w:t xml:space="preserve"> stocks </w:t>
      </w:r>
      <w:r w:rsidRPr="008E3C78">
        <w:rPr>
          <w:rStyle w:val="StyleUnderline"/>
          <w:highlight w:val="cyan"/>
        </w:rPr>
        <w:t>in more than half the e</w:t>
      </w:r>
      <w:r w:rsidRPr="008E3C78">
        <w:rPr>
          <w:rStyle w:val="StyleUnderline"/>
        </w:rPr>
        <w:t xml:space="preserve">xclusive </w:t>
      </w:r>
      <w:r w:rsidRPr="008E3C78">
        <w:rPr>
          <w:rStyle w:val="StyleUnderline"/>
          <w:highlight w:val="cyan"/>
        </w:rPr>
        <w:t>e</w:t>
      </w:r>
      <w:r w:rsidRPr="008E3C78">
        <w:rPr>
          <w:rStyle w:val="StyleUnderline"/>
        </w:rPr>
        <w:t xml:space="preserve">conomic </w:t>
      </w:r>
      <w:r w:rsidRPr="008E3C78">
        <w:rPr>
          <w:rStyle w:val="StyleUnderline"/>
          <w:highlight w:val="cyan"/>
        </w:rPr>
        <w:t>z</w:t>
      </w:r>
      <w:r w:rsidRPr="008E3C78">
        <w:rPr>
          <w:rStyle w:val="StyleUnderline"/>
        </w:rPr>
        <w:t xml:space="preserve">ones in the world's oceans </w:t>
      </w:r>
      <w:r w:rsidRPr="008E3C78">
        <w:rPr>
          <w:rStyle w:val="StyleUnderline"/>
          <w:highlight w:val="cyan"/>
        </w:rPr>
        <w:t>were overfished</w:t>
      </w:r>
      <w:r w:rsidRPr="008E3C78">
        <w:rPr>
          <w:rStyle w:val="StyleUnderline"/>
        </w:rPr>
        <w:t xml:space="preserve">, with up to 10 </w:t>
      </w:r>
      <w:r w:rsidRPr="008E3C78">
        <w:rPr>
          <w:rStyle w:val="StyleUnderline"/>
          <w:highlight w:val="cyan"/>
        </w:rPr>
        <w:t xml:space="preserve">million </w:t>
      </w:r>
      <w:proofErr w:type="spellStart"/>
      <w:r w:rsidRPr="008E3C78">
        <w:rPr>
          <w:rStyle w:val="StyleUnderline"/>
          <w:highlight w:val="cyan"/>
        </w:rPr>
        <w:t>tonnes</w:t>
      </w:r>
      <w:proofErr w:type="spellEnd"/>
      <w:r w:rsidRPr="008E3C78">
        <w:rPr>
          <w:rStyle w:val="StyleUnderline"/>
        </w:rPr>
        <w:t xml:space="preserve"> </w:t>
      </w:r>
      <w:r w:rsidRPr="008E3C78">
        <w:rPr>
          <w:rStyle w:val="StyleUnderline"/>
          <w:highlight w:val="cyan"/>
        </w:rPr>
        <w:t>of</w:t>
      </w:r>
      <w:r w:rsidRPr="008E3C78">
        <w:rPr>
          <w:rStyle w:val="StyleUnderline"/>
        </w:rPr>
        <w:t xml:space="preserve"> fish </w:t>
      </w:r>
      <w:r w:rsidRPr="008E3C78">
        <w:rPr>
          <w:rStyle w:val="StyleUnderline"/>
          <w:highlight w:val="cyan"/>
        </w:rPr>
        <w:t xml:space="preserve">catch </w:t>
      </w:r>
      <w:r w:rsidRPr="008E3C78">
        <w:rPr>
          <w:rStyle w:val="StyleUnderline"/>
        </w:rPr>
        <w:t xml:space="preserve">now </w:t>
      </w:r>
      <w:r w:rsidRPr="008E3C78">
        <w:rPr>
          <w:rStyle w:val="StyleUnderline"/>
          <w:highlight w:val="cyan"/>
        </w:rPr>
        <w:t>lost</w:t>
      </w:r>
      <w:r w:rsidRPr="008E3C78">
        <w:rPr>
          <w:rStyle w:val="StyleUnderline"/>
        </w:rPr>
        <w:t xml:space="preserve">. </w:t>
      </w:r>
      <w:r w:rsidRPr="008E3C78">
        <w:rPr>
          <w:rStyle w:val="StyleUnderline"/>
          <w:sz w:val="16"/>
          <w:u w:val="none"/>
        </w:rPr>
        <w:t xml:space="preserve">They said many </w:t>
      </w:r>
      <w:r w:rsidRPr="008E3C78">
        <w:rPr>
          <w:rStyle w:val="StyleUnderline"/>
          <w:sz w:val="16"/>
          <w:highlight w:val="cyan"/>
          <w:u w:val="none"/>
        </w:rPr>
        <w:t>governm</w:t>
      </w:r>
      <w:r w:rsidRPr="008E3C78">
        <w:rPr>
          <w:rStyle w:val="StyleUnderline"/>
          <w:highlight w:val="cyan"/>
        </w:rPr>
        <w:t>ents underestimate the financial impact of overfishi</w:t>
      </w:r>
      <w:r w:rsidRPr="008E3C78">
        <w:rPr>
          <w:rStyle w:val="StyleUnderline"/>
        </w:rPr>
        <w:t xml:space="preserve">ng, </w:t>
      </w:r>
      <w:r w:rsidRPr="008E3C78">
        <w:rPr>
          <w:rStyle w:val="StyleUnderline"/>
          <w:sz w:val="16"/>
          <w:u w:val="none"/>
        </w:rPr>
        <w:t xml:space="preserve">such as the </w:t>
      </w:r>
      <w:proofErr w:type="spellStart"/>
      <w:r w:rsidRPr="008E3C78">
        <w:rPr>
          <w:rStyle w:val="StyleUnderline"/>
          <w:sz w:val="16"/>
          <w:u w:val="none"/>
        </w:rPr>
        <w:t>affect</w:t>
      </w:r>
      <w:proofErr w:type="spellEnd"/>
      <w:r w:rsidRPr="008E3C78">
        <w:rPr>
          <w:rStyle w:val="StyleUnderline"/>
          <w:sz w:val="16"/>
          <w:u w:val="none"/>
        </w:rPr>
        <w:t xml:space="preserve"> on related industries, and, as a result, they have less incentive to protect fish stocks. It is the poor in developing nations who are hurt the most by overfishing because they cannot replace through imports the nutrition and revenue that is lost, the researchers said. </w:t>
      </w:r>
      <w:r w:rsidRPr="008E3C78">
        <w:rPr>
          <w:rStyle w:val="StyleUnderline"/>
          <w:highlight w:val="cyan"/>
        </w:rPr>
        <w:t>Fish</w:t>
      </w:r>
      <w:r w:rsidRPr="008E3C78">
        <w:rPr>
          <w:rStyle w:val="StyleUnderline"/>
        </w:rPr>
        <w:t xml:space="preserve"> </w:t>
      </w:r>
      <w:r w:rsidRPr="008E3C78">
        <w:rPr>
          <w:rStyle w:val="StyleUnderline"/>
          <w:highlight w:val="cyan"/>
        </w:rPr>
        <w:t>that would have been available had it not been</w:t>
      </w:r>
      <w:r w:rsidRPr="008E3C78">
        <w:rPr>
          <w:rStyle w:val="StyleUnderline"/>
        </w:rPr>
        <w:t xml:space="preserve"> for past </w:t>
      </w:r>
      <w:r w:rsidRPr="008E3C78">
        <w:rPr>
          <w:rStyle w:val="StyleUnderline"/>
          <w:highlight w:val="cyan"/>
        </w:rPr>
        <w:t>overfishing</w:t>
      </w:r>
      <w:r w:rsidRPr="008E3C78">
        <w:rPr>
          <w:rStyle w:val="StyleUnderline"/>
        </w:rPr>
        <w:t xml:space="preserve"> </w:t>
      </w:r>
      <w:r w:rsidRPr="008E3C78">
        <w:rPr>
          <w:rStyle w:val="StyleUnderline"/>
          <w:highlight w:val="cyan"/>
        </w:rPr>
        <w:t>could</w:t>
      </w:r>
      <w:r w:rsidRPr="008E3C78">
        <w:rPr>
          <w:rStyle w:val="StyleUnderline"/>
        </w:rPr>
        <w:t xml:space="preserve"> </w:t>
      </w:r>
      <w:r w:rsidRPr="008E3C78">
        <w:rPr>
          <w:rStyle w:val="StyleUnderline"/>
          <w:highlight w:val="cyan"/>
        </w:rPr>
        <w:t>have h</w:t>
      </w:r>
      <w:r w:rsidRPr="008E3C78">
        <w:rPr>
          <w:rStyle w:val="StyleUnderline"/>
        </w:rPr>
        <w:t xml:space="preserve">elped </w:t>
      </w:r>
      <w:r w:rsidRPr="008E3C78">
        <w:rPr>
          <w:rStyle w:val="StyleUnderline"/>
          <w:highlight w:val="cyan"/>
        </w:rPr>
        <w:t>feed</w:t>
      </w:r>
      <w:r w:rsidRPr="008E3C78">
        <w:rPr>
          <w:rStyle w:val="StyleUnderline"/>
        </w:rPr>
        <w:t xml:space="preserve"> nearly </w:t>
      </w:r>
      <w:r w:rsidRPr="008E3C78">
        <w:rPr>
          <w:rStyle w:val="StyleUnderline"/>
          <w:highlight w:val="cyan"/>
        </w:rPr>
        <w:t>20 million undernourished people a year</w:t>
      </w:r>
      <w:r w:rsidRPr="008E3C78">
        <w:rPr>
          <w:rStyle w:val="StyleUnderline"/>
        </w:rPr>
        <w:t xml:space="preserve"> in poorer counties,</w:t>
      </w:r>
      <w:r w:rsidRPr="008E3C78">
        <w:rPr>
          <w:rStyle w:val="StyleUnderline"/>
          <w:sz w:val="16"/>
          <w:u w:val="none"/>
        </w:rPr>
        <w:t xml:space="preserve"> the researchers estimated. The researchers used international data on ocean fish stocks in their studies, and did not include data from aquaculture and fresh water fisheries, although they said they hope to include that information in future studies. Governments around the world provide up to $27 billion in subsidies annually to the fishing industry, but about 60 percent of that goes to supporting unsustainable fishing practices, the studies said. "Taxpayer money is directly contributing to the decline of worldwide fish stocks," </w:t>
      </w:r>
      <w:proofErr w:type="spellStart"/>
      <w:r w:rsidRPr="008E3C78">
        <w:rPr>
          <w:rStyle w:val="StyleUnderline"/>
          <w:sz w:val="16"/>
          <w:u w:val="none"/>
        </w:rPr>
        <w:t>Sumaila</w:t>
      </w:r>
      <w:proofErr w:type="spellEnd"/>
      <w:r w:rsidRPr="008E3C78">
        <w:rPr>
          <w:rStyle w:val="StyleUnderline"/>
          <w:sz w:val="16"/>
          <w:u w:val="none"/>
        </w:rPr>
        <w:t xml:space="preserve"> said. The researchers said </w:t>
      </w:r>
      <w:r w:rsidRPr="008E3C78">
        <w:rPr>
          <w:rStyle w:val="StyleUnderline"/>
        </w:rPr>
        <w:t>counties are also missing economic opportunities by not promoting alternative uses of fisheries, such as whale watching and other marine recreational activities.</w:t>
      </w:r>
      <w:r w:rsidRPr="008E3C78">
        <w:rPr>
          <w:rStyle w:val="StyleUnderline"/>
          <w:sz w:val="16"/>
          <w:u w:val="none"/>
        </w:rPr>
        <w:t xml:space="preserve"> </w:t>
      </w:r>
    </w:p>
    <w:p w:rsidR="00BC7C0C" w:rsidRPr="00093287" w:rsidRDefault="00BC7C0C" w:rsidP="00BC7C0C">
      <w:pPr>
        <w:pStyle w:val="Heading4"/>
        <w:rPr>
          <w:rFonts w:cs="Times New Roman"/>
        </w:rPr>
      </w:pPr>
      <w:r w:rsidRPr="00093287">
        <w:rPr>
          <w:rFonts w:cs="Times New Roman"/>
        </w:rPr>
        <w:t>Econo</w:t>
      </w:r>
      <w:r>
        <w:rPr>
          <w:rFonts w:cs="Times New Roman"/>
        </w:rPr>
        <w:t xml:space="preserve">mic decline causes global war </w:t>
      </w:r>
    </w:p>
    <w:p w:rsidR="00BC7C0C" w:rsidRPr="00093287" w:rsidRDefault="00BC7C0C" w:rsidP="00BC7C0C">
      <w:r w:rsidRPr="00093287">
        <w:rPr>
          <w:rStyle w:val="Style13ptBold"/>
        </w:rPr>
        <w:t>Royal 10</w:t>
      </w:r>
      <w:r w:rsidRPr="00093287">
        <w:t xml:space="preserve"> (</w:t>
      </w:r>
      <w:proofErr w:type="spellStart"/>
      <w:r w:rsidRPr="00093287">
        <w:t>Jedediah</w:t>
      </w:r>
      <w:proofErr w:type="spellEnd"/>
      <w:r w:rsidRPr="00093287">
        <w:t xml:space="preserve">,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w:t>
      </w:r>
      <w:proofErr w:type="spellStart"/>
      <w:r w:rsidRPr="00093287">
        <w:t>Brauer</w:t>
      </w:r>
      <w:proofErr w:type="spellEnd"/>
      <w:r w:rsidRPr="00093287">
        <w:t>, p. 213-215)</w:t>
      </w:r>
    </w:p>
    <w:p w:rsidR="00BC7C0C" w:rsidRPr="00093287" w:rsidRDefault="00BC7C0C" w:rsidP="00BC7C0C"/>
    <w:p w:rsidR="00BC7C0C" w:rsidRPr="00BC7C0C" w:rsidRDefault="00BC7C0C" w:rsidP="00B80387">
      <w:pPr>
        <w:rPr>
          <w:rStyle w:val="StyleUnderline"/>
          <w:sz w:val="12"/>
          <w:u w:val="none"/>
        </w:rPr>
      </w:pPr>
      <w:r w:rsidRPr="00C54D91">
        <w:rPr>
          <w:sz w:val="12"/>
        </w:rPr>
        <w:t>Less intuitive is how periods of</w:t>
      </w:r>
      <w:r w:rsidRPr="00C54D91">
        <w:rPr>
          <w:b/>
          <w:sz w:val="12"/>
        </w:rPr>
        <w:t xml:space="preserve"> </w:t>
      </w:r>
      <w:r w:rsidRPr="005447BA">
        <w:rPr>
          <w:rStyle w:val="Style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xml:space="preserve">. Political science literature has contributed a moderate degree of attention to the impact of economic decline and the security and </w:t>
      </w:r>
      <w:proofErr w:type="spellStart"/>
      <w:r w:rsidRPr="00C54D91">
        <w:rPr>
          <w:sz w:val="12"/>
        </w:rPr>
        <w:t>defence</w:t>
      </w:r>
      <w:proofErr w:type="spellEnd"/>
      <w:r w:rsidRPr="00C54D91">
        <w:rPr>
          <w:sz w:val="12"/>
        </w:rPr>
        <w:t xml:space="preserve"> </w:t>
      </w:r>
      <w:proofErr w:type="spellStart"/>
      <w:r w:rsidRPr="00C54D91">
        <w:rPr>
          <w:sz w:val="12"/>
        </w:rPr>
        <w:t>behaviour</w:t>
      </w:r>
      <w:proofErr w:type="spellEnd"/>
      <w:r w:rsidRPr="00C54D91">
        <w:rPr>
          <w:sz w:val="12"/>
        </w:rPr>
        <w:t xml:space="preserve"> of interdependent states. Research in this vein has been considered at systemic, dyadic and national levels. Several notable contributions follow. First, on the systemic level, </w:t>
      </w:r>
      <w:proofErr w:type="spellStart"/>
      <w:r w:rsidRPr="00C54D91">
        <w:rPr>
          <w:sz w:val="12"/>
        </w:rPr>
        <w:t>Pollins</w:t>
      </w:r>
      <w:proofErr w:type="spellEnd"/>
      <w:r w:rsidRPr="00C54D91">
        <w:rPr>
          <w:sz w:val="12"/>
        </w:rPr>
        <w:t xml:space="preserve"> (2008) advances </w:t>
      </w:r>
      <w:proofErr w:type="spellStart"/>
      <w:r w:rsidRPr="00C54D91">
        <w:rPr>
          <w:sz w:val="12"/>
        </w:rPr>
        <w:t>Modelski</w:t>
      </w:r>
      <w:proofErr w:type="spellEnd"/>
      <w:r w:rsidRPr="00C54D91">
        <w:rPr>
          <w:sz w:val="12"/>
        </w:rPr>
        <w:t xml:space="preserve">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rFonts w:cs="Times New Roman"/>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5447BA">
        <w:rPr>
          <w:rStyle w:val="StyleUnderline"/>
          <w:highlight w:val="yellow"/>
        </w:rPr>
        <w:t>crises</w:t>
      </w:r>
      <w:r w:rsidRPr="00C54D91">
        <w:rPr>
          <w:rStyle w:val="StyleUnderline"/>
        </w:rPr>
        <w:t xml:space="preserve"> could </w:t>
      </w:r>
      <w:r w:rsidRPr="005447BA">
        <w:rPr>
          <w:rStyle w:val="StyleUnderline"/>
          <w:highlight w:val="yellow"/>
        </w:rPr>
        <w:t>usher</w:t>
      </w:r>
      <w:r w:rsidRPr="00C54D91">
        <w:rPr>
          <w:rStyle w:val="StyleUnderline"/>
        </w:rPr>
        <w:t xml:space="preserve"> in a </w:t>
      </w:r>
      <w:r w:rsidRPr="005447BA">
        <w:rPr>
          <w:rStyle w:val="StyleUnderline"/>
          <w:highlight w:val="yellow"/>
        </w:rPr>
        <w:t>redistribution of</w:t>
      </w:r>
      <w:r w:rsidRPr="00C54D91">
        <w:rPr>
          <w:rStyle w:val="StyleUnderline"/>
        </w:rPr>
        <w:t xml:space="preserve"> relative </w:t>
      </w:r>
      <w:r w:rsidRPr="005447BA">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proofErr w:type="spellStart"/>
      <w:r w:rsidRPr="00C54D91">
        <w:rPr>
          <w:sz w:val="12"/>
        </w:rPr>
        <w:t>Feaver</w:t>
      </w:r>
      <w:proofErr w:type="spellEnd"/>
      <w:r w:rsidRPr="00C54D91">
        <w:rPr>
          <w:sz w:val="12"/>
        </w:rPr>
        <w:t>,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w:t>
      </w:r>
      <w:proofErr w:type="spellStart"/>
      <w:r w:rsidRPr="00C54D91">
        <w:rPr>
          <w:sz w:val="12"/>
        </w:rPr>
        <w:t>Pollins</w:t>
      </w:r>
      <w:proofErr w:type="spellEnd"/>
      <w:r w:rsidRPr="00C54D91">
        <w:rPr>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5447BA">
        <w:rPr>
          <w:rStyle w:val="Style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Underline"/>
        </w:rPr>
        <w:t xml:space="preserve"> understanding economic conditions and security </w:t>
      </w:r>
      <w:proofErr w:type="spellStart"/>
      <w:r w:rsidRPr="005447BA">
        <w:rPr>
          <w:rStyle w:val="StyleUnderline"/>
          <w:highlight w:val="yellow"/>
        </w:rPr>
        <w:t>behaviour</w:t>
      </w:r>
      <w:proofErr w:type="spellEnd"/>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Underline"/>
          <w:highlight w:val="yellow"/>
        </w:rPr>
        <w:t>if</w:t>
      </w:r>
      <w:r w:rsidRPr="00C54D91">
        <w:rPr>
          <w:rStyle w:val="StyleUnderline"/>
        </w:rPr>
        <w:t xml:space="preserve"> the </w:t>
      </w:r>
      <w:r w:rsidRPr="005447BA">
        <w:rPr>
          <w:rStyle w:val="StyleUnderline"/>
          <w:highlight w:val="yellow"/>
        </w:rPr>
        <w:t>expectations of</w:t>
      </w:r>
      <w:r w:rsidRPr="00C54D91">
        <w:rPr>
          <w:rStyle w:val="StyleUnderline"/>
        </w:rPr>
        <w:t xml:space="preserve"> future </w:t>
      </w:r>
      <w:r w:rsidRPr="005447BA">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Underline"/>
        </w:rPr>
        <w:t>, as states will be inclined to use force to gain access to those resources</w:t>
      </w:r>
      <w:r w:rsidRPr="00C54D91">
        <w:rPr>
          <w:rStyle w:val="Heading3Char"/>
          <w:rFonts w:cs="Times New Roman"/>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Underline"/>
        </w:rPr>
        <w:t xml:space="preserve">others have considered the link between economic decline and external armed </w:t>
      </w:r>
      <w:r w:rsidRPr="00C54D91">
        <w:rPr>
          <w:rStyle w:val="StyleUnderline"/>
        </w:rPr>
        <w:lastRenderedPageBreak/>
        <w:t xml:space="preserve">conflict at a national level. </w:t>
      </w:r>
      <w:proofErr w:type="spellStart"/>
      <w:r w:rsidRPr="00C54D91">
        <w:rPr>
          <w:rStyle w:val="StyleUnderline"/>
        </w:rPr>
        <w:t>Blomberg</w:t>
      </w:r>
      <w:proofErr w:type="spellEnd"/>
      <w:r w:rsidRPr="00C54D91">
        <w:rPr>
          <w:rStyle w:val="StyleUnderline"/>
        </w:rPr>
        <w:t xml:space="preserve">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Underline"/>
          <w:highlight w:val="yellow"/>
        </w:rPr>
        <w:t>between</w:t>
      </w:r>
      <w:r w:rsidRPr="00C54D91">
        <w:rPr>
          <w:rStyle w:val="Style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xml:space="preserve">. They write: The linkages between internal and external conflict and prosperity are strong and mutually reinforcing. Economic conflict tends to spawn internal conflict, which in turn returns the </w:t>
      </w:r>
      <w:proofErr w:type="spellStart"/>
      <w:r w:rsidRPr="00C54D91">
        <w:rPr>
          <w:sz w:val="12"/>
        </w:rPr>
        <w:t>favour</w:t>
      </w:r>
      <w:proofErr w:type="spellEnd"/>
      <w:r w:rsidRPr="00C54D91">
        <w:rPr>
          <w:sz w:val="12"/>
        </w:rPr>
        <w:t>. Moreover, the</w:t>
      </w:r>
      <w:r w:rsidRPr="00C54D91">
        <w:rPr>
          <w:b/>
          <w:sz w:val="12"/>
        </w:rPr>
        <w:t xml:space="preserve"> </w:t>
      </w:r>
      <w:r w:rsidRPr="00C54D91">
        <w:rPr>
          <w:rStyle w:val="StyleUnderline"/>
        </w:rPr>
        <w:t xml:space="preserve">presence of a </w:t>
      </w:r>
      <w:r w:rsidRPr="005447BA">
        <w:rPr>
          <w:rStyle w:val="StyleUnderline"/>
          <w:highlight w:val="yellow"/>
        </w:rPr>
        <w:t>recession</w:t>
      </w:r>
      <w:r w:rsidRPr="00C54D91">
        <w:rPr>
          <w:rStyle w:val="StyleUnderline"/>
        </w:rPr>
        <w:t xml:space="preserve"> tends to </w:t>
      </w:r>
      <w:r w:rsidRPr="005447BA">
        <w:rPr>
          <w:rStyle w:val="Emphasis"/>
          <w:highlight w:val="yellow"/>
        </w:rPr>
        <w:t>amplify the extent</w:t>
      </w:r>
      <w:r w:rsidRPr="005447BA">
        <w:rPr>
          <w:rStyle w:val="StyleUnderline"/>
          <w:highlight w:val="yellow"/>
        </w:rPr>
        <w:t xml:space="preserve"> to which</w:t>
      </w:r>
      <w:r w:rsidRPr="00C54D91">
        <w:rPr>
          <w:rStyle w:val="StyleUnderline"/>
        </w:rPr>
        <w:t xml:space="preserve"> international and external </w:t>
      </w:r>
      <w:r w:rsidRPr="005447BA">
        <w:rPr>
          <w:rStyle w:val="StyleUnderline"/>
          <w:highlight w:val="yellow"/>
        </w:rPr>
        <w:t>conflicts self-reinforce</w:t>
      </w:r>
      <w:r w:rsidRPr="00C54D91">
        <w:rPr>
          <w:rStyle w:val="StyleUnderline"/>
        </w:rPr>
        <w:t xml:space="preserve"> each other</w:t>
      </w:r>
      <w:r w:rsidRPr="00C54D91">
        <w:rPr>
          <w:b/>
          <w:sz w:val="12"/>
        </w:rPr>
        <w:t>. (</w:t>
      </w:r>
      <w:proofErr w:type="spellStart"/>
      <w:r w:rsidRPr="00C54D91">
        <w:rPr>
          <w:sz w:val="12"/>
        </w:rPr>
        <w:t>Blomberg</w:t>
      </w:r>
      <w:proofErr w:type="spellEnd"/>
      <w:r w:rsidRPr="00C54D91">
        <w:rPr>
          <w:sz w:val="12"/>
        </w:rPr>
        <w:t xml:space="preserve">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proofErr w:type="spellStart"/>
      <w:r w:rsidRPr="00C54D91">
        <w:rPr>
          <w:sz w:val="12"/>
        </w:rPr>
        <w:t>Blomberg</w:t>
      </w:r>
      <w:proofErr w:type="spellEnd"/>
      <w:r w:rsidRPr="00C54D91">
        <w:rPr>
          <w:sz w:val="12"/>
        </w:rPr>
        <w:t xml:space="preserve">, Hess, &amp; </w:t>
      </w:r>
      <w:proofErr w:type="spellStart"/>
      <w:r w:rsidRPr="00C54D91">
        <w:rPr>
          <w:sz w:val="12"/>
        </w:rPr>
        <w:t>Weerapana</w:t>
      </w:r>
      <w:proofErr w:type="spellEnd"/>
      <w:r w:rsidRPr="00C54D91">
        <w:rPr>
          <w:sz w:val="12"/>
        </w:rPr>
        <w:t>,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5447BA">
        <w:rPr>
          <w:rStyle w:val="StyleUnderline"/>
          <w:highlight w:val="yellow"/>
        </w:rPr>
        <w:t>Diversionary theory" suggests</w:t>
      </w:r>
      <w:r w:rsidRPr="00C54D91">
        <w:rPr>
          <w:b/>
          <w:sz w:val="12"/>
        </w:rPr>
        <w:t xml:space="preserve"> that, </w:t>
      </w:r>
      <w:r w:rsidRPr="005447BA">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5447BA">
        <w:rPr>
          <w:rStyle w:val="StyleUnderline"/>
          <w:highlight w:val="yellow"/>
        </w:rPr>
        <w:t>governments have</w:t>
      </w:r>
      <w:r w:rsidRPr="00C54D91">
        <w:rPr>
          <w:rStyle w:val="StyleUnderline"/>
        </w:rPr>
        <w:t xml:space="preserve"> increased </w:t>
      </w:r>
      <w:r w:rsidRPr="005447BA">
        <w:rPr>
          <w:rStyle w:val="Style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w:t>
      </w:r>
      <w:proofErr w:type="spellStart"/>
      <w:r w:rsidRPr="00C54D91">
        <w:rPr>
          <w:sz w:val="12"/>
        </w:rPr>
        <w:t>DeRouen</w:t>
      </w:r>
      <w:proofErr w:type="spellEnd"/>
      <w:r w:rsidRPr="00C54D91">
        <w:rPr>
          <w:sz w:val="12"/>
        </w:rPr>
        <w:t xml:space="preserve"> (1995). </w:t>
      </w:r>
      <w:proofErr w:type="gramStart"/>
      <w:r w:rsidRPr="00C54D91">
        <w:rPr>
          <w:sz w:val="12"/>
        </w:rPr>
        <w:t>and</w:t>
      </w:r>
      <w:proofErr w:type="gramEnd"/>
      <w:r w:rsidRPr="00C54D91">
        <w:rPr>
          <w:sz w:val="12"/>
        </w:rPr>
        <w:t xml:space="preserve"> </w:t>
      </w:r>
      <w:proofErr w:type="spellStart"/>
      <w:r w:rsidRPr="00C54D91">
        <w:rPr>
          <w:sz w:val="12"/>
        </w:rPr>
        <w:t>Blomberg</w:t>
      </w:r>
      <w:proofErr w:type="spellEnd"/>
      <w:r w:rsidRPr="00C54D91">
        <w:rPr>
          <w:sz w:val="12"/>
        </w:rPr>
        <w:t xml:space="preserve">, Hess, and Thacker (2006) find supporting evidence showing that economic decline and use of force are at least indirectly correlated. </w:t>
      </w:r>
      <w:proofErr w:type="spellStart"/>
      <w:r w:rsidRPr="00C54D91">
        <w:rPr>
          <w:sz w:val="12"/>
        </w:rPr>
        <w:t>Gelpi</w:t>
      </w:r>
      <w:proofErr w:type="spellEnd"/>
      <w:r w:rsidRPr="00C54D91">
        <w:rPr>
          <w:sz w:val="12"/>
        </w:rPr>
        <w:t xml:space="preserve">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 xml:space="preserve">to lack of domestic support. </w:t>
      </w:r>
      <w:proofErr w:type="spellStart"/>
      <w:r w:rsidRPr="00C54D91">
        <w:rPr>
          <w:sz w:val="12"/>
        </w:rPr>
        <w:t>DeRouen</w:t>
      </w:r>
      <w:proofErr w:type="spellEnd"/>
      <w:r w:rsidRPr="00C54D91">
        <w:rPr>
          <w:sz w:val="12"/>
        </w:rPr>
        <w:t xml:space="preserve"> (2000) has provided evidence showing that</w:t>
      </w:r>
      <w:r w:rsidRPr="00C54D91">
        <w:rPr>
          <w:b/>
          <w:sz w:val="12"/>
        </w:rPr>
        <w:t xml:space="preserve"> </w:t>
      </w:r>
      <w:r w:rsidRPr="00C54D91">
        <w:rPr>
          <w:rStyle w:val="StyleUnderline"/>
        </w:rPr>
        <w:t xml:space="preserve">periods of </w:t>
      </w:r>
      <w:r w:rsidRPr="005447BA">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 xml:space="preserve">.5 </w:t>
      </w:r>
      <w:proofErr w:type="gramStart"/>
      <w:r w:rsidRPr="00C54D91">
        <w:rPr>
          <w:sz w:val="12"/>
        </w:rPr>
        <w:t>This</w:t>
      </w:r>
      <w:proofErr w:type="gramEnd"/>
      <w:r w:rsidRPr="00C54D91">
        <w:rPr>
          <w:sz w:val="12"/>
        </w:rPr>
        <w:t xml:space="preserve"> implied connection between integration, crises and armed conflict has not featured prominently in the economic-security debate and deserves more attention.</w:t>
      </w:r>
      <w:r w:rsidRPr="000863CA">
        <w:rPr>
          <w:sz w:val="12"/>
        </w:rPr>
        <w:t xml:space="preserve"> </w:t>
      </w:r>
    </w:p>
    <w:p w:rsidR="00B80387" w:rsidRPr="0045369C" w:rsidRDefault="00B80387" w:rsidP="00B80387">
      <w:pPr>
        <w:pStyle w:val="Heading3"/>
      </w:pPr>
      <w:r>
        <w:lastRenderedPageBreak/>
        <w:t xml:space="preserve">    Internals – Econ – A2: Fishing not Key</w:t>
      </w:r>
    </w:p>
    <w:p w:rsidR="00B80387" w:rsidRPr="0045369C" w:rsidRDefault="00B80387" w:rsidP="00B80387">
      <w:pPr>
        <w:pStyle w:val="Heading4"/>
      </w:pPr>
      <w:r w:rsidRPr="0045369C">
        <w:t>Overfishing collapses Gulf economy</w:t>
      </w:r>
    </w:p>
    <w:p w:rsidR="00B80387" w:rsidRDefault="00B80387" w:rsidP="00B80387">
      <w:proofErr w:type="spellStart"/>
      <w:r w:rsidRPr="008E3C78">
        <w:rPr>
          <w:rStyle w:val="Style13ptBold"/>
        </w:rPr>
        <w:t>Tresaugue</w:t>
      </w:r>
      <w:proofErr w:type="spellEnd"/>
      <w:r w:rsidRPr="008E3C78">
        <w:rPr>
          <w:rStyle w:val="Style13ptBold"/>
        </w:rPr>
        <w:t xml:space="preserve"> 12 </w:t>
      </w:r>
      <w:r w:rsidRPr="0045369C">
        <w:t xml:space="preserve">environment reporter for the Houston Chronicle (“Overfishing has hurt the Gulf's economy, report says” 9/4/12, </w:t>
      </w:r>
      <w:hyperlink r:id="rId23" w:history="1">
        <w:r w:rsidRPr="00562E39">
          <w:rPr>
            <w:rStyle w:val="Hyperlink"/>
          </w:rPr>
          <w:t>http://www.chron.com/news/houston-texas/article/Overfishing-has-hurt-the-Gulf-s-economy-report-3838577.php</w:t>
        </w:r>
      </w:hyperlink>
      <w:r w:rsidRPr="0045369C">
        <w:t>)</w:t>
      </w:r>
    </w:p>
    <w:p w:rsidR="00B80387" w:rsidRPr="008E3C78" w:rsidRDefault="00B80387" w:rsidP="00B80387">
      <w:pPr>
        <w:rPr>
          <w:rStyle w:val="StyleUnderline"/>
          <w:b/>
          <w:bCs/>
          <w:sz w:val="26"/>
          <w:u w:val="none"/>
        </w:rPr>
      </w:pPr>
    </w:p>
    <w:p w:rsidR="00B80387" w:rsidRDefault="00B80387" w:rsidP="00B80387">
      <w:pPr>
        <w:rPr>
          <w:rStyle w:val="StyleUnderline"/>
          <w:sz w:val="16"/>
          <w:u w:val="none"/>
        </w:rPr>
      </w:pPr>
      <w:r w:rsidRPr="008E3C78">
        <w:rPr>
          <w:rStyle w:val="StyleUnderline"/>
          <w:highlight w:val="cyan"/>
        </w:rPr>
        <w:t>Decades of overfishing in the Gulf of Mexico</w:t>
      </w:r>
      <w:r w:rsidRPr="008E3C78">
        <w:rPr>
          <w:rStyle w:val="StyleUnderline"/>
        </w:rPr>
        <w:t xml:space="preserve"> have </w:t>
      </w:r>
      <w:r w:rsidRPr="008E3C78">
        <w:rPr>
          <w:rStyle w:val="StyleUnderline"/>
          <w:highlight w:val="cyan"/>
        </w:rPr>
        <w:t>stripped the five-state region</w:t>
      </w:r>
      <w:r w:rsidRPr="008E3C78">
        <w:rPr>
          <w:rStyle w:val="StyleUnderline"/>
        </w:rPr>
        <w:t xml:space="preserve"> </w:t>
      </w:r>
      <w:r w:rsidRPr="008E3C78">
        <w:rPr>
          <w:rStyle w:val="StyleUnderline"/>
          <w:highlight w:val="cyan"/>
        </w:rPr>
        <w:t>of tens of millions of dollars</w:t>
      </w:r>
      <w:r w:rsidRPr="008E3C78">
        <w:rPr>
          <w:rStyle w:val="StyleUnderline"/>
        </w:rPr>
        <w:t xml:space="preserve"> in economic activity in recent years</w:t>
      </w:r>
      <w:r w:rsidRPr="008E3C78">
        <w:rPr>
          <w:rStyle w:val="StyleUnderline"/>
          <w:sz w:val="16"/>
          <w:u w:val="none"/>
        </w:rPr>
        <w:t xml:space="preserve">, according to a report released Tuesday. The study by </w:t>
      </w:r>
      <w:proofErr w:type="spellStart"/>
      <w:r w:rsidRPr="008E3C78">
        <w:rPr>
          <w:rStyle w:val="StyleUnderline"/>
          <w:sz w:val="16"/>
          <w:u w:val="none"/>
        </w:rPr>
        <w:t>Ecotrust</w:t>
      </w:r>
      <w:proofErr w:type="spellEnd"/>
      <w:r w:rsidRPr="008E3C78">
        <w:rPr>
          <w:rStyle w:val="StyleUnderline"/>
          <w:sz w:val="16"/>
          <w:u w:val="none"/>
        </w:rPr>
        <w:t xml:space="preserve">, a Portland, Ore.-based conservation group, found that </w:t>
      </w:r>
      <w:r w:rsidRPr="008E3C78">
        <w:rPr>
          <w:rStyle w:val="StyleUnderline"/>
        </w:rPr>
        <w:t xml:space="preserve">Gulf </w:t>
      </w:r>
      <w:proofErr w:type="gramStart"/>
      <w:r w:rsidRPr="008E3C78">
        <w:rPr>
          <w:rStyle w:val="StyleUnderline"/>
        </w:rPr>
        <w:t>states</w:t>
      </w:r>
      <w:proofErr w:type="gramEnd"/>
      <w:r w:rsidRPr="008E3C78">
        <w:rPr>
          <w:rStyle w:val="StyleUnderline"/>
          <w:sz w:val="16"/>
          <w:u w:val="none"/>
        </w:rPr>
        <w:t>, including Texas</w:t>
      </w:r>
      <w:r w:rsidRPr="008E3C78">
        <w:rPr>
          <w:rStyle w:val="StyleUnderline"/>
        </w:rPr>
        <w:t xml:space="preserve">, </w:t>
      </w:r>
      <w:r w:rsidRPr="008E3C78">
        <w:rPr>
          <w:rStyle w:val="StyleUnderline"/>
          <w:highlight w:val="cyan"/>
        </w:rPr>
        <w:t>lost $13 million annually between 2005 and 2009 because of fewer</w:t>
      </w:r>
      <w:r w:rsidRPr="008E3C78">
        <w:rPr>
          <w:rStyle w:val="StyleUnderline"/>
        </w:rPr>
        <w:t xml:space="preserve"> recreational fishing </w:t>
      </w:r>
      <w:r w:rsidRPr="008E3C78">
        <w:rPr>
          <w:rStyle w:val="StyleUnderline"/>
          <w:highlight w:val="cyan"/>
        </w:rPr>
        <w:t>trips targeting severely depleted red snapper</w:t>
      </w:r>
      <w:r w:rsidRPr="008E3C78">
        <w:rPr>
          <w:rStyle w:val="StyleUnderline"/>
          <w:sz w:val="16"/>
          <w:highlight w:val="cyan"/>
          <w:u w:val="none"/>
        </w:rPr>
        <w:t>.</w:t>
      </w:r>
      <w:r w:rsidRPr="008E3C78">
        <w:rPr>
          <w:rStyle w:val="StyleUnderline"/>
          <w:sz w:val="16"/>
          <w:u w:val="none"/>
        </w:rPr>
        <w:t xml:space="preserve"> The amount represents money that was not spent on boat rentals, charter fees, tackle and bait and other direct expenses. The group estimated the losses increased to $33 million a year when spending on restaurants, hotels and other related businesses is included. </w:t>
      </w:r>
      <w:r w:rsidRPr="008E3C78">
        <w:rPr>
          <w:rStyle w:val="StyleUnderline"/>
        </w:rPr>
        <w:t xml:space="preserve">The Gulf region </w:t>
      </w:r>
      <w:r w:rsidRPr="008E3C78">
        <w:rPr>
          <w:rStyle w:val="StyleUnderline"/>
          <w:highlight w:val="cyan"/>
        </w:rPr>
        <w:t>also lost millions</w:t>
      </w:r>
      <w:r w:rsidRPr="008E3C78">
        <w:rPr>
          <w:rStyle w:val="StyleUnderline"/>
        </w:rPr>
        <w:t xml:space="preserve"> each year </w:t>
      </w:r>
      <w:r w:rsidRPr="008E3C78">
        <w:rPr>
          <w:rStyle w:val="StyleUnderline"/>
          <w:highlight w:val="cyan"/>
        </w:rPr>
        <w:t>because of overfishing of gag, gray triggerfish and greater amberjack</w:t>
      </w:r>
      <w:r w:rsidRPr="008E3C78">
        <w:rPr>
          <w:rStyle w:val="StyleUnderline"/>
          <w:sz w:val="16"/>
          <w:u w:val="none"/>
        </w:rPr>
        <w:t>, the study found. The Pew Environment Group, which paid for the study, said the</w:t>
      </w:r>
      <w:r w:rsidRPr="008E3C78">
        <w:rPr>
          <w:rStyle w:val="StyleUnderline"/>
        </w:rPr>
        <w:t xml:space="preserve"> </w:t>
      </w:r>
      <w:r w:rsidRPr="008E3C78">
        <w:rPr>
          <w:rStyle w:val="StyleUnderline"/>
          <w:highlight w:val="cyan"/>
        </w:rPr>
        <w:t>findings make the economic case for</w:t>
      </w:r>
      <w:r w:rsidRPr="008E3C78">
        <w:rPr>
          <w:rStyle w:val="StyleUnderline"/>
        </w:rPr>
        <w:t xml:space="preserve"> extending federal law that requires </w:t>
      </w:r>
      <w:r w:rsidRPr="008E3C78">
        <w:rPr>
          <w:rStyle w:val="StyleUnderline"/>
          <w:highlight w:val="cyan"/>
        </w:rPr>
        <w:t>science-based annual catch limits to rebuild fisheries stocks</w:t>
      </w:r>
      <w:r w:rsidRPr="008E3C78">
        <w:rPr>
          <w:rStyle w:val="StyleUnderline"/>
          <w:sz w:val="16"/>
          <w:highlight w:val="cyan"/>
          <w:u w:val="none"/>
        </w:rPr>
        <w:t>.</w:t>
      </w:r>
      <w:r w:rsidRPr="008E3C78">
        <w:rPr>
          <w:rStyle w:val="StyleUnderline"/>
          <w:sz w:val="16"/>
          <w:u w:val="none"/>
        </w:rPr>
        <w:t xml:space="preserve"> The Magnuson-Stevens Fishery Conservation and Management Act is up for reauthorization this year. The group said the analysis underscores the benefit of allowing stocks to grow to a sustainable level by showing how much additional money anglers would spend. "</w:t>
      </w:r>
      <w:r w:rsidRPr="008E3C78">
        <w:rPr>
          <w:rStyle w:val="StyleUnderline"/>
        </w:rPr>
        <w:t xml:space="preserve">These limits could help deliver robust fish populations, create jobs and put money back into our coastal communities," </w:t>
      </w:r>
      <w:r w:rsidRPr="008E3C78">
        <w:rPr>
          <w:rStyle w:val="StyleUnderline"/>
          <w:sz w:val="16"/>
          <w:u w:val="none"/>
        </w:rPr>
        <w:t>said Lee Crockett, director of Pew's fisheries program. Some fishermen are seeking a change in the law after the National Marine Fisheries Service set the shortest snapper season in Gulf history, just 40 days, despite the healthiest population of red snapper since the 1970s. A decade ago, the season lasted as long as 194 days. "They have removed fishermen from the water, and they do not want us to go back," said Capt. Tom Hilton, who owns and operates Hilton's Fishing Charts in Arcola. The Fisheries Service has said the catch limits under the Magnuson-Stevens law have been successful elsewhere, with a record six stocks of fish returning to healthy levels in the last year. They include the Bering Sea snow crab, the haddock in the Gulf of Maine and the Chinook salmon along the Northern California coast. In all, 27 fish stocks have recovered since 2000.</w:t>
      </w:r>
    </w:p>
    <w:p w:rsidR="00B80387" w:rsidRPr="0051539E" w:rsidRDefault="00B80387" w:rsidP="00B80387">
      <w:pPr>
        <w:pStyle w:val="Heading4"/>
      </w:pPr>
      <w:r w:rsidRPr="0051539E">
        <w:t>Even if fishing isn’t key – Biodiversity loss collapses the economy</w:t>
      </w:r>
    </w:p>
    <w:p w:rsidR="00B80387" w:rsidRDefault="00B80387" w:rsidP="00B80387">
      <w:r w:rsidRPr="00614138">
        <w:t xml:space="preserve">James </w:t>
      </w:r>
      <w:r w:rsidRPr="00614138">
        <w:rPr>
          <w:rStyle w:val="Style13ptBold"/>
        </w:rPr>
        <w:t>Tulloch</w:t>
      </w:r>
      <w:r>
        <w:t xml:space="preserve"> 05/05/</w:t>
      </w:r>
      <w:r w:rsidRPr="00614138">
        <w:rPr>
          <w:rStyle w:val="Style13ptBold"/>
        </w:rPr>
        <w:t>11</w:t>
      </w:r>
      <w:r>
        <w:t xml:space="preserve"> </w:t>
      </w:r>
      <w:r w:rsidRPr="00614138">
        <w:t>Dr. James Tulloch is a psychiatrist in Colorado Springs, Colorado and is affiliated with multiple hospitals in the area</w:t>
      </w:r>
      <w:r>
        <w:t xml:space="preserve"> “</w:t>
      </w:r>
      <w:r w:rsidRPr="00614138">
        <w:t>Biodiversity loss spells economic crisis</w:t>
      </w:r>
      <w:proofErr w:type="gramStart"/>
      <w:r>
        <w:t xml:space="preserve">“ </w:t>
      </w:r>
      <w:proofErr w:type="gramEnd"/>
      <w:r>
        <w:fldChar w:fldCharType="begin"/>
      </w:r>
      <w:r>
        <w:instrText xml:space="preserve"> HYPERLINK "</w:instrText>
      </w:r>
      <w:r w:rsidRPr="00614138">
        <w:instrText>http://knowledge.allianz.com/environment/food_water/?1486/conservation-biodiversity-loss-economic-crisis-ecosystem</w:instrText>
      </w:r>
      <w:r>
        <w:instrText xml:space="preserve">" </w:instrText>
      </w:r>
      <w:r>
        <w:fldChar w:fldCharType="separate"/>
      </w:r>
      <w:r w:rsidRPr="00562E39">
        <w:rPr>
          <w:rStyle w:val="Hyperlink"/>
        </w:rPr>
        <w:t>http://knowledge.allianz.com/environment/food_water/?1486/conservation-biodiversity-loss-economic-crisis-ecosystem</w:t>
      </w:r>
      <w:r>
        <w:fldChar w:fldCharType="end"/>
      </w:r>
    </w:p>
    <w:p w:rsidR="00B80387" w:rsidRPr="00697B9E" w:rsidRDefault="00B80387" w:rsidP="00B80387"/>
    <w:p w:rsidR="00B80387" w:rsidRDefault="00B80387" w:rsidP="00B80387">
      <w:pPr>
        <w:rPr>
          <w:sz w:val="14"/>
        </w:rPr>
      </w:pPr>
      <w:r w:rsidRPr="0051539E">
        <w:rPr>
          <w:sz w:val="14"/>
        </w:rPr>
        <w:t>‘Biodiversity’ includes not just species but the genes that make species and the ecosystems that support them. Therefore biodiversity loss ranges from the eradication of ancient seed varieties to the destruction of coral reefs</w:t>
      </w:r>
      <w:r w:rsidRPr="0051539E">
        <w:rPr>
          <w:sz w:val="14"/>
          <w:highlight w:val="yellow"/>
        </w:rPr>
        <w:t xml:space="preserve">. </w:t>
      </w:r>
      <w:r w:rsidRPr="0025544A">
        <w:rPr>
          <w:rStyle w:val="StyleUnderline"/>
          <w:highlight w:val="yellow"/>
        </w:rPr>
        <w:t>What’s gone unnoticed until recently is how expensive biodiversity loss can be, between 2 and 4.5 trillion dollars</w:t>
      </w:r>
      <w:r w:rsidRPr="0051539E">
        <w:rPr>
          <w:sz w:val="14"/>
        </w:rPr>
        <w:t xml:space="preserve"> in 2008, </w:t>
      </w:r>
      <w:r w:rsidRPr="0025544A">
        <w:rPr>
          <w:rStyle w:val="StyleUnderline"/>
          <w:highlight w:val="yellow"/>
        </w:rPr>
        <w:t>according to</w:t>
      </w:r>
      <w:r w:rsidRPr="00533E17">
        <w:rPr>
          <w:rStyle w:val="StyleUnderline"/>
        </w:rPr>
        <w:t xml:space="preserve"> </w:t>
      </w:r>
      <w:r w:rsidRPr="0051539E">
        <w:rPr>
          <w:sz w:val="14"/>
        </w:rPr>
        <w:t>a landmark</w:t>
      </w:r>
      <w:r w:rsidRPr="00533E17">
        <w:rPr>
          <w:rStyle w:val="StyleUnderline"/>
        </w:rPr>
        <w:t xml:space="preserve"> </w:t>
      </w:r>
      <w:r w:rsidRPr="0025544A">
        <w:rPr>
          <w:rStyle w:val="StyleUnderline"/>
          <w:highlight w:val="yellow"/>
        </w:rPr>
        <w:t>UN</w:t>
      </w:r>
      <w:r w:rsidRPr="0051539E">
        <w:rPr>
          <w:sz w:val="14"/>
        </w:rPr>
        <w:t xml:space="preserve"> report The Economics of Ecosystems and Biodiversity (TEEB). That’s more than the 1.7 trillion dollars in economic costs that the Stern Review calculates will result from the same year’s planet-warming greenhouse gas emissions. In other words: </w:t>
      </w:r>
      <w:r w:rsidRPr="0025544A">
        <w:rPr>
          <w:rStyle w:val="StyleUnderline"/>
          <w:highlight w:val="yellow"/>
        </w:rPr>
        <w:t>biodiversity loss will hit the global economy harder than climate change</w:t>
      </w:r>
      <w:r w:rsidRPr="0051539E">
        <w:rPr>
          <w:sz w:val="14"/>
        </w:rPr>
        <w:t xml:space="preserve">. That’s because </w:t>
      </w:r>
      <w:r w:rsidRPr="0025544A">
        <w:rPr>
          <w:rStyle w:val="StyleUnderline"/>
          <w:highlight w:val="yellow"/>
        </w:rPr>
        <w:t>biodiversity provides us with vital ‘ecosystem services</w:t>
      </w:r>
      <w:r w:rsidRPr="00697B9E">
        <w:rPr>
          <w:rStyle w:val="StyleUnderline"/>
        </w:rPr>
        <w:t>’</w:t>
      </w:r>
      <w:r w:rsidRPr="0051539E">
        <w:rPr>
          <w:sz w:val="14"/>
        </w:rPr>
        <w:t xml:space="preserve"> like fertile soil and freshwater. Forests, for example, provide flood prevention and drought control services, as well as nutrients and freshwater for farming, fuel wood for cooking, fodder for cattle, construction materials and foods. Over a billion of the world's poorest people depend on these services, which are generally available free. And therein lays the problem. “The economic invisibility of nature’s flows into the economy is a significant contributor to the degradation of ecosystems and the loss of biodiversity,” writes </w:t>
      </w:r>
      <w:proofErr w:type="spellStart"/>
      <w:r w:rsidRPr="0051539E">
        <w:rPr>
          <w:sz w:val="14"/>
        </w:rPr>
        <w:t>Pavan</w:t>
      </w:r>
      <w:proofErr w:type="spellEnd"/>
      <w:r w:rsidRPr="0051539E">
        <w:rPr>
          <w:sz w:val="14"/>
        </w:rPr>
        <w:t xml:space="preserve"> </w:t>
      </w:r>
      <w:proofErr w:type="spellStart"/>
      <w:r w:rsidRPr="0051539E">
        <w:rPr>
          <w:sz w:val="14"/>
        </w:rPr>
        <w:t>Sukhdev</w:t>
      </w:r>
      <w:proofErr w:type="spellEnd"/>
      <w:r w:rsidRPr="0051539E">
        <w:rPr>
          <w:sz w:val="14"/>
        </w:rPr>
        <w:t xml:space="preserve">, leader of the UN's Economics of Ecosystems and Biodiversity initiative, in the foreword to TEEB. Markets simply don’t value nature’s bounty accordingly. </w:t>
      </w:r>
      <w:r w:rsidRPr="0025544A">
        <w:rPr>
          <w:rStyle w:val="StyleUnderline"/>
          <w:highlight w:val="yellow"/>
        </w:rPr>
        <w:t>The consequences can be catastrophic</w:t>
      </w:r>
      <w:r w:rsidRPr="0051539E">
        <w:rPr>
          <w:sz w:val="14"/>
        </w:rPr>
        <w:t>.</w:t>
      </w:r>
    </w:p>
    <w:p w:rsidR="00837508" w:rsidRDefault="00837508" w:rsidP="00837508">
      <w:pPr>
        <w:pStyle w:val="Heading3"/>
      </w:pPr>
      <w:r>
        <w:lastRenderedPageBreak/>
        <w:t>Add-On – Fish Wars</w:t>
      </w:r>
    </w:p>
    <w:p w:rsidR="00837508" w:rsidRPr="00687035" w:rsidRDefault="00837508" w:rsidP="00837508">
      <w:pPr>
        <w:pStyle w:val="Heading4"/>
      </w:pPr>
      <w:r>
        <w:t xml:space="preserve">Overfishing causes fish shortages – those escalate to global war and </w:t>
      </w:r>
      <w:r w:rsidRPr="00687035">
        <w:t>instability</w:t>
      </w:r>
    </w:p>
    <w:p w:rsidR="00837508" w:rsidRPr="00687035" w:rsidRDefault="00837508" w:rsidP="00837508">
      <w:r w:rsidRPr="00A24EC2">
        <w:rPr>
          <w:rStyle w:val="Style13ptBold"/>
        </w:rPr>
        <w:t>Pomeroy 7</w:t>
      </w:r>
      <w:r w:rsidRPr="00687035">
        <w:t xml:space="preserve"> (Robert, Professor of Agricultural and Resource Economics – University of Connecticut, et al, “Fish Wars: Conflict and Collaboration in Fisheries Management in Southeast Asia”, Marine Policy, 31(6), p. 647)</w:t>
      </w:r>
    </w:p>
    <w:p w:rsidR="00837508" w:rsidRPr="00687035" w:rsidRDefault="00837508" w:rsidP="00837508"/>
    <w:p w:rsidR="00837508" w:rsidRPr="00A24EC2" w:rsidRDefault="00837508" w:rsidP="00837508">
      <w:pPr>
        <w:rPr>
          <w:rStyle w:val="StyleUnderline"/>
        </w:rPr>
      </w:pPr>
      <w:r w:rsidRPr="00A24EC2">
        <w:rPr>
          <w:rStyle w:val="StyleUnderline"/>
        </w:rPr>
        <w:t>The result of overfishing</w:t>
      </w:r>
      <w:r w:rsidRPr="00A24EC2">
        <w:rPr>
          <w:sz w:val="12"/>
        </w:rPr>
        <w:t xml:space="preserve"> and multiple sources of fishing pressure in Southeast Asian coastal waters </w:t>
      </w:r>
      <w:r w:rsidRPr="00A24EC2">
        <w:rPr>
          <w:rStyle w:val="StyleUnderline"/>
        </w:rPr>
        <w:t>is the reduction or collapse of important fishery populations, leading to high levels of conflict among different users over remaining stocks [12]. A complex, negative feedback cycle is created i</w:t>
      </w:r>
      <w:r w:rsidRPr="00A24EC2">
        <w:rPr>
          <w:sz w:val="12"/>
        </w:rPr>
        <w:t xml:space="preserve">n this situation, whereby rapid population growth paralleled by fewer economic opportunities and access to land increases the number of people living in the coastal zone dependent on fishery resources and thus the number of fishers. Increased fishing pressure results in fish population declines and stock collapses and increased resource competition, both between fishers and scales of fishing operation (e.g., small vs. commercial). </w:t>
      </w:r>
      <w:r w:rsidRPr="00A24EC2">
        <w:rPr>
          <w:rStyle w:val="StyleUnderline"/>
        </w:rPr>
        <w:t>The result is reduced income and food security, increased poverty, and a lower overall standard of living and national welfare.</w:t>
      </w:r>
      <w:r w:rsidRPr="00A24EC2">
        <w:rPr>
          <w:sz w:val="12"/>
        </w:rPr>
        <w:t xml:space="preserve"> This in turn drives users to employ more destructive and </w:t>
      </w:r>
      <w:proofErr w:type="spellStart"/>
      <w:r w:rsidRPr="00A24EC2">
        <w:rPr>
          <w:sz w:val="12"/>
        </w:rPr>
        <w:t>overefficient</w:t>
      </w:r>
      <w:proofErr w:type="spellEnd"/>
      <w:r w:rsidRPr="00A24EC2">
        <w:rPr>
          <w:sz w:val="12"/>
        </w:rPr>
        <w:t xml:space="preserve"> fishing technologies in the ‘‘rush’’ to catch what remains, thereby further depleting fishery populations. These factors lead to further increased user competition, and thus higher rates and probabilities of human conflict, over remaining stocks. This destructive cycle leads to a pattern of self-reinforcing ‘‘fish wars’’ with deteriorating social and environmental consequences. Decreasing fish stocks combined with increasing conflict are driving some people out of the fishery</w:t>
      </w:r>
      <w:r w:rsidRPr="00A24EC2">
        <w:rPr>
          <w:rStyle w:val="StyleUnderline"/>
        </w:rPr>
        <w:t>. This is leading to increasing unemployment in many rural areas. This added level of instability is thought to fuel national levels of social unrest and political instability, thereby acting as a powerful and destabilizing risk factor to regional and global security concerns.</w:t>
      </w:r>
    </w:p>
    <w:p w:rsidR="00837508" w:rsidRPr="00837508" w:rsidRDefault="00837508" w:rsidP="00837508"/>
    <w:p w:rsidR="00F753BD" w:rsidRDefault="00F753BD" w:rsidP="00F753BD">
      <w:pPr>
        <w:pStyle w:val="Heading3"/>
      </w:pPr>
      <w:r>
        <w:lastRenderedPageBreak/>
        <w:t>Add-On – Poverty</w:t>
      </w:r>
    </w:p>
    <w:p w:rsidR="00F753BD" w:rsidRDefault="00F753BD" w:rsidP="00F753BD">
      <w:pPr>
        <w:pStyle w:val="Heading4"/>
      </w:pPr>
      <w:r>
        <w:t xml:space="preserve">Overfishing </w:t>
      </w:r>
      <w:r w:rsidR="00837508">
        <w:t>guarantees</w:t>
      </w:r>
      <w:r>
        <w:t xml:space="preserve"> poverty and famine – 1.5 billion depend on fish</w:t>
      </w:r>
    </w:p>
    <w:p w:rsidR="00F753BD" w:rsidRDefault="00F753BD" w:rsidP="00F753BD">
      <w:pPr>
        <w:rPr>
          <w:rStyle w:val="Style13ptBold"/>
        </w:rPr>
      </w:pPr>
      <w:r>
        <w:rPr>
          <w:rStyle w:val="Style13ptBold"/>
        </w:rPr>
        <w:t>Discovery 10</w:t>
      </w:r>
    </w:p>
    <w:p w:rsidR="00F753BD" w:rsidRPr="00E2397F" w:rsidRDefault="00F753BD" w:rsidP="00F753BD">
      <w:pPr>
        <w:rPr>
          <w:rStyle w:val="Style13ptBold"/>
          <w:b w:val="0"/>
          <w:bCs w:val="0"/>
          <w:sz w:val="22"/>
        </w:rPr>
      </w:pPr>
      <w:r w:rsidRPr="00E2397F">
        <w:t xml:space="preserve">{“Oceans' Fish Could </w:t>
      </w:r>
      <w:proofErr w:type="gramStart"/>
      <w:r w:rsidRPr="00E2397F">
        <w:t>Disappear</w:t>
      </w:r>
      <w:proofErr w:type="gramEnd"/>
      <w:r w:rsidRPr="00E2397F">
        <w:t xml:space="preserve"> by 2050,” AFP via Discovery News, 5/17, </w:t>
      </w:r>
      <w:hyperlink r:id="rId24" w:history="1">
        <w:r w:rsidRPr="00E2397F">
          <w:rPr>
            <w:rStyle w:val="Hyperlink"/>
          </w:rPr>
          <w:t>http://news.discovery.com/earth/oceans/oceans-fish-fishing-industry.htm#THUR</w:t>
        </w:r>
      </w:hyperlink>
      <w:r w:rsidRPr="00E2397F">
        <w:t>}</w:t>
      </w:r>
    </w:p>
    <w:p w:rsidR="00F753BD" w:rsidRPr="00F753BD" w:rsidRDefault="00F753BD" w:rsidP="00F753BD"/>
    <w:p w:rsidR="00F753BD" w:rsidRPr="00F753BD" w:rsidRDefault="00F753BD" w:rsidP="00F753BD">
      <w:pPr>
        <w:rPr>
          <w:rStyle w:val="StyleUnderline"/>
        </w:rPr>
      </w:pPr>
      <w:r w:rsidRPr="00F753BD">
        <w:rPr>
          <w:rStyle w:val="StyleUnderline"/>
        </w:rPr>
        <w:t xml:space="preserve">Collapse of fish stocks is </w:t>
      </w:r>
      <w:r w:rsidRPr="00F753BD">
        <w:rPr>
          <w:rStyle w:val="Emphasis"/>
        </w:rPr>
        <w:t>not only an environmental matter</w:t>
      </w:r>
      <w:r w:rsidRPr="00F753BD">
        <w:rPr>
          <w:rStyle w:val="StyleUnderline"/>
        </w:rPr>
        <w:t>.</w:t>
      </w:r>
      <w:r>
        <w:rPr>
          <w:rStyle w:val="StyleUnderline"/>
        </w:rPr>
        <w:t xml:space="preserve"> </w:t>
      </w:r>
      <w:r w:rsidRPr="00F753BD">
        <w:rPr>
          <w:rStyle w:val="Emphasis"/>
        </w:rPr>
        <w:t>One billion people</w:t>
      </w:r>
      <w:r w:rsidRPr="00F753BD">
        <w:rPr>
          <w:sz w:val="16"/>
        </w:rPr>
        <w:t xml:space="preserve">, </w:t>
      </w:r>
      <w:r w:rsidRPr="00F753BD">
        <w:rPr>
          <w:rStyle w:val="StyleUnderline"/>
        </w:rPr>
        <w:t>mostly from poorer countries, rely on fish as their main animal protein source,</w:t>
      </w:r>
      <w:r w:rsidRPr="00F753BD">
        <w:rPr>
          <w:sz w:val="16"/>
        </w:rPr>
        <w:t xml:space="preserve"> according to the UN. </w:t>
      </w:r>
      <w:r w:rsidRPr="00F753BD">
        <w:rPr>
          <w:rStyle w:val="StyleUnderline"/>
        </w:rPr>
        <w:t>The Green Economy report estimates there are 35 million people fishing around the world</w:t>
      </w:r>
      <w:r w:rsidRPr="00F753BD">
        <w:rPr>
          <w:sz w:val="16"/>
        </w:rPr>
        <w:t xml:space="preserve"> on 20 million boats. </w:t>
      </w:r>
      <w:r w:rsidRPr="00F753BD">
        <w:rPr>
          <w:rStyle w:val="StyleUnderline"/>
        </w:rPr>
        <w:t xml:space="preserve">About 170 million jobs depend directly or indirectly on the sector, bringing the total web of people financially linked to </w:t>
      </w:r>
      <w:r w:rsidRPr="00F753BD">
        <w:rPr>
          <w:rStyle w:val="Emphasis"/>
        </w:rPr>
        <w:t>520 million</w:t>
      </w:r>
      <w:r w:rsidRPr="00F753BD">
        <w:rPr>
          <w:rStyle w:val="StyleUnderline"/>
        </w:rPr>
        <w:t>.</w:t>
      </w:r>
      <w:r>
        <w:rPr>
          <w:rStyle w:val="StyleUnderline"/>
        </w:rPr>
        <w:t xml:space="preserve"> </w:t>
      </w:r>
      <w:r w:rsidRPr="00F753BD">
        <w:rPr>
          <w:rStyle w:val="StyleUnderline"/>
        </w:rPr>
        <w:t>According to the UN, 30 percent of fish stocks have already collapsed, meaning they yield less than 10 percent of their former potential, while virtually all fisheries risk running out of commercially viable catches by 2050.</w:t>
      </w:r>
    </w:p>
    <w:p w:rsidR="00BC7C0C" w:rsidRPr="0075165C" w:rsidRDefault="00BC7C0C" w:rsidP="00BC7C0C">
      <w:pPr>
        <w:pStyle w:val="Heading4"/>
      </w:pPr>
      <w:r w:rsidRPr="0075165C">
        <w:t>Poverty threatens global security. It breaks down the infrastructure necessary to solve terrorism, civil conflict, proliferation, disease, and environmental degradation.</w:t>
      </w:r>
    </w:p>
    <w:p w:rsidR="00BC7C0C" w:rsidRPr="0075165C" w:rsidRDefault="00BC7C0C" w:rsidP="00BC7C0C">
      <w:r w:rsidRPr="009937A6">
        <w:rPr>
          <w:rStyle w:val="Style13ptBold"/>
        </w:rPr>
        <w:t>Rice 06</w:t>
      </w:r>
      <w:r w:rsidRPr="0075165C">
        <w:t xml:space="preserve"> </w:t>
      </w:r>
      <w:r>
        <w:t>(</w:t>
      </w:r>
      <w:r w:rsidRPr="0075165C">
        <w:t>Susan Rice. Senior Fellow @ Brookings and Former Asst. Secretary of State. “The Threat of Global Poverty” The National Interest 30 October 2006</w:t>
      </w:r>
      <w:r>
        <w:t>)</w:t>
      </w:r>
    </w:p>
    <w:p w:rsidR="00F753BD" w:rsidRDefault="00BC7C0C" w:rsidP="00F753BD">
      <w:pPr>
        <w:rPr>
          <w:rStyle w:val="underline"/>
        </w:rPr>
      </w:pPr>
      <w:r w:rsidRPr="0075165C">
        <w:rPr>
          <w:rStyle w:val="underline"/>
          <w:highlight w:val="yellow"/>
        </w:rPr>
        <w:t>Global poverty</w:t>
      </w:r>
      <w:r>
        <w:rPr>
          <w:u w:val="single"/>
        </w:rPr>
        <w:t xml:space="preserve"> </w:t>
      </w:r>
      <w:r w:rsidRPr="0075165C">
        <w:rPr>
          <w:sz w:val="16"/>
          <w:szCs w:val="16"/>
        </w:rPr>
        <w:t>is not solely a humanitarian concern. In real ways,</w:t>
      </w:r>
      <w:r w:rsidRPr="0075165C">
        <w:rPr>
          <w:sz w:val="16"/>
        </w:rPr>
        <w:t xml:space="preserve"> over the long term, </w:t>
      </w:r>
      <w:r w:rsidRPr="0075165C">
        <w:rPr>
          <w:sz w:val="16"/>
          <w:szCs w:val="16"/>
        </w:rPr>
        <w:t>it can</w:t>
      </w:r>
      <w:r w:rsidRPr="0075165C">
        <w:rPr>
          <w:sz w:val="16"/>
        </w:rPr>
        <w:t xml:space="preserve"> </w:t>
      </w:r>
      <w:r w:rsidRPr="0075165C">
        <w:rPr>
          <w:rStyle w:val="underline"/>
          <w:highlight w:val="yellow"/>
        </w:rPr>
        <w:t xml:space="preserve">threaten[s] </w:t>
      </w:r>
      <w:smartTag w:uri="urn:schemas-microsoft-com:office:smarttags" w:element="country-region">
        <w:smartTag w:uri="urn:schemas-microsoft-com:office:smarttags" w:element="place">
          <w:r w:rsidRPr="0075165C">
            <w:rPr>
              <w:rStyle w:val="underline"/>
              <w:highlight w:val="yellow"/>
            </w:rPr>
            <w:t>U.S.</w:t>
          </w:r>
        </w:smartTag>
      </w:smartTag>
      <w:r>
        <w:rPr>
          <w:u w:val="single"/>
        </w:rPr>
        <w:t xml:space="preserve"> </w:t>
      </w:r>
      <w:r w:rsidRPr="0075165C">
        <w:rPr>
          <w:sz w:val="16"/>
          <w:szCs w:val="16"/>
        </w:rPr>
        <w:t>national</w:t>
      </w:r>
      <w:r>
        <w:rPr>
          <w:u w:val="single"/>
        </w:rPr>
        <w:t xml:space="preserve"> </w:t>
      </w:r>
      <w:r w:rsidRPr="0075165C">
        <w:rPr>
          <w:rStyle w:val="underline"/>
          <w:highlight w:val="yellow"/>
        </w:rPr>
        <w:t>security.</w:t>
      </w:r>
      <w:r>
        <w:rPr>
          <w:u w:val="single"/>
        </w:rPr>
        <w:t xml:space="preserve"> </w:t>
      </w:r>
      <w:r w:rsidRPr="0075165C">
        <w:rPr>
          <w:sz w:val="16"/>
          <w:szCs w:val="16"/>
        </w:rPr>
        <w:t>Poverty erodes weak states' capacity to prevent the spread of disease and protect the world's forests and watersheds--</w:t>
      </w:r>
      <w:r w:rsidRPr="0075165C">
        <w:rPr>
          <w:sz w:val="16"/>
        </w:rPr>
        <w:t xml:space="preserve">some of the global threats Maurice Greenberg noted in the </w:t>
      </w:r>
      <w:proofErr w:type="gramStart"/>
      <w:r w:rsidRPr="0075165C">
        <w:rPr>
          <w:sz w:val="16"/>
        </w:rPr>
        <w:t>Winter</w:t>
      </w:r>
      <w:proofErr w:type="gramEnd"/>
      <w:r w:rsidRPr="0075165C">
        <w:rPr>
          <w:sz w:val="16"/>
        </w:rPr>
        <w:t xml:space="preserve"> 2005 issue</w:t>
      </w:r>
      <w:r>
        <w:rPr>
          <w:b/>
          <w:u w:val="single"/>
        </w:rPr>
        <w:t xml:space="preserve">. </w:t>
      </w:r>
      <w:r w:rsidRPr="0075165C">
        <w:rPr>
          <w:rStyle w:val="underline"/>
        </w:rPr>
        <w:t>It</w:t>
      </w:r>
      <w:r>
        <w:rPr>
          <w:b/>
          <w:u w:val="single"/>
        </w:rPr>
        <w:t xml:space="preserve"> </w:t>
      </w:r>
      <w:r w:rsidRPr="0075165C">
        <w:rPr>
          <w:sz w:val="16"/>
          <w:szCs w:val="16"/>
        </w:rPr>
        <w:t xml:space="preserve">also </w:t>
      </w:r>
      <w:r w:rsidRPr="0075165C">
        <w:rPr>
          <w:rStyle w:val="underline"/>
          <w:highlight w:val="yellow"/>
        </w:rPr>
        <w:t>creates</w:t>
      </w:r>
      <w:r w:rsidRPr="0075165C">
        <w:rPr>
          <w:rStyle w:val="underline"/>
        </w:rPr>
        <w:t xml:space="preserve"> conditions conducive to</w:t>
      </w:r>
      <w:r>
        <w:rPr>
          <w:u w:val="single"/>
        </w:rPr>
        <w:t xml:space="preserve"> </w:t>
      </w:r>
      <w:r w:rsidRPr="0075165C">
        <w:rPr>
          <w:sz w:val="16"/>
          <w:szCs w:val="16"/>
        </w:rPr>
        <w:t>transnational criminal enterprises and</w:t>
      </w:r>
      <w:r>
        <w:rPr>
          <w:u w:val="single"/>
        </w:rPr>
        <w:t xml:space="preserve"> </w:t>
      </w:r>
      <w:r w:rsidRPr="0075165C">
        <w:rPr>
          <w:rStyle w:val="underline"/>
          <w:highlight w:val="yellow"/>
        </w:rPr>
        <w:t xml:space="preserve">terrorist activity, </w:t>
      </w:r>
      <w:r w:rsidRPr="0075165C">
        <w:rPr>
          <w:rStyle w:val="underline"/>
        </w:rPr>
        <w:t>not only by making desperate individuals</w:t>
      </w:r>
      <w:r>
        <w:rPr>
          <w:u w:val="single"/>
        </w:rPr>
        <w:t xml:space="preserve"> </w:t>
      </w:r>
      <w:r w:rsidRPr="0075165C">
        <w:rPr>
          <w:sz w:val="16"/>
          <w:szCs w:val="16"/>
        </w:rPr>
        <w:t xml:space="preserve">potentially </w:t>
      </w:r>
      <w:r w:rsidRPr="0075165C">
        <w:rPr>
          <w:rStyle w:val="underline"/>
        </w:rPr>
        <w:t>more susceptible to recruitment, but also</w:t>
      </w:r>
      <w:r w:rsidRPr="0075165C">
        <w:rPr>
          <w:sz w:val="16"/>
        </w:rPr>
        <w:t>, and more significantly</w:t>
      </w:r>
      <w:r w:rsidRPr="0075165C">
        <w:rPr>
          <w:b/>
          <w:sz w:val="16"/>
        </w:rPr>
        <w:t xml:space="preserve">, </w:t>
      </w:r>
      <w:r w:rsidRPr="0075165C">
        <w:rPr>
          <w:rStyle w:val="underline"/>
          <w:highlight w:val="yellow"/>
        </w:rPr>
        <w:t xml:space="preserve">by undermining </w:t>
      </w:r>
      <w:r w:rsidRPr="0075165C">
        <w:rPr>
          <w:rStyle w:val="underline"/>
        </w:rPr>
        <w:t xml:space="preserve">the state's </w:t>
      </w:r>
      <w:r w:rsidRPr="0075165C">
        <w:rPr>
          <w:rStyle w:val="underline"/>
          <w:highlight w:val="yellow"/>
        </w:rPr>
        <w:t>ability to</w:t>
      </w:r>
      <w:r>
        <w:rPr>
          <w:b/>
          <w:szCs w:val="24"/>
          <w:u w:val="single"/>
        </w:rPr>
        <w:t xml:space="preserve"> </w:t>
      </w:r>
      <w:r w:rsidRPr="0075165C">
        <w:rPr>
          <w:sz w:val="16"/>
          <w:szCs w:val="16"/>
        </w:rPr>
        <w:t>prevent and</w:t>
      </w:r>
      <w:r>
        <w:rPr>
          <w:u w:val="single"/>
        </w:rPr>
        <w:t xml:space="preserve"> </w:t>
      </w:r>
      <w:r w:rsidRPr="0075165C">
        <w:rPr>
          <w:rStyle w:val="underline"/>
          <w:highlight w:val="yellow"/>
        </w:rPr>
        <w:t>counter</w:t>
      </w:r>
      <w:r>
        <w:rPr>
          <w:b/>
          <w:u w:val="single"/>
        </w:rPr>
        <w:t xml:space="preserve"> </w:t>
      </w:r>
      <w:r w:rsidRPr="0075165C">
        <w:rPr>
          <w:sz w:val="16"/>
          <w:szCs w:val="16"/>
        </w:rPr>
        <w:t xml:space="preserve">those violent </w:t>
      </w:r>
      <w:r w:rsidRPr="0075165C">
        <w:rPr>
          <w:rStyle w:val="underline"/>
          <w:highlight w:val="yellow"/>
        </w:rPr>
        <w:t>threats</w:t>
      </w:r>
      <w:r w:rsidRPr="0075165C">
        <w:rPr>
          <w:rStyle w:val="underline"/>
        </w:rPr>
        <w:t>. Poverty can also</w:t>
      </w:r>
      <w:r>
        <w:rPr>
          <w:u w:val="single"/>
        </w:rPr>
        <w:t xml:space="preserve"> </w:t>
      </w:r>
      <w:r w:rsidRPr="0075165C">
        <w:rPr>
          <w:sz w:val="16"/>
          <w:szCs w:val="16"/>
        </w:rPr>
        <w:t>give rise to the tensions that</w:t>
      </w:r>
      <w:r>
        <w:rPr>
          <w:u w:val="single"/>
        </w:rPr>
        <w:t xml:space="preserve"> </w:t>
      </w:r>
      <w:r w:rsidRPr="0075165C">
        <w:rPr>
          <w:rStyle w:val="underline"/>
        </w:rPr>
        <w:t xml:space="preserve">erupt in civil conflict, </w:t>
      </w:r>
      <w:proofErr w:type="gramStart"/>
      <w:r w:rsidRPr="0075165C">
        <w:rPr>
          <w:rStyle w:val="underline"/>
        </w:rPr>
        <w:t>which  allows</w:t>
      </w:r>
      <w:proofErr w:type="gramEnd"/>
      <w:r w:rsidRPr="0075165C">
        <w:rPr>
          <w:rStyle w:val="underline"/>
        </w:rPr>
        <w:t xml:space="preserve"> transnational predators greater freedom</w:t>
      </w:r>
      <w:r>
        <w:rPr>
          <w:u w:val="single"/>
        </w:rPr>
        <w:t xml:space="preserve"> </w:t>
      </w:r>
      <w:r w:rsidRPr="0075165C">
        <w:rPr>
          <w:sz w:val="16"/>
          <w:szCs w:val="16"/>
        </w:rPr>
        <w:t>of action.</w:t>
      </w:r>
      <w:r w:rsidRPr="0075165C">
        <w:rPr>
          <w:sz w:val="16"/>
        </w:rPr>
        <w:t xml:space="preserve"> Americans can no longer realistically hope that we can erect the proverbial glass dome over our homeland and live safely isolated from the killers--natural or man-made--that plague other parts of the world. </w:t>
      </w:r>
      <w:r w:rsidRPr="0075165C">
        <w:rPr>
          <w:rStyle w:val="underline"/>
        </w:rPr>
        <w:t>Al-Qaeda established training camps in</w:t>
      </w:r>
      <w:r>
        <w:rPr>
          <w:b/>
          <w:u w:val="single"/>
        </w:rPr>
        <w:t xml:space="preserve"> </w:t>
      </w:r>
      <w:r w:rsidRPr="0075165C">
        <w:rPr>
          <w:sz w:val="16"/>
          <w:szCs w:val="16"/>
        </w:rPr>
        <w:t>conflict-ridden</w:t>
      </w:r>
      <w:r>
        <w:rPr>
          <w:b/>
          <w:u w:val="single"/>
        </w:rPr>
        <w:t xml:space="preserve"> </w:t>
      </w:r>
      <w:r w:rsidRPr="0075165C">
        <w:rPr>
          <w:rStyle w:val="underline"/>
        </w:rPr>
        <w:t>Sudan and Afghanistan, purchased diamonds from Sierra Leone and Liberia, and now targets American soldiers in Iraq.</w:t>
      </w:r>
      <w:r w:rsidRPr="0075165C">
        <w:rPr>
          <w:sz w:val="16"/>
        </w:rPr>
        <w:t xml:space="preserve"> The potential toll of a global bird-flu pandemic is particularly alarming. A mutated virus causing human-to-human contagion could kill hundreds of thousands, if not millions, of Americans. </w:t>
      </w:r>
      <w:r w:rsidRPr="0075165C">
        <w:rPr>
          <w:rStyle w:val="underline"/>
        </w:rPr>
        <w:t>Today, more than half the world's population lives on less than $2 per day, and almost 1.1 billion people live in extreme poverty, defined as less than $1 per day.</w:t>
      </w:r>
      <w:r w:rsidRPr="0075165C">
        <w:rPr>
          <w:sz w:val="16"/>
        </w:rPr>
        <w:t xml:space="preserve"> The costs of global poverty are multiple</w:t>
      </w:r>
      <w:r w:rsidRPr="0075165C">
        <w:rPr>
          <w:b/>
          <w:sz w:val="16"/>
        </w:rPr>
        <w:t xml:space="preserve">. </w:t>
      </w:r>
      <w:r w:rsidRPr="0075165C">
        <w:rPr>
          <w:rStyle w:val="underline"/>
          <w:highlight w:val="yellow"/>
        </w:rPr>
        <w:t xml:space="preserve">Poverty prevents </w:t>
      </w:r>
      <w:r w:rsidRPr="0075165C">
        <w:rPr>
          <w:rStyle w:val="underline"/>
        </w:rPr>
        <w:t xml:space="preserve">poor </w:t>
      </w:r>
      <w:r w:rsidRPr="0075165C">
        <w:rPr>
          <w:rStyle w:val="underline"/>
          <w:highlight w:val="yellow"/>
        </w:rPr>
        <w:t xml:space="preserve">countries from devoting </w:t>
      </w:r>
      <w:r w:rsidRPr="0075165C">
        <w:rPr>
          <w:rStyle w:val="underline"/>
        </w:rPr>
        <w:t>sufficient</w:t>
      </w:r>
      <w:r w:rsidRPr="0075165C">
        <w:rPr>
          <w:rStyle w:val="underline"/>
          <w:highlight w:val="yellow"/>
        </w:rPr>
        <w:t xml:space="preserve"> resources to </w:t>
      </w:r>
      <w:r w:rsidRPr="0075165C">
        <w:rPr>
          <w:rStyle w:val="underline"/>
        </w:rPr>
        <w:t xml:space="preserve">detect and contain deadly </w:t>
      </w:r>
      <w:r w:rsidRPr="0075165C">
        <w:rPr>
          <w:rStyle w:val="underline"/>
          <w:highlight w:val="yellow"/>
        </w:rPr>
        <w:t>disease</w:t>
      </w:r>
      <w:r w:rsidRPr="0075165C">
        <w:rPr>
          <w:rStyle w:val="underline"/>
        </w:rPr>
        <w:t>.</w:t>
      </w:r>
      <w:r w:rsidRPr="0075165C">
        <w:rPr>
          <w:sz w:val="16"/>
        </w:rPr>
        <w:t xml:space="preserve"> According to the World Health Organization (WHO), </w:t>
      </w:r>
      <w:r w:rsidRPr="0075165C">
        <w:rPr>
          <w:rStyle w:val="underline"/>
        </w:rPr>
        <w:t>low- and middle-income countries suffer 90 percent of the world's disease burden but account for only 11 percent of its health care spending</w:t>
      </w:r>
      <w:r>
        <w:rPr>
          <w:b/>
          <w:u w:val="single"/>
        </w:rPr>
        <w:t>.</w:t>
      </w:r>
      <w:r>
        <w:rPr>
          <w:u w:val="single"/>
        </w:rPr>
        <w:t xml:space="preserve"> </w:t>
      </w:r>
      <w:r w:rsidRPr="0075165C">
        <w:rPr>
          <w:sz w:val="16"/>
          <w:szCs w:val="16"/>
        </w:rPr>
        <w:t>Poverty also dramatically increases the risk of civil conflict. A recent study by the UK's Department for International Development showed that a country at $250 GDP per capita has on average a 15 percent risk of internal conflict over five years, while a country at $5,000 per capita has a risk of less than 1 percent. War zones provide ideal operational environments for international outlaws.</w:t>
      </w:r>
      <w:r w:rsidRPr="0075165C">
        <w:rPr>
          <w:sz w:val="16"/>
        </w:rPr>
        <w:t xml:space="preserve"> If in the old days the consequences of extreme poverty could conveniently be confined to the far corners of the planet, this is no longer the case. The end of U.S.-Soviet competition, the civil and regional conflicts that ensued, </w:t>
      </w:r>
      <w:r w:rsidRPr="0075165C">
        <w:rPr>
          <w:sz w:val="16"/>
          <w:szCs w:val="16"/>
        </w:rPr>
        <w:t>and the rapid pace of globalization ha[s]</w:t>
      </w:r>
      <w:proofErr w:type="spellStart"/>
      <w:r w:rsidRPr="0075165C">
        <w:rPr>
          <w:sz w:val="16"/>
          <w:szCs w:val="16"/>
        </w:rPr>
        <w:t>ve</w:t>
      </w:r>
      <w:proofErr w:type="spellEnd"/>
      <w:r w:rsidRPr="0075165C">
        <w:rPr>
          <w:sz w:val="16"/>
          <w:szCs w:val="16"/>
        </w:rPr>
        <w:t xml:space="preserve"> brought to the fore a new generation of dangers.</w:t>
      </w:r>
      <w:r>
        <w:rPr>
          <w:u w:val="single"/>
        </w:rPr>
        <w:t xml:space="preserve"> </w:t>
      </w:r>
      <w:r w:rsidRPr="0075165C">
        <w:rPr>
          <w:sz w:val="16"/>
          <w:szCs w:val="16"/>
        </w:rPr>
        <w:t>These are the complex nexus of transnational security threats:</w:t>
      </w:r>
      <w:r>
        <w:rPr>
          <w:u w:val="single"/>
        </w:rPr>
        <w:t xml:space="preserve"> </w:t>
      </w:r>
      <w:r w:rsidRPr="0075165C">
        <w:rPr>
          <w:rStyle w:val="underline"/>
          <w:highlight w:val="yellow"/>
        </w:rPr>
        <w:t>infectious disease, environmental degradation, international crime and drug syndicates, proliferation of small arms and weapons of mass destruction, and terrorism.</w:t>
      </w:r>
      <w:r w:rsidRPr="0075165C">
        <w:rPr>
          <w:sz w:val="16"/>
        </w:rPr>
        <w:t xml:space="preserve"> Often </w:t>
      </w:r>
      <w:r w:rsidRPr="0075165C">
        <w:rPr>
          <w:sz w:val="16"/>
          <w:szCs w:val="16"/>
        </w:rPr>
        <w:t>these threats</w:t>
      </w:r>
      <w:r>
        <w:rPr>
          <w:u w:val="single"/>
        </w:rPr>
        <w:t xml:space="preserve"> </w:t>
      </w:r>
      <w:r w:rsidRPr="0075165C">
        <w:rPr>
          <w:rStyle w:val="underline"/>
          <w:highlight w:val="yellow"/>
        </w:rPr>
        <w:t>emerge from impoverished</w:t>
      </w:r>
      <w:r w:rsidRPr="0075165C">
        <w:rPr>
          <w:sz w:val="16"/>
          <w:szCs w:val="16"/>
        </w:rPr>
        <w:t>, relatively remote</w:t>
      </w:r>
      <w:r>
        <w:rPr>
          <w:u w:val="single"/>
        </w:rPr>
        <w:t xml:space="preserve"> </w:t>
      </w:r>
      <w:r w:rsidRPr="0075165C">
        <w:rPr>
          <w:rStyle w:val="underline"/>
          <w:highlight w:val="yellow"/>
        </w:rPr>
        <w:t>regions of the world</w:t>
      </w:r>
      <w:r w:rsidRPr="0075165C">
        <w:rPr>
          <w:rStyle w:val="underline"/>
        </w:rPr>
        <w:t>. They thrive</w:t>
      </w:r>
      <w:r>
        <w:rPr>
          <w:u w:val="single"/>
        </w:rPr>
        <w:t xml:space="preserve"> </w:t>
      </w:r>
      <w:r w:rsidRPr="0075165C">
        <w:rPr>
          <w:sz w:val="16"/>
          <w:szCs w:val="16"/>
        </w:rPr>
        <w:t xml:space="preserve">especially in conflict or lawless zones, in countries where corruption is endemic, and </w:t>
      </w:r>
      <w:r w:rsidRPr="0075165C">
        <w:rPr>
          <w:rStyle w:val="underline"/>
        </w:rPr>
        <w:t>in poor, weak states with limited control over their territory or resources. The map of vulnerable zones is global</w:t>
      </w:r>
      <w:r w:rsidRPr="0075165C">
        <w:rPr>
          <w:b/>
          <w:sz w:val="16"/>
        </w:rPr>
        <w:t>--</w:t>
      </w:r>
      <w:r w:rsidRPr="0075165C">
        <w:rPr>
          <w:sz w:val="16"/>
        </w:rPr>
        <w:t xml:space="preserve">including parts of the Caribbean, Latin America, the Middle East, Africa, the Caucasus, and Central, South and East Asia. Fifty-three countries have an average per capita GDP of less than $2 per day. </w:t>
      </w:r>
      <w:r w:rsidRPr="0075165C">
        <w:rPr>
          <w:rStyle w:val="underline"/>
        </w:rPr>
        <w:t>Each is a potential weak spot in a world in which effective action by states everywhere is necessary to reduce and combat transnational threats.</w:t>
      </w:r>
    </w:p>
    <w:p w:rsidR="00301FEB" w:rsidRDefault="00301FEB" w:rsidP="00301FEB">
      <w:pPr>
        <w:pStyle w:val="Heading3"/>
      </w:pPr>
      <w:r>
        <w:lastRenderedPageBreak/>
        <w:t>A2: Overfishing Turn</w:t>
      </w:r>
    </w:p>
    <w:p w:rsidR="00301FEB" w:rsidRPr="00301FEB" w:rsidRDefault="00301FEB" w:rsidP="00301FEB">
      <w:pPr>
        <w:pStyle w:val="Heading4"/>
      </w:pPr>
      <w:r>
        <w:t>SQ solves – advances in feed tech</w:t>
      </w:r>
    </w:p>
    <w:p w:rsidR="00301FEB" w:rsidRDefault="00301FEB" w:rsidP="00301FEB">
      <w:r w:rsidRPr="000D67AC">
        <w:rPr>
          <w:rStyle w:val="Style13ptBold"/>
        </w:rPr>
        <w:t>Muir 13</w:t>
      </w:r>
      <w:r>
        <w:t xml:space="preserve"> – </w:t>
      </w:r>
      <w:r w:rsidRPr="000D67AC">
        <w:t>Emeritus Professor</w:t>
      </w:r>
      <w:r>
        <w:t xml:space="preserve"> in the Department of Aquaculture @ University of Sterling, UK </w:t>
      </w:r>
    </w:p>
    <w:p w:rsidR="00301FEB" w:rsidRPr="00911FF1" w:rsidRDefault="00301FEB" w:rsidP="00301FEB">
      <w:r>
        <w:t>Jonathan, “</w:t>
      </w:r>
      <w:r w:rsidRPr="00B61EDA">
        <w:t>Fish, feeds, and food security</w:t>
      </w:r>
      <w:r>
        <w:t>” Animal Frontiers Vol. 3 No. 1 [</w:t>
      </w:r>
      <w:r w:rsidRPr="00B61EDA">
        <w:t>http://www.animalfrontiers.org/content/3/1/28.full</w:t>
      </w:r>
      <w:r>
        <w:t>] January//</w:t>
      </w:r>
    </w:p>
    <w:p w:rsidR="00301FEB" w:rsidRPr="00301FEB" w:rsidRDefault="00301FEB" w:rsidP="00301FEB">
      <w:pPr>
        <w:rPr>
          <w:sz w:val="14"/>
        </w:rPr>
      </w:pPr>
      <w:r w:rsidRPr="00301FEB">
        <w:rPr>
          <w:sz w:val="14"/>
        </w:rPr>
        <w:t xml:space="preserve">However, </w:t>
      </w:r>
      <w:r w:rsidRPr="00782207">
        <w:rPr>
          <w:rStyle w:val="StyleUnderline"/>
        </w:rPr>
        <w:t>while feed is</w:t>
      </w:r>
      <w:r w:rsidRPr="00301FEB">
        <w:rPr>
          <w:sz w:val="14"/>
        </w:rPr>
        <w:t xml:space="preserve"> widely </w:t>
      </w:r>
      <w:r w:rsidRPr="00782207">
        <w:rPr>
          <w:rStyle w:val="StyleUnderline"/>
        </w:rPr>
        <w:t>considered to be a major constraint to further expansion</w:t>
      </w:r>
      <w:r w:rsidRPr="00301FEB">
        <w:rPr>
          <w:sz w:val="14"/>
        </w:rPr>
        <w:t xml:space="preserve">, some </w:t>
      </w:r>
      <w:r w:rsidRPr="00782207">
        <w:rPr>
          <w:rStyle w:val="StyleUnderline"/>
        </w:rPr>
        <w:t>20 million</w:t>
      </w:r>
      <w:r w:rsidRPr="00301FEB">
        <w:rPr>
          <w:sz w:val="14"/>
        </w:rPr>
        <w:t xml:space="preserve"> </w:t>
      </w:r>
      <w:proofErr w:type="spellStart"/>
      <w:r w:rsidRPr="00782207">
        <w:rPr>
          <w:rStyle w:val="StyleUnderline"/>
        </w:rPr>
        <w:t>tonnes</w:t>
      </w:r>
      <w:proofErr w:type="spellEnd"/>
      <w:r w:rsidRPr="00782207">
        <w:rPr>
          <w:rStyle w:val="StyleUnderline"/>
        </w:rPr>
        <w:t xml:space="preserve"> of current aquaculture output, one-third of the total, is not fed</w:t>
      </w:r>
      <w:r w:rsidRPr="00301FEB">
        <w:rPr>
          <w:sz w:val="14"/>
        </w:rPr>
        <w:t xml:space="preserve">. </w:t>
      </w:r>
      <w:r w:rsidRPr="00782207">
        <w:rPr>
          <w:rStyle w:val="StyleUnderline"/>
        </w:rPr>
        <w:t>This includes oysters, mussels, clams, scallops and other bivalve species feeding on planktonic feeds</w:t>
      </w:r>
      <w:r w:rsidRPr="00301FEB">
        <w:rPr>
          <w:sz w:val="14"/>
        </w:rPr>
        <w:t>, and fish such as silver and bighead carp feeding on plankton in fertilized ponds or water bodies, or using wastes and leftover feed materials of fed species grown in the same multispecies systems (FAO, 2012a, 2012b). However, the percentage of non-fed species in world production has declined from more than 50% in 1980, strongly influenced by intensification in Asia, with faster growth of production of fed species, and wider availability of formulated feeds.</w:t>
      </w:r>
      <w:r w:rsidRPr="00301FEB">
        <w:rPr>
          <w:sz w:val="12"/>
        </w:rPr>
        <w:t>¶</w:t>
      </w:r>
      <w:r w:rsidRPr="00301FEB">
        <w:rPr>
          <w:sz w:val="14"/>
        </w:rPr>
        <w:t xml:space="preserve"> </w:t>
      </w:r>
      <w:r w:rsidRPr="00782207">
        <w:rPr>
          <w:rStyle w:val="StyleUnderline"/>
        </w:rPr>
        <w:t>In terms of fish input</w:t>
      </w:r>
      <w:r w:rsidRPr="00301FEB">
        <w:rPr>
          <w:sz w:val="14"/>
        </w:rPr>
        <w:t xml:space="preserve">, </w:t>
      </w:r>
      <w:proofErr w:type="spellStart"/>
      <w:r w:rsidRPr="00301FEB">
        <w:rPr>
          <w:sz w:val="14"/>
        </w:rPr>
        <w:t>Bostock</w:t>
      </w:r>
      <w:proofErr w:type="spellEnd"/>
      <w:r w:rsidRPr="00301FEB">
        <w:rPr>
          <w:sz w:val="14"/>
        </w:rPr>
        <w:t xml:space="preserve"> et al. (2010) note that </w:t>
      </w:r>
      <w:r w:rsidRPr="00782207">
        <w:rPr>
          <w:rStyle w:val="StyleUnderline"/>
        </w:rPr>
        <w:t xml:space="preserve">up to 25% of fish meal is </w:t>
      </w:r>
      <w:r w:rsidRPr="00301FEB">
        <w:rPr>
          <w:sz w:val="14"/>
        </w:rPr>
        <w:t xml:space="preserve">now </w:t>
      </w:r>
      <w:r w:rsidRPr="00782207">
        <w:rPr>
          <w:rStyle w:val="StyleUnderline"/>
        </w:rPr>
        <w:t>derived from fish processing waste</w:t>
      </w:r>
      <w:r w:rsidRPr="00301FEB">
        <w:rPr>
          <w:sz w:val="14"/>
        </w:rPr>
        <w:t xml:space="preserve">, and </w:t>
      </w:r>
      <w:r w:rsidRPr="00782207">
        <w:rPr>
          <w:rStyle w:val="StyleUnderline"/>
        </w:rPr>
        <w:t xml:space="preserve">ingredient substitution is </w:t>
      </w:r>
      <w:r w:rsidRPr="00301FEB">
        <w:rPr>
          <w:sz w:val="14"/>
        </w:rPr>
        <w:t xml:space="preserve">also </w:t>
      </w:r>
      <w:r w:rsidRPr="00782207">
        <w:rPr>
          <w:rStyle w:val="StyleUnderline"/>
        </w:rPr>
        <w:t>increasing the efficiency of fish meal and oil utilization</w:t>
      </w:r>
      <w:r w:rsidRPr="00301FEB">
        <w:rPr>
          <w:sz w:val="14"/>
        </w:rPr>
        <w:t xml:space="preserve">. </w:t>
      </w:r>
      <w:r w:rsidRPr="00782207">
        <w:rPr>
          <w:rStyle w:val="StyleUnderline"/>
        </w:rPr>
        <w:t>Compared with theoretical</w:t>
      </w:r>
      <w:r w:rsidRPr="00301FEB">
        <w:rPr>
          <w:sz w:val="14"/>
        </w:rPr>
        <w:t xml:space="preserve"> trophic level conversions of 10:1 in the wild (</w:t>
      </w:r>
      <w:r w:rsidRPr="00782207">
        <w:rPr>
          <w:rStyle w:val="StyleUnderline"/>
        </w:rPr>
        <w:t>fish intake to fish output</w:t>
      </w:r>
      <w:r w:rsidRPr="00301FEB">
        <w:rPr>
          <w:sz w:val="14"/>
        </w:rPr>
        <w:t xml:space="preserve">, FIFO), input/output </w:t>
      </w:r>
      <w:r w:rsidRPr="00782207">
        <w:rPr>
          <w:rStyle w:val="StyleUnderline"/>
        </w:rPr>
        <w:t>ratios for salmon improved from 7.5 to 4.9</w:t>
      </w:r>
      <w:r w:rsidRPr="00301FEB">
        <w:rPr>
          <w:sz w:val="14"/>
        </w:rPr>
        <w:t xml:space="preserve">, </w:t>
      </w:r>
      <w:r w:rsidRPr="00782207">
        <w:rPr>
          <w:rStyle w:val="StyleUnderline"/>
        </w:rPr>
        <w:t>trout from 6.0 to 3.4</w:t>
      </w:r>
      <w:r w:rsidRPr="00301FEB">
        <w:rPr>
          <w:sz w:val="14"/>
        </w:rPr>
        <w:t xml:space="preserve">, </w:t>
      </w:r>
      <w:r w:rsidRPr="00782207">
        <w:rPr>
          <w:rStyle w:val="StyleUnderline"/>
        </w:rPr>
        <w:t>marine fish from 3.0 to 2.2, and shrimp from 1.9 to 1.4</w:t>
      </w:r>
      <w:r w:rsidRPr="00301FEB">
        <w:rPr>
          <w:sz w:val="14"/>
        </w:rPr>
        <w:t>. Herbivorous and omnivorous finfish and some crustacean species show net gains in output, with ratios in 2006 of 0.2 for non-filter feeding Chinese carp and milkfish (Figure 5), 0.4 for tilapia, 0.5 for catfish, and 0.6 for freshwater crustaceans. Quoted FIFO values for the global aquaculture industry include 0.7 (</w:t>
      </w:r>
      <w:proofErr w:type="spellStart"/>
      <w:r w:rsidRPr="00301FEB">
        <w:rPr>
          <w:sz w:val="14"/>
        </w:rPr>
        <w:t>Tacon</w:t>
      </w:r>
      <w:proofErr w:type="spellEnd"/>
      <w:r w:rsidRPr="00301FEB">
        <w:rPr>
          <w:sz w:val="14"/>
        </w:rPr>
        <w:t xml:space="preserve"> and </w:t>
      </w:r>
      <w:proofErr w:type="spellStart"/>
      <w:r w:rsidRPr="00301FEB">
        <w:rPr>
          <w:sz w:val="14"/>
        </w:rPr>
        <w:t>Metian</w:t>
      </w:r>
      <w:proofErr w:type="spellEnd"/>
      <w:r w:rsidRPr="00301FEB">
        <w:rPr>
          <w:sz w:val="14"/>
        </w:rPr>
        <w:t xml:space="preserve"> 2008), 0.63 (Naylor et al. 2009), and 0.52 Jackson (2009).</w:t>
      </w:r>
      <w:r w:rsidRPr="00301FEB">
        <w:rPr>
          <w:sz w:val="12"/>
        </w:rPr>
        <w:t>¶</w:t>
      </w:r>
      <w:r w:rsidRPr="00301FEB">
        <w:rPr>
          <w:sz w:val="14"/>
        </w:rPr>
        <w:t xml:space="preserve"> </w:t>
      </w:r>
      <w:r w:rsidRPr="00782207">
        <w:rPr>
          <w:rStyle w:val="StyleUnderline"/>
        </w:rPr>
        <w:t>Based on lowest</w:t>
      </w:r>
      <w:r w:rsidRPr="00301FEB">
        <w:rPr>
          <w:sz w:val="14"/>
        </w:rPr>
        <w:t xml:space="preserve"> current FIFO </w:t>
      </w:r>
      <w:r w:rsidRPr="009951B2">
        <w:rPr>
          <w:rStyle w:val="StyleUnderline"/>
        </w:rPr>
        <w:t>values of 0.52,</w:t>
      </w:r>
      <w:r w:rsidRPr="00301FEB">
        <w:rPr>
          <w:sz w:val="14"/>
        </w:rPr>
        <w:t xml:space="preserve"> </w:t>
      </w:r>
      <w:r w:rsidRPr="00782207">
        <w:rPr>
          <w:rStyle w:val="StyleUnderline"/>
        </w:rPr>
        <w:t xml:space="preserve">an additional 100 million </w:t>
      </w:r>
      <w:proofErr w:type="spellStart"/>
      <w:r w:rsidRPr="00782207">
        <w:rPr>
          <w:rStyle w:val="StyleUnderline"/>
        </w:rPr>
        <w:t>tonnes</w:t>
      </w:r>
      <w:proofErr w:type="spellEnd"/>
      <w:r w:rsidRPr="00782207">
        <w:rPr>
          <w:rStyle w:val="StyleUnderline"/>
        </w:rPr>
        <w:t xml:space="preserve"> of </w:t>
      </w:r>
      <w:r w:rsidRPr="009951B2">
        <w:rPr>
          <w:rStyle w:val="StyleUnderline"/>
        </w:rPr>
        <w:t xml:space="preserve">output would require more than 50 million </w:t>
      </w:r>
      <w:proofErr w:type="spellStart"/>
      <w:r w:rsidRPr="009951B2">
        <w:rPr>
          <w:rStyle w:val="StyleUnderline"/>
        </w:rPr>
        <w:t>tonnes</w:t>
      </w:r>
      <w:proofErr w:type="spellEnd"/>
      <w:r w:rsidRPr="009951B2">
        <w:rPr>
          <w:rStyle w:val="StyleUnderline"/>
        </w:rPr>
        <w:t xml:space="preserve"> of extra fish</w:t>
      </w:r>
      <w:r w:rsidRPr="00301FEB">
        <w:rPr>
          <w:sz w:val="14"/>
        </w:rPr>
        <w:t xml:space="preserve">; more realistically the average FIFO for an expanded level of 160 million </w:t>
      </w:r>
      <w:proofErr w:type="spellStart"/>
      <w:r w:rsidRPr="00301FEB">
        <w:rPr>
          <w:sz w:val="14"/>
        </w:rPr>
        <w:t>tonnes</w:t>
      </w:r>
      <w:proofErr w:type="spellEnd"/>
      <w:r w:rsidRPr="00301FEB">
        <w:rPr>
          <w:sz w:val="14"/>
        </w:rPr>
        <w:t xml:space="preserve">, </w:t>
      </w:r>
      <w:r w:rsidRPr="009951B2">
        <w:rPr>
          <w:rStyle w:val="StyleUnderline"/>
        </w:rPr>
        <w:t>using no more fish than at present, would need to fall to around 0.2</w:t>
      </w:r>
      <w:r w:rsidRPr="00301FEB">
        <w:rPr>
          <w:sz w:val="14"/>
        </w:rPr>
        <w:t xml:space="preserve">. Much of the future direction in feed use for aquaculture will depend on future consumer preferences, with tradeoffs between cost of production based on lower cost species such as carp, tilapia, or catfish using mainly terrestrially derived feeds, and higher market and/or nutritional quality, with marine species using fish-based diets. </w:t>
      </w:r>
      <w:r w:rsidRPr="009951B2">
        <w:rPr>
          <w:rStyle w:val="StyleUnderline"/>
        </w:rPr>
        <w:t>With a distinct shift toward lower food-chain species and more terrestrial feed sources</w:t>
      </w:r>
      <w:r w:rsidRPr="00301FEB">
        <w:rPr>
          <w:sz w:val="14"/>
        </w:rPr>
        <w:t xml:space="preserve"> </w:t>
      </w:r>
      <w:r w:rsidRPr="009951B2">
        <w:rPr>
          <w:rStyle w:val="StyleUnderline"/>
        </w:rPr>
        <w:t>and the possible use of genetically modified technologies to enhance</w:t>
      </w:r>
      <w:r w:rsidRPr="00301FEB">
        <w:rPr>
          <w:sz w:val="14"/>
        </w:rPr>
        <w:t xml:space="preserve"> options for </w:t>
      </w:r>
      <w:r w:rsidRPr="009951B2">
        <w:rPr>
          <w:rStyle w:val="StyleUnderline"/>
        </w:rPr>
        <w:t>key nutrients</w:t>
      </w:r>
      <w:r w:rsidRPr="00301FEB">
        <w:rPr>
          <w:sz w:val="14"/>
        </w:rPr>
        <w:t xml:space="preserve"> (</w:t>
      </w:r>
      <w:proofErr w:type="spellStart"/>
      <w:r w:rsidRPr="00301FEB">
        <w:rPr>
          <w:sz w:val="14"/>
        </w:rPr>
        <w:t>McAndrew</w:t>
      </w:r>
      <w:proofErr w:type="spellEnd"/>
      <w:r w:rsidRPr="00301FEB">
        <w:rPr>
          <w:sz w:val="14"/>
        </w:rPr>
        <w:t xml:space="preserve"> and Napier, 2010), </w:t>
      </w:r>
      <w:r w:rsidRPr="009951B2">
        <w:rPr>
          <w:rStyle w:val="StyleUnderline"/>
        </w:rPr>
        <w:t>expanded production could be viable</w:t>
      </w:r>
      <w:r w:rsidRPr="00301FEB">
        <w:rPr>
          <w:sz w:val="14"/>
        </w:rPr>
        <w:t>. Though sourcing terrestrial feeds would have to compete with other parts of the livestock sector, the quantities are not overwhelming, and the efficiency of feed used would make aquaculture an effective user of these raw materials.</w:t>
      </w:r>
    </w:p>
    <w:p w:rsidR="00301FEB" w:rsidRPr="00301FEB" w:rsidRDefault="00301FEB" w:rsidP="00301FEB">
      <w:pPr>
        <w:pStyle w:val="Heading4"/>
      </w:pPr>
      <w:r>
        <w:t>No impact – aquaculture is self-correcting</w:t>
      </w:r>
    </w:p>
    <w:p w:rsidR="00301FEB" w:rsidRDefault="00301FEB" w:rsidP="00301FEB">
      <w:r>
        <w:t xml:space="preserve">Gunnar </w:t>
      </w:r>
      <w:r w:rsidRPr="000C40CE">
        <w:rPr>
          <w:rStyle w:val="Style13ptBold"/>
        </w:rPr>
        <w:t>Knapp</w:t>
      </w:r>
      <w:r>
        <w:t xml:space="preserve"> – 9/17/</w:t>
      </w:r>
      <w:r w:rsidRPr="000C40CE">
        <w:rPr>
          <w:rStyle w:val="Style13ptBold"/>
        </w:rPr>
        <w:t>05</w:t>
      </w:r>
      <w:r>
        <w:t xml:space="preserve">, Econ Prof @ U of Anchorage, Economic Perspectives on United States Marine Aquaculture, Presentation to the Marine Aquaculture  Task Force, http://www.whoi.edu/fileserver.do?id=6793&amp;pt=2&amp;p=7706 </w:t>
      </w:r>
    </w:p>
    <w:p w:rsidR="00301FEB" w:rsidRPr="000C40CE" w:rsidRDefault="00301FEB" w:rsidP="00301FEB"/>
    <w:p w:rsidR="00301FEB" w:rsidRPr="00301FEB" w:rsidRDefault="00301FEB" w:rsidP="00301FEB">
      <w:pPr>
        <w:rPr>
          <w:sz w:val="14"/>
        </w:rPr>
      </w:pPr>
      <w:r w:rsidRPr="00301FEB">
        <w:rPr>
          <w:sz w:val="14"/>
        </w:rPr>
        <w:t xml:space="preserve">• </w:t>
      </w:r>
      <w:r w:rsidRPr="00E60E35">
        <w:rPr>
          <w:rStyle w:val="StyleUnderline"/>
        </w:rPr>
        <w:t>Long before large-scale salmon farming, feed fish stocks were being</w:t>
      </w:r>
      <w:r>
        <w:rPr>
          <w:rStyle w:val="StyleUnderline"/>
        </w:rPr>
        <w:t xml:space="preserve"> </w:t>
      </w:r>
      <w:r w:rsidRPr="00E60E35">
        <w:rPr>
          <w:rStyle w:val="StyleUnderline"/>
        </w:rPr>
        <w:t>exploited to make fish meal and fish oil for use in agriculture</w:t>
      </w:r>
      <w:r>
        <w:rPr>
          <w:rStyle w:val="StyleUnderline"/>
        </w:rPr>
        <w:t xml:space="preserve"> </w:t>
      </w:r>
      <w:r w:rsidRPr="00301FEB">
        <w:rPr>
          <w:sz w:val="14"/>
        </w:rPr>
        <w:t xml:space="preserve">• </w:t>
      </w:r>
      <w:r w:rsidRPr="00E60E35">
        <w:rPr>
          <w:rStyle w:val="StyleUnderline"/>
        </w:rPr>
        <w:t>Salmon farming</w:t>
      </w:r>
      <w:r w:rsidRPr="00301FEB">
        <w:rPr>
          <w:sz w:val="14"/>
        </w:rPr>
        <w:t xml:space="preserve"> has </w:t>
      </w:r>
      <w:r w:rsidRPr="00E60E35">
        <w:rPr>
          <w:rStyle w:val="StyleUnderline"/>
        </w:rPr>
        <w:t>resulted in substitution of fish meal and fish oil from</w:t>
      </w:r>
      <w:r>
        <w:rPr>
          <w:rStyle w:val="StyleUnderline"/>
        </w:rPr>
        <w:t xml:space="preserve"> </w:t>
      </w:r>
      <w:r w:rsidRPr="00E60E35">
        <w:rPr>
          <w:rStyle w:val="StyleUnderline"/>
        </w:rPr>
        <w:t>agricultural uses to use as fish feed.</w:t>
      </w:r>
      <w:r>
        <w:rPr>
          <w:rStyle w:val="StyleUnderline"/>
        </w:rPr>
        <w:t xml:space="preserve"> </w:t>
      </w:r>
      <w:r w:rsidRPr="00301FEB">
        <w:rPr>
          <w:sz w:val="14"/>
        </w:rPr>
        <w:t xml:space="preserve">• </w:t>
      </w:r>
      <w:r w:rsidRPr="00E60E35">
        <w:rPr>
          <w:rStyle w:val="StyleUnderline"/>
        </w:rPr>
        <w:t>Salmon farming has not resulted in large increases in catches of feed</w:t>
      </w:r>
      <w:r>
        <w:rPr>
          <w:rStyle w:val="StyleUnderline"/>
        </w:rPr>
        <w:t xml:space="preserve"> </w:t>
      </w:r>
      <w:r w:rsidRPr="00E60E35">
        <w:rPr>
          <w:rStyle w:val="StyleUnderline"/>
        </w:rPr>
        <w:t>fish.</w:t>
      </w:r>
      <w:r>
        <w:rPr>
          <w:rStyle w:val="StyleUnderline"/>
        </w:rPr>
        <w:t xml:space="preserve"> </w:t>
      </w:r>
      <w:r w:rsidRPr="00301FEB">
        <w:rPr>
          <w:sz w:val="14"/>
        </w:rPr>
        <w:t xml:space="preserve">• </w:t>
      </w:r>
      <w:r w:rsidRPr="00E60E35">
        <w:rPr>
          <w:rStyle w:val="StyleUnderline"/>
        </w:rPr>
        <w:t>Salmon farming uses fish meal and fish oil being in a way that</w:t>
      </w:r>
      <w:r>
        <w:rPr>
          <w:rStyle w:val="StyleUnderline"/>
        </w:rPr>
        <w:t xml:space="preserve"> </w:t>
      </w:r>
      <w:r w:rsidRPr="00E60E35">
        <w:rPr>
          <w:rStyle w:val="StyleUnderline"/>
        </w:rPr>
        <w:t>produces MORE value.</w:t>
      </w:r>
      <w:r>
        <w:rPr>
          <w:rStyle w:val="StyleUnderline"/>
        </w:rPr>
        <w:t xml:space="preserve"> </w:t>
      </w:r>
      <w:r w:rsidRPr="00301FEB">
        <w:rPr>
          <w:sz w:val="14"/>
        </w:rPr>
        <w:t xml:space="preserve">• </w:t>
      </w:r>
      <w:r w:rsidRPr="00E60E35">
        <w:rPr>
          <w:rStyle w:val="StyleUnderline"/>
        </w:rPr>
        <w:t>Ending salmon farming would result in fish meal and fish oil</w:t>
      </w:r>
      <w:r>
        <w:rPr>
          <w:rStyle w:val="StyleUnderline"/>
        </w:rPr>
        <w:t xml:space="preserve"> </w:t>
      </w:r>
      <w:r w:rsidRPr="00E60E35">
        <w:rPr>
          <w:rStyle w:val="StyleUnderline"/>
        </w:rPr>
        <w:t>being used in a way that produces LESS value.</w:t>
      </w:r>
      <w:r>
        <w:rPr>
          <w:rStyle w:val="StyleUnderline"/>
        </w:rPr>
        <w:t xml:space="preserve"> </w:t>
      </w:r>
      <w:r w:rsidRPr="00301FEB">
        <w:rPr>
          <w:sz w:val="14"/>
        </w:rPr>
        <w:t xml:space="preserve">• Not farming carnivorous fish to reduce demand for fish meal and fish oil is a strategy to reduce the value of major wild fisheries. • </w:t>
      </w:r>
      <w:r w:rsidRPr="00E60E35">
        <w:rPr>
          <w:rStyle w:val="StyleUnderline"/>
        </w:rPr>
        <w:t>Growth in carnivorous fish farming will increase demand for feed</w:t>
      </w:r>
      <w:r>
        <w:rPr>
          <w:rStyle w:val="StyleUnderline"/>
        </w:rPr>
        <w:t xml:space="preserve"> </w:t>
      </w:r>
      <w:r w:rsidRPr="00E60E35">
        <w:rPr>
          <w:rStyle w:val="StyleUnderline"/>
        </w:rPr>
        <w:t>fish.</w:t>
      </w:r>
      <w:r>
        <w:rPr>
          <w:rStyle w:val="StyleUnderline"/>
        </w:rPr>
        <w:t xml:space="preserve"> </w:t>
      </w:r>
      <w:r w:rsidRPr="00301FEB">
        <w:rPr>
          <w:sz w:val="14"/>
        </w:rPr>
        <w:t xml:space="preserve">• Catches of feed fish depend not just on demand—but also on how feed fish stocks are managed. • If feed fish stocks are well-managed then increasing demands will not lead to irresponsible catches. • If feed fish stocks are not well-managed, then what is needed are policies to strengthen management. • </w:t>
      </w:r>
      <w:r w:rsidRPr="00E60E35">
        <w:rPr>
          <w:rStyle w:val="StyleUnderline"/>
        </w:rPr>
        <w:t>Increasing the value of fish meal and fish oil has the potential to</w:t>
      </w:r>
      <w:r>
        <w:rPr>
          <w:rStyle w:val="StyleUnderline"/>
        </w:rPr>
        <w:t xml:space="preserve"> </w:t>
      </w:r>
      <w:r w:rsidRPr="00E60E35">
        <w:rPr>
          <w:rStyle w:val="StyleUnderline"/>
        </w:rPr>
        <w:t>increase the value of many wild fisheries</w:t>
      </w:r>
      <w:r>
        <w:rPr>
          <w:rStyle w:val="StyleUnderline"/>
        </w:rPr>
        <w:t xml:space="preserve"> </w:t>
      </w:r>
      <w:r w:rsidRPr="00301FEB">
        <w:rPr>
          <w:sz w:val="14"/>
        </w:rPr>
        <w:t xml:space="preserve">— </w:t>
      </w:r>
      <w:r w:rsidRPr="00E60E35">
        <w:rPr>
          <w:rStyle w:val="StyleUnderline"/>
        </w:rPr>
        <w:t>The greater the value of fish meal and fish oil, the greater</w:t>
      </w:r>
      <w:r>
        <w:rPr>
          <w:rStyle w:val="StyleUnderline"/>
        </w:rPr>
        <w:t xml:space="preserve"> </w:t>
      </w:r>
      <w:r w:rsidRPr="00E60E35">
        <w:rPr>
          <w:rStyle w:val="StyleUnderline"/>
        </w:rPr>
        <w:t>the extent to which we will be able to make economic use of</w:t>
      </w:r>
      <w:r>
        <w:rPr>
          <w:rStyle w:val="StyleUnderline"/>
        </w:rPr>
        <w:t xml:space="preserve"> </w:t>
      </w:r>
      <w:r w:rsidRPr="00E60E35">
        <w:rPr>
          <w:rStyle w:val="StyleUnderline"/>
        </w:rPr>
        <w:t>large volumes of unutilized “wastes” from processing of wild</w:t>
      </w:r>
      <w:r>
        <w:rPr>
          <w:rStyle w:val="StyleUnderline"/>
        </w:rPr>
        <w:t xml:space="preserve"> </w:t>
      </w:r>
      <w:r w:rsidRPr="00E60E35">
        <w:rPr>
          <w:rStyle w:val="StyleUnderline"/>
        </w:rPr>
        <w:t xml:space="preserve">fish </w:t>
      </w:r>
      <w:r w:rsidRPr="00301FEB">
        <w:rPr>
          <w:sz w:val="14"/>
        </w:rPr>
        <w:t>(including wild Alaska salmon)</w:t>
      </w:r>
    </w:p>
    <w:p w:rsidR="00301FEB" w:rsidRPr="003364B4" w:rsidRDefault="00301FEB" w:rsidP="00301FEB"/>
    <w:p w:rsidR="00301FEB" w:rsidRPr="00301FEB" w:rsidRDefault="00301FEB" w:rsidP="00301FEB"/>
    <w:p w:rsidR="0051539E" w:rsidRDefault="0051539E" w:rsidP="00DB222D">
      <w:pPr>
        <w:pStyle w:val="Heading2"/>
      </w:pPr>
      <w:r>
        <w:lastRenderedPageBreak/>
        <w:t>General Add-Ons</w:t>
      </w:r>
    </w:p>
    <w:p w:rsidR="00B80387" w:rsidRDefault="00B80387" w:rsidP="00B80387">
      <w:pPr>
        <w:pStyle w:val="Heading3"/>
      </w:pPr>
      <w:r>
        <w:lastRenderedPageBreak/>
        <w:t>2AC – Food Security</w:t>
      </w:r>
    </w:p>
    <w:p w:rsidR="00B80387" w:rsidRDefault="00B80387" w:rsidP="00B80387">
      <w:pPr>
        <w:pStyle w:val="Heading4"/>
      </w:pPr>
      <w:r>
        <w:t>Food shortages coming – aquaculture key to solve</w:t>
      </w:r>
    </w:p>
    <w:p w:rsidR="00B80387" w:rsidRDefault="00B80387" w:rsidP="00B80387">
      <w:pPr>
        <w:rPr>
          <w:rStyle w:val="Style13ptBold"/>
        </w:rPr>
      </w:pPr>
      <w:r>
        <w:rPr>
          <w:rStyle w:val="Style13ptBold"/>
        </w:rPr>
        <w:t>Rubin et al. 14</w:t>
      </w:r>
    </w:p>
    <w:p w:rsidR="00B80387" w:rsidRPr="00C750E1" w:rsidRDefault="00B80387" w:rsidP="00B80387">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25" w:history="1">
        <w:r w:rsidRPr="00C750E1">
          <w:rPr>
            <w:rStyle w:val="Hyperlink"/>
          </w:rPr>
          <w:t>http://www.whitehouse.gov/sites/default/files/microsites/ostp/NSTC/aquaculture_strategic_plan_final.pdf#THUR</w:t>
        </w:r>
      </w:hyperlink>
      <w:r w:rsidRPr="00C750E1">
        <w:t>}</w:t>
      </w:r>
    </w:p>
    <w:p w:rsidR="00B80387" w:rsidRPr="00B80387" w:rsidRDefault="00B80387" w:rsidP="00B80387"/>
    <w:p w:rsidR="00B80387" w:rsidRPr="00B80387" w:rsidRDefault="00B80387" w:rsidP="00B80387">
      <w:pPr>
        <w:rPr>
          <w:sz w:val="16"/>
        </w:rPr>
      </w:pPr>
      <w:r w:rsidRPr="00B80387">
        <w:rPr>
          <w:rStyle w:val="StyleUnderline"/>
        </w:rPr>
        <w:t xml:space="preserve">Aquaculture is now recognized as </w:t>
      </w:r>
      <w:r w:rsidRPr="00B80387">
        <w:rPr>
          <w:rStyle w:val="Emphasis"/>
        </w:rPr>
        <w:t>one of the most efficient ways</w:t>
      </w:r>
      <w:r w:rsidRPr="00B80387">
        <w:rPr>
          <w:rStyle w:val="StyleUnderline"/>
        </w:rPr>
        <w:t xml:space="preserve"> to produce protein</w:t>
      </w:r>
      <w:r w:rsidRPr="00B80387">
        <w:rPr>
          <w:sz w:val="16"/>
        </w:rPr>
        <w:t xml:space="preserve">.18 Aquatic </w:t>
      </w:r>
      <w:r w:rsidRPr="00B80387">
        <w:rPr>
          <w:rStyle w:val="StyleUnderline"/>
        </w:rPr>
        <w:t xml:space="preserve">species are </w:t>
      </w:r>
      <w:r w:rsidRPr="00B80387">
        <w:rPr>
          <w:rStyle w:val="Emphasis"/>
        </w:rPr>
        <w:t>highly resource-efficient</w:t>
      </w:r>
      <w:r w:rsidRPr="00B80387">
        <w:rPr>
          <w:rStyle w:val="StyleUnderline"/>
        </w:rPr>
        <w:t>, with feed conversion rates</w:t>
      </w:r>
      <w:r w:rsidRPr="00B80387">
        <w:rPr>
          <w:sz w:val="16"/>
        </w:rPr>
        <w:t xml:space="preserve"> (amount of feed needed to produce a product) for fish and shrimp </w:t>
      </w:r>
      <w:r w:rsidRPr="00B80387">
        <w:rPr>
          <w:rStyle w:val="StyleUnderline"/>
        </w:rPr>
        <w:t xml:space="preserve">that compare </w:t>
      </w:r>
      <w:r w:rsidRPr="00B80387">
        <w:rPr>
          <w:rStyle w:val="Emphasis"/>
        </w:rPr>
        <w:t>very favorably</w:t>
      </w:r>
      <w:r w:rsidRPr="00B80387">
        <w:rPr>
          <w:rStyle w:val="StyleUnderline"/>
        </w:rPr>
        <w:t xml:space="preserve"> with terrestrial animal production</w:t>
      </w:r>
      <w:r w:rsidRPr="00B80387">
        <w:rPr>
          <w:sz w:val="16"/>
        </w:rPr>
        <w:t xml:space="preserve">.19 </w:t>
      </w:r>
      <w:r w:rsidRPr="00B80387">
        <w:rPr>
          <w:rStyle w:val="StyleUnderline"/>
        </w:rPr>
        <w:t>For example</w:t>
      </w:r>
      <w:r w:rsidRPr="00B80387">
        <w:rPr>
          <w:sz w:val="16"/>
        </w:rPr>
        <w:t xml:space="preserve">, </w:t>
      </w:r>
      <w:r w:rsidRPr="00B80387">
        <w:rPr>
          <w:rStyle w:val="StyleUnderline"/>
        </w:rPr>
        <w:t>mollusks and seaweeds take up nutrients from the surrounding water and require no supplemental feed</w:t>
      </w:r>
      <w:r w:rsidRPr="00B80387">
        <w:rPr>
          <w:sz w:val="16"/>
        </w:rPr>
        <w:t xml:space="preserve">. </w:t>
      </w:r>
      <w:r w:rsidRPr="00B80387">
        <w:rPr>
          <w:rStyle w:val="StyleUnderline"/>
        </w:rPr>
        <w:t xml:space="preserve">The </w:t>
      </w:r>
      <w:r w:rsidRPr="00B80387">
        <w:rPr>
          <w:rStyle w:val="Emphasis"/>
        </w:rPr>
        <w:t>U</w:t>
      </w:r>
      <w:r w:rsidRPr="00B80387">
        <w:rPr>
          <w:sz w:val="16"/>
        </w:rPr>
        <w:t xml:space="preserve">nited </w:t>
      </w:r>
      <w:r w:rsidRPr="00B80387">
        <w:rPr>
          <w:rStyle w:val="Emphasis"/>
        </w:rPr>
        <w:t>N</w:t>
      </w:r>
      <w:r w:rsidRPr="00B80387">
        <w:rPr>
          <w:sz w:val="16"/>
        </w:rPr>
        <w:t>ations Food and Agriculture Organization (</w:t>
      </w:r>
      <w:r w:rsidRPr="00B80387">
        <w:rPr>
          <w:rStyle w:val="StyleUnderline"/>
        </w:rPr>
        <w:t xml:space="preserve">FAO) projects that </w:t>
      </w:r>
      <w:r w:rsidRPr="00B80387">
        <w:rPr>
          <w:rStyle w:val="Emphasis"/>
          <w:sz w:val="28"/>
        </w:rPr>
        <w:t>aquaculture will be critical to feeding a growing world population</w:t>
      </w:r>
      <w:r w:rsidRPr="00B80387">
        <w:rPr>
          <w:sz w:val="16"/>
        </w:rPr>
        <w:t>.20</w:t>
      </w:r>
    </w:p>
    <w:p w:rsidR="00BC7C0C" w:rsidRPr="00BC7C0C" w:rsidRDefault="00BC7C0C" w:rsidP="00BC7C0C">
      <w:pPr>
        <w:pStyle w:val="Heading4"/>
      </w:pPr>
      <w:r>
        <w:t>Shortages cause resource wars – escalates to extinction</w:t>
      </w:r>
    </w:p>
    <w:p w:rsidR="00BC7C0C" w:rsidRDefault="00BC7C0C" w:rsidP="00BC7C0C">
      <w:r w:rsidRPr="00CE056B">
        <w:rPr>
          <w:rStyle w:val="Style13ptBold"/>
        </w:rPr>
        <w:t>Brown 9</w:t>
      </w:r>
      <w:r w:rsidRPr="00CE056B">
        <w:t xml:space="preserve"> (Lester R, Founder of the </w:t>
      </w:r>
      <w:proofErr w:type="spellStart"/>
      <w:r w:rsidRPr="00CE056B">
        <w:t>Worldwatch</w:t>
      </w:r>
      <w:proofErr w:type="spellEnd"/>
      <w:r w:rsidRPr="00CE056B">
        <w:t xml:space="preserve"> Institute and the Earth Policy Institute “Can Food Shortages Bring Down Civilization?” Scientific American, May, </w:t>
      </w:r>
      <w:hyperlink r:id="rId26" w:history="1">
        <w:r w:rsidRPr="00CE056B">
          <w:rPr>
            <w:rStyle w:val="Hyperlink"/>
          </w:rPr>
          <w:t>http://www.scientificamerican.com/article.cfm?id=civilization-food-shortages</w:t>
        </w:r>
      </w:hyperlink>
      <w:r w:rsidRPr="00CE056B">
        <w:t>)</w:t>
      </w:r>
    </w:p>
    <w:p w:rsidR="00BC7C0C" w:rsidRPr="00CE056B" w:rsidRDefault="00BC7C0C" w:rsidP="00BC7C0C"/>
    <w:p w:rsidR="00BC7C0C" w:rsidRDefault="00BC7C0C" w:rsidP="00BC7C0C">
      <w:r w:rsidRPr="00DF3575">
        <w:rPr>
          <w:rStyle w:val="StyleUnderline"/>
          <w:highlight w:val="yellow"/>
        </w:rPr>
        <w:t xml:space="preserve">The </w:t>
      </w:r>
      <w:r w:rsidRPr="00E20843">
        <w:rPr>
          <w:rStyle w:val="Emphasis"/>
          <w:highlight w:val="yellow"/>
        </w:rPr>
        <w:t>biggest threat</w:t>
      </w:r>
      <w:r w:rsidRPr="00DF3575">
        <w:rPr>
          <w:rStyle w:val="StyleUnderline"/>
          <w:highlight w:val="yellow"/>
        </w:rPr>
        <w:t xml:space="preserve"> to global stability is</w:t>
      </w:r>
      <w:r w:rsidRPr="00CE056B">
        <w:rPr>
          <w:sz w:val="16"/>
        </w:rPr>
        <w:t xml:space="preserve"> the potential for </w:t>
      </w:r>
      <w:r w:rsidRPr="00DF3575">
        <w:rPr>
          <w:rStyle w:val="StyleUnderline"/>
          <w:highlight w:val="yellow"/>
        </w:rPr>
        <w:t>food crises</w:t>
      </w:r>
      <w:r w:rsidRPr="00CE056B">
        <w:rPr>
          <w:rStyle w:val="StyleUnderline"/>
        </w:rPr>
        <w:t xml:space="preserve"> </w:t>
      </w:r>
      <w:r w:rsidRPr="00CE056B">
        <w:rPr>
          <w:sz w:val="16"/>
        </w:rPr>
        <w:t xml:space="preserve">in poor countries to </w:t>
      </w:r>
      <w:r w:rsidRPr="00E20843">
        <w:rPr>
          <w:rStyle w:val="StyleUnderline"/>
        </w:rPr>
        <w:t>cause government collapse</w:t>
      </w:r>
      <w:r w:rsidRPr="00E20843">
        <w:rPr>
          <w:sz w:val="16"/>
        </w:rPr>
        <w:t>.</w:t>
      </w:r>
      <w:r w:rsidRPr="00CE056B">
        <w:rPr>
          <w:sz w:val="16"/>
        </w:rPr>
        <w:t xml:space="preserve"> Those </w:t>
      </w:r>
      <w:r w:rsidRPr="00CE056B">
        <w:rPr>
          <w:rStyle w:val="StyleUnderline"/>
        </w:rPr>
        <w:t>crises are brought on by ever worsening environmental degradation</w:t>
      </w:r>
      <w:r w:rsidRPr="00CE056B">
        <w:rPr>
          <w:sz w:val="12"/>
        </w:rPr>
        <w:t>¶</w:t>
      </w:r>
      <w:r w:rsidRPr="00CE056B">
        <w:rPr>
          <w:sz w:val="16"/>
        </w:rPr>
        <w:t xml:space="preserve"> </w:t>
      </w:r>
      <w:r w:rsidRPr="00E20843">
        <w:rPr>
          <w:rStyle w:val="StyleUnderline"/>
        </w:rPr>
        <w:t>One of the toughest things for people to do is to anticipate sudden change</w:t>
      </w:r>
      <w:r w:rsidRPr="00E20843">
        <w:rPr>
          <w:sz w:val="16"/>
        </w:rPr>
        <w:t xml:space="preserve">. Typically we project the future by extrapolating from trends in the past. Much of the time this approach works well. But </w:t>
      </w:r>
      <w:r w:rsidRPr="00E20843">
        <w:rPr>
          <w:rStyle w:val="StyleUnderline"/>
        </w:rPr>
        <w:t>sometimes</w:t>
      </w:r>
      <w:r w:rsidRPr="00E20843">
        <w:rPr>
          <w:sz w:val="16"/>
        </w:rPr>
        <w:t xml:space="preserve"> it fails spectacularly, and </w:t>
      </w:r>
      <w:r w:rsidRPr="00E20843">
        <w:rPr>
          <w:rStyle w:val="StyleUnderline"/>
        </w:rPr>
        <w:t>people are simply blindsided by</w:t>
      </w:r>
      <w:r w:rsidRPr="00CE056B">
        <w:rPr>
          <w:rStyle w:val="StyleUnderline"/>
        </w:rPr>
        <w:t xml:space="preserve"> events</w:t>
      </w:r>
      <w:r w:rsidRPr="00CE056B">
        <w:rPr>
          <w:sz w:val="16"/>
        </w:rPr>
        <w:t xml:space="preserve"> such as today's economic crisis.</w:t>
      </w:r>
      <w:r w:rsidRPr="00CE056B">
        <w:rPr>
          <w:sz w:val="12"/>
        </w:rPr>
        <w:t>¶</w:t>
      </w:r>
      <w:r w:rsidRPr="00CE056B">
        <w:rPr>
          <w:sz w:val="16"/>
        </w:rPr>
        <w:t xml:space="preserve"> </w:t>
      </w:r>
      <w:proofErr w:type="gramStart"/>
      <w:r w:rsidRPr="00CE056B">
        <w:rPr>
          <w:sz w:val="16"/>
        </w:rPr>
        <w:t>For</w:t>
      </w:r>
      <w:proofErr w:type="gramEnd"/>
      <w:r w:rsidRPr="00CE056B">
        <w:rPr>
          <w:sz w:val="16"/>
        </w:rPr>
        <w:t xml:space="preserve">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food shortages could bring down not only individual governments but also our global civilization.</w:t>
      </w:r>
      <w:r w:rsidRPr="00CE056B">
        <w:rPr>
          <w:sz w:val="12"/>
        </w:rPr>
        <w:t>¶</w:t>
      </w:r>
      <w:r w:rsidRPr="00CE056B">
        <w:rPr>
          <w:sz w:val="16"/>
        </w:rPr>
        <w:t xml:space="preserve"> I can no longer ignore that risk. Our continuing failure to deal with the environmental declines that are undermining the world food economy--most important, falling water tables, eroding soils and rising temperatures--forces me to conclude that such </w:t>
      </w:r>
      <w:r w:rsidRPr="00CE056B">
        <w:rPr>
          <w:rStyle w:val="StyleUnderline"/>
        </w:rPr>
        <w:t>a collapse is possible</w:t>
      </w:r>
      <w:r w:rsidRPr="00CE056B">
        <w:rPr>
          <w:sz w:val="16"/>
        </w:rPr>
        <w:t>. 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CE056B">
        <w:rPr>
          <w:rStyle w:val="StyleUnderline"/>
        </w:rPr>
        <w:t xml:space="preserve">. </w:t>
      </w:r>
      <w:r w:rsidRPr="00DF3575">
        <w:rPr>
          <w:rStyle w:val="StyleUnderline"/>
          <w:highlight w:val="yellow"/>
        </w:rPr>
        <w:t>As demand</w:t>
      </w:r>
      <w:r w:rsidRPr="00CE056B">
        <w:rPr>
          <w:rStyle w:val="StyleUnderline"/>
        </w:rPr>
        <w:t xml:space="preserve"> for food </w:t>
      </w:r>
      <w:r w:rsidRPr="00E20843">
        <w:rPr>
          <w:rStyle w:val="StyleUnderline"/>
          <w:highlight w:val="yellow"/>
        </w:rPr>
        <w:t xml:space="preserve">rises faster </w:t>
      </w:r>
      <w:r w:rsidRPr="00DF3575">
        <w:rPr>
          <w:rStyle w:val="StyleUnderline"/>
          <w:highlight w:val="yellow"/>
        </w:rPr>
        <w:t>than supplies</w:t>
      </w:r>
      <w:r w:rsidRPr="00CE056B">
        <w:rPr>
          <w:rStyle w:val="StyleUnderline"/>
        </w:rPr>
        <w:t xml:space="preserve"> are growing, the resulting </w:t>
      </w:r>
      <w:r w:rsidRPr="00E20843">
        <w:rPr>
          <w:rStyle w:val="StyleUnderline"/>
        </w:rPr>
        <w:t xml:space="preserve">food-price </w:t>
      </w:r>
      <w:r w:rsidRPr="00DF3575">
        <w:rPr>
          <w:rStyle w:val="StyleUnderline"/>
          <w:highlight w:val="yellow"/>
        </w:rPr>
        <w:t>inflation puts severe stress on</w:t>
      </w:r>
      <w:r w:rsidRPr="00CE056B">
        <w:rPr>
          <w:rStyle w:val="StyleUnderline"/>
        </w:rPr>
        <w:t xml:space="preserve"> the </w:t>
      </w:r>
      <w:r w:rsidRPr="00DF3575">
        <w:rPr>
          <w:rStyle w:val="StyleUnderline"/>
          <w:highlight w:val="yellow"/>
        </w:rPr>
        <w:t>governments</w:t>
      </w:r>
      <w:r w:rsidRPr="00CE056B">
        <w:rPr>
          <w:rStyle w:val="StyleUnderline"/>
        </w:rPr>
        <w:t xml:space="preserve"> of countries </w:t>
      </w:r>
      <w:r w:rsidRPr="00DF3575">
        <w:rPr>
          <w:rStyle w:val="StyleUnderline"/>
          <w:highlight w:val="yellow"/>
        </w:rPr>
        <w:t>already</w:t>
      </w:r>
      <w:r w:rsidRPr="00CE056B">
        <w:rPr>
          <w:rStyle w:val="StyleUnderline"/>
        </w:rPr>
        <w:t xml:space="preserve"> teetering </w:t>
      </w:r>
      <w:r w:rsidRPr="00DF3575">
        <w:rPr>
          <w:rStyle w:val="StyleUnderline"/>
          <w:highlight w:val="yellow"/>
        </w:rPr>
        <w:t>on the edge of chaos</w:t>
      </w:r>
      <w:r w:rsidRPr="00CE056B">
        <w:rPr>
          <w:sz w:val="16"/>
        </w:rPr>
        <w:t xml:space="preserve">. Unable to buy grain or grow their own, </w:t>
      </w:r>
      <w:r w:rsidRPr="00CE056B">
        <w:rPr>
          <w:rStyle w:val="StyleUnderline"/>
        </w:rPr>
        <w:t xml:space="preserve">hungry </w:t>
      </w:r>
      <w:r w:rsidRPr="00E20843">
        <w:rPr>
          <w:rStyle w:val="StyleUnderline"/>
        </w:rPr>
        <w:t>people take to the streets</w:t>
      </w:r>
      <w:r w:rsidRPr="00CE056B">
        <w:rPr>
          <w:sz w:val="16"/>
        </w:rPr>
        <w:t xml:space="preserve">. Indeed, even before the steep climb in grain prices in 2008, the number of failing states was expanding [see sidebar at left]. Many of their </w:t>
      </w:r>
      <w:proofErr w:type="spellStart"/>
      <w:r w:rsidRPr="00CE056B">
        <w:rPr>
          <w:sz w:val="16"/>
        </w:rPr>
        <w:t>problem's</w:t>
      </w:r>
      <w:proofErr w:type="spellEnd"/>
      <w:r w:rsidRPr="00CE056B">
        <w:rPr>
          <w:sz w:val="16"/>
        </w:rPr>
        <w:t xml:space="preserve"> stem from a failure to slow the growth of their populations. But if the food situation continues to deteriorate, </w:t>
      </w:r>
      <w:r w:rsidRPr="00CE056B">
        <w:rPr>
          <w:rStyle w:val="StyleUnderline"/>
        </w:rPr>
        <w:t xml:space="preserve">entire </w:t>
      </w:r>
      <w:r w:rsidRPr="00DF3575">
        <w:rPr>
          <w:rStyle w:val="StyleUnderline"/>
          <w:highlight w:val="yellow"/>
        </w:rPr>
        <w:t>nations will break down</w:t>
      </w:r>
      <w:r w:rsidRPr="00CE056B">
        <w:rPr>
          <w:rStyle w:val="StyleUnderline"/>
        </w:rPr>
        <w:t xml:space="preserve"> at an ever increasing rate</w:t>
      </w:r>
      <w:r w:rsidRPr="00CE056B">
        <w:rPr>
          <w:sz w:val="16"/>
        </w:rPr>
        <w:t>. We have entered a new era in geopolitics</w:t>
      </w:r>
      <w:r w:rsidRPr="00CE056B">
        <w:rPr>
          <w:rStyle w:val="StyleUnderline"/>
        </w:rPr>
        <w:t xml:space="preserve">. In the 20th century the main threat to international </w:t>
      </w:r>
      <w:proofErr w:type="gramStart"/>
      <w:r w:rsidRPr="00CE056B">
        <w:rPr>
          <w:rStyle w:val="StyleUnderline"/>
        </w:rPr>
        <w:t>security</w:t>
      </w:r>
      <w:proofErr w:type="gramEnd"/>
      <w:r w:rsidRPr="00CE056B">
        <w:rPr>
          <w:rStyle w:val="StyleUnderline"/>
        </w:rPr>
        <w:t xml:space="preserve"> was superpower conflict; today it is failing state</w:t>
      </w:r>
      <w:r w:rsidRPr="00CE056B">
        <w:rPr>
          <w:sz w:val="16"/>
        </w:rPr>
        <w:t>s. It is not the concentration of power but its absence that puts us at risk</w:t>
      </w:r>
      <w:r w:rsidRPr="00E20843">
        <w:rPr>
          <w:rStyle w:val="StyleUnderline"/>
        </w:rPr>
        <w:t xml:space="preserve">. States fail when national governments can no longer </w:t>
      </w:r>
      <w:r w:rsidRPr="00E20843">
        <w:rPr>
          <w:rStyle w:val="StyleUnderline"/>
        </w:rPr>
        <w:lastRenderedPageBreak/>
        <w:t>provide</w:t>
      </w:r>
      <w:r w:rsidRPr="00E20843">
        <w:rPr>
          <w:sz w:val="16"/>
        </w:rPr>
        <w:t xml:space="preserve"> personal security, </w:t>
      </w:r>
      <w:r w:rsidRPr="00E20843">
        <w:rPr>
          <w:rStyle w:val="StyleUnderline"/>
        </w:rPr>
        <w:t>food security</w:t>
      </w:r>
      <w:r w:rsidRPr="00E20843">
        <w:rPr>
          <w:sz w:val="16"/>
        </w:rPr>
        <w:t xml:space="preserve"> and basic social services such as education and health care. They often lose control of part or all of their territory. When governments lose their monopoly on power</w:t>
      </w:r>
      <w:r w:rsidRPr="00E20843">
        <w:rPr>
          <w:rStyle w:val="StyleUnderline"/>
        </w:rPr>
        <w:t>, law and order begin to disintegrate</w:t>
      </w:r>
      <w:r w:rsidRPr="00CE056B">
        <w:rPr>
          <w:sz w:val="16"/>
        </w:rPr>
        <w:t xml:space="preserve">. After a point, countries can become so dangerous that food relief workers are no longer safe and their programs are halted; in Somalia and Afghanistan, deteriorating conditions have already put such programs in jeopardy. </w:t>
      </w:r>
      <w:r w:rsidRPr="00DF3575">
        <w:rPr>
          <w:rStyle w:val="StyleUnderline"/>
          <w:highlight w:val="yellow"/>
        </w:rPr>
        <w:t>Failing states</w:t>
      </w:r>
      <w:r w:rsidRPr="00CE056B">
        <w:rPr>
          <w:sz w:val="16"/>
        </w:rPr>
        <w:t xml:space="preserve"> are of international concern because they </w:t>
      </w:r>
      <w:r w:rsidRPr="00DF3575">
        <w:rPr>
          <w:rStyle w:val="StyleUnderline"/>
          <w:highlight w:val="yellow"/>
        </w:rPr>
        <w:t>are a source of terrorists, drugs, weapons and refugees, threatening political stability</w:t>
      </w:r>
      <w:r w:rsidRPr="00CE056B">
        <w:rPr>
          <w:rStyle w:val="StyleUnderline"/>
        </w:rPr>
        <w:t xml:space="preserve"> everywhere.</w:t>
      </w:r>
      <w:r w:rsidRPr="00CE056B">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CE056B">
        <w:rPr>
          <w:rStyle w:val="StyleUnderline"/>
        </w:rPr>
        <w:t xml:space="preserve">Our global </w:t>
      </w:r>
      <w:r w:rsidRPr="00DF3575">
        <w:rPr>
          <w:rStyle w:val="StyleUnderline"/>
          <w:highlight w:val="yellow"/>
        </w:rPr>
        <w:t>civilization depends on</w:t>
      </w:r>
      <w:r w:rsidRPr="00CE056B">
        <w:rPr>
          <w:rStyle w:val="StyleUnderline"/>
        </w:rPr>
        <w:t xml:space="preserve"> a functioning network of politically </w:t>
      </w:r>
      <w:r w:rsidRPr="00DF3575">
        <w:rPr>
          <w:rStyle w:val="StyleUnderline"/>
          <w:highlight w:val="yellow"/>
        </w:rPr>
        <w:t>healthy nation-states to control</w:t>
      </w:r>
      <w:r w:rsidRPr="00CE056B">
        <w:rPr>
          <w:rStyle w:val="StyleUnderline"/>
        </w:rPr>
        <w:t xml:space="preserve"> the spread of infectious </w:t>
      </w:r>
      <w:r w:rsidRPr="00DF3575">
        <w:rPr>
          <w:rStyle w:val="StyleUnderline"/>
          <w:highlight w:val="yellow"/>
        </w:rPr>
        <w:t>disease</w:t>
      </w:r>
      <w:r w:rsidRPr="00CE056B">
        <w:rPr>
          <w:rStyle w:val="StyleUnderline"/>
        </w:rPr>
        <w:t xml:space="preserve">, to </w:t>
      </w:r>
      <w:r w:rsidRPr="00DF3575">
        <w:rPr>
          <w:rStyle w:val="StyleUnderline"/>
          <w:highlight w:val="yellow"/>
        </w:rPr>
        <w:t>manage</w:t>
      </w:r>
      <w:r w:rsidRPr="00CE056B">
        <w:rPr>
          <w:rStyle w:val="StyleUnderline"/>
        </w:rPr>
        <w:t xml:space="preserve"> the international </w:t>
      </w:r>
      <w:r w:rsidRPr="00DF3575">
        <w:rPr>
          <w:rStyle w:val="StyleUnderline"/>
          <w:highlight w:val="yellow"/>
        </w:rPr>
        <w:t>monetary system</w:t>
      </w:r>
      <w:r w:rsidRPr="00CE056B">
        <w:rPr>
          <w:rStyle w:val="StyleUnderline"/>
        </w:rPr>
        <w:t xml:space="preserve">, to control international </w:t>
      </w:r>
      <w:r w:rsidRPr="00DF3575">
        <w:rPr>
          <w:rStyle w:val="StyleUnderline"/>
          <w:highlight w:val="yellow"/>
        </w:rPr>
        <w:t>terrorism and</w:t>
      </w:r>
      <w:r w:rsidRPr="00CE056B">
        <w:rPr>
          <w:rStyle w:val="StyleUnderline"/>
        </w:rPr>
        <w:t xml:space="preserve"> to reach scores of </w:t>
      </w:r>
      <w:r w:rsidRPr="00DF3575">
        <w:rPr>
          <w:rStyle w:val="StyleUnderline"/>
          <w:highlight w:val="yellow"/>
        </w:rPr>
        <w:t>other</w:t>
      </w:r>
      <w:r w:rsidRPr="00CE056B">
        <w:rPr>
          <w:rStyle w:val="StyleUnderline"/>
        </w:rPr>
        <w:t xml:space="preserve"> common </w:t>
      </w:r>
      <w:r w:rsidRPr="00DF3575">
        <w:rPr>
          <w:rStyle w:val="StyleUnderline"/>
          <w:highlight w:val="yellow"/>
        </w:rPr>
        <w:t>goals</w:t>
      </w:r>
      <w:r w:rsidRPr="00E20843">
        <w:rPr>
          <w:rStyle w:val="StyleUnderline"/>
        </w:rPr>
        <w:t>. If the system for controlling infectious diseases</w:t>
      </w:r>
      <w:r w:rsidRPr="00E20843">
        <w:rPr>
          <w:sz w:val="16"/>
        </w:rPr>
        <w:t>--such as polio, SARS or avian flu--</w:t>
      </w:r>
      <w:r w:rsidRPr="00E20843">
        <w:rPr>
          <w:rStyle w:val="StyleUnderline"/>
        </w:rPr>
        <w:t>breaks down, humanity will be in trouble</w:t>
      </w:r>
      <w:r w:rsidRPr="00CE056B">
        <w:rPr>
          <w:rStyle w:val="StyleUnderline"/>
        </w:rPr>
        <w:t xml:space="preserve">. Once states fail, no one assumes responsibility for their debt to outside lenders. </w:t>
      </w:r>
      <w:r w:rsidRPr="00DF3575">
        <w:rPr>
          <w:rStyle w:val="StyleUnderline"/>
          <w:highlight w:val="yellow"/>
        </w:rPr>
        <w:t>If</w:t>
      </w:r>
      <w:r w:rsidRPr="00E20843">
        <w:rPr>
          <w:rStyle w:val="StyleUnderline"/>
        </w:rPr>
        <w:t xml:space="preserve"> enough </w:t>
      </w:r>
      <w:r w:rsidRPr="00DF3575">
        <w:rPr>
          <w:rStyle w:val="StyleUnderline"/>
          <w:highlight w:val="yellow"/>
        </w:rPr>
        <w:t xml:space="preserve">states disintegrate, their fall will </w:t>
      </w:r>
      <w:r w:rsidRPr="00E20843">
        <w:rPr>
          <w:rStyle w:val="Emphasis"/>
          <w:highlight w:val="yellow"/>
        </w:rPr>
        <w:t>threaten</w:t>
      </w:r>
      <w:r w:rsidRPr="00E20843">
        <w:rPr>
          <w:rStyle w:val="Emphasis"/>
        </w:rPr>
        <w:t xml:space="preserve"> the stability of </w:t>
      </w:r>
      <w:r w:rsidRPr="00E20843">
        <w:rPr>
          <w:rStyle w:val="Emphasis"/>
          <w:highlight w:val="yellow"/>
        </w:rPr>
        <w:t>global civilization</w:t>
      </w:r>
      <w:r w:rsidRPr="00E20843">
        <w:rPr>
          <w:rStyle w:val="Emphasis"/>
        </w:rPr>
        <w:t xml:space="preserve"> itself</w:t>
      </w:r>
      <w:r w:rsidRPr="00E7767F">
        <w:t>.</w:t>
      </w:r>
    </w:p>
    <w:p w:rsidR="00837508" w:rsidRDefault="00837508" w:rsidP="00837508">
      <w:pPr>
        <w:pStyle w:val="Heading3"/>
      </w:pPr>
      <w:r>
        <w:lastRenderedPageBreak/>
        <w:t xml:space="preserve">     A2: No Impact</w:t>
      </w:r>
    </w:p>
    <w:p w:rsidR="00837508" w:rsidRDefault="00837508" w:rsidP="00837508">
      <w:pPr>
        <w:pStyle w:val="Heading4"/>
      </w:pPr>
      <w:r>
        <w:t>Famine kills billions</w:t>
      </w:r>
    </w:p>
    <w:p w:rsidR="00837508" w:rsidRDefault="00837508" w:rsidP="00837508">
      <w:r w:rsidRPr="009C166E">
        <w:rPr>
          <w:rStyle w:val="Style13ptBold"/>
        </w:rPr>
        <w:t>Brown 5</w:t>
      </w:r>
      <w:r w:rsidRPr="00687035">
        <w:t xml:space="preserve"> </w:t>
      </w:r>
    </w:p>
    <w:p w:rsidR="00837508" w:rsidRPr="00687035" w:rsidRDefault="00837508" w:rsidP="00837508">
      <w:r w:rsidRPr="00687035">
        <w:t>(Lester, President – Earth Policy Institute</w:t>
      </w:r>
      <w:proofErr w:type="gramStart"/>
      <w:r w:rsidRPr="00687035">
        <w:t>, ,</w:t>
      </w:r>
      <w:proofErr w:type="gramEnd"/>
      <w:r w:rsidRPr="00687035">
        <w:t xml:space="preserve"> People and the Planet, “Falling Water Tables 'Could Hit Food Supply'”, 2-7, http://www.peopleandplanet.net/doc.php?id=2424)</w:t>
      </w:r>
    </w:p>
    <w:p w:rsidR="00837508" w:rsidRPr="00687035" w:rsidRDefault="00837508" w:rsidP="00837508">
      <w:pPr>
        <w:rPr>
          <w:rStyle w:val="Style11ptUnderline"/>
        </w:rPr>
      </w:pPr>
    </w:p>
    <w:p w:rsidR="00837508" w:rsidRDefault="00837508" w:rsidP="00837508">
      <w:pPr>
        <w:rPr>
          <w:sz w:val="16"/>
        </w:rPr>
      </w:pPr>
      <w:r w:rsidRPr="00687035">
        <w:rPr>
          <w:rStyle w:val="Style11ptUnderline"/>
        </w:rPr>
        <w:t>Many</w:t>
      </w:r>
      <w:r w:rsidRPr="00031BA0">
        <w:rPr>
          <w:sz w:val="16"/>
        </w:rPr>
        <w:t xml:space="preserve"> Americans </w:t>
      </w:r>
      <w:r w:rsidRPr="00687035">
        <w:rPr>
          <w:rStyle w:val="Style11ptUnderline"/>
        </w:rPr>
        <w:t>see terrorism as the principal threat</w:t>
      </w:r>
      <w:r w:rsidRPr="00031BA0">
        <w:rPr>
          <w:sz w:val="16"/>
        </w:rPr>
        <w:t xml:space="preserve"> to security, </w:t>
      </w:r>
      <w:r w:rsidRPr="00687035">
        <w:rPr>
          <w:rStyle w:val="Style11ptUnderline"/>
        </w:rPr>
        <w:t>but for much of humanity,</w:t>
      </w:r>
      <w:r w:rsidRPr="00031BA0">
        <w:rPr>
          <w:sz w:val="16"/>
        </w:rPr>
        <w:t xml:space="preserve"> the effect of water shortages and rising temperatures on </w:t>
      </w:r>
      <w:r w:rsidRPr="00687035">
        <w:rPr>
          <w:rStyle w:val="Style11ptUnderline"/>
        </w:rPr>
        <w:t>food security are far more important</w:t>
      </w:r>
      <w:r w:rsidRPr="00031BA0">
        <w:rPr>
          <w:sz w:val="16"/>
        </w:rPr>
        <w:t xml:space="preserve"> issues. </w:t>
      </w:r>
      <w:r w:rsidRPr="00687035">
        <w:rPr>
          <w:rStyle w:val="Style11ptUnderline"/>
          <w:highlight w:val="yellow"/>
        </w:rPr>
        <w:t xml:space="preserve">For the </w:t>
      </w:r>
      <w:r w:rsidRPr="00031BA0">
        <w:rPr>
          <w:rStyle w:val="Emphasis"/>
          <w:highlight w:val="yellow"/>
        </w:rPr>
        <w:t>3 billion</w:t>
      </w:r>
      <w:r w:rsidRPr="00D0422D">
        <w:rPr>
          <w:rStyle w:val="Emphasis"/>
        </w:rPr>
        <w:t xml:space="preserve"> </w:t>
      </w:r>
      <w:r w:rsidRPr="00031BA0">
        <w:rPr>
          <w:rStyle w:val="Emphasis"/>
        </w:rPr>
        <w:t>people</w:t>
      </w:r>
      <w:r w:rsidRPr="00687035">
        <w:rPr>
          <w:rStyle w:val="Style11ptUnderline"/>
        </w:rPr>
        <w:t xml:space="preserve"> </w:t>
      </w:r>
      <w:r w:rsidRPr="00687035">
        <w:rPr>
          <w:rStyle w:val="Style11ptUnderline"/>
          <w:highlight w:val="yellow"/>
        </w:rPr>
        <w:t>who live on 2 dollars a day</w:t>
      </w:r>
      <w:r w:rsidRPr="00031BA0">
        <w:rPr>
          <w:rStyle w:val="Style11pt"/>
          <w:sz w:val="16"/>
          <w:highlight w:val="yellow"/>
        </w:rPr>
        <w:t xml:space="preserve"> </w:t>
      </w:r>
      <w:r w:rsidRPr="00031BA0">
        <w:rPr>
          <w:sz w:val="16"/>
        </w:rPr>
        <w:t>or less</w:t>
      </w:r>
      <w:r w:rsidRPr="00031BA0">
        <w:rPr>
          <w:rStyle w:val="Style11pt"/>
          <w:sz w:val="16"/>
        </w:rPr>
        <w:t xml:space="preserve"> </w:t>
      </w:r>
      <w:r w:rsidRPr="0046039C">
        <w:rPr>
          <w:rStyle w:val="Style11ptUnderline"/>
          <w:highlight w:val="yellow"/>
        </w:rPr>
        <w:t>and</w:t>
      </w:r>
      <w:r w:rsidRPr="00031BA0">
        <w:rPr>
          <w:rStyle w:val="Style11pt"/>
          <w:sz w:val="16"/>
        </w:rPr>
        <w:t xml:space="preserve"> </w:t>
      </w:r>
      <w:r w:rsidRPr="00031BA0">
        <w:rPr>
          <w:sz w:val="16"/>
        </w:rPr>
        <w:t>who</w:t>
      </w:r>
      <w:r w:rsidRPr="00031BA0">
        <w:rPr>
          <w:rStyle w:val="Style11pt"/>
          <w:sz w:val="16"/>
        </w:rPr>
        <w:t xml:space="preserve"> </w:t>
      </w:r>
      <w:r w:rsidRPr="0046039C">
        <w:rPr>
          <w:rStyle w:val="Style11ptUnderline"/>
          <w:highlight w:val="yellow"/>
        </w:rPr>
        <w:t>spend</w:t>
      </w:r>
      <w:r w:rsidRPr="00687035">
        <w:rPr>
          <w:rStyle w:val="Style11ptUnderline"/>
        </w:rPr>
        <w:t xml:space="preserve"> up to </w:t>
      </w:r>
      <w:r w:rsidRPr="00D0422D">
        <w:rPr>
          <w:rStyle w:val="Style11ptUnderline"/>
          <w:highlight w:val="yellow"/>
        </w:rPr>
        <w:t xml:space="preserve">70 per cent of their income on food, even a modest rise in food prices can </w:t>
      </w:r>
      <w:r w:rsidRPr="00D0422D">
        <w:rPr>
          <w:rStyle w:val="Emphasis"/>
          <w:highlight w:val="yellow"/>
        </w:rPr>
        <w:t xml:space="preserve">quickly </w:t>
      </w:r>
      <w:r w:rsidRPr="00031BA0">
        <w:rPr>
          <w:rStyle w:val="Emphasis"/>
          <w:highlight w:val="yellow"/>
        </w:rPr>
        <w:t>become life-threatening</w:t>
      </w:r>
      <w:r w:rsidRPr="00031BA0">
        <w:rPr>
          <w:sz w:val="16"/>
        </w:rPr>
        <w:t>. For them, it is the next meal that is the overriding concern."</w:t>
      </w:r>
    </w:p>
    <w:p w:rsidR="00837508" w:rsidRPr="00837508" w:rsidRDefault="00837508" w:rsidP="00837508"/>
    <w:p w:rsidR="00837508" w:rsidRDefault="00837508" w:rsidP="00837508">
      <w:pPr>
        <w:pStyle w:val="Heading3"/>
      </w:pPr>
      <w:r>
        <w:lastRenderedPageBreak/>
        <w:t xml:space="preserve">     A2: No War</w:t>
      </w:r>
    </w:p>
    <w:p w:rsidR="00837508" w:rsidRDefault="00837508" w:rsidP="00837508">
      <w:pPr>
        <w:pStyle w:val="Heading4"/>
      </w:pPr>
      <w:r>
        <w:t>Food shortages escalate</w:t>
      </w:r>
    </w:p>
    <w:p w:rsidR="00837508" w:rsidRPr="00687035" w:rsidRDefault="00837508" w:rsidP="00837508">
      <w:proofErr w:type="spellStart"/>
      <w:r w:rsidRPr="00031BA0">
        <w:rPr>
          <w:rStyle w:val="Style13ptBold"/>
        </w:rPr>
        <w:t>Klare</w:t>
      </w:r>
      <w:proofErr w:type="spellEnd"/>
      <w:r w:rsidRPr="00031BA0">
        <w:rPr>
          <w:rStyle w:val="Style13ptBold"/>
        </w:rPr>
        <w:t xml:space="preserve"> 6</w:t>
      </w:r>
      <w:r w:rsidRPr="00687035">
        <w:t xml:space="preserve"> (Michael, Professor of Peace and World Security Studies – Hampshire College, “The Coming Resource Wars”, 3-11, http://www.waterconserve.org/shared/reader/welcome.aspx?linkid=53710&amp;keybold=water%20 land%20conflict)</w:t>
      </w:r>
    </w:p>
    <w:p w:rsidR="00837508" w:rsidRPr="00687035" w:rsidRDefault="00837508" w:rsidP="00837508"/>
    <w:p w:rsidR="00837508" w:rsidRDefault="00837508" w:rsidP="00837508">
      <w:pPr>
        <w:rPr>
          <w:sz w:val="12"/>
        </w:rPr>
      </w:pPr>
      <w:r w:rsidRPr="00687035">
        <w:rPr>
          <w:sz w:val="12"/>
        </w:rPr>
        <w:t>"</w:t>
      </w:r>
      <w:r w:rsidRPr="00031BA0">
        <w:rPr>
          <w:rStyle w:val="StyleUnderline"/>
          <w:highlight w:val="yellow"/>
        </w:rPr>
        <w:t>As famine</w:t>
      </w:r>
      <w:r w:rsidRPr="00687035">
        <w:rPr>
          <w:sz w:val="12"/>
        </w:rPr>
        <w:t xml:space="preserve">, disease, and weather-related disasters </w:t>
      </w:r>
      <w:r w:rsidRPr="00031BA0">
        <w:rPr>
          <w:rStyle w:val="StyleUnderline"/>
          <w:highlight w:val="yellow"/>
        </w:rPr>
        <w:t>strike</w:t>
      </w:r>
      <w:r w:rsidRPr="00687035">
        <w:rPr>
          <w:sz w:val="12"/>
        </w:rPr>
        <w:t xml:space="preserve"> due to abrupt climate change," the Pentagon report notes, "</w:t>
      </w:r>
      <w:r w:rsidRPr="00031BA0">
        <w:rPr>
          <w:rStyle w:val="StyleUnderline"/>
        </w:rPr>
        <w:t xml:space="preserve">many </w:t>
      </w:r>
      <w:r w:rsidRPr="00031BA0">
        <w:rPr>
          <w:rStyle w:val="StyleUnderline"/>
          <w:highlight w:val="yellow"/>
        </w:rPr>
        <w:t>countries' needs will exceed</w:t>
      </w:r>
      <w:r w:rsidRPr="00687035">
        <w:rPr>
          <w:sz w:val="12"/>
          <w:highlight w:val="yellow"/>
        </w:rPr>
        <w:t xml:space="preserve"> </w:t>
      </w:r>
      <w:r w:rsidRPr="00687035">
        <w:rPr>
          <w:sz w:val="12"/>
        </w:rPr>
        <w:t xml:space="preserve">their </w:t>
      </w:r>
      <w:r w:rsidRPr="00031BA0">
        <w:rPr>
          <w:rStyle w:val="StyleUnderline"/>
        </w:rPr>
        <w:t xml:space="preserve">carrying </w:t>
      </w:r>
      <w:r w:rsidRPr="00031BA0">
        <w:rPr>
          <w:rStyle w:val="StyleUnderline"/>
          <w:highlight w:val="yellow"/>
        </w:rPr>
        <w:t>capacity</w:t>
      </w:r>
      <w:r w:rsidRPr="00687035">
        <w:rPr>
          <w:sz w:val="12"/>
        </w:rPr>
        <w:t xml:space="preserve">" -- that is, their ability to provide the minimum requirements for human survival. </w:t>
      </w:r>
      <w:r w:rsidRPr="00031BA0">
        <w:rPr>
          <w:rStyle w:val="StyleUnderline"/>
          <w:highlight w:val="yellow"/>
        </w:rPr>
        <w:t>This "will create</w:t>
      </w:r>
      <w:r w:rsidRPr="00687035">
        <w:rPr>
          <w:sz w:val="12"/>
          <w:highlight w:val="yellow"/>
        </w:rPr>
        <w:t xml:space="preserve"> </w:t>
      </w:r>
      <w:r w:rsidRPr="00687035">
        <w:rPr>
          <w:sz w:val="12"/>
        </w:rPr>
        <w:t xml:space="preserve">a sense of </w:t>
      </w:r>
      <w:r w:rsidRPr="00031BA0">
        <w:rPr>
          <w:rStyle w:val="StyleUnderline"/>
        </w:rPr>
        <w:t xml:space="preserve">desperation, which is likely to lead to offensive </w:t>
      </w:r>
      <w:r w:rsidRPr="00031BA0">
        <w:rPr>
          <w:rStyle w:val="StyleUnderline"/>
          <w:highlight w:val="yellow"/>
        </w:rPr>
        <w:t>aggression</w:t>
      </w:r>
      <w:r w:rsidRPr="00031BA0">
        <w:rPr>
          <w:rStyle w:val="StyleUnderline"/>
        </w:rPr>
        <w:t>" against countries</w:t>
      </w:r>
      <w:r w:rsidRPr="00687035">
        <w:rPr>
          <w:sz w:val="12"/>
        </w:rPr>
        <w:t xml:space="preserve"> with a greater stock of vital resources. "</w:t>
      </w:r>
      <w:r w:rsidRPr="00031BA0">
        <w:rPr>
          <w:rStyle w:val="StyleUnderline"/>
          <w:highlight w:val="yellow"/>
        </w:rPr>
        <w:t>Imagine</w:t>
      </w:r>
      <w:r w:rsidRPr="00687035">
        <w:rPr>
          <w:sz w:val="12"/>
        </w:rPr>
        <w:t xml:space="preserve"> eastern </w:t>
      </w:r>
      <w:r w:rsidRPr="00031BA0">
        <w:rPr>
          <w:rStyle w:val="StyleUnderline"/>
          <w:highlight w:val="yellow"/>
        </w:rPr>
        <w:t>Europe</w:t>
      </w:r>
      <w:r w:rsidRPr="00687035">
        <w:rPr>
          <w:sz w:val="12"/>
        </w:rPr>
        <w:t xml:space="preserve">an countries, struggling to feed their populations with a falling supply of food, water, and energy, </w:t>
      </w:r>
      <w:r w:rsidRPr="00031BA0">
        <w:rPr>
          <w:rStyle w:val="StyleUnderline"/>
          <w:highlight w:val="yellow"/>
        </w:rPr>
        <w:t>eyeing Russia</w:t>
      </w:r>
      <w:r w:rsidRPr="00031BA0">
        <w:rPr>
          <w:rStyle w:val="StyleUnderline"/>
        </w:rPr>
        <w:t>,</w:t>
      </w:r>
      <w:r w:rsidRPr="00687035">
        <w:rPr>
          <w:sz w:val="12"/>
        </w:rPr>
        <w:t xml:space="preserve"> whose population is already in decline, for access to its grain, minerals, and energy supply."  </w:t>
      </w:r>
      <w:r w:rsidRPr="00031BA0">
        <w:rPr>
          <w:rStyle w:val="StyleUnderline"/>
          <w:highlight w:val="yellow"/>
        </w:rPr>
        <w:t xml:space="preserve">Similar scenarios will be </w:t>
      </w:r>
      <w:r w:rsidRPr="00031BA0">
        <w:rPr>
          <w:rStyle w:val="Emphasis"/>
          <w:highlight w:val="yellow"/>
        </w:rPr>
        <w:t>replicated all across the planet</w:t>
      </w:r>
      <w:r w:rsidRPr="00687035">
        <w:rPr>
          <w:sz w:val="12"/>
        </w:rPr>
        <w:t xml:space="preserve">, as those without the means to survival invade or migrate to those with greater abundance -- producing endless struggles between resource "haves" and "have-nots."  It is this prospect, more than </w:t>
      </w:r>
      <w:proofErr w:type="gramStart"/>
      <w:r w:rsidRPr="00687035">
        <w:rPr>
          <w:sz w:val="12"/>
        </w:rPr>
        <w:t>anything, that</w:t>
      </w:r>
      <w:proofErr w:type="gramEnd"/>
      <w:r w:rsidRPr="00687035">
        <w:rPr>
          <w:sz w:val="12"/>
        </w:rPr>
        <w:t xml:space="preserve"> worries John Reid. In particular, he expressed concern over the inadequate capacity of poor and unstable countries to cope with the effects of climate change, and the </w:t>
      </w:r>
      <w:r w:rsidRPr="00031BA0">
        <w:rPr>
          <w:rStyle w:val="StyleUnderline"/>
          <w:highlight w:val="yellow"/>
        </w:rPr>
        <w:t>resulting</w:t>
      </w:r>
      <w:r w:rsidRPr="00687035">
        <w:rPr>
          <w:sz w:val="12"/>
        </w:rPr>
        <w:t xml:space="preserve"> risk of </w:t>
      </w:r>
      <w:r w:rsidRPr="00031BA0">
        <w:rPr>
          <w:rStyle w:val="StyleUnderline"/>
          <w:highlight w:val="yellow"/>
        </w:rPr>
        <w:t>state collapse</w:t>
      </w:r>
      <w:r w:rsidRPr="00031BA0">
        <w:rPr>
          <w:rStyle w:val="StyleUnderline"/>
        </w:rPr>
        <w:t xml:space="preserve">, </w:t>
      </w:r>
      <w:r w:rsidRPr="00031BA0">
        <w:rPr>
          <w:rStyle w:val="StyleUnderline"/>
          <w:highlight w:val="yellow"/>
        </w:rPr>
        <w:t>civil war and mass migration</w:t>
      </w:r>
      <w:r w:rsidRPr="00687035">
        <w:rPr>
          <w:sz w:val="12"/>
        </w:rPr>
        <w:t xml:space="preserve">. "More than 300 million people in Africa currently lack access to safe water," he observed, and "climate change will worsen this dire situation" -- provoking more wars like </w:t>
      </w:r>
      <w:smartTag w:uri="urn:schemas-microsoft-com:office:smarttags" w:element="place">
        <w:r w:rsidRPr="00687035">
          <w:rPr>
            <w:sz w:val="12"/>
          </w:rPr>
          <w:t>Darfur</w:t>
        </w:r>
      </w:smartTag>
      <w:r w:rsidRPr="00687035">
        <w:rPr>
          <w:sz w:val="12"/>
        </w:rPr>
        <w:t xml:space="preserve">.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1A66BF">
        <w:t>"</w:t>
      </w:r>
      <w:r w:rsidRPr="00031BA0">
        <w:rPr>
          <w:rStyle w:val="StyleUnderline"/>
        </w:rPr>
        <w:t>In this world of warring states</w:t>
      </w:r>
      <w:r w:rsidRPr="00687035">
        <w:rPr>
          <w:sz w:val="12"/>
        </w:rPr>
        <w:t xml:space="preserve">," the 2003 Pentagon report predicted, </w:t>
      </w:r>
      <w:r w:rsidRPr="001A66BF">
        <w:t>"</w:t>
      </w:r>
      <w:r w:rsidRPr="00031BA0">
        <w:rPr>
          <w:rStyle w:val="StyleUnderline"/>
        </w:rPr>
        <w:t>nuclear arms proliferation is inevitable</w:t>
      </w:r>
      <w:r w:rsidRPr="001A66BF">
        <w:t>."</w:t>
      </w:r>
      <w:r w:rsidRPr="00687035">
        <w:rPr>
          <w:sz w:val="12"/>
        </w:rPr>
        <w:t xml:space="preserve"> As oil and natural gas disappears, more and more countries will rely on nuclear power to meet their energy needs -- and this "will accelerate nuclear proliferation as countries develop enrichment and reprocessing capabilities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031BA0">
        <w:rPr>
          <w:rStyle w:val="Emphasis"/>
          <w:highlight w:val="yellow"/>
        </w:rPr>
        <w:t>no society</w:t>
      </w:r>
      <w:r w:rsidRPr="00687035">
        <w:rPr>
          <w:sz w:val="12"/>
        </w:rPr>
        <w:t xml:space="preserve">, however affluent, </w:t>
      </w:r>
      <w:r w:rsidRPr="00031BA0">
        <w:rPr>
          <w:rStyle w:val="Emphasis"/>
          <w:highlight w:val="yellow"/>
        </w:rPr>
        <w:t>will escape</w:t>
      </w:r>
      <w:r w:rsidRPr="00687035">
        <w:rPr>
          <w:sz w:val="12"/>
        </w:rPr>
        <w:t xml:space="preserve"> involvement in </w:t>
      </w:r>
      <w:r w:rsidRPr="00031BA0">
        <w:rPr>
          <w:rStyle w:val="Emphasis"/>
          <w:highlight w:val="yellow"/>
        </w:rPr>
        <w:t>these forms of conflict</w:t>
      </w:r>
      <w:r w:rsidRPr="00687035">
        <w:rPr>
          <w:sz w:val="12"/>
        </w:rPr>
        <w:t>.</w:t>
      </w:r>
    </w:p>
    <w:p w:rsidR="00837508" w:rsidRDefault="00837508" w:rsidP="00837508">
      <w:pPr>
        <w:pStyle w:val="Heading4"/>
        <w:rPr>
          <w:rFonts w:eastAsia="MS Mincho"/>
        </w:rPr>
      </w:pPr>
      <w:r>
        <w:rPr>
          <w:rFonts w:eastAsia="MS Mincho"/>
        </w:rPr>
        <w:t>Food shortages lead to World War III</w:t>
      </w:r>
    </w:p>
    <w:p w:rsidR="00837508" w:rsidRDefault="00837508" w:rsidP="00837508">
      <w:pPr>
        <w:pStyle w:val="Normal1"/>
        <w:rPr>
          <w:rFonts w:eastAsia="MS Mincho"/>
        </w:rPr>
      </w:pPr>
      <w:r>
        <w:rPr>
          <w:rFonts w:eastAsia="MS Mincho"/>
        </w:rPr>
        <w:t xml:space="preserve">William </w:t>
      </w:r>
      <w:r w:rsidRPr="00837508">
        <w:rPr>
          <w:rStyle w:val="Style13ptBold"/>
          <w:rFonts w:eastAsia="MS Mincho"/>
        </w:rPr>
        <w:t>Calvin</w:t>
      </w:r>
      <w:r>
        <w:rPr>
          <w:rFonts w:eastAsia="MS Mincho"/>
        </w:rPr>
        <w:t xml:space="preserve">, theoretical neurophysiologist at the University of Washington, Atlantic Monthly, January, The Great Climate Flip-Flop, </w:t>
      </w:r>
      <w:proofErr w:type="spellStart"/>
      <w:r>
        <w:rPr>
          <w:rFonts w:eastAsia="MS Mincho"/>
        </w:rPr>
        <w:t>Vol</w:t>
      </w:r>
      <w:proofErr w:type="spellEnd"/>
      <w:r>
        <w:rPr>
          <w:rFonts w:eastAsia="MS Mincho"/>
        </w:rPr>
        <w:t xml:space="preserve"> 281, No. 1, </w:t>
      </w:r>
      <w:r w:rsidRPr="00837508">
        <w:rPr>
          <w:rStyle w:val="Style13ptBold"/>
          <w:rFonts w:eastAsia="MS Mincho"/>
        </w:rPr>
        <w:t>1998</w:t>
      </w:r>
      <w:r>
        <w:rPr>
          <w:rFonts w:eastAsia="MS Mincho"/>
        </w:rPr>
        <w:t>, p. 47-64</w:t>
      </w:r>
    </w:p>
    <w:p w:rsidR="00B80387" w:rsidRDefault="00837508" w:rsidP="00837508">
      <w:pPr>
        <w:pStyle w:val="card"/>
        <w:ind w:left="0"/>
        <w:rPr>
          <w:rFonts w:eastAsia="MS Mincho"/>
          <w:sz w:val="16"/>
        </w:rPr>
      </w:pPr>
      <w:r w:rsidRPr="004429F0">
        <w:rPr>
          <w:rFonts w:eastAsia="MS Mincho"/>
          <w:sz w:val="16"/>
        </w:rPr>
        <w:t xml:space="preserve">The population-crash scenario is surely the most appalling. </w:t>
      </w:r>
      <w:r w:rsidRPr="0073783F">
        <w:rPr>
          <w:rStyle w:val="underline"/>
          <w:rFonts w:eastAsia="MS Mincho"/>
          <w:highlight w:val="yellow"/>
        </w:rPr>
        <w:t>Plummeting crop yields would cause</w:t>
      </w:r>
      <w:r>
        <w:rPr>
          <w:rStyle w:val="underline"/>
          <w:rFonts w:eastAsia="MS Mincho"/>
        </w:rPr>
        <w:t xml:space="preserve"> some </w:t>
      </w:r>
      <w:r w:rsidRPr="0073783F">
        <w:rPr>
          <w:rStyle w:val="underline"/>
          <w:rFonts w:eastAsia="MS Mincho"/>
          <w:highlight w:val="yellow"/>
        </w:rPr>
        <w:t>powerful countries to</w:t>
      </w:r>
      <w:r>
        <w:rPr>
          <w:rStyle w:val="underline"/>
          <w:rFonts w:eastAsia="MS Mincho"/>
        </w:rPr>
        <w:t xml:space="preserve"> try to </w:t>
      </w:r>
      <w:r w:rsidRPr="0073783F">
        <w:rPr>
          <w:rStyle w:val="underline"/>
          <w:rFonts w:eastAsia="MS Mincho"/>
          <w:highlight w:val="yellow"/>
        </w:rPr>
        <w:t>take over their neighbors</w:t>
      </w:r>
      <w:r>
        <w:rPr>
          <w:rStyle w:val="underline"/>
          <w:rFonts w:eastAsia="MS Mincho"/>
        </w:rPr>
        <w:t xml:space="preserve"> or distant lands -- if only because their armies, </w:t>
      </w:r>
      <w:r w:rsidRPr="004429F0">
        <w:rPr>
          <w:rFonts w:eastAsia="MS Mincho"/>
          <w:sz w:val="16"/>
        </w:rPr>
        <w:t xml:space="preserve">unpaid and lacking food, </w:t>
      </w:r>
      <w:r>
        <w:rPr>
          <w:rStyle w:val="underline"/>
          <w:rFonts w:eastAsia="MS Mincho"/>
        </w:rPr>
        <w:t>would go marauding, both at home and across the borders. The better-</w:t>
      </w:r>
      <w:r w:rsidRPr="0073783F">
        <w:rPr>
          <w:rStyle w:val="underline"/>
          <w:rFonts w:eastAsia="MS Mincho"/>
          <w:highlight w:val="yellow"/>
        </w:rPr>
        <w:t>organized countries would attempt to use their armies, before they fell apart</w:t>
      </w:r>
      <w:r>
        <w:rPr>
          <w:rStyle w:val="underline"/>
          <w:rFonts w:eastAsia="MS Mincho"/>
        </w:rPr>
        <w:t xml:space="preserve"> entirely, </w:t>
      </w:r>
      <w:r w:rsidRPr="0073783F">
        <w:rPr>
          <w:rStyle w:val="underline"/>
          <w:rFonts w:eastAsia="MS Mincho"/>
          <w:highlight w:val="yellow"/>
        </w:rPr>
        <w:t>to take over countries with</w:t>
      </w:r>
      <w:r>
        <w:rPr>
          <w:rStyle w:val="underline"/>
          <w:rFonts w:eastAsia="MS Mincho"/>
        </w:rPr>
        <w:t xml:space="preserve"> significant </w:t>
      </w:r>
      <w:r w:rsidRPr="0073783F">
        <w:rPr>
          <w:rStyle w:val="underline"/>
          <w:rFonts w:eastAsia="MS Mincho"/>
          <w:highlight w:val="yellow"/>
        </w:rPr>
        <w:t>remaining resources</w:t>
      </w:r>
      <w:r>
        <w:rPr>
          <w:rStyle w:val="underline"/>
          <w:rFonts w:eastAsia="MS Mincho"/>
        </w:rPr>
        <w:t xml:space="preserve">, driving out or starving their inhabitants if </w:t>
      </w:r>
      <w:r w:rsidRPr="004429F0">
        <w:rPr>
          <w:rFonts w:eastAsia="MS Mincho"/>
          <w:sz w:val="16"/>
        </w:rPr>
        <w:t>not using modern weapons to accomplish the same end: eliminating competitors for the remaining food.</w:t>
      </w:r>
      <w:r>
        <w:rPr>
          <w:rStyle w:val="underline"/>
          <w:rFonts w:eastAsia="MS Mincho"/>
        </w:rPr>
        <w:t xml:space="preserve"> </w:t>
      </w:r>
      <w:r w:rsidRPr="0073783F">
        <w:rPr>
          <w:rStyle w:val="underline"/>
          <w:rFonts w:eastAsia="MS Mincho"/>
          <w:highlight w:val="yellow"/>
        </w:rPr>
        <w:t>This would be a worldwide problem -- and could lead to a Third World War</w:t>
      </w:r>
      <w:r w:rsidRPr="004429F0">
        <w:rPr>
          <w:rFonts w:eastAsia="MS Mincho"/>
          <w:sz w:val="16"/>
        </w:rPr>
        <w:t xml:space="preserve"> -- but Europe's vulnerability is particularly easy to analyze. The last abrupt cooling, the Younger </w:t>
      </w:r>
      <w:proofErr w:type="spellStart"/>
      <w:r w:rsidRPr="004429F0">
        <w:rPr>
          <w:rFonts w:eastAsia="MS Mincho"/>
          <w:sz w:val="16"/>
        </w:rPr>
        <w:t>Dryas</w:t>
      </w:r>
      <w:proofErr w:type="spellEnd"/>
      <w:r w:rsidRPr="004429F0">
        <w:rPr>
          <w:rFonts w:eastAsia="MS Mincho"/>
          <w:sz w:val="16"/>
        </w:rPr>
        <w:t>, drastically altered Europe's climate as far east as Ukraine. Present-day Europe has more than 650 million people. It has excellent soils, and largely grows its own food. It could no longer do so if it lost the extra warming from the North Atlantic.</w:t>
      </w:r>
    </w:p>
    <w:p w:rsidR="008A75D4" w:rsidRDefault="008A75D4" w:rsidP="00DB222D">
      <w:pPr>
        <w:pStyle w:val="Heading2"/>
      </w:pPr>
      <w:r>
        <w:lastRenderedPageBreak/>
        <w:t xml:space="preserve">A2: T Development </w:t>
      </w:r>
    </w:p>
    <w:p w:rsidR="008A75D4" w:rsidRDefault="008A75D4" w:rsidP="008A75D4">
      <w:pPr>
        <w:pStyle w:val="Heading3"/>
      </w:pPr>
      <w:r>
        <w:lastRenderedPageBreak/>
        <w:t xml:space="preserve">Frontline </w:t>
      </w:r>
    </w:p>
    <w:p w:rsidR="008A75D4" w:rsidRDefault="008A75D4" w:rsidP="008A75D4">
      <w:pPr>
        <w:pStyle w:val="Heading4"/>
      </w:pPr>
      <w:r>
        <w:t>We meet and Counter-Interpretation – Aquaculture and associated R and D is development – our evidence has the best intent to define</w:t>
      </w:r>
    </w:p>
    <w:p w:rsidR="008A75D4" w:rsidRDefault="008A75D4" w:rsidP="008A75D4">
      <w:pPr>
        <w:rPr>
          <w:rStyle w:val="Style13ptBold"/>
        </w:rPr>
      </w:pPr>
      <w:r>
        <w:rPr>
          <w:rStyle w:val="Style13ptBold"/>
        </w:rPr>
        <w:t>Rubin et al. 14</w:t>
      </w:r>
    </w:p>
    <w:p w:rsidR="008A75D4" w:rsidRPr="00C750E1" w:rsidRDefault="008A75D4" w:rsidP="008A75D4">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27" w:history="1">
        <w:r w:rsidRPr="00C750E1">
          <w:rPr>
            <w:rStyle w:val="Hyperlink"/>
          </w:rPr>
          <w:t>http://www.whitehouse.gov/sites/default/files/microsites/ostp/NSTC/aquaculture_strategic_plan_final.pdf#THUR</w:t>
        </w:r>
      </w:hyperlink>
      <w:r w:rsidRPr="00C750E1">
        <w:t>}</w:t>
      </w:r>
    </w:p>
    <w:p w:rsidR="008A75D4" w:rsidRPr="008A75D4" w:rsidRDefault="008A75D4" w:rsidP="008A75D4"/>
    <w:p w:rsidR="008A75D4" w:rsidRPr="008A75D4" w:rsidRDefault="008A75D4" w:rsidP="008A75D4">
      <w:pPr>
        <w:rPr>
          <w:sz w:val="14"/>
        </w:rPr>
      </w:pPr>
      <w:r w:rsidRPr="008A75D4">
        <w:rPr>
          <w:rStyle w:val="Emphasis"/>
        </w:rPr>
        <w:t>For purposes of this plan</w:t>
      </w:r>
      <w:r w:rsidRPr="008A75D4">
        <w:rPr>
          <w:rStyle w:val="StyleUnderline"/>
        </w:rPr>
        <w:t>, aquaculture is defined as the propagation and rearing of aquatic organisms</w:t>
      </w:r>
      <w:r w:rsidRPr="008A75D4">
        <w:rPr>
          <w:sz w:val="14"/>
        </w:rPr>
        <w:t xml:space="preserve"> (for commercial, recreational, or public purpose) </w:t>
      </w:r>
      <w:r w:rsidRPr="008A75D4">
        <w:rPr>
          <w:rStyle w:val="StyleUnderline"/>
        </w:rPr>
        <w:t>in controlled or selected environments.</w:t>
      </w:r>
      <w:r w:rsidRPr="008A75D4">
        <w:rPr>
          <w:sz w:val="14"/>
        </w:rPr>
        <w:t xml:space="preserve"> Commercial aquaculture contributed half of the world’s seafood in 2012.16 Aquaculture, both private and public, helps restore endangered, threatened, and depleted commercially and recreationally fished species and addresses essential fish habitat, shoreline protection, and water quality concerns (such as oyster restoration and aquatic plant and seaweed recovery activities). </w:t>
      </w:r>
      <w:r w:rsidRPr="008A75D4">
        <w:rPr>
          <w:rStyle w:val="StyleUnderline"/>
        </w:rPr>
        <w:t xml:space="preserve">Regional planning approaches can support future </w:t>
      </w:r>
      <w:r w:rsidRPr="008A75D4">
        <w:rPr>
          <w:rStyle w:val="Emphasis"/>
          <w:sz w:val="32"/>
        </w:rPr>
        <w:t>marine aquaculture development,</w:t>
      </w:r>
      <w:r w:rsidRPr="008A75D4">
        <w:rPr>
          <w:rStyle w:val="StyleUnderline"/>
          <w:sz w:val="28"/>
        </w:rPr>
        <w:t xml:space="preserve"> </w:t>
      </w:r>
      <w:r w:rsidRPr="008A75D4">
        <w:rPr>
          <w:rStyle w:val="StyleUnderline"/>
        </w:rPr>
        <w:t>in harmony with other resource use issues, as described in the National Ocean Policy Implementation Plan for the National Ocean Council</w:t>
      </w:r>
      <w:r w:rsidRPr="008A75D4">
        <w:rPr>
          <w:sz w:val="14"/>
        </w:rPr>
        <w:t xml:space="preserve">.17 </w:t>
      </w:r>
      <w:r w:rsidRPr="008A75D4">
        <w:rPr>
          <w:rStyle w:val="StyleUnderline"/>
        </w:rPr>
        <w:t xml:space="preserve">A compelling case can be made for </w:t>
      </w:r>
      <w:r w:rsidRPr="00B80387">
        <w:rPr>
          <w:rStyle w:val="Emphasis"/>
        </w:rPr>
        <w:t>increasing scientific and technical knowledge</w:t>
      </w:r>
      <w:r w:rsidRPr="008A75D4">
        <w:rPr>
          <w:rStyle w:val="StyleUnderline"/>
        </w:rPr>
        <w:t xml:space="preserve"> for aquaculture</w:t>
      </w:r>
      <w:r w:rsidRPr="008A75D4">
        <w:rPr>
          <w:sz w:val="14"/>
        </w:rPr>
        <w:t xml:space="preserve"> to produce safe and nutritious seafood in the United States, create new jobs from the coastal communities to the agricultural heartland, foster sustainable aquaculture practices, and enhance or restore wild fisheries and habitats. An increase in aquaculture and wild-harvest fisheries will help meet the growing demand for seafood, a food source high in healthful protein and omega-3 fatty acids with many essential vitamins and minerals. Aquaculture provides new ways to generate prosperity while conserving and enhancing the Nation’s natural resources.  </w:t>
      </w:r>
    </w:p>
    <w:p w:rsidR="00301FEB" w:rsidRDefault="00301FEB" w:rsidP="00DB222D">
      <w:pPr>
        <w:pStyle w:val="Heading2"/>
      </w:pPr>
      <w:r>
        <w:lastRenderedPageBreak/>
        <w:t>A2: Obama Good DA</w:t>
      </w:r>
    </w:p>
    <w:p w:rsidR="00301FEB" w:rsidRDefault="00301FEB" w:rsidP="00301FEB">
      <w:pPr>
        <w:pStyle w:val="Heading3"/>
      </w:pPr>
      <w:r>
        <w:lastRenderedPageBreak/>
        <w:t>Link Thumper</w:t>
      </w:r>
    </w:p>
    <w:p w:rsidR="00301FEB" w:rsidRPr="00301FEB" w:rsidRDefault="00301FEB" w:rsidP="00301FEB">
      <w:pPr>
        <w:pStyle w:val="Heading4"/>
      </w:pPr>
      <w:r>
        <w:t>Zero link uniqueness – US just increased aquaculture efforts – either makes DA inevitable or disproves unpopularity</w:t>
      </w:r>
    </w:p>
    <w:p w:rsidR="00301FEB" w:rsidRDefault="00301FEB" w:rsidP="00301FEB">
      <w:r>
        <w:t xml:space="preserve">Rebecca </w:t>
      </w:r>
      <w:r w:rsidRPr="00020A95">
        <w:rPr>
          <w:rStyle w:val="Style13ptBold"/>
        </w:rPr>
        <w:t>Burton</w:t>
      </w:r>
      <w:r>
        <w:t xml:space="preserve"> – </w:t>
      </w:r>
      <w:r w:rsidRPr="00020A95">
        <w:rPr>
          <w:rStyle w:val="Style13ptBold"/>
        </w:rPr>
        <w:t>5/27</w:t>
      </w:r>
      <w:r>
        <w:t>/14, U.S. Expected to Allow Fish Farms in Federal Waters, The New York Times Student Journalism Institute, http://nola14.nytimes-institute.com/2014/05/27/u-s-expected-to-allow-fish-farms-in-federal-waters/</w:t>
      </w:r>
    </w:p>
    <w:p w:rsidR="00301FEB" w:rsidRPr="00301FEB" w:rsidRDefault="00301FEB" w:rsidP="00301FEB">
      <w:pPr>
        <w:rPr>
          <w:sz w:val="10"/>
        </w:rPr>
      </w:pPr>
      <w:r w:rsidRPr="00020A95">
        <w:rPr>
          <w:rStyle w:val="StyleUnderline"/>
        </w:rPr>
        <w:t>For the first time, commercial fish farms could be allowed to operate at least three miles offshore in waters administered by the federal government.</w:t>
      </w:r>
      <w:r w:rsidRPr="00301FEB">
        <w:rPr>
          <w:sz w:val="10"/>
        </w:rPr>
        <w:t xml:space="preserve"> The move comes as climate change and overfishing have decimated United States fish stocks, making it harder for commercial fishermen to meet domestic demand. Other countries, particularly in Asia, now supply most of the seafood eaten in this country. </w:t>
      </w:r>
      <w:r w:rsidRPr="00020A95">
        <w:rPr>
          <w:rStyle w:val="StyleUnderline"/>
        </w:rPr>
        <w:t>Under a new aquaculture program, expected to be approved by year’s end, up to 20 offshore fish farms would be allowed in the Gulf of Mexico over the next decade</w:t>
      </w:r>
      <w:r w:rsidRPr="00301FEB">
        <w:rPr>
          <w:sz w:val="10"/>
        </w:rPr>
        <w:t xml:space="preserve">. The Gulf Aquaculture Plan would enable farmers to produce as much as 64 million pounds of fish species native to the Gulf, such as red snapper, which could generate an estimated $256 million in profit. The type of fish farming under consideration involves submerged cages that can be as big as half a football field and hold up to a million fish. Currently, between 84 and 91 percent of seafood sold in the United States comes from elsewhere — up 63 percent from 10 years ago — and China is the biggest supplier. As a result, the country is facing a $10.4 billion seafood trade deficit and is playing catch-up as it attempts to build its own aquaculture industry. “This country has to get into the aquaculture business — it really does,” said </w:t>
      </w:r>
      <w:proofErr w:type="spellStart"/>
      <w:r w:rsidRPr="00301FEB">
        <w:rPr>
          <w:sz w:val="10"/>
        </w:rPr>
        <w:t>Harlon</w:t>
      </w:r>
      <w:proofErr w:type="spellEnd"/>
      <w:r w:rsidRPr="00301FEB">
        <w:rPr>
          <w:sz w:val="10"/>
        </w:rPr>
        <w:t xml:space="preserve"> Pearce, the owner of </w:t>
      </w:r>
      <w:proofErr w:type="spellStart"/>
      <w:r w:rsidRPr="00301FEB">
        <w:rPr>
          <w:sz w:val="10"/>
        </w:rPr>
        <w:t>Harlon’s</w:t>
      </w:r>
      <w:proofErr w:type="spellEnd"/>
      <w:r w:rsidRPr="00301FEB">
        <w:rPr>
          <w:sz w:val="10"/>
        </w:rPr>
        <w:t xml:space="preserve"> LA Fish &amp; Seafood, a wholesale supplier in Kenner, La. The nation’s entire commercial fishing industry brought in $5.3 billion worth of catches in 2011, according to the National Oceanic and Atmospheric Administration. Louisiana brought in $331.1 million worth of seafood in 2012, more than any other Gulf state, according to the United States Department of Commerce. Fishermen from Gulf </w:t>
      </w:r>
      <w:proofErr w:type="gramStart"/>
      <w:r w:rsidRPr="00301FEB">
        <w:rPr>
          <w:sz w:val="10"/>
        </w:rPr>
        <w:t>states</w:t>
      </w:r>
      <w:proofErr w:type="gramEnd"/>
      <w:r w:rsidRPr="00301FEB">
        <w:rPr>
          <w:sz w:val="10"/>
        </w:rPr>
        <w:t xml:space="preserve"> brought in an overall total of $763 million that same year. Federal officials think the Gulf of Mexico, with its broad continental shelf and existing oil-drilling developments, is an ideal place to begin commercial farming. The NOAA is calling for a five-fold increase in domestic fish farming by 2025, said Holly </w:t>
      </w:r>
      <w:proofErr w:type="spellStart"/>
      <w:r w:rsidRPr="00301FEB">
        <w:rPr>
          <w:sz w:val="10"/>
        </w:rPr>
        <w:t>Binns</w:t>
      </w:r>
      <w:proofErr w:type="spellEnd"/>
      <w:r w:rsidRPr="00301FEB">
        <w:rPr>
          <w:sz w:val="10"/>
        </w:rPr>
        <w:t xml:space="preserve">, an ocean conservation advocate for The Pew Charitable Trusts, a nonprofit based in Philadelphia. “Aquaculture has become the fastest-growing segment of the world’s food production,” said Ms. </w:t>
      </w:r>
      <w:proofErr w:type="spellStart"/>
      <w:r w:rsidRPr="00301FEB">
        <w:rPr>
          <w:sz w:val="10"/>
        </w:rPr>
        <w:t>Binns</w:t>
      </w:r>
      <w:proofErr w:type="spellEnd"/>
      <w:r w:rsidRPr="00301FEB">
        <w:rPr>
          <w:sz w:val="10"/>
        </w:rPr>
        <w:t xml:space="preserve">, whose organization works to promote sustainable fishing practices. “About half of all fish eaten by consumers is from aquaculture operations.” But </w:t>
      </w:r>
      <w:r w:rsidRPr="00020A95">
        <w:rPr>
          <w:rStyle w:val="StyleUnderline"/>
        </w:rPr>
        <w:t xml:space="preserve">the program has drawn criticism from fishermen </w:t>
      </w:r>
      <w:r w:rsidRPr="00301FEB">
        <w:rPr>
          <w:sz w:val="10"/>
        </w:rPr>
        <w:t xml:space="preserve">who bring in wild catches </w:t>
      </w:r>
      <w:r w:rsidRPr="00020A95">
        <w:rPr>
          <w:rStyle w:val="StyleUnderline"/>
        </w:rPr>
        <w:t>as well as environmentalists</w:t>
      </w:r>
      <w:r w:rsidRPr="00301FEB">
        <w:rPr>
          <w:sz w:val="10"/>
        </w:rPr>
        <w:t xml:space="preserve">. </w:t>
      </w:r>
      <w:r w:rsidRPr="00020A95">
        <w:rPr>
          <w:rStyle w:val="StyleUnderline"/>
        </w:rPr>
        <w:t xml:space="preserve">Their opposition has been a big reason the plan, first proposed by NOAA in 2009, </w:t>
      </w:r>
      <w:proofErr w:type="gramStart"/>
      <w:r w:rsidRPr="00020A95">
        <w:rPr>
          <w:rStyle w:val="StyleUnderline"/>
        </w:rPr>
        <w:t>has</w:t>
      </w:r>
      <w:proofErr w:type="gramEnd"/>
      <w:r w:rsidRPr="00020A95">
        <w:rPr>
          <w:rStyle w:val="StyleUnderline"/>
        </w:rPr>
        <w:t xml:space="preserve"> not been implemented.</w:t>
      </w:r>
      <w:r>
        <w:rPr>
          <w:rStyle w:val="StyleUnderline"/>
        </w:rPr>
        <w:t xml:space="preserve"> </w:t>
      </w:r>
      <w:r w:rsidRPr="00301FEB">
        <w:rPr>
          <w:sz w:val="10"/>
        </w:rPr>
        <w:t xml:space="preserve">One issue is how fish farming could affect traditional fishermen who sell wild catches. Prices for those fish have already been </w:t>
      </w:r>
      <w:proofErr w:type="gramStart"/>
      <w:r w:rsidRPr="00301FEB">
        <w:rPr>
          <w:sz w:val="10"/>
        </w:rPr>
        <w:t>pushed</w:t>
      </w:r>
      <w:proofErr w:type="gramEnd"/>
      <w:r w:rsidRPr="00301FEB">
        <w:rPr>
          <w:sz w:val="10"/>
        </w:rPr>
        <w:t xml:space="preserve"> down by cheap imports, and they could fall further as farming increases supply. Fishermen also say the plan, which prohibits fishing near farming pens to protect the stock from poachers, will deprive them of prime trawling grounds. John Williams, executive director of the Southern Shrimp Alliance, a trade group, said that though a rule the NOAA has proposed to prohibit cages in shrimping areas would help protect his industry, he remained fearful that the farms might affect wild schools, especially if the two populations accidentally mix. “What happens when a hurricane hits?” Mr. Williams </w:t>
      </w:r>
      <w:proofErr w:type="spellStart"/>
      <w:r w:rsidRPr="00301FEB">
        <w:rPr>
          <w:sz w:val="10"/>
        </w:rPr>
        <w:t>said</w:t>
      </w:r>
      <w:proofErr w:type="gramStart"/>
      <w:r w:rsidRPr="00301FEB">
        <w:rPr>
          <w:sz w:val="10"/>
        </w:rPr>
        <w:t>.“</w:t>
      </w:r>
      <w:proofErr w:type="gramEnd"/>
      <w:r w:rsidRPr="00301FEB">
        <w:rPr>
          <w:sz w:val="10"/>
        </w:rPr>
        <w:t>What</w:t>
      </w:r>
      <w:proofErr w:type="spellEnd"/>
      <w:r w:rsidRPr="00301FEB">
        <w:rPr>
          <w:sz w:val="10"/>
        </w:rPr>
        <w:t xml:space="preserve"> happens when pens get damaged?” Brian O’ Hanlon, chief executive officer of Open Blue Cobia, a </w:t>
      </w:r>
      <w:proofErr w:type="spellStart"/>
      <w:r w:rsidRPr="00301FEB">
        <w:rPr>
          <w:sz w:val="10"/>
        </w:rPr>
        <w:t>deepwater</w:t>
      </w:r>
      <w:proofErr w:type="spellEnd"/>
      <w:r w:rsidRPr="00301FEB">
        <w:rPr>
          <w:sz w:val="10"/>
        </w:rPr>
        <w:t xml:space="preserve"> fish farming operation in Panama, said the risk from hurricanes is exaggerated. “When you dive down and see these pens, it’s a very calm environment,” Mr. O’ Hanlon said. “There is still a lot of current and movement but nothing like you see on the surface. They’re protected.” The plan is also opposed by groups like Food and Water Watch. Some environmentalists cite research at near-shore fish farms that show how keeping large populations of fish in an enclosed area can contribute to the spread of disease, contamination from fish waste and overuse of wild bait for feed. But aquaculture advocates claim that the areas being opened by the federal government would mitigate some of those problems because water flows are stronger farther out in the </w:t>
      </w:r>
      <w:proofErr w:type="spellStart"/>
      <w:r w:rsidRPr="00301FEB">
        <w:rPr>
          <w:sz w:val="10"/>
        </w:rPr>
        <w:t>ocean.The</w:t>
      </w:r>
      <w:proofErr w:type="spellEnd"/>
      <w:r w:rsidRPr="00301FEB">
        <w:rPr>
          <w:sz w:val="10"/>
        </w:rPr>
        <w:t xml:space="preserve"> brisk current would help, for instance, to dilute fish waste. Some </w:t>
      </w:r>
      <w:r w:rsidRPr="00020A95">
        <w:rPr>
          <w:rStyle w:val="StyleUnderline"/>
        </w:rPr>
        <w:t>aquaculture advocates</w:t>
      </w:r>
      <w:r w:rsidRPr="00301FEB">
        <w:rPr>
          <w:sz w:val="10"/>
        </w:rPr>
        <w:t xml:space="preserve"> themselves </w:t>
      </w:r>
      <w:r w:rsidRPr="00020A95">
        <w:rPr>
          <w:rStyle w:val="StyleUnderline"/>
        </w:rPr>
        <w:t>are skeptical of starting this kind of program in the Gulf of Mexico.</w:t>
      </w:r>
      <w:r w:rsidRPr="00301FEB">
        <w:rPr>
          <w:sz w:val="10"/>
        </w:rPr>
        <w:t xml:space="preserve"> Daniel </w:t>
      </w:r>
      <w:proofErr w:type="spellStart"/>
      <w:r w:rsidRPr="00020A95">
        <w:rPr>
          <w:rStyle w:val="StyleUnderline"/>
        </w:rPr>
        <w:t>Benetti</w:t>
      </w:r>
      <w:proofErr w:type="spellEnd"/>
      <w:r w:rsidRPr="00020A95">
        <w:rPr>
          <w:rStyle w:val="StyleUnderline"/>
        </w:rPr>
        <w:t xml:space="preserve">, director of the aquaculture program at the University of Miami, </w:t>
      </w:r>
      <w:r w:rsidRPr="00301FEB">
        <w:rPr>
          <w:sz w:val="10"/>
        </w:rPr>
        <w:t xml:space="preserve">who for 30 years has sought to bring fish farming to the Gulf, </w:t>
      </w:r>
      <w:r w:rsidRPr="00020A95">
        <w:rPr>
          <w:rStyle w:val="StyleUnderline"/>
        </w:rPr>
        <w:t>said he had recently come to view aquaculture as uneconomical for the area</w:t>
      </w:r>
      <w:r w:rsidRPr="00301FEB">
        <w:rPr>
          <w:sz w:val="10"/>
        </w:rPr>
        <w:t xml:space="preserve"> and preferred simply restocking the Gulf. </w:t>
      </w:r>
      <w:r w:rsidRPr="00020A95">
        <w:rPr>
          <w:rStyle w:val="StyleUnderline"/>
        </w:rPr>
        <w:t>“Anyone here would need incentives because the Gulf of Mexico is not competitive,”</w:t>
      </w:r>
      <w:r w:rsidRPr="00301FEB">
        <w:rPr>
          <w:sz w:val="10"/>
        </w:rPr>
        <w:t xml:space="preserve"> Dr. </w:t>
      </w:r>
      <w:proofErr w:type="spellStart"/>
      <w:r w:rsidRPr="00020A95">
        <w:rPr>
          <w:rStyle w:val="StyleUnderline"/>
        </w:rPr>
        <w:t>Benetti</w:t>
      </w:r>
      <w:proofErr w:type="spellEnd"/>
      <w:r w:rsidRPr="00020A95">
        <w:rPr>
          <w:rStyle w:val="StyleUnderline"/>
        </w:rPr>
        <w:t xml:space="preserve"> said.</w:t>
      </w:r>
      <w:r w:rsidRPr="00301FEB">
        <w:rPr>
          <w:sz w:val="10"/>
        </w:rPr>
        <w:t xml:space="preserve"> “There’s too many issues. We shouldn’t do aquaculture in the Gulf. It’s not a good place.” “The rest of the world has made all the mistakes for us,” said Mr. Pearce, the fish and seafood supplier, who is also the commissioner-at-large for the Gulf of Mexico Fishery Management Council. “As long as we kind of follow their lead in some respects and not make the same mistakes that they’ve made in the past with all the water quality, then we should be fine and the Gulf of Mexico, particularly off the coast of Louisiana, is perfect for doing this.”</w:t>
      </w:r>
    </w:p>
    <w:p w:rsidR="00301FEB" w:rsidRPr="00301FEB" w:rsidRDefault="00301FEB" w:rsidP="00301FEB"/>
    <w:p w:rsidR="00DB222D" w:rsidRDefault="00DB222D" w:rsidP="00DB222D">
      <w:pPr>
        <w:pStyle w:val="Heading2"/>
      </w:pPr>
      <w:r>
        <w:lastRenderedPageBreak/>
        <w:t>A2: Oceans DA</w:t>
      </w:r>
    </w:p>
    <w:p w:rsidR="00DB222D" w:rsidRDefault="00DB222D" w:rsidP="00DB222D">
      <w:pPr>
        <w:pStyle w:val="Heading3"/>
      </w:pPr>
      <w:r>
        <w:lastRenderedPageBreak/>
        <w:t xml:space="preserve">Frontline </w:t>
      </w:r>
    </w:p>
    <w:p w:rsidR="00301FEB" w:rsidRPr="00301FEB" w:rsidRDefault="00301FEB" w:rsidP="00301FEB">
      <w:pPr>
        <w:pStyle w:val="Heading4"/>
      </w:pPr>
      <w:r>
        <w:t>Zero uniqueness – there have been decades of aquaculture development</w:t>
      </w:r>
    </w:p>
    <w:p w:rsidR="00301FEB" w:rsidRDefault="00301FEB" w:rsidP="00301FEB">
      <w:r>
        <w:t xml:space="preserve">John S. </w:t>
      </w:r>
      <w:r w:rsidRPr="006D76BD">
        <w:rPr>
          <w:rStyle w:val="Style13ptBold"/>
        </w:rPr>
        <w:t>Corbin</w:t>
      </w:r>
      <w:r>
        <w:t xml:space="preserve"> – May/June </w:t>
      </w:r>
      <w:r w:rsidRPr="006D76BD">
        <w:rPr>
          <w:rStyle w:val="Style13ptBold"/>
        </w:rPr>
        <w:t>2010</w:t>
      </w:r>
      <w:r>
        <w:t>, President, Aquaculture Planning &amp; Advocacy LLC and Guest Editor, Marine Technology Society Journal, Sustainable U.S. Marine Aquaculture Expansion in the 21</w:t>
      </w:r>
      <w:r w:rsidRPr="006D76BD">
        <w:rPr>
          <w:vertAlign w:val="superscript"/>
        </w:rPr>
        <w:t>st</w:t>
      </w:r>
      <w:r>
        <w:t xml:space="preserve"> Century,  Marine Technology Society Journal </w:t>
      </w:r>
      <w:proofErr w:type="spellStart"/>
      <w:r>
        <w:t>Vol</w:t>
      </w:r>
      <w:proofErr w:type="spellEnd"/>
      <w:r>
        <w:t xml:space="preserve"> 44 Number 3, “Sustainable U.S. Marine Aquaculture Expansion, A Necessity,” </w:t>
      </w:r>
      <w:hyperlink r:id="rId28" w:history="1">
        <w:r w:rsidRPr="00562E39">
          <w:rPr>
            <w:rStyle w:val="Hyperlink"/>
          </w:rPr>
          <w:t>http://www.ljhs.sandi.net/faculty/DJames/NOSB/Study%20Guides/Aquaculture%20MTS%2044.3.pdf</w:t>
        </w:r>
      </w:hyperlink>
    </w:p>
    <w:p w:rsidR="00301FEB" w:rsidRPr="006D76BD" w:rsidRDefault="00301FEB" w:rsidP="00301FEB"/>
    <w:p w:rsidR="00301FEB" w:rsidRPr="00301FEB" w:rsidRDefault="00301FEB" w:rsidP="00301FEB">
      <w:pPr>
        <w:rPr>
          <w:sz w:val="14"/>
        </w:rPr>
      </w:pPr>
      <w:r w:rsidRPr="00D01BE3">
        <w:rPr>
          <w:rStyle w:val="StyleUnderline"/>
        </w:rPr>
        <w:t>Leasing federal waters for commercial aquaculture has been a controversial</w:t>
      </w:r>
      <w:r w:rsidRPr="00301FEB">
        <w:rPr>
          <w:sz w:val="14"/>
        </w:rPr>
        <w:t xml:space="preserve"> subject in recent years, raising a variety of issues for discussion and consensus building among opponents and proponents. </w:t>
      </w:r>
      <w:r w:rsidRPr="00D01BE3">
        <w:rPr>
          <w:rStyle w:val="StyleUnderline"/>
        </w:rPr>
        <w:t>Among the most difficult to address has been the potential for negative environmental impacts of large-scale marine farming in the open ocean</w:t>
      </w:r>
      <w:r w:rsidRPr="00301FEB">
        <w:rPr>
          <w:sz w:val="14"/>
        </w:rPr>
        <w:t xml:space="preserve"> setting of the EEZ. The most frequently mentioned concerns by opponents include escapes of farmed species and mixing with wild populations, disease and parasite management and the potential for infection of wild populations, use of fishmeal as a major protein source in fish feeds impacting the source fisheries, and pollution potential and the need for standards for acceptable change in the quality of the water column and substrate in and around farms (</w:t>
      </w:r>
      <w:proofErr w:type="spellStart"/>
      <w:r w:rsidRPr="00301FEB">
        <w:rPr>
          <w:sz w:val="14"/>
        </w:rPr>
        <w:t>Lubchenko</w:t>
      </w:r>
      <w:proofErr w:type="spellEnd"/>
      <w:r w:rsidRPr="00301FEB">
        <w:rPr>
          <w:sz w:val="14"/>
        </w:rPr>
        <w:t xml:space="preserve">, 2003; MATF, 2007). </w:t>
      </w:r>
      <w:r w:rsidRPr="00D01BE3">
        <w:rPr>
          <w:rStyle w:val="StyleUnderline"/>
        </w:rPr>
        <w:t>The research community and the industry have made significant efforts to study these recurring concerns and how they can be successfully managed. There have been documented positive reports of negligible environmental impacts from several multiyear offshore research and commercial marine farming projects in Hawaii, Puerto Rico, and New Hampshire, with combined operating experience of over 20 years</w:t>
      </w:r>
      <w:r w:rsidRPr="00301FEB">
        <w:rPr>
          <w:sz w:val="14"/>
        </w:rPr>
        <w:t xml:space="preserve"> (Aquaculture Planning and Advocacy, 2009; Kona Blue Water Farms, 2009; Alston et al., 2005; </w:t>
      </w:r>
      <w:proofErr w:type="spellStart"/>
      <w:r w:rsidRPr="00301FEB">
        <w:rPr>
          <w:sz w:val="14"/>
        </w:rPr>
        <w:t>Langan</w:t>
      </w:r>
      <w:proofErr w:type="spellEnd"/>
      <w:r w:rsidRPr="00301FEB">
        <w:rPr>
          <w:sz w:val="14"/>
        </w:rPr>
        <w:t xml:space="preserve">, 2007). </w:t>
      </w:r>
      <w:r w:rsidRPr="00D01BE3">
        <w:rPr>
          <w:rStyle w:val="StyleUnderline"/>
        </w:rPr>
        <w:t>Proponents believe that the results from these projects, which include comprehensive environmental monitoring</w:t>
      </w:r>
      <w:r w:rsidRPr="00301FEB">
        <w:rPr>
          <w:sz w:val="14"/>
        </w:rPr>
        <w:t xml:space="preserve"> (e.g., water column and substrate quality, feeding and feed conversion, stock health and escapes), </w:t>
      </w:r>
      <w:r w:rsidRPr="00D01BE3">
        <w:rPr>
          <w:rStyle w:val="StyleUnderline"/>
        </w:rPr>
        <w:t>and others from around the world</w:t>
      </w:r>
      <w:r w:rsidRPr="00301FEB">
        <w:rPr>
          <w:sz w:val="14"/>
        </w:rPr>
        <w:t xml:space="preserve"> (Ryan, 2004</w:t>
      </w:r>
      <w:r w:rsidRPr="00D01BE3">
        <w:rPr>
          <w:rStyle w:val="StyleUnderline"/>
        </w:rPr>
        <w:t>) support the conclusion that the potential for negative environmental impacts from offshore and open ocean aquaculture is very manageable through proper siting and farm operation</w:t>
      </w:r>
      <w:r w:rsidRPr="00301FEB">
        <w:rPr>
          <w:sz w:val="14"/>
        </w:rPr>
        <w:t xml:space="preserve"> (e.g., application of well-known industry best management practices). It is suggested that </w:t>
      </w:r>
      <w:r w:rsidRPr="00D01BE3">
        <w:rPr>
          <w:rStyle w:val="StyleUnderline"/>
        </w:rPr>
        <w:t>sufficient empirical and scientific information exists to select open ocean sites with appropriate oceanographic conditions</w:t>
      </w:r>
      <w:r w:rsidRPr="00301FEB">
        <w:rPr>
          <w:sz w:val="14"/>
        </w:rPr>
        <w:t xml:space="preserve"> (e.g., sufficient current for mixing and substrate for anchoring) </w:t>
      </w:r>
      <w:r w:rsidRPr="00D01BE3">
        <w:rPr>
          <w:rStyle w:val="StyleUnderline"/>
        </w:rPr>
        <w:t>and operate a finite number of large-scale farms to demonstrate that today’s “off the shelf” technologies and available native-to-the-region species are scalable and can be sustainably managed</w:t>
      </w:r>
      <w:r w:rsidRPr="00301FEB">
        <w:rPr>
          <w:sz w:val="14"/>
        </w:rPr>
        <w:t xml:space="preserve">. For example, work by </w:t>
      </w:r>
      <w:proofErr w:type="spellStart"/>
      <w:r w:rsidRPr="00301FEB">
        <w:rPr>
          <w:sz w:val="14"/>
        </w:rPr>
        <w:t>Renzel</w:t>
      </w:r>
      <w:proofErr w:type="spellEnd"/>
      <w:r w:rsidRPr="00301FEB">
        <w:rPr>
          <w:sz w:val="14"/>
        </w:rPr>
        <w:t xml:space="preserve"> et al. (2007) and the Scottish Association of Marine Science (2009) on modeling potential site impacts of ocean farming and by Nash et al. (2005) and Rust (2007) on ecological risk management can be highlighted for guidance.</w:t>
      </w:r>
    </w:p>
    <w:p w:rsidR="00301FEB" w:rsidRPr="00301FEB" w:rsidRDefault="00301FEB" w:rsidP="00301FEB"/>
    <w:p w:rsidR="00DB222D" w:rsidRDefault="00DB222D" w:rsidP="00DB222D">
      <w:pPr>
        <w:pStyle w:val="Heading4"/>
      </w:pPr>
      <w:r>
        <w:t>No link – they don’t assume IMTA systems – they’re extremely efficient and produce no waste meaning no environment impact</w:t>
      </w:r>
    </w:p>
    <w:p w:rsidR="00DB222D" w:rsidRDefault="00DB222D" w:rsidP="00DB222D">
      <w:r w:rsidRPr="00805010">
        <w:t xml:space="preserve">Dr. Thierry </w:t>
      </w:r>
      <w:r w:rsidRPr="00A817D0">
        <w:rPr>
          <w:rStyle w:val="Style13ptBold"/>
        </w:rPr>
        <w:t>Chopin</w:t>
      </w:r>
      <w:r>
        <w:t xml:space="preserve"> </w:t>
      </w:r>
      <w:r w:rsidRPr="00A817D0">
        <w:rPr>
          <w:rStyle w:val="Style13ptBold"/>
        </w:rPr>
        <w:t>et</w:t>
      </w:r>
      <w:r>
        <w:t xml:space="preserve"> </w:t>
      </w:r>
      <w:r w:rsidRPr="00A817D0">
        <w:rPr>
          <w:rStyle w:val="Style13ptBold"/>
        </w:rPr>
        <w:t>al</w:t>
      </w:r>
      <w:r>
        <w:t>. 12/</w:t>
      </w:r>
      <w:r w:rsidRPr="00A817D0">
        <w:rPr>
          <w:rStyle w:val="Style13ptBold"/>
        </w:rPr>
        <w:t>10</w:t>
      </w:r>
      <w:r>
        <w:t xml:space="preserve"> Pr</w:t>
      </w:r>
      <w:r w:rsidRPr="003B1881">
        <w:t>ofessor in the Biology Department at the University of New Brunswick in Saint John</w:t>
      </w:r>
      <w:r>
        <w:t xml:space="preserve">, “Integrated Multi-Trophic Aquaculture Part II. Increasing IMTA Adoption” </w:t>
      </w:r>
      <w:hyperlink r:id="rId29" w:history="1">
        <w:r w:rsidRPr="00562E39">
          <w:rPr>
            <w:rStyle w:val="Hyperlink"/>
          </w:rPr>
          <w:t>http://pdf.gaalliance.org/pdf/GAA-Chopin-Nov10.pdf</w:t>
        </w:r>
      </w:hyperlink>
    </w:p>
    <w:p w:rsidR="00DB222D" w:rsidRPr="00805010" w:rsidRDefault="00DB222D" w:rsidP="00DB222D"/>
    <w:p w:rsidR="00DB222D" w:rsidRDefault="00DB222D" w:rsidP="00DB222D">
      <w:pPr>
        <w:rPr>
          <w:sz w:val="14"/>
        </w:rPr>
      </w:pPr>
      <w:r w:rsidRPr="00DB222D">
        <w:rPr>
          <w:sz w:val="14"/>
        </w:rPr>
        <w:t xml:space="preserve">Integrated multi-trophic aquaculture </w:t>
      </w:r>
      <w:r w:rsidRPr="00DB222D">
        <w:rPr>
          <w:sz w:val="14"/>
          <w:highlight w:val="yellow"/>
        </w:rPr>
        <w:t>(</w:t>
      </w:r>
      <w:r w:rsidRPr="00F94FC7">
        <w:rPr>
          <w:rStyle w:val="StyleUnderline"/>
          <w:highlight w:val="yellow"/>
        </w:rPr>
        <w:t>IMTA) systems not only produce valuable biomass, but also provide waste reduction services</w:t>
      </w:r>
      <w:r w:rsidRPr="00805010">
        <w:rPr>
          <w:rStyle w:val="StyleUnderline"/>
        </w:rPr>
        <w:t>.</w:t>
      </w:r>
      <w:r w:rsidRPr="00DB222D">
        <w:rPr>
          <w:sz w:val="14"/>
        </w:rPr>
        <w:t xml:space="preserve"> Once nutrients enter coastal ecosystems, the use of extractive species in IMTA is one of the few cost effective options for treatment </w:t>
      </w:r>
      <w:proofErr w:type="gramStart"/>
      <w:r w:rsidRPr="00DB222D">
        <w:rPr>
          <w:sz w:val="14"/>
        </w:rPr>
        <w:t>With</w:t>
      </w:r>
      <w:proofErr w:type="gramEnd"/>
      <w:r w:rsidRPr="00DB222D">
        <w:rPr>
          <w:sz w:val="14"/>
        </w:rPr>
        <w:t xml:space="preserve"> an appropriate composition of co-cultured species, </w:t>
      </w:r>
      <w:r w:rsidRPr="00F94FC7">
        <w:rPr>
          <w:rStyle w:val="StyleUnderline"/>
          <w:highlight w:val="yellow"/>
        </w:rPr>
        <w:t>IMTA can reduce the amounts of organic and inorganic nitrogen, carbon and phosphorus, making extractive aquaculture a good candidate for nutrient trading credits</w:t>
      </w:r>
      <w:r w:rsidRPr="00805010">
        <w:rPr>
          <w:rStyle w:val="StyleUnderline"/>
        </w:rPr>
        <w:t xml:space="preserve"> </w:t>
      </w:r>
      <w:r w:rsidRPr="00DB222D">
        <w:rPr>
          <w:sz w:val="14"/>
        </w:rPr>
        <w:t xml:space="preserve">(NTCs). Preliminary calculations for a relatively small-scale IMTA project on the eastern coast of Canada, for example, indicated that the annual harvesting of kelp would equate to the removal of 35.75 </w:t>
      </w:r>
      <w:proofErr w:type="spellStart"/>
      <w:r w:rsidRPr="00DB222D">
        <w:rPr>
          <w:sz w:val="14"/>
        </w:rPr>
        <w:t>mt</w:t>
      </w:r>
      <w:proofErr w:type="spellEnd"/>
      <w:r w:rsidRPr="00DB222D">
        <w:rPr>
          <w:sz w:val="14"/>
        </w:rPr>
        <w:t xml:space="preserve"> of nitrogen from the ecosystem, representing an NTC of U.S. $357,504 to 1,072,512. The same could be applied to </w:t>
      </w:r>
      <w:proofErr w:type="gramStart"/>
      <w:r w:rsidRPr="00DB222D">
        <w:rPr>
          <w:sz w:val="14"/>
        </w:rPr>
        <w:t>another  key</w:t>
      </w:r>
      <w:proofErr w:type="gramEnd"/>
      <w:r w:rsidRPr="00DB222D">
        <w:rPr>
          <w:sz w:val="14"/>
        </w:rPr>
        <w:t xml:space="preserve"> nutrient, phosphorus. With a removal  of 4.09 </w:t>
      </w:r>
      <w:proofErr w:type="spellStart"/>
      <w:r w:rsidRPr="00DB222D">
        <w:rPr>
          <w:sz w:val="14"/>
        </w:rPr>
        <w:t>mt</w:t>
      </w:r>
      <w:proofErr w:type="spellEnd"/>
      <w:r w:rsidRPr="00DB222D">
        <w:rPr>
          <w:sz w:val="14"/>
        </w:rPr>
        <w:t xml:space="preserve"> and a value of U.S. $4/kg  removed, this would represent another  contribution to the NTC of $16,343 – a  much smaller amount, but it could also  be an important way of extracting phosphorus at a time when some are predicting a shortage of the element. </w:t>
      </w:r>
    </w:p>
    <w:p w:rsidR="00B33AF9" w:rsidRDefault="00B33AF9" w:rsidP="00B33AF9">
      <w:pPr>
        <w:pStyle w:val="Heading4"/>
      </w:pPr>
      <w:r>
        <w:t>Link turn – Squo aquaculture will trash the environment – R and D from the plan advances systems and solves the DA</w:t>
      </w:r>
    </w:p>
    <w:p w:rsidR="00B33AF9" w:rsidRDefault="00B33AF9" w:rsidP="00B33AF9">
      <w:pPr>
        <w:rPr>
          <w:rStyle w:val="Style13ptBold"/>
        </w:rPr>
      </w:pPr>
      <w:r>
        <w:rPr>
          <w:rStyle w:val="Style13ptBold"/>
        </w:rPr>
        <w:t>Rubin et al. 14</w:t>
      </w:r>
    </w:p>
    <w:p w:rsidR="00B33AF9" w:rsidRPr="00C750E1" w:rsidRDefault="00B33AF9" w:rsidP="00B33AF9">
      <w:r w:rsidRPr="00C750E1">
        <w:lastRenderedPageBreak/>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30" w:history="1">
        <w:r w:rsidRPr="00C750E1">
          <w:rPr>
            <w:rStyle w:val="Hyperlink"/>
          </w:rPr>
          <w:t>http://www.whitehouse.gov/sites/default/files/microsites/ostp/NSTC/aquaculture_strategic_plan_final.pdf#THUR</w:t>
        </w:r>
      </w:hyperlink>
      <w:r w:rsidRPr="00C750E1">
        <w:t>}</w:t>
      </w:r>
    </w:p>
    <w:p w:rsidR="00B33AF9" w:rsidRDefault="00B33AF9" w:rsidP="00B33AF9"/>
    <w:p w:rsidR="00B33AF9" w:rsidRPr="00301FEB" w:rsidRDefault="00B33AF9" w:rsidP="00B33AF9">
      <w:pPr>
        <w:rPr>
          <w:sz w:val="16"/>
        </w:rPr>
      </w:pPr>
      <w:r w:rsidRPr="00B33AF9">
        <w:rPr>
          <w:sz w:val="16"/>
        </w:rPr>
        <w:t xml:space="preserve">Strategic Goal 1: Advance Understanding of the Interactions of Aquaculture and the Environment </w:t>
      </w:r>
      <w:proofErr w:type="gramStart"/>
      <w:r w:rsidRPr="00B33AF9">
        <w:rPr>
          <w:rStyle w:val="StyleUnderline"/>
        </w:rPr>
        <w:t>The</w:t>
      </w:r>
      <w:proofErr w:type="gramEnd"/>
      <w:r w:rsidRPr="00B33AF9">
        <w:rPr>
          <w:rStyle w:val="StyleUnderline"/>
        </w:rPr>
        <w:t xml:space="preserve"> need for practices to increase seafood</w:t>
      </w:r>
      <w:r w:rsidRPr="00B33AF9">
        <w:rPr>
          <w:sz w:val="16"/>
        </w:rPr>
        <w:t xml:space="preserve"> production </w:t>
      </w:r>
      <w:r w:rsidRPr="00B33AF9">
        <w:rPr>
          <w:rStyle w:val="StyleUnderline"/>
        </w:rPr>
        <w:t>in a way that avoids</w:t>
      </w:r>
      <w:r w:rsidRPr="00B33AF9">
        <w:rPr>
          <w:sz w:val="16"/>
        </w:rPr>
        <w:t xml:space="preserve"> or minimizes </w:t>
      </w:r>
      <w:r w:rsidRPr="00B33AF9">
        <w:rPr>
          <w:rStyle w:val="StyleUnderline"/>
        </w:rPr>
        <w:t xml:space="preserve">harm to the environment, native species, and habitats </w:t>
      </w:r>
      <w:r w:rsidRPr="00B33AF9">
        <w:rPr>
          <w:rStyle w:val="Emphasis"/>
        </w:rPr>
        <w:t>resonates globally</w:t>
      </w:r>
      <w:r w:rsidRPr="00B33AF9">
        <w:rPr>
          <w:sz w:val="16"/>
        </w:rPr>
        <w:t xml:space="preserve"> in all agricultural production sectors, including aquaculture. </w:t>
      </w:r>
      <w:r w:rsidRPr="00B33AF9">
        <w:rPr>
          <w:rStyle w:val="StyleUnderline"/>
        </w:rPr>
        <w:t>Successful aquaculture depends on healthy ecosystems</w:t>
      </w:r>
      <w:r w:rsidRPr="00B33AF9">
        <w:rPr>
          <w:sz w:val="16"/>
        </w:rPr>
        <w:t xml:space="preserve"> that provide clean water and nutrient cycling to process or reuse wastes and co-products. </w:t>
      </w:r>
      <w:r w:rsidRPr="00B33AF9">
        <w:rPr>
          <w:rStyle w:val="StyleUnderline"/>
        </w:rPr>
        <w:t xml:space="preserve">In the United States, aquaculture’s environmental performance has </w:t>
      </w:r>
      <w:r w:rsidRPr="00B33AF9">
        <w:rPr>
          <w:rStyle w:val="Emphasis"/>
        </w:rPr>
        <w:t>improved dramatically during the past 20 years,</w:t>
      </w:r>
      <w:r w:rsidRPr="00B33AF9">
        <w:rPr>
          <w:sz w:val="16"/>
        </w:rPr>
        <w:t xml:space="preserve"> </w:t>
      </w:r>
      <w:r w:rsidRPr="00B33AF9">
        <w:rPr>
          <w:rStyle w:val="StyleUnderline"/>
        </w:rPr>
        <w:t xml:space="preserve">driven by the need for more efficient use of resources and inputs </w:t>
      </w:r>
      <w:r w:rsidRPr="00B33AF9">
        <w:rPr>
          <w:sz w:val="16"/>
        </w:rPr>
        <w:t xml:space="preserve">due to rising costs of fuel and feed, </w:t>
      </w:r>
      <w:r w:rsidRPr="00B33AF9">
        <w:rPr>
          <w:rStyle w:val="StyleUnderline"/>
        </w:rPr>
        <w:t>public awareness</w:t>
      </w:r>
      <w:r w:rsidRPr="00B33AF9">
        <w:rPr>
          <w:sz w:val="16"/>
        </w:rPr>
        <w:t xml:space="preserve"> of environmental issues, </w:t>
      </w:r>
      <w:r w:rsidRPr="00B33AF9">
        <w:rPr>
          <w:rStyle w:val="StyleUnderline"/>
        </w:rPr>
        <w:t xml:space="preserve">application of science-based best management practices, </w:t>
      </w:r>
      <w:r w:rsidRPr="00B33AF9">
        <w:rPr>
          <w:rStyle w:val="Emphasis"/>
        </w:rPr>
        <w:t>technological innovation</w:t>
      </w:r>
      <w:r w:rsidRPr="00B33AF9">
        <w:rPr>
          <w:rStyle w:val="StyleUnderline"/>
        </w:rPr>
        <w:t>, knowledge about</w:t>
      </w:r>
      <w:r w:rsidRPr="00B33AF9">
        <w:rPr>
          <w:sz w:val="16"/>
        </w:rPr>
        <w:t xml:space="preserve"> proper </w:t>
      </w:r>
      <w:r w:rsidRPr="00B33AF9">
        <w:rPr>
          <w:rStyle w:val="StyleUnderline"/>
        </w:rPr>
        <w:t>siting</w:t>
      </w:r>
      <w:r w:rsidRPr="00B33AF9">
        <w:rPr>
          <w:sz w:val="16"/>
        </w:rPr>
        <w:t xml:space="preserve"> of facilities, </w:t>
      </w:r>
      <w:r w:rsidRPr="00B33AF9">
        <w:rPr>
          <w:rStyle w:val="StyleUnderline"/>
        </w:rPr>
        <w:t>and evolving</w:t>
      </w:r>
      <w:r w:rsidRPr="00B33AF9">
        <w:rPr>
          <w:sz w:val="16"/>
        </w:rPr>
        <w:t xml:space="preserve"> aquaculture-specific environmental </w:t>
      </w:r>
      <w:r w:rsidRPr="00B33AF9">
        <w:rPr>
          <w:rStyle w:val="StyleUnderline"/>
        </w:rPr>
        <w:t>regulations</w:t>
      </w:r>
      <w:r w:rsidRPr="00B33AF9">
        <w:rPr>
          <w:sz w:val="16"/>
        </w:rPr>
        <w:t xml:space="preserve"> at the State and Federal levels. </w:t>
      </w:r>
      <w:r w:rsidRPr="00B33AF9">
        <w:rPr>
          <w:rStyle w:val="StyleUnderline"/>
        </w:rPr>
        <w:t>Commercial aquaculture</w:t>
      </w:r>
      <w:r w:rsidRPr="00B33AF9">
        <w:rPr>
          <w:sz w:val="16"/>
        </w:rPr>
        <w:t xml:space="preserve"> production in the United States </w:t>
      </w:r>
      <w:r w:rsidRPr="00B33AF9">
        <w:rPr>
          <w:rStyle w:val="StyleUnderline"/>
        </w:rPr>
        <w:t xml:space="preserve">operates under some of the </w:t>
      </w:r>
      <w:r w:rsidRPr="00B33AF9">
        <w:rPr>
          <w:rStyle w:val="Emphasis"/>
        </w:rPr>
        <w:t>most stringent</w:t>
      </w:r>
      <w:r w:rsidRPr="00B33AF9">
        <w:rPr>
          <w:rStyle w:val="StyleUnderline"/>
        </w:rPr>
        <w:t xml:space="preserve"> environmental requirements </w:t>
      </w:r>
      <w:r w:rsidRPr="00B33AF9">
        <w:rPr>
          <w:sz w:val="16"/>
        </w:rPr>
        <w:t xml:space="preserve">in the world. </w:t>
      </w:r>
      <w:r w:rsidRPr="00B33AF9">
        <w:rPr>
          <w:rStyle w:val="StyleUnderline"/>
        </w:rPr>
        <w:t xml:space="preserve">Similarly, Federal agencies adhere to sound science and best management practices when fulfilling their recovery and restoration missions. Aquaculture production, </w:t>
      </w:r>
      <w:r w:rsidRPr="00B33AF9">
        <w:rPr>
          <w:sz w:val="16"/>
        </w:rPr>
        <w:t xml:space="preserve">like any human activity, </w:t>
      </w:r>
      <w:r w:rsidRPr="00B33AF9">
        <w:rPr>
          <w:rStyle w:val="StyleUnderline"/>
        </w:rPr>
        <w:t>can have a variety of potential impacts</w:t>
      </w:r>
      <w:r w:rsidRPr="00B33AF9">
        <w:rPr>
          <w:sz w:val="16"/>
        </w:rPr>
        <w:t xml:space="preserve"> beyond minimally adverse effects on the environment, depending on species, production system, and location. In some cases, pathogens and parasites may be transferred from wild to farmed fish and vice versa, and protected marine mammals or migratory waterfowl may interact with aquaculture activities. </w:t>
      </w:r>
      <w:r w:rsidRPr="00B33AF9">
        <w:rPr>
          <w:rStyle w:val="Emphasis"/>
        </w:rPr>
        <w:t>New technology and management approaches are now in use and are required</w:t>
      </w:r>
      <w:r w:rsidRPr="00B33AF9">
        <w:rPr>
          <w:rStyle w:val="StyleUnderline"/>
        </w:rPr>
        <w:t xml:space="preserve"> to minimize or </w:t>
      </w:r>
      <w:r w:rsidRPr="00B33AF9">
        <w:rPr>
          <w:rStyle w:val="Emphasis"/>
        </w:rPr>
        <w:t>eliminate negative environmental interactions</w:t>
      </w:r>
      <w:r w:rsidRPr="00B33AF9">
        <w:rPr>
          <w:rStyle w:val="StyleUnderline"/>
        </w:rPr>
        <w:t xml:space="preserve"> including impacts to water quality, benthic geochemistry, biodiversity, and interactions with protected species.</w:t>
      </w:r>
    </w:p>
    <w:p w:rsidR="002B6F88" w:rsidRPr="002B6F88" w:rsidRDefault="0051539E" w:rsidP="002B6F88">
      <w:pPr>
        <w:pStyle w:val="Heading3"/>
      </w:pPr>
      <w:proofErr w:type="spellStart"/>
      <w:r>
        <w:lastRenderedPageBreak/>
        <w:t>Extn</w:t>
      </w:r>
      <w:proofErr w:type="spellEnd"/>
      <w:r>
        <w:t xml:space="preserve"> – No Link</w:t>
      </w:r>
      <w:r w:rsidR="002B6F88">
        <w:t xml:space="preserve"> – General</w:t>
      </w:r>
    </w:p>
    <w:p w:rsidR="0051539E" w:rsidRDefault="0051539E" w:rsidP="0051539E">
      <w:pPr>
        <w:pStyle w:val="Heading4"/>
      </w:pPr>
      <w:r>
        <w:t>Marine aquaculture is environmentally friendly and sustainable</w:t>
      </w:r>
    </w:p>
    <w:p w:rsidR="0051539E" w:rsidRPr="004466F2" w:rsidRDefault="0051539E" w:rsidP="0051539E">
      <w:r w:rsidRPr="009C5BCB">
        <w:rPr>
          <w:rStyle w:val="Style13ptBold"/>
        </w:rPr>
        <w:t>NOAA</w:t>
      </w:r>
      <w:r>
        <w:t xml:space="preserve"> 12/18/</w:t>
      </w:r>
      <w:r w:rsidRPr="009C5BCB">
        <w:rPr>
          <w:rStyle w:val="Style13ptBold"/>
        </w:rPr>
        <w:t>13</w:t>
      </w:r>
      <w:r>
        <w:t>, National Ocean Service, “</w:t>
      </w:r>
      <w:r w:rsidRPr="005E66A8">
        <w:t>NOAA: Coastal ocean aquaculture can be environmentally sustainable</w:t>
      </w:r>
      <w:r>
        <w:t xml:space="preserve">”, </w:t>
      </w:r>
      <w:r w:rsidRPr="005E66A8">
        <w:t>http://www.noaanews.noaa.gov/stories2013/20131218_aquaculture.html</w:t>
      </w:r>
    </w:p>
    <w:p w:rsidR="0051539E" w:rsidRDefault="0051539E" w:rsidP="0051539E">
      <w:pPr>
        <w:rPr>
          <w:sz w:val="14"/>
        </w:rPr>
      </w:pPr>
      <w:r w:rsidRPr="0051539E">
        <w:rPr>
          <w:sz w:val="14"/>
        </w:rPr>
        <w:t xml:space="preserve">Specific types of </w:t>
      </w:r>
      <w:r w:rsidRPr="00F94FC7">
        <w:rPr>
          <w:rStyle w:val="StyleUnderline"/>
          <w:highlight w:val="yellow"/>
        </w:rPr>
        <w:t>fish farming can be accomplished with</w:t>
      </w:r>
      <w:r w:rsidRPr="004466F2">
        <w:rPr>
          <w:rStyle w:val="StyleUnderline"/>
        </w:rPr>
        <w:t xml:space="preserve"> </w:t>
      </w:r>
      <w:r w:rsidRPr="0051539E">
        <w:rPr>
          <w:sz w:val="14"/>
        </w:rPr>
        <w:t xml:space="preserve">minimal or </w:t>
      </w:r>
      <w:r w:rsidRPr="00F94FC7">
        <w:rPr>
          <w:rStyle w:val="StyleUnderline"/>
          <w:highlight w:val="yellow"/>
        </w:rPr>
        <w:t>no harm to the coastal ocean environment</w:t>
      </w:r>
      <w:r w:rsidRPr="004466F2">
        <w:rPr>
          <w:rStyle w:val="StyleUnderline"/>
        </w:rPr>
        <w:t xml:space="preserve"> </w:t>
      </w:r>
      <w:r w:rsidRPr="0051539E">
        <w:rPr>
          <w:sz w:val="14"/>
        </w:rPr>
        <w:t>as long as proper planning and safeguards are in place, according to a new report from researchers at NOAA’s National Ocean Service. The study, led by scientists at National Ocean Service’s National Centers for Coastal Ocean Science (NCCOS), evaluated the environmental effects of finfish aquaculture, including interactions with water quality, benthic habitats, and marine life across various farming practices and habitat types. “We did this study because of concerns that putting marine finfish farms in the coastal ocean could have adverse effects on the environment,” said Dr. James Morris, NCCOS ecologist. “We found that</w:t>
      </w:r>
      <w:r w:rsidRPr="00F94FC7">
        <w:rPr>
          <w:rStyle w:val="StyleUnderline"/>
          <w:highlight w:val="yellow"/>
        </w:rPr>
        <w:t>, in cases where farms are appropriately sited and responsibly managed, impacts to the environment are</w:t>
      </w:r>
      <w:r w:rsidRPr="0051539E">
        <w:rPr>
          <w:sz w:val="14"/>
        </w:rPr>
        <w:t xml:space="preserve"> minimal to </w:t>
      </w:r>
      <w:r w:rsidRPr="00F94FC7">
        <w:rPr>
          <w:rStyle w:val="StyleUnderline"/>
          <w:highlight w:val="yellow"/>
        </w:rPr>
        <w:t>non-existent</w:t>
      </w:r>
      <w:r w:rsidRPr="0051539E">
        <w:rPr>
          <w:sz w:val="14"/>
        </w:rPr>
        <w:t xml:space="preserve">.” “This report provides coastal and farm managers with a global perspective on a range of potential environmental effects and their relative intensity,” said Dr. Michael </w:t>
      </w:r>
      <w:proofErr w:type="spellStart"/>
      <w:r w:rsidRPr="0051539E">
        <w:rPr>
          <w:sz w:val="14"/>
        </w:rPr>
        <w:t>Rubino</w:t>
      </w:r>
      <w:proofErr w:type="spellEnd"/>
      <w:r w:rsidRPr="0051539E">
        <w:rPr>
          <w:sz w:val="14"/>
        </w:rPr>
        <w:t>, director of NOAA Fisheries Office of Aquaculture. “It is a tool that can be used when evaluating proposed or operational farming sites and gives them a factual basis to make decisions.” In the report, scientists said that continued development of regional best-management practices and standardized protocols for environmental monitoring are key needs for aquaculture managers. As aquaculture development increases in the coastal ocean, the ability to forecast immediate or long-term environmental concerns will provide confidence to coastal managers and the public. “</w:t>
      </w:r>
      <w:r w:rsidRPr="00F94FC7">
        <w:rPr>
          <w:rStyle w:val="StyleUnderline"/>
          <w:highlight w:val="yellow"/>
        </w:rPr>
        <w:t>This report contributes to the growing body of evidence supporting</w:t>
      </w:r>
      <w:r w:rsidRPr="0051539E">
        <w:rPr>
          <w:sz w:val="14"/>
          <w:highlight w:val="yellow"/>
        </w:rPr>
        <w:t xml:space="preserve"> </w:t>
      </w:r>
      <w:r w:rsidRPr="00F94FC7">
        <w:rPr>
          <w:rStyle w:val="StyleUnderline"/>
          <w:highlight w:val="yellow"/>
        </w:rPr>
        <w:t>marine aquaculture as a sustainable source of safe, healthy and local seafood that supports jobs in coastal communities</w:t>
      </w:r>
      <w:r w:rsidRPr="0051539E">
        <w:rPr>
          <w:sz w:val="14"/>
        </w:rPr>
        <w:t xml:space="preserve">,” said Sam Rauch, acting assistant NOAA administrator for NOAA Fisheries. </w:t>
      </w:r>
    </w:p>
    <w:p w:rsidR="0051539E" w:rsidRDefault="0051539E" w:rsidP="0051539E">
      <w:pPr>
        <w:pStyle w:val="Heading4"/>
      </w:pPr>
      <w:r>
        <w:t>IMTA solves all environment sustainability questions</w:t>
      </w:r>
    </w:p>
    <w:p w:rsidR="0051539E" w:rsidRPr="00A93CCA" w:rsidRDefault="0051539E" w:rsidP="0051539E">
      <w:r>
        <w:t xml:space="preserve">Kelly </w:t>
      </w:r>
      <w:r>
        <w:rPr>
          <w:rStyle w:val="Style13ptBold"/>
        </w:rPr>
        <w:t>Barrington et al.</w:t>
      </w:r>
      <w:r>
        <w:t xml:space="preserve">, </w:t>
      </w:r>
      <w:r w:rsidRPr="00DD2E9D">
        <w:rPr>
          <w:rStyle w:val="Style13ptBold"/>
        </w:rPr>
        <w:t>2009</w:t>
      </w:r>
      <w:r>
        <w:t xml:space="preserve">, </w:t>
      </w:r>
      <w:r w:rsidRPr="007A5861">
        <w:t>University of New Brunswick. Bachelor of Science</w:t>
      </w:r>
      <w:r>
        <w:t xml:space="preserve"> Department of Biology, “Integrated multi-trophic aquaculture (IMTA) in marine temperate waters” </w:t>
      </w:r>
      <w:r w:rsidRPr="007A5861">
        <w:t>http://aansonline.ca/archives/doi/barrington-et-al-2009-fao-imta-review.pdf</w:t>
      </w:r>
    </w:p>
    <w:p w:rsidR="0051539E" w:rsidRDefault="0051539E" w:rsidP="0051539E">
      <w:pPr>
        <w:rPr>
          <w:sz w:val="14"/>
        </w:rPr>
      </w:pPr>
      <w:r w:rsidRPr="00127BBE">
        <w:rPr>
          <w:rStyle w:val="StyleUnderline"/>
          <w:highlight w:val="yellow"/>
        </w:rPr>
        <w:t>IMTA</w:t>
      </w:r>
      <w:r w:rsidRPr="0051539E">
        <w:rPr>
          <w:sz w:val="14"/>
        </w:rPr>
        <w:t xml:space="preserve"> is the practice which </w:t>
      </w:r>
      <w:r w:rsidRPr="00127BBE">
        <w:rPr>
          <w:rStyle w:val="StyleUnderline"/>
          <w:highlight w:val="yellow"/>
        </w:rPr>
        <w:t>combines</w:t>
      </w:r>
      <w:r w:rsidRPr="00DD2E9D">
        <w:rPr>
          <w:rStyle w:val="StyleUnderline"/>
        </w:rPr>
        <w:t>,</w:t>
      </w:r>
      <w:r w:rsidRPr="0051539E">
        <w:rPr>
          <w:sz w:val="14"/>
        </w:rPr>
        <w:t xml:space="preserve"> in the appropriate proportions, </w:t>
      </w:r>
      <w:r w:rsidRPr="00127BBE">
        <w:rPr>
          <w:rStyle w:val="StyleUnderline"/>
          <w:highlight w:val="yellow"/>
        </w:rPr>
        <w:t>the cultivation of fed aquaculture species</w:t>
      </w:r>
      <w:r w:rsidRPr="0051539E">
        <w:rPr>
          <w:sz w:val="14"/>
        </w:rPr>
        <w:t xml:space="preserve"> (e.g. finfish/shrimp) </w:t>
      </w:r>
      <w:r w:rsidRPr="00127BBE">
        <w:rPr>
          <w:rStyle w:val="StyleUnderline"/>
          <w:highlight w:val="yellow"/>
        </w:rPr>
        <w:t>with organic extractive aquaculture species</w:t>
      </w:r>
      <w:r w:rsidRPr="0051539E">
        <w:rPr>
          <w:sz w:val="14"/>
        </w:rPr>
        <w:t xml:space="preserve"> (e.g. shellfish/herbivorous fish) </w:t>
      </w:r>
      <w:r w:rsidRPr="00127BBE">
        <w:rPr>
          <w:rStyle w:val="StyleUnderline"/>
          <w:highlight w:val="yellow"/>
        </w:rPr>
        <w:t>and inorganic extractive aquaculture species</w:t>
      </w:r>
      <w:r w:rsidRPr="0051539E">
        <w:rPr>
          <w:sz w:val="14"/>
        </w:rPr>
        <w:t xml:space="preserve"> (e.g. seaweed) </w:t>
      </w:r>
      <w:r w:rsidRPr="00127BBE">
        <w:rPr>
          <w:rStyle w:val="StyleUnderline"/>
          <w:highlight w:val="yellow"/>
        </w:rPr>
        <w:t>to create balanced systems for environmental sustainability</w:t>
      </w:r>
      <w:r w:rsidRPr="0051539E">
        <w:rPr>
          <w:sz w:val="14"/>
        </w:rPr>
        <w:t xml:space="preserve"> (</w:t>
      </w:r>
      <w:proofErr w:type="spellStart"/>
      <w:r w:rsidRPr="0051539E">
        <w:rPr>
          <w:sz w:val="14"/>
        </w:rPr>
        <w:t>biomitigation</w:t>
      </w:r>
      <w:proofErr w:type="spellEnd"/>
      <w:r w:rsidRPr="0051539E">
        <w:rPr>
          <w:sz w:val="14"/>
        </w:rPr>
        <w:t xml:space="preserve">) </w:t>
      </w:r>
      <w:r w:rsidRPr="00127BBE">
        <w:rPr>
          <w:rStyle w:val="StyleUnderline"/>
          <w:highlight w:val="yellow"/>
        </w:rPr>
        <w:t>economic stability</w:t>
      </w:r>
      <w:r w:rsidRPr="0051539E">
        <w:rPr>
          <w:sz w:val="14"/>
        </w:rPr>
        <w:t xml:space="preserve"> (product diversification and risk reduction) </w:t>
      </w:r>
      <w:r w:rsidRPr="00127BBE">
        <w:rPr>
          <w:rStyle w:val="StyleUnderline"/>
          <w:highlight w:val="yellow"/>
        </w:rPr>
        <w:t>and social acceptability</w:t>
      </w:r>
      <w:r w:rsidRPr="0051539E">
        <w:rPr>
          <w:sz w:val="14"/>
        </w:rPr>
        <w:t xml:space="preserve"> (better management practices). In summary, – Canada, Chile, China, Ireland, South Africa, the United Kingdom of Great Britain  and Northern Ireland (mostly Scotland) and the United States of America are the only  countries to have IMTA systems near commercial scale, or at commercial scale, at  present. – France, Portugal and Spain have ongoing research projects related to the </w:t>
      </w:r>
      <w:proofErr w:type="gramStart"/>
      <w:r w:rsidRPr="0051539E">
        <w:rPr>
          <w:sz w:val="14"/>
        </w:rPr>
        <w:t>development  of</w:t>
      </w:r>
      <w:proofErr w:type="gramEnd"/>
      <w:r w:rsidRPr="0051539E">
        <w:rPr>
          <w:sz w:val="14"/>
        </w:rPr>
        <w:t xml:space="preserve"> IMTA. – The countries of Scandinavia, especially Norway, have made some </w:t>
      </w:r>
      <w:proofErr w:type="gramStart"/>
      <w:r w:rsidRPr="0051539E">
        <w:rPr>
          <w:sz w:val="14"/>
        </w:rPr>
        <w:t>individual  groundwork</w:t>
      </w:r>
      <w:proofErr w:type="gramEnd"/>
      <w:r w:rsidRPr="0051539E">
        <w:rPr>
          <w:sz w:val="14"/>
        </w:rPr>
        <w:t xml:space="preserve"> toward the development of IMTA, despite possessing a large finfish  aquaculture network.  – All countries discussed have enormous potential for IMTA growth and development. Genera of particular interest and those with high potential for development in IMTA  systems in marine temperate waters include: – </w:t>
      </w:r>
      <w:proofErr w:type="spellStart"/>
      <w:r w:rsidRPr="0051539E">
        <w:rPr>
          <w:sz w:val="14"/>
        </w:rPr>
        <w:t>Laminaria</w:t>
      </w:r>
      <w:proofErr w:type="spellEnd"/>
      <w:r w:rsidRPr="0051539E">
        <w:rPr>
          <w:sz w:val="14"/>
        </w:rPr>
        <w:t xml:space="preserve">, </w:t>
      </w:r>
      <w:proofErr w:type="spellStart"/>
      <w:r w:rsidRPr="0051539E">
        <w:rPr>
          <w:sz w:val="14"/>
        </w:rPr>
        <w:t>Saccharina</w:t>
      </w:r>
      <w:proofErr w:type="spellEnd"/>
      <w:r w:rsidRPr="0051539E">
        <w:rPr>
          <w:sz w:val="14"/>
        </w:rPr>
        <w:t xml:space="preserve">, </w:t>
      </w:r>
      <w:proofErr w:type="spellStart"/>
      <w:r w:rsidRPr="0051539E">
        <w:rPr>
          <w:sz w:val="14"/>
        </w:rPr>
        <w:t>Sacchoriza</w:t>
      </w:r>
      <w:proofErr w:type="spellEnd"/>
      <w:r w:rsidRPr="0051539E">
        <w:rPr>
          <w:sz w:val="14"/>
        </w:rPr>
        <w:t xml:space="preserve">, </w:t>
      </w:r>
      <w:proofErr w:type="spellStart"/>
      <w:r w:rsidRPr="0051539E">
        <w:rPr>
          <w:sz w:val="14"/>
        </w:rPr>
        <w:t>Undaria</w:t>
      </w:r>
      <w:proofErr w:type="spellEnd"/>
      <w:r w:rsidRPr="0051539E">
        <w:rPr>
          <w:sz w:val="14"/>
        </w:rPr>
        <w:t xml:space="preserve">, </w:t>
      </w:r>
      <w:proofErr w:type="spellStart"/>
      <w:r w:rsidRPr="0051539E">
        <w:rPr>
          <w:sz w:val="14"/>
        </w:rPr>
        <w:t>Alaria</w:t>
      </w:r>
      <w:proofErr w:type="spellEnd"/>
      <w:r w:rsidRPr="0051539E">
        <w:rPr>
          <w:sz w:val="14"/>
        </w:rPr>
        <w:t xml:space="preserve">, </w:t>
      </w:r>
      <w:proofErr w:type="spellStart"/>
      <w:r w:rsidRPr="0051539E">
        <w:rPr>
          <w:sz w:val="14"/>
        </w:rPr>
        <w:t>Ecklonia</w:t>
      </w:r>
      <w:proofErr w:type="spellEnd"/>
      <w:r w:rsidRPr="0051539E">
        <w:rPr>
          <w:sz w:val="14"/>
        </w:rPr>
        <w:t xml:space="preserve">, </w:t>
      </w:r>
      <w:proofErr w:type="spellStart"/>
      <w:r w:rsidRPr="0051539E">
        <w:rPr>
          <w:sz w:val="14"/>
        </w:rPr>
        <w:t>Lessonia</w:t>
      </w:r>
      <w:proofErr w:type="spellEnd"/>
      <w:r w:rsidRPr="0051539E">
        <w:rPr>
          <w:sz w:val="14"/>
        </w:rPr>
        <w:t xml:space="preserve">, </w:t>
      </w:r>
      <w:proofErr w:type="spellStart"/>
      <w:r w:rsidRPr="0051539E">
        <w:rPr>
          <w:sz w:val="14"/>
        </w:rPr>
        <w:t>Durvillaea</w:t>
      </w:r>
      <w:proofErr w:type="spellEnd"/>
      <w:r w:rsidRPr="0051539E">
        <w:rPr>
          <w:sz w:val="14"/>
        </w:rPr>
        <w:t xml:space="preserve">,  </w:t>
      </w:r>
      <w:proofErr w:type="spellStart"/>
      <w:r w:rsidRPr="0051539E">
        <w:rPr>
          <w:sz w:val="14"/>
        </w:rPr>
        <w:t>Macrocystis</w:t>
      </w:r>
      <w:proofErr w:type="spellEnd"/>
      <w:r w:rsidRPr="0051539E">
        <w:rPr>
          <w:sz w:val="14"/>
        </w:rPr>
        <w:t xml:space="preserve">, </w:t>
      </w:r>
      <w:proofErr w:type="spellStart"/>
      <w:r w:rsidRPr="0051539E">
        <w:rPr>
          <w:sz w:val="14"/>
        </w:rPr>
        <w:t>Gigartina</w:t>
      </w:r>
      <w:proofErr w:type="spellEnd"/>
      <w:r w:rsidRPr="0051539E">
        <w:rPr>
          <w:sz w:val="14"/>
        </w:rPr>
        <w:t xml:space="preserve">, </w:t>
      </w:r>
      <w:proofErr w:type="spellStart"/>
      <w:r w:rsidRPr="0051539E">
        <w:rPr>
          <w:sz w:val="14"/>
        </w:rPr>
        <w:t>Sarcothalia</w:t>
      </w:r>
      <w:proofErr w:type="spellEnd"/>
      <w:r w:rsidRPr="0051539E">
        <w:rPr>
          <w:sz w:val="14"/>
        </w:rPr>
        <w:t xml:space="preserve">, </w:t>
      </w:r>
      <w:proofErr w:type="spellStart"/>
      <w:r w:rsidRPr="0051539E">
        <w:rPr>
          <w:sz w:val="14"/>
        </w:rPr>
        <w:t>Chondracanthus</w:t>
      </w:r>
      <w:proofErr w:type="spellEnd"/>
      <w:r w:rsidRPr="0051539E">
        <w:rPr>
          <w:sz w:val="14"/>
        </w:rPr>
        <w:t xml:space="preserve">, </w:t>
      </w:r>
      <w:proofErr w:type="spellStart"/>
      <w:r w:rsidRPr="0051539E">
        <w:rPr>
          <w:sz w:val="14"/>
        </w:rPr>
        <w:t>Callophyllis</w:t>
      </w:r>
      <w:proofErr w:type="spellEnd"/>
      <w:r w:rsidRPr="0051539E">
        <w:rPr>
          <w:sz w:val="14"/>
        </w:rPr>
        <w:t xml:space="preserve">, </w:t>
      </w:r>
      <w:proofErr w:type="spellStart"/>
      <w:r w:rsidRPr="0051539E">
        <w:rPr>
          <w:sz w:val="14"/>
        </w:rPr>
        <w:t>Gracilaria</w:t>
      </w:r>
      <w:proofErr w:type="spellEnd"/>
      <w:r w:rsidRPr="0051539E">
        <w:rPr>
          <w:sz w:val="14"/>
        </w:rPr>
        <w:t xml:space="preserve">,  </w:t>
      </w:r>
      <w:proofErr w:type="spellStart"/>
      <w:r w:rsidRPr="0051539E">
        <w:rPr>
          <w:sz w:val="14"/>
        </w:rPr>
        <w:t>Gracilariopsis</w:t>
      </w:r>
      <w:proofErr w:type="spellEnd"/>
      <w:r w:rsidRPr="0051539E">
        <w:rPr>
          <w:sz w:val="14"/>
        </w:rPr>
        <w:t xml:space="preserve">, </w:t>
      </w:r>
      <w:proofErr w:type="spellStart"/>
      <w:r w:rsidRPr="0051539E">
        <w:rPr>
          <w:sz w:val="14"/>
        </w:rPr>
        <w:t>Porphyra</w:t>
      </w:r>
      <w:proofErr w:type="spellEnd"/>
      <w:r w:rsidRPr="0051539E">
        <w:rPr>
          <w:sz w:val="14"/>
        </w:rPr>
        <w:t xml:space="preserve">, </w:t>
      </w:r>
      <w:proofErr w:type="spellStart"/>
      <w:r w:rsidRPr="0051539E">
        <w:rPr>
          <w:sz w:val="14"/>
        </w:rPr>
        <w:t>Chondrus</w:t>
      </w:r>
      <w:proofErr w:type="spellEnd"/>
      <w:r w:rsidRPr="0051539E">
        <w:rPr>
          <w:sz w:val="14"/>
        </w:rPr>
        <w:t xml:space="preserve">, </w:t>
      </w:r>
      <w:proofErr w:type="spellStart"/>
      <w:r w:rsidRPr="0051539E">
        <w:rPr>
          <w:sz w:val="14"/>
        </w:rPr>
        <w:t>Palmaria</w:t>
      </w:r>
      <w:proofErr w:type="spellEnd"/>
      <w:r w:rsidRPr="0051539E">
        <w:rPr>
          <w:sz w:val="14"/>
        </w:rPr>
        <w:t xml:space="preserve">, </w:t>
      </w:r>
      <w:proofErr w:type="spellStart"/>
      <w:r w:rsidRPr="0051539E">
        <w:rPr>
          <w:sz w:val="14"/>
        </w:rPr>
        <w:t>Asparagopsis</w:t>
      </w:r>
      <w:proofErr w:type="spellEnd"/>
      <w:r w:rsidRPr="0051539E">
        <w:rPr>
          <w:sz w:val="14"/>
        </w:rPr>
        <w:t xml:space="preserve"> and </w:t>
      </w:r>
      <w:proofErr w:type="spellStart"/>
      <w:r w:rsidRPr="0051539E">
        <w:rPr>
          <w:sz w:val="14"/>
        </w:rPr>
        <w:t>Ulva</w:t>
      </w:r>
      <w:proofErr w:type="spellEnd"/>
      <w:r w:rsidRPr="0051539E">
        <w:rPr>
          <w:sz w:val="14"/>
        </w:rPr>
        <w:t xml:space="preserve"> (seaweeds).  – </w:t>
      </w:r>
      <w:proofErr w:type="spellStart"/>
      <w:r w:rsidRPr="0051539E">
        <w:rPr>
          <w:sz w:val="14"/>
        </w:rPr>
        <w:t>Haliotis</w:t>
      </w:r>
      <w:proofErr w:type="spellEnd"/>
      <w:r w:rsidRPr="0051539E">
        <w:rPr>
          <w:sz w:val="14"/>
        </w:rPr>
        <w:t xml:space="preserve">, </w:t>
      </w:r>
      <w:proofErr w:type="spellStart"/>
      <w:r w:rsidRPr="0051539E">
        <w:rPr>
          <w:sz w:val="14"/>
        </w:rPr>
        <w:t>Crassostrea</w:t>
      </w:r>
      <w:proofErr w:type="spellEnd"/>
      <w:r w:rsidRPr="0051539E">
        <w:rPr>
          <w:sz w:val="14"/>
        </w:rPr>
        <w:t xml:space="preserve">, </w:t>
      </w:r>
      <w:proofErr w:type="spellStart"/>
      <w:r w:rsidRPr="0051539E">
        <w:rPr>
          <w:sz w:val="14"/>
        </w:rPr>
        <w:t>Pecten</w:t>
      </w:r>
      <w:proofErr w:type="spellEnd"/>
      <w:r w:rsidRPr="0051539E">
        <w:rPr>
          <w:sz w:val="14"/>
        </w:rPr>
        <w:t xml:space="preserve">, </w:t>
      </w:r>
      <w:proofErr w:type="spellStart"/>
      <w:r w:rsidRPr="0051539E">
        <w:rPr>
          <w:sz w:val="14"/>
        </w:rPr>
        <w:t>Argopecten</w:t>
      </w:r>
      <w:proofErr w:type="spellEnd"/>
      <w:r w:rsidRPr="0051539E">
        <w:rPr>
          <w:sz w:val="14"/>
        </w:rPr>
        <w:t xml:space="preserve">, </w:t>
      </w:r>
      <w:proofErr w:type="spellStart"/>
      <w:r w:rsidRPr="0051539E">
        <w:rPr>
          <w:sz w:val="14"/>
        </w:rPr>
        <w:t>Placopecten</w:t>
      </w:r>
      <w:proofErr w:type="spellEnd"/>
      <w:r w:rsidRPr="0051539E">
        <w:rPr>
          <w:sz w:val="14"/>
        </w:rPr>
        <w:t xml:space="preserve">, </w:t>
      </w:r>
      <w:proofErr w:type="spellStart"/>
      <w:r w:rsidRPr="0051539E">
        <w:rPr>
          <w:sz w:val="14"/>
        </w:rPr>
        <w:t>Mytilus</w:t>
      </w:r>
      <w:proofErr w:type="spellEnd"/>
      <w:r w:rsidRPr="0051539E">
        <w:rPr>
          <w:sz w:val="14"/>
        </w:rPr>
        <w:t xml:space="preserve">, </w:t>
      </w:r>
      <w:proofErr w:type="spellStart"/>
      <w:r w:rsidRPr="0051539E">
        <w:rPr>
          <w:sz w:val="14"/>
        </w:rPr>
        <w:t>Choromytilus</w:t>
      </w:r>
      <w:proofErr w:type="spellEnd"/>
      <w:r w:rsidRPr="0051539E">
        <w:rPr>
          <w:sz w:val="14"/>
        </w:rPr>
        <w:t xml:space="preserve"> and Tapes (</w:t>
      </w:r>
      <w:proofErr w:type="spellStart"/>
      <w:r w:rsidRPr="0051539E">
        <w:rPr>
          <w:sz w:val="14"/>
        </w:rPr>
        <w:t>molluscs</w:t>
      </w:r>
      <w:proofErr w:type="spellEnd"/>
      <w:r w:rsidRPr="0051539E">
        <w:rPr>
          <w:sz w:val="14"/>
        </w:rPr>
        <w:t xml:space="preserve">). – </w:t>
      </w:r>
      <w:proofErr w:type="spellStart"/>
      <w:r w:rsidRPr="0051539E">
        <w:rPr>
          <w:sz w:val="14"/>
        </w:rPr>
        <w:t>Strongylocentrotus</w:t>
      </w:r>
      <w:proofErr w:type="spellEnd"/>
      <w:r w:rsidRPr="0051539E">
        <w:rPr>
          <w:sz w:val="14"/>
        </w:rPr>
        <w:t xml:space="preserve">, </w:t>
      </w:r>
      <w:proofErr w:type="spellStart"/>
      <w:r w:rsidRPr="0051539E">
        <w:rPr>
          <w:sz w:val="14"/>
        </w:rPr>
        <w:t>Paracentrotus</w:t>
      </w:r>
      <w:proofErr w:type="spellEnd"/>
      <w:r w:rsidRPr="0051539E">
        <w:rPr>
          <w:sz w:val="14"/>
        </w:rPr>
        <w:t xml:space="preserve">, </w:t>
      </w:r>
      <w:proofErr w:type="spellStart"/>
      <w:r w:rsidRPr="0051539E">
        <w:rPr>
          <w:sz w:val="14"/>
        </w:rPr>
        <w:t>Psammechinus</w:t>
      </w:r>
      <w:proofErr w:type="spellEnd"/>
      <w:r w:rsidRPr="0051539E">
        <w:rPr>
          <w:sz w:val="14"/>
        </w:rPr>
        <w:t xml:space="preserve">, </w:t>
      </w:r>
      <w:proofErr w:type="spellStart"/>
      <w:r w:rsidRPr="0051539E">
        <w:rPr>
          <w:sz w:val="14"/>
        </w:rPr>
        <w:t>Loxechinus</w:t>
      </w:r>
      <w:proofErr w:type="spellEnd"/>
      <w:r w:rsidRPr="0051539E">
        <w:rPr>
          <w:sz w:val="14"/>
        </w:rPr>
        <w:t xml:space="preserve">, </w:t>
      </w:r>
      <w:proofErr w:type="spellStart"/>
      <w:r w:rsidRPr="0051539E">
        <w:rPr>
          <w:sz w:val="14"/>
        </w:rPr>
        <w:t>Cucumaria</w:t>
      </w:r>
      <w:proofErr w:type="spellEnd"/>
      <w:r w:rsidRPr="0051539E">
        <w:rPr>
          <w:sz w:val="14"/>
        </w:rPr>
        <w:t xml:space="preserve">, </w:t>
      </w:r>
      <w:proofErr w:type="spellStart"/>
      <w:r w:rsidRPr="0051539E">
        <w:rPr>
          <w:sz w:val="14"/>
        </w:rPr>
        <w:t>Holothuria</w:t>
      </w:r>
      <w:proofErr w:type="spellEnd"/>
      <w:proofErr w:type="gramStart"/>
      <w:r w:rsidRPr="0051539E">
        <w:rPr>
          <w:sz w:val="14"/>
        </w:rPr>
        <w:t xml:space="preserve">,  </w:t>
      </w:r>
      <w:proofErr w:type="spellStart"/>
      <w:r w:rsidRPr="0051539E">
        <w:rPr>
          <w:sz w:val="14"/>
        </w:rPr>
        <w:t>Stichopus</w:t>
      </w:r>
      <w:proofErr w:type="spellEnd"/>
      <w:proofErr w:type="gramEnd"/>
      <w:r w:rsidRPr="0051539E">
        <w:rPr>
          <w:sz w:val="14"/>
        </w:rPr>
        <w:t xml:space="preserve">, </w:t>
      </w:r>
      <w:proofErr w:type="spellStart"/>
      <w:r w:rsidRPr="0051539E">
        <w:rPr>
          <w:sz w:val="14"/>
        </w:rPr>
        <w:t>Parastichopus</w:t>
      </w:r>
      <w:proofErr w:type="spellEnd"/>
      <w:r w:rsidRPr="0051539E">
        <w:rPr>
          <w:sz w:val="14"/>
        </w:rPr>
        <w:t xml:space="preserve">, </w:t>
      </w:r>
      <w:proofErr w:type="spellStart"/>
      <w:r w:rsidRPr="0051539E">
        <w:rPr>
          <w:sz w:val="14"/>
        </w:rPr>
        <w:t>Apostichopus</w:t>
      </w:r>
      <w:proofErr w:type="spellEnd"/>
      <w:r w:rsidRPr="0051539E">
        <w:rPr>
          <w:sz w:val="14"/>
        </w:rPr>
        <w:t xml:space="preserve"> and </w:t>
      </w:r>
      <w:proofErr w:type="spellStart"/>
      <w:r w:rsidRPr="0051539E">
        <w:rPr>
          <w:sz w:val="14"/>
        </w:rPr>
        <w:t>Athyonidium</w:t>
      </w:r>
      <w:proofErr w:type="spellEnd"/>
      <w:r w:rsidRPr="0051539E">
        <w:rPr>
          <w:sz w:val="14"/>
        </w:rPr>
        <w:t xml:space="preserve"> (echinoderms). – </w:t>
      </w:r>
      <w:proofErr w:type="spellStart"/>
      <w:r w:rsidRPr="0051539E">
        <w:rPr>
          <w:sz w:val="14"/>
        </w:rPr>
        <w:t>Nereis</w:t>
      </w:r>
      <w:proofErr w:type="spellEnd"/>
      <w:r w:rsidRPr="0051539E">
        <w:rPr>
          <w:sz w:val="14"/>
        </w:rPr>
        <w:t xml:space="preserve">, </w:t>
      </w:r>
      <w:proofErr w:type="spellStart"/>
      <w:r w:rsidRPr="0051539E">
        <w:rPr>
          <w:sz w:val="14"/>
        </w:rPr>
        <w:t>Arenicola</w:t>
      </w:r>
      <w:proofErr w:type="spellEnd"/>
      <w:r w:rsidRPr="0051539E">
        <w:rPr>
          <w:sz w:val="14"/>
        </w:rPr>
        <w:t xml:space="preserve">, </w:t>
      </w:r>
      <w:proofErr w:type="spellStart"/>
      <w:r w:rsidRPr="0051539E">
        <w:rPr>
          <w:sz w:val="14"/>
        </w:rPr>
        <w:t>Glycera</w:t>
      </w:r>
      <w:proofErr w:type="spellEnd"/>
      <w:r w:rsidRPr="0051539E">
        <w:rPr>
          <w:sz w:val="14"/>
        </w:rPr>
        <w:t xml:space="preserve"> and </w:t>
      </w:r>
      <w:proofErr w:type="spellStart"/>
      <w:r w:rsidRPr="0051539E">
        <w:rPr>
          <w:sz w:val="14"/>
        </w:rPr>
        <w:t>Sabella</w:t>
      </w:r>
      <w:proofErr w:type="spellEnd"/>
      <w:r w:rsidRPr="0051539E">
        <w:rPr>
          <w:sz w:val="14"/>
        </w:rPr>
        <w:t xml:space="preserve"> (polychaetes). – </w:t>
      </w:r>
      <w:proofErr w:type="spellStart"/>
      <w:r w:rsidRPr="0051539E">
        <w:rPr>
          <w:sz w:val="14"/>
        </w:rPr>
        <w:t>Penaeus</w:t>
      </w:r>
      <w:proofErr w:type="spellEnd"/>
      <w:r w:rsidRPr="0051539E">
        <w:rPr>
          <w:sz w:val="14"/>
        </w:rPr>
        <w:t xml:space="preserve"> and </w:t>
      </w:r>
      <w:proofErr w:type="spellStart"/>
      <w:r w:rsidRPr="0051539E">
        <w:rPr>
          <w:sz w:val="14"/>
        </w:rPr>
        <w:t>Homarus</w:t>
      </w:r>
      <w:proofErr w:type="spellEnd"/>
      <w:r w:rsidRPr="0051539E">
        <w:rPr>
          <w:sz w:val="14"/>
        </w:rPr>
        <w:t xml:space="preserve"> (crustaceans).  – </w:t>
      </w:r>
      <w:proofErr w:type="spellStart"/>
      <w:r w:rsidRPr="0051539E">
        <w:rPr>
          <w:sz w:val="14"/>
        </w:rPr>
        <w:t>Salmo</w:t>
      </w:r>
      <w:proofErr w:type="spellEnd"/>
      <w:r w:rsidRPr="0051539E">
        <w:rPr>
          <w:sz w:val="14"/>
        </w:rPr>
        <w:t xml:space="preserve">, </w:t>
      </w:r>
      <w:proofErr w:type="spellStart"/>
      <w:r w:rsidRPr="0051539E">
        <w:rPr>
          <w:sz w:val="14"/>
        </w:rPr>
        <w:t>Oncorhynchus</w:t>
      </w:r>
      <w:proofErr w:type="spellEnd"/>
      <w:r w:rsidRPr="0051539E">
        <w:rPr>
          <w:sz w:val="14"/>
        </w:rPr>
        <w:t xml:space="preserve">, </w:t>
      </w:r>
      <w:proofErr w:type="spellStart"/>
      <w:r w:rsidRPr="0051539E">
        <w:rPr>
          <w:sz w:val="14"/>
        </w:rPr>
        <w:t>Scophthalmus</w:t>
      </w:r>
      <w:proofErr w:type="spellEnd"/>
      <w:r w:rsidRPr="0051539E">
        <w:rPr>
          <w:sz w:val="14"/>
        </w:rPr>
        <w:t xml:space="preserve">, </w:t>
      </w:r>
      <w:proofErr w:type="spellStart"/>
      <w:r w:rsidRPr="0051539E">
        <w:rPr>
          <w:sz w:val="14"/>
        </w:rPr>
        <w:t>Dicentrarchus</w:t>
      </w:r>
      <w:proofErr w:type="spellEnd"/>
      <w:r w:rsidRPr="0051539E">
        <w:rPr>
          <w:sz w:val="14"/>
        </w:rPr>
        <w:t xml:space="preserve">, </w:t>
      </w:r>
      <w:proofErr w:type="spellStart"/>
      <w:r w:rsidRPr="0051539E">
        <w:rPr>
          <w:sz w:val="14"/>
        </w:rPr>
        <w:t>Gadus</w:t>
      </w:r>
      <w:proofErr w:type="spellEnd"/>
      <w:r w:rsidRPr="0051539E">
        <w:rPr>
          <w:sz w:val="14"/>
        </w:rPr>
        <w:t xml:space="preserve">, </w:t>
      </w:r>
      <w:proofErr w:type="spellStart"/>
      <w:r w:rsidRPr="0051539E">
        <w:rPr>
          <w:sz w:val="14"/>
        </w:rPr>
        <w:t>Anoplopoma</w:t>
      </w:r>
      <w:proofErr w:type="spellEnd"/>
      <w:r w:rsidRPr="0051539E">
        <w:rPr>
          <w:sz w:val="14"/>
        </w:rPr>
        <w:t xml:space="preserve">, </w:t>
      </w:r>
      <w:proofErr w:type="spellStart"/>
      <w:r w:rsidRPr="0051539E">
        <w:rPr>
          <w:sz w:val="14"/>
        </w:rPr>
        <w:t>Hippoglossus</w:t>
      </w:r>
      <w:proofErr w:type="spellEnd"/>
      <w:proofErr w:type="gramStart"/>
      <w:r w:rsidRPr="0051539E">
        <w:rPr>
          <w:sz w:val="14"/>
        </w:rPr>
        <w:t xml:space="preserve">,  </w:t>
      </w:r>
      <w:proofErr w:type="spellStart"/>
      <w:r w:rsidRPr="0051539E">
        <w:rPr>
          <w:sz w:val="14"/>
        </w:rPr>
        <w:t>Melanogrammus</w:t>
      </w:r>
      <w:proofErr w:type="spellEnd"/>
      <w:proofErr w:type="gramEnd"/>
      <w:r w:rsidRPr="0051539E">
        <w:rPr>
          <w:sz w:val="14"/>
        </w:rPr>
        <w:t xml:space="preserve">, </w:t>
      </w:r>
      <w:proofErr w:type="spellStart"/>
      <w:r w:rsidRPr="0051539E">
        <w:rPr>
          <w:sz w:val="14"/>
        </w:rPr>
        <w:t>Paralichthys</w:t>
      </w:r>
      <w:proofErr w:type="spellEnd"/>
      <w:r w:rsidRPr="0051539E">
        <w:rPr>
          <w:sz w:val="14"/>
        </w:rPr>
        <w:t xml:space="preserve">, </w:t>
      </w:r>
      <w:proofErr w:type="spellStart"/>
      <w:r w:rsidRPr="0051539E">
        <w:rPr>
          <w:sz w:val="14"/>
        </w:rPr>
        <w:t>Pseudopleuronectes</w:t>
      </w:r>
      <w:proofErr w:type="spellEnd"/>
      <w:r w:rsidRPr="0051539E">
        <w:rPr>
          <w:sz w:val="14"/>
        </w:rPr>
        <w:t xml:space="preserve"> and </w:t>
      </w:r>
      <w:proofErr w:type="spellStart"/>
      <w:r w:rsidRPr="0051539E">
        <w:rPr>
          <w:sz w:val="14"/>
        </w:rPr>
        <w:t>Mugil</w:t>
      </w:r>
      <w:proofErr w:type="spellEnd"/>
      <w:r w:rsidRPr="0051539E">
        <w:rPr>
          <w:sz w:val="14"/>
        </w:rPr>
        <w:t xml:space="preserve"> (fish). These genera have been selected due to their established husbandry practices, </w:t>
      </w:r>
      <w:proofErr w:type="gramStart"/>
      <w:r w:rsidRPr="0051539E">
        <w:rPr>
          <w:sz w:val="14"/>
        </w:rPr>
        <w:t>habitat  appropriateness</w:t>
      </w:r>
      <w:proofErr w:type="gramEnd"/>
      <w:r w:rsidRPr="0051539E">
        <w:rPr>
          <w:sz w:val="14"/>
        </w:rPr>
        <w:t xml:space="preserve">, </w:t>
      </w:r>
      <w:proofErr w:type="spellStart"/>
      <w:r w:rsidRPr="0051539E">
        <w:rPr>
          <w:sz w:val="14"/>
        </w:rPr>
        <w:t>biomitigation</w:t>
      </w:r>
      <w:proofErr w:type="spellEnd"/>
      <w:r w:rsidRPr="0051539E">
        <w:rPr>
          <w:sz w:val="14"/>
        </w:rPr>
        <w:t xml:space="preserve"> ability and economic value. In order to ensure the expansion of IMTA in these regions several steps should be </w:t>
      </w:r>
      <w:proofErr w:type="gramStart"/>
      <w:r w:rsidRPr="0051539E">
        <w:rPr>
          <w:sz w:val="14"/>
        </w:rPr>
        <w:t>taken  where</w:t>
      </w:r>
      <w:proofErr w:type="gramEnd"/>
      <w:r w:rsidRPr="0051539E">
        <w:rPr>
          <w:sz w:val="14"/>
        </w:rPr>
        <w:t xml:space="preserve"> appropriate. These include: – Establishing the economic and environmental value of IMTA systems and their co-products. – Selecting the right species, appropriate to the habitat, available technologies, and </w:t>
      </w:r>
      <w:proofErr w:type="gramStart"/>
      <w:r w:rsidRPr="0051539E">
        <w:rPr>
          <w:sz w:val="14"/>
        </w:rPr>
        <w:t>the  environmental</w:t>
      </w:r>
      <w:proofErr w:type="gramEnd"/>
      <w:r w:rsidRPr="0051539E">
        <w:rPr>
          <w:sz w:val="14"/>
        </w:rPr>
        <w:t xml:space="preserve"> and oceanographic conditions, complementary in their ecosystem  functions, growing to a significant biomass for efficient </w:t>
      </w:r>
      <w:proofErr w:type="spellStart"/>
      <w:r w:rsidRPr="0051539E">
        <w:rPr>
          <w:sz w:val="14"/>
        </w:rPr>
        <w:t>biomitigation</w:t>
      </w:r>
      <w:proofErr w:type="spellEnd"/>
      <w:r w:rsidRPr="0051539E">
        <w:rPr>
          <w:sz w:val="14"/>
        </w:rPr>
        <w:t xml:space="preserve">, and for which  the commercialization will not generate insurmountable regulatory hurdles. – Promoting effective government legislation/regulations and incentives to facilitate </w:t>
      </w:r>
      <w:proofErr w:type="gramStart"/>
      <w:r w:rsidRPr="0051539E">
        <w:rPr>
          <w:sz w:val="14"/>
        </w:rPr>
        <w:t>the  development</w:t>
      </w:r>
      <w:proofErr w:type="gramEnd"/>
      <w:r w:rsidRPr="0051539E">
        <w:rPr>
          <w:sz w:val="14"/>
        </w:rPr>
        <w:t xml:space="preserve"> of IMTA practices and the commercialization of IMTA products.  – Recognizing the benefits of IMTA and educating stakeholders about this practice. – Establishing the R&amp;D&amp;C continuum for IMTA. Taking all these factors into account, </w:t>
      </w:r>
      <w:r w:rsidRPr="00531A4D">
        <w:rPr>
          <w:rStyle w:val="StyleUnderline"/>
          <w:highlight w:val="yellow"/>
        </w:rPr>
        <w:t xml:space="preserve">IMTA can be used as a valuable tool towards </w:t>
      </w:r>
      <w:proofErr w:type="gramStart"/>
      <w:r w:rsidRPr="00531A4D">
        <w:rPr>
          <w:rStyle w:val="StyleUnderline"/>
          <w:highlight w:val="yellow"/>
        </w:rPr>
        <w:t>building  a</w:t>
      </w:r>
      <w:proofErr w:type="gramEnd"/>
      <w:r w:rsidRPr="00531A4D">
        <w:rPr>
          <w:rStyle w:val="StyleUnderline"/>
          <w:highlight w:val="yellow"/>
        </w:rPr>
        <w:t xml:space="preserve"> sustainable aquaculture industry. IMTA systems can be environmentally responsible</w:t>
      </w:r>
      <w:r w:rsidRPr="0051539E">
        <w:rPr>
          <w:sz w:val="14"/>
        </w:rPr>
        <w:t xml:space="preserve">, Integrated multi-trophic aquaculture (IMTA) in marine temperate waters profitable and sources of employment in coastal regions for any country that </w:t>
      </w:r>
      <w:proofErr w:type="gramStart"/>
      <w:r w:rsidRPr="0051539E">
        <w:rPr>
          <w:sz w:val="14"/>
        </w:rPr>
        <w:t>develops  them</w:t>
      </w:r>
      <w:proofErr w:type="gramEnd"/>
      <w:r w:rsidRPr="0051539E">
        <w:rPr>
          <w:sz w:val="14"/>
        </w:rPr>
        <w:t xml:space="preserve"> properly, especially when government, industry, academia, communities and  environmental non-governmental organizations work in consultation with each other. </w:t>
      </w:r>
    </w:p>
    <w:p w:rsidR="00301FEB" w:rsidRDefault="00301FEB" w:rsidP="00301FEB">
      <w:pPr>
        <w:pStyle w:val="Heading3"/>
      </w:pPr>
      <w:r>
        <w:lastRenderedPageBreak/>
        <w:t>A2: Link – Biodiversity</w:t>
      </w:r>
    </w:p>
    <w:p w:rsidR="00301FEB" w:rsidRDefault="00301FEB" w:rsidP="00301FEB">
      <w:pPr>
        <w:pStyle w:val="Heading4"/>
      </w:pPr>
      <w:r>
        <w:t xml:space="preserve">Offshore aquaculture solves environmental issues </w:t>
      </w:r>
    </w:p>
    <w:p w:rsidR="00301FEB" w:rsidRPr="001366CC" w:rsidRDefault="00301FEB" w:rsidP="00301FEB">
      <w:r>
        <w:t xml:space="preserve">Bill </w:t>
      </w:r>
      <w:proofErr w:type="spellStart"/>
      <w:r w:rsidRPr="001366CC">
        <w:rPr>
          <w:rStyle w:val="Style13ptBold"/>
        </w:rPr>
        <w:t>Frezza</w:t>
      </w:r>
      <w:proofErr w:type="spellEnd"/>
      <w:r>
        <w:t xml:space="preserve"> – 11/26/</w:t>
      </w:r>
      <w:r w:rsidRPr="001366CC">
        <w:rPr>
          <w:rStyle w:val="Style13ptBold"/>
        </w:rPr>
        <w:t>12</w:t>
      </w:r>
      <w:r>
        <w:t>, fellow at the Competitive Enterprise Institute, Regulatory Uncertainty Drives Fish Farmer to Foreign Waters, Real Clear Markets, http://www.realclearmarkets.com/articles/2012/11/26/regulatory_uncertainty_drives_fish_farmer_to_foreign_waters_100008.html</w:t>
      </w:r>
    </w:p>
    <w:p w:rsidR="00301FEB" w:rsidRPr="00301FEB" w:rsidRDefault="00301FEB" w:rsidP="00301FEB">
      <w:r w:rsidRPr="001366CC">
        <w:rPr>
          <w:rStyle w:val="StyleUnderline"/>
        </w:rPr>
        <w:t xml:space="preserve">Yet </w:t>
      </w:r>
      <w:r w:rsidRPr="00B57650">
        <w:rPr>
          <w:rStyle w:val="StyleUnderline"/>
          <w:highlight w:val="cyan"/>
        </w:rPr>
        <w:t>farmed fish</w:t>
      </w:r>
      <w:r w:rsidRPr="001366CC">
        <w:rPr>
          <w:rStyle w:val="StyleUnderline"/>
        </w:rPr>
        <w:t xml:space="preserve"> still </w:t>
      </w:r>
      <w:r w:rsidRPr="00B57650">
        <w:rPr>
          <w:rStyle w:val="StyleUnderline"/>
          <w:highlight w:val="cyan"/>
        </w:rPr>
        <w:t>carries a bad rap</w:t>
      </w:r>
      <w:r w:rsidRPr="001366CC">
        <w:rPr>
          <w:rStyle w:val="StyleUnderline"/>
        </w:rPr>
        <w:t xml:space="preserve">, </w:t>
      </w:r>
      <w:r w:rsidRPr="001366CC">
        <w:t>both</w:t>
      </w:r>
      <w:r w:rsidRPr="001366CC">
        <w:rPr>
          <w:rStyle w:val="StyleUnderline"/>
        </w:rPr>
        <w:t xml:space="preserve"> </w:t>
      </w:r>
      <w:r w:rsidRPr="00B57650">
        <w:rPr>
          <w:rStyle w:val="StyleUnderline"/>
          <w:highlight w:val="cyan"/>
        </w:rPr>
        <w:t>from environmentalists concerned about</w:t>
      </w:r>
      <w:r w:rsidRPr="001366CC">
        <w:rPr>
          <w:rStyle w:val="StyleUnderline"/>
        </w:rPr>
        <w:t xml:space="preserve"> the </w:t>
      </w:r>
      <w:r w:rsidRPr="00B57650">
        <w:rPr>
          <w:rStyle w:val="StyleUnderline"/>
          <w:highlight w:val="cyan"/>
        </w:rPr>
        <w:t>pollution caused by on-shore and near-shore farms</w:t>
      </w:r>
      <w:r>
        <w:t>, and from food snobs who favor the more robust taste of wild caught fish</w:t>
      </w:r>
      <w:r w:rsidRPr="00B57650">
        <w:t xml:space="preserve">. </w:t>
      </w:r>
      <w:r w:rsidRPr="00B57650">
        <w:rPr>
          <w:rStyle w:val="StyleUnderline"/>
        </w:rPr>
        <w:t>Enter</w:t>
      </w:r>
      <w:r w:rsidRPr="00B57650">
        <w:t xml:space="preserve"> a firm called </w:t>
      </w:r>
      <w:r w:rsidRPr="00B57650">
        <w:rPr>
          <w:rStyle w:val="StyleUnderline"/>
        </w:rPr>
        <w:t>Open Blue, a novel deep-water fish farm</w:t>
      </w:r>
      <w:r w:rsidRPr="00B57650">
        <w:t xml:space="preserve"> founded by entrepreneur and lifetime fish fancier Brian </w:t>
      </w:r>
      <w:r w:rsidRPr="00B57650">
        <w:rPr>
          <w:rStyle w:val="StyleUnderline"/>
        </w:rPr>
        <w:t>O'Hanlon.</w:t>
      </w:r>
      <w:r w:rsidRPr="00B57650">
        <w:t xml:space="preserve"> Brian </w:t>
      </w:r>
      <w:r w:rsidRPr="00B57650">
        <w:rPr>
          <w:rStyle w:val="StyleUnderline"/>
        </w:rPr>
        <w:t>figured that if he could solve the technology and logistics problems required</w:t>
      </w:r>
      <w:r w:rsidRPr="00B57650">
        <w:rPr>
          <w:rStyle w:val="StyleUnderline"/>
          <w:highlight w:val="cyan"/>
        </w:rPr>
        <w:t xml:space="preserve"> to anchor a fish farm</w:t>
      </w:r>
      <w:r w:rsidRPr="001366CC">
        <w:rPr>
          <w:rStyle w:val="StyleUnderline"/>
        </w:rPr>
        <w:t xml:space="preserve"> 10 or 20 miles </w:t>
      </w:r>
      <w:r w:rsidRPr="00B57650">
        <w:rPr>
          <w:rStyle w:val="StyleUnderline"/>
          <w:highlight w:val="cyan"/>
        </w:rPr>
        <w:t>offshore</w:t>
      </w:r>
      <w:r w:rsidRPr="001366CC">
        <w:rPr>
          <w:rStyle w:val="StyleUnderline"/>
        </w:rPr>
        <w:t xml:space="preserve">, </w:t>
      </w:r>
      <w:r w:rsidRPr="00B57650">
        <w:rPr>
          <w:rStyle w:val="StyleUnderline"/>
          <w:highlight w:val="cyan"/>
        </w:rPr>
        <w:t>where swift currents carry away and disperse</w:t>
      </w:r>
      <w:r w:rsidRPr="001366CC">
        <w:rPr>
          <w:rStyle w:val="StyleUnderline"/>
        </w:rPr>
        <w:t xml:space="preserve"> the </w:t>
      </w:r>
      <w:r w:rsidRPr="00B57650">
        <w:rPr>
          <w:rStyle w:val="StyleUnderline"/>
          <w:highlight w:val="cyan"/>
        </w:rPr>
        <w:t>waste</w:t>
      </w:r>
      <w:r w:rsidRPr="001366CC">
        <w:rPr>
          <w:rStyle w:val="StyleUnderline"/>
        </w:rPr>
        <w:t xml:space="preserve"> produced by concentrated fish stocks, </w:t>
      </w:r>
      <w:r w:rsidRPr="00B57650">
        <w:rPr>
          <w:rStyle w:val="StyleUnderline"/>
          <w:highlight w:val="cyan"/>
        </w:rPr>
        <w:t>it would allow</w:t>
      </w:r>
      <w:r w:rsidRPr="001366CC">
        <w:rPr>
          <w:rStyle w:val="StyleUnderline"/>
        </w:rPr>
        <w:t xml:space="preserve"> the </w:t>
      </w:r>
      <w:r w:rsidRPr="00B57650">
        <w:rPr>
          <w:rStyle w:val="StyleUnderline"/>
          <w:highlight w:val="cyan"/>
        </w:rPr>
        <w:t>farmed fish to swim in the same fresh water as their wild cousins</w:t>
      </w:r>
      <w:r>
        <w:t xml:space="preserve">-the best of both worlds. Open Blue farms a fish called Cobia, also known as black salmon, ling, or </w:t>
      </w:r>
      <w:proofErr w:type="spellStart"/>
      <w:r>
        <w:t>lemonfish</w:t>
      </w:r>
      <w:proofErr w:type="spellEnd"/>
      <w:r>
        <w:t>. It's a tasty, fast-growing species especially amenable to being raised under controlled conditions. The economics are compelling-</w:t>
      </w:r>
      <w:r w:rsidRPr="00B57650">
        <w:rPr>
          <w:rStyle w:val="StyleUnderline"/>
          <w:highlight w:val="cyan"/>
        </w:rPr>
        <w:t>a mere 1.85 pounds of feed can yield a pound of Cobia.</w:t>
      </w:r>
      <w:r w:rsidRPr="001366CC">
        <w:rPr>
          <w:rStyle w:val="StyleUnderline"/>
        </w:rPr>
        <w:t xml:space="preserve"> </w:t>
      </w:r>
      <w:r w:rsidRPr="00B57650">
        <w:rPr>
          <w:rStyle w:val="StyleUnderline"/>
          <w:highlight w:val="cyan"/>
        </w:rPr>
        <w:t>Compare this to the 2:1 ratio for poultry and</w:t>
      </w:r>
      <w:r w:rsidRPr="001366CC">
        <w:rPr>
          <w:rStyle w:val="StyleUnderline"/>
        </w:rPr>
        <w:t xml:space="preserve"> anywhere from 5:1 to </w:t>
      </w:r>
      <w:r w:rsidRPr="00B57650">
        <w:rPr>
          <w:rStyle w:val="StyleUnderline"/>
          <w:highlight w:val="cyan"/>
        </w:rPr>
        <w:t>20:1 for cattle</w:t>
      </w:r>
      <w:r w:rsidRPr="001366CC">
        <w:rPr>
          <w:rStyle w:val="StyleUnderline"/>
        </w:rPr>
        <w:t xml:space="preserve">, </w:t>
      </w:r>
      <w:r w:rsidRPr="00B57650">
        <w:rPr>
          <w:rStyle w:val="StyleUnderline"/>
          <w:highlight w:val="cyan"/>
        </w:rPr>
        <w:t>not to mention the thousands of gallons of water it takes to grow a pound of beef</w:t>
      </w:r>
    </w:p>
    <w:p w:rsidR="00301FEB" w:rsidRDefault="00301FEB" w:rsidP="00301FEB">
      <w:pPr>
        <w:pStyle w:val="Heading3"/>
      </w:pPr>
      <w:r>
        <w:lastRenderedPageBreak/>
        <w:t>A2: Link – Hypoxia</w:t>
      </w:r>
    </w:p>
    <w:p w:rsidR="00301FEB" w:rsidRDefault="00301FEB" w:rsidP="00301FEB">
      <w:pPr>
        <w:pStyle w:val="Heading4"/>
      </w:pPr>
      <w:r w:rsidRPr="00FD48A0">
        <w:t xml:space="preserve">No observed causal linkage to algae blooms </w:t>
      </w:r>
    </w:p>
    <w:p w:rsidR="00301FEB" w:rsidRPr="00BD6C61" w:rsidRDefault="00301FEB" w:rsidP="00301FEB">
      <w:r w:rsidRPr="00BD6C61">
        <w:rPr>
          <w:rStyle w:val="Style13ptBold"/>
        </w:rPr>
        <w:t>Price and Morris 13</w:t>
      </w:r>
      <w:r>
        <w:t xml:space="preserve"> – researchers @ Center for Coastal Fisheries and Habitat Research</w:t>
      </w:r>
    </w:p>
    <w:p w:rsidR="00301FEB" w:rsidRPr="00BD6C61" w:rsidRDefault="00301FEB" w:rsidP="00301FEB">
      <w:r>
        <w:t>Carol Seals and James A., “</w:t>
      </w:r>
      <w:r w:rsidRPr="00BD6C61">
        <w:t>Marine Cage Culture and the Environment: Twenty-first Century Science Informing a Sustainable Industry</w:t>
      </w:r>
      <w:r>
        <w:t>” [</w:t>
      </w:r>
      <w:r w:rsidRPr="00BD6C61">
        <w:t>http://www2.coastalscience.noaa.gov/publications/detail.aspx?resource=lS+q3d4eICvFWKFlXBYmz48uUqIGeFF871rIXjLV1/Y=</w:t>
      </w:r>
      <w:r>
        <w:t xml:space="preserve">] </w:t>
      </w:r>
    </w:p>
    <w:p w:rsidR="00301FEB" w:rsidRPr="00301FEB" w:rsidRDefault="00301FEB" w:rsidP="00301FEB">
      <w:pPr>
        <w:rPr>
          <w:sz w:val="14"/>
        </w:rPr>
      </w:pPr>
      <w:r w:rsidRPr="00FD48A0">
        <w:rPr>
          <w:rStyle w:val="StyleUnderline"/>
        </w:rPr>
        <w:t>At some</w:t>
      </w:r>
      <w:r w:rsidRPr="00301FEB">
        <w:rPr>
          <w:sz w:val="14"/>
        </w:rPr>
        <w:t xml:space="preserve"> farm </w:t>
      </w:r>
      <w:r w:rsidRPr="00FD48A0">
        <w:rPr>
          <w:rStyle w:val="StyleUnderline"/>
        </w:rPr>
        <w:t>sites</w:t>
      </w:r>
      <w:r w:rsidRPr="00301FEB">
        <w:rPr>
          <w:sz w:val="14"/>
        </w:rPr>
        <w:t xml:space="preserve">, </w:t>
      </w:r>
      <w:r w:rsidRPr="00FD48A0">
        <w:rPr>
          <w:rStyle w:val="StyleUnderline"/>
        </w:rPr>
        <w:t>a phytoplankton response</w:t>
      </w:r>
      <w:r w:rsidRPr="00301FEB">
        <w:rPr>
          <w:sz w:val="14"/>
        </w:rPr>
        <w:t xml:space="preserve"> to nutrient loading </w:t>
      </w:r>
      <w:r w:rsidRPr="00FD48A0">
        <w:rPr>
          <w:rStyle w:val="StyleUnderline"/>
        </w:rPr>
        <w:t>was reported</w:t>
      </w:r>
      <w:r w:rsidRPr="00301FEB">
        <w:rPr>
          <w:sz w:val="14"/>
        </w:rPr>
        <w:t xml:space="preserve">, </w:t>
      </w:r>
      <w:r w:rsidRPr="00FD48A0">
        <w:rPr>
          <w:rStyle w:val="StyleUnderline"/>
        </w:rPr>
        <w:t>but</w:t>
      </w:r>
      <w:r w:rsidRPr="00301FEB">
        <w:rPr>
          <w:sz w:val="14"/>
        </w:rPr>
        <w:t xml:space="preserve"> generally </w:t>
      </w:r>
      <w:r w:rsidRPr="00FD48A0">
        <w:rPr>
          <w:rStyle w:val="StyleUnderline"/>
        </w:rPr>
        <w:t>this is a low risk and causal linkages to algal blooms are not evident</w:t>
      </w:r>
      <w:r w:rsidRPr="00301FEB">
        <w:rPr>
          <w:sz w:val="14"/>
        </w:rPr>
        <w:t xml:space="preserve">. </w:t>
      </w:r>
      <w:r w:rsidRPr="00FD48A0">
        <w:rPr>
          <w:rStyle w:val="StyleUnderline"/>
        </w:rPr>
        <w:t xml:space="preserve">Because a change in primary productivity linked to fish farm effluents would have to be detected against </w:t>
      </w:r>
      <w:r w:rsidRPr="00301FEB">
        <w:rPr>
          <w:sz w:val="14"/>
        </w:rPr>
        <w:t xml:space="preserve">the background of </w:t>
      </w:r>
      <w:r w:rsidRPr="00FD48A0">
        <w:rPr>
          <w:rStyle w:val="StyleUnderline"/>
        </w:rPr>
        <w:t>natural variability, it is difficult to discern effects unless they are of great magnitude and duration</w:t>
      </w:r>
      <w:r w:rsidRPr="00301FEB">
        <w:rPr>
          <w:sz w:val="14"/>
        </w:rPr>
        <w:t xml:space="preserve">. At larger scales, the occurrence of many </w:t>
      </w:r>
      <w:proofErr w:type="spellStart"/>
      <w:r w:rsidRPr="00301FEB">
        <w:rPr>
          <w:sz w:val="14"/>
        </w:rPr>
        <w:t>anthropogenically</w:t>
      </w:r>
      <w:proofErr w:type="spellEnd"/>
      <w:r w:rsidRPr="00301FEB">
        <w:rPr>
          <w:sz w:val="14"/>
        </w:rPr>
        <w:t xml:space="preserve"> derived nutrients in coastal marine waters, also make it difficult to attribute increased primary productivity directly to aquaculture. Hydrology of farms located near shore or in semi-enclosed water bodies which may be poor farm sites must be carefully examined to prevent eutrophication and increased primary productivity in coastal areas and habitats. A knowledge gap continues to be how dissolved nutrients are dispersed and assimilated over large marine areas, and how ecosystem productivity may be affected under increasing production from multiple farms.</w:t>
      </w:r>
    </w:p>
    <w:p w:rsidR="002B6F88" w:rsidRDefault="002B6F88" w:rsidP="002B6F88">
      <w:pPr>
        <w:pStyle w:val="Heading3"/>
      </w:pPr>
      <w:r>
        <w:lastRenderedPageBreak/>
        <w:t>A2: Link – Invasive Species</w:t>
      </w:r>
    </w:p>
    <w:p w:rsidR="002B6F88" w:rsidRDefault="002B6F88" w:rsidP="002B6F88">
      <w:pPr>
        <w:pStyle w:val="Heading4"/>
      </w:pPr>
      <w:r>
        <w:t>Aquaculture net-good for biodiversity – protects endangered species</w:t>
      </w:r>
    </w:p>
    <w:p w:rsidR="002B6F88" w:rsidRDefault="002B6F88" w:rsidP="002B6F88">
      <w:pPr>
        <w:rPr>
          <w:rStyle w:val="Style13ptBold"/>
        </w:rPr>
      </w:pPr>
      <w:r>
        <w:rPr>
          <w:rStyle w:val="Style13ptBold"/>
        </w:rPr>
        <w:t>Rubin et al. 14</w:t>
      </w:r>
    </w:p>
    <w:p w:rsidR="002B6F88" w:rsidRPr="00C750E1" w:rsidRDefault="002B6F88" w:rsidP="002B6F88">
      <w:r w:rsidRPr="00C750E1">
        <w:t xml:space="preserve">{Philip, Principal Assistant Director for Science at the Office of Science and Technology Policy for the White House, Assistant Director for Social, Behavioral and Economic Sciences, former Chief Executive Officer and a Senior Scientist at Haskins Laboratories, “National Strategic Plan for Federal Aquaculture Research (2014-2019), National Science and Technology Council Committee on Science Interagency Working Group on Aquaculture, June, </w:t>
      </w:r>
      <w:hyperlink r:id="rId31" w:history="1">
        <w:r w:rsidRPr="00C750E1">
          <w:rPr>
            <w:rStyle w:val="Hyperlink"/>
          </w:rPr>
          <w:t>http://www.whitehouse.gov/sites/default/files/microsites/ostp/NSTC/aquaculture_strategic_plan_final.pdf#THUR</w:t>
        </w:r>
      </w:hyperlink>
      <w:r w:rsidRPr="00C750E1">
        <w:t>}</w:t>
      </w:r>
    </w:p>
    <w:p w:rsidR="002B6F88" w:rsidRPr="002B6F88" w:rsidRDefault="002B6F88" w:rsidP="002B6F88"/>
    <w:p w:rsidR="002B6F88" w:rsidRPr="009D16EC" w:rsidRDefault="002B6F88" w:rsidP="002B6F88">
      <w:pPr>
        <w:rPr>
          <w:rStyle w:val="StyleUnderline"/>
        </w:rPr>
      </w:pPr>
      <w:r w:rsidRPr="002B6F88">
        <w:rPr>
          <w:rStyle w:val="StyleUnderline"/>
        </w:rPr>
        <w:t xml:space="preserve">Aquaculture yields public benefits that extend </w:t>
      </w:r>
      <w:r w:rsidRPr="009D16EC">
        <w:rPr>
          <w:rStyle w:val="Emphasis"/>
        </w:rPr>
        <w:t>beyond</w:t>
      </w:r>
      <w:r w:rsidRPr="002B6F88">
        <w:rPr>
          <w:rStyle w:val="StyleUnderline"/>
        </w:rPr>
        <w:t xml:space="preserve"> producers to</w:t>
      </w:r>
      <w:r w:rsidRPr="009D16EC">
        <w:rPr>
          <w:sz w:val="16"/>
        </w:rPr>
        <w:t xml:space="preserve"> directly impact consumers, and </w:t>
      </w:r>
      <w:r w:rsidRPr="002B6F88">
        <w:rPr>
          <w:rStyle w:val="StyleUnderline"/>
        </w:rPr>
        <w:t>provide</w:t>
      </w:r>
      <w:r w:rsidRPr="009D16EC">
        <w:rPr>
          <w:sz w:val="16"/>
        </w:rPr>
        <w:t xml:space="preserve">s </w:t>
      </w:r>
      <w:r w:rsidRPr="002B6F88">
        <w:rPr>
          <w:rStyle w:val="StyleUnderline"/>
        </w:rPr>
        <w:t>diverse ecosystem services</w:t>
      </w:r>
      <w:r w:rsidRPr="009D16EC">
        <w:rPr>
          <w:sz w:val="16"/>
        </w:rPr>
        <w:t xml:space="preserve">. A sector of agriculture, </w:t>
      </w:r>
      <w:r w:rsidRPr="009D16EC">
        <w:rPr>
          <w:rStyle w:val="StyleUnderline"/>
        </w:rPr>
        <w:t xml:space="preserve">aquaculture offers </w:t>
      </w:r>
      <w:r w:rsidRPr="009D16EC">
        <w:rPr>
          <w:sz w:val="16"/>
        </w:rPr>
        <w:t xml:space="preserve">alternative farming in </w:t>
      </w:r>
      <w:r w:rsidRPr="009D16EC">
        <w:rPr>
          <w:rStyle w:val="Emphasis"/>
        </w:rPr>
        <w:t>a variety of aquatic environments</w:t>
      </w:r>
      <w:r w:rsidRPr="009D16EC">
        <w:rPr>
          <w:rStyle w:val="StyleUnderline"/>
        </w:rPr>
        <w:t>, from inland freshwater ponds to marine coastal and offshore waters</w:t>
      </w:r>
      <w:r w:rsidRPr="009D16EC">
        <w:rPr>
          <w:sz w:val="16"/>
        </w:rPr>
        <w:t xml:space="preserve">. </w:t>
      </w:r>
      <w:r w:rsidRPr="009D16EC">
        <w:rPr>
          <w:rStyle w:val="StyleUnderline"/>
        </w:rPr>
        <w:t>Aquaculture</w:t>
      </w:r>
      <w:r w:rsidRPr="009D16EC">
        <w:rPr>
          <w:sz w:val="16"/>
        </w:rPr>
        <w:t xml:space="preserve"> also </w:t>
      </w:r>
      <w:r w:rsidRPr="009D16EC">
        <w:rPr>
          <w:rStyle w:val="StyleUnderline"/>
        </w:rPr>
        <w:t xml:space="preserve">provides an </w:t>
      </w:r>
      <w:r w:rsidRPr="009D16EC">
        <w:rPr>
          <w:rStyle w:val="Emphasis"/>
        </w:rPr>
        <w:t>important tool</w:t>
      </w:r>
      <w:r w:rsidRPr="009D16EC">
        <w:rPr>
          <w:rStyle w:val="StyleUnderline"/>
        </w:rPr>
        <w:t xml:space="preserve"> used to enhance commercial and recreational fisheries, and to </w:t>
      </w:r>
      <w:r w:rsidRPr="009D16EC">
        <w:rPr>
          <w:rStyle w:val="Emphasis"/>
          <w:sz w:val="28"/>
        </w:rPr>
        <w:t>restore threatened and endangered species and habitats</w:t>
      </w:r>
      <w:r w:rsidRPr="009D16EC">
        <w:rPr>
          <w:rStyle w:val="StyleUnderline"/>
        </w:rPr>
        <w:t>.</w:t>
      </w:r>
    </w:p>
    <w:p w:rsidR="00301FEB" w:rsidRDefault="00301FEB" w:rsidP="00301FEB">
      <w:pPr>
        <w:pStyle w:val="Heading4"/>
      </w:pPr>
      <w:r>
        <w:t>No impact to invasive species</w:t>
      </w:r>
    </w:p>
    <w:p w:rsidR="00301FEB" w:rsidRDefault="00301FEB" w:rsidP="00301FEB">
      <w:pPr>
        <w:rPr>
          <w:rStyle w:val="Style13ptBold"/>
        </w:rPr>
      </w:pPr>
      <w:r>
        <w:rPr>
          <w:rStyle w:val="Style13ptBold"/>
        </w:rPr>
        <w:t>Arnold 11</w:t>
      </w:r>
    </w:p>
    <w:p w:rsidR="00301FEB" w:rsidRDefault="00301FEB" w:rsidP="00301FEB">
      <w:r w:rsidRPr="00301FEB">
        <w:t xml:space="preserve">[Carrie, syndicated science writer, “are all invasive species bad?” 8/31, </w:t>
      </w:r>
      <w:hyperlink r:id="rId32" w:history="1">
        <w:r w:rsidRPr="00562E39">
          <w:rPr>
            <w:rStyle w:val="Hyperlink"/>
          </w:rPr>
          <w:t>http://www.usnews.com/science/articles/2011/08/31/are-all-invasive-species-bad</w:t>
        </w:r>
      </w:hyperlink>
      <w:r w:rsidRPr="00301FEB">
        <w:t>]</w:t>
      </w:r>
    </w:p>
    <w:p w:rsidR="00301FEB" w:rsidRPr="00301FEB" w:rsidRDefault="00301FEB" w:rsidP="00301FEB"/>
    <w:p w:rsidR="00301FEB" w:rsidRPr="007A1AB4" w:rsidRDefault="00301FEB" w:rsidP="00301FEB">
      <w:pPr>
        <w:rPr>
          <w:sz w:val="14"/>
          <w:szCs w:val="14"/>
        </w:rPr>
      </w:pPr>
      <w:r w:rsidRPr="007A1AB4">
        <w:rPr>
          <w:sz w:val="14"/>
          <w:szCs w:val="14"/>
        </w:rPr>
        <w:t>Examples of the damages caused by these so-called "invasive species" are seemingly as endless as the amount of battles waged against them.</w:t>
      </w:r>
    </w:p>
    <w:p w:rsidR="00301FEB" w:rsidRDefault="00301FEB" w:rsidP="00301FEB">
      <w:pPr>
        <w:rPr>
          <w:sz w:val="14"/>
          <w:szCs w:val="14"/>
        </w:rPr>
      </w:pPr>
      <w:r w:rsidRPr="007A1AB4">
        <w:rPr>
          <w:sz w:val="14"/>
          <w:szCs w:val="14"/>
        </w:rPr>
        <w:t>But are all non-native species bad?</w:t>
      </w:r>
      <w:r>
        <w:rPr>
          <w:sz w:val="14"/>
          <w:szCs w:val="14"/>
        </w:rPr>
        <w:t xml:space="preserve"> </w:t>
      </w:r>
      <w:r w:rsidRPr="007A1AB4">
        <w:rPr>
          <w:rStyle w:val="StyleUnderline"/>
        </w:rPr>
        <w:t>Biologist Mark Davis</w:t>
      </w:r>
      <w:r w:rsidRPr="0021730C">
        <w:rPr>
          <w:sz w:val="26"/>
          <w:szCs w:val="26"/>
        </w:rPr>
        <w:t xml:space="preserve"> </w:t>
      </w:r>
      <w:r w:rsidRPr="007A1AB4">
        <w:rPr>
          <w:sz w:val="14"/>
          <w:szCs w:val="14"/>
        </w:rPr>
        <w:t>says no. Davis, a professor from Macalester College in St. Paul, Minnesota,</w:t>
      </w:r>
      <w:r w:rsidRPr="0021730C">
        <w:rPr>
          <w:sz w:val="26"/>
          <w:szCs w:val="26"/>
        </w:rPr>
        <w:t xml:space="preserve"> </w:t>
      </w:r>
      <w:r w:rsidRPr="007A1AB4">
        <w:rPr>
          <w:rStyle w:val="StyleUnderline"/>
        </w:rPr>
        <w:t>believes it's time to raise the white flag against non-native species. Most non-native species, he said, are harmless—or even helpful.</w:t>
      </w:r>
      <w:r w:rsidRPr="007759BB">
        <w:rPr>
          <w:sz w:val="12"/>
          <w:szCs w:val="26"/>
        </w:rPr>
        <w:t xml:space="preserve">¶ </w:t>
      </w:r>
      <w:r w:rsidRPr="007A1AB4">
        <w:rPr>
          <w:sz w:val="14"/>
          <w:szCs w:val="14"/>
        </w:rPr>
        <w:t>In a letter published in the journal Nature this past June, Davis and 18 other ecologists argued that</w:t>
      </w:r>
      <w:r w:rsidRPr="0021730C">
        <w:rPr>
          <w:sz w:val="26"/>
          <w:szCs w:val="26"/>
        </w:rPr>
        <w:t xml:space="preserve"> </w:t>
      </w:r>
      <w:r w:rsidRPr="007A1AB4">
        <w:rPr>
          <w:rStyle w:val="StyleUnderline"/>
        </w:rPr>
        <w:t>these destructive invasive species—or those non-native species that cause ecological or economic harm—are only a tiny subset of non-native species, and that this tiny fraction has basically given all new arrivals a bad name.</w:t>
      </w:r>
      <w:r w:rsidRPr="007759BB">
        <w:rPr>
          <w:b/>
          <w:sz w:val="12"/>
          <w:u w:val="single"/>
        </w:rPr>
        <w:t xml:space="preserve">¶ </w:t>
      </w:r>
      <w:r w:rsidRPr="007A1AB4">
        <w:rPr>
          <w:sz w:val="14"/>
          <w:szCs w:val="14"/>
        </w:rPr>
        <w:t>Take</w:t>
      </w:r>
      <w:r w:rsidRPr="0021730C">
        <w:rPr>
          <w:sz w:val="26"/>
          <w:szCs w:val="26"/>
        </w:rPr>
        <w:t xml:space="preserve"> </w:t>
      </w:r>
      <w:r w:rsidRPr="007A1AB4">
        <w:rPr>
          <w:rStyle w:val="StyleUnderline"/>
        </w:rPr>
        <w:t>Devil's claw</w:t>
      </w:r>
      <w:r w:rsidRPr="007A1AB4">
        <w:rPr>
          <w:sz w:val="14"/>
          <w:szCs w:val="14"/>
        </w:rPr>
        <w:t>—a plant that produces hooked pods for increased seed dispersal—which was imported to the Australian outback during the 19th century as a horticultural oddity.</w:t>
      </w:r>
      <w:r w:rsidRPr="0021730C">
        <w:rPr>
          <w:sz w:val="26"/>
          <w:szCs w:val="26"/>
        </w:rPr>
        <w:t xml:space="preserve"> </w:t>
      </w:r>
      <w:r w:rsidRPr="007A1AB4">
        <w:rPr>
          <w:rStyle w:val="StyleUnderline"/>
        </w:rPr>
        <w:t>Despite research failing to show that the species has any significant effects</w:t>
      </w:r>
      <w:r w:rsidRPr="0021730C">
        <w:rPr>
          <w:sz w:val="26"/>
          <w:szCs w:val="26"/>
        </w:rPr>
        <w:t xml:space="preserve"> </w:t>
      </w:r>
      <w:r w:rsidRPr="007A1AB4">
        <w:rPr>
          <w:sz w:val="14"/>
          <w:szCs w:val="14"/>
        </w:rPr>
        <w:t>on local biodiversity or nutrient cycling</w:t>
      </w:r>
      <w:r w:rsidRPr="007A1AB4">
        <w:rPr>
          <w:rStyle w:val="StyleUnderline"/>
        </w:rPr>
        <w:t>, the government has spent the last 20 years trying to remove this plant from the Australian landscape</w:t>
      </w:r>
      <w:r w:rsidRPr="0021730C">
        <w:rPr>
          <w:sz w:val="26"/>
          <w:szCs w:val="26"/>
        </w:rPr>
        <w:t xml:space="preserve">. </w:t>
      </w:r>
      <w:r w:rsidRPr="007A1AB4">
        <w:rPr>
          <w:sz w:val="14"/>
          <w:szCs w:val="14"/>
        </w:rPr>
        <w:t>Efforts that according to Davis are</w:t>
      </w:r>
      <w:r w:rsidRPr="0021730C">
        <w:rPr>
          <w:sz w:val="26"/>
          <w:szCs w:val="26"/>
        </w:rPr>
        <w:t xml:space="preserve"> </w:t>
      </w:r>
      <w:r w:rsidRPr="007A1AB4">
        <w:rPr>
          <w:rStyle w:val="StyleUnderline"/>
        </w:rPr>
        <w:t>an unwise use of scarce resources that automatically target non-native species simply because they're newly arrived immigrants.</w:t>
      </w:r>
      <w:r w:rsidRPr="007759BB">
        <w:rPr>
          <w:b/>
          <w:sz w:val="12"/>
          <w:u w:val="single"/>
        </w:rPr>
        <w:t xml:space="preserve">¶ </w:t>
      </w:r>
      <w:r w:rsidRPr="007A1AB4">
        <w:rPr>
          <w:sz w:val="14"/>
          <w:szCs w:val="14"/>
        </w:rPr>
        <w:t>"What's native and non-native is quite arbitrary," Davis said.</w:t>
      </w:r>
      <w:r w:rsidRPr="0021730C">
        <w:rPr>
          <w:sz w:val="26"/>
          <w:szCs w:val="26"/>
        </w:rPr>
        <w:t xml:space="preserve"> "</w:t>
      </w:r>
      <w:r w:rsidRPr="007A1AB4">
        <w:rPr>
          <w:rStyle w:val="StyleUnderline"/>
        </w:rPr>
        <w:t>It depends on what time in the past a species has to have been there to be considered native, and everything after that is non-native. Unless a species evolved in a particular site, all species are ultimately introduced.</w:t>
      </w:r>
      <w:r>
        <w:rPr>
          <w:sz w:val="26"/>
          <w:szCs w:val="26"/>
        </w:rPr>
        <w:t>"</w:t>
      </w:r>
      <w:r w:rsidRPr="007759BB">
        <w:rPr>
          <w:sz w:val="12"/>
          <w:szCs w:val="26"/>
        </w:rPr>
        <w:t xml:space="preserve">¶ </w:t>
      </w:r>
      <w:r w:rsidRPr="007A1AB4">
        <w:rPr>
          <w:sz w:val="14"/>
          <w:szCs w:val="14"/>
        </w:rPr>
        <w:t>Many of the species we see as part of the quintessential American landscape—honeybees, earthworms, and even the amber waves of grain celebrated in song—are actually imports from Europe. Davis said that most species arrive from somewhere else, so someone's definition of "native" depends on how far back they turn the clock. Turn it back far enough, and essentially every living organism could fit the definition.</w:t>
      </w:r>
    </w:p>
    <w:p w:rsidR="002B6F88" w:rsidRPr="002B6F88" w:rsidRDefault="002B6F88" w:rsidP="002B6F88"/>
    <w:p w:rsidR="0051539E" w:rsidRPr="0051539E" w:rsidRDefault="0051539E" w:rsidP="0051539E">
      <w:pPr>
        <w:rPr>
          <w:sz w:val="14"/>
        </w:rPr>
      </w:pPr>
    </w:p>
    <w:p w:rsidR="00301FEB" w:rsidRDefault="00301FEB" w:rsidP="00301FEB">
      <w:pPr>
        <w:pStyle w:val="Heading2"/>
      </w:pPr>
      <w:r>
        <w:lastRenderedPageBreak/>
        <w:t>A2: Australia CP</w:t>
      </w:r>
    </w:p>
    <w:p w:rsidR="00301FEB" w:rsidRDefault="00301FEB" w:rsidP="00301FEB">
      <w:pPr>
        <w:pStyle w:val="Heading3"/>
      </w:pPr>
      <w:r>
        <w:lastRenderedPageBreak/>
        <w:t xml:space="preserve">Frontline </w:t>
      </w:r>
    </w:p>
    <w:p w:rsidR="00301FEB" w:rsidRPr="00301FEB" w:rsidRDefault="00301FEB" w:rsidP="00301FEB">
      <w:pPr>
        <w:pStyle w:val="Heading4"/>
      </w:pPr>
      <w:r>
        <w:t>Australia sucks – regulatory uncertainty, capital investment, lack of tech</w:t>
      </w:r>
    </w:p>
    <w:p w:rsidR="00301FEB" w:rsidRDefault="00301FEB" w:rsidP="00301FEB">
      <w:pPr>
        <w:rPr>
          <w:rStyle w:val="Style13ptBold"/>
        </w:rPr>
      </w:pPr>
      <w:r>
        <w:rPr>
          <w:rStyle w:val="Style13ptBold"/>
        </w:rPr>
        <w:t xml:space="preserve">Gibson et al. 5 </w:t>
      </w:r>
    </w:p>
    <w:p w:rsidR="00301FEB" w:rsidRDefault="00301FEB" w:rsidP="00301FEB">
      <w:r w:rsidRPr="00301FEB">
        <w:t xml:space="preserve">(TS, GL, G, JD, H, NSW Department of Primary Industries, “Priorities and Principles for Investment in Aquaculture Research”, Economic Research Report No. 36, </w:t>
      </w:r>
      <w:hyperlink r:id="rId33" w:history="1">
        <w:r w:rsidRPr="00562E39">
          <w:rPr>
            <w:rStyle w:val="Hyperlink"/>
          </w:rPr>
          <w:t>http://www.dpi.nsw.gov.au/research/economics-research/reports/err36</w:t>
        </w:r>
      </w:hyperlink>
      <w:r w:rsidRPr="00301FEB">
        <w:t xml:space="preserve">) </w:t>
      </w:r>
    </w:p>
    <w:p w:rsidR="00301FEB" w:rsidRPr="00301FEB" w:rsidRDefault="00301FEB" w:rsidP="00301FEB"/>
    <w:p w:rsidR="00301FEB" w:rsidRPr="00301FEB" w:rsidRDefault="00301FEB" w:rsidP="00301FEB">
      <w:pPr>
        <w:rPr>
          <w:u w:val="single"/>
        </w:rPr>
      </w:pPr>
      <w:r w:rsidRPr="00301FEB">
        <w:rPr>
          <w:sz w:val="14"/>
        </w:rPr>
        <w:t xml:space="preserve">Australian aquaculture growth has been slower than that in Asia and is concentrated in Tasmania (salmon), South Australia (tuna) and Queensland (prawns and barramundi). In NSW, </w:t>
      </w:r>
      <w:r w:rsidRPr="001A4D31">
        <w:rPr>
          <w:rStyle w:val="StyleUnderline"/>
        </w:rPr>
        <w:t>aquaculture growth has been much less than in other States</w:t>
      </w:r>
      <w:r w:rsidRPr="00301FEB">
        <w:rPr>
          <w:sz w:val="14"/>
        </w:rPr>
        <w:t xml:space="preserve">, and while still significant, it is from a very small base for most species. NSW has also had the additional pressures of increasing coastal </w:t>
      </w:r>
      <w:proofErr w:type="spellStart"/>
      <w:r w:rsidRPr="00301FEB">
        <w:rPr>
          <w:sz w:val="14"/>
        </w:rPr>
        <w:t>urbanisation</w:t>
      </w:r>
      <w:proofErr w:type="spellEnd"/>
      <w:r w:rsidRPr="00301FEB">
        <w:rPr>
          <w:sz w:val="14"/>
        </w:rPr>
        <w:t xml:space="preserve"> and recreational use which have placed limits on the growth of some forms of aquaculture.</w:t>
      </w:r>
      <w:r w:rsidRPr="00301FEB">
        <w:rPr>
          <w:sz w:val="12"/>
        </w:rPr>
        <w:t>¶</w:t>
      </w:r>
      <w:r w:rsidRPr="00301FEB">
        <w:rPr>
          <w:sz w:val="14"/>
        </w:rPr>
        <w:t xml:space="preserve"> </w:t>
      </w:r>
      <w:proofErr w:type="gramStart"/>
      <w:r w:rsidRPr="001A4D31">
        <w:rPr>
          <w:rStyle w:val="StyleUnderline"/>
        </w:rPr>
        <w:t>There</w:t>
      </w:r>
      <w:proofErr w:type="gramEnd"/>
      <w:r w:rsidRPr="001A4D31">
        <w:rPr>
          <w:rStyle w:val="StyleUnderline"/>
        </w:rPr>
        <w:t xml:space="preserve"> is uncertainty about why aquaculture growth in Australia has been slower than earlier predictions indicated. Insufficient or inappropriate capital investment, regulatory restrictions, a general lack of knowledge and skills and a small and highly competitive domestic market have all contributed.</w:t>
      </w:r>
    </w:p>
    <w:p w:rsidR="00301FEB" w:rsidRPr="00301FEB" w:rsidRDefault="00301FEB" w:rsidP="00301FEB">
      <w:pPr>
        <w:pStyle w:val="Heading4"/>
      </w:pPr>
      <w:r w:rsidRPr="00301FEB">
        <w:t xml:space="preserve">CP fails – legislative and regulatory problems </w:t>
      </w:r>
    </w:p>
    <w:p w:rsidR="00301FEB" w:rsidRDefault="00301FEB" w:rsidP="00301FEB">
      <w:pPr>
        <w:rPr>
          <w:rStyle w:val="Style13ptBold"/>
        </w:rPr>
      </w:pPr>
      <w:r>
        <w:rPr>
          <w:rStyle w:val="Style13ptBold"/>
        </w:rPr>
        <w:t xml:space="preserve">Q.A.I.F. 13 </w:t>
      </w:r>
    </w:p>
    <w:p w:rsidR="00301FEB" w:rsidRDefault="00301FEB" w:rsidP="00301FEB">
      <w:r>
        <w:t>[</w:t>
      </w:r>
      <w:r w:rsidRPr="00301FEB">
        <w:t xml:space="preserve">Queensland Aquaculture Industries Federation, “The Further Development of the Aquaculture Industry in Queensland”, </w:t>
      </w:r>
      <w:hyperlink r:id="rId34" w:history="1">
        <w:r w:rsidRPr="00562E39">
          <w:rPr>
            <w:rStyle w:val="Hyperlink"/>
          </w:rPr>
          <w:t>http://www.aquaculturequeensland.com/about/industry-strategy.html</w:t>
        </w:r>
      </w:hyperlink>
      <w:r>
        <w:t>]</w:t>
      </w:r>
    </w:p>
    <w:p w:rsidR="00301FEB" w:rsidRPr="004F4CFF" w:rsidRDefault="00301FEB" w:rsidP="00301FEB">
      <w:pPr>
        <w:rPr>
          <w:rStyle w:val="Style13ptBold"/>
          <w:b w:val="0"/>
        </w:rPr>
      </w:pPr>
    </w:p>
    <w:p w:rsidR="00301FEB" w:rsidRPr="00301FEB" w:rsidRDefault="00301FEB" w:rsidP="00301FEB">
      <w:pPr>
        <w:rPr>
          <w:sz w:val="16"/>
          <w:szCs w:val="16"/>
        </w:rPr>
      </w:pPr>
      <w:r w:rsidRPr="00301FEB">
        <w:rPr>
          <w:sz w:val="16"/>
          <w:szCs w:val="16"/>
        </w:rPr>
        <w:t xml:space="preserve">With a growing population, changing eating habits, and severe limits on global wild caught fish stocks, aquaculture is a rapidly developing industry both globally and in Australia. </w:t>
      </w:r>
      <w:r w:rsidRPr="00301FEB">
        <w:rPr>
          <w:sz w:val="12"/>
          <w:szCs w:val="16"/>
        </w:rPr>
        <w:t>¶</w:t>
      </w:r>
      <w:r w:rsidRPr="00301FEB">
        <w:rPr>
          <w:sz w:val="16"/>
          <w:szCs w:val="16"/>
        </w:rPr>
        <w:t xml:space="preserve"> In Queensland, there has been significant investment in land based aquaculture operations</w:t>
      </w:r>
      <w:r w:rsidRPr="00301FEB">
        <w:rPr>
          <w:sz w:val="16"/>
        </w:rPr>
        <w:t xml:space="preserve">. </w:t>
      </w:r>
      <w:r w:rsidRPr="00F57EE9">
        <w:rPr>
          <w:rStyle w:val="StyleUnderline"/>
        </w:rPr>
        <w:t xml:space="preserve">The Queensland Government has given a significant commitment to the development of the industry. </w:t>
      </w:r>
      <w:r w:rsidRPr="00301FEB">
        <w:rPr>
          <w:rStyle w:val="StyleUnderline"/>
          <w:sz w:val="12"/>
          <w:u w:val="none"/>
        </w:rPr>
        <w:t>¶</w:t>
      </w:r>
      <w:r w:rsidRPr="00F57EE9">
        <w:rPr>
          <w:rStyle w:val="StyleUnderline"/>
        </w:rPr>
        <w:t xml:space="preserve"> </w:t>
      </w:r>
      <w:proofErr w:type="gramStart"/>
      <w:r w:rsidRPr="00F57EE9">
        <w:rPr>
          <w:rStyle w:val="StyleUnderline"/>
        </w:rPr>
        <w:t>The</w:t>
      </w:r>
      <w:proofErr w:type="gramEnd"/>
      <w:r w:rsidRPr="00F57EE9">
        <w:rPr>
          <w:rStyle w:val="StyleUnderline"/>
        </w:rPr>
        <w:t xml:space="preserve"> industry is growing. But, the rate of expansion is much slower than experienced in some other states</w:t>
      </w:r>
      <w:r w:rsidRPr="00F57EE9">
        <w:rPr>
          <w:rStyle w:val="StyleUnderline"/>
          <w:sz w:val="16"/>
          <w:szCs w:val="16"/>
        </w:rPr>
        <w:t>.</w:t>
      </w:r>
      <w:r w:rsidRPr="00301FEB">
        <w:rPr>
          <w:sz w:val="16"/>
          <w:szCs w:val="16"/>
        </w:rPr>
        <w:t xml:space="preserve"> There are reasons for this slow rate of growth, and the QAIF Industry Development Strategy seeks to address those problems. </w:t>
      </w:r>
      <w:r w:rsidRPr="00301FEB">
        <w:rPr>
          <w:sz w:val="12"/>
          <w:szCs w:val="16"/>
        </w:rPr>
        <w:t>¶</w:t>
      </w:r>
      <w:r w:rsidRPr="00301FEB">
        <w:rPr>
          <w:sz w:val="16"/>
          <w:szCs w:val="16"/>
        </w:rPr>
        <w:t xml:space="preserve"> The Strategy sets out eight key areas for action and calls for a commitment to a Queensland Aquaculture Development Agenda that will enable Queensland to be a leader in the development of this new industry. It may well be an industry much different from other States, with a different mix of species, different technology, and much of it land based. But, it should be an industry that forms a major part of the total Australian aquaculture industry. </w:t>
      </w:r>
      <w:r w:rsidRPr="00301FEB">
        <w:rPr>
          <w:sz w:val="12"/>
          <w:szCs w:val="16"/>
        </w:rPr>
        <w:t>¶</w:t>
      </w:r>
      <w:r w:rsidRPr="00301FEB">
        <w:rPr>
          <w:sz w:val="16"/>
          <w:szCs w:val="16"/>
        </w:rPr>
        <w:t xml:space="preserve"> Industry is looking for all areas of government with an interest in the regulation and development of aquaculture to play a role in the implementation of a development strategy. </w:t>
      </w:r>
      <w:r w:rsidRPr="00301FEB">
        <w:rPr>
          <w:sz w:val="12"/>
          <w:szCs w:val="16"/>
        </w:rPr>
        <w:t>¶</w:t>
      </w:r>
      <w:r w:rsidRPr="00301FEB">
        <w:rPr>
          <w:sz w:val="16"/>
          <w:szCs w:val="16"/>
        </w:rPr>
        <w:t xml:space="preserve"> 1. Policy and Regulation</w:t>
      </w:r>
      <w:r w:rsidRPr="00301FEB">
        <w:rPr>
          <w:sz w:val="12"/>
        </w:rPr>
        <w:t>¶</w:t>
      </w:r>
      <w:r w:rsidRPr="00301FEB">
        <w:rPr>
          <w:sz w:val="16"/>
        </w:rPr>
        <w:t xml:space="preserve"> </w:t>
      </w:r>
      <w:r w:rsidRPr="00F57EE9">
        <w:rPr>
          <w:rStyle w:val="StyleUnderline"/>
        </w:rPr>
        <w:t xml:space="preserve">Despite recent efforts to streamline the approval process, industry still finds the regulatory requirements to be “changeable and difficult”. Regulation is seen to be administered by bureaucrats with personal agendas without sufficient basis in scientific analysis or independent review. </w:t>
      </w:r>
      <w:r w:rsidRPr="00301FEB">
        <w:rPr>
          <w:rStyle w:val="StyleUnderline"/>
          <w:sz w:val="12"/>
          <w:u w:val="none"/>
        </w:rPr>
        <w:t>¶</w:t>
      </w:r>
      <w:r w:rsidRPr="00F57EE9">
        <w:rPr>
          <w:rStyle w:val="StyleUnderline"/>
        </w:rPr>
        <w:t xml:space="preserve"> Principal amongst the tangle of regulations facing the industry is the environmental management requirements. </w:t>
      </w:r>
      <w:r w:rsidRPr="00301FEB">
        <w:rPr>
          <w:rStyle w:val="StyleUnderline"/>
          <w:sz w:val="12"/>
          <w:u w:val="none"/>
        </w:rPr>
        <w:t>¶</w:t>
      </w:r>
      <w:r w:rsidRPr="00301FEB">
        <w:rPr>
          <w:sz w:val="16"/>
        </w:rPr>
        <w:t xml:space="preserve"> </w:t>
      </w:r>
      <w:r w:rsidRPr="00301FEB">
        <w:rPr>
          <w:sz w:val="16"/>
          <w:szCs w:val="16"/>
        </w:rPr>
        <w:t>The Draft Productivity Commission Research Paper: Assessing environmental regulatory arrangements for aquaculture also confirmed the extremely high and complex regulatory arrangements impacting on aquaculture</w:t>
      </w:r>
      <w:r w:rsidRPr="00301FEB">
        <w:rPr>
          <w:sz w:val="16"/>
        </w:rPr>
        <w:t xml:space="preserve">. </w:t>
      </w:r>
      <w:r w:rsidRPr="00301FEB">
        <w:rPr>
          <w:sz w:val="12"/>
        </w:rPr>
        <w:t>¶</w:t>
      </w:r>
      <w:r w:rsidRPr="00301FEB">
        <w:rPr>
          <w:sz w:val="16"/>
        </w:rPr>
        <w:t xml:space="preserve"> </w:t>
      </w:r>
      <w:proofErr w:type="gramStart"/>
      <w:r w:rsidRPr="00F57EE9">
        <w:rPr>
          <w:rStyle w:val="StyleUnderline"/>
        </w:rPr>
        <w:t>A</w:t>
      </w:r>
      <w:proofErr w:type="gramEnd"/>
      <w:r w:rsidRPr="00F57EE9">
        <w:rPr>
          <w:rStyle w:val="StyleUnderline"/>
        </w:rPr>
        <w:t xml:space="preserve"> consequence of the intense and uncertain regulation is the general perception that aquaculture is too risky for the return to be expected. Site identification for new projects both land based and marine based is major problem. This is having a serious impact on investment confidence and the growth of the industry. </w:t>
      </w:r>
      <w:r w:rsidRPr="00301FEB">
        <w:rPr>
          <w:rStyle w:val="StyleUnderline"/>
          <w:sz w:val="12"/>
          <w:u w:val="none"/>
        </w:rPr>
        <w:t>¶</w:t>
      </w:r>
      <w:r w:rsidRPr="00F57EE9">
        <w:rPr>
          <w:rStyle w:val="StyleUnderline"/>
        </w:rPr>
        <w:t xml:space="preserve"> </w:t>
      </w:r>
      <w:proofErr w:type="gramStart"/>
      <w:r w:rsidRPr="00F57EE9">
        <w:rPr>
          <w:rStyle w:val="StyleUnderline"/>
        </w:rPr>
        <w:t>The</w:t>
      </w:r>
      <w:proofErr w:type="gramEnd"/>
      <w:r w:rsidRPr="00F57EE9">
        <w:rPr>
          <w:rStyle w:val="StyleUnderline"/>
        </w:rPr>
        <w:t xml:space="preserve"> problem remains both a Federal one</w:t>
      </w:r>
      <w:r w:rsidRPr="00301FEB">
        <w:rPr>
          <w:sz w:val="16"/>
        </w:rPr>
        <w:t xml:space="preserve"> (</w:t>
      </w:r>
      <w:r w:rsidRPr="00301FEB">
        <w:rPr>
          <w:sz w:val="16"/>
          <w:szCs w:val="16"/>
        </w:rPr>
        <w:t>GBRMPA and EA)</w:t>
      </w:r>
      <w:r w:rsidRPr="00301FEB">
        <w:rPr>
          <w:sz w:val="16"/>
        </w:rPr>
        <w:t xml:space="preserve"> </w:t>
      </w:r>
      <w:r w:rsidRPr="00F57EE9">
        <w:rPr>
          <w:rStyle w:val="StyleUnderline"/>
        </w:rPr>
        <w:t>and a Queensland one</w:t>
      </w:r>
      <w:r w:rsidRPr="00301FEB">
        <w:rPr>
          <w:sz w:val="16"/>
        </w:rPr>
        <w:t xml:space="preserve"> </w:t>
      </w:r>
      <w:r w:rsidRPr="00301FEB">
        <w:rPr>
          <w:sz w:val="16"/>
          <w:szCs w:val="16"/>
        </w:rPr>
        <w:t>(DPI, EPA). The problems need to be negotiated and solved between the State, the Commonwealth and the industry.</w:t>
      </w:r>
      <w:r w:rsidRPr="00301FEB">
        <w:rPr>
          <w:sz w:val="12"/>
          <w:szCs w:val="16"/>
        </w:rPr>
        <w:t>¶</w:t>
      </w:r>
      <w:r w:rsidRPr="00301FEB">
        <w:rPr>
          <w:sz w:val="16"/>
          <w:szCs w:val="16"/>
        </w:rPr>
        <w:t xml:space="preserve"> Resolution of these problems would be helped by the right policy framework is developed. Industry needs from Government an “enabling” approach to regulation, not just the current restrictive approach. </w:t>
      </w:r>
    </w:p>
    <w:p w:rsidR="00301FEB" w:rsidRPr="00301FEB" w:rsidRDefault="00301FEB" w:rsidP="00301FEB">
      <w:pPr>
        <w:pStyle w:val="Heading3"/>
      </w:pPr>
      <w:proofErr w:type="spellStart"/>
      <w:r>
        <w:lastRenderedPageBreak/>
        <w:t>Extn</w:t>
      </w:r>
      <w:proofErr w:type="spellEnd"/>
      <w:r>
        <w:t xml:space="preserve"> – Can’t Solve – Regulations</w:t>
      </w:r>
    </w:p>
    <w:p w:rsidR="00301FEB" w:rsidRDefault="00301FEB" w:rsidP="00301FEB">
      <w:pPr>
        <w:pStyle w:val="Heading4"/>
      </w:pPr>
      <w:r>
        <w:t>Regulations trash the CP</w:t>
      </w:r>
    </w:p>
    <w:p w:rsidR="00301FEB" w:rsidRDefault="00301FEB" w:rsidP="00301FEB">
      <w:r>
        <w:rPr>
          <w:rStyle w:val="Style13ptBold"/>
        </w:rPr>
        <w:t xml:space="preserve">ABARE 3 </w:t>
      </w:r>
      <w:r w:rsidRPr="00301FEB">
        <w:t xml:space="preserve">(Australian Bureau of Agricultural and Resource Economics, Australian Agriculture, Graham Love, </w:t>
      </w:r>
      <w:hyperlink r:id="rId35" w:history="1">
        <w:r w:rsidRPr="00562E39">
          <w:rPr>
            <w:rStyle w:val="Hyperlink"/>
          </w:rPr>
          <w:t>http://data.daff.gov.au/brs/data/warehouse/pe_abarebrs99000981/PC12573.pdf</w:t>
        </w:r>
      </w:hyperlink>
      <w:r w:rsidRPr="00301FEB">
        <w:t>)</w:t>
      </w:r>
    </w:p>
    <w:p w:rsidR="00301FEB" w:rsidRPr="00822041" w:rsidRDefault="00301FEB" w:rsidP="00301FEB">
      <w:pPr>
        <w:rPr>
          <w:rStyle w:val="Style13ptBold"/>
          <w:b w:val="0"/>
          <w:sz w:val="16"/>
          <w:szCs w:val="16"/>
        </w:rPr>
      </w:pPr>
    </w:p>
    <w:p w:rsidR="00301FEB" w:rsidRDefault="00301FEB" w:rsidP="00301FEB">
      <w:pPr>
        <w:rPr>
          <w:rStyle w:val="StyleUnderline"/>
        </w:rPr>
      </w:pPr>
      <w:r w:rsidRPr="00301FEB">
        <w:rPr>
          <w:sz w:val="14"/>
        </w:rPr>
        <w:t xml:space="preserve">Many </w:t>
      </w:r>
      <w:r w:rsidRPr="00822041">
        <w:rPr>
          <w:rStyle w:val="StyleUnderline"/>
        </w:rPr>
        <w:t>experts</w:t>
      </w:r>
      <w:r w:rsidRPr="00301FEB">
        <w:rPr>
          <w:sz w:val="14"/>
        </w:rPr>
        <w:t xml:space="preserve"> </w:t>
      </w:r>
      <w:r w:rsidRPr="00822041">
        <w:rPr>
          <w:rStyle w:val="StyleUnderline"/>
        </w:rPr>
        <w:t>considered</w:t>
      </w:r>
      <w:r w:rsidRPr="00301FEB">
        <w:rPr>
          <w:sz w:val="14"/>
        </w:rPr>
        <w:t xml:space="preserve"> the </w:t>
      </w:r>
      <w:r w:rsidRPr="00822041">
        <w:rPr>
          <w:rStyle w:val="StyleUnderline"/>
        </w:rPr>
        <w:t xml:space="preserve">‘multilayered’ complex of government bureaucracy and </w:t>
      </w:r>
      <w:proofErr w:type="spellStart"/>
      <w:r w:rsidRPr="00822041">
        <w:rPr>
          <w:rStyle w:val="StyleUnderline"/>
        </w:rPr>
        <w:t>envi</w:t>
      </w:r>
      <w:proofErr w:type="spellEnd"/>
      <w:r w:rsidRPr="00822041">
        <w:rPr>
          <w:rStyle w:val="StyleUnderline"/>
        </w:rPr>
        <w:t xml:space="preserve">- </w:t>
      </w:r>
      <w:proofErr w:type="spellStart"/>
      <w:r w:rsidRPr="00822041">
        <w:rPr>
          <w:rStyle w:val="StyleUnderline"/>
        </w:rPr>
        <w:t>ronmental</w:t>
      </w:r>
      <w:proofErr w:type="spellEnd"/>
      <w:r w:rsidRPr="00822041">
        <w:rPr>
          <w:rStyle w:val="StyleUnderline"/>
        </w:rPr>
        <w:t xml:space="preserve"> regulation</w:t>
      </w:r>
      <w:r w:rsidRPr="00301FEB">
        <w:rPr>
          <w:sz w:val="14"/>
        </w:rPr>
        <w:t xml:space="preserve"> involved in the approval process </w:t>
      </w:r>
      <w:r w:rsidRPr="00822041">
        <w:rPr>
          <w:rStyle w:val="StyleUnderline"/>
        </w:rPr>
        <w:t>to be a significant impediment to further investment</w:t>
      </w:r>
      <w:r w:rsidRPr="00301FEB">
        <w:rPr>
          <w:sz w:val="14"/>
        </w:rPr>
        <w:t xml:space="preserve">. Marine </w:t>
      </w:r>
      <w:r w:rsidRPr="00822041">
        <w:rPr>
          <w:rStyle w:val="StyleUnderline"/>
        </w:rPr>
        <w:t xml:space="preserve">aquaculture </w:t>
      </w:r>
      <w:r w:rsidRPr="00301FEB">
        <w:rPr>
          <w:sz w:val="14"/>
        </w:rPr>
        <w:t xml:space="preserve">was perceived to have particular problems in this regard because it usually involved the use of public waters, </w:t>
      </w:r>
      <w:r w:rsidRPr="00822041">
        <w:rPr>
          <w:rStyle w:val="StyleUnderline"/>
        </w:rPr>
        <w:t>was often conducted around</w:t>
      </w:r>
      <w:r w:rsidRPr="00301FEB">
        <w:rPr>
          <w:sz w:val="14"/>
        </w:rPr>
        <w:t xml:space="preserve"> coastal and urban </w:t>
      </w:r>
      <w:r w:rsidRPr="00822041">
        <w:rPr>
          <w:rStyle w:val="StyleUnderline"/>
        </w:rPr>
        <w:t>areas that had many alternative competing uses</w:t>
      </w:r>
      <w:r w:rsidRPr="00301FEB">
        <w:rPr>
          <w:sz w:val="14"/>
        </w:rPr>
        <w:t xml:space="preserve"> (such as residential, </w:t>
      </w:r>
      <w:proofErr w:type="spellStart"/>
      <w:r w:rsidRPr="00301FEB">
        <w:rPr>
          <w:sz w:val="14"/>
        </w:rPr>
        <w:t>conser</w:t>
      </w:r>
      <w:proofErr w:type="spellEnd"/>
      <w:r w:rsidRPr="00301FEB">
        <w:rPr>
          <w:sz w:val="14"/>
        </w:rPr>
        <w:t xml:space="preserve">- </w:t>
      </w:r>
      <w:proofErr w:type="spellStart"/>
      <w:r w:rsidRPr="00301FEB">
        <w:rPr>
          <w:sz w:val="14"/>
        </w:rPr>
        <w:t>vation</w:t>
      </w:r>
      <w:proofErr w:type="spellEnd"/>
      <w:r w:rsidRPr="00301FEB">
        <w:rPr>
          <w:sz w:val="14"/>
        </w:rPr>
        <w:t xml:space="preserve">, recreational boating and fishing, and so on), and could potentially involve some level of waste discharge into public waters. In contrast, freshwater aquaculture was perceived to be relatively less hindered by ‘bureaucracy’ because it tended to be conducted on private property in the less populated areas, with little or no offsite discharge. Most experts were of the view that </w:t>
      </w:r>
      <w:r w:rsidRPr="00822041">
        <w:rPr>
          <w:rStyle w:val="StyleUnderline"/>
        </w:rPr>
        <w:t>there had been some modest progress</w:t>
      </w:r>
      <w:r w:rsidRPr="00301FEB">
        <w:rPr>
          <w:sz w:val="14"/>
        </w:rPr>
        <w:t xml:space="preserve"> toward reducing the multiple layers of government bureaucracy </w:t>
      </w:r>
      <w:r w:rsidRPr="00822041">
        <w:rPr>
          <w:rStyle w:val="StyleUnderline"/>
        </w:rPr>
        <w:t>in recent years</w:t>
      </w:r>
      <w:r w:rsidRPr="00301FEB">
        <w:rPr>
          <w:sz w:val="14"/>
        </w:rPr>
        <w:t xml:space="preserve">. </w:t>
      </w:r>
      <w:r w:rsidRPr="00822041">
        <w:rPr>
          <w:rStyle w:val="StyleUnderline"/>
        </w:rPr>
        <w:t>However</w:t>
      </w:r>
      <w:r w:rsidRPr="00301FEB">
        <w:rPr>
          <w:sz w:val="14"/>
        </w:rPr>
        <w:t xml:space="preserve">, this modest </w:t>
      </w:r>
      <w:r w:rsidRPr="00822041">
        <w:rPr>
          <w:rStyle w:val="StyleUnderline"/>
        </w:rPr>
        <w:t>progress had taken many years to achieve</w:t>
      </w:r>
      <w:r w:rsidRPr="00301FEB">
        <w:rPr>
          <w:sz w:val="14"/>
        </w:rPr>
        <w:t xml:space="preserve">, </w:t>
      </w:r>
      <w:r w:rsidRPr="00822041">
        <w:rPr>
          <w:rStyle w:val="StyleUnderline"/>
        </w:rPr>
        <w:t>and new layers appeared to be being added just as quickly as the old ones were being removed</w:t>
      </w:r>
      <w:r w:rsidRPr="00301FEB">
        <w:rPr>
          <w:sz w:val="14"/>
        </w:rPr>
        <w:t xml:space="preserve">. The experts suggested that for a typical new aquaculture project in the $2–5 million range, the cost of seeking and obtaining the necessary approvals could stretch to several hundred thousand dollars, with no guarantee of final success. </w:t>
      </w:r>
      <w:r w:rsidRPr="00822041">
        <w:rPr>
          <w:rStyle w:val="StyleUnderline"/>
        </w:rPr>
        <w:t>This added to the cost and the risk of new projects, and reduced their attractiveness for potential investors.</w:t>
      </w:r>
    </w:p>
    <w:p w:rsidR="00301FEB" w:rsidRPr="00301FEB" w:rsidRDefault="00301FEB" w:rsidP="00301FEB"/>
    <w:p w:rsidR="00301FEB" w:rsidRDefault="00301FEB" w:rsidP="00301FEB">
      <w:pPr>
        <w:pStyle w:val="Heading2"/>
      </w:pPr>
      <w:r>
        <w:lastRenderedPageBreak/>
        <w:t>A2: Land-Based CP</w:t>
      </w:r>
    </w:p>
    <w:p w:rsidR="00301FEB" w:rsidRDefault="00301FEB" w:rsidP="00301FEB">
      <w:pPr>
        <w:pStyle w:val="Heading3"/>
      </w:pPr>
      <w:r>
        <w:lastRenderedPageBreak/>
        <w:t>Frontline</w:t>
      </w:r>
    </w:p>
    <w:p w:rsidR="00301FEB" w:rsidRPr="00DB222D" w:rsidRDefault="00301FEB" w:rsidP="00301FEB">
      <w:pPr>
        <w:pStyle w:val="Heading4"/>
      </w:pPr>
      <w:r>
        <w:t>Zero solvency and turn – Continental aquaculture is unsustainable, bad for the environment, and spurs zoonotic disease spread</w:t>
      </w:r>
    </w:p>
    <w:p w:rsidR="00301FEB" w:rsidRDefault="00301FEB" w:rsidP="00301FEB">
      <w:r w:rsidRPr="00F81B21">
        <w:t xml:space="preserve">Edward </w:t>
      </w:r>
      <w:r w:rsidRPr="00763A25">
        <w:rPr>
          <w:rStyle w:val="Style13ptBold"/>
        </w:rPr>
        <w:t>French</w:t>
      </w:r>
      <w:r>
        <w:t>, 5/9/</w:t>
      </w:r>
      <w:r w:rsidRPr="00763A25">
        <w:rPr>
          <w:rStyle w:val="Style13ptBold"/>
        </w:rPr>
        <w:t>14</w:t>
      </w:r>
      <w:r>
        <w:t>, Professor at Wells College and taught Latin, literature, chemistry, and mathematics, “</w:t>
      </w:r>
      <w:r w:rsidRPr="00F81B21">
        <w:t>Pros, cons of land-based fish farming debated</w:t>
      </w:r>
      <w:r>
        <w:t xml:space="preserve">”, </w:t>
      </w:r>
      <w:hyperlink r:id="rId36" w:history="1">
        <w:r w:rsidRPr="00562E39">
          <w:rPr>
            <w:rStyle w:val="Hyperlink"/>
          </w:rPr>
          <w:t>http://quoddytides.com/atlantic_salmon_federation5-9-2014.html</w:t>
        </w:r>
      </w:hyperlink>
    </w:p>
    <w:p w:rsidR="00301FEB" w:rsidRPr="00F81B21" w:rsidRDefault="00301FEB" w:rsidP="00301FEB"/>
    <w:p w:rsidR="00301FEB" w:rsidRDefault="00301FEB" w:rsidP="00301FEB">
      <w:pPr>
        <w:rPr>
          <w:rStyle w:val="StyleUnderline"/>
        </w:rPr>
      </w:pPr>
      <w:r w:rsidRPr="00DB222D">
        <w:rPr>
          <w:sz w:val="14"/>
        </w:rPr>
        <w:t xml:space="preserve">Nell </w:t>
      </w:r>
      <w:proofErr w:type="spellStart"/>
      <w:r w:rsidRPr="00DB222D">
        <w:rPr>
          <w:rStyle w:val="StyleUnderline"/>
        </w:rPr>
        <w:t>Halse</w:t>
      </w:r>
      <w:proofErr w:type="spellEnd"/>
      <w:r w:rsidRPr="00DB222D">
        <w:rPr>
          <w:sz w:val="14"/>
        </w:rPr>
        <w:t>, vice president for communications at Cooke Aquaculture</w:t>
      </w:r>
      <w:r w:rsidRPr="00DB222D">
        <w:rPr>
          <w:rStyle w:val="StyleUnderline"/>
        </w:rPr>
        <w:t>, says there are a number of reasons why the company doesn't use closed containment systems for growing salmon</w:t>
      </w:r>
      <w:r w:rsidRPr="00DB222D">
        <w:rPr>
          <w:sz w:val="14"/>
        </w:rPr>
        <w:t xml:space="preserve"> for their entire life cycle</w:t>
      </w:r>
      <w:r w:rsidRPr="00DB222D">
        <w:rPr>
          <w:rStyle w:val="StyleUnderline"/>
        </w:rPr>
        <w:t xml:space="preserve">: the operation cost is too high; the environmental impact and energy costs are much greater; and there isn't enough land on the coastlines or freshwater sources available to handle the tank farms that would be required to move all of the company's production on land.  </w:t>
      </w:r>
      <w:proofErr w:type="spellStart"/>
      <w:r w:rsidRPr="00DB222D">
        <w:rPr>
          <w:sz w:val="14"/>
        </w:rPr>
        <w:t>Halse</w:t>
      </w:r>
      <w:proofErr w:type="spellEnd"/>
      <w:r w:rsidRPr="00DB222D">
        <w:rPr>
          <w:sz w:val="14"/>
        </w:rPr>
        <w:t xml:space="preserve"> observes that the company is already using recirculation closed containment facilities in most of its hatcheries and also grows a percentage of its fish for their entire life cycle for its </w:t>
      </w:r>
      <w:proofErr w:type="spellStart"/>
      <w:r w:rsidRPr="00DB222D">
        <w:rPr>
          <w:sz w:val="14"/>
        </w:rPr>
        <w:t>broodstock</w:t>
      </w:r>
      <w:proofErr w:type="spellEnd"/>
      <w:r w:rsidRPr="00DB222D">
        <w:rPr>
          <w:sz w:val="14"/>
        </w:rPr>
        <w:t xml:space="preserve"> program. She states, "That means we know the technology, the cost, the stocking density and feeding requirements to keep the fish healthy for their entire </w:t>
      </w:r>
      <w:proofErr w:type="spellStart"/>
      <w:r w:rsidRPr="00DB222D">
        <w:rPr>
          <w:sz w:val="14"/>
        </w:rPr>
        <w:t>growout</w:t>
      </w:r>
      <w:proofErr w:type="spellEnd"/>
      <w:r w:rsidRPr="00DB222D">
        <w:rPr>
          <w:sz w:val="14"/>
        </w:rPr>
        <w:t xml:space="preserve"> period in freshwater, land</w:t>
      </w:r>
      <w:r w:rsidRPr="00DB222D">
        <w:rPr>
          <w:rFonts w:ascii="Cambria Math" w:hAnsi="Cambria Math" w:cs="Cambria Math"/>
          <w:sz w:val="14"/>
        </w:rPr>
        <w:t>‑</w:t>
      </w:r>
      <w:r w:rsidRPr="00DB222D">
        <w:rPr>
          <w:sz w:val="14"/>
        </w:rPr>
        <w:t xml:space="preserve">based facilities." "If it were to become economically and biologically feasible to grow Atlantic salmon entirely in tanks, these factory farms would be located in major urban </w:t>
      </w:r>
      <w:proofErr w:type="spellStart"/>
      <w:r w:rsidRPr="00DB222D">
        <w:rPr>
          <w:sz w:val="14"/>
        </w:rPr>
        <w:t>centres</w:t>
      </w:r>
      <w:proofErr w:type="spellEnd"/>
      <w:r w:rsidRPr="00DB222D">
        <w:rPr>
          <w:sz w:val="14"/>
        </w:rPr>
        <w:t>, in industrial parks near the marketplace, not in isolated coastal communities," she points out, noting the benefits that aquaculture has brought to the coast of Maine and New Brunswick. Acco</w:t>
      </w:r>
      <w:r w:rsidRPr="00DB222D">
        <w:rPr>
          <w:rStyle w:val="StyleUnderline"/>
        </w:rPr>
        <w:t xml:space="preserve">rding to </w:t>
      </w:r>
      <w:proofErr w:type="spellStart"/>
      <w:r w:rsidRPr="00DB222D">
        <w:rPr>
          <w:rStyle w:val="StyleUnderline"/>
        </w:rPr>
        <w:t>Halse</w:t>
      </w:r>
      <w:proofErr w:type="spellEnd"/>
      <w:r w:rsidRPr="00DB222D">
        <w:rPr>
          <w:rStyle w:val="StyleUnderline"/>
        </w:rPr>
        <w:t>, animal welfare also is a concern. She says the highest stocking density that Cooke has on its land</w:t>
      </w:r>
      <w:r w:rsidRPr="00DB222D">
        <w:rPr>
          <w:rStyle w:val="StyleUnderline"/>
          <w:rFonts w:ascii="Cambria Math" w:hAnsi="Cambria Math" w:cs="Cambria Math"/>
        </w:rPr>
        <w:t>‑</w:t>
      </w:r>
      <w:r w:rsidRPr="00DB222D">
        <w:rPr>
          <w:rStyle w:val="StyleUnderline"/>
        </w:rPr>
        <w:t xml:space="preserve">based farms for </w:t>
      </w:r>
      <w:proofErr w:type="spellStart"/>
      <w:r w:rsidRPr="00DB222D">
        <w:rPr>
          <w:rStyle w:val="StyleUnderline"/>
        </w:rPr>
        <w:t>broodstock</w:t>
      </w:r>
      <w:proofErr w:type="spellEnd"/>
      <w:r w:rsidRPr="00DB222D">
        <w:rPr>
          <w:rStyle w:val="StyleUnderline"/>
        </w:rPr>
        <w:t xml:space="preserve"> is 40 kilograms per cubic meter, while proponents of land</w:t>
      </w:r>
      <w:r w:rsidRPr="00DB222D">
        <w:rPr>
          <w:rStyle w:val="StyleUnderline"/>
          <w:rFonts w:ascii="Cambria Math" w:hAnsi="Cambria Math" w:cs="Cambria Math"/>
        </w:rPr>
        <w:t>‑</w:t>
      </w:r>
      <w:r w:rsidRPr="00DB222D">
        <w:rPr>
          <w:rStyle w:val="StyleUnderline"/>
        </w:rPr>
        <w:t>based farms are talking about 100 to 120 kg/cubic meter. "This is a very intense kind of farming that could lead to major disease and animal welfare issues. We clean and disinfect our tank farms</w:t>
      </w:r>
      <w:r w:rsidRPr="00DB222D">
        <w:rPr>
          <w:sz w:val="14"/>
        </w:rPr>
        <w:t xml:space="preserve"> between crops, </w:t>
      </w:r>
      <w:r w:rsidRPr="00DB222D">
        <w:rPr>
          <w:rStyle w:val="StyleUnderline"/>
        </w:rPr>
        <w:t>but an operation that has to operate continuously with high densities to be economical will have difficulty with this protocol</w:t>
      </w:r>
      <w:r w:rsidRPr="00DB222D">
        <w:rPr>
          <w:sz w:val="14"/>
        </w:rPr>
        <w:t xml:space="preserve">. Our experience is that </w:t>
      </w:r>
      <w:r w:rsidRPr="00DB222D">
        <w:rPr>
          <w:rStyle w:val="StyleUnderline"/>
        </w:rPr>
        <w:t>disinfection between crops is critical for disease management</w:t>
      </w:r>
      <w:r w:rsidRPr="00DB222D">
        <w:rPr>
          <w:sz w:val="14"/>
        </w:rPr>
        <w:t xml:space="preserve">." </w:t>
      </w:r>
      <w:proofErr w:type="spellStart"/>
      <w:r w:rsidRPr="00DB222D">
        <w:rPr>
          <w:sz w:val="14"/>
        </w:rPr>
        <w:t>Halse</w:t>
      </w:r>
      <w:proofErr w:type="spellEnd"/>
      <w:r w:rsidRPr="00DB222D">
        <w:rPr>
          <w:sz w:val="14"/>
        </w:rPr>
        <w:t xml:space="preserve"> also points to the issue of taste with closed-containment fish. She says salmon raised entirely in freshwater have a muddy taste and need to be depurated or rinsed for more than 10 days before they can be marketed. "Even then, the taste is of no comparison to the salmon that are grown in their natural environment, the ocean. </w:t>
      </w:r>
      <w:r w:rsidRPr="00DB222D">
        <w:rPr>
          <w:rStyle w:val="StyleUnderline"/>
        </w:rPr>
        <w:t>The amount of fresh water that is required for this depuration process is also enormous</w:t>
      </w:r>
      <w:r w:rsidRPr="00DB222D">
        <w:rPr>
          <w:sz w:val="14"/>
        </w:rPr>
        <w:t>." She adds, "</w:t>
      </w:r>
      <w:r w:rsidRPr="00DB222D">
        <w:rPr>
          <w:rStyle w:val="StyleUnderline"/>
        </w:rPr>
        <w:t>The challenge of managing environmental impacts and fish health exists on all farms where animals are raised. It doesn't matter if you are farming in a barn, a tank or in the ocean or open field -- animals can get sick</w:t>
      </w:r>
      <w:r w:rsidRPr="00DB222D">
        <w:rPr>
          <w:sz w:val="14"/>
        </w:rPr>
        <w:t xml:space="preserve">." </w:t>
      </w:r>
      <w:proofErr w:type="spellStart"/>
      <w:r w:rsidRPr="00DB222D">
        <w:rPr>
          <w:sz w:val="14"/>
        </w:rPr>
        <w:t>Halse</w:t>
      </w:r>
      <w:proofErr w:type="spellEnd"/>
      <w:r w:rsidRPr="00DB222D">
        <w:rPr>
          <w:sz w:val="14"/>
        </w:rPr>
        <w:t xml:space="preserve"> observes that </w:t>
      </w:r>
      <w:r w:rsidRPr="00DB222D">
        <w:rPr>
          <w:rStyle w:val="StyleUnderline"/>
        </w:rPr>
        <w:t>even when closed-containment systems recirculate more than 95% of their water they still have to release water into the environment and get rid of their solid waste. "Land</w:t>
      </w:r>
      <w:r w:rsidRPr="00DB222D">
        <w:rPr>
          <w:rStyle w:val="StyleUnderline"/>
          <w:rFonts w:ascii="Cambria Math" w:hAnsi="Cambria Math" w:cs="Cambria Math"/>
        </w:rPr>
        <w:t>‑</w:t>
      </w:r>
      <w:r w:rsidRPr="00DB222D">
        <w:rPr>
          <w:rStyle w:val="StyleUnderline"/>
        </w:rPr>
        <w:t>based facilities do not eliminate environmental or disease concerns."</w:t>
      </w:r>
    </w:p>
    <w:p w:rsidR="00301FEB" w:rsidRDefault="00301FEB" w:rsidP="00301FEB">
      <w:pPr>
        <w:pStyle w:val="Heading4"/>
      </w:pPr>
      <w:r>
        <w:t>Zoonotic diseases cause extinction</w:t>
      </w:r>
    </w:p>
    <w:p w:rsidR="00301FEB" w:rsidRPr="00851AFE" w:rsidRDefault="00301FEB" w:rsidP="00301FEB">
      <w:proofErr w:type="spellStart"/>
      <w:r w:rsidRPr="00106CF2">
        <w:rPr>
          <w:rStyle w:val="Style13ptBold"/>
        </w:rPr>
        <w:t>Stambakio</w:t>
      </w:r>
      <w:proofErr w:type="spellEnd"/>
      <w:r w:rsidRPr="00106CF2">
        <w:rPr>
          <w:rStyle w:val="Style13ptBold"/>
        </w:rPr>
        <w:t xml:space="preserve"> 7</w:t>
      </w:r>
      <w:r>
        <w:t xml:space="preserve"> (Drug Web Blog Columnist, 12-4, </w:t>
      </w:r>
      <w:r w:rsidRPr="00851AFE">
        <w:t>http://web.archive.org/web/20071206160857/</w:t>
      </w:r>
      <w:r>
        <w:t xml:space="preserve"> </w:t>
      </w:r>
      <w:r w:rsidRPr="00851AFE">
        <w:t>http://drugweblog.com/</w:t>
      </w:r>
      <w:r>
        <w:t xml:space="preserve"> </w:t>
      </w:r>
      <w:r w:rsidRPr="00851AFE">
        <w:t>pub/zoonosis.html</w:t>
      </w:r>
      <w:r>
        <w:t>) *Gender Modified</w:t>
      </w:r>
    </w:p>
    <w:p w:rsidR="00301FEB" w:rsidRPr="00851AFE" w:rsidRDefault="00301FEB" w:rsidP="00301FEB">
      <w:r w:rsidRPr="00851AFE">
        <w:t> </w:t>
      </w:r>
    </w:p>
    <w:p w:rsidR="00301FEB" w:rsidRPr="00BC7C0C" w:rsidRDefault="00301FEB" w:rsidP="00301FEB">
      <w:pPr>
        <w:rPr>
          <w:rStyle w:val="StyleUnderline"/>
          <w:sz w:val="16"/>
          <w:u w:val="none"/>
        </w:rPr>
      </w:pPr>
      <w:r w:rsidRPr="00106CF2">
        <w:rPr>
          <w:sz w:val="16"/>
        </w:rPr>
        <w:t xml:space="preserve">Those </w:t>
      </w:r>
      <w:r w:rsidRPr="00851AFE">
        <w:rPr>
          <w:u w:val="single"/>
        </w:rPr>
        <w:t>enemies are everywhere</w:t>
      </w:r>
      <w:r w:rsidRPr="00106CF2">
        <w:rPr>
          <w:sz w:val="16"/>
        </w:rPr>
        <w:t xml:space="preserve">: they can camouflage themselves in the bushes and sand, and fly around the world; they can intoxicate food; they can survive the unbearable conditions of the deepest ocean and intense heat of </w:t>
      </w:r>
      <w:smartTag w:uri="urn:schemas-microsoft-com:office:smarttags" w:element="place">
        <w:r w:rsidRPr="00106CF2">
          <w:rPr>
            <w:sz w:val="16"/>
          </w:rPr>
          <w:t>Sahara</w:t>
        </w:r>
      </w:smartTag>
      <w:r w:rsidRPr="00106CF2">
        <w:rPr>
          <w:sz w:val="16"/>
        </w:rPr>
        <w:t xml:space="preserve">. And </w:t>
      </w:r>
      <w:r w:rsidRPr="00851AFE">
        <w:rPr>
          <w:u w:val="single"/>
        </w:rPr>
        <w:t xml:space="preserve">those small warriors, the invisible </w:t>
      </w:r>
      <w:r w:rsidRPr="00B35840">
        <w:rPr>
          <w:highlight w:val="yellow"/>
          <w:u w:val="single"/>
        </w:rPr>
        <w:t xml:space="preserve">microorganisms, are </w:t>
      </w:r>
      <w:r w:rsidRPr="00B35840">
        <w:rPr>
          <w:bCs/>
          <w:highlight w:val="yellow"/>
          <w:u w:val="single"/>
        </w:rPr>
        <w:t>on the mission to</w:t>
      </w:r>
      <w:r w:rsidRPr="00B35840">
        <w:rPr>
          <w:b/>
          <w:bCs/>
          <w:highlight w:val="yellow"/>
          <w:u w:val="single"/>
        </w:rPr>
        <w:t xml:space="preserve"> </w:t>
      </w:r>
      <w:r w:rsidRPr="00B35840">
        <w:rPr>
          <w:rStyle w:val="Emphasis"/>
          <w:highlight w:val="yellow"/>
        </w:rPr>
        <w:t xml:space="preserve">extinct </w:t>
      </w:r>
      <w:r>
        <w:rPr>
          <w:rStyle w:val="Emphasis"/>
          <w:highlight w:val="yellow"/>
        </w:rPr>
        <w:t>[</w:t>
      </w:r>
      <w:proofErr w:type="spellStart"/>
      <w:r>
        <w:rPr>
          <w:rStyle w:val="Emphasis"/>
          <w:highlight w:val="yellow"/>
        </w:rPr>
        <w:t>hu</w:t>
      </w:r>
      <w:proofErr w:type="spellEnd"/>
      <w:proofErr w:type="gramStart"/>
      <w:r>
        <w:rPr>
          <w:rStyle w:val="Emphasis"/>
          <w:highlight w:val="yellow"/>
        </w:rPr>
        <w:t>]</w:t>
      </w:r>
      <w:r w:rsidRPr="00B35840">
        <w:rPr>
          <w:rStyle w:val="Emphasis"/>
          <w:highlight w:val="yellow"/>
        </w:rPr>
        <w:t>mankind</w:t>
      </w:r>
      <w:proofErr w:type="gramEnd"/>
      <w:r w:rsidRPr="00106CF2">
        <w:t xml:space="preserve">. </w:t>
      </w:r>
      <w:r w:rsidRPr="00106CF2">
        <w:rPr>
          <w:sz w:val="16"/>
        </w:rPr>
        <w:t xml:space="preserve">The crisis is coming. </w:t>
      </w:r>
      <w:r w:rsidRPr="00851AFE">
        <w:rPr>
          <w:u w:val="single"/>
        </w:rPr>
        <w:t>The exhaustion of the natural resources</w:t>
      </w:r>
      <w:r w:rsidRPr="00106CF2">
        <w:rPr>
          <w:sz w:val="16"/>
        </w:rPr>
        <w:t xml:space="preserve">, pollution and global warming, vanishing forests, overpopulation, drugs, murders, the ecological catastrophes and meaningless wars, the unexplored epidemics in the third-world countries and unstable </w:t>
      </w:r>
      <w:proofErr w:type="spellStart"/>
      <w:r w:rsidRPr="00106CF2">
        <w:rPr>
          <w:sz w:val="16"/>
        </w:rPr>
        <w:t>economical</w:t>
      </w:r>
      <w:proofErr w:type="spellEnd"/>
      <w:r w:rsidRPr="00106CF2">
        <w:rPr>
          <w:sz w:val="16"/>
        </w:rPr>
        <w:t xml:space="preserve"> situation ruined the fragile balance of the planet and caused the nature's attack. Surely, </w:t>
      </w:r>
      <w:r w:rsidRPr="00B35840">
        <w:rPr>
          <w:highlight w:val="yellow"/>
          <w:u w:val="single"/>
        </w:rPr>
        <w:t>zoonosis</w:t>
      </w:r>
      <w:r w:rsidRPr="00851AFE">
        <w:rPr>
          <w:u w:val="single"/>
        </w:rPr>
        <w:t xml:space="preserve">-"the action of the pathogen that can cross to people from other species"- </w:t>
      </w:r>
      <w:r w:rsidRPr="00B35840">
        <w:rPr>
          <w:highlight w:val="yellow"/>
          <w:u w:val="single"/>
        </w:rPr>
        <w:t>is one of the</w:t>
      </w:r>
      <w:r w:rsidRPr="00B35840">
        <w:rPr>
          <w:b/>
          <w:bCs/>
          <w:highlight w:val="yellow"/>
          <w:u w:val="single"/>
        </w:rPr>
        <w:t xml:space="preserve"> </w:t>
      </w:r>
      <w:r w:rsidRPr="00B35840">
        <w:rPr>
          <w:rStyle w:val="Emphasis"/>
          <w:highlight w:val="yellow"/>
        </w:rPr>
        <w:t>most destructible weapons against humanity</w:t>
      </w:r>
      <w:r w:rsidRPr="00106CF2">
        <w:t xml:space="preserve">. </w:t>
      </w:r>
      <w:r w:rsidRPr="00106CF2">
        <w:rPr>
          <w:sz w:val="16"/>
        </w:rPr>
        <w:t xml:space="preserve">Some zoonotic diseases such as malaria, sleeping sickness, rabies, and bubonic plague are known for centuries. Michael </w:t>
      </w:r>
      <w:proofErr w:type="spellStart"/>
      <w:r w:rsidRPr="00106CF2">
        <w:rPr>
          <w:sz w:val="16"/>
        </w:rPr>
        <w:t>Finkel</w:t>
      </w:r>
      <w:proofErr w:type="spellEnd"/>
      <w:r w:rsidRPr="00106CF2">
        <w:rPr>
          <w:sz w:val="16"/>
        </w:rPr>
        <w:t xml:space="preserve">, the National Geographic journalist, states that malaria "has been with humans since before we were human". The marks of the disease were found in the cells of the Egyptian mummies; even some American presidents were infected with malaria as well as the soldiers in the U.S. Civil War. The infamous epidemics of the bubonic plague took millions of lives back to the Middle Ages; rabies is still a threat for the humans despite all the scientific studies and useless tries to stop the disease. However, </w:t>
      </w:r>
      <w:r w:rsidRPr="00851AFE">
        <w:rPr>
          <w:u w:val="single"/>
        </w:rPr>
        <w:t xml:space="preserve">the </w:t>
      </w:r>
      <w:r w:rsidRPr="00B35840">
        <w:rPr>
          <w:highlight w:val="yellow"/>
          <w:u w:val="single"/>
        </w:rPr>
        <w:t>new wave of</w:t>
      </w:r>
      <w:r w:rsidRPr="00851AFE">
        <w:rPr>
          <w:u w:val="single"/>
        </w:rPr>
        <w:t xml:space="preserve"> the deadly </w:t>
      </w:r>
      <w:r w:rsidRPr="00B35840">
        <w:rPr>
          <w:highlight w:val="yellow"/>
          <w:u w:val="single"/>
        </w:rPr>
        <w:t xml:space="preserve">infections is coming; Ebola </w:t>
      </w:r>
      <w:r w:rsidRPr="00851AFE">
        <w:rPr>
          <w:u w:val="single"/>
        </w:rPr>
        <w:t>virus</w:t>
      </w:r>
      <w:r w:rsidRPr="00106CF2">
        <w:rPr>
          <w:sz w:val="16"/>
        </w:rPr>
        <w:t xml:space="preserve">, Rift Valley fever, Marburg, </w:t>
      </w:r>
      <w:proofErr w:type="spellStart"/>
      <w:r w:rsidRPr="00106CF2">
        <w:rPr>
          <w:sz w:val="16"/>
        </w:rPr>
        <w:t>Nipah</w:t>
      </w:r>
      <w:proofErr w:type="spellEnd"/>
      <w:r w:rsidRPr="00106CF2">
        <w:rPr>
          <w:sz w:val="16"/>
        </w:rPr>
        <w:t xml:space="preserve">, </w:t>
      </w:r>
      <w:proofErr w:type="spellStart"/>
      <w:r w:rsidRPr="00106CF2">
        <w:rPr>
          <w:sz w:val="16"/>
        </w:rPr>
        <w:t>Hendra</w:t>
      </w:r>
      <w:proofErr w:type="spellEnd"/>
      <w:r w:rsidRPr="00106CF2">
        <w:rPr>
          <w:sz w:val="16"/>
        </w:rPr>
        <w:t xml:space="preserve">, Lyme disease, </w:t>
      </w:r>
      <w:r w:rsidRPr="00B35840">
        <w:rPr>
          <w:rStyle w:val="StyleUnderline"/>
          <w:highlight w:val="yellow"/>
        </w:rPr>
        <w:t>West Nile</w:t>
      </w:r>
      <w:r w:rsidRPr="00106CF2">
        <w:rPr>
          <w:sz w:val="16"/>
        </w:rPr>
        <w:t xml:space="preserve"> virus, yellow fever, bird flu - those are the names of the ruthless and faceless assassins. </w:t>
      </w:r>
      <w:r w:rsidRPr="00851AFE">
        <w:rPr>
          <w:u w:val="single"/>
        </w:rPr>
        <w:t xml:space="preserve">According to the WHO researches, the </w:t>
      </w:r>
      <w:r w:rsidRPr="00B35840">
        <w:rPr>
          <w:highlight w:val="yellow"/>
          <w:u w:val="single"/>
        </w:rPr>
        <w:t>pathogens</w:t>
      </w:r>
      <w:r w:rsidRPr="00851AFE">
        <w:rPr>
          <w:u w:val="single"/>
        </w:rPr>
        <w:t xml:space="preserve"> of those diseases </w:t>
      </w:r>
      <w:r w:rsidRPr="00B35840">
        <w:rPr>
          <w:highlight w:val="yellow"/>
          <w:u w:val="single"/>
        </w:rPr>
        <w:t xml:space="preserve">are transmitted </w:t>
      </w:r>
      <w:r w:rsidRPr="00B35840">
        <w:rPr>
          <w:highlight w:val="yellow"/>
          <w:u w:val="single"/>
        </w:rPr>
        <w:lastRenderedPageBreak/>
        <w:t xml:space="preserve">from </w:t>
      </w:r>
      <w:r w:rsidRPr="00851AFE">
        <w:rPr>
          <w:u w:val="single"/>
        </w:rPr>
        <w:t xml:space="preserve">the animals or insects to the humans, and that transmission occurs because of the close </w:t>
      </w:r>
      <w:r w:rsidRPr="00B35840">
        <w:rPr>
          <w:highlight w:val="yellow"/>
          <w:u w:val="single"/>
        </w:rPr>
        <w:t>contact between</w:t>
      </w:r>
      <w:r w:rsidRPr="00851AFE">
        <w:rPr>
          <w:u w:val="single"/>
        </w:rPr>
        <w:t xml:space="preserve"> the infected </w:t>
      </w:r>
      <w:r w:rsidRPr="00B35840">
        <w:rPr>
          <w:highlight w:val="yellow"/>
          <w:u w:val="single"/>
        </w:rPr>
        <w:t>species and Homo sapiens</w:t>
      </w:r>
      <w:r w:rsidRPr="00851AFE">
        <w:rPr>
          <w:u w:val="single"/>
        </w:rPr>
        <w:t xml:space="preserve"> himself</w:t>
      </w:r>
      <w:r w:rsidRPr="00106CF2">
        <w:rPr>
          <w:sz w:val="16"/>
        </w:rPr>
        <w:t xml:space="preserve">. But why weren't the new "assassins" known before? What are the suitable conditions for catching the lethal virus? Who is the one to blame for? After years of the intense and dangerous exploration, after thousands of scientific experiments, after millions of deaths, the hero of the occasion was discovered. He has unleashed the fatal bacteria and parasites and created the environment for their proper reproduction and existence; he has rebuilt the Frankenstein, the ideal weapon against himself. He is the human, who reaps the fruits of civilization and uses the natural reserves without a limit, who doesn't care about "mythological" global warming, who is surprised about massive forest fires in California and hurricanes in India; he is the human who is seeking safety and comfort literally destroying his future </w:t>
      </w:r>
      <w:proofErr w:type="spellStart"/>
      <w:r w:rsidRPr="00106CF2">
        <w:rPr>
          <w:sz w:val="16"/>
        </w:rPr>
        <w:t>well being</w:t>
      </w:r>
      <w:proofErr w:type="spellEnd"/>
      <w:r w:rsidRPr="00106CF2">
        <w:rPr>
          <w:sz w:val="16"/>
        </w:rPr>
        <w:t xml:space="preserve">. Modern scientists confirm the view that the </w:t>
      </w:r>
      <w:r w:rsidRPr="00851AFE">
        <w:rPr>
          <w:u w:val="single"/>
        </w:rPr>
        <w:t>human intervention into the ecosystems,</w:t>
      </w:r>
      <w:r w:rsidRPr="00106CF2">
        <w:rPr>
          <w:sz w:val="16"/>
        </w:rPr>
        <w:t xml:space="preserve"> which is reveals itself in the mass forest destruction, global warming, and extinction of the endangered species, </w:t>
      </w:r>
      <w:r w:rsidRPr="00851AFE">
        <w:rPr>
          <w:u w:val="single"/>
        </w:rPr>
        <w:t>is a main cause of the zoonosis phenomenon</w:t>
      </w:r>
      <w:r w:rsidRPr="00106CF2">
        <w:rPr>
          <w:sz w:val="16"/>
        </w:rPr>
        <w:t>.</w:t>
      </w:r>
    </w:p>
    <w:p w:rsidR="00301FEB" w:rsidRDefault="00301FEB" w:rsidP="00301FEB">
      <w:pPr>
        <w:pStyle w:val="Heading4"/>
      </w:pPr>
      <w:r>
        <w:t>L</w:t>
      </w:r>
      <w:r w:rsidRPr="0051539E">
        <w:t>inks to the net-benefit</w:t>
      </w:r>
      <w:r>
        <w:t xml:space="preserve"> – </w:t>
      </w:r>
      <w:r w:rsidRPr="00F24D67">
        <w:t xml:space="preserve">IMTA </w:t>
      </w:r>
      <w:r>
        <w:t xml:space="preserve">comparatively best for </w:t>
      </w:r>
      <w:r w:rsidRPr="00F24D67">
        <w:t>environmental problems</w:t>
      </w:r>
      <w:r>
        <w:t xml:space="preserve"> </w:t>
      </w:r>
    </w:p>
    <w:p w:rsidR="00301FEB" w:rsidRDefault="00301FEB" w:rsidP="00301FEB">
      <w:r w:rsidRPr="00C07F06">
        <w:rPr>
          <w:rStyle w:val="Style13ptBold"/>
        </w:rPr>
        <w:t>Spalding '13</w:t>
      </w:r>
      <w:r>
        <w:t xml:space="preserve"> (7/11/2013, Mark Spalding, President of the Ocean Foundation, "Sustainable Ancient Aquaculture", </w:t>
      </w:r>
      <w:r w:rsidRPr="00C07F06">
        <w:t>http://newswatch.nationalgeographic.com/2013/07/11/sustainable-ancient-aquaculture/</w:t>
      </w:r>
      <w:r>
        <w:t>)</w:t>
      </w:r>
    </w:p>
    <w:p w:rsidR="00301FEB" w:rsidRPr="00C07F06" w:rsidRDefault="00301FEB" w:rsidP="00301FEB"/>
    <w:p w:rsidR="00301FEB" w:rsidRPr="0051539E" w:rsidRDefault="00301FEB" w:rsidP="00301FEB">
      <w:pPr>
        <w:rPr>
          <w:sz w:val="16"/>
        </w:rPr>
      </w:pPr>
      <w:r w:rsidRPr="000F05F2">
        <w:rPr>
          <w:sz w:val="16"/>
        </w:rPr>
        <w:t xml:space="preserve">IMTA systems allow the uneaten feed and waste products of a desirable, marketable species, such as shrimp or finfish, to be recaptured and converted into fertilizer, feed and energy for farmed plants and other farm animals. </w:t>
      </w:r>
      <w:r w:rsidRPr="00C07F06">
        <w:rPr>
          <w:rStyle w:val="StyleUnderline"/>
          <w:highlight w:val="yellow"/>
        </w:rPr>
        <w:t>IMTA systems are not only economically efficient</w:t>
      </w:r>
      <w:r w:rsidRPr="00C07F06">
        <w:rPr>
          <w:rStyle w:val="StyleUnderline"/>
        </w:rPr>
        <w:t xml:space="preserve">; </w:t>
      </w:r>
      <w:r w:rsidRPr="00C07F06">
        <w:rPr>
          <w:rStyle w:val="StyleUnderline"/>
          <w:highlight w:val="yellow"/>
        </w:rPr>
        <w:t>they</w:t>
      </w:r>
      <w:r w:rsidRPr="00C07F06">
        <w:rPr>
          <w:rStyle w:val="StyleUnderline"/>
        </w:rPr>
        <w:t xml:space="preserve"> also </w:t>
      </w:r>
      <w:r w:rsidRPr="00C07F06">
        <w:rPr>
          <w:rStyle w:val="StyleUnderline"/>
          <w:highlight w:val="yellow"/>
        </w:rPr>
        <w:t>mitigate</w:t>
      </w:r>
      <w:r w:rsidRPr="00C07F06">
        <w:rPr>
          <w:rStyle w:val="StyleUnderline"/>
        </w:rPr>
        <w:t xml:space="preserve"> some of the most difficult aspects of aquaculture, such as </w:t>
      </w:r>
      <w:r w:rsidRPr="00C07F06">
        <w:rPr>
          <w:rStyle w:val="StyleUnderline"/>
          <w:highlight w:val="yellow"/>
        </w:rPr>
        <w:t>waste, environmental harm and overcrowding</w:t>
      </w:r>
      <w:r w:rsidRPr="000F05F2">
        <w:rPr>
          <w:sz w:val="16"/>
        </w:rPr>
        <w:t xml:space="preserve">. In ancient China and Thailand, a single farm might raise multiple species, such as ducks, chickens, pigs and fish while taking advantage of anaerobic (without oxygen) digestion and waste recycling </w:t>
      </w:r>
      <w:r w:rsidRPr="00C07F06">
        <w:rPr>
          <w:rStyle w:val="StyleUnderline"/>
        </w:rPr>
        <w:t xml:space="preserve">to </w:t>
      </w:r>
      <w:r w:rsidRPr="00C07F06">
        <w:rPr>
          <w:rStyle w:val="StyleUnderline"/>
          <w:highlight w:val="yellow"/>
        </w:rPr>
        <w:t>produce</w:t>
      </w:r>
      <w:r w:rsidRPr="00C07F06">
        <w:rPr>
          <w:rStyle w:val="StyleUnderline"/>
        </w:rPr>
        <w:t xml:space="preserve"> thriving terrestrial husbandry and farming that in turn supported </w:t>
      </w:r>
      <w:r w:rsidRPr="00C07F06">
        <w:rPr>
          <w:rStyle w:val="StyleUnderline"/>
          <w:highlight w:val="yellow"/>
        </w:rPr>
        <w:t>thriving aquaculture farms</w:t>
      </w:r>
      <w:r w:rsidRPr="000F05F2">
        <w:rPr>
          <w:sz w:val="16"/>
        </w:rPr>
        <w:t>.</w:t>
      </w:r>
    </w:p>
    <w:p w:rsidR="00301FEB" w:rsidRDefault="00301FEB" w:rsidP="00301FEB">
      <w:pPr>
        <w:pStyle w:val="Heading4"/>
      </w:pPr>
      <w:r>
        <w:t>CP fails – no industry buy-in</w:t>
      </w:r>
    </w:p>
    <w:p w:rsidR="00301FEB" w:rsidRDefault="00301FEB" w:rsidP="00301FEB">
      <w:r>
        <w:rPr>
          <w:rStyle w:val="Style13ptBold"/>
        </w:rPr>
        <w:t xml:space="preserve">Shore '13 </w:t>
      </w:r>
      <w:r w:rsidRPr="00BA5626">
        <w:t>(</w:t>
      </w:r>
      <w:r>
        <w:t xml:space="preserve">Randy Shore, 3/8/13, "Time to move fish farms onto land? Federal report says it should be explored (with video)", </w:t>
      </w:r>
      <w:hyperlink r:id="rId37" w:history="1">
        <w:r w:rsidRPr="00562E39">
          <w:rPr>
            <w:rStyle w:val="Hyperlink"/>
          </w:rPr>
          <w:t>http://www.vancouversun.com/life/Time+move+fish+farms+onto+land+Federal+report+says+should+explored+with+video/8065939/story.html</w:t>
        </w:r>
      </w:hyperlink>
      <w:r>
        <w:t>)</w:t>
      </w:r>
    </w:p>
    <w:p w:rsidR="00301FEB" w:rsidRPr="00BA5626" w:rsidRDefault="00301FEB" w:rsidP="00301FEB">
      <w:pPr>
        <w:rPr>
          <w:rStyle w:val="Style13ptBold"/>
        </w:rPr>
      </w:pPr>
    </w:p>
    <w:p w:rsidR="00301FEB" w:rsidRPr="0051539E" w:rsidRDefault="00301FEB" w:rsidP="00301FEB">
      <w:pPr>
        <w:rPr>
          <w:rFonts w:ascii="Arial" w:hAnsi="Arial" w:cs="Arial"/>
          <w:color w:val="000000"/>
          <w:sz w:val="14"/>
          <w:szCs w:val="21"/>
        </w:rPr>
      </w:pPr>
      <w:r w:rsidRPr="0051539E">
        <w:rPr>
          <w:rStyle w:val="StyleUnderline"/>
        </w:rPr>
        <w:t>Industry members testified</w:t>
      </w:r>
      <w:r w:rsidRPr="0051539E">
        <w:rPr>
          <w:rFonts w:ascii="Arial" w:hAnsi="Arial" w:cs="Arial"/>
          <w:color w:val="000000"/>
          <w:sz w:val="14"/>
          <w:szCs w:val="21"/>
        </w:rPr>
        <w:t xml:space="preserve"> </w:t>
      </w:r>
      <w:r w:rsidRPr="0051539E">
        <w:rPr>
          <w:sz w:val="14"/>
        </w:rPr>
        <w:t>that a forced or legislated transition</w:t>
      </w:r>
      <w:r w:rsidRPr="0051539E">
        <w:rPr>
          <w:rFonts w:ascii="Arial" w:hAnsi="Arial" w:cs="Arial"/>
          <w:color w:val="000000"/>
          <w:sz w:val="14"/>
          <w:szCs w:val="21"/>
        </w:rPr>
        <w:t xml:space="preserve"> </w:t>
      </w:r>
      <w:r w:rsidRPr="0051539E">
        <w:rPr>
          <w:rStyle w:val="StyleUnderline"/>
        </w:rPr>
        <w:t xml:space="preserve">from ocean-based farming to closed containment systems that are not yet proven to be profitable would be a disaster for the industry in Canada and the 15,000 direct and indirect jobs it already supports. It is “physically impossible” to move 40,000 </w:t>
      </w:r>
      <w:proofErr w:type="spellStart"/>
      <w:r w:rsidRPr="0051539E">
        <w:rPr>
          <w:rStyle w:val="StyleUnderline"/>
        </w:rPr>
        <w:t>tonnes</w:t>
      </w:r>
      <w:proofErr w:type="spellEnd"/>
      <w:r w:rsidRPr="0051539E">
        <w:rPr>
          <w:rStyle w:val="StyleUnderline"/>
        </w:rPr>
        <w:t xml:space="preserve"> of production on to land</w:t>
      </w:r>
      <w:r w:rsidRPr="0051539E">
        <w:rPr>
          <w:sz w:val="14"/>
        </w:rPr>
        <w:t>, according to Ruth Salmon, executive director of the Canadian Aquaculture Industry Alliance. “The industry would look at operations elsewhere if that were mandated,” she told the committee</w:t>
      </w:r>
      <w:r w:rsidRPr="0051539E">
        <w:rPr>
          <w:rFonts w:ascii="Arial" w:hAnsi="Arial" w:cs="Arial"/>
          <w:color w:val="000000"/>
          <w:sz w:val="14"/>
          <w:szCs w:val="21"/>
        </w:rPr>
        <w:t>.</w:t>
      </w:r>
    </w:p>
    <w:p w:rsidR="00301FEB" w:rsidRDefault="00301FEB" w:rsidP="00301FEB">
      <w:pPr>
        <w:pStyle w:val="Heading4"/>
      </w:pPr>
      <w:r>
        <w:t>No Solvency – Water, Land, and Energy requirements too high</w:t>
      </w:r>
    </w:p>
    <w:p w:rsidR="00301FEB" w:rsidRDefault="00301FEB" w:rsidP="00301FEB">
      <w:r w:rsidRPr="006756EE">
        <w:rPr>
          <w:rStyle w:val="Style13ptBold"/>
        </w:rPr>
        <w:t>CBC</w:t>
      </w:r>
      <w:r>
        <w:t xml:space="preserve"> </w:t>
      </w:r>
      <w:r w:rsidRPr="006756EE">
        <w:rPr>
          <w:rStyle w:val="Style13ptBold"/>
        </w:rPr>
        <w:t>News</w:t>
      </w:r>
      <w:r>
        <w:t xml:space="preserve"> </w:t>
      </w:r>
      <w:r w:rsidRPr="006756EE">
        <w:rPr>
          <w:rStyle w:val="Style13ptBold"/>
        </w:rPr>
        <w:t>5/1</w:t>
      </w:r>
      <w:r>
        <w:rPr>
          <w:rStyle w:val="Style13ptBold"/>
        </w:rPr>
        <w:t xml:space="preserve"> </w:t>
      </w:r>
      <w:r w:rsidRPr="006756EE">
        <w:t>(</w:t>
      </w:r>
      <w:r>
        <w:t>5/1/2014, CBC News, News agency based in Canada</w:t>
      </w:r>
      <w:proofErr w:type="gramStart"/>
      <w:r>
        <w:t>,  "</w:t>
      </w:r>
      <w:proofErr w:type="gramEnd"/>
      <w:r>
        <w:t xml:space="preserve">Land-based aquaculture isn't commercially viable", </w:t>
      </w:r>
      <w:r w:rsidRPr="00D31DC0">
        <w:t>http://www.cbc.ca/news/canada/new-brunswick/land-based-aquaculture-isn-t-commercially-viable-says-cooke-1.2628219?cmp=rss</w:t>
      </w:r>
      <w:r>
        <w:t>)</w:t>
      </w:r>
    </w:p>
    <w:p w:rsidR="00301FEB" w:rsidRDefault="00301FEB" w:rsidP="00301FEB"/>
    <w:p w:rsidR="00301FEB" w:rsidRPr="00C307AB" w:rsidRDefault="00301FEB" w:rsidP="00301FEB">
      <w:pPr>
        <w:rPr>
          <w:rStyle w:val="StyleUnderline"/>
        </w:rPr>
      </w:pPr>
      <w:proofErr w:type="spellStart"/>
      <w:r w:rsidRPr="0051539E">
        <w:rPr>
          <w:sz w:val="14"/>
        </w:rPr>
        <w:t>Dickie</w:t>
      </w:r>
      <w:proofErr w:type="spellEnd"/>
      <w:r w:rsidRPr="0051539E">
        <w:rPr>
          <w:sz w:val="14"/>
        </w:rPr>
        <w:t xml:space="preserve"> said </w:t>
      </w:r>
      <w:r w:rsidRPr="00C307AB">
        <w:rPr>
          <w:rStyle w:val="StyleUnderline"/>
          <w:highlight w:val="yellow"/>
        </w:rPr>
        <w:t xml:space="preserve">the fresh water required </w:t>
      </w:r>
      <w:r w:rsidRPr="002F17A9">
        <w:rPr>
          <w:rStyle w:val="StyleUnderline"/>
        </w:rPr>
        <w:t xml:space="preserve">to recirculate </w:t>
      </w:r>
      <w:r w:rsidRPr="00C307AB">
        <w:rPr>
          <w:rStyle w:val="StyleUnderline"/>
          <w:highlight w:val="yellow"/>
        </w:rPr>
        <w:t xml:space="preserve">in a tank system amounts </w:t>
      </w:r>
      <w:r w:rsidRPr="002F17A9">
        <w:rPr>
          <w:rStyle w:val="StyleUnderline"/>
          <w:highlight w:val="yellow"/>
        </w:rPr>
        <w:t>to</w:t>
      </w:r>
      <w:r w:rsidRPr="002F17A9">
        <w:rPr>
          <w:rStyle w:val="StyleUnderline"/>
        </w:rPr>
        <w:t xml:space="preserve"> approximately </w:t>
      </w:r>
      <w:r w:rsidRPr="00C307AB">
        <w:rPr>
          <w:rStyle w:val="Emphasis"/>
          <w:highlight w:val="yellow"/>
        </w:rPr>
        <w:t xml:space="preserve">8,000 </w:t>
      </w:r>
      <w:proofErr w:type="spellStart"/>
      <w:r w:rsidRPr="00C307AB">
        <w:rPr>
          <w:rStyle w:val="Emphasis"/>
          <w:highlight w:val="yellow"/>
        </w:rPr>
        <w:t>litres</w:t>
      </w:r>
      <w:proofErr w:type="spellEnd"/>
      <w:r w:rsidRPr="00C307AB">
        <w:rPr>
          <w:rStyle w:val="Emphasis"/>
          <w:highlight w:val="yellow"/>
        </w:rPr>
        <w:t xml:space="preserve"> per minute</w:t>
      </w:r>
      <w:r w:rsidRPr="00C307AB">
        <w:rPr>
          <w:rStyle w:val="StyleUnderline"/>
          <w:highlight w:val="yellow"/>
        </w:rPr>
        <w:t xml:space="preserve"> for a single, commercial-scale farm</w:t>
      </w:r>
      <w:r w:rsidRPr="0051539E">
        <w:rPr>
          <w:sz w:val="14"/>
        </w:rPr>
        <w:t xml:space="preserve">. And </w:t>
      </w:r>
      <w:r w:rsidRPr="00C307AB">
        <w:rPr>
          <w:rStyle w:val="StyleUnderline"/>
          <w:highlight w:val="yellow"/>
        </w:rPr>
        <w:t>any disease that enters the system would spread immediately</w:t>
      </w:r>
      <w:r w:rsidRPr="0051539E">
        <w:rPr>
          <w:sz w:val="14"/>
        </w:rPr>
        <w:t xml:space="preserve">, he says. "You can't guarantee there's no disease in a recirculated land based system so it's good to prepare for that," said </w:t>
      </w:r>
      <w:proofErr w:type="spellStart"/>
      <w:r w:rsidRPr="0051539E">
        <w:rPr>
          <w:sz w:val="14"/>
        </w:rPr>
        <w:t>Dickie</w:t>
      </w:r>
      <w:proofErr w:type="spellEnd"/>
      <w:r w:rsidRPr="0051539E">
        <w:rPr>
          <w:sz w:val="14"/>
        </w:rPr>
        <w:t xml:space="preserve">. The New Brunswick government said aquaculture sales were worth $192 million in 2012 and the sector created about 1,150 jobs. (CBC) Neil </w:t>
      </w:r>
      <w:proofErr w:type="spellStart"/>
      <w:r w:rsidRPr="0051539E">
        <w:rPr>
          <w:sz w:val="14"/>
        </w:rPr>
        <w:t>Halse</w:t>
      </w:r>
      <w:proofErr w:type="spellEnd"/>
      <w:r w:rsidRPr="0051539E">
        <w:rPr>
          <w:sz w:val="14"/>
        </w:rPr>
        <w:t xml:space="preserve">, Cooke's vice-president for communications, said the company has 20 </w:t>
      </w:r>
      <w:proofErr w:type="spellStart"/>
      <w:r w:rsidRPr="0051539E">
        <w:rPr>
          <w:sz w:val="14"/>
        </w:rPr>
        <w:t>years experience</w:t>
      </w:r>
      <w:proofErr w:type="spellEnd"/>
      <w:r w:rsidRPr="0051539E">
        <w:rPr>
          <w:sz w:val="14"/>
        </w:rPr>
        <w:t xml:space="preserve"> with land-based recirculating aquaculture systems. Cooke Aquaculture grows salmon in sea cages in Canada, the United States, Europe and South America. For the most part, its land-based operations involve small-scale hatcheries for breeding purposes, however, </w:t>
      </w:r>
      <w:proofErr w:type="spellStart"/>
      <w:r w:rsidRPr="0051539E">
        <w:rPr>
          <w:sz w:val="14"/>
        </w:rPr>
        <w:t>Halse</w:t>
      </w:r>
      <w:proofErr w:type="spellEnd"/>
      <w:r w:rsidRPr="0051539E">
        <w:rPr>
          <w:sz w:val="14"/>
        </w:rPr>
        <w:t xml:space="preserve"> points to its hatchery in Oak Bay that also raises thousands of breeding stock to full size, on land, in freshwater tanks. "It's not just [about] the technology, we know how to do it," </w:t>
      </w:r>
      <w:proofErr w:type="spellStart"/>
      <w:r w:rsidRPr="0051539E">
        <w:rPr>
          <w:sz w:val="14"/>
        </w:rPr>
        <w:t>Halse</w:t>
      </w:r>
      <w:proofErr w:type="spellEnd"/>
      <w:r w:rsidRPr="0051539E">
        <w:rPr>
          <w:sz w:val="14"/>
        </w:rPr>
        <w:t xml:space="preserve"> said. </w:t>
      </w:r>
      <w:proofErr w:type="spellStart"/>
      <w:r w:rsidRPr="00C307AB">
        <w:rPr>
          <w:rStyle w:val="StyleUnderline"/>
        </w:rPr>
        <w:t>Halse</w:t>
      </w:r>
      <w:proofErr w:type="spellEnd"/>
      <w:r w:rsidRPr="00C307AB">
        <w:rPr>
          <w:rStyle w:val="StyleUnderline"/>
        </w:rPr>
        <w:t xml:space="preserve"> said </w:t>
      </w:r>
      <w:r w:rsidRPr="006756EE">
        <w:rPr>
          <w:rStyle w:val="StyleUnderline"/>
          <w:highlight w:val="yellow"/>
        </w:rPr>
        <w:t>to put</w:t>
      </w:r>
      <w:r w:rsidRPr="00C307AB">
        <w:rPr>
          <w:rStyle w:val="StyleUnderline"/>
        </w:rPr>
        <w:t xml:space="preserve"> all of its New Brunswick </w:t>
      </w:r>
      <w:r w:rsidRPr="006756EE">
        <w:rPr>
          <w:rStyle w:val="StyleUnderline"/>
          <w:highlight w:val="yellow"/>
        </w:rPr>
        <w:t>operations on land would require between 4,000 and 5,000 indoor tanks</w:t>
      </w:r>
      <w:r w:rsidRPr="00C307AB">
        <w:rPr>
          <w:rStyle w:val="StyleUnderline"/>
        </w:rPr>
        <w:t>. "</w:t>
      </w:r>
      <w:r w:rsidRPr="002F17A9">
        <w:rPr>
          <w:rStyle w:val="StyleUnderline"/>
        </w:rPr>
        <w:t xml:space="preserve">So you have to imagine where you will find </w:t>
      </w:r>
      <w:r w:rsidRPr="006756EE">
        <w:rPr>
          <w:rStyle w:val="StyleUnderline"/>
          <w:highlight w:val="yellow"/>
        </w:rPr>
        <w:t>the land to do all this tank farming</w:t>
      </w:r>
      <w:r w:rsidRPr="00C307AB">
        <w:rPr>
          <w:rStyle w:val="StyleUnderline"/>
        </w:rPr>
        <w:t xml:space="preserve">," said </w:t>
      </w:r>
      <w:proofErr w:type="spellStart"/>
      <w:r w:rsidRPr="00C307AB">
        <w:rPr>
          <w:rStyle w:val="StyleUnderline"/>
        </w:rPr>
        <w:t>Halse</w:t>
      </w:r>
      <w:proofErr w:type="spellEnd"/>
      <w:r w:rsidRPr="00C307AB">
        <w:rPr>
          <w:rStyle w:val="StyleUnderline"/>
        </w:rPr>
        <w:t>. "</w:t>
      </w:r>
      <w:r w:rsidRPr="006756EE">
        <w:rPr>
          <w:rStyle w:val="StyleUnderline"/>
          <w:highlight w:val="yellow"/>
        </w:rPr>
        <w:t>And the water supply is even more important.</w:t>
      </w:r>
      <w:r w:rsidRPr="00C307AB">
        <w:rPr>
          <w:rStyle w:val="StyleUnderline"/>
        </w:rPr>
        <w:t xml:space="preserve">" </w:t>
      </w:r>
      <w:proofErr w:type="spellStart"/>
      <w:r w:rsidRPr="00C307AB">
        <w:rPr>
          <w:rStyle w:val="StyleUnderline"/>
        </w:rPr>
        <w:t>Halse</w:t>
      </w:r>
      <w:proofErr w:type="spellEnd"/>
      <w:r w:rsidRPr="00C307AB">
        <w:rPr>
          <w:rStyle w:val="StyleUnderline"/>
        </w:rPr>
        <w:t xml:space="preserve"> said </w:t>
      </w:r>
      <w:r w:rsidRPr="006756EE">
        <w:rPr>
          <w:rStyle w:val="StyleUnderline"/>
          <w:highlight w:val="yellow"/>
        </w:rPr>
        <w:t>land systems also require a tremendous amount of energy to power recirculating pumps</w:t>
      </w:r>
      <w:r w:rsidRPr="00C307AB">
        <w:rPr>
          <w:rStyle w:val="StyleUnderline"/>
        </w:rPr>
        <w:t xml:space="preserve">. She says her company's </w:t>
      </w:r>
      <w:r w:rsidRPr="00C307AB">
        <w:rPr>
          <w:rStyle w:val="StyleUnderline"/>
        </w:rPr>
        <w:lastRenderedPageBreak/>
        <w:t xml:space="preserve">experience has shown </w:t>
      </w:r>
      <w:r w:rsidRPr="006756EE">
        <w:rPr>
          <w:rStyle w:val="StyleUnderline"/>
          <w:highlight w:val="yellow"/>
        </w:rPr>
        <w:t>consumers would not be willing to pay a premium on the price of fresh salmon raised on land.</w:t>
      </w:r>
      <w:r w:rsidRPr="00C307AB">
        <w:rPr>
          <w:rStyle w:val="StyleUnderline"/>
        </w:rPr>
        <w:t xml:space="preserve"> </w:t>
      </w:r>
    </w:p>
    <w:p w:rsidR="00301FEB" w:rsidRDefault="00301FEB" w:rsidP="00301FEB">
      <w:pPr>
        <w:pStyle w:val="Heading3"/>
      </w:pPr>
      <w:proofErr w:type="spellStart"/>
      <w:r>
        <w:lastRenderedPageBreak/>
        <w:t>Extn</w:t>
      </w:r>
      <w:proofErr w:type="spellEnd"/>
      <w:r>
        <w:t xml:space="preserve"> – No Solvency – Requirements too High</w:t>
      </w:r>
    </w:p>
    <w:p w:rsidR="00301FEB" w:rsidRPr="0051539E" w:rsidRDefault="00301FEB" w:rsidP="00301FEB">
      <w:pPr>
        <w:pStyle w:val="Heading4"/>
      </w:pPr>
      <w:r w:rsidRPr="0051539E">
        <w:t>IMTA way more efficient</w:t>
      </w:r>
    </w:p>
    <w:p w:rsidR="00301FEB" w:rsidRPr="000357FD" w:rsidRDefault="00301FEB" w:rsidP="00301FEB">
      <w:pPr>
        <w:rPr>
          <w:rFonts w:ascii="Times" w:eastAsia="Times New Roman" w:hAnsi="Times" w:cs="Times New Roman"/>
          <w:sz w:val="20"/>
          <w:szCs w:val="20"/>
        </w:rPr>
      </w:pPr>
      <w:proofErr w:type="spellStart"/>
      <w:r w:rsidRPr="000357FD">
        <w:rPr>
          <w:rStyle w:val="Style13ptBold"/>
        </w:rPr>
        <w:t>Siskey</w:t>
      </w:r>
      <w:proofErr w:type="spellEnd"/>
      <w:r w:rsidRPr="000357FD">
        <w:rPr>
          <w:rStyle w:val="Style13ptBold"/>
        </w:rPr>
        <w:t xml:space="preserve"> and Baldwin '11</w:t>
      </w:r>
      <w:r>
        <w:rPr>
          <w:rStyle w:val="Style13ptBold"/>
        </w:rPr>
        <w:t xml:space="preserve"> </w:t>
      </w:r>
      <w:r w:rsidRPr="000357FD">
        <w:t xml:space="preserve">(May 2011, Matt </w:t>
      </w:r>
      <w:proofErr w:type="spellStart"/>
      <w:r w:rsidRPr="000357FD">
        <w:t>Siskey</w:t>
      </w:r>
      <w:proofErr w:type="spellEnd"/>
      <w:r>
        <w:t xml:space="preserve">, </w:t>
      </w:r>
      <w:r w:rsidRPr="000357FD">
        <w:t>Faculty Research Assistant at University of Maryland Center for Environmental Science</w:t>
      </w:r>
      <w:r>
        <w:t xml:space="preserve">, and James Baldwin, Research Technician at Duke University, "Integrated Multi-Trophic Aquaculture", </w:t>
      </w:r>
      <w:r w:rsidRPr="000357FD">
        <w:t>http://nsgl.gso.uri.edu/nhu/nhut11004.pdf</w:t>
      </w:r>
      <w:r>
        <w:t>)</w:t>
      </w:r>
    </w:p>
    <w:p w:rsidR="00301FEB" w:rsidRPr="000357FD" w:rsidRDefault="00301FEB" w:rsidP="00301FEB">
      <w:pPr>
        <w:rPr>
          <w:rStyle w:val="Style13ptBold"/>
        </w:rPr>
      </w:pPr>
    </w:p>
    <w:p w:rsidR="00301FEB" w:rsidRDefault="00301FEB" w:rsidP="00301FEB">
      <w:pPr>
        <w:rPr>
          <w:rStyle w:val="StyleUnderline"/>
        </w:rPr>
      </w:pPr>
    </w:p>
    <w:p w:rsidR="00301FEB" w:rsidRDefault="00301FEB" w:rsidP="00301FEB">
      <w:pPr>
        <w:rPr>
          <w:rStyle w:val="StyleUnderline"/>
        </w:rPr>
      </w:pPr>
      <w:r w:rsidRPr="000F05F2">
        <w:rPr>
          <w:sz w:val="16"/>
        </w:rPr>
        <w:t xml:space="preserve">The </w:t>
      </w:r>
      <w:r w:rsidRPr="000A6BBE">
        <w:rPr>
          <w:rStyle w:val="StyleUnderline"/>
          <w:highlight w:val="yellow"/>
        </w:rPr>
        <w:t xml:space="preserve">use of </w:t>
      </w:r>
      <w:r w:rsidRPr="002F17A9">
        <w:rPr>
          <w:rStyle w:val="StyleUnderline"/>
        </w:rPr>
        <w:t xml:space="preserve">multiple organisms from </w:t>
      </w:r>
      <w:r w:rsidRPr="000A6BBE">
        <w:rPr>
          <w:rStyle w:val="StyleUnderline"/>
          <w:highlight w:val="yellow"/>
        </w:rPr>
        <w:t>different trophic levels is</w:t>
      </w:r>
      <w:r w:rsidRPr="000A6BBE">
        <w:rPr>
          <w:rStyle w:val="StyleUnderline"/>
        </w:rPr>
        <w:t xml:space="preserve"> possible and </w:t>
      </w:r>
      <w:r w:rsidRPr="000A6BBE">
        <w:rPr>
          <w:rStyle w:val="StyleUnderline"/>
          <w:highlight w:val="yellow"/>
        </w:rPr>
        <w:t>extremely productive in aquaculture</w:t>
      </w:r>
      <w:r w:rsidRPr="000F05F2">
        <w:rPr>
          <w:sz w:val="16"/>
        </w:rPr>
        <w:t xml:space="preserve">. </w:t>
      </w:r>
      <w:r w:rsidRPr="000A6BBE">
        <w:rPr>
          <w:rStyle w:val="StyleUnderline"/>
        </w:rPr>
        <w:t xml:space="preserve">Integrating these organisms into </w:t>
      </w:r>
      <w:r w:rsidRPr="000A6BBE">
        <w:rPr>
          <w:rStyle w:val="StyleUnderline"/>
          <w:highlight w:val="yellow"/>
        </w:rPr>
        <w:t>the</w:t>
      </w:r>
      <w:r w:rsidRPr="000A6BBE">
        <w:rPr>
          <w:rStyle w:val="StyleUnderline"/>
        </w:rPr>
        <w:t xml:space="preserve"> same </w:t>
      </w:r>
      <w:r w:rsidRPr="000A6BBE">
        <w:rPr>
          <w:rStyle w:val="StyleUnderline"/>
          <w:highlight w:val="yellow"/>
        </w:rPr>
        <w:t>system is an extremely efficient use of space, one of the largest limiting factors for aquaculture</w:t>
      </w:r>
      <w:r w:rsidRPr="000F05F2">
        <w:rPr>
          <w:sz w:val="16"/>
        </w:rPr>
        <w:t xml:space="preserve"> (Barrington et al. 2009). </w:t>
      </w:r>
      <w:r w:rsidRPr="000A6BBE">
        <w:rPr>
          <w:rStyle w:val="StyleUnderline"/>
          <w:highlight w:val="yellow"/>
        </w:rPr>
        <w:t>It</w:t>
      </w:r>
      <w:r w:rsidRPr="000A6BBE">
        <w:rPr>
          <w:rStyle w:val="StyleUnderline"/>
        </w:rPr>
        <w:t xml:space="preserve"> also </w:t>
      </w:r>
      <w:r w:rsidRPr="000A6BBE">
        <w:rPr>
          <w:rStyle w:val="StyleUnderline"/>
          <w:highlight w:val="yellow"/>
        </w:rPr>
        <w:t>leads to increased growth for each species</w:t>
      </w:r>
      <w:r w:rsidRPr="000A6BBE">
        <w:rPr>
          <w:rStyle w:val="StyleUnderline"/>
        </w:rPr>
        <w:t xml:space="preserve"> used in our study </w:t>
      </w:r>
      <w:r w:rsidRPr="000A6BBE">
        <w:rPr>
          <w:rStyle w:val="StyleUnderline"/>
          <w:highlight w:val="yellow"/>
        </w:rPr>
        <w:t>due to the nutrient cycling</w:t>
      </w:r>
      <w:r w:rsidRPr="000A6BBE">
        <w:rPr>
          <w:rStyle w:val="StyleUnderline"/>
        </w:rPr>
        <w:t xml:space="preserve"> done by autotrophs and heterotrophs which both cleans the system </w:t>
      </w:r>
      <w:r w:rsidRPr="000357FD">
        <w:rPr>
          <w:rStyle w:val="StyleUnderline"/>
          <w:highlight w:val="yellow"/>
        </w:rPr>
        <w:t>and keeps nutrient</w:t>
      </w:r>
      <w:r w:rsidRPr="000A6BBE">
        <w:rPr>
          <w:rStyle w:val="StyleUnderline"/>
        </w:rPr>
        <w:t xml:space="preserve"> levels </w:t>
      </w:r>
      <w:r w:rsidRPr="000357FD">
        <w:rPr>
          <w:rStyle w:val="StyleUnderline"/>
          <w:highlight w:val="yellow"/>
        </w:rPr>
        <w:t>from reaching dangerous levels</w:t>
      </w:r>
      <w:r w:rsidRPr="000A6BBE">
        <w:rPr>
          <w:rStyle w:val="StyleUnderline"/>
        </w:rPr>
        <w:t xml:space="preserve"> as well as leading to growth of other organisms</w:t>
      </w:r>
      <w:r w:rsidRPr="000F05F2">
        <w:rPr>
          <w:sz w:val="16"/>
        </w:rPr>
        <w:t xml:space="preserve"> (Table 1 and Figures 1 &amp; 2). When forming an aquaculture system </w:t>
      </w:r>
      <w:r w:rsidRPr="000A6BBE">
        <w:rPr>
          <w:rStyle w:val="StyleUnderline"/>
          <w:highlight w:val="yellow"/>
        </w:rPr>
        <w:t xml:space="preserve">it would be extremely advantageous to utilize multiple species to minimize costs and maintenance while increasing production and </w:t>
      </w:r>
      <w:r w:rsidRPr="002F17A9">
        <w:rPr>
          <w:rStyle w:val="StyleUnderline"/>
        </w:rPr>
        <w:t>eventually</w:t>
      </w:r>
      <w:r w:rsidRPr="000A6BBE">
        <w:rPr>
          <w:rStyle w:val="StyleUnderline"/>
          <w:highlight w:val="yellow"/>
        </w:rPr>
        <w:t xml:space="preserve"> profit.</w:t>
      </w:r>
      <w:r w:rsidRPr="000A6BBE">
        <w:rPr>
          <w:rStyle w:val="StyleUnderline"/>
        </w:rPr>
        <w:t xml:space="preserve"> </w:t>
      </w:r>
    </w:p>
    <w:p w:rsidR="00301FEB" w:rsidRDefault="00301FEB" w:rsidP="00301FEB">
      <w:pPr>
        <w:pStyle w:val="Heading4"/>
      </w:pPr>
      <w:r>
        <w:t>IMTA vastly superior to traditional bottom aquaculture</w:t>
      </w:r>
    </w:p>
    <w:p w:rsidR="00301FEB" w:rsidRPr="00B11CBB" w:rsidRDefault="00301FEB" w:rsidP="00301FEB">
      <w:r w:rsidRPr="00B11CBB">
        <w:rPr>
          <w:rStyle w:val="Style13ptBold"/>
        </w:rPr>
        <w:t>Abreu</w:t>
      </w:r>
      <w:r>
        <w:t xml:space="preserve"> </w:t>
      </w:r>
      <w:r w:rsidRPr="00B11CBB">
        <w:rPr>
          <w:rStyle w:val="Style13ptBold"/>
        </w:rPr>
        <w:t>09</w:t>
      </w:r>
      <w:r w:rsidRPr="000357FD">
        <w:t xml:space="preserve"> (</w:t>
      </w:r>
      <w:r>
        <w:t>Maria Helena, 3/21, Research and Development Manager at ALGAPLUS in Portugal, "Traditional vs. Integrated Multi-Trophic Aquaculture", www</w:t>
      </w:r>
      <w:r w:rsidRPr="00B11CBB">
        <w:t>.researchgate.net%2Fpublication%2F225084461_T</w:t>
      </w:r>
      <w:r>
        <w:t>raditional_vs._Integrated_Multi-</w:t>
      </w:r>
      <w:r w:rsidRPr="00B11CBB">
        <w:t>Trophic_Aquaculture_of_Gracilaria_chilensis_McLachlan__E.C._Oliveira_Productivity_and_Physiological_Performance%2Ffile%2F72e7e51cf042c5e1bb.pdf&amp;ei=fH_GU_WsC5CUyASxzYKoBg&amp;usg=AFQjCNGk5roU6KIB9qU8qqG-ndkw9CE-IA</w:t>
      </w:r>
      <w:r>
        <w:t>)</w:t>
      </w:r>
    </w:p>
    <w:p w:rsidR="00301FEB" w:rsidRDefault="00301FEB" w:rsidP="00301FEB">
      <w:pPr>
        <w:tabs>
          <w:tab w:val="left" w:pos="4335"/>
        </w:tabs>
      </w:pPr>
      <w:r>
        <w:tab/>
      </w:r>
    </w:p>
    <w:p w:rsidR="00301FEB" w:rsidRDefault="00301FEB" w:rsidP="00301FEB">
      <w:pPr>
        <w:rPr>
          <w:rStyle w:val="StyleUnderline"/>
        </w:rPr>
      </w:pPr>
      <w:r w:rsidRPr="000F05F2">
        <w:rPr>
          <w:sz w:val="16"/>
        </w:rPr>
        <w:t xml:space="preserve">The interest in G. </w:t>
      </w:r>
      <w:proofErr w:type="spellStart"/>
      <w:r w:rsidRPr="000F05F2">
        <w:rPr>
          <w:sz w:val="16"/>
        </w:rPr>
        <w:t>chilensis</w:t>
      </w:r>
      <w:proofErr w:type="spellEnd"/>
      <w:r w:rsidRPr="000F05F2">
        <w:rPr>
          <w:sz w:val="16"/>
        </w:rPr>
        <w:t xml:space="preserve"> biomass production is likely to keep increasing. Agar industry will continue to be the basis for the exploitation of this natural resource; nevertheless, promising new market application for </w:t>
      </w:r>
      <w:proofErr w:type="spellStart"/>
      <w:r w:rsidRPr="000F05F2">
        <w:rPr>
          <w:sz w:val="16"/>
        </w:rPr>
        <w:t>Gracilaria</w:t>
      </w:r>
      <w:proofErr w:type="spellEnd"/>
      <w:r w:rsidRPr="000F05F2">
        <w:rPr>
          <w:sz w:val="16"/>
        </w:rPr>
        <w:t xml:space="preserve"> species, such as the extraction of MAAs for sunblock cosmetics (Cardozo et al., 2007), or as alternative protein source in ﬁsh feeds, (Valente et al., 2006), have come to light. It is thus crucial to pay a closer look to the management of this resource and improve its proﬁtability. Cultivation of G. </w:t>
      </w:r>
      <w:proofErr w:type="spellStart"/>
      <w:r w:rsidRPr="000F05F2">
        <w:rPr>
          <w:sz w:val="16"/>
        </w:rPr>
        <w:t>chilensis</w:t>
      </w:r>
      <w:proofErr w:type="spellEnd"/>
      <w:r w:rsidRPr="000F05F2">
        <w:rPr>
          <w:sz w:val="16"/>
        </w:rPr>
        <w:t xml:space="preserve"> in long-lines within </w:t>
      </w:r>
      <w:r w:rsidRPr="00B11CBB">
        <w:rPr>
          <w:rStyle w:val="StyleUnderline"/>
          <w:highlight w:val="yellow"/>
        </w:rPr>
        <w:t>an IMTA system was proven more advantageous than in the traditional bottom culture</w:t>
      </w:r>
      <w:r w:rsidRPr="000F05F2">
        <w:rPr>
          <w:sz w:val="16"/>
        </w:rPr>
        <w:t xml:space="preserve">; </w:t>
      </w:r>
      <w:r w:rsidRPr="00662D7F">
        <w:rPr>
          <w:rStyle w:val="StyleUnderline"/>
        </w:rPr>
        <w:t xml:space="preserve">this seaweed's </w:t>
      </w:r>
      <w:r w:rsidRPr="00B11CBB">
        <w:rPr>
          <w:rStyle w:val="StyleUnderline"/>
          <w:highlight w:val="yellow"/>
        </w:rPr>
        <w:t>productivity and physiological performance were greatly improved</w:t>
      </w:r>
      <w:r w:rsidRPr="000F05F2">
        <w:rPr>
          <w:sz w:val="16"/>
        </w:rPr>
        <w:t xml:space="preserve">. Production and proﬁtability are normally the main factors taken into account before making an economic investment. Simple calculations based on this work and on the current commercial value of G. </w:t>
      </w:r>
      <w:proofErr w:type="spellStart"/>
      <w:r w:rsidRPr="000F05F2">
        <w:rPr>
          <w:sz w:val="16"/>
        </w:rPr>
        <w:t>chilensis</w:t>
      </w:r>
      <w:proofErr w:type="spellEnd"/>
      <w:r w:rsidRPr="000F05F2">
        <w:rPr>
          <w:sz w:val="16"/>
        </w:rPr>
        <w:t xml:space="preserve"> biomass (</w:t>
      </w:r>
      <w:proofErr w:type="spellStart"/>
      <w:r w:rsidRPr="000F05F2">
        <w:rPr>
          <w:sz w:val="16"/>
        </w:rPr>
        <w:t>Buschmann</w:t>
      </w:r>
      <w:proofErr w:type="spellEnd"/>
      <w:r w:rsidRPr="000F05F2">
        <w:rPr>
          <w:sz w:val="16"/>
        </w:rPr>
        <w:t xml:space="preserve"> et al., 2008b) </w:t>
      </w:r>
      <w:r w:rsidRPr="00662D7F">
        <w:rPr>
          <w:rStyle w:val="StyleUnderline"/>
        </w:rPr>
        <w:t xml:space="preserve">point to </w:t>
      </w:r>
      <w:r w:rsidRPr="00B11CBB">
        <w:rPr>
          <w:rStyle w:val="StyleUnderline"/>
          <w:highlight w:val="yellow"/>
        </w:rPr>
        <w:t>an expected income of nearly 6 times more the initial investment necessary</w:t>
      </w:r>
      <w:r w:rsidRPr="00662D7F">
        <w:rPr>
          <w:rStyle w:val="StyleUnderline"/>
        </w:rPr>
        <w:t xml:space="preserve"> for a 100 ha G. </w:t>
      </w:r>
      <w:proofErr w:type="spellStart"/>
      <w:r w:rsidRPr="00662D7F">
        <w:rPr>
          <w:rStyle w:val="StyleUnderline"/>
        </w:rPr>
        <w:t>chilensis</w:t>
      </w:r>
      <w:proofErr w:type="spellEnd"/>
      <w:r w:rsidRPr="00662D7F">
        <w:rPr>
          <w:rStyle w:val="StyleUnderline"/>
        </w:rPr>
        <w:t xml:space="preserve"> seaweed farm</w:t>
      </w:r>
      <w:r w:rsidRPr="000F05F2">
        <w:rPr>
          <w:sz w:val="16"/>
        </w:rPr>
        <w:t xml:space="preserve">. The maintenance of an environmental balance, although still not legislated and with no money costs, is already being used as a marketing approach by several companies and is currently under public debate (www.contralacorriente.cl, www.salmonchile.cl). </w:t>
      </w:r>
      <w:r w:rsidRPr="00B11CBB">
        <w:rPr>
          <w:rStyle w:val="StyleUnderline"/>
          <w:highlight w:val="yellow"/>
        </w:rPr>
        <w:t xml:space="preserve">This study conﬁrms the </w:t>
      </w:r>
      <w:proofErr w:type="spellStart"/>
      <w:r w:rsidRPr="00B11CBB">
        <w:rPr>
          <w:rStyle w:val="StyleUnderline"/>
          <w:highlight w:val="yellow"/>
        </w:rPr>
        <w:t>bioﬁltration</w:t>
      </w:r>
      <w:proofErr w:type="spellEnd"/>
      <w:r w:rsidRPr="00B11CBB">
        <w:rPr>
          <w:rStyle w:val="StyleUnderline"/>
          <w:highlight w:val="yellow"/>
        </w:rPr>
        <w:t xml:space="preserve"> efﬁciency of</w:t>
      </w:r>
      <w:r w:rsidRPr="00662D7F">
        <w:rPr>
          <w:rStyle w:val="StyleUnderline"/>
        </w:rPr>
        <w:t xml:space="preserve"> G. </w:t>
      </w:r>
      <w:proofErr w:type="spellStart"/>
      <w:r w:rsidRPr="00662D7F">
        <w:rPr>
          <w:rStyle w:val="StyleUnderline"/>
        </w:rPr>
        <w:t>chilensis</w:t>
      </w:r>
      <w:proofErr w:type="spellEnd"/>
      <w:r w:rsidRPr="00662D7F">
        <w:rPr>
          <w:rStyle w:val="StyleUnderline"/>
        </w:rPr>
        <w:t xml:space="preserve"> </w:t>
      </w:r>
      <w:r w:rsidRPr="005255B9">
        <w:rPr>
          <w:rStyle w:val="StyleUnderline"/>
          <w:highlight w:val="yellow"/>
        </w:rPr>
        <w:t>and suggests that a</w:t>
      </w:r>
      <w:r w:rsidRPr="00662D7F">
        <w:rPr>
          <w:rStyle w:val="StyleUnderline"/>
        </w:rPr>
        <w:t xml:space="preserve"> 100 </w:t>
      </w:r>
      <w:proofErr w:type="spellStart"/>
      <w:r w:rsidRPr="00662D7F">
        <w:rPr>
          <w:rStyle w:val="StyleUnderline"/>
        </w:rPr>
        <w:t>haG.</w:t>
      </w:r>
      <w:proofErr w:type="spellEnd"/>
      <w:r w:rsidRPr="00662D7F">
        <w:rPr>
          <w:rStyle w:val="StyleUnderline"/>
        </w:rPr>
        <w:t xml:space="preserve"> </w:t>
      </w:r>
      <w:proofErr w:type="spellStart"/>
      <w:proofErr w:type="gramStart"/>
      <w:r w:rsidRPr="00662D7F">
        <w:rPr>
          <w:rStyle w:val="StyleUnderline"/>
        </w:rPr>
        <w:t>chilensis</w:t>
      </w:r>
      <w:proofErr w:type="spellEnd"/>
      <w:proofErr w:type="gramEnd"/>
      <w:r w:rsidRPr="00662D7F">
        <w:rPr>
          <w:rStyle w:val="StyleUnderline"/>
        </w:rPr>
        <w:t xml:space="preserve"> </w:t>
      </w:r>
      <w:r w:rsidRPr="005255B9">
        <w:rPr>
          <w:rStyle w:val="StyleUnderline"/>
          <w:highlight w:val="yellow"/>
        </w:rPr>
        <w:t>farm will effectively</w:t>
      </w:r>
      <w:r w:rsidRPr="00662D7F">
        <w:rPr>
          <w:rStyle w:val="StyleUnderline"/>
        </w:rPr>
        <w:t xml:space="preserve"> (ca. 100%) </w:t>
      </w:r>
      <w:r w:rsidRPr="005255B9">
        <w:rPr>
          <w:rStyle w:val="StyleUnderline"/>
          <w:highlight w:val="yellow"/>
        </w:rPr>
        <w:t>reduce the inorganic N inputs of a</w:t>
      </w:r>
      <w:r w:rsidRPr="00662D7F">
        <w:rPr>
          <w:rStyle w:val="StyleUnderline"/>
        </w:rPr>
        <w:t xml:space="preserve"> 1500 </w:t>
      </w:r>
      <w:proofErr w:type="spellStart"/>
      <w:r w:rsidRPr="00662D7F">
        <w:rPr>
          <w:rStyle w:val="StyleUnderline"/>
        </w:rPr>
        <w:t>tonnes</w:t>
      </w:r>
      <w:proofErr w:type="spellEnd"/>
      <w:r w:rsidRPr="00662D7F">
        <w:rPr>
          <w:rStyle w:val="StyleUnderline"/>
        </w:rPr>
        <w:t xml:space="preserve"> </w:t>
      </w:r>
      <w:r w:rsidRPr="005255B9">
        <w:rPr>
          <w:rStyle w:val="StyleUnderline"/>
          <w:highlight w:val="yellow"/>
        </w:rPr>
        <w:t>salmon farm</w:t>
      </w:r>
      <w:r w:rsidRPr="000F05F2">
        <w:rPr>
          <w:sz w:val="16"/>
        </w:rPr>
        <w:t xml:space="preserve">. Nevertheless, in order to estimate the importance of some factors that may lower this system's performance (e.g. horizontal/vertical nutrient dilution), it is necessary to establish a full scale seaweed farm. In a perfect scenario, the inclusion of organic ﬁlter organisms (e.g. mussel) would complete this </w:t>
      </w:r>
      <w:r w:rsidRPr="00B11CBB">
        <w:rPr>
          <w:rStyle w:val="StyleUnderline"/>
          <w:highlight w:val="yellow"/>
        </w:rPr>
        <w:t>IMTA system</w:t>
      </w:r>
      <w:r w:rsidRPr="000F05F2">
        <w:rPr>
          <w:sz w:val="16"/>
        </w:rPr>
        <w:t xml:space="preserve">. This information is now available for the </w:t>
      </w:r>
      <w:proofErr w:type="spellStart"/>
      <w:r w:rsidRPr="000F05F2">
        <w:rPr>
          <w:sz w:val="16"/>
        </w:rPr>
        <w:t>localﬁsh</w:t>
      </w:r>
      <w:proofErr w:type="spellEnd"/>
      <w:r w:rsidRPr="000F05F2">
        <w:rPr>
          <w:sz w:val="16"/>
        </w:rPr>
        <w:t xml:space="preserve"> farms and might help in the development of environmental </w:t>
      </w:r>
      <w:r w:rsidRPr="00662D7F">
        <w:rPr>
          <w:rStyle w:val="StyleUnderline"/>
        </w:rPr>
        <w:t xml:space="preserve">regulations. Our main objectives were achieved, </w:t>
      </w:r>
      <w:r w:rsidRPr="00B11CBB">
        <w:rPr>
          <w:rStyle w:val="StyleUnderline"/>
          <w:highlight w:val="yellow"/>
        </w:rPr>
        <w:t>demonstrating the net beneﬁts from a</w:t>
      </w:r>
      <w:r w:rsidRPr="00662D7F">
        <w:rPr>
          <w:rStyle w:val="StyleUnderline"/>
        </w:rPr>
        <w:t xml:space="preserve"> </w:t>
      </w:r>
      <w:proofErr w:type="spellStart"/>
      <w:r w:rsidRPr="00662D7F">
        <w:rPr>
          <w:rStyle w:val="StyleUnderline"/>
        </w:rPr>
        <w:t>Gracilaria</w:t>
      </w:r>
      <w:proofErr w:type="spellEnd"/>
      <w:r w:rsidRPr="00662D7F">
        <w:rPr>
          <w:rStyle w:val="StyleUnderline"/>
        </w:rPr>
        <w:t xml:space="preserve">-based </w:t>
      </w:r>
      <w:r w:rsidRPr="00B11CBB">
        <w:rPr>
          <w:rStyle w:val="StyleUnderline"/>
          <w:highlight w:val="yellow"/>
        </w:rPr>
        <w:t>IMTA system</w:t>
      </w:r>
      <w:r w:rsidRPr="00662D7F">
        <w:rPr>
          <w:rStyle w:val="StyleUnderline"/>
        </w:rPr>
        <w:t>, potentially available for traditional seaweed farmers as well as to ﬁsh farmers.</w:t>
      </w:r>
    </w:p>
    <w:p w:rsidR="00301FEB" w:rsidRPr="0051539E" w:rsidRDefault="00301FEB" w:rsidP="00301FEB">
      <w:pPr>
        <w:rPr>
          <w:u w:val="single"/>
        </w:rPr>
      </w:pPr>
    </w:p>
    <w:p w:rsidR="00301FEB" w:rsidRDefault="00301FEB" w:rsidP="00301FEB">
      <w:pPr>
        <w:pStyle w:val="Heading3"/>
      </w:pPr>
      <w:proofErr w:type="spellStart"/>
      <w:r>
        <w:lastRenderedPageBreak/>
        <w:t>Extn</w:t>
      </w:r>
      <w:proofErr w:type="spellEnd"/>
      <w:r>
        <w:t xml:space="preserve"> – Links to Net-Benefit</w:t>
      </w:r>
    </w:p>
    <w:p w:rsidR="00301FEB" w:rsidRDefault="00301FEB" w:rsidP="00301FEB">
      <w:pPr>
        <w:pStyle w:val="Heading4"/>
      </w:pPr>
      <w:r>
        <w:t>IMTA is better for the environment with the least amount of environmental impacts</w:t>
      </w:r>
    </w:p>
    <w:p w:rsidR="00301FEB" w:rsidRPr="004060E8" w:rsidRDefault="00301FEB" w:rsidP="00301FEB">
      <w:pPr>
        <w:rPr>
          <w:rStyle w:val="Style13ptBold"/>
        </w:rPr>
      </w:pPr>
      <w:r w:rsidRPr="004060E8">
        <w:rPr>
          <w:rStyle w:val="Style13ptBold"/>
        </w:rPr>
        <w:t>Valero '12</w:t>
      </w:r>
      <w:r>
        <w:rPr>
          <w:rStyle w:val="Style13ptBold"/>
        </w:rPr>
        <w:t xml:space="preserve"> </w:t>
      </w:r>
      <w:r w:rsidRPr="004060E8">
        <w:t>(</w:t>
      </w:r>
      <w:r>
        <w:t xml:space="preserve">April 2012, Salvador Guerrero Valero, Doctor in Biology for Marine Research Centre under the Regional Government of Galicia, "Integrated Multi-Trophic Aquaculture" , </w:t>
      </w:r>
      <w:r w:rsidRPr="004060E8">
        <w:t>http://www.medioruralemar.xunta.es/fileadmin/arquivos/publicacions/MAR/2012/Acuicultura/AMTI-Galicia_EN.pdf</w:t>
      </w:r>
      <w:r>
        <w:t>)</w:t>
      </w:r>
    </w:p>
    <w:p w:rsidR="00301FEB" w:rsidRDefault="00301FEB" w:rsidP="00301FEB"/>
    <w:p w:rsidR="00301FEB" w:rsidRPr="0051539E" w:rsidRDefault="00301FEB" w:rsidP="00301FEB">
      <w:pPr>
        <w:rPr>
          <w:u w:val="single"/>
        </w:rPr>
      </w:pPr>
      <w:r w:rsidRPr="004060E8">
        <w:rPr>
          <w:rStyle w:val="StyleUnderline"/>
          <w:highlight w:val="yellow"/>
        </w:rPr>
        <w:t>IMTA</w:t>
      </w:r>
      <w:r w:rsidRPr="004060E8">
        <w:rPr>
          <w:rStyle w:val="StyleUnderline"/>
        </w:rPr>
        <w:t xml:space="preserve">, in general, </w:t>
      </w:r>
      <w:r w:rsidRPr="004060E8">
        <w:rPr>
          <w:rStyle w:val="StyleUnderline"/>
          <w:highlight w:val="yellow"/>
        </w:rPr>
        <w:t>optimizes the performance</w:t>
      </w:r>
      <w:r w:rsidRPr="004060E8">
        <w:rPr>
          <w:rStyle w:val="StyleUnderline"/>
        </w:rPr>
        <w:t xml:space="preserve"> of installations on land and in the marine environment </w:t>
      </w:r>
      <w:r w:rsidRPr="004060E8">
        <w:rPr>
          <w:rStyle w:val="StyleUnderline"/>
          <w:highlight w:val="yellow"/>
        </w:rPr>
        <w:t>of farms while promoting diversification of cultures</w:t>
      </w:r>
      <w:r w:rsidRPr="004060E8">
        <w:rPr>
          <w:rStyle w:val="StyleUnderline"/>
        </w:rPr>
        <w:t>.</w:t>
      </w:r>
      <w:r w:rsidRPr="000F05F2">
        <w:rPr>
          <w:sz w:val="16"/>
        </w:rPr>
        <w:t xml:space="preserve"> The presence of effective </w:t>
      </w:r>
      <w:proofErr w:type="spellStart"/>
      <w:r w:rsidRPr="000F05F2">
        <w:rPr>
          <w:sz w:val="16"/>
        </w:rPr>
        <w:t>biofilterers</w:t>
      </w:r>
      <w:proofErr w:type="spellEnd"/>
      <w:r w:rsidRPr="000F05F2">
        <w:rPr>
          <w:sz w:val="16"/>
        </w:rPr>
        <w:t xml:space="preserve">, algae and </w:t>
      </w:r>
      <w:proofErr w:type="spellStart"/>
      <w:r w:rsidRPr="000F05F2">
        <w:rPr>
          <w:sz w:val="16"/>
        </w:rPr>
        <w:t>molluscs</w:t>
      </w:r>
      <w:proofErr w:type="spellEnd"/>
      <w:r w:rsidRPr="000F05F2">
        <w:rPr>
          <w:sz w:val="16"/>
        </w:rPr>
        <w:t xml:space="preserve">, in different combinations, </w:t>
      </w:r>
      <w:r w:rsidRPr="004060E8">
        <w:rPr>
          <w:rStyle w:val="StyleUnderline"/>
          <w:highlight w:val="yellow"/>
        </w:rPr>
        <w:t>guarantees a significant reduction of the environmental impacts of these activities.</w:t>
      </w:r>
    </w:p>
    <w:p w:rsidR="00301FEB" w:rsidRPr="00DB222D" w:rsidRDefault="00301FEB" w:rsidP="00301FEB"/>
    <w:p w:rsidR="008C7422" w:rsidRDefault="008C7422" w:rsidP="008C7422">
      <w:pPr>
        <w:pStyle w:val="Heading1"/>
      </w:pPr>
      <w:r>
        <w:lastRenderedPageBreak/>
        <w:t>Negative</w:t>
      </w:r>
    </w:p>
    <w:p w:rsidR="0096777B" w:rsidRDefault="0096777B" w:rsidP="008C7422">
      <w:pPr>
        <w:pStyle w:val="Heading2"/>
      </w:pPr>
      <w:r>
        <w:lastRenderedPageBreak/>
        <w:t xml:space="preserve">A2: </w:t>
      </w:r>
      <w:r w:rsidR="00DA02C5">
        <w:t>Economy Advantage</w:t>
      </w:r>
    </w:p>
    <w:p w:rsidR="00DA02C5" w:rsidRDefault="00DA02C5" w:rsidP="00DA02C5">
      <w:pPr>
        <w:pStyle w:val="Heading3"/>
      </w:pPr>
      <w:r>
        <w:lastRenderedPageBreak/>
        <w:t>Frontline</w:t>
      </w:r>
    </w:p>
    <w:p w:rsidR="003F5726" w:rsidRDefault="003F5726" w:rsidP="003F5726">
      <w:pPr>
        <w:pStyle w:val="Heading4"/>
      </w:pPr>
      <w:r>
        <w:t>1) No impact to economic decline – prefer new data</w:t>
      </w:r>
    </w:p>
    <w:p w:rsidR="003F5726" w:rsidRDefault="003F5726" w:rsidP="003F5726">
      <w:r>
        <w:t xml:space="preserve">Daniel </w:t>
      </w:r>
      <w:proofErr w:type="spellStart"/>
      <w:r w:rsidRPr="000E715D">
        <w:rPr>
          <w:rStyle w:val="Style13ptBold"/>
        </w:rPr>
        <w:t>Drezner</w:t>
      </w:r>
      <w:proofErr w:type="spellEnd"/>
      <w:r w:rsidRPr="000E715D">
        <w:rPr>
          <w:rStyle w:val="Style13ptBold"/>
        </w:rPr>
        <w:t xml:space="preserve">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rsidR="003F5726" w:rsidRDefault="003F5726" w:rsidP="003F5726"/>
    <w:p w:rsidR="003F5726" w:rsidRDefault="003F5726" w:rsidP="003F5726">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C35B9">
        <w:rPr>
          <w:rStyle w:val="StyleUnderline"/>
          <w:highlight w:val="cyan"/>
        </w:rPr>
        <w:t>analysts asserted</w:t>
      </w:r>
      <w:r w:rsidRPr="00F828E1">
        <w:rPr>
          <w:rStyle w:val="StyleUnderline"/>
        </w:rPr>
        <w:t xml:space="preserve"> that </w:t>
      </w:r>
      <w:r w:rsidRPr="003C35B9">
        <w:rPr>
          <w:rStyle w:val="StyleUnderline"/>
          <w:highlight w:val="cyan"/>
        </w:rPr>
        <w:t>the</w:t>
      </w:r>
      <w:r w:rsidRPr="00F828E1">
        <w:rPr>
          <w:rStyle w:val="StyleUnderline"/>
        </w:rPr>
        <w:t xml:space="preserve"> financial </w:t>
      </w:r>
      <w:r w:rsidRPr="003C35B9">
        <w:rPr>
          <w:rStyle w:val="StyleUnderline"/>
          <w:highlight w:val="cyan"/>
        </w:rPr>
        <w:t>crisis would lead states to</w:t>
      </w:r>
      <w:r w:rsidRPr="00F828E1">
        <w:rPr>
          <w:rStyle w:val="StyleUnderline"/>
        </w:rPr>
        <w:t xml:space="preserve"> increase their </w:t>
      </w:r>
      <w:r w:rsidRPr="003C35B9">
        <w:rPr>
          <w:rStyle w:val="StyleUnderline"/>
          <w:highlight w:val="cyan"/>
        </w:rPr>
        <w:t>use of force</w:t>
      </w:r>
      <w:r>
        <w:t xml:space="preserve"> as a tool for staying in power.42 They voiced genuine concern that the global economic downturn would lead to an increase in conflict—</w:t>
      </w:r>
      <w:r w:rsidRPr="00F828E1">
        <w:rPr>
          <w:rStyle w:val="StyleUnderline"/>
        </w:rPr>
        <w:t xml:space="preserve">whether </w:t>
      </w:r>
      <w:r w:rsidRPr="003C35B9">
        <w:rPr>
          <w:rStyle w:val="StyleUnderline"/>
          <w:highlight w:val="cyan"/>
        </w:rPr>
        <w:t>through</w:t>
      </w:r>
      <w:r>
        <w:t xml:space="preserve"> greater internal </w:t>
      </w:r>
      <w:r w:rsidRPr="00F828E1">
        <w:rPr>
          <w:rStyle w:val="StyleUnderline"/>
        </w:rPr>
        <w:t xml:space="preserve">repression, </w:t>
      </w:r>
      <w:r w:rsidRPr="003C35B9">
        <w:rPr>
          <w:rStyle w:val="StyleUnderline"/>
          <w:highlight w:val="cyan"/>
        </w:rPr>
        <w:t>diversionary wars, arms races, or</w:t>
      </w:r>
      <w:r w:rsidRPr="00F828E1">
        <w:rPr>
          <w:rStyle w:val="StyleUnderline"/>
        </w:rPr>
        <w:t xml:space="preserve"> a ratcheting up of </w:t>
      </w:r>
      <w:r w:rsidRPr="003C35B9">
        <w:rPr>
          <w:rStyle w:val="Style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Underline"/>
        </w:rPr>
        <w:t>, however</w:t>
      </w:r>
      <w:r>
        <w:t>. The Institute for Economics and Peace has concluded that "</w:t>
      </w:r>
      <w:r w:rsidRPr="003C35B9">
        <w:rPr>
          <w:rStyle w:val="StyleUnderline"/>
          <w:highlight w:val="cyan"/>
        </w:rPr>
        <w:t>the average level of peacefulness in 2012 is</w:t>
      </w:r>
      <w:r w:rsidRPr="00F828E1">
        <w:rPr>
          <w:rStyle w:val="StyleUnderline"/>
        </w:rPr>
        <w:t xml:space="preserve"> approximately </w:t>
      </w:r>
      <w:r w:rsidRPr="003C35B9">
        <w:rPr>
          <w:rStyle w:val="StyleUnderline"/>
          <w:highlight w:val="cyan"/>
        </w:rPr>
        <w:t>the same as</w:t>
      </w:r>
      <w:r w:rsidRPr="00F828E1">
        <w:rPr>
          <w:rStyle w:val="StyleUnderline"/>
        </w:rPr>
        <w:t xml:space="preserve"> it was in </w:t>
      </w:r>
      <w:r w:rsidRPr="003C35B9">
        <w:rPr>
          <w:rStyle w:val="StyleUnderline"/>
          <w:highlight w:val="cyan"/>
        </w:rPr>
        <w:t>2007</w:t>
      </w:r>
      <w:r>
        <w:t xml:space="preserve">."43 </w:t>
      </w:r>
      <w:r w:rsidRPr="003C35B9">
        <w:rPr>
          <w:rStyle w:val="StyleUnderline"/>
          <w:highlight w:val="cyan"/>
        </w:rPr>
        <w:t>Interstate violence</w:t>
      </w:r>
      <w:r>
        <w:t xml:space="preserve"> in particular </w:t>
      </w:r>
      <w:r w:rsidRPr="00F828E1">
        <w:rPr>
          <w:rStyle w:val="StyleUnderline"/>
        </w:rPr>
        <w:t xml:space="preserve">has </w:t>
      </w:r>
      <w:r w:rsidRPr="003C35B9">
        <w:rPr>
          <w:rStyle w:val="StyleUnderline"/>
          <w:highlight w:val="cyan"/>
        </w:rPr>
        <w:t>declined</w:t>
      </w:r>
      <w:r w:rsidRPr="00F828E1">
        <w:rPr>
          <w:rStyle w:val="StyleUnderline"/>
        </w:rPr>
        <w:t xml:space="preserve"> since the start of the financial crisis, </w:t>
      </w:r>
      <w:r w:rsidRPr="003C35B9">
        <w:rPr>
          <w:rStyle w:val="StyleUnderline"/>
          <w:highlight w:val="cyan"/>
        </w:rPr>
        <w:t>as have military expenditures</w:t>
      </w:r>
      <w:r>
        <w:t xml:space="preserve"> in most sampled countries. Other </w:t>
      </w:r>
      <w:r w:rsidRPr="003C35B9">
        <w:rPr>
          <w:rStyle w:val="StyleUnderline"/>
          <w:highlight w:val="cyan"/>
        </w:rPr>
        <w:t>studies confirm</w:t>
      </w:r>
      <w:r w:rsidRPr="00F828E1">
        <w:rPr>
          <w:rStyle w:val="StyleUnderline"/>
        </w:rPr>
        <w:t xml:space="preserve"> that</w:t>
      </w:r>
      <w:r>
        <w:t xml:space="preserve"> </w:t>
      </w:r>
      <w:r w:rsidRPr="003C35B9">
        <w:rPr>
          <w:rStyle w:val="StyleUnderline"/>
          <w:highlight w:val="cyan"/>
        </w:rPr>
        <w:t>the</w:t>
      </w:r>
      <w:r w:rsidRPr="00F828E1">
        <w:rPr>
          <w:rStyle w:val="StyleUnderline"/>
        </w:rPr>
        <w:t xml:space="preserve"> Great </w:t>
      </w:r>
      <w:r w:rsidRPr="003C35B9">
        <w:rPr>
          <w:rStyle w:val="StyleUnderline"/>
          <w:highlight w:val="cyan"/>
        </w:rPr>
        <w:t>Recession has not triggered</w:t>
      </w:r>
      <w:r w:rsidRPr="00F828E1">
        <w:rPr>
          <w:rStyle w:val="StyleUnderline"/>
        </w:rPr>
        <w:t xml:space="preserve"> any increase in </w:t>
      </w:r>
      <w:r w:rsidRPr="003C35B9">
        <w:rPr>
          <w:rStyle w:val="StyleUnderline"/>
          <w:highlight w:val="cyan"/>
        </w:rPr>
        <w:t>violent conflict</w:t>
      </w:r>
      <w:r>
        <w:t xml:space="preserve">, as </w:t>
      </w:r>
      <w:proofErr w:type="spellStart"/>
      <w:r>
        <w:t>Lotta</w:t>
      </w:r>
      <w:proofErr w:type="spellEnd"/>
      <w:r>
        <w:t xml:space="preserve"> </w:t>
      </w:r>
      <w:proofErr w:type="spellStart"/>
      <w:r>
        <w:t>Themner</w:t>
      </w:r>
      <w:proofErr w:type="spellEnd"/>
      <w:r>
        <w:t xml:space="preserve"> and Peter </w:t>
      </w:r>
      <w:proofErr w:type="spellStart"/>
      <w:r>
        <w:t>Wallensteen</w:t>
      </w:r>
      <w:proofErr w:type="spellEnd"/>
      <w:r>
        <w:t xml:space="preserve">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3C35B9">
        <w:rPr>
          <w:rStyle w:val="StyleUnderline"/>
          <w:highlight w:val="cyan"/>
        </w:rPr>
        <w:t>the crisis has not</w:t>
      </w:r>
      <w:r>
        <w:t xml:space="preserve"> to date </w:t>
      </w:r>
      <w:r w:rsidRPr="003C35B9">
        <w:rPr>
          <w:rStyle w:val="StyleUnderline"/>
          <w:highlight w:val="cyan"/>
        </w:rPr>
        <w:t>generated</w:t>
      </w:r>
      <w:r w:rsidRPr="00F828E1">
        <w:rPr>
          <w:rStyle w:val="StyleUnderline"/>
        </w:rPr>
        <w:t xml:space="preserve"> the surge in </w:t>
      </w:r>
      <w:r w:rsidRPr="003C35B9">
        <w:rPr>
          <w:rStyle w:val="StyleUnderline"/>
          <w:highlight w:val="cyan"/>
        </w:rPr>
        <w:t>protectionist nationalism or ethnic exclusion</w:t>
      </w:r>
      <w:r w:rsidRPr="00F828E1">
        <w:rPr>
          <w:rStyle w:val="StyleUnderline"/>
        </w:rPr>
        <w:t xml:space="preserve"> that might have been expected</w:t>
      </w:r>
      <w:r>
        <w:t>."43</w:t>
      </w:r>
    </w:p>
    <w:p w:rsidR="002371E5" w:rsidRDefault="002371E5" w:rsidP="002371E5">
      <w:pPr>
        <w:pStyle w:val="Heading4"/>
      </w:pPr>
      <w:r>
        <w:t xml:space="preserve">2) Economy resilient </w:t>
      </w:r>
      <w:r w:rsidRPr="00897855">
        <w:rPr>
          <w:b w:val="0"/>
        </w:rPr>
        <w:t>– debt ceiling and gridlock prove even if crises hinder growth, they don’t prevent it</w:t>
      </w:r>
    </w:p>
    <w:p w:rsidR="002371E5" w:rsidRDefault="002371E5" w:rsidP="002371E5">
      <w:pPr>
        <w:rPr>
          <w:rStyle w:val="Style13ptBold"/>
        </w:rPr>
      </w:pPr>
      <w:r>
        <w:rPr>
          <w:rStyle w:val="Style13ptBold"/>
        </w:rPr>
        <w:t>Perez 13</w:t>
      </w:r>
    </w:p>
    <w:p w:rsidR="002371E5" w:rsidRDefault="002371E5" w:rsidP="002371E5">
      <w:r w:rsidRPr="00897855">
        <w:t xml:space="preserve">{Tom, US Secretary of Labor, former law professor (Maryland), M.A. Public Policy (Harvard), Ph.D. in Law (Harvard), “The Resilience of the American Economy,” US Department of Labor, 11/8, </w:t>
      </w:r>
      <w:hyperlink r:id="rId38" w:anchor="THUR" w:history="1">
        <w:r w:rsidRPr="00B96B5B">
          <w:rPr>
            <w:rStyle w:val="Hyperlink"/>
          </w:rPr>
          <w:t>http://social.dol.gov/blog/the-resilience-of-the-american-economy/#THUR</w:t>
        </w:r>
      </w:hyperlink>
      <w:r w:rsidRPr="00897855">
        <w:t>}</w:t>
      </w:r>
    </w:p>
    <w:p w:rsidR="002371E5" w:rsidRPr="00897855" w:rsidRDefault="002371E5" w:rsidP="002371E5"/>
    <w:p w:rsidR="002371E5" w:rsidRDefault="002371E5" w:rsidP="002371E5">
      <w:pPr>
        <w:rPr>
          <w:sz w:val="16"/>
        </w:rPr>
      </w:pPr>
      <w:r w:rsidRPr="00897855">
        <w:rPr>
          <w:rStyle w:val="Emphasis"/>
        </w:rPr>
        <w:t>The American economy is resilient</w:t>
      </w:r>
      <w:r w:rsidRPr="00897855">
        <w:rPr>
          <w:rStyle w:val="StyleUnderline"/>
        </w:rPr>
        <w:t xml:space="preserve">. October’s jobs report demonstrates </w:t>
      </w:r>
      <w:r w:rsidRPr="00897855">
        <w:rPr>
          <w:rStyle w:val="Emphasis"/>
        </w:rPr>
        <w:t>continued steady growth</w:t>
      </w:r>
      <w:r w:rsidRPr="00897855">
        <w:rPr>
          <w:sz w:val="16"/>
        </w:rPr>
        <w:t xml:space="preserve">, with the addition of 212,000 total private sector jobs in October. </w:t>
      </w:r>
      <w:r w:rsidRPr="00897855">
        <w:rPr>
          <w:rStyle w:val="StyleUnderline"/>
        </w:rPr>
        <w:t>The unemployment rate</w:t>
      </w:r>
      <w:r w:rsidRPr="00897855">
        <w:rPr>
          <w:sz w:val="16"/>
        </w:rPr>
        <w:t xml:space="preserve">, which fell in September to a nearly-five year low of 7.2 percent, </w:t>
      </w:r>
      <w:r w:rsidRPr="00897855">
        <w:rPr>
          <w:rStyle w:val="StyleUnderline"/>
        </w:rPr>
        <w:t xml:space="preserve">remains </w:t>
      </w:r>
      <w:r w:rsidRPr="00897855">
        <w:rPr>
          <w:rStyle w:val="Emphasis"/>
        </w:rPr>
        <w:t>essentially unchanged</w:t>
      </w:r>
      <w:r w:rsidRPr="00897855">
        <w:rPr>
          <w:sz w:val="16"/>
        </w:rPr>
        <w:t xml:space="preserve"> at 7.3 percent, </w:t>
      </w:r>
      <w:r w:rsidRPr="00897855">
        <w:rPr>
          <w:rStyle w:val="StyleUnderline"/>
        </w:rPr>
        <w:t>while American manufacturers added</w:t>
      </w:r>
      <w:r w:rsidRPr="00897855">
        <w:rPr>
          <w:sz w:val="16"/>
        </w:rPr>
        <w:t xml:space="preserve"> 19,000 </w:t>
      </w:r>
      <w:r w:rsidRPr="00897855">
        <w:rPr>
          <w:rStyle w:val="StyleUnderline"/>
        </w:rPr>
        <w:t>jobs</w:t>
      </w:r>
      <w:r w:rsidRPr="00897855">
        <w:rPr>
          <w:sz w:val="16"/>
        </w:rPr>
        <w:t xml:space="preserve"> in the month of October. But </w:t>
      </w:r>
      <w:r w:rsidRPr="00897855">
        <w:rPr>
          <w:rStyle w:val="StyleUnderline"/>
        </w:rPr>
        <w:t>while American businesses continue to add jobs</w:t>
      </w:r>
      <w:r w:rsidRPr="00897855">
        <w:rPr>
          <w:sz w:val="16"/>
        </w:rPr>
        <w:t xml:space="preserve"> — 7.8 million over the last 44 months of private sector job growth — </w:t>
      </w:r>
      <w:r w:rsidRPr="00897855">
        <w:rPr>
          <w:rStyle w:val="Emphasis"/>
        </w:rPr>
        <w:t>they do so in spite of Congress</w:t>
      </w:r>
      <w:r w:rsidRPr="00897855">
        <w:rPr>
          <w:rStyle w:val="StyleUnderline"/>
        </w:rPr>
        <w:t>,</w:t>
      </w:r>
      <w:r w:rsidRPr="00897855">
        <w:rPr>
          <w:sz w:val="16"/>
        </w:rPr>
        <w:t xml:space="preserve"> not because of it.</w:t>
      </w:r>
      <w:r w:rsidRPr="00897855">
        <w:rPr>
          <w:rStyle w:val="StyleUnderline"/>
        </w:rPr>
        <w:t xml:space="preserve"> October’s job growth was undoubtedly restrained by the brinksmanship and uncertainty created by the federal government shutdown and the near-default</w:t>
      </w:r>
      <w:r w:rsidRPr="00897855">
        <w:rPr>
          <w:sz w:val="16"/>
        </w:rPr>
        <w:t xml:space="preserve"> on the nation’s debt. </w:t>
      </w:r>
      <w:r w:rsidRPr="00897855">
        <w:rPr>
          <w:rStyle w:val="StyleUnderline"/>
        </w:rPr>
        <w:t>The American economy is resilient, but it is not immune to manufactured crises.</w:t>
      </w:r>
      <w:r w:rsidRPr="00897855">
        <w:rPr>
          <w:sz w:val="16"/>
        </w:rPr>
        <w:t xml:space="preserve"> We see signs that suggest </w:t>
      </w:r>
      <w:r w:rsidRPr="00897855">
        <w:rPr>
          <w:rStyle w:val="StyleUnderline"/>
        </w:rPr>
        <w:t xml:space="preserve">the shutdown had a discouraging effect on America’s continued recovery. </w:t>
      </w:r>
      <w:r w:rsidRPr="00897855">
        <w:rPr>
          <w:sz w:val="16"/>
        </w:rPr>
        <w:t xml:space="preserve">We remain concerned about the drop in the labor force participation rate, and American workers on temporary layoffs rose by nearly 448,000, the largest monthly increase in the history of that series of data. </w:t>
      </w:r>
      <w:r w:rsidRPr="00897855">
        <w:rPr>
          <w:rStyle w:val="StyleUnderline"/>
        </w:rPr>
        <w:t>The American people deserve leadership that focuses on growing</w:t>
      </w:r>
      <w:r w:rsidRPr="00897855">
        <w:rPr>
          <w:sz w:val="16"/>
        </w:rPr>
        <w:t xml:space="preserve"> the economy — not holding it hostage. Let’s keep our eye on the ball by passing immigration reform, which has bipartisan support and would inject a trillion dollars into the economy, and investing in infrastructure upgrades that would create thousands of middle class jobs right now. Instead of erecting political roadblocks, let’s work together to pave bipartisan roads to full recovery. Today’s </w:t>
      </w:r>
      <w:r w:rsidRPr="00897855">
        <w:rPr>
          <w:rStyle w:val="StyleUnderline"/>
        </w:rPr>
        <w:t xml:space="preserve">employment numbers are a reminder that while </w:t>
      </w:r>
      <w:r w:rsidRPr="00897855">
        <w:rPr>
          <w:rStyle w:val="Emphasis"/>
        </w:rPr>
        <w:t>the economy continues to grow and create new jobs</w:t>
      </w:r>
      <w:r w:rsidRPr="00897855">
        <w:rPr>
          <w:rStyle w:val="StyleUnderline"/>
        </w:rPr>
        <w:t>, it remains on uncertain footing.</w:t>
      </w:r>
      <w:r w:rsidRPr="00897855">
        <w:rPr>
          <w:sz w:val="16"/>
        </w:rPr>
        <w:t xml:space="preserve"> Too many Americans still find the rungs on the ladder of opportunity beyond their reach. We need to move forward with common-sense proposals that will create jobs, strengthen the middle class, reduce our deficit and expand opportunity for American families. The president and I stand ready to work with Congress to do just that.</w:t>
      </w:r>
    </w:p>
    <w:p w:rsidR="00D443C7" w:rsidRPr="00D443C7" w:rsidRDefault="00D443C7" w:rsidP="00D443C7">
      <w:pPr>
        <w:pStyle w:val="Heading4"/>
      </w:pPr>
      <w:r>
        <w:lastRenderedPageBreak/>
        <w:t>3) No chance manufacturing decline – Obama boosting</w:t>
      </w:r>
    </w:p>
    <w:p w:rsidR="00D443C7" w:rsidRPr="00214618" w:rsidRDefault="00D443C7" w:rsidP="00D443C7">
      <w:proofErr w:type="spellStart"/>
      <w:r w:rsidRPr="00D443C7">
        <w:rPr>
          <w:rStyle w:val="Style13ptBold"/>
        </w:rPr>
        <w:t>Hudak</w:t>
      </w:r>
      <w:proofErr w:type="spellEnd"/>
      <w:r w:rsidRPr="00D443C7">
        <w:rPr>
          <w:rStyle w:val="Style13ptBold"/>
        </w:rPr>
        <w:t>, 12</w:t>
      </w:r>
      <w:r w:rsidRPr="00214618">
        <w:t xml:space="preserve"> (Fellow Governance Brookings Institute, 9-23-’12 (John, “A strategy to rebuild manufacturing” Las Vegas Sun, </w:t>
      </w:r>
      <w:hyperlink r:id="rId39" w:history="1">
        <w:r w:rsidRPr="00214618">
          <w:t>http://www.lasvegassun.com/news/2012/sep/23/strategy-rebuild-manufacturing/</w:t>
        </w:r>
      </w:hyperlink>
      <w:r w:rsidRPr="00214618">
        <w:t>)</w:t>
      </w:r>
    </w:p>
    <w:p w:rsidR="00D443C7" w:rsidRPr="00214618" w:rsidRDefault="00D443C7" w:rsidP="00D443C7"/>
    <w:p w:rsidR="00D443C7" w:rsidRDefault="00D443C7" w:rsidP="00D443C7">
      <w:pPr>
        <w:rPr>
          <w:sz w:val="16"/>
          <w:szCs w:val="16"/>
        </w:rPr>
      </w:pPr>
      <w:r w:rsidRPr="00214618">
        <w:rPr>
          <w:sz w:val="16"/>
          <w:szCs w:val="16"/>
        </w:rPr>
        <w:t xml:space="preserve">Late last month, President Barack </w:t>
      </w:r>
      <w:r w:rsidRPr="00214618">
        <w:rPr>
          <w:bCs/>
          <w:highlight w:val="yellow"/>
          <w:u w:val="single"/>
        </w:rPr>
        <w:t xml:space="preserve">Obama issued an </w:t>
      </w:r>
      <w:r w:rsidRPr="00214618">
        <w:rPr>
          <w:b/>
          <w:iCs/>
          <w:highlight w:val="yellow"/>
          <w:u w:val="single"/>
          <w:bdr w:val="single" w:sz="18" w:space="0" w:color="auto"/>
        </w:rPr>
        <w:t>ex</w:t>
      </w:r>
      <w:r w:rsidRPr="00214618">
        <w:rPr>
          <w:bCs/>
          <w:u w:val="single"/>
        </w:rPr>
        <w:t xml:space="preserve">ecutive </w:t>
      </w:r>
      <w:r w:rsidRPr="00214618">
        <w:rPr>
          <w:b/>
          <w:iCs/>
          <w:highlight w:val="yellow"/>
          <w:u w:val="single"/>
          <w:bdr w:val="single" w:sz="18" w:space="0" w:color="auto"/>
        </w:rPr>
        <w:t>o</w:t>
      </w:r>
      <w:r w:rsidRPr="00214618">
        <w:rPr>
          <w:bCs/>
          <w:u w:val="single"/>
        </w:rPr>
        <w:t xml:space="preserve">rder </w:t>
      </w:r>
      <w:r w:rsidRPr="00214618">
        <w:rPr>
          <w:bCs/>
          <w:highlight w:val="yellow"/>
          <w:u w:val="single"/>
        </w:rPr>
        <w:t xml:space="preserve">intended to spur </w:t>
      </w:r>
      <w:r w:rsidRPr="00214618">
        <w:rPr>
          <w:bCs/>
          <w:u w:val="single"/>
        </w:rPr>
        <w:t xml:space="preserve">job creation in </w:t>
      </w:r>
      <w:r w:rsidRPr="00214618">
        <w:rPr>
          <w:bCs/>
          <w:highlight w:val="yellow"/>
          <w:u w:val="single"/>
        </w:rPr>
        <w:t>manufacturing</w:t>
      </w:r>
      <w:r w:rsidRPr="00214618">
        <w:rPr>
          <w:sz w:val="16"/>
          <w:szCs w:val="16"/>
        </w:rPr>
        <w:t xml:space="preserve">. “Accelerating Investment in Industrial Energy Efficiency” recognizes that energy costs can substantially limit a company’s ability to be productive and grow and that there has been “an under-investment in industrial energy efficiency.” This order seeks to aid manufacturers nationwide, but the politics and policy of the order provide an opportunity for the Mountain West region that state and local leaders must seize. </w:t>
      </w:r>
      <w:r w:rsidRPr="00214618">
        <w:rPr>
          <w:bCs/>
          <w:u w:val="single"/>
        </w:rPr>
        <w:t xml:space="preserve">The executive order requires that </w:t>
      </w:r>
      <w:r w:rsidRPr="00214618">
        <w:rPr>
          <w:bCs/>
          <w:highlight w:val="yellow"/>
          <w:u w:val="single"/>
        </w:rPr>
        <w:t>federal agencies bring</w:t>
      </w:r>
      <w:r w:rsidRPr="00214618">
        <w:rPr>
          <w:bCs/>
          <w:u w:val="single"/>
        </w:rPr>
        <w:t xml:space="preserve"> together state and local </w:t>
      </w:r>
      <w:r w:rsidRPr="00214618">
        <w:rPr>
          <w:bCs/>
          <w:highlight w:val="yellow"/>
          <w:u w:val="single"/>
        </w:rPr>
        <w:t>officials</w:t>
      </w:r>
      <w:r w:rsidRPr="00214618">
        <w:rPr>
          <w:bCs/>
          <w:u w:val="single"/>
        </w:rPr>
        <w:t xml:space="preserve">, private sector leaders, and others </w:t>
      </w:r>
      <w:r w:rsidRPr="00214618">
        <w:rPr>
          <w:bCs/>
          <w:highlight w:val="yellow"/>
          <w:u w:val="single"/>
        </w:rPr>
        <w:t>to help address</w:t>
      </w:r>
      <w:r w:rsidRPr="00214618">
        <w:rPr>
          <w:bCs/>
          <w:u w:val="single"/>
        </w:rPr>
        <w:t xml:space="preserve"> the problem of </w:t>
      </w:r>
      <w:r w:rsidRPr="00214618">
        <w:rPr>
          <w:bCs/>
          <w:highlight w:val="yellow"/>
          <w:u w:val="single"/>
        </w:rPr>
        <w:t>energy efficiency</w:t>
      </w:r>
      <w:r w:rsidRPr="00214618">
        <w:rPr>
          <w:bCs/>
          <w:u w:val="single"/>
        </w:rPr>
        <w:t xml:space="preserve"> </w:t>
      </w:r>
      <w:r w:rsidRPr="00214618">
        <w:rPr>
          <w:bCs/>
          <w:highlight w:val="yellow"/>
          <w:u w:val="single"/>
        </w:rPr>
        <w:t>and</w:t>
      </w:r>
      <w:r w:rsidRPr="00214618">
        <w:rPr>
          <w:bCs/>
          <w:u w:val="single"/>
        </w:rPr>
        <w:t xml:space="preserve"> </w:t>
      </w:r>
      <w:r w:rsidRPr="00214618">
        <w:rPr>
          <w:bCs/>
          <w:highlight w:val="yellow"/>
          <w:u w:val="single"/>
        </w:rPr>
        <w:t>motivate</w:t>
      </w:r>
      <w:r w:rsidRPr="00214618">
        <w:rPr>
          <w:bCs/>
          <w:u w:val="single"/>
        </w:rPr>
        <w:t xml:space="preserve"> private </w:t>
      </w:r>
      <w:r w:rsidRPr="00214618">
        <w:rPr>
          <w:bCs/>
          <w:highlight w:val="yellow"/>
          <w:u w:val="single"/>
        </w:rPr>
        <w:t>investment</w:t>
      </w:r>
      <w:r w:rsidRPr="00214618">
        <w:rPr>
          <w:bCs/>
          <w:u w:val="single"/>
        </w:rPr>
        <w:t xml:space="preserve"> in manufacturing</w:t>
      </w:r>
      <w:r w:rsidRPr="00214618">
        <w:rPr>
          <w:sz w:val="16"/>
          <w:szCs w:val="16"/>
        </w:rPr>
        <w:t xml:space="preserve">. The </w:t>
      </w:r>
      <w:r w:rsidRPr="00214618">
        <w:rPr>
          <w:bCs/>
          <w:highlight w:val="yellow"/>
          <w:u w:val="single"/>
        </w:rPr>
        <w:t>Obama</w:t>
      </w:r>
      <w:r w:rsidRPr="00214618">
        <w:rPr>
          <w:sz w:val="16"/>
          <w:szCs w:val="16"/>
        </w:rPr>
        <w:t xml:space="preserve"> administration </w:t>
      </w:r>
      <w:r w:rsidRPr="00214618">
        <w:rPr>
          <w:bCs/>
          <w:highlight w:val="yellow"/>
          <w:u w:val="single"/>
        </w:rPr>
        <w:t>wants to “provide technical assistance</w:t>
      </w:r>
      <w:r w:rsidRPr="00214618">
        <w:rPr>
          <w:bCs/>
          <w:u w:val="single"/>
        </w:rPr>
        <w:t xml:space="preserve"> to states and manufacturers” </w:t>
      </w:r>
      <w:r w:rsidRPr="00214618">
        <w:rPr>
          <w:bCs/>
          <w:highlight w:val="yellow"/>
          <w:u w:val="single"/>
        </w:rPr>
        <w:t>and mount a public information campaign</w:t>
      </w:r>
      <w:r w:rsidRPr="00214618">
        <w:rPr>
          <w:bCs/>
          <w:u w:val="single"/>
        </w:rPr>
        <w:t xml:space="preserve"> about the cost-saving benefits of making industry more energy-efficien</w:t>
      </w:r>
      <w:r w:rsidRPr="00214618">
        <w:rPr>
          <w:sz w:val="16"/>
          <w:szCs w:val="16"/>
        </w:rPr>
        <w:t xml:space="preserve">t. </w:t>
      </w:r>
      <w:r w:rsidRPr="00214618">
        <w:rPr>
          <w:sz w:val="10"/>
          <w:szCs w:val="16"/>
        </w:rPr>
        <w:t xml:space="preserve">Part of the order also directs federal agencies to “use existing federal authorities, programs and policies to support investment in industrial energy efficiency.” In effect, the president wants more funding funneled to manufacturers and he has told his hand-picked appointees to begin delivering that funding. Specifically, the executive order will mean that existing energy- and manufacturing-related federal grant programs will support Combined Heat and Power, an energy system that captures excess or emitted energy (such as secondary heat) and converts it into usable energy on site for factory climate control. With CHP, manufacturers will not need to purchase additional energy to heat or cool their facility, a savings that drives down production costs and provides opportunities to expand employment and productivity. This White House priority may not, at first glance, have deep appeal to the Mountain West. The states in this region are not industrial mammoths like those in the Midwest or Mid-Atlantic, but this region’s manufacturers have suffered tremendously in the past decade. Between 2001 and 2010, the eight states in the Mountain West lost 160,718 manufacturing jobs — or 23.3 percent of the manufacturing workforce. These industrial losses and the political environment in the region provide an opening for strategic and forward-thinking state leaders to capitalize. State and local governments must respond to this priority and craft relevant federal grant requests to expand investment in CHP. States will be more successful in securing funds by aligning grant proposals with explicit presidential priorities. The outcome will mean industrial innovation, manufacturing efficiency and private sector growth. What’s more, states in this region are prime candidates to benefit from presidential politics and its influence on federal funding. Presidents frequently use federal funding to bolster state and local economies, but they must pay specific attention to swing states. My own research illustrates that swing states receive disproportionately more federal grant dollars than other states, particularly around election time. Nevada, New Mexico, Colorado and, increasingly, Arizona are highly competitive in presidential elections and are ideal White House targets for programs such as energy efficiency investment. These states need manufacturing help, and presidents need these states. </w:t>
      </w:r>
      <w:r w:rsidRPr="00214618">
        <w:rPr>
          <w:bCs/>
          <w:u w:val="single"/>
        </w:rPr>
        <w:t>This alignment of policy and political forces can benefit not just states in the Mountain West region, but their leaders</w:t>
      </w:r>
      <w:r w:rsidRPr="00214618">
        <w:rPr>
          <w:sz w:val="16"/>
          <w:szCs w:val="16"/>
        </w:rPr>
        <w:t>. However, they can only realize such benefits if leaders take action, chase opportunities and make the system work for them. This issue is not an ideological one, either. States need help; manufacturers need relief; communities need support. Pursuing federal funds will not expand deficits because the money has already been appropriated by Congress. If the funds don’t go to Nevada, Colorado or Arizona, they will go elsewhere. Regardless of state and local leaders’ opposition to the president or to the size of government, these manufacturing investment programs are a reality — and so is voter discontent in this economy. Democrats and Republicans at the state and local levels can use these funds to help cities, sectors and citizens, and you can be sure those citizens be grateful at the ballot box.</w:t>
      </w:r>
    </w:p>
    <w:p w:rsidR="00D443C7" w:rsidRPr="00D443C7" w:rsidRDefault="00D443C7" w:rsidP="00D443C7">
      <w:pPr>
        <w:pStyle w:val="Heading4"/>
      </w:pPr>
      <w:r w:rsidRPr="00D443C7">
        <w:t>4) Dollar is resilient</w:t>
      </w:r>
    </w:p>
    <w:p w:rsidR="00D443C7" w:rsidRPr="00214618" w:rsidRDefault="00D443C7" w:rsidP="00D443C7">
      <w:pPr>
        <w:widowControl w:val="0"/>
        <w:rPr>
          <w:rFonts w:eastAsia="Times New Roman"/>
          <w:szCs w:val="20"/>
        </w:rPr>
      </w:pPr>
      <w:r w:rsidRPr="00D443C7">
        <w:rPr>
          <w:rStyle w:val="Style13ptBold"/>
        </w:rPr>
        <w:t>EH 8</w:t>
      </w:r>
      <w:r w:rsidRPr="00214618">
        <w:rPr>
          <w:rFonts w:eastAsia="Times New Roman"/>
          <w:szCs w:val="20"/>
        </w:rPr>
        <w:t xml:space="preserve"> (Economics Help, “US Dollar Predictions 2009”, 12-18, http://www.economicshelp.org/blog/economics/us-dollar-predictions-2009/)</w:t>
      </w:r>
    </w:p>
    <w:p w:rsidR="00D443C7" w:rsidRPr="00214618" w:rsidRDefault="00D443C7" w:rsidP="00D443C7">
      <w:pPr>
        <w:widowControl w:val="0"/>
        <w:rPr>
          <w:rFonts w:eastAsia="Times New Roman"/>
          <w:szCs w:val="20"/>
        </w:rPr>
      </w:pPr>
    </w:p>
    <w:p w:rsidR="00D443C7" w:rsidRPr="00214618" w:rsidRDefault="00D443C7" w:rsidP="00D443C7">
      <w:pPr>
        <w:widowControl w:val="0"/>
        <w:rPr>
          <w:rFonts w:eastAsia="Times New Roman"/>
          <w:sz w:val="16"/>
          <w:szCs w:val="20"/>
        </w:rPr>
      </w:pPr>
      <w:r w:rsidRPr="00214618">
        <w:rPr>
          <w:rFonts w:eastAsia="Times New Roman"/>
          <w:sz w:val="16"/>
          <w:szCs w:val="20"/>
        </w:rPr>
        <w:t xml:space="preserve">It is difficult to predict the dollar because there are few different factors pulling the dollar in different directions. Firstly, </w:t>
      </w:r>
      <w:r w:rsidRPr="00214618">
        <w:rPr>
          <w:rFonts w:eastAsia="Times New Roman"/>
          <w:bCs/>
          <w:szCs w:val="26"/>
          <w:highlight w:val="yellow"/>
          <w:u w:val="single"/>
        </w:rPr>
        <w:t>the dollar has been</w:t>
      </w:r>
      <w:r w:rsidRPr="00214618">
        <w:rPr>
          <w:rFonts w:eastAsia="Times New Roman"/>
          <w:sz w:val="16"/>
          <w:szCs w:val="20"/>
          <w:highlight w:val="yellow"/>
        </w:rPr>
        <w:t xml:space="preserve"> </w:t>
      </w:r>
      <w:r w:rsidRPr="00214618">
        <w:rPr>
          <w:b/>
          <w:iCs/>
          <w:highlight w:val="yellow"/>
          <w:u w:val="single"/>
          <w:bdr w:val="single" w:sz="18" w:space="0" w:color="auto"/>
        </w:rPr>
        <w:t>surprisingly resilient</w:t>
      </w:r>
      <w:r w:rsidRPr="00214618">
        <w:rPr>
          <w:rFonts w:eastAsia="Times New Roman"/>
          <w:sz w:val="16"/>
          <w:szCs w:val="20"/>
          <w:highlight w:val="yellow"/>
        </w:rPr>
        <w:t xml:space="preserve"> </w:t>
      </w:r>
      <w:r w:rsidRPr="00214618">
        <w:rPr>
          <w:rFonts w:eastAsia="Times New Roman"/>
          <w:sz w:val="16"/>
          <w:szCs w:val="20"/>
        </w:rPr>
        <w:t xml:space="preserve">since the US slipped into its worst recession and US interest rates tumbled to near 0%. </w:t>
      </w:r>
      <w:r w:rsidRPr="00214618">
        <w:rPr>
          <w:rFonts w:eastAsia="Times New Roman"/>
          <w:bCs/>
          <w:szCs w:val="26"/>
          <w:highlight w:val="yellow"/>
          <w:u w:val="single"/>
        </w:rPr>
        <w:t>The resilience</w:t>
      </w:r>
      <w:r w:rsidRPr="00214618">
        <w:rPr>
          <w:rFonts w:eastAsia="Times New Roman"/>
          <w:sz w:val="16"/>
          <w:szCs w:val="20"/>
          <w:highlight w:val="yellow"/>
        </w:rPr>
        <w:t xml:space="preserve"> </w:t>
      </w:r>
      <w:r w:rsidRPr="00214618">
        <w:rPr>
          <w:rFonts w:eastAsia="Times New Roman"/>
          <w:sz w:val="16"/>
          <w:szCs w:val="20"/>
        </w:rPr>
        <w:t xml:space="preserve">of the dollar </w:t>
      </w:r>
      <w:r w:rsidRPr="00214618">
        <w:rPr>
          <w:rFonts w:eastAsia="Times New Roman"/>
          <w:bCs/>
          <w:szCs w:val="26"/>
          <w:highlight w:val="yellow"/>
          <w:u w:val="single"/>
        </w:rPr>
        <w:t>is</w:t>
      </w:r>
      <w:r w:rsidRPr="00214618">
        <w:rPr>
          <w:rFonts w:eastAsia="Times New Roman"/>
          <w:sz w:val="16"/>
          <w:szCs w:val="20"/>
        </w:rPr>
        <w:t xml:space="preserve"> not </w:t>
      </w:r>
      <w:r w:rsidRPr="00214618">
        <w:rPr>
          <w:rFonts w:eastAsia="Times New Roman"/>
          <w:bCs/>
          <w:szCs w:val="26"/>
          <w:highlight w:val="yellow"/>
          <w:u w:val="single"/>
        </w:rPr>
        <w:t>based on</w:t>
      </w:r>
      <w:r w:rsidRPr="00214618">
        <w:rPr>
          <w:rFonts w:eastAsia="Times New Roman"/>
          <w:sz w:val="16"/>
          <w:szCs w:val="20"/>
          <w:highlight w:val="yellow"/>
        </w:rPr>
        <w:t xml:space="preserve"> </w:t>
      </w:r>
      <w:r w:rsidRPr="00214618">
        <w:rPr>
          <w:rFonts w:eastAsia="Times New Roman"/>
          <w:sz w:val="16"/>
          <w:szCs w:val="20"/>
        </w:rPr>
        <w:t xml:space="preserve">economic fundamentals but, </w:t>
      </w:r>
      <w:r w:rsidRPr="00214618">
        <w:rPr>
          <w:rFonts w:eastAsia="Times New Roman"/>
          <w:bCs/>
          <w:szCs w:val="26"/>
          <w:u w:val="single"/>
        </w:rPr>
        <w:t>a</w:t>
      </w:r>
      <w:r w:rsidRPr="00214618">
        <w:rPr>
          <w:rFonts w:eastAsia="Times New Roman"/>
          <w:bCs/>
          <w:szCs w:val="26"/>
          <w:highlight w:val="yellow"/>
          <w:u w:val="single"/>
        </w:rPr>
        <w:t xml:space="preserve"> general unwinding of positions and the ‘dash for cash</w:t>
      </w:r>
      <w:r w:rsidRPr="00214618">
        <w:rPr>
          <w:rFonts w:eastAsia="Times New Roman"/>
          <w:bCs/>
          <w:szCs w:val="26"/>
          <w:u w:val="single"/>
        </w:rPr>
        <w:t>’</w:t>
      </w:r>
      <w:r w:rsidRPr="00214618">
        <w:rPr>
          <w:rFonts w:eastAsia="Times New Roman"/>
          <w:sz w:val="16"/>
          <w:szCs w:val="20"/>
          <w:highlight w:val="yellow"/>
        </w:rPr>
        <w:t> </w:t>
      </w:r>
      <w:r w:rsidRPr="00214618">
        <w:rPr>
          <w:rFonts w:eastAsia="Times New Roman"/>
          <w:sz w:val="16"/>
          <w:szCs w:val="20"/>
        </w:rPr>
        <w:t xml:space="preserve">Firstly, </w:t>
      </w:r>
      <w:r w:rsidRPr="00214618">
        <w:rPr>
          <w:rFonts w:eastAsia="Times New Roman"/>
          <w:bCs/>
          <w:szCs w:val="26"/>
          <w:highlight w:val="yellow"/>
          <w:u w:val="single"/>
        </w:rPr>
        <w:t>the dollar benefit from hedge funds</w:t>
      </w:r>
      <w:r w:rsidRPr="00214618">
        <w:rPr>
          <w:rFonts w:eastAsia="Times New Roman"/>
          <w:sz w:val="16"/>
          <w:szCs w:val="20"/>
          <w:highlight w:val="yellow"/>
        </w:rPr>
        <w:t xml:space="preserve"> </w:t>
      </w:r>
      <w:r w:rsidRPr="00214618">
        <w:rPr>
          <w:rFonts w:eastAsia="Times New Roman"/>
          <w:sz w:val="16"/>
          <w:szCs w:val="20"/>
        </w:rPr>
        <w:t xml:space="preserve">and investment trusts </w:t>
      </w:r>
      <w:r w:rsidRPr="00214618">
        <w:rPr>
          <w:rFonts w:eastAsia="Times New Roman"/>
          <w:bCs/>
          <w:szCs w:val="26"/>
          <w:u w:val="single"/>
        </w:rPr>
        <w:t>deciding to get out of emerging economies</w:t>
      </w:r>
      <w:r w:rsidRPr="00214618">
        <w:rPr>
          <w:rFonts w:eastAsia="Times New Roman"/>
          <w:sz w:val="16"/>
          <w:szCs w:val="20"/>
        </w:rPr>
        <w:t xml:space="preserve">. As they sold </w:t>
      </w:r>
      <w:r w:rsidRPr="00214618">
        <w:rPr>
          <w:rFonts w:eastAsia="Times New Roman"/>
          <w:bCs/>
          <w:szCs w:val="26"/>
          <w:highlight w:val="yellow"/>
          <w:u w:val="single"/>
        </w:rPr>
        <w:t>securities</w:t>
      </w:r>
      <w:r w:rsidRPr="00214618">
        <w:rPr>
          <w:rFonts w:eastAsia="Times New Roman"/>
          <w:sz w:val="16"/>
          <w:szCs w:val="20"/>
        </w:rPr>
        <w:t xml:space="preserve"> in emerging economies they generally </w:t>
      </w:r>
      <w:r w:rsidRPr="00214618">
        <w:rPr>
          <w:rFonts w:eastAsia="Times New Roman"/>
          <w:bCs/>
          <w:szCs w:val="26"/>
          <w:highlight w:val="yellow"/>
          <w:u w:val="single"/>
        </w:rPr>
        <w:t>were sold</w:t>
      </w:r>
      <w:r w:rsidRPr="00214618">
        <w:rPr>
          <w:rFonts w:eastAsia="Times New Roman"/>
          <w:sz w:val="16"/>
          <w:szCs w:val="20"/>
          <w:highlight w:val="yellow"/>
        </w:rPr>
        <w:t xml:space="preserve"> </w:t>
      </w:r>
      <w:r w:rsidRPr="00214618">
        <w:rPr>
          <w:rFonts w:eastAsia="Times New Roman"/>
          <w:sz w:val="16"/>
          <w:szCs w:val="20"/>
        </w:rPr>
        <w:t xml:space="preserve">for dollars increasing demand </w:t>
      </w:r>
      <w:r w:rsidRPr="00214618">
        <w:rPr>
          <w:rFonts w:eastAsia="Times New Roman"/>
          <w:bCs/>
          <w:szCs w:val="26"/>
          <w:highlight w:val="yellow"/>
          <w:u w:val="single"/>
        </w:rPr>
        <w:t>for</w:t>
      </w:r>
      <w:r w:rsidRPr="00214618">
        <w:rPr>
          <w:rFonts w:eastAsia="Times New Roman"/>
          <w:bCs/>
          <w:szCs w:val="26"/>
          <w:u w:val="single"/>
        </w:rPr>
        <w:t xml:space="preserve"> </w:t>
      </w:r>
      <w:r w:rsidRPr="00214618">
        <w:rPr>
          <w:rFonts w:eastAsia="Times New Roman"/>
          <w:bCs/>
          <w:szCs w:val="26"/>
          <w:highlight w:val="yellow"/>
          <w:u w:val="single"/>
        </w:rPr>
        <w:t>dollars</w:t>
      </w:r>
      <w:r w:rsidRPr="00214618">
        <w:rPr>
          <w:rFonts w:eastAsia="Times New Roman"/>
          <w:sz w:val="16"/>
          <w:szCs w:val="20"/>
        </w:rPr>
        <w:t>. </w:t>
      </w:r>
      <w:r w:rsidRPr="00214618">
        <w:rPr>
          <w:rFonts w:eastAsia="Times New Roman"/>
          <w:bCs/>
          <w:szCs w:val="26"/>
          <w:u w:val="single"/>
        </w:rPr>
        <w:t>Secondly</w:t>
      </w:r>
      <w:r w:rsidRPr="00214618">
        <w:rPr>
          <w:rFonts w:eastAsia="Times New Roman"/>
          <w:sz w:val="16"/>
          <w:szCs w:val="20"/>
        </w:rPr>
        <w:t xml:space="preserve">, </w:t>
      </w:r>
      <w:r w:rsidRPr="00214618">
        <w:rPr>
          <w:rFonts w:eastAsia="Times New Roman"/>
          <w:bCs/>
          <w:szCs w:val="26"/>
          <w:highlight w:val="yellow"/>
          <w:u w:val="single"/>
        </w:rPr>
        <w:t>the prospect of deflation means</w:t>
      </w:r>
      <w:r w:rsidRPr="00214618">
        <w:rPr>
          <w:rFonts w:eastAsia="Times New Roman"/>
          <w:sz w:val="16"/>
          <w:szCs w:val="20"/>
          <w:highlight w:val="yellow"/>
        </w:rPr>
        <w:t xml:space="preserve"> </w:t>
      </w:r>
      <w:r w:rsidRPr="00214618">
        <w:rPr>
          <w:rFonts w:eastAsia="Times New Roman"/>
          <w:sz w:val="16"/>
          <w:szCs w:val="20"/>
        </w:rPr>
        <w:t xml:space="preserve">that </w:t>
      </w:r>
      <w:r w:rsidRPr="00214618">
        <w:rPr>
          <w:rFonts w:eastAsia="Times New Roman"/>
          <w:bCs/>
          <w:szCs w:val="26"/>
          <w:highlight w:val="yellow"/>
          <w:u w:val="single"/>
        </w:rPr>
        <w:t>people</w:t>
      </w:r>
      <w:r w:rsidRPr="00214618">
        <w:rPr>
          <w:rFonts w:eastAsia="Times New Roman"/>
          <w:sz w:val="16"/>
          <w:szCs w:val="20"/>
        </w:rPr>
        <w:t xml:space="preserve"> are </w:t>
      </w:r>
      <w:r w:rsidRPr="00214618">
        <w:rPr>
          <w:rFonts w:eastAsia="Times New Roman"/>
          <w:bCs/>
          <w:szCs w:val="26"/>
          <w:highlight w:val="yellow"/>
          <w:u w:val="single"/>
        </w:rPr>
        <w:t>want</w:t>
      </w:r>
      <w:r w:rsidRPr="00214618">
        <w:rPr>
          <w:rFonts w:eastAsia="Times New Roman"/>
          <w:sz w:val="16"/>
          <w:szCs w:val="20"/>
        </w:rPr>
        <w:t xml:space="preserve">ing to hold more </w:t>
      </w:r>
      <w:r w:rsidRPr="00214618">
        <w:rPr>
          <w:rFonts w:eastAsia="Times New Roman"/>
          <w:bCs/>
          <w:szCs w:val="26"/>
          <w:highlight w:val="yellow"/>
          <w:u w:val="single"/>
        </w:rPr>
        <w:t>cash</w:t>
      </w:r>
      <w:r w:rsidRPr="00214618">
        <w:rPr>
          <w:rFonts w:eastAsia="Times New Roman"/>
          <w:sz w:val="16"/>
          <w:szCs w:val="20"/>
        </w:rPr>
        <w:t xml:space="preserve">. In many economies it is the dollar which is seen as the reserve currency, </w:t>
      </w:r>
      <w:r w:rsidRPr="00214618">
        <w:rPr>
          <w:rFonts w:eastAsia="Times New Roman"/>
          <w:bCs/>
          <w:szCs w:val="26"/>
          <w:highlight w:val="yellow"/>
          <w:u w:val="single"/>
        </w:rPr>
        <w:t xml:space="preserve">so there has been an increase in demand for dollar </w:t>
      </w:r>
      <w:r w:rsidRPr="00214618">
        <w:rPr>
          <w:rFonts w:eastAsia="Times New Roman"/>
          <w:bCs/>
          <w:szCs w:val="26"/>
          <w:u w:val="single"/>
        </w:rPr>
        <w:t>holdings</w:t>
      </w:r>
      <w:r w:rsidRPr="00214618">
        <w:rPr>
          <w:rFonts w:eastAsia="Times New Roman"/>
          <w:sz w:val="16"/>
          <w:szCs w:val="20"/>
        </w:rPr>
        <w:t xml:space="preserve"> as security against deflation and falling </w:t>
      </w:r>
      <w:proofErr w:type="spellStart"/>
      <w:r w:rsidRPr="00214618">
        <w:rPr>
          <w:rFonts w:eastAsia="Times New Roman"/>
          <w:sz w:val="16"/>
          <w:szCs w:val="20"/>
        </w:rPr>
        <w:t>curencies</w:t>
      </w:r>
      <w:proofErr w:type="spellEnd"/>
      <w:r w:rsidRPr="00214618">
        <w:rPr>
          <w:rFonts w:eastAsia="Times New Roman"/>
          <w:sz w:val="16"/>
          <w:szCs w:val="20"/>
        </w:rPr>
        <w:t>. </w:t>
      </w:r>
    </w:p>
    <w:p w:rsidR="00D443C7" w:rsidRPr="00214618" w:rsidRDefault="00D443C7" w:rsidP="00D443C7">
      <w:pPr>
        <w:pStyle w:val="Heading4"/>
        <w:rPr>
          <w:rFonts w:eastAsia="Times New Roman"/>
        </w:rPr>
      </w:pPr>
      <w:r>
        <w:rPr>
          <w:rFonts w:eastAsia="Times New Roman"/>
        </w:rPr>
        <w:t xml:space="preserve">5) </w:t>
      </w:r>
      <w:r w:rsidRPr="00214618">
        <w:rPr>
          <w:rFonts w:eastAsia="Times New Roman"/>
        </w:rPr>
        <w:t>Data disproves hegemony impacts</w:t>
      </w:r>
    </w:p>
    <w:p w:rsidR="00D443C7" w:rsidRPr="00214618" w:rsidRDefault="00D443C7" w:rsidP="00D443C7">
      <w:pPr>
        <w:rPr>
          <w:rFonts w:eastAsia="Calibri"/>
          <w:b/>
          <w:bCs/>
        </w:rPr>
      </w:pPr>
      <w:proofErr w:type="spellStart"/>
      <w:r w:rsidRPr="00D443C7">
        <w:rPr>
          <w:rStyle w:val="Style13ptBold"/>
        </w:rPr>
        <w:t>Fettweis</w:t>
      </w:r>
      <w:proofErr w:type="spellEnd"/>
      <w:r w:rsidRPr="00D443C7">
        <w:rPr>
          <w:rStyle w:val="Style13ptBold"/>
        </w:rPr>
        <w:t>, 11</w:t>
      </w:r>
      <w:r w:rsidRPr="00214618">
        <w:rPr>
          <w:rFonts w:eastAsia="Calibri"/>
          <w:b/>
          <w:bCs/>
        </w:rPr>
        <w:t xml:space="preserve"> (</w:t>
      </w:r>
      <w:r w:rsidRPr="00214618">
        <w:rPr>
          <w:rFonts w:eastAsia="Calibri"/>
        </w:rPr>
        <w:t xml:space="preserve">Christopher J. </w:t>
      </w:r>
      <w:proofErr w:type="spellStart"/>
      <w:r w:rsidRPr="00214618">
        <w:rPr>
          <w:rFonts w:eastAsia="Calibri"/>
        </w:rPr>
        <w:t>Fettweis</w:t>
      </w:r>
      <w:proofErr w:type="spellEnd"/>
      <w:r w:rsidRPr="00214618">
        <w:rPr>
          <w:rFonts w:eastAsia="Calibri"/>
        </w:rPr>
        <w:t>, Department of Political Science, Tulane University, 9/26/11, Free Riding or Restraint? Examining European Grand Strategy, Comparative Strategy, 30:316–332, EBSCO)</w:t>
      </w:r>
    </w:p>
    <w:p w:rsidR="00D443C7" w:rsidRPr="00214618" w:rsidRDefault="00D443C7" w:rsidP="00D443C7">
      <w:pPr>
        <w:rPr>
          <w:rFonts w:eastAsia="Calibri"/>
        </w:rPr>
      </w:pPr>
    </w:p>
    <w:p w:rsidR="00D443C7" w:rsidRDefault="00D443C7" w:rsidP="00D443C7">
      <w:pPr>
        <w:rPr>
          <w:rFonts w:eastAsia="Calibri"/>
          <w:bCs/>
          <w:u w:val="single"/>
        </w:rPr>
      </w:pPr>
      <w:r w:rsidRPr="00214618">
        <w:rPr>
          <w:rFonts w:eastAsia="Calibri"/>
          <w:sz w:val="16"/>
        </w:rPr>
        <w:t xml:space="preserve">It is perhaps worth noting that </w:t>
      </w:r>
      <w:r w:rsidRPr="00214618">
        <w:rPr>
          <w:rFonts w:eastAsia="Calibri"/>
          <w:bCs/>
          <w:highlight w:val="yellow"/>
          <w:u w:val="single"/>
        </w:rPr>
        <w:t>there is no evidence to support a</w:t>
      </w:r>
      <w:r w:rsidRPr="00214618">
        <w:rPr>
          <w:rFonts w:eastAsia="Calibri"/>
          <w:bCs/>
          <w:u w:val="single"/>
        </w:rPr>
        <w:t xml:space="preserve"> direct </w:t>
      </w:r>
      <w:r w:rsidRPr="00214618">
        <w:rPr>
          <w:rFonts w:eastAsia="Calibri"/>
          <w:bCs/>
          <w:highlight w:val="yellow"/>
          <w:u w:val="single"/>
        </w:rPr>
        <w:t>relationship between</w:t>
      </w:r>
      <w:r w:rsidRPr="00214618">
        <w:rPr>
          <w:rFonts w:eastAsia="Calibri"/>
          <w:sz w:val="16"/>
        </w:rPr>
        <w:t xml:space="preserve"> the relative level of </w:t>
      </w:r>
      <w:r w:rsidRPr="00214618">
        <w:rPr>
          <w:rFonts w:eastAsia="Calibri"/>
          <w:bCs/>
          <w:highlight w:val="yellow"/>
          <w:u w:val="single"/>
        </w:rPr>
        <w:t>U.S. activism and international stability</w:t>
      </w:r>
      <w:r w:rsidRPr="00214618">
        <w:rPr>
          <w:rFonts w:eastAsia="Calibri"/>
          <w:sz w:val="16"/>
        </w:rPr>
        <w:t xml:space="preserve">. In fact, </w:t>
      </w:r>
      <w:r w:rsidRPr="00214618">
        <w:rPr>
          <w:rFonts w:eastAsia="Calibri"/>
          <w:bCs/>
          <w:u w:val="single"/>
        </w:rPr>
        <w:t>the limited data we do have suggest the opposite may be true</w:t>
      </w:r>
      <w:r w:rsidRPr="00214618">
        <w:rPr>
          <w:rFonts w:eastAsia="Calibri"/>
          <w:sz w:val="16"/>
        </w:rPr>
        <w:t>. During the 1990s, the United States cut back on its defense spending fairly substantially</w:t>
      </w:r>
      <w:r w:rsidRPr="00214618">
        <w:rPr>
          <w:rFonts w:eastAsia="Calibri"/>
          <w:bCs/>
          <w:u w:val="single"/>
        </w:rPr>
        <w:t>. By 1998, the United States was spending $100 billion less on defense in real terms than it had in 1990</w:t>
      </w:r>
      <w:r w:rsidRPr="00214618">
        <w:rPr>
          <w:rFonts w:eastAsia="Calibri"/>
          <w:sz w:val="16"/>
        </w:rPr>
        <w:t xml:space="preserve">.51 </w:t>
      </w:r>
      <w:proofErr w:type="gramStart"/>
      <w:r w:rsidRPr="00214618">
        <w:rPr>
          <w:rFonts w:eastAsia="Calibri"/>
          <w:sz w:val="16"/>
        </w:rPr>
        <w:t>To</w:t>
      </w:r>
      <w:proofErr w:type="gramEnd"/>
      <w:r w:rsidRPr="00214618">
        <w:rPr>
          <w:rFonts w:eastAsia="Calibri"/>
          <w:sz w:val="16"/>
        </w:rPr>
        <w:t xml:space="preserve"> internationalists, defense hawks and </w:t>
      </w:r>
      <w:r w:rsidRPr="00214618">
        <w:rPr>
          <w:rFonts w:eastAsia="Calibri"/>
          <w:sz w:val="16"/>
        </w:rPr>
        <w:lastRenderedPageBreak/>
        <w:t xml:space="preserve">believers in hegemonic stability, this irresponsible “peace dividend” endangered both national and global security. “No serious analyst of American military capabilities,” argued </w:t>
      </w:r>
      <w:proofErr w:type="spellStart"/>
      <w:r w:rsidRPr="00214618">
        <w:rPr>
          <w:rFonts w:eastAsia="Calibri"/>
          <w:sz w:val="16"/>
        </w:rPr>
        <w:t>Kristol</w:t>
      </w:r>
      <w:proofErr w:type="spellEnd"/>
      <w:r w:rsidRPr="00214618">
        <w:rPr>
          <w:rFonts w:eastAsia="Calibri"/>
          <w:sz w:val="16"/>
        </w:rPr>
        <w:t xml:space="preserve"> and Kagan, “doubts that the defense budget has been cut much too far to meet America’s responsibilities to itself and to world peace.”52 On the other hand, </w:t>
      </w:r>
      <w:r w:rsidRPr="00214618">
        <w:rPr>
          <w:rFonts w:eastAsia="Calibri"/>
          <w:bCs/>
          <w:u w:val="single"/>
        </w:rPr>
        <w:t>if</w:t>
      </w:r>
      <w:r w:rsidRPr="00214618">
        <w:rPr>
          <w:rFonts w:eastAsia="Calibri"/>
          <w:sz w:val="16"/>
        </w:rPr>
        <w:t xml:space="preserve"> the pacific </w:t>
      </w:r>
      <w:r w:rsidRPr="00214618">
        <w:rPr>
          <w:rFonts w:eastAsia="Calibri"/>
          <w:bCs/>
          <w:u w:val="single"/>
        </w:rPr>
        <w:t>trends were not based upon U.S. hegemony but</w:t>
      </w:r>
      <w:r w:rsidRPr="00214618">
        <w:rPr>
          <w:rFonts w:eastAsia="Calibri"/>
          <w:sz w:val="16"/>
        </w:rPr>
        <w:t xml:space="preserve"> </w:t>
      </w:r>
      <w:r w:rsidRPr="00214618">
        <w:rPr>
          <w:rFonts w:eastAsia="Calibri"/>
          <w:bCs/>
          <w:u w:val="single"/>
        </w:rPr>
        <w:t xml:space="preserve">a strengthening norm against interstate war, one would not have expected an increase in global instability and violence. </w:t>
      </w:r>
      <w:r w:rsidRPr="00214618">
        <w:rPr>
          <w:rFonts w:eastAsia="Calibri"/>
          <w:sz w:val="16"/>
        </w:rPr>
        <w:t xml:space="preserve">The verdict from the past two decades is fairly plain: </w:t>
      </w:r>
      <w:r w:rsidRPr="00214618">
        <w:rPr>
          <w:rFonts w:eastAsia="Calibri"/>
          <w:bCs/>
          <w:highlight w:val="yellow"/>
          <w:u w:val="single"/>
        </w:rPr>
        <w:t xml:space="preserve">The world grew more peaceful while the </w:t>
      </w:r>
      <w:r w:rsidRPr="00214618">
        <w:rPr>
          <w:b/>
          <w:iCs/>
          <w:highlight w:val="yellow"/>
          <w:u w:val="single"/>
          <w:bdr w:val="single" w:sz="18" w:space="0" w:color="auto"/>
        </w:rPr>
        <w:t>U</w:t>
      </w:r>
      <w:r w:rsidRPr="00214618">
        <w:rPr>
          <w:rFonts w:eastAsia="Calibri"/>
          <w:sz w:val="16"/>
        </w:rPr>
        <w:t xml:space="preserve">nited </w:t>
      </w:r>
      <w:r w:rsidRPr="00214618">
        <w:rPr>
          <w:b/>
          <w:iCs/>
          <w:highlight w:val="yellow"/>
          <w:u w:val="single"/>
          <w:bdr w:val="single" w:sz="18" w:space="0" w:color="auto"/>
        </w:rPr>
        <w:t>S</w:t>
      </w:r>
      <w:r w:rsidRPr="00214618">
        <w:rPr>
          <w:rFonts w:eastAsia="Calibri"/>
          <w:sz w:val="16"/>
        </w:rPr>
        <w:t xml:space="preserve">tates </w:t>
      </w:r>
      <w:r w:rsidRPr="00214618">
        <w:rPr>
          <w:rFonts w:eastAsia="Calibri"/>
          <w:bCs/>
          <w:highlight w:val="yellow"/>
          <w:u w:val="single"/>
        </w:rPr>
        <w:t>cut its forces. No state</w:t>
      </w:r>
      <w:r w:rsidRPr="00214618">
        <w:rPr>
          <w:rFonts w:eastAsia="Calibri"/>
          <w:bCs/>
          <w:u w:val="single"/>
        </w:rPr>
        <w:t xml:space="preserve"> seemed to believe that its security was endangered by a less-capable U</w:t>
      </w:r>
      <w:r w:rsidRPr="00214618">
        <w:rPr>
          <w:rFonts w:eastAsia="Calibri"/>
          <w:sz w:val="16"/>
        </w:rPr>
        <w:t xml:space="preserve">nited </w:t>
      </w:r>
      <w:r w:rsidRPr="00214618">
        <w:rPr>
          <w:rFonts w:eastAsia="Calibri"/>
          <w:bCs/>
          <w:u w:val="single"/>
        </w:rPr>
        <w:t>S</w:t>
      </w:r>
      <w:r w:rsidRPr="00214618">
        <w:rPr>
          <w:rFonts w:eastAsia="Calibri"/>
          <w:sz w:val="16"/>
        </w:rPr>
        <w:t xml:space="preserve">tates </w:t>
      </w:r>
      <w:r w:rsidRPr="00214618">
        <w:rPr>
          <w:rFonts w:eastAsia="Calibri"/>
          <w:bCs/>
          <w:u w:val="single"/>
        </w:rPr>
        <w:t>military</w:t>
      </w:r>
      <w:r w:rsidRPr="00214618">
        <w:rPr>
          <w:rFonts w:eastAsia="Calibri"/>
          <w:sz w:val="16"/>
        </w:rPr>
        <w:t xml:space="preserve">, or at least </w:t>
      </w:r>
      <w:r w:rsidRPr="00214618">
        <w:rPr>
          <w:rFonts w:eastAsia="Calibri"/>
          <w:bCs/>
          <w:u w:val="single"/>
        </w:rPr>
        <w:t xml:space="preserve">none </w:t>
      </w:r>
      <w:r w:rsidRPr="00214618">
        <w:rPr>
          <w:rFonts w:eastAsia="Calibri"/>
          <w:bCs/>
          <w:highlight w:val="yellow"/>
          <w:u w:val="single"/>
        </w:rPr>
        <w:t>took any action</w:t>
      </w:r>
      <w:r w:rsidRPr="00214618">
        <w:rPr>
          <w:rFonts w:eastAsia="Calibri"/>
          <w:bCs/>
          <w:u w:val="single"/>
        </w:rPr>
        <w:t xml:space="preserve"> that would suggest</w:t>
      </w:r>
      <w:r w:rsidRPr="00214618">
        <w:rPr>
          <w:rFonts w:eastAsia="Calibri"/>
          <w:sz w:val="16"/>
        </w:rPr>
        <w:t xml:space="preserve"> </w:t>
      </w:r>
      <w:r w:rsidRPr="00214618">
        <w:rPr>
          <w:rFonts w:eastAsia="Calibri"/>
          <w:bCs/>
          <w:u w:val="single"/>
        </w:rPr>
        <w:t>such a belief</w:t>
      </w:r>
      <w:r w:rsidRPr="00214618">
        <w:rPr>
          <w:rFonts w:eastAsia="Calibri"/>
          <w:sz w:val="16"/>
        </w:rPr>
        <w:t xml:space="preserve">. </w:t>
      </w:r>
      <w:r w:rsidRPr="00214618">
        <w:rPr>
          <w:rFonts w:eastAsia="Calibri"/>
          <w:bCs/>
          <w:highlight w:val="yellow"/>
          <w:u w:val="single"/>
        </w:rPr>
        <w:t>No militaries</w:t>
      </w:r>
      <w:r w:rsidRPr="00214618">
        <w:rPr>
          <w:rFonts w:eastAsia="Calibri"/>
          <w:bCs/>
          <w:u w:val="single"/>
        </w:rPr>
        <w:t xml:space="preserve"> were </w:t>
      </w:r>
      <w:r w:rsidRPr="00214618">
        <w:rPr>
          <w:rFonts w:eastAsia="Calibri"/>
          <w:bCs/>
          <w:highlight w:val="yellow"/>
          <w:u w:val="single"/>
        </w:rPr>
        <w:t>enhanced</w:t>
      </w:r>
      <w:r w:rsidRPr="00214618">
        <w:rPr>
          <w:rFonts w:eastAsia="Calibri"/>
          <w:bCs/>
          <w:u w:val="single"/>
        </w:rPr>
        <w:t xml:space="preserve"> to address power vacuums, </w:t>
      </w:r>
      <w:r w:rsidRPr="00214618">
        <w:rPr>
          <w:rFonts w:eastAsia="Calibri"/>
          <w:bCs/>
          <w:highlight w:val="yellow"/>
          <w:u w:val="single"/>
        </w:rPr>
        <w:t>no</w:t>
      </w:r>
      <w:r w:rsidRPr="00214618">
        <w:rPr>
          <w:rFonts w:eastAsia="Calibri"/>
          <w:bCs/>
          <w:u w:val="single"/>
        </w:rPr>
        <w:t xml:space="preserve"> security dilemmas drove insecurity or </w:t>
      </w:r>
      <w:r w:rsidRPr="00214618">
        <w:rPr>
          <w:rFonts w:eastAsia="Calibri"/>
          <w:bCs/>
          <w:highlight w:val="yellow"/>
          <w:u w:val="single"/>
        </w:rPr>
        <w:t>arms races</w:t>
      </w:r>
      <w:r w:rsidRPr="00214618">
        <w:rPr>
          <w:rFonts w:eastAsia="Calibri"/>
          <w:bCs/>
          <w:u w:val="single"/>
        </w:rPr>
        <w:t xml:space="preserve">, and </w:t>
      </w:r>
      <w:r w:rsidRPr="00214618">
        <w:rPr>
          <w:rFonts w:eastAsia="Calibri"/>
          <w:bCs/>
          <w:highlight w:val="yellow"/>
          <w:u w:val="single"/>
        </w:rPr>
        <w:t>no regional balancing</w:t>
      </w:r>
      <w:r w:rsidRPr="00214618">
        <w:rPr>
          <w:rFonts w:eastAsia="Calibri"/>
          <w:bCs/>
          <w:u w:val="single"/>
        </w:rPr>
        <w:t xml:space="preserve"> occurred once the stabilizing presence of the U.S. military was diminished</w:t>
      </w:r>
      <w:r w:rsidRPr="00214618">
        <w:rPr>
          <w:rFonts w:eastAsia="Calibri"/>
          <w:sz w:val="16"/>
        </w:rPr>
        <w:t xml:space="preserve">. </w:t>
      </w:r>
      <w:r w:rsidRPr="00214618">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214618">
        <w:rPr>
          <w:rFonts w:eastAsia="Calibri"/>
          <w:sz w:val="16"/>
        </w:rPr>
        <w:t xml:space="preserve"> </w:t>
      </w:r>
      <w:r w:rsidRPr="00214618">
        <w:rPr>
          <w:rFonts w:eastAsia="Calibri"/>
          <w:bCs/>
          <w:u w:val="single"/>
        </w:rPr>
        <w:t>even if it is true that either U.S. commitments</w:t>
      </w:r>
      <w:r w:rsidRPr="00214618">
        <w:rPr>
          <w:rFonts w:eastAsia="Calibri"/>
          <w:sz w:val="16"/>
        </w:rPr>
        <w:t xml:space="preserve"> or relative spending </w:t>
      </w:r>
      <w:r w:rsidRPr="00214618">
        <w:rPr>
          <w:rFonts w:eastAsia="Calibri"/>
          <w:bCs/>
          <w:u w:val="single"/>
        </w:rPr>
        <w:t>account for global</w:t>
      </w:r>
      <w:r w:rsidRPr="00214618">
        <w:rPr>
          <w:rFonts w:eastAsia="Calibri"/>
          <w:sz w:val="16"/>
        </w:rPr>
        <w:t xml:space="preserve"> pacific </w:t>
      </w:r>
      <w:r w:rsidRPr="00214618">
        <w:rPr>
          <w:rFonts w:eastAsia="Calibri"/>
          <w:bCs/>
          <w:u w:val="single"/>
        </w:rPr>
        <w:t>trends</w:t>
      </w:r>
      <w:r w:rsidRPr="00214618">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214618">
        <w:rPr>
          <w:rFonts w:eastAsia="Calibri"/>
          <w:bCs/>
          <w:u w:val="single"/>
        </w:rPr>
        <w:t>there is in fact a level of engagement below which the U</w:t>
      </w:r>
      <w:r w:rsidRPr="00214618">
        <w:rPr>
          <w:rFonts w:eastAsia="Calibri"/>
          <w:sz w:val="16"/>
        </w:rPr>
        <w:t xml:space="preserve">nited </w:t>
      </w:r>
      <w:r w:rsidRPr="00214618">
        <w:rPr>
          <w:rFonts w:eastAsia="Calibri"/>
          <w:bCs/>
          <w:u w:val="single"/>
        </w:rPr>
        <w:t>S</w:t>
      </w:r>
      <w:r w:rsidRPr="00214618">
        <w:rPr>
          <w:rFonts w:eastAsia="Calibri"/>
          <w:sz w:val="16"/>
        </w:rPr>
        <w:t xml:space="preserve">tates </w:t>
      </w:r>
      <w:r w:rsidRPr="00214618">
        <w:rPr>
          <w:rFonts w:eastAsia="Calibri"/>
          <w:bCs/>
          <w:u w:val="single"/>
        </w:rPr>
        <w:t>cannot drop without increasing international disorder, a rational grand strategist would still recommend cutting back on engagement and spending until that level is determined</w:t>
      </w:r>
      <w:r w:rsidRPr="00214618">
        <w:rPr>
          <w:rFonts w:eastAsia="Calibri"/>
          <w:sz w:val="16"/>
        </w:rPr>
        <w:t xml:space="preserve">. </w:t>
      </w:r>
      <w:r w:rsidRPr="00214618">
        <w:rPr>
          <w:rFonts w:eastAsia="Calibri"/>
          <w:bCs/>
          <w:u w:val="single"/>
        </w:rPr>
        <w:t>Grand strategic decisions are never final</w:t>
      </w:r>
      <w:r w:rsidRPr="00214618">
        <w:rPr>
          <w:rFonts w:eastAsia="Calibri"/>
          <w:sz w:val="16"/>
        </w:rPr>
        <w:t xml:space="preserve">; continual </w:t>
      </w:r>
      <w:r w:rsidRPr="00214618">
        <w:rPr>
          <w:rFonts w:eastAsia="Calibri"/>
          <w:bCs/>
          <w:u w:val="single"/>
        </w:rPr>
        <w:t>adjustments can</w:t>
      </w:r>
      <w:r w:rsidRPr="00214618">
        <w:rPr>
          <w:rFonts w:eastAsia="Calibri"/>
          <w:sz w:val="16"/>
        </w:rPr>
        <w:t xml:space="preserve"> and must </w:t>
      </w:r>
      <w:r w:rsidRPr="00214618">
        <w:rPr>
          <w:rFonts w:eastAsia="Calibri"/>
          <w:bCs/>
          <w:u w:val="single"/>
        </w:rPr>
        <w:t>be made</w:t>
      </w:r>
      <w:r w:rsidRPr="00214618">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214618">
        <w:rPr>
          <w:rFonts w:eastAsia="Calibri"/>
          <w:bCs/>
          <w:u w:val="single"/>
        </w:rPr>
        <w:t>. If increases in conflict would have been interpreted as proof of the wisdom of internationalist strategies, then logical consistency demands that the lack thereof should</w:t>
      </w:r>
      <w:r w:rsidRPr="00214618">
        <w:rPr>
          <w:rFonts w:eastAsia="Calibri"/>
          <w:sz w:val="16"/>
        </w:rPr>
        <w:t xml:space="preserve"> at least </w:t>
      </w:r>
      <w:r w:rsidRPr="00214618">
        <w:rPr>
          <w:rFonts w:eastAsia="Calibri"/>
          <w:bCs/>
          <w:u w:val="single"/>
        </w:rPr>
        <w:t>pose a problem</w:t>
      </w:r>
      <w:r w:rsidRPr="00214618">
        <w:rPr>
          <w:rFonts w:eastAsia="Calibri"/>
          <w:sz w:val="16"/>
        </w:rPr>
        <w:t xml:space="preserve">. As it stands, </w:t>
      </w:r>
      <w:r w:rsidRPr="00214618">
        <w:rPr>
          <w:rFonts w:eastAsia="Calibri"/>
          <w:bCs/>
          <w:highlight w:val="yellow"/>
          <w:u w:val="single"/>
        </w:rPr>
        <w:t>the only evidence</w:t>
      </w:r>
      <w:r w:rsidRPr="00214618">
        <w:rPr>
          <w:rFonts w:eastAsia="Calibri"/>
          <w:bCs/>
          <w:u w:val="single"/>
        </w:rPr>
        <w:t xml:space="preserve"> we have </w:t>
      </w:r>
      <w:r w:rsidRPr="00214618">
        <w:rPr>
          <w:rFonts w:eastAsia="Calibri"/>
          <w:bCs/>
          <w:highlight w:val="yellow"/>
          <w:u w:val="single"/>
        </w:rPr>
        <w:t>regarding</w:t>
      </w:r>
      <w:r w:rsidRPr="00214618">
        <w:rPr>
          <w:rFonts w:eastAsia="Calibri"/>
          <w:bCs/>
          <w:u w:val="single"/>
        </w:rPr>
        <w:t xml:space="preserve"> the likely </w:t>
      </w:r>
      <w:r w:rsidRPr="00214618">
        <w:rPr>
          <w:rFonts w:eastAsia="Calibri"/>
          <w:bCs/>
          <w:highlight w:val="yellow"/>
          <w:u w:val="single"/>
        </w:rPr>
        <w:t>systemic reaction to a</w:t>
      </w:r>
      <w:r w:rsidRPr="00214618">
        <w:rPr>
          <w:rFonts w:eastAsia="Calibri"/>
          <w:bCs/>
          <w:u w:val="single"/>
        </w:rPr>
        <w:t xml:space="preserve"> more </w:t>
      </w:r>
      <w:r w:rsidRPr="00214618">
        <w:rPr>
          <w:rFonts w:eastAsia="Calibri"/>
          <w:bCs/>
          <w:highlight w:val="yellow"/>
          <w:u w:val="single"/>
        </w:rPr>
        <w:t xml:space="preserve">restrained </w:t>
      </w:r>
      <w:r w:rsidRPr="00214618">
        <w:rPr>
          <w:b/>
          <w:iCs/>
          <w:highlight w:val="yellow"/>
          <w:u w:val="single"/>
          <w:bdr w:val="single" w:sz="18" w:space="0" w:color="auto"/>
        </w:rPr>
        <w:t>U</w:t>
      </w:r>
      <w:r w:rsidRPr="00214618">
        <w:rPr>
          <w:rFonts w:eastAsia="Calibri"/>
          <w:bCs/>
          <w:u w:val="single"/>
        </w:rPr>
        <w:t xml:space="preserve">nited </w:t>
      </w:r>
      <w:r w:rsidRPr="00214618">
        <w:rPr>
          <w:b/>
          <w:iCs/>
          <w:highlight w:val="yellow"/>
          <w:u w:val="single"/>
          <w:bdr w:val="single" w:sz="18" w:space="0" w:color="auto"/>
        </w:rPr>
        <w:t>S</w:t>
      </w:r>
      <w:r w:rsidRPr="00214618">
        <w:rPr>
          <w:rFonts w:eastAsia="Calibri"/>
          <w:bCs/>
          <w:u w:val="single"/>
        </w:rPr>
        <w:t xml:space="preserve">tates </w:t>
      </w:r>
      <w:r w:rsidRPr="00214618">
        <w:rPr>
          <w:rFonts w:eastAsia="Calibri"/>
          <w:bCs/>
          <w:highlight w:val="yellow"/>
          <w:u w:val="single"/>
        </w:rPr>
        <w:t>suggests</w:t>
      </w:r>
      <w:r w:rsidRPr="00214618">
        <w:rPr>
          <w:rFonts w:eastAsia="Calibri"/>
          <w:bCs/>
          <w:u w:val="single"/>
        </w:rPr>
        <w:t xml:space="preserve"> that the current </w:t>
      </w:r>
      <w:r w:rsidRPr="00214618">
        <w:rPr>
          <w:rFonts w:eastAsia="Calibri"/>
          <w:bCs/>
          <w:highlight w:val="yellow"/>
          <w:u w:val="single"/>
        </w:rPr>
        <w:t>peaceful trends are unrelated to</w:t>
      </w:r>
      <w:r w:rsidRPr="00214618">
        <w:rPr>
          <w:rFonts w:eastAsia="Calibri"/>
          <w:bCs/>
          <w:u w:val="single"/>
        </w:rPr>
        <w:t xml:space="preserve"> U.S. military spending</w:t>
      </w:r>
      <w:r w:rsidRPr="00214618">
        <w:rPr>
          <w:rFonts w:eastAsia="Calibri"/>
          <w:sz w:val="16"/>
        </w:rPr>
        <w:t xml:space="preserve">. Evidently </w:t>
      </w:r>
      <w:r w:rsidRPr="00214618">
        <w:rPr>
          <w:rFonts w:eastAsia="Calibri"/>
          <w:bCs/>
          <w:u w:val="single"/>
        </w:rPr>
        <w:t>the rest of the world can operate</w:t>
      </w:r>
      <w:r w:rsidRPr="00214618">
        <w:rPr>
          <w:rFonts w:eastAsia="Calibri"/>
          <w:sz w:val="16"/>
        </w:rPr>
        <w:t xml:space="preserve"> quite </w:t>
      </w:r>
      <w:r w:rsidRPr="00214618">
        <w:rPr>
          <w:rFonts w:eastAsia="Calibri"/>
          <w:bCs/>
          <w:u w:val="single"/>
        </w:rPr>
        <w:t xml:space="preserve">effectively without the presence of </w:t>
      </w:r>
      <w:r w:rsidRPr="00214618">
        <w:rPr>
          <w:rFonts w:eastAsia="Calibri"/>
          <w:bCs/>
          <w:highlight w:val="yellow"/>
          <w:u w:val="single"/>
        </w:rPr>
        <w:t>a global policeman.</w:t>
      </w:r>
      <w:r w:rsidRPr="00214618">
        <w:rPr>
          <w:rFonts w:eastAsia="Calibri"/>
          <w:bCs/>
          <w:u w:val="single"/>
        </w:rPr>
        <w:t xml:space="preserve"> Those who think otherwise base their view on faith alone.</w:t>
      </w:r>
    </w:p>
    <w:p w:rsidR="00D443C7" w:rsidRPr="00214618" w:rsidRDefault="00D443C7" w:rsidP="00D443C7">
      <w:pPr>
        <w:pStyle w:val="Heading4"/>
        <w:rPr>
          <w:b w:val="0"/>
          <w:bCs/>
          <w:iCs w:val="0"/>
        </w:rPr>
      </w:pPr>
      <w:r>
        <w:rPr>
          <w:rFonts w:eastAsia="Calibri"/>
        </w:rPr>
        <w:t xml:space="preserve">6) </w:t>
      </w:r>
      <w:r w:rsidRPr="00214618">
        <w:rPr>
          <w:bCs/>
        </w:rPr>
        <w:t>U.S hegemony is unsustainable- economic problems, military overstretch, and rising powers</w:t>
      </w:r>
    </w:p>
    <w:p w:rsidR="00D443C7" w:rsidRPr="00214618" w:rsidRDefault="00D443C7" w:rsidP="00D443C7">
      <w:r w:rsidRPr="00D443C7">
        <w:rPr>
          <w:rStyle w:val="Style13ptBold"/>
        </w:rPr>
        <w:t>Snyder 10</w:t>
      </w:r>
      <w:r w:rsidRPr="00214618">
        <w:t xml:space="preserve"> (PhD, Professor of Public Policy at the University of Maryland, </w:t>
      </w:r>
      <w:proofErr w:type="spellStart"/>
      <w:r w:rsidRPr="00214618">
        <w:t>Quddus</w:t>
      </w:r>
      <w:proofErr w:type="spellEnd"/>
      <w:r w:rsidRPr="00214618">
        <w:t xml:space="preserve"> Z. Snyder, “</w:t>
      </w:r>
      <w:proofErr w:type="spellStart"/>
      <w:r w:rsidRPr="00214618">
        <w:t>Systermic</w:t>
      </w:r>
      <w:proofErr w:type="spellEnd"/>
      <w:r w:rsidRPr="00214618">
        <w:t xml:space="preserve"> theory in an era of declining US hegemony,” </w:t>
      </w:r>
      <w:hyperlink r:id="rId40" w:history="1">
        <w:r w:rsidRPr="00214618">
          <w:t>http://www.bsos.umd.edu/gvpt/irworkshop/papers_fall09/snyder.pdf</w:t>
        </w:r>
      </w:hyperlink>
      <w:r w:rsidRPr="00214618">
        <w:t>)</w:t>
      </w:r>
    </w:p>
    <w:p w:rsidR="00D443C7" w:rsidRPr="00214618" w:rsidRDefault="00D443C7" w:rsidP="00D443C7"/>
    <w:p w:rsidR="00D443C7" w:rsidRPr="00214618" w:rsidRDefault="00D443C7" w:rsidP="00D443C7">
      <w:r w:rsidRPr="00214618">
        <w:t xml:space="preserve">At the turn of the century it appeared as if we were living through a ‘hegemonic age.’ But recent developments might justify a reevaluation of this </w:t>
      </w:r>
      <w:proofErr w:type="spellStart"/>
      <w:r w:rsidRPr="00214618">
        <w:t>conclusion</w:t>
      </w:r>
      <w:r w:rsidRPr="00214618">
        <w:rPr>
          <w:bCs/>
          <w:u w:val="single"/>
        </w:rPr>
        <w:t>.</w:t>
      </w:r>
      <w:r w:rsidRPr="00214618">
        <w:rPr>
          <w:bCs/>
          <w:highlight w:val="yellow"/>
          <w:u w:val="single"/>
        </w:rPr>
        <w:t>With</w:t>
      </w:r>
      <w:proofErr w:type="spellEnd"/>
      <w:r w:rsidRPr="00214618">
        <w:rPr>
          <w:bCs/>
          <w:highlight w:val="yellow"/>
          <w:u w:val="single"/>
        </w:rPr>
        <w:t xml:space="preserve"> its armed forces over-extended, and resources stretched, the US appears much weaker today than it did five years ago</w:t>
      </w:r>
      <w:r w:rsidRPr="00214618">
        <w:rPr>
          <w:bCs/>
          <w:u w:val="single"/>
        </w:rPr>
        <w:t xml:space="preserve">. The classic </w:t>
      </w:r>
      <w:proofErr w:type="spellStart"/>
      <w:r w:rsidRPr="00214618">
        <w:rPr>
          <w:bCs/>
          <w:u w:val="single"/>
        </w:rPr>
        <w:t>Gilpinian</w:t>
      </w:r>
      <w:proofErr w:type="spellEnd"/>
      <w:r w:rsidRPr="00214618">
        <w:rPr>
          <w:bCs/>
          <w:u w:val="single"/>
        </w:rPr>
        <w:t xml:space="preserve"> dilemma provides insight into the present predicament the US finds itself in: </w:t>
      </w:r>
      <w:r w:rsidRPr="00214618">
        <w:t xml:space="preserve">This three-way </w:t>
      </w:r>
      <w:r w:rsidRPr="00214618">
        <w:rPr>
          <w:bCs/>
          <w:highlight w:val="yellow"/>
          <w:u w:val="single"/>
        </w:rPr>
        <w:t>struggle over</w:t>
      </w:r>
      <w:r w:rsidRPr="00214618">
        <w:rPr>
          <w:b/>
          <w:bCs/>
          <w:u w:val="single"/>
        </w:rPr>
        <w:t xml:space="preserve"> </w:t>
      </w:r>
      <w:r w:rsidRPr="00214618">
        <w:t>priorities (</w:t>
      </w:r>
      <w:r w:rsidRPr="00214618">
        <w:rPr>
          <w:bCs/>
          <w:highlight w:val="yellow"/>
          <w:u w:val="single"/>
        </w:rPr>
        <w:t>protection, consumption, and investment) produces</w:t>
      </w:r>
      <w:r w:rsidRPr="00214618">
        <w:rPr>
          <w:bCs/>
          <w:u w:val="single"/>
        </w:rPr>
        <w:t xml:space="preserve"> </w:t>
      </w:r>
      <w:r w:rsidRPr="00214618">
        <w:t xml:space="preserve">a profound </w:t>
      </w:r>
      <w:r w:rsidRPr="00214618">
        <w:rPr>
          <w:bCs/>
          <w:highlight w:val="yellow"/>
          <w:u w:val="single"/>
        </w:rPr>
        <w:t>dilemma</w:t>
      </w:r>
      <w:r w:rsidRPr="00214618">
        <w:rPr>
          <w:bCs/>
          <w:u w:val="single"/>
        </w:rPr>
        <w:t xml:space="preserve"> </w:t>
      </w:r>
      <w:r w:rsidRPr="00214618">
        <w:t xml:space="preserve">for society. If it suppresses consumption, the consequence can be severe internal social tensions and class conflict…If the society neglects to pay the costs of defense, external weakness will inevitably lead to its defeat by rising powers. If the society fails to save and reinvest a sufficient fraction of its surplus wealth in industry and agriculture, the economic basis of the society and its capacity to sustain either consumption or protection will decline. Thus far the </w:t>
      </w:r>
      <w:r w:rsidRPr="00214618">
        <w:rPr>
          <w:bCs/>
          <w:u w:val="single"/>
        </w:rPr>
        <w:t>US</w:t>
      </w:r>
      <w:r w:rsidRPr="00214618">
        <w:rPr>
          <w:b/>
          <w:bCs/>
          <w:u w:val="single"/>
        </w:rPr>
        <w:t xml:space="preserve"> </w:t>
      </w:r>
      <w:r w:rsidRPr="00214618">
        <w:t xml:space="preserve">has maintained a massive defense budget while </w:t>
      </w:r>
      <w:r w:rsidRPr="00214618">
        <w:rPr>
          <w:bCs/>
          <w:u w:val="single"/>
        </w:rPr>
        <w:t xml:space="preserve">consumption and investment have been sustained by deficit spending. It is unclear how long this formula will work. </w:t>
      </w:r>
      <w:r w:rsidRPr="00214618">
        <w:rPr>
          <w:bCs/>
          <w:highlight w:val="yellow"/>
          <w:u w:val="single"/>
        </w:rPr>
        <w:t>The problem does not only stem from</w:t>
      </w:r>
      <w:r w:rsidRPr="00214618">
        <w:rPr>
          <w:bCs/>
          <w:u w:val="single"/>
        </w:rPr>
        <w:t xml:space="preserve"> fact that the US is bogged down in </w:t>
      </w:r>
      <w:r w:rsidRPr="00214618">
        <w:rPr>
          <w:bCs/>
          <w:highlight w:val="yellow"/>
          <w:u w:val="single"/>
        </w:rPr>
        <w:t>two wars, it is also in the throes of a serious economic downturn</w:t>
      </w:r>
      <w:r w:rsidRPr="00214618">
        <w:rPr>
          <w:bCs/>
          <w:u w:val="single"/>
        </w:rPr>
        <w:t>.</w:t>
      </w:r>
      <w:r w:rsidRPr="00214618">
        <w:t xml:space="preserve"> Of course, everyone is getting hit. Because all are suffering, the </w:t>
      </w:r>
      <w:r w:rsidRPr="00214618">
        <w:lastRenderedPageBreak/>
        <w:t xml:space="preserve">US is still a giant in terms of relative power differentials. </w:t>
      </w:r>
      <w:r w:rsidRPr="00214618">
        <w:rPr>
          <w:bCs/>
          <w:u w:val="single"/>
        </w:rPr>
        <w:t xml:space="preserve">Relative power is important, but so is the hegemon’s ability to actually do things. </w:t>
      </w:r>
      <w:r w:rsidRPr="00214618">
        <w:rPr>
          <w:bCs/>
          <w:highlight w:val="yellow"/>
          <w:u w:val="single"/>
        </w:rPr>
        <w:t>It is unlikely that the US will have either the political will or capability to take on major international undertakings.</w:t>
      </w:r>
      <w:r w:rsidRPr="00214618">
        <w:rPr>
          <w:bCs/>
          <w:u w:val="single"/>
        </w:rPr>
        <w:t xml:space="preserve"> It is unclear when the US will fully withdraw from Iraq and Afghanistan;</w:t>
      </w:r>
      <w:r w:rsidRPr="00214618">
        <w:t xml:space="preserve"> however, </w:t>
      </w:r>
      <w:r w:rsidRPr="00214618">
        <w:rPr>
          <w:bCs/>
          <w:u w:val="single"/>
        </w:rPr>
        <w:t>these projects will gobble up massive amounts of resources and treasure at a time when America’s own recovery is being partly bankrolled by foreign powers like China.</w:t>
      </w:r>
      <w:r w:rsidRPr="00214618">
        <w:t xml:space="preserve">43 The point is simply that </w:t>
      </w:r>
      <w:r w:rsidRPr="00214618">
        <w:rPr>
          <w:bCs/>
          <w:highlight w:val="yellow"/>
          <w:u w:val="single"/>
        </w:rPr>
        <w:t>America’s unilateral assertiveness on the international scene is changing. US security guarantees may prove less credible than they once were, leading allies to enhance their own military capabilities.</w:t>
      </w:r>
      <w:r w:rsidRPr="00214618">
        <w:rPr>
          <w:bCs/>
          <w:u w:val="single"/>
        </w:rPr>
        <w:t xml:space="preserve"> </w:t>
      </w:r>
      <w:r w:rsidRPr="00214618">
        <w:t>The US may still be a giant, but one that, for now at least, seems more bound.</w:t>
      </w:r>
    </w:p>
    <w:p w:rsidR="00D443C7" w:rsidRPr="00D443C7" w:rsidRDefault="00D443C7" w:rsidP="00D443C7"/>
    <w:p w:rsidR="003F5726" w:rsidRDefault="003F5726" w:rsidP="003F5726">
      <w:pPr>
        <w:pStyle w:val="Heading3"/>
      </w:pPr>
      <w:proofErr w:type="spellStart"/>
      <w:r>
        <w:lastRenderedPageBreak/>
        <w:t>Extn</w:t>
      </w:r>
      <w:proofErr w:type="spellEnd"/>
      <w:r>
        <w:t xml:space="preserve"> – Econ Decline Doesn’t Cause War</w:t>
      </w:r>
    </w:p>
    <w:p w:rsidR="003F5726" w:rsidRPr="00AE691B" w:rsidRDefault="003F5726" w:rsidP="003F5726">
      <w:pPr>
        <w:pStyle w:val="Heading4"/>
        <w:rPr>
          <w:rFonts w:eastAsia="Times New Roman"/>
        </w:rPr>
      </w:pPr>
      <w:r w:rsidRPr="00AE691B">
        <w:rPr>
          <w:rFonts w:eastAsia="Times New Roman"/>
        </w:rPr>
        <w:t>No econ decline war---best and most recent data</w:t>
      </w:r>
    </w:p>
    <w:p w:rsidR="003F5726" w:rsidRDefault="003F5726" w:rsidP="003F5726">
      <w:proofErr w:type="spellStart"/>
      <w:r w:rsidRPr="00AE691B">
        <w:rPr>
          <w:rStyle w:val="Style13ptBold"/>
        </w:rPr>
        <w:t>Drezner</w:t>
      </w:r>
      <w:proofErr w:type="spellEnd"/>
      <w:r w:rsidRPr="00AE691B">
        <w:rPr>
          <w:rStyle w:val="Style13ptBold"/>
        </w:rPr>
        <w:t>, 12</w:t>
      </w:r>
      <w:r>
        <w:t xml:space="preserve"> (</w:t>
      </w:r>
      <w:r w:rsidRPr="00AE691B">
        <w:t>Daniel W. </w:t>
      </w:r>
      <w:proofErr w:type="spellStart"/>
      <w:r>
        <w:t>Drezner</w:t>
      </w:r>
      <w:proofErr w:type="spellEnd"/>
      <w:r w:rsidRPr="00AE691B">
        <w:t xml:space="preserve">, Professor, The Fletcher School of Law and Diplomacy, Tufts University, October 2012, “The Irony of Global </w:t>
      </w:r>
      <w:r>
        <w:t xml:space="preserve">Economic Governance: The System </w:t>
      </w:r>
      <w:r w:rsidRPr="00AE691B">
        <w:t>Worked,” </w:t>
      </w:r>
      <w:hyperlink w:history="1">
        <w:r w:rsidRPr="00DB27FF">
          <w:rPr>
            <w:rStyle w:val="Hyperlink"/>
          </w:rPr>
          <w:t>http://www.globaleconomicgove rnance.org/wp-content/uploads/IR-Colloquium-MT12-Week-5_The-Irony-of-Global-Economic-Governance.pdf</w:t>
        </w:r>
      </w:hyperlink>
    </w:p>
    <w:p w:rsidR="003F5726" w:rsidRPr="00AE691B" w:rsidRDefault="003F5726" w:rsidP="003F5726"/>
    <w:p w:rsidR="003F5726" w:rsidRPr="00AE691B" w:rsidRDefault="003F5726" w:rsidP="003F5726">
      <w:r w:rsidRPr="00AE691B">
        <w:rPr>
          <w:rStyle w:val="StyleUnderline"/>
        </w:rPr>
        <w:t>The final outcome addresses</w:t>
      </w:r>
      <w:r>
        <w:rPr>
          <w:sz w:val="16"/>
          <w:szCs w:val="16"/>
        </w:rPr>
        <w:t xml:space="preserve"> </w:t>
      </w:r>
      <w:r w:rsidRPr="00AE691B">
        <w:rPr>
          <w:sz w:val="16"/>
          <w:szCs w:val="16"/>
        </w:rPr>
        <w:t>a dog that hasn’t barked:</w:t>
      </w:r>
      <w:r>
        <w:rPr>
          <w:sz w:val="16"/>
          <w:szCs w:val="16"/>
        </w:rPr>
        <w:t xml:space="preserve"> </w:t>
      </w:r>
      <w:r w:rsidRPr="00AE691B">
        <w:rPr>
          <w:rStyle w:val="StyleUnderline"/>
        </w:rPr>
        <w:t>the effect of the Great Recession on cross-border conflict</w:t>
      </w:r>
      <w:r>
        <w:rPr>
          <w:sz w:val="16"/>
          <w:szCs w:val="16"/>
        </w:rPr>
        <w:t xml:space="preserve"> </w:t>
      </w:r>
      <w:r w:rsidRPr="00AE691B">
        <w:rPr>
          <w:sz w:val="16"/>
          <w:szCs w:val="16"/>
        </w:rPr>
        <w:t>and violence. During the initial stages of the crisis, multiple</w:t>
      </w:r>
      <w:r>
        <w:rPr>
          <w:sz w:val="16"/>
          <w:szCs w:val="16"/>
        </w:rPr>
        <w:t xml:space="preserve"> </w:t>
      </w:r>
      <w:r w:rsidRPr="00AE691B">
        <w:rPr>
          <w:rStyle w:val="StyleUnderline"/>
        </w:rPr>
        <w:t>analysts asserted</w:t>
      </w:r>
      <w:r>
        <w:rPr>
          <w:rStyle w:val="StyleUnderline"/>
        </w:rPr>
        <w:t xml:space="preserve"> </w:t>
      </w:r>
      <w:r w:rsidRPr="00AE691B">
        <w:rPr>
          <w:rStyle w:val="StyleUnderline"/>
        </w:rPr>
        <w:t>that</w:t>
      </w:r>
      <w:r>
        <w:rPr>
          <w:rStyle w:val="StyleUnderline"/>
        </w:rPr>
        <w:t xml:space="preserve"> </w:t>
      </w:r>
      <w:r w:rsidRPr="00AE691B">
        <w:rPr>
          <w:rStyle w:val="StyleUnderline"/>
        </w:rPr>
        <w:t>the financial crisis would lead states to increase</w:t>
      </w:r>
      <w:r>
        <w:rPr>
          <w:rStyle w:val="StyleUnderline"/>
        </w:rPr>
        <w:t xml:space="preserve"> </w:t>
      </w:r>
      <w:r w:rsidRPr="00AE691B">
        <w:rPr>
          <w:rStyle w:val="StyleUnderline"/>
        </w:rPr>
        <w:t>their</w:t>
      </w:r>
      <w:r>
        <w:rPr>
          <w:rStyle w:val="StyleUnderline"/>
        </w:rPr>
        <w:t xml:space="preserve"> </w:t>
      </w:r>
      <w:r w:rsidRPr="00AE691B">
        <w:rPr>
          <w:rStyle w:val="StyleUnderline"/>
        </w:rPr>
        <w:t>use of force</w:t>
      </w:r>
      <w:r>
        <w:rPr>
          <w:sz w:val="16"/>
          <w:szCs w:val="16"/>
        </w:rPr>
        <w:t xml:space="preserve"> </w:t>
      </w:r>
      <w:r w:rsidRPr="00AE691B">
        <w:rPr>
          <w:sz w:val="16"/>
          <w:szCs w:val="16"/>
        </w:rPr>
        <w:t xml:space="preserve">as a tool for staying in power.37 </w:t>
      </w:r>
      <w:r w:rsidRPr="00AE691B">
        <w:rPr>
          <w:rStyle w:val="StyleUnderline"/>
        </w:rPr>
        <w:t xml:space="preserve">Whether through </w:t>
      </w:r>
      <w:proofErr w:type="spellStart"/>
      <w:r w:rsidRPr="00AE691B">
        <w:rPr>
          <w:rStyle w:val="Emphasis"/>
        </w:rPr>
        <w:t>greaterinternal</w:t>
      </w:r>
      <w:proofErr w:type="spellEnd"/>
      <w:r w:rsidRPr="00AE691B">
        <w:rPr>
          <w:rStyle w:val="Emphasis"/>
        </w:rPr>
        <w:t xml:space="preserve"> repression, diversionary wars, arms races,</w:t>
      </w:r>
      <w:r w:rsidRPr="00AE691B">
        <w:t xml:space="preserve"> </w:t>
      </w:r>
      <w:r w:rsidRPr="00AE691B">
        <w:rPr>
          <w:rStyle w:val="StyleUnderline"/>
        </w:rPr>
        <w:t>or</w:t>
      </w:r>
      <w:r>
        <w:rPr>
          <w:sz w:val="16"/>
          <w:szCs w:val="16"/>
        </w:rPr>
        <w:t xml:space="preserve"> </w:t>
      </w:r>
      <w:r w:rsidRPr="00AE691B">
        <w:rPr>
          <w:sz w:val="16"/>
          <w:szCs w:val="16"/>
        </w:rPr>
        <w:t>a ratcheting up of</w:t>
      </w:r>
      <w:r>
        <w:rPr>
          <w:sz w:val="16"/>
          <w:szCs w:val="16"/>
        </w:rPr>
        <w:t xml:space="preserve"> </w:t>
      </w:r>
      <w:r w:rsidRPr="00AE691B">
        <w:rPr>
          <w:rStyle w:val="Emphasis"/>
        </w:rPr>
        <w:t>great power conflict</w:t>
      </w:r>
      <w:r w:rsidRPr="00AE691B">
        <w:rPr>
          <w:sz w:val="16"/>
          <w:szCs w:val="16"/>
        </w:rPr>
        <w:t>, there were genuine concerns that the global economic downturn would lead to an increase in conflict. Violence in the Middle East, border disputes in the South China Sea, and even the disruptions of the Occupy movement fuel impressions of surge in global public disorder.</w:t>
      </w:r>
      <w:r>
        <w:rPr>
          <w:sz w:val="16"/>
          <w:szCs w:val="16"/>
        </w:rPr>
        <w:t xml:space="preserve"> </w:t>
      </w:r>
      <w:r w:rsidRPr="00AE691B">
        <w:rPr>
          <w:sz w:val="12"/>
          <w:szCs w:val="12"/>
        </w:rPr>
        <w:t>¶</w:t>
      </w:r>
      <w:r>
        <w:rPr>
          <w:sz w:val="12"/>
          <w:szCs w:val="12"/>
        </w:rPr>
        <w:t xml:space="preserve"> </w:t>
      </w:r>
      <w:proofErr w:type="gramStart"/>
      <w:r w:rsidRPr="00AE691B">
        <w:rPr>
          <w:sz w:val="16"/>
          <w:szCs w:val="16"/>
        </w:rPr>
        <w:t>The</w:t>
      </w:r>
      <w:proofErr w:type="gramEnd"/>
      <w:r>
        <w:rPr>
          <w:sz w:val="16"/>
          <w:szCs w:val="16"/>
        </w:rPr>
        <w:t xml:space="preserve"> </w:t>
      </w:r>
      <w:r w:rsidRPr="00AE691B">
        <w:rPr>
          <w:rStyle w:val="Emphasis"/>
        </w:rPr>
        <w:t>aggregate data suggests otherwise</w:t>
      </w:r>
      <w:r w:rsidRPr="00AE691B">
        <w:rPr>
          <w:sz w:val="16"/>
          <w:szCs w:val="16"/>
        </w:rPr>
        <w:t>, however. The Institute for Economics and Peace has constructed a “Global Peace Index” annually since 2007. A key conclusion they draw from the 2012 report is that “</w:t>
      </w:r>
      <w:r w:rsidRPr="00AE691B">
        <w:rPr>
          <w:rStyle w:val="StyleUnderline"/>
        </w:rPr>
        <w:t xml:space="preserve">The average level </w:t>
      </w:r>
      <w:proofErr w:type="spellStart"/>
      <w:r w:rsidRPr="00AE691B">
        <w:rPr>
          <w:rStyle w:val="StyleUnderline"/>
        </w:rPr>
        <w:t>of</w:t>
      </w:r>
      <w:r w:rsidRPr="00AE691B">
        <w:rPr>
          <w:rStyle w:val="StyleUnderline"/>
          <w:highlight w:val="yellow"/>
        </w:rPr>
        <w:t>peacefulness</w:t>
      </w:r>
      <w:proofErr w:type="spellEnd"/>
      <w:r w:rsidRPr="00AE691B">
        <w:rPr>
          <w:rStyle w:val="StyleUnderline"/>
        </w:rPr>
        <w:t xml:space="preserve"> </w:t>
      </w:r>
      <w:r w:rsidRPr="00AE691B">
        <w:rPr>
          <w:rStyle w:val="StyleUnderline"/>
          <w:highlight w:val="yellow"/>
        </w:rPr>
        <w:t>in 2012 is</w:t>
      </w:r>
      <w:r>
        <w:rPr>
          <w:sz w:val="16"/>
          <w:szCs w:val="16"/>
        </w:rPr>
        <w:t xml:space="preserve"> </w:t>
      </w:r>
      <w:r w:rsidRPr="00AE691B">
        <w:rPr>
          <w:sz w:val="16"/>
          <w:szCs w:val="16"/>
        </w:rPr>
        <w:t>approximately</w:t>
      </w:r>
      <w:r>
        <w:rPr>
          <w:sz w:val="16"/>
          <w:szCs w:val="16"/>
        </w:rPr>
        <w:t xml:space="preserve"> </w:t>
      </w:r>
      <w:r w:rsidRPr="00AE691B">
        <w:rPr>
          <w:rStyle w:val="StyleUnderline"/>
          <w:highlight w:val="yellow"/>
        </w:rPr>
        <w:t>the same as</w:t>
      </w:r>
      <w:r>
        <w:rPr>
          <w:sz w:val="16"/>
          <w:szCs w:val="16"/>
        </w:rPr>
        <w:t xml:space="preserve"> </w:t>
      </w:r>
      <w:r w:rsidRPr="00AE691B">
        <w:rPr>
          <w:sz w:val="16"/>
          <w:szCs w:val="16"/>
        </w:rPr>
        <w:t>it was in</w:t>
      </w:r>
      <w:r>
        <w:rPr>
          <w:sz w:val="16"/>
          <w:szCs w:val="16"/>
        </w:rPr>
        <w:t xml:space="preserve"> </w:t>
      </w:r>
      <w:r w:rsidRPr="00AE691B">
        <w:rPr>
          <w:rStyle w:val="Emphasis"/>
        </w:rPr>
        <w:t>20</w:t>
      </w:r>
      <w:r w:rsidRPr="00AE691B">
        <w:rPr>
          <w:rStyle w:val="Emphasis"/>
          <w:highlight w:val="yellow"/>
        </w:rPr>
        <w:t>07.</w:t>
      </w:r>
      <w:r w:rsidRPr="00AE691B">
        <w:rPr>
          <w:sz w:val="16"/>
          <w:szCs w:val="16"/>
        </w:rPr>
        <w:t>”38</w:t>
      </w:r>
      <w:r>
        <w:rPr>
          <w:sz w:val="16"/>
          <w:szCs w:val="16"/>
        </w:rPr>
        <w:t xml:space="preserve"> </w:t>
      </w:r>
      <w:proofErr w:type="spellStart"/>
      <w:r w:rsidRPr="00AE691B">
        <w:rPr>
          <w:rStyle w:val="StyleUnderline"/>
        </w:rPr>
        <w:t>Interstate</w:t>
      </w:r>
      <w:r w:rsidRPr="00AE691B">
        <w:rPr>
          <w:rStyle w:val="StyleUnderline"/>
          <w:highlight w:val="yellow"/>
        </w:rPr>
        <w:t>violence</w:t>
      </w:r>
      <w:proofErr w:type="spellEnd"/>
      <w:r>
        <w:rPr>
          <w:sz w:val="16"/>
          <w:szCs w:val="16"/>
        </w:rPr>
        <w:t xml:space="preserve"> </w:t>
      </w:r>
      <w:r w:rsidRPr="00AE691B">
        <w:rPr>
          <w:sz w:val="16"/>
          <w:szCs w:val="16"/>
        </w:rPr>
        <w:t>in particular</w:t>
      </w:r>
      <w:r>
        <w:rPr>
          <w:sz w:val="16"/>
          <w:szCs w:val="16"/>
        </w:rPr>
        <w:t xml:space="preserve"> </w:t>
      </w:r>
      <w:r w:rsidRPr="00AE691B">
        <w:rPr>
          <w:rStyle w:val="StyleUnderline"/>
          <w:highlight w:val="yellow"/>
        </w:rPr>
        <w:t>has</w:t>
      </w:r>
      <w:r>
        <w:t xml:space="preserve"> </w:t>
      </w:r>
      <w:r w:rsidRPr="00AE691B">
        <w:rPr>
          <w:rStyle w:val="Emphasis"/>
          <w:highlight w:val="yellow"/>
        </w:rPr>
        <w:t>declined</w:t>
      </w:r>
      <w:r>
        <w:t xml:space="preserve"> </w:t>
      </w:r>
      <w:r w:rsidRPr="00AE691B">
        <w:rPr>
          <w:rStyle w:val="StyleUnderline"/>
          <w:highlight w:val="yellow"/>
        </w:rPr>
        <w:t>since the</w:t>
      </w:r>
      <w:r>
        <w:t xml:space="preserve"> </w:t>
      </w:r>
      <w:r w:rsidRPr="00AE691B">
        <w:rPr>
          <w:rStyle w:val="StyleUnderline"/>
        </w:rPr>
        <w:t>start of the</w:t>
      </w:r>
      <w:r>
        <w:t xml:space="preserve"> </w:t>
      </w:r>
      <w:r w:rsidRPr="00AE691B">
        <w:rPr>
          <w:rStyle w:val="StyleUnderline"/>
          <w:highlight w:val="yellow"/>
        </w:rPr>
        <w:t>financial crisis</w:t>
      </w:r>
      <w:r>
        <w:rPr>
          <w:sz w:val="16"/>
          <w:szCs w:val="16"/>
        </w:rPr>
        <w:t xml:space="preserve"> </w:t>
      </w:r>
      <w:r w:rsidRPr="00AE691B">
        <w:rPr>
          <w:rStyle w:val="StyleUnderline"/>
        </w:rPr>
        <w:t>–</w:t>
      </w:r>
      <w:r>
        <w:rPr>
          <w:rStyle w:val="StyleUnderline"/>
        </w:rPr>
        <w:t xml:space="preserve"> </w:t>
      </w:r>
      <w:r w:rsidRPr="00AE691B">
        <w:rPr>
          <w:rStyle w:val="StyleUnderline"/>
        </w:rPr>
        <w:t>as have military expenditures</w:t>
      </w:r>
      <w:r>
        <w:rPr>
          <w:sz w:val="16"/>
          <w:szCs w:val="16"/>
        </w:rPr>
        <w:t xml:space="preserve"> </w:t>
      </w:r>
      <w:r w:rsidRPr="00AE691B">
        <w:rPr>
          <w:sz w:val="16"/>
          <w:szCs w:val="16"/>
        </w:rPr>
        <w:t>in most sampled countries. Other</w:t>
      </w:r>
      <w:r>
        <w:rPr>
          <w:sz w:val="16"/>
          <w:szCs w:val="16"/>
        </w:rPr>
        <w:t xml:space="preserve"> </w:t>
      </w:r>
      <w:r w:rsidRPr="00AE691B">
        <w:rPr>
          <w:rStyle w:val="Emphasis"/>
          <w:highlight w:val="yellow"/>
        </w:rPr>
        <w:t>studies confirm</w:t>
      </w:r>
      <w:r>
        <w:rPr>
          <w:sz w:val="16"/>
          <w:szCs w:val="16"/>
        </w:rPr>
        <w:t xml:space="preserve"> </w:t>
      </w:r>
      <w:proofErr w:type="spellStart"/>
      <w:r w:rsidRPr="00AE691B">
        <w:rPr>
          <w:sz w:val="16"/>
          <w:szCs w:val="16"/>
        </w:rPr>
        <w:t>that</w:t>
      </w:r>
      <w:r w:rsidRPr="00AE691B">
        <w:rPr>
          <w:rStyle w:val="StyleUnderline"/>
          <w:highlight w:val="yellow"/>
        </w:rPr>
        <w:t>the</w:t>
      </w:r>
      <w:proofErr w:type="spellEnd"/>
      <w:r>
        <w:t xml:space="preserve"> </w:t>
      </w:r>
      <w:r w:rsidRPr="00AE691B">
        <w:rPr>
          <w:rStyle w:val="StyleUnderline"/>
        </w:rPr>
        <w:t>Great</w:t>
      </w:r>
      <w:r>
        <w:rPr>
          <w:rStyle w:val="StyleUnderline"/>
        </w:rPr>
        <w:t xml:space="preserve"> </w:t>
      </w:r>
      <w:r w:rsidRPr="00AE691B">
        <w:rPr>
          <w:rStyle w:val="StyleUnderline"/>
          <w:highlight w:val="yellow"/>
        </w:rPr>
        <w:t>Recession has</w:t>
      </w:r>
      <w:r>
        <w:rPr>
          <w:rStyle w:val="StyleUnderline"/>
          <w:highlight w:val="yellow"/>
        </w:rPr>
        <w:t xml:space="preserve"> </w:t>
      </w:r>
      <w:r w:rsidRPr="00AE691B">
        <w:rPr>
          <w:rStyle w:val="StyleUnderline"/>
          <w:highlight w:val="yellow"/>
        </w:rPr>
        <w:t>not triggered any increase</w:t>
      </w:r>
      <w:r w:rsidRPr="00AE691B">
        <w:rPr>
          <w:rStyle w:val="StyleUnderline"/>
        </w:rPr>
        <w:t xml:space="preserve"> </w:t>
      </w:r>
      <w:r w:rsidRPr="00AE691B">
        <w:rPr>
          <w:rStyle w:val="StyleUnderline"/>
          <w:highlight w:val="yellow"/>
        </w:rPr>
        <w:t>in</w:t>
      </w:r>
      <w:r>
        <w:rPr>
          <w:rStyle w:val="StyleUnderline"/>
        </w:rPr>
        <w:t xml:space="preserve"> </w:t>
      </w:r>
      <w:r w:rsidRPr="00AE691B">
        <w:rPr>
          <w:rStyle w:val="StyleUnderline"/>
        </w:rPr>
        <w:t>violent</w:t>
      </w:r>
      <w:r>
        <w:rPr>
          <w:rStyle w:val="StyleUnderline"/>
        </w:rPr>
        <w:t xml:space="preserve"> </w:t>
      </w:r>
      <w:r w:rsidRPr="00AE691B">
        <w:rPr>
          <w:rStyle w:val="StyleUnderline"/>
          <w:highlight w:val="yellow"/>
        </w:rPr>
        <w:t>conflict</w:t>
      </w:r>
      <w:r w:rsidRPr="00AE691B">
        <w:rPr>
          <w:sz w:val="16"/>
          <w:szCs w:val="16"/>
        </w:rPr>
        <w:t>; the secular decline in violence that started with the end of the Cold War has not been reversed.39 Rogers Brubaker concludes, “</w:t>
      </w:r>
      <w:r w:rsidRPr="00AE691B">
        <w:rPr>
          <w:rStyle w:val="StyleUnderline"/>
        </w:rPr>
        <w:t>the crisis has not</w:t>
      </w:r>
      <w:r>
        <w:rPr>
          <w:sz w:val="16"/>
          <w:szCs w:val="16"/>
        </w:rPr>
        <w:t xml:space="preserve"> </w:t>
      </w:r>
      <w:r w:rsidRPr="00AE691B">
        <w:rPr>
          <w:sz w:val="16"/>
          <w:szCs w:val="16"/>
        </w:rPr>
        <w:t>to date</w:t>
      </w:r>
      <w:r>
        <w:rPr>
          <w:sz w:val="16"/>
          <w:szCs w:val="16"/>
        </w:rPr>
        <w:t xml:space="preserve"> </w:t>
      </w:r>
      <w:r w:rsidRPr="00AE691B">
        <w:rPr>
          <w:rStyle w:val="StyleUnderline"/>
        </w:rPr>
        <w:t>generated</w:t>
      </w:r>
      <w:r>
        <w:rPr>
          <w:sz w:val="16"/>
          <w:szCs w:val="16"/>
        </w:rPr>
        <w:t xml:space="preserve"> </w:t>
      </w:r>
      <w:r w:rsidRPr="00AE691B">
        <w:rPr>
          <w:sz w:val="16"/>
          <w:szCs w:val="16"/>
        </w:rPr>
        <w:t>the surge in</w:t>
      </w:r>
      <w:r>
        <w:rPr>
          <w:sz w:val="16"/>
          <w:szCs w:val="16"/>
        </w:rPr>
        <w:t xml:space="preserve"> </w:t>
      </w:r>
      <w:r w:rsidRPr="00AE691B">
        <w:rPr>
          <w:rStyle w:val="StyleUnderline"/>
          <w:highlight w:val="yellow"/>
        </w:rPr>
        <w:t>protectionist nationalism or ethnic exclusion</w:t>
      </w:r>
      <w:r>
        <w:t xml:space="preserve"> </w:t>
      </w:r>
      <w:r w:rsidRPr="00AE691B">
        <w:rPr>
          <w:rStyle w:val="StyleUnderline"/>
        </w:rPr>
        <w:t>that</w:t>
      </w:r>
      <w:r w:rsidRPr="00AE691B">
        <w:t xml:space="preserve"> </w:t>
      </w:r>
      <w:r w:rsidRPr="00AE691B">
        <w:rPr>
          <w:rStyle w:val="StyleUnderline"/>
        </w:rPr>
        <w:t>might have been expected</w:t>
      </w:r>
      <w:r w:rsidRPr="00AE691B">
        <w:rPr>
          <w:sz w:val="16"/>
          <w:szCs w:val="16"/>
        </w:rPr>
        <w:t>.”40</w:t>
      </w:r>
      <w:r w:rsidRPr="00AE691B">
        <w:rPr>
          <w:sz w:val="12"/>
          <w:szCs w:val="12"/>
        </w:rPr>
        <w:t>¶</w:t>
      </w:r>
      <w:r>
        <w:rPr>
          <w:sz w:val="12"/>
          <w:szCs w:val="12"/>
        </w:rPr>
        <w:t xml:space="preserve"> </w:t>
      </w:r>
      <w:proofErr w:type="gramStart"/>
      <w:r w:rsidRPr="00AE691B">
        <w:rPr>
          <w:sz w:val="16"/>
          <w:szCs w:val="16"/>
        </w:rPr>
        <w:t>None</w:t>
      </w:r>
      <w:proofErr w:type="gramEnd"/>
      <w:r w:rsidRPr="00AE691B">
        <w:rPr>
          <w:sz w:val="16"/>
          <w:szCs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w:t>
      </w:r>
      <w:r>
        <w:rPr>
          <w:sz w:val="16"/>
          <w:szCs w:val="16"/>
        </w:rPr>
        <w:t xml:space="preserve"> </w:t>
      </w:r>
      <w:r w:rsidRPr="00AE691B">
        <w:rPr>
          <w:rStyle w:val="StyleUnderline"/>
          <w:highlight w:val="yellow"/>
        </w:rPr>
        <w:t>Given the severity, reach and depth of the</w:t>
      </w:r>
      <w:r w:rsidRPr="00AE691B">
        <w:rPr>
          <w:rStyle w:val="StyleUnderline"/>
        </w:rPr>
        <w:t>2008 financial</w:t>
      </w:r>
      <w:r>
        <w:rPr>
          <w:rStyle w:val="StyleUnderline"/>
        </w:rPr>
        <w:t xml:space="preserve"> </w:t>
      </w:r>
      <w:r w:rsidRPr="00AE691B">
        <w:rPr>
          <w:rStyle w:val="StyleUnderline"/>
          <w:highlight w:val="yellow"/>
        </w:rPr>
        <w:t>crisis</w:t>
      </w:r>
      <w:r w:rsidRPr="00AE691B">
        <w:rPr>
          <w:rStyle w:val="StyleUnderline"/>
        </w:rPr>
        <w:t>,</w:t>
      </w:r>
      <w:r>
        <w:rPr>
          <w:rStyle w:val="StyleUnderline"/>
        </w:rPr>
        <w:t xml:space="preserve"> </w:t>
      </w:r>
      <w:r w:rsidRPr="00AE691B">
        <w:rPr>
          <w:rStyle w:val="StyleUnderline"/>
          <w:highlight w:val="yellow"/>
        </w:rPr>
        <w:t>the proper comparison is with</w:t>
      </w:r>
      <w:r>
        <w:rPr>
          <w:rStyle w:val="StyleUnderline"/>
        </w:rPr>
        <w:t xml:space="preserve"> </w:t>
      </w:r>
      <w:r w:rsidRPr="00AE691B">
        <w:rPr>
          <w:rStyle w:val="StyleUnderline"/>
        </w:rPr>
        <w:t>Great</w:t>
      </w:r>
      <w:r>
        <w:rPr>
          <w:rStyle w:val="StyleUnderline"/>
        </w:rPr>
        <w:t xml:space="preserve"> </w:t>
      </w:r>
      <w:r w:rsidRPr="00AE691B">
        <w:rPr>
          <w:rStyle w:val="StyleUnderline"/>
          <w:highlight w:val="yellow"/>
        </w:rPr>
        <w:t>Depression</w:t>
      </w:r>
      <w:r w:rsidRPr="00AE691B">
        <w:rPr>
          <w:rStyle w:val="StyleUnderline"/>
        </w:rPr>
        <w:t>.</w:t>
      </w:r>
      <w:r w:rsidRPr="00AE691B">
        <w:rPr>
          <w:sz w:val="16"/>
          <w:szCs w:val="16"/>
        </w:rPr>
        <w:t xml:space="preserve"> And</w:t>
      </w:r>
      <w:r>
        <w:rPr>
          <w:sz w:val="16"/>
          <w:szCs w:val="16"/>
        </w:rPr>
        <w:t xml:space="preserve"> </w:t>
      </w:r>
      <w:r w:rsidRPr="00AE691B">
        <w:rPr>
          <w:rStyle w:val="Emphasis"/>
        </w:rPr>
        <w:t>by that standard, the outcome variables look impressive.</w:t>
      </w:r>
      <w:r w:rsidRPr="00AE691B">
        <w:rPr>
          <w:sz w:val="16"/>
          <w:szCs w:val="16"/>
        </w:rPr>
        <w:t xml:space="preserve"> As Carmen Reinhart and Kenneth </w:t>
      </w:r>
      <w:proofErr w:type="spellStart"/>
      <w:r w:rsidRPr="00AE691B">
        <w:rPr>
          <w:sz w:val="16"/>
          <w:szCs w:val="16"/>
        </w:rPr>
        <w:t>Rogoff</w:t>
      </w:r>
      <w:proofErr w:type="spellEnd"/>
      <w:r w:rsidRPr="00AE691B">
        <w:rPr>
          <w:sz w:val="16"/>
          <w:szCs w:val="16"/>
        </w:rPr>
        <w:t xml:space="preserve"> concluded in This Time is Different: “that its macroeconomic outcome has been only the most severe global recession since World War II – and not even worse – must be regarded as fortunate.”42</w:t>
      </w:r>
    </w:p>
    <w:p w:rsidR="003F5726" w:rsidRPr="00130425" w:rsidRDefault="003F5726" w:rsidP="003F5726">
      <w:pPr>
        <w:pStyle w:val="Heading4"/>
        <w:rPr>
          <w:rFonts w:eastAsia="MS Gothic"/>
        </w:rPr>
      </w:pPr>
      <w:r w:rsidRPr="00130425">
        <w:rPr>
          <w:rFonts w:eastAsia="MS Gothic"/>
        </w:rPr>
        <w:t>No impact</w:t>
      </w:r>
    </w:p>
    <w:p w:rsidR="003F5726" w:rsidRPr="00130425" w:rsidRDefault="003F5726" w:rsidP="003F5726">
      <w:pPr>
        <w:rPr>
          <w:rFonts w:eastAsia="Cambria"/>
        </w:rPr>
      </w:pPr>
      <w:r w:rsidRPr="00130425">
        <w:rPr>
          <w:rFonts w:eastAsia="Cambria"/>
          <w:b/>
          <w:bCs/>
        </w:rPr>
        <w:t>Barnett 9</w:t>
      </w:r>
      <w:r w:rsidRPr="00130425">
        <w:rPr>
          <w:rFonts w:eastAsia="Cambria"/>
        </w:rPr>
        <w:t xml:space="preserve"> (Thomas, Senior Strategic Researcher – Naval War College, “The New Rules: Security Remains Stable </w:t>
      </w:r>
      <w:proofErr w:type="gramStart"/>
      <w:r w:rsidRPr="00130425">
        <w:rPr>
          <w:rFonts w:eastAsia="Cambria"/>
        </w:rPr>
        <w:t>Amid</w:t>
      </w:r>
      <w:proofErr w:type="gramEnd"/>
      <w:r w:rsidRPr="00130425">
        <w:rPr>
          <w:rFonts w:eastAsia="Cambria"/>
        </w:rPr>
        <w:t xml:space="preserve"> Financial Crisis”, Asset Protection Network, 8-25, http://www.aprodex.com/the-new-rules--security-remains-stable-amid-financial-crisis-398-bl.aspx)</w:t>
      </w:r>
    </w:p>
    <w:p w:rsidR="003F5726" w:rsidRPr="00130425" w:rsidRDefault="003F5726" w:rsidP="003F5726">
      <w:pPr>
        <w:rPr>
          <w:rFonts w:eastAsia="Cambria"/>
        </w:rPr>
      </w:pPr>
    </w:p>
    <w:p w:rsidR="003F5726" w:rsidRPr="002D544C" w:rsidRDefault="003F5726" w:rsidP="003F5726">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130425">
        <w:rPr>
          <w:rFonts w:eastAsia="Cambria"/>
          <w:sz w:val="16"/>
          <w:highlight w:val="yellow"/>
        </w:rPr>
        <w:t xml:space="preserve"> </w:t>
      </w:r>
      <w:r w:rsidRPr="00130425">
        <w:rPr>
          <w:rFonts w:eastAsia="Cambria"/>
          <w:sz w:val="16"/>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130425">
        <w:rPr>
          <w:rFonts w:eastAsia="MS Mincho"/>
          <w:bCs/>
          <w:szCs w:val="20"/>
          <w:highlight w:val="yellow"/>
          <w:u w:val="single"/>
          <w:lang w:eastAsia="ja-JP"/>
        </w:rPr>
        <w:t>ongoing conflicts</w:t>
      </w:r>
      <w:r w:rsidRPr="00130425">
        <w:rPr>
          <w:rFonts w:eastAsia="Cambria"/>
          <w:sz w:val="16"/>
        </w:rPr>
        <w:t xml:space="preserve"> listed by GlobalSecurity.org </w:t>
      </w:r>
      <w:r w:rsidRPr="00130425">
        <w:rPr>
          <w:rFonts w:eastAsia="MS Mincho"/>
          <w:bCs/>
          <w:szCs w:val="20"/>
          <w:highlight w:val="yellow"/>
          <w:u w:val="single"/>
          <w:lang w:eastAsia="ja-JP"/>
        </w:rPr>
        <w:t>can be</w:t>
      </w:r>
      <w:r w:rsidRPr="00130425">
        <w:rPr>
          <w:rFonts w:eastAsia="Cambria"/>
          <w:sz w:val="16"/>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130425">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130425">
        <w:rPr>
          <w:rFonts w:eastAsia="Cambria"/>
          <w:sz w:val="16"/>
        </w:rPr>
        <w:t xml:space="preserve"> both tied to </w:t>
      </w:r>
      <w:r w:rsidRPr="00130425">
        <w:rPr>
          <w:rFonts w:eastAsia="Cambria"/>
          <w:sz w:val="16"/>
        </w:rPr>
        <w:lastRenderedPageBreak/>
        <w:t xml:space="preserve">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130425">
        <w:rPr>
          <w:rFonts w:eastAsia="Cambria"/>
          <w:sz w:val="16"/>
        </w:rPr>
        <w:t xml:space="preserve">nited </w:t>
      </w:r>
      <w:r w:rsidRPr="00130425">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130425">
        <w:rPr>
          <w:rFonts w:eastAsia="Cambria"/>
          <w:sz w:val="16"/>
        </w:rPr>
        <w:t xml:space="preserve"> pretty much </w:t>
      </w:r>
      <w:r w:rsidRPr="00130425">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130425">
        <w:rPr>
          <w:rFonts w:eastAsia="Cambria"/>
          <w:sz w:val="16"/>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130425">
        <w:rPr>
          <w:rFonts w:eastAsia="Cambria"/>
          <w:sz w:val="16"/>
        </w:rPr>
        <w:t xml:space="preserve">orld </w:t>
      </w:r>
      <w:r w:rsidRPr="00130425">
        <w:rPr>
          <w:rFonts w:eastAsia="Cambria"/>
          <w:b/>
          <w:highlight w:val="yellow"/>
          <w:u w:val="single"/>
          <w:bdr w:val="single" w:sz="18" w:space="0" w:color="auto" w:frame="1"/>
        </w:rPr>
        <w:t>T</w:t>
      </w:r>
      <w:r w:rsidRPr="00130425">
        <w:rPr>
          <w:rFonts w:eastAsia="Cambria"/>
          <w:sz w:val="16"/>
        </w:rPr>
        <w:t xml:space="preserve">rade </w:t>
      </w:r>
      <w:r w:rsidRPr="00130425">
        <w:rPr>
          <w:rFonts w:eastAsia="Cambria"/>
          <w:b/>
          <w:highlight w:val="yellow"/>
          <w:u w:val="single"/>
          <w:bdr w:val="single" w:sz="18" w:space="0" w:color="auto" w:frame="1"/>
        </w:rPr>
        <w:t>O</w:t>
      </w:r>
      <w:r w:rsidRPr="00130425">
        <w:rPr>
          <w:rFonts w:eastAsia="Cambria"/>
          <w:sz w:val="16"/>
        </w:rPr>
        <w:t xml:space="preserve">rganization </w:t>
      </w:r>
      <w:r w:rsidRPr="00130425">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130425">
        <w:rPr>
          <w:rFonts w:eastAsia="MS Mincho"/>
          <w:bCs/>
          <w:szCs w:val="20"/>
          <w:highlight w:val="yellow"/>
          <w:u w:val="single"/>
          <w:lang w:eastAsia="ja-JP"/>
        </w:rPr>
        <w:t>was clearly overwhelmed by</w:t>
      </w:r>
      <w:r w:rsidRPr="00130425">
        <w:rPr>
          <w:rFonts w:eastAsia="Cambria"/>
          <w:sz w:val="16"/>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130425">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130425">
        <w:rPr>
          <w:rFonts w:eastAsia="Cambria"/>
          <w:sz w:val="16"/>
        </w:rPr>
        <w:t xml:space="preserve"> apace. </w:t>
      </w:r>
      <w:r w:rsidRPr="00130425">
        <w:rPr>
          <w:rFonts w:eastAsia="MS Mincho"/>
          <w:bCs/>
          <w:szCs w:val="20"/>
          <w:highlight w:val="yellow"/>
          <w:u w:val="single"/>
          <w:lang w:eastAsia="ja-JP"/>
        </w:rPr>
        <w:t>That's what the Internet is for</w:t>
      </w:r>
      <w:r w:rsidRPr="00130425">
        <w:rPr>
          <w:rFonts w:eastAsia="Cambria"/>
          <w:sz w:val="16"/>
        </w:rPr>
        <w:t>.</w:t>
      </w:r>
    </w:p>
    <w:p w:rsidR="00D443C7" w:rsidRDefault="00D443C7" w:rsidP="00D443C7">
      <w:pPr>
        <w:pStyle w:val="Heading3"/>
      </w:pPr>
      <w:proofErr w:type="spellStart"/>
      <w:r>
        <w:lastRenderedPageBreak/>
        <w:t>Extn</w:t>
      </w:r>
      <w:proofErr w:type="spellEnd"/>
      <w:r>
        <w:t xml:space="preserve"> – Resiliency </w:t>
      </w:r>
    </w:p>
    <w:p w:rsidR="00D443C7" w:rsidRDefault="00D443C7" w:rsidP="00D443C7">
      <w:pPr>
        <w:pStyle w:val="Heading4"/>
      </w:pPr>
      <w:r>
        <w:t>2014 economy particularly resilient</w:t>
      </w:r>
    </w:p>
    <w:p w:rsidR="00D443C7" w:rsidRDefault="00D443C7" w:rsidP="00D443C7">
      <w:pPr>
        <w:rPr>
          <w:rStyle w:val="Style13ptBold"/>
        </w:rPr>
      </w:pPr>
      <w:proofErr w:type="spellStart"/>
      <w:r>
        <w:rPr>
          <w:rStyle w:val="Style13ptBold"/>
        </w:rPr>
        <w:t>Mantell</w:t>
      </w:r>
      <w:proofErr w:type="spellEnd"/>
      <w:r>
        <w:rPr>
          <w:rStyle w:val="Style13ptBold"/>
        </w:rPr>
        <w:t xml:space="preserve"> 14</w:t>
      </w:r>
    </w:p>
    <w:p w:rsidR="00D443C7" w:rsidRPr="00897855" w:rsidRDefault="00D443C7" w:rsidP="00D443C7">
      <w:r w:rsidRPr="00897855">
        <w:t xml:space="preserve">{Ruth, syndicated economic reporter, “Leading Data Signal ‘Resilient’ Economy in 2014,” Market Watch via Wall Street Journal, 2/20, </w:t>
      </w:r>
      <w:hyperlink r:id="rId41" w:anchor="THUR" w:history="1">
        <w:r w:rsidRPr="00897855">
          <w:rPr>
            <w:rStyle w:val="Hyperlink"/>
          </w:rPr>
          <w:t>http://www.marketwatch.com/story/leading-data-signal-resilient-economy-in-2014-2014-02-20#THUR</w:t>
        </w:r>
      </w:hyperlink>
      <w:r w:rsidRPr="00897855">
        <w:t>}</w:t>
      </w:r>
    </w:p>
    <w:p w:rsidR="00D443C7" w:rsidRDefault="00D443C7" w:rsidP="00D443C7">
      <w:pPr>
        <w:rPr>
          <w:rStyle w:val="Style13ptBold"/>
        </w:rPr>
      </w:pPr>
    </w:p>
    <w:p w:rsidR="00D443C7" w:rsidRDefault="00D443C7" w:rsidP="00D443C7">
      <w:pPr>
        <w:rPr>
          <w:sz w:val="14"/>
        </w:rPr>
      </w:pPr>
      <w:r w:rsidRPr="00897855">
        <w:rPr>
          <w:rStyle w:val="StyleUnderline"/>
        </w:rPr>
        <w:t>The economy will</w:t>
      </w:r>
      <w:r w:rsidRPr="000845F2">
        <w:rPr>
          <w:sz w:val="14"/>
        </w:rPr>
        <w:t xml:space="preserve"> likely “</w:t>
      </w:r>
      <w:r w:rsidRPr="000845F2">
        <w:rPr>
          <w:rStyle w:val="Emphasis"/>
        </w:rPr>
        <w:t>remain resilient</w:t>
      </w:r>
      <w:r w:rsidRPr="00897855">
        <w:rPr>
          <w:rStyle w:val="StyleUnderline"/>
        </w:rPr>
        <w:t xml:space="preserve">” in the first half of 2014, with underlying conditions </w:t>
      </w:r>
      <w:r w:rsidRPr="000845F2">
        <w:rPr>
          <w:rStyle w:val="Emphasis"/>
        </w:rPr>
        <w:t>improving</w:t>
      </w:r>
      <w:r w:rsidRPr="000845F2">
        <w:rPr>
          <w:sz w:val="14"/>
        </w:rPr>
        <w:t xml:space="preserve">, </w:t>
      </w:r>
      <w:r w:rsidRPr="00897855">
        <w:rPr>
          <w:rStyle w:val="StyleUnderline"/>
        </w:rPr>
        <w:t>the Conference Board said</w:t>
      </w:r>
      <w:r w:rsidRPr="000845F2">
        <w:rPr>
          <w:sz w:val="14"/>
        </w:rPr>
        <w:t xml:space="preserve"> Thursday </w:t>
      </w:r>
      <w:r w:rsidRPr="00897855">
        <w:rPr>
          <w:rStyle w:val="StyleUnderline"/>
        </w:rPr>
        <w:t>as it reported monthly growth and stable trends for</w:t>
      </w:r>
      <w:r w:rsidRPr="000845F2">
        <w:rPr>
          <w:sz w:val="14"/>
        </w:rPr>
        <w:t xml:space="preserve"> its gauge of </w:t>
      </w:r>
      <w:r w:rsidRPr="00897855">
        <w:rPr>
          <w:rStyle w:val="StyleUnderline"/>
        </w:rPr>
        <w:t>leading economic indicators</w:t>
      </w:r>
      <w:r w:rsidRPr="000845F2">
        <w:rPr>
          <w:sz w:val="14"/>
        </w:rPr>
        <w:t xml:space="preserve">. </w:t>
      </w:r>
      <w:r w:rsidRPr="00897855">
        <w:rPr>
          <w:rStyle w:val="StyleUnderline"/>
        </w:rPr>
        <w:t>The LEI rose 0.3%</w:t>
      </w:r>
      <w:r w:rsidRPr="000845F2">
        <w:rPr>
          <w:sz w:val="14"/>
        </w:rPr>
        <w:t xml:space="preserve"> in January, following no change in December, </w:t>
      </w:r>
      <w:r w:rsidRPr="00897855">
        <w:rPr>
          <w:rStyle w:val="StyleUnderline"/>
        </w:rPr>
        <w:t xml:space="preserve">signaling an economy “that is </w:t>
      </w:r>
      <w:r w:rsidRPr="000845F2">
        <w:rPr>
          <w:rStyle w:val="Emphasis"/>
        </w:rPr>
        <w:t>expanding moderately</w:t>
      </w:r>
      <w:r w:rsidRPr="000845F2">
        <w:rPr>
          <w:sz w:val="14"/>
        </w:rPr>
        <w:t xml:space="preserve">, although the pace is somewhat held back by persistent and severe inclement weather,” </w:t>
      </w:r>
      <w:r w:rsidRPr="00897855">
        <w:rPr>
          <w:rStyle w:val="StyleUnderline"/>
        </w:rPr>
        <w:t>said</w:t>
      </w:r>
      <w:r w:rsidRPr="000845F2">
        <w:rPr>
          <w:sz w:val="14"/>
        </w:rPr>
        <w:t xml:space="preserve"> Ken </w:t>
      </w:r>
      <w:proofErr w:type="gramStart"/>
      <w:r w:rsidRPr="00897855">
        <w:rPr>
          <w:rStyle w:val="StyleUnderline"/>
        </w:rPr>
        <w:t>Goldstein</w:t>
      </w:r>
      <w:r w:rsidRPr="000845F2">
        <w:rPr>
          <w:sz w:val="14"/>
        </w:rPr>
        <w:t xml:space="preserve"> ,</w:t>
      </w:r>
      <w:proofErr w:type="gramEnd"/>
      <w:r w:rsidRPr="000845F2">
        <w:rPr>
          <w:sz w:val="14"/>
        </w:rPr>
        <w:t xml:space="preserve"> a board economist. Effects from the harsh winter have also shown up in recent data on retail sales and </w:t>
      </w:r>
      <w:proofErr w:type="gramStart"/>
      <w:r w:rsidRPr="000845F2">
        <w:rPr>
          <w:sz w:val="14"/>
        </w:rPr>
        <w:t>housing .</w:t>
      </w:r>
      <w:proofErr w:type="gramEnd"/>
      <w:r w:rsidRPr="000845F2">
        <w:rPr>
          <w:sz w:val="14"/>
        </w:rPr>
        <w:t xml:space="preserve"> Unfortunately, the poor weather makes it tough for economists to clearly identify trends underlying month-to-month economic volatility. </w:t>
      </w:r>
      <w:r w:rsidRPr="000845F2">
        <w:rPr>
          <w:rStyle w:val="StyleUnderline"/>
        </w:rPr>
        <w:t>Some</w:t>
      </w:r>
      <w:r w:rsidRPr="000845F2">
        <w:rPr>
          <w:sz w:val="14"/>
        </w:rPr>
        <w:t xml:space="preserve"> of the economic </w:t>
      </w:r>
      <w:r w:rsidRPr="000845F2">
        <w:rPr>
          <w:rStyle w:val="StyleUnderline"/>
        </w:rPr>
        <w:t>activity</w:t>
      </w:r>
      <w:r w:rsidRPr="000845F2">
        <w:rPr>
          <w:sz w:val="14"/>
        </w:rPr>
        <w:t xml:space="preserve"> that has been </w:t>
      </w:r>
      <w:r w:rsidRPr="000845F2">
        <w:rPr>
          <w:rStyle w:val="StyleUnderline"/>
        </w:rPr>
        <w:t xml:space="preserve">delayed by poor weather, </w:t>
      </w:r>
      <w:r w:rsidRPr="000845F2">
        <w:rPr>
          <w:sz w:val="14"/>
        </w:rPr>
        <w:t xml:space="preserve">such as home construction, </w:t>
      </w:r>
      <w:r w:rsidRPr="000845F2">
        <w:rPr>
          <w:rStyle w:val="Emphasis"/>
        </w:rPr>
        <w:t>could spring back in coming months</w:t>
      </w:r>
      <w:r w:rsidRPr="000845F2">
        <w:rPr>
          <w:sz w:val="14"/>
        </w:rPr>
        <w:t xml:space="preserve">. Elsewhere Thursday, </w:t>
      </w:r>
      <w:r w:rsidRPr="000845F2">
        <w:rPr>
          <w:rStyle w:val="StyleUnderline"/>
        </w:rPr>
        <w:t>reports were mixed on how poor weather is impacting manufacturers. A gauge from the Federal Reserve</w:t>
      </w:r>
      <w:r w:rsidRPr="000845F2">
        <w:rPr>
          <w:sz w:val="14"/>
        </w:rPr>
        <w:t xml:space="preserve"> Bank of Philadelphia </w:t>
      </w:r>
      <w:r w:rsidRPr="000845F2">
        <w:rPr>
          <w:rStyle w:val="StyleUnderline"/>
        </w:rPr>
        <w:t>signaled that a sharp drop in February for its regional manufacturing gauge was largely due to winter storms</w:t>
      </w:r>
      <w:r w:rsidRPr="000845F2">
        <w:rPr>
          <w:sz w:val="14"/>
        </w:rPr>
        <w:t xml:space="preserve">. Meanwhile, </w:t>
      </w:r>
      <w:r w:rsidRPr="000845F2">
        <w:rPr>
          <w:rStyle w:val="StyleUnderline"/>
        </w:rPr>
        <w:t>a separate barometer</w:t>
      </w:r>
      <w:r w:rsidRPr="000845F2">
        <w:rPr>
          <w:sz w:val="14"/>
        </w:rPr>
        <w:t xml:space="preserve"> that covers U.S. manufacturing </w:t>
      </w:r>
      <w:r w:rsidRPr="000845F2">
        <w:rPr>
          <w:rStyle w:val="StyleUnderline"/>
        </w:rPr>
        <w:t xml:space="preserve">showed that growth picked up this month to the highest level since 2010, </w:t>
      </w:r>
      <w:r w:rsidRPr="000845F2">
        <w:rPr>
          <w:rStyle w:val="Emphasis"/>
        </w:rPr>
        <w:t>indicating a rebound</w:t>
      </w:r>
      <w:r w:rsidRPr="000845F2">
        <w:rPr>
          <w:rStyle w:val="StyleUnderline"/>
        </w:rPr>
        <w:t xml:space="preserve"> from the winter slowdown.</w:t>
      </w:r>
      <w:r>
        <w:rPr>
          <w:rStyle w:val="StyleUnderline"/>
        </w:rPr>
        <w:t xml:space="preserve"> </w:t>
      </w:r>
      <w:r w:rsidRPr="000845F2">
        <w:rPr>
          <w:sz w:val="14"/>
        </w:rPr>
        <w:t xml:space="preserve">The LEI is a weighted gauge of 10 indicators designed to signal business cycle peaks and troughs. </w:t>
      </w:r>
      <w:r w:rsidRPr="000845F2">
        <w:rPr>
          <w:rStyle w:val="StyleUnderline"/>
        </w:rPr>
        <w:t xml:space="preserve">Among the 10 indicators tracked by the Conference Board’s index, </w:t>
      </w:r>
      <w:r w:rsidRPr="000845F2">
        <w:rPr>
          <w:rStyle w:val="Emphasis"/>
        </w:rPr>
        <w:t>five made positive contributions</w:t>
      </w:r>
      <w:r w:rsidRPr="000845F2">
        <w:rPr>
          <w:sz w:val="14"/>
        </w:rPr>
        <w:t xml:space="preserve"> in January, </w:t>
      </w:r>
      <w:r w:rsidRPr="000845F2">
        <w:rPr>
          <w:rStyle w:val="StyleUnderline"/>
        </w:rPr>
        <w:t>led by the interest rate spread</w:t>
      </w:r>
      <w:r w:rsidRPr="000845F2">
        <w:rPr>
          <w:sz w:val="14"/>
        </w:rPr>
        <w:t xml:space="preserve">. The largest negative contribution came from building permits. Meanwhile, core capital goods orders — these are the sort of big-ticket investments companies make when they are confident about their future — were neutral last month. “If the economy is going to move on to a faster track in 2014 compared to last year, consumer demand and especially investment will need to pick up significantly from their current trends,” Goldstein said. </w:t>
      </w:r>
      <w:r w:rsidRPr="000845F2">
        <w:rPr>
          <w:rStyle w:val="Emphasis"/>
        </w:rPr>
        <w:t>On a brighter note,</w:t>
      </w:r>
      <w:r w:rsidRPr="000845F2">
        <w:rPr>
          <w:sz w:val="14"/>
        </w:rPr>
        <w:t xml:space="preserve"> </w:t>
      </w:r>
      <w:r w:rsidRPr="000845F2">
        <w:rPr>
          <w:rStyle w:val="StyleUnderline"/>
        </w:rPr>
        <w:t xml:space="preserve">trends for the LEI reflect </w:t>
      </w:r>
      <w:r w:rsidRPr="000845F2">
        <w:rPr>
          <w:rStyle w:val="Emphasis"/>
        </w:rPr>
        <w:t>stability</w:t>
      </w:r>
      <w:r w:rsidRPr="000845F2">
        <w:rPr>
          <w:sz w:val="14"/>
        </w:rPr>
        <w:t xml:space="preserve">. </w:t>
      </w:r>
      <w:r w:rsidRPr="000845F2">
        <w:rPr>
          <w:rStyle w:val="StyleUnderline"/>
        </w:rPr>
        <w:t>Over the six months through January, the LEI rose 3.1%,</w:t>
      </w:r>
      <w:r w:rsidRPr="000845F2">
        <w:rPr>
          <w:sz w:val="14"/>
        </w:rPr>
        <w:t xml:space="preserve"> close to a gain of 3.2% for the six-month period that ended in December.</w:t>
      </w:r>
    </w:p>
    <w:p w:rsidR="00D443C7" w:rsidRDefault="00D443C7" w:rsidP="00D443C7">
      <w:pPr>
        <w:pStyle w:val="Heading3"/>
      </w:pPr>
      <w:proofErr w:type="spellStart"/>
      <w:r>
        <w:lastRenderedPageBreak/>
        <w:t>Extn</w:t>
      </w:r>
      <w:proofErr w:type="spellEnd"/>
      <w:r>
        <w:t xml:space="preserve"> – Manufacturing High</w:t>
      </w:r>
    </w:p>
    <w:p w:rsidR="00D443C7" w:rsidRPr="00214618" w:rsidRDefault="00D443C7" w:rsidP="00D443C7">
      <w:pPr>
        <w:pStyle w:val="Heading4"/>
      </w:pPr>
      <w:r>
        <w:t xml:space="preserve">Even if it’s not high, it’s </w:t>
      </w:r>
      <w:r w:rsidRPr="00214618">
        <w:t xml:space="preserve">resilient – newest data </w:t>
      </w:r>
    </w:p>
    <w:p w:rsidR="00D443C7" w:rsidRPr="00214618" w:rsidRDefault="00D443C7" w:rsidP="00D443C7">
      <w:proofErr w:type="spellStart"/>
      <w:r w:rsidRPr="00D443C7">
        <w:rPr>
          <w:rStyle w:val="Style13ptBold"/>
        </w:rPr>
        <w:t>Mallaby</w:t>
      </w:r>
      <w:proofErr w:type="spellEnd"/>
      <w:r w:rsidRPr="00D443C7">
        <w:rPr>
          <w:rStyle w:val="Style13ptBold"/>
        </w:rPr>
        <w:t xml:space="preserve"> 1/8</w:t>
      </w:r>
      <w:r w:rsidRPr="00214618">
        <w:rPr>
          <w:rFonts w:eastAsia="Calibri"/>
        </w:rPr>
        <w:t xml:space="preserve"> </w:t>
      </w:r>
      <w:r w:rsidRPr="00214618">
        <w:t xml:space="preserve">(Sebastian, senior fellow at the Council on Foreign Relations, "American industry is on the move," </w:t>
      </w:r>
      <w:hyperlink r:id="rId42" w:anchor="axzz2ILjNAQfA" w:history="1">
        <w:r w:rsidRPr="00214618">
          <w:t>http://www.ft.com/intl/cms/s/0/6709cc5c-58ed-11e2-b59d-00144feab49a.html#axzz2ILjNAQfA</w:t>
        </w:r>
      </w:hyperlink>
      <w:r w:rsidRPr="00214618">
        <w:t>)</w:t>
      </w:r>
    </w:p>
    <w:p w:rsidR="00D443C7" w:rsidRPr="00214618" w:rsidRDefault="00D443C7" w:rsidP="00D443C7"/>
    <w:p w:rsidR="00D443C7" w:rsidRPr="00214618" w:rsidRDefault="00D443C7" w:rsidP="00D443C7">
      <w:pPr>
        <w:rPr>
          <w:rFonts w:eastAsia="Calibri"/>
          <w:sz w:val="14"/>
          <w:szCs w:val="20"/>
        </w:rPr>
      </w:pPr>
      <w:r w:rsidRPr="00214618">
        <w:rPr>
          <w:rFonts w:eastAsia="Calibri"/>
          <w:szCs w:val="20"/>
          <w:highlight w:val="yellow"/>
          <w:u w:val="single"/>
        </w:rPr>
        <w:t>The</w:t>
      </w:r>
      <w:r w:rsidRPr="00214618">
        <w:rPr>
          <w:rFonts w:eastAsia="Calibri"/>
          <w:szCs w:val="20"/>
          <w:u w:val="single"/>
        </w:rPr>
        <w:t xml:space="preserve"> </w:t>
      </w:r>
      <w:r w:rsidRPr="00214618">
        <w:rPr>
          <w:rFonts w:eastAsia="Calibri"/>
          <w:sz w:val="14"/>
          <w:szCs w:val="20"/>
        </w:rPr>
        <w:t xml:space="preserve">more important </w:t>
      </w:r>
      <w:r w:rsidRPr="00214618">
        <w:rPr>
          <w:rFonts w:eastAsia="Calibri"/>
          <w:szCs w:val="20"/>
          <w:highlight w:val="yellow"/>
          <w:u w:val="single"/>
        </w:rPr>
        <w:t>technological jolt comes under</w:t>
      </w:r>
      <w:r w:rsidRPr="00214618">
        <w:rPr>
          <w:rFonts w:eastAsia="Calibri"/>
          <w:szCs w:val="20"/>
          <w:u w:val="single"/>
        </w:rPr>
        <w:t xml:space="preserve"> the heading of </w:t>
      </w:r>
      <w:r w:rsidRPr="00214618">
        <w:rPr>
          <w:b/>
          <w:iCs/>
          <w:highlight w:val="yellow"/>
          <w:u w:val="single"/>
          <w:bdr w:val="single" w:sz="18" w:space="0" w:color="auto"/>
        </w:rPr>
        <w:t>“big data</w:t>
      </w:r>
      <w:r w:rsidRPr="00214618">
        <w:rPr>
          <w:rFonts w:eastAsia="Calibri"/>
          <w:sz w:val="14"/>
          <w:szCs w:val="20"/>
        </w:rPr>
        <w:t xml:space="preserve">”. On Friday </w:t>
      </w:r>
      <w:hyperlink r:id="rId43" w:tooltip="Management in America - CES" w:history="1">
        <w:r w:rsidRPr="00214618">
          <w:rPr>
            <w:rFonts w:eastAsia="Calibri"/>
            <w:sz w:val="14"/>
            <w:szCs w:val="20"/>
          </w:rPr>
          <w:t>an exhaustive survey of management practices</w:t>
        </w:r>
      </w:hyperlink>
      <w:r w:rsidRPr="00214618">
        <w:rPr>
          <w:rFonts w:eastAsia="Calibri"/>
          <w:sz w:val="14"/>
          <w:szCs w:val="20"/>
        </w:rPr>
        <w:t xml:space="preserve"> at 30,000 US manufacturing establishments was released. Two of the authors, </w:t>
      </w:r>
      <w:hyperlink r:id="rId44" w:tgtFrame="_blank" w:tooltip="Management practices across firms and countries - NBER working paper series" w:history="1">
        <w:r w:rsidRPr="00214618">
          <w:rPr>
            <w:rFonts w:eastAsia="Calibri"/>
            <w:sz w:val="14"/>
            <w:szCs w:val="20"/>
          </w:rPr>
          <w:t xml:space="preserve">Nick Bloom and John Van </w:t>
        </w:r>
        <w:proofErr w:type="spellStart"/>
        <w:r w:rsidRPr="00214618">
          <w:rPr>
            <w:rFonts w:eastAsia="Calibri"/>
            <w:sz w:val="14"/>
            <w:szCs w:val="20"/>
          </w:rPr>
          <w:t>Reenen</w:t>
        </w:r>
        <w:proofErr w:type="spellEnd"/>
      </w:hyperlink>
      <w:r w:rsidRPr="00214618">
        <w:rPr>
          <w:rFonts w:eastAsia="Calibri"/>
          <w:sz w:val="14"/>
          <w:szCs w:val="20"/>
        </w:rPr>
        <w:t xml:space="preserve">, had previously shown that </w:t>
      </w:r>
      <w:r w:rsidRPr="00214618">
        <w:rPr>
          <w:rFonts w:eastAsia="Calibri"/>
          <w:szCs w:val="20"/>
          <w:highlight w:val="yellow"/>
          <w:u w:val="single"/>
        </w:rPr>
        <w:t>US companies were</w:t>
      </w:r>
      <w:r w:rsidRPr="00214618">
        <w:rPr>
          <w:rFonts w:eastAsia="Calibri"/>
          <w:sz w:val="14"/>
          <w:szCs w:val="20"/>
        </w:rPr>
        <w:t xml:space="preserve">, on average, </w:t>
      </w:r>
      <w:r w:rsidRPr="00214618">
        <w:rPr>
          <w:b/>
          <w:iCs/>
          <w:highlight w:val="yellow"/>
          <w:u w:val="single"/>
          <w:bdr w:val="single" w:sz="18" w:space="0" w:color="auto"/>
        </w:rPr>
        <w:t>better managed</w:t>
      </w:r>
      <w:r w:rsidRPr="00214618">
        <w:rPr>
          <w:rFonts w:eastAsia="Calibri"/>
          <w:szCs w:val="20"/>
          <w:highlight w:val="yellow"/>
          <w:u w:val="single"/>
        </w:rPr>
        <w:t xml:space="preserve"> than foreign rivals</w:t>
      </w:r>
      <w:r w:rsidRPr="00214618">
        <w:rPr>
          <w:rFonts w:eastAsia="Calibri"/>
          <w:sz w:val="14"/>
          <w:szCs w:val="20"/>
        </w:rPr>
        <w:t xml:space="preserve">. A striking conclusion of their study is that </w:t>
      </w:r>
      <w:r w:rsidRPr="00214618">
        <w:rPr>
          <w:rFonts w:eastAsia="Calibri"/>
          <w:szCs w:val="20"/>
          <w:highlight w:val="yellow"/>
          <w:u w:val="single"/>
        </w:rPr>
        <w:t xml:space="preserve">US manufacturers continue to </w:t>
      </w:r>
      <w:r w:rsidRPr="00214618">
        <w:rPr>
          <w:b/>
          <w:iCs/>
          <w:highlight w:val="yellow"/>
          <w:u w:val="single"/>
          <w:bdr w:val="single" w:sz="18" w:space="0" w:color="auto"/>
        </w:rPr>
        <w:t>get better</w:t>
      </w:r>
      <w:r w:rsidRPr="00214618">
        <w:rPr>
          <w:rFonts w:eastAsia="Calibri"/>
          <w:szCs w:val="20"/>
          <w:u w:val="single"/>
        </w:rPr>
        <w:t xml:space="preserve">, </w:t>
      </w:r>
      <w:r w:rsidRPr="00214618">
        <w:rPr>
          <w:rFonts w:eastAsia="Calibri"/>
          <w:sz w:val="14"/>
          <w:szCs w:val="20"/>
        </w:rPr>
        <w:t xml:space="preserve">particularly </w:t>
      </w:r>
      <w:r w:rsidRPr="00214618">
        <w:rPr>
          <w:rFonts w:eastAsia="Calibri"/>
          <w:szCs w:val="20"/>
          <w:highlight w:val="yellow"/>
          <w:u w:val="single"/>
        </w:rPr>
        <w:t xml:space="preserve">when it comes to </w:t>
      </w:r>
      <w:r w:rsidRPr="00214618">
        <w:rPr>
          <w:b/>
          <w:iCs/>
          <w:highlight w:val="yellow"/>
          <w:u w:val="single"/>
          <w:bdr w:val="single" w:sz="18" w:space="0" w:color="auto"/>
        </w:rPr>
        <w:t xml:space="preserve">capturing and </w:t>
      </w:r>
      <w:proofErr w:type="spellStart"/>
      <w:r w:rsidRPr="00214618">
        <w:rPr>
          <w:b/>
          <w:iCs/>
          <w:highlight w:val="yellow"/>
          <w:u w:val="single"/>
          <w:bdr w:val="single" w:sz="18" w:space="0" w:color="auto"/>
        </w:rPr>
        <w:t>analysing</w:t>
      </w:r>
      <w:proofErr w:type="spellEnd"/>
      <w:r w:rsidRPr="00214618">
        <w:rPr>
          <w:b/>
          <w:iCs/>
          <w:highlight w:val="yellow"/>
          <w:u w:val="single"/>
          <w:bdr w:val="single" w:sz="18" w:space="0" w:color="auto"/>
        </w:rPr>
        <w:t xml:space="preserve"> data</w:t>
      </w:r>
      <w:r w:rsidRPr="00214618">
        <w:rPr>
          <w:rFonts w:eastAsia="Calibri"/>
          <w:szCs w:val="20"/>
          <w:u w:val="single"/>
        </w:rPr>
        <w:t xml:space="preserve"> </w:t>
      </w:r>
      <w:r w:rsidRPr="00214618">
        <w:rPr>
          <w:rFonts w:eastAsia="Calibri"/>
          <w:sz w:val="14"/>
          <w:szCs w:val="20"/>
        </w:rPr>
        <w:t xml:space="preserve">on everything from customer </w:t>
      </w:r>
      <w:proofErr w:type="spellStart"/>
      <w:r w:rsidRPr="00214618">
        <w:rPr>
          <w:rFonts w:eastAsia="Calibri"/>
          <w:sz w:val="14"/>
          <w:szCs w:val="20"/>
        </w:rPr>
        <w:t>behaviour</w:t>
      </w:r>
      <w:proofErr w:type="spellEnd"/>
      <w:r w:rsidRPr="00214618">
        <w:rPr>
          <w:rFonts w:eastAsia="Calibri"/>
          <w:sz w:val="14"/>
          <w:szCs w:val="20"/>
        </w:rPr>
        <w:t xml:space="preserve"> to production-line efficiencies. And there is plenty of scope to improve further. A minority of survey respondents embraced most state-of-the-art management incentives and monitored performance against clear targets. But a quarter of respondents adopted fewer than half of these practices. So </w:t>
      </w:r>
      <w:r w:rsidRPr="00214618">
        <w:rPr>
          <w:rFonts w:eastAsia="Calibri"/>
          <w:b/>
          <w:iCs/>
          <w:szCs w:val="20"/>
          <w:highlight w:val="yellow"/>
          <w:u w:val="single"/>
          <w:bdr w:val="single" w:sz="18" w:space="0" w:color="auto"/>
        </w:rPr>
        <w:t>the stage is</w:t>
      </w:r>
      <w:r w:rsidRPr="00214618">
        <w:rPr>
          <w:rFonts w:eastAsia="Calibri"/>
          <w:szCs w:val="20"/>
          <w:u w:val="single"/>
        </w:rPr>
        <w:t xml:space="preserve"> </w:t>
      </w:r>
      <w:r w:rsidRPr="00214618">
        <w:rPr>
          <w:rFonts w:eastAsia="Calibri"/>
          <w:sz w:val="14"/>
          <w:szCs w:val="20"/>
        </w:rPr>
        <w:t xml:space="preserve">at least half </w:t>
      </w:r>
      <w:r w:rsidRPr="00214618">
        <w:rPr>
          <w:rFonts w:eastAsia="Calibri"/>
          <w:b/>
          <w:iCs/>
          <w:szCs w:val="20"/>
          <w:highlight w:val="yellow"/>
          <w:u w:val="single"/>
          <w:bdr w:val="single" w:sz="18" w:space="0" w:color="auto"/>
        </w:rPr>
        <w:t xml:space="preserve">set for a US manufacturing </w:t>
      </w:r>
      <w:r w:rsidRPr="00214618">
        <w:rPr>
          <w:b/>
          <w:iCs/>
          <w:highlight w:val="yellow"/>
          <w:u w:val="single"/>
          <w:bdr w:val="single" w:sz="18" w:space="0" w:color="auto"/>
        </w:rPr>
        <w:t>revival</w:t>
      </w:r>
      <w:r w:rsidRPr="00214618">
        <w:rPr>
          <w:b/>
          <w:iCs/>
          <w:u w:val="single"/>
          <w:bdr w:val="single" w:sz="18" w:space="0" w:color="auto"/>
        </w:rPr>
        <w:t xml:space="preserve">, </w:t>
      </w:r>
      <w:r w:rsidRPr="00214618">
        <w:rPr>
          <w:b/>
          <w:iCs/>
          <w:highlight w:val="yellow"/>
          <w:u w:val="single"/>
          <w:bdr w:val="single" w:sz="18" w:space="0" w:color="auto"/>
        </w:rPr>
        <w:t>even if obstacles</w:t>
      </w:r>
      <w:r w:rsidRPr="00214618">
        <w:rPr>
          <w:rFonts w:eastAsia="Calibri"/>
          <w:szCs w:val="20"/>
          <w:u w:val="single"/>
        </w:rPr>
        <w:t xml:space="preserve"> </w:t>
      </w:r>
      <w:r w:rsidRPr="00214618">
        <w:rPr>
          <w:rFonts w:eastAsia="Calibri"/>
          <w:sz w:val="14"/>
          <w:szCs w:val="20"/>
        </w:rPr>
        <w:t xml:space="preserve">– poor education, poor infrastructure – </w:t>
      </w:r>
      <w:r w:rsidRPr="00214618">
        <w:rPr>
          <w:b/>
          <w:iCs/>
          <w:highlight w:val="yellow"/>
          <w:u w:val="single"/>
          <w:bdr w:val="single" w:sz="18" w:space="0" w:color="auto"/>
        </w:rPr>
        <w:t>remain</w:t>
      </w:r>
      <w:r w:rsidRPr="00214618">
        <w:rPr>
          <w:b/>
          <w:iCs/>
          <w:u w:val="single"/>
          <w:bdr w:val="single" w:sz="18" w:space="0" w:color="auto"/>
        </w:rPr>
        <w:t>.</w:t>
      </w:r>
      <w:r w:rsidRPr="00214618">
        <w:rPr>
          <w:rFonts w:eastAsia="Calibri"/>
          <w:sz w:val="14"/>
          <w:szCs w:val="20"/>
        </w:rPr>
        <w:t xml:space="preserve"> </w:t>
      </w:r>
      <w:r w:rsidRPr="00214618">
        <w:rPr>
          <w:rFonts w:eastAsia="Calibri"/>
          <w:bCs/>
          <w:szCs w:val="20"/>
          <w:highlight w:val="yellow"/>
          <w:u w:val="single"/>
        </w:rPr>
        <w:t>But</w:t>
      </w:r>
      <w:r w:rsidRPr="00214618">
        <w:rPr>
          <w:rFonts w:eastAsia="Calibri"/>
          <w:bCs/>
          <w:szCs w:val="20"/>
          <w:u w:val="single"/>
        </w:rPr>
        <w:t xml:space="preserve"> </w:t>
      </w:r>
      <w:r w:rsidRPr="00214618">
        <w:rPr>
          <w:rFonts w:eastAsia="Calibri"/>
          <w:szCs w:val="20"/>
          <w:u w:val="single"/>
        </w:rPr>
        <w:t xml:space="preserve">what might a revival mean? </w:t>
      </w:r>
      <w:r w:rsidRPr="00214618">
        <w:rPr>
          <w:b/>
          <w:iCs/>
          <w:highlight w:val="yellow"/>
          <w:u w:val="single"/>
          <w:bdr w:val="single" w:sz="18" w:space="0" w:color="auto"/>
        </w:rPr>
        <w:t>Not</w:t>
      </w:r>
      <w:r w:rsidRPr="00214618">
        <w:rPr>
          <w:b/>
          <w:iCs/>
          <w:u w:val="single"/>
          <w:bdr w:val="single" w:sz="18" w:space="0" w:color="auto"/>
        </w:rPr>
        <w:t xml:space="preserve">, unfortunately, </w:t>
      </w:r>
      <w:r w:rsidRPr="00214618">
        <w:rPr>
          <w:b/>
          <w:iCs/>
          <w:highlight w:val="yellow"/>
          <w:u w:val="single"/>
          <w:bdr w:val="single" w:sz="18" w:space="0" w:color="auto"/>
        </w:rPr>
        <w:t>a cure for unemployment</w:t>
      </w:r>
      <w:r w:rsidRPr="00214618">
        <w:rPr>
          <w:rFonts w:eastAsia="Calibri"/>
          <w:sz w:val="14"/>
          <w:szCs w:val="20"/>
        </w:rPr>
        <w:t xml:space="preserve">. Since a trough in January 2010, the US has generated just over half a million new manufacturing jobs but the bounce mostly reflects the collapse during the recession. For an advanced economy to create manufacturing employment independently of a cyclical rebound is almost unheard of. Even as it boosted manufacturing as a share of output between 1993 and 2007, Sweden lost almost a 10th of its manufacturing jobs. But a manufacturing </w:t>
      </w:r>
      <w:proofErr w:type="spellStart"/>
      <w:r w:rsidRPr="00214618">
        <w:rPr>
          <w:rFonts w:eastAsia="Calibri"/>
          <w:sz w:val="14"/>
          <w:szCs w:val="20"/>
        </w:rPr>
        <w:t>turnround</w:t>
      </w:r>
      <w:proofErr w:type="spellEnd"/>
      <w:r w:rsidRPr="00214618">
        <w:rPr>
          <w:rFonts w:eastAsia="Calibri"/>
          <w:sz w:val="14"/>
          <w:szCs w:val="20"/>
        </w:rPr>
        <w:t xml:space="preserve"> is clearly desirable. Precisely </w:t>
      </w:r>
      <w:r w:rsidRPr="00214618">
        <w:rPr>
          <w:rFonts w:eastAsia="Calibri"/>
          <w:szCs w:val="20"/>
          <w:u w:val="single"/>
        </w:rPr>
        <w:t xml:space="preserve">because </w:t>
      </w:r>
      <w:r w:rsidRPr="00214618">
        <w:rPr>
          <w:b/>
          <w:iCs/>
          <w:highlight w:val="yellow"/>
          <w:u w:val="single"/>
          <w:bdr w:val="single" w:sz="18" w:space="0" w:color="auto"/>
        </w:rPr>
        <w:t>manufacturing workers can be displaced by machines</w:t>
      </w:r>
      <w:r w:rsidRPr="00214618">
        <w:rPr>
          <w:rFonts w:eastAsia="Calibri"/>
          <w:szCs w:val="20"/>
          <w:u w:val="single"/>
        </w:rPr>
        <w:t>, it is factories that drive productivity</w:t>
      </w:r>
      <w:r w:rsidRPr="00214618">
        <w:rPr>
          <w:rFonts w:eastAsia="Calibri"/>
          <w:sz w:val="14"/>
          <w:szCs w:val="20"/>
        </w:rPr>
        <w:t xml:space="preserve">: in the US, manufacturing accounted for about 17 per cent of output between 1995 and 2005, yet contributed 37 per cent of </w:t>
      </w:r>
      <w:proofErr w:type="spellStart"/>
      <w:r w:rsidRPr="00214618">
        <w:rPr>
          <w:rFonts w:eastAsia="Calibri"/>
          <w:sz w:val="14"/>
          <w:szCs w:val="20"/>
        </w:rPr>
        <w:t>economywide</w:t>
      </w:r>
      <w:proofErr w:type="spellEnd"/>
      <w:r w:rsidRPr="00214618">
        <w:rPr>
          <w:rFonts w:eastAsia="Calibri"/>
          <w:sz w:val="14"/>
          <w:szCs w:val="20"/>
        </w:rPr>
        <w:t xml:space="preserve"> productivity gains, according to McKinsey. Higher productivity means higher pay for surviving employees: American manufacturing workers are on average paid better than American service workers. And consumers benefit from the productivity windfall. Since 1985 the quality-adjusted price of US durables has scarcely budged while the cost of services has more than doubled.</w:t>
      </w:r>
    </w:p>
    <w:p w:rsidR="00D443C7" w:rsidRPr="00214618" w:rsidRDefault="00D443C7" w:rsidP="00D443C7">
      <w:pPr>
        <w:keepNext/>
        <w:keepLines/>
        <w:spacing w:before="200"/>
        <w:outlineLvl w:val="3"/>
        <w:rPr>
          <w:rFonts w:eastAsiaTheme="majorEastAsia" w:cstheme="majorBidi"/>
          <w:b/>
          <w:bCs/>
          <w:iCs/>
        </w:rPr>
      </w:pPr>
      <w:r w:rsidRPr="00214618">
        <w:rPr>
          <w:rFonts w:eastAsiaTheme="majorEastAsia" w:cstheme="majorBidi"/>
          <w:b/>
          <w:bCs/>
          <w:iCs/>
        </w:rPr>
        <w:t>Squo solves long-term sustainable manufacturing growth**</w:t>
      </w:r>
    </w:p>
    <w:p w:rsidR="00D443C7" w:rsidRPr="00214618" w:rsidRDefault="00D443C7" w:rsidP="00D443C7">
      <w:r w:rsidRPr="00214618">
        <w:rPr>
          <w:b/>
          <w:bCs/>
        </w:rPr>
        <w:t>Blank, 12</w:t>
      </w:r>
      <w:r w:rsidRPr="00214618">
        <w:t xml:space="preserve"> (US Secretary of Commerce, 10-1-’12 (Rebecca, “Department of Commerce Efforts to Increase U.S. Competitiveness, Business Investment and Job Growth” Interviewed by </w:t>
      </w:r>
      <w:proofErr w:type="spellStart"/>
      <w:r w:rsidRPr="00214618">
        <w:t>Lauri</w:t>
      </w:r>
      <w:proofErr w:type="spellEnd"/>
      <w:r w:rsidRPr="00214618">
        <w:t xml:space="preserve"> J. Fitz-</w:t>
      </w:r>
      <w:proofErr w:type="spellStart"/>
      <w:r w:rsidRPr="00214618">
        <w:t>Pegado</w:t>
      </w:r>
      <w:proofErr w:type="spellEnd"/>
      <w:r w:rsidRPr="00214618">
        <w:t xml:space="preserve">- Partner at The Livingston Group, Council on Foreign Relations, </w:t>
      </w:r>
      <w:hyperlink r:id="rId45" w:history="1">
        <w:r w:rsidRPr="00214618">
          <w:t>http://www.cfr.org/united-states/department-commerce-efforts-increase-us-competitiveness-business-investment-job-growth/p29189</w:t>
        </w:r>
      </w:hyperlink>
      <w:r w:rsidRPr="00214618">
        <w:t>)</w:t>
      </w:r>
    </w:p>
    <w:p w:rsidR="00D443C7" w:rsidRPr="00214618" w:rsidRDefault="00D443C7" w:rsidP="00D443C7"/>
    <w:p w:rsidR="00D443C7" w:rsidRPr="00214618" w:rsidRDefault="00D443C7" w:rsidP="00D443C7">
      <w:pPr>
        <w:rPr>
          <w:sz w:val="16"/>
          <w:szCs w:val="16"/>
        </w:rPr>
      </w:pPr>
      <w:r w:rsidRPr="00214618">
        <w:rPr>
          <w:sz w:val="16"/>
          <w:szCs w:val="16"/>
        </w:rPr>
        <w:t xml:space="preserve">I've spent a lot of time at Commerce thinking about -- and talking to a whole variety of groups and experts about -- America's long-term competitiveness. Today I want to talk about one topic that I think is crucial to our competitiveness, namely, increasing the level of business investment in the United States. Now, business investment can occur in many sectors, but I'm going to focus particularly on manufacturing because outsourcing and lost manufacturing jobs in the U.S. has been such a major public concern over the last several decades. As you may know, </w:t>
      </w:r>
      <w:r w:rsidRPr="00214618">
        <w:rPr>
          <w:bCs/>
          <w:u w:val="single"/>
        </w:rPr>
        <w:t>manufacturing has been one of the bright spots of the economic recovery. Manufacturing has grown faster than the overall economy over the last couple of years, and we've had the creation of a half million new jobs since 2009 in manufacturing</w:t>
      </w:r>
      <w:r w:rsidRPr="00214618">
        <w:rPr>
          <w:sz w:val="16"/>
          <w:szCs w:val="16"/>
        </w:rPr>
        <w:t xml:space="preserve">. Now, that's a real turnaround. If you look at the manufacturing job picture through the first decade to 2009 of the 2000s, we actually lost 6 million manufacturing jobs. And more than half of those were lost before we went into the Great Recession. I mean, we just had a steady downward trend in manufacturing jobs that just happened for that whole decade. So seeing this turnaround is actually exciting and promising. America's going to have to retain and strengthen its manufacturing base only if we are going to be the global place-to-be for high-end and advanced manufacturing, that is, manufacturing that relies on high-tech new processes or makes new products. That's what is going to keep us -- keep us competitive and keep us attractive as a place to invest. So </w:t>
      </w:r>
      <w:r w:rsidRPr="00214618">
        <w:rPr>
          <w:bCs/>
          <w:u w:val="single"/>
        </w:rPr>
        <w:t>how do we lead the world in manufacturing</w:t>
      </w:r>
      <w:r w:rsidRPr="00214618">
        <w:rPr>
          <w:sz w:val="16"/>
          <w:szCs w:val="16"/>
        </w:rPr>
        <w:t xml:space="preserve">? There's a single-word answer to that: </w:t>
      </w:r>
      <w:r w:rsidRPr="00214618">
        <w:rPr>
          <w:bCs/>
          <w:u w:val="single"/>
        </w:rPr>
        <w:t>innovation</w:t>
      </w:r>
      <w:r w:rsidRPr="00214618">
        <w:rPr>
          <w:sz w:val="16"/>
          <w:szCs w:val="16"/>
        </w:rPr>
        <w:t xml:space="preserve">. </w:t>
      </w:r>
      <w:r w:rsidRPr="00214618">
        <w:rPr>
          <w:bCs/>
          <w:u w:val="single"/>
        </w:rPr>
        <w:t>The president gets that</w:t>
      </w:r>
      <w:r w:rsidRPr="00214618">
        <w:rPr>
          <w:sz w:val="16"/>
          <w:szCs w:val="16"/>
        </w:rPr>
        <w:t xml:space="preserve">. It's why </w:t>
      </w:r>
      <w:r w:rsidRPr="00214618">
        <w:rPr>
          <w:bCs/>
          <w:u w:val="single"/>
        </w:rPr>
        <w:t>this administration has been pursuing multiple policies designed to keep the United States at the front end of research and innovation and</w:t>
      </w:r>
      <w:r w:rsidRPr="00214618">
        <w:rPr>
          <w:sz w:val="16"/>
          <w:szCs w:val="16"/>
        </w:rPr>
        <w:t xml:space="preserve">, through that, among other things, </w:t>
      </w:r>
      <w:r w:rsidRPr="00214618">
        <w:rPr>
          <w:bCs/>
          <w:u w:val="single"/>
        </w:rPr>
        <w:t>supporting</w:t>
      </w:r>
      <w:r w:rsidRPr="00214618">
        <w:rPr>
          <w:sz w:val="16"/>
          <w:szCs w:val="16"/>
        </w:rPr>
        <w:t xml:space="preserve"> American </w:t>
      </w:r>
      <w:r w:rsidRPr="00214618">
        <w:rPr>
          <w:bCs/>
          <w:u w:val="single"/>
        </w:rPr>
        <w:t>manufacturing</w:t>
      </w:r>
      <w:r w:rsidRPr="00214618">
        <w:rPr>
          <w:sz w:val="16"/>
          <w:szCs w:val="16"/>
        </w:rPr>
        <w:t xml:space="preserve">. </w:t>
      </w:r>
      <w:r w:rsidRPr="00214618">
        <w:rPr>
          <w:bCs/>
          <w:u w:val="single"/>
        </w:rPr>
        <w:t>This includes working to reverse the erosion we've seen since the early 1980s</w:t>
      </w:r>
      <w:r w:rsidRPr="00214618">
        <w:rPr>
          <w:sz w:val="16"/>
          <w:szCs w:val="16"/>
        </w:rPr>
        <w:t xml:space="preserve"> in federal support for basic R&amp;D, much of which supports our manufacturing base. President </w:t>
      </w:r>
      <w:r w:rsidRPr="00214618">
        <w:rPr>
          <w:bCs/>
          <w:u w:val="single"/>
        </w:rPr>
        <w:t>Obama set a goal of doubling federal dollars in R&amp;D in a set of research-intensive agencies</w:t>
      </w:r>
      <w:r w:rsidRPr="00214618">
        <w:rPr>
          <w:sz w:val="16"/>
          <w:szCs w:val="16"/>
        </w:rPr>
        <w:t xml:space="preserve">, including the National Institute for Standards and Technology, NIST, at the Department of Commerce. And we've made a good start towards that doubling, but we certainly aren't there yet. We've launched the pilot for the National Network for Manufacturing Innovation, an effort to speed up the tech transfer process through public-private partnerships and regional collaborations, something I'd be happy to discuss during our follow-on conversation. And </w:t>
      </w:r>
      <w:r w:rsidRPr="00214618">
        <w:rPr>
          <w:bCs/>
          <w:u w:val="single"/>
        </w:rPr>
        <w:t xml:space="preserve">the president continues to advocate for investments in infrastructure as well as crucial investments in education and training to ensure that we have the skilled and flexible workforce for America's businesses, and that includes manufacturing as </w:t>
      </w:r>
      <w:r w:rsidRPr="00214618">
        <w:rPr>
          <w:bCs/>
          <w:u w:val="single"/>
        </w:rPr>
        <w:lastRenderedPageBreak/>
        <w:t>well</w:t>
      </w:r>
      <w:r w:rsidRPr="00214618">
        <w:rPr>
          <w:sz w:val="16"/>
          <w:szCs w:val="16"/>
        </w:rPr>
        <w:t xml:space="preserve">. </w:t>
      </w:r>
      <w:r w:rsidRPr="00214618">
        <w:rPr>
          <w:bCs/>
          <w:u w:val="single"/>
        </w:rPr>
        <w:t>Better infrastructure, skilled labor, and advanced research and innovation are all critical investments that build a stronger environment for manufacturers to thrive</w:t>
      </w:r>
      <w:r w:rsidRPr="00214618">
        <w:rPr>
          <w:sz w:val="16"/>
          <w:szCs w:val="16"/>
        </w:rPr>
        <w:t xml:space="preserve">. And a major reason that these investments are so crucial right now to build the environment in which manufacturing businesses can thrive is because I thing we're at a rather unique moment in time. I believe we have a unique opportunity to attract business investment into the United States in the immediate future, particularly in manufacturing. And I want to focus the rest of my talk today on that opportunity, why I think it's fair for -- at the particular moment, and then, you know, we'll go into a conversation about this, right? Now, there is two things we should think about when we think about attracting business investments in the United States. First, </w:t>
      </w:r>
      <w:r w:rsidRPr="00214618">
        <w:rPr>
          <w:bCs/>
          <w:u w:val="single"/>
        </w:rPr>
        <w:t>we want U.S.-based firms to expand here at hom</w:t>
      </w:r>
      <w:r w:rsidRPr="00214618">
        <w:rPr>
          <w:sz w:val="16"/>
          <w:szCs w:val="16"/>
        </w:rPr>
        <w:t xml:space="preserve">e, if they are looking at different options, to make the option they choose the United States, or, if they have plants overseas and they're looking at what they're going to do next with those plans, to potentially bring some of that manufacturing production back to the U.S., often referred to as insourcing or </w:t>
      </w:r>
      <w:proofErr w:type="spellStart"/>
      <w:r w:rsidRPr="00214618">
        <w:rPr>
          <w:sz w:val="16"/>
          <w:szCs w:val="16"/>
        </w:rPr>
        <w:t>reshoring</w:t>
      </w:r>
      <w:proofErr w:type="spellEnd"/>
      <w:r w:rsidRPr="00214618">
        <w:rPr>
          <w:sz w:val="16"/>
          <w:szCs w:val="16"/>
        </w:rPr>
        <w:t xml:space="preserve">. </w:t>
      </w:r>
      <w:r w:rsidRPr="00214618">
        <w:rPr>
          <w:bCs/>
          <w:u w:val="single"/>
        </w:rPr>
        <w:t>We want foreign-owned firms that are looking at where to locate their next plant</w:t>
      </w:r>
      <w:r w:rsidRPr="00214618">
        <w:rPr>
          <w:sz w:val="16"/>
          <w:szCs w:val="16"/>
        </w:rPr>
        <w:t xml:space="preserve">, their next investment, </w:t>
      </w:r>
      <w:r w:rsidRPr="00214618">
        <w:rPr>
          <w:bCs/>
          <w:u w:val="single"/>
        </w:rPr>
        <w:t>to come to America</w:t>
      </w:r>
      <w:r w:rsidRPr="00214618">
        <w:rPr>
          <w:sz w:val="16"/>
          <w:szCs w:val="16"/>
        </w:rPr>
        <w:t xml:space="preserve"> through foreign direct investment, so-called FDIs, as the economists (call </w:t>
      </w:r>
      <w:proofErr w:type="gramStart"/>
      <w:r w:rsidRPr="00214618">
        <w:rPr>
          <w:sz w:val="16"/>
          <w:szCs w:val="16"/>
        </w:rPr>
        <w:t>it ?</w:t>
      </w:r>
      <w:proofErr w:type="gramEnd"/>
      <w:r w:rsidRPr="00214618">
        <w:rPr>
          <w:sz w:val="16"/>
          <w:szCs w:val="16"/>
        </w:rPr>
        <w:t xml:space="preserve">). Now, </w:t>
      </w:r>
      <w:r w:rsidRPr="00214618">
        <w:rPr>
          <w:bCs/>
          <w:u w:val="single"/>
        </w:rPr>
        <w:t>I'm very optimistic we're going to see substantial increases in both of these areas over the next several years</w:t>
      </w:r>
      <w:r w:rsidRPr="00214618">
        <w:rPr>
          <w:sz w:val="16"/>
          <w:szCs w:val="16"/>
        </w:rPr>
        <w:t xml:space="preserve">. I in my travels spend a lot of time talking to CEOs and talking to business owners. And one of the questions that I almost always ask them is, where are you thinking about making your next investment? What are you thinking about, right? Are you going to make it -- when you're going to make it, where is it going to be? And again and again, particularly in the last six to nine months, </w:t>
      </w:r>
      <w:r w:rsidRPr="00214618">
        <w:rPr>
          <w:bCs/>
          <w:u w:val="single"/>
        </w:rPr>
        <w:t>I am hearing both overseas and in the U.S. people saying, well, the U.S. is where we have to be</w:t>
      </w:r>
      <w:r w:rsidRPr="00214618">
        <w:rPr>
          <w:sz w:val="16"/>
          <w:szCs w:val="16"/>
        </w:rPr>
        <w:t xml:space="preserve">. It is the place where everyone's going right now. This is consistent with a study released by the Boston Consulting Group just a week ago today where they also point to this particular trend and say that business investment in the U.S. really has an enormous potential to grow in the next several years. Now, business leaders, when you say, why the U.S., list a number of reasons as to why this country looks so attractive for business investment right now. The first thing almost all of them list, particularly in manufacturing, is the energy outlook in the U.S. This is crucial for companies that rely on energy for production, including foreign-based manufacturers, which have accounted for the largest proportion, about 40 percent, of all FDI flow into the United States over the last three years. We will be meeting more than half of our oil needs with domestic production by 2014, leading to more stable and lower costs of oil. In addition, we've seen a very dramatic 14-fold increase in natural gas production from shale in recent years. For example, from just 2009 to 2011, Pennsylvania quadrupled its natural gas production. So it's no surprise our natural gas prices overall have dropped fourfold just since June of 2008. This provides us with an enormous advantage as our natural gas costs drop relative to other countries. For example, right now natural gas in the U.S. costs about one-quarter of the price in Europe. Finally, many alternative energy sources, as you know, are reaching the tipping point in terms of cost-benefit, in part due to the fact that we've doubled the generation of many renewable energy sources since 2008. So the energy outlook is a highly important aspect of why U.S. investment. Secondly, </w:t>
      </w:r>
      <w:r w:rsidRPr="00214618">
        <w:rPr>
          <w:bCs/>
          <w:u w:val="single"/>
        </w:rPr>
        <w:t>the U.S. is gaining a stronger competitive edge in labor, in both costs and in productivity</w:t>
      </w:r>
      <w:r w:rsidRPr="00214618">
        <w:rPr>
          <w:sz w:val="16"/>
          <w:szCs w:val="16"/>
        </w:rPr>
        <w:t xml:space="preserve">. In recent years </w:t>
      </w:r>
      <w:r w:rsidRPr="00214618">
        <w:rPr>
          <w:bCs/>
          <w:u w:val="single"/>
        </w:rPr>
        <w:t>wages have gone up and the middle class have grown in many of those rapidly developing countries who have been strong competitors with the U.S. for investment</w:t>
      </w:r>
      <w:r w:rsidRPr="00214618">
        <w:rPr>
          <w:sz w:val="16"/>
          <w:szCs w:val="16"/>
        </w:rPr>
        <w:t xml:space="preserve">. In China, for instance, the labor cost advantages of being in China, particularly in the cities, which is where a lot of people were locating, have diminished really substantially over the last several years. And again, there's really a much-discussed BCG report on this that came out about a year ago really projecting out the fact that the -- you know, if you're looking at labor cost comparisons between China and the U.S., if you take any sort of shipping into account, it's beginning to look like a wash in the next several years, as opposed to a major advantage to China. At the same time, </w:t>
      </w:r>
      <w:r w:rsidRPr="00214618">
        <w:rPr>
          <w:bCs/>
          <w:u w:val="single"/>
        </w:rPr>
        <w:t>U.S. manufacturing workers are producing about 9 percent more each hour than they did before the recession</w:t>
      </w:r>
      <w:r w:rsidRPr="00214618">
        <w:rPr>
          <w:sz w:val="16"/>
          <w:szCs w:val="16"/>
        </w:rPr>
        <w:t xml:space="preserve">. It's notable we're now seeing increasing investment flows from Asia to the U.S. Asia accounted for less than 4 percent of the entire world's business investment in the U.S. in 2009. It now accounts for more than 20 percent. A third major reason why the U.S. is becoming a more attractive investment location is because </w:t>
      </w:r>
      <w:r w:rsidRPr="00214618">
        <w:rPr>
          <w:bCs/>
          <w:u w:val="single"/>
        </w:rPr>
        <w:t>other developed countries' economies have been looking less robust</w:t>
      </w:r>
      <w:r w:rsidRPr="00214618">
        <w:rPr>
          <w:sz w:val="16"/>
          <w:szCs w:val="16"/>
        </w:rPr>
        <w:t xml:space="preserve">. And you know this story as well. After the global slowdown, this administration took hard steps to put our financial sector and our economy on a stronger footing, and many observers believe that our banks have restructured more fully than in other countries and our recovery is stronger and more stable. In contrast, </w:t>
      </w:r>
      <w:r w:rsidRPr="00214618">
        <w:rPr>
          <w:bCs/>
          <w:u w:val="single"/>
        </w:rPr>
        <w:t xml:space="preserve">the </w:t>
      </w:r>
      <w:proofErr w:type="spellStart"/>
      <w:r w:rsidRPr="00214618">
        <w:rPr>
          <w:bCs/>
          <w:u w:val="single"/>
        </w:rPr>
        <w:t>eurozone</w:t>
      </w:r>
      <w:proofErr w:type="spellEnd"/>
      <w:r w:rsidRPr="00214618">
        <w:rPr>
          <w:bCs/>
          <w:u w:val="single"/>
        </w:rPr>
        <w:t xml:space="preserve"> remains in crisis</w:t>
      </w:r>
      <w:r w:rsidRPr="00214618">
        <w:rPr>
          <w:sz w:val="16"/>
          <w:szCs w:val="16"/>
        </w:rPr>
        <w:t xml:space="preserve">. If you had told me a year ago in the summer when we were first talking about, you know, so this emerging crisis in the </w:t>
      </w:r>
      <w:proofErr w:type="spellStart"/>
      <w:r w:rsidRPr="00214618">
        <w:rPr>
          <w:sz w:val="16"/>
          <w:szCs w:val="16"/>
        </w:rPr>
        <w:t>eurozone</w:t>
      </w:r>
      <w:proofErr w:type="spellEnd"/>
      <w:r w:rsidRPr="00214618">
        <w:rPr>
          <w:sz w:val="16"/>
          <w:szCs w:val="16"/>
        </w:rPr>
        <w:t xml:space="preserve">, we'd still be talking about it with the same degree of unsettlement almost a year and a half later, I would have said, no, you know, this is going to get settled. It hasn't been settled. The IMF projects a decline in growth this year, with only .7 percent growth in 2013. Elsewhere, growth is also slowing, in countries like China and India. So I could keep going. The list of reasons that CEOs give me when I sort of say, why the U.S., is longer. </w:t>
      </w:r>
      <w:r w:rsidRPr="00214618">
        <w:rPr>
          <w:bCs/>
          <w:u w:val="single"/>
        </w:rPr>
        <w:t>We have a strong rule of law and a good regulatory environment. People mention intellectual property protection. Our patent system</w:t>
      </w:r>
      <w:r w:rsidRPr="00214618">
        <w:rPr>
          <w:sz w:val="16"/>
          <w:szCs w:val="16"/>
        </w:rPr>
        <w:t xml:space="preserve">, housed at the Census -- at the Commerce Department </w:t>
      </w:r>
      <w:r w:rsidRPr="00214618">
        <w:rPr>
          <w:bCs/>
          <w:u w:val="single"/>
        </w:rPr>
        <w:t>is only getting better due to the America Invents Act that</w:t>
      </w:r>
      <w:r w:rsidRPr="00214618">
        <w:rPr>
          <w:sz w:val="16"/>
          <w:szCs w:val="16"/>
        </w:rPr>
        <w:t xml:space="preserve"> is a piece of legislation </w:t>
      </w:r>
      <w:r w:rsidRPr="00214618">
        <w:rPr>
          <w:bCs/>
          <w:u w:val="single"/>
        </w:rPr>
        <w:t>passed a year ago</w:t>
      </w:r>
      <w:r w:rsidRPr="00214618">
        <w:rPr>
          <w:sz w:val="16"/>
          <w:szCs w:val="16"/>
        </w:rPr>
        <w:t xml:space="preserve"> in September that we are working with to modernize our patent office. Overall, the U.S. ranks fourth of 183 economies in the World Bank's ease of doing business index. And not -- you know, last but certainly not least, we have the best universities in the world, producing graduates that drive entrepreneurship and speed innovation in our private sector. Finally, we have the largest consumer-driven economy in the world. On Tuesday I was at the Virginia Beach plant of STIHL, a German-based company that makes outdoor power equipment like chainsaws and lawn </w:t>
      </w:r>
      <w:proofErr w:type="spellStart"/>
      <w:r w:rsidRPr="00214618">
        <w:rPr>
          <w:sz w:val="16"/>
          <w:szCs w:val="16"/>
        </w:rPr>
        <w:t>edgers</w:t>
      </w:r>
      <w:proofErr w:type="spellEnd"/>
      <w:r w:rsidRPr="00214618">
        <w:rPr>
          <w:sz w:val="16"/>
          <w:szCs w:val="16"/>
        </w:rPr>
        <w:t xml:space="preserve">. They've expanded their presence in Virginia Beach in recent years, in fact, in the last two years were going to do a major plant expansion, looked at locations around the world and decided that Virginia Beach was the place to be. They've built this huge new facility there, hired 50 more workers, largely due to strong demand from U.S. customers. More than ever before, companies need to be near their customers to respond to their changing tastes and demand, and changing technology, changing shipping costs also make this important. Consumer spending is growing here in the U.S. at a moderate but a steady pace. And if the president's middle-class tax cuts go through, we will ensure that it continues to grow. Overall, domestically, it's difficult to track the increased number of U.S. businesses that are engaging in some form of insourcing. You know, I've actually </w:t>
      </w:r>
      <w:r w:rsidRPr="00214618">
        <w:rPr>
          <w:sz w:val="16"/>
          <w:szCs w:val="16"/>
        </w:rPr>
        <w:lastRenderedPageBreak/>
        <w:t>tried to go back and look at the data and see, well, what do the data say? I mean, I have this impression from talking with people (</w:t>
      </w:r>
      <w:proofErr w:type="gramStart"/>
      <w:r w:rsidRPr="00214618">
        <w:rPr>
          <w:sz w:val="16"/>
          <w:szCs w:val="16"/>
        </w:rPr>
        <w:t>what ?</w:t>
      </w:r>
      <w:proofErr w:type="gramEnd"/>
      <w:r w:rsidRPr="00214618">
        <w:rPr>
          <w:sz w:val="16"/>
          <w:szCs w:val="16"/>
        </w:rPr>
        <w:t xml:space="preserve">) can I actually see out there in census data or other sorts of data. We just don't collect the information in a way that lets us measure insourcing or </w:t>
      </w:r>
      <w:proofErr w:type="spellStart"/>
      <w:r w:rsidRPr="00214618">
        <w:rPr>
          <w:sz w:val="16"/>
          <w:szCs w:val="16"/>
        </w:rPr>
        <w:t>reshoring</w:t>
      </w:r>
      <w:proofErr w:type="spellEnd"/>
      <w:r w:rsidRPr="00214618">
        <w:rPr>
          <w:sz w:val="16"/>
          <w:szCs w:val="16"/>
        </w:rPr>
        <w:t xml:space="preserve">. In January the president held a summit with about 20 U.S. businesses that are bringing jobs back to America. And this year, if you -- one thing I had my people do is look through major U.S. newspapers over the last couple of months, and they very quickly came up with literally dozens of stories, just in the feature stories, typically about manufacturers, both U.S. and foreign-based, choosing to make their products in America. So I admit, I'm an economist. I can't give you the hard numbers on </w:t>
      </w:r>
      <w:proofErr w:type="spellStart"/>
      <w:r w:rsidRPr="00214618">
        <w:rPr>
          <w:sz w:val="16"/>
          <w:szCs w:val="16"/>
        </w:rPr>
        <w:t>reshoring</w:t>
      </w:r>
      <w:proofErr w:type="spellEnd"/>
      <w:r w:rsidRPr="00214618">
        <w:rPr>
          <w:sz w:val="16"/>
          <w:szCs w:val="16"/>
        </w:rPr>
        <w:t xml:space="preserve">. But I can sure tell you it's what everyone's talking about. It's a little easier to measure growth in foreign direct investment, foreign-owned firms investing here. We do collect that data. Unfortunately, we collect it with quite a bit of a lag; our last data is 2011. FDI flows into businesses in the U.S. have jumped from 144 billion (dollars) in 2009 to 227 (billion dollars) in 2011. The U.S. already attracts about one-fifth of all of the FDI flows coming out of other countries, and, you know, those are numbers that we would like to see increase as we look past 2012 and 2013. To the policy question, if we have a moment of opportunity, I don't know how long it's going to last -- two years, three years, five years? Depends a little on what happens in other countries, how our energy situation evolves, how the banks' stability and the U.S. recovery continues. You know, we got a moment of opportunity. How do we build on that? What can we do in the Department of Commerce and elsewhere in the administration to add to that momentum and to make sure that investments that come to the U.S. stay here, that we retain them, that they become sticky? So first, the president has called on Congress to end tax breaks for companies that ship jobs overseas and instead to give tax breaks to companies that bring jobs back. That's common sense and something we should all be able to agree on. Secondly, </w:t>
      </w:r>
      <w:r w:rsidRPr="00214618">
        <w:rPr>
          <w:bCs/>
          <w:u w:val="single"/>
        </w:rPr>
        <w:t xml:space="preserve">we're been implementing a new program at Commerce over the last about year and a half now called </w:t>
      </w:r>
      <w:proofErr w:type="spellStart"/>
      <w:r w:rsidRPr="00214618">
        <w:rPr>
          <w:bCs/>
          <w:u w:val="single"/>
        </w:rPr>
        <w:t>SelectUSA</w:t>
      </w:r>
      <w:proofErr w:type="spellEnd"/>
      <w:r w:rsidRPr="00214618">
        <w:rPr>
          <w:sz w:val="16"/>
          <w:szCs w:val="16"/>
        </w:rPr>
        <w:t xml:space="preserve">, which the president launched last year. </w:t>
      </w:r>
      <w:proofErr w:type="spellStart"/>
      <w:r w:rsidRPr="00214618">
        <w:rPr>
          <w:sz w:val="16"/>
          <w:szCs w:val="16"/>
        </w:rPr>
        <w:t>SelectUSA's</w:t>
      </w:r>
      <w:proofErr w:type="spellEnd"/>
      <w:r w:rsidRPr="00214618">
        <w:rPr>
          <w:sz w:val="16"/>
          <w:szCs w:val="16"/>
        </w:rPr>
        <w:t xml:space="preserve"> mission is </w:t>
      </w:r>
      <w:r w:rsidRPr="00214618">
        <w:rPr>
          <w:bCs/>
          <w:u w:val="single"/>
        </w:rPr>
        <w:t>to promote investment in the U.S. using the full power of the federal government</w:t>
      </w:r>
      <w:r w:rsidRPr="00214618">
        <w:rPr>
          <w:sz w:val="16"/>
          <w:szCs w:val="16"/>
        </w:rPr>
        <w:t xml:space="preserve">. As the former director of the U.S. and Foreign Commercial Service, </w:t>
      </w:r>
      <w:proofErr w:type="spellStart"/>
      <w:r w:rsidRPr="00214618">
        <w:rPr>
          <w:sz w:val="16"/>
          <w:szCs w:val="16"/>
        </w:rPr>
        <w:t>Lauri</w:t>
      </w:r>
      <w:proofErr w:type="spellEnd"/>
      <w:r w:rsidRPr="00214618">
        <w:rPr>
          <w:sz w:val="16"/>
          <w:szCs w:val="16"/>
        </w:rPr>
        <w:t xml:space="preserve"> will appreciate the fact that </w:t>
      </w:r>
      <w:proofErr w:type="spellStart"/>
      <w:r w:rsidRPr="00214618">
        <w:rPr>
          <w:sz w:val="16"/>
          <w:szCs w:val="16"/>
        </w:rPr>
        <w:t>SelectUSA</w:t>
      </w:r>
      <w:proofErr w:type="spellEnd"/>
      <w:r w:rsidRPr="00214618">
        <w:rPr>
          <w:sz w:val="16"/>
          <w:szCs w:val="16"/>
        </w:rPr>
        <w:t xml:space="preserve"> involves some of Commerce's most dedicated public servants: our commercial service officers around the world.</w:t>
      </w:r>
    </w:p>
    <w:p w:rsidR="00D443C7" w:rsidRDefault="00D443C7" w:rsidP="00D443C7">
      <w:pPr>
        <w:pStyle w:val="Heading3"/>
      </w:pPr>
      <w:proofErr w:type="spellStart"/>
      <w:r>
        <w:lastRenderedPageBreak/>
        <w:t>Extn</w:t>
      </w:r>
      <w:proofErr w:type="spellEnd"/>
      <w:r>
        <w:t xml:space="preserve"> – </w:t>
      </w:r>
      <w:proofErr w:type="spellStart"/>
      <w:r>
        <w:t>Heg</w:t>
      </w:r>
      <w:proofErr w:type="spellEnd"/>
      <w:r>
        <w:t xml:space="preserve"> Doesn’t Solve War</w:t>
      </w:r>
    </w:p>
    <w:p w:rsidR="00D443C7" w:rsidRPr="00214618" w:rsidRDefault="00D443C7" w:rsidP="00D443C7">
      <w:pPr>
        <w:pStyle w:val="Heading4"/>
      </w:pPr>
      <w:proofErr w:type="spellStart"/>
      <w:r w:rsidRPr="00214618">
        <w:t>Heg</w:t>
      </w:r>
      <w:proofErr w:type="spellEnd"/>
      <w:r w:rsidRPr="00214618">
        <w:t xml:space="preserve"> collapse doesn’t cause global nuclear war – conflicts would be small and </w:t>
      </w:r>
      <w:proofErr w:type="spellStart"/>
      <w:r w:rsidRPr="00214618">
        <w:t>managable</w:t>
      </w:r>
      <w:proofErr w:type="spellEnd"/>
    </w:p>
    <w:p w:rsidR="00D443C7" w:rsidRPr="00214618" w:rsidRDefault="00D443C7" w:rsidP="00D443C7">
      <w:r w:rsidRPr="00D443C7">
        <w:rPr>
          <w:rStyle w:val="Style13ptBold"/>
        </w:rPr>
        <w:t>Haas, 8</w:t>
      </w:r>
      <w:r w:rsidRPr="00214618">
        <w:t xml:space="preserve"> (Richard Haas (president of the Council on Foreign Relations, former director of policy planning for the Department of State, former vice president and director of foreign policy studies at the Brookings Institution, the Sol M. </w:t>
      </w:r>
      <w:proofErr w:type="spellStart"/>
      <w:r w:rsidRPr="00214618">
        <w:t>Linowitz</w:t>
      </w:r>
      <w:proofErr w:type="spellEnd"/>
      <w:r w:rsidRPr="00214618">
        <w:t xml:space="preserve">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46" w:history="1">
        <w:r w:rsidRPr="00214618">
          <w:t>http://www.cfr.org/publication/16063/ask_the_expert.html</w:t>
        </w:r>
      </w:hyperlink>
      <w:r w:rsidRPr="00214618">
        <w:t>)</w:t>
      </w:r>
    </w:p>
    <w:p w:rsidR="00D443C7" w:rsidRPr="00214618" w:rsidRDefault="00D443C7" w:rsidP="00D443C7"/>
    <w:p w:rsidR="00D443C7" w:rsidRPr="00214618" w:rsidRDefault="00D443C7" w:rsidP="00D443C7">
      <w:r w:rsidRPr="00214618">
        <w:rPr>
          <w:bCs/>
          <w:u w:val="single"/>
        </w:rPr>
        <w:t xml:space="preserve">Does a </w:t>
      </w:r>
      <w:proofErr w:type="spellStart"/>
      <w:r w:rsidRPr="00214618">
        <w:rPr>
          <w:bCs/>
          <w:u w:val="single"/>
        </w:rPr>
        <w:t>non polar</w:t>
      </w:r>
      <w:proofErr w:type="spellEnd"/>
      <w:r w:rsidRPr="00214618">
        <w:rPr>
          <w:bCs/>
          <w:u w:val="single"/>
        </w:rPr>
        <w:t xml:space="preserve"> world increase</w:t>
      </w:r>
      <w:r w:rsidRPr="00214618">
        <w:rPr>
          <w:b/>
          <w:bCs/>
          <w:u w:val="single"/>
        </w:rPr>
        <w:t xml:space="preserve"> </w:t>
      </w:r>
      <w:r w:rsidRPr="00214618">
        <w:rPr>
          <w:sz w:val="16"/>
        </w:rPr>
        <w:t xml:space="preserve">or reduce </w:t>
      </w:r>
      <w:r w:rsidRPr="00214618">
        <w:rPr>
          <w:bCs/>
          <w:u w:val="single"/>
        </w:rPr>
        <w:t>the chances of another world war? Will</w:t>
      </w:r>
      <w:r w:rsidRPr="00214618">
        <w:rPr>
          <w:b/>
          <w:bCs/>
          <w:u w:val="single"/>
        </w:rPr>
        <w:t xml:space="preserve"> </w:t>
      </w:r>
      <w:r w:rsidRPr="00214618">
        <w:rPr>
          <w:sz w:val="16"/>
        </w:rPr>
        <w:t xml:space="preserve">nuclear </w:t>
      </w:r>
      <w:r w:rsidRPr="00214618">
        <w:rPr>
          <w:bCs/>
          <w:u w:val="single"/>
        </w:rPr>
        <w:t>deterrence continue to prevent a large scale conflict?</w:t>
      </w:r>
      <w:r w:rsidRPr="00214618">
        <w:rPr>
          <w:sz w:val="16"/>
        </w:rPr>
        <w:t xml:space="preserve"> </w:t>
      </w:r>
      <w:proofErr w:type="spellStart"/>
      <w:r w:rsidRPr="00214618">
        <w:rPr>
          <w:sz w:val="16"/>
        </w:rPr>
        <w:t>Sivananda</w:t>
      </w:r>
      <w:proofErr w:type="spellEnd"/>
      <w:r w:rsidRPr="00214618">
        <w:rPr>
          <w:sz w:val="16"/>
        </w:rPr>
        <w:t xml:space="preserve"> </w:t>
      </w:r>
      <w:proofErr w:type="spellStart"/>
      <w:r w:rsidRPr="00214618">
        <w:rPr>
          <w:sz w:val="16"/>
        </w:rPr>
        <w:t>Rajaram</w:t>
      </w:r>
      <w:proofErr w:type="spellEnd"/>
      <w:r w:rsidRPr="00214618">
        <w:rPr>
          <w:sz w:val="16"/>
        </w:rPr>
        <w:t xml:space="preserve">, UK Richard </w:t>
      </w:r>
      <w:proofErr w:type="spellStart"/>
      <w:r w:rsidRPr="00214618">
        <w:rPr>
          <w:sz w:val="16"/>
        </w:rPr>
        <w:t>Haass</w:t>
      </w:r>
      <w:proofErr w:type="spellEnd"/>
      <w:r w:rsidRPr="00214618">
        <w:rPr>
          <w:sz w:val="16"/>
        </w:rPr>
        <w:t xml:space="preserve">: I believe </w:t>
      </w:r>
      <w:r w:rsidRPr="00214618">
        <w:rPr>
          <w:bCs/>
          <w:highlight w:val="yellow"/>
          <w:u w:val="single"/>
        </w:rPr>
        <w:t>the chance of a world war</w:t>
      </w:r>
      <w:r w:rsidRPr="00214618">
        <w:rPr>
          <w:bCs/>
          <w:u w:val="single"/>
        </w:rPr>
        <w:t>,</w:t>
      </w:r>
      <w:r w:rsidRPr="00214618">
        <w:rPr>
          <w:sz w:val="16"/>
        </w:rPr>
        <w:t xml:space="preserve"> i.e., one involving the major powers of the day</w:t>
      </w:r>
      <w:r w:rsidRPr="00214618">
        <w:rPr>
          <w:bCs/>
          <w:u w:val="single"/>
        </w:rPr>
        <w:t xml:space="preserve">, </w:t>
      </w:r>
      <w:r w:rsidRPr="00214618">
        <w:rPr>
          <w:bCs/>
          <w:highlight w:val="yellow"/>
          <w:u w:val="single"/>
        </w:rPr>
        <w:t>is remote and likely to stay that way</w:t>
      </w:r>
      <w:r w:rsidRPr="00214618">
        <w:rPr>
          <w:bCs/>
          <w:u w:val="single"/>
        </w:rPr>
        <w:t xml:space="preserve">. </w:t>
      </w:r>
      <w:r w:rsidRPr="00214618">
        <w:rPr>
          <w:sz w:val="16"/>
        </w:rPr>
        <w:t xml:space="preserve">This reflects more than anything else the absence of disputes or goals that could lead to such a conflict. Nuclear deterrence might be a contributing factor in the sense that </w:t>
      </w:r>
      <w:r w:rsidRPr="00214618">
        <w:rPr>
          <w:bCs/>
          <w:highlight w:val="yellow"/>
          <w:u w:val="single"/>
        </w:rPr>
        <w:t>no conceivable dispute among the major powers would justify any use of nuclear weapons,</w:t>
      </w:r>
      <w:r w:rsidRPr="00214618">
        <w:rPr>
          <w:b/>
          <w:bCs/>
          <w:u w:val="single"/>
        </w:rPr>
        <w:t xml:space="preserve"> </w:t>
      </w:r>
      <w:r w:rsidRPr="00214618">
        <w:rPr>
          <w:sz w:val="16"/>
        </w:rPr>
        <w:t xml:space="preserve">but again, I believe </w:t>
      </w:r>
      <w:r w:rsidRPr="00214618">
        <w:rPr>
          <w:bCs/>
          <w:u w:val="single"/>
        </w:rPr>
        <w:t xml:space="preserve">the fundamental reason </w:t>
      </w:r>
      <w:r w:rsidRPr="00214618">
        <w:rPr>
          <w:bCs/>
          <w:highlight w:val="yellow"/>
          <w:u w:val="single"/>
        </w:rPr>
        <w:t>great power</w:t>
      </w:r>
      <w:r w:rsidRPr="00214618">
        <w:rPr>
          <w:bCs/>
          <w:u w:val="single"/>
        </w:rPr>
        <w:t xml:space="preserve"> relations are relatively good is that all </w:t>
      </w:r>
      <w:r w:rsidRPr="00214618">
        <w:rPr>
          <w:bCs/>
          <w:highlight w:val="yellow"/>
          <w:u w:val="single"/>
        </w:rPr>
        <w:t>hold a stake in sustaining an international order that supports trade and financial flows and avoids large-scale conflict</w:t>
      </w:r>
      <w:r w:rsidRPr="00214618">
        <w:rPr>
          <w:bCs/>
          <w:u w:val="single"/>
        </w:rPr>
        <w:t>. The danger in a nonpolar world is not global conflict as we feared during the Cold War but smaller but still highly costly conflicts</w:t>
      </w:r>
      <w:r w:rsidRPr="00214618">
        <w:rPr>
          <w:b/>
          <w:bCs/>
          <w:u w:val="single"/>
        </w:rPr>
        <w:t xml:space="preserve"> </w:t>
      </w:r>
      <w:r w:rsidRPr="00214618">
        <w:rPr>
          <w:sz w:val="16"/>
        </w:rPr>
        <w:t xml:space="preserve">involving terrorist groups, militias, rogue states, etc.  </w:t>
      </w:r>
    </w:p>
    <w:p w:rsidR="00D443C7" w:rsidRPr="00214618" w:rsidRDefault="00D443C7" w:rsidP="00D443C7">
      <w:pPr>
        <w:pStyle w:val="Heading4"/>
      </w:pPr>
      <w:proofErr w:type="spellStart"/>
      <w:r w:rsidRPr="00214618">
        <w:t>Heg</w:t>
      </w:r>
      <w:proofErr w:type="spellEnd"/>
      <w:r w:rsidRPr="00214618">
        <w:t xml:space="preserve"> doesn’t solve war – US lacks influence it used to have to influence conflicts</w:t>
      </w:r>
    </w:p>
    <w:p w:rsidR="00D443C7" w:rsidRPr="00214618" w:rsidRDefault="00D443C7" w:rsidP="00D443C7">
      <w:proofErr w:type="spellStart"/>
      <w:r w:rsidRPr="00D443C7">
        <w:rPr>
          <w:rStyle w:val="Style13ptBold"/>
        </w:rPr>
        <w:t>Mastanduno</w:t>
      </w:r>
      <w:proofErr w:type="spellEnd"/>
      <w:r w:rsidRPr="00D443C7">
        <w:rPr>
          <w:rStyle w:val="Style13ptBold"/>
        </w:rPr>
        <w:t xml:space="preserve"> 9</w:t>
      </w:r>
      <w:r w:rsidRPr="00214618">
        <w:rPr>
          <w:sz w:val="16"/>
        </w:rPr>
        <w:t xml:space="preserve"> </w:t>
      </w:r>
      <w:r w:rsidRPr="00214618">
        <w:t xml:space="preserve">(Michael, Professor of Government at Dartmouth, World Politics 61, No. 1, </w:t>
      </w:r>
      <w:proofErr w:type="spellStart"/>
      <w:r w:rsidRPr="00214618">
        <w:t>Ebsco</w:t>
      </w:r>
      <w:proofErr w:type="spellEnd"/>
      <w:r w:rsidRPr="00214618">
        <w:t>)</w:t>
      </w:r>
    </w:p>
    <w:p w:rsidR="00D443C7" w:rsidRPr="00214618" w:rsidRDefault="00D443C7" w:rsidP="00D443C7"/>
    <w:p w:rsidR="00D443C7" w:rsidRDefault="00D443C7" w:rsidP="00D443C7">
      <w:pPr>
        <w:rPr>
          <w:bCs/>
          <w:highlight w:val="yellow"/>
          <w:u w:val="single"/>
        </w:rPr>
      </w:pPr>
      <w:r w:rsidRPr="00214618">
        <w:rPr>
          <w:bCs/>
          <w:u w:val="single"/>
        </w:rPr>
        <w:t>During the cold war the United States dictated the terms of adjustment. It derived the necessary leverage because it provided for the security of its economic partners and because there were no viable alter natives to an economic order centered on the United States</w:t>
      </w:r>
      <w:r w:rsidRPr="00214618">
        <w:rPr>
          <w:sz w:val="16"/>
        </w:rPr>
        <w:t>. After the cold war the outcome of adjustment struggles is less certain because the United States is no longer in a position to dictate the terms</w:t>
      </w:r>
      <w:r w:rsidRPr="00214618">
        <w:rPr>
          <w:bCs/>
          <w:u w:val="single"/>
        </w:rPr>
        <w:t xml:space="preserve">. </w:t>
      </w:r>
      <w:r w:rsidRPr="00214618">
        <w:rPr>
          <w:bCs/>
          <w:highlight w:val="yellow"/>
          <w:u w:val="single"/>
        </w:rPr>
        <w:t>The United States</w:t>
      </w:r>
      <w:r w:rsidRPr="00214618">
        <w:rPr>
          <w:bCs/>
          <w:u w:val="single"/>
        </w:rPr>
        <w:t xml:space="preserve">, notwithstanding its preponderant power, </w:t>
      </w:r>
      <w:r w:rsidRPr="00214618">
        <w:rPr>
          <w:bCs/>
          <w:highlight w:val="yellow"/>
          <w:u w:val="single"/>
        </w:rPr>
        <w:t>no longer enjoys the same type of security leverage it once possessed</w:t>
      </w:r>
      <w:r w:rsidRPr="00214618">
        <w:rPr>
          <w:bCs/>
          <w:u w:val="single"/>
        </w:rPr>
        <w:t xml:space="preserve">, and the very success of </w:t>
      </w:r>
      <w:r w:rsidRPr="00214618">
        <w:rPr>
          <w:bCs/>
          <w:highlight w:val="yellow"/>
          <w:u w:val="single"/>
        </w:rPr>
        <w:t>the U.S.-centered world economy has afforded America’s supporters a greater range of international and domestic economic option</w:t>
      </w:r>
      <w:r w:rsidRPr="00214618">
        <w:rPr>
          <w:bCs/>
          <w:u w:val="single"/>
        </w:rPr>
        <w:t xml:space="preserve">s. </w:t>
      </w:r>
      <w:r w:rsidRPr="00214618">
        <w:rPr>
          <w:sz w:val="16"/>
        </w:rPr>
        <w:t xml:space="preserve">The claim that the United States is unipolar is a statement about its cumulative economic, military, and other capabilities.1 </w:t>
      </w:r>
      <w:proofErr w:type="gramStart"/>
      <w:r w:rsidRPr="00214618">
        <w:rPr>
          <w:sz w:val="16"/>
        </w:rPr>
        <w:t>But</w:t>
      </w:r>
      <w:proofErr w:type="gramEnd"/>
      <w:r w:rsidRPr="00214618">
        <w:rPr>
          <w:sz w:val="16"/>
        </w:rPr>
        <w:t xml:space="preserve"> preponderant capabilities across the board do not guarantee effective influence in any given arena. </w:t>
      </w:r>
      <w:r w:rsidRPr="00214618">
        <w:rPr>
          <w:bCs/>
          <w:u w:val="single"/>
        </w:rPr>
        <w:t xml:space="preserve">U.S. </w:t>
      </w:r>
      <w:r w:rsidRPr="00214618">
        <w:rPr>
          <w:bCs/>
          <w:highlight w:val="yellow"/>
          <w:u w:val="single"/>
        </w:rPr>
        <w:t>dominance in the international security arena no longer translates into effective leverage in the international economic arena</w:t>
      </w:r>
      <w:r w:rsidRPr="00214618">
        <w:rPr>
          <w:bCs/>
          <w:u w:val="single"/>
        </w:rPr>
        <w:t>.</w:t>
      </w:r>
      <w:r w:rsidRPr="00214618">
        <w:rPr>
          <w:sz w:val="16"/>
        </w:rPr>
        <w:t xml:space="preserve"> And although </w:t>
      </w:r>
      <w:r w:rsidRPr="00214618">
        <w:rPr>
          <w:bCs/>
          <w:highlight w:val="yellow"/>
          <w:u w:val="single"/>
        </w:rPr>
        <w:t>the United States</w:t>
      </w:r>
      <w:r w:rsidRPr="00214618">
        <w:rPr>
          <w:b/>
          <w:bCs/>
          <w:highlight w:val="yellow"/>
          <w:u w:val="single"/>
        </w:rPr>
        <w:t xml:space="preserve"> </w:t>
      </w:r>
      <w:r w:rsidRPr="00214618">
        <w:rPr>
          <w:sz w:val="16"/>
        </w:rPr>
        <w:t xml:space="preserve">remains a dominant international economic player in absolute terms, after the cold war it </w:t>
      </w:r>
      <w:r w:rsidRPr="00214618">
        <w:rPr>
          <w:bCs/>
          <w:u w:val="single"/>
        </w:rPr>
        <w:t xml:space="preserve">has found itself more vulnerable and constrained than it was during the golden economic era after World War II. It </w:t>
      </w:r>
      <w:r w:rsidRPr="00214618">
        <w:rPr>
          <w:bCs/>
          <w:highlight w:val="yellow"/>
          <w:u w:val="single"/>
        </w:rPr>
        <w:t xml:space="preserve">faces rising economic challengers </w:t>
      </w:r>
      <w:r w:rsidRPr="00214618">
        <w:rPr>
          <w:bCs/>
          <w:u w:val="single"/>
        </w:rPr>
        <w:t xml:space="preserve">with their own agendas and with greater discretion in international economic policy than America’s cold war allies had enjoyed. The United States may continue to act its own way, but </w:t>
      </w:r>
      <w:r w:rsidRPr="00214618">
        <w:rPr>
          <w:bCs/>
          <w:highlight w:val="yellow"/>
          <w:u w:val="single"/>
        </w:rPr>
        <w:t>it can no longer count on getting its own way.</w:t>
      </w:r>
    </w:p>
    <w:p w:rsidR="00D443C7" w:rsidRPr="00D443C7" w:rsidRDefault="00D443C7" w:rsidP="00D443C7">
      <w:pPr>
        <w:pStyle w:val="Heading3"/>
      </w:pPr>
      <w:proofErr w:type="spellStart"/>
      <w:r w:rsidRPr="00D443C7">
        <w:lastRenderedPageBreak/>
        <w:t>Extn</w:t>
      </w:r>
      <w:proofErr w:type="spellEnd"/>
      <w:r w:rsidRPr="00D443C7">
        <w:t xml:space="preserve"> – </w:t>
      </w:r>
      <w:proofErr w:type="spellStart"/>
      <w:r w:rsidRPr="00D443C7">
        <w:t>Heg</w:t>
      </w:r>
      <w:proofErr w:type="spellEnd"/>
      <w:r w:rsidRPr="00D443C7">
        <w:t xml:space="preserve"> Unsustainable</w:t>
      </w:r>
    </w:p>
    <w:p w:rsidR="00D443C7" w:rsidRPr="00214618" w:rsidRDefault="00D443C7" w:rsidP="00D443C7">
      <w:pPr>
        <w:keepNext/>
        <w:keepLines/>
        <w:spacing w:before="200"/>
        <w:outlineLvl w:val="3"/>
        <w:rPr>
          <w:rFonts w:eastAsiaTheme="majorEastAsia" w:cstheme="majorBidi"/>
          <w:b/>
          <w:bCs/>
          <w:iCs/>
        </w:rPr>
      </w:pPr>
      <w:proofErr w:type="spellStart"/>
      <w:r w:rsidRPr="00214618">
        <w:rPr>
          <w:rFonts w:eastAsiaTheme="majorEastAsia" w:cstheme="majorBidi"/>
          <w:b/>
          <w:bCs/>
          <w:iCs/>
        </w:rPr>
        <w:t>Heg</w:t>
      </w:r>
      <w:proofErr w:type="spellEnd"/>
      <w:r w:rsidRPr="00214618">
        <w:rPr>
          <w:rFonts w:eastAsiaTheme="majorEastAsia" w:cstheme="majorBidi"/>
          <w:b/>
          <w:bCs/>
          <w:iCs/>
        </w:rPr>
        <w:t xml:space="preserve"> collapsing now – debt growth will crush us in less than 6 years</w:t>
      </w:r>
    </w:p>
    <w:p w:rsidR="00D443C7" w:rsidRPr="00214618" w:rsidRDefault="00D443C7" w:rsidP="00D443C7">
      <w:r w:rsidRPr="00214618">
        <w:rPr>
          <w:b/>
          <w:bCs/>
        </w:rPr>
        <w:t>Condon, 10</w:t>
      </w:r>
      <w:r w:rsidRPr="00214618">
        <w:t xml:space="preserve"> (Scott – Aspen Times Correspondent, July 6</w:t>
      </w:r>
      <w:proofErr w:type="gramStart"/>
      <w:r w:rsidRPr="00214618">
        <w:t>,“</w:t>
      </w:r>
      <w:proofErr w:type="gramEnd"/>
      <w:r w:rsidRPr="00214618">
        <w:t xml:space="preserve"> Professor says recession has put U.S. ‘on the edge of chaos' http://www.postindependent.com/article/20100706/VALLEYNEWS/100709935/1083&amp;ParentProfile=1074)</w:t>
      </w:r>
    </w:p>
    <w:p w:rsidR="00D443C7" w:rsidRPr="00214618" w:rsidRDefault="00D443C7" w:rsidP="00D443C7"/>
    <w:p w:rsidR="00D443C7" w:rsidRPr="00214618" w:rsidRDefault="00D443C7" w:rsidP="00D443C7">
      <w:pPr>
        <w:rPr>
          <w:bCs/>
          <w:u w:val="single"/>
        </w:rPr>
      </w:pPr>
      <w:r w:rsidRPr="00214618">
        <w:rPr>
          <w:sz w:val="14"/>
        </w:rPr>
        <w:t>Even before the crisis, Goldman Sachs predicted that China would overtake the U.S. as the world's economic superpower by 2027, according to Ferguson. “</w:t>
      </w:r>
      <w:r w:rsidRPr="00214618">
        <w:rPr>
          <w:bCs/>
          <w:u w:val="single"/>
        </w:rPr>
        <w:t>The financial crisis has unquestionably hit the U.S.</w:t>
      </w:r>
      <w:r w:rsidRPr="00214618">
        <w:rPr>
          <w:b/>
          <w:bCs/>
          <w:u w:val="single"/>
        </w:rPr>
        <w:t xml:space="preserve"> </w:t>
      </w:r>
      <w:r w:rsidRPr="00214618">
        <w:rPr>
          <w:sz w:val="14"/>
        </w:rPr>
        <w:t xml:space="preserve">much harder than China,” he said. American </w:t>
      </w:r>
      <w:r w:rsidRPr="00214618">
        <w:rPr>
          <w:bCs/>
          <w:u w:val="single"/>
        </w:rPr>
        <w:t>politicians don't have a sense of urgency,</w:t>
      </w:r>
      <w:r w:rsidRPr="00214618">
        <w:rPr>
          <w:sz w:val="14"/>
        </w:rPr>
        <w:t xml:space="preserve"> Ferguson contended</w:t>
      </w:r>
      <w:r w:rsidRPr="00214618">
        <w:rPr>
          <w:bCs/>
          <w:u w:val="single"/>
        </w:rPr>
        <w:t>. They feel the country can limp along</w:t>
      </w:r>
      <w:r w:rsidRPr="00214618">
        <w:rPr>
          <w:b/>
          <w:bCs/>
          <w:u w:val="single"/>
        </w:rPr>
        <w:t xml:space="preserve"> </w:t>
      </w:r>
      <w:r w:rsidRPr="00214618">
        <w:rPr>
          <w:sz w:val="14"/>
        </w:rPr>
        <w:t xml:space="preserve">for another 20 years or so in its current financial health without making tough decisions about fiscal policy. He believes </w:t>
      </w:r>
      <w:r w:rsidRPr="00214618">
        <w:rPr>
          <w:bCs/>
          <w:u w:val="single"/>
        </w:rPr>
        <w:t>they are wrong. The federal government's debt has grown so large in the last decade that the U.S. will inevitably devote an increasing amount of taxes to it. Meanwhile it's facing a greater burden through the Medicare and Social Security programs as Baby Boomers grow old and frail. It's also currently fighting two wars. All that while revenues have plummeted in the recession. “If you really want to see when an empire is getting vulnerable, the big giveaway is when the costs of serving the debt exceed the cost of the defense budget,”</w:t>
      </w:r>
      <w:r w:rsidRPr="00214618">
        <w:rPr>
          <w:sz w:val="14"/>
        </w:rPr>
        <w:t xml:space="preserve"> Ferguson said. He predicted </w:t>
      </w:r>
      <w:r w:rsidRPr="00214618">
        <w:rPr>
          <w:bCs/>
          <w:u w:val="single"/>
        </w:rPr>
        <w:t>that's coming in the U.S. within the next six years</w:t>
      </w:r>
    </w:p>
    <w:p w:rsidR="00D443C7" w:rsidRPr="00214618" w:rsidRDefault="00D443C7" w:rsidP="00D443C7"/>
    <w:p w:rsidR="00D443C7" w:rsidRPr="00214618" w:rsidRDefault="00D443C7" w:rsidP="00D443C7">
      <w:pPr>
        <w:keepNext/>
        <w:keepLines/>
        <w:spacing w:before="200"/>
        <w:outlineLvl w:val="3"/>
        <w:rPr>
          <w:rFonts w:eastAsiaTheme="majorEastAsia" w:cstheme="majorBidi"/>
          <w:b/>
          <w:bCs/>
          <w:iCs/>
        </w:rPr>
      </w:pPr>
      <w:r w:rsidRPr="00214618">
        <w:rPr>
          <w:rFonts w:eastAsiaTheme="majorEastAsia" w:cstheme="majorBidi"/>
          <w:b/>
          <w:bCs/>
          <w:iCs/>
        </w:rPr>
        <w:t xml:space="preserve">Hegemony is low now --- nations are already soft balancing to balance against the US </w:t>
      </w:r>
    </w:p>
    <w:p w:rsidR="00D443C7" w:rsidRPr="00214618" w:rsidRDefault="00D443C7" w:rsidP="00D443C7">
      <w:proofErr w:type="spellStart"/>
      <w:r w:rsidRPr="00214618">
        <w:rPr>
          <w:b/>
          <w:bCs/>
        </w:rPr>
        <w:t>Newmann</w:t>
      </w:r>
      <w:proofErr w:type="spellEnd"/>
      <w:r w:rsidRPr="00214618">
        <w:rPr>
          <w:b/>
          <w:bCs/>
        </w:rPr>
        <w:t xml:space="preserve"> 08</w:t>
      </w:r>
      <w:r w:rsidRPr="00214618">
        <w:t xml:space="preserve"> (William W. </w:t>
      </w:r>
      <w:proofErr w:type="spellStart"/>
      <w:r w:rsidRPr="00214618">
        <w:t>Newmann</w:t>
      </w:r>
      <w:proofErr w:type="spellEnd"/>
      <w:r w:rsidRPr="00214618">
        <w:t>, political analyst, L. Douglas Wilder School of Government and Public Affairs, “Hegemonic Competition, Hegemonic Disruption, and the Current War,” All Academic, April 3, 2008, http://www.allacademic.com/one/prol/prol01/index.php?click_key=1&amp;PHPSESSID=7d0a614d8092e39f85db5e5258663110)</w:t>
      </w:r>
    </w:p>
    <w:p w:rsidR="00D443C7" w:rsidRPr="00214618" w:rsidRDefault="00D443C7" w:rsidP="00D443C7"/>
    <w:p w:rsidR="00D443C7" w:rsidRPr="00214618" w:rsidRDefault="00D443C7" w:rsidP="00D443C7">
      <w:pPr>
        <w:rPr>
          <w:bCs/>
          <w:u w:val="single"/>
        </w:rPr>
      </w:pPr>
      <w:r w:rsidRPr="00214618">
        <w:rPr>
          <w:sz w:val="16"/>
        </w:rPr>
        <w:t xml:space="preserve">As the cold war ended, scholars and policy makers alike turned their attention to the meaning and uses of a unipolar world led by the US. In most cases, </w:t>
      </w:r>
      <w:proofErr w:type="spellStart"/>
      <w:r w:rsidRPr="00214618">
        <w:rPr>
          <w:sz w:val="16"/>
        </w:rPr>
        <w:t>unipolarity</w:t>
      </w:r>
      <w:proofErr w:type="spellEnd"/>
      <w:r w:rsidRPr="00214618">
        <w:rPr>
          <w:sz w:val="16"/>
        </w:rPr>
        <w:t xml:space="preserve"> was viewed as a temporary phenomenon.5 Neorealist theory predicts that nation-states will balance against a unipolar power. In an anarchic structure, the unmatched power of the US will be seen as a threat to second-tier powers, who will act to balance against it to protect themselves and maximize their power in the international system.6 As nations failed to balance against the US in the predicted manner, proponents of neorealist theories and its critics began an important debate concerning two issues. The first debate concerned whether nations would begin to balance against US preponderance. Offensive realists argued that balancing behavior would begin</w:t>
      </w:r>
      <w:r w:rsidRPr="00214618">
        <w:rPr>
          <w:bCs/>
          <w:u w:val="single"/>
        </w:rPr>
        <w:t xml:space="preserve">; in an anarchic world </w:t>
      </w:r>
      <w:r w:rsidRPr="00214618">
        <w:rPr>
          <w:bCs/>
          <w:highlight w:val="yellow"/>
          <w:u w:val="single"/>
        </w:rPr>
        <w:t xml:space="preserve">nations balance against concentrations of power. </w:t>
      </w:r>
      <w:r w:rsidRPr="00214618">
        <w:rPr>
          <w:sz w:val="16"/>
        </w:rPr>
        <w:t xml:space="preserve">The end of the cold war did not bring a change in the basic structure and processes of international affairs.7 Defensive realists argued that balancing against the US depended on US policies; </w:t>
      </w:r>
      <w:r w:rsidRPr="00214618">
        <w:rPr>
          <w:bCs/>
          <w:highlight w:val="yellow"/>
          <w:u w:val="single"/>
        </w:rPr>
        <w:t xml:space="preserve">if nations perceived US </w:t>
      </w:r>
      <w:r w:rsidRPr="00214618">
        <w:rPr>
          <w:bCs/>
          <w:u w:val="single"/>
        </w:rPr>
        <w:t xml:space="preserve">unipolar or </w:t>
      </w:r>
      <w:r w:rsidRPr="00214618">
        <w:rPr>
          <w:bCs/>
          <w:highlight w:val="yellow"/>
          <w:u w:val="single"/>
        </w:rPr>
        <w:t>hegemonic power as a threat to their interests, they would balance against that threat</w:t>
      </w:r>
      <w:r w:rsidRPr="00214618">
        <w:rPr>
          <w:bCs/>
          <w:u w:val="single"/>
        </w:rPr>
        <w:t>.8</w:t>
      </w:r>
      <w:r w:rsidRPr="00214618">
        <w:rPr>
          <w:sz w:val="16"/>
        </w:rPr>
        <w:t xml:space="preserve"> The second debate included a defense of neorealist theories, perhaps even a “neo-neorealist” revision of the theory accepting that balancing behavior would begin, but speculated on reasons why it had not. Scholars argued that balancing is inevitable, but not immediate; nations need time to catch up. Several scholars developed a model of “soft balancing,” in which </w:t>
      </w:r>
      <w:r w:rsidRPr="00214618">
        <w:rPr>
          <w:bCs/>
          <w:highlight w:val="yellow"/>
          <w:u w:val="single"/>
        </w:rPr>
        <w:t xml:space="preserve">nations essentially hedge against hegemonic power by increasing their ability to act independently of the hegemon, while carefully avoiding </w:t>
      </w:r>
      <w:r w:rsidRPr="00214618">
        <w:rPr>
          <w:bCs/>
          <w:u w:val="single"/>
        </w:rPr>
        <w:t xml:space="preserve">the </w:t>
      </w:r>
      <w:r w:rsidRPr="00214618">
        <w:rPr>
          <w:bCs/>
          <w:highlight w:val="yellow"/>
          <w:u w:val="single"/>
        </w:rPr>
        <w:t xml:space="preserve">direct challenges </w:t>
      </w:r>
      <w:r w:rsidRPr="00214618">
        <w:rPr>
          <w:bCs/>
          <w:u w:val="single"/>
        </w:rPr>
        <w:t xml:space="preserve">– hard balancing – that balance of power theory predicts.9 From the perspective of soft balancing, </w:t>
      </w:r>
      <w:r w:rsidRPr="00214618">
        <w:rPr>
          <w:bCs/>
          <w:highlight w:val="yellow"/>
          <w:u w:val="single"/>
        </w:rPr>
        <w:t xml:space="preserve">nation-states are already balancing against US hegemony in a </w:t>
      </w:r>
      <w:r w:rsidRPr="00214618">
        <w:rPr>
          <w:bCs/>
          <w:u w:val="single"/>
        </w:rPr>
        <w:t xml:space="preserve">cautious, but </w:t>
      </w:r>
      <w:r w:rsidRPr="00214618">
        <w:rPr>
          <w:bCs/>
          <w:highlight w:val="yellow"/>
          <w:u w:val="single"/>
        </w:rPr>
        <w:t xml:space="preserve">identifiable way. </w:t>
      </w:r>
    </w:p>
    <w:p w:rsidR="00D443C7" w:rsidRPr="00214618" w:rsidRDefault="00D443C7" w:rsidP="00D443C7">
      <w:r w:rsidRPr="00214618">
        <w:br w:type="page"/>
      </w:r>
    </w:p>
    <w:p w:rsidR="00D443C7" w:rsidRPr="00214618" w:rsidRDefault="00D443C7" w:rsidP="00D443C7">
      <w:pPr>
        <w:keepNext/>
        <w:keepLines/>
        <w:spacing w:before="200"/>
        <w:outlineLvl w:val="3"/>
        <w:rPr>
          <w:rFonts w:eastAsiaTheme="majorEastAsia" w:cstheme="majorBidi"/>
          <w:b/>
          <w:bCs/>
          <w:iCs/>
        </w:rPr>
      </w:pPr>
      <w:r w:rsidRPr="00214618">
        <w:rPr>
          <w:rFonts w:eastAsiaTheme="majorEastAsia" w:cstheme="majorBidi"/>
          <w:b/>
          <w:bCs/>
          <w:iCs/>
        </w:rPr>
        <w:lastRenderedPageBreak/>
        <w:t>U.S. is in decline – multiple reasons</w:t>
      </w:r>
    </w:p>
    <w:p w:rsidR="00D443C7" w:rsidRPr="00214618" w:rsidRDefault="00D443C7" w:rsidP="00D443C7">
      <w:r w:rsidRPr="00214618">
        <w:rPr>
          <w:b/>
          <w:bCs/>
        </w:rPr>
        <w:t>Task 9</w:t>
      </w:r>
      <w:r w:rsidRPr="00214618">
        <w:t xml:space="preserve"> (10/20/09, Aaron, "Niall Ferguson: U.S. Empire in Decline, on </w:t>
      </w:r>
      <w:proofErr w:type="spellStart"/>
      <w:r w:rsidRPr="00214618">
        <w:t>Collission</w:t>
      </w:r>
      <w:proofErr w:type="spellEnd"/>
      <w:r w:rsidRPr="00214618">
        <w:t xml:space="preserve"> Course with China," http://finance.yahoo.com/tech-ticker/article/357319/Niall-Ferguson:-U.S.-Empire-in-Decline,-on-Collision-Course-with-China)</w:t>
      </w:r>
    </w:p>
    <w:p w:rsidR="00D443C7" w:rsidRPr="00214618" w:rsidRDefault="00D443C7" w:rsidP="00D443C7"/>
    <w:p w:rsidR="00D443C7" w:rsidRPr="00214618" w:rsidRDefault="00D443C7" w:rsidP="00D443C7">
      <w:r w:rsidRPr="00214618">
        <w:rPr>
          <w:bCs/>
          <w:highlight w:val="yellow"/>
          <w:u w:val="single"/>
        </w:rPr>
        <w:t>The U.S. is</w:t>
      </w:r>
      <w:r w:rsidRPr="00214618">
        <w:rPr>
          <w:bCs/>
          <w:u w:val="single"/>
        </w:rPr>
        <w:t xml:space="preserve"> an empire </w:t>
      </w:r>
      <w:r w:rsidRPr="00214618">
        <w:rPr>
          <w:bCs/>
          <w:highlight w:val="yellow"/>
          <w:u w:val="single"/>
        </w:rPr>
        <w:t>in decline</w:t>
      </w:r>
      <w:r w:rsidRPr="00214618">
        <w:rPr>
          <w:bCs/>
          <w:u w:val="single"/>
        </w:rPr>
        <w:t>,</w:t>
      </w:r>
      <w:r w:rsidRPr="00214618">
        <w:rPr>
          <w:sz w:val="16"/>
        </w:rPr>
        <w:t xml:space="preserve"> according to Niall </w:t>
      </w:r>
      <w:r w:rsidRPr="00214618">
        <w:rPr>
          <w:bCs/>
          <w:highlight w:val="yellow"/>
          <w:u w:val="single"/>
        </w:rPr>
        <w:t>Ferguson,</w:t>
      </w:r>
      <w:r w:rsidRPr="00214618">
        <w:rPr>
          <w:bCs/>
          <w:u w:val="single"/>
        </w:rPr>
        <w:t xml:space="preserve"> Harvard professor</w:t>
      </w:r>
      <w:r w:rsidRPr="00214618">
        <w:rPr>
          <w:b/>
          <w:bCs/>
          <w:u w:val="single"/>
        </w:rPr>
        <w:t xml:space="preserve"> </w:t>
      </w:r>
      <w:r w:rsidRPr="00214618">
        <w:rPr>
          <w:sz w:val="16"/>
        </w:rPr>
        <w:t xml:space="preserve">and author of The Ascent of Money. "People have predicted the end of America in the past and been wrong," Ferguson concedes. "But </w:t>
      </w:r>
      <w:r w:rsidRPr="00214618">
        <w:rPr>
          <w:bCs/>
          <w:u w:val="single"/>
        </w:rPr>
        <w:t xml:space="preserve">let's face it: </w:t>
      </w:r>
      <w:r w:rsidRPr="00214618">
        <w:rPr>
          <w:bCs/>
          <w:highlight w:val="yellow"/>
          <w:u w:val="single"/>
        </w:rPr>
        <w:t>If you're trying to borrow $9 trillion to save your financial system...and already half your public debt held by foreigners, it's not really the conduct of rising empires</w:t>
      </w:r>
      <w:r w:rsidRPr="00214618">
        <w:rPr>
          <w:bCs/>
          <w:u w:val="single"/>
        </w:rPr>
        <w:t xml:space="preserve">, </w:t>
      </w:r>
      <w:r w:rsidRPr="00214618">
        <w:rPr>
          <w:sz w:val="16"/>
        </w:rPr>
        <w:t>is it?" Given its massive deficits and overseas military adventures</w:t>
      </w:r>
      <w:r w:rsidRPr="00214618">
        <w:rPr>
          <w:bCs/>
          <w:u w:val="single"/>
        </w:rPr>
        <w:t xml:space="preserve">, </w:t>
      </w:r>
      <w:r w:rsidRPr="00214618">
        <w:rPr>
          <w:bCs/>
          <w:highlight w:val="yellow"/>
          <w:u w:val="single"/>
        </w:rPr>
        <w:t>America</w:t>
      </w:r>
      <w:r w:rsidRPr="00214618">
        <w:rPr>
          <w:bCs/>
          <w:u w:val="single"/>
        </w:rPr>
        <w:t xml:space="preserve"> today </w:t>
      </w:r>
      <w:r w:rsidRPr="00214618">
        <w:rPr>
          <w:bCs/>
          <w:highlight w:val="yellow"/>
          <w:u w:val="single"/>
        </w:rPr>
        <w:t>is similar to the Spanish Empire in the 17th century and Britain's in the 20th</w:t>
      </w:r>
      <w:r w:rsidRPr="00214618">
        <w:rPr>
          <w:bCs/>
          <w:u w:val="single"/>
        </w:rPr>
        <w:t>, he says. "</w:t>
      </w:r>
      <w:r w:rsidRPr="00214618">
        <w:rPr>
          <w:bCs/>
          <w:highlight w:val="yellow"/>
          <w:u w:val="single"/>
        </w:rPr>
        <w:t>Excessive debt is usually a predictor of subsequent trouble."</w:t>
      </w:r>
      <w:r w:rsidRPr="00214618">
        <w:rPr>
          <w:b/>
          <w:bCs/>
          <w:u w:val="single"/>
        </w:rPr>
        <w:t xml:space="preserve"> </w:t>
      </w:r>
      <w:r w:rsidRPr="00214618">
        <w:rPr>
          <w:sz w:val="16"/>
        </w:rPr>
        <w:t xml:space="preserve">Putting a finer point on it, Ferguson says America today is comparable to Britain circa 1900: a dominant empire underestimating the rise of a new power. In Britain's case back then it was Germany; in America's case today, it's China. </w:t>
      </w:r>
      <w:r w:rsidRPr="00214618">
        <w:rPr>
          <w:bCs/>
          <w:u w:val="single"/>
        </w:rPr>
        <w:t>"When China's economy is equal in size to that of the U.S.,</w:t>
      </w:r>
      <w:r w:rsidRPr="00214618">
        <w:rPr>
          <w:sz w:val="16"/>
        </w:rPr>
        <w:t xml:space="preserve"> which could come as early as 2027...</w:t>
      </w:r>
      <w:r w:rsidRPr="00214618">
        <w:rPr>
          <w:bCs/>
          <w:u w:val="single"/>
        </w:rPr>
        <w:t xml:space="preserve">it means </w:t>
      </w:r>
      <w:r w:rsidRPr="00214618">
        <w:rPr>
          <w:bCs/>
          <w:highlight w:val="yellow"/>
          <w:u w:val="single"/>
        </w:rPr>
        <w:t>China becomes not only a major economic competitor</w:t>
      </w:r>
      <w:r w:rsidRPr="00214618">
        <w:rPr>
          <w:bCs/>
          <w:u w:val="single"/>
        </w:rPr>
        <w:t xml:space="preserve"> - it's that already, </w:t>
      </w:r>
      <w:r w:rsidRPr="00214618">
        <w:rPr>
          <w:bCs/>
          <w:highlight w:val="yellow"/>
          <w:u w:val="single"/>
        </w:rPr>
        <w:t>it</w:t>
      </w:r>
      <w:r w:rsidRPr="00214618">
        <w:rPr>
          <w:bCs/>
          <w:u w:val="single"/>
        </w:rPr>
        <w:t xml:space="preserve"> then </w:t>
      </w:r>
      <w:r w:rsidRPr="00214618">
        <w:rPr>
          <w:bCs/>
          <w:highlight w:val="yellow"/>
          <w:u w:val="single"/>
        </w:rPr>
        <w:t>becomes a diplomatic competitor and a military competitor,"</w:t>
      </w:r>
      <w:r w:rsidRPr="00214618">
        <w:rPr>
          <w:bCs/>
          <w:u w:val="single"/>
        </w:rPr>
        <w:t xml:space="preserve"> the history professor declares. The most obvious sign of this is China's major naval construction program, featuring next generation submarines and up to three aircraft carriers, Ferguson says.</w:t>
      </w:r>
      <w:r w:rsidRPr="00214618">
        <w:rPr>
          <w:sz w:val="16"/>
        </w:rPr>
        <w:t xml:space="preserve"> "There's no other way of interpreting this than as a challenge to the hegemony of the U.S. in the Asia-Pacific region." </w:t>
      </w:r>
      <w:r w:rsidRPr="00214618">
        <w:rPr>
          <w:bCs/>
          <w:u w:val="single"/>
        </w:rPr>
        <w:t>As to analysts like</w:t>
      </w:r>
      <w:r w:rsidRPr="00214618">
        <w:rPr>
          <w:b/>
          <w:bCs/>
          <w:u w:val="single"/>
        </w:rPr>
        <w:t xml:space="preserve"> </w:t>
      </w:r>
      <w:proofErr w:type="spellStart"/>
      <w:r w:rsidRPr="00214618">
        <w:rPr>
          <w:sz w:val="16"/>
        </w:rPr>
        <w:t>Stratfor's</w:t>
      </w:r>
      <w:proofErr w:type="spellEnd"/>
      <w:r w:rsidRPr="00214618">
        <w:rPr>
          <w:sz w:val="16"/>
        </w:rPr>
        <w:t xml:space="preserve"> George </w:t>
      </w:r>
      <w:r w:rsidRPr="00214618">
        <w:rPr>
          <w:bCs/>
          <w:u w:val="single"/>
        </w:rPr>
        <w:t xml:space="preserve">Friedman, who downplay China's naval ambitions, Ferguson notes British experts </w:t>
      </w:r>
      <w:r w:rsidRPr="00214618">
        <w:rPr>
          <w:sz w:val="16"/>
        </w:rPr>
        <w:t xml:space="preserve">- including Winston Churchill - </w:t>
      </w:r>
      <w:r w:rsidRPr="00214618">
        <w:rPr>
          <w:bCs/>
          <w:u w:val="single"/>
        </w:rPr>
        <w:t xml:space="preserve">were similarly complacent about Germany at the dawn of the 20th century.  </w:t>
      </w:r>
      <w:r w:rsidRPr="00214618">
        <w:rPr>
          <w:sz w:val="16"/>
        </w:rPr>
        <w:t>"I'm not predicting World War III but we have to recognize...</w:t>
      </w:r>
      <w:r w:rsidRPr="00214618">
        <w:rPr>
          <w:bCs/>
          <w:highlight w:val="yellow"/>
          <w:u w:val="single"/>
        </w:rPr>
        <w:t>China is becoming more assertive, a rival</w:t>
      </w:r>
      <w:r w:rsidRPr="00214618">
        <w:rPr>
          <w:bCs/>
          <w:u w:val="single"/>
        </w:rPr>
        <w:t xml:space="preserve"> not a partner," </w:t>
      </w:r>
      <w:r w:rsidRPr="00214618">
        <w:rPr>
          <w:sz w:val="16"/>
        </w:rPr>
        <w:t xml:space="preserve">he says, adding that China's navy doesn't have to be as large as America's to pose a problem. "They don't have to have an equally large navy, just big enough to pose a strategic threat [and] cause trouble" for the U.S. Navy. </w:t>
      </w:r>
    </w:p>
    <w:p w:rsidR="00D443C7" w:rsidRPr="00D443C7" w:rsidRDefault="00D443C7" w:rsidP="00D443C7">
      <w:pPr>
        <w:rPr>
          <w:highlight w:val="yellow"/>
        </w:rPr>
      </w:pPr>
    </w:p>
    <w:p w:rsidR="00D443C7" w:rsidRPr="00D443C7" w:rsidRDefault="00D443C7" w:rsidP="00D443C7">
      <w:r w:rsidRPr="00214618">
        <w:rPr>
          <w:b/>
          <w:bCs/>
          <w:u w:val="single"/>
        </w:rPr>
        <w:br w:type="page"/>
      </w:r>
    </w:p>
    <w:p w:rsidR="0045369C" w:rsidRDefault="0045369C" w:rsidP="008C7422">
      <w:pPr>
        <w:pStyle w:val="Heading2"/>
      </w:pPr>
      <w:r>
        <w:lastRenderedPageBreak/>
        <w:t>A2: Overfishing Advantage</w:t>
      </w:r>
    </w:p>
    <w:p w:rsidR="0045369C" w:rsidRDefault="0045369C" w:rsidP="0045369C">
      <w:pPr>
        <w:pStyle w:val="Heading3"/>
      </w:pPr>
      <w:r>
        <w:lastRenderedPageBreak/>
        <w:t>Frontline</w:t>
      </w:r>
    </w:p>
    <w:p w:rsidR="0045369C" w:rsidRPr="008E3C78" w:rsidRDefault="0045369C" w:rsidP="0045369C">
      <w:pPr>
        <w:pStyle w:val="Heading4"/>
      </w:pPr>
      <w:r>
        <w:t>1) Massive overfishing now and alt causes</w:t>
      </w:r>
    </w:p>
    <w:p w:rsidR="0045369C" w:rsidRPr="008E3C78" w:rsidRDefault="0045369C" w:rsidP="0045369C">
      <w:pPr>
        <w:rPr>
          <w:bCs/>
          <w:sz w:val="26"/>
        </w:rPr>
      </w:pPr>
      <w:r w:rsidRPr="008E3C78">
        <w:rPr>
          <w:rStyle w:val="Style13ptBold"/>
        </w:rPr>
        <w:t xml:space="preserve">Milstein 11 </w:t>
      </w:r>
      <w:r w:rsidRPr="008E3C78">
        <w:t>Moran Office of Maritime and Port Security (“Overfishing Ourselves out of the Maritime Industry and Defense of the Homeland” 12/16/11, http://www.forbes.com/sites/gcaptain/2011/12/16/overfishing-ourselves-out-of-the-maritime-industry-and-defense-of-the-homeland/)</w:t>
      </w:r>
    </w:p>
    <w:p w:rsidR="0045369C" w:rsidRPr="008E3C78" w:rsidRDefault="0045369C" w:rsidP="0045369C">
      <w:pPr>
        <w:rPr>
          <w:rStyle w:val="StyleUnderline"/>
        </w:rPr>
      </w:pPr>
      <w:r w:rsidRPr="0045369C">
        <w:rPr>
          <w:sz w:val="12"/>
        </w:rPr>
        <w:t xml:space="preserve">On August 2nd, 1939 Albert Einstein wrote a letter to then President Roosevelt stating, “A single bomb…carried by boat and exploded in a port, might very well destroy the whole port together with some of the surrounding territory.” This threat remains as real today as it was in 1939. The majority of the public and even Congress fear the threat of a major attack will come hidden inside one of the thousands of boxes that arrive via container ships into our ports every day. In response to this fear, we create many different container security initiatives and trade partnerships against terrorism in order to limit our exposure and screen as much as possible before the vessel even arrives on our shores. Unlike a container ship, where there are many hoops to jump through to hide something nefarious in a box, the engine room of an oil tanker is a much easier place to hide the nefarious box as it would be much less scrutinized and much harder to keep track of. That being said, tankers are obviously part of many inspected and scrutinized programs. One might suggest however, that tankers provide more of a threat than container ships as they are part of a tramp shipping market (tramp trade is a market which does not have a fixed schedule, itinerary or published ports of call) where routes and schedules can’t be analyzed by think tanks. More often than not, cargo may not even be sold on a tramp ship or discharge orders given until weeks after a vessel leaves the load port. Even more unpredictable than a tankers route would be a commercial fishing vessel’s route, which may rely upon the “good feeling” for which location a fishing boat captain might take. While the methodology of fishing routes is likely easier to figure out than the schedule of a tanker, one thing is for sure: </w:t>
      </w:r>
      <w:r w:rsidRPr="008E3C78">
        <w:rPr>
          <w:rStyle w:val="StyleUnderline"/>
          <w:highlight w:val="cyan"/>
        </w:rPr>
        <w:t>Fishing vessels</w:t>
      </w:r>
      <w:r w:rsidRPr="008E3C78">
        <w:rPr>
          <w:rStyle w:val="StyleUnderline"/>
        </w:rPr>
        <w:t xml:space="preserve"> have the ability to </w:t>
      </w:r>
      <w:r w:rsidRPr="008E3C78">
        <w:rPr>
          <w:rStyle w:val="StyleUnderline"/>
          <w:highlight w:val="cyan"/>
        </w:rPr>
        <w:t>go uninspected and unhindered in their daily operations which make them the perfect threat</w:t>
      </w:r>
      <w:r w:rsidRPr="008E3C78">
        <w:rPr>
          <w:rStyle w:val="StyleUnderline"/>
        </w:rPr>
        <w:t xml:space="preserve"> vector </w:t>
      </w:r>
      <w:r w:rsidRPr="008E3C78">
        <w:rPr>
          <w:rStyle w:val="StyleUnderline"/>
          <w:highlight w:val="cyan"/>
        </w:rPr>
        <w:t>to the fragile</w:t>
      </w:r>
      <w:r w:rsidRPr="008E3C78">
        <w:rPr>
          <w:rStyle w:val="StyleUnderline"/>
        </w:rPr>
        <w:t xml:space="preserve"> state of the </w:t>
      </w:r>
      <w:r w:rsidRPr="008E3C78">
        <w:rPr>
          <w:rStyle w:val="StyleUnderline"/>
          <w:highlight w:val="cyan"/>
        </w:rPr>
        <w:t>maritime industry</w:t>
      </w:r>
      <w:r w:rsidRPr="008E3C78">
        <w:rPr>
          <w:rStyle w:val="StyleUnderline"/>
        </w:rPr>
        <w:t xml:space="preserve">. </w:t>
      </w:r>
      <w:r w:rsidRPr="0045369C">
        <w:rPr>
          <w:sz w:val="12"/>
        </w:rPr>
        <w:t>In addition to the fragile state of the maritime industry, a recent study completed at Oxford University reports: “</w:t>
      </w:r>
      <w:r w:rsidRPr="008E3C78">
        <w:rPr>
          <w:rStyle w:val="StyleUnderline"/>
        </w:rPr>
        <w:t xml:space="preserve">Fish, sharks, whales and other </w:t>
      </w:r>
      <w:r w:rsidRPr="008E3C78">
        <w:rPr>
          <w:rStyle w:val="StyleUnderline"/>
          <w:highlight w:val="cyan"/>
        </w:rPr>
        <w:t xml:space="preserve">marine species </w:t>
      </w:r>
      <w:r w:rsidRPr="008E3C78">
        <w:rPr>
          <w:rStyle w:val="StyleUnderline"/>
        </w:rPr>
        <w:t xml:space="preserve">are </w:t>
      </w:r>
      <w:r w:rsidRPr="008E3C78">
        <w:rPr>
          <w:rStyle w:val="StyleUnderline"/>
          <w:highlight w:val="cyan"/>
        </w:rPr>
        <w:t xml:space="preserve">in imminent danger of </w:t>
      </w:r>
      <w:r w:rsidRPr="008E3C78">
        <w:rPr>
          <w:rStyle w:val="StyleUnderline"/>
        </w:rPr>
        <w:t xml:space="preserve">an </w:t>
      </w:r>
      <w:r w:rsidRPr="008E3C78">
        <w:rPr>
          <w:rStyle w:val="StyleUnderline"/>
          <w:highlight w:val="cyan"/>
        </w:rPr>
        <w:t xml:space="preserve">unprecedented and catastrophic extinction </w:t>
      </w:r>
      <w:r w:rsidRPr="008E3C78">
        <w:rPr>
          <w:rStyle w:val="StyleUnderline"/>
        </w:rPr>
        <w:t xml:space="preserve">event </w:t>
      </w:r>
      <w:r w:rsidRPr="008E3C78">
        <w:rPr>
          <w:rStyle w:val="StyleUnderline"/>
          <w:highlight w:val="cyan"/>
        </w:rPr>
        <w:t xml:space="preserve">at the hands of humankind, and are disappearing </w:t>
      </w:r>
      <w:r w:rsidRPr="008E3C78">
        <w:rPr>
          <w:rStyle w:val="StyleUnderline"/>
        </w:rPr>
        <w:t xml:space="preserve">at a </w:t>
      </w:r>
      <w:r w:rsidRPr="008E3C78">
        <w:rPr>
          <w:rStyle w:val="StyleUnderline"/>
          <w:highlight w:val="cyan"/>
        </w:rPr>
        <w:t xml:space="preserve">far faster </w:t>
      </w:r>
      <w:r w:rsidRPr="008E3C78">
        <w:rPr>
          <w:rStyle w:val="StyleUnderline"/>
        </w:rPr>
        <w:t xml:space="preserve">rate </w:t>
      </w:r>
      <w:r w:rsidRPr="008E3C78">
        <w:rPr>
          <w:rStyle w:val="StyleUnderline"/>
          <w:highlight w:val="cyan"/>
        </w:rPr>
        <w:t xml:space="preserve">than anyone </w:t>
      </w:r>
      <w:r w:rsidRPr="008E3C78">
        <w:rPr>
          <w:rStyle w:val="StyleUnderline"/>
        </w:rPr>
        <w:t xml:space="preserve">had </w:t>
      </w:r>
      <w:r w:rsidRPr="008E3C78">
        <w:rPr>
          <w:rStyle w:val="StyleUnderline"/>
          <w:highlight w:val="cyan"/>
        </w:rPr>
        <w:t xml:space="preserve">predicted. Overfishing </w:t>
      </w:r>
      <w:r w:rsidRPr="008E3C78">
        <w:rPr>
          <w:rStyle w:val="StyleUnderline"/>
        </w:rPr>
        <w:t xml:space="preserve">has </w:t>
      </w:r>
      <w:r w:rsidRPr="008E3C78">
        <w:rPr>
          <w:rStyle w:val="StyleUnderline"/>
          <w:highlight w:val="cyan"/>
        </w:rPr>
        <w:t xml:space="preserve">cut some fish populations by </w:t>
      </w:r>
      <w:r w:rsidRPr="008E3C78">
        <w:rPr>
          <w:rStyle w:val="StyleUnderline"/>
        </w:rPr>
        <w:t xml:space="preserve">more than </w:t>
      </w:r>
      <w:r w:rsidRPr="008E3C78">
        <w:rPr>
          <w:rStyle w:val="StyleUnderline"/>
          <w:highlight w:val="cyan"/>
        </w:rPr>
        <w:t>90 percent”</w:t>
      </w:r>
      <w:r w:rsidRPr="008E3C78">
        <w:rPr>
          <w:rStyle w:val="StyleUnderline"/>
        </w:rPr>
        <w:t>.</w:t>
      </w:r>
      <w:r w:rsidRPr="0045369C">
        <w:rPr>
          <w:sz w:val="12"/>
        </w:rPr>
        <w:t xml:space="preserve"> The threat vector, the history on port security, terrorism, piracy and how it all relates to the U.S. maritime industry and the reasons why such threats are not being addressed were spelled out in Part 1, “Terrorism, Pirates, and blowing the whistle on Commercial Fishing Before it Causes the Next Big Attack”. In part 2, the goal is to explain what happens if this threat continues not to be ignored, as well as how we can start to solve this by being proactive, rather than reactive after a devastating attack to the nation. What happens if the threat continues is not addressed? After the terrorist attack of 9/11, the airline industry went into a financial tailspin. By 2005, four of the nation’s five largest carriers — Delta Airlines, Northwest Airlines, United Airlines, and US Airways — filed for bankruptcy protection. The nation’s 10 largest airlines combined lost an estimated $29 billion between 2001 and the first six months of 2011, and the cost and convenience of airline travel for all were grossly impacted forever. While </w:t>
      </w:r>
      <w:r w:rsidRPr="008E3C78">
        <w:rPr>
          <w:rStyle w:val="StyleUnderline"/>
          <w:highlight w:val="cyan"/>
        </w:rPr>
        <w:t>9/11</w:t>
      </w:r>
      <w:r w:rsidRPr="0045369C">
        <w:rPr>
          <w:sz w:val="12"/>
        </w:rPr>
        <w:t xml:space="preserve"> had nothing directly to do with our ports, it </w:t>
      </w:r>
      <w:r w:rsidRPr="008E3C78">
        <w:rPr>
          <w:rStyle w:val="StyleUnderline"/>
        </w:rPr>
        <w:t xml:space="preserve">actually </w:t>
      </w:r>
      <w:r w:rsidRPr="008E3C78">
        <w:rPr>
          <w:rStyle w:val="StyleUnderline"/>
          <w:highlight w:val="cyan"/>
        </w:rPr>
        <w:t>impacted the maritime industry more than any other event</w:t>
      </w:r>
      <w:r w:rsidRPr="008E3C78">
        <w:rPr>
          <w:rStyle w:val="StyleUnderline"/>
        </w:rPr>
        <w:t xml:space="preserve"> in the history of maritim</w:t>
      </w:r>
      <w:r w:rsidRPr="0045369C">
        <w:rPr>
          <w:sz w:val="12"/>
        </w:rPr>
        <w:t xml:space="preserve">e including the Exxon Valdez spill in 1989 and subsequent OPA 90 regulations. </w:t>
      </w:r>
      <w:r w:rsidRPr="008E3C78">
        <w:rPr>
          <w:rStyle w:val="StyleUnderline"/>
        </w:rPr>
        <w:t>After 9/11 the U</w:t>
      </w:r>
      <w:r w:rsidRPr="008E3C78">
        <w:rPr>
          <w:rStyle w:val="StyleUnderline"/>
          <w:highlight w:val="cyan"/>
        </w:rPr>
        <w:t>.S. demanded the</w:t>
      </w:r>
      <w:r w:rsidRPr="008E3C78">
        <w:rPr>
          <w:rStyle w:val="StyleUnderline"/>
        </w:rPr>
        <w:t xml:space="preserve"> International Maritime Organization (</w:t>
      </w:r>
      <w:r w:rsidRPr="008E3C78">
        <w:rPr>
          <w:rStyle w:val="StyleUnderline"/>
          <w:highlight w:val="cyan"/>
        </w:rPr>
        <w:t>IMO</w:t>
      </w:r>
      <w:r w:rsidRPr="008E3C78">
        <w:rPr>
          <w:rStyle w:val="StyleUnderline"/>
        </w:rPr>
        <w:t xml:space="preserve">) </w:t>
      </w:r>
      <w:r w:rsidRPr="008E3C78">
        <w:rPr>
          <w:rStyle w:val="StyleUnderline"/>
          <w:highlight w:val="cyan"/>
        </w:rPr>
        <w:t>set forth regulations for securing vessels and facilities</w:t>
      </w:r>
      <w:r w:rsidRPr="0045369C">
        <w:rPr>
          <w:sz w:val="12"/>
        </w:rPr>
        <w:t xml:space="preserve">, which ultimately gave birth to the International Ship and Port Facility Security (ISPS) code. This was developed in response to the perceived threats to ships and port facilities in the wake of the 9/11 attacks, now known as the Maritime Transportation Security Act (MTSA) regulations. Its full provisions came into effect on July 1, 2004 after what was an unbelievably fast and comprehensive implementation process for an industry that rarely saw the likes of vulnerability assessments, development of security plans that included passenger, vehicle and baggage screening procedures; security patrols; establishing restricted areas; personnel identification procedures; access control measures; and/or installation of surveillance equipment, fencing and increase in guards. US Flag New York Harbor The driving force behind all of this change was not an attack on the Maritime Transportation System (MTS), but actually a “perceived threat”. Now imagine if an attack actually took place in the maritime domain within the U.S. interior that directly affected the citizens of our nation, not just economically but with considerable loss of life as it happened when the planes crashed into the Twin Towers, the Pentagon, and a field in </w:t>
      </w:r>
      <w:proofErr w:type="spellStart"/>
      <w:r w:rsidRPr="0045369C">
        <w:rPr>
          <w:sz w:val="12"/>
        </w:rPr>
        <w:t>Shanksville</w:t>
      </w:r>
      <w:proofErr w:type="spellEnd"/>
      <w:r w:rsidRPr="0045369C">
        <w:rPr>
          <w:sz w:val="12"/>
        </w:rPr>
        <w:t xml:space="preserve">, Pennsylvania. How would the industry and government react to the future handling of operations and how maritime security is conducted if an actual Transportation Security Incident (TSI) were to happen within the one of our 361 U.S. ports? More importantly, how would the citizens of our country react? Aviation is a necessity for travel and it was heavily impacted by a fear of people to fly securely even though it was often their only choice. The effect on the public’s faith in the cruise industry, which is not a necessity for vacation and transit, would be devastating if there were an attack in maritime that translated to a realistic perceived threat against the cruise industry. Ultimately the industry would rebound, however it would likely suffer from a significant reduction in attendance for quite some time. One could only speculate how cost-prohibitive security measures would become and how much of an impact a nationwide sustained heightened Maritime Security Level (MARSEC) 2 or 3 condition would have on our economy and to the global markets. In 2008, USCG Admiral Thad Allen told us that </w:t>
      </w:r>
      <w:r w:rsidRPr="008E3C78">
        <w:rPr>
          <w:rStyle w:val="StyleUnderline"/>
        </w:rPr>
        <w:t xml:space="preserve">the U.S. </w:t>
      </w:r>
      <w:r w:rsidRPr="008E3C78">
        <w:rPr>
          <w:rStyle w:val="StyleUnderline"/>
          <w:highlight w:val="cyan"/>
        </w:rPr>
        <w:t>maritime transportation system adds $700 billion to the U.S. economy annually</w:t>
      </w:r>
      <w:r w:rsidRPr="008E3C78">
        <w:rPr>
          <w:rStyle w:val="StyleUnderline"/>
        </w:rPr>
        <w:t>, calling it “</w:t>
      </w:r>
      <w:r w:rsidRPr="008E3C78">
        <w:rPr>
          <w:rStyle w:val="StyleUnderline"/>
          <w:highlight w:val="cyan"/>
        </w:rPr>
        <w:t>the lifeblood of our economy</w:t>
      </w:r>
      <w:r w:rsidRPr="008E3C78">
        <w:rPr>
          <w:rStyle w:val="StyleUnderline"/>
        </w:rPr>
        <w:t>.”</w:t>
      </w:r>
      <w:r w:rsidRPr="0045369C">
        <w:rPr>
          <w:sz w:val="12"/>
        </w:rPr>
        <w:t xml:space="preserve"> He later cited as an example that </w:t>
      </w:r>
      <w:r w:rsidRPr="008E3C78">
        <w:rPr>
          <w:rStyle w:val="StyleUnderline"/>
        </w:rPr>
        <w:t xml:space="preserve">when a labor dispute shut down the ports of Los Angeles and Long Beach in 2003, the American economy suffered losses estimated at $1 billion per day. </w:t>
      </w:r>
      <w:r w:rsidRPr="0045369C">
        <w:rPr>
          <w:sz w:val="12"/>
        </w:rPr>
        <w:t xml:space="preserve">With a terrorist attack you would have to add the possible costs in infrastructure damage and relative expenses for a recovery in order to reconstitute trade and commerce to that $1 billion per day loss to truly see how devastating an attack would be. </w:t>
      </w:r>
      <w:r w:rsidRPr="0045369C">
        <w:rPr>
          <w:sz w:val="12"/>
          <w:highlight w:val="cyan"/>
        </w:rPr>
        <w:t>If</w:t>
      </w:r>
      <w:r w:rsidRPr="0045369C">
        <w:rPr>
          <w:sz w:val="12"/>
        </w:rPr>
        <w:t xml:space="preserve"> </w:t>
      </w:r>
      <w:r w:rsidRPr="008E3C78">
        <w:rPr>
          <w:rStyle w:val="StyleUnderline"/>
        </w:rPr>
        <w:t>we continue on the same path, and a Transportation Security Incident (</w:t>
      </w:r>
      <w:r w:rsidRPr="008E3C78">
        <w:rPr>
          <w:rStyle w:val="StyleUnderline"/>
          <w:highlight w:val="cyan"/>
        </w:rPr>
        <w:t>TSI) is caused with significant</w:t>
      </w:r>
      <w:r w:rsidRPr="008E3C78">
        <w:rPr>
          <w:rStyle w:val="StyleUnderline"/>
        </w:rPr>
        <w:t xml:space="preserve"> loss of life or economic </w:t>
      </w:r>
      <w:r w:rsidRPr="008E3C78">
        <w:rPr>
          <w:rStyle w:val="StyleUnderline"/>
          <w:highlight w:val="cyan"/>
        </w:rPr>
        <w:t>impact directly resulted from a fishing vessel</w:t>
      </w:r>
      <w:r w:rsidRPr="008E3C78">
        <w:rPr>
          <w:rStyle w:val="StyleUnderline"/>
        </w:rPr>
        <w:t xml:space="preserve">, both the </w:t>
      </w:r>
      <w:r w:rsidRPr="008E3C78">
        <w:rPr>
          <w:rStyle w:val="StyleUnderline"/>
          <w:highlight w:val="cyan"/>
        </w:rPr>
        <w:t>fishing</w:t>
      </w:r>
      <w:r w:rsidRPr="008E3C78">
        <w:rPr>
          <w:rStyle w:val="StyleUnderline"/>
        </w:rPr>
        <w:t xml:space="preserve"> industry </w:t>
      </w:r>
      <w:r w:rsidRPr="008E3C78">
        <w:rPr>
          <w:rStyle w:val="StyleUnderline"/>
          <w:highlight w:val="cyan"/>
        </w:rPr>
        <w:t>and the maritime industry will be grossly impacted.</w:t>
      </w:r>
      <w:r w:rsidRPr="008E3C78">
        <w:rPr>
          <w:rStyle w:val="StyleUnderline"/>
        </w:rPr>
        <w:t xml:space="preserve"> </w:t>
      </w:r>
      <w:r w:rsidRPr="0045369C">
        <w:rPr>
          <w:sz w:val="12"/>
        </w:rPr>
        <w:t xml:space="preserve">Fishing vessels would no longer have access to docks in and around ports, security zones would be established affecting fishing vessels ability to continue to operate. It is even possible all </w:t>
      </w:r>
      <w:r w:rsidRPr="008E3C78">
        <w:rPr>
          <w:rStyle w:val="StyleUnderline"/>
        </w:rPr>
        <w:t xml:space="preserve">commercial </w:t>
      </w:r>
      <w:r w:rsidRPr="008E3C78">
        <w:rPr>
          <w:rStyle w:val="StyleUnderline"/>
          <w:highlight w:val="cyan"/>
        </w:rPr>
        <w:t>fisheries within the</w:t>
      </w:r>
      <w:r w:rsidRPr="008E3C78">
        <w:rPr>
          <w:rStyle w:val="StyleUnderline"/>
        </w:rPr>
        <w:t xml:space="preserve"> U.S. </w:t>
      </w:r>
      <w:r w:rsidRPr="008E3C78">
        <w:rPr>
          <w:rStyle w:val="StyleUnderline"/>
          <w:highlight w:val="cyan"/>
        </w:rPr>
        <w:t>EEZ</w:t>
      </w:r>
      <w:r w:rsidRPr="008E3C78">
        <w:rPr>
          <w:rStyle w:val="StyleUnderline"/>
        </w:rPr>
        <w:t xml:space="preserve"> would be temporarily </w:t>
      </w:r>
      <w:r w:rsidRPr="008E3C78">
        <w:rPr>
          <w:rStyle w:val="StyleUnderline"/>
          <w:highlight w:val="cyan"/>
        </w:rPr>
        <w:t>halted</w:t>
      </w:r>
      <w:r w:rsidRPr="008E3C78">
        <w:rPr>
          <w:rStyle w:val="StyleUnderline"/>
        </w:rPr>
        <w:t>.</w:t>
      </w:r>
      <w:r w:rsidRPr="0045369C">
        <w:rPr>
          <w:sz w:val="12"/>
        </w:rPr>
        <w:t xml:space="preserve"> At first, it sounds unlikely, however look at the temporary and permanent impacts to drilling after BP’s Deepwater Horizon disaster, and to vessel crew shore leave after 9/11, and to single hull vessels after the Exxon Valdez spill, etc. While this would be great for our oceans to get some time to regenerate and repopulate, the economic stability in our country would suffer a critical blow because of job losses and massive inflation of food costs. The unfortunate state of Congress and the federal government today is that rules and regulations for security are often not endorsed or pushed through until a significant amount of people die first. This means in order for the majority of our bills, regulations, and guidelines to be written and threats to be taken seriously by our legislators, they have to be written in the blood of those who died because of an incident. Strangling the Maritime industry </w:t>
      </w:r>
      <w:proofErr w:type="gramStart"/>
      <w:r w:rsidRPr="0045369C">
        <w:rPr>
          <w:sz w:val="12"/>
        </w:rPr>
        <w:t>After</w:t>
      </w:r>
      <w:proofErr w:type="gramEnd"/>
      <w:r w:rsidRPr="0045369C">
        <w:rPr>
          <w:sz w:val="12"/>
        </w:rPr>
        <w:t xml:space="preserve"> the events of the Exxon Valdez oil spill, OPA 90 increased the commitment that industry had to make to be prepared for an oil spill response. By increasing the industry’s accountability, many important steps were made in establishing a more environmentally sensitive maritime environment. Three major items that came out of this incident were the implementation of the USCG document “Certificate of Financial Responsibility” (COFR), requirement for Vessel / Facility Response plans, and the establishment and identification of Qualified Individual’s (QI). It took many years for the proper requirements and safety measures to fall into place after the Exxon Valdez spill and for them to not be considered a nuisance or cost prohibitive measure by the maritime industry. At this point, those same measures that the industry pushed back on that provided a cleaner and safer environment are now a standard part of doing business and have been streamlined with everyday activities. This being said, the USCG, with the implementation of MTSA, made a large step in the same direction with security measures as OPA 90 did with safety measures, but many still feel push-back in relation to costs for implementation and upgrades in security. It is extremely rare for organizations to invest money into securing themselves against something that they may themselves see as a perceived threat if there are no regulations requiring them to do so. One of the main contributing factors for this is the constant fear of what will come next and how that will affect ship owners and facilities in a market that is already suffering some of the lowest shipping rates in the past few decades. If an attack were to happen now, causing more stringent regulations, it might just be almost impossible for many companies to bounce back from given the state of the industry today. Considering the state of the Euro, countries like Greece, which have a significant stake in the maritime world, would not be in any position to start reorganizing or investing into new equipment or requirements. Because charter rates are so low in some sections </w:t>
      </w:r>
      <w:r w:rsidRPr="0045369C">
        <w:rPr>
          <w:sz w:val="12"/>
        </w:rPr>
        <w:lastRenderedPageBreak/>
        <w:t>of the industry, we are seeing things we never saw before like traders chartering Very large Crude Carriers (VLCC) and anchoring them offshore for a year fully laden with cargo rather than entering into new tankage agreements at facilities. We have even seen what some considered “graveyards of ships” anchored in Indonesian ports waiting for cargos. The industry needs an environment for ship owners to want to go over and above and be willing to try innovative methods for security rather than living in the current state of fear waiting for the next set of restrictive regulations or event to be written that will cost excessive amounts of money to comply with. Ship owners, facility operators and the crew who effectively have their boots on the ground everyday more often than not, know how to better secure their interests than the legislators writing these bills and using them to attach ear marks that are in most cases laughable. How we can start to solve this? As a port agents, we see gaps every day that potentially leave the door open for a myriad of plausible scenarios for a terrorist planning attacks on our country. But what we don’t see is the regulations and laws to close many of the gaps that actually already exist. No one wants to reinvent the wheel, they just want to put their name on something that doesn’t cost billions, doesn’t impact voters and doesn’t take long to achieve. There’s no such thing as proactive, just reactive, even when the requested result is not possible. For example, the “9/11 commission recommendations act of 2007” requiring 100 percent screening will likely not be achieved unless a box blows up and then somehow or another it will be achieved, even if it slows the maritime transportation system to a screeching halt. MTSA as described earlier was in response to 9/11 and we achieved 100 percent total transformation of all U.S. ports in six months from the date of implementation. That’s historic, but that was in reaction to the events of 9/11, 100 percent screening wasn’t. The concept of 100 percent screening came from the 9/11 commission report which was completed three years after the attack and it didn’t become a priority until it hit the congressional floor 3 years later</w:t>
      </w:r>
      <w:r w:rsidRPr="008E3C78">
        <w:rPr>
          <w:rStyle w:val="StyleUnderline"/>
        </w:rPr>
        <w:t xml:space="preserve">. In the case of commercial and recreational </w:t>
      </w:r>
      <w:r w:rsidRPr="008E3C78">
        <w:rPr>
          <w:rStyle w:val="StyleUnderline"/>
          <w:highlight w:val="cyan"/>
        </w:rPr>
        <w:t>fishing</w:t>
      </w:r>
      <w:r w:rsidRPr="008E3C78">
        <w:rPr>
          <w:rStyle w:val="StyleUnderline"/>
        </w:rPr>
        <w:t xml:space="preserve">, it is an industry that is already exposed and </w:t>
      </w:r>
      <w:r w:rsidRPr="008E3C78">
        <w:rPr>
          <w:rStyle w:val="StyleUnderline"/>
          <w:highlight w:val="cyan"/>
        </w:rPr>
        <w:t>already has laws and regulations</w:t>
      </w:r>
      <w:r w:rsidRPr="008E3C78">
        <w:rPr>
          <w:rStyle w:val="StyleUnderline"/>
        </w:rPr>
        <w:t xml:space="preserve"> governing them, </w:t>
      </w:r>
      <w:r w:rsidRPr="008E3C78">
        <w:rPr>
          <w:rStyle w:val="StyleUnderline"/>
          <w:highlight w:val="cyan"/>
        </w:rPr>
        <w:t>yet overfishing, poaching, and unenforced regulated fishing continue to be an open threat</w:t>
      </w:r>
      <w:r w:rsidRPr="008E3C78">
        <w:rPr>
          <w:rStyle w:val="StyleUnderline"/>
        </w:rPr>
        <w:t xml:space="preserve"> vector and continue to </w:t>
      </w:r>
      <w:r w:rsidRPr="008E3C78">
        <w:rPr>
          <w:rStyle w:val="StyleUnderline"/>
          <w:highlight w:val="cyan"/>
        </w:rPr>
        <w:t>bring us closer to</w:t>
      </w:r>
      <w:r w:rsidRPr="008E3C78">
        <w:rPr>
          <w:rStyle w:val="StyleUnderline"/>
        </w:rPr>
        <w:t xml:space="preserve"> an </w:t>
      </w:r>
      <w:r w:rsidRPr="008E3C78">
        <w:rPr>
          <w:rStyle w:val="StyleUnderline"/>
          <w:highlight w:val="cyan"/>
        </w:rPr>
        <w:t>extinction</w:t>
      </w:r>
      <w:r w:rsidRPr="008E3C78">
        <w:rPr>
          <w:rStyle w:val="StyleUnderline"/>
        </w:rPr>
        <w:t xml:space="preserve"> event.</w:t>
      </w:r>
      <w:r w:rsidRPr="0045369C">
        <w:rPr>
          <w:sz w:val="12"/>
        </w:rPr>
        <w:t xml:space="preserve"> </w:t>
      </w:r>
      <w:r w:rsidRPr="008E3C78">
        <w:rPr>
          <w:rStyle w:val="StyleUnderline"/>
        </w:rPr>
        <w:t xml:space="preserve">Commercial fishing vessels are given quotas and specific instructions to what they can fish, how they can fish, when they can fish, and with whom they can fish. </w:t>
      </w:r>
      <w:r w:rsidRPr="008E3C78">
        <w:rPr>
          <w:rStyle w:val="StyleUnderline"/>
          <w:highlight w:val="cyan"/>
        </w:rPr>
        <w:t>Are we inspecting</w:t>
      </w:r>
      <w:r w:rsidRPr="008E3C78">
        <w:rPr>
          <w:rStyle w:val="StyleUnderline"/>
        </w:rPr>
        <w:t xml:space="preserve"> these </w:t>
      </w:r>
      <w:r w:rsidRPr="008E3C78">
        <w:rPr>
          <w:rStyle w:val="StyleUnderline"/>
          <w:highlight w:val="cyan"/>
        </w:rPr>
        <w:t>vessels when they arrive</w:t>
      </w:r>
      <w:r w:rsidRPr="008E3C78">
        <w:rPr>
          <w:rStyle w:val="StyleUnderline"/>
        </w:rPr>
        <w:t xml:space="preserve"> on the dock </w:t>
      </w:r>
      <w:r w:rsidRPr="008E3C78">
        <w:rPr>
          <w:rStyle w:val="StyleUnderline"/>
          <w:highlight w:val="cyan"/>
        </w:rPr>
        <w:t>to confirm they are doing what we license them to do?</w:t>
      </w:r>
      <w:r w:rsidRPr="008E3C78">
        <w:rPr>
          <w:rStyle w:val="StyleUnderline"/>
        </w:rPr>
        <w:t xml:space="preserve"> Do we track their routes, and do we ensure everything is on par</w:t>
      </w:r>
      <w:r w:rsidRPr="008E3C78">
        <w:rPr>
          <w:rStyle w:val="StyleUnderline"/>
          <w:highlight w:val="cyan"/>
        </w:rPr>
        <w:t>?</w:t>
      </w:r>
      <w:r w:rsidRPr="008E3C78">
        <w:rPr>
          <w:rStyle w:val="StyleUnderline"/>
        </w:rPr>
        <w:t xml:space="preserve"> To take it a step further and possibly a bit overboard, </w:t>
      </w:r>
      <w:r w:rsidRPr="008E3C78">
        <w:rPr>
          <w:rStyle w:val="StyleUnderline"/>
          <w:highlight w:val="cyan"/>
        </w:rPr>
        <w:t>do we know if they</w:t>
      </w:r>
      <w:r w:rsidRPr="008E3C78">
        <w:rPr>
          <w:rStyle w:val="StyleUnderline"/>
        </w:rPr>
        <w:t xml:space="preserve"> are going offshore and meeting with foreign vessels or going to foreign ports or </w:t>
      </w:r>
      <w:r w:rsidRPr="008E3C78">
        <w:rPr>
          <w:rStyle w:val="StyleUnderline"/>
          <w:highlight w:val="cyan"/>
        </w:rPr>
        <w:t>being hijacked or</w:t>
      </w:r>
      <w:r w:rsidRPr="008E3C78">
        <w:rPr>
          <w:rStyle w:val="StyleUnderline"/>
        </w:rPr>
        <w:t xml:space="preserve"> being </w:t>
      </w:r>
      <w:r w:rsidRPr="008E3C78">
        <w:rPr>
          <w:rStyle w:val="StyleUnderline"/>
          <w:highlight w:val="cyan"/>
        </w:rPr>
        <w:t>used</w:t>
      </w:r>
      <w:r w:rsidRPr="008E3C78">
        <w:rPr>
          <w:rStyle w:val="StyleUnderline"/>
        </w:rPr>
        <w:t xml:space="preserve"> to run guns and weapons, drugs, or other </w:t>
      </w:r>
      <w:r w:rsidRPr="008E3C78">
        <w:rPr>
          <w:rStyle w:val="StyleUnderline"/>
          <w:highlight w:val="cyan"/>
        </w:rPr>
        <w:t>nefarious purposes?</w:t>
      </w:r>
      <w:r w:rsidRPr="008E3C78">
        <w:rPr>
          <w:rStyle w:val="StyleUnderline"/>
        </w:rPr>
        <w:t xml:space="preserve"> </w:t>
      </w:r>
      <w:r w:rsidRPr="008E3C78">
        <w:rPr>
          <w:rStyle w:val="StyleUnderline"/>
          <w:highlight w:val="cyan"/>
        </w:rPr>
        <w:t>The answer</w:t>
      </w:r>
      <w:r w:rsidRPr="008E3C78">
        <w:rPr>
          <w:rStyle w:val="StyleUnderline"/>
        </w:rPr>
        <w:t xml:space="preserve"> to all of these questions </w:t>
      </w:r>
      <w:r w:rsidRPr="008E3C78">
        <w:rPr>
          <w:rStyle w:val="StyleUnderline"/>
          <w:highlight w:val="cyan"/>
        </w:rPr>
        <w:t>is a resounding NO</w:t>
      </w:r>
      <w:r w:rsidRPr="008E3C78">
        <w:rPr>
          <w:rStyle w:val="StyleUnderline"/>
        </w:rPr>
        <w:t>.</w:t>
      </w:r>
      <w:r w:rsidRPr="0045369C">
        <w:rPr>
          <w:sz w:val="12"/>
        </w:rPr>
        <w:t xml:space="preserve"> But, what we do have is laws in place allowing us to inspect, search and penalize these same vessels for breaking the rules. We already have a system in place to take the fear of threat out of an entire industry; </w:t>
      </w:r>
      <w:r w:rsidRPr="0045369C">
        <w:rPr>
          <w:sz w:val="12"/>
          <w:highlight w:val="cyan"/>
        </w:rPr>
        <w:t>w</w:t>
      </w:r>
      <w:r w:rsidRPr="008E3C78">
        <w:rPr>
          <w:rStyle w:val="StyleUnderline"/>
          <w:highlight w:val="cyan"/>
        </w:rPr>
        <w:t>e have a system</w:t>
      </w:r>
      <w:r w:rsidRPr="008E3C78">
        <w:rPr>
          <w:rStyle w:val="StyleUnderline"/>
        </w:rPr>
        <w:t xml:space="preserve"> in place </w:t>
      </w:r>
      <w:r w:rsidRPr="008E3C78">
        <w:rPr>
          <w:rStyle w:val="StyleUnderline"/>
          <w:highlight w:val="cyan"/>
        </w:rPr>
        <w:t>to</w:t>
      </w:r>
      <w:r w:rsidRPr="008E3C78">
        <w:rPr>
          <w:rStyle w:val="StyleUnderline"/>
        </w:rPr>
        <w:t xml:space="preserve"> fine and </w:t>
      </w:r>
      <w:r w:rsidRPr="008E3C78">
        <w:rPr>
          <w:rStyle w:val="StyleUnderline"/>
          <w:highlight w:val="cyan"/>
        </w:rPr>
        <w:t>penalize those breaking the rules</w:t>
      </w:r>
      <w:r w:rsidRPr="008E3C78">
        <w:rPr>
          <w:rStyle w:val="StyleUnderline"/>
        </w:rPr>
        <w:t xml:space="preserve">, which would subsidize the force needed to enforce the regulations. There are people breaking the laws, we know this because our oceans are emptying at catastrophic rates. </w:t>
      </w:r>
      <w:r w:rsidRPr="008E3C78">
        <w:rPr>
          <w:rStyle w:val="StyleUnderline"/>
          <w:highlight w:val="cyan"/>
        </w:rPr>
        <w:t xml:space="preserve">These vessels </w:t>
      </w:r>
      <w:r w:rsidRPr="008E3C78">
        <w:rPr>
          <w:rStyle w:val="StyleUnderline"/>
        </w:rPr>
        <w:t xml:space="preserve">should be a part of the system, they </w:t>
      </w:r>
      <w:r w:rsidRPr="008E3C78">
        <w:rPr>
          <w:rStyle w:val="StyleUnderline"/>
          <w:highlight w:val="cyan"/>
        </w:rPr>
        <w:t>should be required to carry AIS</w:t>
      </w:r>
      <w:r w:rsidRPr="008E3C78">
        <w:rPr>
          <w:rStyle w:val="StyleUnderline"/>
        </w:rPr>
        <w:t xml:space="preserve"> regardless of their size </w:t>
      </w:r>
      <w:r w:rsidRPr="008E3C78">
        <w:rPr>
          <w:rStyle w:val="StyleUnderline"/>
          <w:highlight w:val="cyan"/>
        </w:rPr>
        <w:t>and be monitored by a fisheries enforcement agency</w:t>
      </w:r>
      <w:r w:rsidRPr="008E3C78">
        <w:rPr>
          <w:rStyle w:val="StyleUnderline"/>
        </w:rPr>
        <w:t>.</w:t>
      </w:r>
      <w:r w:rsidRPr="0045369C">
        <w:rPr>
          <w:sz w:val="12"/>
        </w:rPr>
        <w:t xml:space="preserve"> They should have to report their arrivals through a system similar to the electronic notification of arrivals (ENOA) to the USCG National Vessel Movement Center (NVMC); they should have to be boarded by a DHS agency upon arrival. </w:t>
      </w:r>
      <w:r w:rsidRPr="008E3C78">
        <w:rPr>
          <w:rStyle w:val="StyleUnderline"/>
          <w:highlight w:val="cyan"/>
        </w:rPr>
        <w:t>They should</w:t>
      </w:r>
      <w:r w:rsidRPr="008E3C78">
        <w:rPr>
          <w:rStyle w:val="StyleUnderline"/>
        </w:rPr>
        <w:t xml:space="preserve"> have to pay an inspection fee and </w:t>
      </w:r>
      <w:r w:rsidRPr="008E3C78">
        <w:rPr>
          <w:rStyle w:val="StyleUnderline"/>
          <w:highlight w:val="cyan"/>
        </w:rPr>
        <w:t xml:space="preserve">be penalized if they </w:t>
      </w:r>
      <w:r w:rsidRPr="008E3C78">
        <w:rPr>
          <w:rStyle w:val="StyleUnderline"/>
        </w:rPr>
        <w:t xml:space="preserve">are </w:t>
      </w:r>
      <w:r w:rsidRPr="008E3C78">
        <w:rPr>
          <w:rStyle w:val="StyleUnderline"/>
          <w:highlight w:val="cyan"/>
        </w:rPr>
        <w:t>break</w:t>
      </w:r>
      <w:r w:rsidRPr="008E3C78">
        <w:rPr>
          <w:rStyle w:val="StyleUnderline"/>
        </w:rPr>
        <w:t xml:space="preserve">ing the </w:t>
      </w:r>
      <w:r w:rsidRPr="008E3C78">
        <w:rPr>
          <w:rStyle w:val="StyleUnderline"/>
          <w:highlight w:val="cyan"/>
        </w:rPr>
        <w:t>laws</w:t>
      </w:r>
      <w:r w:rsidRPr="008E3C78">
        <w:rPr>
          <w:rStyle w:val="StyleUnderline"/>
        </w:rPr>
        <w:t xml:space="preserve"> that were </w:t>
      </w:r>
      <w:r w:rsidRPr="008E3C78">
        <w:rPr>
          <w:rStyle w:val="StyleUnderline"/>
          <w:highlight w:val="cyan"/>
        </w:rPr>
        <w:t>created to protect bio-diversity</w:t>
      </w:r>
      <w:r w:rsidRPr="008E3C78">
        <w:rPr>
          <w:rStyle w:val="StyleUnderline"/>
        </w:rPr>
        <w:t xml:space="preserve"> and the oceans that cover the majority of our planet</w:t>
      </w:r>
      <w:r w:rsidRPr="0045369C">
        <w:rPr>
          <w:sz w:val="12"/>
        </w:rPr>
        <w:t xml:space="preserve">. The DHS Small Vessel Security Strategy (SVSS), which provides a clear picture that </w:t>
      </w:r>
      <w:r w:rsidRPr="0045369C">
        <w:rPr>
          <w:sz w:val="12"/>
          <w:highlight w:val="cyan"/>
        </w:rPr>
        <w:t>w</w:t>
      </w:r>
      <w:r w:rsidRPr="008E3C78">
        <w:rPr>
          <w:rStyle w:val="StyleUnderline"/>
          <w:highlight w:val="cyan"/>
        </w:rPr>
        <w:t>e do not know how</w:t>
      </w:r>
      <w:r w:rsidRPr="008E3C78">
        <w:rPr>
          <w:rStyle w:val="StyleUnderline"/>
        </w:rPr>
        <w:t xml:space="preserve"> </w:t>
      </w:r>
      <w:r w:rsidRPr="008E3C78">
        <w:rPr>
          <w:rStyle w:val="StyleUnderline"/>
          <w:highlight w:val="cyan"/>
        </w:rPr>
        <w:t>to defend against the small vessel security threat,</w:t>
      </w:r>
      <w:r w:rsidRPr="008E3C78">
        <w:rPr>
          <w:rStyle w:val="StyleUnderline"/>
        </w:rPr>
        <w:t xml:space="preserve"> i</w:t>
      </w:r>
      <w:r w:rsidRPr="0045369C">
        <w:rPr>
          <w:sz w:val="12"/>
        </w:rPr>
        <w:t xml:space="preserve">s currently posted on the internet for potential terrorists to see in a 57-page document on DHS’s website. This strategy “harmonizes related strategies into a multi-layered, unified approach for the component agencies within DHS, and lays the groundwork for DHS cooperation across the broad small vessel stakeholder base”. The problem with this strategy is there is no clear concise way to deal with or resolve this issue. We must stop trying to address all small vessels as the same and start identifying ways to take pieces out of the equation little by little in order to whittle down this massive undertaking. There is a significant difference between the threat posed by a standard recreational vessel and a commercial fishing vessel. Commercial fishing vessels are crewed with several experienced people who are prepared to handle rough weather, be offshore for long periods of time, and are willing to take chances. While some recreational boaters may be much more experienced than commercial crew, the reality is that most recreational boaters go out for the day, the weekend, or a specific time period as a vacation and they can be tracked and patterns can easily be identified as to what might be a threat or not. However, commercial fishing vessels and even private chartered party boats and day trip vessels are not as easy to track. The ease at which a person can join one of these private vessels to fish for the day is startling. While the vessel crew is required to have a Transportation Workers Identification Card (TWIC) with background checks by the Transportation Security Agency (TSA), there is no requirement for ID checks, record keeping or vetting of guests who board. This allows for a great starting point for would-be terrorists to collect </w:t>
      </w:r>
      <w:proofErr w:type="gramStart"/>
      <w:r w:rsidRPr="0045369C">
        <w:rPr>
          <w:sz w:val="12"/>
        </w:rPr>
        <w:t>intel</w:t>
      </w:r>
      <w:proofErr w:type="gramEnd"/>
      <w:r w:rsidRPr="0045369C">
        <w:rPr>
          <w:sz w:val="12"/>
        </w:rPr>
        <w:t xml:space="preserve"> on our nation’s ports. Intel can easily be collected on the vector of fishing vessels but also on the shipping patterns in a given port as well. </w:t>
      </w:r>
      <w:r w:rsidRPr="008E3C78">
        <w:rPr>
          <w:rStyle w:val="StyleUnderline"/>
        </w:rPr>
        <w:t>Many of these daytrip fishing vessels pass through ports, choke points and regions where someone could pretend to fish for the day or for a few weeks and get into regions where they otherwise could not see the flow of traffic from the water instead of behind a fence and scrutiny from the land.</w:t>
      </w:r>
    </w:p>
    <w:p w:rsidR="0051539E" w:rsidRDefault="0051539E" w:rsidP="0051539E">
      <w:pPr>
        <w:pStyle w:val="Heading4"/>
      </w:pPr>
      <w:r>
        <w:t>2) Turn – Plan causes more overfishing</w:t>
      </w:r>
    </w:p>
    <w:p w:rsidR="0051539E" w:rsidRPr="00D931F1" w:rsidRDefault="0051539E" w:rsidP="0051539E">
      <w:pPr>
        <w:shd w:val="clear" w:color="auto" w:fill="FFFFFF"/>
        <w:spacing w:after="300"/>
        <w:rPr>
          <w:b/>
          <w:bCs/>
          <w:sz w:val="26"/>
        </w:rPr>
      </w:pPr>
      <w:r w:rsidRPr="002A53BF">
        <w:rPr>
          <w:rStyle w:val="Style13ptBold"/>
        </w:rPr>
        <w:t xml:space="preserve">PETA, 2014 </w:t>
      </w:r>
      <w:r>
        <w:rPr>
          <w:rStyle w:val="Style13ptBold"/>
        </w:rPr>
        <w:t xml:space="preserve">- </w:t>
      </w:r>
      <w:r w:rsidRPr="002A53BF">
        <w:t xml:space="preserve">PETA is People for the Ethical Treatment of Animals (PETA) is the largest animal rights organization in the world, with more than 3 million members and supporters. It is a non-profit </w:t>
      </w:r>
      <w:proofErr w:type="spellStart"/>
      <w:r w:rsidRPr="002A53BF">
        <w:t>organizationRead</w:t>
      </w:r>
      <w:proofErr w:type="spellEnd"/>
      <w:r w:rsidRPr="002A53BF">
        <w:t xml:space="preserve"> more: </w:t>
      </w:r>
      <w:hyperlink r:id="rId47" w:anchor="ixzz37dfcisJT" w:history="1">
        <w:r w:rsidRPr="002A53BF">
          <w:rPr>
            <w:rStyle w:val="Hyperlink"/>
          </w:rPr>
          <w:t>http://www.peta.org/issues/animals-used-for-food/factory-farming/fish/aquafarming/#ixzz37dfcisJT</w:t>
        </w:r>
      </w:hyperlink>
    </w:p>
    <w:p w:rsidR="0051539E" w:rsidRDefault="0051539E" w:rsidP="0051539E">
      <w:pPr>
        <w:shd w:val="clear" w:color="auto" w:fill="FFFFFF"/>
        <w:spacing w:after="300"/>
        <w:rPr>
          <w:sz w:val="16"/>
        </w:rPr>
      </w:pPr>
      <w:r w:rsidRPr="00D931F1">
        <w:rPr>
          <w:sz w:val="16"/>
        </w:rPr>
        <w:t xml:space="preserve">Many species of </w:t>
      </w:r>
      <w:r w:rsidRPr="00320C5F">
        <w:rPr>
          <w:rStyle w:val="StyleUnderline"/>
          <w:sz w:val="20"/>
        </w:rPr>
        <w:t>farmed fish are carnivorous</w:t>
      </w:r>
      <w:r w:rsidRPr="00D931F1">
        <w:rPr>
          <w:sz w:val="16"/>
        </w:rPr>
        <w:t xml:space="preserve">, which means that </w:t>
      </w:r>
      <w:r w:rsidRPr="00320C5F">
        <w:rPr>
          <w:rStyle w:val="StyleUnderline"/>
          <w:sz w:val="20"/>
        </w:rPr>
        <w:t xml:space="preserve">fish must be caught from our </w:t>
      </w:r>
      <w:r w:rsidRPr="006C517C">
        <w:rPr>
          <w:rStyle w:val="StyleUnderline"/>
          <w:highlight w:val="cyan"/>
        </w:rPr>
        <w:t>already-exhausted oceans</w:t>
      </w:r>
      <w:r w:rsidRPr="005E6841">
        <w:rPr>
          <w:rStyle w:val="StyleUnderline"/>
        </w:rPr>
        <w:t xml:space="preserve"> </w:t>
      </w:r>
      <w:r w:rsidRPr="00320C5F">
        <w:rPr>
          <w:rStyle w:val="StyleUnderline"/>
          <w:sz w:val="20"/>
        </w:rPr>
        <w:t xml:space="preserve">to </w:t>
      </w:r>
      <w:r w:rsidRPr="006C517C">
        <w:rPr>
          <w:rStyle w:val="StyleUnderline"/>
          <w:highlight w:val="cyan"/>
        </w:rPr>
        <w:t xml:space="preserve">feed </w:t>
      </w:r>
      <w:r w:rsidRPr="00320C5F">
        <w:rPr>
          <w:rStyle w:val="StyleUnderline"/>
          <w:sz w:val="20"/>
        </w:rPr>
        <w:t xml:space="preserve">the </w:t>
      </w:r>
      <w:r w:rsidRPr="006C517C">
        <w:rPr>
          <w:rStyle w:val="StyleUnderline"/>
          <w:highlight w:val="cyan"/>
        </w:rPr>
        <w:t xml:space="preserve">fish on </w:t>
      </w:r>
      <w:proofErr w:type="spellStart"/>
      <w:r w:rsidRPr="006C517C">
        <w:rPr>
          <w:rStyle w:val="StyleUnderline"/>
          <w:highlight w:val="cyan"/>
        </w:rPr>
        <w:t>aquafarms</w:t>
      </w:r>
      <w:proofErr w:type="spellEnd"/>
      <w:r w:rsidRPr="00D931F1">
        <w:rPr>
          <w:sz w:val="16"/>
        </w:rPr>
        <w:t xml:space="preserve">. It can </w:t>
      </w:r>
      <w:r w:rsidRPr="00320C5F">
        <w:rPr>
          <w:rStyle w:val="StyleUnderline"/>
          <w:sz w:val="20"/>
        </w:rPr>
        <w:t xml:space="preserve">take more than </w:t>
      </w:r>
      <w:r w:rsidRPr="006C517C">
        <w:rPr>
          <w:rStyle w:val="StyleUnderline"/>
          <w:highlight w:val="cyan"/>
        </w:rPr>
        <w:t>5 pounds of fish</w:t>
      </w:r>
      <w:r w:rsidRPr="005E6841">
        <w:rPr>
          <w:rStyle w:val="StyleUnderline"/>
        </w:rPr>
        <w:t xml:space="preserve"> </w:t>
      </w:r>
      <w:r w:rsidRPr="00320C5F">
        <w:rPr>
          <w:rStyle w:val="StyleUnderline"/>
          <w:sz w:val="20"/>
        </w:rPr>
        <w:t xml:space="preserve">from the ocean to </w:t>
      </w:r>
      <w:r w:rsidRPr="006C517C">
        <w:rPr>
          <w:rStyle w:val="StyleUnderline"/>
          <w:highlight w:val="cyan"/>
        </w:rPr>
        <w:t>produce just 1 pound of farmed salmon or sea bass</w:t>
      </w:r>
      <w:r w:rsidRPr="00320C5F">
        <w:rPr>
          <w:rStyle w:val="StyleUnderline"/>
          <w:sz w:val="20"/>
        </w:rPr>
        <w:t xml:space="preserve">. </w:t>
      </w:r>
      <w:proofErr w:type="spellStart"/>
      <w:r w:rsidRPr="00320C5F">
        <w:rPr>
          <w:rStyle w:val="StyleUnderline"/>
          <w:sz w:val="20"/>
        </w:rPr>
        <w:t>Aqua</w:t>
      </w:r>
      <w:r w:rsidRPr="006C517C">
        <w:rPr>
          <w:rStyle w:val="StyleUnderline"/>
          <w:highlight w:val="cyan"/>
        </w:rPr>
        <w:t>farmers</w:t>
      </w:r>
      <w:proofErr w:type="spellEnd"/>
      <w:r w:rsidRPr="005E6841">
        <w:rPr>
          <w:rStyle w:val="StyleUnderline"/>
        </w:rPr>
        <w:t xml:space="preserve"> </w:t>
      </w:r>
      <w:r w:rsidRPr="00320C5F">
        <w:rPr>
          <w:rStyle w:val="StyleUnderline"/>
          <w:sz w:val="20"/>
        </w:rPr>
        <w:t xml:space="preserve">have even begun </w:t>
      </w:r>
      <w:r w:rsidRPr="005E6841">
        <w:rPr>
          <w:rStyle w:val="StyleUnderline"/>
        </w:rPr>
        <w:t xml:space="preserve">to </w:t>
      </w:r>
      <w:r w:rsidRPr="006C517C">
        <w:rPr>
          <w:rStyle w:val="StyleUnderline"/>
          <w:highlight w:val="cyan"/>
        </w:rPr>
        <w:t>feed fish oil and fish meal to fish who</w:t>
      </w:r>
      <w:r w:rsidRPr="005E6841">
        <w:rPr>
          <w:rStyle w:val="StyleUnderline"/>
        </w:rPr>
        <w:t xml:space="preserve"> </w:t>
      </w:r>
      <w:proofErr w:type="gramStart"/>
      <w:r w:rsidRPr="00320C5F">
        <w:rPr>
          <w:rStyle w:val="StyleUnderline"/>
          <w:sz w:val="20"/>
        </w:rPr>
        <w:t>naturally</w:t>
      </w:r>
      <w:proofErr w:type="gramEnd"/>
      <w:r w:rsidRPr="00320C5F">
        <w:rPr>
          <w:rStyle w:val="StyleUnderline"/>
          <w:sz w:val="20"/>
        </w:rPr>
        <w:t xml:space="preserve"> </w:t>
      </w:r>
      <w:r w:rsidRPr="006C517C">
        <w:rPr>
          <w:rStyle w:val="StyleUnderline"/>
          <w:highlight w:val="cyan"/>
        </w:rPr>
        <w:t>eat only plants</w:t>
      </w:r>
      <w:r w:rsidRPr="00D931F1">
        <w:rPr>
          <w:sz w:val="16"/>
        </w:rPr>
        <w:t xml:space="preserve"> in an effort </w:t>
      </w:r>
      <w:r w:rsidRPr="003F3A25">
        <w:rPr>
          <w:rStyle w:val="StyleUnderline"/>
          <w:highlight w:val="cyan"/>
        </w:rPr>
        <w:t>to make them grow faster</w:t>
      </w:r>
      <w:r w:rsidRPr="00D931F1">
        <w:rPr>
          <w:sz w:val="16"/>
        </w:rPr>
        <w:t xml:space="preserve">. What’s more, fish </w:t>
      </w:r>
      <w:proofErr w:type="gramStart"/>
      <w:r w:rsidRPr="003F3A25">
        <w:rPr>
          <w:rStyle w:val="StyleUnderline"/>
          <w:highlight w:val="cyan"/>
        </w:rPr>
        <w:t>farmers</w:t>
      </w:r>
      <w:proofErr w:type="gramEnd"/>
      <w:r w:rsidRPr="003F3A25">
        <w:rPr>
          <w:rStyle w:val="StyleUnderline"/>
          <w:highlight w:val="cyan"/>
        </w:rPr>
        <w:t xml:space="preserve"> lace </w:t>
      </w:r>
      <w:r w:rsidRPr="00320C5F">
        <w:rPr>
          <w:rStyle w:val="StyleUnderline"/>
          <w:sz w:val="20"/>
        </w:rPr>
        <w:t xml:space="preserve">fish </w:t>
      </w:r>
      <w:r w:rsidRPr="003F3A25">
        <w:rPr>
          <w:rStyle w:val="StyleUnderline"/>
          <w:highlight w:val="cyan"/>
        </w:rPr>
        <w:t>feed with powerful chemicals and antibiotics</w:t>
      </w:r>
      <w:r w:rsidRPr="00D931F1">
        <w:rPr>
          <w:sz w:val="16"/>
        </w:rPr>
        <w:t xml:space="preserve"> to help fish survive the deadly diseases caused by the crowding and filth. It’s likely that these </w:t>
      </w:r>
      <w:r w:rsidRPr="00D931F1">
        <w:rPr>
          <w:rStyle w:val="StyleUnderline"/>
          <w:sz w:val="16"/>
        </w:rPr>
        <w:t>fish</w:t>
      </w:r>
      <w:r w:rsidRPr="00BD4F05">
        <w:rPr>
          <w:rStyle w:val="StyleUnderline"/>
          <w:sz w:val="20"/>
        </w:rPr>
        <w:t xml:space="preserve"> </w:t>
      </w:r>
      <w:r w:rsidRPr="003F3A25">
        <w:rPr>
          <w:rStyle w:val="StyleUnderline"/>
          <w:highlight w:val="cyan"/>
        </w:rPr>
        <w:t>pellets are</w:t>
      </w:r>
      <w:r w:rsidRPr="002E2641">
        <w:rPr>
          <w:rStyle w:val="StyleUnderline"/>
        </w:rPr>
        <w:t xml:space="preserve"> </w:t>
      </w:r>
      <w:r w:rsidRPr="00BD4F05">
        <w:rPr>
          <w:rStyle w:val="StyleUnderline"/>
          <w:sz w:val="20"/>
        </w:rPr>
        <w:t xml:space="preserve">the </w:t>
      </w:r>
      <w:r w:rsidRPr="003F3A25">
        <w:rPr>
          <w:rStyle w:val="StyleUnderline"/>
          <w:highlight w:val="cyan"/>
        </w:rPr>
        <w:t xml:space="preserve">cause of </w:t>
      </w:r>
      <w:r w:rsidRPr="00BD4F05">
        <w:rPr>
          <w:rStyle w:val="StyleUnderline"/>
          <w:sz w:val="20"/>
        </w:rPr>
        <w:t xml:space="preserve">the </w:t>
      </w:r>
      <w:r w:rsidRPr="003F3A25">
        <w:rPr>
          <w:rStyle w:val="StyleUnderline"/>
          <w:highlight w:val="cyan"/>
        </w:rPr>
        <w:t>higher PCB and dioxin contamination</w:t>
      </w:r>
      <w:r w:rsidRPr="002E2641">
        <w:rPr>
          <w:rStyle w:val="StyleUnderline"/>
        </w:rPr>
        <w:t xml:space="preserve"> </w:t>
      </w:r>
      <w:r w:rsidRPr="00BD4F05">
        <w:rPr>
          <w:rStyle w:val="StyleUnderline"/>
          <w:sz w:val="20"/>
        </w:rPr>
        <w:t xml:space="preserve">levels </w:t>
      </w:r>
      <w:r w:rsidRPr="003F3A25">
        <w:rPr>
          <w:rStyle w:val="StyleUnderline"/>
          <w:highlight w:val="cyan"/>
        </w:rPr>
        <w:t>found in farmed fish</w:t>
      </w:r>
      <w:r w:rsidRPr="00D931F1">
        <w:rPr>
          <w:sz w:val="16"/>
          <w:highlight w:val="cyan"/>
        </w:rPr>
        <w:t>,</w:t>
      </w:r>
      <w:r w:rsidRPr="00D931F1">
        <w:rPr>
          <w:sz w:val="16"/>
        </w:rPr>
        <w:t xml:space="preserve"> which </w:t>
      </w:r>
      <w:r w:rsidRPr="00BD4F05">
        <w:rPr>
          <w:rStyle w:val="StyleUnderline"/>
          <w:sz w:val="20"/>
        </w:rPr>
        <w:t xml:space="preserve">are </w:t>
      </w:r>
      <w:r w:rsidRPr="003F3A25">
        <w:rPr>
          <w:rStyle w:val="StyleUnderline"/>
          <w:highlight w:val="cyan"/>
        </w:rPr>
        <w:t xml:space="preserve">seven times </w:t>
      </w:r>
      <w:r w:rsidRPr="00BD4F05">
        <w:rPr>
          <w:rStyle w:val="StyleUnderline"/>
          <w:sz w:val="20"/>
        </w:rPr>
        <w:t xml:space="preserve">higher than </w:t>
      </w:r>
      <w:r w:rsidRPr="002C43B3">
        <w:rPr>
          <w:rStyle w:val="StyleUnderline"/>
          <w:highlight w:val="cyan"/>
        </w:rPr>
        <w:t>the</w:t>
      </w:r>
      <w:r w:rsidRPr="002E2641">
        <w:rPr>
          <w:rStyle w:val="StyleUnderline"/>
        </w:rPr>
        <w:t xml:space="preserve"> </w:t>
      </w:r>
      <w:r w:rsidRPr="00BD4F05">
        <w:rPr>
          <w:rStyle w:val="StyleUnderline"/>
          <w:sz w:val="20"/>
        </w:rPr>
        <w:t>already</w:t>
      </w:r>
      <w:r w:rsidRPr="002E2641">
        <w:rPr>
          <w:rStyle w:val="StyleUnderline"/>
        </w:rPr>
        <w:t>-</w:t>
      </w:r>
      <w:r w:rsidRPr="002B6A0B">
        <w:rPr>
          <w:rStyle w:val="StyleUnderline"/>
          <w:highlight w:val="cyan"/>
        </w:rPr>
        <w:t>dangerous levels</w:t>
      </w:r>
      <w:r w:rsidRPr="002E2641">
        <w:rPr>
          <w:rStyle w:val="StyleUnderline"/>
        </w:rPr>
        <w:t xml:space="preserve"> </w:t>
      </w:r>
      <w:r w:rsidRPr="00BD4F05">
        <w:rPr>
          <w:rStyle w:val="StyleUnderline"/>
          <w:sz w:val="20"/>
        </w:rPr>
        <w:t xml:space="preserve">found </w:t>
      </w:r>
      <w:r w:rsidRPr="002C43B3">
        <w:rPr>
          <w:rStyle w:val="StyleUnderline"/>
          <w:highlight w:val="cyan"/>
        </w:rPr>
        <w:t xml:space="preserve">in their wild </w:t>
      </w:r>
      <w:r w:rsidRPr="002B6A0B">
        <w:rPr>
          <w:rStyle w:val="StyleUnderline"/>
          <w:highlight w:val="cyan"/>
        </w:rPr>
        <w:t>counterparts</w:t>
      </w:r>
      <w:r w:rsidRPr="00D931F1">
        <w:rPr>
          <w:sz w:val="16"/>
        </w:rPr>
        <w:t>.</w:t>
      </w:r>
    </w:p>
    <w:p w:rsidR="00F5786E" w:rsidRDefault="00F5786E" w:rsidP="00F5786E">
      <w:pPr>
        <w:pStyle w:val="Heading4"/>
      </w:pPr>
      <w:r>
        <w:lastRenderedPageBreak/>
        <w:t>3) No solvency – plan too quickly scales up aquaculture – guts the benefits</w:t>
      </w:r>
    </w:p>
    <w:p w:rsidR="00F5786E" w:rsidRDefault="00F5786E" w:rsidP="00F5786E">
      <w:pPr>
        <w:rPr>
          <w:rStyle w:val="Style13ptBold"/>
        </w:rPr>
      </w:pPr>
      <w:r>
        <w:rPr>
          <w:rStyle w:val="Style13ptBold"/>
        </w:rPr>
        <w:t>University of York 13</w:t>
      </w:r>
    </w:p>
    <w:p w:rsidR="00F5786E" w:rsidRPr="00F5786E" w:rsidRDefault="00F5786E" w:rsidP="00F5786E">
      <w:pPr>
        <w:rPr>
          <w:rStyle w:val="Style13ptBold"/>
          <w:b w:val="0"/>
          <w:bCs w:val="0"/>
          <w:sz w:val="22"/>
        </w:rPr>
      </w:pPr>
      <w:r w:rsidRPr="00F5786E">
        <w:t>{University of York Environment Department, “Is Aquaculture the Solution to Overfishing?” September 24, http://www.york.ac.uk/environment/postgraduate/msc-dip-marine-environmental-management/aquaculture/#THUR}</w:t>
      </w:r>
    </w:p>
    <w:p w:rsidR="00F5786E" w:rsidRPr="00F5786E" w:rsidRDefault="00F5786E" w:rsidP="00F5786E">
      <w:pPr>
        <w:rPr>
          <w:rStyle w:val="Style13ptBold"/>
        </w:rPr>
      </w:pPr>
    </w:p>
    <w:p w:rsidR="00F5786E" w:rsidRPr="005A6965" w:rsidRDefault="00F5786E" w:rsidP="00F5786E">
      <w:pPr>
        <w:rPr>
          <w:sz w:val="16"/>
        </w:rPr>
      </w:pPr>
      <w:r w:rsidRPr="00F5786E">
        <w:rPr>
          <w:rStyle w:val="StyleUnderline"/>
        </w:rPr>
        <w:t xml:space="preserve">With overfishing now endemic throughout the world, aquaculture </w:t>
      </w:r>
      <w:r w:rsidRPr="005A6965">
        <w:rPr>
          <w:rStyle w:val="Emphasis"/>
        </w:rPr>
        <w:t>might seem</w:t>
      </w:r>
      <w:r w:rsidRPr="00F5786E">
        <w:rPr>
          <w:rStyle w:val="StyleUnderline"/>
        </w:rPr>
        <w:t xml:space="preserve"> like the obvious way to ensure that people can carry on eating fish</w:t>
      </w:r>
      <w:r w:rsidRPr="005A6965">
        <w:rPr>
          <w:sz w:val="16"/>
        </w:rPr>
        <w:t xml:space="preserve">. Indeed, aquaculture is the fastest growing sector in the world food economy. It continues to expand by nearly 10% a year, and one third of the world’s fish supply is now derived from fish farming. </w:t>
      </w:r>
      <w:r w:rsidRPr="005A6965">
        <w:rPr>
          <w:rStyle w:val="StyleUnderline"/>
        </w:rPr>
        <w:t xml:space="preserve">Asia is by far the biggest </w:t>
      </w:r>
      <w:proofErr w:type="spellStart"/>
      <w:r w:rsidRPr="005A6965">
        <w:rPr>
          <w:rStyle w:val="StyleUnderline"/>
        </w:rPr>
        <w:t>centre</w:t>
      </w:r>
      <w:proofErr w:type="spellEnd"/>
      <w:r w:rsidRPr="005A6965">
        <w:rPr>
          <w:rStyle w:val="StyleUnderline"/>
        </w:rPr>
        <w:t xml:space="preserve"> of production</w:t>
      </w:r>
      <w:r w:rsidRPr="005A6965">
        <w:rPr>
          <w:sz w:val="16"/>
        </w:rPr>
        <w:t xml:space="preserve">, with China alone accounting for around 70% of the world’s total productivity in 2002. </w:t>
      </w:r>
      <w:r w:rsidRPr="005A6965">
        <w:rPr>
          <w:rStyle w:val="StyleUnderline"/>
        </w:rPr>
        <w:t xml:space="preserve">In this region aquaculture has been </w:t>
      </w:r>
      <w:proofErr w:type="spellStart"/>
      <w:r w:rsidRPr="005A6965">
        <w:rPr>
          <w:rStyle w:val="StyleUnderline"/>
        </w:rPr>
        <w:t>practised</w:t>
      </w:r>
      <w:proofErr w:type="spellEnd"/>
      <w:r w:rsidRPr="005A6965">
        <w:rPr>
          <w:rStyle w:val="StyleUnderline"/>
        </w:rPr>
        <w:t xml:space="preserve"> for thousands of years and</w:t>
      </w:r>
      <w:r w:rsidRPr="005A6965">
        <w:rPr>
          <w:sz w:val="16"/>
        </w:rPr>
        <w:t xml:space="preserve"> many </w:t>
      </w:r>
      <w:r w:rsidRPr="005A6965">
        <w:rPr>
          <w:rStyle w:val="StyleUnderline"/>
        </w:rPr>
        <w:t xml:space="preserve">farms still operate along traditional lines. If aquaculture is </w:t>
      </w:r>
      <w:proofErr w:type="spellStart"/>
      <w:r w:rsidRPr="005A6965">
        <w:rPr>
          <w:rStyle w:val="StyleUnderline"/>
        </w:rPr>
        <w:t>practised</w:t>
      </w:r>
      <w:proofErr w:type="spellEnd"/>
      <w:r w:rsidRPr="005A6965">
        <w:rPr>
          <w:rStyle w:val="StyleUnderline"/>
        </w:rPr>
        <w:t xml:space="preserve"> </w:t>
      </w:r>
      <w:r w:rsidRPr="005A6965">
        <w:rPr>
          <w:rStyle w:val="Emphasis"/>
        </w:rPr>
        <w:t>at small-scales using relatively simple technology</w:t>
      </w:r>
      <w:r w:rsidRPr="005A6965">
        <w:rPr>
          <w:rStyle w:val="StyleUnderline"/>
        </w:rPr>
        <w:t>, it can produce much needed seafood</w:t>
      </w:r>
      <w:r w:rsidRPr="005A6965">
        <w:rPr>
          <w:sz w:val="16"/>
        </w:rPr>
        <w:t xml:space="preserve"> and the benefit of jobs</w:t>
      </w:r>
      <w:r w:rsidRPr="005A6965">
        <w:rPr>
          <w:rStyle w:val="StyleUnderline"/>
        </w:rPr>
        <w:t xml:space="preserve">, without badly affecting the environment. However, </w:t>
      </w:r>
      <w:r w:rsidRPr="005A6965">
        <w:rPr>
          <w:rStyle w:val="Emphasis"/>
        </w:rPr>
        <w:t xml:space="preserve">problems begin to escalate as the process becomes </w:t>
      </w:r>
      <w:proofErr w:type="spellStart"/>
      <w:r w:rsidRPr="005A6965">
        <w:rPr>
          <w:rStyle w:val="Emphasis"/>
        </w:rPr>
        <w:t>industrialised</w:t>
      </w:r>
      <w:proofErr w:type="spellEnd"/>
      <w:r w:rsidRPr="005A6965">
        <w:rPr>
          <w:rStyle w:val="Emphasis"/>
        </w:rPr>
        <w:t xml:space="preserve"> and geared towards the production of high-value carnivorous fish</w:t>
      </w:r>
      <w:r w:rsidRPr="005A6965">
        <w:rPr>
          <w:rStyle w:val="StyleUnderline"/>
        </w:rPr>
        <w:t>.</w:t>
      </w:r>
    </w:p>
    <w:p w:rsidR="0096777B" w:rsidRPr="0096777B" w:rsidRDefault="0096777B" w:rsidP="0096777B">
      <w:pPr>
        <w:pStyle w:val="Heading4"/>
      </w:pPr>
      <w:r w:rsidRPr="0096777B">
        <w:t>4) Oceans resilient</w:t>
      </w:r>
      <w:r>
        <w:t xml:space="preserve"> – means no marine biodiversity impact</w:t>
      </w:r>
    </w:p>
    <w:p w:rsidR="0096777B" w:rsidRPr="00214618" w:rsidRDefault="0096777B" w:rsidP="0096777B">
      <w:pPr>
        <w:tabs>
          <w:tab w:val="left" w:pos="360"/>
        </w:tabs>
      </w:pPr>
      <w:r w:rsidRPr="0096777B">
        <w:rPr>
          <w:rStyle w:val="Style13ptBold"/>
        </w:rPr>
        <w:t>Kennedy, 2</w:t>
      </w:r>
      <w:r w:rsidRPr="00214618">
        <w:rPr>
          <w:b/>
          <w:bCs/>
        </w:rPr>
        <w:t xml:space="preserve"> </w:t>
      </w:r>
      <w:r w:rsidRPr="00214618">
        <w:t>(Environmental science prof, Maryland. Former Director, Cooperative Oxford Laboratory. PhD</w:t>
      </w:r>
      <w:proofErr w:type="gramStart"/>
      <w:r w:rsidRPr="00214618">
        <w:t>..</w:t>
      </w:r>
      <w:proofErr w:type="gramEnd"/>
      <w:r w:rsidRPr="00214618">
        <w:t xml:space="preserve"> Victor, Coastal and Marine Ecosystems and Global Climate Change, </w:t>
      </w:r>
      <w:hyperlink r:id="rId48" w:history="1">
        <w:r w:rsidRPr="00214618">
          <w:t>http://www.pewclimate.org/projects</w:t>
        </w:r>
      </w:hyperlink>
      <w:r w:rsidRPr="00214618">
        <w:t xml:space="preserve"> /</w:t>
      </w:r>
      <w:proofErr w:type="spellStart"/>
      <w:r w:rsidRPr="00214618">
        <w:t>marine.cfm</w:t>
      </w:r>
      <w:proofErr w:type="spellEnd"/>
      <w:r w:rsidRPr="00214618">
        <w:t>)</w:t>
      </w:r>
    </w:p>
    <w:p w:rsidR="0096777B" w:rsidRPr="00214618" w:rsidRDefault="0096777B" w:rsidP="0096777B"/>
    <w:p w:rsidR="00F5786E" w:rsidRPr="0096777B" w:rsidRDefault="0096777B" w:rsidP="0096777B">
      <w:pPr>
        <w:rPr>
          <w:rStyle w:val="StyleUnderline"/>
        </w:rPr>
      </w:pPr>
      <w:r w:rsidRPr="0096777B">
        <w:rPr>
          <w:rStyle w:val="StyleUnderline"/>
        </w:rPr>
        <w:t xml:space="preserve">There is evidence that </w:t>
      </w:r>
      <w:r w:rsidRPr="0096777B">
        <w:rPr>
          <w:rStyle w:val="StyleUnderline"/>
          <w:highlight w:val="yellow"/>
        </w:rPr>
        <w:t>marine</w:t>
      </w:r>
      <w:r w:rsidRPr="0096777B">
        <w:rPr>
          <w:rStyle w:val="StyleUnderline"/>
        </w:rPr>
        <w:t xml:space="preserve"> organisms and </w:t>
      </w:r>
      <w:r w:rsidRPr="0096777B">
        <w:rPr>
          <w:rStyle w:val="StyleUnderline"/>
          <w:highlight w:val="yellow"/>
        </w:rPr>
        <w:t>ecosystems are resilient</w:t>
      </w:r>
      <w:r w:rsidRPr="0096777B">
        <w:rPr>
          <w:rStyle w:val="StyleUnderline"/>
        </w:rPr>
        <w:t xml:space="preserve"> to environmental change. Steele (1991) hypothesized that the </w:t>
      </w:r>
      <w:r w:rsidRPr="0096777B">
        <w:rPr>
          <w:rStyle w:val="StyleUnderline"/>
          <w:highlight w:val="yellow"/>
        </w:rPr>
        <w:t>biological components</w:t>
      </w:r>
      <w:r w:rsidRPr="0096777B">
        <w:rPr>
          <w:rStyle w:val="StyleUnderline"/>
        </w:rPr>
        <w:t xml:space="preserve"> of marine systems </w:t>
      </w:r>
      <w:r w:rsidRPr="0096777B">
        <w:rPr>
          <w:rStyle w:val="StyleUnderline"/>
          <w:highlight w:val="yellow"/>
        </w:rPr>
        <w:t>are</w:t>
      </w:r>
      <w:r w:rsidRPr="0096777B">
        <w:rPr>
          <w:rStyle w:val="StyleUnderline"/>
        </w:rPr>
        <w:t xml:space="preserve"> tightly </w:t>
      </w:r>
      <w:r w:rsidRPr="0096777B">
        <w:rPr>
          <w:rStyle w:val="StyleUnderline"/>
          <w:highlight w:val="yellow"/>
        </w:rPr>
        <w:t xml:space="preserve">coupled to physical factors, allowing them to respond quickly to rapid environmental change </w:t>
      </w:r>
      <w:r w:rsidRPr="0096777B">
        <w:rPr>
          <w:rStyle w:val="StyleUnderline"/>
        </w:rPr>
        <w:t xml:space="preserve">and thus </w:t>
      </w:r>
      <w:r w:rsidRPr="0096777B">
        <w:rPr>
          <w:rStyle w:val="StyleUnderline"/>
          <w:highlight w:val="yellow"/>
        </w:rPr>
        <w:t xml:space="preserve">rendering them </w:t>
      </w:r>
      <w:r w:rsidRPr="0096777B">
        <w:rPr>
          <w:rStyle w:val="StyleUnderline"/>
        </w:rPr>
        <w:t xml:space="preserve">ecologically </w:t>
      </w:r>
      <w:r w:rsidRPr="0096777B">
        <w:rPr>
          <w:rStyle w:val="StyleUnderline"/>
          <w:highlight w:val="yellow"/>
        </w:rPr>
        <w:t xml:space="preserve">adaptable. </w:t>
      </w:r>
      <w:r w:rsidRPr="0096777B">
        <w:rPr>
          <w:rStyle w:val="StyleUnderline"/>
        </w:rPr>
        <w:t xml:space="preserve">Some </w:t>
      </w:r>
      <w:r w:rsidRPr="0096777B">
        <w:rPr>
          <w:rStyle w:val="StyleUnderline"/>
          <w:highlight w:val="yellow"/>
        </w:rPr>
        <w:t>species</w:t>
      </w:r>
      <w:r w:rsidRPr="0096777B">
        <w:rPr>
          <w:rStyle w:val="StyleUnderline"/>
        </w:rPr>
        <w:t xml:space="preserve"> also </w:t>
      </w:r>
      <w:r w:rsidRPr="0096777B">
        <w:rPr>
          <w:rStyle w:val="StyleUnderline"/>
          <w:highlight w:val="yellow"/>
        </w:rPr>
        <w:t>have</w:t>
      </w:r>
      <w:r w:rsidRPr="0096777B">
        <w:rPr>
          <w:rStyle w:val="StyleUnderline"/>
        </w:rPr>
        <w:t xml:space="preserve"> wide </w:t>
      </w:r>
      <w:r w:rsidRPr="0096777B">
        <w:rPr>
          <w:rStyle w:val="StyleUnderline"/>
          <w:highlight w:val="yellow"/>
        </w:rPr>
        <w:t>genetic variability</w:t>
      </w:r>
      <w:r w:rsidRPr="0096777B">
        <w:rPr>
          <w:rStyle w:val="StyleUnderline"/>
        </w:rPr>
        <w:t xml:space="preserve"> throughout their range, </w:t>
      </w:r>
      <w:r w:rsidRPr="0096777B">
        <w:rPr>
          <w:rStyle w:val="StyleUnderline"/>
          <w:highlight w:val="yellow"/>
        </w:rPr>
        <w:t>which</w:t>
      </w:r>
      <w:r w:rsidRPr="0096777B">
        <w:rPr>
          <w:rStyle w:val="StyleUnderline"/>
        </w:rPr>
        <w:t xml:space="preserve"> may </w:t>
      </w:r>
      <w:r w:rsidRPr="0096777B">
        <w:rPr>
          <w:rStyle w:val="StyleUnderline"/>
          <w:highlight w:val="yellow"/>
        </w:rPr>
        <w:t>allow for adaptation</w:t>
      </w:r>
      <w:r w:rsidRPr="0096777B">
        <w:rPr>
          <w:rStyle w:val="StyleUnderline"/>
        </w:rPr>
        <w:t xml:space="preserve"> to climate change</w:t>
      </w:r>
    </w:p>
    <w:p w:rsidR="0096777B" w:rsidRPr="0096777B" w:rsidRDefault="0096777B" w:rsidP="0096777B">
      <w:pPr>
        <w:pStyle w:val="Heading4"/>
      </w:pPr>
      <w:r w:rsidRPr="0096777B">
        <w:t xml:space="preserve">5) </w:t>
      </w:r>
      <w:r>
        <w:t xml:space="preserve">No extinction – </w:t>
      </w:r>
      <w:r w:rsidRPr="0096777B">
        <w:t xml:space="preserve">mitigation and adaptation will solve </w:t>
      </w:r>
    </w:p>
    <w:p w:rsidR="0096777B" w:rsidRPr="00214618" w:rsidRDefault="0096777B" w:rsidP="0096777B">
      <w:r w:rsidRPr="0096777B">
        <w:rPr>
          <w:rStyle w:val="Style13ptBold"/>
        </w:rPr>
        <w:t>Mendelsohn, 9</w:t>
      </w:r>
      <w:r w:rsidRPr="00214618">
        <w:t xml:space="preserve"> (Robert O. Mendelsohn 9, the Edwin Weyerhaeuser Davis Professor, Yale School of Forestry and Environmental Studies, Yale University, June 2009, “Climate Change and Economic Growth,” online: </w:t>
      </w:r>
      <w:hyperlink r:id="rId49" w:history="1">
        <w:r w:rsidRPr="00214618">
          <w:t>http://www.growthcommission.org/storage/cgdev/documents/gcwp060web.pdf</w:t>
        </w:r>
      </w:hyperlink>
      <w:r w:rsidRPr="00214618">
        <w:t>)</w:t>
      </w:r>
    </w:p>
    <w:p w:rsidR="0096777B" w:rsidRPr="00214618" w:rsidRDefault="0096777B" w:rsidP="0096777B"/>
    <w:p w:rsidR="0096777B" w:rsidRPr="00214618" w:rsidRDefault="0096777B" w:rsidP="0096777B">
      <w:pPr>
        <w:rPr>
          <w:sz w:val="16"/>
        </w:rPr>
      </w:pPr>
      <w:r w:rsidRPr="00214618">
        <w:rPr>
          <w:b/>
          <w:iCs/>
          <w:highlight w:val="yellow"/>
          <w:u w:val="single"/>
          <w:bdr w:val="single" w:sz="18" w:space="0" w:color="auto"/>
        </w:rPr>
        <w:t>These statements are</w:t>
      </w:r>
      <w:r w:rsidRPr="00214618">
        <w:rPr>
          <w:sz w:val="16"/>
        </w:rPr>
        <w:t xml:space="preserve"> largely </w:t>
      </w:r>
      <w:r w:rsidRPr="00214618">
        <w:rPr>
          <w:b/>
          <w:iCs/>
          <w:highlight w:val="yellow"/>
          <w:u w:val="single"/>
          <w:bdr w:val="single" w:sz="18" w:space="0" w:color="auto"/>
        </w:rPr>
        <w:t>alarmist and misleading</w:t>
      </w:r>
      <w:r w:rsidRPr="00214618">
        <w:rPr>
          <w:sz w:val="16"/>
        </w:rPr>
        <w:t xml:space="preserve">. Although climate change is a serious problem that deserves attention, </w:t>
      </w:r>
      <w:r w:rsidRPr="00214618">
        <w:rPr>
          <w:b/>
          <w:iCs/>
          <w:u w:val="single"/>
          <w:bdr w:val="single" w:sz="18" w:space="0" w:color="auto"/>
        </w:rPr>
        <w:t>society’s immediate behavior has an</w:t>
      </w:r>
      <w:r w:rsidRPr="00214618">
        <w:rPr>
          <w:sz w:val="16"/>
          <w:u w:val="single"/>
        </w:rPr>
        <w:t xml:space="preserve"> </w:t>
      </w:r>
      <w:r w:rsidRPr="00214618">
        <w:rPr>
          <w:bCs/>
          <w:u w:val="single"/>
        </w:rPr>
        <w:t>extremely low probability</w:t>
      </w:r>
      <w:r w:rsidRPr="00214618">
        <w:rPr>
          <w:sz w:val="16"/>
          <w:u w:val="single"/>
        </w:rPr>
        <w:t xml:space="preserve"> </w:t>
      </w:r>
      <w:r w:rsidRPr="00214618">
        <w:rPr>
          <w:b/>
          <w:iCs/>
          <w:u w:val="single"/>
          <w:bdr w:val="single" w:sz="18" w:space="0" w:color="auto"/>
        </w:rPr>
        <w:t>of leading to</w:t>
      </w:r>
      <w:r w:rsidRPr="00214618">
        <w:rPr>
          <w:sz w:val="16"/>
          <w:u w:val="single"/>
        </w:rPr>
        <w:t xml:space="preserve"> </w:t>
      </w:r>
      <w:r w:rsidRPr="00214618">
        <w:rPr>
          <w:bCs/>
          <w:u w:val="single"/>
        </w:rPr>
        <w:t>catastrophic consequences</w:t>
      </w:r>
      <w:r w:rsidRPr="00214618">
        <w:rPr>
          <w:sz w:val="16"/>
        </w:rPr>
        <w:t xml:space="preserve">. The </w:t>
      </w:r>
      <w:r w:rsidRPr="00214618">
        <w:rPr>
          <w:b/>
          <w:iCs/>
          <w:u w:val="single"/>
          <w:bdr w:val="single" w:sz="18" w:space="0" w:color="auto"/>
        </w:rPr>
        <w:t>science and economics</w:t>
      </w:r>
      <w:r w:rsidRPr="00214618">
        <w:rPr>
          <w:sz w:val="16"/>
        </w:rPr>
        <w:t xml:space="preserve"> of climate change </w:t>
      </w:r>
      <w:r w:rsidRPr="00214618">
        <w:rPr>
          <w:b/>
          <w:iCs/>
          <w:u w:val="single"/>
          <w:bdr w:val="single" w:sz="18" w:space="0" w:color="auto"/>
        </w:rPr>
        <w:t xml:space="preserve">is quite clear that </w:t>
      </w:r>
      <w:r w:rsidRPr="00214618">
        <w:rPr>
          <w:b/>
          <w:iCs/>
          <w:highlight w:val="yellow"/>
          <w:u w:val="single"/>
          <w:bdr w:val="single" w:sz="18" w:space="0" w:color="auto"/>
        </w:rPr>
        <w:t>emissions</w:t>
      </w:r>
      <w:r w:rsidRPr="00214618">
        <w:rPr>
          <w:b/>
          <w:iCs/>
          <w:u w:val="single"/>
          <w:bdr w:val="single" w:sz="18" w:space="0" w:color="auto"/>
        </w:rPr>
        <w:t xml:space="preserve"> over the next few decades </w:t>
      </w:r>
      <w:r w:rsidRPr="00214618">
        <w:rPr>
          <w:b/>
          <w:iCs/>
          <w:highlight w:val="yellow"/>
          <w:u w:val="single"/>
          <w:bdr w:val="single" w:sz="18" w:space="0" w:color="auto"/>
        </w:rPr>
        <w:t>will lead to</w:t>
      </w:r>
      <w:r w:rsidRPr="00214618">
        <w:rPr>
          <w:b/>
          <w:iCs/>
          <w:u w:val="single"/>
          <w:bdr w:val="single" w:sz="18" w:space="0" w:color="auto"/>
        </w:rPr>
        <w:t xml:space="preserve"> only</w:t>
      </w:r>
      <w:r w:rsidRPr="00214618">
        <w:rPr>
          <w:sz w:val="16"/>
        </w:rPr>
        <w:t xml:space="preserve"> </w:t>
      </w:r>
      <w:r w:rsidRPr="00214618">
        <w:rPr>
          <w:bCs/>
          <w:highlight w:val="yellow"/>
          <w:u w:val="single"/>
        </w:rPr>
        <w:t>mild consequences</w:t>
      </w:r>
      <w:r w:rsidRPr="00214618">
        <w:rPr>
          <w:sz w:val="16"/>
        </w:rPr>
        <w:t xml:space="preserve">. The </w:t>
      </w:r>
      <w:r w:rsidRPr="00214618">
        <w:rPr>
          <w:bCs/>
          <w:highlight w:val="yellow"/>
          <w:u w:val="single"/>
        </w:rPr>
        <w:t>severe impacts</w:t>
      </w:r>
      <w:r w:rsidRPr="00214618">
        <w:rPr>
          <w:sz w:val="16"/>
        </w:rPr>
        <w:t xml:space="preserve"> predicted by alarmists </w:t>
      </w:r>
      <w:r w:rsidRPr="00214618">
        <w:rPr>
          <w:b/>
          <w:iCs/>
          <w:highlight w:val="yellow"/>
          <w:u w:val="single"/>
          <w:bdr w:val="single" w:sz="18" w:space="0" w:color="auto"/>
        </w:rPr>
        <w:t>require a century (or two</w:t>
      </w:r>
      <w:r w:rsidRPr="00214618">
        <w:rPr>
          <w:sz w:val="16"/>
        </w:rPr>
        <w:t xml:space="preserve"> in the case of Stern 2006) </w:t>
      </w:r>
      <w:r w:rsidRPr="00214618">
        <w:rPr>
          <w:bCs/>
          <w:u w:val="single"/>
        </w:rPr>
        <w:t>of no mitigation</w:t>
      </w:r>
      <w:r w:rsidRPr="00214618">
        <w:rPr>
          <w:sz w:val="16"/>
        </w:rPr>
        <w:t xml:space="preserve">. Many of the </w:t>
      </w:r>
      <w:r w:rsidRPr="00214618">
        <w:rPr>
          <w:b/>
          <w:iCs/>
          <w:u w:val="single"/>
          <w:bdr w:val="single" w:sz="18" w:space="0" w:color="auto"/>
        </w:rPr>
        <w:t>predicted impacts assume there will be no or little adaptation</w:t>
      </w:r>
      <w:r w:rsidRPr="00214618">
        <w:rPr>
          <w:sz w:val="16"/>
        </w:rPr>
        <w:t xml:space="preserve">. The net economic impacts from climate change over the next 50 years will be small regardless. Most of </w:t>
      </w:r>
      <w:r w:rsidRPr="00214618">
        <w:rPr>
          <w:b/>
          <w:iCs/>
          <w:u w:val="single"/>
          <w:bdr w:val="single" w:sz="18" w:space="0" w:color="auto"/>
        </w:rPr>
        <w:t>the more severe impacts will take more than a century or even a millennium to unfold and many of</w:t>
      </w:r>
      <w:r w:rsidRPr="00214618">
        <w:rPr>
          <w:b/>
          <w:iCs/>
          <w:highlight w:val="yellow"/>
          <w:u w:val="single"/>
          <w:bdr w:val="single" w:sz="18" w:space="0" w:color="auto"/>
        </w:rPr>
        <w:t xml:space="preserve"> these</w:t>
      </w:r>
      <w:r w:rsidRPr="00214618">
        <w:rPr>
          <w:sz w:val="16"/>
        </w:rPr>
        <w:t xml:space="preserve"> “</w:t>
      </w:r>
      <w:r w:rsidRPr="00214618">
        <w:rPr>
          <w:b/>
          <w:iCs/>
          <w:u w:val="single"/>
          <w:bdr w:val="single" w:sz="18" w:space="0" w:color="auto"/>
        </w:rPr>
        <w:t>potential</w:t>
      </w:r>
      <w:r w:rsidRPr="00214618">
        <w:rPr>
          <w:b/>
          <w:iCs/>
          <w:highlight w:val="yellow"/>
          <w:u w:val="single"/>
          <w:bdr w:val="single" w:sz="18" w:space="0" w:color="auto"/>
        </w:rPr>
        <w:t>” impacts</w:t>
      </w:r>
      <w:r w:rsidRPr="00214618">
        <w:rPr>
          <w:sz w:val="16"/>
          <w:highlight w:val="yellow"/>
        </w:rPr>
        <w:t xml:space="preserve"> </w:t>
      </w:r>
      <w:r w:rsidRPr="00214618">
        <w:rPr>
          <w:b/>
          <w:iCs/>
          <w:highlight w:val="yellow"/>
          <w:u w:val="single"/>
          <w:bdr w:val="single" w:sz="18" w:space="0" w:color="auto"/>
        </w:rPr>
        <w:t>will never occur because people will adapt.</w:t>
      </w:r>
      <w:r w:rsidRPr="00214618">
        <w:rPr>
          <w:sz w:val="16"/>
          <w:highlight w:val="yellow"/>
        </w:rPr>
        <w:t xml:space="preserve"> </w:t>
      </w:r>
      <w:r w:rsidRPr="00214618">
        <w:rPr>
          <w:b/>
          <w:iCs/>
          <w:highlight w:val="yellow"/>
          <w:u w:val="single"/>
          <w:bdr w:val="single" w:sz="18" w:space="0" w:color="auto"/>
        </w:rPr>
        <w:t>It is not</w:t>
      </w:r>
      <w:r w:rsidRPr="00214618">
        <w:rPr>
          <w:b/>
          <w:iCs/>
          <w:u w:val="single"/>
          <w:bdr w:val="single" w:sz="18" w:space="0" w:color="auto"/>
        </w:rPr>
        <w:t xml:space="preserve"> at all </w:t>
      </w:r>
      <w:r w:rsidRPr="00214618">
        <w:rPr>
          <w:b/>
          <w:iCs/>
          <w:highlight w:val="yellow"/>
          <w:u w:val="single"/>
          <w:bdr w:val="single" w:sz="18" w:space="0" w:color="auto"/>
        </w:rPr>
        <w:t>apparent that immediate</w:t>
      </w:r>
      <w:r w:rsidRPr="00214618">
        <w:rPr>
          <w:b/>
          <w:iCs/>
          <w:u w:val="single"/>
          <w:bdr w:val="single" w:sz="18" w:space="0" w:color="auto"/>
        </w:rPr>
        <w:t xml:space="preserve"> and dramatic </w:t>
      </w:r>
      <w:r w:rsidRPr="00214618">
        <w:rPr>
          <w:b/>
          <w:iCs/>
          <w:highlight w:val="yellow"/>
          <w:u w:val="single"/>
          <w:bdr w:val="single" w:sz="18" w:space="0" w:color="auto"/>
        </w:rPr>
        <w:t>policies need to be developed to thwart long</w:t>
      </w:r>
      <w:r w:rsidRPr="00214618">
        <w:rPr>
          <w:rFonts w:ascii="Cambria Math" w:hAnsi="Cambria Math" w:cs="Cambria Math"/>
          <w:b/>
          <w:iCs/>
          <w:highlight w:val="yellow"/>
          <w:u w:val="single"/>
          <w:bdr w:val="single" w:sz="18" w:space="0" w:color="auto"/>
        </w:rPr>
        <w:t>‐</w:t>
      </w:r>
      <w:r w:rsidRPr="00214618">
        <w:rPr>
          <w:b/>
          <w:iCs/>
          <w:highlight w:val="yellow"/>
          <w:u w:val="single"/>
          <w:bdr w:val="single" w:sz="18" w:space="0" w:color="auto"/>
        </w:rPr>
        <w:t>range climate risks</w:t>
      </w:r>
      <w:r w:rsidRPr="00214618">
        <w:rPr>
          <w:sz w:val="16"/>
        </w:rPr>
        <w:t>. What is needed are long</w:t>
      </w:r>
      <w:r w:rsidRPr="00214618">
        <w:rPr>
          <w:rFonts w:ascii="Cambria Math" w:hAnsi="Cambria Math" w:cs="Cambria Math"/>
          <w:sz w:val="16"/>
        </w:rPr>
        <w:t>‐</w:t>
      </w:r>
      <w:r w:rsidRPr="00214618">
        <w:rPr>
          <w:sz w:val="16"/>
        </w:rPr>
        <w:t>run balanced responses.</w:t>
      </w:r>
    </w:p>
    <w:p w:rsidR="0096777B" w:rsidRPr="0096777B" w:rsidRDefault="0096777B" w:rsidP="0096777B">
      <w:pPr>
        <w:pStyle w:val="Heading4"/>
      </w:pPr>
      <w:r>
        <w:lastRenderedPageBreak/>
        <w:t>6) No warming –</w:t>
      </w:r>
      <w:r w:rsidRPr="0096777B">
        <w:t xml:space="preserve"> most recent evidence</w:t>
      </w:r>
    </w:p>
    <w:p w:rsidR="0096777B" w:rsidRPr="00214618" w:rsidRDefault="0096777B" w:rsidP="0096777B">
      <w:pPr>
        <w:rPr>
          <w:rFonts w:eastAsia="Calibri"/>
        </w:rPr>
      </w:pPr>
      <w:proofErr w:type="spellStart"/>
      <w:r w:rsidRPr="0096777B">
        <w:rPr>
          <w:rStyle w:val="Style13ptBold"/>
        </w:rPr>
        <w:t>Happer</w:t>
      </w:r>
      <w:proofErr w:type="spellEnd"/>
      <w:r w:rsidRPr="0096777B">
        <w:rPr>
          <w:rStyle w:val="Style13ptBold"/>
        </w:rPr>
        <w:t xml:space="preserve"> 3-27</w:t>
      </w:r>
      <w:r w:rsidRPr="00214618">
        <w:rPr>
          <w:rFonts w:eastAsia="Calibri"/>
        </w:rPr>
        <w:t xml:space="preserve"> (William, Brackett Professor of Physics – Princeton University, Fellow – American Physical Society, Member – National Academy of Sciences, “Global Warming Models Are Wrong Again”, Wall Street Journal, 2012, http://online.wsj.com/article/SB10001424052702304636404577291352882984274.html?mod=googlenews_wsj)</w:t>
      </w:r>
    </w:p>
    <w:p w:rsidR="0096777B" w:rsidRPr="00214618" w:rsidRDefault="0096777B" w:rsidP="0096777B">
      <w:pPr>
        <w:rPr>
          <w:rFonts w:eastAsia="Calibri"/>
        </w:rPr>
      </w:pPr>
    </w:p>
    <w:p w:rsidR="0096777B" w:rsidRPr="00214618" w:rsidRDefault="0096777B" w:rsidP="0096777B">
      <w:pPr>
        <w:rPr>
          <w:rFonts w:eastAsia="Calibri"/>
          <w:sz w:val="16"/>
        </w:rPr>
      </w:pPr>
      <w:r w:rsidRPr="00214618">
        <w:rPr>
          <w:rFonts w:eastAsia="Calibri"/>
          <w:bCs/>
          <w:u w:val="single"/>
        </w:rPr>
        <w:t>What is happening to global temperatures in reality?</w:t>
      </w:r>
      <w:r w:rsidRPr="00214618">
        <w:rPr>
          <w:rFonts w:eastAsia="Calibri"/>
          <w:sz w:val="16"/>
        </w:rPr>
        <w:t xml:space="preserve"> The answer is: almost </w:t>
      </w:r>
      <w:r w:rsidRPr="00214618">
        <w:rPr>
          <w:rFonts w:eastAsia="Calibri"/>
          <w:b/>
          <w:u w:val="single"/>
          <w:bdr w:val="single" w:sz="18" w:space="0" w:color="auto" w:frame="1"/>
        </w:rPr>
        <w:t xml:space="preserve">nothing </w:t>
      </w:r>
      <w:r w:rsidRPr="00214618">
        <w:rPr>
          <w:rFonts w:eastAsia="Calibri"/>
          <w:b/>
          <w:highlight w:val="yellow"/>
          <w:u w:val="single"/>
          <w:bdr w:val="single" w:sz="18" w:space="0" w:color="auto" w:frame="1"/>
        </w:rPr>
        <w:t>for</w:t>
      </w:r>
      <w:r w:rsidRPr="00214618">
        <w:rPr>
          <w:rFonts w:eastAsia="Calibri"/>
          <w:b/>
          <w:u w:val="single"/>
          <w:bdr w:val="single" w:sz="18" w:space="0" w:color="auto" w:frame="1"/>
        </w:rPr>
        <w:t xml:space="preserve"> more than </w:t>
      </w:r>
      <w:r w:rsidRPr="00214618">
        <w:rPr>
          <w:rFonts w:eastAsia="Calibri"/>
          <w:b/>
          <w:highlight w:val="yellow"/>
          <w:u w:val="single"/>
          <w:bdr w:val="single" w:sz="18" w:space="0" w:color="auto" w:frame="1"/>
        </w:rPr>
        <w:t>10 years</w:t>
      </w:r>
      <w:r w:rsidRPr="00214618">
        <w:rPr>
          <w:rFonts w:eastAsia="Calibri"/>
          <w:bCs/>
          <w:u w:val="single"/>
        </w:rPr>
        <w:t>. Monthly values o</w:t>
      </w:r>
      <w:r w:rsidRPr="00214618">
        <w:rPr>
          <w:rFonts w:eastAsia="Calibri"/>
          <w:sz w:val="16"/>
        </w:rPr>
        <w:t xml:space="preserve">f the </w:t>
      </w:r>
      <w:r w:rsidRPr="00214618">
        <w:rPr>
          <w:rFonts w:eastAsia="Calibri"/>
          <w:bCs/>
          <w:u w:val="single"/>
        </w:rPr>
        <w:t>global temperature</w:t>
      </w:r>
      <w:r w:rsidRPr="00214618">
        <w:rPr>
          <w:rFonts w:eastAsia="Calibri"/>
          <w:sz w:val="16"/>
        </w:rPr>
        <w:t xml:space="preserve"> anomaly of the lower atmosphere, </w:t>
      </w:r>
      <w:r w:rsidRPr="00214618">
        <w:rPr>
          <w:rFonts w:eastAsia="Calibri"/>
          <w:bCs/>
          <w:u w:val="single"/>
        </w:rPr>
        <w:t>compiled</w:t>
      </w:r>
      <w:r w:rsidRPr="00214618">
        <w:rPr>
          <w:rFonts w:eastAsia="Calibri"/>
          <w:sz w:val="16"/>
        </w:rPr>
        <w:t xml:space="preserve"> at the University of Alabama </w:t>
      </w:r>
      <w:r w:rsidRPr="00214618">
        <w:rPr>
          <w:rFonts w:eastAsia="Calibri"/>
          <w:bCs/>
          <w:u w:val="single"/>
        </w:rPr>
        <w:t xml:space="preserve">from </w:t>
      </w:r>
      <w:r w:rsidRPr="00214618">
        <w:rPr>
          <w:rFonts w:eastAsia="Calibri"/>
          <w:bCs/>
          <w:highlight w:val="yellow"/>
          <w:u w:val="single"/>
        </w:rPr>
        <w:t xml:space="preserve">NASA </w:t>
      </w:r>
      <w:r w:rsidRPr="00214618">
        <w:rPr>
          <w:rFonts w:eastAsia="Calibri"/>
          <w:bCs/>
          <w:u w:val="single"/>
        </w:rPr>
        <w:t xml:space="preserve">satellite </w:t>
      </w:r>
      <w:r w:rsidRPr="00214618">
        <w:rPr>
          <w:rFonts w:eastAsia="Calibri"/>
          <w:bCs/>
          <w:highlight w:val="yellow"/>
          <w:u w:val="single"/>
        </w:rPr>
        <w:t>data</w:t>
      </w:r>
      <w:r w:rsidRPr="00214618">
        <w:rPr>
          <w:rFonts w:eastAsia="Calibri"/>
          <w:sz w:val="16"/>
        </w:rPr>
        <w:t xml:space="preserve">, can be found at the website http://www.drroyspencer.com/latest-global-temperatures/. The latest (February 2012) monthly global temperature anomaly for the lower atmosphere </w:t>
      </w:r>
      <w:r w:rsidRPr="00214618">
        <w:rPr>
          <w:rFonts w:eastAsia="Calibri"/>
          <w:bCs/>
          <w:highlight w:val="yellow"/>
          <w:u w:val="single"/>
        </w:rPr>
        <w:t>was</w:t>
      </w:r>
      <w:r w:rsidRPr="00214618">
        <w:rPr>
          <w:rFonts w:eastAsia="Calibri"/>
          <w:sz w:val="16"/>
        </w:rPr>
        <w:t xml:space="preserve"> minus 0.12 degrees Celsius, slightly </w:t>
      </w:r>
      <w:r w:rsidRPr="00214618">
        <w:rPr>
          <w:rFonts w:eastAsia="Calibri"/>
          <w:bCs/>
          <w:highlight w:val="yellow"/>
          <w:u w:val="single"/>
        </w:rPr>
        <w:t>less than</w:t>
      </w:r>
      <w:r w:rsidRPr="00214618">
        <w:rPr>
          <w:rFonts w:eastAsia="Calibri"/>
          <w:bCs/>
          <w:u w:val="single"/>
        </w:rPr>
        <w:t xml:space="preserve"> the </w:t>
      </w:r>
      <w:r w:rsidRPr="00214618">
        <w:rPr>
          <w:rFonts w:eastAsia="Calibri"/>
          <w:bCs/>
          <w:highlight w:val="yellow"/>
          <w:u w:val="single"/>
        </w:rPr>
        <w:t>average</w:t>
      </w:r>
      <w:r w:rsidRPr="00214618">
        <w:rPr>
          <w:rFonts w:eastAsia="Calibri"/>
          <w:bCs/>
          <w:u w:val="single"/>
        </w:rPr>
        <w:t xml:space="preserve"> since</w:t>
      </w:r>
      <w:r w:rsidRPr="00214618">
        <w:rPr>
          <w:rFonts w:eastAsia="Calibri"/>
          <w:sz w:val="16"/>
        </w:rPr>
        <w:t xml:space="preserve"> the satellite record of temperatures began in </w:t>
      </w:r>
      <w:r w:rsidRPr="00214618">
        <w:rPr>
          <w:rFonts w:eastAsia="Calibri"/>
          <w:bCs/>
          <w:u w:val="single"/>
        </w:rPr>
        <w:t>1979</w:t>
      </w:r>
      <w:r w:rsidRPr="00214618">
        <w:rPr>
          <w:rFonts w:eastAsia="Calibri"/>
          <w:sz w:val="16"/>
        </w:rPr>
        <w:t xml:space="preserve">. The </w:t>
      </w:r>
      <w:r w:rsidRPr="00214618">
        <w:rPr>
          <w:rFonts w:eastAsia="Calibri"/>
          <w:b/>
          <w:highlight w:val="yellow"/>
          <w:u w:val="single"/>
          <w:bdr w:val="single" w:sz="18" w:space="0" w:color="auto" w:frame="1"/>
        </w:rPr>
        <w:t>lack of</w:t>
      </w:r>
      <w:r w:rsidRPr="00214618">
        <w:rPr>
          <w:rFonts w:eastAsia="Calibri"/>
          <w:b/>
          <w:u w:val="single"/>
          <w:bdr w:val="single" w:sz="18" w:space="0" w:color="auto" w:frame="1"/>
        </w:rPr>
        <w:t xml:space="preserve"> any </w:t>
      </w:r>
      <w:r w:rsidRPr="00214618">
        <w:rPr>
          <w:rFonts w:eastAsia="Calibri"/>
          <w:b/>
          <w:highlight w:val="yellow"/>
          <w:u w:val="single"/>
          <w:bdr w:val="single" w:sz="18" w:space="0" w:color="auto" w:frame="1"/>
        </w:rPr>
        <w:t>statistically significant warming</w:t>
      </w:r>
      <w:r w:rsidRPr="00214618">
        <w:rPr>
          <w:rFonts w:eastAsia="Calibri"/>
          <w:b/>
          <w:u w:val="single"/>
          <w:bdr w:val="single" w:sz="18" w:space="0" w:color="auto" w:frame="1"/>
        </w:rPr>
        <w:t xml:space="preserve"> for over a decade</w:t>
      </w:r>
      <w:r w:rsidRPr="00214618">
        <w:rPr>
          <w:rFonts w:eastAsia="Calibri"/>
          <w:bCs/>
          <w:u w:val="single"/>
        </w:rPr>
        <w:t xml:space="preserve"> has </w:t>
      </w:r>
      <w:r w:rsidRPr="00214618">
        <w:rPr>
          <w:rFonts w:eastAsia="Calibri"/>
          <w:bCs/>
          <w:highlight w:val="yellow"/>
          <w:u w:val="single"/>
        </w:rPr>
        <w:t>made it</w:t>
      </w:r>
      <w:r w:rsidRPr="00214618">
        <w:rPr>
          <w:rFonts w:eastAsia="Calibri"/>
          <w:bCs/>
          <w:u w:val="single"/>
        </w:rPr>
        <w:t xml:space="preserve"> more </w:t>
      </w:r>
      <w:r w:rsidRPr="00214618">
        <w:rPr>
          <w:rFonts w:eastAsia="Calibri"/>
          <w:bCs/>
          <w:highlight w:val="yellow"/>
          <w:u w:val="single"/>
        </w:rPr>
        <w:t>difficult for</w:t>
      </w:r>
      <w:r w:rsidRPr="00214618">
        <w:rPr>
          <w:rFonts w:eastAsia="Calibri"/>
          <w:bCs/>
          <w:u w:val="single"/>
        </w:rPr>
        <w:t xml:space="preserve"> the</w:t>
      </w:r>
      <w:r w:rsidRPr="00214618">
        <w:rPr>
          <w:rFonts w:eastAsia="Calibri"/>
          <w:sz w:val="16"/>
        </w:rPr>
        <w:t xml:space="preserve"> United Nations Intergovernmental Panel on Climate Change (</w:t>
      </w:r>
      <w:r w:rsidRPr="00214618">
        <w:rPr>
          <w:rFonts w:eastAsia="Calibri"/>
          <w:bCs/>
          <w:highlight w:val="yellow"/>
          <w:u w:val="single"/>
        </w:rPr>
        <w:t>IPCC</w:t>
      </w:r>
      <w:r w:rsidRPr="00214618">
        <w:rPr>
          <w:rFonts w:eastAsia="Calibri"/>
          <w:sz w:val="16"/>
        </w:rPr>
        <w:t xml:space="preserve">) and its supporters </w:t>
      </w:r>
      <w:r w:rsidRPr="00214618">
        <w:rPr>
          <w:rFonts w:eastAsia="Calibri"/>
          <w:bCs/>
          <w:highlight w:val="yellow"/>
          <w:u w:val="single"/>
        </w:rPr>
        <w:t>to demonize</w:t>
      </w:r>
      <w:r w:rsidRPr="00214618">
        <w:rPr>
          <w:rFonts w:eastAsia="Calibri"/>
          <w:sz w:val="16"/>
        </w:rPr>
        <w:t xml:space="preserve"> the atmospheric gas </w:t>
      </w:r>
      <w:r w:rsidRPr="00214618">
        <w:rPr>
          <w:rFonts w:eastAsia="Calibri"/>
          <w:bCs/>
          <w:highlight w:val="yellow"/>
          <w:u w:val="single"/>
        </w:rPr>
        <w:t>CO2</w:t>
      </w:r>
      <w:r w:rsidRPr="00214618">
        <w:rPr>
          <w:rFonts w:eastAsia="Calibri"/>
          <w:sz w:val="16"/>
        </w:rPr>
        <w:t xml:space="preserve"> which is released when fossil fuels are burned. The burning of fossil fuels has been one reason for an increase of CO2 levels in the atmosphere to around 395 ppm (or parts per million), up from preindustrial levels of about 280 ppm. </w:t>
      </w:r>
      <w:r w:rsidRPr="00214618">
        <w:rPr>
          <w:rFonts w:eastAsia="Calibri"/>
          <w:bCs/>
          <w:u w:val="single"/>
        </w:rPr>
        <w:t xml:space="preserve">CO2 is </w:t>
      </w:r>
      <w:r w:rsidRPr="00214618">
        <w:rPr>
          <w:rFonts w:eastAsia="Calibri"/>
          <w:b/>
          <w:u w:val="single"/>
          <w:bdr w:val="single" w:sz="18" w:space="0" w:color="auto" w:frame="1"/>
        </w:rPr>
        <w:t>not a pollutant</w:t>
      </w:r>
      <w:r w:rsidRPr="00214618">
        <w:rPr>
          <w:rFonts w:eastAsia="Calibri"/>
          <w:bCs/>
          <w:u w:val="single"/>
        </w:rPr>
        <w:t xml:space="preserve">. </w:t>
      </w:r>
      <w:r w:rsidRPr="00214618">
        <w:rPr>
          <w:rFonts w:eastAsia="Calibri"/>
          <w:bCs/>
          <w:highlight w:val="yellow"/>
          <w:u w:val="single"/>
        </w:rPr>
        <w:t>Life</w:t>
      </w:r>
      <w:r w:rsidRPr="00214618">
        <w:rPr>
          <w:rFonts w:eastAsia="Calibri"/>
          <w:bCs/>
          <w:u w:val="single"/>
        </w:rPr>
        <w:t xml:space="preserve"> on earth </w:t>
      </w:r>
      <w:r w:rsidRPr="00214618">
        <w:rPr>
          <w:rFonts w:eastAsia="Calibri"/>
          <w:bCs/>
          <w:highlight w:val="yellow"/>
          <w:u w:val="single"/>
        </w:rPr>
        <w:t>flourished</w:t>
      </w:r>
      <w:r w:rsidRPr="00214618">
        <w:rPr>
          <w:rFonts w:eastAsia="Calibri"/>
          <w:bCs/>
          <w:u w:val="single"/>
        </w:rPr>
        <w:t xml:space="preserve"> for hundreds of millions of years </w:t>
      </w:r>
      <w:r w:rsidRPr="00214618">
        <w:rPr>
          <w:rFonts w:eastAsia="Calibri"/>
          <w:bCs/>
          <w:highlight w:val="yellow"/>
          <w:u w:val="single"/>
        </w:rPr>
        <w:t xml:space="preserve">at </w:t>
      </w:r>
      <w:r w:rsidRPr="00214618">
        <w:rPr>
          <w:rFonts w:eastAsia="Calibri"/>
          <w:b/>
          <w:highlight w:val="yellow"/>
          <w:u w:val="single"/>
          <w:bdr w:val="single" w:sz="18" w:space="0" w:color="auto" w:frame="1"/>
        </w:rPr>
        <w:t>much higher</w:t>
      </w:r>
      <w:r w:rsidRPr="00214618">
        <w:rPr>
          <w:rFonts w:eastAsia="Calibri"/>
          <w:b/>
          <w:u w:val="single"/>
          <w:bdr w:val="single" w:sz="18" w:space="0" w:color="auto" w:frame="1"/>
        </w:rPr>
        <w:t xml:space="preserve"> CO2 </w:t>
      </w:r>
      <w:r w:rsidRPr="00214618">
        <w:rPr>
          <w:rFonts w:eastAsia="Calibri"/>
          <w:b/>
          <w:highlight w:val="yellow"/>
          <w:u w:val="single"/>
          <w:bdr w:val="single" w:sz="18" w:space="0" w:color="auto" w:frame="1"/>
        </w:rPr>
        <w:t>levels</w:t>
      </w:r>
      <w:r w:rsidRPr="00214618">
        <w:rPr>
          <w:rFonts w:eastAsia="Calibri"/>
          <w:bCs/>
          <w:highlight w:val="yellow"/>
          <w:u w:val="single"/>
        </w:rPr>
        <w:t xml:space="preserve"> than</w:t>
      </w:r>
      <w:r w:rsidRPr="00214618">
        <w:rPr>
          <w:rFonts w:eastAsia="Calibri"/>
          <w:bCs/>
          <w:u w:val="single"/>
        </w:rPr>
        <w:t xml:space="preserve"> we see </w:t>
      </w:r>
      <w:r w:rsidRPr="00214618">
        <w:rPr>
          <w:rFonts w:eastAsia="Calibri"/>
          <w:bCs/>
          <w:highlight w:val="yellow"/>
          <w:u w:val="single"/>
        </w:rPr>
        <w:t>today</w:t>
      </w:r>
      <w:r w:rsidRPr="00214618">
        <w:rPr>
          <w:rFonts w:eastAsia="Calibri"/>
          <w:sz w:val="16"/>
        </w:rPr>
        <w:t xml:space="preserve">. Increasing CO2 levels will be a net benefit because cultivated plants grow better and are more resistant to drought at higher CO2 levels, and because </w:t>
      </w:r>
      <w:r w:rsidRPr="00214618">
        <w:rPr>
          <w:rFonts w:eastAsia="Calibri"/>
          <w:bCs/>
          <w:highlight w:val="yellow"/>
          <w:u w:val="single"/>
        </w:rPr>
        <w:t>warming</w:t>
      </w:r>
      <w:r w:rsidRPr="00214618">
        <w:rPr>
          <w:rFonts w:eastAsia="Calibri"/>
          <w:bCs/>
          <w:u w:val="single"/>
        </w:rPr>
        <w:t xml:space="preserve"> and other supposedly harmful effects of CO2 </w:t>
      </w:r>
      <w:r w:rsidRPr="00214618">
        <w:rPr>
          <w:rFonts w:eastAsia="Calibri"/>
          <w:bCs/>
          <w:highlight w:val="yellow"/>
          <w:u w:val="single"/>
        </w:rPr>
        <w:t xml:space="preserve">have been </w:t>
      </w:r>
      <w:r w:rsidRPr="00214618">
        <w:rPr>
          <w:rFonts w:eastAsia="Calibri"/>
          <w:b/>
          <w:highlight w:val="yellow"/>
          <w:u w:val="single"/>
          <w:bdr w:val="single" w:sz="18" w:space="0" w:color="auto" w:frame="1"/>
        </w:rPr>
        <w:t>greatly exaggerated</w:t>
      </w:r>
      <w:r w:rsidRPr="00214618">
        <w:rPr>
          <w:rFonts w:eastAsia="Calibri"/>
          <w:sz w:val="16"/>
        </w:rPr>
        <w:t xml:space="preserve">. Nations with affordable energy from fossil fuels are more prosperous and healthy than those without. </w:t>
      </w:r>
      <w:r w:rsidRPr="00214618">
        <w:rPr>
          <w:rFonts w:eastAsia="Calibri"/>
          <w:bCs/>
          <w:u w:val="single"/>
        </w:rPr>
        <w:t xml:space="preserve">The direct warming due to </w:t>
      </w:r>
      <w:r w:rsidRPr="00214618">
        <w:rPr>
          <w:rFonts w:eastAsia="Calibri"/>
          <w:bCs/>
          <w:highlight w:val="yellow"/>
          <w:u w:val="single"/>
        </w:rPr>
        <w:t>doubling CO2 levels</w:t>
      </w:r>
      <w:r w:rsidRPr="00214618">
        <w:rPr>
          <w:rFonts w:eastAsia="Calibri"/>
          <w:bCs/>
          <w:u w:val="single"/>
        </w:rPr>
        <w:t xml:space="preserve"> in the atmosphere can be calculated to </w:t>
      </w:r>
      <w:r w:rsidRPr="00214618">
        <w:rPr>
          <w:rFonts w:eastAsia="Calibri"/>
          <w:bCs/>
          <w:highlight w:val="yellow"/>
          <w:u w:val="single"/>
        </w:rPr>
        <w:t>cause</w:t>
      </w:r>
      <w:r w:rsidRPr="00214618">
        <w:rPr>
          <w:rFonts w:eastAsia="Calibri"/>
          <w:bCs/>
          <w:u w:val="single"/>
        </w:rPr>
        <w:t xml:space="preserve"> a </w:t>
      </w:r>
      <w:r w:rsidRPr="00214618">
        <w:rPr>
          <w:rFonts w:eastAsia="Calibri"/>
          <w:bCs/>
          <w:highlight w:val="yellow"/>
          <w:u w:val="single"/>
        </w:rPr>
        <w:t>warming of</w:t>
      </w:r>
      <w:r w:rsidRPr="00214618">
        <w:rPr>
          <w:rFonts w:eastAsia="Calibri"/>
          <w:bCs/>
          <w:u w:val="single"/>
        </w:rPr>
        <w:t xml:space="preserve"> about </w:t>
      </w:r>
      <w:r w:rsidRPr="00214618">
        <w:rPr>
          <w:rFonts w:eastAsia="Calibri"/>
          <w:b/>
          <w:highlight w:val="yellow"/>
          <w:u w:val="single"/>
          <w:bdr w:val="single" w:sz="18" w:space="0" w:color="auto" w:frame="1"/>
        </w:rPr>
        <w:t>one degree</w:t>
      </w:r>
      <w:r w:rsidRPr="00214618">
        <w:rPr>
          <w:rFonts w:eastAsia="Calibri"/>
          <w:bCs/>
          <w:u w:val="single"/>
        </w:rPr>
        <w:t xml:space="preserve"> Celsius</w:t>
      </w:r>
      <w:r w:rsidRPr="00214618">
        <w:rPr>
          <w:rFonts w:eastAsia="Calibri"/>
          <w:sz w:val="16"/>
        </w:rPr>
        <w:t xml:space="preserve">. The </w:t>
      </w:r>
      <w:r w:rsidRPr="00214618">
        <w:rPr>
          <w:rFonts w:eastAsia="Calibri"/>
          <w:bCs/>
          <w:highlight w:val="yellow"/>
          <w:u w:val="single"/>
        </w:rPr>
        <w:t>IPCC</w:t>
      </w:r>
      <w:r w:rsidRPr="00214618">
        <w:rPr>
          <w:rFonts w:eastAsia="Calibri"/>
          <w:sz w:val="16"/>
        </w:rPr>
        <w:t xml:space="preserve"> computer models </w:t>
      </w:r>
      <w:r w:rsidRPr="00214618">
        <w:rPr>
          <w:rFonts w:eastAsia="Calibri"/>
          <w:bCs/>
          <w:u w:val="single"/>
        </w:rPr>
        <w:t>predict</w:t>
      </w:r>
      <w:r w:rsidRPr="00214618">
        <w:rPr>
          <w:rFonts w:eastAsia="Calibri"/>
          <w:sz w:val="16"/>
        </w:rPr>
        <w:t xml:space="preserve"> a </w:t>
      </w:r>
      <w:r w:rsidRPr="00214618">
        <w:rPr>
          <w:rFonts w:eastAsia="Calibri"/>
          <w:bCs/>
          <w:u w:val="single"/>
        </w:rPr>
        <w:t>much larger warming</w:t>
      </w:r>
      <w:r w:rsidRPr="00214618">
        <w:rPr>
          <w:rFonts w:eastAsia="Calibri"/>
          <w:sz w:val="16"/>
        </w:rPr>
        <w:t xml:space="preserve">, three degrees Celsius or even more, </w:t>
      </w:r>
      <w:r w:rsidRPr="00214618">
        <w:rPr>
          <w:rFonts w:eastAsia="Calibri"/>
          <w:bCs/>
          <w:u w:val="single"/>
        </w:rPr>
        <w:t xml:space="preserve">because they </w:t>
      </w:r>
      <w:r w:rsidRPr="00214618">
        <w:rPr>
          <w:rFonts w:eastAsia="Calibri"/>
          <w:bCs/>
          <w:highlight w:val="yellow"/>
          <w:u w:val="single"/>
        </w:rPr>
        <w:t>assume</w:t>
      </w:r>
      <w:r w:rsidRPr="00214618">
        <w:rPr>
          <w:rFonts w:eastAsia="Calibri"/>
          <w:sz w:val="16"/>
        </w:rPr>
        <w:t xml:space="preserve"> changes in water vapor or clouds that supposedly amplify the direct warming from CO2. Many lines of observational evidence suggest that this </w:t>
      </w:r>
      <w:r w:rsidRPr="00214618">
        <w:rPr>
          <w:rFonts w:eastAsia="Calibri"/>
          <w:bCs/>
          <w:highlight w:val="yellow"/>
          <w:u w:val="single"/>
        </w:rPr>
        <w:t>"positive feedback"</w:t>
      </w:r>
      <w:r w:rsidRPr="00214618">
        <w:rPr>
          <w:rFonts w:eastAsia="Calibri"/>
          <w:bCs/>
          <w:u w:val="single"/>
        </w:rPr>
        <w:t xml:space="preserve"> also</w:t>
      </w:r>
      <w:r w:rsidRPr="00214618">
        <w:rPr>
          <w:rFonts w:eastAsia="Calibri"/>
          <w:sz w:val="16"/>
        </w:rPr>
        <w:t xml:space="preserve"> has been </w:t>
      </w:r>
      <w:r w:rsidRPr="00214618">
        <w:rPr>
          <w:rFonts w:eastAsia="Calibri"/>
          <w:b/>
          <w:highlight w:val="yellow"/>
          <w:u w:val="single"/>
          <w:bdr w:val="single" w:sz="18" w:space="0" w:color="auto" w:frame="1"/>
        </w:rPr>
        <w:t>greatly exaggerated</w:t>
      </w:r>
      <w:r w:rsidRPr="00214618">
        <w:rPr>
          <w:rFonts w:eastAsia="Calibri"/>
          <w:sz w:val="16"/>
        </w:rPr>
        <w:t xml:space="preserve">. There has indeed been some warming, perhaps about 0.8 degrees Celsius, since the end of the so-called Little Ice Age in the early 1800s. Some of that warming has probably come from increased amounts of CO2, but the timing of the warming—much of it before CO2 levels had increased appreciably—suggests that </w:t>
      </w:r>
      <w:r w:rsidRPr="00214618">
        <w:rPr>
          <w:rFonts w:eastAsia="Calibri"/>
          <w:bCs/>
          <w:u w:val="single"/>
        </w:rPr>
        <w:t xml:space="preserve">a </w:t>
      </w:r>
      <w:r w:rsidRPr="00214618">
        <w:rPr>
          <w:rFonts w:eastAsia="Calibri"/>
          <w:bCs/>
          <w:highlight w:val="yellow"/>
          <w:u w:val="single"/>
        </w:rPr>
        <w:t>substantial fraction</w:t>
      </w:r>
      <w:r w:rsidRPr="00214618">
        <w:rPr>
          <w:rFonts w:eastAsia="Calibri"/>
          <w:bCs/>
          <w:u w:val="single"/>
        </w:rPr>
        <w:t xml:space="preserve"> of</w:t>
      </w:r>
      <w:r w:rsidRPr="00214618">
        <w:rPr>
          <w:rFonts w:eastAsia="Calibri"/>
          <w:sz w:val="16"/>
        </w:rPr>
        <w:t xml:space="preserve"> the </w:t>
      </w:r>
      <w:r w:rsidRPr="00214618">
        <w:rPr>
          <w:rFonts w:eastAsia="Calibri"/>
          <w:bCs/>
          <w:u w:val="single"/>
        </w:rPr>
        <w:t xml:space="preserve">warming </w:t>
      </w:r>
      <w:r w:rsidRPr="00214618">
        <w:rPr>
          <w:rFonts w:eastAsia="Calibri"/>
          <w:bCs/>
          <w:highlight w:val="yellow"/>
          <w:u w:val="single"/>
        </w:rPr>
        <w:t xml:space="preserve">is from </w:t>
      </w:r>
      <w:r w:rsidRPr="00214618">
        <w:rPr>
          <w:rFonts w:eastAsia="Calibri"/>
          <w:b/>
          <w:highlight w:val="yellow"/>
          <w:u w:val="single"/>
          <w:bdr w:val="single" w:sz="18" w:space="0" w:color="auto" w:frame="1"/>
        </w:rPr>
        <w:t>natural causes</w:t>
      </w:r>
      <w:r w:rsidRPr="00214618">
        <w:rPr>
          <w:rFonts w:eastAsia="Calibri"/>
          <w:bCs/>
          <w:u w:val="single"/>
        </w:rPr>
        <w:t xml:space="preserve"> that have </w:t>
      </w:r>
      <w:r w:rsidRPr="00214618">
        <w:rPr>
          <w:rFonts w:eastAsia="Calibri"/>
          <w:b/>
          <w:highlight w:val="yellow"/>
          <w:u w:val="single"/>
          <w:bdr w:val="single" w:sz="18" w:space="0" w:color="auto" w:frame="1"/>
        </w:rPr>
        <w:t>nothing to do with [</w:t>
      </w:r>
      <w:proofErr w:type="spellStart"/>
      <w:r w:rsidRPr="00214618">
        <w:rPr>
          <w:rFonts w:eastAsia="Calibri"/>
          <w:b/>
          <w:highlight w:val="yellow"/>
          <w:u w:val="single"/>
          <w:bdr w:val="single" w:sz="18" w:space="0" w:color="auto" w:frame="1"/>
        </w:rPr>
        <w:t>hu</w:t>
      </w:r>
      <w:proofErr w:type="spellEnd"/>
      <w:proofErr w:type="gramStart"/>
      <w:r w:rsidRPr="00214618">
        <w:rPr>
          <w:rFonts w:eastAsia="Calibri"/>
          <w:b/>
          <w:highlight w:val="yellow"/>
          <w:u w:val="single"/>
          <w:bdr w:val="single" w:sz="18" w:space="0" w:color="auto" w:frame="1"/>
        </w:rPr>
        <w:t>]mankind</w:t>
      </w:r>
      <w:proofErr w:type="gramEnd"/>
      <w:r w:rsidRPr="00214618">
        <w:rPr>
          <w:rFonts w:eastAsia="Calibri"/>
          <w:sz w:val="16"/>
        </w:rPr>
        <w:t xml:space="preserve">. Frustrated by the lack of computer-predicted warming over the past decade, some </w:t>
      </w:r>
      <w:r w:rsidRPr="00214618">
        <w:rPr>
          <w:rFonts w:eastAsia="Calibri"/>
          <w:bCs/>
          <w:u w:val="single"/>
        </w:rPr>
        <w:t>IPCC supporters have been claiming that "extreme weather" has become more common</w:t>
      </w:r>
      <w:r w:rsidRPr="00214618">
        <w:rPr>
          <w:rFonts w:eastAsia="Calibri"/>
          <w:sz w:val="16"/>
        </w:rPr>
        <w:t xml:space="preserve"> because of more CO2. </w:t>
      </w:r>
      <w:r w:rsidRPr="00214618">
        <w:rPr>
          <w:rFonts w:eastAsia="Calibri"/>
          <w:bCs/>
          <w:u w:val="single"/>
        </w:rPr>
        <w:t xml:space="preserve">But </w:t>
      </w:r>
      <w:r w:rsidRPr="00214618">
        <w:rPr>
          <w:rFonts w:eastAsia="Calibri"/>
          <w:bCs/>
          <w:highlight w:val="yellow"/>
          <w:u w:val="single"/>
        </w:rPr>
        <w:t xml:space="preserve">there is </w:t>
      </w:r>
      <w:r w:rsidRPr="00214618">
        <w:rPr>
          <w:rFonts w:eastAsia="Calibri"/>
          <w:b/>
          <w:highlight w:val="yellow"/>
          <w:u w:val="single"/>
          <w:bdr w:val="single" w:sz="18" w:space="0" w:color="auto" w:frame="1"/>
        </w:rPr>
        <w:t>no hard evidence</w:t>
      </w:r>
      <w:r w:rsidRPr="00214618">
        <w:rPr>
          <w:rFonts w:eastAsia="Calibri"/>
          <w:bCs/>
          <w:u w:val="single"/>
        </w:rPr>
        <w:t xml:space="preserve"> this is true</w:t>
      </w:r>
      <w:r w:rsidRPr="00214618">
        <w:rPr>
          <w:rFonts w:eastAsia="Calibri"/>
          <w:sz w:val="12"/>
        </w:rPr>
        <w:t xml:space="preserve">. After an unusually cold winter in 2011 (December 2010-February 2011) the winter of 2012 was unusually warm in the continental United States. But the winter of 2012 was bitter in Europe, Asia and Alaska. Weather conditions similar to 2012 occurred in the winter of 1942, when the U.S. Midwest was unusually warm, and when the Wehrmacht encountered the formidable forces of "General Frost" in a Russian winter not unlike the one Russians just had. Large fluctuations from warm to cold winters have been the rule for the U.S., as one can see from records kept by the National Ocean and Atmospheric Administration, NOAA. For example, the winters of 1932 and 1934 were as warm as or warmer than the 2011-2012 one and the winter of 1936 was much colder. Nightly television pictures of the tragic destruction from tornadoes over the past months might make one wonder if the frequency of tornadoes is increasing, perhaps due to the increasing levels of CO2 in the atmosphere. But as one can read at Andrew </w:t>
      </w:r>
      <w:proofErr w:type="spellStart"/>
      <w:r w:rsidRPr="00214618">
        <w:rPr>
          <w:rFonts w:eastAsia="Calibri"/>
          <w:sz w:val="12"/>
        </w:rPr>
        <w:t>Revkin's</w:t>
      </w:r>
      <w:proofErr w:type="spellEnd"/>
      <w:r w:rsidRPr="00214618">
        <w:rPr>
          <w:rFonts w:eastAsia="Calibri"/>
          <w:sz w:val="12"/>
        </w:rPr>
        <w:t xml:space="preserve"> New York Times blog, </w:t>
      </w:r>
      <w:proofErr w:type="spellStart"/>
      <w:r w:rsidRPr="00214618">
        <w:rPr>
          <w:rFonts w:eastAsia="Calibri"/>
          <w:sz w:val="12"/>
        </w:rPr>
        <w:t>dotearth</w:t>
      </w:r>
      <w:proofErr w:type="spellEnd"/>
      <w:r w:rsidRPr="00214618">
        <w:rPr>
          <w:rFonts w:eastAsia="Calibri"/>
          <w:sz w:val="12"/>
        </w:rPr>
        <w:t xml:space="preserve">, "There is no evidence of any trend in the number of potent tornadoes (category F2 and up) over the past 50 years in the United States, even as global temperatures have risen markedly." Like winter temperatures, the numbers, severity and geographical locations of tornadoes fluctuate from year-to-year in ways that are correlated with the complicated fluid flow patterns of the oceans and atmosphere, the location of the jet stream, El Niño or La Niña conditions of the tropical Pacific Oceans, etc. As long as the laws of nature exist, we will have tornadoes. But we can save many more lives by addressing the threat of tornadoes directly—for example, with improved and more widely dispersed weather radars, and with better means for warning the people of endangered areas—than by credulous support of schemes to reduce "carbon footprints," or by funding even more computer centers to predict global warming. It is easy to be confused about climate, because we are constantly being warned about the horrible things that will happen or are already happening as a result of mankind's use of fossil fuels. </w:t>
      </w:r>
      <w:r w:rsidRPr="00214618">
        <w:rPr>
          <w:rFonts w:eastAsia="Calibri"/>
          <w:sz w:val="16"/>
        </w:rPr>
        <w:t xml:space="preserve">But these </w:t>
      </w:r>
      <w:r w:rsidRPr="00214618">
        <w:rPr>
          <w:rFonts w:eastAsia="Calibri"/>
          <w:bCs/>
          <w:u w:val="single"/>
        </w:rPr>
        <w:t xml:space="preserve">ominous predictions are based on computer models. It is important to distinguish between </w:t>
      </w:r>
      <w:r w:rsidRPr="00214618">
        <w:rPr>
          <w:rFonts w:eastAsia="Calibri"/>
          <w:bCs/>
          <w:highlight w:val="yellow"/>
          <w:u w:val="single"/>
        </w:rPr>
        <w:t>what</w:t>
      </w:r>
      <w:r w:rsidRPr="00214618">
        <w:rPr>
          <w:rFonts w:eastAsia="Calibri"/>
          <w:bCs/>
          <w:u w:val="single"/>
        </w:rPr>
        <w:t xml:space="preserve"> the </w:t>
      </w:r>
      <w:r w:rsidRPr="00214618">
        <w:rPr>
          <w:rFonts w:eastAsia="Calibri"/>
          <w:bCs/>
          <w:highlight w:val="yellow"/>
          <w:u w:val="single"/>
        </w:rPr>
        <w:t>climate is actually doing</w:t>
      </w:r>
      <w:r w:rsidRPr="00214618">
        <w:rPr>
          <w:rFonts w:eastAsia="Calibri"/>
          <w:bCs/>
          <w:u w:val="single"/>
        </w:rPr>
        <w:t xml:space="preserve"> and what computer models predict</w:t>
      </w:r>
      <w:r w:rsidRPr="00214618">
        <w:rPr>
          <w:rFonts w:eastAsia="Calibri"/>
          <w:sz w:val="16"/>
        </w:rPr>
        <w:t xml:space="preserve">. The </w:t>
      </w:r>
      <w:r w:rsidRPr="00214618">
        <w:rPr>
          <w:rFonts w:eastAsia="Calibri"/>
          <w:bCs/>
          <w:u w:val="single"/>
        </w:rPr>
        <w:t>observed response</w:t>
      </w:r>
      <w:r w:rsidRPr="00214618">
        <w:rPr>
          <w:rFonts w:eastAsia="Calibri"/>
          <w:sz w:val="16"/>
        </w:rPr>
        <w:t xml:space="preserve"> of the climate to more CO2 </w:t>
      </w:r>
      <w:r w:rsidRPr="00214618">
        <w:rPr>
          <w:rFonts w:eastAsia="Calibri"/>
          <w:bCs/>
          <w:highlight w:val="yellow"/>
          <w:u w:val="single"/>
        </w:rPr>
        <w:t>is not in</w:t>
      </w:r>
      <w:r w:rsidRPr="00214618">
        <w:rPr>
          <w:rFonts w:eastAsia="Calibri"/>
          <w:sz w:val="16"/>
        </w:rPr>
        <w:t xml:space="preserve"> good </w:t>
      </w:r>
      <w:r w:rsidRPr="00214618">
        <w:rPr>
          <w:rFonts w:eastAsia="Calibri"/>
          <w:bCs/>
          <w:highlight w:val="yellow"/>
          <w:u w:val="single"/>
        </w:rPr>
        <w:t>agreement with</w:t>
      </w:r>
      <w:r w:rsidRPr="00214618">
        <w:rPr>
          <w:rFonts w:eastAsia="Calibri"/>
          <w:bCs/>
          <w:u w:val="single"/>
        </w:rPr>
        <w:t xml:space="preserve"> model </w:t>
      </w:r>
      <w:r w:rsidRPr="00214618">
        <w:rPr>
          <w:rFonts w:eastAsia="Calibri"/>
          <w:bCs/>
          <w:highlight w:val="yellow"/>
          <w:u w:val="single"/>
        </w:rPr>
        <w:t>predictions</w:t>
      </w:r>
      <w:r w:rsidRPr="00214618">
        <w:rPr>
          <w:rFonts w:eastAsia="Calibri"/>
        </w:rPr>
        <w:t>.</w:t>
      </w:r>
    </w:p>
    <w:p w:rsidR="0096777B" w:rsidRDefault="0096777B" w:rsidP="0096777B">
      <w:pPr>
        <w:pStyle w:val="Heading3"/>
      </w:pPr>
      <w:proofErr w:type="spellStart"/>
      <w:r>
        <w:lastRenderedPageBreak/>
        <w:t>Extn</w:t>
      </w:r>
      <w:proofErr w:type="spellEnd"/>
      <w:r>
        <w:t xml:space="preserve"> – Alt Causes Overfishing</w:t>
      </w:r>
    </w:p>
    <w:p w:rsidR="0096777B" w:rsidRPr="00214618" w:rsidRDefault="0096777B" w:rsidP="0096777B">
      <w:pPr>
        <w:keepNext/>
        <w:keepLines/>
        <w:spacing w:before="200"/>
        <w:outlineLvl w:val="3"/>
        <w:rPr>
          <w:rFonts w:eastAsiaTheme="majorEastAsia" w:cstheme="majorBidi"/>
          <w:b/>
          <w:bCs/>
          <w:iCs/>
        </w:rPr>
      </w:pPr>
      <w:r w:rsidRPr="00214618">
        <w:rPr>
          <w:rFonts w:eastAsiaTheme="majorEastAsia" w:cstheme="majorBidi"/>
          <w:b/>
          <w:bCs/>
          <w:iCs/>
        </w:rPr>
        <w:t xml:space="preserve">Alt causes to overfishing </w:t>
      </w:r>
    </w:p>
    <w:p w:rsidR="0096777B" w:rsidRPr="00214618" w:rsidRDefault="0096777B" w:rsidP="0096777B">
      <w:r w:rsidRPr="00214618">
        <w:rPr>
          <w:b/>
          <w:bCs/>
        </w:rPr>
        <w:t>EJ, 8</w:t>
      </w:r>
      <w:r w:rsidRPr="00214618">
        <w:rPr>
          <w:sz w:val="16"/>
        </w:rPr>
        <w:t xml:space="preserve"> </w:t>
      </w:r>
      <w:r w:rsidRPr="00214618">
        <w:t xml:space="preserve">(Edmonton Journal, Elaine O’Connor, “World's oceans at risk of becoming soupy swill; Rising temperatures, runoff toxins creating 'dead zones'” 9/15/2008, </w:t>
      </w:r>
      <w:hyperlink r:id="rId50" w:history="1">
        <w:r w:rsidRPr="00214618">
          <w:t>www.canada.com/edmontonjournal/ news/</w:t>
        </w:r>
        <w:proofErr w:type="spellStart"/>
      </w:hyperlink>
      <w:r w:rsidRPr="00214618">
        <w:t>story.html</w:t>
      </w:r>
      <w:proofErr w:type="gramStart"/>
      <w:r w:rsidRPr="00214618">
        <w:t>?id</w:t>
      </w:r>
      <w:proofErr w:type="spellEnd"/>
      <w:proofErr w:type="gramEnd"/>
      <w:r w:rsidRPr="00214618">
        <w:t xml:space="preserve">=3c40fbee-40e4-443a-b736-c70c6072649e) </w:t>
      </w:r>
    </w:p>
    <w:p w:rsidR="0096777B" w:rsidRPr="00214618" w:rsidRDefault="0096777B" w:rsidP="0096777B"/>
    <w:p w:rsidR="0096777B" w:rsidRPr="0096777B" w:rsidRDefault="0096777B" w:rsidP="0096777B">
      <w:pPr>
        <w:ind w:right="288"/>
        <w:rPr>
          <w:sz w:val="12"/>
        </w:rPr>
      </w:pPr>
      <w:r w:rsidRPr="00214618">
        <w:rPr>
          <w:sz w:val="12"/>
        </w:rPr>
        <w:t xml:space="preserve">VANCOUVER - Sally Cole came home from a sailing trip in August looking forward to a hot shower. But when she turned on her tap, all she got was slime. "I turned on the tap and it just </w:t>
      </w:r>
      <w:proofErr w:type="spellStart"/>
      <w:r w:rsidRPr="00214618">
        <w:rPr>
          <w:sz w:val="12"/>
        </w:rPr>
        <w:t>flooped</w:t>
      </w:r>
      <w:proofErr w:type="spellEnd"/>
      <w:r w:rsidRPr="00214618">
        <w:rPr>
          <w:sz w:val="12"/>
        </w:rPr>
        <w:t xml:space="preserve">. Just a bit of viscous </w:t>
      </w:r>
      <w:proofErr w:type="spellStart"/>
      <w:r w:rsidRPr="00214618">
        <w:rPr>
          <w:sz w:val="12"/>
        </w:rPr>
        <w:t>gloop</w:t>
      </w:r>
      <w:proofErr w:type="spellEnd"/>
      <w:r w:rsidRPr="00214618">
        <w:rPr>
          <w:sz w:val="12"/>
        </w:rPr>
        <w:t xml:space="preserve"> came out. It was really horrible," said the resident of B.C's </w:t>
      </w:r>
      <w:proofErr w:type="spellStart"/>
      <w:r w:rsidRPr="00214618">
        <w:rPr>
          <w:sz w:val="12"/>
        </w:rPr>
        <w:t>Saltspring</w:t>
      </w:r>
      <w:proofErr w:type="spellEnd"/>
      <w:r w:rsidRPr="00214618">
        <w:rPr>
          <w:sz w:val="12"/>
        </w:rPr>
        <w:t xml:space="preserve"> Island between the mainland and Vancouver Island. The culprit was an algae bloom on the nearby lake that had choked the water pipes of hundreds of the area's residents. It took three days to clear. The incident is one example of how seas and lakes are suffocating in slime. That </w:t>
      </w:r>
      <w:r w:rsidRPr="00214618">
        <w:rPr>
          <w:bCs/>
          <w:highlight w:val="yellow"/>
          <w:u w:val="single"/>
        </w:rPr>
        <w:t>toxic slime</w:t>
      </w:r>
      <w:r w:rsidRPr="00214618">
        <w:rPr>
          <w:bCs/>
          <w:u w:val="single"/>
        </w:rPr>
        <w:t xml:space="preserve"> -- algae feasting on pollutants and fertilizers, and starving the ocean of oxygen -- </w:t>
      </w:r>
      <w:r w:rsidRPr="00214618">
        <w:rPr>
          <w:bCs/>
          <w:highlight w:val="yellow"/>
          <w:u w:val="single"/>
        </w:rPr>
        <w:t>is killing off sea life at an alarming rate</w:t>
      </w:r>
      <w:r w:rsidRPr="00214618">
        <w:rPr>
          <w:bCs/>
          <w:u w:val="single"/>
        </w:rPr>
        <w:t>.</w:t>
      </w:r>
      <w:r w:rsidRPr="00214618">
        <w:rPr>
          <w:sz w:val="12"/>
        </w:rPr>
        <w:t xml:space="preserve"> A new study published in August reveals the world's "dead zones" have doubled in size every decade since 1960. </w:t>
      </w:r>
      <w:r w:rsidRPr="00214618">
        <w:rPr>
          <w:bCs/>
          <w:u w:val="single"/>
        </w:rPr>
        <w:t>Coastal waters with once rich marine life -- Chesapeake Bay, the Baltic Sea, the Black Sea and off Peru, Chile and Namibia -- are rapidly losing species.</w:t>
      </w:r>
      <w:r w:rsidRPr="00214618">
        <w:rPr>
          <w:sz w:val="12"/>
        </w:rPr>
        <w:t xml:space="preserve"> According to the report by two U.S. scientists, </w:t>
      </w:r>
      <w:r w:rsidRPr="00214618">
        <w:rPr>
          <w:bCs/>
          <w:highlight w:val="yellow"/>
          <w:u w:val="single"/>
        </w:rPr>
        <w:t xml:space="preserve">there are 405 </w:t>
      </w:r>
      <w:r w:rsidRPr="00214618">
        <w:rPr>
          <w:bCs/>
          <w:u w:val="single"/>
        </w:rPr>
        <w:t xml:space="preserve">asphyxiating </w:t>
      </w:r>
      <w:r w:rsidRPr="00214618">
        <w:rPr>
          <w:bCs/>
          <w:highlight w:val="yellow"/>
          <w:u w:val="single"/>
        </w:rPr>
        <w:t xml:space="preserve">dead zones </w:t>
      </w:r>
      <w:r w:rsidRPr="00214618">
        <w:rPr>
          <w:bCs/>
          <w:u w:val="single"/>
        </w:rPr>
        <w:t xml:space="preserve">in our oceans. </w:t>
      </w:r>
      <w:r w:rsidRPr="00214618">
        <w:rPr>
          <w:sz w:val="12"/>
        </w:rPr>
        <w:t>The cause, predictably, is pollution</w:t>
      </w:r>
      <w:r w:rsidRPr="00214618">
        <w:rPr>
          <w:bCs/>
          <w:u w:val="single"/>
        </w:rPr>
        <w:t xml:space="preserve">. </w:t>
      </w:r>
      <w:r w:rsidRPr="00214618">
        <w:rPr>
          <w:bCs/>
          <w:highlight w:val="yellow"/>
          <w:u w:val="single"/>
        </w:rPr>
        <w:t>The</w:t>
      </w:r>
      <w:r w:rsidRPr="00214618">
        <w:rPr>
          <w:bCs/>
          <w:u w:val="single"/>
        </w:rPr>
        <w:t xml:space="preserve"> </w:t>
      </w:r>
      <w:r w:rsidRPr="00214618">
        <w:rPr>
          <w:bCs/>
          <w:highlight w:val="yellow"/>
          <w:u w:val="single"/>
        </w:rPr>
        <w:t>culprits are fertilizer runoff</w:t>
      </w:r>
      <w:r w:rsidRPr="00214618">
        <w:rPr>
          <w:bCs/>
          <w:u w:val="single"/>
        </w:rPr>
        <w:t xml:space="preserve"> in estuaries, sewage, global </w:t>
      </w:r>
      <w:r w:rsidRPr="00214618">
        <w:rPr>
          <w:bCs/>
          <w:highlight w:val="yellow"/>
          <w:u w:val="single"/>
        </w:rPr>
        <w:t>warming, overfishing and industrial waste</w:t>
      </w:r>
      <w:r w:rsidRPr="00214618">
        <w:rPr>
          <w:bCs/>
          <w:u w:val="single"/>
        </w:rPr>
        <w:t xml:space="preserve">. </w:t>
      </w:r>
      <w:r w:rsidRPr="00214618">
        <w:rPr>
          <w:sz w:val="12"/>
        </w:rPr>
        <w:t xml:space="preserve">Millions of </w:t>
      </w:r>
      <w:proofErr w:type="spellStart"/>
      <w:r w:rsidRPr="00214618">
        <w:rPr>
          <w:sz w:val="12"/>
        </w:rPr>
        <w:t>tonnes</w:t>
      </w:r>
      <w:proofErr w:type="spellEnd"/>
      <w:r w:rsidRPr="00214618">
        <w:rPr>
          <w:sz w:val="12"/>
        </w:rPr>
        <w:t xml:space="preserve"> of "nutrient pollution" -- chemical fertilizer that adds phosphates and nitrogen to the water -- feed algae blooms. Some zones are vast -- the Baltic Sea's 70,000-square-kilometre aquatic graveyard is the largest. The Gulf of Mexico </w:t>
      </w:r>
      <w:proofErr w:type="spellStart"/>
      <w:r w:rsidRPr="00214618">
        <w:rPr>
          <w:sz w:val="12"/>
        </w:rPr>
        <w:t>harbours</w:t>
      </w:r>
      <w:proofErr w:type="spellEnd"/>
      <w:r w:rsidRPr="00214618">
        <w:rPr>
          <w:sz w:val="12"/>
        </w:rPr>
        <w:t xml:space="preserve"> North America's giant dead zone: A 22,000-square-km sea morgue, or something roughly the size of New Jersey. Other </w:t>
      </w:r>
      <w:r w:rsidRPr="00214618">
        <w:rPr>
          <w:bCs/>
          <w:u w:val="single"/>
        </w:rPr>
        <w:t>dead zones have been discovered off California, in Lake Erie, around the Florida Keys, in North and South Carolina creeks and in Washington's Puget Sound.</w:t>
      </w:r>
      <w:r w:rsidRPr="00214618">
        <w:rPr>
          <w:sz w:val="12"/>
        </w:rPr>
        <w:t xml:space="preserve"> </w:t>
      </w:r>
      <w:r w:rsidRPr="00214618">
        <w:rPr>
          <w:sz w:val="10"/>
        </w:rPr>
        <w:t xml:space="preserve">Together, they have turned 246,048 square </w:t>
      </w:r>
      <w:proofErr w:type="spellStart"/>
      <w:r w:rsidRPr="00214618">
        <w:rPr>
          <w:sz w:val="10"/>
        </w:rPr>
        <w:t>kilometres</w:t>
      </w:r>
      <w:proofErr w:type="spellEnd"/>
      <w:r w:rsidRPr="00214618">
        <w:rPr>
          <w:sz w:val="10"/>
        </w:rPr>
        <w:t xml:space="preserve"> of the seas -- an area the equivalent of all five of the Great Lakes -- into marine wastelands. Robert Diaz, a Virginia Institute of Marine Science professor and co-author of the study, says the problem is already evident in Canadian waters. In B.C., a dead zone was first spotted in the </w:t>
      </w:r>
      <w:proofErr w:type="spellStart"/>
      <w:r w:rsidRPr="00214618">
        <w:rPr>
          <w:sz w:val="10"/>
        </w:rPr>
        <w:t>Saanich</w:t>
      </w:r>
      <w:proofErr w:type="spellEnd"/>
      <w:r w:rsidRPr="00214618">
        <w:rPr>
          <w:sz w:val="10"/>
        </w:rPr>
        <w:t xml:space="preserve"> Inlet in 1960. Dead zones have been recorded in P.E.I. fish-farming bays since 2000. If fish swim into a dead zone, they often become unconscious and cannot escape. Shellfish and bottom-dwellers move too slowly, so a stew of rotting marine life is left behind. Even when fish survive in low-oxygen water, research shows their reproduction suffers, which could jeopardize wild fish stocks. Diaz says this could be catastrophic for our local marine life and aquaculture. He says zones are likely to intensify as their contributing factors of algal blooms and intensive fish-farming are "problems that will continue into the future." Already, the impact of ocean deterioration is being felt all along the Pacific coast. Fishermen are bringing up cages of dead Dungeness crabs and salmon researchers have found low oxygen from the Columbia River on Oregon border's to northern Washington. As fish stocks fall, seabird populations are dying of starvation. </w:t>
      </w:r>
      <w:r w:rsidRPr="00214618">
        <w:rPr>
          <w:bCs/>
          <w:highlight w:val="yellow"/>
          <w:u w:val="single"/>
        </w:rPr>
        <w:t>Deadly algae are also becoming common on the</w:t>
      </w:r>
      <w:r w:rsidRPr="00214618">
        <w:rPr>
          <w:bCs/>
          <w:u w:val="single"/>
        </w:rPr>
        <w:t xml:space="preserve"> Pacific </w:t>
      </w:r>
      <w:r w:rsidRPr="00214618">
        <w:rPr>
          <w:bCs/>
          <w:highlight w:val="yellow"/>
          <w:u w:val="single"/>
        </w:rPr>
        <w:t>West Coast</w:t>
      </w:r>
      <w:r w:rsidRPr="00214618">
        <w:rPr>
          <w:bCs/>
          <w:u w:val="single"/>
        </w:rPr>
        <w:t xml:space="preserve">. </w:t>
      </w:r>
      <w:r w:rsidRPr="00214618">
        <w:rPr>
          <w:sz w:val="12"/>
        </w:rPr>
        <w:t xml:space="preserve">They have been blamed for the erratic </w:t>
      </w:r>
      <w:proofErr w:type="spellStart"/>
      <w:r w:rsidRPr="00214618">
        <w:rPr>
          <w:sz w:val="12"/>
        </w:rPr>
        <w:t>behaviour</w:t>
      </w:r>
      <w:proofErr w:type="spellEnd"/>
      <w:r w:rsidRPr="00214618">
        <w:rPr>
          <w:sz w:val="12"/>
        </w:rPr>
        <w:t xml:space="preserve"> and mass die-offs of sea mammals since some algae act as neurotoxins and impair brain function. Some 14,000 seals, sea lions and dolphins have washed up sick or dead in California in the last 10 years, and 650 grey whales have beached. Deadly algae have been a problem in the region since the 1980s, but scientists say they're increasingly frequent and intense. Algae is also storming international seas and claiming human victims. Near Sweden, cyanobacteria blooms at times turn the Baltic Sea into a brown slush that makes residents' eyes burn. On Florida's Gulf Coast, toxic tides have killed hundreds of manatees and caused breathing problems for area residents. Algae has smothered 80 per cent of coral reefs in the Caribbean and ruined 75 per cent of California's fish-rich kelp forests. Poison </w:t>
      </w:r>
      <w:proofErr w:type="spellStart"/>
      <w:r w:rsidRPr="00214618">
        <w:rPr>
          <w:sz w:val="12"/>
        </w:rPr>
        <w:t>day-glo</w:t>
      </w:r>
      <w:proofErr w:type="spellEnd"/>
      <w:r w:rsidRPr="00214618">
        <w:rPr>
          <w:sz w:val="12"/>
        </w:rPr>
        <w:t xml:space="preserve">-green </w:t>
      </w:r>
      <w:proofErr w:type="spellStart"/>
      <w:r w:rsidRPr="00214618">
        <w:rPr>
          <w:sz w:val="12"/>
        </w:rPr>
        <w:t>caulerpa</w:t>
      </w:r>
      <w:proofErr w:type="spellEnd"/>
      <w:r w:rsidRPr="00214618">
        <w:rPr>
          <w:sz w:val="12"/>
        </w:rPr>
        <w:t xml:space="preserve"> algae is killing fish off the coasts of 11 countries. What will become of our oceans? One U.S. oceanographer has a succinct answer: slime. Jeremy </w:t>
      </w:r>
      <w:r w:rsidRPr="00214618">
        <w:rPr>
          <w:bCs/>
          <w:u w:val="single"/>
        </w:rPr>
        <w:t>Jackson</w:t>
      </w:r>
      <w:r w:rsidRPr="00214618">
        <w:rPr>
          <w:sz w:val="12"/>
        </w:rPr>
        <w:t xml:space="preserve">, a Scripps Institution of </w:t>
      </w:r>
      <w:r w:rsidRPr="00214618">
        <w:rPr>
          <w:bCs/>
          <w:u w:val="single"/>
        </w:rPr>
        <w:t>Oceanography professor</w:t>
      </w:r>
      <w:r w:rsidRPr="00214618">
        <w:rPr>
          <w:sz w:val="12"/>
        </w:rPr>
        <w:t xml:space="preserve">, released a report in August </w:t>
      </w:r>
      <w:r w:rsidRPr="00214618">
        <w:rPr>
          <w:bCs/>
          <w:u w:val="single"/>
        </w:rPr>
        <w:t>warn</w:t>
      </w:r>
      <w:r w:rsidRPr="00214618">
        <w:rPr>
          <w:sz w:val="12"/>
        </w:rPr>
        <w:t xml:space="preserve">ing </w:t>
      </w:r>
      <w:r w:rsidRPr="00214618">
        <w:rPr>
          <w:bCs/>
          <w:u w:val="single"/>
        </w:rPr>
        <w:t>of "</w:t>
      </w:r>
      <w:r w:rsidRPr="00214618">
        <w:rPr>
          <w:bCs/>
          <w:highlight w:val="yellow"/>
          <w:u w:val="single"/>
        </w:rPr>
        <w:t>mass extinction" in oceans</w:t>
      </w:r>
      <w:r w:rsidRPr="00214618">
        <w:rPr>
          <w:bCs/>
          <w:u w:val="single"/>
        </w:rPr>
        <w:t xml:space="preserve"> </w:t>
      </w:r>
      <w:r w:rsidRPr="00214618">
        <w:rPr>
          <w:bCs/>
          <w:highlight w:val="yellow"/>
          <w:u w:val="single"/>
        </w:rPr>
        <w:t>due to</w:t>
      </w:r>
      <w:r w:rsidRPr="00214618">
        <w:rPr>
          <w:bCs/>
          <w:u w:val="single"/>
        </w:rPr>
        <w:t xml:space="preserve"> dead zones, global warming, overfishing, </w:t>
      </w:r>
      <w:r w:rsidRPr="00214618">
        <w:rPr>
          <w:bCs/>
          <w:highlight w:val="yellow"/>
          <w:u w:val="single"/>
        </w:rPr>
        <w:t>pollution</w:t>
      </w:r>
      <w:r w:rsidRPr="00214618">
        <w:rPr>
          <w:bCs/>
          <w:u w:val="single"/>
        </w:rPr>
        <w:t xml:space="preserve">, ocean </w:t>
      </w:r>
      <w:r w:rsidRPr="00214618">
        <w:rPr>
          <w:bCs/>
          <w:highlight w:val="yellow"/>
          <w:u w:val="single"/>
        </w:rPr>
        <w:t>acidification</w:t>
      </w:r>
      <w:r w:rsidRPr="00214618">
        <w:rPr>
          <w:bCs/>
          <w:u w:val="single"/>
        </w:rPr>
        <w:t xml:space="preserve">, ecosystem destruction </w:t>
      </w:r>
      <w:r w:rsidRPr="00214618">
        <w:rPr>
          <w:bCs/>
          <w:highlight w:val="yellow"/>
          <w:u w:val="single"/>
        </w:rPr>
        <w:t>and invasive species.</w:t>
      </w:r>
      <w:r w:rsidRPr="00214618">
        <w:rPr>
          <w:sz w:val="12"/>
        </w:rPr>
        <w:t xml:space="preserve"> </w:t>
      </w:r>
    </w:p>
    <w:p w:rsidR="0096777B" w:rsidRPr="0096777B" w:rsidRDefault="0096777B" w:rsidP="0096777B"/>
    <w:p w:rsidR="0051539E" w:rsidRDefault="0051539E" w:rsidP="0051539E">
      <w:pPr>
        <w:pStyle w:val="Heading3"/>
      </w:pPr>
      <w:proofErr w:type="spellStart"/>
      <w:r>
        <w:lastRenderedPageBreak/>
        <w:t>Extn</w:t>
      </w:r>
      <w:proofErr w:type="spellEnd"/>
      <w:r>
        <w:t xml:space="preserve"> – Overfishing Turn</w:t>
      </w:r>
    </w:p>
    <w:p w:rsidR="0051539E" w:rsidRDefault="0051539E" w:rsidP="0051539E">
      <w:pPr>
        <w:pStyle w:val="Heading4"/>
      </w:pPr>
      <w:r>
        <w:t>Aquaculture depletes fish stocks</w:t>
      </w:r>
    </w:p>
    <w:p w:rsidR="0051539E" w:rsidRPr="005D1163" w:rsidRDefault="0051539E" w:rsidP="0051539E">
      <w:pPr>
        <w:rPr>
          <w:rStyle w:val="Style13ptBold"/>
        </w:rPr>
      </w:pPr>
      <w:r>
        <w:rPr>
          <w:rStyle w:val="Style13ptBold"/>
        </w:rPr>
        <w:t>B</w:t>
      </w:r>
      <w:r w:rsidRPr="005D1163">
        <w:rPr>
          <w:rStyle w:val="Style13ptBold"/>
        </w:rPr>
        <w:t>liss, 6/24</w:t>
      </w:r>
    </w:p>
    <w:p w:rsidR="0051539E" w:rsidRDefault="0051539E" w:rsidP="0051539E">
      <w:r>
        <w:t xml:space="preserve">[Sam, environmental reporter, “Aquaculture: Opening up a Can of Worms,” </w:t>
      </w:r>
      <w:proofErr w:type="spellStart"/>
      <w:r>
        <w:t>MoJo</w:t>
      </w:r>
      <w:proofErr w:type="spellEnd"/>
      <w:r>
        <w:t xml:space="preserve">, 2014, </w:t>
      </w:r>
      <w:hyperlink r:id="rId51" w:history="1">
        <w:r w:rsidRPr="00562E39">
          <w:rPr>
            <w:rStyle w:val="Hyperlink"/>
          </w:rPr>
          <w:t>http://artsonline.monash.edu.au/mojo/aquaculture-opening-up-a-can-of-worms/</w:t>
        </w:r>
      </w:hyperlink>
      <w:r>
        <w:t>]</w:t>
      </w:r>
    </w:p>
    <w:p w:rsidR="0051539E" w:rsidRDefault="0051539E" w:rsidP="0051539E"/>
    <w:p w:rsidR="0051539E" w:rsidRDefault="0051539E" w:rsidP="0051539E">
      <w:pPr>
        <w:rPr>
          <w:rStyle w:val="StyleUnderline"/>
        </w:rPr>
      </w:pPr>
      <w:r w:rsidRPr="005E4F36">
        <w:rPr>
          <w:rStyle w:val="StyleUnderline"/>
        </w:rPr>
        <w:t xml:space="preserve">Despite these strengths, the </w:t>
      </w:r>
      <w:r w:rsidRPr="00114F20">
        <w:rPr>
          <w:rStyle w:val="StyleUnderline"/>
          <w:highlight w:val="cyan"/>
        </w:rPr>
        <w:t xml:space="preserve">aquaculture industry is working </w:t>
      </w:r>
      <w:r w:rsidRPr="00114F20">
        <w:rPr>
          <w:rStyle w:val="StyleUnderline"/>
        </w:rPr>
        <w:t xml:space="preserve">hard </w:t>
      </w:r>
      <w:r w:rsidRPr="00114F20">
        <w:rPr>
          <w:rStyle w:val="StyleUnderline"/>
          <w:highlight w:val="cyan"/>
        </w:rPr>
        <w:t>on its environmental image</w:t>
      </w:r>
      <w:r w:rsidRPr="00D931F1">
        <w:rPr>
          <w:sz w:val="16"/>
        </w:rPr>
        <w:t xml:space="preserve">. </w:t>
      </w:r>
      <w:r w:rsidRPr="00114F20">
        <w:rPr>
          <w:rStyle w:val="StyleUnderline"/>
          <w:highlight w:val="cyan"/>
        </w:rPr>
        <w:t xml:space="preserve">Concerns include </w:t>
      </w:r>
      <w:r w:rsidRPr="0080651D">
        <w:rPr>
          <w:rStyle w:val="StyleUnderline"/>
        </w:rPr>
        <w:t xml:space="preserve">the </w:t>
      </w:r>
      <w:r w:rsidRPr="0080651D">
        <w:rPr>
          <w:rStyle w:val="StyleUnderline"/>
          <w:highlight w:val="cyan"/>
        </w:rPr>
        <w:t>levels of fishmeal</w:t>
      </w:r>
      <w:r w:rsidRPr="005E4F36">
        <w:rPr>
          <w:rStyle w:val="StyleUnderline"/>
        </w:rPr>
        <w:t xml:space="preserve"> required </w:t>
      </w:r>
      <w:r w:rsidRPr="0080651D">
        <w:rPr>
          <w:rStyle w:val="StyleUnderline"/>
          <w:highlight w:val="cyan"/>
        </w:rPr>
        <w:t>to feed carnivorous farmed fish, damaging natural ecological systems, waste, viruses and how farmed fish are obtained or bred</w:t>
      </w:r>
      <w:r w:rsidRPr="00D931F1">
        <w:rPr>
          <w:sz w:val="16"/>
        </w:rPr>
        <w:t xml:space="preserve">. </w:t>
      </w:r>
      <w:r w:rsidRPr="005E4F36">
        <w:rPr>
          <w:rStyle w:val="StyleUnderline"/>
        </w:rPr>
        <w:t xml:space="preserve">Disease </w:t>
      </w:r>
      <w:r w:rsidRPr="00BE0248">
        <w:rPr>
          <w:rStyle w:val="StyleUnderline"/>
          <w:highlight w:val="cyan"/>
        </w:rPr>
        <w:t>outbreaks are</w:t>
      </w:r>
      <w:r w:rsidRPr="005E4F36">
        <w:rPr>
          <w:rStyle w:val="StyleUnderline"/>
        </w:rPr>
        <w:t xml:space="preserve"> recognized as a </w:t>
      </w:r>
      <w:r w:rsidRPr="00BE0248">
        <w:rPr>
          <w:rStyle w:val="StyleUnderline"/>
          <w:highlight w:val="cyan"/>
        </w:rPr>
        <w:t>significant constraint to aquaculture production</w:t>
      </w:r>
      <w:r w:rsidRPr="005D1C4E">
        <w:rPr>
          <w:rStyle w:val="StyleUnderline"/>
        </w:rPr>
        <w:t>. In 1995</w:t>
      </w:r>
      <w:r w:rsidRPr="00D931F1">
        <w:rPr>
          <w:sz w:val="16"/>
        </w:rPr>
        <w:t xml:space="preserve">, a </w:t>
      </w:r>
      <w:r w:rsidRPr="00BE0248">
        <w:rPr>
          <w:rStyle w:val="StyleUnderline"/>
          <w:highlight w:val="cyan"/>
        </w:rPr>
        <w:t>herpes virus hit</w:t>
      </w:r>
      <w:r w:rsidRPr="005E4F36">
        <w:rPr>
          <w:rStyle w:val="StyleUnderline"/>
        </w:rPr>
        <w:t xml:space="preserve"> southern </w:t>
      </w:r>
      <w:r w:rsidRPr="00BE0248">
        <w:rPr>
          <w:rStyle w:val="StyleUnderline"/>
          <w:highlight w:val="cyan"/>
        </w:rPr>
        <w:t>Australian tuna farms</w:t>
      </w:r>
      <w:r w:rsidRPr="00D931F1">
        <w:rPr>
          <w:sz w:val="16"/>
        </w:rPr>
        <w:t xml:space="preserve">. As these were offshore, the virus caused a sea of dead fish. On top of that, local seabirds, from Australasian gannets to penguins, starved. In 1999, sardines were wiped out in South Australia. And sea lice have been found in Atlantic salmon and rainbow trout in Tasmania. Unfortunately, </w:t>
      </w:r>
      <w:r w:rsidRPr="00BE0248">
        <w:rPr>
          <w:rStyle w:val="Emphasis"/>
          <w:highlight w:val="cyan"/>
        </w:rPr>
        <w:t xml:space="preserve">disease </w:t>
      </w:r>
      <w:r w:rsidRPr="00BE0248">
        <w:rPr>
          <w:rStyle w:val="Emphasis"/>
        </w:rPr>
        <w:t xml:space="preserve">can naturally </w:t>
      </w:r>
      <w:r w:rsidRPr="00BE0248">
        <w:rPr>
          <w:rStyle w:val="Emphasis"/>
          <w:highlight w:val="cyan"/>
        </w:rPr>
        <w:t>occur when fish are stressed</w:t>
      </w:r>
      <w:r w:rsidRPr="00D931F1">
        <w:rPr>
          <w:sz w:val="16"/>
        </w:rPr>
        <w:t xml:space="preserve">. But Australia has implemented strict compliances, such as quarantining new stock, maintaining water quality and regular monitoring. As a result, no major outbreaks have occurred in recent years. The issue of </w:t>
      </w:r>
      <w:r w:rsidRPr="00074604">
        <w:rPr>
          <w:rStyle w:val="StyleUnderline"/>
        </w:rPr>
        <w:t xml:space="preserve">fish </w:t>
      </w:r>
      <w:r w:rsidRPr="00BE0248">
        <w:rPr>
          <w:rStyle w:val="StyleUnderline"/>
          <w:highlight w:val="cyan"/>
        </w:rPr>
        <w:t>feed is paradoxical</w:t>
      </w:r>
      <w:r w:rsidRPr="00D931F1">
        <w:rPr>
          <w:sz w:val="16"/>
        </w:rPr>
        <w:t xml:space="preserve">, with world </w:t>
      </w:r>
      <w:r w:rsidRPr="00074604">
        <w:rPr>
          <w:rStyle w:val="StyleUnderline"/>
        </w:rPr>
        <w:t>aquaculture</w:t>
      </w:r>
      <w:r w:rsidRPr="00D931F1">
        <w:rPr>
          <w:sz w:val="16"/>
        </w:rPr>
        <w:t xml:space="preserve"> production </w:t>
      </w:r>
      <w:r w:rsidRPr="00074604">
        <w:rPr>
          <w:rStyle w:val="StyleUnderline"/>
        </w:rPr>
        <w:t xml:space="preserve">currently </w:t>
      </w:r>
      <w:r w:rsidRPr="00BE0248">
        <w:rPr>
          <w:rStyle w:val="StyleUnderline"/>
          <w:highlight w:val="cyan"/>
        </w:rPr>
        <w:t>adding to net</w:t>
      </w:r>
      <w:r w:rsidRPr="00074604">
        <w:rPr>
          <w:rStyle w:val="StyleUnderline"/>
        </w:rPr>
        <w:t xml:space="preserve"> global </w:t>
      </w:r>
      <w:r w:rsidRPr="00BE0248">
        <w:rPr>
          <w:rStyle w:val="StyleUnderline"/>
          <w:highlight w:val="cyan"/>
        </w:rPr>
        <w:t>fish</w:t>
      </w:r>
      <w:r w:rsidRPr="00074604">
        <w:rPr>
          <w:rStyle w:val="StyleUnderline"/>
        </w:rPr>
        <w:t xml:space="preserve"> </w:t>
      </w:r>
      <w:r w:rsidRPr="00BE0248">
        <w:rPr>
          <w:rStyle w:val="StyleUnderline"/>
          <w:highlight w:val="cyan"/>
        </w:rPr>
        <w:t>supplies</w:t>
      </w:r>
      <w:r w:rsidRPr="00D931F1">
        <w:rPr>
          <w:sz w:val="16"/>
        </w:rPr>
        <w:t xml:space="preserve">, although much </w:t>
      </w:r>
      <w:r w:rsidRPr="00BE0248">
        <w:rPr>
          <w:rStyle w:val="StyleUnderline"/>
          <w:highlight w:val="cyan"/>
        </w:rPr>
        <w:t>results in a net loss of fish</w:t>
      </w:r>
      <w:r w:rsidRPr="00D931F1">
        <w:rPr>
          <w:sz w:val="16"/>
        </w:rPr>
        <w:t xml:space="preserve">. University of Melbourne researcher and sustainability advocate John Ford highlights how aquaculture </w:t>
      </w:r>
      <w:r w:rsidRPr="00A12901">
        <w:rPr>
          <w:rStyle w:val="StyleUnderline"/>
          <w:highlight w:val="cyan"/>
        </w:rPr>
        <w:t xml:space="preserve">systems </w:t>
      </w:r>
      <w:r w:rsidRPr="00A12901">
        <w:rPr>
          <w:rStyle w:val="StyleUnderline"/>
        </w:rPr>
        <w:t>can</w:t>
      </w:r>
      <w:r w:rsidRPr="00074604">
        <w:rPr>
          <w:rStyle w:val="StyleUnderline"/>
        </w:rPr>
        <w:t xml:space="preserve"> </w:t>
      </w:r>
      <w:r w:rsidRPr="00A12901">
        <w:rPr>
          <w:rStyle w:val="StyleUnderline"/>
          <w:highlight w:val="cyan"/>
        </w:rPr>
        <w:t>use two to five times more fish protein than</w:t>
      </w:r>
      <w:r w:rsidRPr="00074604">
        <w:rPr>
          <w:rStyle w:val="StyleUnderline"/>
        </w:rPr>
        <w:t xml:space="preserve"> is </w:t>
      </w:r>
      <w:r w:rsidRPr="00A12901">
        <w:rPr>
          <w:rStyle w:val="StyleUnderline"/>
          <w:highlight w:val="cyan"/>
        </w:rPr>
        <w:t>present in</w:t>
      </w:r>
      <w:r w:rsidRPr="00074604">
        <w:rPr>
          <w:rStyle w:val="StyleUnderline"/>
        </w:rPr>
        <w:t xml:space="preserve"> the </w:t>
      </w:r>
      <w:r w:rsidRPr="00A12901">
        <w:rPr>
          <w:rStyle w:val="StyleUnderline"/>
          <w:highlight w:val="cyan"/>
        </w:rPr>
        <w:t>farmed fish</w:t>
      </w:r>
      <w:r w:rsidRPr="00D931F1">
        <w:rPr>
          <w:sz w:val="16"/>
        </w:rPr>
        <w:t xml:space="preserve">. “The reason they use so much fish content is because the fish grow faster. </w:t>
      </w:r>
      <w:r w:rsidRPr="00191CE7">
        <w:rPr>
          <w:rStyle w:val="StyleUnderline"/>
        </w:rPr>
        <w:t xml:space="preserve">You can </w:t>
      </w:r>
      <w:r w:rsidRPr="00A12901">
        <w:rPr>
          <w:rStyle w:val="StyleUnderline"/>
          <w:highlight w:val="cyan"/>
        </w:rPr>
        <w:t>feed them mostly vegetable matter</w:t>
      </w:r>
      <w:r w:rsidRPr="00191CE7">
        <w:rPr>
          <w:rStyle w:val="StyleUnderline"/>
        </w:rPr>
        <w:t xml:space="preserve">, soy based protein and such, </w:t>
      </w:r>
      <w:r w:rsidRPr="00A12901">
        <w:rPr>
          <w:rStyle w:val="StyleUnderline"/>
          <w:highlight w:val="cyan"/>
        </w:rPr>
        <w:t>but it’s</w:t>
      </w:r>
      <w:r w:rsidRPr="00191CE7">
        <w:rPr>
          <w:rStyle w:val="StyleUnderline"/>
        </w:rPr>
        <w:t xml:space="preserve"> simply </w:t>
      </w:r>
      <w:r w:rsidRPr="00A12901">
        <w:rPr>
          <w:rStyle w:val="StyleUnderline"/>
          <w:highlight w:val="cyan"/>
        </w:rPr>
        <w:t>not as economic</w:t>
      </w:r>
      <w:r w:rsidRPr="00D931F1">
        <w:rPr>
          <w:sz w:val="16"/>
        </w:rPr>
        <w:t xml:space="preserve">. There’s a real economic driver, to give them high protein feed,” Ford says. Others support high ratios of fishmeal to </w:t>
      </w:r>
      <w:proofErr w:type="spellStart"/>
      <w:r w:rsidRPr="00D931F1">
        <w:rPr>
          <w:sz w:val="16"/>
        </w:rPr>
        <w:t>maximise</w:t>
      </w:r>
      <w:proofErr w:type="spellEnd"/>
      <w:r w:rsidRPr="00D931F1">
        <w:rPr>
          <w:sz w:val="16"/>
        </w:rPr>
        <w:t xml:space="preserve"> omega-3 levels. “Omega-3 is not actually produced by the fish itself. It comes from plankton originally and basically works </w:t>
      </w:r>
      <w:proofErr w:type="spellStart"/>
      <w:r w:rsidRPr="00D931F1">
        <w:rPr>
          <w:sz w:val="16"/>
        </w:rPr>
        <w:t>it</w:t>
      </w:r>
      <w:proofErr w:type="spellEnd"/>
      <w:r w:rsidRPr="00D931F1">
        <w:rPr>
          <w:sz w:val="16"/>
        </w:rPr>
        <w:t xml:space="preserve"> way up the food chain to sardines, which are made into fishmeal,” he says. Back in </w:t>
      </w:r>
      <w:proofErr w:type="spellStart"/>
      <w:r w:rsidRPr="00D931F1">
        <w:rPr>
          <w:sz w:val="16"/>
        </w:rPr>
        <w:t>Werribee</w:t>
      </w:r>
      <w:proofErr w:type="spellEnd"/>
      <w:r w:rsidRPr="00D931F1">
        <w:rPr>
          <w:sz w:val="16"/>
        </w:rPr>
        <w:t xml:space="preserve">, Musa has moved from the hatchery to the production facility, which raises and harvests barramundi for restaurants and markets. Mainstream Aquaculture places emphasis on sustainability. On the question of fish feed, Musa says Mainstream Aquaculture makes use of biological levers so that fish in their </w:t>
      </w:r>
      <w:proofErr w:type="spellStart"/>
      <w:r w:rsidRPr="00D931F1">
        <w:rPr>
          <w:sz w:val="16"/>
        </w:rPr>
        <w:t>broodstock</w:t>
      </w:r>
      <w:proofErr w:type="spellEnd"/>
      <w:r w:rsidRPr="00D931F1">
        <w:rPr>
          <w:sz w:val="16"/>
        </w:rPr>
        <w:t xml:space="preserve"> population often convert at around 1:1. “For every kilo of food they eat, they add a kilo of weight, which is incredibly efficient,” he says. “From our selective breeding </w:t>
      </w:r>
      <w:proofErr w:type="spellStart"/>
      <w:r w:rsidRPr="00D931F1">
        <w:rPr>
          <w:sz w:val="16"/>
        </w:rPr>
        <w:t>programme</w:t>
      </w:r>
      <w:proofErr w:type="spellEnd"/>
      <w:r w:rsidRPr="00D931F1">
        <w:rPr>
          <w:sz w:val="16"/>
        </w:rPr>
        <w:t xml:space="preserve">, we produce fish that demonstrate a higher appetite with a more efficient conversion ratio.” The production facility is full of circular tanks that look like giant versions of those inflatable kiddie pools found in backyards across Australia. The din of circulating water is constant. Musa finds a handheld net and casually scoops it into one of the tanks. At least a dozen barramundi flounder about as he highlights their size and girth. “Our facility here uses a renewable, geothermal aquifer for its water supply. We have no direct contact with the natural environment. We carefully manage all of our inputs and outputs. We’re completely organic and don’t use vaccinations,” he says. While </w:t>
      </w:r>
      <w:proofErr w:type="spellStart"/>
      <w:r w:rsidRPr="00D931F1">
        <w:rPr>
          <w:sz w:val="16"/>
        </w:rPr>
        <w:t>MainStream</w:t>
      </w:r>
      <w:proofErr w:type="spellEnd"/>
      <w:r w:rsidRPr="00D931F1">
        <w:rPr>
          <w:sz w:val="16"/>
        </w:rPr>
        <w:t xml:space="preserve"> </w:t>
      </w:r>
      <w:r w:rsidRPr="00365E7E">
        <w:rPr>
          <w:rStyle w:val="StyleUnderline"/>
        </w:rPr>
        <w:t>Aquaculture</w:t>
      </w:r>
      <w:r w:rsidRPr="00C12999">
        <w:rPr>
          <w:rStyle w:val="StyleUnderline"/>
        </w:rPr>
        <w:t xml:space="preserve"> is working </w:t>
      </w:r>
      <w:r w:rsidRPr="00365E7E">
        <w:rPr>
          <w:rStyle w:val="StyleUnderline"/>
          <w:highlight w:val="cyan"/>
        </w:rPr>
        <w:t xml:space="preserve">hard to </w:t>
      </w:r>
      <w:proofErr w:type="spellStart"/>
      <w:r w:rsidRPr="00365E7E">
        <w:rPr>
          <w:rStyle w:val="StyleUnderline"/>
          <w:highlight w:val="cyan"/>
        </w:rPr>
        <w:t>maximise</w:t>
      </w:r>
      <w:proofErr w:type="spellEnd"/>
      <w:r w:rsidRPr="00365E7E">
        <w:rPr>
          <w:rStyle w:val="StyleUnderline"/>
          <w:highlight w:val="cyan"/>
        </w:rPr>
        <w:t xml:space="preserve"> fish feed ratios</w:t>
      </w:r>
      <w:r w:rsidRPr="00D931F1">
        <w:rPr>
          <w:sz w:val="16"/>
        </w:rPr>
        <w:t xml:space="preserve">, the </w:t>
      </w:r>
      <w:r w:rsidRPr="00C12999">
        <w:rPr>
          <w:rStyle w:val="StyleUnderline"/>
        </w:rPr>
        <w:t xml:space="preserve">environmental </w:t>
      </w:r>
      <w:r w:rsidRPr="00365E7E">
        <w:rPr>
          <w:rStyle w:val="StyleUnderline"/>
          <w:highlight w:val="cyan"/>
        </w:rPr>
        <w:t>impacts of fish feed depend</w:t>
      </w:r>
      <w:r w:rsidRPr="00C12999">
        <w:rPr>
          <w:rStyle w:val="StyleUnderline"/>
        </w:rPr>
        <w:t xml:space="preserve"> of </w:t>
      </w:r>
      <w:r w:rsidRPr="00365E7E">
        <w:rPr>
          <w:rStyle w:val="StyleUnderline"/>
          <w:highlight w:val="cyan"/>
        </w:rPr>
        <w:t>which species are being cultivated</w:t>
      </w:r>
      <w:r w:rsidRPr="00D931F1">
        <w:rPr>
          <w:sz w:val="16"/>
        </w:rPr>
        <w:t xml:space="preserve">. WWF and other conservation </w:t>
      </w:r>
      <w:proofErr w:type="gramStart"/>
      <w:r w:rsidRPr="00D931F1">
        <w:rPr>
          <w:sz w:val="16"/>
        </w:rPr>
        <w:t>groups</w:t>
      </w:r>
      <w:proofErr w:type="gramEnd"/>
      <w:r w:rsidRPr="00D931F1">
        <w:rPr>
          <w:sz w:val="16"/>
        </w:rPr>
        <w:t xml:space="preserve"> list shrimp, tuna and salmon as species with bad conversion fish feed ratios. </w:t>
      </w:r>
      <w:r w:rsidRPr="00365E7E">
        <w:rPr>
          <w:rStyle w:val="StyleUnderline"/>
        </w:rPr>
        <w:t>Salmon</w:t>
      </w:r>
      <w:r w:rsidRPr="00C12999">
        <w:rPr>
          <w:rStyle w:val="StyleUnderline"/>
        </w:rPr>
        <w:t xml:space="preserve">, for example, requires </w:t>
      </w:r>
      <w:r w:rsidRPr="00365E7E">
        <w:rPr>
          <w:rStyle w:val="StyleUnderline"/>
          <w:highlight w:val="cyan"/>
        </w:rPr>
        <w:t>4kg of wild-caught fish to produce 1kg of farmed salmon</w:t>
      </w:r>
      <w:r w:rsidRPr="00D931F1">
        <w:rPr>
          <w:sz w:val="16"/>
        </w:rPr>
        <w:t xml:space="preserve">. Ford says Australians could help reduce these bad fish feed ratios by not eating from the top of the food chain. In his opinion, this affects market dynamics and dictates supply and demand of fish species, which results in profitable high-end fish being </w:t>
      </w:r>
      <w:proofErr w:type="spellStart"/>
      <w:r w:rsidRPr="00D931F1">
        <w:rPr>
          <w:sz w:val="16"/>
        </w:rPr>
        <w:t>cultivated</w:t>
      </w:r>
      <w:r w:rsidRPr="00D931F1">
        <w:rPr>
          <w:sz w:val="16"/>
          <w:highlight w:val="cyan"/>
        </w:rPr>
        <w:t>.“</w:t>
      </w:r>
      <w:r w:rsidRPr="00D446B1">
        <w:rPr>
          <w:rStyle w:val="StyleUnderline"/>
          <w:highlight w:val="cyan"/>
        </w:rPr>
        <w:t>Although</w:t>
      </w:r>
      <w:proofErr w:type="spellEnd"/>
      <w:r w:rsidRPr="00D446B1">
        <w:rPr>
          <w:rStyle w:val="StyleUnderline"/>
          <w:highlight w:val="cyan"/>
        </w:rPr>
        <w:t xml:space="preserve"> people pay a lot of money, you can’t feed the world that </w:t>
      </w:r>
      <w:r w:rsidRPr="00471240">
        <w:rPr>
          <w:rStyle w:val="StyleUnderline"/>
          <w:highlight w:val="cyan"/>
        </w:rPr>
        <w:t>way,” he (Ford) says.</w:t>
      </w:r>
    </w:p>
    <w:p w:rsidR="00471240" w:rsidRDefault="00471240" w:rsidP="00471240">
      <w:pPr>
        <w:pStyle w:val="Heading4"/>
      </w:pPr>
      <w:r>
        <w:t>Likelihood is magnified by terrible energy conversion rates</w:t>
      </w:r>
    </w:p>
    <w:p w:rsidR="00471240" w:rsidRDefault="00471240" w:rsidP="00471240">
      <w:r w:rsidRPr="00471240">
        <w:rPr>
          <w:rStyle w:val="Style13ptBold"/>
        </w:rPr>
        <w:t>Jordan 12</w:t>
      </w:r>
      <w:r>
        <w:rPr>
          <w:rStyle w:val="Style13ptBold"/>
          <w:sz w:val="32"/>
        </w:rPr>
        <w:t xml:space="preserve"> </w:t>
      </w:r>
      <w:r>
        <w:t>(</w:t>
      </w:r>
      <w:r w:rsidRPr="00A22778">
        <w:t xml:space="preserve">http://see-the-sea.org/AboutUs/AboutUs-container.htm) Jason and Shannon Jordan are two </w:t>
      </w:r>
      <w:proofErr w:type="spellStart"/>
      <w:r w:rsidRPr="00A22778">
        <w:t>co authors</w:t>
      </w:r>
      <w:proofErr w:type="spellEnd"/>
      <w:r w:rsidRPr="00A22778">
        <w:t xml:space="preserve"> and designers of the "See-the-Sea" website which is an organization devoted to reducing the human impact on the ocean</w:t>
      </w:r>
      <w:r>
        <w:t>)</w:t>
      </w:r>
    </w:p>
    <w:p w:rsidR="00471240" w:rsidRPr="00E70129" w:rsidRDefault="00471240" w:rsidP="00471240"/>
    <w:p w:rsidR="00471240" w:rsidRPr="00471240" w:rsidRDefault="00471240" w:rsidP="00471240">
      <w:pPr>
        <w:rPr>
          <w:rStyle w:val="StyleUnderline"/>
        </w:rPr>
      </w:pPr>
      <w:r w:rsidRPr="00471240">
        <w:rPr>
          <w:rStyle w:val="StyleUnderline"/>
          <w:highlight w:val="cyan"/>
        </w:rPr>
        <w:t>To produce</w:t>
      </w:r>
      <w:r w:rsidRPr="00471240">
        <w:rPr>
          <w:rStyle w:val="StyleUnderline"/>
        </w:rPr>
        <w:t xml:space="preserve"> </w:t>
      </w:r>
      <w:r w:rsidRPr="00471240">
        <w:rPr>
          <w:rStyle w:val="StyleUnderline"/>
          <w:highlight w:val="cyan"/>
        </w:rPr>
        <w:t>one pound of farmed salmon, 2.4 to 4 pounds of wild sardines, anchovies, mackerel, herring and other fish must be ground</w:t>
      </w:r>
      <w:r w:rsidRPr="00471240">
        <w:rPr>
          <w:rStyle w:val="StyleUnderline"/>
        </w:rPr>
        <w:t xml:space="preserve"> up </w:t>
      </w:r>
      <w:r w:rsidRPr="00471240">
        <w:rPr>
          <w:rStyle w:val="StyleUnderline"/>
          <w:highlight w:val="cyan"/>
        </w:rPr>
        <w:t>to render</w:t>
      </w:r>
      <w:r w:rsidRPr="00471240">
        <w:rPr>
          <w:rStyle w:val="StyleUnderline"/>
        </w:rPr>
        <w:t xml:space="preserve"> the </w:t>
      </w:r>
      <w:r w:rsidRPr="00471240">
        <w:rPr>
          <w:rStyle w:val="StyleUnderline"/>
          <w:highlight w:val="cyan"/>
        </w:rPr>
        <w:t>oil and meal</w:t>
      </w:r>
      <w:r w:rsidRPr="00471240">
        <w:rPr>
          <w:rStyle w:val="StyleUnderline"/>
        </w:rPr>
        <w:t xml:space="preserve"> that is </w:t>
      </w:r>
      <w:r w:rsidRPr="00471240">
        <w:rPr>
          <w:rStyle w:val="StyleUnderline"/>
          <w:highlight w:val="cyan"/>
        </w:rPr>
        <w:t>compressed into pellets</w:t>
      </w:r>
      <w:r w:rsidRPr="00471240">
        <w:rPr>
          <w:rStyle w:val="StyleUnderline"/>
        </w:rPr>
        <w:t xml:space="preserve"> of salmon chow. (George </w:t>
      </w:r>
      <w:proofErr w:type="spellStart"/>
      <w:r w:rsidRPr="00471240">
        <w:rPr>
          <w:rStyle w:val="StyleUnderline"/>
        </w:rPr>
        <w:t>Meteljan</w:t>
      </w:r>
      <w:proofErr w:type="spellEnd"/>
      <w:r w:rsidRPr="00471240">
        <w:rPr>
          <w:rStyle w:val="StyleUnderline"/>
        </w:rPr>
        <w:t xml:space="preserve"> Foundation, 2005) </w:t>
      </w:r>
      <w:r w:rsidRPr="00471240">
        <w:rPr>
          <w:rStyle w:val="StyleUnderline"/>
          <w:highlight w:val="cyan"/>
        </w:rPr>
        <w:t>Resulting in a 58 percent to 75 percent loss of protein and food energy.</w:t>
      </w:r>
      <w:r w:rsidRPr="00471240">
        <w:rPr>
          <w:rStyle w:val="StyleUnderline"/>
        </w:rPr>
        <w:t xml:space="preserve"> </w:t>
      </w:r>
    </w:p>
    <w:p w:rsidR="00471240" w:rsidRPr="00471240" w:rsidRDefault="00471240" w:rsidP="00471240"/>
    <w:p w:rsidR="0096777B" w:rsidRDefault="0096777B" w:rsidP="0096777B">
      <w:pPr>
        <w:pStyle w:val="Heading3"/>
      </w:pPr>
      <w:proofErr w:type="spellStart"/>
      <w:r>
        <w:lastRenderedPageBreak/>
        <w:t>Extn</w:t>
      </w:r>
      <w:proofErr w:type="spellEnd"/>
      <w:r>
        <w:t xml:space="preserve"> – Oceans Resilient</w:t>
      </w:r>
    </w:p>
    <w:p w:rsidR="0096777B" w:rsidRPr="00214618" w:rsidRDefault="0096777B" w:rsidP="0096777B">
      <w:pPr>
        <w:pStyle w:val="Heading4"/>
      </w:pPr>
      <w:r w:rsidRPr="00214618">
        <w:t xml:space="preserve">Climate change proves Oceans and marine </w:t>
      </w:r>
      <w:proofErr w:type="spellStart"/>
      <w:r w:rsidRPr="00214618">
        <w:t>bioD</w:t>
      </w:r>
      <w:proofErr w:type="spellEnd"/>
      <w:r w:rsidRPr="00214618">
        <w:t xml:space="preserve"> are resilient – alarmist predictions empirically denied </w:t>
      </w:r>
    </w:p>
    <w:p w:rsidR="0096777B" w:rsidRPr="00214618" w:rsidRDefault="0096777B" w:rsidP="0096777B">
      <w:pPr>
        <w:ind w:right="288"/>
      </w:pPr>
      <w:r w:rsidRPr="0096777B">
        <w:rPr>
          <w:rStyle w:val="Style13ptBold"/>
        </w:rPr>
        <w:t>Taylor, 10</w:t>
      </w:r>
      <w:r w:rsidRPr="00214618">
        <w:rPr>
          <w:rFonts w:eastAsia="Times New Roman"/>
          <w:sz w:val="16"/>
        </w:rPr>
        <w:t xml:space="preserve"> </w:t>
      </w:r>
      <w:r w:rsidRPr="00214618">
        <w:t xml:space="preserve">(James M. Taylor is a senior fellow of The Heartland Institute and managing editor of Environment &amp; Climate News., “Ocean Acidification Scare Pushed at Copenhagen,” Feb 10 </w:t>
      </w:r>
      <w:hyperlink r:id="rId52" w:history="1">
        <w:r w:rsidRPr="00214618">
          <w:t>http://www.heartland.org/publications/environment%20climate/article/26815/Ocean_Acidification_Scare_Pushed_at_Copenhagen.html</w:t>
        </w:r>
      </w:hyperlink>
      <w:r w:rsidRPr="00214618">
        <w:t>)</w:t>
      </w:r>
    </w:p>
    <w:p w:rsidR="0096777B" w:rsidRPr="00214618" w:rsidRDefault="0096777B" w:rsidP="0096777B"/>
    <w:p w:rsidR="0096777B" w:rsidRPr="00214618" w:rsidRDefault="0096777B" w:rsidP="0096777B">
      <w:pPr>
        <w:ind w:right="288"/>
        <w:rPr>
          <w:rFonts w:eastAsia="Times New Roman"/>
          <w:sz w:val="10"/>
        </w:rPr>
      </w:pPr>
      <w:r w:rsidRPr="00214618">
        <w:rPr>
          <w:rFonts w:eastAsia="Times New Roman"/>
          <w:sz w:val="10"/>
        </w:rPr>
        <w:t xml:space="preserve">With global temperatures continuing their decade-long decline and United Nations-sponsored global warming talks falling apart in Copenhagen, </w:t>
      </w:r>
      <w:r w:rsidRPr="00214618">
        <w:rPr>
          <w:rFonts w:eastAsia="Times New Roman"/>
          <w:bCs/>
          <w:szCs w:val="20"/>
          <w:highlight w:val="yellow"/>
          <w:u w:val="single"/>
        </w:rPr>
        <w:t xml:space="preserve">alarmists </w:t>
      </w:r>
      <w:r w:rsidRPr="00214618">
        <w:rPr>
          <w:rFonts w:eastAsia="Times New Roman"/>
          <w:sz w:val="10"/>
        </w:rPr>
        <w:t xml:space="preserve">at the U.N. talks </w:t>
      </w:r>
      <w:r w:rsidRPr="00214618">
        <w:rPr>
          <w:rFonts w:eastAsia="Times New Roman"/>
          <w:bCs/>
          <w:szCs w:val="20"/>
          <w:highlight w:val="yellow"/>
          <w:u w:val="single"/>
        </w:rPr>
        <w:t xml:space="preserve">spent </w:t>
      </w:r>
      <w:r w:rsidRPr="00214618">
        <w:rPr>
          <w:rFonts w:eastAsia="Times New Roman"/>
          <w:bCs/>
          <w:szCs w:val="20"/>
          <w:u w:val="single"/>
        </w:rPr>
        <w:t xml:space="preserve">considerable </w:t>
      </w:r>
      <w:r w:rsidRPr="00214618">
        <w:rPr>
          <w:rFonts w:eastAsia="Times New Roman"/>
          <w:bCs/>
          <w:szCs w:val="20"/>
          <w:highlight w:val="yellow"/>
          <w:u w:val="single"/>
        </w:rPr>
        <w:t xml:space="preserve">time claiming carbon dioxide </w:t>
      </w:r>
      <w:r w:rsidRPr="00214618">
        <w:rPr>
          <w:rFonts w:eastAsia="Times New Roman"/>
          <w:sz w:val="10"/>
        </w:rPr>
        <w:t xml:space="preserve">emissions </w:t>
      </w:r>
      <w:r w:rsidRPr="00214618">
        <w:rPr>
          <w:rFonts w:eastAsia="Times New Roman"/>
          <w:bCs/>
          <w:szCs w:val="20"/>
          <w:highlight w:val="yellow"/>
          <w:u w:val="single"/>
        </w:rPr>
        <w:t xml:space="preserve">will cause </w:t>
      </w:r>
      <w:r w:rsidRPr="00214618">
        <w:rPr>
          <w:rFonts w:eastAsia="Times New Roman"/>
          <w:bCs/>
          <w:szCs w:val="20"/>
          <w:u w:val="single"/>
        </w:rPr>
        <w:t xml:space="preserve">catastrophic </w:t>
      </w:r>
      <w:r w:rsidRPr="00214618">
        <w:rPr>
          <w:rFonts w:eastAsia="Times New Roman"/>
          <w:bCs/>
          <w:szCs w:val="20"/>
          <w:highlight w:val="yellow"/>
          <w:u w:val="single"/>
        </w:rPr>
        <w:t>ocean acidification</w:t>
      </w:r>
      <w:r w:rsidRPr="00214618">
        <w:rPr>
          <w:rFonts w:eastAsia="Times New Roman"/>
          <w:sz w:val="10"/>
        </w:rPr>
        <w:t xml:space="preserve">, regardless of whether temperatures rise. </w:t>
      </w:r>
      <w:r w:rsidRPr="00214618">
        <w:rPr>
          <w:rFonts w:eastAsia="Batang"/>
          <w:b/>
          <w:iCs/>
          <w:highlight w:val="yellow"/>
          <w:u w:val="single"/>
          <w:bdr w:val="single" w:sz="18" w:space="0" w:color="auto"/>
        </w:rPr>
        <w:t>The latest scientific data</w:t>
      </w:r>
      <w:r w:rsidRPr="00214618">
        <w:rPr>
          <w:rFonts w:eastAsia="Batang"/>
          <w:b/>
          <w:iCs/>
          <w:u w:val="single"/>
          <w:bdr w:val="single" w:sz="18" w:space="0" w:color="auto"/>
        </w:rPr>
        <w:t>,</w:t>
      </w:r>
      <w:r w:rsidRPr="00214618">
        <w:rPr>
          <w:rFonts w:eastAsia="Times New Roman"/>
          <w:bCs/>
          <w:szCs w:val="20"/>
          <w:u w:val="single"/>
        </w:rPr>
        <w:t xml:space="preserve"> </w:t>
      </w:r>
      <w:r w:rsidRPr="00214618">
        <w:rPr>
          <w:rFonts w:eastAsia="Batang"/>
          <w:b/>
          <w:iCs/>
          <w:u w:val="single"/>
          <w:bdr w:val="single" w:sz="18" w:space="0" w:color="auto"/>
        </w:rPr>
        <w:t xml:space="preserve">however, </w:t>
      </w:r>
      <w:r w:rsidRPr="00214618">
        <w:rPr>
          <w:rFonts w:eastAsia="Batang"/>
          <w:b/>
          <w:iCs/>
          <w:highlight w:val="yellow"/>
          <w:u w:val="single"/>
          <w:bdr w:val="single" w:sz="18" w:space="0" w:color="auto"/>
        </w:rPr>
        <w:t xml:space="preserve">show no such catastrophe is likely </w:t>
      </w:r>
      <w:r w:rsidRPr="00214618">
        <w:rPr>
          <w:rFonts w:eastAsia="Batang"/>
          <w:b/>
          <w:iCs/>
          <w:u w:val="single"/>
          <w:bdr w:val="single" w:sz="18" w:space="0" w:color="auto"/>
        </w:rPr>
        <w:t>to occur</w:t>
      </w:r>
      <w:r w:rsidRPr="00214618">
        <w:rPr>
          <w:rFonts w:eastAsia="Times New Roman"/>
          <w:sz w:val="10"/>
        </w:rPr>
        <w:t xml:space="preserve">. Food Supply Risk Claimed </w:t>
      </w:r>
      <w:proofErr w:type="gramStart"/>
      <w:r w:rsidRPr="00214618">
        <w:rPr>
          <w:rFonts w:eastAsia="Times New Roman"/>
          <w:sz w:val="10"/>
        </w:rPr>
        <w:t>The</w:t>
      </w:r>
      <w:proofErr w:type="gramEnd"/>
      <w:r w:rsidRPr="00214618">
        <w:rPr>
          <w:rFonts w:eastAsia="Times New Roman"/>
          <w:sz w:val="10"/>
        </w:rPr>
        <w:t xml:space="preserve"> United Kingdom’s environment secretary, Hilary Benn, initiated the Copenhagen ocean scare with a high-profile speech and numerous media interviews claiming ocean acidification threatens the world’s food supply. “</w:t>
      </w:r>
      <w:r w:rsidRPr="00214618">
        <w:rPr>
          <w:rFonts w:eastAsia="Times New Roman"/>
          <w:bCs/>
          <w:szCs w:val="20"/>
          <w:u w:val="single"/>
        </w:rPr>
        <w:t xml:space="preserve">The fact is </w:t>
      </w:r>
      <w:r w:rsidRPr="00214618">
        <w:rPr>
          <w:rFonts w:eastAsia="Times New Roman"/>
          <w:bCs/>
          <w:szCs w:val="20"/>
          <w:highlight w:val="yellow"/>
          <w:u w:val="single"/>
        </w:rPr>
        <w:t>our seas absorb CO2</w:t>
      </w:r>
      <w:r w:rsidRPr="00214618">
        <w:rPr>
          <w:rFonts w:eastAsia="Times New Roman"/>
          <w:sz w:val="10"/>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214618">
        <w:rPr>
          <w:rFonts w:eastAsia="Times New Roman"/>
          <w:bCs/>
          <w:szCs w:val="20"/>
          <w:u w:val="single"/>
        </w:rPr>
        <w:t>Benn’s claim of oceans becoming “more acidic” is misleading</w:t>
      </w:r>
      <w:r w:rsidRPr="00214618">
        <w:rPr>
          <w:rFonts w:eastAsia="Times New Roman"/>
          <w:sz w:val="10"/>
        </w:rPr>
        <w:t xml:space="preserve">, however. </w:t>
      </w:r>
      <w:r w:rsidRPr="00214618">
        <w:rPr>
          <w:rFonts w:eastAsia="Times New Roman"/>
          <w:bCs/>
          <w:szCs w:val="20"/>
          <w:u w:val="single"/>
        </w:rPr>
        <w:t xml:space="preserve">Water with a pH of 7.0 is considered neutral. </w:t>
      </w:r>
      <w:proofErr w:type="gramStart"/>
      <w:r w:rsidRPr="00214618">
        <w:rPr>
          <w:rFonts w:eastAsia="Times New Roman"/>
          <w:bCs/>
          <w:szCs w:val="20"/>
          <w:u w:val="single"/>
        </w:rPr>
        <w:t>pH</w:t>
      </w:r>
      <w:proofErr w:type="gramEnd"/>
      <w:r w:rsidRPr="00214618">
        <w:rPr>
          <w:rFonts w:eastAsia="Times New Roman"/>
          <w:bCs/>
          <w:szCs w:val="20"/>
          <w:u w:val="single"/>
        </w:rPr>
        <w:t xml:space="preserve"> values lower than 7.0 are considered acidic</w:t>
      </w:r>
      <w:r w:rsidRPr="00214618">
        <w:rPr>
          <w:rFonts w:eastAsia="Times New Roman"/>
          <w:sz w:val="10"/>
        </w:rPr>
        <w:t xml:space="preserve">, while those higher than 7.0 are considered alkaline. </w:t>
      </w:r>
      <w:r w:rsidRPr="00214618">
        <w:rPr>
          <w:rFonts w:eastAsia="Times New Roman"/>
          <w:bCs/>
          <w:szCs w:val="20"/>
          <w:u w:val="single"/>
        </w:rPr>
        <w:t xml:space="preserve">The world’s oceans have a pH of 8.1, making them alkaline, not acidic. Increasing carbon dioxide </w:t>
      </w:r>
      <w:r w:rsidRPr="00214618">
        <w:rPr>
          <w:rFonts w:eastAsia="Times New Roman"/>
          <w:sz w:val="10"/>
        </w:rPr>
        <w:t xml:space="preserve">concentrations </w:t>
      </w:r>
      <w:r w:rsidRPr="00214618">
        <w:rPr>
          <w:rFonts w:eastAsia="Times New Roman"/>
          <w:bCs/>
          <w:szCs w:val="20"/>
          <w:u w:val="single"/>
        </w:rPr>
        <w:t>would make the oceans less alkaline but not acidic</w:t>
      </w:r>
      <w:r w:rsidRPr="00214618">
        <w:rPr>
          <w:rFonts w:eastAsia="Times New Roman"/>
          <w:sz w:val="10"/>
        </w:rPr>
        <w:t xml:space="preserve">. </w:t>
      </w:r>
      <w:r w:rsidRPr="00214618">
        <w:rPr>
          <w:rFonts w:eastAsia="Times New Roman"/>
          <w:bCs/>
          <w:szCs w:val="20"/>
          <w:highlight w:val="yellow"/>
          <w:u w:val="single"/>
        </w:rPr>
        <w:t xml:space="preserve">Since </w:t>
      </w:r>
      <w:r w:rsidRPr="00214618">
        <w:rPr>
          <w:rFonts w:eastAsia="Times New Roman"/>
          <w:bCs/>
          <w:szCs w:val="20"/>
          <w:u w:val="single"/>
        </w:rPr>
        <w:t xml:space="preserve">human </w:t>
      </w:r>
      <w:r w:rsidRPr="00214618">
        <w:rPr>
          <w:rFonts w:eastAsia="Times New Roman"/>
          <w:bCs/>
          <w:szCs w:val="20"/>
          <w:highlight w:val="yellow"/>
          <w:u w:val="single"/>
        </w:rPr>
        <w:t xml:space="preserve">industrial activity </w:t>
      </w:r>
      <w:r w:rsidRPr="00214618">
        <w:rPr>
          <w:rFonts w:eastAsia="Times New Roman"/>
          <w:bCs/>
          <w:szCs w:val="20"/>
          <w:u w:val="single"/>
        </w:rPr>
        <w:t xml:space="preserve">first </w:t>
      </w:r>
      <w:r w:rsidRPr="00214618">
        <w:rPr>
          <w:rFonts w:eastAsia="Times New Roman"/>
          <w:bCs/>
          <w:szCs w:val="20"/>
          <w:highlight w:val="yellow"/>
          <w:u w:val="single"/>
        </w:rPr>
        <w:t xml:space="preserve">began </w:t>
      </w:r>
      <w:r w:rsidRPr="00214618">
        <w:rPr>
          <w:rFonts w:eastAsia="Times New Roman"/>
          <w:sz w:val="10"/>
        </w:rPr>
        <w:t xml:space="preserve">emitting carbon dioxide into the atmosphere a little more than 200 years ago, </w:t>
      </w:r>
      <w:r w:rsidRPr="00214618">
        <w:rPr>
          <w:rFonts w:eastAsia="Times New Roman"/>
          <w:bCs/>
          <w:szCs w:val="20"/>
          <w:highlight w:val="yellow"/>
          <w:u w:val="single"/>
        </w:rPr>
        <w:t>the pH of the oceans has fallen merely 0.1</w:t>
      </w:r>
      <w:r w:rsidRPr="00214618">
        <w:rPr>
          <w:rFonts w:eastAsia="Times New Roman"/>
          <w:sz w:val="10"/>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w:t>
      </w:r>
      <w:r w:rsidRPr="00214618">
        <w:rPr>
          <w:rFonts w:eastAsia="Times New Roman"/>
          <w:sz w:val="10"/>
          <w:szCs w:val="20"/>
        </w:rPr>
        <w:t xml:space="preserve">Show CO2 Benefits Numerous recent scientific studies show higher carbon dioxide levels in the world’s oceans have the same beneficial effect on marine life as higher levels of atmospheric carbon dioxide have on terrestrial plant life. In a 2005 study published in the Journal of Geophysical Research, scientists examined trends in chlorophyll concentrations,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The highest CO2 concentrations produced “higher growth rates and biomass yields” than the lower CO2 conditions. Higher CO2 levels may well fuel “subsequent primary production, phytoplankton blooms, and sustaining oceanic food-webs,” the study concluded. Ocean Life ‘Surprisingly Resilient’ In a 2008 study published in </w:t>
      </w:r>
      <w:proofErr w:type="spellStart"/>
      <w:r w:rsidRPr="00214618">
        <w:rPr>
          <w:rFonts w:eastAsia="Times New Roman"/>
          <w:sz w:val="10"/>
          <w:szCs w:val="20"/>
        </w:rPr>
        <w:t>Biogeosciences</w:t>
      </w:r>
      <w:proofErr w:type="spellEnd"/>
      <w:r w:rsidRPr="00214618">
        <w:rPr>
          <w:rFonts w:eastAsia="Times New Roman"/>
          <w:sz w:val="10"/>
          <w:szCs w:val="20"/>
        </w:rPr>
        <w:t xml:space="preserve">, scientists subjected marine organisms to varying concentrations of CO2, including abrupt changes of CO2 concentration. The ecosystems were </w:t>
      </w:r>
      <w:r w:rsidRPr="00214618">
        <w:rPr>
          <w:rFonts w:eastAsia="Batang"/>
          <w:sz w:val="10"/>
          <w:szCs w:val="20"/>
        </w:rPr>
        <w:t>“surprisingly resilient” to changes</w:t>
      </w:r>
      <w:r w:rsidRPr="00214618">
        <w:rPr>
          <w:rFonts w:eastAsia="Times New Roman"/>
          <w:sz w:val="10"/>
          <w:szCs w:val="20"/>
        </w:rPr>
        <w:t xml:space="preserve"> 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“Far too many predictions of CO2-induced catastrophes are treated by alarmists as sure to occur, when real-world observations show </w:t>
      </w:r>
      <w:r w:rsidRPr="00214618">
        <w:rPr>
          <w:rFonts w:eastAsia="Batang"/>
          <w:sz w:val="10"/>
          <w:szCs w:val="20"/>
        </w:rPr>
        <w:t>these doomsday scenarios to be highly unlikely or even virtual impossibilities</w:t>
      </w:r>
      <w:r w:rsidRPr="00214618">
        <w:rPr>
          <w:rFonts w:eastAsia="Times New Roman"/>
          <w:sz w:val="10"/>
          <w:szCs w:val="20"/>
        </w:rPr>
        <w:t xml:space="preserve">,” said Craig </w:t>
      </w:r>
      <w:proofErr w:type="spellStart"/>
      <w:r w:rsidRPr="00214618">
        <w:rPr>
          <w:rFonts w:eastAsia="Times New Roman"/>
          <w:sz w:val="10"/>
          <w:szCs w:val="20"/>
        </w:rPr>
        <w:t>Idso</w:t>
      </w:r>
      <w:proofErr w:type="spellEnd"/>
      <w:r w:rsidRPr="00214618">
        <w:rPr>
          <w:rFonts w:eastAsia="Times New Roman"/>
          <w:sz w:val="10"/>
          <w:szCs w:val="20"/>
        </w:rPr>
        <w:t>, Ph.D., author of the 2009 book CO2, Global Warming and Coral Reefs. “The phenomenon of CO2-induced ocean acidification appears to be no different.</w:t>
      </w:r>
    </w:p>
    <w:p w:rsidR="0096777B" w:rsidRDefault="0096777B" w:rsidP="0096777B">
      <w:pPr>
        <w:pStyle w:val="Heading3"/>
      </w:pPr>
      <w:proofErr w:type="spellStart"/>
      <w:r>
        <w:lastRenderedPageBreak/>
        <w:t>Extn</w:t>
      </w:r>
      <w:proofErr w:type="spellEnd"/>
      <w:r>
        <w:t xml:space="preserve"> – No Warming Impact</w:t>
      </w:r>
    </w:p>
    <w:p w:rsidR="0096777B" w:rsidRPr="0096777B" w:rsidRDefault="0096777B" w:rsidP="0096777B">
      <w:pPr>
        <w:pStyle w:val="Heading4"/>
      </w:pPr>
      <w:r w:rsidRPr="0096777B">
        <w:t>Experts agree</w:t>
      </w:r>
    </w:p>
    <w:p w:rsidR="0096777B" w:rsidRPr="00214618" w:rsidRDefault="0096777B" w:rsidP="0096777B">
      <w:r w:rsidRPr="0096777B">
        <w:rPr>
          <w:rStyle w:val="Style13ptBold"/>
        </w:rPr>
        <w:t>Hsu, 10</w:t>
      </w:r>
      <w:r w:rsidRPr="00214618">
        <w:rPr>
          <w:rFonts w:ascii="Arial" w:eastAsia="Calibri" w:hAnsi="Arial"/>
        </w:rPr>
        <w:t xml:space="preserve"> </w:t>
      </w:r>
      <w:r w:rsidRPr="00214618">
        <w:t xml:space="preserve">(Jeremy, Live Science Staff, July 19, pg. </w:t>
      </w:r>
      <w:hyperlink r:id="rId53" w:history="1">
        <w:r w:rsidRPr="00214618">
          <w:t>http://www.livescience.com/culture/can-humans-survive-extinction-doomsday-100719.html</w:t>
        </w:r>
      </w:hyperlink>
      <w:r w:rsidRPr="00214618">
        <w:t>)</w:t>
      </w:r>
    </w:p>
    <w:p w:rsidR="0096777B" w:rsidRPr="00214618" w:rsidRDefault="0096777B" w:rsidP="0096777B">
      <w:pPr>
        <w:rPr>
          <w:rFonts w:ascii="Arial" w:eastAsia="Calibri" w:hAnsi="Arial"/>
          <w:b/>
          <w:bCs/>
        </w:rPr>
      </w:pPr>
    </w:p>
    <w:p w:rsidR="0096777B" w:rsidRPr="00214618" w:rsidRDefault="0096777B" w:rsidP="0096777B">
      <w:pPr>
        <w:rPr>
          <w:rFonts w:eastAsia="Calibri"/>
          <w:sz w:val="16"/>
          <w:szCs w:val="20"/>
        </w:rPr>
      </w:pPr>
      <w:r w:rsidRPr="00214618">
        <w:rPr>
          <w:rFonts w:eastAsia="Calibri"/>
          <w:sz w:val="16"/>
          <w:szCs w:val="20"/>
        </w:rPr>
        <w:t xml:space="preserve">His views deviate sharply from those of </w:t>
      </w:r>
      <w:r w:rsidRPr="00214618">
        <w:rPr>
          <w:b/>
          <w:iCs/>
          <w:highlight w:val="yellow"/>
          <w:u w:val="single"/>
          <w:bdr w:val="single" w:sz="18" w:space="0" w:color="auto"/>
        </w:rPr>
        <w:t>most experts</w:t>
      </w:r>
      <w:r w:rsidRPr="00214618">
        <w:rPr>
          <w:rFonts w:eastAsia="Calibri"/>
          <w:sz w:val="16"/>
          <w:szCs w:val="20"/>
        </w:rPr>
        <w:t xml:space="preserve">, who </w:t>
      </w:r>
      <w:r w:rsidRPr="00214618">
        <w:rPr>
          <w:rFonts w:eastAsia="Calibri"/>
          <w:bCs/>
          <w:szCs w:val="20"/>
          <w:u w:val="single"/>
        </w:rPr>
        <w:t xml:space="preserve">don't view climate change as the end for humans. Even the </w:t>
      </w:r>
      <w:r w:rsidRPr="00214618">
        <w:rPr>
          <w:rFonts w:eastAsia="Calibri"/>
          <w:bCs/>
          <w:szCs w:val="20"/>
          <w:highlight w:val="yellow"/>
          <w:u w:val="single"/>
        </w:rPr>
        <w:t>worst-case scenarios</w:t>
      </w:r>
      <w:r w:rsidRPr="00214618">
        <w:rPr>
          <w:rFonts w:eastAsia="Calibri"/>
          <w:bCs/>
          <w:szCs w:val="20"/>
          <w:u w:val="single"/>
        </w:rPr>
        <w:t xml:space="preserve"> </w:t>
      </w:r>
      <w:r w:rsidRPr="00214618">
        <w:rPr>
          <w:rFonts w:eastAsia="Calibri"/>
          <w:sz w:val="16"/>
          <w:szCs w:val="20"/>
        </w:rPr>
        <w:t xml:space="preserve">discussed by the Intergovernmental Panel on Climate Change </w:t>
      </w:r>
      <w:r w:rsidRPr="00214618">
        <w:rPr>
          <w:rFonts w:eastAsia="Calibri"/>
          <w:bCs/>
          <w:szCs w:val="20"/>
          <w:highlight w:val="yellow"/>
          <w:u w:val="single"/>
        </w:rPr>
        <w:t>don't foresee</w:t>
      </w:r>
      <w:r w:rsidRPr="00214618">
        <w:rPr>
          <w:rFonts w:eastAsia="Calibri"/>
          <w:bCs/>
          <w:szCs w:val="20"/>
          <w:u w:val="single"/>
        </w:rPr>
        <w:t xml:space="preserve"> human </w:t>
      </w:r>
      <w:r w:rsidRPr="00214618">
        <w:rPr>
          <w:rFonts w:eastAsia="Calibri"/>
          <w:bCs/>
          <w:szCs w:val="20"/>
          <w:highlight w:val="yellow"/>
          <w:u w:val="single"/>
        </w:rPr>
        <w:t>extinction.</w:t>
      </w:r>
      <w:r w:rsidRPr="00214618">
        <w:rPr>
          <w:rFonts w:eastAsia="Calibri"/>
          <w:bCs/>
          <w:szCs w:val="20"/>
          <w:u w:val="single"/>
        </w:rPr>
        <w:t xml:space="preserve">  "The </w:t>
      </w:r>
      <w:r w:rsidRPr="00214618">
        <w:rPr>
          <w:rFonts w:eastAsia="Calibri"/>
          <w:bCs/>
          <w:szCs w:val="20"/>
          <w:highlight w:val="yellow"/>
          <w:u w:val="single"/>
        </w:rPr>
        <w:t xml:space="preserve">scenarios that the </w:t>
      </w:r>
      <w:r w:rsidRPr="00214618">
        <w:rPr>
          <w:b/>
          <w:iCs/>
          <w:highlight w:val="yellow"/>
          <w:u w:val="single"/>
          <w:bdr w:val="single" w:sz="18" w:space="0" w:color="auto"/>
        </w:rPr>
        <w:t>mainstream</w:t>
      </w:r>
      <w:r w:rsidRPr="00214618">
        <w:rPr>
          <w:b/>
          <w:iCs/>
          <w:u w:val="single"/>
          <w:bdr w:val="single" w:sz="18" w:space="0" w:color="auto"/>
        </w:rPr>
        <w:t xml:space="preserve"> climate </w:t>
      </w:r>
      <w:r w:rsidRPr="00214618">
        <w:rPr>
          <w:b/>
          <w:iCs/>
          <w:highlight w:val="yellow"/>
          <w:u w:val="single"/>
          <w:bdr w:val="single" w:sz="18" w:space="0" w:color="auto"/>
        </w:rPr>
        <w:t>community</w:t>
      </w:r>
      <w:r w:rsidRPr="00214618">
        <w:rPr>
          <w:rFonts w:eastAsia="Calibri"/>
          <w:bCs/>
          <w:szCs w:val="20"/>
          <w:highlight w:val="yellow"/>
          <w:u w:val="single"/>
        </w:rPr>
        <w:t xml:space="preserve"> are advancing are not end-of-humanity</w:t>
      </w:r>
      <w:r w:rsidRPr="00214618">
        <w:rPr>
          <w:rFonts w:eastAsia="Calibri"/>
          <w:bCs/>
          <w:szCs w:val="20"/>
          <w:u w:val="single"/>
        </w:rPr>
        <w:t xml:space="preserve">, catastrophic scenarios," </w:t>
      </w:r>
      <w:r w:rsidRPr="00214618">
        <w:rPr>
          <w:rFonts w:eastAsia="Calibri"/>
          <w:bCs/>
          <w:szCs w:val="20"/>
          <w:highlight w:val="yellow"/>
          <w:u w:val="single"/>
        </w:rPr>
        <w:t>said</w:t>
      </w:r>
      <w:r w:rsidRPr="00214618">
        <w:rPr>
          <w:rFonts w:eastAsia="Calibri"/>
          <w:bCs/>
          <w:szCs w:val="20"/>
          <w:u w:val="single"/>
        </w:rPr>
        <w:t xml:space="preserve"> Roger </w:t>
      </w:r>
      <w:proofErr w:type="spellStart"/>
      <w:r w:rsidRPr="00214618">
        <w:rPr>
          <w:rFonts w:eastAsia="Calibri"/>
          <w:bCs/>
          <w:szCs w:val="20"/>
          <w:highlight w:val="yellow"/>
          <w:u w:val="single"/>
        </w:rPr>
        <w:t>Pielke</w:t>
      </w:r>
      <w:proofErr w:type="spellEnd"/>
      <w:r w:rsidRPr="00214618">
        <w:rPr>
          <w:rFonts w:eastAsia="Calibri"/>
          <w:bCs/>
          <w:szCs w:val="20"/>
          <w:u w:val="single"/>
        </w:rPr>
        <w:t xml:space="preserve"> Jr., a climate policy analyst at the U</w:t>
      </w:r>
      <w:r w:rsidRPr="00214618">
        <w:rPr>
          <w:rFonts w:eastAsia="Calibri"/>
          <w:sz w:val="16"/>
          <w:szCs w:val="20"/>
        </w:rPr>
        <w:t xml:space="preserve">niversity of </w:t>
      </w:r>
      <w:r w:rsidRPr="00214618">
        <w:rPr>
          <w:rFonts w:eastAsia="Calibri"/>
          <w:bCs/>
          <w:szCs w:val="20"/>
          <w:u w:val="single"/>
        </w:rPr>
        <w:t>C</w:t>
      </w:r>
      <w:r w:rsidRPr="00214618">
        <w:rPr>
          <w:rFonts w:eastAsia="Calibri"/>
          <w:sz w:val="16"/>
          <w:szCs w:val="20"/>
        </w:rPr>
        <w:t xml:space="preserve">olorado at </w:t>
      </w:r>
      <w:r w:rsidRPr="00214618">
        <w:rPr>
          <w:rFonts w:eastAsia="Calibri"/>
          <w:bCs/>
          <w:szCs w:val="20"/>
          <w:u w:val="single"/>
        </w:rPr>
        <w:t>Boulder</w:t>
      </w:r>
      <w:r w:rsidRPr="00214618">
        <w:rPr>
          <w:rFonts w:eastAsia="Calibri"/>
          <w:sz w:val="16"/>
          <w:szCs w:val="20"/>
        </w:rPr>
        <w:t xml:space="preserve">.  Humans have the technological tools to begin tackling climate change, if not quite enough yet to solve the problem, </w:t>
      </w:r>
      <w:proofErr w:type="spellStart"/>
      <w:r w:rsidRPr="00214618">
        <w:rPr>
          <w:rFonts w:eastAsia="Calibri"/>
          <w:sz w:val="16"/>
          <w:szCs w:val="20"/>
        </w:rPr>
        <w:t>Pielke</w:t>
      </w:r>
      <w:proofErr w:type="spellEnd"/>
      <w:r w:rsidRPr="00214618">
        <w:rPr>
          <w:rFonts w:eastAsia="Calibri"/>
          <w:sz w:val="16"/>
          <w:szCs w:val="20"/>
        </w:rPr>
        <w:t xml:space="preserve"> said. He added that doom-mongering did little to encourage people to take action.  "My view of politics is that the long-term, high-risk scenarios are really difficult to use to motivate short-term, incremental action," </w:t>
      </w:r>
      <w:proofErr w:type="spellStart"/>
      <w:r w:rsidRPr="00214618">
        <w:rPr>
          <w:rFonts w:eastAsia="Calibri"/>
          <w:sz w:val="16"/>
          <w:szCs w:val="20"/>
        </w:rPr>
        <w:t>Pielke</w:t>
      </w:r>
      <w:proofErr w:type="spellEnd"/>
      <w:r w:rsidRPr="00214618">
        <w:rPr>
          <w:rFonts w:eastAsia="Calibri"/>
          <w:sz w:val="16"/>
          <w:szCs w:val="20"/>
        </w:rPr>
        <w:t xml:space="preserve"> explained. "The rhetoric of fear and alarm that some people tend toward is counterproductive."  Searching for </w:t>
      </w:r>
      <w:proofErr w:type="gramStart"/>
      <w:r w:rsidRPr="00214618">
        <w:rPr>
          <w:rFonts w:eastAsia="Calibri"/>
          <w:sz w:val="16"/>
          <w:szCs w:val="20"/>
        </w:rPr>
        <w:t>solutions  One</w:t>
      </w:r>
      <w:proofErr w:type="gramEnd"/>
      <w:r w:rsidRPr="00214618">
        <w:rPr>
          <w:rFonts w:eastAsia="Calibri"/>
          <w:sz w:val="16"/>
          <w:szCs w:val="20"/>
        </w:rPr>
        <w:t xml:space="preserve"> technological solution to climate change already exists through carbon capture and storage, according to Wallace </w:t>
      </w:r>
      <w:proofErr w:type="spellStart"/>
      <w:r w:rsidRPr="00214618">
        <w:rPr>
          <w:rFonts w:eastAsia="Calibri"/>
          <w:bCs/>
          <w:szCs w:val="20"/>
          <w:u w:val="single"/>
        </w:rPr>
        <w:t>Broecker</w:t>
      </w:r>
      <w:proofErr w:type="spellEnd"/>
      <w:r w:rsidRPr="00214618">
        <w:rPr>
          <w:rFonts w:eastAsia="Calibri"/>
          <w:bCs/>
          <w:szCs w:val="20"/>
          <w:u w:val="single"/>
        </w:rPr>
        <w:t xml:space="preserve">, </w:t>
      </w:r>
      <w:r w:rsidRPr="00214618">
        <w:rPr>
          <w:rFonts w:eastAsia="Calibri"/>
          <w:bCs/>
          <w:szCs w:val="20"/>
          <w:highlight w:val="yellow"/>
          <w:u w:val="single"/>
        </w:rPr>
        <w:t>a</w:t>
      </w:r>
      <w:r w:rsidRPr="00214618">
        <w:rPr>
          <w:rFonts w:eastAsia="Calibri"/>
          <w:bCs/>
          <w:szCs w:val="20"/>
          <w:u w:val="single"/>
        </w:rPr>
        <w:t xml:space="preserve"> </w:t>
      </w:r>
      <w:r w:rsidRPr="00214618">
        <w:rPr>
          <w:rFonts w:eastAsia="Calibri"/>
          <w:sz w:val="16"/>
          <w:szCs w:val="20"/>
        </w:rPr>
        <w:t xml:space="preserve">geochemist and </w:t>
      </w:r>
      <w:r w:rsidRPr="00214618">
        <w:rPr>
          <w:b/>
          <w:iCs/>
          <w:highlight w:val="yellow"/>
          <w:u w:val="single"/>
          <w:bdr w:val="single" w:sz="18" w:space="0" w:color="auto"/>
        </w:rPr>
        <w:t>renowned climate scientist</w:t>
      </w:r>
      <w:r w:rsidRPr="00214618">
        <w:rPr>
          <w:rFonts w:eastAsia="Calibri"/>
          <w:bCs/>
          <w:szCs w:val="20"/>
          <w:u w:val="single"/>
        </w:rPr>
        <w:t xml:space="preserve"> at Columbia University</w:t>
      </w:r>
      <w:r w:rsidRPr="00214618">
        <w:rPr>
          <w:rFonts w:eastAsia="Calibri"/>
          <w:sz w:val="16"/>
          <w:szCs w:val="20"/>
        </w:rPr>
        <w:t xml:space="preserve">'s Lamont-Doherty Earth Observatory in New York City.  But </w:t>
      </w:r>
      <w:proofErr w:type="spellStart"/>
      <w:r w:rsidRPr="00214618">
        <w:rPr>
          <w:rFonts w:eastAsia="Calibri"/>
          <w:sz w:val="16"/>
          <w:szCs w:val="20"/>
        </w:rPr>
        <w:t>Broecker</w:t>
      </w:r>
      <w:proofErr w:type="spellEnd"/>
      <w:r w:rsidRPr="00214618">
        <w:rPr>
          <w:rFonts w:eastAsia="Calibri"/>
          <w:sz w:val="16"/>
          <w:szCs w:val="20"/>
        </w:rPr>
        <w:t xml:space="preserve"> </w:t>
      </w:r>
      <w:r w:rsidRPr="00214618">
        <w:rPr>
          <w:rFonts w:eastAsia="Calibri"/>
          <w:bCs/>
          <w:szCs w:val="20"/>
          <w:highlight w:val="yellow"/>
          <w:u w:val="single"/>
        </w:rPr>
        <w:t>remained skeptical</w:t>
      </w:r>
      <w:r w:rsidRPr="00214618">
        <w:rPr>
          <w:rFonts w:eastAsia="Calibri"/>
          <w:sz w:val="16"/>
          <w:szCs w:val="20"/>
        </w:rPr>
        <w:t xml:space="preserve"> that governments or industry would commit the resources needed to slow the rise of carbon dioxide (CO2) levels, and predicted that more drastic geoengineering might become necessary to stabilize the planet.  "</w:t>
      </w:r>
      <w:r w:rsidRPr="00214618">
        <w:rPr>
          <w:b/>
          <w:iCs/>
          <w:u w:val="single"/>
          <w:bdr w:val="single" w:sz="18" w:space="0" w:color="auto"/>
        </w:rPr>
        <w:t xml:space="preserve">The </w:t>
      </w:r>
      <w:r w:rsidRPr="00214618">
        <w:rPr>
          <w:b/>
          <w:iCs/>
          <w:highlight w:val="yellow"/>
          <w:u w:val="single"/>
          <w:bdr w:val="single" w:sz="18" w:space="0" w:color="auto"/>
        </w:rPr>
        <w:t>rise in CO2 isn't going to kill many</w:t>
      </w:r>
      <w:r w:rsidRPr="00214618">
        <w:rPr>
          <w:b/>
          <w:iCs/>
          <w:u w:val="single"/>
          <w:bdr w:val="single" w:sz="18" w:space="0" w:color="auto"/>
        </w:rPr>
        <w:t xml:space="preserve"> people, and it's not going to kill humanity</w:t>
      </w:r>
      <w:r w:rsidRPr="00214618">
        <w:rPr>
          <w:rFonts w:eastAsia="Calibri"/>
          <w:sz w:val="16"/>
          <w:szCs w:val="20"/>
        </w:rPr>
        <w:t xml:space="preserve">," </w:t>
      </w:r>
      <w:proofErr w:type="spellStart"/>
      <w:r w:rsidRPr="00214618">
        <w:rPr>
          <w:rFonts w:eastAsia="Calibri"/>
          <w:sz w:val="16"/>
          <w:szCs w:val="20"/>
        </w:rPr>
        <w:t>Broecker</w:t>
      </w:r>
      <w:proofErr w:type="spellEnd"/>
      <w:r w:rsidRPr="00214618">
        <w:rPr>
          <w:rFonts w:eastAsia="Calibri"/>
          <w:sz w:val="16"/>
          <w:szCs w:val="20"/>
        </w:rPr>
        <w:t xml:space="preserve"> said. "But it's going to change the entire wild ecology of the planet, melt a lot of ice, acidify the ocean, change the availability of water and change crop yields, so we're essentially doing an experiment whose result remains uncertain." </w:t>
      </w:r>
    </w:p>
    <w:p w:rsidR="0096777B" w:rsidRPr="00214618" w:rsidRDefault="0096777B" w:rsidP="0096777B">
      <w:pPr>
        <w:pStyle w:val="Heading4"/>
        <w:rPr>
          <w:rFonts w:eastAsia="Cambria"/>
        </w:rPr>
      </w:pPr>
      <w:r w:rsidRPr="00214618">
        <w:rPr>
          <w:rFonts w:eastAsia="Cambria"/>
        </w:rPr>
        <w:t>Warming won’t cause extinction</w:t>
      </w:r>
    </w:p>
    <w:p w:rsidR="0096777B" w:rsidRPr="00214618" w:rsidRDefault="0096777B" w:rsidP="0096777B">
      <w:r w:rsidRPr="0096777B">
        <w:rPr>
          <w:rStyle w:val="Style13ptBold"/>
        </w:rPr>
        <w:t>Barrett, 7</w:t>
      </w:r>
      <w:r w:rsidRPr="00214618">
        <w:t xml:space="preserve"> (Barrett, professor of natural resource economics – Columbia University, ‘7</w:t>
      </w:r>
    </w:p>
    <w:p w:rsidR="0096777B" w:rsidRPr="00214618" w:rsidRDefault="0096777B" w:rsidP="0096777B">
      <w:r w:rsidRPr="00214618">
        <w:t>(Scott, Why Cooperate? The Incentive to Supply Global Public Goods, introduction)</w:t>
      </w:r>
    </w:p>
    <w:p w:rsidR="0096777B" w:rsidRPr="00214618" w:rsidRDefault="0096777B" w:rsidP="0096777B">
      <w:pPr>
        <w:rPr>
          <w:rFonts w:ascii="Arial" w:eastAsia="Calibri" w:hAnsi="Arial"/>
        </w:rPr>
      </w:pPr>
    </w:p>
    <w:p w:rsidR="0096777B" w:rsidRPr="00214618" w:rsidRDefault="0096777B" w:rsidP="0096777B">
      <w:pPr>
        <w:rPr>
          <w:rFonts w:eastAsia="Calibri"/>
          <w:sz w:val="16"/>
        </w:rPr>
      </w:pPr>
      <w:r w:rsidRPr="00214618">
        <w:rPr>
          <w:rFonts w:eastAsia="Calibri"/>
          <w:sz w:val="16"/>
        </w:rPr>
        <w:t xml:space="preserve">First, </w:t>
      </w:r>
      <w:r w:rsidRPr="00214618">
        <w:rPr>
          <w:b/>
          <w:iCs/>
          <w:highlight w:val="yellow"/>
          <w:u w:val="single"/>
          <w:bdr w:val="single" w:sz="18" w:space="0" w:color="auto"/>
        </w:rPr>
        <w:t>climate change does not threaten</w:t>
      </w:r>
      <w:r w:rsidRPr="00214618">
        <w:rPr>
          <w:b/>
          <w:iCs/>
          <w:u w:val="single"/>
          <w:bdr w:val="single" w:sz="18" w:space="0" w:color="auto"/>
        </w:rPr>
        <w:t xml:space="preserve"> the </w:t>
      </w:r>
      <w:r w:rsidRPr="00214618">
        <w:rPr>
          <w:b/>
          <w:iCs/>
          <w:highlight w:val="yellow"/>
          <w:u w:val="single"/>
          <w:bdr w:val="single" w:sz="18" w:space="0" w:color="auto"/>
        </w:rPr>
        <w:t>survival of</w:t>
      </w:r>
      <w:r w:rsidRPr="00214618">
        <w:rPr>
          <w:b/>
          <w:iCs/>
          <w:u w:val="single"/>
          <w:bdr w:val="single" w:sz="18" w:space="0" w:color="auto"/>
        </w:rPr>
        <w:t xml:space="preserve"> the </w:t>
      </w:r>
      <w:r w:rsidRPr="00214618">
        <w:rPr>
          <w:b/>
          <w:iCs/>
          <w:highlight w:val="yellow"/>
          <w:u w:val="single"/>
          <w:bdr w:val="single" w:sz="18" w:space="0" w:color="auto"/>
        </w:rPr>
        <w:t>human species</w:t>
      </w:r>
      <w:r w:rsidRPr="00214618">
        <w:rPr>
          <w:rFonts w:eastAsia="Calibri"/>
          <w:sz w:val="16"/>
        </w:rPr>
        <w:t xml:space="preserve">.5 </w:t>
      </w:r>
      <w:proofErr w:type="gramStart"/>
      <w:r w:rsidRPr="00214618">
        <w:rPr>
          <w:rFonts w:eastAsia="Calibri"/>
          <w:sz w:val="16"/>
        </w:rPr>
        <w:t>If</w:t>
      </w:r>
      <w:proofErr w:type="gramEnd"/>
      <w:r w:rsidRPr="00214618">
        <w:rPr>
          <w:rFonts w:eastAsia="Calibri"/>
          <w:sz w:val="16"/>
        </w:rPr>
        <w:t xml:space="preserve"> unchecked, it will cause other species to become extinction (though </w:t>
      </w:r>
      <w:r w:rsidRPr="00214618">
        <w:rPr>
          <w:bCs/>
          <w:highlight w:val="yellow"/>
          <w:u w:val="single"/>
        </w:rPr>
        <w:t>biodiversity</w:t>
      </w:r>
      <w:r w:rsidRPr="00214618">
        <w:rPr>
          <w:bCs/>
          <w:u w:val="single"/>
        </w:rPr>
        <w:t xml:space="preserve"> is being </w:t>
      </w:r>
      <w:r w:rsidRPr="00214618">
        <w:rPr>
          <w:bCs/>
          <w:highlight w:val="yellow"/>
          <w:u w:val="single"/>
        </w:rPr>
        <w:t>depleted now due to other reasons</w:t>
      </w:r>
      <w:r w:rsidRPr="00214618">
        <w:rPr>
          <w:rFonts w:eastAsia="Calibri"/>
          <w:sz w:val="16"/>
        </w:rPr>
        <w:t xml:space="preserve">). </w:t>
      </w:r>
      <w:r w:rsidRPr="00214618">
        <w:rPr>
          <w:bCs/>
          <w:u w:val="single"/>
        </w:rPr>
        <w:t>It will alter critical ecosystems</w:t>
      </w:r>
      <w:r w:rsidRPr="00214618">
        <w:rPr>
          <w:rFonts w:eastAsia="Calibri"/>
          <w:sz w:val="16"/>
        </w:rPr>
        <w:t xml:space="preserve"> (though </w:t>
      </w:r>
      <w:r w:rsidRPr="00214618">
        <w:rPr>
          <w:bCs/>
          <w:u w:val="single"/>
        </w:rPr>
        <w:t>this is also happening now</w:t>
      </w:r>
      <w:r w:rsidRPr="00214618">
        <w:rPr>
          <w:rFonts w:eastAsia="Calibri"/>
          <w:sz w:val="16"/>
        </w:rPr>
        <w:t xml:space="preserve">, and </w:t>
      </w:r>
      <w:r w:rsidRPr="00214618">
        <w:rPr>
          <w:bCs/>
          <w:u w:val="single"/>
        </w:rPr>
        <w:t>for reasons unrelated to climate change</w:t>
      </w:r>
      <w:r w:rsidRPr="00214618">
        <w:rPr>
          <w:rFonts w:eastAsia="Calibri"/>
          <w:sz w:val="16"/>
        </w:rPr>
        <w:t>). It will reduce land area as the seas rise, and in the process displace human populations. “</w:t>
      </w:r>
      <w:r w:rsidRPr="00214618">
        <w:rPr>
          <w:bCs/>
          <w:highlight w:val="yellow"/>
          <w:u w:val="single"/>
        </w:rPr>
        <w:t>Catastrophic” climate change is</w:t>
      </w:r>
      <w:r w:rsidRPr="00214618">
        <w:rPr>
          <w:rFonts w:eastAsia="Calibri"/>
          <w:sz w:val="16"/>
        </w:rPr>
        <w:t xml:space="preserve"> possible, but </w:t>
      </w:r>
      <w:r w:rsidRPr="00214618">
        <w:rPr>
          <w:bCs/>
          <w:highlight w:val="yellow"/>
          <w:u w:val="single"/>
        </w:rPr>
        <w:t>not certain</w:t>
      </w:r>
      <w:r w:rsidRPr="00214618">
        <w:rPr>
          <w:bCs/>
          <w:u w:val="single"/>
        </w:rPr>
        <w:t>.</w:t>
      </w:r>
      <w:r w:rsidRPr="00214618">
        <w:rPr>
          <w:rFonts w:eastAsia="Calibri"/>
          <w:sz w:val="16"/>
        </w:rPr>
        <w:t xml:space="preserve"> Moreover, and unlike an asteroid collision, </w:t>
      </w:r>
      <w:r w:rsidRPr="00214618">
        <w:rPr>
          <w:bCs/>
          <w:u w:val="single"/>
        </w:rPr>
        <w:t xml:space="preserve">large </w:t>
      </w:r>
      <w:r w:rsidRPr="00214618">
        <w:rPr>
          <w:bCs/>
          <w:highlight w:val="yellow"/>
          <w:u w:val="single"/>
        </w:rPr>
        <w:t>changes</w:t>
      </w:r>
      <w:r w:rsidRPr="00214618">
        <w:rPr>
          <w:bCs/>
          <w:u w:val="single"/>
        </w:rPr>
        <w:t xml:space="preserve"> (such as sea level rise </w:t>
      </w:r>
      <w:r w:rsidRPr="00214618">
        <w:rPr>
          <w:rFonts w:eastAsia="Calibri"/>
          <w:sz w:val="16"/>
        </w:rPr>
        <w:t xml:space="preserve">of, say, </w:t>
      </w:r>
      <w:proofErr w:type="gramStart"/>
      <w:r w:rsidRPr="00214618">
        <w:rPr>
          <w:rFonts w:eastAsia="Calibri"/>
          <w:sz w:val="16"/>
        </w:rPr>
        <w:t>ten</w:t>
      </w:r>
      <w:proofErr w:type="gramEnd"/>
      <w:r w:rsidRPr="00214618">
        <w:rPr>
          <w:rFonts w:eastAsia="Calibri"/>
          <w:sz w:val="16"/>
        </w:rPr>
        <w:t xml:space="preserve"> meters) </w:t>
      </w:r>
      <w:r w:rsidRPr="00214618">
        <w:rPr>
          <w:bCs/>
          <w:highlight w:val="yellow"/>
          <w:u w:val="single"/>
        </w:rPr>
        <w:t>will</w:t>
      </w:r>
      <w:r w:rsidRPr="00214618">
        <w:rPr>
          <w:rFonts w:eastAsia="Calibri"/>
          <w:b/>
          <w:u w:val="single"/>
        </w:rPr>
        <w:t xml:space="preserve"> </w:t>
      </w:r>
      <w:r w:rsidRPr="00214618">
        <w:rPr>
          <w:bCs/>
          <w:u w:val="single"/>
        </w:rPr>
        <w:t>likely</w:t>
      </w:r>
      <w:r w:rsidRPr="00214618">
        <w:rPr>
          <w:rFonts w:eastAsia="Calibri"/>
          <w:b/>
          <w:u w:val="single"/>
        </w:rPr>
        <w:t xml:space="preserve"> </w:t>
      </w:r>
      <w:r w:rsidRPr="00214618">
        <w:rPr>
          <w:bCs/>
          <w:highlight w:val="yellow"/>
          <w:u w:val="single"/>
        </w:rPr>
        <w:t>take centuries to unfold,</w:t>
      </w:r>
      <w:r w:rsidRPr="00214618">
        <w:rPr>
          <w:rFonts w:eastAsia="Calibri"/>
          <w:b/>
          <w:highlight w:val="yellow"/>
          <w:u w:val="single"/>
        </w:rPr>
        <w:t xml:space="preserve"> </w:t>
      </w:r>
      <w:r w:rsidRPr="00214618">
        <w:rPr>
          <w:b/>
          <w:iCs/>
          <w:highlight w:val="yellow"/>
          <w:u w:val="single"/>
          <w:bdr w:val="single" w:sz="18" w:space="0" w:color="auto"/>
        </w:rPr>
        <w:t>giving</w:t>
      </w:r>
      <w:r w:rsidRPr="00214618">
        <w:rPr>
          <w:b/>
          <w:iCs/>
          <w:u w:val="single"/>
          <w:bdr w:val="single" w:sz="18" w:space="0" w:color="auto"/>
        </w:rPr>
        <w:t xml:space="preserve"> societies </w:t>
      </w:r>
      <w:r w:rsidRPr="00214618">
        <w:rPr>
          <w:b/>
          <w:iCs/>
          <w:highlight w:val="yellow"/>
          <w:u w:val="single"/>
          <w:bdr w:val="single" w:sz="18" w:space="0" w:color="auto"/>
        </w:rPr>
        <w:t>time to adjust.</w:t>
      </w:r>
      <w:r w:rsidRPr="00214618">
        <w:rPr>
          <w:rFonts w:eastAsia="Calibri"/>
          <w:sz w:val="16"/>
        </w:rPr>
        <w:t xml:space="preserve"> “Abrupt” climate change is also possible, and will occur more rapidly, perhaps over a decade or two. However, </w:t>
      </w:r>
      <w:r w:rsidRPr="00214618">
        <w:rPr>
          <w:bCs/>
          <w:highlight w:val="yellow"/>
          <w:u w:val="single"/>
        </w:rPr>
        <w:t>abrupt climate change</w:t>
      </w:r>
      <w:r w:rsidRPr="00214618">
        <w:rPr>
          <w:rFonts w:eastAsia="Calibri"/>
          <w:sz w:val="16"/>
        </w:rPr>
        <w:t xml:space="preserve"> (such as a weakening in the North Atlantic circulation), though potentially very serious, </w:t>
      </w:r>
      <w:r w:rsidRPr="00214618">
        <w:rPr>
          <w:bCs/>
          <w:highlight w:val="yellow"/>
          <w:u w:val="single"/>
        </w:rPr>
        <w:t>is unlikely</w:t>
      </w:r>
      <w:r w:rsidRPr="00214618">
        <w:rPr>
          <w:rFonts w:eastAsia="Calibri"/>
          <w:b/>
          <w:u w:val="single"/>
        </w:rPr>
        <w:t xml:space="preserve"> </w:t>
      </w:r>
      <w:r w:rsidRPr="00214618">
        <w:rPr>
          <w:bCs/>
          <w:highlight w:val="yellow"/>
          <w:u w:val="single"/>
        </w:rPr>
        <w:t>to be ruinous.</w:t>
      </w:r>
      <w:r w:rsidRPr="00214618">
        <w:rPr>
          <w:bCs/>
          <w:u w:val="single"/>
        </w:rPr>
        <w:t xml:space="preserve"> </w:t>
      </w:r>
      <w:r w:rsidRPr="00214618">
        <w:rPr>
          <w:rFonts w:eastAsia="Calibri"/>
          <w:sz w:val="16"/>
        </w:rPr>
        <w:t xml:space="preserve">Human-induced climate change is an experiment of planetary proportions, and we cannot be </w:t>
      </w:r>
      <w:proofErr w:type="spellStart"/>
      <w:r w:rsidRPr="00214618">
        <w:rPr>
          <w:rFonts w:eastAsia="Calibri"/>
          <w:sz w:val="16"/>
        </w:rPr>
        <w:t>sur</w:t>
      </w:r>
      <w:proofErr w:type="spellEnd"/>
      <w:r w:rsidRPr="00214618">
        <w:rPr>
          <w:rFonts w:eastAsia="Calibri"/>
          <w:sz w:val="16"/>
        </w:rPr>
        <w:t xml:space="preserve"> of its consequences. </w:t>
      </w:r>
      <w:r w:rsidRPr="00214618">
        <w:rPr>
          <w:b/>
          <w:iCs/>
          <w:u w:val="single"/>
          <w:bdr w:val="single" w:sz="18" w:space="0" w:color="auto"/>
        </w:rPr>
        <w:t xml:space="preserve">Even in a </w:t>
      </w:r>
      <w:proofErr w:type="spellStart"/>
      <w:r w:rsidRPr="00214618">
        <w:rPr>
          <w:b/>
          <w:iCs/>
          <w:u w:val="single"/>
          <w:bdr w:val="single" w:sz="18" w:space="0" w:color="auto"/>
        </w:rPr>
        <w:t>worse case</w:t>
      </w:r>
      <w:proofErr w:type="spellEnd"/>
      <w:r w:rsidRPr="00214618">
        <w:rPr>
          <w:b/>
          <w:iCs/>
          <w:u w:val="single"/>
          <w:bdr w:val="single" w:sz="18" w:space="0" w:color="auto"/>
        </w:rPr>
        <w:t xml:space="preserve"> scenario</w:t>
      </w:r>
      <w:r w:rsidRPr="00214618">
        <w:rPr>
          <w:rFonts w:eastAsia="Calibri"/>
          <w:sz w:val="16"/>
        </w:rPr>
        <w:t xml:space="preserve">, however, global </w:t>
      </w:r>
      <w:r w:rsidRPr="00214618">
        <w:rPr>
          <w:b/>
          <w:iCs/>
          <w:u w:val="single"/>
          <w:bdr w:val="single" w:sz="18" w:space="0" w:color="auto"/>
        </w:rPr>
        <w:t>climate change is not the equivalent of the</w:t>
      </w:r>
      <w:r w:rsidRPr="00214618">
        <w:rPr>
          <w:rFonts w:eastAsia="Calibri"/>
          <w:sz w:val="16"/>
        </w:rPr>
        <w:t xml:space="preserve"> Earth being hit by </w:t>
      </w:r>
      <w:r w:rsidRPr="00214618">
        <w:rPr>
          <w:b/>
          <w:iCs/>
          <w:u w:val="single"/>
          <w:bdr w:val="single" w:sz="18" w:space="0" w:color="auto"/>
        </w:rPr>
        <w:t xml:space="preserve">mega-asteroid. </w:t>
      </w:r>
      <w:r w:rsidRPr="00214618">
        <w:rPr>
          <w:rFonts w:eastAsia="Calibri"/>
          <w:sz w:val="16"/>
        </w:rPr>
        <w:t xml:space="preserve">Indeed, </w:t>
      </w:r>
      <w:r w:rsidRPr="00214618">
        <w:rPr>
          <w:bCs/>
          <w:u w:val="single"/>
        </w:rPr>
        <w:t xml:space="preserve">if it were as damaging as this, and if we were </w:t>
      </w:r>
      <w:proofErr w:type="gramStart"/>
      <w:r w:rsidRPr="00214618">
        <w:rPr>
          <w:bCs/>
          <w:u w:val="single"/>
        </w:rPr>
        <w:t>sure</w:t>
      </w:r>
      <w:proofErr w:type="gramEnd"/>
      <w:r w:rsidRPr="00214618">
        <w:rPr>
          <w:bCs/>
          <w:u w:val="single"/>
        </w:rPr>
        <w:t xml:space="preserve"> that it would be this harmful, then our incentive to address this threat would be overwhelming.</w:t>
      </w:r>
      <w:r w:rsidRPr="00214618">
        <w:rPr>
          <w:rFonts w:eastAsia="Calibri"/>
          <w:sz w:val="16"/>
        </w:rPr>
        <w:t xml:space="preserve"> The challenge would still be more difficult than asteroid defense, but we would have done much more about it by now. </w:t>
      </w:r>
    </w:p>
    <w:p w:rsidR="0096777B" w:rsidRPr="00214618" w:rsidRDefault="0096777B" w:rsidP="0096777B">
      <w:pPr>
        <w:pStyle w:val="Heading4"/>
      </w:pPr>
      <w:r w:rsidRPr="00214618">
        <w:t xml:space="preserve">Tech and adaptive advances prevent all climate impacts---warming won’t cause war  </w:t>
      </w:r>
    </w:p>
    <w:p w:rsidR="0096777B" w:rsidRPr="00214618" w:rsidRDefault="0096777B" w:rsidP="0096777B">
      <w:r w:rsidRPr="0096777B">
        <w:rPr>
          <w:rStyle w:val="Style13ptBold"/>
        </w:rPr>
        <w:t>Singer et al., 11</w:t>
      </w:r>
      <w:r w:rsidRPr="00214618">
        <w:rPr>
          <w:sz w:val="14"/>
          <w:szCs w:val="14"/>
        </w:rPr>
        <w:t xml:space="preserve"> (</w:t>
      </w:r>
      <w:r w:rsidRPr="00214618">
        <w:t xml:space="preserve">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w:t>
      </w:r>
      <w:proofErr w:type="spellStart"/>
      <w:r w:rsidRPr="00214618">
        <w:t>palaeontologist</w:t>
      </w:r>
      <w:proofErr w:type="spellEnd"/>
      <w:r w:rsidRPr="00214618">
        <w:t xml:space="preserve">, </w:t>
      </w:r>
      <w:proofErr w:type="spellStart"/>
      <w:r w:rsidRPr="00214618">
        <w:t>stratigrapher</w:t>
      </w:r>
      <w:proofErr w:type="spellEnd"/>
      <w:r w:rsidRPr="00214618">
        <w:t xml:space="preserve">, marine geologist and environmental scientist with more than thirty years professional experience; and Craig D. </w:t>
      </w:r>
      <w:proofErr w:type="spellStart"/>
      <w:r w:rsidRPr="00214618">
        <w:t>Idso</w:t>
      </w:r>
      <w:proofErr w:type="spellEnd"/>
      <w:r w:rsidRPr="00214618">
        <w:t xml:space="preserve">, founder and chairman of the board of the Center for the Study of Carbon Dioxide and Global Change, member of the American Association for the Advancement of Science, American Geophysical </w:t>
      </w:r>
      <w:r w:rsidRPr="00214618">
        <w:lastRenderedPageBreak/>
        <w:t xml:space="preserve">Union, American Meteorological Society, Arizona-Nevada Academy of Sciences, and Association of American Geographers, et al, 2011, “Climate Change Reconsidered: 2011 Interim Report,” online: </w:t>
      </w:r>
      <w:hyperlink r:id="rId54" w:history="1">
        <w:r w:rsidRPr="00214618">
          <w:t>http://www.nipccreport.org/reports/2011/pdf/FrontMatter.pdf</w:t>
        </w:r>
      </w:hyperlink>
      <w:r w:rsidRPr="00214618">
        <w:t>)</w:t>
      </w:r>
    </w:p>
    <w:p w:rsidR="0096777B" w:rsidRPr="00214618" w:rsidRDefault="0096777B" w:rsidP="0096777B">
      <w:pPr>
        <w:rPr>
          <w:bCs/>
          <w:highlight w:val="yellow"/>
          <w:u w:val="single"/>
        </w:rPr>
      </w:pPr>
    </w:p>
    <w:p w:rsidR="0096777B" w:rsidRPr="00214618" w:rsidRDefault="0096777B" w:rsidP="0096777B">
      <w:pPr>
        <w:rPr>
          <w:sz w:val="16"/>
        </w:rPr>
      </w:pPr>
      <w:r w:rsidRPr="00214618">
        <w:rPr>
          <w:bCs/>
          <w:highlight w:val="yellow"/>
          <w:u w:val="single"/>
        </w:rPr>
        <w:t>Decades-long empirical trends of climate</w:t>
      </w:r>
      <w:r w:rsidRPr="00214618">
        <w:rPr>
          <w:bCs/>
          <w:u w:val="single"/>
        </w:rPr>
        <w:t xml:space="preserve">-sensitive </w:t>
      </w:r>
      <w:r w:rsidRPr="00214618">
        <w:rPr>
          <w:bCs/>
          <w:highlight w:val="yellow"/>
          <w:u w:val="single"/>
        </w:rPr>
        <w:t>measures of human well-being</w:t>
      </w:r>
      <w:r w:rsidRPr="00214618">
        <w:rPr>
          <w:sz w:val="16"/>
        </w:rPr>
        <w:t xml:space="preserve">, including the percent of developing world population suffering from chronic hunger, poverty rates, and deaths due to extreme weather events, </w:t>
      </w:r>
      <w:r w:rsidRPr="00214618">
        <w:rPr>
          <w:bCs/>
          <w:highlight w:val="yellow"/>
          <w:u w:val="single"/>
        </w:rPr>
        <w:t>reveal</w:t>
      </w:r>
      <w:r w:rsidRPr="00214618">
        <w:rPr>
          <w:sz w:val="16"/>
          <w:highlight w:val="yellow"/>
        </w:rPr>
        <w:t xml:space="preserve"> </w:t>
      </w:r>
      <w:r w:rsidRPr="00214618">
        <w:rPr>
          <w:bCs/>
          <w:highlight w:val="yellow"/>
          <w:u w:val="single"/>
        </w:rPr>
        <w:t>dramatic improvement</w:t>
      </w:r>
      <w:r w:rsidRPr="00214618">
        <w:rPr>
          <w:sz w:val="16"/>
        </w:rPr>
        <w:t xml:space="preserve"> during the twentieth century, </w:t>
      </w:r>
      <w:r w:rsidRPr="00214618">
        <w:rPr>
          <w:bCs/>
          <w:highlight w:val="yellow"/>
          <w:u w:val="single"/>
        </w:rPr>
        <w:t>notwithstanding</w:t>
      </w:r>
      <w:r w:rsidRPr="00214618">
        <w:rPr>
          <w:sz w:val="16"/>
        </w:rPr>
        <w:t xml:space="preserve"> the </w:t>
      </w:r>
      <w:r w:rsidRPr="00214618">
        <w:rPr>
          <w:bCs/>
          <w:u w:val="single"/>
        </w:rPr>
        <w:t xml:space="preserve">historic </w:t>
      </w:r>
      <w:r w:rsidRPr="00214618">
        <w:rPr>
          <w:bCs/>
          <w:highlight w:val="yellow"/>
          <w:u w:val="single"/>
        </w:rPr>
        <w:t>increase in</w:t>
      </w:r>
      <w:r w:rsidRPr="00214618">
        <w:rPr>
          <w:sz w:val="16"/>
        </w:rPr>
        <w:t xml:space="preserve"> atmospheric </w:t>
      </w:r>
      <w:r w:rsidRPr="00214618">
        <w:rPr>
          <w:bCs/>
          <w:highlight w:val="yellow"/>
          <w:u w:val="single"/>
        </w:rPr>
        <w:t>CO2</w:t>
      </w:r>
      <w:r w:rsidRPr="00214618">
        <w:rPr>
          <w:sz w:val="16"/>
        </w:rPr>
        <w:t xml:space="preserve"> concentrations.</w:t>
      </w:r>
    </w:p>
    <w:p w:rsidR="0096777B" w:rsidRPr="00214618" w:rsidRDefault="0096777B" w:rsidP="0096777B">
      <w:pPr>
        <w:rPr>
          <w:sz w:val="16"/>
        </w:rPr>
      </w:pPr>
      <w:r w:rsidRPr="00214618">
        <w:rPr>
          <w:sz w:val="16"/>
        </w:rPr>
        <w:t xml:space="preserve">The magnitude of the </w:t>
      </w:r>
      <w:r w:rsidRPr="00214618">
        <w:rPr>
          <w:bCs/>
          <w:highlight w:val="yellow"/>
          <w:u w:val="single"/>
        </w:rPr>
        <w:t>impacts</w:t>
      </w:r>
      <w:r w:rsidRPr="00214618">
        <w:rPr>
          <w:bCs/>
          <w:u w:val="single"/>
        </w:rPr>
        <w:t xml:space="preserve"> of climate change</w:t>
      </w:r>
      <w:r w:rsidRPr="00214618">
        <w:rPr>
          <w:sz w:val="16"/>
        </w:rPr>
        <w:t xml:space="preserve"> on human well-being </w:t>
      </w:r>
      <w:r w:rsidRPr="00214618">
        <w:rPr>
          <w:bCs/>
          <w:highlight w:val="yellow"/>
          <w:u w:val="single"/>
        </w:rPr>
        <w:t>depends on society's adaptability</w:t>
      </w:r>
      <w:r w:rsidRPr="00214618">
        <w:rPr>
          <w:sz w:val="16"/>
        </w:rPr>
        <w:t xml:space="preserve"> (adaptive capacity), </w:t>
      </w:r>
      <w:r w:rsidRPr="00214618">
        <w:rPr>
          <w:bCs/>
          <w:u w:val="single"/>
        </w:rPr>
        <w:t>which is determined by</w:t>
      </w:r>
      <w:r w:rsidRPr="00214618">
        <w:rPr>
          <w:sz w:val="16"/>
        </w:rPr>
        <w:t xml:space="preserve">, among other things, </w:t>
      </w:r>
      <w:r w:rsidRPr="00214618">
        <w:rPr>
          <w:bCs/>
          <w:u w:val="single"/>
        </w:rPr>
        <w:t>the wealth and human resources society can access</w:t>
      </w:r>
      <w:r w:rsidRPr="00214618">
        <w:rPr>
          <w:sz w:val="16"/>
        </w:rPr>
        <w:t xml:space="preserve"> in order to obtain, install, operate, and maintain technologies necessary </w:t>
      </w:r>
      <w:r w:rsidRPr="00214618">
        <w:rPr>
          <w:bCs/>
          <w:u w:val="single"/>
        </w:rPr>
        <w:t>to cope with or take advantage of climate change</w:t>
      </w:r>
      <w:r w:rsidRPr="00214618">
        <w:rPr>
          <w:sz w:val="16"/>
        </w:rPr>
        <w:t xml:space="preserve"> impacts. </w:t>
      </w:r>
      <w:r w:rsidRPr="00214618">
        <w:rPr>
          <w:bCs/>
          <w:highlight w:val="yellow"/>
          <w:u w:val="single"/>
        </w:rPr>
        <w:t>The IPCC</w:t>
      </w:r>
      <w:r w:rsidRPr="00214618">
        <w:rPr>
          <w:sz w:val="16"/>
          <w:highlight w:val="yellow"/>
        </w:rPr>
        <w:t xml:space="preserve"> </w:t>
      </w:r>
      <w:r w:rsidRPr="00214618">
        <w:rPr>
          <w:b/>
          <w:iCs/>
          <w:highlight w:val="yellow"/>
          <w:u w:val="single"/>
          <w:bdr w:val="single" w:sz="18" w:space="0" w:color="auto"/>
        </w:rPr>
        <w:t>systematically underestimates adaptive capacity</w:t>
      </w:r>
      <w:r w:rsidRPr="00214618">
        <w:rPr>
          <w:sz w:val="16"/>
          <w:highlight w:val="yellow"/>
        </w:rPr>
        <w:t xml:space="preserve"> </w:t>
      </w:r>
      <w:r w:rsidRPr="00214618">
        <w:rPr>
          <w:bCs/>
          <w:highlight w:val="yellow"/>
          <w:u w:val="single"/>
        </w:rPr>
        <w:t>by failing to take into account</w:t>
      </w:r>
      <w:r w:rsidRPr="00214618">
        <w:rPr>
          <w:bCs/>
          <w:u w:val="single"/>
        </w:rPr>
        <w:t xml:space="preserve"> the</w:t>
      </w:r>
      <w:r w:rsidRPr="00214618">
        <w:rPr>
          <w:sz w:val="16"/>
        </w:rPr>
        <w:t xml:space="preserve"> </w:t>
      </w:r>
      <w:r w:rsidRPr="00214618">
        <w:rPr>
          <w:b/>
          <w:iCs/>
          <w:highlight w:val="yellow"/>
          <w:u w:val="single"/>
          <w:bdr w:val="single" w:sz="18" w:space="0" w:color="auto"/>
        </w:rPr>
        <w:t>greater wealth and tech</w:t>
      </w:r>
      <w:r w:rsidRPr="00214618">
        <w:rPr>
          <w:b/>
          <w:iCs/>
          <w:u w:val="single"/>
          <w:bdr w:val="single" w:sz="18" w:space="0" w:color="auto"/>
        </w:rPr>
        <w:t xml:space="preserve">nological </w:t>
      </w:r>
      <w:r w:rsidRPr="00214618">
        <w:rPr>
          <w:b/>
          <w:iCs/>
          <w:highlight w:val="yellow"/>
          <w:u w:val="single"/>
          <w:bdr w:val="single" w:sz="18" w:space="0" w:color="auto"/>
        </w:rPr>
        <w:t>advances</w:t>
      </w:r>
      <w:r w:rsidRPr="00214618">
        <w:rPr>
          <w:sz w:val="16"/>
          <w:highlight w:val="yellow"/>
        </w:rPr>
        <w:t xml:space="preserve"> </w:t>
      </w:r>
      <w:r w:rsidRPr="00214618">
        <w:rPr>
          <w:bCs/>
          <w:highlight w:val="yellow"/>
          <w:u w:val="single"/>
        </w:rPr>
        <w:t>that will be present</w:t>
      </w:r>
      <w:r w:rsidRPr="00214618">
        <w:rPr>
          <w:bCs/>
          <w:u w:val="single"/>
        </w:rPr>
        <w:t xml:space="preserve"> at the time for which impacts are to be estimated</w:t>
      </w:r>
      <w:r w:rsidRPr="00214618">
        <w:rPr>
          <w:sz w:val="16"/>
        </w:rPr>
        <w:t>.</w:t>
      </w:r>
    </w:p>
    <w:p w:rsidR="0096777B" w:rsidRPr="00214618" w:rsidRDefault="0096777B" w:rsidP="0096777B">
      <w:pPr>
        <w:rPr>
          <w:sz w:val="16"/>
        </w:rPr>
      </w:pPr>
      <w:r w:rsidRPr="00214618">
        <w:rPr>
          <w:bCs/>
          <w:u w:val="single"/>
        </w:rPr>
        <w:t>Even accepting</w:t>
      </w:r>
      <w:r w:rsidRPr="00214618">
        <w:rPr>
          <w:sz w:val="16"/>
        </w:rPr>
        <w:t xml:space="preserve"> the IPCC's and Stern Review's </w:t>
      </w:r>
      <w:r w:rsidRPr="00214618">
        <w:rPr>
          <w:bCs/>
          <w:u w:val="single"/>
        </w:rPr>
        <w:t>worst-case scenarios</w:t>
      </w:r>
      <w:r w:rsidRPr="00214618">
        <w:rPr>
          <w:sz w:val="16"/>
        </w:rPr>
        <w:t xml:space="preserve">, and assuming a compounded annual growth rate of per-capita GDP of only 0.7 percent, reveals that </w:t>
      </w:r>
      <w:r w:rsidRPr="00214618">
        <w:rPr>
          <w:bCs/>
          <w:highlight w:val="yellow"/>
          <w:u w:val="single"/>
        </w:rPr>
        <w:t>net GDP</w:t>
      </w:r>
      <w:r w:rsidRPr="00214618">
        <w:rPr>
          <w:bCs/>
          <w:u w:val="single"/>
        </w:rPr>
        <w:t xml:space="preserve"> per capita </w:t>
      </w:r>
      <w:r w:rsidRPr="00214618">
        <w:rPr>
          <w:bCs/>
          <w:highlight w:val="yellow"/>
          <w:u w:val="single"/>
        </w:rPr>
        <w:t>in</w:t>
      </w:r>
      <w:r w:rsidRPr="00214618">
        <w:rPr>
          <w:bCs/>
          <w:u w:val="single"/>
        </w:rPr>
        <w:t xml:space="preserve"> developing countries in </w:t>
      </w:r>
      <w:r w:rsidRPr="00214618">
        <w:rPr>
          <w:bCs/>
          <w:highlight w:val="yellow"/>
          <w:u w:val="single"/>
        </w:rPr>
        <w:t>2100 would be</w:t>
      </w:r>
      <w:r w:rsidRPr="00214618">
        <w:rPr>
          <w:sz w:val="16"/>
          <w:highlight w:val="yellow"/>
        </w:rPr>
        <w:t xml:space="preserve"> </w:t>
      </w:r>
      <w:r w:rsidRPr="00214618">
        <w:rPr>
          <w:b/>
          <w:iCs/>
          <w:highlight w:val="yellow"/>
          <w:u w:val="single"/>
          <w:bdr w:val="single" w:sz="18" w:space="0" w:color="auto"/>
        </w:rPr>
        <w:t>double the</w:t>
      </w:r>
      <w:r w:rsidRPr="00214618">
        <w:rPr>
          <w:b/>
          <w:iCs/>
          <w:u w:val="single"/>
          <w:bdr w:val="single" w:sz="18" w:space="0" w:color="auto"/>
        </w:rPr>
        <w:t xml:space="preserve"> 20</w:t>
      </w:r>
      <w:r w:rsidRPr="00214618">
        <w:rPr>
          <w:b/>
          <w:iCs/>
          <w:highlight w:val="yellow"/>
          <w:u w:val="single"/>
          <w:bdr w:val="single" w:sz="18" w:space="0" w:color="auto"/>
        </w:rPr>
        <w:t>06</w:t>
      </w:r>
      <w:r w:rsidRPr="00214618">
        <w:rPr>
          <w:b/>
          <w:iCs/>
          <w:u w:val="single"/>
          <w:bdr w:val="single" w:sz="18" w:space="0" w:color="auto"/>
        </w:rPr>
        <w:t xml:space="preserve"> </w:t>
      </w:r>
      <w:r w:rsidRPr="00214618">
        <w:rPr>
          <w:b/>
          <w:iCs/>
          <w:highlight w:val="yellow"/>
          <w:u w:val="single"/>
          <w:bdr w:val="single" w:sz="18" w:space="0" w:color="auto"/>
        </w:rPr>
        <w:t>level of the U.S.</w:t>
      </w:r>
      <w:r w:rsidRPr="00214618">
        <w:rPr>
          <w:sz w:val="16"/>
        </w:rPr>
        <w:t xml:space="preserve"> </w:t>
      </w:r>
      <w:r w:rsidRPr="00214618">
        <w:rPr>
          <w:bCs/>
          <w:u w:val="single"/>
        </w:rPr>
        <w:t>and triple that level in 2200</w:t>
      </w:r>
      <w:r w:rsidRPr="00214618">
        <w:rPr>
          <w:sz w:val="16"/>
        </w:rPr>
        <w:t xml:space="preserve">. Thus, </w:t>
      </w:r>
      <w:r w:rsidRPr="00214618">
        <w:rPr>
          <w:bCs/>
          <w:highlight w:val="yellow"/>
          <w:u w:val="single"/>
        </w:rPr>
        <w:t>even</w:t>
      </w:r>
      <w:r w:rsidRPr="00214618">
        <w:rPr>
          <w:sz w:val="16"/>
          <w:highlight w:val="yellow"/>
        </w:rPr>
        <w:t xml:space="preserve"> </w:t>
      </w:r>
      <w:r w:rsidRPr="00214618">
        <w:rPr>
          <w:b/>
          <w:iCs/>
          <w:highlight w:val="yellow"/>
          <w:u w:val="single"/>
          <w:bdr w:val="single" w:sz="18" w:space="0" w:color="auto"/>
        </w:rPr>
        <w:t>developing countries' future ability</w:t>
      </w:r>
      <w:r w:rsidRPr="00214618">
        <w:rPr>
          <w:sz w:val="16"/>
          <w:highlight w:val="yellow"/>
        </w:rPr>
        <w:t xml:space="preserve"> </w:t>
      </w:r>
      <w:r w:rsidRPr="00214618">
        <w:rPr>
          <w:bCs/>
          <w:highlight w:val="yellow"/>
          <w:u w:val="single"/>
        </w:rPr>
        <w:t>to cope</w:t>
      </w:r>
      <w:r w:rsidRPr="00214618">
        <w:rPr>
          <w:bCs/>
          <w:u w:val="single"/>
        </w:rPr>
        <w:t xml:space="preserve"> with climate change </w:t>
      </w:r>
      <w:r w:rsidRPr="00214618">
        <w:rPr>
          <w:bCs/>
          <w:highlight w:val="yellow"/>
          <w:u w:val="single"/>
        </w:rPr>
        <w:t>would be</w:t>
      </w:r>
      <w:r w:rsidRPr="00214618">
        <w:rPr>
          <w:sz w:val="16"/>
          <w:highlight w:val="yellow"/>
        </w:rPr>
        <w:t xml:space="preserve"> </w:t>
      </w:r>
      <w:r w:rsidRPr="00214618">
        <w:rPr>
          <w:b/>
          <w:iCs/>
          <w:highlight w:val="yellow"/>
          <w:u w:val="single"/>
          <w:bdr w:val="single" w:sz="18" w:space="0" w:color="auto"/>
        </w:rPr>
        <w:t>much better than</w:t>
      </w:r>
      <w:r w:rsidRPr="00214618">
        <w:rPr>
          <w:b/>
          <w:iCs/>
          <w:u w:val="single"/>
          <w:bdr w:val="single" w:sz="18" w:space="0" w:color="auto"/>
        </w:rPr>
        <w:t xml:space="preserve"> that of the U.S. </w:t>
      </w:r>
      <w:r w:rsidRPr="00214618">
        <w:rPr>
          <w:b/>
          <w:iCs/>
          <w:highlight w:val="yellow"/>
          <w:u w:val="single"/>
          <w:bdr w:val="single" w:sz="18" w:space="0" w:color="auto"/>
        </w:rPr>
        <w:t>today</w:t>
      </w:r>
      <w:r w:rsidRPr="00214618">
        <w:rPr>
          <w:sz w:val="16"/>
        </w:rPr>
        <w:t>.</w:t>
      </w:r>
    </w:p>
    <w:p w:rsidR="0096777B" w:rsidRPr="00214618" w:rsidRDefault="0096777B" w:rsidP="0096777B">
      <w:pPr>
        <w:rPr>
          <w:sz w:val="16"/>
        </w:rPr>
      </w:pPr>
      <w:r w:rsidRPr="00214618">
        <w:rPr>
          <w:sz w:val="16"/>
        </w:rPr>
        <w:t>The IPCC's embrace of biofuels as a way to reduce greenhouse gas emissions was premature, as many researchers have found "even the best biofuels have the potential to damage the poor, the climate, and biodiversity" (</w:t>
      </w:r>
      <w:proofErr w:type="spellStart"/>
      <w:r w:rsidRPr="00214618">
        <w:rPr>
          <w:sz w:val="16"/>
        </w:rPr>
        <w:t>Delucchi</w:t>
      </w:r>
      <w:proofErr w:type="spellEnd"/>
      <w:r w:rsidRPr="00214618">
        <w:rPr>
          <w:sz w:val="16"/>
        </w:rPr>
        <w:t xml:space="preserve">, 2010). Biofuel production consumes nearly as much energy as it generates, competes with food crops and wildlife for land, and is unlikely to ever meet more than a small fraction of the world's demand for fuels. </w:t>
      </w:r>
    </w:p>
    <w:p w:rsidR="0096777B" w:rsidRPr="00214618" w:rsidRDefault="0096777B" w:rsidP="0096777B">
      <w:pPr>
        <w:rPr>
          <w:sz w:val="16"/>
        </w:rPr>
      </w:pPr>
      <w:r w:rsidRPr="00214618">
        <w:rPr>
          <w:bCs/>
          <w:highlight w:val="yellow"/>
          <w:u w:val="single"/>
        </w:rPr>
        <w:t>The notion that</w:t>
      </w:r>
      <w:r w:rsidRPr="00214618">
        <w:rPr>
          <w:sz w:val="16"/>
        </w:rPr>
        <w:t xml:space="preserve"> global </w:t>
      </w:r>
      <w:r w:rsidRPr="00214618">
        <w:rPr>
          <w:b/>
          <w:iCs/>
          <w:highlight w:val="yellow"/>
          <w:u w:val="single"/>
          <w:bdr w:val="single" w:sz="18" w:space="0" w:color="auto"/>
        </w:rPr>
        <w:t>warming might cause war</w:t>
      </w:r>
      <w:r w:rsidRPr="00214618">
        <w:rPr>
          <w:sz w:val="16"/>
        </w:rPr>
        <w:t xml:space="preserve"> and social unrest </w:t>
      </w:r>
      <w:r w:rsidRPr="00214618">
        <w:rPr>
          <w:bCs/>
          <w:highlight w:val="yellow"/>
          <w:u w:val="single"/>
        </w:rPr>
        <w:t>is</w:t>
      </w:r>
      <w:r w:rsidRPr="00214618">
        <w:rPr>
          <w:bCs/>
          <w:u w:val="single"/>
        </w:rPr>
        <w:t xml:space="preserve"> not only wrong, but</w:t>
      </w:r>
      <w:r w:rsidRPr="00214618">
        <w:rPr>
          <w:sz w:val="16"/>
        </w:rPr>
        <w:t xml:space="preserve"> even </w:t>
      </w:r>
      <w:r w:rsidRPr="00214618">
        <w:rPr>
          <w:b/>
          <w:iCs/>
          <w:highlight w:val="yellow"/>
          <w:u w:val="single"/>
          <w:bdr w:val="single" w:sz="18" w:space="0" w:color="auto"/>
        </w:rPr>
        <w:t>backwards</w:t>
      </w:r>
      <w:r w:rsidRPr="00214618">
        <w:rPr>
          <w:sz w:val="16"/>
        </w:rPr>
        <w:t xml:space="preserve"> - that is, </w:t>
      </w:r>
      <w:r w:rsidRPr="00214618">
        <w:rPr>
          <w:b/>
          <w:iCs/>
          <w:highlight w:val="yellow"/>
          <w:u w:val="single"/>
          <w:bdr w:val="single" w:sz="18" w:space="0" w:color="auto"/>
        </w:rPr>
        <w:t>global cooling has led to wars</w:t>
      </w:r>
      <w:r w:rsidRPr="00214618">
        <w:rPr>
          <w:sz w:val="16"/>
        </w:rPr>
        <w:t xml:space="preserve"> </w:t>
      </w:r>
      <w:r w:rsidRPr="00214618">
        <w:rPr>
          <w:bCs/>
          <w:u w:val="single"/>
        </w:rPr>
        <w:t>and social unrest in the past</w:t>
      </w:r>
      <w:r w:rsidRPr="00214618">
        <w:rPr>
          <w:sz w:val="16"/>
        </w:rPr>
        <w:t xml:space="preserve">, whereas global </w:t>
      </w:r>
      <w:r w:rsidRPr="00214618">
        <w:rPr>
          <w:bCs/>
          <w:highlight w:val="yellow"/>
          <w:u w:val="single"/>
        </w:rPr>
        <w:t>warming has coincided with</w:t>
      </w:r>
      <w:r w:rsidRPr="00214618">
        <w:rPr>
          <w:sz w:val="16"/>
        </w:rPr>
        <w:t xml:space="preserve"> periods of </w:t>
      </w:r>
      <w:r w:rsidRPr="00214618">
        <w:rPr>
          <w:b/>
          <w:iCs/>
          <w:highlight w:val="yellow"/>
          <w:u w:val="single"/>
          <w:bdr w:val="single" w:sz="18" w:space="0" w:color="auto"/>
        </w:rPr>
        <w:t>peace, prosperity, and</w:t>
      </w:r>
      <w:r w:rsidRPr="00214618">
        <w:rPr>
          <w:sz w:val="16"/>
        </w:rPr>
        <w:t xml:space="preserve"> social </w:t>
      </w:r>
      <w:r w:rsidRPr="00214618">
        <w:rPr>
          <w:b/>
          <w:iCs/>
          <w:highlight w:val="yellow"/>
          <w:u w:val="single"/>
          <w:bdr w:val="single" w:sz="18" w:space="0" w:color="auto"/>
        </w:rPr>
        <w:t>stability</w:t>
      </w:r>
      <w:r w:rsidRPr="00214618">
        <w:rPr>
          <w:sz w:val="16"/>
        </w:rPr>
        <w:t>.</w:t>
      </w:r>
    </w:p>
    <w:p w:rsidR="0096777B" w:rsidRDefault="0096777B" w:rsidP="0096777B">
      <w:pPr>
        <w:pStyle w:val="Heading3"/>
      </w:pPr>
      <w:proofErr w:type="spellStart"/>
      <w:r>
        <w:lastRenderedPageBreak/>
        <w:t>Extn</w:t>
      </w:r>
      <w:proofErr w:type="spellEnd"/>
      <w:r>
        <w:t xml:space="preserve"> – No Warming</w:t>
      </w:r>
    </w:p>
    <w:p w:rsidR="0096777B" w:rsidRPr="00214618" w:rsidRDefault="0096777B" w:rsidP="0096777B">
      <w:pPr>
        <w:pStyle w:val="Heading4"/>
      </w:pPr>
      <w:r w:rsidRPr="00214618">
        <w:t>No warming—their evidence is alarmist rhetoric written for monetary gain, growing scientific conclusion, 10 year lack of warming, exaggerated computer models</w:t>
      </w:r>
    </w:p>
    <w:p w:rsidR="0096777B" w:rsidRPr="00214618" w:rsidRDefault="0096777B" w:rsidP="0096777B">
      <w:proofErr w:type="spellStart"/>
      <w:r w:rsidRPr="0096777B">
        <w:rPr>
          <w:rStyle w:val="Style13ptBold"/>
        </w:rPr>
        <w:t>Allegre</w:t>
      </w:r>
      <w:proofErr w:type="spellEnd"/>
      <w:r w:rsidRPr="0096777B">
        <w:rPr>
          <w:rStyle w:val="Style13ptBold"/>
        </w:rPr>
        <w:t xml:space="preserve"> et al., 12</w:t>
      </w:r>
      <w:r w:rsidRPr="00214618">
        <w:t xml:space="preserve"> (Claude </w:t>
      </w:r>
      <w:proofErr w:type="spellStart"/>
      <w:r w:rsidRPr="00214618">
        <w:t>Allegre</w:t>
      </w:r>
      <w:proofErr w:type="spellEnd"/>
      <w:r w:rsidRPr="00214618">
        <w:t xml:space="preserve"> – former Director of the Institute for the Study of the Earth at the University of Paris, J. Scott Armstrong – cofounder of the Journal of Forecasting and the International Journal of Forecasting, Jan </w:t>
      </w:r>
      <w:proofErr w:type="spellStart"/>
      <w:r w:rsidRPr="00214618">
        <w:t>Breslow</w:t>
      </w:r>
      <w:proofErr w:type="spellEnd"/>
      <w:r w:rsidRPr="00214618">
        <w:t xml:space="preserve"> – head of the Laboratory of Biochemical Genetics and Metabolism at Rockefeller University, Roger Cohen – fellow at the American Physical Society, Edward David – member of the National Academy of Engineering and National Academy of Sciences, William </w:t>
      </w:r>
      <w:proofErr w:type="spellStart"/>
      <w:r w:rsidRPr="00214618">
        <w:t>Happer</w:t>
      </w:r>
      <w:proofErr w:type="spellEnd"/>
      <w:r w:rsidRPr="00214618">
        <w:t xml:space="preserve"> – professor of physics at Princeton, Michael Kelly – professor of technology at the University of Cambridge, William </w:t>
      </w:r>
      <w:proofErr w:type="spellStart"/>
      <w:r w:rsidRPr="00214618">
        <w:t>Kininmonth</w:t>
      </w:r>
      <w:proofErr w:type="spellEnd"/>
      <w:r w:rsidRPr="00214618">
        <w:t xml:space="preserve"> – former head of climate research at the Australian Bureau of Meteorology, Richard </w:t>
      </w:r>
      <w:proofErr w:type="spellStart"/>
      <w:r w:rsidRPr="00214618">
        <w:t>Lindzen</w:t>
      </w:r>
      <w:proofErr w:type="spellEnd"/>
      <w:r w:rsidRPr="00214618">
        <w:t xml:space="preserve"> – professor of atmospheric sciences at MIT, James McGrath – professor of chemistry at Virginia Technical University, Rodney Nichols – former President and CEO of the New York Academy of Sciences, Burt </w:t>
      </w:r>
      <w:proofErr w:type="spellStart"/>
      <w:r w:rsidRPr="00214618">
        <w:t>Rutan</w:t>
      </w:r>
      <w:proofErr w:type="spellEnd"/>
      <w:r w:rsidRPr="00214618">
        <w:t xml:space="preserve"> – aerospace engineer and designer of Voyager and </w:t>
      </w:r>
      <w:proofErr w:type="spellStart"/>
      <w:r w:rsidRPr="00214618">
        <w:t>SpaceShipOne</w:t>
      </w:r>
      <w:proofErr w:type="spellEnd"/>
      <w:r w:rsidRPr="00214618">
        <w:t xml:space="preserve">, Harrison H. Schmitt – Apollo 17 astronaut and former U.S. senator, </w:t>
      </w:r>
      <w:proofErr w:type="spellStart"/>
      <w:r w:rsidRPr="00214618">
        <w:t>Nir</w:t>
      </w:r>
      <w:proofErr w:type="spellEnd"/>
      <w:r w:rsidRPr="00214618">
        <w:t xml:space="preserve"> </w:t>
      </w:r>
      <w:proofErr w:type="spellStart"/>
      <w:r w:rsidRPr="00214618">
        <w:t>Shaviv</w:t>
      </w:r>
      <w:proofErr w:type="spellEnd"/>
      <w:r w:rsidRPr="00214618">
        <w:t xml:space="preserve"> – professor of astrophysics at Hebrew University in Jerusalem, </w:t>
      </w:r>
      <w:proofErr w:type="spellStart"/>
      <w:r w:rsidRPr="00214618">
        <w:t>Henk</w:t>
      </w:r>
      <w:proofErr w:type="spellEnd"/>
      <w:r w:rsidRPr="00214618">
        <w:t xml:space="preserve"> </w:t>
      </w:r>
      <w:proofErr w:type="spellStart"/>
      <w:r w:rsidRPr="00214618">
        <w:t>Tennekes</w:t>
      </w:r>
      <w:proofErr w:type="spellEnd"/>
      <w:r w:rsidRPr="00214618">
        <w:t xml:space="preserve"> – former Director of the Royal Dutch Meteorological Service, Antonio </w:t>
      </w:r>
      <w:proofErr w:type="spellStart"/>
      <w:r w:rsidRPr="00214618">
        <w:t>Zichichi</w:t>
      </w:r>
      <w:proofErr w:type="spellEnd"/>
      <w:r w:rsidRPr="00214618">
        <w:t xml:space="preserve"> – President of the World Federation of Scientists, 1/27, “No Need to Panic About Global Warming”, The Wall Street Journal, http://online.wsj.com/article/SB10001424052970204301404577171531838421366.html)</w:t>
      </w:r>
    </w:p>
    <w:p w:rsidR="0096777B" w:rsidRPr="00214618" w:rsidRDefault="0096777B" w:rsidP="0096777B"/>
    <w:p w:rsidR="0096777B" w:rsidRPr="0096777B" w:rsidRDefault="0096777B" w:rsidP="0096777B">
      <w:pPr>
        <w:rPr>
          <w:sz w:val="16"/>
        </w:rPr>
      </w:pPr>
      <w:r w:rsidRPr="00214618">
        <w:rPr>
          <w:sz w:val="16"/>
        </w:rPr>
        <w:t xml:space="preserve">A </w:t>
      </w:r>
      <w:r w:rsidRPr="00214618">
        <w:rPr>
          <w:bCs/>
          <w:u w:val="single"/>
        </w:rPr>
        <w:t>candidate</w:t>
      </w:r>
      <w:r w:rsidRPr="00214618">
        <w:rPr>
          <w:sz w:val="16"/>
        </w:rPr>
        <w:t xml:space="preserve"> for public office in any contemporary democracy </w:t>
      </w:r>
      <w:r w:rsidRPr="00214618">
        <w:rPr>
          <w:bCs/>
          <w:u w:val="single"/>
        </w:rPr>
        <w:t>may</w:t>
      </w:r>
      <w:r w:rsidRPr="00214618">
        <w:rPr>
          <w:sz w:val="16"/>
        </w:rPr>
        <w:t xml:space="preserve"> have to </w:t>
      </w:r>
      <w:r w:rsidRPr="00214618">
        <w:rPr>
          <w:bCs/>
          <w:u w:val="single"/>
        </w:rPr>
        <w:t>consider what</w:t>
      </w:r>
      <w:r w:rsidRPr="00214618">
        <w:rPr>
          <w:sz w:val="16"/>
        </w:rPr>
        <w:t xml:space="preserve">, if anything, </w:t>
      </w:r>
      <w:r w:rsidRPr="00214618">
        <w:rPr>
          <w:bCs/>
          <w:u w:val="single"/>
        </w:rPr>
        <w:t>to do about "global warming</w:t>
      </w:r>
      <w:r w:rsidRPr="00214618">
        <w:rPr>
          <w:sz w:val="16"/>
        </w:rPr>
        <w:t xml:space="preserve">." </w:t>
      </w:r>
      <w:r w:rsidRPr="00214618">
        <w:rPr>
          <w:bCs/>
          <w:u w:val="single"/>
        </w:rPr>
        <w:t>Candidates should understand</w:t>
      </w:r>
      <w:r w:rsidRPr="00214618">
        <w:rPr>
          <w:sz w:val="16"/>
        </w:rPr>
        <w:t xml:space="preserve"> that </w:t>
      </w:r>
      <w:r w:rsidRPr="00214618">
        <w:rPr>
          <w:bCs/>
          <w:u w:val="single"/>
        </w:rPr>
        <w:t>the</w:t>
      </w:r>
      <w:r w:rsidRPr="00214618">
        <w:rPr>
          <w:sz w:val="16"/>
        </w:rPr>
        <w:t xml:space="preserve"> oft-repeated </w:t>
      </w:r>
      <w:r w:rsidRPr="00214618">
        <w:rPr>
          <w:bCs/>
          <w:u w:val="single"/>
        </w:rPr>
        <w:t>claim</w:t>
      </w:r>
      <w:r w:rsidRPr="00214618">
        <w:rPr>
          <w:sz w:val="16"/>
        </w:rPr>
        <w:t xml:space="preserve"> that nearly </w:t>
      </w:r>
      <w:r w:rsidRPr="00214618">
        <w:rPr>
          <w:bCs/>
          <w:u w:val="single"/>
        </w:rPr>
        <w:t xml:space="preserve">all </w:t>
      </w:r>
      <w:proofErr w:type="gramStart"/>
      <w:r w:rsidRPr="00214618">
        <w:rPr>
          <w:bCs/>
          <w:u w:val="single"/>
        </w:rPr>
        <w:t>scientists</w:t>
      </w:r>
      <w:proofErr w:type="gramEnd"/>
      <w:r w:rsidRPr="00214618">
        <w:rPr>
          <w:bCs/>
          <w:u w:val="single"/>
        </w:rPr>
        <w:t xml:space="preserve"> demand</w:t>
      </w:r>
      <w:r w:rsidRPr="00214618">
        <w:rPr>
          <w:sz w:val="16"/>
        </w:rPr>
        <w:t xml:space="preserve"> that </w:t>
      </w:r>
      <w:r w:rsidRPr="00214618">
        <w:rPr>
          <w:bCs/>
          <w:u w:val="single"/>
        </w:rPr>
        <w:t xml:space="preserve">something </w:t>
      </w:r>
      <w:r w:rsidRPr="00214618">
        <w:rPr>
          <w:sz w:val="16"/>
        </w:rPr>
        <w:t xml:space="preserve">dramatic </w:t>
      </w:r>
      <w:r w:rsidRPr="00214618">
        <w:rPr>
          <w:bCs/>
          <w:u w:val="single"/>
        </w:rPr>
        <w:t>be done</w:t>
      </w:r>
      <w:r w:rsidRPr="00214618">
        <w:rPr>
          <w:sz w:val="16"/>
        </w:rPr>
        <w:t xml:space="preserve"> to stop global warming </w:t>
      </w:r>
      <w:r w:rsidRPr="00214618">
        <w:rPr>
          <w:bCs/>
          <w:u w:val="single"/>
        </w:rPr>
        <w:t>is not true</w:t>
      </w:r>
      <w:r w:rsidRPr="00214618">
        <w:rPr>
          <w:sz w:val="16"/>
        </w:rPr>
        <w:t xml:space="preserve">. In fact, </w:t>
      </w:r>
      <w:r w:rsidRPr="00214618">
        <w:rPr>
          <w:bCs/>
          <w:u w:val="single"/>
        </w:rPr>
        <w:t>a</w:t>
      </w:r>
      <w:r w:rsidRPr="00214618">
        <w:rPr>
          <w:sz w:val="16"/>
        </w:rPr>
        <w:t xml:space="preserve"> large and </w:t>
      </w:r>
      <w:r w:rsidRPr="00214618">
        <w:rPr>
          <w:b/>
          <w:iCs/>
          <w:u w:val="single"/>
          <w:bdr w:val="single" w:sz="18" w:space="0" w:color="auto"/>
        </w:rPr>
        <w:t>growing number</w:t>
      </w:r>
      <w:r w:rsidRPr="00214618">
        <w:rPr>
          <w:bCs/>
          <w:u w:val="single"/>
        </w:rPr>
        <w:t xml:space="preserve"> of distinguished scientists</w:t>
      </w:r>
      <w:r w:rsidRPr="00214618">
        <w:rPr>
          <w:sz w:val="16"/>
        </w:rPr>
        <w:t xml:space="preserve"> and engineers </w:t>
      </w:r>
      <w:r w:rsidRPr="00214618">
        <w:rPr>
          <w:bCs/>
          <w:u w:val="single"/>
        </w:rPr>
        <w:t>do not agree</w:t>
      </w:r>
      <w:r w:rsidRPr="00214618">
        <w:rPr>
          <w:sz w:val="16"/>
        </w:rPr>
        <w:t xml:space="preserve"> that </w:t>
      </w:r>
      <w:r w:rsidRPr="00214618">
        <w:rPr>
          <w:bCs/>
          <w:u w:val="single"/>
        </w:rPr>
        <w:t>drastic actions</w:t>
      </w:r>
      <w:r w:rsidRPr="00214618">
        <w:rPr>
          <w:sz w:val="16"/>
        </w:rPr>
        <w:t xml:space="preserve"> on global warming </w:t>
      </w:r>
      <w:r w:rsidRPr="00214618">
        <w:rPr>
          <w:bCs/>
          <w:u w:val="single"/>
        </w:rPr>
        <w:t>are needed.</w:t>
      </w:r>
      <w:r>
        <w:rPr>
          <w:bCs/>
          <w:u w:val="single"/>
        </w:rPr>
        <w:t xml:space="preserve"> </w:t>
      </w:r>
      <w:r w:rsidRPr="00214618">
        <w:rPr>
          <w:sz w:val="16"/>
        </w:rPr>
        <w:t xml:space="preserve">In September, </w:t>
      </w:r>
      <w:r w:rsidRPr="00214618">
        <w:rPr>
          <w:bCs/>
          <w:u w:val="single"/>
        </w:rPr>
        <w:t>Nobel Prize-winning physicist</w:t>
      </w:r>
      <w:r w:rsidRPr="00214618">
        <w:rPr>
          <w:sz w:val="16"/>
        </w:rPr>
        <w:t xml:space="preserve"> Ivar </w:t>
      </w:r>
      <w:r w:rsidRPr="00214618">
        <w:rPr>
          <w:bCs/>
          <w:u w:val="single"/>
        </w:rPr>
        <w:t>Giaever</w:t>
      </w:r>
      <w:r w:rsidRPr="00214618">
        <w:rPr>
          <w:sz w:val="16"/>
        </w:rPr>
        <w:t xml:space="preserve">, a supporter of President Obama in the last election, publicly </w:t>
      </w:r>
      <w:r w:rsidRPr="00214618">
        <w:rPr>
          <w:bCs/>
          <w:u w:val="single"/>
        </w:rPr>
        <w:t>resigned from the</w:t>
      </w:r>
      <w:r w:rsidRPr="00214618">
        <w:rPr>
          <w:sz w:val="16"/>
        </w:rPr>
        <w:t xml:space="preserve"> </w:t>
      </w:r>
      <w:r w:rsidRPr="00214618">
        <w:rPr>
          <w:b/>
          <w:iCs/>
          <w:u w:val="single"/>
          <w:bdr w:val="single" w:sz="18" w:space="0" w:color="auto"/>
        </w:rPr>
        <w:t>A</w:t>
      </w:r>
      <w:r w:rsidRPr="00214618">
        <w:rPr>
          <w:sz w:val="16"/>
        </w:rPr>
        <w:t xml:space="preserve">merican </w:t>
      </w:r>
      <w:r w:rsidRPr="00214618">
        <w:rPr>
          <w:b/>
          <w:iCs/>
          <w:u w:val="single"/>
          <w:bdr w:val="single" w:sz="18" w:space="0" w:color="auto"/>
        </w:rPr>
        <w:t>P</w:t>
      </w:r>
      <w:r w:rsidRPr="00214618">
        <w:rPr>
          <w:sz w:val="16"/>
        </w:rPr>
        <w:t xml:space="preserve">hysical </w:t>
      </w:r>
      <w:r w:rsidRPr="00214618">
        <w:rPr>
          <w:b/>
          <w:iCs/>
          <w:u w:val="single"/>
          <w:bdr w:val="single" w:sz="18" w:space="0" w:color="auto"/>
        </w:rPr>
        <w:t>S</w:t>
      </w:r>
      <w:r w:rsidRPr="00214618">
        <w:rPr>
          <w:sz w:val="16"/>
        </w:rPr>
        <w:t>ociety (APS) with a letter that begins: "</w:t>
      </w:r>
      <w:r w:rsidRPr="00214618">
        <w:rPr>
          <w:bCs/>
          <w:u w:val="single"/>
        </w:rPr>
        <w:t>I did not renew</w:t>
      </w:r>
      <w:r w:rsidRPr="00214618">
        <w:rPr>
          <w:sz w:val="16"/>
        </w:rPr>
        <w:t xml:space="preserve"> [my </w:t>
      </w:r>
      <w:r w:rsidRPr="00214618">
        <w:rPr>
          <w:bCs/>
          <w:u w:val="single"/>
        </w:rPr>
        <w:t>membership] because I cannot live with the [APS policy</w:t>
      </w:r>
      <w:r w:rsidRPr="00214618">
        <w:rPr>
          <w:sz w:val="16"/>
        </w:rPr>
        <w:t xml:space="preserve">] statement: 'The evidence is incontrovertible: Global </w:t>
      </w:r>
      <w:r w:rsidRPr="00214618">
        <w:rPr>
          <w:bCs/>
          <w:u w:val="single"/>
        </w:rPr>
        <w:t>warming is occurring</w:t>
      </w:r>
      <w:r w:rsidRPr="00214618">
        <w:rPr>
          <w:sz w:val="16"/>
        </w:rPr>
        <w:t xml:space="preserve">. </w:t>
      </w:r>
      <w:r w:rsidRPr="00214618">
        <w:rPr>
          <w:bCs/>
          <w:u w:val="single"/>
        </w:rPr>
        <w:t>If no mitigating actions are taken, significant disruptions</w:t>
      </w:r>
      <w:r w:rsidRPr="00214618">
        <w:rPr>
          <w:sz w:val="16"/>
        </w:rPr>
        <w:t xml:space="preserve"> in the Earth's physical and ecological systems, social systems, security and human health </w:t>
      </w:r>
      <w:r w:rsidRPr="00214618">
        <w:rPr>
          <w:bCs/>
          <w:u w:val="single"/>
        </w:rPr>
        <w:t>are likely to occur</w:t>
      </w:r>
      <w:r w:rsidRPr="00214618">
        <w:rPr>
          <w:sz w:val="16"/>
        </w:rPr>
        <w:t>. We must reduce emissions of greenhouse gases beginning now.' In the APS it is OK to discuss whether the mass of the proton changes over time and how a multi-universe behaves, but the evidence of global warming is incontrovertible?"</w:t>
      </w:r>
      <w:r>
        <w:rPr>
          <w:sz w:val="16"/>
        </w:rPr>
        <w:t xml:space="preserve"> </w:t>
      </w:r>
      <w:r w:rsidRPr="00214618">
        <w:rPr>
          <w:sz w:val="16"/>
        </w:rPr>
        <w:t xml:space="preserve">In spite of a </w:t>
      </w:r>
      <w:proofErr w:type="spellStart"/>
      <w:r w:rsidRPr="00214618">
        <w:rPr>
          <w:sz w:val="16"/>
        </w:rPr>
        <w:t>multidecade</w:t>
      </w:r>
      <w:proofErr w:type="spellEnd"/>
      <w:r w:rsidRPr="00214618">
        <w:rPr>
          <w:sz w:val="16"/>
        </w:rPr>
        <w:t xml:space="preserve"> international campaign to enforce the message that increasing amounts of the "pollutant" carbon dioxide will destroy civilization, </w:t>
      </w:r>
      <w:r w:rsidRPr="00214618">
        <w:rPr>
          <w:bCs/>
          <w:u w:val="single"/>
        </w:rPr>
        <w:t>large numbers of scientists, many</w:t>
      </w:r>
      <w:r w:rsidRPr="00214618">
        <w:rPr>
          <w:sz w:val="16"/>
        </w:rPr>
        <w:t xml:space="preserve"> </w:t>
      </w:r>
      <w:r w:rsidRPr="00214618">
        <w:rPr>
          <w:b/>
          <w:iCs/>
          <w:u w:val="single"/>
          <w:bdr w:val="single" w:sz="18" w:space="0" w:color="auto"/>
        </w:rPr>
        <w:t>very prominent</w:t>
      </w:r>
      <w:r w:rsidRPr="00214618">
        <w:rPr>
          <w:sz w:val="16"/>
        </w:rPr>
        <w:t xml:space="preserve">, </w:t>
      </w:r>
      <w:r w:rsidRPr="00214618">
        <w:rPr>
          <w:bCs/>
          <w:u w:val="single"/>
        </w:rPr>
        <w:t>share the opinion</w:t>
      </w:r>
      <w:r w:rsidRPr="00214618">
        <w:rPr>
          <w:sz w:val="16"/>
        </w:rPr>
        <w:t xml:space="preserve">s </w:t>
      </w:r>
      <w:r w:rsidRPr="00214618">
        <w:rPr>
          <w:bCs/>
          <w:u w:val="single"/>
        </w:rPr>
        <w:t>of</w:t>
      </w:r>
      <w:r w:rsidRPr="00214618">
        <w:rPr>
          <w:sz w:val="16"/>
        </w:rPr>
        <w:t xml:space="preserve"> Dr. </w:t>
      </w:r>
      <w:r w:rsidRPr="00214618">
        <w:rPr>
          <w:bCs/>
          <w:u w:val="single"/>
        </w:rPr>
        <w:t>Giaever</w:t>
      </w:r>
      <w:r w:rsidRPr="00214618">
        <w:rPr>
          <w:sz w:val="16"/>
        </w:rPr>
        <w:t xml:space="preserve">. And the </w:t>
      </w:r>
      <w:r w:rsidRPr="00214618">
        <w:rPr>
          <w:bCs/>
          <w:u w:val="single"/>
        </w:rPr>
        <w:t xml:space="preserve">number of scientific "heretics" is growing </w:t>
      </w:r>
      <w:r w:rsidRPr="00214618">
        <w:rPr>
          <w:sz w:val="16"/>
        </w:rPr>
        <w:t xml:space="preserve">with </w:t>
      </w:r>
      <w:r w:rsidRPr="00214618">
        <w:rPr>
          <w:bCs/>
          <w:u w:val="single"/>
        </w:rPr>
        <w:t>each</w:t>
      </w:r>
      <w:r w:rsidRPr="00214618">
        <w:rPr>
          <w:sz w:val="16"/>
        </w:rPr>
        <w:t xml:space="preserve"> passing </w:t>
      </w:r>
      <w:r w:rsidRPr="00214618">
        <w:rPr>
          <w:bCs/>
          <w:u w:val="single"/>
        </w:rPr>
        <w:t>year.</w:t>
      </w:r>
      <w:r w:rsidRPr="00214618">
        <w:rPr>
          <w:sz w:val="16"/>
        </w:rPr>
        <w:t xml:space="preserve"> The reason is a collection of stubborn scientific facts.</w:t>
      </w:r>
      <w:r>
        <w:rPr>
          <w:sz w:val="16"/>
        </w:rPr>
        <w:t xml:space="preserve"> </w:t>
      </w:r>
      <w:r w:rsidRPr="00214618">
        <w:rPr>
          <w:sz w:val="16"/>
        </w:rPr>
        <w:t xml:space="preserve">Perhaps </w:t>
      </w:r>
      <w:r w:rsidRPr="00214618">
        <w:rPr>
          <w:bCs/>
          <w:u w:val="single"/>
        </w:rPr>
        <w:t>the most inconvenient fact is</w:t>
      </w:r>
      <w:r w:rsidRPr="00214618">
        <w:rPr>
          <w:sz w:val="16"/>
        </w:rPr>
        <w:t xml:space="preserve"> the </w:t>
      </w:r>
      <w:r w:rsidRPr="00214618">
        <w:rPr>
          <w:b/>
          <w:iCs/>
          <w:u w:val="single"/>
          <w:bdr w:val="single" w:sz="18" w:space="0" w:color="auto"/>
        </w:rPr>
        <w:t>lack of</w:t>
      </w:r>
      <w:r w:rsidRPr="00214618">
        <w:rPr>
          <w:sz w:val="16"/>
        </w:rPr>
        <w:t xml:space="preserve"> global </w:t>
      </w:r>
      <w:r w:rsidRPr="00214618">
        <w:rPr>
          <w:b/>
          <w:iCs/>
          <w:u w:val="single"/>
          <w:bdr w:val="single" w:sz="18" w:space="0" w:color="auto"/>
        </w:rPr>
        <w:t>warming</w:t>
      </w:r>
      <w:r w:rsidRPr="00214618">
        <w:rPr>
          <w:sz w:val="16"/>
        </w:rPr>
        <w:t xml:space="preserve"> </w:t>
      </w:r>
      <w:r w:rsidRPr="00214618">
        <w:rPr>
          <w:bCs/>
          <w:u w:val="single"/>
        </w:rPr>
        <w:t>for</w:t>
      </w:r>
      <w:r w:rsidRPr="00214618">
        <w:rPr>
          <w:sz w:val="16"/>
        </w:rPr>
        <w:t xml:space="preserve"> well </w:t>
      </w:r>
      <w:r w:rsidRPr="00214618">
        <w:rPr>
          <w:bCs/>
          <w:u w:val="single"/>
        </w:rPr>
        <w:t>over 10 years</w:t>
      </w:r>
      <w:r w:rsidRPr="00214618">
        <w:rPr>
          <w:sz w:val="16"/>
        </w:rPr>
        <w:t xml:space="preserve"> now. </w:t>
      </w:r>
      <w:r w:rsidRPr="00214618">
        <w:rPr>
          <w:bCs/>
          <w:u w:val="single"/>
        </w:rPr>
        <w:t>This is known</w:t>
      </w:r>
      <w:r w:rsidRPr="00214618">
        <w:rPr>
          <w:sz w:val="16"/>
        </w:rPr>
        <w:t xml:space="preserve"> to the warming establishment, </w:t>
      </w:r>
      <w:r w:rsidRPr="00214618">
        <w:rPr>
          <w:bCs/>
          <w:u w:val="single"/>
        </w:rPr>
        <w:t>as one can see from</w:t>
      </w:r>
      <w:r w:rsidRPr="00214618">
        <w:rPr>
          <w:sz w:val="16"/>
        </w:rPr>
        <w:t xml:space="preserve"> the 2009 </w:t>
      </w:r>
      <w:r w:rsidRPr="00214618">
        <w:rPr>
          <w:bCs/>
          <w:u w:val="single"/>
        </w:rPr>
        <w:t>"</w:t>
      </w:r>
      <w:proofErr w:type="spellStart"/>
      <w:r w:rsidRPr="00214618">
        <w:rPr>
          <w:bCs/>
          <w:u w:val="single"/>
        </w:rPr>
        <w:t>Climategate</w:t>
      </w:r>
      <w:proofErr w:type="spellEnd"/>
      <w:r w:rsidRPr="00214618">
        <w:rPr>
          <w:bCs/>
          <w:u w:val="single"/>
        </w:rPr>
        <w:t>" email of</w:t>
      </w:r>
      <w:r w:rsidRPr="00214618">
        <w:rPr>
          <w:sz w:val="16"/>
        </w:rPr>
        <w:t xml:space="preserve"> climate </w:t>
      </w:r>
      <w:r w:rsidRPr="00214618">
        <w:rPr>
          <w:bCs/>
          <w:u w:val="single"/>
        </w:rPr>
        <w:t>scientist</w:t>
      </w:r>
      <w:r w:rsidRPr="00214618">
        <w:rPr>
          <w:sz w:val="16"/>
        </w:rPr>
        <w:t xml:space="preserve"> Kevin </w:t>
      </w:r>
      <w:proofErr w:type="spellStart"/>
      <w:r w:rsidRPr="00214618">
        <w:rPr>
          <w:bCs/>
          <w:u w:val="single"/>
        </w:rPr>
        <w:t>Trenberth</w:t>
      </w:r>
      <w:proofErr w:type="spellEnd"/>
      <w:r w:rsidRPr="00214618">
        <w:rPr>
          <w:sz w:val="16"/>
        </w:rPr>
        <w:t>: "</w:t>
      </w:r>
      <w:r w:rsidRPr="00214618">
        <w:rPr>
          <w:bCs/>
          <w:u w:val="single"/>
        </w:rPr>
        <w:t>The fact is</w:t>
      </w:r>
      <w:r w:rsidRPr="00214618">
        <w:rPr>
          <w:sz w:val="16"/>
        </w:rPr>
        <w:t xml:space="preserve"> that </w:t>
      </w:r>
      <w:r w:rsidRPr="00214618">
        <w:rPr>
          <w:bCs/>
          <w:u w:val="single"/>
        </w:rPr>
        <w:t>we can't account for</w:t>
      </w:r>
      <w:r w:rsidRPr="00214618">
        <w:rPr>
          <w:sz w:val="16"/>
        </w:rPr>
        <w:t xml:space="preserve"> the </w:t>
      </w:r>
      <w:r w:rsidRPr="00214618">
        <w:rPr>
          <w:bCs/>
          <w:u w:val="single"/>
        </w:rPr>
        <w:t>lack of warming</w:t>
      </w:r>
      <w:r w:rsidRPr="00214618">
        <w:rPr>
          <w:sz w:val="16"/>
        </w:rPr>
        <w:t xml:space="preserve"> at the moment and it is a travesty that we can't." But the warming is only missing if one believes computer models where so-called feedbacks involving water vapor and clouds greatly amplify the small effect of CO2.</w:t>
      </w:r>
      <w:r>
        <w:rPr>
          <w:sz w:val="16"/>
        </w:rPr>
        <w:t xml:space="preserve"> </w:t>
      </w:r>
      <w:r w:rsidRPr="00214618">
        <w:rPr>
          <w:sz w:val="16"/>
        </w:rPr>
        <w:t xml:space="preserve">The </w:t>
      </w:r>
      <w:r w:rsidRPr="00214618">
        <w:rPr>
          <w:bCs/>
          <w:u w:val="single"/>
        </w:rPr>
        <w:t>lack of warming</w:t>
      </w:r>
      <w:r w:rsidRPr="00214618">
        <w:rPr>
          <w:sz w:val="16"/>
        </w:rPr>
        <w:t xml:space="preserve"> for more than a decade—indeed, the smaller-than-predicted warming over the 22 years since the U.N.'s Intergovernmental Panel on Climate Change (IPCC) began issuing projections—</w:t>
      </w:r>
      <w:r w:rsidRPr="00214618">
        <w:rPr>
          <w:bCs/>
          <w:u w:val="single"/>
        </w:rPr>
        <w:t>suggests</w:t>
      </w:r>
      <w:r w:rsidRPr="00214618">
        <w:rPr>
          <w:sz w:val="16"/>
        </w:rPr>
        <w:t xml:space="preserve"> that </w:t>
      </w:r>
      <w:r w:rsidRPr="00214618">
        <w:rPr>
          <w:bCs/>
          <w:u w:val="single"/>
        </w:rPr>
        <w:t>computer models</w:t>
      </w:r>
      <w:r w:rsidRPr="00214618">
        <w:rPr>
          <w:sz w:val="16"/>
        </w:rPr>
        <w:t xml:space="preserve"> have </w:t>
      </w:r>
      <w:r w:rsidRPr="00214618">
        <w:rPr>
          <w:b/>
          <w:iCs/>
          <w:u w:val="single"/>
          <w:bdr w:val="single" w:sz="18" w:space="0" w:color="auto"/>
        </w:rPr>
        <w:t>greatly exaggerated</w:t>
      </w:r>
      <w:r w:rsidRPr="00214618">
        <w:rPr>
          <w:sz w:val="16"/>
        </w:rPr>
        <w:t xml:space="preserve"> </w:t>
      </w:r>
      <w:r w:rsidRPr="00214618">
        <w:rPr>
          <w:bCs/>
          <w:u w:val="single"/>
        </w:rPr>
        <w:t>how much warming</w:t>
      </w:r>
      <w:r w:rsidRPr="00214618">
        <w:rPr>
          <w:sz w:val="16"/>
        </w:rPr>
        <w:t xml:space="preserve"> additional </w:t>
      </w:r>
      <w:r w:rsidRPr="00214618">
        <w:rPr>
          <w:bCs/>
          <w:u w:val="single"/>
        </w:rPr>
        <w:t>CO2 can cause</w:t>
      </w:r>
      <w:r w:rsidRPr="00214618">
        <w:rPr>
          <w:sz w:val="16"/>
        </w:rPr>
        <w:t xml:space="preserve">. </w:t>
      </w:r>
      <w:r w:rsidRPr="00214618">
        <w:rPr>
          <w:bCs/>
          <w:u w:val="single"/>
        </w:rPr>
        <w:t>Faced with</w:t>
      </w:r>
      <w:r w:rsidRPr="00214618">
        <w:rPr>
          <w:sz w:val="16"/>
        </w:rPr>
        <w:t xml:space="preserve"> this </w:t>
      </w:r>
      <w:r w:rsidRPr="00214618">
        <w:rPr>
          <w:bCs/>
          <w:u w:val="single"/>
        </w:rPr>
        <w:t>embarrassment, those promoting alarm</w:t>
      </w:r>
      <w:r w:rsidRPr="00214618">
        <w:rPr>
          <w:sz w:val="16"/>
        </w:rPr>
        <w:t xml:space="preserve"> have </w:t>
      </w:r>
      <w:r w:rsidRPr="00214618">
        <w:rPr>
          <w:bCs/>
          <w:u w:val="single"/>
        </w:rPr>
        <w:t>shifted</w:t>
      </w:r>
      <w:r w:rsidRPr="00214618">
        <w:rPr>
          <w:sz w:val="16"/>
        </w:rPr>
        <w:t xml:space="preserve"> their drumbeat </w:t>
      </w:r>
      <w:r w:rsidRPr="00214618">
        <w:rPr>
          <w:bCs/>
          <w:u w:val="single"/>
        </w:rPr>
        <w:t>from warming to weather extremes</w:t>
      </w:r>
      <w:r w:rsidRPr="00214618">
        <w:rPr>
          <w:sz w:val="16"/>
        </w:rPr>
        <w:t xml:space="preserve">, </w:t>
      </w:r>
      <w:r w:rsidRPr="00214618">
        <w:rPr>
          <w:bCs/>
          <w:u w:val="single"/>
        </w:rPr>
        <w:t>to enable anything unusual</w:t>
      </w:r>
      <w:r w:rsidRPr="00214618">
        <w:rPr>
          <w:sz w:val="16"/>
        </w:rPr>
        <w:t xml:space="preserve"> that happens in our chaotic climate </w:t>
      </w:r>
      <w:r w:rsidRPr="00214618">
        <w:rPr>
          <w:bCs/>
          <w:u w:val="single"/>
        </w:rPr>
        <w:t>to be ascribed to CO2.</w:t>
      </w:r>
      <w:r>
        <w:rPr>
          <w:bCs/>
          <w:u w:val="single"/>
        </w:rPr>
        <w:t xml:space="preserve"> </w:t>
      </w:r>
      <w:r w:rsidRPr="00214618">
        <w:rPr>
          <w:bCs/>
          <w:u w:val="single"/>
        </w:rPr>
        <w:t>The fact is</w:t>
      </w:r>
      <w:r w:rsidRPr="00214618">
        <w:rPr>
          <w:sz w:val="16"/>
        </w:rPr>
        <w:t xml:space="preserve"> that </w:t>
      </w:r>
      <w:r w:rsidRPr="00214618">
        <w:rPr>
          <w:bCs/>
          <w:u w:val="single"/>
        </w:rPr>
        <w:t>CO2 is</w:t>
      </w:r>
      <w:r w:rsidRPr="00214618">
        <w:rPr>
          <w:sz w:val="16"/>
        </w:rPr>
        <w:t xml:space="preserve"> </w:t>
      </w:r>
      <w:r w:rsidRPr="00214618">
        <w:rPr>
          <w:b/>
          <w:iCs/>
          <w:u w:val="single"/>
          <w:bdr w:val="single" w:sz="18" w:space="0" w:color="auto"/>
        </w:rPr>
        <w:t>not a pollutant</w:t>
      </w:r>
      <w:r w:rsidRPr="00214618">
        <w:rPr>
          <w:sz w:val="16"/>
        </w:rPr>
        <w:t xml:space="preserve">. </w:t>
      </w:r>
      <w:r w:rsidRPr="00214618">
        <w:rPr>
          <w:sz w:val="12"/>
        </w:rPr>
        <w:t>CO2 is a colorless and odorless gas, exhaled at high concentrations by each of us, and a key component of the biosphere's life cycle. Plants do so much better with more CO2 that greenhouse operators often increase the CO2 concentrations by factors of three or four to get better growth. This is no surprise since plants and animals evolved when CO2 concentrations were about 10 times larger than they are today. Better plant varieties, chemical fertilizers and agricultural management contributed to the great increase in agricultural yields of the past century, but part of the increase almost certainly came from additional CO2 in the atmosphere.</w:t>
      </w:r>
      <w:r>
        <w:rPr>
          <w:sz w:val="12"/>
        </w:rPr>
        <w:t xml:space="preserve"> </w:t>
      </w:r>
      <w:r w:rsidRPr="00214618">
        <w:rPr>
          <w:bCs/>
          <w:u w:val="single"/>
        </w:rPr>
        <w:t>Although</w:t>
      </w:r>
      <w:r w:rsidRPr="00214618">
        <w:rPr>
          <w:sz w:val="16"/>
        </w:rPr>
        <w:t xml:space="preserve"> the </w:t>
      </w:r>
      <w:r w:rsidRPr="00214618">
        <w:rPr>
          <w:bCs/>
          <w:u w:val="single"/>
        </w:rPr>
        <w:t xml:space="preserve">number of </w:t>
      </w:r>
      <w:r w:rsidRPr="00214618">
        <w:rPr>
          <w:sz w:val="16"/>
        </w:rPr>
        <w:t xml:space="preserve">publicly </w:t>
      </w:r>
      <w:r w:rsidRPr="00214618">
        <w:rPr>
          <w:bCs/>
          <w:u w:val="single"/>
        </w:rPr>
        <w:t>dissenting scientists is growing</w:t>
      </w:r>
      <w:r w:rsidRPr="00214618">
        <w:rPr>
          <w:sz w:val="16"/>
        </w:rPr>
        <w:t xml:space="preserve">, </w:t>
      </w:r>
      <w:r w:rsidRPr="00214618">
        <w:rPr>
          <w:bCs/>
          <w:u w:val="single"/>
        </w:rPr>
        <w:t>many</w:t>
      </w:r>
      <w:r w:rsidRPr="00214618">
        <w:rPr>
          <w:sz w:val="16"/>
        </w:rPr>
        <w:t xml:space="preserve"> young </w:t>
      </w:r>
      <w:r w:rsidRPr="00214618">
        <w:rPr>
          <w:bCs/>
          <w:u w:val="single"/>
        </w:rPr>
        <w:t>scientists</w:t>
      </w:r>
      <w:r w:rsidRPr="00214618">
        <w:rPr>
          <w:sz w:val="16"/>
        </w:rPr>
        <w:t xml:space="preserve"> furtively </w:t>
      </w:r>
      <w:r w:rsidRPr="00214618">
        <w:rPr>
          <w:bCs/>
          <w:u w:val="single"/>
        </w:rPr>
        <w:t>say</w:t>
      </w:r>
      <w:r w:rsidRPr="00214618">
        <w:rPr>
          <w:sz w:val="16"/>
        </w:rPr>
        <w:t xml:space="preserve"> that </w:t>
      </w:r>
      <w:r w:rsidRPr="00214618">
        <w:rPr>
          <w:bCs/>
          <w:u w:val="single"/>
        </w:rPr>
        <w:t>while they</w:t>
      </w:r>
      <w:r w:rsidRPr="00214618">
        <w:rPr>
          <w:sz w:val="16"/>
        </w:rPr>
        <w:t xml:space="preserve"> also </w:t>
      </w:r>
      <w:r w:rsidRPr="00214618">
        <w:rPr>
          <w:bCs/>
          <w:u w:val="single"/>
        </w:rPr>
        <w:t>have</w:t>
      </w:r>
      <w:r w:rsidRPr="00214618">
        <w:rPr>
          <w:sz w:val="16"/>
        </w:rPr>
        <w:t xml:space="preserve"> </w:t>
      </w:r>
      <w:r w:rsidRPr="00214618">
        <w:rPr>
          <w:b/>
          <w:iCs/>
          <w:u w:val="single"/>
          <w:bdr w:val="single" w:sz="18" w:space="0" w:color="auto"/>
        </w:rPr>
        <w:t>serious doubts</w:t>
      </w:r>
      <w:r w:rsidRPr="00214618">
        <w:rPr>
          <w:sz w:val="16"/>
        </w:rPr>
        <w:t xml:space="preserve"> </w:t>
      </w:r>
      <w:r w:rsidRPr="00214618">
        <w:rPr>
          <w:bCs/>
          <w:u w:val="single"/>
        </w:rPr>
        <w:t>about</w:t>
      </w:r>
      <w:r w:rsidRPr="00214618">
        <w:rPr>
          <w:sz w:val="16"/>
        </w:rPr>
        <w:t xml:space="preserve"> the global-</w:t>
      </w:r>
      <w:r w:rsidRPr="00214618">
        <w:rPr>
          <w:bCs/>
          <w:u w:val="single"/>
        </w:rPr>
        <w:t>warming</w:t>
      </w:r>
      <w:r w:rsidRPr="00214618">
        <w:rPr>
          <w:sz w:val="16"/>
        </w:rPr>
        <w:t xml:space="preserve"> message, </w:t>
      </w:r>
      <w:r w:rsidRPr="00214618">
        <w:rPr>
          <w:bCs/>
          <w:u w:val="single"/>
        </w:rPr>
        <w:t xml:space="preserve">they are afraid to speak up for fear of not </w:t>
      </w:r>
      <w:r w:rsidRPr="00214618">
        <w:rPr>
          <w:bCs/>
          <w:u w:val="single"/>
        </w:rPr>
        <w:lastRenderedPageBreak/>
        <w:t>being promoted</w:t>
      </w:r>
      <w:r w:rsidRPr="00214618">
        <w:rPr>
          <w:sz w:val="16"/>
        </w:rPr>
        <w:t xml:space="preserve">—or worse. They have good reason to worry. In 2003, Dr. Chris </w:t>
      </w:r>
      <w:r w:rsidRPr="00214618">
        <w:rPr>
          <w:bCs/>
          <w:u w:val="single"/>
        </w:rPr>
        <w:t xml:space="preserve">de </w:t>
      </w:r>
      <w:proofErr w:type="spellStart"/>
      <w:r w:rsidRPr="00214618">
        <w:rPr>
          <w:bCs/>
          <w:u w:val="single"/>
        </w:rPr>
        <w:t>Freitas</w:t>
      </w:r>
      <w:proofErr w:type="spellEnd"/>
      <w:r w:rsidRPr="00214618">
        <w:rPr>
          <w:sz w:val="16"/>
        </w:rPr>
        <w:t xml:space="preserve">, the </w:t>
      </w:r>
      <w:r w:rsidRPr="00214618">
        <w:rPr>
          <w:bCs/>
          <w:u w:val="single"/>
        </w:rPr>
        <w:t>editor of</w:t>
      </w:r>
      <w:r w:rsidRPr="00214618">
        <w:rPr>
          <w:sz w:val="16"/>
        </w:rPr>
        <w:t xml:space="preserve"> the journal </w:t>
      </w:r>
      <w:r w:rsidRPr="00214618">
        <w:rPr>
          <w:bCs/>
          <w:u w:val="single"/>
        </w:rPr>
        <w:t>Climate Research</w:t>
      </w:r>
      <w:r w:rsidRPr="00214618">
        <w:rPr>
          <w:sz w:val="16"/>
        </w:rPr>
        <w:t xml:space="preserve">, dared to </w:t>
      </w:r>
      <w:r w:rsidRPr="00214618">
        <w:rPr>
          <w:bCs/>
          <w:u w:val="single"/>
        </w:rPr>
        <w:t>publish a</w:t>
      </w:r>
      <w:r w:rsidRPr="00214618">
        <w:rPr>
          <w:sz w:val="16"/>
        </w:rPr>
        <w:t xml:space="preserve"> </w:t>
      </w:r>
      <w:r w:rsidRPr="00214618">
        <w:rPr>
          <w:b/>
          <w:iCs/>
          <w:u w:val="single"/>
          <w:bdr w:val="single" w:sz="18" w:space="0" w:color="auto"/>
        </w:rPr>
        <w:t>peer-reviewed article</w:t>
      </w:r>
      <w:r w:rsidRPr="00214618">
        <w:rPr>
          <w:sz w:val="16"/>
        </w:rPr>
        <w:t xml:space="preserve"> </w:t>
      </w:r>
      <w:r w:rsidRPr="00214618">
        <w:rPr>
          <w:bCs/>
          <w:u w:val="single"/>
        </w:rPr>
        <w:t>with the</w:t>
      </w:r>
      <w:r w:rsidRPr="00214618">
        <w:rPr>
          <w:sz w:val="16"/>
        </w:rPr>
        <w:t xml:space="preserve"> politically incorrect (but factually correct) </w:t>
      </w:r>
      <w:r w:rsidRPr="00214618">
        <w:rPr>
          <w:bCs/>
          <w:u w:val="single"/>
        </w:rPr>
        <w:t>conclusion</w:t>
      </w:r>
      <w:r w:rsidRPr="00214618">
        <w:rPr>
          <w:sz w:val="16"/>
        </w:rPr>
        <w:t xml:space="preserve"> that the recent </w:t>
      </w:r>
      <w:r w:rsidRPr="00214618">
        <w:rPr>
          <w:bCs/>
          <w:u w:val="single"/>
        </w:rPr>
        <w:t>warming is not unusual</w:t>
      </w:r>
      <w:r w:rsidRPr="00214618">
        <w:rPr>
          <w:sz w:val="16"/>
        </w:rPr>
        <w:t xml:space="preserve"> in the context of climate changes over the past thousand years. The international </w:t>
      </w:r>
      <w:r w:rsidRPr="00214618">
        <w:rPr>
          <w:bCs/>
          <w:u w:val="single"/>
        </w:rPr>
        <w:t>warming establishment</w:t>
      </w:r>
      <w:r w:rsidRPr="00214618">
        <w:rPr>
          <w:sz w:val="16"/>
        </w:rPr>
        <w:t xml:space="preserve"> quickly </w:t>
      </w:r>
      <w:r w:rsidRPr="00214618">
        <w:rPr>
          <w:bCs/>
          <w:u w:val="single"/>
        </w:rPr>
        <w:t>mounted a</w:t>
      </w:r>
      <w:r w:rsidRPr="00214618">
        <w:rPr>
          <w:sz w:val="16"/>
        </w:rPr>
        <w:t xml:space="preserve"> determined </w:t>
      </w:r>
      <w:r w:rsidRPr="00214618">
        <w:rPr>
          <w:bCs/>
          <w:u w:val="single"/>
        </w:rPr>
        <w:t>campaign to</w:t>
      </w:r>
      <w:r w:rsidRPr="00214618">
        <w:rPr>
          <w:sz w:val="16"/>
        </w:rPr>
        <w:t xml:space="preserve"> have Dr. </w:t>
      </w:r>
      <w:r w:rsidRPr="00214618">
        <w:rPr>
          <w:bCs/>
          <w:u w:val="single"/>
        </w:rPr>
        <w:t xml:space="preserve">de </w:t>
      </w:r>
      <w:proofErr w:type="spellStart"/>
      <w:r w:rsidRPr="00214618">
        <w:rPr>
          <w:bCs/>
          <w:u w:val="single"/>
        </w:rPr>
        <w:t>Freitas</w:t>
      </w:r>
      <w:proofErr w:type="spellEnd"/>
      <w:r w:rsidRPr="00214618">
        <w:rPr>
          <w:sz w:val="16"/>
        </w:rPr>
        <w:t xml:space="preserve"> removed from his editorial job and </w:t>
      </w:r>
      <w:r w:rsidRPr="00214618">
        <w:rPr>
          <w:bCs/>
          <w:u w:val="single"/>
        </w:rPr>
        <w:t>fired</w:t>
      </w:r>
      <w:r w:rsidRPr="00214618">
        <w:rPr>
          <w:sz w:val="16"/>
        </w:rPr>
        <w:t xml:space="preserve"> </w:t>
      </w:r>
      <w:r w:rsidRPr="00214618">
        <w:rPr>
          <w:sz w:val="12"/>
        </w:rPr>
        <w:t xml:space="preserve">from his university position. Fortunately, Dr. de </w:t>
      </w:r>
      <w:proofErr w:type="spellStart"/>
      <w:r w:rsidRPr="00214618">
        <w:rPr>
          <w:sz w:val="12"/>
        </w:rPr>
        <w:t>Freitas</w:t>
      </w:r>
      <w:proofErr w:type="spellEnd"/>
      <w:r w:rsidRPr="00214618">
        <w:rPr>
          <w:sz w:val="12"/>
        </w:rPr>
        <w:t xml:space="preserve"> was able to keep his university job.</w:t>
      </w:r>
      <w:r>
        <w:rPr>
          <w:sz w:val="12"/>
        </w:rPr>
        <w:t xml:space="preserve"> </w:t>
      </w:r>
      <w:r w:rsidRPr="00214618">
        <w:rPr>
          <w:sz w:val="12"/>
        </w:rPr>
        <w:t xml:space="preserve">This is not the way science is supposed to work, but we have seen it before—for example, in the frightening period when </w:t>
      </w:r>
      <w:proofErr w:type="spellStart"/>
      <w:r w:rsidRPr="00214618">
        <w:rPr>
          <w:sz w:val="12"/>
        </w:rPr>
        <w:t>Trofim</w:t>
      </w:r>
      <w:proofErr w:type="spellEnd"/>
      <w:r w:rsidRPr="00214618">
        <w:rPr>
          <w:sz w:val="12"/>
        </w:rPr>
        <w:t xml:space="preserve"> Lysenko hijacked biology in the Soviet Union. Soviet biologists who revealed that they believed in genes, which Lysenko maintained were a bourgeois fiction, were fired from their jobs. Many were sent to the gulag and some were condemned to death.</w:t>
      </w:r>
      <w:r>
        <w:rPr>
          <w:sz w:val="12"/>
        </w:rPr>
        <w:t xml:space="preserve"> </w:t>
      </w:r>
      <w:r w:rsidRPr="00214618">
        <w:rPr>
          <w:sz w:val="12"/>
        </w:rPr>
        <w:t>Why is there so much passion about global warming, and why has the issue become so vexing that the American Physical Society, from which Dr. Giaever resigned a few months ago, refused the seemingly reasonable request by many of its members to remove the word "incontrovertible" from its description of a scientific issue? There are several reasons, but a good place to start is the old question "cui bono?" Or the modern update, "Follow the money."</w:t>
      </w:r>
      <w:r>
        <w:rPr>
          <w:sz w:val="12"/>
        </w:rPr>
        <w:t xml:space="preserve"> </w:t>
      </w:r>
      <w:r w:rsidRPr="00214618">
        <w:rPr>
          <w:bCs/>
          <w:u w:val="single"/>
        </w:rPr>
        <w:t>Alarmism</w:t>
      </w:r>
      <w:r w:rsidRPr="00214618">
        <w:rPr>
          <w:sz w:val="16"/>
        </w:rPr>
        <w:t xml:space="preserve"> over climate is of great benefit to many, </w:t>
      </w:r>
      <w:r w:rsidRPr="00214618">
        <w:rPr>
          <w:bCs/>
          <w:u w:val="single"/>
        </w:rPr>
        <w:t>provid</w:t>
      </w:r>
      <w:r w:rsidRPr="00214618">
        <w:rPr>
          <w:sz w:val="16"/>
        </w:rPr>
        <w:t xml:space="preserve">ing government </w:t>
      </w:r>
      <w:r w:rsidRPr="00214618">
        <w:rPr>
          <w:bCs/>
          <w:u w:val="single"/>
        </w:rPr>
        <w:t>funding for</w:t>
      </w:r>
      <w:r w:rsidRPr="00214618">
        <w:rPr>
          <w:sz w:val="16"/>
        </w:rPr>
        <w:t xml:space="preserve"> academic </w:t>
      </w:r>
      <w:r w:rsidRPr="00214618">
        <w:rPr>
          <w:bCs/>
          <w:u w:val="single"/>
        </w:rPr>
        <w:t>research and</w:t>
      </w:r>
      <w:r w:rsidRPr="00214618">
        <w:rPr>
          <w:sz w:val="16"/>
        </w:rPr>
        <w:t xml:space="preserve"> a reason for government </w:t>
      </w:r>
      <w:r w:rsidRPr="00214618">
        <w:rPr>
          <w:bCs/>
          <w:u w:val="single"/>
        </w:rPr>
        <w:t>bureaucracies</w:t>
      </w:r>
      <w:r w:rsidRPr="00214618">
        <w:rPr>
          <w:sz w:val="16"/>
        </w:rPr>
        <w:t xml:space="preserve"> to </w:t>
      </w:r>
      <w:r w:rsidRPr="00214618">
        <w:rPr>
          <w:bCs/>
          <w:u w:val="single"/>
        </w:rPr>
        <w:t>grow</w:t>
      </w:r>
      <w:r w:rsidRPr="00214618">
        <w:rPr>
          <w:sz w:val="16"/>
        </w:rPr>
        <w:t xml:space="preserve">. Alarmism </w:t>
      </w:r>
      <w:r w:rsidRPr="00214618">
        <w:rPr>
          <w:bCs/>
          <w:u w:val="single"/>
        </w:rPr>
        <w:t>also</w:t>
      </w:r>
      <w:r w:rsidRPr="00214618">
        <w:rPr>
          <w:sz w:val="16"/>
        </w:rPr>
        <w:t xml:space="preserve"> offers </w:t>
      </w:r>
      <w:r w:rsidRPr="00214618">
        <w:rPr>
          <w:bCs/>
          <w:u w:val="single"/>
        </w:rPr>
        <w:t>an excuse for gov</w:t>
      </w:r>
      <w:r w:rsidRPr="00214618">
        <w:rPr>
          <w:sz w:val="16"/>
        </w:rPr>
        <w:t>ernment</w:t>
      </w:r>
      <w:r w:rsidRPr="00214618">
        <w:rPr>
          <w:bCs/>
          <w:u w:val="single"/>
        </w:rPr>
        <w:t>s</w:t>
      </w:r>
      <w:r w:rsidRPr="00214618">
        <w:rPr>
          <w:sz w:val="16"/>
        </w:rPr>
        <w:t xml:space="preserve"> </w:t>
      </w:r>
      <w:r w:rsidRPr="00214618">
        <w:rPr>
          <w:bCs/>
          <w:u w:val="single"/>
        </w:rPr>
        <w:t>to raise taxes</w:t>
      </w:r>
      <w:r w:rsidRPr="00214618">
        <w:rPr>
          <w:sz w:val="16"/>
        </w:rPr>
        <w:t>, taxpayer-</w:t>
      </w:r>
      <w:r w:rsidRPr="00214618">
        <w:rPr>
          <w:bCs/>
          <w:u w:val="single"/>
        </w:rPr>
        <w:t>fund</w:t>
      </w:r>
      <w:r w:rsidRPr="00214618">
        <w:rPr>
          <w:sz w:val="16"/>
        </w:rPr>
        <w:t xml:space="preserve">ed </w:t>
      </w:r>
      <w:r w:rsidRPr="00214618">
        <w:rPr>
          <w:bCs/>
          <w:u w:val="single"/>
        </w:rPr>
        <w:t>subsidies for businesses</w:t>
      </w:r>
      <w:r w:rsidRPr="00214618">
        <w:rPr>
          <w:sz w:val="16"/>
        </w:rPr>
        <w:t xml:space="preserve"> that understand how to work the political system, </w:t>
      </w:r>
      <w:r w:rsidRPr="00214618">
        <w:rPr>
          <w:bCs/>
          <w:u w:val="single"/>
        </w:rPr>
        <w:t>and</w:t>
      </w:r>
      <w:r w:rsidRPr="00214618">
        <w:rPr>
          <w:sz w:val="16"/>
        </w:rPr>
        <w:t xml:space="preserve"> a </w:t>
      </w:r>
      <w:r w:rsidRPr="00214618">
        <w:rPr>
          <w:bCs/>
          <w:u w:val="single"/>
        </w:rPr>
        <w:t>lur</w:t>
      </w:r>
      <w:r w:rsidRPr="00214618">
        <w:rPr>
          <w:sz w:val="16"/>
        </w:rPr>
        <w:t xml:space="preserve">e for </w:t>
      </w:r>
      <w:r w:rsidRPr="00214618">
        <w:rPr>
          <w:bCs/>
          <w:u w:val="single"/>
        </w:rPr>
        <w:t>big donations to</w:t>
      </w:r>
      <w:r w:rsidRPr="00214618">
        <w:rPr>
          <w:sz w:val="16"/>
        </w:rPr>
        <w:t xml:space="preserve"> charitable </w:t>
      </w:r>
      <w:r w:rsidRPr="00214618">
        <w:rPr>
          <w:bCs/>
          <w:u w:val="single"/>
        </w:rPr>
        <w:t>foundations</w:t>
      </w:r>
      <w:r w:rsidRPr="00214618">
        <w:rPr>
          <w:sz w:val="16"/>
        </w:rPr>
        <w:t xml:space="preserve"> promising to save the planet. Lysenko and his team lived very well, and they fiercely defended their dogma and the privileges it brought them.</w:t>
      </w:r>
      <w:r>
        <w:rPr>
          <w:sz w:val="16"/>
        </w:rPr>
        <w:t xml:space="preserve"> </w:t>
      </w:r>
      <w:r w:rsidRPr="00214618">
        <w:rPr>
          <w:bCs/>
          <w:u w:val="single"/>
        </w:rPr>
        <w:t>Speaking for many scientists</w:t>
      </w:r>
      <w:r w:rsidRPr="00214618">
        <w:rPr>
          <w:sz w:val="16"/>
        </w:rPr>
        <w:t xml:space="preserve"> and engineers </w:t>
      </w:r>
      <w:r w:rsidRPr="00214618">
        <w:rPr>
          <w:bCs/>
          <w:u w:val="single"/>
        </w:rPr>
        <w:t>who</w:t>
      </w:r>
      <w:r w:rsidRPr="00214618">
        <w:rPr>
          <w:sz w:val="16"/>
        </w:rPr>
        <w:t xml:space="preserve"> have </w:t>
      </w:r>
      <w:r w:rsidRPr="00214618">
        <w:rPr>
          <w:bCs/>
          <w:u w:val="single"/>
        </w:rPr>
        <w:t>looked</w:t>
      </w:r>
      <w:r w:rsidRPr="00214618">
        <w:rPr>
          <w:sz w:val="16"/>
        </w:rPr>
        <w:t xml:space="preserve"> </w:t>
      </w:r>
      <w:r w:rsidRPr="00214618">
        <w:rPr>
          <w:b/>
          <w:iCs/>
          <w:u w:val="single"/>
          <w:bdr w:val="single" w:sz="18" w:space="0" w:color="auto"/>
        </w:rPr>
        <w:t>carefully</w:t>
      </w:r>
      <w:r w:rsidRPr="00214618">
        <w:rPr>
          <w:sz w:val="16"/>
        </w:rPr>
        <w:t xml:space="preserve"> </w:t>
      </w:r>
      <w:r w:rsidRPr="00214618">
        <w:rPr>
          <w:bCs/>
          <w:u w:val="single"/>
        </w:rPr>
        <w:t>and</w:t>
      </w:r>
      <w:r w:rsidRPr="00214618">
        <w:rPr>
          <w:sz w:val="16"/>
        </w:rPr>
        <w:t xml:space="preserve"> </w:t>
      </w:r>
      <w:r w:rsidRPr="00214618">
        <w:rPr>
          <w:b/>
          <w:iCs/>
          <w:u w:val="single"/>
          <w:bdr w:val="single" w:sz="18" w:space="0" w:color="auto"/>
        </w:rPr>
        <w:t>independently</w:t>
      </w:r>
      <w:r w:rsidRPr="00214618">
        <w:rPr>
          <w:sz w:val="16"/>
        </w:rPr>
        <w:t xml:space="preserve"> </w:t>
      </w:r>
      <w:r w:rsidRPr="00214618">
        <w:rPr>
          <w:bCs/>
          <w:u w:val="single"/>
        </w:rPr>
        <w:t>at the</w:t>
      </w:r>
      <w:r w:rsidRPr="00214618">
        <w:rPr>
          <w:sz w:val="16"/>
        </w:rPr>
        <w:t xml:space="preserve"> science of </w:t>
      </w:r>
      <w:r w:rsidRPr="00214618">
        <w:rPr>
          <w:bCs/>
          <w:u w:val="single"/>
        </w:rPr>
        <w:t>climate</w:t>
      </w:r>
      <w:r w:rsidRPr="00214618">
        <w:rPr>
          <w:sz w:val="16"/>
        </w:rPr>
        <w:t xml:space="preserve">, </w:t>
      </w:r>
      <w:r w:rsidRPr="00214618">
        <w:rPr>
          <w:bCs/>
          <w:u w:val="single"/>
        </w:rPr>
        <w:t>we have a message</w:t>
      </w:r>
      <w:r w:rsidRPr="00214618">
        <w:rPr>
          <w:sz w:val="16"/>
        </w:rPr>
        <w:t xml:space="preserve"> to any candidate for public office: </w:t>
      </w:r>
      <w:r w:rsidRPr="00214618">
        <w:rPr>
          <w:bCs/>
          <w:u w:val="single"/>
        </w:rPr>
        <w:t>There is</w:t>
      </w:r>
      <w:r w:rsidRPr="00214618">
        <w:rPr>
          <w:sz w:val="16"/>
        </w:rPr>
        <w:t xml:space="preserve"> </w:t>
      </w:r>
      <w:r w:rsidRPr="00214618">
        <w:rPr>
          <w:b/>
          <w:iCs/>
          <w:u w:val="single"/>
          <w:bdr w:val="single" w:sz="18" w:space="0" w:color="auto"/>
        </w:rPr>
        <w:t>no compelling scientific argument</w:t>
      </w:r>
      <w:r w:rsidRPr="00214618">
        <w:rPr>
          <w:sz w:val="16"/>
        </w:rPr>
        <w:t xml:space="preserve"> </w:t>
      </w:r>
      <w:r w:rsidRPr="00214618">
        <w:rPr>
          <w:bCs/>
          <w:u w:val="single"/>
        </w:rPr>
        <w:t>for drastic action to "decarbonize"</w:t>
      </w:r>
      <w:r w:rsidRPr="00214618">
        <w:rPr>
          <w:sz w:val="16"/>
        </w:rPr>
        <w:t xml:space="preserve"> the world's economy. </w:t>
      </w:r>
      <w:r w:rsidRPr="00214618">
        <w:rPr>
          <w:bCs/>
          <w:u w:val="single"/>
        </w:rPr>
        <w:t>Even if one accepts</w:t>
      </w:r>
      <w:r w:rsidRPr="00214618">
        <w:rPr>
          <w:sz w:val="16"/>
        </w:rPr>
        <w:t xml:space="preserve"> the </w:t>
      </w:r>
      <w:r w:rsidRPr="00214618">
        <w:rPr>
          <w:b/>
          <w:iCs/>
          <w:u w:val="single"/>
          <w:bdr w:val="single" w:sz="18" w:space="0" w:color="auto"/>
        </w:rPr>
        <w:t>inflated climate forecasts</w:t>
      </w:r>
      <w:r w:rsidRPr="00214618">
        <w:rPr>
          <w:sz w:val="16"/>
        </w:rPr>
        <w:t xml:space="preserve"> </w:t>
      </w:r>
      <w:r w:rsidRPr="00214618">
        <w:rPr>
          <w:bCs/>
          <w:u w:val="single"/>
        </w:rPr>
        <w:t>of the IPCC</w:t>
      </w:r>
      <w:r w:rsidRPr="00214618">
        <w:rPr>
          <w:sz w:val="16"/>
        </w:rPr>
        <w:t xml:space="preserve">, </w:t>
      </w:r>
      <w:r w:rsidRPr="00214618">
        <w:rPr>
          <w:bCs/>
          <w:u w:val="single"/>
        </w:rPr>
        <w:t>aggressive greenhouse-gas control policies are not justified</w:t>
      </w:r>
      <w:r w:rsidRPr="00214618">
        <w:rPr>
          <w:sz w:val="16"/>
        </w:rPr>
        <w:t xml:space="preserve"> </w:t>
      </w:r>
      <w:r w:rsidRPr="00214618">
        <w:rPr>
          <w:sz w:val="8"/>
        </w:rPr>
        <w:t>economically.</w:t>
      </w:r>
      <w:r>
        <w:rPr>
          <w:sz w:val="8"/>
        </w:rPr>
        <w:t xml:space="preserve"> </w:t>
      </w:r>
      <w:r w:rsidRPr="00214618">
        <w:rPr>
          <w:sz w:val="8"/>
        </w:rPr>
        <w:t xml:space="preserve">A recent study of a wide variety of policy options by Yale economist William </w:t>
      </w:r>
      <w:proofErr w:type="spellStart"/>
      <w:r w:rsidRPr="00214618">
        <w:rPr>
          <w:sz w:val="8"/>
        </w:rPr>
        <w:t>Nordhaus</w:t>
      </w:r>
      <w:proofErr w:type="spellEnd"/>
      <w:r w:rsidRPr="00214618">
        <w:rPr>
          <w:sz w:val="8"/>
        </w:rPr>
        <w:t xml:space="preserve"> showed that nearly the highest benefit-to-cost ratio is achieved for a policy that allows 50 more years of economic growth unimpeded by greenhouse gas controls. This would be especially beneficial to the less-developed parts of the world that would like to share some of the same advantages of material well-being, health and life expectancy that the fully developed parts of the world enjoy now. Many other policy responses would have a negative return on investment. And it is likely that more CO2 and the modest warming that may come with it will be an overall benefit to the planet.</w:t>
      </w:r>
      <w:r>
        <w:rPr>
          <w:sz w:val="8"/>
        </w:rPr>
        <w:t xml:space="preserve"> </w:t>
      </w:r>
      <w:r w:rsidRPr="00214618">
        <w:rPr>
          <w:sz w:val="8"/>
        </w:rPr>
        <w:t>If elected officials feel compelled to "do something" about climate, we recommend supporting the excellent scientists who are increasing our understanding of climate with well-designed instruments on satellites, in the oceans and on land, and in the analysis of observational data. The better we understand climate, the better we can cope with its ever-changing nature, which has complicated human life throughout history. However, much of the huge private and government investment in climate is badly in need of critical review.</w:t>
      </w:r>
      <w:r>
        <w:rPr>
          <w:sz w:val="8"/>
        </w:rPr>
        <w:t xml:space="preserve"> </w:t>
      </w:r>
      <w:r w:rsidRPr="00214618">
        <w:rPr>
          <w:sz w:val="8"/>
        </w:rPr>
        <w:t xml:space="preserve">Every candidate should support rational measures to protect and improve our environment, but </w:t>
      </w:r>
      <w:r w:rsidRPr="00214618">
        <w:rPr>
          <w:bCs/>
          <w:u w:val="single"/>
        </w:rPr>
        <w:t>it makes no sense</w:t>
      </w:r>
      <w:r w:rsidRPr="00214618">
        <w:rPr>
          <w:sz w:val="16"/>
        </w:rPr>
        <w:t xml:space="preserve"> at all </w:t>
      </w:r>
      <w:r w:rsidRPr="00214618">
        <w:rPr>
          <w:bCs/>
          <w:u w:val="single"/>
        </w:rPr>
        <w:t>to back</w:t>
      </w:r>
      <w:r w:rsidRPr="00214618">
        <w:rPr>
          <w:sz w:val="16"/>
        </w:rPr>
        <w:t xml:space="preserve"> expensive </w:t>
      </w:r>
      <w:r w:rsidRPr="00214618">
        <w:rPr>
          <w:bCs/>
          <w:u w:val="single"/>
        </w:rPr>
        <w:t>programs</w:t>
      </w:r>
      <w:r w:rsidRPr="00214618">
        <w:rPr>
          <w:sz w:val="16"/>
        </w:rPr>
        <w:t xml:space="preserve"> that divert resources from real needs and are </w:t>
      </w:r>
      <w:r w:rsidRPr="00214618">
        <w:rPr>
          <w:bCs/>
          <w:u w:val="single"/>
        </w:rPr>
        <w:t>based on</w:t>
      </w:r>
      <w:r w:rsidRPr="00214618">
        <w:rPr>
          <w:sz w:val="16"/>
        </w:rPr>
        <w:t xml:space="preserve"> alarming but </w:t>
      </w:r>
      <w:r w:rsidRPr="00214618">
        <w:rPr>
          <w:bCs/>
          <w:u w:val="single"/>
        </w:rPr>
        <w:t>untenable claims</w:t>
      </w:r>
      <w:r w:rsidRPr="00214618">
        <w:rPr>
          <w:sz w:val="16"/>
        </w:rPr>
        <w:t xml:space="preserve"> of "incontrovertible" evidence.</w:t>
      </w:r>
    </w:p>
    <w:p w:rsidR="0096777B" w:rsidRPr="00214618" w:rsidRDefault="0096777B" w:rsidP="0096777B">
      <w:pPr>
        <w:pStyle w:val="Heading4"/>
      </w:pPr>
      <w:r w:rsidRPr="00214618">
        <w:t>War</w:t>
      </w:r>
      <w:r>
        <w:t>ming stopped over 15 years ago</w:t>
      </w:r>
    </w:p>
    <w:p w:rsidR="0096777B" w:rsidRPr="00214618" w:rsidRDefault="0096777B" w:rsidP="0096777B">
      <w:r w:rsidRPr="00214618">
        <w:rPr>
          <w:b/>
          <w:bCs/>
        </w:rPr>
        <w:t>Rose, 12</w:t>
      </w:r>
      <w:r w:rsidRPr="00214618">
        <w:t xml:space="preserve"> (David, “Global warming stopped 16 years ago, reveals Met Office report quietly released... and here is the chart to prove it”  Daily Mail Online)</w:t>
      </w:r>
    </w:p>
    <w:p w:rsidR="0096777B" w:rsidRPr="00214618" w:rsidRDefault="0096777B" w:rsidP="0096777B"/>
    <w:p w:rsidR="0096777B" w:rsidRPr="0096777B" w:rsidRDefault="0096777B" w:rsidP="0096777B">
      <w:pPr>
        <w:rPr>
          <w:sz w:val="16"/>
          <w:szCs w:val="16"/>
        </w:rPr>
      </w:pPr>
      <w:r w:rsidRPr="00214618">
        <w:rPr>
          <w:bCs/>
          <w:u w:val="single"/>
        </w:rPr>
        <w:t>The world stopped getting warmer</w:t>
      </w:r>
      <w:r w:rsidRPr="00214618">
        <w:rPr>
          <w:sz w:val="16"/>
          <w:szCs w:val="16"/>
        </w:rPr>
        <w:t xml:space="preserve"> almost </w:t>
      </w:r>
      <w:r w:rsidRPr="00214618">
        <w:rPr>
          <w:bCs/>
          <w:u w:val="single"/>
        </w:rPr>
        <w:t>16 years ago, according to new data</w:t>
      </w:r>
      <w:r w:rsidRPr="00214618">
        <w:rPr>
          <w:sz w:val="16"/>
          <w:szCs w:val="16"/>
        </w:rPr>
        <w:t xml:space="preserve"> released last week. The figures, which have triggered debate among climate scientists, reveal that </w:t>
      </w:r>
      <w:r w:rsidRPr="00214618">
        <w:rPr>
          <w:bCs/>
          <w:u w:val="single"/>
        </w:rPr>
        <w:t>from</w:t>
      </w:r>
      <w:r w:rsidRPr="00214618">
        <w:rPr>
          <w:sz w:val="16"/>
          <w:szCs w:val="16"/>
        </w:rPr>
        <w:t xml:space="preserve"> the beginning of </w:t>
      </w:r>
      <w:r w:rsidRPr="00214618">
        <w:rPr>
          <w:bCs/>
          <w:u w:val="single"/>
        </w:rPr>
        <w:t xml:space="preserve">1997 until August 2012, there was no discernible rise in aggregate global temperatures. </w:t>
      </w:r>
      <w:r w:rsidRPr="00214618">
        <w:rPr>
          <w:sz w:val="16"/>
          <w:szCs w:val="16"/>
        </w:rPr>
        <w:t xml:space="preserve">This means that the ‘plateau’ or ‘pause’ in global warming has now lasted for about the same time as the previous period when temperatures rose, 1980 to 1996. Before that, temperatures had been stable or declining for about 40 years. </w:t>
      </w:r>
      <w:proofErr w:type="gramStart"/>
      <w:r w:rsidRPr="00214618">
        <w:rPr>
          <w:sz w:val="16"/>
          <w:szCs w:val="16"/>
        </w:rPr>
        <w:t>global</w:t>
      </w:r>
      <w:proofErr w:type="gramEnd"/>
      <w:r w:rsidRPr="00214618">
        <w:rPr>
          <w:sz w:val="16"/>
          <w:szCs w:val="16"/>
        </w:rPr>
        <w:t xml:space="preserve"> temperature changes Research: The new figures mean that </w:t>
      </w:r>
      <w:r w:rsidRPr="00214618">
        <w:rPr>
          <w:bCs/>
          <w:u w:val="single"/>
        </w:rPr>
        <w:t>the 'pause' in global warming has now lasted for about the same time as the previous period when temperatures rose</w:t>
      </w:r>
      <w:r w:rsidRPr="00214618">
        <w:rPr>
          <w:sz w:val="16"/>
          <w:szCs w:val="16"/>
        </w:rPr>
        <w:t xml:space="preserve">, 1980 to 1996. This picture shows an iceberg melting in Eastern Greenland </w:t>
      </w:r>
      <w:r w:rsidRPr="00214618">
        <w:rPr>
          <w:bCs/>
          <w:u w:val="single"/>
        </w:rPr>
        <w:t>The new data, compiled from more than 3,000 measuring points on land and sea, was issued quietly on the internet, without any media fanfare</w:t>
      </w:r>
      <w:r w:rsidRPr="00214618">
        <w:rPr>
          <w:sz w:val="16"/>
          <w:szCs w:val="16"/>
        </w:rPr>
        <w:t xml:space="preserve">, and, until today, it has not been reported. This stands in sharp contrast to the release of the previous figures six months ago, which went only to the end of 2010 – a very warm year. Ending the data then means it is possible to show a slight warming trend since 1997, but 2011 and the first eight months of 2012 were much cooler, and thus this trend is erased. More... Wettest start to autumn for 12 years as South West continues to be battered by torrential rain Some climate scientists, such as Professor Phil Jones, director of the Climatic Research Unit at the University of East Anglia, last week dismissed the significance of the plateau, saying that 15 or 16 years is too short a period from which to draw conclusions. Others disagreed. </w:t>
      </w:r>
      <w:r w:rsidRPr="00214618">
        <w:rPr>
          <w:bCs/>
          <w:u w:val="single"/>
        </w:rPr>
        <w:t>Professor</w:t>
      </w:r>
      <w:r w:rsidRPr="00214618">
        <w:rPr>
          <w:sz w:val="16"/>
          <w:szCs w:val="16"/>
        </w:rPr>
        <w:t xml:space="preserve"> Judith </w:t>
      </w:r>
      <w:r w:rsidRPr="00214618">
        <w:rPr>
          <w:bCs/>
          <w:u w:val="single"/>
        </w:rPr>
        <w:t>Curry</w:t>
      </w:r>
      <w:r w:rsidRPr="00214618">
        <w:rPr>
          <w:sz w:val="16"/>
          <w:szCs w:val="16"/>
        </w:rPr>
        <w:t xml:space="preserve">, who is the </w:t>
      </w:r>
      <w:r w:rsidRPr="00214618">
        <w:rPr>
          <w:bCs/>
          <w:u w:val="single"/>
        </w:rPr>
        <w:t>head of the climate science department at</w:t>
      </w:r>
      <w:r w:rsidRPr="00214618">
        <w:rPr>
          <w:sz w:val="16"/>
          <w:szCs w:val="16"/>
        </w:rPr>
        <w:t xml:space="preserve"> America’s prestigious </w:t>
      </w:r>
      <w:r w:rsidRPr="00214618">
        <w:rPr>
          <w:bCs/>
          <w:u w:val="single"/>
        </w:rPr>
        <w:t>Georgia Tech</w:t>
      </w:r>
      <w:r w:rsidRPr="00214618">
        <w:rPr>
          <w:sz w:val="16"/>
          <w:szCs w:val="16"/>
        </w:rPr>
        <w:t xml:space="preserve"> university, </w:t>
      </w:r>
      <w:r w:rsidRPr="00214618">
        <w:rPr>
          <w:bCs/>
          <w:u w:val="single"/>
        </w:rPr>
        <w:t>told The Mail</w:t>
      </w:r>
      <w:r w:rsidRPr="00214618">
        <w:rPr>
          <w:sz w:val="16"/>
          <w:szCs w:val="16"/>
        </w:rPr>
        <w:t xml:space="preserve"> on Sunday that </w:t>
      </w:r>
      <w:r w:rsidRPr="00214618">
        <w:rPr>
          <w:bCs/>
          <w:u w:val="single"/>
        </w:rPr>
        <w:t>it was clear that the computer models used to predict future warming were ‘deeply flawed</w:t>
      </w:r>
      <w:r w:rsidRPr="00214618">
        <w:rPr>
          <w:b/>
          <w:sz w:val="12"/>
        </w:rPr>
        <w:t>’</w:t>
      </w:r>
      <w:r w:rsidRPr="00214618">
        <w:rPr>
          <w:sz w:val="16"/>
          <w:szCs w:val="16"/>
        </w:rPr>
        <w:t xml:space="preserve">. </w:t>
      </w:r>
      <w:r w:rsidRPr="00214618">
        <w:rPr>
          <w:sz w:val="10"/>
          <w:szCs w:val="16"/>
        </w:rPr>
        <w:t xml:space="preserve">Even Prof Jones admitted that he and his colleagues did not understand the impact of ‘natural variability’ – factors such as long-term ocean temperature cycles and changes in the output of the sun. However, he said he was still convinced that the current decade would end up significantly warmer than the previous two. Disagreement: Professor Phil Jones, left, from the University of East Anglia, dismissed the significance of the plateau. Professor Judith Curry, right, from Georgia Tech university in America, disagreed, saying the computer models used to predict future warming were ‘deeply flawed’ Warmer: Since 1880 the world has warmed by 0.75 degrees Celsius. This image shows floating icebergs in Greenland The regular data collected on global temperature is called </w:t>
      </w:r>
      <w:proofErr w:type="spellStart"/>
      <w:r w:rsidRPr="00214618">
        <w:rPr>
          <w:sz w:val="10"/>
          <w:szCs w:val="16"/>
        </w:rPr>
        <w:t>Hadcrut</w:t>
      </w:r>
      <w:proofErr w:type="spellEnd"/>
      <w:r w:rsidRPr="00214618">
        <w:rPr>
          <w:sz w:val="10"/>
          <w:szCs w:val="16"/>
        </w:rPr>
        <w:t xml:space="preserve"> 4, as it is jointly issued by the Met Office’s Hadley Centre and Prof Jones’s Climatic Research Unit. Since 1880, when worldwide </w:t>
      </w:r>
      <w:proofErr w:type="spellStart"/>
      <w:r w:rsidRPr="00214618">
        <w:rPr>
          <w:sz w:val="10"/>
          <w:szCs w:val="16"/>
        </w:rPr>
        <w:t>industrialisation</w:t>
      </w:r>
      <w:proofErr w:type="spellEnd"/>
      <w:r w:rsidRPr="00214618">
        <w:rPr>
          <w:sz w:val="10"/>
          <w:szCs w:val="16"/>
        </w:rPr>
        <w:t xml:space="preserve"> began to gather pace and reliable statistics were first collected on a global scale, the world has warmed by 0.75 degrees Celsius. Some scientists have claimed that this rate of warming is set to increase hugely without drastic cuts to carbon-dioxide emissions, predicting a catastrophic increase of up to a further five degrees Celsius by the end of the century. The new figures were released as the Government made clear that it would ‘bend’ its own carbon-dioxide rules and build new power stations to try to combat the threat of blackouts. At last week’s Conservative Party Conference, the new Energy Minister, John Hayes, promised that ‘the high-flown theories of bourgeois Left-wing academics will not override the interests of ordinary people who need fuel for heat, light and transport – energy policies, you might say, for the many, not the few’ – a pledge that has triggered fury from green activists, who fear reductions in the huge subsidies given to wind-turbine firms. Flawed science costs us dearly Here are three not-so trivial questions you probably won’t find in your next pub quiz. First, how much warmer has the world become since a) 1880 and b) the beginning of 1997? And what has this got to do with your ever-increasing energy bill? You may find the answers to the first two surprising. </w:t>
      </w:r>
      <w:r w:rsidRPr="00214618">
        <w:rPr>
          <w:bCs/>
          <w:u w:val="single"/>
        </w:rPr>
        <w:t>Since 1880</w:t>
      </w:r>
      <w:r w:rsidRPr="00214618">
        <w:rPr>
          <w:sz w:val="16"/>
          <w:szCs w:val="16"/>
        </w:rPr>
        <w:t xml:space="preserve">, when reliable temperature records began to be kept across most of the globe, </w:t>
      </w:r>
      <w:r w:rsidRPr="00214618">
        <w:rPr>
          <w:bCs/>
          <w:u w:val="single"/>
        </w:rPr>
        <w:t xml:space="preserve">the world has warmed by about 0.75 degrees Celsius. From the start of 1997 until August 2012, however, figures released last week show the answer is </w:t>
      </w:r>
      <w:r w:rsidRPr="00214618">
        <w:rPr>
          <w:b/>
          <w:iCs/>
          <w:u w:val="single"/>
          <w:bdr w:val="single" w:sz="18" w:space="0" w:color="auto"/>
        </w:rPr>
        <w:t>zero</w:t>
      </w:r>
      <w:r w:rsidRPr="00214618">
        <w:rPr>
          <w:bCs/>
          <w:u w:val="single"/>
        </w:rPr>
        <w:t>:</w:t>
      </w:r>
      <w:r w:rsidRPr="00214618">
        <w:rPr>
          <w:sz w:val="16"/>
          <w:szCs w:val="16"/>
        </w:rPr>
        <w:t xml:space="preserve"> </w:t>
      </w:r>
      <w:r w:rsidRPr="00214618">
        <w:rPr>
          <w:bCs/>
          <w:u w:val="single"/>
        </w:rPr>
        <w:t xml:space="preserve">the trend, derived from the aggregate data collected from more than 3,000 worldwide measuring points, has been flat. </w:t>
      </w:r>
      <w:r w:rsidRPr="00214618">
        <w:rPr>
          <w:sz w:val="12"/>
          <w:szCs w:val="16"/>
        </w:rPr>
        <w:t xml:space="preserve">Surprising: News that the world has got no warmer for the past 16 years will come as something of a shock. This picture shows </w:t>
      </w:r>
      <w:r w:rsidRPr="00214618">
        <w:rPr>
          <w:sz w:val="12"/>
          <w:szCs w:val="16"/>
        </w:rPr>
        <w:lastRenderedPageBreak/>
        <w:t xml:space="preserve">drifting ice in Canada Not that there has been any coverage in the media, which usually reports climate issues assiduously, since the figures were quietly release online with no accompanying press release – unlike six months ago when they showed a slight warming trend. The answer to the third question is perhaps the most familiar. Your bills are going up, at least in part, because of the array of ‘green’ subsidies being provided to the renewable energy industry, chiefly wind. They will cost the average household about £100 this year. This is set to rise steadily higher – yet it is being imposed for only one reason: the widespread conviction, which is shared by politicians of all stripes and drilled into children at primary schools, that, without drastic action to reduce carbon-dioxide emissions, global warming is certain soon to accelerate, with truly catastrophic consequences by the end of the century – when temperatures could be up to five degrees higher. Hence the significance of those first two answers. </w:t>
      </w:r>
      <w:r w:rsidRPr="00214618">
        <w:rPr>
          <w:bCs/>
          <w:u w:val="single"/>
        </w:rPr>
        <w:t xml:space="preserve">Global </w:t>
      </w:r>
      <w:proofErr w:type="spellStart"/>
      <w:r w:rsidRPr="00214618">
        <w:rPr>
          <w:bCs/>
          <w:u w:val="single"/>
        </w:rPr>
        <w:t>industrialisation</w:t>
      </w:r>
      <w:proofErr w:type="spellEnd"/>
      <w:r w:rsidRPr="00214618">
        <w:rPr>
          <w:bCs/>
          <w:u w:val="single"/>
        </w:rPr>
        <w:t xml:space="preserve"> over the past 130 years has made relatively little difference. </w:t>
      </w:r>
      <w:r w:rsidRPr="00214618">
        <w:rPr>
          <w:sz w:val="16"/>
          <w:szCs w:val="16"/>
        </w:rPr>
        <w:t xml:space="preserve">And with the country committed by Act of Parliament to reducing CO2 by 80 per cent by 2050, a project that will cost hundreds of billions, </w:t>
      </w:r>
      <w:r w:rsidRPr="00214618">
        <w:rPr>
          <w:bCs/>
          <w:u w:val="single"/>
        </w:rPr>
        <w:t>the news</w:t>
      </w:r>
      <w:r w:rsidRPr="00214618">
        <w:rPr>
          <w:sz w:val="16"/>
          <w:szCs w:val="16"/>
        </w:rPr>
        <w:t xml:space="preserve"> that the world has got no warmer for the past 16 years </w:t>
      </w:r>
      <w:r w:rsidRPr="00214618">
        <w:rPr>
          <w:bCs/>
          <w:u w:val="single"/>
        </w:rPr>
        <w:t>comes as something of a shock. It poses a fundamental challenge to the assumptions underlying every aspect of energy and climate change policy</w:t>
      </w:r>
      <w:r w:rsidRPr="00214618">
        <w:rPr>
          <w:sz w:val="16"/>
          <w:szCs w:val="16"/>
        </w:rPr>
        <w:t xml:space="preserve">. This ‘plateau’ in rising temperatures does not mean that global warming won’t at some point resume. But according to increasing numbers of serious climate scientists, it does suggest that </w:t>
      </w:r>
      <w:r w:rsidRPr="00214618">
        <w:rPr>
          <w:bCs/>
          <w:u w:val="single"/>
        </w:rPr>
        <w:t>the computer models that have for years been predicting imminent doom</w:t>
      </w:r>
      <w:r w:rsidRPr="00214618">
        <w:rPr>
          <w:sz w:val="16"/>
          <w:szCs w:val="16"/>
        </w:rPr>
        <w:t xml:space="preserve">, such as those used by the Met Office and the UN Intergovernmental Panel on Climate Change, </w:t>
      </w:r>
      <w:r w:rsidRPr="00214618">
        <w:rPr>
          <w:bCs/>
          <w:u w:val="single"/>
        </w:rPr>
        <w:t xml:space="preserve">are </w:t>
      </w:r>
      <w:r w:rsidRPr="00214618">
        <w:rPr>
          <w:b/>
          <w:iCs/>
          <w:u w:val="single"/>
          <w:bdr w:val="single" w:sz="18" w:space="0" w:color="auto"/>
        </w:rPr>
        <w:t>flawed</w:t>
      </w:r>
      <w:r w:rsidRPr="00214618">
        <w:rPr>
          <w:sz w:val="12"/>
          <w:szCs w:val="16"/>
        </w:rPr>
        <w:t xml:space="preserve">, and that the climate is far more complex than the models assert. ‘The new data confirms the existence of a pause in global warming,’ Professor Judith Curry, chair of the School of Earth and Atmospheric Science at America’s Georgia Tech university, told me yesterday. ‘Climate models are very complex, but they are imperfect and incomplete. Natural variability [the impact of factors such as long-term temperature cycles in the oceans and the output of the sun] has been shown over the past two decades to have a magnitude that dominates the greenhouse warming effect. ‘It is becoming increasingly apparent that our attribution of warming since 1980 and future projections of climate change needs to consider natural internal variability as a factor of fundamental importance.’ Professor Phil Jones, director of the Climate Research Unit at the University of East Anglia, who found himself at the </w:t>
      </w:r>
      <w:proofErr w:type="spellStart"/>
      <w:r w:rsidRPr="00214618">
        <w:rPr>
          <w:sz w:val="12"/>
          <w:szCs w:val="16"/>
        </w:rPr>
        <w:t>centre</w:t>
      </w:r>
      <w:proofErr w:type="spellEnd"/>
      <w:r w:rsidRPr="00214618">
        <w:rPr>
          <w:sz w:val="12"/>
          <w:szCs w:val="16"/>
        </w:rPr>
        <w:t xml:space="preserve"> of the ‘</w:t>
      </w:r>
      <w:proofErr w:type="spellStart"/>
      <w:r w:rsidRPr="00214618">
        <w:rPr>
          <w:sz w:val="12"/>
          <w:szCs w:val="16"/>
        </w:rPr>
        <w:t>Climategate</w:t>
      </w:r>
      <w:proofErr w:type="spellEnd"/>
      <w:r w:rsidRPr="00214618">
        <w:rPr>
          <w:sz w:val="12"/>
          <w:szCs w:val="16"/>
        </w:rPr>
        <w:t xml:space="preserve">’ scandal over leaked emails three years ago, would not normally be expected to agree with her. Yet on two important points, he did. The data does suggest a plateau, he admitted, and without a major El Nino event – the sudden, dramatic warming of the southern Pacific which takes place unpredictably and always has a huge effect on global weather – ‘it could go on for a while’. Like Prof Curry, Prof Jones also admitted that the climate models were imperfect: ‘We don’t fully understand how to input things like changes in the oceans, and because we don’t fully understand it you could say that natural variability is now working to suppress the warming. We don’t know what natural variability is doing.’ Headache: The evidence is beginning to suggest that </w:t>
      </w:r>
      <w:r w:rsidRPr="00214618">
        <w:rPr>
          <w:bCs/>
          <w:u w:val="single"/>
        </w:rPr>
        <w:t>global warming may be happening much slower than the catastrophists have claimed</w:t>
      </w:r>
      <w:r w:rsidRPr="00214618">
        <w:rPr>
          <w:sz w:val="16"/>
          <w:szCs w:val="16"/>
        </w:rPr>
        <w:t xml:space="preserve"> - </w:t>
      </w:r>
      <w:r w:rsidRPr="00214618">
        <w:rPr>
          <w:sz w:val="10"/>
          <w:szCs w:val="16"/>
        </w:rPr>
        <w:t xml:space="preserve">a conclusion with enormous policy implications for politicians at Westminster, pictured Yet he insisted that 15 or 16 years is not a significant period: pauses of such length had always been expected, he said. Yet in 2009, when the plateau was already becoming apparent and being discussed by scientists, he told a colleague in one of the </w:t>
      </w:r>
      <w:proofErr w:type="spellStart"/>
      <w:r w:rsidRPr="00214618">
        <w:rPr>
          <w:sz w:val="10"/>
          <w:szCs w:val="16"/>
        </w:rPr>
        <w:t>Climategate</w:t>
      </w:r>
      <w:proofErr w:type="spellEnd"/>
      <w:r w:rsidRPr="00214618">
        <w:rPr>
          <w:sz w:val="10"/>
          <w:szCs w:val="16"/>
        </w:rPr>
        <w:t xml:space="preserve"> emails: ‘Bottom line: the “no upward trend” has to continue for a total of 15 years before we get worried.’ But although that point has now been passed, he said that he hadn’t changed his mind about the models’ gloomy predictions: ‘I still think that the current decade which began in 2010 will be warmer by about 0.17 degrees than the previous one, which was warmer than the Nineties.’ Only if that did not happen would he seriously begin to wonder whether something more profound might be happening. In other words, though five years ago he seemed to be saying that 15 years without warming would make him ‘worried’, that period has now become 20 years. Meanwhile, his Met Office colleagues were sticking to their guns. A spokesman said: ‘Choosing a starting or end point on short-term scales can be very misleading. Climate change can only be detected from multi-decadal timescales due to the inherent variability in the climate system.’ He said that for the plateau to last any more than 15 years was ‘unlikely’. Asked about a prediction that the Met Office made in 2009 – that three of the ensuing five years would set a new world temperature record – he made no comment. With no sign of a strong El Nino next year, the prospects of this happening are remote. Why all this matters should be obvious. Every quarter, statistics on the economy’s output and models of future performance have a huge impact on our lives. They trigger a range of policy responses from the Bank of England and the Treasury, and myriad decisions by private businesses. Yet it has steadily become apparent since the 2008 crash that both</w:t>
      </w:r>
      <w:r w:rsidRPr="00214618">
        <w:rPr>
          <w:sz w:val="16"/>
          <w:szCs w:val="16"/>
        </w:rPr>
        <w:t xml:space="preserve"> </w:t>
      </w:r>
      <w:r w:rsidRPr="00214618">
        <w:rPr>
          <w:bCs/>
          <w:u w:val="single"/>
        </w:rPr>
        <w:t>the statistics and the modelling are extremely unreliable.</w:t>
      </w:r>
      <w:r w:rsidRPr="00214618">
        <w:rPr>
          <w:sz w:val="16"/>
          <w:szCs w:val="16"/>
        </w:rPr>
        <w:t xml:space="preserve"> To plan the future around them makes about as much sense as choosing a wedding date three months’ hence on the basis of a long-term weather forecast. Few people would be so foolish. But decisions of far deeper and more costly significance than those derived from output figures have been and are still being made on the basis of climate predictions, not of the next three months but of the coming century – and this despite the fact that Phil Jones and his colleagues now admit they do not understand the role of ‘natural variability’. The most depressing feature of this debate is that </w:t>
      </w:r>
      <w:r w:rsidRPr="00214618">
        <w:rPr>
          <w:bCs/>
          <w:u w:val="single"/>
        </w:rPr>
        <w:t xml:space="preserve">anyone who questions the alarmist, doomsday scenario will automatically be labelled a climate change ‘denier’, and accused of </w:t>
      </w:r>
      <w:proofErr w:type="spellStart"/>
      <w:r w:rsidRPr="00214618">
        <w:rPr>
          <w:bCs/>
          <w:u w:val="single"/>
        </w:rPr>
        <w:t>jeopardising</w:t>
      </w:r>
      <w:proofErr w:type="spellEnd"/>
      <w:r w:rsidRPr="00214618">
        <w:rPr>
          <w:bCs/>
          <w:u w:val="single"/>
        </w:rPr>
        <w:t xml:space="preserve"> the future of humanity</w:t>
      </w:r>
      <w:r w:rsidRPr="00214618">
        <w:rPr>
          <w:sz w:val="16"/>
          <w:szCs w:val="16"/>
        </w:rPr>
        <w:t xml:space="preserve">. So let’s be clear. Yes: global warming is real, and some of it at least has been caused by the CO2 emitted by fossil fuels. But </w:t>
      </w:r>
      <w:r w:rsidRPr="00214618">
        <w:rPr>
          <w:bCs/>
          <w:u w:val="single"/>
        </w:rPr>
        <w:t>the evidence is beginning to suggest that it may be happening much slower than the catastrophists have claimed – a conclusion with enormous policy implications</w:t>
      </w:r>
      <w:r w:rsidRPr="00214618">
        <w:rPr>
          <w:sz w:val="16"/>
          <w:szCs w:val="16"/>
        </w:rPr>
        <w:t>.</w:t>
      </w:r>
    </w:p>
    <w:p w:rsidR="00D443C7" w:rsidRDefault="00D443C7" w:rsidP="008C7422">
      <w:pPr>
        <w:pStyle w:val="Heading2"/>
      </w:pPr>
      <w:bookmarkStart w:id="0" w:name="_GoBack"/>
      <w:bookmarkEnd w:id="0"/>
      <w:r>
        <w:lastRenderedPageBreak/>
        <w:t>A2: Add-Ons</w:t>
      </w:r>
    </w:p>
    <w:p w:rsidR="00D443C7" w:rsidRDefault="00D443C7" w:rsidP="00D443C7">
      <w:pPr>
        <w:pStyle w:val="Heading3"/>
      </w:pPr>
      <w:r>
        <w:lastRenderedPageBreak/>
        <w:t>A2: Food Scarcity</w:t>
      </w:r>
    </w:p>
    <w:p w:rsidR="00D443C7" w:rsidRPr="00214618" w:rsidRDefault="00D443C7" w:rsidP="00D443C7">
      <w:pPr>
        <w:pStyle w:val="Heading4"/>
      </w:pPr>
      <w:r w:rsidRPr="00214618">
        <w:t>No food scarcity</w:t>
      </w:r>
    </w:p>
    <w:p w:rsidR="00D443C7" w:rsidRPr="00214618" w:rsidRDefault="00D443C7" w:rsidP="00D443C7">
      <w:pPr>
        <w:widowControl w:val="0"/>
        <w:autoSpaceDE w:val="0"/>
        <w:autoSpaceDN w:val="0"/>
        <w:adjustRightInd w:val="0"/>
        <w:rPr>
          <w:rFonts w:cs="Arial"/>
          <w:color w:val="000000"/>
          <w:szCs w:val="20"/>
        </w:rPr>
      </w:pPr>
      <w:proofErr w:type="spellStart"/>
      <w:r w:rsidRPr="00D443C7">
        <w:rPr>
          <w:rStyle w:val="Style13ptBold"/>
        </w:rPr>
        <w:t>Jalsevac</w:t>
      </w:r>
      <w:proofErr w:type="spellEnd"/>
      <w:r w:rsidRPr="00D443C7">
        <w:rPr>
          <w:rStyle w:val="Style13ptBold"/>
        </w:rPr>
        <w:t xml:space="preserve"> 4</w:t>
      </w:r>
      <w:r w:rsidRPr="00214618">
        <w:rPr>
          <w:rFonts w:cs="Arial"/>
          <w:b/>
          <w:color w:val="000000"/>
          <w:szCs w:val="20"/>
        </w:rPr>
        <w:t xml:space="preserve"> </w:t>
      </w:r>
      <w:r w:rsidRPr="00214618">
        <w:rPr>
          <w:rFonts w:cs="Arial"/>
          <w:color w:val="000000"/>
          <w:szCs w:val="20"/>
        </w:rPr>
        <w:t xml:space="preserve">(Paul, Life site news a division of Interim Publishing, “The Inherent Racism of Population Control”, </w:t>
      </w:r>
      <w:hyperlink r:id="rId55" w:history="1">
        <w:r w:rsidRPr="00214618">
          <w:rPr>
            <w:rFonts w:cs="Arial"/>
            <w:szCs w:val="20"/>
          </w:rPr>
          <w:t>http://www.lifesite.net/waronfamily/Population_Control/Inherentracism.pdf</w:t>
        </w:r>
      </w:hyperlink>
      <w:r w:rsidRPr="00214618">
        <w:rPr>
          <w:rFonts w:cs="Arial"/>
          <w:color w:val="000000"/>
          <w:szCs w:val="20"/>
        </w:rPr>
        <w:t>)</w:t>
      </w:r>
    </w:p>
    <w:p w:rsidR="00D443C7" w:rsidRPr="00214618" w:rsidRDefault="00D443C7" w:rsidP="00D443C7">
      <w:pPr>
        <w:widowControl w:val="0"/>
        <w:autoSpaceDE w:val="0"/>
        <w:autoSpaceDN w:val="0"/>
        <w:adjustRightInd w:val="0"/>
        <w:rPr>
          <w:rFonts w:cs="Arial"/>
          <w:b/>
          <w:color w:val="000000"/>
          <w:szCs w:val="20"/>
        </w:rPr>
      </w:pPr>
    </w:p>
    <w:p w:rsidR="00D443C7" w:rsidRPr="00214618" w:rsidRDefault="00D443C7" w:rsidP="00D443C7">
      <w:pPr>
        <w:widowControl w:val="0"/>
        <w:autoSpaceDE w:val="0"/>
        <w:autoSpaceDN w:val="0"/>
        <w:adjustRightInd w:val="0"/>
        <w:rPr>
          <w:rFonts w:cs="Arial"/>
          <w:color w:val="000000"/>
          <w:sz w:val="16"/>
          <w:szCs w:val="20"/>
        </w:rPr>
      </w:pPr>
      <w:r w:rsidRPr="00214618">
        <w:rPr>
          <w:rFonts w:cs="Arial"/>
          <w:color w:val="000000"/>
          <w:sz w:val="16"/>
          <w:szCs w:val="20"/>
        </w:rPr>
        <w:t xml:space="preserve">The pattern continues today. </w:t>
      </w:r>
      <w:r w:rsidRPr="00214618">
        <w:rPr>
          <w:rFonts w:cs="Arial"/>
          <w:color w:val="000000"/>
          <w:szCs w:val="20"/>
          <w:u w:val="single"/>
        </w:rPr>
        <w:t xml:space="preserve">Economist Dennis Avery explained in 1995 that, food production was more than keeping pace with population growth since </w:t>
      </w:r>
      <w:r w:rsidRPr="00214618">
        <w:rPr>
          <w:rFonts w:cs="Arial"/>
          <w:color w:val="000000"/>
          <w:szCs w:val="20"/>
          <w:highlight w:val="yellow"/>
          <w:u w:val="single"/>
        </w:rPr>
        <w:t>the world</w:t>
      </w:r>
      <w:r w:rsidRPr="00214618">
        <w:rPr>
          <w:rFonts w:cs="Arial"/>
          <w:color w:val="000000"/>
          <w:szCs w:val="20"/>
          <w:u w:val="single"/>
        </w:rPr>
        <w:t xml:space="preserve"> had, “more than </w:t>
      </w:r>
      <w:r w:rsidRPr="00214618">
        <w:rPr>
          <w:rFonts w:cs="Arial"/>
          <w:color w:val="000000"/>
          <w:szCs w:val="20"/>
          <w:highlight w:val="yellow"/>
          <w:u w:val="single"/>
        </w:rPr>
        <w:t>doubled</w:t>
      </w:r>
      <w:r w:rsidRPr="00214618">
        <w:rPr>
          <w:rFonts w:cs="Arial"/>
          <w:color w:val="000000"/>
          <w:szCs w:val="20"/>
          <w:u w:val="single"/>
        </w:rPr>
        <w:t xml:space="preserve"> world </w:t>
      </w:r>
      <w:r w:rsidRPr="00214618">
        <w:rPr>
          <w:rFonts w:cs="Arial"/>
          <w:color w:val="000000"/>
          <w:szCs w:val="20"/>
          <w:highlight w:val="yellow"/>
          <w:u w:val="single"/>
        </w:rPr>
        <w:t>food output</w:t>
      </w:r>
      <w:r w:rsidRPr="00214618">
        <w:rPr>
          <w:rFonts w:cs="Arial"/>
          <w:color w:val="000000"/>
          <w:szCs w:val="20"/>
          <w:u w:val="single"/>
        </w:rPr>
        <w:t xml:space="preserve"> in the past 30 years. </w:t>
      </w:r>
      <w:r w:rsidRPr="00214618">
        <w:rPr>
          <w:rFonts w:cs="Arial"/>
          <w:color w:val="000000"/>
          <w:szCs w:val="20"/>
          <w:highlight w:val="yellow"/>
          <w:u w:val="single"/>
        </w:rPr>
        <w:t>We have raised</w:t>
      </w:r>
      <w:r w:rsidRPr="00214618">
        <w:rPr>
          <w:rFonts w:cs="Arial"/>
          <w:color w:val="000000"/>
          <w:szCs w:val="20"/>
          <w:u w:val="single"/>
        </w:rPr>
        <w:t xml:space="preserve"> food </w:t>
      </w:r>
      <w:r w:rsidRPr="00214618">
        <w:rPr>
          <w:rFonts w:cs="Arial"/>
          <w:color w:val="000000"/>
          <w:szCs w:val="20"/>
          <w:highlight w:val="yellow"/>
          <w:u w:val="single"/>
        </w:rPr>
        <w:t>supplies per person by 25 percent in the</w:t>
      </w:r>
      <w:r w:rsidRPr="00214618">
        <w:rPr>
          <w:rFonts w:cs="Arial"/>
          <w:color w:val="000000"/>
          <w:szCs w:val="20"/>
          <w:u w:val="single"/>
        </w:rPr>
        <w:t xml:space="preserve"> populous </w:t>
      </w:r>
      <w:r w:rsidRPr="00214618">
        <w:rPr>
          <w:rFonts w:cs="Arial"/>
          <w:color w:val="000000"/>
          <w:szCs w:val="20"/>
          <w:highlight w:val="yellow"/>
          <w:u w:val="single"/>
        </w:rPr>
        <w:t>Third World</w:t>
      </w:r>
      <w:r w:rsidRPr="00214618">
        <w:rPr>
          <w:rFonts w:cs="Arial"/>
          <w:color w:val="000000"/>
          <w:sz w:val="16"/>
          <w:szCs w:val="20"/>
        </w:rPr>
        <w:t>.”4 The United Nations Food and Agriculture Organization (</w:t>
      </w:r>
      <w:r w:rsidRPr="00214618">
        <w:rPr>
          <w:rFonts w:cs="Arial"/>
          <w:color w:val="000000"/>
          <w:szCs w:val="20"/>
          <w:u w:val="single"/>
        </w:rPr>
        <w:t>UNFAO) also dispelled fears of shortages in the food supply when</w:t>
      </w:r>
      <w:r w:rsidRPr="00214618">
        <w:rPr>
          <w:rFonts w:cs="Arial"/>
          <w:color w:val="000000"/>
          <w:sz w:val="16"/>
          <w:szCs w:val="20"/>
        </w:rPr>
        <w:t xml:space="preserve">, in preparation for the World Food Summit in Rome </w:t>
      </w:r>
      <w:r w:rsidRPr="00214618">
        <w:rPr>
          <w:rFonts w:cs="Arial"/>
          <w:color w:val="000000"/>
          <w:szCs w:val="20"/>
          <w:u w:val="single"/>
        </w:rPr>
        <w:t xml:space="preserve">in November of 1995 it reported that, “Globally food supplies have more than doubled in the last 40 years…at a global level, </w:t>
      </w:r>
      <w:r w:rsidRPr="00214618">
        <w:rPr>
          <w:rFonts w:cs="Arial"/>
          <w:color w:val="000000"/>
          <w:szCs w:val="20"/>
          <w:highlight w:val="yellow"/>
          <w:u w:val="single"/>
        </w:rPr>
        <w:t>there is</w:t>
      </w:r>
      <w:r w:rsidRPr="00214618">
        <w:rPr>
          <w:rFonts w:cs="Arial"/>
          <w:color w:val="000000"/>
          <w:szCs w:val="20"/>
          <w:u w:val="single"/>
        </w:rPr>
        <w:t xml:space="preserve"> probably </w:t>
      </w:r>
      <w:r w:rsidRPr="00214618">
        <w:rPr>
          <w:rFonts w:cs="Arial"/>
          <w:color w:val="000000"/>
          <w:szCs w:val="20"/>
          <w:highlight w:val="yellow"/>
          <w:u w:val="single"/>
        </w:rPr>
        <w:t>no obstacle to</w:t>
      </w:r>
      <w:r w:rsidRPr="00214618">
        <w:rPr>
          <w:rFonts w:cs="Arial"/>
          <w:color w:val="000000"/>
          <w:szCs w:val="20"/>
          <w:u w:val="single"/>
        </w:rPr>
        <w:t xml:space="preserve"> food </w:t>
      </w:r>
      <w:r w:rsidRPr="00214618">
        <w:rPr>
          <w:rFonts w:cs="Arial"/>
          <w:color w:val="000000"/>
          <w:szCs w:val="20"/>
          <w:highlight w:val="yellow"/>
          <w:u w:val="single"/>
        </w:rPr>
        <w:t>production rising to meet demand</w:t>
      </w:r>
      <w:r w:rsidRPr="00214618">
        <w:rPr>
          <w:rFonts w:cs="Arial"/>
          <w:color w:val="000000"/>
          <w:szCs w:val="20"/>
          <w:u w:val="single"/>
        </w:rPr>
        <w:t>.”</w:t>
      </w:r>
      <w:r w:rsidRPr="00214618">
        <w:rPr>
          <w:rFonts w:cs="Arial"/>
          <w:color w:val="000000"/>
          <w:sz w:val="16"/>
          <w:szCs w:val="20"/>
        </w:rPr>
        <w:t xml:space="preserve">5 The UNFAO also later estimated that, </w:t>
      </w:r>
      <w:r w:rsidRPr="00214618">
        <w:rPr>
          <w:rFonts w:cs="Arial"/>
          <w:color w:val="000000"/>
          <w:szCs w:val="20"/>
          <w:u w:val="single"/>
        </w:rPr>
        <w:t xml:space="preserve">simply </w:t>
      </w:r>
      <w:r w:rsidRPr="00214618">
        <w:rPr>
          <w:rFonts w:cs="Arial"/>
          <w:color w:val="000000"/>
          <w:szCs w:val="20"/>
          <w:highlight w:val="yellow"/>
          <w:u w:val="single"/>
        </w:rPr>
        <w:t>with</w:t>
      </w:r>
      <w:r w:rsidRPr="00214618">
        <w:rPr>
          <w:rFonts w:cs="Arial"/>
          <w:color w:val="000000"/>
          <w:szCs w:val="20"/>
          <w:u w:val="single"/>
        </w:rPr>
        <w:t xml:space="preserve"> the present </w:t>
      </w:r>
      <w:r w:rsidRPr="00214618">
        <w:rPr>
          <w:rFonts w:cs="Arial"/>
          <w:color w:val="000000"/>
          <w:szCs w:val="20"/>
          <w:highlight w:val="yellow"/>
          <w:u w:val="single"/>
        </w:rPr>
        <w:t>available tech</w:t>
      </w:r>
      <w:r w:rsidRPr="00214618">
        <w:rPr>
          <w:rFonts w:cs="Arial"/>
          <w:color w:val="000000"/>
          <w:szCs w:val="20"/>
          <w:u w:val="single"/>
        </w:rPr>
        <w:t xml:space="preserve">nologies fully employed, </w:t>
      </w:r>
      <w:r w:rsidRPr="00214618">
        <w:rPr>
          <w:rFonts w:cs="Arial"/>
          <w:color w:val="000000"/>
          <w:szCs w:val="20"/>
          <w:highlight w:val="yellow"/>
          <w:u w:val="single"/>
        </w:rPr>
        <w:t>the world could feed</w:t>
      </w:r>
      <w:r w:rsidRPr="00214618">
        <w:rPr>
          <w:rFonts w:cs="Arial"/>
          <w:color w:val="000000"/>
          <w:szCs w:val="20"/>
          <w:u w:val="single"/>
        </w:rPr>
        <w:t xml:space="preserve"> 30 to </w:t>
      </w:r>
      <w:r w:rsidRPr="00214618">
        <w:rPr>
          <w:rFonts w:cs="Arial"/>
          <w:color w:val="000000"/>
          <w:szCs w:val="20"/>
          <w:highlight w:val="yellow"/>
          <w:u w:val="single"/>
        </w:rPr>
        <w:t>35 billion people</w:t>
      </w:r>
      <w:r w:rsidRPr="00214618">
        <w:rPr>
          <w:rFonts w:cs="Arial"/>
          <w:color w:val="000000"/>
          <w:szCs w:val="20"/>
          <w:u w:val="single"/>
        </w:rPr>
        <w:t xml:space="preserve">, i.e. roughly six times the present world population.6 It also reported that the number of people considered malnourished has declined from 36 percent in 1961-1970 to 20 percent in 1988-90 and later proclaimed that “earlier </w:t>
      </w:r>
      <w:r w:rsidRPr="00214618">
        <w:rPr>
          <w:rFonts w:cs="Arial"/>
          <w:color w:val="000000"/>
          <w:szCs w:val="20"/>
          <w:highlight w:val="yellow"/>
          <w:u w:val="single"/>
        </w:rPr>
        <w:t>fears of</w:t>
      </w:r>
      <w:r w:rsidRPr="00214618">
        <w:rPr>
          <w:rFonts w:cs="Arial"/>
          <w:color w:val="000000"/>
          <w:szCs w:val="20"/>
          <w:u w:val="single"/>
        </w:rPr>
        <w:t xml:space="preserve"> chronic food </w:t>
      </w:r>
      <w:r w:rsidRPr="00214618">
        <w:rPr>
          <w:rFonts w:cs="Arial"/>
          <w:color w:val="000000"/>
          <w:szCs w:val="20"/>
          <w:highlight w:val="yellow"/>
          <w:u w:val="single"/>
        </w:rPr>
        <w:t>shortages</w:t>
      </w:r>
      <w:r w:rsidRPr="00214618">
        <w:rPr>
          <w:rFonts w:cs="Arial"/>
          <w:color w:val="000000"/>
          <w:szCs w:val="20"/>
          <w:u w:val="single"/>
        </w:rPr>
        <w:t xml:space="preserve"> over much of the world </w:t>
      </w:r>
      <w:r w:rsidRPr="00214618">
        <w:rPr>
          <w:rFonts w:cs="Arial"/>
          <w:color w:val="000000"/>
          <w:szCs w:val="20"/>
          <w:highlight w:val="yellow"/>
          <w:u w:val="single"/>
        </w:rPr>
        <w:t>proved unfounded</w:t>
      </w:r>
      <w:r w:rsidRPr="00214618">
        <w:rPr>
          <w:rFonts w:cs="Arial"/>
          <w:color w:val="000000"/>
          <w:szCs w:val="20"/>
          <w:u w:val="single"/>
        </w:rPr>
        <w:t>.</w:t>
      </w:r>
      <w:r w:rsidRPr="00214618">
        <w:rPr>
          <w:rFonts w:cs="Arial"/>
          <w:color w:val="000000"/>
          <w:sz w:val="16"/>
          <w:szCs w:val="20"/>
        </w:rPr>
        <w:t xml:space="preserve">”7 </w:t>
      </w:r>
      <w:r w:rsidRPr="00214618">
        <w:rPr>
          <w:rFonts w:cs="Arial"/>
          <w:color w:val="000000"/>
          <w:szCs w:val="20"/>
          <w:u w:val="single"/>
        </w:rPr>
        <w:t xml:space="preserve">The World Bank joined in to predict in 1993 that the improvement in the world food supply would continue, while pointing out that </w:t>
      </w:r>
      <w:r w:rsidRPr="00214618">
        <w:rPr>
          <w:rFonts w:cs="Arial"/>
          <w:color w:val="000000"/>
          <w:szCs w:val="20"/>
          <w:highlight w:val="yellow"/>
          <w:u w:val="single"/>
        </w:rPr>
        <w:t>in developing countries</w:t>
      </w:r>
      <w:r w:rsidRPr="00214618">
        <w:rPr>
          <w:rFonts w:cs="Arial"/>
          <w:color w:val="000000"/>
          <w:szCs w:val="20"/>
          <w:u w:val="single"/>
        </w:rPr>
        <w:t xml:space="preserve"> grain </w:t>
      </w:r>
      <w:r w:rsidRPr="00214618">
        <w:rPr>
          <w:rFonts w:cs="Arial"/>
          <w:color w:val="000000"/>
          <w:szCs w:val="20"/>
          <w:highlight w:val="yellow"/>
          <w:u w:val="single"/>
        </w:rPr>
        <w:t>production has grown</w:t>
      </w:r>
      <w:r w:rsidRPr="00214618">
        <w:rPr>
          <w:rFonts w:cs="Arial"/>
          <w:color w:val="000000"/>
          <w:szCs w:val="20"/>
          <w:u w:val="single"/>
        </w:rPr>
        <w:t xml:space="preserve"> at a </w:t>
      </w:r>
      <w:r w:rsidRPr="00214618">
        <w:rPr>
          <w:rFonts w:cs="Arial"/>
          <w:color w:val="000000"/>
          <w:szCs w:val="20"/>
          <w:highlight w:val="yellow"/>
          <w:u w:val="single"/>
        </w:rPr>
        <w:t>faster</w:t>
      </w:r>
      <w:r w:rsidRPr="00214618">
        <w:rPr>
          <w:rFonts w:cs="Arial"/>
          <w:color w:val="000000"/>
          <w:szCs w:val="20"/>
          <w:u w:val="single"/>
        </w:rPr>
        <w:t xml:space="preserve"> rate </w:t>
      </w:r>
      <w:r w:rsidRPr="00214618">
        <w:rPr>
          <w:rFonts w:cs="Arial"/>
          <w:color w:val="000000"/>
          <w:szCs w:val="20"/>
          <w:highlight w:val="yellow"/>
          <w:u w:val="single"/>
        </w:rPr>
        <w:t>than population</w:t>
      </w:r>
      <w:r w:rsidRPr="00214618">
        <w:rPr>
          <w:rFonts w:cs="Arial"/>
          <w:color w:val="000000"/>
          <w:szCs w:val="20"/>
          <w:u w:val="single"/>
        </w:rPr>
        <w:t xml:space="preserve"> since 1985</w:t>
      </w:r>
      <w:r w:rsidRPr="00214618">
        <w:rPr>
          <w:rFonts w:cs="Arial"/>
          <w:color w:val="000000"/>
          <w:sz w:val="16"/>
          <w:szCs w:val="20"/>
        </w:rPr>
        <w:t xml:space="preserve">. Grain production has slowed in the United States, but that is because stocks have grown so large that additional production could not be stored.8 </w:t>
      </w:r>
      <w:proofErr w:type="gramStart"/>
      <w:r w:rsidRPr="00214618">
        <w:rPr>
          <w:rFonts w:cs="Arial"/>
          <w:color w:val="000000"/>
          <w:sz w:val="16"/>
          <w:szCs w:val="20"/>
        </w:rPr>
        <w:t>A</w:t>
      </w:r>
      <w:proofErr w:type="gramEnd"/>
      <w:r w:rsidRPr="00214618">
        <w:rPr>
          <w:rFonts w:cs="Arial"/>
          <w:color w:val="000000"/>
          <w:sz w:val="16"/>
          <w:szCs w:val="20"/>
        </w:rPr>
        <w:t xml:space="preserve"> further wealth of evidence is available to remove any concerns about resource shortage in the modern world.</w:t>
      </w:r>
    </w:p>
    <w:p w:rsidR="00D443C7" w:rsidRPr="00214618" w:rsidRDefault="00D443C7" w:rsidP="00D443C7">
      <w:pPr>
        <w:pStyle w:val="Heading4"/>
        <w:rPr>
          <w:rFonts w:eastAsia="Times New Roman"/>
        </w:rPr>
      </w:pPr>
      <w:r w:rsidRPr="00214618">
        <w:rPr>
          <w:rFonts w:eastAsia="Times New Roman"/>
        </w:rPr>
        <w:t>Food wars are a myth – there’s zero empirical evidence</w:t>
      </w:r>
    </w:p>
    <w:p w:rsidR="00D443C7" w:rsidRPr="00214618" w:rsidRDefault="00D443C7" w:rsidP="00D443C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roofErr w:type="spellStart"/>
      <w:r w:rsidRPr="00D443C7">
        <w:rPr>
          <w:rStyle w:val="Style13ptBold"/>
        </w:rPr>
        <w:t>Salehyan</w:t>
      </w:r>
      <w:proofErr w:type="spellEnd"/>
      <w:r w:rsidRPr="00D443C7">
        <w:rPr>
          <w:rStyle w:val="Style13ptBold"/>
        </w:rPr>
        <w:t xml:space="preserve"> 7</w:t>
      </w:r>
      <w:r w:rsidRPr="00214618">
        <w:rPr>
          <w:rFonts w:eastAsia="Times New Roman"/>
          <w:szCs w:val="20"/>
        </w:rPr>
        <w:t xml:space="preserve"> (</w:t>
      </w:r>
      <w:proofErr w:type="spellStart"/>
      <w:r w:rsidRPr="00214618">
        <w:rPr>
          <w:rFonts w:eastAsia="Times New Roman"/>
          <w:szCs w:val="20"/>
        </w:rPr>
        <w:t>Idean</w:t>
      </w:r>
      <w:proofErr w:type="spellEnd"/>
      <w:r w:rsidRPr="00214618">
        <w:rPr>
          <w:rFonts w:eastAsia="Times New Roman"/>
          <w:szCs w:val="20"/>
        </w:rPr>
        <w:t>, Professor of Political Science – University of North Texas, “The New Myth About Climate Change”, Foreign Policy, Summer, http://www.foreignpolicy.com/story/cms.php?story_id=3922)</w:t>
      </w:r>
    </w:p>
    <w:p w:rsidR="00D443C7" w:rsidRPr="00214618" w:rsidRDefault="00D443C7" w:rsidP="00D443C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rsidR="00D443C7" w:rsidRPr="00214618" w:rsidRDefault="00D443C7" w:rsidP="00D443C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sidRPr="00214618">
        <w:rPr>
          <w:rFonts w:eastAsia="Times New Roman"/>
          <w:sz w:val="16"/>
          <w:szCs w:val="20"/>
        </w:rPr>
        <w:t xml:space="preserve">First, </w:t>
      </w:r>
      <w:r w:rsidRPr="00214618">
        <w:rPr>
          <w:rFonts w:eastAsia="Times New Roman"/>
          <w:bCs/>
          <w:szCs w:val="26"/>
          <w:u w:val="single"/>
        </w:rPr>
        <w:t>aside from</w:t>
      </w:r>
      <w:r w:rsidRPr="00214618">
        <w:rPr>
          <w:rFonts w:eastAsia="Times New Roman"/>
          <w:sz w:val="16"/>
          <w:szCs w:val="20"/>
        </w:rPr>
        <w:t xml:space="preserve"> a few </w:t>
      </w:r>
      <w:r w:rsidRPr="00214618">
        <w:rPr>
          <w:rFonts w:eastAsia="Times New Roman"/>
          <w:bCs/>
          <w:szCs w:val="26"/>
          <w:u w:val="single"/>
        </w:rPr>
        <w:t xml:space="preserve">anecdotes, </w:t>
      </w:r>
      <w:r w:rsidRPr="00214618">
        <w:rPr>
          <w:rFonts w:eastAsia="Times New Roman"/>
          <w:bCs/>
          <w:szCs w:val="26"/>
          <w:highlight w:val="yellow"/>
          <w:u w:val="single"/>
        </w:rPr>
        <w:t>there is</w:t>
      </w:r>
      <w:r w:rsidRPr="00214618">
        <w:rPr>
          <w:rFonts w:eastAsia="Times New Roman"/>
          <w:sz w:val="16"/>
          <w:szCs w:val="20"/>
          <w:highlight w:val="yellow"/>
        </w:rPr>
        <w:t xml:space="preserve"> </w:t>
      </w:r>
      <w:r w:rsidRPr="00214618">
        <w:rPr>
          <w:b/>
          <w:iCs/>
          <w:highlight w:val="yellow"/>
          <w:u w:val="single"/>
          <w:bdr w:val="single" w:sz="18" w:space="0" w:color="auto"/>
        </w:rPr>
        <w:t>little systematic empirical evidence</w:t>
      </w:r>
      <w:r w:rsidRPr="00214618">
        <w:rPr>
          <w:rFonts w:eastAsia="Times New Roman"/>
          <w:sz w:val="16"/>
          <w:szCs w:val="20"/>
          <w:highlight w:val="yellow"/>
        </w:rPr>
        <w:t xml:space="preserve"> </w:t>
      </w:r>
      <w:r w:rsidRPr="00214618">
        <w:rPr>
          <w:rFonts w:eastAsia="Times New Roman"/>
          <w:bCs/>
          <w:szCs w:val="26"/>
          <w:highlight w:val="yellow"/>
          <w:u w:val="single"/>
        </w:rPr>
        <w:t>that resource scarcity</w:t>
      </w:r>
      <w:r w:rsidRPr="00214618">
        <w:rPr>
          <w:rFonts w:eastAsia="Times New Roman"/>
          <w:sz w:val="16"/>
          <w:szCs w:val="20"/>
          <w:highlight w:val="yellow"/>
        </w:rPr>
        <w:t xml:space="preserve"> </w:t>
      </w:r>
      <w:r w:rsidRPr="00214618">
        <w:rPr>
          <w:rFonts w:eastAsia="Times New Roman"/>
          <w:sz w:val="16"/>
          <w:szCs w:val="20"/>
        </w:rPr>
        <w:t xml:space="preserve">and changing environmental conditions </w:t>
      </w:r>
      <w:r w:rsidRPr="00214618">
        <w:rPr>
          <w:rFonts w:eastAsia="Times New Roman"/>
          <w:bCs/>
          <w:szCs w:val="26"/>
          <w:highlight w:val="yellow"/>
          <w:u w:val="single"/>
        </w:rPr>
        <w:t>lead to conflict</w:t>
      </w:r>
      <w:r w:rsidRPr="00214618">
        <w:rPr>
          <w:rFonts w:eastAsia="Times New Roman"/>
          <w:sz w:val="16"/>
          <w:szCs w:val="20"/>
        </w:rPr>
        <w:t xml:space="preserve">. In fact, </w:t>
      </w:r>
      <w:r w:rsidRPr="00214618">
        <w:rPr>
          <w:rFonts w:eastAsia="Times New Roman"/>
          <w:bCs/>
          <w:szCs w:val="26"/>
          <w:u w:val="single"/>
        </w:rPr>
        <w:t xml:space="preserve">several </w:t>
      </w:r>
      <w:r w:rsidRPr="00214618">
        <w:rPr>
          <w:rFonts w:eastAsia="Times New Roman"/>
          <w:bCs/>
          <w:szCs w:val="26"/>
          <w:highlight w:val="yellow"/>
          <w:u w:val="single"/>
        </w:rPr>
        <w:t>studies</w:t>
      </w:r>
      <w:r w:rsidRPr="00214618">
        <w:rPr>
          <w:rFonts w:eastAsia="Times New Roman"/>
          <w:bCs/>
          <w:szCs w:val="26"/>
          <w:u w:val="single"/>
        </w:rPr>
        <w:t xml:space="preserve"> have </w:t>
      </w:r>
      <w:r w:rsidRPr="00214618">
        <w:rPr>
          <w:rFonts w:eastAsia="Times New Roman"/>
          <w:bCs/>
          <w:szCs w:val="26"/>
          <w:highlight w:val="yellow"/>
          <w:u w:val="single"/>
        </w:rPr>
        <w:t>show</w:t>
      </w:r>
      <w:r w:rsidRPr="00214618">
        <w:rPr>
          <w:rFonts w:eastAsia="Times New Roman"/>
          <w:bCs/>
          <w:szCs w:val="26"/>
          <w:u w:val="single"/>
        </w:rPr>
        <w:t>n</w:t>
      </w:r>
      <w:r w:rsidRPr="00214618">
        <w:rPr>
          <w:rFonts w:eastAsia="Times New Roman"/>
          <w:sz w:val="16"/>
          <w:szCs w:val="20"/>
        </w:rPr>
        <w:t xml:space="preserve"> that </w:t>
      </w:r>
      <w:r w:rsidRPr="00214618">
        <w:rPr>
          <w:rFonts w:eastAsia="Times New Roman"/>
          <w:bCs/>
          <w:szCs w:val="26"/>
          <w:highlight w:val="yellow"/>
          <w:u w:val="single"/>
        </w:rPr>
        <w:t>an abundance of</w:t>
      </w:r>
      <w:r w:rsidRPr="00214618">
        <w:rPr>
          <w:rFonts w:eastAsia="Times New Roman"/>
          <w:sz w:val="16"/>
          <w:szCs w:val="20"/>
          <w:highlight w:val="yellow"/>
        </w:rPr>
        <w:t xml:space="preserve"> </w:t>
      </w:r>
      <w:r w:rsidRPr="00214618">
        <w:rPr>
          <w:rFonts w:eastAsia="Times New Roman"/>
          <w:sz w:val="16"/>
          <w:szCs w:val="20"/>
        </w:rPr>
        <w:t xml:space="preserve">natural </w:t>
      </w:r>
      <w:r w:rsidRPr="00214618">
        <w:rPr>
          <w:rFonts w:eastAsia="Times New Roman"/>
          <w:bCs/>
          <w:szCs w:val="26"/>
          <w:highlight w:val="yellow"/>
          <w:u w:val="single"/>
        </w:rPr>
        <w:t>resources is more likely to contribute to conflict</w:t>
      </w:r>
      <w:r w:rsidRPr="00214618">
        <w:rPr>
          <w:rFonts w:eastAsia="Times New Roman"/>
          <w:sz w:val="16"/>
          <w:szCs w:val="20"/>
        </w:rPr>
        <w:t xml:space="preserve">. Moreover, even as the planet has warmed, the number of civil wars and insurgencies has decreased dramatically. Data collected by researchers at </w:t>
      </w:r>
      <w:smartTag w:uri="urn:schemas-microsoft-com:office:smarttags" w:element="PlaceName">
        <w:r w:rsidRPr="00214618">
          <w:rPr>
            <w:rFonts w:eastAsia="Times New Roman"/>
            <w:sz w:val="16"/>
            <w:szCs w:val="20"/>
          </w:rPr>
          <w:t>Uppsala</w:t>
        </w:r>
      </w:smartTag>
      <w:r w:rsidRPr="00214618">
        <w:rPr>
          <w:rFonts w:eastAsia="Times New Roman"/>
          <w:sz w:val="16"/>
          <w:szCs w:val="20"/>
        </w:rPr>
        <w:t xml:space="preserve"> </w:t>
      </w:r>
      <w:smartTag w:uri="urn:schemas-microsoft-com:office:smarttags" w:element="PlaceType">
        <w:r w:rsidRPr="00214618">
          <w:rPr>
            <w:rFonts w:eastAsia="Times New Roman"/>
            <w:sz w:val="16"/>
            <w:szCs w:val="20"/>
          </w:rPr>
          <w:t>University</w:t>
        </w:r>
      </w:smartTag>
      <w:r w:rsidRPr="00214618">
        <w:rPr>
          <w:rFonts w:eastAsia="Times New Roman"/>
          <w:sz w:val="16"/>
          <w:szCs w:val="20"/>
        </w:rPr>
        <w:t xml:space="preserve"> and the International Peace Research Institute, </w:t>
      </w:r>
      <w:smartTag w:uri="urn:schemas-microsoft-com:office:smarttags" w:element="place">
        <w:smartTag w:uri="urn:schemas-microsoft-com:office:smarttags" w:element="City">
          <w:r w:rsidRPr="00214618">
            <w:rPr>
              <w:rFonts w:eastAsia="Times New Roman"/>
              <w:sz w:val="16"/>
              <w:szCs w:val="20"/>
            </w:rPr>
            <w:t>Oslo</w:t>
          </w:r>
        </w:smartTag>
      </w:smartTag>
      <w:r w:rsidRPr="00214618">
        <w:rPr>
          <w:rFonts w:eastAsia="Times New Roman"/>
          <w:sz w:val="16"/>
          <w:szCs w:val="20"/>
        </w:rPr>
        <w:t xml:space="preserve"> shows a steep decline in the number of armed conflicts around the world. Between 1989 and 2002, some 100 armed conflicts came to an end, including the wars in </w:t>
      </w:r>
      <w:smartTag w:uri="urn:schemas-microsoft-com:office:smarttags" w:element="country-region">
        <w:r w:rsidRPr="00214618">
          <w:rPr>
            <w:rFonts w:eastAsia="Times New Roman"/>
            <w:sz w:val="16"/>
            <w:szCs w:val="20"/>
          </w:rPr>
          <w:t>Mozambique</w:t>
        </w:r>
      </w:smartTag>
      <w:r w:rsidRPr="00214618">
        <w:rPr>
          <w:rFonts w:eastAsia="Times New Roman"/>
          <w:sz w:val="16"/>
          <w:szCs w:val="20"/>
        </w:rPr>
        <w:t xml:space="preserve">, </w:t>
      </w:r>
      <w:smartTag w:uri="urn:schemas-microsoft-com:office:smarttags" w:element="country-region">
        <w:r w:rsidRPr="00214618">
          <w:rPr>
            <w:rFonts w:eastAsia="Times New Roman"/>
            <w:sz w:val="16"/>
            <w:szCs w:val="20"/>
          </w:rPr>
          <w:t>Nicaragua</w:t>
        </w:r>
      </w:smartTag>
      <w:r w:rsidRPr="00214618">
        <w:rPr>
          <w:rFonts w:eastAsia="Times New Roman"/>
          <w:sz w:val="16"/>
          <w:szCs w:val="20"/>
        </w:rPr>
        <w:t xml:space="preserve">, and </w:t>
      </w:r>
      <w:smartTag w:uri="urn:schemas-microsoft-com:office:smarttags" w:element="place">
        <w:smartTag w:uri="urn:schemas-microsoft-com:office:smarttags" w:element="country-region">
          <w:r w:rsidRPr="00214618">
            <w:rPr>
              <w:rFonts w:eastAsia="Times New Roman"/>
              <w:sz w:val="16"/>
              <w:szCs w:val="20"/>
            </w:rPr>
            <w:t>Cambodia</w:t>
          </w:r>
        </w:smartTag>
      </w:smartTag>
      <w:r w:rsidRPr="00214618">
        <w:rPr>
          <w:rFonts w:eastAsia="Times New Roman"/>
          <w:sz w:val="16"/>
          <w:szCs w:val="20"/>
        </w:rPr>
        <w:t>. If global warming causes conflict, we should not be witnessing this downward trend.</w:t>
      </w:r>
      <w:r>
        <w:rPr>
          <w:rFonts w:eastAsia="Times New Roman"/>
          <w:sz w:val="16"/>
          <w:szCs w:val="20"/>
        </w:rPr>
        <w:t xml:space="preserve"> </w:t>
      </w:r>
      <w:r w:rsidRPr="00214618">
        <w:rPr>
          <w:rFonts w:eastAsia="Times New Roman"/>
          <w:sz w:val="16"/>
          <w:szCs w:val="20"/>
        </w:rPr>
        <w:t xml:space="preserve">Furthermore, if famine and drought led to the crisis in </w:t>
      </w:r>
      <w:smartTag w:uri="urn:schemas-microsoft-com:office:smarttags" w:element="place">
        <w:r w:rsidRPr="00214618">
          <w:rPr>
            <w:rFonts w:eastAsia="Times New Roman"/>
            <w:sz w:val="16"/>
            <w:szCs w:val="20"/>
          </w:rPr>
          <w:t>Darfur</w:t>
        </w:r>
      </w:smartTag>
      <w:r w:rsidRPr="00214618">
        <w:rPr>
          <w:rFonts w:eastAsia="Times New Roman"/>
          <w:sz w:val="16"/>
          <w:szCs w:val="20"/>
        </w:rPr>
        <w:t xml:space="preserve">, why have scores of environmental catastrophes failed to set off armed conflict elsewhere? For instance, the U.N. World Food </w:t>
      </w:r>
      <w:proofErr w:type="spellStart"/>
      <w:r w:rsidRPr="00214618">
        <w:rPr>
          <w:rFonts w:eastAsia="Times New Roman"/>
          <w:sz w:val="16"/>
          <w:szCs w:val="20"/>
        </w:rPr>
        <w:t>Programme</w:t>
      </w:r>
      <w:proofErr w:type="spellEnd"/>
      <w:r w:rsidRPr="00214618">
        <w:rPr>
          <w:rFonts w:eastAsia="Times New Roman"/>
          <w:sz w:val="16"/>
          <w:szCs w:val="20"/>
        </w:rPr>
        <w:t xml:space="preserve"> warns that </w:t>
      </w:r>
      <w:r w:rsidRPr="00214618">
        <w:rPr>
          <w:rFonts w:eastAsia="Times New Roman"/>
          <w:bCs/>
          <w:szCs w:val="26"/>
          <w:highlight w:val="yellow"/>
          <w:u w:val="single"/>
        </w:rPr>
        <w:t>5 million</w:t>
      </w:r>
      <w:r w:rsidRPr="00214618">
        <w:rPr>
          <w:rFonts w:eastAsia="Times New Roman"/>
          <w:sz w:val="16"/>
          <w:szCs w:val="20"/>
          <w:highlight w:val="yellow"/>
        </w:rPr>
        <w:t xml:space="preserve"> </w:t>
      </w:r>
      <w:r w:rsidRPr="00214618">
        <w:rPr>
          <w:rFonts w:eastAsia="Times New Roman"/>
          <w:sz w:val="16"/>
          <w:szCs w:val="20"/>
        </w:rPr>
        <w:t xml:space="preserve">people </w:t>
      </w:r>
      <w:r w:rsidRPr="00214618">
        <w:rPr>
          <w:rFonts w:eastAsia="Times New Roman"/>
          <w:bCs/>
          <w:szCs w:val="26"/>
          <w:highlight w:val="yellow"/>
          <w:u w:val="single"/>
        </w:rPr>
        <w:t>in</w:t>
      </w:r>
      <w:r w:rsidRPr="00214618">
        <w:rPr>
          <w:rFonts w:eastAsia="Times New Roman"/>
          <w:bCs/>
          <w:szCs w:val="26"/>
          <w:u w:val="single"/>
        </w:rPr>
        <w:t xml:space="preserve"> </w:t>
      </w:r>
      <w:smartTag w:uri="urn:schemas-microsoft-com:office:smarttags" w:element="place">
        <w:smartTag w:uri="urn:schemas-microsoft-com:office:smarttags" w:element="country-region">
          <w:r w:rsidRPr="00214618">
            <w:rPr>
              <w:rFonts w:eastAsia="Times New Roman"/>
              <w:bCs/>
              <w:szCs w:val="26"/>
              <w:highlight w:val="yellow"/>
              <w:u w:val="single"/>
            </w:rPr>
            <w:t>Malawi</w:t>
          </w:r>
        </w:smartTag>
      </w:smartTag>
      <w:r w:rsidRPr="00214618">
        <w:rPr>
          <w:rFonts w:eastAsia="Times New Roman"/>
          <w:bCs/>
          <w:szCs w:val="26"/>
          <w:highlight w:val="yellow"/>
          <w:u w:val="single"/>
        </w:rPr>
        <w:t xml:space="preserve"> have</w:t>
      </w:r>
      <w:r w:rsidRPr="00214618">
        <w:rPr>
          <w:rFonts w:eastAsia="Times New Roman"/>
          <w:bCs/>
          <w:szCs w:val="26"/>
          <w:u w:val="single"/>
        </w:rPr>
        <w:t xml:space="preserve"> been experiencing</w:t>
      </w:r>
      <w:r w:rsidRPr="00214618">
        <w:rPr>
          <w:rFonts w:eastAsia="Times New Roman"/>
          <w:sz w:val="16"/>
          <w:szCs w:val="20"/>
        </w:rPr>
        <w:t xml:space="preserve"> </w:t>
      </w:r>
      <w:r w:rsidRPr="00214618">
        <w:rPr>
          <w:rFonts w:eastAsia="Times New Roman"/>
          <w:bCs/>
          <w:szCs w:val="26"/>
          <w:u w:val="single"/>
        </w:rPr>
        <w:t xml:space="preserve">chronic </w:t>
      </w:r>
      <w:r w:rsidRPr="00214618">
        <w:rPr>
          <w:rFonts w:eastAsia="Times New Roman"/>
          <w:bCs/>
          <w:szCs w:val="26"/>
          <w:highlight w:val="yellow"/>
          <w:u w:val="single"/>
        </w:rPr>
        <w:t xml:space="preserve">food shortages </w:t>
      </w:r>
      <w:r w:rsidRPr="00214618">
        <w:rPr>
          <w:rFonts w:eastAsia="Times New Roman"/>
          <w:bCs/>
          <w:szCs w:val="26"/>
          <w:u w:val="single"/>
        </w:rPr>
        <w:t>for</w:t>
      </w:r>
      <w:r w:rsidRPr="00214618">
        <w:rPr>
          <w:rFonts w:eastAsia="Times New Roman"/>
          <w:sz w:val="16"/>
          <w:szCs w:val="20"/>
        </w:rPr>
        <w:t xml:space="preserve"> several </w:t>
      </w:r>
      <w:r w:rsidRPr="00214618">
        <w:rPr>
          <w:rFonts w:eastAsia="Times New Roman"/>
          <w:bCs/>
          <w:szCs w:val="26"/>
          <w:u w:val="single"/>
        </w:rPr>
        <w:t xml:space="preserve">years. </w:t>
      </w:r>
      <w:r w:rsidRPr="00214618">
        <w:rPr>
          <w:rFonts w:eastAsia="Times New Roman"/>
          <w:bCs/>
          <w:szCs w:val="26"/>
          <w:highlight w:val="yellow"/>
          <w:u w:val="single"/>
        </w:rPr>
        <w:t>But</w:t>
      </w:r>
      <w:r w:rsidRPr="00214618">
        <w:rPr>
          <w:rFonts w:eastAsia="Times New Roman"/>
          <w:sz w:val="16"/>
          <w:szCs w:val="20"/>
        </w:rPr>
        <w:t xml:space="preserve"> famine-wracked </w:t>
      </w:r>
      <w:smartTag w:uri="urn:schemas-microsoft-com:office:smarttags" w:element="place">
        <w:smartTag w:uri="urn:schemas-microsoft-com:office:smarttags" w:element="country-region">
          <w:r w:rsidRPr="00214618">
            <w:rPr>
              <w:rFonts w:eastAsia="Times New Roman"/>
              <w:bCs/>
              <w:szCs w:val="26"/>
              <w:u w:val="single"/>
            </w:rPr>
            <w:t>Malawi</w:t>
          </w:r>
        </w:smartTag>
      </w:smartTag>
      <w:r w:rsidRPr="00214618">
        <w:rPr>
          <w:rFonts w:eastAsia="Times New Roman"/>
          <w:bCs/>
          <w:szCs w:val="26"/>
          <w:u w:val="single"/>
        </w:rPr>
        <w:t xml:space="preserve"> </w:t>
      </w:r>
      <w:r w:rsidRPr="00214618">
        <w:rPr>
          <w:rFonts w:eastAsia="Times New Roman"/>
          <w:bCs/>
          <w:szCs w:val="26"/>
          <w:highlight w:val="yellow"/>
          <w:u w:val="single"/>
        </w:rPr>
        <w:t>has yet to experience</w:t>
      </w:r>
      <w:r w:rsidRPr="00214618">
        <w:rPr>
          <w:rFonts w:eastAsia="Times New Roman"/>
          <w:sz w:val="16"/>
          <w:szCs w:val="20"/>
        </w:rPr>
        <w:t xml:space="preserve"> a major civil </w:t>
      </w:r>
      <w:r w:rsidRPr="00214618">
        <w:rPr>
          <w:rFonts w:eastAsia="Times New Roman"/>
          <w:bCs/>
          <w:szCs w:val="26"/>
          <w:highlight w:val="yellow"/>
          <w:u w:val="single"/>
        </w:rPr>
        <w:t>war</w:t>
      </w:r>
      <w:r w:rsidRPr="00214618">
        <w:rPr>
          <w:rFonts w:eastAsia="Times New Roman"/>
          <w:sz w:val="16"/>
          <w:szCs w:val="20"/>
        </w:rPr>
        <w:t xml:space="preserve">. </w:t>
      </w:r>
      <w:r w:rsidRPr="00214618">
        <w:rPr>
          <w:rFonts w:eastAsia="Times New Roman"/>
          <w:bCs/>
          <w:szCs w:val="26"/>
          <w:u w:val="single"/>
        </w:rPr>
        <w:t>Similarly, the</w:t>
      </w:r>
      <w:r w:rsidRPr="00214618">
        <w:rPr>
          <w:rFonts w:eastAsia="Times New Roman"/>
          <w:sz w:val="16"/>
          <w:szCs w:val="20"/>
        </w:rPr>
        <w:t xml:space="preserve"> Asian </w:t>
      </w:r>
      <w:r w:rsidRPr="00214618">
        <w:rPr>
          <w:rFonts w:eastAsia="Times New Roman"/>
          <w:bCs/>
          <w:szCs w:val="26"/>
          <w:u w:val="single"/>
        </w:rPr>
        <w:t>tsunami in 2004</w:t>
      </w:r>
      <w:r w:rsidRPr="00214618">
        <w:rPr>
          <w:rFonts w:eastAsia="Times New Roman"/>
          <w:sz w:val="16"/>
          <w:szCs w:val="20"/>
        </w:rPr>
        <w:t xml:space="preserve"> killed hundreds of thousands of people, generated millions of environmental refugees, and l</w:t>
      </w:r>
      <w:r w:rsidRPr="00214618">
        <w:rPr>
          <w:rFonts w:eastAsia="Times New Roman"/>
          <w:bCs/>
          <w:szCs w:val="26"/>
          <w:u w:val="single"/>
        </w:rPr>
        <w:t>ed to severe shortages of</w:t>
      </w:r>
      <w:r w:rsidRPr="00214618">
        <w:rPr>
          <w:rFonts w:eastAsia="Times New Roman"/>
          <w:sz w:val="16"/>
          <w:szCs w:val="20"/>
        </w:rPr>
        <w:t xml:space="preserve"> shelter, </w:t>
      </w:r>
      <w:r w:rsidRPr="00214618">
        <w:rPr>
          <w:rFonts w:eastAsia="Times New Roman"/>
          <w:bCs/>
          <w:szCs w:val="26"/>
          <w:u w:val="single"/>
        </w:rPr>
        <w:t>food</w:t>
      </w:r>
      <w:r w:rsidRPr="00214618">
        <w:rPr>
          <w:rFonts w:eastAsia="Times New Roman"/>
          <w:sz w:val="16"/>
          <w:szCs w:val="20"/>
        </w:rPr>
        <w:t xml:space="preserve">, clean water, and electricity. </w:t>
      </w:r>
      <w:r w:rsidRPr="00214618">
        <w:rPr>
          <w:rFonts w:eastAsia="Times New Roman"/>
          <w:bCs/>
          <w:szCs w:val="26"/>
          <w:u w:val="single"/>
        </w:rPr>
        <w:t>Yet the tsunami</w:t>
      </w:r>
      <w:r w:rsidRPr="00214618">
        <w:rPr>
          <w:rFonts w:eastAsia="Times New Roman"/>
          <w:sz w:val="16"/>
          <w:szCs w:val="20"/>
        </w:rPr>
        <w:t xml:space="preserve">, one of the most extreme catastrophes in recent history, </w:t>
      </w:r>
      <w:r w:rsidRPr="00214618">
        <w:rPr>
          <w:rFonts w:eastAsia="Times New Roman"/>
          <w:bCs/>
          <w:szCs w:val="26"/>
          <w:u w:val="single"/>
        </w:rPr>
        <w:t>did not lead to</w:t>
      </w:r>
      <w:r w:rsidRPr="00214618">
        <w:rPr>
          <w:rFonts w:eastAsia="Times New Roman"/>
          <w:sz w:val="16"/>
          <w:szCs w:val="20"/>
        </w:rPr>
        <w:t xml:space="preserve"> an outbreak of </w:t>
      </w:r>
      <w:r w:rsidRPr="00214618">
        <w:rPr>
          <w:rFonts w:eastAsia="Times New Roman"/>
          <w:bCs/>
          <w:szCs w:val="26"/>
          <w:u w:val="single"/>
        </w:rPr>
        <w:t>resource wars</w:t>
      </w:r>
      <w:r w:rsidRPr="00214618">
        <w:rPr>
          <w:rFonts w:eastAsia="Times New Roman"/>
          <w:sz w:val="16"/>
          <w:szCs w:val="20"/>
        </w:rPr>
        <w:t xml:space="preserve">. </w:t>
      </w:r>
      <w:r w:rsidRPr="00214618">
        <w:rPr>
          <w:rFonts w:eastAsia="Times New Roman"/>
          <w:bCs/>
          <w:szCs w:val="26"/>
          <w:u w:val="single"/>
        </w:rPr>
        <w:t>Clearly</w:t>
      </w:r>
      <w:r w:rsidRPr="00214618">
        <w:rPr>
          <w:rFonts w:eastAsia="Times New Roman"/>
          <w:sz w:val="16"/>
          <w:szCs w:val="20"/>
        </w:rPr>
        <w:t xml:space="preserve"> then, </w:t>
      </w:r>
      <w:r w:rsidRPr="00214618">
        <w:rPr>
          <w:rFonts w:eastAsia="Times New Roman"/>
          <w:bCs/>
          <w:szCs w:val="26"/>
          <w:highlight w:val="yellow"/>
          <w:u w:val="single"/>
        </w:rPr>
        <w:t>there is much more to</w:t>
      </w:r>
      <w:r w:rsidRPr="00214618">
        <w:rPr>
          <w:rFonts w:eastAsia="Times New Roman"/>
          <w:sz w:val="16"/>
          <w:szCs w:val="20"/>
          <w:highlight w:val="yellow"/>
        </w:rPr>
        <w:t xml:space="preserve"> </w:t>
      </w:r>
      <w:r w:rsidRPr="00214618">
        <w:rPr>
          <w:rFonts w:eastAsia="Times New Roman"/>
          <w:sz w:val="16"/>
          <w:szCs w:val="20"/>
        </w:rPr>
        <w:t xml:space="preserve">armed </w:t>
      </w:r>
      <w:r w:rsidRPr="00214618">
        <w:rPr>
          <w:rFonts w:eastAsia="Times New Roman"/>
          <w:bCs/>
          <w:szCs w:val="26"/>
          <w:highlight w:val="yellow"/>
          <w:u w:val="single"/>
        </w:rPr>
        <w:t>conflict than resource scarcity</w:t>
      </w:r>
      <w:r w:rsidRPr="00214618">
        <w:rPr>
          <w:rFonts w:eastAsia="Times New Roman"/>
          <w:sz w:val="16"/>
          <w:szCs w:val="20"/>
          <w:highlight w:val="yellow"/>
        </w:rPr>
        <w:t xml:space="preserve"> </w:t>
      </w:r>
      <w:r w:rsidRPr="00214618">
        <w:rPr>
          <w:rFonts w:eastAsia="Times New Roman"/>
          <w:sz w:val="16"/>
          <w:szCs w:val="20"/>
        </w:rPr>
        <w:t xml:space="preserve">and natural disasters. </w:t>
      </w:r>
    </w:p>
    <w:p w:rsidR="00D443C7" w:rsidRPr="00214618" w:rsidRDefault="00D443C7" w:rsidP="00D443C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rsidR="00D443C7" w:rsidRPr="00D443C7" w:rsidRDefault="00D443C7" w:rsidP="00D443C7"/>
    <w:p w:rsidR="00D10A46" w:rsidRDefault="00D10A46" w:rsidP="008C7422">
      <w:pPr>
        <w:pStyle w:val="Heading2"/>
      </w:pPr>
      <w:r>
        <w:lastRenderedPageBreak/>
        <w:t xml:space="preserve">Australia CP </w:t>
      </w:r>
    </w:p>
    <w:p w:rsidR="00F36313" w:rsidRPr="00F36313" w:rsidRDefault="00F36313" w:rsidP="00F36313">
      <w:pPr>
        <w:pStyle w:val="Heading3"/>
      </w:pPr>
      <w:r>
        <w:lastRenderedPageBreak/>
        <w:t>1NC Shell</w:t>
      </w:r>
    </w:p>
    <w:p w:rsidR="00D10A46" w:rsidRDefault="00E76DCA" w:rsidP="00E76DCA">
      <w:pPr>
        <w:pStyle w:val="Heading4"/>
      </w:pPr>
      <w:r>
        <w:t>The first/next off-case position is the Australia CP</w:t>
      </w:r>
    </w:p>
    <w:p w:rsidR="00E76DCA" w:rsidRDefault="00E76DCA" w:rsidP="00E76DCA"/>
    <w:p w:rsidR="00E76DCA" w:rsidRDefault="00E76DCA" w:rsidP="00E76DCA">
      <w:pPr>
        <w:pStyle w:val="Heading4"/>
      </w:pPr>
      <w:r>
        <w:t>Text: The Commonwealth of Australia should increase offshore aquaculture development.</w:t>
      </w:r>
    </w:p>
    <w:p w:rsidR="00E76DCA" w:rsidRDefault="00E76DCA" w:rsidP="00E76DCA">
      <w:pPr>
        <w:pStyle w:val="Heading4"/>
      </w:pPr>
      <w:r>
        <w:t>Solves best – they’re pros at aquaculture</w:t>
      </w:r>
    </w:p>
    <w:p w:rsidR="00E76DCA" w:rsidRPr="00E76DCA" w:rsidRDefault="00E76DCA" w:rsidP="00E76DCA">
      <w:pPr>
        <w:rPr>
          <w:rStyle w:val="Style13ptBold"/>
        </w:rPr>
      </w:pPr>
      <w:r w:rsidRPr="00E76DCA">
        <w:rPr>
          <w:rStyle w:val="Style13ptBold"/>
        </w:rPr>
        <w:t>Australia</w:t>
      </w:r>
      <w:r>
        <w:rPr>
          <w:rStyle w:val="Style13ptBold"/>
        </w:rPr>
        <w:t>n Department of Agriculture</w:t>
      </w:r>
      <w:r w:rsidRPr="00E76DCA">
        <w:rPr>
          <w:rStyle w:val="Style13ptBold"/>
        </w:rPr>
        <w:t xml:space="preserve"> 13</w:t>
      </w:r>
    </w:p>
    <w:p w:rsidR="00E76DCA" w:rsidRPr="00E76DCA" w:rsidRDefault="00E76DCA" w:rsidP="00E76DCA">
      <w:r>
        <w:t>[10/22, “The aquaculture industry in Australia,”</w:t>
      </w:r>
      <w:r w:rsidRPr="00E76DCA">
        <w:t xml:space="preserve"> http://www.daff.gov.au/fisheries/aquaculture/the_aquaculture_industry_in_australia</w:t>
      </w:r>
      <w:r>
        <w:t>]</w:t>
      </w:r>
    </w:p>
    <w:p w:rsidR="00E76DCA" w:rsidRDefault="00E76DCA" w:rsidP="00E76DCA">
      <w:pPr>
        <w:rPr>
          <w:rStyle w:val="StyleUnderline"/>
          <w:highlight w:val="yellow"/>
        </w:rPr>
      </w:pPr>
    </w:p>
    <w:p w:rsidR="00E76DCA" w:rsidRDefault="00E76DCA" w:rsidP="00E76DCA">
      <w:pPr>
        <w:rPr>
          <w:rStyle w:val="StyleUnderline"/>
        </w:rPr>
      </w:pPr>
      <w:r w:rsidRPr="00E76DCA">
        <w:rPr>
          <w:rStyle w:val="StyleUnderline"/>
          <w:highlight w:val="yellow"/>
        </w:rPr>
        <w:t>Aquaculture production occurs throughout Australia, from the tropical north to the temperate south.</w:t>
      </w:r>
      <w:r w:rsidRPr="00E76DCA">
        <w:rPr>
          <w:rStyle w:val="StyleUnderline"/>
        </w:rPr>
        <w:t xml:space="preserve"> </w:t>
      </w:r>
      <w:r w:rsidRPr="00E76DCA">
        <w:rPr>
          <w:rStyle w:val="StyleUnderline"/>
          <w:highlight w:val="yellow"/>
        </w:rPr>
        <w:t>The industry is largely based in regional Australia and makes a significant and positive contribution to regional development. Aquaculture is</w:t>
      </w:r>
      <w:r w:rsidRPr="00E76DCA">
        <w:rPr>
          <w:rStyle w:val="StyleUnderline"/>
        </w:rPr>
        <w:t xml:space="preserve"> a </w:t>
      </w:r>
      <w:r w:rsidRPr="00E76DCA">
        <w:rPr>
          <w:rStyle w:val="StyleUnderline"/>
          <w:highlight w:val="yellow"/>
        </w:rPr>
        <w:t>developing</w:t>
      </w:r>
      <w:r w:rsidRPr="00E76DCA">
        <w:rPr>
          <w:rStyle w:val="StyleUnderline"/>
        </w:rPr>
        <w:t xml:space="preserve"> industry </w:t>
      </w:r>
      <w:r w:rsidRPr="00E76DCA">
        <w:rPr>
          <w:rStyle w:val="StyleUnderline"/>
          <w:highlight w:val="yellow"/>
        </w:rPr>
        <w:t xml:space="preserve">in Australia, </w:t>
      </w:r>
      <w:r w:rsidRPr="00E76DCA">
        <w:rPr>
          <w:rStyle w:val="StyleUnderline"/>
        </w:rPr>
        <w:t xml:space="preserve">in 2010-11 </w:t>
      </w:r>
      <w:r w:rsidRPr="00E76DCA">
        <w:rPr>
          <w:rStyle w:val="StyleUnderline"/>
          <w:highlight w:val="yellow"/>
        </w:rPr>
        <w:t xml:space="preserve">the gross value </w:t>
      </w:r>
      <w:r w:rsidRPr="00E76DCA">
        <w:rPr>
          <w:rStyle w:val="StyleUnderline"/>
        </w:rPr>
        <w:t xml:space="preserve">of aquaculture production </w:t>
      </w:r>
      <w:r w:rsidRPr="00E76DCA">
        <w:rPr>
          <w:rStyle w:val="StyleUnderline"/>
          <w:highlight w:val="yellow"/>
        </w:rPr>
        <w:t xml:space="preserve">increased by $70.5 million to $948 million. The gross value of Australian fisheries production </w:t>
      </w:r>
      <w:r w:rsidRPr="00E76DCA">
        <w:rPr>
          <w:rStyle w:val="StyleUnderline"/>
        </w:rPr>
        <w:t xml:space="preserve">(both wild catch and aquaculture) </w:t>
      </w:r>
      <w:r w:rsidRPr="00E76DCA">
        <w:rPr>
          <w:rStyle w:val="StyleUnderline"/>
          <w:highlight w:val="yellow"/>
        </w:rPr>
        <w:t>increased by 2 per cent to $2.23 billion,</w:t>
      </w:r>
      <w:r w:rsidRPr="00E76DCA">
        <w:rPr>
          <w:rStyle w:val="StyleUnderline"/>
        </w:rPr>
        <w:t xml:space="preserve"> while the total volume of production fell by 4 per cent to 234 164</w:t>
      </w:r>
      <w:r>
        <w:rPr>
          <w:rStyle w:val="StyleUnderline"/>
        </w:rPr>
        <w:t xml:space="preserve"> </w:t>
      </w:r>
      <w:proofErr w:type="spellStart"/>
      <w:r w:rsidRPr="00E76DCA">
        <w:rPr>
          <w:rStyle w:val="StyleUnderline"/>
        </w:rPr>
        <w:t>tonnes</w:t>
      </w:r>
      <w:proofErr w:type="spellEnd"/>
      <w:r w:rsidRPr="00E76DCA">
        <w:rPr>
          <w:rStyle w:val="StyleUnderline"/>
        </w:rPr>
        <w:t>.</w:t>
      </w:r>
    </w:p>
    <w:p w:rsidR="00F36313" w:rsidRDefault="00F36313" w:rsidP="00F36313">
      <w:pPr>
        <w:pStyle w:val="Heading3"/>
      </w:pPr>
      <w:r>
        <w:lastRenderedPageBreak/>
        <w:t>Solvency – Economy</w:t>
      </w:r>
    </w:p>
    <w:p w:rsidR="00F36313" w:rsidRDefault="00F36313" w:rsidP="00F36313">
      <w:pPr>
        <w:pStyle w:val="Heading4"/>
      </w:pPr>
      <w:r>
        <w:t>Their entire advantage begs a question of who’s key to the global economy:</w:t>
      </w:r>
    </w:p>
    <w:p w:rsidR="00F36313" w:rsidRPr="00F36313" w:rsidRDefault="00F36313" w:rsidP="00F36313"/>
    <w:p w:rsidR="00F36313" w:rsidRDefault="00F36313" w:rsidP="00F36313">
      <w:pPr>
        <w:pStyle w:val="Heading4"/>
      </w:pPr>
      <w:r>
        <w:t>It’s Australia – their growth checks international collapse— only they can prop up sagging European markets</w:t>
      </w:r>
    </w:p>
    <w:p w:rsidR="00F36313" w:rsidRDefault="00F36313" w:rsidP="00F36313">
      <w:r>
        <w:t xml:space="preserve">Martin </w:t>
      </w:r>
      <w:r>
        <w:rPr>
          <w:rStyle w:val="Style13ptBold"/>
        </w:rPr>
        <w:t>Parkinson 2012</w:t>
      </w:r>
    </w:p>
    <w:p w:rsidR="00F36313" w:rsidRDefault="00F36313" w:rsidP="00F36313">
      <w:r>
        <w:t xml:space="preserve">[“Australia's place in the new global economy”, Parkinson is the Secretary of the Australian treasury, former IMF official, 6/18/12, available online at </w:t>
      </w:r>
      <w:hyperlink r:id="rId56" w:history="1">
        <w:r>
          <w:rPr>
            <w:rStyle w:val="Hyperlink"/>
            <w:rFonts w:eastAsiaTheme="majorEastAsia"/>
          </w:rPr>
          <w:t>http://www.treasury.gov.au/PublicationsAndMedia/Speeches/2012/Australias-place-in-the-new-global-economy</w:t>
        </w:r>
      </w:hyperlink>
      <w:r>
        <w:t>, accessed 7/24/12//Thur]</w:t>
      </w:r>
    </w:p>
    <w:p w:rsidR="00F36313" w:rsidRDefault="00F36313" w:rsidP="00F36313">
      <w:pPr>
        <w:rPr>
          <w:rStyle w:val="StyleUnderline"/>
        </w:rPr>
      </w:pPr>
      <w:r w:rsidRPr="00F36313">
        <w:rPr>
          <w:sz w:val="14"/>
        </w:rPr>
        <w:t xml:space="preserve">My first key message is that </w:t>
      </w:r>
      <w:r>
        <w:rPr>
          <w:rStyle w:val="StyleUnderline"/>
        </w:rPr>
        <w:t xml:space="preserve">Australia is well-placed to cope with further global turmoil. This is due both to the underlying strength of the economy and to </w:t>
      </w:r>
      <w:r w:rsidRPr="00F36313">
        <w:rPr>
          <w:sz w:val="14"/>
        </w:rPr>
        <w:t>the</w:t>
      </w:r>
      <w:r>
        <w:rPr>
          <w:rStyle w:val="StyleUnderline"/>
        </w:rPr>
        <w:t xml:space="preserve"> significant resilience and flexibility </w:t>
      </w:r>
      <w:r w:rsidRPr="00F36313">
        <w:rPr>
          <w:sz w:val="14"/>
        </w:rPr>
        <w:t xml:space="preserve">we have across all arms of economic policy. The Australian economy is growing solidly and our expectation is for it to grow close to trend over the next year. Importantly, this </w:t>
      </w:r>
      <w:r>
        <w:rPr>
          <w:rStyle w:val="StyleUnderline"/>
        </w:rPr>
        <w:t>growth has not been accompanied by signs of emerging economic imbalances. We have close to full employment and aggregate wages and prices are in check.</w:t>
      </w:r>
      <w:r w:rsidRPr="00F36313">
        <w:rPr>
          <w:sz w:val="14"/>
        </w:rPr>
        <w:t xml:space="preserve"> Indeed some imbalances that built up in the previous decade are receding, albeit slowly – for example, household balance sheets are strengthening on the back of higher private savings. While structural change is painful for some parts of the economy, this is happening in the context of overall economic strength. </w:t>
      </w:r>
      <w:r>
        <w:rPr>
          <w:rStyle w:val="StyleUnderline"/>
        </w:rPr>
        <w:t>In contrast, the international economic outlook is marked by some areas of great weakness, and a high degree of uncertainty</w:t>
      </w:r>
      <w:r w:rsidRPr="00F36313">
        <w:rPr>
          <w:sz w:val="14"/>
        </w:rPr>
        <w:t xml:space="preserve">. In particular, </w:t>
      </w:r>
      <w:r>
        <w:rPr>
          <w:rStyle w:val="StyleUnderline"/>
        </w:rPr>
        <w:t>there are deep-seated and deeply troubling problems in the Eurozone and there is little sign that they will be resolved</w:t>
      </w:r>
      <w:r w:rsidRPr="00F36313">
        <w:rPr>
          <w:sz w:val="14"/>
        </w:rPr>
        <w:t xml:space="preserve"> in the near future. The </w:t>
      </w:r>
      <w:r>
        <w:rPr>
          <w:rStyle w:val="StyleUnderline"/>
        </w:rPr>
        <w:t>Eurozone's malaise reflects entrenched structural problems in a common currency area, compounded by deep weaknesses in the financial system, and in fiscal positions, and a lack of political will</w:t>
      </w:r>
      <w:r w:rsidRPr="00F36313">
        <w:rPr>
          <w:sz w:val="14"/>
        </w:rPr>
        <w:t xml:space="preserve"> or accord </w:t>
      </w:r>
      <w:r>
        <w:rPr>
          <w:rStyle w:val="StyleUnderline"/>
        </w:rPr>
        <w:t>to deal with them.  This view underpinned the relatively pessimistic projection of European growth</w:t>
      </w:r>
      <w:r w:rsidRPr="00F36313">
        <w:rPr>
          <w:sz w:val="14"/>
        </w:rPr>
        <w:t xml:space="preserve"> included in the Budget papers. </w:t>
      </w:r>
      <w:r>
        <w:rPr>
          <w:rStyle w:val="StyleUnderline"/>
        </w:rPr>
        <w:t xml:space="preserve">The Eurozone crisis is unlikely to be resolved for some considerable time to come. </w:t>
      </w:r>
      <w:r w:rsidRPr="00F36313">
        <w:rPr>
          <w:sz w:val="14"/>
        </w:rPr>
        <w:t xml:space="preserve">While the Greek election has been grabbing headlines and attention, we should not over-dramatize these events, but nor should we believe the election eliminates the risks emanating from Greece or from the Eurozone more broadly. The next challenge is, of course, the orderly creation of a </w:t>
      </w:r>
      <w:proofErr w:type="gramStart"/>
      <w:r w:rsidRPr="00F36313">
        <w:rPr>
          <w:sz w:val="14"/>
        </w:rPr>
        <w:t>new</w:t>
      </w:r>
      <w:proofErr w:type="gramEnd"/>
      <w:r w:rsidRPr="00F36313">
        <w:rPr>
          <w:sz w:val="14"/>
        </w:rPr>
        <w:t xml:space="preserve"> Greek Government. But even if this is achieved quickly, </w:t>
      </w:r>
      <w:r>
        <w:rPr>
          <w:rStyle w:val="StyleUnderline"/>
        </w:rPr>
        <w:t xml:space="preserve">the key issue remains the absence of political will in Europe to implement policies </w:t>
      </w:r>
      <w:r w:rsidRPr="00F36313">
        <w:rPr>
          <w:sz w:val="14"/>
        </w:rPr>
        <w:t xml:space="preserve">better suited to the circumstances confronting the Eurozone member countries.  The Treasurer covered these issues in his Ministerial Statement earlier today. What I would </w:t>
      </w:r>
      <w:proofErr w:type="spellStart"/>
      <w:r w:rsidRPr="00F36313">
        <w:rPr>
          <w:sz w:val="14"/>
        </w:rPr>
        <w:t>emphasise</w:t>
      </w:r>
      <w:proofErr w:type="spellEnd"/>
      <w:r w:rsidRPr="00F36313">
        <w:rPr>
          <w:sz w:val="14"/>
        </w:rPr>
        <w:t xml:space="preserve">, though, and as recently discussed at Senate Estimates, </w:t>
      </w:r>
      <w:r>
        <w:rPr>
          <w:rStyle w:val="StyleUnderline"/>
        </w:rPr>
        <w:t>Australia is well-placed to cope with whatever emanates from Europe</w:t>
      </w:r>
      <w:r w:rsidRPr="00F36313">
        <w:rPr>
          <w:sz w:val="14"/>
        </w:rPr>
        <w:t xml:space="preserve">. Of course we would not be immune to negative impacts via financial, trade and confidence channels, but </w:t>
      </w:r>
      <w:r>
        <w:rPr>
          <w:rStyle w:val="StyleUnderline"/>
        </w:rPr>
        <w:t>we have significant flexibility and capacity at our disposal to cope with a range of different global scenarios.</w:t>
      </w:r>
      <w:r w:rsidRPr="00F36313">
        <w:rPr>
          <w:sz w:val="14"/>
        </w:rPr>
        <w:t xml:space="preserve"> Given the nature of the problems in Europe, any sharp intensification of the crisis would likely be transmitted via the global financial system. As you would expect, a normal part of our role is to undertake contingency planning for a range of events – and </w:t>
      </w:r>
      <w:r>
        <w:rPr>
          <w:rStyle w:val="StyleUnderline"/>
        </w:rPr>
        <w:t>a key conclusion of that work is that Australia's financial system is well-placed to deal with shocks emanating from Europe;</w:t>
      </w:r>
      <w:r w:rsidRPr="00F36313">
        <w:rPr>
          <w:sz w:val="14"/>
        </w:rPr>
        <w:t xml:space="preserve"> indeed more so than at the onset of the GFC in 2008. </w:t>
      </w:r>
      <w:r>
        <w:rPr>
          <w:rStyle w:val="StyleUnderline"/>
        </w:rPr>
        <w:t>Our banks are well-</w:t>
      </w:r>
      <w:proofErr w:type="spellStart"/>
      <w:r>
        <w:rPr>
          <w:rStyle w:val="StyleUnderline"/>
        </w:rPr>
        <w:t>capitalised</w:t>
      </w:r>
      <w:proofErr w:type="spellEnd"/>
      <w:r>
        <w:rPr>
          <w:rStyle w:val="StyleUnderline"/>
        </w:rPr>
        <w:t xml:space="preserve"> and have sufficient resources to withstand a freeze in international capital markets for several months. They are also well-regulated and, since the GFC</w:t>
      </w:r>
      <w:r w:rsidRPr="00F36313">
        <w:rPr>
          <w:sz w:val="14"/>
        </w:rPr>
        <w:t xml:space="preserve">, the regulatory framework </w:t>
      </w:r>
      <w:r>
        <w:rPr>
          <w:rStyle w:val="StyleUnderline"/>
        </w:rPr>
        <w:t xml:space="preserve">has continued to be refined. Some 99 per cent of all deposit accounts are protected </w:t>
      </w:r>
      <w:r w:rsidRPr="00F36313">
        <w:rPr>
          <w:sz w:val="14"/>
        </w:rPr>
        <w:t xml:space="preserve">through the Financial Claims Scheme. So on the direct – and in some ways most dangerous – financial transmission channel, </w:t>
      </w:r>
      <w:r>
        <w:rPr>
          <w:rStyle w:val="StyleUnderline"/>
        </w:rPr>
        <w:t xml:space="preserve">we are well-placed. Australia is also well-placed to respond to </w:t>
      </w:r>
      <w:proofErr w:type="gramStart"/>
      <w:r>
        <w:rPr>
          <w:rStyle w:val="StyleUnderline"/>
        </w:rPr>
        <w:t>demand</w:t>
      </w:r>
      <w:proofErr w:type="gramEnd"/>
      <w:r>
        <w:rPr>
          <w:rStyle w:val="StyleUnderline"/>
        </w:rPr>
        <w:t xml:space="preserve"> and confidence shocks emanating from Europe.</w:t>
      </w:r>
      <w:r w:rsidRPr="00F36313">
        <w:rPr>
          <w:sz w:val="14"/>
        </w:rPr>
        <w:t xml:space="preserve"> As everyone here knows, our main trade links are with the emerging Asian economies, not with Europe. (In the last two decades, the share of Australia's merchandise exports going to emerging Asia increased from 13 per cent to 42 per cent.1 </w:t>
      </w:r>
      <w:proofErr w:type="gramStart"/>
      <w:r w:rsidRPr="00F36313">
        <w:rPr>
          <w:sz w:val="14"/>
        </w:rPr>
        <w:t>Over</w:t>
      </w:r>
      <w:proofErr w:type="gramEnd"/>
      <w:r w:rsidRPr="00F36313">
        <w:rPr>
          <w:sz w:val="14"/>
        </w:rPr>
        <w:t xml:space="preserve"> the same period, the share of Australia's merchandise exports to advanced economies declined from 78 per cent to 50 per cent.) While these Asian economies, and particularly China, have significant trade exposure to Europe, they also have, like Australia, significant policy capacity in the event of a crisis. In </w:t>
      </w:r>
      <w:r>
        <w:rPr>
          <w:rStyle w:val="StyleUnderline"/>
        </w:rPr>
        <w:t>the event that a demand or confidence shock emanating from Europe affects us via our Asian markets, macroeconomic policy is well-placed to respond and we would expect the exchange rate to adjust in ways that help buffer the impacts</w:t>
      </w:r>
      <w:r w:rsidRPr="00F36313">
        <w:rPr>
          <w:sz w:val="14"/>
        </w:rPr>
        <w:t xml:space="preserve">. Importantly, as discussed with the Senate committee, any new situation would not be just a replay of 2008. In the event of a new crisis, the mix of instruments the Government might utilize would depend on circumstances, but </w:t>
      </w:r>
      <w:r>
        <w:rPr>
          <w:rStyle w:val="StyleUnderline"/>
        </w:rPr>
        <w:t xml:space="preserve">the crucial point is that Australia has room to respond if necessary. </w:t>
      </w:r>
      <w:r w:rsidRPr="00F36313">
        <w:rPr>
          <w:sz w:val="14"/>
        </w:rPr>
        <w:t xml:space="preserve">Obviously, we all need to be both vigilant and agile. However, </w:t>
      </w:r>
      <w:r>
        <w:rPr>
          <w:rStyle w:val="StyleUnderline"/>
        </w:rPr>
        <w:t xml:space="preserve">there is every reason to be confident that Australia is well-placed to respond to economic volatility and to continue </w:t>
      </w:r>
      <w:r w:rsidRPr="00F36313">
        <w:rPr>
          <w:sz w:val="14"/>
        </w:rPr>
        <w:t>its relatively strong</w:t>
      </w:r>
      <w:r>
        <w:rPr>
          <w:rStyle w:val="StyleUnderline"/>
        </w:rPr>
        <w:t xml:space="preserve"> economic performance.</w:t>
      </w:r>
    </w:p>
    <w:p w:rsidR="00F36313" w:rsidRPr="000E08AA" w:rsidRDefault="00F36313" w:rsidP="00F36313">
      <w:pPr>
        <w:pStyle w:val="Heading4"/>
      </w:pPr>
      <w:r>
        <w:lastRenderedPageBreak/>
        <w:t>Empirically Australia is key to prop up the global economy</w:t>
      </w:r>
    </w:p>
    <w:p w:rsidR="00F36313" w:rsidRDefault="00F36313" w:rsidP="00F36313">
      <w:pPr>
        <w:rPr>
          <w:rStyle w:val="Style13ptBold"/>
        </w:rPr>
      </w:pPr>
      <w:r>
        <w:rPr>
          <w:rStyle w:val="Style13ptBold"/>
        </w:rPr>
        <w:t>AAP 2012</w:t>
      </w:r>
    </w:p>
    <w:p w:rsidR="00F36313" w:rsidRPr="00D861E2" w:rsidRDefault="00F36313" w:rsidP="00F36313">
      <w:r w:rsidRPr="00D861E2">
        <w:t xml:space="preserve">[“No Dutch Disease in Australia: RBA”, Australian Associated Press, </w:t>
      </w:r>
      <w:proofErr w:type="spellStart"/>
      <w:r w:rsidRPr="00D861E2">
        <w:t>News.Com.Au</w:t>
      </w:r>
      <w:proofErr w:type="spellEnd"/>
      <w:r w:rsidRPr="00D861E2">
        <w:t xml:space="preserve">, 2/16/12, available online at </w:t>
      </w:r>
      <w:hyperlink r:id="rId57" w:history="1">
        <w:r w:rsidRPr="00D861E2">
          <w:rPr>
            <w:rStyle w:val="Hyperlink"/>
          </w:rPr>
          <w:t>http://www.news.com.au/business/breaking-news/no-dutch-disease-in-australia-rba/story-e6frfkur-1226272942927</w:t>
        </w:r>
      </w:hyperlink>
      <w:r w:rsidRPr="00D861E2">
        <w:t>, accessed 8/21/12//Thur]</w:t>
      </w:r>
    </w:p>
    <w:p w:rsidR="00F36313" w:rsidRPr="00F36313" w:rsidRDefault="00F36313" w:rsidP="00F36313">
      <w:pPr>
        <w:rPr>
          <w:sz w:val="16"/>
        </w:rPr>
      </w:pPr>
      <w:r w:rsidRPr="00F36313">
        <w:rPr>
          <w:sz w:val="16"/>
        </w:rPr>
        <w:t xml:space="preserve">Dr. </w:t>
      </w:r>
      <w:r w:rsidRPr="000E08AA">
        <w:rPr>
          <w:rStyle w:val="StyleUnderline"/>
        </w:rPr>
        <w:t>Lowe was confident that Australia's economic growth would continue to progress well, with</w:t>
      </w:r>
      <w:r w:rsidRPr="00F36313">
        <w:rPr>
          <w:sz w:val="16"/>
        </w:rPr>
        <w:t xml:space="preserve"> gross domestic product (</w:t>
      </w:r>
      <w:r w:rsidRPr="000E08AA">
        <w:rPr>
          <w:rStyle w:val="StyleUnderline"/>
        </w:rPr>
        <w:t>GDP) and inflation expected to grow around trend over the coming years.</w:t>
      </w:r>
      <w:r w:rsidRPr="00F36313">
        <w:rPr>
          <w:rStyle w:val="StyleUnderline"/>
          <w:sz w:val="12"/>
          <w:u w:val="none"/>
        </w:rPr>
        <w:t>¶</w:t>
      </w:r>
      <w:r w:rsidRPr="000E08AA">
        <w:rPr>
          <w:rStyle w:val="StyleUnderline"/>
        </w:rPr>
        <w:t xml:space="preserve"> As a result</w:t>
      </w:r>
      <w:r w:rsidRPr="00F36313">
        <w:rPr>
          <w:sz w:val="16"/>
        </w:rPr>
        <w:t>, he said</w:t>
      </w:r>
      <w:r w:rsidRPr="000E08AA">
        <w:rPr>
          <w:rStyle w:val="StyleUnderline"/>
        </w:rPr>
        <w:t>, the country was well-placed to deal with any flow-on effects from Europe's sovereign debt crisis.</w:t>
      </w:r>
      <w:r w:rsidRPr="00F36313">
        <w:rPr>
          <w:rStyle w:val="StyleUnderline"/>
          <w:sz w:val="12"/>
          <w:u w:val="none"/>
        </w:rPr>
        <w:t>¶</w:t>
      </w:r>
      <w:r w:rsidRPr="000E08AA">
        <w:rPr>
          <w:rStyle w:val="StyleUnderline"/>
        </w:rPr>
        <w:t xml:space="preserve"> "We have</w:t>
      </w:r>
      <w:r w:rsidRPr="00F36313">
        <w:rPr>
          <w:sz w:val="16"/>
        </w:rPr>
        <w:t xml:space="preserve"> much </w:t>
      </w:r>
      <w:r w:rsidRPr="000E08AA">
        <w:rPr>
          <w:rStyle w:val="StyleUnderline"/>
        </w:rPr>
        <w:t>more flexibility to deal with unfolding events than almost any other developed economy</w:t>
      </w:r>
      <w:r w:rsidRPr="00F36313">
        <w:rPr>
          <w:sz w:val="16"/>
        </w:rPr>
        <w:t>," he said.</w:t>
      </w:r>
      <w:r w:rsidRPr="00F36313">
        <w:rPr>
          <w:sz w:val="12"/>
        </w:rPr>
        <w:t>¶</w:t>
      </w:r>
      <w:r w:rsidRPr="00F36313">
        <w:rPr>
          <w:sz w:val="16"/>
        </w:rPr>
        <w:t xml:space="preserve"> </w:t>
      </w:r>
      <w:r w:rsidRPr="000E08AA">
        <w:rPr>
          <w:rStyle w:val="StyleUnderline"/>
        </w:rPr>
        <w:t>Australian job figures</w:t>
      </w:r>
      <w:r w:rsidRPr="00F36313">
        <w:rPr>
          <w:sz w:val="16"/>
        </w:rPr>
        <w:t xml:space="preserve"> released on Thursday seemed to </w:t>
      </w:r>
      <w:r w:rsidRPr="000E08AA">
        <w:rPr>
          <w:rStyle w:val="StyleUnderline"/>
        </w:rPr>
        <w:t>confirm this</w:t>
      </w:r>
      <w:r w:rsidRPr="00F36313">
        <w:rPr>
          <w:sz w:val="16"/>
        </w:rPr>
        <w:t xml:space="preserve">, with unemployment falling to an unexpected 5.1 per cent, </w:t>
      </w:r>
      <w:r w:rsidRPr="000E08AA">
        <w:rPr>
          <w:rStyle w:val="StyleUnderline"/>
        </w:rPr>
        <w:t>with an additional 12,000 jobs added</w:t>
      </w:r>
      <w:r w:rsidRPr="00F36313">
        <w:rPr>
          <w:sz w:val="16"/>
        </w:rPr>
        <w:t xml:space="preserve"> to the market.</w:t>
      </w:r>
    </w:p>
    <w:p w:rsidR="00F36313" w:rsidRDefault="00F36313" w:rsidP="00F36313">
      <w:pPr>
        <w:pStyle w:val="Heading4"/>
      </w:pPr>
      <w:r>
        <w:t>Australia is the global economic leader—they avoided the recession and are the standout of the developed world</w:t>
      </w:r>
    </w:p>
    <w:p w:rsidR="00F36313" w:rsidRDefault="00F36313" w:rsidP="00F36313">
      <w:pPr>
        <w:rPr>
          <w:rStyle w:val="Style13ptBold"/>
        </w:rPr>
      </w:pPr>
      <w:r>
        <w:rPr>
          <w:rStyle w:val="Style13ptBold"/>
        </w:rPr>
        <w:t>Sydney Morning Herald 2012</w:t>
      </w:r>
    </w:p>
    <w:p w:rsidR="00F36313" w:rsidRDefault="00F36313" w:rsidP="00F36313">
      <w:r w:rsidRPr="00B76374">
        <w:t xml:space="preserve">[“Australian economy leads the world”, Jessica Wright is a staff writer for the SMH, 4/18/12, available online at </w:t>
      </w:r>
      <w:hyperlink r:id="rId58" w:history="1">
        <w:r w:rsidRPr="00B76374">
          <w:rPr>
            <w:rStyle w:val="Hyperlink"/>
          </w:rPr>
          <w:t>http://www.smh.com.au/opinion/political-news/australian-economy-leads-the-world-20120418-1x6ac.html</w:t>
        </w:r>
      </w:hyperlink>
      <w:r w:rsidRPr="00B76374">
        <w:t>, accessed 8/21/12//Thur]</w:t>
      </w:r>
    </w:p>
    <w:p w:rsidR="00F36313" w:rsidRPr="00B76374" w:rsidRDefault="00F36313" w:rsidP="00F36313"/>
    <w:p w:rsidR="00F36313" w:rsidRPr="00F36313" w:rsidRDefault="00F36313" w:rsidP="00F36313">
      <w:pPr>
        <w:rPr>
          <w:sz w:val="12"/>
        </w:rPr>
      </w:pPr>
      <w:r w:rsidRPr="0042159B">
        <w:rPr>
          <w:rStyle w:val="StyleUnderline"/>
        </w:rPr>
        <w:t>Australia has the strongest economy in the developed world and</w:t>
      </w:r>
      <w:r w:rsidRPr="00F36313">
        <w:rPr>
          <w:sz w:val="12"/>
        </w:rPr>
        <w:t xml:space="preserve"> it</w:t>
      </w:r>
      <w:r w:rsidRPr="0042159B">
        <w:rPr>
          <w:rStyle w:val="StyleUnderline"/>
        </w:rPr>
        <w:t xml:space="preserve"> is expected to outperform all comers for</w:t>
      </w:r>
      <w:r w:rsidRPr="00F36313">
        <w:rPr>
          <w:sz w:val="12"/>
        </w:rPr>
        <w:t xml:space="preserve"> at least the next </w:t>
      </w:r>
      <w:r w:rsidRPr="0042159B">
        <w:rPr>
          <w:rStyle w:val="StyleUnderline"/>
        </w:rPr>
        <w:t>two years</w:t>
      </w:r>
      <w:r w:rsidRPr="00F36313">
        <w:rPr>
          <w:sz w:val="12"/>
        </w:rPr>
        <w:t xml:space="preserve">, </w:t>
      </w:r>
      <w:r w:rsidRPr="0042159B">
        <w:rPr>
          <w:rStyle w:val="StyleUnderline"/>
        </w:rPr>
        <w:t>according to the I</w:t>
      </w:r>
      <w:r w:rsidRPr="00F36313">
        <w:rPr>
          <w:sz w:val="12"/>
        </w:rPr>
        <w:t xml:space="preserve">nternational </w:t>
      </w:r>
      <w:r w:rsidRPr="0042159B">
        <w:rPr>
          <w:rStyle w:val="StyleUnderline"/>
        </w:rPr>
        <w:t>M</w:t>
      </w:r>
      <w:r w:rsidRPr="00F36313">
        <w:rPr>
          <w:sz w:val="12"/>
        </w:rPr>
        <w:t xml:space="preserve">onetary </w:t>
      </w:r>
      <w:r w:rsidRPr="0042159B">
        <w:rPr>
          <w:rStyle w:val="StyleUnderline"/>
        </w:rPr>
        <w:t>F</w:t>
      </w:r>
      <w:r w:rsidRPr="00F36313">
        <w:rPr>
          <w:sz w:val="12"/>
        </w:rPr>
        <w:t xml:space="preserve">und.¶ The Treasurer, Wayne Swan, said this update is consistent with the reasons he has given for bringing the budget back to surplus, and </w:t>
      </w:r>
      <w:proofErr w:type="spellStart"/>
      <w:r w:rsidRPr="00F36313">
        <w:rPr>
          <w:sz w:val="12"/>
        </w:rPr>
        <w:t>criticised</w:t>
      </w:r>
      <w:proofErr w:type="spellEnd"/>
      <w:r w:rsidRPr="00F36313">
        <w:rPr>
          <w:sz w:val="12"/>
        </w:rPr>
        <w:t xml:space="preserve"> Tony Abbott for "talking down the economy". </w:t>
      </w:r>
      <w:r w:rsidRPr="0042159B">
        <w:rPr>
          <w:rStyle w:val="StyleUnderline"/>
        </w:rPr>
        <w:t>The IMF</w:t>
      </w:r>
      <w:r w:rsidRPr="00F36313">
        <w:rPr>
          <w:sz w:val="12"/>
        </w:rPr>
        <w:t xml:space="preserve"> - which issued its World Economic Outlook in Washington overnight - </w:t>
      </w:r>
      <w:r w:rsidRPr="0042159B">
        <w:rPr>
          <w:rStyle w:val="StyleUnderline"/>
        </w:rPr>
        <w:t>said it expected the Australian economy to expand by 3 per cent this year as fiscal tensions from Europe and the U</w:t>
      </w:r>
      <w:r w:rsidRPr="00F36313">
        <w:rPr>
          <w:sz w:val="12"/>
        </w:rPr>
        <w:t xml:space="preserve">nited </w:t>
      </w:r>
      <w:r w:rsidRPr="0042159B">
        <w:rPr>
          <w:rStyle w:val="StyleUnderline"/>
        </w:rPr>
        <w:t>S</w:t>
      </w:r>
      <w:r w:rsidRPr="00F36313">
        <w:rPr>
          <w:sz w:val="12"/>
        </w:rPr>
        <w:t xml:space="preserve">tates continue to </w:t>
      </w:r>
      <w:r w:rsidRPr="0042159B">
        <w:rPr>
          <w:rStyle w:val="StyleUnderline"/>
        </w:rPr>
        <w:t>ease</w:t>
      </w:r>
      <w:r w:rsidRPr="00F36313">
        <w:rPr>
          <w:sz w:val="12"/>
        </w:rPr>
        <w:t xml:space="preserve">.¶ The body stated that after a major setback last year with the Eurozone crisis, the global prospect of far more stable financial conditions was gradually improving.¶ Advertisement ¶ </w:t>
      </w:r>
      <w:r w:rsidRPr="0042159B">
        <w:rPr>
          <w:rStyle w:val="StyleUnderline"/>
        </w:rPr>
        <w:t>The update said that it expects the Australian economy will outstrip growth over all other advanced economies</w:t>
      </w:r>
      <w:r w:rsidRPr="00F36313">
        <w:rPr>
          <w:sz w:val="12"/>
        </w:rPr>
        <w:t xml:space="preserve"> over the next two years, </w:t>
      </w:r>
      <w:r w:rsidRPr="0042159B">
        <w:rPr>
          <w:rStyle w:val="StyleUnderline"/>
        </w:rPr>
        <w:t>noting we live in a region where exposure to troubled European banks was less</w:t>
      </w:r>
      <w:r w:rsidRPr="00F36313">
        <w:rPr>
          <w:sz w:val="12"/>
        </w:rPr>
        <w:t xml:space="preserve"> than for other parts of the world.¶ But it also warned that Australia was exposed to risk if economic conditions in the Middle East caused another oil price spike.¶ The </w:t>
      </w:r>
      <w:proofErr w:type="spellStart"/>
      <w:r w:rsidRPr="00F36313">
        <w:rPr>
          <w:sz w:val="12"/>
        </w:rPr>
        <w:t>organisation</w:t>
      </w:r>
      <w:proofErr w:type="spellEnd"/>
      <w:r w:rsidRPr="00F36313">
        <w:rPr>
          <w:sz w:val="12"/>
        </w:rPr>
        <w:t xml:space="preserve"> revised up its global growth forecasts, with the global economy expected to grow by 3.5 per cent in 2012, up from 3.3 per cent in the January update.¶ A forecast of global growth of 4.1 per cent in 2013 has also been revised up from 3.9 per cent.¶ Global growth continues to be underpinned by solid growth in Asia, the report said.¶ China's economy was expected to grow 8.2 per cent in 2012 and 8.8 per cent in 2013, while India was expected to grow 6.9 per cent in 2012 and 7.3 per cent in 2013. These forecasts were broadly unchanged from the IMF's January update.¶ </w:t>
      </w:r>
      <w:proofErr w:type="spellStart"/>
      <w:r w:rsidRPr="00F36313">
        <w:rPr>
          <w:sz w:val="12"/>
        </w:rPr>
        <w:t>Mr</w:t>
      </w:r>
      <w:proofErr w:type="spellEnd"/>
      <w:r w:rsidRPr="00F36313">
        <w:rPr>
          <w:sz w:val="12"/>
        </w:rPr>
        <w:t xml:space="preserve"> Swan will attend a meeting of the G20 finance ministers in Washington this weekend, with appointments scheduled with IMF managing director Christine </w:t>
      </w:r>
      <w:proofErr w:type="spellStart"/>
      <w:r w:rsidRPr="00F36313">
        <w:rPr>
          <w:sz w:val="12"/>
        </w:rPr>
        <w:t>Lagarde</w:t>
      </w:r>
      <w:proofErr w:type="spellEnd"/>
      <w:r w:rsidRPr="00F36313">
        <w:rPr>
          <w:sz w:val="12"/>
        </w:rPr>
        <w:t xml:space="preserve">, the outgoing president of the World Bank, Robert </w:t>
      </w:r>
      <w:proofErr w:type="spellStart"/>
      <w:r w:rsidRPr="00F36313">
        <w:rPr>
          <w:sz w:val="12"/>
        </w:rPr>
        <w:t>Zoellick</w:t>
      </w:r>
      <w:proofErr w:type="spellEnd"/>
      <w:r w:rsidRPr="00F36313">
        <w:rPr>
          <w:sz w:val="12"/>
        </w:rPr>
        <w:t xml:space="preserve">, and the chairman of the US Federal Reserve, Ben Bernanke.¶ </w:t>
      </w:r>
      <w:proofErr w:type="spellStart"/>
      <w:r w:rsidRPr="00F36313">
        <w:rPr>
          <w:sz w:val="12"/>
        </w:rPr>
        <w:t>Mr</w:t>
      </w:r>
      <w:proofErr w:type="spellEnd"/>
      <w:r w:rsidRPr="00F36313">
        <w:rPr>
          <w:sz w:val="12"/>
        </w:rPr>
        <w:t xml:space="preserve"> Swan said the latest global outlook update was consistent with the reasons he had consistently given for bringing the budget back to surplus.¶ "</w:t>
      </w:r>
      <w:r w:rsidRPr="00B76374">
        <w:rPr>
          <w:rStyle w:val="StyleUnderline"/>
        </w:rPr>
        <w:t>The IMF also forecasts Australia's unemployment rate to remain low at 5.2 per cent in both 2012 and 2013," he said.</w:t>
      </w:r>
      <w:r w:rsidRPr="00F36313">
        <w:rPr>
          <w:rStyle w:val="StyleUnderline"/>
          <w:sz w:val="12"/>
          <w:u w:val="none"/>
        </w:rPr>
        <w:t>¶</w:t>
      </w:r>
      <w:r w:rsidRPr="00B76374">
        <w:rPr>
          <w:rStyle w:val="StyleUnderline"/>
        </w:rPr>
        <w:t xml:space="preserve"> "With solid growth, low unemployment, contained inflation, strong public finances and a record pipeline of business investment, the Australian economy is the standout performer of the developed world</w:t>
      </w:r>
      <w:r w:rsidRPr="00F36313">
        <w:rPr>
          <w:sz w:val="12"/>
        </w:rPr>
        <w:t xml:space="preserve">."¶ </w:t>
      </w:r>
      <w:proofErr w:type="spellStart"/>
      <w:r w:rsidRPr="00F36313">
        <w:rPr>
          <w:sz w:val="12"/>
        </w:rPr>
        <w:t>Mr</w:t>
      </w:r>
      <w:proofErr w:type="spellEnd"/>
      <w:r w:rsidRPr="00F36313">
        <w:rPr>
          <w:sz w:val="12"/>
        </w:rPr>
        <w:t xml:space="preserve"> </w:t>
      </w:r>
      <w:r w:rsidRPr="00B76374">
        <w:rPr>
          <w:rStyle w:val="StyleUnderline"/>
        </w:rPr>
        <w:t>Swan said that the chance of the Reserve Bank cutting interest rates was greatly increased by a budget surplus</w:t>
      </w:r>
      <w:r w:rsidRPr="00F36313">
        <w:rPr>
          <w:sz w:val="12"/>
        </w:rPr>
        <w:t>.¶ "</w:t>
      </w:r>
      <w:r w:rsidRPr="00B76374">
        <w:rPr>
          <w:rStyle w:val="StyleUnderline"/>
        </w:rPr>
        <w:t>The IMF's confirmation of Australia's strong economic fundamentals - with solid growth and low unemployment - further underscores the importance of returning the budget to surplus, and giving the Reserve Bank maximum flexibility to cut interest rates if it considers that is necessary</w:t>
      </w:r>
      <w:r w:rsidRPr="00F36313">
        <w:rPr>
          <w:sz w:val="12"/>
        </w:rPr>
        <w:t>," he said.</w:t>
      </w:r>
    </w:p>
    <w:p w:rsidR="00F36313" w:rsidRDefault="00F36313" w:rsidP="00F36313">
      <w:pPr>
        <w:rPr>
          <w:rStyle w:val="StyleUnderline"/>
        </w:rPr>
      </w:pPr>
    </w:p>
    <w:p w:rsidR="00F36313" w:rsidRPr="00F36313" w:rsidRDefault="00F36313" w:rsidP="00F36313"/>
    <w:p w:rsidR="00F36313" w:rsidRPr="00F36313" w:rsidRDefault="00F36313" w:rsidP="00F36313">
      <w:pPr>
        <w:pStyle w:val="Heading3"/>
      </w:pPr>
      <w:r w:rsidRPr="00F36313">
        <w:lastRenderedPageBreak/>
        <w:t>Solvency – Overfishing</w:t>
      </w:r>
    </w:p>
    <w:p w:rsidR="00F36313" w:rsidRDefault="00F36313" w:rsidP="00F36313">
      <w:pPr>
        <w:pStyle w:val="Heading4"/>
      </w:pPr>
      <w:r>
        <w:t>CP solves overfishing and environment – Australia has sky-high standards for aquaculture</w:t>
      </w:r>
    </w:p>
    <w:p w:rsidR="00F36313" w:rsidRPr="00E76DCA" w:rsidRDefault="00F36313" w:rsidP="00F36313">
      <w:pPr>
        <w:rPr>
          <w:rStyle w:val="Style13ptBold"/>
        </w:rPr>
      </w:pPr>
      <w:r w:rsidRPr="00E76DCA">
        <w:rPr>
          <w:rStyle w:val="Style13ptBold"/>
        </w:rPr>
        <w:t>Australia</w:t>
      </w:r>
      <w:r>
        <w:rPr>
          <w:rStyle w:val="Style13ptBold"/>
        </w:rPr>
        <w:t>n Department of Agriculture</w:t>
      </w:r>
      <w:r w:rsidRPr="00E76DCA">
        <w:rPr>
          <w:rStyle w:val="Style13ptBold"/>
        </w:rPr>
        <w:t xml:space="preserve"> 13</w:t>
      </w:r>
    </w:p>
    <w:p w:rsidR="00F36313" w:rsidRPr="00F36313" w:rsidRDefault="00F36313" w:rsidP="00F36313">
      <w:r>
        <w:t>[10/22, “The aquaculture industry in Australia,”</w:t>
      </w:r>
      <w:r w:rsidRPr="00E76DCA">
        <w:t xml:space="preserve"> http://www.daff.gov.au/fisheries/aquaculture/the_aquaculture_industry_in_australia</w:t>
      </w:r>
      <w:r>
        <w:t>]</w:t>
      </w:r>
    </w:p>
    <w:p w:rsidR="00F36313" w:rsidRDefault="00F36313" w:rsidP="00F36313">
      <w:pPr>
        <w:rPr>
          <w:highlight w:val="yellow"/>
        </w:rPr>
      </w:pPr>
    </w:p>
    <w:p w:rsidR="00F36313" w:rsidRPr="00F36313" w:rsidRDefault="00F36313" w:rsidP="00F36313">
      <w:pPr>
        <w:rPr>
          <w:rStyle w:val="StyleUnderline"/>
        </w:rPr>
      </w:pPr>
      <w:r w:rsidRPr="00F36313">
        <w:rPr>
          <w:rStyle w:val="StyleUnderline"/>
          <w:highlight w:val="yellow"/>
        </w:rPr>
        <w:t>Australia has established a reputation as a supplier of safe, high quality seafood which is produced using environmentally sustainable practices</w:t>
      </w:r>
      <w:r>
        <w:t xml:space="preserve">. Australian aquaculture producers target high value domestic and overseas markets. </w:t>
      </w:r>
      <w:r w:rsidRPr="00F36313">
        <w:rPr>
          <w:rStyle w:val="StyleUnderline"/>
          <w:highlight w:val="yellow"/>
        </w:rPr>
        <w:t>The increasing demand for Australian native species</w:t>
      </w:r>
      <w:r w:rsidRPr="00F36313">
        <w:rPr>
          <w:rStyle w:val="StyleUnderline"/>
        </w:rPr>
        <w:t xml:space="preserve"> and the proximity to Asian markets</w:t>
      </w:r>
      <w:r w:rsidRPr="00F36313">
        <w:rPr>
          <w:rStyle w:val="StyleUnderline"/>
          <w:highlight w:val="yellow"/>
        </w:rPr>
        <w:t>, together with world</w:t>
      </w:r>
      <w:r w:rsidRPr="00F36313">
        <w:rPr>
          <w:rStyle w:val="StyleUnderline"/>
        </w:rPr>
        <w:t xml:space="preserve"> </w:t>
      </w:r>
      <w:r w:rsidRPr="00F36313">
        <w:rPr>
          <w:rStyle w:val="StyleUnderline"/>
          <w:highlight w:val="yellow"/>
        </w:rPr>
        <w:t>recognized seafood quality and standards, means Australian aquaculture is competitively positioned to take on high value aqu</w:t>
      </w:r>
      <w:r w:rsidRPr="00F36313">
        <w:rPr>
          <w:rStyle w:val="StyleUnderline"/>
        </w:rPr>
        <w:t>aculture products.</w:t>
      </w:r>
    </w:p>
    <w:p w:rsidR="00F36313" w:rsidRPr="00F36313" w:rsidRDefault="00F36313" w:rsidP="00F36313"/>
    <w:p w:rsidR="00F36313" w:rsidRPr="00F36313" w:rsidRDefault="00F36313" w:rsidP="00F36313"/>
    <w:p w:rsidR="008C7422" w:rsidRDefault="008C7422" w:rsidP="008C7422">
      <w:pPr>
        <w:pStyle w:val="Heading2"/>
      </w:pPr>
      <w:r>
        <w:lastRenderedPageBreak/>
        <w:t>Land-Based CP</w:t>
      </w:r>
    </w:p>
    <w:p w:rsidR="008C7422" w:rsidRDefault="00042C35" w:rsidP="00042C35">
      <w:pPr>
        <w:pStyle w:val="Heading3"/>
      </w:pPr>
      <w:r>
        <w:lastRenderedPageBreak/>
        <w:t>1NC Shell</w:t>
      </w:r>
    </w:p>
    <w:p w:rsidR="0011186A" w:rsidRDefault="0011186A" w:rsidP="0011186A">
      <w:pPr>
        <w:pStyle w:val="Heading4"/>
      </w:pPr>
      <w:r>
        <w:t>The first/next off-case position is the Land CP</w:t>
      </w:r>
    </w:p>
    <w:p w:rsidR="0011186A" w:rsidRPr="0011186A" w:rsidRDefault="0011186A" w:rsidP="0011186A"/>
    <w:p w:rsidR="008C7422" w:rsidRDefault="008C7422" w:rsidP="00042C35">
      <w:pPr>
        <w:pStyle w:val="Heading4"/>
      </w:pPr>
      <w:r>
        <w:t xml:space="preserve">Text: The United States federal government should invest in land-based, closed-containment aquaculture. </w:t>
      </w:r>
    </w:p>
    <w:p w:rsidR="00042C35" w:rsidRPr="00042C35" w:rsidRDefault="00042C35" w:rsidP="00042C35"/>
    <w:p w:rsidR="00042C35" w:rsidRPr="00BF29E4" w:rsidRDefault="008C7422" w:rsidP="00042C35">
      <w:pPr>
        <w:pStyle w:val="Heading4"/>
        <w:rPr>
          <w:rFonts w:ascii="Arial" w:eastAsia="Times New Roman" w:hAnsi="Arial" w:cs="Arial"/>
          <w:color w:val="333333"/>
          <w:sz w:val="20"/>
          <w:szCs w:val="20"/>
        </w:rPr>
      </w:pPr>
      <w:r>
        <w:t>CP Solves</w:t>
      </w:r>
      <w:r w:rsidR="00042C35">
        <w:t xml:space="preserve"> better </w:t>
      </w:r>
      <w:r>
        <w:t>–</w:t>
      </w:r>
      <w:r w:rsidR="00042C35">
        <w:t xml:space="preserve"> </w:t>
      </w:r>
      <w:r w:rsidR="00042C35">
        <w:rPr>
          <w:rFonts w:eastAsia="Times New Roman"/>
        </w:rPr>
        <w:t>land-based aquaculture is environmentally safer, cheaper and more feasible</w:t>
      </w:r>
    </w:p>
    <w:p w:rsidR="00042C35" w:rsidRPr="00042C35" w:rsidRDefault="00042C35" w:rsidP="00042C35">
      <w:pPr>
        <w:rPr>
          <w:b/>
          <w:bCs/>
          <w:sz w:val="26"/>
        </w:rPr>
      </w:pPr>
      <w:r w:rsidRPr="00042C35">
        <w:rPr>
          <w:rStyle w:val="Style13ptBold"/>
        </w:rPr>
        <w:t>Suzuki 14</w:t>
      </w:r>
    </w:p>
    <w:p w:rsidR="00042C35" w:rsidRPr="00314729" w:rsidRDefault="00042C35" w:rsidP="00042C35">
      <w:r>
        <w:t xml:space="preserve">[David Suzuki, Canadian academic scientist and environmental activist, June 15 2014, Aquaculture, </w:t>
      </w:r>
      <w:r w:rsidRPr="0097672C">
        <w:t>http://www.davidsuzuki.org/issues/oceans/science/sustainable-fisheries-and-aquaculture/what-is-aquaculture/</w:t>
      </w:r>
      <w:r>
        <w:t>]</w:t>
      </w:r>
    </w:p>
    <w:p w:rsidR="00042C35" w:rsidRDefault="00042C35" w:rsidP="00042C35">
      <w:pPr>
        <w:shd w:val="clear" w:color="auto" w:fill="FFFFFF"/>
        <w:spacing w:line="289" w:lineRule="atLeast"/>
        <w:rPr>
          <w:rFonts w:ascii="Arial" w:eastAsia="Times New Roman" w:hAnsi="Arial" w:cs="Arial"/>
          <w:color w:val="333333"/>
          <w:sz w:val="20"/>
          <w:szCs w:val="20"/>
        </w:rPr>
      </w:pPr>
    </w:p>
    <w:p w:rsidR="00042C35" w:rsidRDefault="00042C35" w:rsidP="00042C35">
      <w:pPr>
        <w:rPr>
          <w:rStyle w:val="StyleUnderline"/>
        </w:rPr>
      </w:pPr>
      <w:r w:rsidRPr="00042C35">
        <w:rPr>
          <w:sz w:val="16"/>
        </w:rPr>
        <w:t xml:space="preserve">We know that net-pen aquaculture threatens wild salmon, and we also know that the industry is a profitable one that contributes significantly to local, provincial and national economic accounts. The good news is that an increasing body of evidence shows that </w:t>
      </w:r>
      <w:r w:rsidRPr="00042C35">
        <w:rPr>
          <w:rStyle w:val="StyleUnderline"/>
          <w:highlight w:val="yellow"/>
        </w:rPr>
        <w:t>land-based</w:t>
      </w:r>
      <w:r w:rsidRPr="00042C35">
        <w:rPr>
          <w:sz w:val="16"/>
        </w:rPr>
        <w:t xml:space="preserve">, closed-containment </w:t>
      </w:r>
      <w:r w:rsidRPr="00042C35">
        <w:rPr>
          <w:rStyle w:val="StyleUnderline"/>
          <w:highlight w:val="yellow"/>
        </w:rPr>
        <w:t>aquaculture is a</w:t>
      </w:r>
      <w:r>
        <w:rPr>
          <w:rStyle w:val="StyleUnderline"/>
          <w:highlight w:val="yellow"/>
        </w:rPr>
        <w:t>n</w:t>
      </w:r>
      <w:r w:rsidRPr="00042C35">
        <w:rPr>
          <w:rStyle w:val="StyleUnderline"/>
          <w:highlight w:val="yellow"/>
        </w:rPr>
        <w:t xml:space="preserve"> environmentally, technically and economically viable option to net-pen aquaculture. It's generally accepted </w:t>
      </w:r>
      <w:r w:rsidRPr="00042C35">
        <w:rPr>
          <w:rStyle w:val="StyleUnderline"/>
        </w:rPr>
        <w:t xml:space="preserve">that </w:t>
      </w:r>
      <w:r w:rsidRPr="00042C35">
        <w:rPr>
          <w:rStyle w:val="StyleUnderline"/>
          <w:highlight w:val="yellow"/>
        </w:rPr>
        <w:t>closed containment</w:t>
      </w:r>
      <w:r w:rsidRPr="00042C35">
        <w:rPr>
          <w:sz w:val="16"/>
        </w:rPr>
        <w:t xml:space="preserve"> aquaculture </w:t>
      </w:r>
      <w:r w:rsidRPr="00042C35">
        <w:rPr>
          <w:rStyle w:val="StyleUnderline"/>
        </w:rPr>
        <w:t xml:space="preserve">has the ability to </w:t>
      </w:r>
      <w:r w:rsidRPr="00042C35">
        <w:rPr>
          <w:rStyle w:val="StyleUnderline"/>
          <w:highlight w:val="yellow"/>
        </w:rPr>
        <w:t>drastically reduce environmental impacts</w:t>
      </w:r>
      <w:r w:rsidRPr="00042C35">
        <w:rPr>
          <w:sz w:val="16"/>
        </w:rPr>
        <w:t xml:space="preserve"> on the marine environment, but there is still debate whether the </w:t>
      </w:r>
      <w:hyperlink r:id="rId59" w:tooltip="Click to Continue &gt; by MediaPlayerplus" w:history="1">
        <w:r w:rsidRPr="00042C35">
          <w:rPr>
            <w:rStyle w:val="Hyperlink"/>
            <w:sz w:val="16"/>
          </w:rPr>
          <w:t>TECHNOLOGY</w:t>
        </w:r>
        <w:r w:rsidRPr="00042C35">
          <w:rPr>
            <w:rStyle w:val="Hyperlink"/>
            <w:sz w:val="16"/>
          </w:rPr>
          <w:drawing>
            <wp:inline distT="0" distB="0" distL="0" distR="0" wp14:anchorId="30BE2CD6" wp14:editId="0ACAD71A">
              <wp:extent cx="95250" cy="95250"/>
              <wp:effectExtent l="0" t="0" r="0" b="0"/>
              <wp:docPr id="1" name="Picture 1" descr="http://cdncache1-a.akamaihd.net/items/it/img/arrow-10x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1-a.akamaihd.net/items/it/img/arrow-10x10.png">
                        <a:hlinkClick r:id="rId59" tooltip="&quot;Click to Continue &gt; by MediaPlayerplus&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42C35">
        <w:rPr>
          <w:sz w:val="16"/>
        </w:rPr>
        <w:t xml:space="preserve"> is adequate for commercial-scale production and if it economically feasible? At a Speaking for the Salmon workshop on land-based closed-containment aquaculture, Dr. Andrew Wright presented </w:t>
      </w:r>
      <w:hyperlink r:id="rId61" w:history="1">
        <w:r w:rsidRPr="00042C35">
          <w:rPr>
            <w:rStyle w:val="Hyperlink"/>
            <w:sz w:val="16"/>
          </w:rPr>
          <w:t>his study</w:t>
        </w:r>
      </w:hyperlink>
      <w:r w:rsidRPr="00042C35">
        <w:rPr>
          <w:sz w:val="16"/>
        </w:rPr>
        <w:t xml:space="preserve"> "Technologies for Viable Salmon Aquaculture: An Examination of Land-Based Closed Containment Aquaculture". Dr. </w:t>
      </w:r>
      <w:r w:rsidRPr="00042C35">
        <w:rPr>
          <w:rStyle w:val="StyleUnderline"/>
          <w:highlight w:val="yellow"/>
        </w:rPr>
        <w:t>Wright</w:t>
      </w:r>
      <w:r w:rsidRPr="00042C35">
        <w:rPr>
          <w:sz w:val="16"/>
        </w:rPr>
        <w:t xml:space="preserve">, an engineer by training who holds a handful of patents, </w:t>
      </w:r>
      <w:r w:rsidRPr="00042C35">
        <w:rPr>
          <w:rStyle w:val="StyleUnderline"/>
          <w:highlight w:val="yellow"/>
        </w:rPr>
        <w:t xml:space="preserve">demonstrated </w:t>
      </w:r>
      <w:r w:rsidRPr="00042C35">
        <w:rPr>
          <w:rStyle w:val="StyleUnderline"/>
        </w:rPr>
        <w:t xml:space="preserve">that </w:t>
      </w:r>
      <w:r w:rsidRPr="00042C35">
        <w:rPr>
          <w:rStyle w:val="StyleUnderline"/>
          <w:highlight w:val="yellow"/>
        </w:rPr>
        <w:t xml:space="preserve">land-based closed containment is technically viable on a commercial scale by designing a system using widely available, </w:t>
      </w:r>
      <w:r w:rsidRPr="00042C35">
        <w:rPr>
          <w:rStyle w:val="StyleUnderline"/>
        </w:rPr>
        <w:t xml:space="preserve">off-the-shelf </w:t>
      </w:r>
      <w:r w:rsidRPr="00042C35">
        <w:rPr>
          <w:rStyle w:val="StyleUnderline"/>
          <w:highlight w:val="yellow"/>
        </w:rPr>
        <w:t xml:space="preserve">components. </w:t>
      </w:r>
      <w:r w:rsidRPr="00042C35">
        <w:rPr>
          <w:rStyle w:val="StyleUnderline"/>
        </w:rPr>
        <w:t>Dr. Wright,</w:t>
      </w:r>
      <w:r w:rsidRPr="00042C35">
        <w:rPr>
          <w:sz w:val="16"/>
        </w:rPr>
        <w:t xml:space="preserve"> further </w:t>
      </w:r>
      <w:r w:rsidRPr="00042C35">
        <w:rPr>
          <w:rStyle w:val="StyleUnderline"/>
        </w:rPr>
        <w:t>demonstrated</w:t>
      </w:r>
      <w:r w:rsidRPr="00314729">
        <w:rPr>
          <w:b/>
          <w:u w:val="single"/>
        </w:rPr>
        <w:t xml:space="preserve"> </w:t>
      </w:r>
      <w:r w:rsidRPr="00042C35">
        <w:rPr>
          <w:sz w:val="16"/>
        </w:rPr>
        <w:t xml:space="preserve">that </w:t>
      </w:r>
      <w:r w:rsidRPr="00042C35">
        <w:rPr>
          <w:rStyle w:val="StyleUnderline"/>
          <w:highlight w:val="yellow"/>
        </w:rPr>
        <w:t xml:space="preserve">his system is economically viable, with a capital investment that is reasonable and in-line with new technology, and low operating expenses, resulting in a healthy cash flow that materializes in the early years </w:t>
      </w:r>
      <w:r w:rsidRPr="00042C35">
        <w:rPr>
          <w:rStyle w:val="StyleUnderline"/>
        </w:rPr>
        <w:t xml:space="preserve">of the operation. The study even finds that </w:t>
      </w:r>
      <w:r w:rsidRPr="00042C35">
        <w:rPr>
          <w:rStyle w:val="StyleUnderline"/>
          <w:highlight w:val="yellow"/>
        </w:rPr>
        <w:t xml:space="preserve">profits can be significantly increased when waste is used as a feedstock </w:t>
      </w:r>
      <w:r w:rsidRPr="00042C35">
        <w:rPr>
          <w:rStyle w:val="StyleUnderline"/>
        </w:rPr>
        <w:t>for a secondary product,</w:t>
      </w:r>
      <w:r w:rsidRPr="00042C35">
        <w:rPr>
          <w:sz w:val="16"/>
        </w:rPr>
        <w:t xml:space="preserve"> such as lettuce. The bottom line</w:t>
      </w:r>
      <w:r w:rsidRPr="00314729">
        <w:rPr>
          <w:b/>
          <w:u w:val="single"/>
        </w:rPr>
        <w:t xml:space="preserve">: </w:t>
      </w:r>
      <w:r w:rsidRPr="00042C35">
        <w:rPr>
          <w:rStyle w:val="StyleUnderline"/>
          <w:highlight w:val="yellow"/>
        </w:rPr>
        <w:t>for a $12-million investment</w:t>
      </w:r>
      <w:r w:rsidRPr="00042C35">
        <w:rPr>
          <w:rStyle w:val="StyleUnderline"/>
        </w:rPr>
        <w:t xml:space="preserve">, you can </w:t>
      </w:r>
      <w:r w:rsidRPr="00042C35">
        <w:rPr>
          <w:rStyle w:val="StyleUnderline"/>
          <w:highlight w:val="yellow"/>
        </w:rPr>
        <w:t xml:space="preserve">expect </w:t>
      </w:r>
      <w:r w:rsidRPr="00042C35">
        <w:rPr>
          <w:rStyle w:val="StyleUnderline"/>
        </w:rPr>
        <w:t xml:space="preserve">anywhere from $5- to </w:t>
      </w:r>
      <w:r w:rsidRPr="00042C35">
        <w:rPr>
          <w:rStyle w:val="StyleUnderline"/>
          <w:highlight w:val="yellow"/>
        </w:rPr>
        <w:t>$13-million</w:t>
      </w:r>
      <w:r w:rsidRPr="00042C35">
        <w:rPr>
          <w:rStyle w:val="StyleUnderline"/>
        </w:rPr>
        <w:t xml:space="preserve"> in </w:t>
      </w:r>
      <w:r w:rsidRPr="00042C35">
        <w:rPr>
          <w:rStyle w:val="StyleUnderline"/>
          <w:highlight w:val="yellow"/>
        </w:rPr>
        <w:t xml:space="preserve">yearly </w:t>
      </w:r>
      <w:r w:rsidRPr="00042C35">
        <w:rPr>
          <w:rStyle w:val="StyleUnderline"/>
        </w:rPr>
        <w:t>profits. Not a bad investment!</w:t>
      </w:r>
    </w:p>
    <w:p w:rsidR="0011186A" w:rsidRDefault="0011186A" w:rsidP="0011186A">
      <w:pPr>
        <w:pStyle w:val="Heading3"/>
      </w:pPr>
      <w:r>
        <w:lastRenderedPageBreak/>
        <w:t>Solvency – Overfishing</w:t>
      </w:r>
    </w:p>
    <w:p w:rsidR="0011186A" w:rsidRDefault="0011186A" w:rsidP="0011186A">
      <w:pPr>
        <w:pStyle w:val="Heading4"/>
      </w:pPr>
      <w:r>
        <w:t>Land Based Aquaculture provides more fish in the safest way</w:t>
      </w:r>
    </w:p>
    <w:p w:rsidR="0011186A" w:rsidRPr="0011186A" w:rsidRDefault="0011186A" w:rsidP="0011186A">
      <w:pPr>
        <w:rPr>
          <w:rStyle w:val="Style13ptBold"/>
        </w:rPr>
      </w:pPr>
      <w:r w:rsidRPr="0011186A">
        <w:rPr>
          <w:rStyle w:val="Style13ptBold"/>
        </w:rPr>
        <w:t>Shore and Sun 2012</w:t>
      </w:r>
    </w:p>
    <w:p w:rsidR="0011186A" w:rsidRPr="0011186A" w:rsidRDefault="0011186A" w:rsidP="0011186A">
      <w:r w:rsidRPr="0011186A">
        <w:t xml:space="preserve">[Randy Shore and Vancouver Sun, Leading Authors of Vancouver Sun.com, 11-17-2012, Salmon farming comes ashore in land-based aquaculture, </w:t>
      </w:r>
      <w:hyperlink r:id="rId62" w:history="1">
        <w:r w:rsidRPr="0011186A">
          <w:rPr>
            <w:rStyle w:val="Hyperlink"/>
          </w:rPr>
          <w:t>http://www.vancouversun.com/life/Salmon+farming+comes+ashore+land+based+aquaculture/7562924/story.html</w:t>
        </w:r>
      </w:hyperlink>
      <w:r w:rsidRPr="0011186A">
        <w:t>]</w:t>
      </w:r>
    </w:p>
    <w:p w:rsidR="0011186A" w:rsidRPr="00662592" w:rsidRDefault="0011186A" w:rsidP="0011186A">
      <w:pPr>
        <w:rPr>
          <w:rFonts w:asciiTheme="minorHAnsi" w:hAnsiTheme="minorHAnsi"/>
        </w:rPr>
      </w:pPr>
    </w:p>
    <w:p w:rsidR="0011186A" w:rsidRPr="0011186A" w:rsidRDefault="0011186A" w:rsidP="0011186A">
      <w:r>
        <w:t>Despite the extra costs associated with land-based salmon farming, the product needn’t cost much more than net-pen Atlantic salmon. The</w:t>
      </w:r>
      <w:r w:rsidRPr="0011186A">
        <w:rPr>
          <w:rStyle w:val="StyleUnderline"/>
        </w:rPr>
        <w:t xml:space="preserve"> </w:t>
      </w:r>
      <w:r w:rsidRPr="0011186A">
        <w:rPr>
          <w:rStyle w:val="StyleUnderline"/>
          <w:highlight w:val="magenta"/>
        </w:rPr>
        <w:t>carefully controlled environment</w:t>
      </w:r>
      <w:r w:rsidRPr="0011186A">
        <w:rPr>
          <w:rStyle w:val="StyleUnderline"/>
        </w:rPr>
        <w:t xml:space="preserve"> </w:t>
      </w:r>
      <w:r w:rsidRPr="0011186A">
        <w:rPr>
          <w:rStyle w:val="StyleUnderline"/>
          <w:highlight w:val="magenta"/>
        </w:rPr>
        <w:t>in an advanced closed-containment system allows the fish grow to maturity twice as fast, in a smaller space with less feed than net-pen salmon.</w:t>
      </w:r>
      <w:r w:rsidRPr="0011186A">
        <w:rPr>
          <w:rStyle w:val="StyleUnderline"/>
        </w:rPr>
        <w:t xml:space="preserve"> </w:t>
      </w:r>
      <w:r w:rsidRPr="0011186A">
        <w:rPr>
          <w:rStyle w:val="StyleUnderline"/>
          <w:highlight w:val="magenta"/>
        </w:rPr>
        <w:t>Concerns about the spread</w:t>
      </w:r>
      <w:r w:rsidRPr="0011186A">
        <w:rPr>
          <w:rStyle w:val="StyleUnderline"/>
        </w:rPr>
        <w:t xml:space="preserve"> </w:t>
      </w:r>
      <w:r w:rsidRPr="0011186A">
        <w:rPr>
          <w:rStyle w:val="StyleUnderline"/>
          <w:highlight w:val="magenta"/>
        </w:rPr>
        <w:t>of disease and sea lice between wild and farmed salmon make a commercially viable land-based Atlantic salmon farm something of an environmental Holy Grail</w:t>
      </w:r>
      <w:r w:rsidRPr="0011186A">
        <w:rPr>
          <w:rStyle w:val="StyleUnderline"/>
        </w:rPr>
        <w:t>.</w:t>
      </w:r>
    </w:p>
    <w:p w:rsidR="00042C35" w:rsidRPr="00042C35" w:rsidRDefault="00042C35" w:rsidP="00042C35">
      <w:pPr>
        <w:pStyle w:val="Heading3"/>
      </w:pPr>
      <w:r w:rsidRPr="00042C35">
        <w:lastRenderedPageBreak/>
        <w:t xml:space="preserve">A2: Links to </w:t>
      </w:r>
      <w:r w:rsidR="0011186A">
        <w:t>Oceans</w:t>
      </w:r>
      <w:r w:rsidRPr="00042C35">
        <w:t xml:space="preserve"> Net-Benefit</w:t>
      </w:r>
    </w:p>
    <w:p w:rsidR="00042C35" w:rsidRDefault="00042C35" w:rsidP="00042C35">
      <w:pPr>
        <w:pStyle w:val="Heading4"/>
      </w:pPr>
      <w:r>
        <w:t>CP solves the entire case without linking to the DA</w:t>
      </w:r>
    </w:p>
    <w:p w:rsidR="00042C35" w:rsidRPr="00042C35" w:rsidRDefault="00042C35" w:rsidP="00042C35">
      <w:pPr>
        <w:rPr>
          <w:b/>
          <w:bCs/>
          <w:sz w:val="26"/>
        </w:rPr>
      </w:pPr>
      <w:r w:rsidRPr="00042C35">
        <w:rPr>
          <w:rStyle w:val="Style13ptBold"/>
        </w:rPr>
        <w:t>Food Water Watch ‘08</w:t>
      </w:r>
    </w:p>
    <w:p w:rsidR="00042C35" w:rsidRPr="0030108F" w:rsidRDefault="00042C35" w:rsidP="00042C35">
      <w:r>
        <w:t>[</w:t>
      </w:r>
      <w:r w:rsidRPr="0030108F">
        <w:t>Food Water Watch, leading research company on aquacultures</w:t>
      </w:r>
      <w:r>
        <w:t xml:space="preserve">, 2008, Land-Based Recirculating Aquaculture Systems, </w:t>
      </w:r>
      <w:r w:rsidRPr="0030108F">
        <w:t>http://www.foodandwaterwatch.org/reports/land-based-recirculating-aquaculture-systems/</w:t>
      </w:r>
      <w:r>
        <w:t>]</w:t>
      </w:r>
    </w:p>
    <w:p w:rsidR="00042C35" w:rsidRDefault="00042C35" w:rsidP="00042C35">
      <w:pPr>
        <w:shd w:val="clear" w:color="auto" w:fill="FFFFFF"/>
        <w:spacing w:line="252" w:lineRule="atLeast"/>
        <w:rPr>
          <w:rFonts w:ascii="Trebuchet MS" w:eastAsia="Times New Roman" w:hAnsi="Trebuchet MS" w:cs="Times New Roman"/>
          <w:color w:val="666666"/>
          <w:sz w:val="18"/>
          <w:szCs w:val="18"/>
        </w:rPr>
      </w:pPr>
    </w:p>
    <w:p w:rsidR="00042C35" w:rsidRPr="0011186A" w:rsidRDefault="00042C35" w:rsidP="00042C35">
      <w:pPr>
        <w:rPr>
          <w:rStyle w:val="StyleUnderline"/>
        </w:rPr>
      </w:pPr>
      <w:r w:rsidRPr="00042C35">
        <w:rPr>
          <w:rStyle w:val="StyleUnderline"/>
          <w:highlight w:val="yellow"/>
        </w:rPr>
        <w:t>RAS can</w:t>
      </w:r>
      <w:r w:rsidRPr="0011186A">
        <w:rPr>
          <w:sz w:val="14"/>
        </w:rPr>
        <w:t xml:space="preserve"> likely </w:t>
      </w:r>
      <w:r w:rsidRPr="00042C35">
        <w:rPr>
          <w:rStyle w:val="StyleUnderline"/>
          <w:highlight w:val="yellow"/>
        </w:rPr>
        <w:t>provide</w:t>
      </w:r>
      <w:r w:rsidRPr="0011186A">
        <w:rPr>
          <w:sz w:val="14"/>
        </w:rPr>
        <w:t xml:space="preserve"> a </w:t>
      </w:r>
      <w:r w:rsidRPr="00042C35">
        <w:rPr>
          <w:rStyle w:val="StyleUnderline"/>
          <w:highlight w:val="yellow"/>
        </w:rPr>
        <w:t>cleaner, greener, safer alternative to open-water farms</w:t>
      </w:r>
      <w:r w:rsidRPr="0011186A">
        <w:rPr>
          <w:sz w:val="14"/>
        </w:rPr>
        <w:t xml:space="preserve"> that does not compete with other ocean uses. These systems are usually </w:t>
      </w:r>
      <w:r w:rsidRPr="0011186A">
        <w:rPr>
          <w:rStyle w:val="StyleUnderline"/>
          <w:highlight w:val="yellow"/>
        </w:rPr>
        <w:t>land-based aquaculture reuse virtually all of the water</w:t>
      </w:r>
      <w:r w:rsidRPr="0011186A">
        <w:rPr>
          <w:rStyle w:val="StyleUnderline"/>
        </w:rPr>
        <w:t xml:space="preserve"> initially </w:t>
      </w:r>
      <w:r w:rsidRPr="0011186A">
        <w:rPr>
          <w:rStyle w:val="StyleUnderline"/>
          <w:highlight w:val="yellow"/>
        </w:rPr>
        <w:t>put into the system.</w:t>
      </w:r>
      <w:r w:rsidRPr="0011186A">
        <w:rPr>
          <w:sz w:val="14"/>
        </w:rPr>
        <w:t xml:space="preserve"> As a result, </w:t>
      </w:r>
      <w:r w:rsidRPr="0011186A">
        <w:rPr>
          <w:rStyle w:val="StyleUnderline"/>
          <w:highlight w:val="yellow"/>
        </w:rPr>
        <w:t>land-based aquaculture can reduce the discharge of waste</w:t>
      </w:r>
      <w:r w:rsidRPr="0011186A">
        <w:rPr>
          <w:rStyle w:val="StyleUnderline"/>
        </w:rPr>
        <w:t xml:space="preserve"> and the need for </w:t>
      </w:r>
      <w:r w:rsidRPr="0011186A">
        <w:rPr>
          <w:rStyle w:val="StyleUnderline"/>
          <w:highlight w:val="yellow"/>
        </w:rPr>
        <w:t>antibiotics or chemicals used to combat disease</w:t>
      </w:r>
      <w:r w:rsidRPr="0011186A">
        <w:rPr>
          <w:rStyle w:val="StyleUnderline"/>
        </w:rPr>
        <w:t xml:space="preserve"> </w:t>
      </w:r>
      <w:r w:rsidRPr="0011186A">
        <w:rPr>
          <w:rStyle w:val="StyleUnderline"/>
          <w:highlight w:val="yellow"/>
        </w:rPr>
        <w:t xml:space="preserve">and fish and </w:t>
      </w:r>
      <w:hyperlink r:id="rId63" w:history="1">
        <w:r w:rsidRPr="0011186A">
          <w:rPr>
            <w:rStyle w:val="StyleUnderline"/>
            <w:highlight w:val="yellow"/>
          </w:rPr>
          <w:t>parasite</w:t>
        </w:r>
      </w:hyperlink>
      <w:r w:rsidRPr="0011186A">
        <w:rPr>
          <w:rStyle w:val="StyleUnderline"/>
          <w:highlight w:val="yellow"/>
        </w:rPr>
        <w:t xml:space="preserve"> escapes</w:t>
      </w:r>
      <w:r w:rsidRPr="0011186A">
        <w:rPr>
          <w:sz w:val="14"/>
        </w:rPr>
        <w:t xml:space="preserve"> – </w:t>
      </w:r>
      <w:r w:rsidRPr="0011186A">
        <w:rPr>
          <w:rStyle w:val="Emphasis"/>
          <w:highlight w:val="yellow"/>
        </w:rPr>
        <w:t>all serious concerns associated with OOA</w:t>
      </w:r>
      <w:r w:rsidRPr="0011186A">
        <w:rPr>
          <w:sz w:val="14"/>
        </w:rPr>
        <w:t xml:space="preserve"> and pond aquaculture. </w:t>
      </w:r>
      <w:r w:rsidRPr="0011186A">
        <w:rPr>
          <w:rStyle w:val="StyleUnderline"/>
          <w:highlight w:val="yellow"/>
        </w:rPr>
        <w:t>Land-based aquaculture can provide</w:t>
      </w:r>
      <w:r w:rsidRPr="0011186A">
        <w:rPr>
          <w:rStyle w:val="StyleUnderline"/>
        </w:rPr>
        <w:t xml:space="preserve"> </w:t>
      </w:r>
      <w:r w:rsidRPr="0011186A">
        <w:rPr>
          <w:rStyle w:val="StyleUnderline"/>
          <w:highlight w:val="yellow"/>
        </w:rPr>
        <w:t>a diversity of production options</w:t>
      </w:r>
      <w:r w:rsidRPr="0011186A">
        <w:rPr>
          <w:rStyle w:val="StyleUnderline"/>
        </w:rPr>
        <w:t xml:space="preserve">. </w:t>
      </w:r>
      <w:r w:rsidRPr="0011186A">
        <w:rPr>
          <w:sz w:val="14"/>
        </w:rPr>
        <w:t xml:space="preserve">Tilapia, catfish, black </w:t>
      </w:r>
      <w:proofErr w:type="spellStart"/>
      <w:r w:rsidRPr="0011186A">
        <w:rPr>
          <w:sz w:val="14"/>
        </w:rPr>
        <w:t>seabass</w:t>
      </w:r>
      <w:proofErr w:type="spellEnd"/>
      <w:r w:rsidRPr="0011186A">
        <w:rPr>
          <w:sz w:val="14"/>
        </w:rPr>
        <w:t xml:space="preserve">, salmon, shrimp, clams and oysters are just a few examples of what can be raised in these systems. </w:t>
      </w:r>
      <w:r w:rsidRPr="0011186A">
        <w:rPr>
          <w:rStyle w:val="StyleUnderline"/>
          <w:highlight w:val="yellow"/>
        </w:rPr>
        <w:t xml:space="preserve">Land-based aquaculture can also be operated in tandem with </w:t>
      </w:r>
      <w:proofErr w:type="spellStart"/>
      <w:r w:rsidRPr="0011186A">
        <w:rPr>
          <w:rStyle w:val="StyleUnderline"/>
          <w:highlight w:val="yellow"/>
        </w:rPr>
        <w:t>aquaponics</w:t>
      </w:r>
      <w:proofErr w:type="spellEnd"/>
      <w:r w:rsidRPr="0011186A">
        <w:rPr>
          <w:rStyle w:val="StyleUnderline"/>
          <w:highlight w:val="yellow"/>
        </w:rPr>
        <w:t xml:space="preserve"> – the practice of growing plants using water rather than soil</w:t>
      </w:r>
      <w:r w:rsidRPr="0011186A">
        <w:rPr>
          <w:rStyle w:val="StyleUnderline"/>
        </w:rPr>
        <w:t xml:space="preserve"> –</w:t>
      </w:r>
      <w:r w:rsidRPr="0011186A">
        <w:rPr>
          <w:sz w:val="14"/>
        </w:rPr>
        <w:t xml:space="preserve"> to produce a variety of herbs, fruits and vegetables such as basil, okra, lettuce, tomatoes and melons. </w:t>
      </w:r>
      <w:r w:rsidRPr="0011186A">
        <w:rPr>
          <w:rStyle w:val="StyleUnderline"/>
          <w:highlight w:val="yellow"/>
        </w:rPr>
        <w:t>RAS</w:t>
      </w:r>
      <w:r w:rsidRPr="0011186A">
        <w:rPr>
          <w:sz w:val="14"/>
        </w:rPr>
        <w:t xml:space="preserve"> range from small-scale urban aquaculture systems in individual homes to larger, commercial-scale farms that </w:t>
      </w:r>
      <w:r w:rsidRPr="0011186A">
        <w:rPr>
          <w:rStyle w:val="StyleUnderline"/>
          <w:highlight w:val="yellow"/>
        </w:rPr>
        <w:t>can produce fish and produce equaling millions of dollars</w:t>
      </w:r>
      <w:r w:rsidRPr="0011186A">
        <w:rPr>
          <w:sz w:val="14"/>
        </w:rPr>
        <w:t xml:space="preserve"> in sales each year. In recent years, the U.S. government has been shockingly insistent that development of open-water aquaculture, in particular ocean aquaculture, is the best way to have an increased seafood supply in the United States. </w:t>
      </w:r>
      <w:r w:rsidRPr="0011186A">
        <w:rPr>
          <w:rStyle w:val="StyleUnderline"/>
          <w:highlight w:val="yellow"/>
        </w:rPr>
        <w:t>Given the many ecological concerns associated with OOA</w:t>
      </w:r>
      <w:r w:rsidRPr="0011186A">
        <w:rPr>
          <w:sz w:val="14"/>
        </w:rPr>
        <w:t xml:space="preserve">, rather, </w:t>
      </w:r>
      <w:r w:rsidRPr="0011186A">
        <w:rPr>
          <w:rStyle w:val="Emphasis"/>
          <w:highlight w:val="yellow"/>
        </w:rPr>
        <w:t>the United States should be looking to explore more sustainable fish production, such as RAS</w:t>
      </w:r>
      <w:r w:rsidRPr="0011186A">
        <w:rPr>
          <w:sz w:val="14"/>
        </w:rPr>
        <w:t xml:space="preserve">. </w:t>
      </w:r>
      <w:r w:rsidRPr="0011186A">
        <w:rPr>
          <w:rStyle w:val="StyleUnderline"/>
          <w:highlight w:val="yellow"/>
        </w:rPr>
        <w:t>This report</w:t>
      </w:r>
      <w:r w:rsidRPr="0011186A">
        <w:rPr>
          <w:sz w:val="14"/>
        </w:rPr>
        <w:t xml:space="preserve"> challenges natural resource managers and consumers to be more active in helping to promote a cleaner, greener, safer domestic seafood supply by learning more about RAS and </w:t>
      </w:r>
      <w:r w:rsidRPr="0011186A">
        <w:rPr>
          <w:rStyle w:val="StyleUnderline"/>
          <w:highlight w:val="yellow"/>
        </w:rPr>
        <w:t>request</w:t>
      </w:r>
      <w:r w:rsidRPr="0011186A">
        <w:rPr>
          <w:sz w:val="14"/>
        </w:rPr>
        <w:t>ing </w:t>
      </w:r>
      <w:hyperlink r:id="rId64" w:history="1">
        <w:r w:rsidRPr="0011186A">
          <w:rPr>
            <w:rStyle w:val="StyleUnderline"/>
            <w:highlight w:val="yellow"/>
          </w:rPr>
          <w:t>grocery stores</w:t>
        </w:r>
      </w:hyperlink>
      <w:r w:rsidRPr="0011186A">
        <w:rPr>
          <w:rStyle w:val="StyleUnderline"/>
          <w:highlight w:val="yellow"/>
        </w:rPr>
        <w:t> and</w:t>
      </w:r>
      <w:r w:rsidR="0011186A" w:rsidRPr="0011186A">
        <w:rPr>
          <w:rStyle w:val="StyleUnderline"/>
          <w:highlight w:val="yellow"/>
        </w:rPr>
        <w:t xml:space="preserve"> </w:t>
      </w:r>
      <w:hyperlink r:id="rId65" w:history="1">
        <w:r w:rsidRPr="0011186A">
          <w:rPr>
            <w:rStyle w:val="StyleUnderline"/>
            <w:highlight w:val="yellow"/>
          </w:rPr>
          <w:t>restaurants</w:t>
        </w:r>
      </w:hyperlink>
      <w:r w:rsidRPr="0011186A">
        <w:rPr>
          <w:rStyle w:val="StyleUnderline"/>
          <w:highlight w:val="yellow"/>
        </w:rPr>
        <w:t> carry land-based aquaculture products rather than those from open-water aquaculture systems.</w:t>
      </w:r>
    </w:p>
    <w:p w:rsidR="00042C35" w:rsidRDefault="0011186A" w:rsidP="0011186A">
      <w:pPr>
        <w:pStyle w:val="Heading2"/>
      </w:pPr>
      <w:r>
        <w:lastRenderedPageBreak/>
        <w:t>Oceans DA</w:t>
      </w:r>
    </w:p>
    <w:p w:rsidR="0011186A" w:rsidRDefault="0011186A" w:rsidP="0011186A">
      <w:pPr>
        <w:pStyle w:val="Heading3"/>
      </w:pPr>
      <w:r>
        <w:lastRenderedPageBreak/>
        <w:t>1NC Shell</w:t>
      </w:r>
    </w:p>
    <w:p w:rsidR="0011186A" w:rsidRDefault="0011186A" w:rsidP="0051539E">
      <w:pPr>
        <w:pStyle w:val="Heading4"/>
      </w:pPr>
      <w:r>
        <w:t>The first/next off-case position is the oceans DA</w:t>
      </w:r>
    </w:p>
    <w:p w:rsidR="0051539E" w:rsidRPr="0051539E" w:rsidRDefault="0051539E" w:rsidP="0051539E"/>
    <w:p w:rsidR="0011186A" w:rsidRPr="0011186A" w:rsidRDefault="0011186A" w:rsidP="0011186A">
      <w:pPr>
        <w:pStyle w:val="Heading4"/>
      </w:pPr>
      <w:r w:rsidRPr="0011186A">
        <w:t xml:space="preserve">Open-ocean </w:t>
      </w:r>
      <w:r>
        <w:t>aquaculture trashes marine biodiversity, causes hypoxia, and introduces invasive species like Sea Lice</w:t>
      </w:r>
    </w:p>
    <w:p w:rsidR="0011186A" w:rsidRPr="0011186A" w:rsidRDefault="0011186A" w:rsidP="0011186A">
      <w:pPr>
        <w:rPr>
          <w:b/>
          <w:bCs/>
          <w:sz w:val="26"/>
        </w:rPr>
      </w:pPr>
      <w:r w:rsidRPr="0011186A">
        <w:rPr>
          <w:rStyle w:val="Style13ptBold"/>
        </w:rPr>
        <w:t>Bland 13</w:t>
      </w:r>
    </w:p>
    <w:p w:rsidR="0011186A" w:rsidRPr="00C56E35" w:rsidRDefault="0011186A" w:rsidP="0011186A">
      <w:pPr>
        <w:rPr>
          <w:rFonts w:cs="Arial"/>
          <w:szCs w:val="20"/>
        </w:rPr>
      </w:pPr>
      <w:r>
        <w:rPr>
          <w:rFonts w:cs="Arial"/>
          <w:szCs w:val="20"/>
        </w:rPr>
        <w:t>[</w:t>
      </w:r>
      <w:r w:rsidRPr="00C56E35">
        <w:rPr>
          <w:rFonts w:cs="Arial"/>
          <w:szCs w:val="20"/>
        </w:rPr>
        <w:t xml:space="preserve">Alastair bland, lead author of npr.org, 5-2-2013, Can Salmon Farming Be Sustainable? Maybe, </w:t>
      </w:r>
      <w:proofErr w:type="gramStart"/>
      <w:r w:rsidRPr="00C56E35">
        <w:rPr>
          <w:rFonts w:cs="Arial"/>
          <w:szCs w:val="20"/>
        </w:rPr>
        <w:t>If</w:t>
      </w:r>
      <w:proofErr w:type="gramEnd"/>
      <w:r w:rsidRPr="00C56E35">
        <w:rPr>
          <w:rFonts w:cs="Arial"/>
          <w:szCs w:val="20"/>
        </w:rPr>
        <w:t xml:space="preserve"> you Head Inland, http://www.npr.org/blogs/thesalt/2013/05/02/180596020/can-salmon-farming-be-sustainable-maybe-if-you-head-inland</w:t>
      </w:r>
      <w:r>
        <w:rPr>
          <w:rFonts w:cs="Arial"/>
          <w:szCs w:val="20"/>
        </w:rPr>
        <w:t>]</w:t>
      </w:r>
    </w:p>
    <w:p w:rsidR="0011186A" w:rsidRDefault="0011186A" w:rsidP="0011186A">
      <w:pPr>
        <w:rPr>
          <w:rFonts w:ascii="Arial" w:hAnsi="Arial" w:cs="Arial"/>
          <w:b/>
          <w:sz w:val="20"/>
          <w:szCs w:val="20"/>
          <w:u w:val="single"/>
        </w:rPr>
      </w:pPr>
    </w:p>
    <w:p w:rsidR="0011186A" w:rsidRPr="0011186A" w:rsidRDefault="0011186A" w:rsidP="0011186A">
      <w:pPr>
        <w:rPr>
          <w:sz w:val="14"/>
        </w:rPr>
      </w:pPr>
      <w:r w:rsidRPr="0011186A">
        <w:rPr>
          <w:rStyle w:val="StyleUnderline"/>
          <w:highlight w:val="magenta"/>
        </w:rPr>
        <w:t xml:space="preserve">Open-ocean salmon farms can also generate high densities of </w:t>
      </w:r>
      <w:hyperlink r:id="rId66" w:tgtFrame="_self" w:history="1">
        <w:r w:rsidRPr="0011186A">
          <w:rPr>
            <w:rStyle w:val="StyleUnderline"/>
            <w:highlight w:val="magenta"/>
          </w:rPr>
          <w:t>organic and inorganic waste material</w:t>
        </w:r>
      </w:hyperlink>
      <w:r w:rsidRPr="0011186A">
        <w:rPr>
          <w:rStyle w:val="StyleUnderline"/>
          <w:highlight w:val="magenta"/>
        </w:rPr>
        <w:t> —</w:t>
      </w:r>
      <w:r w:rsidRPr="0011186A">
        <w:rPr>
          <w:rStyle w:val="StyleUnderline"/>
        </w:rPr>
        <w:t xml:space="preserve"> </w:t>
      </w:r>
      <w:r w:rsidRPr="0011186A">
        <w:rPr>
          <w:rStyle w:val="StyleUnderline"/>
          <w:highlight w:val="magenta"/>
        </w:rPr>
        <w:t>which</w:t>
      </w:r>
      <w:r w:rsidRPr="0011186A">
        <w:rPr>
          <w:rStyle w:val="StyleUnderline"/>
        </w:rPr>
        <w:t xml:space="preserve"> can </w:t>
      </w:r>
      <w:r w:rsidRPr="0011186A">
        <w:rPr>
          <w:rStyle w:val="StyleUnderline"/>
          <w:highlight w:val="magenta"/>
        </w:rPr>
        <w:t>cause toxic</w:t>
      </w:r>
      <w:r w:rsidRPr="0011186A">
        <w:rPr>
          <w:rStyle w:val="StyleUnderline"/>
        </w:rPr>
        <w:t xml:space="preserve"> </w:t>
      </w:r>
      <w:r w:rsidRPr="0011186A">
        <w:rPr>
          <w:sz w:val="14"/>
        </w:rPr>
        <w:t xml:space="preserve">marine algae blooms and create </w:t>
      </w:r>
      <w:r w:rsidRPr="0011186A">
        <w:rPr>
          <w:rStyle w:val="StyleUnderline"/>
        </w:rPr>
        <w:t xml:space="preserve">low-oxygen </w:t>
      </w:r>
      <w:r w:rsidRPr="0011186A">
        <w:rPr>
          <w:rStyle w:val="StyleUnderline"/>
          <w:highlight w:val="magenta"/>
        </w:rPr>
        <w:t>"dead zones."</w:t>
      </w:r>
      <w:r w:rsidRPr="0011186A">
        <w:rPr>
          <w:sz w:val="14"/>
        </w:rPr>
        <w:t xml:space="preserve"> Residues from </w:t>
      </w:r>
      <w:r w:rsidRPr="0011186A">
        <w:rPr>
          <w:rStyle w:val="StyleUnderline"/>
        </w:rPr>
        <w:t xml:space="preserve">antibiotics and other chemical treatments can also drift from the pens. And then there's </w:t>
      </w:r>
      <w:hyperlink r:id="rId67" w:tgtFrame="_self" w:history="1">
        <w:r w:rsidRPr="0011186A">
          <w:rPr>
            <w:rStyle w:val="StyleUnderline"/>
            <w:highlight w:val="magenta"/>
          </w:rPr>
          <w:t>sea lice</w:t>
        </w:r>
      </w:hyperlink>
      <w:r w:rsidRPr="0011186A">
        <w:rPr>
          <w:sz w:val="14"/>
        </w:rPr>
        <w:t xml:space="preserve">. </w:t>
      </w:r>
      <w:r w:rsidRPr="0011186A">
        <w:rPr>
          <w:rStyle w:val="StyleUnderline"/>
        </w:rPr>
        <w:t>These</w:t>
      </w:r>
      <w:r w:rsidRPr="0011186A">
        <w:rPr>
          <w:sz w:val="14"/>
        </w:rPr>
        <w:t xml:space="preserve"> pea-sized </w:t>
      </w:r>
      <w:r w:rsidRPr="0011186A">
        <w:rPr>
          <w:rStyle w:val="StyleUnderline"/>
        </w:rPr>
        <w:t xml:space="preserve">copepods </w:t>
      </w:r>
      <w:r w:rsidRPr="0011186A">
        <w:rPr>
          <w:rStyle w:val="StyleUnderline"/>
          <w:highlight w:val="magenta"/>
        </w:rPr>
        <w:t>cling to free-moving fish</w:t>
      </w:r>
      <w:r w:rsidRPr="00FB5C9E">
        <w:rPr>
          <w:b/>
          <w:highlight w:val="magenta"/>
          <w:u w:val="single"/>
        </w:rPr>
        <w:t xml:space="preserve">, </w:t>
      </w:r>
      <w:r w:rsidRPr="0011186A">
        <w:rPr>
          <w:sz w:val="14"/>
        </w:rPr>
        <w:t>and under natural circumstances, they aren't usually a threat to salmon. But when many thousands of </w:t>
      </w:r>
      <w:hyperlink r:id="rId68" w:history="1">
        <w:r w:rsidRPr="0011186A">
          <w:rPr>
            <w:rStyle w:val="Hyperlink"/>
            <w:sz w:val="14"/>
          </w:rPr>
          <w:t>adult salmon</w:t>
        </w:r>
      </w:hyperlink>
      <w:r w:rsidRPr="0011186A">
        <w:rPr>
          <w:sz w:val="14"/>
        </w:rPr>
        <w:t> swarm together in crowded net pens, sea lice populations</w:t>
      </w:r>
      <w:r w:rsidRPr="0011186A">
        <w:rPr>
          <w:rStyle w:val="StyleUnderline"/>
        </w:rPr>
        <w:t xml:space="preserve"> often boom. </w:t>
      </w:r>
      <w:r w:rsidRPr="0011186A">
        <w:rPr>
          <w:rStyle w:val="StyleUnderline"/>
          <w:highlight w:val="magenta"/>
        </w:rPr>
        <w:t>When juvenile salmon exiting the rivers of their </w:t>
      </w:r>
      <w:hyperlink r:id="rId69" w:history="1">
        <w:r w:rsidRPr="0011186A">
          <w:rPr>
            <w:rStyle w:val="StyleUnderline"/>
            <w:highlight w:val="magenta"/>
          </w:rPr>
          <w:t>birth</w:t>
        </w:r>
      </w:hyperlink>
      <w:r w:rsidRPr="0011186A">
        <w:rPr>
          <w:rStyle w:val="StyleUnderline"/>
          <w:highlight w:val="magenta"/>
        </w:rPr>
        <w:t xml:space="preserve"> pass near such infested pens, the </w:t>
      </w:r>
      <w:proofErr w:type="spellStart"/>
      <w:r w:rsidRPr="0011186A">
        <w:rPr>
          <w:rStyle w:val="StyleUnderline"/>
          <w:highlight w:val="magenta"/>
        </w:rPr>
        <w:t>smolts</w:t>
      </w:r>
      <w:proofErr w:type="spellEnd"/>
      <w:r w:rsidRPr="0011186A">
        <w:rPr>
          <w:rStyle w:val="StyleUnderline"/>
          <w:highlight w:val="magenta"/>
        </w:rPr>
        <w:t xml:space="preserve"> may be swarmed by the parasites and quickly killed</w:t>
      </w:r>
      <w:r w:rsidRPr="0011186A">
        <w:rPr>
          <w:rStyle w:val="StyleUnderline"/>
        </w:rPr>
        <w:t xml:space="preserve">. By this process, </w:t>
      </w:r>
      <w:r w:rsidRPr="0011186A">
        <w:rPr>
          <w:rStyle w:val="StyleUnderline"/>
          <w:highlight w:val="magenta"/>
        </w:rPr>
        <w:t xml:space="preserve">salmon </w:t>
      </w:r>
      <w:proofErr w:type="gramStart"/>
      <w:r w:rsidRPr="0011186A">
        <w:rPr>
          <w:rStyle w:val="StyleUnderline"/>
          <w:highlight w:val="magenta"/>
        </w:rPr>
        <w:t>farms  in</w:t>
      </w:r>
      <w:proofErr w:type="gramEnd"/>
      <w:r w:rsidRPr="0011186A">
        <w:rPr>
          <w:rStyle w:val="StyleUnderline"/>
          <w:highlight w:val="magenta"/>
        </w:rPr>
        <w:t xml:space="preserve"> water have caused entire runs of wild fish to nearly disappear</w:t>
      </w:r>
      <w:r w:rsidRPr="0011186A">
        <w:rPr>
          <w:rStyle w:val="StyleUnderline"/>
        </w:rPr>
        <w:t xml:space="preserve"> from</w:t>
      </w:r>
      <w:r w:rsidRPr="0011186A">
        <w:rPr>
          <w:sz w:val="14"/>
        </w:rPr>
        <w:t xml:space="preserve"> streams in the Vancouver Island area, according to </w:t>
      </w:r>
      <w:proofErr w:type="spellStart"/>
      <w:r w:rsidRPr="0011186A">
        <w:rPr>
          <w:sz w:val="14"/>
        </w:rPr>
        <w:fldChar w:fldCharType="begin"/>
      </w:r>
      <w:r w:rsidRPr="0011186A">
        <w:rPr>
          <w:sz w:val="14"/>
        </w:rPr>
        <w:instrText xml:space="preserve"> HYPERLINK "http://www.sciencemag.org/content/318/5857/1772.abstrac" \t "_self" </w:instrText>
      </w:r>
      <w:r w:rsidRPr="0011186A">
        <w:rPr>
          <w:sz w:val="14"/>
        </w:rPr>
        <w:fldChar w:fldCharType="separate"/>
      </w:r>
      <w:r w:rsidRPr="0011186A">
        <w:rPr>
          <w:rStyle w:val="Hyperlink"/>
          <w:sz w:val="14"/>
        </w:rPr>
        <w:t>Krkosek's</w:t>
      </w:r>
      <w:proofErr w:type="spellEnd"/>
      <w:r w:rsidRPr="0011186A">
        <w:rPr>
          <w:rStyle w:val="Hyperlink"/>
          <w:sz w:val="14"/>
        </w:rPr>
        <w:t xml:space="preserve"> research</w:t>
      </w:r>
      <w:r w:rsidRPr="0011186A">
        <w:rPr>
          <w:sz w:val="14"/>
        </w:rPr>
        <w:fldChar w:fldCharType="end"/>
      </w:r>
      <w:r w:rsidRPr="0011186A">
        <w:rPr>
          <w:sz w:val="14"/>
        </w:rPr>
        <w:t>.</w:t>
      </w:r>
    </w:p>
    <w:p w:rsidR="0051539E" w:rsidRDefault="0051539E" w:rsidP="0051539E">
      <w:pPr>
        <w:pStyle w:val="Heading4"/>
      </w:pPr>
      <w:r>
        <w:t>Ocean biodiversity loss causes extinction</w:t>
      </w:r>
    </w:p>
    <w:p w:rsidR="0051539E" w:rsidRDefault="0051539E" w:rsidP="0051539E">
      <w:r>
        <w:t xml:space="preserve">Robin </w:t>
      </w:r>
      <w:proofErr w:type="spellStart"/>
      <w:r>
        <w:t>Kundis</w:t>
      </w:r>
      <w:proofErr w:type="spellEnd"/>
      <w:r>
        <w:t xml:space="preserve"> </w:t>
      </w:r>
      <w:r w:rsidRPr="00BA38D1">
        <w:rPr>
          <w:rStyle w:val="Style13ptBold"/>
        </w:rPr>
        <w:t>Craig</w:t>
      </w:r>
      <w:r>
        <w:t xml:space="preserve">, Associate Professor of Law at the Indiana University School of Law, </w:t>
      </w:r>
      <w:r w:rsidRPr="00BA38D1">
        <w:rPr>
          <w:rStyle w:val="Style13ptBold"/>
        </w:rPr>
        <w:t>2003</w:t>
      </w:r>
      <w:r>
        <w:t xml:space="preserve">, “Taking Steps </w:t>
      </w:r>
      <w:proofErr w:type="gramStart"/>
      <w:r>
        <w:t>Toward</w:t>
      </w:r>
      <w:proofErr w:type="gramEnd"/>
      <w:r>
        <w:t xml:space="preserve"> Marine Wilderness Protection? Fishing and Coral Reef Marine Reserves in Florida and Hawaii” http://papers.ssrn.com/sol3/papers.cfm?abstract_id=1289250)</w:t>
      </w:r>
    </w:p>
    <w:p w:rsidR="0051539E" w:rsidRPr="0051539E" w:rsidRDefault="0051539E" w:rsidP="0051539E">
      <w:pPr>
        <w:rPr>
          <w:sz w:val="14"/>
        </w:rPr>
      </w:pPr>
      <w:r w:rsidRPr="0051539E">
        <w:rPr>
          <w:sz w:val="14"/>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51539E">
        <w:rPr>
          <w:sz w:val="14"/>
        </w:rPr>
        <w:t>n856</w:t>
      </w:r>
      <w:proofErr w:type="gramEnd"/>
      <w:r w:rsidRPr="0051539E">
        <w:rPr>
          <w:sz w:val="14"/>
        </w:rPr>
        <w:t xml:space="preserve"> Waste treatment is another significant, non-extractive ecosystem function that intact coral reef ecosystems provide. n857 More generally, "</w:t>
      </w:r>
      <w:r w:rsidRPr="00BA38D1">
        <w:rPr>
          <w:rStyle w:val="StyleUnderline"/>
          <w:highlight w:val="yellow"/>
        </w:rPr>
        <w:t>ocean ecosystems play a major role in the global geochemical cycling</w:t>
      </w:r>
      <w:r w:rsidRPr="0051539E">
        <w:rPr>
          <w:sz w:val="14"/>
        </w:rPr>
        <w:t xml:space="preserve"> of all the elements that represent the basic building blocks of living organisms, carbon, nitrogen, oxygen, phosphorus, and sulfur, as well as other less abundant but necessary elements." n858 In a very real and direct sense, therefore, </w:t>
      </w:r>
      <w:r w:rsidRPr="00BA38D1">
        <w:rPr>
          <w:rStyle w:val="StyleUnderline"/>
          <w:highlight w:val="yellow"/>
        </w:rPr>
        <w:t>human degradation of marine ecosystems impairs the planet's ability to support life</w:t>
      </w:r>
      <w:r w:rsidRPr="0051539E">
        <w:rPr>
          <w:sz w:val="14"/>
        </w:rPr>
        <w:t xml:space="preserve">. Maintaining </w:t>
      </w:r>
      <w:r w:rsidRPr="00BA38D1">
        <w:rPr>
          <w:rStyle w:val="StyleUnderline"/>
          <w:highlight w:val="yellow"/>
        </w:rPr>
        <w:t>biodiversity is</w:t>
      </w:r>
      <w:r w:rsidRPr="0051539E">
        <w:rPr>
          <w:sz w:val="14"/>
        </w:rPr>
        <w:t xml:space="preserve"> often </w:t>
      </w:r>
      <w:r w:rsidRPr="00BA38D1">
        <w:rPr>
          <w:rStyle w:val="StyleUnderline"/>
          <w:highlight w:val="yellow"/>
        </w:rPr>
        <w:t>critical to maintaining the functions of marine ecosystems</w:t>
      </w:r>
      <w:r w:rsidRPr="0051539E">
        <w:rPr>
          <w:sz w:val="14"/>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proofErr w:type="gramStart"/>
      <w:r w:rsidRPr="0051539E">
        <w:rPr>
          <w:sz w:val="14"/>
        </w:rPr>
        <w:t>n860</w:t>
      </w:r>
      <w:proofErr w:type="gramEnd"/>
      <w:r w:rsidRPr="0051539E">
        <w:rPr>
          <w:sz w:val="14"/>
        </w:rPr>
        <w:t xml:space="preserve">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w:t>
      </w:r>
      <w:proofErr w:type="gramStart"/>
      <w:r w:rsidRPr="0051539E">
        <w:rPr>
          <w:sz w:val="14"/>
        </w:rPr>
        <w:t>n861</w:t>
      </w:r>
      <w:proofErr w:type="gramEnd"/>
      <w:r w:rsidRPr="0051539E">
        <w:rPr>
          <w:sz w:val="14"/>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51539E">
        <w:rPr>
          <w:sz w:val="14"/>
        </w:rPr>
        <w:t>At</w:t>
      </w:r>
      <w:proofErr w:type="gramEnd"/>
      <w:r w:rsidRPr="0051539E">
        <w:rPr>
          <w:sz w:val="14"/>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RPr="0051539E">
        <w:rPr>
          <w:sz w:val="14"/>
          <w:highlight w:val="yellow"/>
        </w:rPr>
        <w:t xml:space="preserve">: </w:t>
      </w:r>
      <w:r w:rsidRPr="00BA38D1">
        <w:rPr>
          <w:rStyle w:val="StyleUnderline"/>
          <w:highlight w:val="yellow"/>
        </w:rPr>
        <w:t>if we kill the ocean we kill ourselves, and we will take most of the biosphere with us.</w:t>
      </w:r>
      <w:r w:rsidRPr="0051539E">
        <w:rPr>
          <w:sz w:val="14"/>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w:t>
      </w:r>
    </w:p>
    <w:p w:rsidR="006D6B88" w:rsidRDefault="006D6B88" w:rsidP="006D6B88">
      <w:pPr>
        <w:pStyle w:val="Heading4"/>
      </w:pPr>
      <w:r>
        <w:t>Hypoxia causes extinction and species die off</w:t>
      </w:r>
    </w:p>
    <w:p w:rsidR="006D6B88" w:rsidRDefault="006D6B88" w:rsidP="006D6B88">
      <w:r>
        <w:t xml:space="preserve">Michael </w:t>
      </w:r>
      <w:r w:rsidRPr="006D6B88">
        <w:rPr>
          <w:rStyle w:val="Style13ptBold"/>
        </w:rPr>
        <w:t>Bernstein</w:t>
      </w:r>
      <w:r>
        <w:t>, American Chemical society, 2-29-</w:t>
      </w:r>
      <w:r w:rsidRPr="006D6B88">
        <w:rPr>
          <w:rStyle w:val="Style13ptBold"/>
        </w:rPr>
        <w:t>2006</w:t>
      </w:r>
      <w:r>
        <w:t xml:space="preserve"> “</w:t>
      </w:r>
      <w:r w:rsidRPr="00374125">
        <w:t>Ocean 'dead zones' trigger sex changes in fish, posing extinction threat</w:t>
      </w:r>
      <w:r>
        <w:t xml:space="preserve">” </w:t>
      </w:r>
      <w:hyperlink r:id="rId70" w:history="1">
        <w:r w:rsidRPr="00562E39">
          <w:rPr>
            <w:rStyle w:val="Hyperlink"/>
          </w:rPr>
          <w:t>http://www.eurekalert.org/pub_releases/2006-03/acs-oz032906.php</w:t>
        </w:r>
      </w:hyperlink>
    </w:p>
    <w:p w:rsidR="006D6B88" w:rsidRPr="006D6B88" w:rsidRDefault="006D6B88" w:rsidP="006D6B88">
      <w:pPr>
        <w:rPr>
          <w:rStyle w:val="underline"/>
          <w:rFonts w:ascii="Calibri" w:hAnsi="Calibri"/>
          <w:sz w:val="22"/>
          <w:u w:val="none"/>
        </w:rPr>
      </w:pPr>
    </w:p>
    <w:p w:rsidR="006D6B88" w:rsidRPr="00A812BC" w:rsidRDefault="006D6B88" w:rsidP="006D6B88">
      <w:pPr>
        <w:rPr>
          <w:b/>
        </w:rPr>
      </w:pPr>
      <w:r w:rsidRPr="00AF66BD">
        <w:rPr>
          <w:rStyle w:val="underline"/>
        </w:rPr>
        <w:lastRenderedPageBreak/>
        <w:t>Oxygen depletion in the world’s oceans, primarily caused by agricultural run-off and pollution, could spark the development of far more male fish than female,</w:t>
      </w:r>
      <w:r w:rsidRPr="00AF66BD">
        <w:rPr>
          <w:sz w:val="14"/>
        </w:rPr>
        <w:t xml:space="preserve"> thereby </w:t>
      </w:r>
      <w:r w:rsidRPr="00AF66BD">
        <w:rPr>
          <w:rStyle w:val="underline"/>
        </w:rPr>
        <w:t>threatening</w:t>
      </w:r>
      <w:r w:rsidRPr="00AF66BD">
        <w:rPr>
          <w:sz w:val="14"/>
        </w:rPr>
        <w:t xml:space="preserve"> some </w:t>
      </w:r>
      <w:r w:rsidRPr="00AF66BD">
        <w:rPr>
          <w:rStyle w:val="underline"/>
        </w:rPr>
        <w:t xml:space="preserve">species </w:t>
      </w:r>
      <w:r w:rsidRPr="00AF66BD">
        <w:rPr>
          <w:sz w:val="14"/>
        </w:rPr>
        <w:t xml:space="preserve">with </w:t>
      </w:r>
      <w:r w:rsidRPr="00AF66BD">
        <w:rPr>
          <w:rStyle w:val="underline"/>
        </w:rPr>
        <w:t>extinction,</w:t>
      </w:r>
      <w:r w:rsidRPr="00AF66BD">
        <w:rPr>
          <w:sz w:val="14"/>
        </w:rPr>
        <w:t xml:space="preserve"> according to a study published today on the Web site of the American Chemical Society journal, Environmental Science &amp; Technology. The study is scheduled to appear in the May 1 print issue of the journal.  The finding, by Rudolf Wu, Ph.D., and colleagues at the City University of Hong Kong, raises new concerns about vast areas of the world’s oceans, known as "dead zones," </w:t>
      </w:r>
      <w:r w:rsidRPr="00AF66BD">
        <w:rPr>
          <w:rStyle w:val="underline"/>
        </w:rPr>
        <w:t>that lack sufficient oxygen to sustain most sea life. Fish and other creatures trapped in these zones often die. Those that escape may be more vulnerable to predators and other stresses.</w:t>
      </w:r>
      <w:r w:rsidRPr="009F24FB">
        <w:rPr>
          <w:sz w:val="14"/>
        </w:rPr>
        <w:t xml:space="preserve"> This new study, Wu says, suggests these z</w:t>
      </w:r>
      <w:r w:rsidRPr="004170A8">
        <w:rPr>
          <w:rStyle w:val="underline"/>
        </w:rPr>
        <w:t xml:space="preserve">ones </w:t>
      </w:r>
      <w:r w:rsidRPr="009F24FB">
        <w:rPr>
          <w:sz w:val="14"/>
        </w:rPr>
        <w:t xml:space="preserve">potentially </w:t>
      </w:r>
      <w:r w:rsidRPr="004170A8">
        <w:rPr>
          <w:rStyle w:val="underline"/>
        </w:rPr>
        <w:t>pose a third threat</w:t>
      </w:r>
      <w:r w:rsidRPr="009F24FB">
        <w:rPr>
          <w:sz w:val="14"/>
        </w:rPr>
        <w:t xml:space="preserve"> to these species </w:t>
      </w:r>
      <w:proofErr w:type="gramStart"/>
      <w:r w:rsidRPr="009F24FB">
        <w:rPr>
          <w:sz w:val="14"/>
        </w:rPr>
        <w:t xml:space="preserve">“ </w:t>
      </w:r>
      <w:r w:rsidRPr="004170A8">
        <w:rPr>
          <w:rStyle w:val="underline"/>
        </w:rPr>
        <w:t>an</w:t>
      </w:r>
      <w:proofErr w:type="gramEnd"/>
      <w:r w:rsidRPr="004170A8">
        <w:rPr>
          <w:rStyle w:val="underline"/>
        </w:rPr>
        <w:t xml:space="preserve"> inability of their offspring to find mates and reproduce</w:t>
      </w:r>
      <w:r w:rsidRPr="009F24FB">
        <w:rPr>
          <w:sz w:val="14"/>
        </w:rPr>
        <w:t xml:space="preserve">.  The researchers found that low levels of dissolved oxygen, also known as </w:t>
      </w:r>
      <w:r w:rsidRPr="004170A8">
        <w:rPr>
          <w:rStyle w:val="underline"/>
        </w:rPr>
        <w:t>hypoxia, can induce sex changes in embryonic fish, leading to an overabundance of males</w:t>
      </w:r>
      <w:r w:rsidRPr="009F24FB">
        <w:rPr>
          <w:sz w:val="14"/>
        </w:rPr>
        <w:t xml:space="preserve">. As these predominately male fish mature, </w:t>
      </w:r>
      <w:r w:rsidRPr="004170A8">
        <w:rPr>
          <w:rStyle w:val="underline"/>
        </w:rPr>
        <w:t>it is unlikely they will be able to reproduce in sufficient numbers to maintain sustainable populations</w:t>
      </w:r>
      <w:r w:rsidRPr="009F24FB">
        <w:rPr>
          <w:sz w:val="14"/>
        </w:rPr>
        <w:t xml:space="preserve">, Wu says. </w:t>
      </w:r>
      <w:r w:rsidRPr="004170A8">
        <w:rPr>
          <w:rStyle w:val="underline"/>
        </w:rPr>
        <w:t xml:space="preserve">Low oxygen levels also might reduce the quantity and quality of the </w:t>
      </w:r>
      <w:proofErr w:type="gramStart"/>
      <w:r w:rsidRPr="004170A8">
        <w:rPr>
          <w:rStyle w:val="underline"/>
        </w:rPr>
        <w:t xml:space="preserve">eggs </w:t>
      </w:r>
      <w:r>
        <w:rPr>
          <w:rStyle w:val="underline"/>
        </w:rPr>
        <w:t xml:space="preserve"> </w:t>
      </w:r>
      <w:r w:rsidRPr="004170A8">
        <w:rPr>
          <w:rStyle w:val="underline"/>
        </w:rPr>
        <w:t>produced</w:t>
      </w:r>
      <w:proofErr w:type="gramEnd"/>
      <w:r w:rsidRPr="004170A8">
        <w:rPr>
          <w:rStyle w:val="underline"/>
        </w:rPr>
        <w:t xml:space="preserve"> by female fish, diminishing their fertility</w:t>
      </w:r>
      <w:r w:rsidRPr="009F24FB">
        <w:rPr>
          <w:sz w:val="14"/>
        </w:rPr>
        <w:t xml:space="preserve">, he adds.  In their experiments, Wu and his colleagues found </w:t>
      </w:r>
      <w:r w:rsidRPr="004170A8">
        <w:rPr>
          <w:rStyle w:val="underline"/>
        </w:rPr>
        <w:t>low levels of dissolved oxygen</w:t>
      </w:r>
      <w:r w:rsidRPr="009F24FB">
        <w:rPr>
          <w:sz w:val="14"/>
        </w:rPr>
        <w:t xml:space="preserve"> </w:t>
      </w:r>
      <w:proofErr w:type="gramStart"/>
      <w:r w:rsidRPr="009F24FB">
        <w:rPr>
          <w:sz w:val="14"/>
        </w:rPr>
        <w:t>“ less</w:t>
      </w:r>
      <w:proofErr w:type="gramEnd"/>
      <w:r w:rsidRPr="009F24FB">
        <w:rPr>
          <w:sz w:val="14"/>
        </w:rPr>
        <w:t xml:space="preserve"> than 2 parts per million” </w:t>
      </w:r>
      <w:r w:rsidRPr="004170A8">
        <w:rPr>
          <w:rStyle w:val="underline"/>
        </w:rPr>
        <w:t xml:space="preserve">down-regulated </w:t>
      </w:r>
      <w:r w:rsidRPr="009F24FB">
        <w:rPr>
          <w:sz w:val="14"/>
        </w:rPr>
        <w:t xml:space="preserve">the activity of certain genes that control the production of </w:t>
      </w:r>
      <w:r w:rsidRPr="004170A8">
        <w:rPr>
          <w:rStyle w:val="underline"/>
        </w:rPr>
        <w:t>sex hormones and sexual differentiation</w:t>
      </w:r>
      <w:r w:rsidRPr="009F24FB">
        <w:rPr>
          <w:sz w:val="14"/>
        </w:rPr>
        <w:t xml:space="preserve"> </w:t>
      </w:r>
      <w:r w:rsidRPr="009F24FB">
        <w:rPr>
          <w:sz w:val="14"/>
          <w:szCs w:val="16"/>
        </w:rPr>
        <w:t xml:space="preserve">in embryonic zebra fish. As a result, 75 percent of the fish developed male characteristics. In contrast, 61 percent of the zebra fish spawn raised under normal oxygen conditions </w:t>
      </w:r>
      <w:proofErr w:type="gramStart"/>
      <w:r w:rsidRPr="009F24FB">
        <w:rPr>
          <w:sz w:val="14"/>
          <w:szCs w:val="16"/>
        </w:rPr>
        <w:t>“ more</w:t>
      </w:r>
      <w:proofErr w:type="gramEnd"/>
      <w:r w:rsidRPr="009F24FB">
        <w:rPr>
          <w:sz w:val="14"/>
          <w:szCs w:val="16"/>
        </w:rPr>
        <w:t xml:space="preserve"> than 5 parts per million “ developed into males. The normal sex ratio of zebra fish is about 60 percent male and 40 percent female, Wu says.  "Reproductive success is the single most important factor in the sustainability of species," Dr. Wu says. "In many places</w:t>
      </w:r>
      <w:r w:rsidRPr="009F24FB">
        <w:rPr>
          <w:sz w:val="14"/>
        </w:rPr>
        <w:t xml:space="preserve">, </w:t>
      </w:r>
      <w:r w:rsidRPr="004170A8">
        <w:rPr>
          <w:rStyle w:val="underline"/>
        </w:rPr>
        <w:t>the areas affected by hypoxia are usually larger than the spawning and nursery grounds of fish.</w:t>
      </w:r>
      <w:r w:rsidRPr="009F24FB">
        <w:rPr>
          <w:sz w:val="14"/>
        </w:rPr>
        <w:t xml:space="preserve"> </w:t>
      </w:r>
      <w:r w:rsidRPr="004170A8">
        <w:rPr>
          <w:rStyle w:val="underline"/>
        </w:rPr>
        <w:t>Even though some tolerant species can survive in hypoxic zones, they may not be able to migrate out of the zone and their reproduction will be impaired."  Hypoxia is considered one of the most serious threats to marine life and genetic diversity,</w:t>
      </w:r>
      <w:r w:rsidRPr="009F24FB">
        <w:rPr>
          <w:sz w:val="14"/>
        </w:rPr>
        <w:t xml:space="preserve"> </w:t>
      </w:r>
      <w:r w:rsidRPr="009F24FB">
        <w:rPr>
          <w:sz w:val="14"/>
          <w:szCs w:val="16"/>
        </w:rPr>
        <w:t>Wu says. It occurs when excessive amounts of plant nutrients, particularly nitrogen, accumulate in oceans, freshwater lakes and other waterways. These nutrients trigger the growth of huge algae and phytoplankton blooms. As these blooms die, they sink to the ocean floor where they are decomposed by bacteria and other microorganisms. Decomposition depletes most of the oxygen in the surrounding water, making it difficult for marine life to survive.</w:t>
      </w:r>
    </w:p>
    <w:p w:rsidR="006D6B88" w:rsidRPr="00687035" w:rsidRDefault="006D6B88" w:rsidP="006D6B88">
      <w:pPr>
        <w:pStyle w:val="Heading4"/>
      </w:pPr>
      <w:r w:rsidRPr="00687035">
        <w:t>Invasive species planetary extinction</w:t>
      </w:r>
    </w:p>
    <w:p w:rsidR="006D6B88" w:rsidRPr="00687035" w:rsidRDefault="006D6B88" w:rsidP="006D6B88">
      <w:proofErr w:type="spellStart"/>
      <w:r w:rsidRPr="005A61F7">
        <w:rPr>
          <w:rStyle w:val="Style13ptBold"/>
        </w:rPr>
        <w:t>Nadol</w:t>
      </w:r>
      <w:proofErr w:type="spellEnd"/>
      <w:r w:rsidRPr="005A61F7">
        <w:rPr>
          <w:rStyle w:val="Style13ptBold"/>
        </w:rPr>
        <w:t xml:space="preserve"> 99</w:t>
      </w:r>
      <w:r w:rsidRPr="00687035">
        <w:t xml:space="preserve"> (</w:t>
      </w:r>
      <w:proofErr w:type="spellStart"/>
      <w:r w:rsidRPr="00687035">
        <w:t>Viki</w:t>
      </w:r>
      <w:proofErr w:type="spellEnd"/>
      <w:r w:rsidRPr="00687035">
        <w:t xml:space="preserve">, JD Candidate – </w:t>
      </w:r>
      <w:smartTag w:uri="urn:schemas-microsoft-com:office:smarttags" w:element="City">
        <w:r w:rsidRPr="00687035">
          <w:t>Valparaiso</w:t>
        </w:r>
      </w:smartTag>
      <w:r w:rsidRPr="00687035">
        <w:t xml:space="preserve">, Northwestern </w:t>
      </w:r>
      <w:smartTag w:uri="urn:schemas-microsoft-com:office:smarttags" w:element="PlaceType">
        <w:r w:rsidRPr="00687035">
          <w:t>School</w:t>
        </w:r>
      </w:smartTag>
      <w:r w:rsidRPr="00687035">
        <w:t xml:space="preserve"> of </w:t>
      </w:r>
      <w:smartTag w:uri="urn:schemas-microsoft-com:office:smarttags" w:element="PlaceName">
        <w:r w:rsidRPr="00687035">
          <w:t>Law</w:t>
        </w:r>
      </w:smartTag>
      <w:r w:rsidRPr="00687035">
        <w:t xml:space="preserve"> of </w:t>
      </w:r>
      <w:smartTag w:uri="urn:schemas-microsoft-com:office:smarttags" w:element="place">
        <w:smartTag w:uri="urn:schemas-microsoft-com:office:smarttags" w:element="PlaceName">
          <w:r w:rsidRPr="00687035">
            <w:t>Lewis &amp; Clark</w:t>
          </w:r>
        </w:smartTag>
        <w:r w:rsidRPr="00687035">
          <w:t xml:space="preserve"> </w:t>
        </w:r>
        <w:smartTag w:uri="urn:schemas-microsoft-com:office:smarttags" w:element="PlaceType">
          <w:r w:rsidRPr="00687035">
            <w:t>College</w:t>
          </w:r>
        </w:smartTag>
      </w:smartTag>
      <w:r w:rsidRPr="00687035">
        <w:t xml:space="preserve">, </w:t>
      </w:r>
      <w:proofErr w:type="gramStart"/>
      <w:r w:rsidRPr="00687035">
        <w:t>Summer</w:t>
      </w:r>
      <w:proofErr w:type="gramEnd"/>
      <w:r w:rsidRPr="00687035">
        <w:t>)</w:t>
      </w:r>
    </w:p>
    <w:p w:rsidR="006D6B88" w:rsidRPr="00687035" w:rsidRDefault="006D6B88" w:rsidP="006D6B88">
      <w:pPr>
        <w:widowControl w:val="0"/>
      </w:pPr>
    </w:p>
    <w:p w:rsidR="0011186A" w:rsidRPr="006D6B88" w:rsidRDefault="006D6B88" w:rsidP="006D6B88">
      <w:pPr>
        <w:widowControl w:val="0"/>
        <w:rPr>
          <w:sz w:val="12"/>
        </w:rPr>
      </w:pPr>
      <w:r w:rsidRPr="005A61F7">
        <w:rPr>
          <w:sz w:val="12"/>
        </w:rPr>
        <w:t>The threat of</w:t>
      </w:r>
      <w:r w:rsidRPr="005A61F7">
        <w:rPr>
          <w:rStyle w:val="Style11pt"/>
          <w:sz w:val="12"/>
        </w:rPr>
        <w:t xml:space="preserve"> </w:t>
      </w:r>
      <w:r w:rsidRPr="00687035">
        <w:rPr>
          <w:rStyle w:val="StyleStyle411ptChar"/>
          <w:rFonts w:eastAsiaTheme="minorHAnsi"/>
        </w:rPr>
        <w:t>invasion by nonnative species</w:t>
      </w:r>
      <w:r w:rsidRPr="005A61F7">
        <w:rPr>
          <w:rStyle w:val="Style11pt"/>
          <w:sz w:val="12"/>
        </w:rPr>
        <w:t xml:space="preserve"> </w:t>
      </w:r>
      <w:r w:rsidRPr="005A61F7">
        <w:rPr>
          <w:sz w:val="12"/>
        </w:rPr>
        <w:t xml:space="preserve">has always existed. It </w:t>
      </w:r>
      <w:r w:rsidRPr="00687035">
        <w:rPr>
          <w:rStyle w:val="StyleStyle411ptChar"/>
          <w:rFonts w:eastAsiaTheme="minorHAnsi"/>
        </w:rPr>
        <w:t>is arguably a natural process</w:t>
      </w:r>
      <w:r w:rsidRPr="005A61F7">
        <w:rPr>
          <w:rStyle w:val="Style11pt"/>
          <w:sz w:val="12"/>
        </w:rPr>
        <w:t xml:space="preserve"> </w:t>
      </w:r>
      <w:r w:rsidRPr="005A61F7">
        <w:rPr>
          <w:sz w:val="12"/>
        </w:rPr>
        <w:t xml:space="preserve">that should be allowed to continue unheeded. </w:t>
      </w:r>
      <w:hyperlink r:id="rId71" w:anchor="n21" w:tgtFrame="_self" w:history="1">
        <w:r w:rsidRPr="005A61F7">
          <w:rPr>
            <w:sz w:val="12"/>
          </w:rPr>
          <w:t>21</w:t>
        </w:r>
      </w:hyperlink>
      <w:r w:rsidRPr="005A61F7">
        <w:rPr>
          <w:rStyle w:val="Style11pt"/>
          <w:sz w:val="12"/>
        </w:rPr>
        <w:t xml:space="preserve"> </w:t>
      </w:r>
      <w:r w:rsidRPr="00687035">
        <w:rPr>
          <w:rStyle w:val="StyleStyle411ptChar"/>
          <w:rFonts w:eastAsiaTheme="minorHAnsi"/>
        </w:rPr>
        <w:t>The problem with this theory is that it fails to take into account the rate at which humans are responsible for accelerating the pace of successful introductions</w:t>
      </w:r>
      <w:r w:rsidRPr="005A61F7">
        <w:rPr>
          <w:rStyle w:val="Style11pt"/>
          <w:sz w:val="12"/>
        </w:rPr>
        <w:t xml:space="preserve">, </w:t>
      </w:r>
      <w:r w:rsidRPr="005A61F7">
        <w:rPr>
          <w:sz w:val="12"/>
        </w:rPr>
        <w:t xml:space="preserve">as compared to those that would occur naturally. </w:t>
      </w:r>
      <w:hyperlink r:id="rId72" w:anchor="n22" w:tgtFrame="_self" w:history="1">
        <w:r w:rsidRPr="005A61F7">
          <w:rPr>
            <w:sz w:val="12"/>
          </w:rPr>
          <w:t>22</w:t>
        </w:r>
      </w:hyperlink>
      <w:r w:rsidRPr="005A61F7">
        <w:rPr>
          <w:sz w:val="12"/>
        </w:rPr>
        <w:t xml:space="preserve"> The last five hundred years or so demarcate an era of</w:t>
      </w:r>
      <w:r w:rsidRPr="005A61F7">
        <w:rPr>
          <w:rStyle w:val="Style11pt"/>
          <w:sz w:val="12"/>
        </w:rPr>
        <w:t xml:space="preserve"> </w:t>
      </w:r>
      <w:r w:rsidRPr="00687035">
        <w:rPr>
          <w:rStyle w:val="StyleStyle411ptChar"/>
          <w:rFonts w:eastAsiaTheme="minorHAnsi"/>
        </w:rPr>
        <w:t>human expansion</w:t>
      </w:r>
      <w:r w:rsidRPr="005A61F7">
        <w:rPr>
          <w:rStyle w:val="Style11pt"/>
          <w:sz w:val="12"/>
        </w:rPr>
        <w:t xml:space="preserve"> that </w:t>
      </w:r>
      <w:r w:rsidRPr="00687035">
        <w:rPr>
          <w:rStyle w:val="StyleStyle411ptChar"/>
          <w:rFonts w:eastAsiaTheme="minorHAnsi"/>
        </w:rPr>
        <w:t xml:space="preserve">has resulted in the </w:t>
      </w:r>
      <w:r w:rsidRPr="00687035">
        <w:rPr>
          <w:rStyle w:val="StyleStyle411ptBoldChar"/>
          <w:rFonts w:eastAsiaTheme="minorHAnsi"/>
        </w:rPr>
        <w:t>increasingly rapid disruption and weakening of Earth's eco systems</w:t>
      </w:r>
      <w:r w:rsidRPr="005A61F7">
        <w:rPr>
          <w:rStyle w:val="Style11pt"/>
          <w:sz w:val="12"/>
        </w:rPr>
        <w:t xml:space="preserve">. </w:t>
      </w:r>
      <w:hyperlink r:id="rId73" w:anchor="n23" w:tgtFrame="_self" w:history="1">
        <w:r w:rsidRPr="005A61F7">
          <w:rPr>
            <w:sz w:val="12"/>
          </w:rPr>
          <w:t>23</w:t>
        </w:r>
      </w:hyperlink>
      <w:r w:rsidRPr="005A61F7">
        <w:rPr>
          <w:sz w:val="12"/>
        </w:rPr>
        <w:t xml:space="preserve"> The fragile condition of these systems renders them vulnerable to the establishment of invasive species. </w:t>
      </w:r>
      <w:hyperlink r:id="rId74" w:anchor="n24" w:tgtFrame="_self" w:history="1">
        <w:r w:rsidRPr="005A61F7">
          <w:rPr>
            <w:sz w:val="12"/>
          </w:rPr>
          <w:t>24</w:t>
        </w:r>
      </w:hyperlink>
      <w:r w:rsidRPr="005A61F7">
        <w:rPr>
          <w:sz w:val="12"/>
        </w:rPr>
        <w:t xml:space="preserve"> In addition, rates of </w:t>
      </w:r>
      <w:proofErr w:type="spellStart"/>
      <w:proofErr w:type="gramStart"/>
      <w:r w:rsidRPr="005A61F7">
        <w:rPr>
          <w:sz w:val="12"/>
        </w:rPr>
        <w:t>introduc</w:t>
      </w:r>
      <w:proofErr w:type="spellEnd"/>
      <w:r w:rsidRPr="005A61F7">
        <w:rPr>
          <w:sz w:val="12"/>
        </w:rPr>
        <w:t xml:space="preserve">  </w:t>
      </w:r>
      <w:bookmarkStart w:id="1" w:name="8372-343"/>
      <w:r w:rsidRPr="005A61F7">
        <w:rPr>
          <w:sz w:val="12"/>
        </w:rPr>
        <w:t>[</w:t>
      </w:r>
      <w:proofErr w:type="gramEnd"/>
      <w:r w:rsidRPr="005A61F7">
        <w:rPr>
          <w:sz w:val="12"/>
        </w:rPr>
        <w:t>*343]</w:t>
      </w:r>
      <w:bookmarkEnd w:id="1"/>
      <w:r w:rsidRPr="005A61F7">
        <w:rPr>
          <w:sz w:val="12"/>
        </w:rPr>
        <w:t xml:space="preserve">  </w:t>
      </w:r>
      <w:proofErr w:type="spellStart"/>
      <w:r w:rsidRPr="005A61F7">
        <w:rPr>
          <w:sz w:val="12"/>
        </w:rPr>
        <w:t>tion</w:t>
      </w:r>
      <w:proofErr w:type="spellEnd"/>
      <w:r w:rsidRPr="005A61F7">
        <w:rPr>
          <w:sz w:val="12"/>
        </w:rPr>
        <w:t xml:space="preserve"> have escalated with the advent of new modes of conveyance by trade and travel. </w:t>
      </w:r>
      <w:hyperlink r:id="rId75" w:anchor="n25" w:tgtFrame="_self" w:history="1">
        <w:r w:rsidRPr="005A61F7">
          <w:rPr>
            <w:sz w:val="12"/>
          </w:rPr>
          <w:t>25</w:t>
        </w:r>
      </w:hyperlink>
      <w:r w:rsidRPr="005A61F7">
        <w:rPr>
          <w:sz w:val="12"/>
        </w:rPr>
        <w:t xml:space="preserve"> Airplanes, boats, and automobiles provide sufficiently quick and spacious travel, facilitating entry of a number of invasive species into habitat zones otherwise out of reach. </w:t>
      </w:r>
      <w:bookmarkStart w:id="2" w:name="r26"/>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"n26" \t "_self" </w:instrText>
      </w:r>
      <w:r w:rsidRPr="005A61F7">
        <w:rPr>
          <w:sz w:val="12"/>
        </w:rPr>
        <w:fldChar w:fldCharType="separate"/>
      </w:r>
      <w:r w:rsidRPr="005A61F7">
        <w:rPr>
          <w:sz w:val="12"/>
        </w:rPr>
        <w:t>26</w:t>
      </w:r>
      <w:r w:rsidRPr="005A61F7">
        <w:rPr>
          <w:sz w:val="12"/>
        </w:rPr>
        <w:fldChar w:fldCharType="end"/>
      </w:r>
      <w:bookmarkEnd w:id="2"/>
      <w:r w:rsidRPr="005A61F7">
        <w:rPr>
          <w:sz w:val="12"/>
        </w:rPr>
        <w:t xml:space="preserve"> In the late 1950s, Charles Elton, a renowned British ecologist, warned that modern society was witnessing great historical dislocations of the world's fauna and flora. </w:t>
      </w:r>
      <w:bookmarkStart w:id="3" w:name="r27"/>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"n27" \t "_self" </w:instrText>
      </w:r>
      <w:r w:rsidRPr="005A61F7">
        <w:rPr>
          <w:sz w:val="12"/>
        </w:rPr>
        <w:fldChar w:fldCharType="separate"/>
      </w:r>
      <w:r w:rsidRPr="005A61F7">
        <w:rPr>
          <w:sz w:val="12"/>
        </w:rPr>
        <w:t>27</w:t>
      </w:r>
      <w:r w:rsidRPr="005A61F7">
        <w:rPr>
          <w:sz w:val="12"/>
        </w:rPr>
        <w:fldChar w:fldCharType="end"/>
      </w:r>
      <w:bookmarkEnd w:id="3"/>
      <w:r w:rsidRPr="005A61F7">
        <w:rPr>
          <w:sz w:val="12"/>
        </w:rPr>
        <w:t xml:space="preserve"> Indeed,</w:t>
      </w:r>
      <w:r w:rsidRPr="005A61F7">
        <w:rPr>
          <w:rStyle w:val="Style11pt"/>
          <w:sz w:val="12"/>
        </w:rPr>
        <w:t xml:space="preserve"> </w:t>
      </w:r>
      <w:r w:rsidRPr="00687035">
        <w:rPr>
          <w:rStyle w:val="StyleStyle411ptChar"/>
          <w:rFonts w:eastAsiaTheme="minorHAnsi"/>
        </w:rPr>
        <w:t>the scope of invasion is alarming, as are its effects</w:t>
      </w:r>
      <w:r w:rsidRPr="005A61F7">
        <w:rPr>
          <w:rStyle w:val="Style11pt"/>
          <w:sz w:val="12"/>
        </w:rPr>
        <w:t xml:space="preserve">. </w:t>
      </w:r>
      <w:bookmarkStart w:id="4" w:name="r28"/>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"n28" \t "_self" </w:instrText>
      </w:r>
      <w:r w:rsidRPr="005A61F7">
        <w:rPr>
          <w:sz w:val="12"/>
        </w:rPr>
        <w:fldChar w:fldCharType="separate"/>
      </w:r>
      <w:r w:rsidRPr="005A61F7">
        <w:rPr>
          <w:sz w:val="12"/>
        </w:rPr>
        <w:t>28</w:t>
      </w:r>
      <w:r w:rsidRPr="005A61F7">
        <w:rPr>
          <w:sz w:val="12"/>
        </w:rPr>
        <w:fldChar w:fldCharType="end"/>
      </w:r>
      <w:bookmarkEnd w:id="4"/>
      <w:r w:rsidRPr="005A61F7">
        <w:rPr>
          <w:sz w:val="12"/>
        </w:rPr>
        <w:t xml:space="preserve"> Over 4500 </w:t>
      </w:r>
      <w:r w:rsidRPr="00687035">
        <w:rPr>
          <w:rStyle w:val="StyleStyle411ptChar"/>
          <w:rFonts w:eastAsiaTheme="minorHAnsi"/>
          <w:highlight w:val="yellow"/>
        </w:rPr>
        <w:t>invasive species</w:t>
      </w:r>
      <w:r w:rsidRPr="005A61F7">
        <w:rPr>
          <w:sz w:val="12"/>
          <w:highlight w:val="yellow"/>
        </w:rPr>
        <w:t xml:space="preserve"> </w:t>
      </w:r>
      <w:r w:rsidRPr="005A61F7">
        <w:rPr>
          <w:sz w:val="12"/>
        </w:rPr>
        <w:t>are now established</w:t>
      </w:r>
      <w:r w:rsidRPr="005A61F7">
        <w:rPr>
          <w:rStyle w:val="Style11pt"/>
          <w:sz w:val="12"/>
        </w:rPr>
        <w:t xml:space="preserve"> </w:t>
      </w:r>
      <w:r w:rsidRPr="00687035">
        <w:rPr>
          <w:rStyle w:val="StyleStyle411ptChar"/>
          <w:rFonts w:eastAsiaTheme="minorHAnsi"/>
          <w:highlight w:val="yellow"/>
        </w:rPr>
        <w:t xml:space="preserve">in the </w:t>
      </w:r>
      <w:smartTag w:uri="urn:schemas-microsoft-com:office:smarttags" w:element="country-region">
        <w:smartTag w:uri="urn:schemas-microsoft-com:office:smarttags" w:element="place">
          <w:r w:rsidRPr="00687035">
            <w:rPr>
              <w:rStyle w:val="StyleStyle411ptBorderSinglesolidlineAuto05ptLChar"/>
              <w:rFonts w:eastAsiaTheme="minorHAnsi"/>
              <w:highlight w:val="yellow"/>
            </w:rPr>
            <w:t>U</w:t>
          </w:r>
          <w:r w:rsidRPr="005A61F7">
            <w:rPr>
              <w:sz w:val="12"/>
            </w:rPr>
            <w:t>nited</w:t>
          </w:r>
          <w:r w:rsidRPr="005A61F7">
            <w:rPr>
              <w:rStyle w:val="Style11pt"/>
              <w:sz w:val="12"/>
            </w:rPr>
            <w:t xml:space="preserve"> </w:t>
          </w:r>
          <w:r w:rsidRPr="00687035">
            <w:rPr>
              <w:rStyle w:val="StyleStyle411ptBorderSinglesolidlineAuto05ptLChar"/>
              <w:rFonts w:eastAsiaTheme="minorHAnsi"/>
              <w:highlight w:val="yellow"/>
            </w:rPr>
            <w:t>S</w:t>
          </w:r>
          <w:r w:rsidRPr="005A61F7">
            <w:rPr>
              <w:sz w:val="12"/>
            </w:rPr>
            <w:t>tates</w:t>
          </w:r>
        </w:smartTag>
      </w:smartTag>
      <w:r w:rsidRPr="005A61F7">
        <w:rPr>
          <w:sz w:val="12"/>
        </w:rPr>
        <w:t xml:space="preserve">. </w:t>
      </w:r>
      <w:bookmarkStart w:id="5" w:name="r29"/>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"n29" \t "_self" </w:instrText>
      </w:r>
      <w:r w:rsidRPr="005A61F7">
        <w:rPr>
          <w:sz w:val="12"/>
        </w:rPr>
        <w:fldChar w:fldCharType="separate"/>
      </w:r>
      <w:r w:rsidRPr="005A61F7">
        <w:rPr>
          <w:sz w:val="12"/>
        </w:rPr>
        <w:t>29</w:t>
      </w:r>
      <w:r w:rsidRPr="005A61F7">
        <w:rPr>
          <w:sz w:val="12"/>
        </w:rPr>
        <w:fldChar w:fldCharType="end"/>
      </w:r>
      <w:bookmarkEnd w:id="5"/>
      <w:r w:rsidRPr="005A61F7">
        <w:rPr>
          <w:rStyle w:val="Style11pt"/>
          <w:sz w:val="12"/>
        </w:rPr>
        <w:t xml:space="preserve"> </w:t>
      </w:r>
      <w:r w:rsidRPr="00687035">
        <w:rPr>
          <w:rStyle w:val="StyleStyle411ptChar"/>
          <w:rFonts w:eastAsiaTheme="minorHAnsi"/>
        </w:rPr>
        <w:t xml:space="preserve">These species </w:t>
      </w:r>
      <w:r w:rsidRPr="00687035">
        <w:rPr>
          <w:rStyle w:val="StyleStyle411ptChar"/>
          <w:rFonts w:eastAsiaTheme="minorHAnsi"/>
          <w:highlight w:val="yellow"/>
        </w:rPr>
        <w:t>greatly threaten biological diversity</w:t>
      </w:r>
      <w:r w:rsidRPr="005A61F7">
        <w:rPr>
          <w:rStyle w:val="Style11pt"/>
          <w:sz w:val="12"/>
        </w:rPr>
        <w:t xml:space="preserve"> </w:t>
      </w:r>
      <w:bookmarkStart w:id="6" w:name="r30"/>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"n30" \t "_self" </w:instrText>
      </w:r>
      <w:r w:rsidRPr="005A61F7">
        <w:rPr>
          <w:sz w:val="12"/>
        </w:rPr>
        <w:fldChar w:fldCharType="separate"/>
      </w:r>
      <w:r w:rsidRPr="005A61F7">
        <w:rPr>
          <w:sz w:val="12"/>
        </w:rPr>
        <w:t>30</w:t>
      </w:r>
      <w:r w:rsidRPr="005A61F7">
        <w:rPr>
          <w:sz w:val="12"/>
        </w:rPr>
        <w:fldChar w:fldCharType="end"/>
      </w:r>
      <w:bookmarkEnd w:id="6"/>
      <w:r w:rsidRPr="005A61F7">
        <w:rPr>
          <w:sz w:val="12"/>
        </w:rPr>
        <w:t xml:space="preserve"> </w:t>
      </w:r>
      <w:r w:rsidRPr="00687035">
        <w:rPr>
          <w:rStyle w:val="StyleStyle411ptChar"/>
          <w:rFonts w:eastAsiaTheme="minorHAnsi"/>
        </w:rPr>
        <w:t>because they are often able to out-compete and displace native organisms</w:t>
      </w:r>
      <w:r w:rsidRPr="005A61F7">
        <w:rPr>
          <w:sz w:val="12"/>
        </w:rPr>
        <w:t xml:space="preserve">. </w:t>
      </w:r>
      <w:bookmarkStart w:id="7" w:name="r31"/>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"n31" \t "_self" </w:instrText>
      </w:r>
      <w:r w:rsidRPr="005A61F7">
        <w:rPr>
          <w:sz w:val="12"/>
        </w:rPr>
        <w:fldChar w:fldCharType="separate"/>
      </w:r>
      <w:r w:rsidRPr="005A61F7">
        <w:rPr>
          <w:sz w:val="12"/>
        </w:rPr>
        <w:t>31</w:t>
      </w:r>
      <w:r w:rsidRPr="005A61F7">
        <w:rPr>
          <w:sz w:val="12"/>
        </w:rPr>
        <w:fldChar w:fldCharType="end"/>
      </w:r>
      <w:bookmarkEnd w:id="7"/>
      <w:r w:rsidRPr="005A61F7">
        <w:rPr>
          <w:sz w:val="12"/>
        </w:rPr>
        <w:t xml:space="preserve"> As would be expected, </w:t>
      </w:r>
      <w:r w:rsidRPr="00687035">
        <w:rPr>
          <w:rStyle w:val="StyleStyle411ptChar"/>
          <w:rFonts w:eastAsiaTheme="minorHAnsi"/>
          <w:highlight w:val="yellow"/>
        </w:rPr>
        <w:t>they</w:t>
      </w:r>
      <w:r w:rsidRPr="005A61F7">
        <w:rPr>
          <w:rStyle w:val="Style11pt"/>
          <w:sz w:val="12"/>
          <w:highlight w:val="yellow"/>
        </w:rPr>
        <w:t xml:space="preserve"> </w:t>
      </w:r>
      <w:r w:rsidRPr="005A61F7">
        <w:rPr>
          <w:sz w:val="12"/>
        </w:rPr>
        <w:t>also</w:t>
      </w:r>
      <w:r w:rsidRPr="005A61F7">
        <w:rPr>
          <w:rStyle w:val="Style11pt"/>
          <w:sz w:val="12"/>
        </w:rPr>
        <w:t xml:space="preserve"> </w:t>
      </w:r>
      <w:r w:rsidRPr="00687035">
        <w:rPr>
          <w:rStyle w:val="StyleStyle411ptChar"/>
          <w:rFonts w:eastAsiaTheme="minorHAnsi"/>
          <w:highlight w:val="yellow"/>
        </w:rPr>
        <w:t xml:space="preserve">add to </w:t>
      </w:r>
      <w:r w:rsidRPr="00687035">
        <w:rPr>
          <w:rStyle w:val="StyleStyle411ptChar"/>
          <w:rFonts w:eastAsiaTheme="minorHAnsi"/>
        </w:rPr>
        <w:t xml:space="preserve">the </w:t>
      </w:r>
      <w:r w:rsidRPr="00687035">
        <w:rPr>
          <w:rStyle w:val="StyleStyle411ptChar"/>
          <w:rFonts w:eastAsiaTheme="minorHAnsi"/>
          <w:highlight w:val="yellow"/>
        </w:rPr>
        <w:t>stress already suffered by endangered</w:t>
      </w:r>
      <w:r w:rsidRPr="005A61F7">
        <w:rPr>
          <w:rStyle w:val="Style11pt"/>
          <w:sz w:val="12"/>
          <w:highlight w:val="yellow"/>
        </w:rPr>
        <w:t xml:space="preserve"> </w:t>
      </w:r>
      <w:r w:rsidRPr="005A61F7">
        <w:rPr>
          <w:sz w:val="12"/>
        </w:rPr>
        <w:t>and threatened native</w:t>
      </w:r>
      <w:r w:rsidRPr="005A61F7">
        <w:rPr>
          <w:rStyle w:val="Style11pt"/>
          <w:sz w:val="12"/>
        </w:rPr>
        <w:t xml:space="preserve"> </w:t>
      </w:r>
      <w:r w:rsidRPr="00687035">
        <w:rPr>
          <w:rStyle w:val="StyleStyle411ptChar"/>
          <w:rFonts w:eastAsiaTheme="minorHAnsi"/>
          <w:highlight w:val="yellow"/>
        </w:rPr>
        <w:t>species</w:t>
      </w:r>
      <w:r w:rsidRPr="005A61F7">
        <w:rPr>
          <w:rStyle w:val="Style11pt"/>
          <w:sz w:val="12"/>
        </w:rPr>
        <w:t xml:space="preserve">. </w:t>
      </w:r>
      <w:bookmarkStart w:id="8" w:name="r32"/>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"n32" \t "_self" </w:instrText>
      </w:r>
      <w:r w:rsidRPr="005A61F7">
        <w:rPr>
          <w:sz w:val="12"/>
        </w:rPr>
        <w:fldChar w:fldCharType="separate"/>
      </w:r>
      <w:r w:rsidRPr="005A61F7">
        <w:rPr>
          <w:sz w:val="12"/>
        </w:rPr>
        <w:t>32</w:t>
      </w:r>
      <w:r w:rsidRPr="005A61F7">
        <w:rPr>
          <w:sz w:val="12"/>
        </w:rPr>
        <w:fldChar w:fldCharType="end"/>
      </w:r>
      <w:bookmarkEnd w:id="8"/>
      <w:r w:rsidRPr="005A61F7">
        <w:rPr>
          <w:sz w:val="12"/>
        </w:rPr>
        <w:t xml:space="preserve"> One study indicates that invasive species are second only to habitat destruction among the leading causes of </w:t>
      </w:r>
      <w:proofErr w:type="spellStart"/>
      <w:r w:rsidRPr="005A61F7">
        <w:rPr>
          <w:sz w:val="12"/>
        </w:rPr>
        <w:t>spe</w:t>
      </w:r>
      <w:proofErr w:type="spellEnd"/>
      <w:r w:rsidRPr="005A61F7">
        <w:rPr>
          <w:sz w:val="12"/>
        </w:rPr>
        <w:t xml:space="preserve"> </w:t>
      </w:r>
      <w:proofErr w:type="spellStart"/>
      <w:r w:rsidRPr="005A61F7">
        <w:rPr>
          <w:sz w:val="12"/>
        </w:rPr>
        <w:t>cies</w:t>
      </w:r>
      <w:proofErr w:type="spellEnd"/>
      <w:r w:rsidRPr="005A61F7">
        <w:rPr>
          <w:sz w:val="12"/>
        </w:rPr>
        <w:t xml:space="preserve"> loss nationwide. </w:t>
      </w:r>
      <w:bookmarkStart w:id="9" w:name="r33"/>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"n33" \t "_self" </w:instrText>
      </w:r>
      <w:r w:rsidRPr="005A61F7">
        <w:rPr>
          <w:sz w:val="12"/>
        </w:rPr>
        <w:fldChar w:fldCharType="separate"/>
      </w:r>
      <w:r w:rsidRPr="005A61F7">
        <w:rPr>
          <w:sz w:val="12"/>
        </w:rPr>
        <w:t>33</w:t>
      </w:r>
      <w:r w:rsidRPr="005A61F7">
        <w:rPr>
          <w:sz w:val="12"/>
        </w:rPr>
        <w:fldChar w:fldCharType="end"/>
      </w:r>
      <w:bookmarkEnd w:id="9"/>
      <w:r w:rsidRPr="005A61F7">
        <w:rPr>
          <w:sz w:val="12"/>
        </w:rPr>
        <w:t xml:space="preserve"> However, some experts fear that</w:t>
      </w:r>
      <w:r w:rsidRPr="005A61F7">
        <w:rPr>
          <w:rStyle w:val="Style11pt"/>
          <w:sz w:val="12"/>
        </w:rPr>
        <w:t xml:space="preserve"> </w:t>
      </w:r>
      <w:r w:rsidRPr="00687035">
        <w:rPr>
          <w:rStyle w:val="StyleStyle411ptChar"/>
          <w:rFonts w:eastAsiaTheme="minorHAnsi"/>
          <w:highlight w:val="yellow"/>
        </w:rPr>
        <w:t xml:space="preserve">invasive species ultimately will contribute to the </w:t>
      </w:r>
      <w:r w:rsidRPr="00687035">
        <w:rPr>
          <w:rStyle w:val="StyleStyle411ptBoldChar"/>
          <w:rFonts w:eastAsiaTheme="minorHAnsi"/>
          <w:highlight w:val="yellow"/>
        </w:rPr>
        <w:t>demise of the human population</w:t>
      </w:r>
      <w:r w:rsidRPr="00687035">
        <w:rPr>
          <w:rStyle w:val="StyleStyle411ptChar"/>
          <w:rFonts w:eastAsiaTheme="minorHAnsi"/>
          <w:highlight w:val="yellow"/>
        </w:rPr>
        <w:t xml:space="preserve"> by destroying natural processes and ecosystems necessary to human survival</w:t>
      </w:r>
      <w:r w:rsidRPr="005A61F7">
        <w:rPr>
          <w:rStyle w:val="Style11pt"/>
          <w:sz w:val="12"/>
        </w:rPr>
        <w:t xml:space="preserve">. </w:t>
      </w:r>
      <w:bookmarkStart w:id="10" w:name="r34"/>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"n34" \t "_self" </w:instrText>
      </w:r>
      <w:r w:rsidRPr="005A61F7">
        <w:rPr>
          <w:sz w:val="12"/>
        </w:rPr>
        <w:fldChar w:fldCharType="separate"/>
      </w:r>
      <w:r w:rsidRPr="005A61F7">
        <w:rPr>
          <w:sz w:val="12"/>
        </w:rPr>
        <w:t>34</w:t>
      </w:r>
      <w:r w:rsidRPr="005A61F7">
        <w:rPr>
          <w:sz w:val="12"/>
        </w:rPr>
        <w:fldChar w:fldCharType="end"/>
      </w:r>
      <w:bookmarkEnd w:id="10"/>
      <w:r w:rsidRPr="005A61F7">
        <w:rPr>
          <w:rStyle w:val="Style11pt"/>
          <w:sz w:val="12"/>
        </w:rPr>
        <w:t xml:space="preserve"> </w:t>
      </w:r>
      <w:r w:rsidRPr="005A61F7">
        <w:rPr>
          <w:b/>
          <w:sz w:val="12"/>
        </w:rPr>
        <w:t xml:space="preserve">[Continues – To Footnote] </w:t>
      </w:r>
      <w:bookmarkStart w:id="11" w:name="n30"/>
      <w:r w:rsidRPr="005A61F7">
        <w:rPr>
          <w:sz w:val="12"/>
        </w:rPr>
        <w:fldChar w:fldCharType="begin"/>
      </w:r>
      <w:r w:rsidRPr="005A61F7">
        <w:rPr>
          <w:sz w:val="12"/>
        </w:rPr>
        <w:instrText xml:space="preserve"> HYPERLINK "http://www.lexis.com/research/retrieve?_m=a516507a9769054d2228fa716eee0530&amp;csvc=bl&amp;cform=bool&amp;_fmtstr=FULL&amp;docnum=1&amp;_startdoc=1&amp;wchp=dGLbVtz-zSkAk&amp;_md5=90f169a61819059916cb74ef970c12c0" \l "r30" \t "_self" </w:instrText>
      </w:r>
      <w:r w:rsidRPr="005A61F7">
        <w:rPr>
          <w:sz w:val="12"/>
        </w:rPr>
        <w:fldChar w:fldCharType="separate"/>
      </w:r>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lick here to return to the footnote reference." style="width:8.35pt;height:9.2pt" o:button="t">
            <v:imagedata r:id="rId76" r:href="rId77"/>
          </v:shape>
        </w:pict>
      </w:r>
      <w:r>
        <w:rPr>
          <w:sz w:val="12"/>
        </w:rPr>
        <w:fldChar w:fldCharType="end"/>
      </w:r>
      <w:r>
        <w:rPr>
          <w:sz w:val="12"/>
        </w:rPr>
        <w:fldChar w:fldCharType="end"/>
      </w:r>
      <w:r>
        <w:rPr>
          <w:sz w:val="12"/>
        </w:rPr>
        <w:fldChar w:fldCharType="end"/>
      </w:r>
      <w:r>
        <w:rPr>
          <w:sz w:val="12"/>
        </w:rPr>
        <w:fldChar w:fldCharType="end"/>
      </w:r>
      <w:r>
        <w:rPr>
          <w:sz w:val="12"/>
        </w:rPr>
        <w:fldChar w:fldCharType="end"/>
      </w:r>
      <w:r>
        <w:rPr>
          <w:sz w:val="12"/>
        </w:rPr>
        <w:fldChar w:fldCharType="end"/>
      </w:r>
      <w:r w:rsidRPr="005A61F7">
        <w:rPr>
          <w:sz w:val="12"/>
        </w:rPr>
        <w:fldChar w:fldCharType="end"/>
      </w:r>
      <w:r w:rsidRPr="005A61F7">
        <w:rPr>
          <w:sz w:val="12"/>
        </w:rPr>
        <w:fldChar w:fldCharType="end"/>
      </w:r>
      <w:r w:rsidRPr="005A61F7">
        <w:rPr>
          <w:sz w:val="12"/>
        </w:rPr>
        <w:fldChar w:fldCharType="end"/>
      </w:r>
      <w:bookmarkEnd w:id="11"/>
      <w:r w:rsidRPr="005A61F7">
        <w:rPr>
          <w:sz w:val="12"/>
        </w:rPr>
        <w:t>n30. See infra note 35 and accompanying text. In addition to threatening diversity,</w:t>
      </w:r>
      <w:r w:rsidRPr="005A61F7">
        <w:rPr>
          <w:rStyle w:val="Style11pt"/>
          <w:sz w:val="12"/>
        </w:rPr>
        <w:t xml:space="preserve"> </w:t>
      </w:r>
      <w:r w:rsidRPr="00687035">
        <w:rPr>
          <w:rStyle w:val="StyleStyle411ptChar"/>
          <w:rFonts w:eastAsiaTheme="minorHAnsi"/>
          <w:highlight w:val="yellow"/>
        </w:rPr>
        <w:t xml:space="preserve">invasive species </w:t>
      </w:r>
      <w:r w:rsidRPr="00687035">
        <w:rPr>
          <w:rStyle w:val="StyleStyle411ptChar"/>
          <w:rFonts w:eastAsiaTheme="minorHAnsi"/>
        </w:rPr>
        <w:t xml:space="preserve">ultimately </w:t>
      </w:r>
      <w:r w:rsidRPr="00687035">
        <w:rPr>
          <w:rStyle w:val="StyleStyle411ptChar"/>
          <w:rFonts w:eastAsiaTheme="minorHAnsi"/>
          <w:highlight w:val="yellow"/>
        </w:rPr>
        <w:t>threaten survival</w:t>
      </w:r>
      <w:r w:rsidRPr="005A61F7">
        <w:rPr>
          <w:rStyle w:val="Style11pt"/>
          <w:sz w:val="12"/>
          <w:highlight w:val="yellow"/>
        </w:rPr>
        <w:t xml:space="preserve"> </w:t>
      </w:r>
      <w:r w:rsidRPr="005A61F7">
        <w:rPr>
          <w:sz w:val="12"/>
        </w:rPr>
        <w:t xml:space="preserve">of species as well: As the total number of species declines, plants and animals that may be important food </w:t>
      </w:r>
      <w:proofErr w:type="gramStart"/>
      <w:r w:rsidRPr="005A61F7">
        <w:rPr>
          <w:sz w:val="12"/>
        </w:rPr>
        <w:t>resources, that</w:t>
      </w:r>
      <w:proofErr w:type="gramEnd"/>
      <w:r w:rsidRPr="005A61F7">
        <w:rPr>
          <w:sz w:val="12"/>
        </w:rPr>
        <w:t xml:space="preserve"> play a critical role in the food web, or that contain medicinal qualities may disappear.</w:t>
      </w:r>
      <w:r w:rsidRPr="005A61F7">
        <w:rPr>
          <w:rStyle w:val="Style11pt"/>
          <w:sz w:val="12"/>
        </w:rPr>
        <w:t xml:space="preserve"> </w:t>
      </w:r>
      <w:r w:rsidRPr="00687035">
        <w:rPr>
          <w:rStyle w:val="StyleStyle411ptChar"/>
          <w:rFonts w:eastAsiaTheme="minorHAnsi"/>
          <w:highlight w:val="yellow"/>
        </w:rPr>
        <w:t>Surviving species will have fewer buffers against catastrophic fluctuations in the environment</w:t>
      </w:r>
      <w:r w:rsidRPr="005A61F7">
        <w:rPr>
          <w:rStyle w:val="Style11pt"/>
          <w:sz w:val="12"/>
        </w:rPr>
        <w:t xml:space="preserve">. </w:t>
      </w:r>
      <w:r w:rsidRPr="005A61F7">
        <w:rPr>
          <w:sz w:val="12"/>
        </w:rPr>
        <w:t>If, for example, a fish species loses many or some of its food resources, any threat or damage to the remaining food resource can be far more detrimental to the fish because alternatives have been lost. Thus</w:t>
      </w:r>
      <w:r w:rsidRPr="005A61F7">
        <w:rPr>
          <w:rStyle w:val="Style11pt"/>
          <w:sz w:val="12"/>
        </w:rPr>
        <w:t xml:space="preserve"> </w:t>
      </w:r>
      <w:r w:rsidRPr="00687035">
        <w:rPr>
          <w:rStyle w:val="StyleStyle411ptChar"/>
          <w:rFonts w:eastAsiaTheme="minorHAnsi"/>
        </w:rPr>
        <w:t>homogenization of</w:t>
      </w:r>
      <w:r w:rsidRPr="005A61F7">
        <w:rPr>
          <w:rStyle w:val="Style11pt"/>
          <w:sz w:val="12"/>
        </w:rPr>
        <w:t xml:space="preserve"> </w:t>
      </w:r>
      <w:r w:rsidRPr="005A61F7">
        <w:rPr>
          <w:sz w:val="12"/>
        </w:rPr>
        <w:t>habitats and</w:t>
      </w:r>
      <w:r w:rsidRPr="005A61F7">
        <w:rPr>
          <w:rStyle w:val="Style11pt"/>
          <w:sz w:val="12"/>
        </w:rPr>
        <w:t xml:space="preserve"> </w:t>
      </w:r>
      <w:r w:rsidRPr="00687035">
        <w:rPr>
          <w:rStyle w:val="StyleStyle411ptChar"/>
          <w:rFonts w:eastAsiaTheme="minorHAnsi"/>
        </w:rPr>
        <w:t>species can have far-reaching effects</w:t>
      </w:r>
      <w:r w:rsidRPr="005A61F7">
        <w:rPr>
          <w:rStyle w:val="Style11pt"/>
          <w:sz w:val="12"/>
        </w:rPr>
        <w:t xml:space="preserve">. </w:t>
      </w:r>
      <w:r w:rsidRPr="005A61F7">
        <w:rPr>
          <w:sz w:val="12"/>
        </w:rPr>
        <w:t>Breaching Natural Barriers, supra note 22, at 8.</w:t>
      </w:r>
      <w:bookmarkStart w:id="12" w:name="n31"/>
      <w:r w:rsidRPr="005A61F7">
        <w:rPr>
          <w:sz w:val="12"/>
        </w:rPr>
        <w:t xml:space="preserve"> </w:t>
      </w:r>
      <w:hyperlink r:id="rId78" w:anchor="r31" w:tgtFrame="_self" w:history="1">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pict>
            <v:shape id="_x0000_i1026" type="#_x0000_t75" alt="Click here to return to the footnote reference." style="width:8.35pt;height:9.2pt" o:button="t">
              <v:imagedata r:id="rId76" r:href="rId79"/>
            </v:shape>
          </w:pict>
        </w:r>
        <w:r>
          <w:rPr>
            <w:sz w:val="12"/>
          </w:rPr>
          <w:fldChar w:fldCharType="end"/>
        </w:r>
        <w:r>
          <w:rPr>
            <w:sz w:val="12"/>
          </w:rPr>
          <w:fldChar w:fldCharType="end"/>
        </w:r>
        <w:r>
          <w:rPr>
            <w:sz w:val="12"/>
          </w:rPr>
          <w:fldChar w:fldCharType="end"/>
        </w:r>
        <w:r>
          <w:rPr>
            <w:sz w:val="12"/>
          </w:rPr>
          <w:fldChar w:fldCharType="end"/>
        </w:r>
        <w:r>
          <w:rPr>
            <w:sz w:val="12"/>
          </w:rPr>
          <w:fldChar w:fldCharType="end"/>
        </w:r>
        <w:r>
          <w:rPr>
            <w:sz w:val="12"/>
          </w:rPr>
          <w:fldChar w:fldCharType="end"/>
        </w:r>
        <w:r w:rsidRPr="005A61F7">
          <w:rPr>
            <w:sz w:val="12"/>
          </w:rPr>
          <w:fldChar w:fldCharType="end"/>
        </w:r>
        <w:r w:rsidRPr="005A61F7">
          <w:rPr>
            <w:sz w:val="12"/>
          </w:rPr>
          <w:fldChar w:fldCharType="end"/>
        </w:r>
      </w:hyperlink>
      <w:bookmarkEnd w:id="12"/>
      <w:r w:rsidRPr="005A61F7">
        <w:rPr>
          <w:sz w:val="12"/>
        </w:rPr>
        <w:t xml:space="preserve">n31. </w:t>
      </w:r>
      <w:proofErr w:type="spellStart"/>
      <w:r w:rsidRPr="005A61F7">
        <w:rPr>
          <w:sz w:val="12"/>
        </w:rPr>
        <w:t>Quammen</w:t>
      </w:r>
      <w:proofErr w:type="spellEnd"/>
      <w:r w:rsidRPr="005A61F7">
        <w:rPr>
          <w:sz w:val="12"/>
        </w:rPr>
        <w:t xml:space="preserve">, supra note 25, at 66. As one specialist explains, invasive species outgrow, out-mature, and simply out-compete native species. Telephone Interview with Neil Rich </w:t>
      </w:r>
      <w:proofErr w:type="spellStart"/>
      <w:r w:rsidRPr="005A61F7">
        <w:rPr>
          <w:sz w:val="12"/>
        </w:rPr>
        <w:t>mond</w:t>
      </w:r>
      <w:proofErr w:type="spellEnd"/>
      <w:r w:rsidRPr="005A61F7">
        <w:rPr>
          <w:sz w:val="12"/>
        </w:rPr>
        <w:t>, Shellfish Fishery Biologist, Oregon Dep't of Fish &amp; Wildlife (Nov. 25, 1998) [</w:t>
      </w:r>
      <w:proofErr w:type="spellStart"/>
      <w:r w:rsidRPr="005A61F7">
        <w:rPr>
          <w:sz w:val="12"/>
        </w:rPr>
        <w:t>hereinaf</w:t>
      </w:r>
      <w:proofErr w:type="spellEnd"/>
      <w:r w:rsidRPr="005A61F7">
        <w:rPr>
          <w:sz w:val="12"/>
        </w:rPr>
        <w:t xml:space="preserve"> </w:t>
      </w:r>
      <w:proofErr w:type="spellStart"/>
      <w:r w:rsidRPr="005A61F7">
        <w:rPr>
          <w:sz w:val="12"/>
        </w:rPr>
        <w:t>ter</w:t>
      </w:r>
      <w:proofErr w:type="spellEnd"/>
      <w:r w:rsidRPr="005A61F7">
        <w:rPr>
          <w:sz w:val="12"/>
        </w:rPr>
        <w:t xml:space="preserve"> </w:t>
      </w:r>
      <w:smartTag w:uri="urn:schemas-microsoft-com:office:smarttags" w:element="City">
        <w:smartTag w:uri="urn:schemas-microsoft-com:office:smarttags" w:element="place">
          <w:r w:rsidRPr="005A61F7">
            <w:rPr>
              <w:sz w:val="12"/>
            </w:rPr>
            <w:t>Richmond</w:t>
          </w:r>
        </w:smartTag>
      </w:smartTag>
      <w:r w:rsidRPr="005A61F7">
        <w:rPr>
          <w:sz w:val="12"/>
        </w:rPr>
        <w:t xml:space="preserve"> Interview].</w:t>
      </w:r>
      <w:bookmarkStart w:id="13" w:name="n32"/>
      <w:r w:rsidRPr="005A61F7">
        <w:rPr>
          <w:sz w:val="12"/>
        </w:rPr>
        <w:t xml:space="preserve"> </w:t>
      </w:r>
      <w:hyperlink r:id="rId80" w:anchor="r32" w:tgtFrame="_self" w:history="1">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pict>
            <v:shape id="_x0000_i1027" type="#_x0000_t75" alt="Click here to return to the footnote reference." style="width:8.35pt;height:9.2pt" o:button="t">
              <v:imagedata r:id="rId76" r:href="rId81"/>
            </v:shape>
          </w:pict>
        </w:r>
        <w:r>
          <w:rPr>
            <w:sz w:val="12"/>
          </w:rPr>
          <w:fldChar w:fldCharType="end"/>
        </w:r>
        <w:r>
          <w:rPr>
            <w:sz w:val="12"/>
          </w:rPr>
          <w:fldChar w:fldCharType="end"/>
        </w:r>
        <w:r>
          <w:rPr>
            <w:sz w:val="12"/>
          </w:rPr>
          <w:fldChar w:fldCharType="end"/>
        </w:r>
        <w:r>
          <w:rPr>
            <w:sz w:val="12"/>
          </w:rPr>
          <w:fldChar w:fldCharType="end"/>
        </w:r>
        <w:r>
          <w:rPr>
            <w:sz w:val="12"/>
          </w:rPr>
          <w:fldChar w:fldCharType="end"/>
        </w:r>
        <w:r>
          <w:rPr>
            <w:sz w:val="12"/>
          </w:rPr>
          <w:fldChar w:fldCharType="end"/>
        </w:r>
        <w:r w:rsidRPr="005A61F7">
          <w:rPr>
            <w:sz w:val="12"/>
          </w:rPr>
          <w:fldChar w:fldCharType="end"/>
        </w:r>
        <w:r w:rsidRPr="005A61F7">
          <w:rPr>
            <w:sz w:val="12"/>
          </w:rPr>
          <w:fldChar w:fldCharType="end"/>
        </w:r>
      </w:hyperlink>
      <w:bookmarkEnd w:id="13"/>
      <w:r w:rsidRPr="005A61F7">
        <w:rPr>
          <w:sz w:val="12"/>
        </w:rPr>
        <w:t xml:space="preserve">n32. </w:t>
      </w:r>
      <w:proofErr w:type="spellStart"/>
      <w:r w:rsidRPr="005A61F7">
        <w:rPr>
          <w:sz w:val="12"/>
        </w:rPr>
        <w:t>Quammen</w:t>
      </w:r>
      <w:proofErr w:type="spellEnd"/>
      <w:r w:rsidRPr="005A61F7">
        <w:rPr>
          <w:sz w:val="12"/>
        </w:rPr>
        <w:t>, supra note 25, at 66 ("[A] report, from the U.N. Environmental Program, declares that almost 20 percent of the world's endangered vertebrates suffer from pressures (competition, predation, habitat transformation) created by exotic interlopers.").</w:t>
      </w:r>
      <w:bookmarkStart w:id="14" w:name="n33"/>
      <w:r w:rsidRPr="005A61F7">
        <w:rPr>
          <w:sz w:val="12"/>
        </w:rPr>
        <w:t xml:space="preserve"> </w:t>
      </w:r>
      <w:hyperlink r:id="rId82" w:anchor="r33" w:tgtFrame="_self" w:history="1">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pict>
            <v:shape id="_x0000_i1028" type="#_x0000_t75" alt="Click here to return to the footnote reference." style="width:8.35pt;height:9.2pt" o:button="t">
              <v:imagedata r:id="rId76" r:href="rId83"/>
            </v:shape>
          </w:pict>
        </w:r>
        <w:r>
          <w:rPr>
            <w:sz w:val="12"/>
          </w:rPr>
          <w:fldChar w:fldCharType="end"/>
        </w:r>
        <w:r>
          <w:rPr>
            <w:sz w:val="12"/>
          </w:rPr>
          <w:fldChar w:fldCharType="end"/>
        </w:r>
        <w:r>
          <w:rPr>
            <w:sz w:val="12"/>
          </w:rPr>
          <w:fldChar w:fldCharType="end"/>
        </w:r>
        <w:r>
          <w:rPr>
            <w:sz w:val="12"/>
          </w:rPr>
          <w:fldChar w:fldCharType="end"/>
        </w:r>
        <w:r>
          <w:rPr>
            <w:sz w:val="12"/>
          </w:rPr>
          <w:fldChar w:fldCharType="end"/>
        </w:r>
        <w:r>
          <w:rPr>
            <w:sz w:val="12"/>
          </w:rPr>
          <w:fldChar w:fldCharType="end"/>
        </w:r>
        <w:r w:rsidRPr="005A61F7">
          <w:rPr>
            <w:sz w:val="12"/>
          </w:rPr>
          <w:fldChar w:fldCharType="end"/>
        </w:r>
        <w:r w:rsidRPr="005A61F7">
          <w:rPr>
            <w:sz w:val="12"/>
          </w:rPr>
          <w:fldChar w:fldCharType="end"/>
        </w:r>
      </w:hyperlink>
      <w:bookmarkEnd w:id="14"/>
      <w:r w:rsidRPr="005A61F7">
        <w:rPr>
          <w:sz w:val="12"/>
        </w:rPr>
        <w:t>n33. Westley et al., supra note 6, at 46.</w:t>
      </w:r>
      <w:bookmarkStart w:id="15" w:name="n34"/>
      <w:r w:rsidRPr="005A61F7">
        <w:rPr>
          <w:sz w:val="12"/>
        </w:rPr>
        <w:t xml:space="preserve"> </w:t>
      </w:r>
      <w:hyperlink r:id="rId84" w:anchor="r34" w:tgtFrame="_self" w:history="1">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sidRPr="005A61F7">
          <w:rPr>
            <w:sz w:val="12"/>
          </w:rPr>
          <w:fldChar w:fldCharType="begin"/>
        </w:r>
        <w:r w:rsidRPr="005A61F7">
          <w:rPr>
            <w:sz w:val="12"/>
          </w:rPr>
          <w:instrText xml:space="preserve"> INCLUDEPICTURE  "http://www.lexis.com/ri/core_up.gif" \* MERGEFORMATINET </w:instrText>
        </w:r>
        <w:r w:rsidRPr="005A61F7">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fldChar w:fldCharType="begin"/>
        </w:r>
        <w:r>
          <w:rPr>
            <w:sz w:val="12"/>
          </w:rPr>
          <w:instrText xml:space="preserve"> INCLUDEPICTURE  "http://www.lexis.com/ri/core_up.gif" \* MERGEFORMATINET </w:instrText>
        </w:r>
        <w:r>
          <w:rPr>
            <w:sz w:val="12"/>
          </w:rPr>
          <w:fldChar w:fldCharType="separate"/>
        </w:r>
        <w:r>
          <w:rPr>
            <w:sz w:val="12"/>
          </w:rPr>
          <w:pict>
            <v:shape id="_x0000_i1029" type="#_x0000_t75" alt="Click here to return to the footnote reference." style="width:8.35pt;height:9.2pt" o:button="t">
              <v:imagedata r:id="rId76" r:href="rId85"/>
            </v:shape>
          </w:pict>
        </w:r>
        <w:r>
          <w:rPr>
            <w:sz w:val="12"/>
          </w:rPr>
          <w:fldChar w:fldCharType="end"/>
        </w:r>
        <w:r>
          <w:rPr>
            <w:sz w:val="12"/>
          </w:rPr>
          <w:fldChar w:fldCharType="end"/>
        </w:r>
        <w:r>
          <w:rPr>
            <w:sz w:val="12"/>
          </w:rPr>
          <w:fldChar w:fldCharType="end"/>
        </w:r>
        <w:r>
          <w:rPr>
            <w:sz w:val="12"/>
          </w:rPr>
          <w:fldChar w:fldCharType="end"/>
        </w:r>
        <w:r>
          <w:rPr>
            <w:sz w:val="12"/>
          </w:rPr>
          <w:fldChar w:fldCharType="end"/>
        </w:r>
        <w:r>
          <w:rPr>
            <w:sz w:val="12"/>
          </w:rPr>
          <w:fldChar w:fldCharType="end"/>
        </w:r>
        <w:r w:rsidRPr="005A61F7">
          <w:rPr>
            <w:sz w:val="12"/>
          </w:rPr>
          <w:fldChar w:fldCharType="end"/>
        </w:r>
        <w:r w:rsidRPr="005A61F7">
          <w:rPr>
            <w:sz w:val="12"/>
          </w:rPr>
          <w:fldChar w:fldCharType="end"/>
        </w:r>
      </w:hyperlink>
      <w:bookmarkEnd w:id="15"/>
      <w:r w:rsidRPr="005A61F7">
        <w:rPr>
          <w:sz w:val="12"/>
        </w:rPr>
        <w:t xml:space="preserve">n34. See </w:t>
      </w:r>
      <w:proofErr w:type="spellStart"/>
      <w:r w:rsidRPr="005A61F7">
        <w:rPr>
          <w:sz w:val="12"/>
        </w:rPr>
        <w:t>Quammen</w:t>
      </w:r>
      <w:proofErr w:type="spellEnd"/>
      <w:r w:rsidRPr="005A61F7">
        <w:rPr>
          <w:sz w:val="12"/>
        </w:rPr>
        <w:t>, supra note 25, at 68. We come to a certain fretful leap of logic that otherwise thoughtful observers seem willing, even eager, to make: that</w:t>
      </w:r>
      <w:r w:rsidRPr="005A61F7">
        <w:rPr>
          <w:rStyle w:val="Style11pt"/>
          <w:sz w:val="12"/>
        </w:rPr>
        <w:t xml:space="preserve"> </w:t>
      </w:r>
      <w:r w:rsidRPr="00687035">
        <w:rPr>
          <w:rStyle w:val="StyleStyle411ptChar"/>
          <w:rFonts w:eastAsiaTheme="minorHAnsi"/>
          <w:highlight w:val="yellow"/>
        </w:rPr>
        <w:t>the ultimate consequence will be the extinction of us</w:t>
      </w:r>
      <w:r w:rsidRPr="005A61F7">
        <w:rPr>
          <w:sz w:val="12"/>
        </w:rPr>
        <w:t xml:space="preserve">. By seizing such a huge share of Earth's landscape, by imposing so wantonly on its providence and presuming so recklessly on its forgivingness, </w:t>
      </w:r>
      <w:r w:rsidRPr="00687035">
        <w:rPr>
          <w:rStyle w:val="StyleStyle411ptChar"/>
          <w:rFonts w:eastAsiaTheme="minorHAnsi"/>
          <w:highlight w:val="yellow"/>
        </w:rPr>
        <w:t xml:space="preserve">by killing off </w:t>
      </w:r>
      <w:r w:rsidRPr="00687035">
        <w:rPr>
          <w:rStyle w:val="StyleStyle411ptChar"/>
          <w:rFonts w:eastAsiaTheme="minorHAnsi"/>
        </w:rPr>
        <w:t xml:space="preserve">so many </w:t>
      </w:r>
      <w:r w:rsidRPr="00687035">
        <w:rPr>
          <w:rStyle w:val="StyleStyle411ptChar"/>
          <w:rFonts w:eastAsiaTheme="minorHAnsi"/>
          <w:highlight w:val="yellow"/>
        </w:rPr>
        <w:t>species</w:t>
      </w:r>
      <w:r w:rsidRPr="005A61F7">
        <w:rPr>
          <w:rStyle w:val="Style11pt"/>
          <w:sz w:val="12"/>
        </w:rPr>
        <w:t xml:space="preserve">, they say, </w:t>
      </w:r>
      <w:r w:rsidRPr="00687035">
        <w:rPr>
          <w:rStyle w:val="StyleStyle411ptChar"/>
          <w:rFonts w:eastAsiaTheme="minorHAnsi"/>
          <w:highlight w:val="yellow"/>
        </w:rPr>
        <w:t xml:space="preserve">we will </w:t>
      </w:r>
      <w:r w:rsidRPr="00687035">
        <w:rPr>
          <w:rStyle w:val="StyleStyle411ptBoldChar"/>
          <w:rFonts w:eastAsiaTheme="minorHAnsi"/>
          <w:highlight w:val="yellow"/>
        </w:rPr>
        <w:t>doom our own species to extinction</w:t>
      </w:r>
      <w:r w:rsidRPr="005A61F7">
        <w:rPr>
          <w:rStyle w:val="Style11pt"/>
          <w:sz w:val="12"/>
        </w:rPr>
        <w:t>.</w:t>
      </w:r>
    </w:p>
    <w:p w:rsidR="005A6965" w:rsidRDefault="005A6965" w:rsidP="005A6965">
      <w:pPr>
        <w:pStyle w:val="Heading3"/>
      </w:pPr>
      <w:r>
        <w:lastRenderedPageBreak/>
        <w:t>Link – Must Read 2NC**</w:t>
      </w:r>
    </w:p>
    <w:p w:rsidR="005A6965" w:rsidRDefault="005A6965" w:rsidP="005A6965">
      <w:pPr>
        <w:pStyle w:val="Heading4"/>
      </w:pPr>
      <w:r>
        <w:t>Industrial aquaculture trashes marine ecosystems – litany of warrants</w:t>
      </w:r>
    </w:p>
    <w:p w:rsidR="005A6965" w:rsidRDefault="005A6965" w:rsidP="005A6965">
      <w:r>
        <w:t>1) Habitat destruction (coral, forests)</w:t>
      </w:r>
    </w:p>
    <w:p w:rsidR="005A6965" w:rsidRDefault="005A6965" w:rsidP="005A6965">
      <w:r>
        <w:t xml:space="preserve">2) </w:t>
      </w:r>
      <w:proofErr w:type="spellStart"/>
      <w:r>
        <w:t>Hypersalinization</w:t>
      </w:r>
      <w:proofErr w:type="spellEnd"/>
    </w:p>
    <w:p w:rsidR="005A6965" w:rsidRDefault="00A710B5" w:rsidP="005A6965">
      <w:r>
        <w:t>3) Cross-breeding crushing genetic diversity</w:t>
      </w:r>
    </w:p>
    <w:p w:rsidR="00A710B5" w:rsidRDefault="00A710B5" w:rsidP="005A6965">
      <w:r>
        <w:t>4) Insufficient living conditions</w:t>
      </w:r>
    </w:p>
    <w:p w:rsidR="00A710B5" w:rsidRDefault="00A710B5" w:rsidP="005A6965">
      <w:r>
        <w:t>5) Water pollution</w:t>
      </w:r>
    </w:p>
    <w:p w:rsidR="00A710B5" w:rsidRDefault="00A710B5" w:rsidP="005A6965">
      <w:r>
        <w:t>6) Overfishing</w:t>
      </w:r>
    </w:p>
    <w:p w:rsidR="00A710B5" w:rsidRPr="005A6965" w:rsidRDefault="00A710B5" w:rsidP="005A6965">
      <w:r>
        <w:t>7) Invasive species release</w:t>
      </w:r>
    </w:p>
    <w:p w:rsidR="005A6965" w:rsidRDefault="005A6965" w:rsidP="005A6965">
      <w:pPr>
        <w:rPr>
          <w:rStyle w:val="Style13ptBold"/>
        </w:rPr>
      </w:pPr>
      <w:r>
        <w:rPr>
          <w:rStyle w:val="Style13ptBold"/>
        </w:rPr>
        <w:t>University of York 13</w:t>
      </w:r>
    </w:p>
    <w:p w:rsidR="005A6965" w:rsidRPr="00F5786E" w:rsidRDefault="005A6965" w:rsidP="005A6965">
      <w:pPr>
        <w:rPr>
          <w:rStyle w:val="Style13ptBold"/>
          <w:b w:val="0"/>
          <w:bCs w:val="0"/>
          <w:sz w:val="22"/>
        </w:rPr>
      </w:pPr>
      <w:r w:rsidRPr="00F5786E">
        <w:t>{University of York Environment Department, “Is Aquaculture the Solution to Overfishing?” September 24, http://www.york.ac.uk/environment/postgraduate/msc-dip-marine-environmental-management/aquaculture/#THUR}</w:t>
      </w:r>
    </w:p>
    <w:p w:rsidR="005A6965" w:rsidRPr="005A6965" w:rsidRDefault="005A6965" w:rsidP="005A6965"/>
    <w:p w:rsidR="005A6965" w:rsidRPr="00A710B5" w:rsidRDefault="005A6965" w:rsidP="005A6965">
      <w:pPr>
        <w:rPr>
          <w:rStyle w:val="Emphasis"/>
          <w:sz w:val="32"/>
        </w:rPr>
      </w:pPr>
      <w:r w:rsidRPr="005A6965">
        <w:rPr>
          <w:rStyle w:val="StyleUnderline"/>
        </w:rPr>
        <w:t xml:space="preserve">Modern aquaculture has resulted in a </w:t>
      </w:r>
      <w:r w:rsidRPr="00A710B5">
        <w:rPr>
          <w:rStyle w:val="Emphasis"/>
        </w:rPr>
        <w:t>massive destruction of coastal habitats</w:t>
      </w:r>
      <w:r w:rsidRPr="00A710B5">
        <w:rPr>
          <w:sz w:val="16"/>
        </w:rPr>
        <w:t xml:space="preserve">. </w:t>
      </w:r>
      <w:r w:rsidRPr="005A6965">
        <w:rPr>
          <w:rStyle w:val="StyleUnderline"/>
        </w:rPr>
        <w:t>Most notable has been</w:t>
      </w:r>
      <w:r w:rsidRPr="00A710B5">
        <w:rPr>
          <w:sz w:val="16"/>
        </w:rPr>
        <w:t xml:space="preserve"> the </w:t>
      </w:r>
      <w:r w:rsidRPr="005A6965">
        <w:rPr>
          <w:rStyle w:val="StyleUnderline"/>
        </w:rPr>
        <w:t>removal of mangrove forests</w:t>
      </w:r>
      <w:r w:rsidRPr="00A710B5">
        <w:rPr>
          <w:sz w:val="16"/>
        </w:rPr>
        <w:t xml:space="preserve"> in the tropics to make way for prawn and shrimp ponds. </w:t>
      </w:r>
      <w:r w:rsidRPr="005A6965">
        <w:rPr>
          <w:rStyle w:val="StyleUnderline"/>
        </w:rPr>
        <w:t xml:space="preserve">Problems of </w:t>
      </w:r>
      <w:proofErr w:type="spellStart"/>
      <w:r w:rsidRPr="005A6965">
        <w:rPr>
          <w:rStyle w:val="StyleUnderline"/>
        </w:rPr>
        <w:t>hypersalinization</w:t>
      </w:r>
      <w:proofErr w:type="spellEnd"/>
      <w:r w:rsidRPr="005A6965">
        <w:rPr>
          <w:rStyle w:val="StyleUnderline"/>
        </w:rPr>
        <w:t xml:space="preserve"> make these farms only viable for a few years before they have to be </w:t>
      </w:r>
      <w:r w:rsidRPr="00A710B5">
        <w:rPr>
          <w:rStyle w:val="Emphasis"/>
        </w:rPr>
        <w:t>abandoned and redeveloped</w:t>
      </w:r>
      <w:r w:rsidRPr="00A710B5">
        <w:rPr>
          <w:sz w:val="16"/>
        </w:rPr>
        <w:t xml:space="preserve"> at a new site. </w:t>
      </w:r>
      <w:r w:rsidRPr="005A6965">
        <w:rPr>
          <w:rStyle w:val="StyleUnderline"/>
        </w:rPr>
        <w:t xml:space="preserve">In addition to causing </w:t>
      </w:r>
      <w:r w:rsidRPr="00A710B5">
        <w:rPr>
          <w:rStyle w:val="Emphasis"/>
        </w:rPr>
        <w:t>great environmental harm</w:t>
      </w:r>
      <w:r w:rsidRPr="005A6965">
        <w:rPr>
          <w:rStyle w:val="StyleUnderline"/>
        </w:rPr>
        <w:t>, this necessity has</w:t>
      </w:r>
      <w:r w:rsidRPr="00A710B5">
        <w:rPr>
          <w:sz w:val="16"/>
        </w:rPr>
        <w:t xml:space="preserve"> also greatly </w:t>
      </w:r>
      <w:r w:rsidRPr="005A6965">
        <w:rPr>
          <w:rStyle w:val="StyleUnderline"/>
        </w:rPr>
        <w:t>reduced</w:t>
      </w:r>
      <w:r w:rsidRPr="00A710B5">
        <w:rPr>
          <w:sz w:val="16"/>
        </w:rPr>
        <w:t xml:space="preserve"> the aesthetic appeal of many </w:t>
      </w:r>
      <w:r w:rsidRPr="005A6965">
        <w:rPr>
          <w:rStyle w:val="StyleUnderline"/>
        </w:rPr>
        <w:t>coastlines and left them highly exposed</w:t>
      </w:r>
      <w:r w:rsidRPr="00A710B5">
        <w:rPr>
          <w:sz w:val="16"/>
        </w:rPr>
        <w:t xml:space="preserve"> and vulnerable </w:t>
      </w:r>
      <w:r w:rsidRPr="005A6965">
        <w:rPr>
          <w:rStyle w:val="StyleUnderline"/>
        </w:rPr>
        <w:t>to natural disasters</w:t>
      </w:r>
      <w:r w:rsidRPr="00A710B5">
        <w:rPr>
          <w:sz w:val="16"/>
        </w:rPr>
        <w:t xml:space="preserve"> like the Tsunami of 2004.</w:t>
      </w:r>
      <w:r w:rsidR="00A710B5" w:rsidRPr="00A710B5">
        <w:rPr>
          <w:sz w:val="16"/>
        </w:rPr>
        <w:t xml:space="preserve"> </w:t>
      </w:r>
      <w:r w:rsidRPr="00A710B5">
        <w:rPr>
          <w:rStyle w:val="StyleUnderline"/>
        </w:rPr>
        <w:t xml:space="preserve">Another </w:t>
      </w:r>
      <w:r w:rsidRPr="00A710B5">
        <w:rPr>
          <w:rStyle w:val="Emphasis"/>
        </w:rPr>
        <w:t>great concern</w:t>
      </w:r>
      <w:r w:rsidRPr="00A710B5">
        <w:rPr>
          <w:sz w:val="16"/>
        </w:rPr>
        <w:t xml:space="preserve"> which surrounds aquaculture </w:t>
      </w:r>
      <w:r w:rsidRPr="00A710B5">
        <w:rPr>
          <w:rStyle w:val="StyleUnderline"/>
        </w:rPr>
        <w:t xml:space="preserve">is that accidental </w:t>
      </w:r>
      <w:proofErr w:type="spellStart"/>
      <w:r w:rsidRPr="00A710B5">
        <w:rPr>
          <w:rStyle w:val="StyleUnderline"/>
        </w:rPr>
        <w:t>matings</w:t>
      </w:r>
      <w:proofErr w:type="spellEnd"/>
      <w:r w:rsidRPr="00A710B5">
        <w:rPr>
          <w:sz w:val="16"/>
        </w:rPr>
        <w:t xml:space="preserve"> between wild fish and those that have escaped from farms will </w:t>
      </w:r>
      <w:r w:rsidRPr="00A710B5">
        <w:rPr>
          <w:rStyle w:val="StyleUnderline"/>
        </w:rPr>
        <w:t>dilute racially distinct gene pools</w:t>
      </w:r>
      <w:r w:rsidRPr="00A710B5">
        <w:rPr>
          <w:sz w:val="16"/>
        </w:rPr>
        <w:t xml:space="preserve">. This is a problem because fish in aquaculture plants have primarily been bred to be fat and fast growing, whereas wild stocks have evolved to survive local conditions. </w:t>
      </w:r>
      <w:r w:rsidRPr="00A710B5">
        <w:rPr>
          <w:rStyle w:val="StyleUnderline"/>
        </w:rPr>
        <w:t>Loss of genetic diversity can</w:t>
      </w:r>
      <w:r w:rsidRPr="00A710B5">
        <w:rPr>
          <w:sz w:val="16"/>
        </w:rPr>
        <w:t xml:space="preserve"> for example </w:t>
      </w:r>
      <w:r w:rsidRPr="00A710B5">
        <w:rPr>
          <w:rStyle w:val="Emphasis"/>
        </w:rPr>
        <w:t>lower disease resistance</w:t>
      </w:r>
      <w:r w:rsidRPr="00A710B5">
        <w:rPr>
          <w:sz w:val="16"/>
        </w:rPr>
        <w:t xml:space="preserve"> among wild fish. </w:t>
      </w:r>
      <w:r w:rsidRPr="00A710B5">
        <w:rPr>
          <w:rStyle w:val="StyleUnderline"/>
        </w:rPr>
        <w:t xml:space="preserve">Population structure is being lost </w:t>
      </w:r>
      <w:r w:rsidRPr="00A710B5">
        <w:rPr>
          <w:rStyle w:val="Emphasis"/>
        </w:rPr>
        <w:t>worldwide</w:t>
      </w:r>
      <w:r w:rsidRPr="00A710B5">
        <w:rPr>
          <w:sz w:val="16"/>
        </w:rPr>
        <w:t xml:space="preserve"> in species like </w:t>
      </w:r>
      <w:proofErr w:type="spellStart"/>
      <w:r w:rsidRPr="00A710B5">
        <w:rPr>
          <w:sz w:val="16"/>
        </w:rPr>
        <w:t>salmonids</w:t>
      </w:r>
      <w:proofErr w:type="spellEnd"/>
      <w:r w:rsidRPr="00A710B5">
        <w:rPr>
          <w:sz w:val="16"/>
        </w:rPr>
        <w:t xml:space="preserve"> </w:t>
      </w:r>
      <w:r w:rsidRPr="00A710B5">
        <w:rPr>
          <w:rStyle w:val="StyleUnderline"/>
        </w:rPr>
        <w:t xml:space="preserve">and taken to its extreme this could even </w:t>
      </w:r>
      <w:r w:rsidRPr="00A710B5">
        <w:rPr>
          <w:rStyle w:val="Emphasis"/>
          <w:sz w:val="32"/>
        </w:rPr>
        <w:t>threaten the survival of entire species</w:t>
      </w:r>
      <w:r w:rsidRPr="00A710B5">
        <w:rPr>
          <w:sz w:val="16"/>
        </w:rPr>
        <w:t>. In Norway for example there are about 400 different races of salmon, but about a quarter of salmon in the sea there are now estimated to have escaped from fish farms.</w:t>
      </w:r>
      <w:r w:rsidR="00A710B5" w:rsidRPr="00A710B5">
        <w:rPr>
          <w:sz w:val="16"/>
        </w:rPr>
        <w:t xml:space="preserve"> </w:t>
      </w:r>
      <w:r w:rsidRPr="00A710B5">
        <w:rPr>
          <w:rStyle w:val="StyleUnderline"/>
        </w:rPr>
        <w:t>Problems still remain, even when fish stay put</w:t>
      </w:r>
      <w:r w:rsidRPr="00A710B5">
        <w:rPr>
          <w:sz w:val="16"/>
        </w:rPr>
        <w:t xml:space="preserve"> in their cages. For example </w:t>
      </w:r>
      <w:r w:rsidRPr="00A710B5">
        <w:rPr>
          <w:rStyle w:val="StyleUnderline"/>
        </w:rPr>
        <w:t xml:space="preserve">animals can suffer from deformities and ill </w:t>
      </w:r>
      <w:proofErr w:type="gramStart"/>
      <w:r w:rsidRPr="00A710B5">
        <w:rPr>
          <w:rStyle w:val="StyleUnderline"/>
        </w:rPr>
        <w:t>health, that</w:t>
      </w:r>
      <w:proofErr w:type="gramEnd"/>
      <w:r w:rsidRPr="00A710B5">
        <w:rPr>
          <w:rStyle w:val="StyleUnderline"/>
        </w:rPr>
        <w:t xml:space="preserve"> are</w:t>
      </w:r>
      <w:r w:rsidRPr="00A710B5">
        <w:rPr>
          <w:sz w:val="16"/>
        </w:rPr>
        <w:t xml:space="preserve"> probably </w:t>
      </w:r>
      <w:r w:rsidRPr="00A710B5">
        <w:rPr>
          <w:rStyle w:val="StyleUnderline"/>
        </w:rPr>
        <w:t>linked to</w:t>
      </w:r>
      <w:r w:rsidRPr="00A710B5">
        <w:rPr>
          <w:sz w:val="16"/>
        </w:rPr>
        <w:t xml:space="preserve"> their artificially high </w:t>
      </w:r>
      <w:r w:rsidRPr="00A710B5">
        <w:rPr>
          <w:rStyle w:val="StyleUnderline"/>
        </w:rPr>
        <w:t>growth</w:t>
      </w:r>
      <w:r w:rsidRPr="00A710B5">
        <w:rPr>
          <w:sz w:val="16"/>
        </w:rPr>
        <w:t xml:space="preserve"> rates or poor living conditions. When salmon are kept </w:t>
      </w:r>
      <w:r w:rsidRPr="00A710B5">
        <w:rPr>
          <w:rStyle w:val="StyleUnderline"/>
        </w:rPr>
        <w:t>at unnaturally high densities</w:t>
      </w:r>
      <w:r w:rsidRPr="00A710B5">
        <w:rPr>
          <w:sz w:val="16"/>
        </w:rPr>
        <w:t xml:space="preserve"> they become overly aggressive and more prone to injury through fights. </w:t>
      </w:r>
      <w:r w:rsidRPr="00A710B5">
        <w:rPr>
          <w:rStyle w:val="StyleUnderline"/>
        </w:rPr>
        <w:t xml:space="preserve">They also become </w:t>
      </w:r>
      <w:r w:rsidRPr="00A710B5">
        <w:rPr>
          <w:rStyle w:val="Emphasis"/>
        </w:rPr>
        <w:t>highly susceptible</w:t>
      </w:r>
      <w:r w:rsidRPr="00A710B5">
        <w:rPr>
          <w:rStyle w:val="StyleUnderline"/>
        </w:rPr>
        <w:t xml:space="preserve"> to parasites and diseases, which can then be transferred to wild fish</w:t>
      </w:r>
      <w:r w:rsidRPr="00A710B5">
        <w:rPr>
          <w:sz w:val="16"/>
        </w:rPr>
        <w:t xml:space="preserve">. A study in British Columbia, Canada, found that at one fish farm, sea-louse production was 30,000 times higher than is normal in the wild. In the vicinity of the farm, louse infestations were 73 times higher than normal and levels remained raised for 30 </w:t>
      </w:r>
      <w:proofErr w:type="spellStart"/>
      <w:r w:rsidRPr="00A710B5">
        <w:rPr>
          <w:sz w:val="16"/>
        </w:rPr>
        <w:t>kilometres</w:t>
      </w:r>
      <w:proofErr w:type="spellEnd"/>
      <w:r w:rsidRPr="00A710B5">
        <w:rPr>
          <w:sz w:val="16"/>
        </w:rPr>
        <w:t xml:space="preserve"> downstream.</w:t>
      </w:r>
      <w:r w:rsidR="00A710B5" w:rsidRPr="00A710B5">
        <w:rPr>
          <w:sz w:val="16"/>
        </w:rPr>
        <w:t xml:space="preserve"> </w:t>
      </w:r>
      <w:r w:rsidRPr="00A710B5">
        <w:rPr>
          <w:rStyle w:val="StyleUnderline"/>
        </w:rPr>
        <w:t>Animals</w:t>
      </w:r>
      <w:r w:rsidRPr="00A710B5">
        <w:rPr>
          <w:sz w:val="16"/>
        </w:rPr>
        <w:t xml:space="preserve"> in fish farms </w:t>
      </w:r>
      <w:r w:rsidRPr="00A710B5">
        <w:rPr>
          <w:rStyle w:val="StyleUnderline"/>
        </w:rPr>
        <w:t>receive and are exposed to dozens of different chemicals</w:t>
      </w:r>
      <w:r w:rsidRPr="00A710B5">
        <w:rPr>
          <w:sz w:val="16"/>
        </w:rPr>
        <w:t xml:space="preserve"> including antibiotics, disinfectants, anti-fouling agents and sometimes artificial </w:t>
      </w:r>
      <w:proofErr w:type="spellStart"/>
      <w:r w:rsidRPr="00A710B5">
        <w:rPr>
          <w:sz w:val="16"/>
        </w:rPr>
        <w:t>colouring</w:t>
      </w:r>
      <w:proofErr w:type="spellEnd"/>
      <w:r w:rsidRPr="00A710B5">
        <w:rPr>
          <w:sz w:val="16"/>
        </w:rPr>
        <w:t xml:space="preserve"> additives. </w:t>
      </w:r>
      <w:r w:rsidRPr="00A710B5">
        <w:rPr>
          <w:rStyle w:val="StyleUnderline"/>
        </w:rPr>
        <w:t>These</w:t>
      </w:r>
      <w:r w:rsidRPr="00A710B5">
        <w:rPr>
          <w:sz w:val="16"/>
        </w:rPr>
        <w:t xml:space="preserve">, together </w:t>
      </w:r>
      <w:r w:rsidRPr="00A710B5">
        <w:rPr>
          <w:rStyle w:val="StyleUnderline"/>
        </w:rPr>
        <w:t>with</w:t>
      </w:r>
      <w:r w:rsidRPr="00A710B5">
        <w:rPr>
          <w:sz w:val="16"/>
        </w:rPr>
        <w:t xml:space="preserve"> the remnants of </w:t>
      </w:r>
      <w:r w:rsidRPr="00A710B5">
        <w:rPr>
          <w:rStyle w:val="StyleUnderline"/>
        </w:rPr>
        <w:t xml:space="preserve">food and </w:t>
      </w:r>
      <w:proofErr w:type="spellStart"/>
      <w:r w:rsidRPr="00A710B5">
        <w:rPr>
          <w:rStyle w:val="StyleUnderline"/>
        </w:rPr>
        <w:t>faeces</w:t>
      </w:r>
      <w:proofErr w:type="spellEnd"/>
      <w:r w:rsidRPr="00A710B5">
        <w:rPr>
          <w:rStyle w:val="StyleUnderline"/>
        </w:rPr>
        <w:t>, create pollution</w:t>
      </w:r>
      <w:r w:rsidRPr="00A710B5">
        <w:rPr>
          <w:sz w:val="16"/>
        </w:rPr>
        <w:t xml:space="preserve"> both inside cages and </w:t>
      </w:r>
      <w:r w:rsidRPr="00A710B5">
        <w:rPr>
          <w:rStyle w:val="StyleUnderline"/>
        </w:rPr>
        <w:t xml:space="preserve">in the wider environment. Scientists have estimated that the amount of sewage waste created by fish farms in Scotland is equivalent to that produced by a "dozen sizeable cities". Some of this is </w:t>
      </w:r>
      <w:r w:rsidRPr="00A710B5">
        <w:rPr>
          <w:rStyle w:val="Emphasis"/>
        </w:rPr>
        <w:t>particularly toxic</w:t>
      </w:r>
      <w:r w:rsidRPr="00A710B5">
        <w:rPr>
          <w:rStyle w:val="StyleUnderline"/>
        </w:rPr>
        <w:t xml:space="preserve"> </w:t>
      </w:r>
      <w:r w:rsidRPr="00A710B5">
        <w:rPr>
          <w:sz w:val="16"/>
        </w:rPr>
        <w:t xml:space="preserve">and can for example create the right conditions for toxic shellfish poisoning. Concerns for public health have also questioned whether some farmed fish, are actually safe to eat. In particular </w:t>
      </w:r>
      <w:r w:rsidRPr="00A710B5">
        <w:rPr>
          <w:rStyle w:val="StyleUnderline"/>
        </w:rPr>
        <w:t xml:space="preserve">there have been fears that levels of cancer causing dioxins in salmon can sometimes be </w:t>
      </w:r>
      <w:r w:rsidRPr="00A710B5">
        <w:rPr>
          <w:rStyle w:val="Emphasis"/>
        </w:rPr>
        <w:t>dangerously high</w:t>
      </w:r>
      <w:r w:rsidRPr="00A710B5">
        <w:rPr>
          <w:rStyle w:val="StyleUnderline"/>
        </w:rPr>
        <w:t>.</w:t>
      </w:r>
      <w:r w:rsidR="00A710B5" w:rsidRPr="00A710B5">
        <w:rPr>
          <w:sz w:val="16"/>
        </w:rPr>
        <w:t xml:space="preserve"> </w:t>
      </w:r>
      <w:r w:rsidRPr="00A710B5">
        <w:rPr>
          <w:sz w:val="16"/>
        </w:rPr>
        <w:t>Aquaculture in action</w:t>
      </w:r>
      <w:r w:rsidR="00A710B5" w:rsidRPr="00A710B5">
        <w:rPr>
          <w:sz w:val="16"/>
        </w:rPr>
        <w:t xml:space="preserve"> </w:t>
      </w:r>
      <w:proofErr w:type="gramStart"/>
      <w:r w:rsidRPr="00A710B5">
        <w:rPr>
          <w:rStyle w:val="StyleUnderline"/>
        </w:rPr>
        <w:t>The</w:t>
      </w:r>
      <w:proofErr w:type="gramEnd"/>
      <w:r w:rsidRPr="00A710B5">
        <w:rPr>
          <w:rStyle w:val="StyleUnderline"/>
        </w:rPr>
        <w:t xml:space="preserve"> final suite of problems surrounding aquaculture relates to the food that animals are fed</w:t>
      </w:r>
      <w:r w:rsidRPr="00A710B5">
        <w:rPr>
          <w:sz w:val="16"/>
        </w:rPr>
        <w:t xml:space="preserve"> with. </w:t>
      </w:r>
      <w:r w:rsidRPr="00A710B5">
        <w:rPr>
          <w:rStyle w:val="StyleUnderline"/>
        </w:rPr>
        <w:t xml:space="preserve">Exotic feeds can spread disease </w:t>
      </w:r>
      <w:r w:rsidRPr="00A710B5">
        <w:rPr>
          <w:sz w:val="16"/>
        </w:rPr>
        <w:t xml:space="preserve">through the </w:t>
      </w:r>
      <w:r w:rsidRPr="00A710B5">
        <w:rPr>
          <w:rStyle w:val="StyleUnderline"/>
        </w:rPr>
        <w:t xml:space="preserve">introduction of exotic viruses. Similarly invasive species can enter an area, </w:t>
      </w:r>
      <w:r w:rsidRPr="00A710B5">
        <w:rPr>
          <w:sz w:val="16"/>
        </w:rPr>
        <w:t xml:space="preserve">both directly and via organisms associated with a foodstuff. </w:t>
      </w:r>
      <w:r w:rsidRPr="00A710B5">
        <w:rPr>
          <w:rStyle w:val="Emphasis"/>
        </w:rPr>
        <w:t>Last but not least</w:t>
      </w:r>
      <w:r w:rsidRPr="00A710B5">
        <w:rPr>
          <w:rStyle w:val="StyleUnderline"/>
        </w:rPr>
        <w:t xml:space="preserve">, feeding wild caught fish </w:t>
      </w:r>
      <w:r w:rsidRPr="00A710B5">
        <w:rPr>
          <w:sz w:val="16"/>
        </w:rPr>
        <w:t xml:space="preserve">to captive animals </w:t>
      </w:r>
      <w:r w:rsidRPr="00A710B5">
        <w:rPr>
          <w:rStyle w:val="StyleUnderline"/>
        </w:rPr>
        <w:t xml:space="preserve">is </w:t>
      </w:r>
      <w:r w:rsidRPr="00A710B5">
        <w:rPr>
          <w:rStyle w:val="Emphasis"/>
          <w:sz w:val="28"/>
        </w:rPr>
        <w:t>fuelling the problem of overfishing</w:t>
      </w:r>
      <w:r w:rsidRPr="00A710B5">
        <w:rPr>
          <w:sz w:val="20"/>
        </w:rPr>
        <w:t xml:space="preserve"> </w:t>
      </w:r>
      <w:r w:rsidRPr="00A710B5">
        <w:rPr>
          <w:sz w:val="16"/>
        </w:rPr>
        <w:t xml:space="preserve">rather than solving it. </w:t>
      </w:r>
      <w:r w:rsidRPr="00A710B5">
        <w:rPr>
          <w:rStyle w:val="StyleUnderline"/>
        </w:rPr>
        <w:t xml:space="preserve">This is because typical farmed fish are carnivorous and are being fed with species that occur lower down on food webs. In </w:t>
      </w:r>
      <w:r w:rsidRPr="00A710B5">
        <w:rPr>
          <w:rStyle w:val="StyleUnderline"/>
        </w:rPr>
        <w:lastRenderedPageBreak/>
        <w:t xml:space="preserve">Mediterranean tuna </w:t>
      </w:r>
      <w:r w:rsidRPr="00A710B5">
        <w:rPr>
          <w:sz w:val="16"/>
        </w:rPr>
        <w:t xml:space="preserve">for example, </w:t>
      </w:r>
      <w:r w:rsidRPr="00A710B5">
        <w:rPr>
          <w:rStyle w:val="StyleUnderline"/>
        </w:rPr>
        <w:t xml:space="preserve">it takes </w:t>
      </w:r>
      <w:r w:rsidRPr="00A710B5">
        <w:rPr>
          <w:rStyle w:val="Emphasis"/>
        </w:rPr>
        <w:t xml:space="preserve">25 kilos of wild fish to produce 1 kilo </w:t>
      </w:r>
      <w:r w:rsidRPr="00A710B5">
        <w:rPr>
          <w:rStyle w:val="StyleUnderline"/>
        </w:rPr>
        <w:t xml:space="preserve">of farmed tuna. Until we stop catching fish to feed fish and address the issues of environmental pollution and destruction, </w:t>
      </w:r>
      <w:r w:rsidRPr="00A710B5">
        <w:rPr>
          <w:rStyle w:val="Emphasis"/>
          <w:sz w:val="32"/>
        </w:rPr>
        <w:t>aquaculture will continue to create more problems than it solves.</w:t>
      </w:r>
    </w:p>
    <w:p w:rsidR="0051539E" w:rsidRDefault="0051539E" w:rsidP="0051539E">
      <w:pPr>
        <w:pStyle w:val="Heading3"/>
      </w:pPr>
      <w:r>
        <w:lastRenderedPageBreak/>
        <w:t>Link – Invasive Species</w:t>
      </w:r>
    </w:p>
    <w:p w:rsidR="0051539E" w:rsidRDefault="0051539E" w:rsidP="0051539E">
      <w:pPr>
        <w:rPr>
          <w:rFonts w:ascii="Times New Roman" w:eastAsia="Times New Roman" w:hAnsi="Times New Roman" w:cs="Times New Roman"/>
          <w:szCs w:val="24"/>
        </w:rPr>
      </w:pPr>
    </w:p>
    <w:p w:rsidR="0051539E" w:rsidRPr="0051539E" w:rsidRDefault="0051539E" w:rsidP="0051539E">
      <w:pPr>
        <w:pStyle w:val="Heading4"/>
      </w:pPr>
      <w:r w:rsidRPr="0051539E">
        <w:t>Fish escape – causes native species crowd-out</w:t>
      </w:r>
    </w:p>
    <w:p w:rsidR="0051539E" w:rsidRPr="00E70129" w:rsidRDefault="0051539E" w:rsidP="0051539E">
      <w:r w:rsidRPr="0051539E">
        <w:rPr>
          <w:rStyle w:val="Style13ptBold"/>
        </w:rPr>
        <w:t>Jordan 12</w:t>
      </w:r>
      <w:r w:rsidRPr="00E70129">
        <w:rPr>
          <w:sz w:val="28"/>
        </w:rPr>
        <w:t xml:space="preserve"> </w:t>
      </w:r>
      <w:r>
        <w:t xml:space="preserve">(Read more about the source: http://see-the-sea.org/AboutUs/AboutUs-container.htm) Jason and Shannon Jordan are two </w:t>
      </w:r>
      <w:proofErr w:type="spellStart"/>
      <w:r>
        <w:t>co authors</w:t>
      </w:r>
      <w:proofErr w:type="spellEnd"/>
      <w:r>
        <w:t xml:space="preserve"> and designers of the "See-the-Sea" website which is an organization devoted to reducing the human impact on the ocean</w:t>
      </w:r>
    </w:p>
    <w:p w:rsidR="0051539E" w:rsidRPr="0051539E" w:rsidRDefault="0051539E" w:rsidP="0051539E">
      <w:pPr>
        <w:rPr>
          <w:rStyle w:val="StyleUnderline"/>
        </w:rPr>
      </w:pPr>
      <w:r w:rsidRPr="0051539E">
        <w:rPr>
          <w:rStyle w:val="StyleUnderline"/>
          <w:highlight w:val="cyan"/>
        </w:rPr>
        <w:t>There have been many large scale escapes</w:t>
      </w:r>
      <w:r w:rsidRPr="0051539E">
        <w:rPr>
          <w:rStyle w:val="StyleUnderline"/>
        </w:rPr>
        <w:t xml:space="preserve"> introducing hundreds of thousands of farm</w:t>
      </w:r>
      <w:r w:rsidRPr="009A0904">
        <w:t xml:space="preserve">- raised </w:t>
      </w:r>
      <w:r w:rsidRPr="0051539E">
        <w:rPr>
          <w:rStyle w:val="StyleUnderline"/>
        </w:rPr>
        <w:t>fish</w:t>
      </w:r>
      <w:r w:rsidRPr="009A0904">
        <w:t xml:space="preserve"> into the wild. In one single incident in 2000, the population of salmon in Maine was elevated by 1000 times </w:t>
      </w:r>
      <w:r w:rsidRPr="0051539E">
        <w:rPr>
          <w:rStyle w:val="StyleUnderline"/>
          <w:highlight w:val="cyan"/>
        </w:rPr>
        <w:t>when</w:t>
      </w:r>
      <w:r w:rsidRPr="0051539E">
        <w:rPr>
          <w:rStyle w:val="StyleUnderline"/>
        </w:rPr>
        <w:t xml:space="preserve"> </w:t>
      </w:r>
      <w:r w:rsidRPr="0051539E">
        <w:rPr>
          <w:rStyle w:val="StyleUnderline"/>
          <w:highlight w:val="cyan"/>
        </w:rPr>
        <w:t>approximately 100,000 fish escaped</w:t>
      </w:r>
      <w:r w:rsidRPr="009A0904">
        <w:t xml:space="preserve"> (National Marine Fisheries Service and U.S. Fish and Wildlife Service, 2004). Contrary to what some people may think </w:t>
      </w:r>
      <w:r w:rsidRPr="0051539E">
        <w:rPr>
          <w:rStyle w:val="StyleUnderline"/>
          <w:highlight w:val="cyan"/>
        </w:rPr>
        <w:t>this is not beneficial to</w:t>
      </w:r>
      <w:r w:rsidRPr="0051539E">
        <w:rPr>
          <w:rStyle w:val="StyleUnderline"/>
        </w:rPr>
        <w:t xml:space="preserve"> the </w:t>
      </w:r>
      <w:r w:rsidRPr="0051539E">
        <w:rPr>
          <w:rStyle w:val="StyleUnderline"/>
          <w:highlight w:val="cyan"/>
        </w:rPr>
        <w:t>marine environment</w:t>
      </w:r>
      <w:r w:rsidRPr="0051539E">
        <w:rPr>
          <w:rStyle w:val="StyleUnderline"/>
        </w:rPr>
        <w:t xml:space="preserve">, as it </w:t>
      </w:r>
      <w:r w:rsidRPr="0051539E">
        <w:rPr>
          <w:rStyle w:val="StyleUnderline"/>
          <w:highlight w:val="cyan"/>
        </w:rPr>
        <w:t>does not "just replace the natural number of fish"</w:t>
      </w:r>
      <w:r w:rsidRPr="0051539E">
        <w:rPr>
          <w:rStyle w:val="StyleUnderline"/>
        </w:rPr>
        <w:t xml:space="preserve">. The </w:t>
      </w:r>
      <w:r w:rsidRPr="0051539E">
        <w:rPr>
          <w:rStyle w:val="StyleUnderline"/>
          <w:highlight w:val="cyan"/>
        </w:rPr>
        <w:t xml:space="preserve">farmed fish are often not native to </w:t>
      </w:r>
      <w:r w:rsidRPr="0051539E">
        <w:rPr>
          <w:rStyle w:val="StyleUnderline"/>
        </w:rPr>
        <w:t xml:space="preserve">the </w:t>
      </w:r>
      <w:r w:rsidRPr="0051539E">
        <w:rPr>
          <w:rStyle w:val="StyleUnderline"/>
          <w:highlight w:val="cyan"/>
        </w:rPr>
        <w:t xml:space="preserve">areas </w:t>
      </w:r>
      <w:r w:rsidRPr="0051539E">
        <w:rPr>
          <w:rStyle w:val="StyleUnderline"/>
        </w:rPr>
        <w:t xml:space="preserve">in which </w:t>
      </w:r>
      <w:r w:rsidRPr="0051539E">
        <w:rPr>
          <w:rStyle w:val="StyleUnderline"/>
          <w:highlight w:val="cyan"/>
        </w:rPr>
        <w:t>they are farmed</w:t>
      </w:r>
      <w:r w:rsidRPr="0051539E">
        <w:rPr>
          <w:rStyle w:val="StyleUnderline"/>
        </w:rPr>
        <w:t xml:space="preserve">. </w:t>
      </w:r>
      <w:r w:rsidRPr="0051539E">
        <w:rPr>
          <w:rStyle w:val="StyleUnderline"/>
          <w:highlight w:val="cyan"/>
        </w:rPr>
        <w:t>This</w:t>
      </w:r>
      <w:r w:rsidRPr="0051539E">
        <w:rPr>
          <w:rStyle w:val="StyleUnderline"/>
        </w:rPr>
        <w:t xml:space="preserve"> practice often </w:t>
      </w:r>
      <w:r w:rsidRPr="0051539E">
        <w:rPr>
          <w:rStyle w:val="StyleUnderline"/>
          <w:highlight w:val="cyan"/>
        </w:rPr>
        <w:t>displaces the native species</w:t>
      </w:r>
      <w:r w:rsidRPr="0051539E">
        <w:rPr>
          <w:rStyle w:val="StyleUnderline"/>
        </w:rPr>
        <w:t xml:space="preserve">. Many fish </w:t>
      </w:r>
      <w:r w:rsidRPr="0051539E">
        <w:rPr>
          <w:rStyle w:val="StyleUnderline"/>
          <w:highlight w:val="cyan"/>
        </w:rPr>
        <w:t>farms use antibiotics and</w:t>
      </w:r>
      <w:r w:rsidRPr="0051539E">
        <w:rPr>
          <w:rStyle w:val="StyleUnderline"/>
        </w:rPr>
        <w:t xml:space="preserve"> genetically </w:t>
      </w:r>
      <w:r w:rsidRPr="0051539E">
        <w:rPr>
          <w:rStyle w:val="StyleUnderline"/>
          <w:highlight w:val="cyan"/>
        </w:rPr>
        <w:t>alter</w:t>
      </w:r>
      <w:r w:rsidRPr="0051539E">
        <w:rPr>
          <w:rStyle w:val="StyleUnderline"/>
        </w:rPr>
        <w:t xml:space="preserve">ed </w:t>
      </w:r>
      <w:r w:rsidRPr="0051539E">
        <w:rPr>
          <w:rStyle w:val="StyleUnderline"/>
          <w:highlight w:val="cyan"/>
        </w:rPr>
        <w:t>fish</w:t>
      </w:r>
      <w:r w:rsidRPr="0051539E">
        <w:rPr>
          <w:rStyle w:val="StyleUnderline"/>
        </w:rPr>
        <w:t xml:space="preserve">, known as transgenic fish. They are altered </w:t>
      </w:r>
      <w:r w:rsidRPr="0051539E">
        <w:rPr>
          <w:rStyle w:val="StyleUnderline"/>
          <w:highlight w:val="cyan"/>
        </w:rPr>
        <w:t>to grow fast</w:t>
      </w:r>
      <w:r w:rsidRPr="0051539E">
        <w:rPr>
          <w:rStyle w:val="StyleUnderline"/>
        </w:rPr>
        <w:t xml:space="preserve"> to a large size while consuming less food. </w:t>
      </w:r>
      <w:r w:rsidRPr="0051539E">
        <w:rPr>
          <w:rStyle w:val="StyleUnderline"/>
          <w:highlight w:val="cyan"/>
        </w:rPr>
        <w:t>They</w:t>
      </w:r>
      <w:r w:rsidRPr="0051539E">
        <w:rPr>
          <w:rStyle w:val="StyleUnderline"/>
        </w:rPr>
        <w:t xml:space="preserve"> often </w:t>
      </w:r>
      <w:r w:rsidRPr="0051539E">
        <w:rPr>
          <w:rStyle w:val="StyleUnderline"/>
          <w:highlight w:val="cyan"/>
        </w:rPr>
        <w:t>are not permitted to</w:t>
      </w:r>
      <w:r w:rsidRPr="0051539E">
        <w:rPr>
          <w:rStyle w:val="StyleUnderline"/>
        </w:rPr>
        <w:t xml:space="preserve"> even </w:t>
      </w:r>
      <w:r w:rsidRPr="0051539E">
        <w:rPr>
          <w:rStyle w:val="StyleUnderline"/>
          <w:highlight w:val="cyan"/>
        </w:rPr>
        <w:t>live to</w:t>
      </w:r>
      <w:r w:rsidRPr="0051539E">
        <w:rPr>
          <w:rStyle w:val="StyleUnderline"/>
        </w:rPr>
        <w:t xml:space="preserve"> </w:t>
      </w:r>
      <w:r w:rsidRPr="0051539E">
        <w:rPr>
          <w:rStyle w:val="StyleUnderline"/>
          <w:highlight w:val="cyan"/>
        </w:rPr>
        <w:t>sexual maturity. Farmed fish</w:t>
      </w:r>
      <w:r w:rsidRPr="0051539E">
        <w:rPr>
          <w:rStyle w:val="StyleUnderline"/>
        </w:rPr>
        <w:t xml:space="preserve"> may </w:t>
      </w:r>
      <w:r w:rsidRPr="0051539E">
        <w:rPr>
          <w:rStyle w:val="StyleUnderline"/>
          <w:highlight w:val="cyan"/>
        </w:rPr>
        <w:t>have diseases not found in the wild</w:t>
      </w:r>
      <w:r w:rsidRPr="0051539E">
        <w:rPr>
          <w:rStyle w:val="StyleUnderline"/>
        </w:rPr>
        <w:t xml:space="preserve">. The </w:t>
      </w:r>
      <w:r w:rsidRPr="0051539E">
        <w:rPr>
          <w:rStyle w:val="StyleUnderline"/>
          <w:highlight w:val="cyan"/>
        </w:rPr>
        <w:t>wild fish have no</w:t>
      </w:r>
      <w:r w:rsidRPr="0051539E">
        <w:rPr>
          <w:rStyle w:val="StyleUnderline"/>
        </w:rPr>
        <w:t xml:space="preserve"> natural </w:t>
      </w:r>
      <w:r w:rsidRPr="0051539E">
        <w:rPr>
          <w:rStyle w:val="StyleUnderline"/>
          <w:highlight w:val="cyan"/>
        </w:rPr>
        <w:t>resistance to these diseases</w:t>
      </w:r>
      <w:r w:rsidRPr="0051539E">
        <w:rPr>
          <w:rStyle w:val="StyleUnderline"/>
        </w:rPr>
        <w:t>. There have been studies which show that farm raised fish are more aggressive breeders than their wild counterparts (</w:t>
      </w:r>
      <w:proofErr w:type="spellStart"/>
      <w:r w:rsidRPr="0051539E">
        <w:rPr>
          <w:rStyle w:val="StyleUnderline"/>
        </w:rPr>
        <w:t>Ananthaswamy</w:t>
      </w:r>
      <w:proofErr w:type="spellEnd"/>
      <w:r w:rsidRPr="0051539E">
        <w:rPr>
          <w:rStyle w:val="StyleUnderline"/>
        </w:rPr>
        <w:t xml:space="preserve">, Anil, 2003). </w:t>
      </w:r>
      <w:r w:rsidRPr="0051539E">
        <w:rPr>
          <w:rStyle w:val="StyleUnderline"/>
          <w:highlight w:val="cyan"/>
        </w:rPr>
        <w:t>Farmed fish now outnumber wild fish 48 to 1 in the North Atlantic.</w:t>
      </w:r>
      <w:r w:rsidRPr="0051539E">
        <w:rPr>
          <w:rStyle w:val="StyleUnderline"/>
        </w:rPr>
        <w:t xml:space="preserve"> (World Wildlife Federation Scotland, 2003) </w:t>
      </w:r>
    </w:p>
    <w:p w:rsidR="0051539E" w:rsidRPr="0051539E" w:rsidRDefault="0051539E" w:rsidP="0051539E"/>
    <w:p w:rsidR="0051539E" w:rsidRDefault="0051539E" w:rsidP="0051539E">
      <w:pPr>
        <w:pStyle w:val="Heading3"/>
      </w:pPr>
      <w:r>
        <w:lastRenderedPageBreak/>
        <w:t>Link – Marine Biodiversity</w:t>
      </w:r>
    </w:p>
    <w:p w:rsidR="0051539E" w:rsidRPr="0051539E" w:rsidRDefault="0051539E" w:rsidP="0051539E">
      <w:pPr>
        <w:pStyle w:val="Heading4"/>
      </w:pPr>
      <w:r w:rsidRPr="0051539E">
        <w:t xml:space="preserve">Aquaculture trashes the ecosystem </w:t>
      </w:r>
    </w:p>
    <w:p w:rsidR="0051539E" w:rsidRPr="00A22778" w:rsidRDefault="0051539E" w:rsidP="0051539E">
      <w:pPr>
        <w:rPr>
          <w:rStyle w:val="Style13ptBold"/>
          <w:sz w:val="32"/>
        </w:rPr>
      </w:pPr>
      <w:r w:rsidRPr="0051539E">
        <w:rPr>
          <w:rStyle w:val="Style13ptBold"/>
        </w:rPr>
        <w:t>Jordan 12</w:t>
      </w:r>
      <w:r>
        <w:rPr>
          <w:rStyle w:val="Style13ptBold"/>
          <w:sz w:val="32"/>
        </w:rPr>
        <w:t xml:space="preserve"> </w:t>
      </w:r>
      <w:r>
        <w:t>(R</w:t>
      </w:r>
      <w:r w:rsidRPr="00A22778">
        <w:t xml:space="preserve">ead more about the source: http://see-the-sea.org/AboutUs/AboutUs-container.htm) Jason and Shannon Jordan are two </w:t>
      </w:r>
      <w:proofErr w:type="spellStart"/>
      <w:r w:rsidRPr="00A22778">
        <w:t>co authors</w:t>
      </w:r>
      <w:proofErr w:type="spellEnd"/>
      <w:r w:rsidRPr="00A22778">
        <w:t xml:space="preserve"> and designers of the "See-the-Sea" website which is an organization devoted to reducing the human impact on the ocean</w:t>
      </w:r>
    </w:p>
    <w:p w:rsidR="0051539E" w:rsidRPr="00BC52E1" w:rsidRDefault="0051539E" w:rsidP="0051539E"/>
    <w:p w:rsidR="0051539E" w:rsidRDefault="0051539E" w:rsidP="0051539E">
      <w:pPr>
        <w:rPr>
          <w:rFonts w:ascii="Times New Roman" w:eastAsia="Times New Roman" w:hAnsi="Times New Roman" w:cs="Times New Roman"/>
          <w:szCs w:val="24"/>
        </w:rPr>
      </w:pPr>
      <w:r w:rsidRPr="0051539E">
        <w:rPr>
          <w:rStyle w:val="StyleUnderline"/>
          <w:highlight w:val="cyan"/>
        </w:rPr>
        <w:t>Thousands</w:t>
      </w:r>
      <w:r w:rsidRPr="0051539E">
        <w:rPr>
          <w:rStyle w:val="StyleUnderline"/>
        </w:rPr>
        <w:t xml:space="preserve"> of </w:t>
      </w:r>
      <w:r w:rsidRPr="0051539E">
        <w:rPr>
          <w:rStyle w:val="StyleUnderline"/>
          <w:highlight w:val="cyan"/>
        </w:rPr>
        <w:t>acres</w:t>
      </w:r>
      <w:r w:rsidRPr="0051539E">
        <w:rPr>
          <w:rStyle w:val="StyleUnderline"/>
        </w:rPr>
        <w:t xml:space="preserve"> of mangroves </w:t>
      </w:r>
      <w:r w:rsidRPr="0051539E">
        <w:rPr>
          <w:rStyle w:val="StyleUnderline"/>
          <w:highlight w:val="cyan"/>
        </w:rPr>
        <w:t>are altered to</w:t>
      </w:r>
      <w:r w:rsidRPr="0051539E">
        <w:rPr>
          <w:rStyle w:val="StyleUnderline"/>
        </w:rPr>
        <w:t xml:space="preserve"> make </w:t>
      </w:r>
      <w:r w:rsidRPr="0051539E">
        <w:rPr>
          <w:rStyle w:val="StyleUnderline"/>
          <w:highlight w:val="cyan"/>
        </w:rPr>
        <w:t>room for shrimp</w:t>
      </w:r>
      <w:r w:rsidRPr="0051539E">
        <w:rPr>
          <w:rStyle w:val="StyleUnderline"/>
        </w:rPr>
        <w:t xml:space="preserve"> </w:t>
      </w:r>
      <w:r w:rsidRPr="0051539E">
        <w:rPr>
          <w:rStyle w:val="StyleUnderline"/>
          <w:highlight w:val="cyan"/>
        </w:rPr>
        <w:t>farms, displacing</w:t>
      </w:r>
      <w:r w:rsidRPr="0051539E">
        <w:rPr>
          <w:rStyle w:val="StyleUnderline"/>
        </w:rPr>
        <w:t xml:space="preserve"> those </w:t>
      </w:r>
      <w:r w:rsidRPr="0051539E">
        <w:rPr>
          <w:rStyle w:val="StyleUnderline"/>
          <w:highlight w:val="cyan"/>
        </w:rPr>
        <w:t>species which</w:t>
      </w:r>
      <w:r w:rsidRPr="0051539E">
        <w:rPr>
          <w:rStyle w:val="StyleUnderline"/>
        </w:rPr>
        <w:t xml:space="preserve"> naturally </w:t>
      </w:r>
      <w:r w:rsidRPr="0051539E">
        <w:rPr>
          <w:rStyle w:val="StyleUnderline"/>
          <w:highlight w:val="cyan"/>
        </w:rPr>
        <w:t>exist there</w:t>
      </w:r>
      <w:r w:rsidRPr="0051539E">
        <w:rPr>
          <w:rStyle w:val="StyleUnderline"/>
        </w:rPr>
        <w:t>, thus f</w:t>
      </w:r>
      <w:r w:rsidRPr="0051539E">
        <w:rPr>
          <w:rStyle w:val="StyleUnderline"/>
          <w:highlight w:val="cyan"/>
        </w:rPr>
        <w:t>orever altering</w:t>
      </w:r>
      <w:r w:rsidRPr="0051539E">
        <w:rPr>
          <w:rStyle w:val="StyleUnderline"/>
        </w:rPr>
        <w:t xml:space="preserve"> the ecologically </w:t>
      </w:r>
      <w:r w:rsidRPr="0051539E">
        <w:rPr>
          <w:rStyle w:val="StyleUnderline"/>
          <w:highlight w:val="cyan"/>
        </w:rPr>
        <w:t>important mangrove areas</w:t>
      </w:r>
      <w:r w:rsidRPr="0051539E">
        <w:rPr>
          <w:rStyle w:val="StyleUnderline"/>
        </w:rPr>
        <w:t xml:space="preserve">. </w:t>
      </w:r>
      <w:r w:rsidRPr="0051539E">
        <w:rPr>
          <w:rStyle w:val="StyleUnderline"/>
          <w:highlight w:val="cyan"/>
        </w:rPr>
        <w:t>To provide food for</w:t>
      </w:r>
      <w:r w:rsidRPr="0051539E">
        <w:rPr>
          <w:rStyle w:val="StyleUnderline"/>
        </w:rPr>
        <w:t xml:space="preserve"> the </w:t>
      </w:r>
      <w:r w:rsidRPr="0051539E">
        <w:rPr>
          <w:rStyle w:val="StyleUnderline"/>
          <w:highlight w:val="cyan"/>
        </w:rPr>
        <w:t>farmed fish, trawlers vacuum the sea</w:t>
      </w:r>
      <w:r w:rsidRPr="00BC52E1">
        <w:rPr>
          <w:rFonts w:ascii="Times New Roman" w:eastAsia="Times New Roman" w:hAnsi="Times New Roman" w:cs="Times New Roman"/>
          <w:szCs w:val="24"/>
        </w:rPr>
        <w:t xml:space="preserve"> </w:t>
      </w:r>
      <w:r w:rsidRPr="0051539E">
        <w:t>for anchovies and mackerel to make fish meal, effectively</w:t>
      </w:r>
      <w:r w:rsidRPr="006A006F">
        <w:rPr>
          <w:rStyle w:val="StyleUnderline"/>
          <w:sz w:val="32"/>
        </w:rPr>
        <w:t xml:space="preserve"> </w:t>
      </w:r>
      <w:r w:rsidRPr="0051539E">
        <w:rPr>
          <w:rStyle w:val="StyleUnderline"/>
          <w:highlight w:val="cyan"/>
        </w:rPr>
        <w:t>removing</w:t>
      </w:r>
      <w:r w:rsidRPr="0051539E">
        <w:rPr>
          <w:rStyle w:val="StyleUnderline"/>
        </w:rPr>
        <w:t xml:space="preserve"> these </w:t>
      </w:r>
      <w:r w:rsidRPr="0051539E">
        <w:rPr>
          <w:rStyle w:val="StyleUnderline"/>
          <w:highlight w:val="cyan"/>
        </w:rPr>
        <w:t>fish from</w:t>
      </w:r>
      <w:r w:rsidRPr="0051539E">
        <w:rPr>
          <w:rStyle w:val="StyleUnderline"/>
        </w:rPr>
        <w:t xml:space="preserve"> the </w:t>
      </w:r>
      <w:r w:rsidRPr="0051539E">
        <w:rPr>
          <w:rStyle w:val="StyleUnderline"/>
          <w:highlight w:val="cyan"/>
        </w:rPr>
        <w:t>ocean's food chain</w:t>
      </w:r>
      <w:r w:rsidRPr="0051539E">
        <w:rPr>
          <w:rStyle w:val="StyleUnderline"/>
        </w:rPr>
        <w:t>.</w:t>
      </w:r>
      <w:r w:rsidRPr="006A006F">
        <w:rPr>
          <w:rFonts w:ascii="Times New Roman" w:eastAsia="Times New Roman" w:hAnsi="Times New Roman" w:cs="Times New Roman"/>
          <w:szCs w:val="24"/>
        </w:rPr>
        <w:t xml:space="preserve"> </w:t>
      </w:r>
      <w:r w:rsidRPr="00BC52E1">
        <w:rPr>
          <w:rFonts w:ascii="Times New Roman" w:eastAsia="Times New Roman" w:hAnsi="Times New Roman" w:cs="Times New Roman"/>
          <w:szCs w:val="24"/>
        </w:rPr>
        <w:t xml:space="preserve">The genetically altered </w:t>
      </w:r>
      <w:r w:rsidRPr="0051539E">
        <w:rPr>
          <w:rStyle w:val="StyleUnderline"/>
          <w:highlight w:val="cyan"/>
        </w:rPr>
        <w:t>farmed fish pose</w:t>
      </w:r>
      <w:r w:rsidRPr="0051539E">
        <w:rPr>
          <w:rStyle w:val="StyleUnderline"/>
        </w:rPr>
        <w:t xml:space="preserve"> a </w:t>
      </w:r>
      <w:r w:rsidRPr="0051539E">
        <w:rPr>
          <w:rStyle w:val="StyleUnderline"/>
          <w:highlight w:val="cyan"/>
        </w:rPr>
        <w:t>risk to</w:t>
      </w:r>
      <w:r w:rsidRPr="0051539E">
        <w:rPr>
          <w:rStyle w:val="StyleUnderline"/>
        </w:rPr>
        <w:t xml:space="preserve"> the genetic </w:t>
      </w:r>
      <w:r w:rsidRPr="0051539E">
        <w:rPr>
          <w:rStyle w:val="StyleUnderline"/>
          <w:highlight w:val="cyan"/>
        </w:rPr>
        <w:t>quality of wild fish</w:t>
      </w:r>
      <w:r w:rsidRPr="0051539E">
        <w:rPr>
          <w:rStyle w:val="StyleUnderline"/>
        </w:rPr>
        <w:t>, as escaped farmed fish are now interbreeding with wild fish</w:t>
      </w:r>
      <w:r w:rsidRPr="00BC52E1">
        <w:rPr>
          <w:rFonts w:ascii="Times New Roman" w:eastAsia="Times New Roman" w:hAnsi="Times New Roman" w:cs="Times New Roman"/>
          <w:szCs w:val="24"/>
        </w:rPr>
        <w:t>.</w:t>
      </w:r>
      <w:r w:rsidRPr="006A006F">
        <w:rPr>
          <w:rFonts w:ascii="Times New Roman" w:eastAsia="Times New Roman" w:hAnsi="Times New Roman" w:cs="Times New Roman"/>
          <w:szCs w:val="24"/>
        </w:rPr>
        <w:t xml:space="preserve"> </w:t>
      </w:r>
      <w:r w:rsidRPr="00BC52E1">
        <w:rPr>
          <w:rFonts w:ascii="Times New Roman" w:eastAsia="Times New Roman" w:hAnsi="Times New Roman" w:cs="Times New Roman"/>
          <w:szCs w:val="24"/>
        </w:rPr>
        <w:t xml:space="preserve">Rotting, </w:t>
      </w:r>
      <w:r w:rsidRPr="0051539E">
        <w:rPr>
          <w:rStyle w:val="StyleUnderline"/>
        </w:rPr>
        <w:t xml:space="preserve">uneaten </w:t>
      </w:r>
      <w:r w:rsidRPr="0051539E">
        <w:rPr>
          <w:rStyle w:val="StyleUnderline"/>
          <w:highlight w:val="cyan"/>
        </w:rPr>
        <w:t>food pellets</w:t>
      </w:r>
      <w:r w:rsidRPr="0051539E">
        <w:rPr>
          <w:rStyle w:val="StyleUnderline"/>
        </w:rPr>
        <w:t xml:space="preserve"> from fish pens </w:t>
      </w:r>
      <w:r w:rsidRPr="0051539E">
        <w:rPr>
          <w:rStyle w:val="StyleUnderline"/>
          <w:highlight w:val="cyan"/>
        </w:rPr>
        <w:t>pollute surrounding areas</w:t>
      </w:r>
      <w:r w:rsidRPr="0051539E">
        <w:rPr>
          <w:rStyle w:val="StyleUnderline"/>
        </w:rPr>
        <w:t xml:space="preserve">. These </w:t>
      </w:r>
      <w:r w:rsidRPr="0051539E">
        <w:rPr>
          <w:rStyle w:val="StyleUnderline"/>
          <w:highlight w:val="cyan"/>
        </w:rPr>
        <w:t>pellets</w:t>
      </w:r>
      <w:r w:rsidRPr="0051539E">
        <w:rPr>
          <w:rStyle w:val="StyleUnderline"/>
        </w:rPr>
        <w:t xml:space="preserve">, combined with the concentrated excrement from the farmed fish, often </w:t>
      </w:r>
      <w:r w:rsidRPr="0051539E">
        <w:rPr>
          <w:rStyle w:val="StyleUnderline"/>
          <w:highlight w:val="cyan"/>
        </w:rPr>
        <w:t>contain antibiotics and dioxins which contribute to ecosystem destruction and</w:t>
      </w:r>
      <w:r w:rsidRPr="0051539E">
        <w:rPr>
          <w:rStyle w:val="StyleUnderline"/>
        </w:rPr>
        <w:t>, in some cases, "</w:t>
      </w:r>
      <w:r w:rsidRPr="0051539E">
        <w:rPr>
          <w:rStyle w:val="StyleUnderline"/>
          <w:highlight w:val="cyan"/>
        </w:rPr>
        <w:t>Dead Zones</w:t>
      </w:r>
      <w:r w:rsidRPr="0051539E">
        <w:rPr>
          <w:rStyle w:val="StyleUnderline"/>
        </w:rPr>
        <w:t xml:space="preserve">". Sea lice infestations </w:t>
      </w:r>
      <w:r w:rsidRPr="0051539E">
        <w:rPr>
          <w:rStyle w:val="StyleUnderline"/>
          <w:highlight w:val="cyan"/>
        </w:rPr>
        <w:t>from high concentrations of farmed salmon have caused health problems to wild salmon.</w:t>
      </w:r>
      <w:r w:rsidRPr="006A006F">
        <w:rPr>
          <w:rFonts w:ascii="Times New Roman" w:eastAsia="Times New Roman" w:hAnsi="Times New Roman" w:cs="Times New Roman"/>
          <w:szCs w:val="24"/>
        </w:rPr>
        <w:t xml:space="preserve"> </w:t>
      </w:r>
    </w:p>
    <w:p w:rsidR="0051539E" w:rsidRPr="0051539E" w:rsidRDefault="0051539E" w:rsidP="0051539E"/>
    <w:p w:rsidR="0051539E" w:rsidRDefault="0051539E" w:rsidP="0051539E">
      <w:pPr>
        <w:pStyle w:val="Heading3"/>
      </w:pPr>
      <w:r>
        <w:lastRenderedPageBreak/>
        <w:t>Impact – Overview</w:t>
      </w:r>
    </w:p>
    <w:p w:rsidR="0051539E" w:rsidRDefault="0051539E" w:rsidP="0051539E">
      <w:pPr>
        <w:pStyle w:val="Heading4"/>
      </w:pPr>
      <w:r>
        <w:t xml:space="preserve">Marine biodiversity is the controlling impact for the debate – solves a laundry list of existential threats </w:t>
      </w:r>
    </w:p>
    <w:p w:rsidR="0051539E" w:rsidRPr="00C83269" w:rsidRDefault="0051539E" w:rsidP="0051539E">
      <w:r w:rsidRPr="00C83269">
        <w:rPr>
          <w:rStyle w:val="Style13ptBold"/>
        </w:rPr>
        <w:t>UNESCO</w:t>
      </w:r>
      <w:r>
        <w:t xml:space="preserve"> (United Nations Educational, Scientific and Cultural Organization) </w:t>
      </w:r>
      <w:r w:rsidRPr="00C83269">
        <w:rPr>
          <w:rStyle w:val="Style13ptBold"/>
        </w:rPr>
        <w:t>2010</w:t>
      </w:r>
      <w:r>
        <w:rPr>
          <w:rStyle w:val="Style13ptBold"/>
        </w:rPr>
        <w:t xml:space="preserve"> </w:t>
      </w:r>
      <w:r>
        <w:t>“</w:t>
      </w:r>
      <w:r w:rsidRPr="00C83269">
        <w:t>Healthy Ocean, Healthy People</w:t>
      </w:r>
      <w:r>
        <w:t xml:space="preserve">” </w:t>
      </w:r>
      <w:r w:rsidRPr="00C83269">
        <w:t>http://unesdoc.unesco.org/images/0021/002166/216651e.pdf</w:t>
      </w:r>
    </w:p>
    <w:p w:rsidR="0051539E" w:rsidRDefault="0051539E" w:rsidP="0051539E">
      <w:pPr>
        <w:rPr>
          <w:sz w:val="14"/>
        </w:rPr>
      </w:pPr>
      <w:r w:rsidRPr="0051539E">
        <w:rPr>
          <w:sz w:val="14"/>
        </w:rPr>
        <w:t xml:space="preserve">Covering more than two-thirds of the Earth’s surface, </w:t>
      </w:r>
      <w:r w:rsidRPr="0051539E">
        <w:rPr>
          <w:sz w:val="14"/>
          <w:highlight w:val="yellow"/>
        </w:rPr>
        <w:t>the</w:t>
      </w:r>
      <w:r w:rsidRPr="00C83269">
        <w:rPr>
          <w:rStyle w:val="StyleUnderline"/>
          <w:highlight w:val="yellow"/>
        </w:rPr>
        <w:t xml:space="preserve"> ocean is at the origins of life on Earth and makes the Earth habitable for people</w:t>
      </w:r>
      <w:r w:rsidRPr="00D12D10">
        <w:rPr>
          <w:rStyle w:val="StyleUnderline"/>
        </w:rPr>
        <w:t>.</w:t>
      </w:r>
      <w:r w:rsidRPr="0051539E">
        <w:rPr>
          <w:sz w:val="14"/>
        </w:rPr>
        <w:t xml:space="preserve"> It also provides us with a vital source of nourishment, especially to people in the world’s poorest nations. Many depend on fish for their primary source of protein; fisheries and aquaculture support the livelihoods of about 540 million </w:t>
      </w:r>
      <w:proofErr w:type="gramStart"/>
      <w:r w:rsidRPr="0051539E">
        <w:rPr>
          <w:sz w:val="14"/>
        </w:rPr>
        <w:t>people  (</w:t>
      </w:r>
      <w:proofErr w:type="gramEnd"/>
      <w:r w:rsidRPr="0051539E">
        <w:rPr>
          <w:sz w:val="14"/>
        </w:rPr>
        <w:t xml:space="preserve">8% of the world’s population) directly or indirectly.  </w:t>
      </w:r>
      <w:r w:rsidRPr="00C83269">
        <w:rPr>
          <w:rStyle w:val="StyleUnderline"/>
          <w:highlight w:val="yellow"/>
        </w:rPr>
        <w:t>Marine and coastal resources and industries also represent more than 5% of global GDP.</w:t>
      </w:r>
      <w:r w:rsidRPr="0051539E">
        <w:rPr>
          <w:sz w:val="14"/>
          <w:highlight w:val="yellow"/>
        </w:rPr>
        <w:t xml:space="preserve"> </w:t>
      </w:r>
      <w:r w:rsidRPr="00C83269">
        <w:rPr>
          <w:rStyle w:val="StyleUnderline"/>
          <w:highlight w:val="yellow"/>
        </w:rPr>
        <w:t>The ocean provides</w:t>
      </w:r>
      <w:r w:rsidRPr="0051539E">
        <w:rPr>
          <w:sz w:val="14"/>
        </w:rPr>
        <w:t xml:space="preserve"> benefits to economic sectors such as fisheries, energy, tourism, and transport/ shipping, as well as ‘non-market’ </w:t>
      </w:r>
      <w:r w:rsidRPr="00C83269">
        <w:rPr>
          <w:rStyle w:val="StyleUnderline"/>
          <w:highlight w:val="yellow"/>
        </w:rPr>
        <w:t>benefits such as climate regulation, carbon sequestration, habitat and biodiversity</w:t>
      </w:r>
      <w:r w:rsidRPr="0051539E">
        <w:rPr>
          <w:sz w:val="14"/>
        </w:rPr>
        <w:t xml:space="preserve">, among many others.  </w:t>
      </w:r>
      <w:r w:rsidRPr="00C83269">
        <w:rPr>
          <w:rStyle w:val="StyleUnderline"/>
          <w:highlight w:val="yellow"/>
        </w:rPr>
        <w:t>The ocean also offers exciting opportunities for the development of new drugs to treat all sorts of human ailments</w:t>
      </w:r>
      <w:r w:rsidRPr="0051539E">
        <w:rPr>
          <w:sz w:val="14"/>
        </w:rPr>
        <w:t>. Products based on marine organisms have already found their way onto the market and are now being prescribed for patients that have asthma, tuberculosis and cancer. Other industries, such as those that produce oil or paper, are also “</w:t>
      </w:r>
      <w:proofErr w:type="spellStart"/>
      <w:r w:rsidRPr="0051539E">
        <w:rPr>
          <w:sz w:val="14"/>
        </w:rPr>
        <w:t>bioprospecting</w:t>
      </w:r>
      <w:proofErr w:type="spellEnd"/>
      <w:r w:rsidRPr="0051539E">
        <w:rPr>
          <w:sz w:val="14"/>
        </w:rPr>
        <w:t xml:space="preserve">” the deep sea with promising results. While there is no consensus on the financial benefits derived from worldwide sales of biotechnology-related products taken from all types of marine environments, these are estimated to represent a multi-billion dollar market.  </w:t>
      </w:r>
      <w:r w:rsidRPr="00C83269">
        <w:rPr>
          <w:rStyle w:val="StyleUnderline"/>
          <w:highlight w:val="yellow"/>
        </w:rPr>
        <w:t>The ocean also holds great promise for developing new types of renewable energy</w:t>
      </w:r>
      <w:r w:rsidRPr="0051539E">
        <w:rPr>
          <w:sz w:val="14"/>
          <w:highlight w:val="yellow"/>
        </w:rPr>
        <w:t>,</w:t>
      </w:r>
      <w:r w:rsidRPr="0051539E">
        <w:rPr>
          <w:sz w:val="14"/>
        </w:rPr>
        <w:t xml:space="preserve"> particularly marine renewable energies.  Considering that the ocean and seas cover 70% of the earth, this could potentially be a considerable source of renewable energy.  The ocean and its resources are also a part of our common heritage and an important part of many cultures, whose beliefs and practices are closely associated with the marine and coastal environment. The protection and valorization of these natural and cultural marine heritage sites can foster sustainable development, especially for developing countries and Small Island Developing States (SIDS).</w:t>
      </w:r>
    </w:p>
    <w:p w:rsidR="0051539E" w:rsidRDefault="0051539E" w:rsidP="0051539E">
      <w:pPr>
        <w:pStyle w:val="Heading3"/>
      </w:pPr>
      <w:r>
        <w:lastRenderedPageBreak/>
        <w:t>Impact – Bioaccumulation Add-On</w:t>
      </w:r>
    </w:p>
    <w:p w:rsidR="0051539E" w:rsidRPr="0051539E" w:rsidRDefault="0051539E" w:rsidP="0051539E">
      <w:pPr>
        <w:pStyle w:val="Heading4"/>
      </w:pPr>
      <w:r w:rsidRPr="0051539E">
        <w:t>Sea-based aquaculture spurs bioaccumulation</w:t>
      </w:r>
    </w:p>
    <w:p w:rsidR="0051539E" w:rsidRPr="00E70129" w:rsidRDefault="0051539E" w:rsidP="0051539E">
      <w:pPr>
        <w:rPr>
          <w:b/>
          <w:bCs/>
          <w:sz w:val="32"/>
        </w:rPr>
      </w:pPr>
      <w:r w:rsidRPr="0051539E">
        <w:rPr>
          <w:rStyle w:val="Style13ptBold"/>
        </w:rPr>
        <w:t>Jordan 12</w:t>
      </w:r>
      <w:r>
        <w:rPr>
          <w:rStyle w:val="Style13ptBold"/>
          <w:sz w:val="32"/>
        </w:rPr>
        <w:t xml:space="preserve"> </w:t>
      </w:r>
      <w:r>
        <w:t>(R</w:t>
      </w:r>
      <w:r w:rsidRPr="00A22778">
        <w:t xml:space="preserve">ead more about the source: http://see-the-sea.org/AboutUs/AboutUs-container.htm) Jason and Shannon Jordan are two </w:t>
      </w:r>
      <w:proofErr w:type="spellStart"/>
      <w:r w:rsidRPr="00A22778">
        <w:t>co authors</w:t>
      </w:r>
      <w:proofErr w:type="spellEnd"/>
      <w:r w:rsidRPr="00A22778">
        <w:t xml:space="preserve"> and designers of the "See-the-Sea" website which is an organization devoted to reducing the human impact on the ocean</w:t>
      </w:r>
    </w:p>
    <w:p w:rsidR="0051539E" w:rsidRDefault="0051539E" w:rsidP="0051539E">
      <w:pPr>
        <w:rPr>
          <w:rFonts w:ascii="Times New Roman" w:eastAsia="Times New Roman" w:hAnsi="Times New Roman" w:cs="Times New Roman"/>
          <w:sz w:val="16"/>
          <w:szCs w:val="24"/>
        </w:rPr>
      </w:pPr>
      <w:r w:rsidRPr="0051539E">
        <w:rPr>
          <w:rFonts w:ascii="Times New Roman" w:eastAsia="Times New Roman" w:hAnsi="Times New Roman" w:cs="Times New Roman"/>
          <w:sz w:val="16"/>
          <w:szCs w:val="24"/>
        </w:rPr>
        <w:t xml:space="preserve">"Analysis of Fish Consumption Data Shows </w:t>
      </w:r>
      <w:r w:rsidRPr="0051539E">
        <w:rPr>
          <w:rStyle w:val="StyleUnderline"/>
          <w:highlight w:val="cyan"/>
        </w:rPr>
        <w:t>800,000 U.S. Adults Eat Enough PCBs From Farmed Salmon to Exceed Allowable Lifetime Cancer Risk 100 Times Over"</w:t>
      </w:r>
      <w:r w:rsidRPr="0051539E">
        <w:rPr>
          <w:rStyle w:val="StyleUnderline"/>
        </w:rPr>
        <w:t xml:space="preserve">. "The Environmental Working Group bought the salmon from local grocery stores and found </w:t>
      </w:r>
      <w:r w:rsidRPr="0051539E">
        <w:rPr>
          <w:rStyle w:val="StyleUnderline"/>
          <w:highlight w:val="cyan"/>
        </w:rPr>
        <w:t>seven of 10 fish were so contaminated with PCBs</w:t>
      </w:r>
      <w:r w:rsidRPr="0051539E">
        <w:rPr>
          <w:rStyle w:val="StyleUnderline"/>
        </w:rPr>
        <w:t xml:space="preserve"> that </w:t>
      </w:r>
      <w:r w:rsidRPr="0051539E">
        <w:rPr>
          <w:rStyle w:val="StyleUnderline"/>
          <w:highlight w:val="cyan"/>
        </w:rPr>
        <w:t>they raise cancer-risk</w:t>
      </w:r>
      <w:r w:rsidRPr="0051539E">
        <w:rPr>
          <w:rFonts w:ascii="Times New Roman" w:eastAsia="Times New Roman" w:hAnsi="Times New Roman" w:cs="Times New Roman"/>
          <w:sz w:val="16"/>
          <w:szCs w:val="24"/>
        </w:rPr>
        <w:t xml:space="preserve"> concerns, relative to health standards of the US Environmental Protection Agency (EPA)". (Environmental Working Group, 2003) </w:t>
      </w:r>
      <w:r w:rsidRPr="0051539E">
        <w:rPr>
          <w:rStyle w:val="StyleUnderline"/>
        </w:rPr>
        <w:t xml:space="preserve">The </w:t>
      </w:r>
      <w:r w:rsidRPr="0051539E">
        <w:rPr>
          <w:rStyle w:val="StyleUnderline"/>
          <w:highlight w:val="cyan"/>
        </w:rPr>
        <w:t>toxin levels are believed to be higher</w:t>
      </w:r>
      <w:r w:rsidRPr="0051539E">
        <w:rPr>
          <w:rStyle w:val="StyleUnderline"/>
        </w:rPr>
        <w:t xml:space="preserve"> as farmed fish are </w:t>
      </w:r>
      <w:r w:rsidRPr="0051539E">
        <w:rPr>
          <w:rStyle w:val="StyleUnderline"/>
          <w:highlight w:val="cyan"/>
        </w:rPr>
        <w:t>often fed ground-up junk fish (fish with little other commercial value) captured close to shore where these toxins</w:t>
      </w:r>
      <w:r w:rsidRPr="0051539E">
        <w:rPr>
          <w:rStyle w:val="StyleUnderline"/>
        </w:rPr>
        <w:t xml:space="preserve"> levels </w:t>
      </w:r>
      <w:r w:rsidRPr="0051539E">
        <w:rPr>
          <w:rStyle w:val="StyleUnderline"/>
          <w:highlight w:val="cyan"/>
        </w:rPr>
        <w:t>are higher</w:t>
      </w:r>
      <w:r w:rsidRPr="0051539E">
        <w:rPr>
          <w:rStyle w:val="StyleUnderline"/>
        </w:rPr>
        <w:t>. "</w:t>
      </w:r>
      <w:r w:rsidRPr="0051539E">
        <w:rPr>
          <w:rFonts w:ascii="Times New Roman" w:eastAsia="Times New Roman" w:hAnsi="Times New Roman" w:cs="Times New Roman"/>
          <w:sz w:val="16"/>
          <w:szCs w:val="24"/>
        </w:rPr>
        <w:t>There's no doubt that fish is good for you, but these data suggest if you're going to eat farmed salmon then eating it a little less frequently would be a good idea." (CBS News, 2004)</w:t>
      </w:r>
    </w:p>
    <w:p w:rsidR="006D6B88" w:rsidRPr="00691DC4" w:rsidRDefault="006D6B88" w:rsidP="006D6B88">
      <w:pPr>
        <w:pStyle w:val="Heading4"/>
      </w:pPr>
      <w:r>
        <w:t>Bioaccumulation causes extinction</w:t>
      </w:r>
    </w:p>
    <w:p w:rsidR="006D6B88" w:rsidRDefault="006D6B88" w:rsidP="006D6B88">
      <w:r w:rsidRPr="009940CF">
        <w:rPr>
          <w:rStyle w:val="Style13ptBold"/>
        </w:rPr>
        <w:t>Montague 91</w:t>
      </w:r>
      <w:r w:rsidRPr="00E264A2">
        <w:t xml:space="preserve"> (Peter, Editor </w:t>
      </w:r>
      <w:r>
        <w:t>–</w:t>
      </w:r>
      <w:r w:rsidRPr="00E264A2">
        <w:t xml:space="preserve"> Rachel's Health and Environment Weekly, "Real Hope </w:t>
      </w:r>
      <w:proofErr w:type="gramStart"/>
      <w:r w:rsidRPr="00E264A2">
        <w:t>For The</w:t>
      </w:r>
      <w:proofErr w:type="gramEnd"/>
      <w:r w:rsidRPr="00E264A2">
        <w:t xml:space="preserve"> Great Lakes: Local Groups Form 'Zero Discharge Alliance</w:t>
      </w:r>
      <w:r>
        <w:t>'," 3-</w:t>
      </w:r>
      <w:r w:rsidRPr="00E264A2">
        <w:t xml:space="preserve">20, </w:t>
      </w:r>
      <w:hyperlink r:id="rId86" w:tgtFrame="_blank" w:history="1">
        <w:r w:rsidRPr="00E264A2">
          <w:t>http://www.ejnet.org/rachel/rhwn225.htm</w:t>
        </w:r>
      </w:hyperlink>
      <w:r w:rsidRPr="00E264A2">
        <w:t>)</w:t>
      </w:r>
    </w:p>
    <w:p w:rsidR="006D6B88" w:rsidRDefault="006D6B88" w:rsidP="006D6B88">
      <w:pPr>
        <w:widowControl w:val="0"/>
        <w:rPr>
          <w:u w:val="single"/>
        </w:rPr>
      </w:pPr>
    </w:p>
    <w:p w:rsidR="006D6B88" w:rsidRPr="006D6B88" w:rsidRDefault="006D6B88" w:rsidP="006D6B88">
      <w:pPr>
        <w:widowControl w:val="0"/>
        <w:rPr>
          <w:sz w:val="16"/>
        </w:rPr>
      </w:pPr>
      <w:proofErr w:type="spellStart"/>
      <w:r w:rsidRPr="00B35840">
        <w:rPr>
          <w:highlight w:val="yellow"/>
          <w:u w:val="single"/>
        </w:rPr>
        <w:t>Bioaccumulative</w:t>
      </w:r>
      <w:proofErr w:type="spellEnd"/>
      <w:r w:rsidRPr="00B35840">
        <w:rPr>
          <w:highlight w:val="yellow"/>
          <w:u w:val="single"/>
        </w:rPr>
        <w:t xml:space="preserve"> toxins are </w:t>
      </w:r>
      <w:r w:rsidRPr="00B35840">
        <w:rPr>
          <w:rStyle w:val="Emphasis"/>
          <w:highlight w:val="yellow"/>
        </w:rPr>
        <w:t>dangerous</w:t>
      </w:r>
      <w:r w:rsidRPr="00B35840">
        <w:rPr>
          <w:rStyle w:val="StyleUnderline"/>
          <w:highlight w:val="yellow"/>
        </w:rPr>
        <w:t xml:space="preserve"> because amounts</w:t>
      </w:r>
      <w:r w:rsidRPr="009940CF">
        <w:rPr>
          <w:sz w:val="16"/>
        </w:rPr>
        <w:t xml:space="preserve"> that seem harmless </w:t>
      </w:r>
      <w:r w:rsidRPr="00B35840">
        <w:rPr>
          <w:highlight w:val="yellow"/>
          <w:u w:val="single"/>
        </w:rPr>
        <w:t>are multiplied</w:t>
      </w:r>
      <w:r w:rsidRPr="009940CF">
        <w:rPr>
          <w:u w:val="single"/>
        </w:rPr>
        <w:t xml:space="preserve"> as they pass </w:t>
      </w:r>
      <w:r w:rsidRPr="00B35840">
        <w:rPr>
          <w:highlight w:val="yellow"/>
          <w:u w:val="single"/>
        </w:rPr>
        <w:t>through the food chain</w:t>
      </w:r>
      <w:r w:rsidRPr="009940CF">
        <w:rPr>
          <w:sz w:val="16"/>
        </w:rPr>
        <w:t xml:space="preserve">; often the result is environmental destruction. </w:t>
      </w:r>
      <w:r w:rsidRPr="009940CF">
        <w:rPr>
          <w:u w:val="single"/>
        </w:rPr>
        <w:t>The adverse consequences</w:t>
      </w:r>
      <w:r w:rsidRPr="009940CF">
        <w:rPr>
          <w:sz w:val="16"/>
        </w:rPr>
        <w:t xml:space="preserve"> of </w:t>
      </w:r>
      <w:proofErr w:type="spellStart"/>
      <w:r w:rsidRPr="009940CF">
        <w:rPr>
          <w:sz w:val="16"/>
        </w:rPr>
        <w:t>bioaccumulative</w:t>
      </w:r>
      <w:proofErr w:type="spellEnd"/>
      <w:r w:rsidRPr="009940CF">
        <w:rPr>
          <w:sz w:val="16"/>
        </w:rPr>
        <w:t xml:space="preserve"> toxins </w:t>
      </w:r>
      <w:r w:rsidRPr="009940CF">
        <w:rPr>
          <w:u w:val="single"/>
        </w:rPr>
        <w:t xml:space="preserve">may become understood </w:t>
      </w:r>
      <w:r w:rsidRPr="009940CF">
        <w:rPr>
          <w:rStyle w:val="Emphasis"/>
        </w:rPr>
        <w:t>only after it is too late</w:t>
      </w:r>
      <w:r w:rsidRPr="009940CF">
        <w:rPr>
          <w:sz w:val="16"/>
        </w:rPr>
        <w:t xml:space="preserve">. For example, human breast milk is now contaminated with hundreds of persistent, </w:t>
      </w:r>
      <w:proofErr w:type="spellStart"/>
      <w:r w:rsidRPr="009940CF">
        <w:rPr>
          <w:sz w:val="16"/>
        </w:rPr>
        <w:t>bioaccumulative</w:t>
      </w:r>
      <w:proofErr w:type="spellEnd"/>
      <w:r w:rsidRPr="009940CF">
        <w:rPr>
          <w:sz w:val="16"/>
        </w:rPr>
        <w:t xml:space="preserve"> toxins (see RHWN #193), but the effects of these poisons upon breast-fed infants is not known except in rare cases. Such dousing of infant children with persistent, </w:t>
      </w:r>
      <w:proofErr w:type="spellStart"/>
      <w:r w:rsidRPr="009940CF">
        <w:rPr>
          <w:sz w:val="16"/>
        </w:rPr>
        <w:t>bioaccumulative</w:t>
      </w:r>
      <w:proofErr w:type="spellEnd"/>
      <w:r w:rsidRPr="009940CF">
        <w:rPr>
          <w:sz w:val="16"/>
        </w:rPr>
        <w:t xml:space="preserve"> toxins is a massive experiment; the full results may become known in the future, but one thing is known beyond any doubt today: </w:t>
      </w:r>
      <w:r w:rsidRPr="00B35840">
        <w:rPr>
          <w:highlight w:val="yellow"/>
          <w:u w:val="single"/>
        </w:rPr>
        <w:t xml:space="preserve">it cannot help the </w:t>
      </w:r>
      <w:r w:rsidRPr="00B35840">
        <w:rPr>
          <w:rStyle w:val="Emphasis"/>
          <w:highlight w:val="yellow"/>
        </w:rPr>
        <w:t>human species</w:t>
      </w:r>
      <w:r w:rsidRPr="00B35840">
        <w:rPr>
          <w:highlight w:val="yellow"/>
          <w:u w:val="single"/>
        </w:rPr>
        <w:t xml:space="preserve"> to expose it</w:t>
      </w:r>
      <w:r w:rsidRPr="009940CF">
        <w:rPr>
          <w:u w:val="single"/>
        </w:rPr>
        <w:t xml:space="preserve"> from birth onward </w:t>
      </w:r>
      <w:r w:rsidRPr="00B35840">
        <w:rPr>
          <w:highlight w:val="yellow"/>
          <w:u w:val="single"/>
        </w:rPr>
        <w:t>to a constant bath of industrial toxins</w:t>
      </w:r>
      <w:r w:rsidRPr="009940CF">
        <w:rPr>
          <w:sz w:val="16"/>
        </w:rPr>
        <w:t xml:space="preserve">. (People who are tempted to think that the human species might be improved by random meddling with our genetic structure should remind themselves that a human is something like a TV set [though of course much more complex] and the hope of improving a human by randomly introducing poisons into its diet at an early age is like splashing hot solder into a TV set's electronic circuits hoping to improve the picture.) It is important to note that many of the most toxic, persistent, and </w:t>
      </w:r>
      <w:proofErr w:type="spellStart"/>
      <w:r w:rsidRPr="009940CF">
        <w:rPr>
          <w:sz w:val="16"/>
        </w:rPr>
        <w:t>bioaccumulative</w:t>
      </w:r>
      <w:proofErr w:type="spellEnd"/>
      <w:r w:rsidRPr="009940CF">
        <w:rPr>
          <w:sz w:val="16"/>
        </w:rPr>
        <w:t xml:space="preserve"> chemicals are formed by the use of the element chlorine. DDT, PCBs, dioxins, CFCs, and many pesticides are chlorine compounds. Most people know of chlorine because it disinfects their drinking water, kills germs in the local swimming pool, or bleaches their clothes in the washing machine. Unfortunately, when it is used by industry, chlorine produces a broad spectrum of toxins that persist in the environment and </w:t>
      </w:r>
      <w:proofErr w:type="spellStart"/>
      <w:r w:rsidRPr="009940CF">
        <w:rPr>
          <w:sz w:val="16"/>
        </w:rPr>
        <w:t>bioaccumulate</w:t>
      </w:r>
      <w:proofErr w:type="spellEnd"/>
      <w:r w:rsidRPr="009940CF">
        <w:rPr>
          <w:sz w:val="16"/>
        </w:rPr>
        <w:t xml:space="preserve">. In a very real sense, chlorine lies at the heart of the toxics problem, world-wide. For two decades, government has tried to control toxic pollutants one at a time, by establishing the exact amount that could be safely released into the environment, issuing "permits" giving industry permission to discharge toxics into air and water, then trying to police the polluters to force compliance with the permitted limits. The entire effort was foolish from the start: there are over 40,000 chemicals in use today and 1000 to 2000 new ones enter commercial channels each year. Meanwhile during its 20-year effort, government has managed to establish "safe" limits for fewer than 100 chemicals. Meanwhile, government has gone ahead and issued permits that ignored most chemicals entirely (because there was no basis for saying how much was safe). Finally, </w:t>
      </w:r>
      <w:r w:rsidRPr="009940CF">
        <w:rPr>
          <w:u w:val="single"/>
        </w:rPr>
        <w:t>government never showed any real interest</w:t>
      </w:r>
      <w:r w:rsidRPr="009940CF">
        <w:rPr>
          <w:sz w:val="16"/>
        </w:rPr>
        <w:t xml:space="preserve"> (or ability) </w:t>
      </w:r>
      <w:r w:rsidRPr="009940CF">
        <w:rPr>
          <w:u w:val="single"/>
        </w:rPr>
        <w:t>in enforcing these</w:t>
      </w:r>
      <w:r w:rsidRPr="009940CF">
        <w:rPr>
          <w:sz w:val="16"/>
        </w:rPr>
        <w:t xml:space="preserve"> silly </w:t>
      </w:r>
      <w:r w:rsidRPr="009940CF">
        <w:rPr>
          <w:u w:val="single"/>
        </w:rPr>
        <w:t>permits</w:t>
      </w:r>
      <w:r w:rsidRPr="009940CF">
        <w:rPr>
          <w:sz w:val="16"/>
        </w:rPr>
        <w:t xml:space="preserve">. A classic house of cards. </w:t>
      </w:r>
      <w:r w:rsidRPr="009940CF">
        <w:rPr>
          <w:rStyle w:val="Style1Char"/>
          <w:rFonts w:eastAsiaTheme="minorHAnsi"/>
        </w:rPr>
        <w:t>This</w:t>
      </w:r>
      <w:r w:rsidRPr="009940CF">
        <w:rPr>
          <w:bCs/>
          <w:sz w:val="16"/>
        </w:rPr>
        <w:t xml:space="preserve"> wrong-headed effort at pollution control (instead of </w:t>
      </w:r>
      <w:r w:rsidRPr="00B35840">
        <w:rPr>
          <w:rStyle w:val="StyleUnderline"/>
          <w:highlight w:val="yellow"/>
        </w:rPr>
        <w:t>pollution</w:t>
      </w:r>
      <w:r w:rsidRPr="009940CF">
        <w:rPr>
          <w:bCs/>
          <w:sz w:val="16"/>
        </w:rPr>
        <w:t xml:space="preserve"> prevention</w:t>
      </w:r>
      <w:r w:rsidRPr="009940CF">
        <w:rPr>
          <w:sz w:val="16"/>
        </w:rPr>
        <w:t xml:space="preserve">) </w:t>
      </w:r>
      <w:r w:rsidRPr="009940CF">
        <w:rPr>
          <w:u w:val="single"/>
        </w:rPr>
        <w:t xml:space="preserve">has </w:t>
      </w:r>
      <w:r w:rsidRPr="00B35840">
        <w:rPr>
          <w:highlight w:val="yellow"/>
          <w:u w:val="single"/>
        </w:rPr>
        <w:t>led to massive damage</w:t>
      </w:r>
      <w:r w:rsidRPr="009940CF">
        <w:rPr>
          <w:u w:val="single"/>
        </w:rPr>
        <w:t xml:space="preserve"> to wildlife throughout the </w:t>
      </w:r>
      <w:smartTag w:uri="urn:schemas-microsoft-com:office:smarttags" w:element="place">
        <w:r w:rsidRPr="009940CF">
          <w:rPr>
            <w:u w:val="single"/>
          </w:rPr>
          <w:t>Great Lakes</w:t>
        </w:r>
      </w:smartTag>
      <w:r w:rsidRPr="009940CF">
        <w:rPr>
          <w:sz w:val="16"/>
        </w:rPr>
        <w:t xml:space="preserve"> (see RHWN #146) </w:t>
      </w:r>
      <w:r w:rsidRPr="009940CF">
        <w:rPr>
          <w:bCs/>
          <w:u w:val="single"/>
        </w:rPr>
        <w:t xml:space="preserve">and, </w:t>
      </w:r>
      <w:r w:rsidRPr="00B35840">
        <w:rPr>
          <w:bCs/>
          <w:highlight w:val="yellow"/>
          <w:u w:val="single"/>
        </w:rPr>
        <w:t>worldwide</w:t>
      </w:r>
      <w:r w:rsidRPr="009940CF">
        <w:rPr>
          <w:u w:val="single"/>
        </w:rPr>
        <w:t xml:space="preserve">, a </w:t>
      </w:r>
      <w:r w:rsidRPr="00B35840">
        <w:rPr>
          <w:highlight w:val="yellow"/>
          <w:u w:val="single"/>
        </w:rPr>
        <w:t xml:space="preserve">dangerous accumulation of toxics </w:t>
      </w:r>
      <w:r w:rsidRPr="009940CF">
        <w:rPr>
          <w:u w:val="single"/>
        </w:rPr>
        <w:t xml:space="preserve">in creatures that eat </w:t>
      </w:r>
      <w:r w:rsidRPr="00B35840">
        <w:rPr>
          <w:highlight w:val="yellow"/>
          <w:u w:val="single"/>
        </w:rPr>
        <w:t>at the top of the food chain</w:t>
      </w:r>
      <w:r w:rsidRPr="009940CF">
        <w:rPr>
          <w:u w:val="single"/>
        </w:rPr>
        <w:t>, like large birds, large fish, bears, and humans</w:t>
      </w:r>
      <w:r w:rsidRPr="009940CF">
        <w:rPr>
          <w:sz w:val="16"/>
        </w:rPr>
        <w:t xml:space="preserve">. It is now crystal clear that </w:t>
      </w:r>
      <w:r w:rsidRPr="009940CF">
        <w:rPr>
          <w:u w:val="single"/>
        </w:rPr>
        <w:t>the old way</w:t>
      </w:r>
      <w:r w:rsidRPr="009940CF">
        <w:rPr>
          <w:sz w:val="16"/>
        </w:rPr>
        <w:t xml:space="preserve"> has been a complete failure, which, </w:t>
      </w:r>
      <w:r w:rsidRPr="00B35840">
        <w:rPr>
          <w:highlight w:val="yellow"/>
          <w:u w:val="single"/>
        </w:rPr>
        <w:t>if</w:t>
      </w:r>
      <w:r w:rsidRPr="009940CF">
        <w:rPr>
          <w:u w:val="single"/>
        </w:rPr>
        <w:t xml:space="preserve"> it is </w:t>
      </w:r>
      <w:r w:rsidRPr="00B35840">
        <w:rPr>
          <w:rStyle w:val="StyleUnderline"/>
          <w:highlight w:val="yellow"/>
        </w:rPr>
        <w:t xml:space="preserve">continued, can </w:t>
      </w:r>
      <w:r w:rsidRPr="00B35840">
        <w:rPr>
          <w:rStyle w:val="Emphasis"/>
          <w:highlight w:val="yellow"/>
        </w:rPr>
        <w:t>only lead to</w:t>
      </w:r>
      <w:r w:rsidRPr="009940CF">
        <w:rPr>
          <w:rStyle w:val="Emphasis"/>
        </w:rPr>
        <w:t xml:space="preserve"> the </w:t>
      </w:r>
      <w:r w:rsidRPr="00B35840">
        <w:rPr>
          <w:rStyle w:val="Emphasis"/>
          <w:highlight w:val="yellow"/>
        </w:rPr>
        <w:t>extinction of humans</w:t>
      </w:r>
      <w:r w:rsidRPr="009940CF">
        <w:rPr>
          <w:sz w:val="16"/>
        </w:rPr>
        <w:t>.</w:t>
      </w:r>
    </w:p>
    <w:p w:rsidR="0051539E" w:rsidRDefault="0051539E" w:rsidP="0051539E">
      <w:pPr>
        <w:pStyle w:val="Heading2"/>
      </w:pPr>
      <w:r>
        <w:lastRenderedPageBreak/>
        <w:t>Anthropocentricism K</w:t>
      </w:r>
    </w:p>
    <w:p w:rsidR="0051539E" w:rsidRDefault="0051539E" w:rsidP="0051539E">
      <w:pPr>
        <w:pStyle w:val="Heading3"/>
      </w:pPr>
      <w:r>
        <w:lastRenderedPageBreak/>
        <w:t>1NC Links</w:t>
      </w:r>
    </w:p>
    <w:p w:rsidR="0051539E" w:rsidRPr="0051539E" w:rsidRDefault="0051539E" w:rsidP="0051539E">
      <w:pPr>
        <w:pStyle w:val="Heading4"/>
      </w:pPr>
      <w:r>
        <w:t>Aquaculture is a cruel punishment – represents the apotheosis of anthropocentric thinking</w:t>
      </w:r>
    </w:p>
    <w:p w:rsidR="0051539E" w:rsidRDefault="0051539E" w:rsidP="0051539E">
      <w:r w:rsidRPr="00E22F9D">
        <w:rPr>
          <w:rStyle w:val="Style13ptBold"/>
        </w:rPr>
        <w:t xml:space="preserve">PETA, 2014 </w:t>
      </w:r>
      <w:r>
        <w:rPr>
          <w:rStyle w:val="Style13ptBold"/>
        </w:rPr>
        <w:t xml:space="preserve">- </w:t>
      </w:r>
      <w:r w:rsidRPr="00E22F9D">
        <w:t>PETA is People for the Ethical Treatment of Animals (PETA) is the largest animal rights organization in the world, with more than 3 million members and supporters</w:t>
      </w:r>
      <w:r>
        <w:t>. It is a non-profit organization</w:t>
      </w:r>
    </w:p>
    <w:p w:rsidR="0051539E" w:rsidRPr="00E22F9D" w:rsidRDefault="0051539E" w:rsidP="0051539E">
      <w:pPr>
        <w:rPr>
          <w:b/>
          <w:bCs/>
          <w:sz w:val="26"/>
        </w:rPr>
      </w:pPr>
      <w:r w:rsidRPr="00E22F9D">
        <w:t>Read more: http://www.peta.org/issues/animals-used-for-food/factory-farming/fish/aquafarming/#ixzz37aTTuqoL</w:t>
      </w:r>
    </w:p>
    <w:p w:rsidR="0051539E" w:rsidRDefault="0051539E" w:rsidP="0051539E"/>
    <w:p w:rsidR="008C7422" w:rsidRPr="006D6B88" w:rsidRDefault="0051539E" w:rsidP="006D6B88">
      <w:pPr>
        <w:rPr>
          <w:sz w:val="16"/>
        </w:rPr>
      </w:pPr>
      <w:r w:rsidRPr="006F72CA">
        <w:rPr>
          <w:sz w:val="16"/>
        </w:rPr>
        <w:t xml:space="preserve">Fish Slaughter: Unregulated Suffering </w:t>
      </w:r>
      <w:proofErr w:type="gramStart"/>
      <w:r w:rsidRPr="00467963">
        <w:rPr>
          <w:rStyle w:val="StyleUnderline"/>
          <w:highlight w:val="cyan"/>
        </w:rPr>
        <w:t>In</w:t>
      </w:r>
      <w:proofErr w:type="gramEnd"/>
      <w:r w:rsidRPr="00467963">
        <w:rPr>
          <w:rStyle w:val="StyleUnderline"/>
          <w:highlight w:val="cyan"/>
        </w:rPr>
        <w:t xml:space="preserve"> the U</w:t>
      </w:r>
      <w:r w:rsidRPr="00467963">
        <w:rPr>
          <w:rStyle w:val="StyleUnderline"/>
        </w:rPr>
        <w:t>nited</w:t>
      </w:r>
      <w:r w:rsidRPr="00F9380F">
        <w:rPr>
          <w:rStyle w:val="StyleUnderline"/>
        </w:rPr>
        <w:t xml:space="preserve"> </w:t>
      </w:r>
      <w:r w:rsidRPr="00467963">
        <w:rPr>
          <w:rStyle w:val="StyleUnderline"/>
          <w:highlight w:val="cyan"/>
        </w:rPr>
        <w:t>S</w:t>
      </w:r>
      <w:r w:rsidRPr="00467963">
        <w:rPr>
          <w:rStyle w:val="StyleUnderline"/>
        </w:rPr>
        <w:t>tates</w:t>
      </w:r>
      <w:r w:rsidRPr="00F9380F">
        <w:rPr>
          <w:rStyle w:val="StyleUnderline"/>
        </w:rPr>
        <w:t xml:space="preserve">, </w:t>
      </w:r>
      <w:r w:rsidRPr="00467963">
        <w:rPr>
          <w:rStyle w:val="StyleUnderline"/>
          <w:highlight w:val="cyan"/>
        </w:rPr>
        <w:t xml:space="preserve">there are </w:t>
      </w:r>
      <w:r w:rsidRPr="00467963">
        <w:rPr>
          <w:rStyle w:val="Emphasis"/>
          <w:highlight w:val="cyan"/>
        </w:rPr>
        <w:t>no regulations to</w:t>
      </w:r>
      <w:r w:rsidRPr="00467963">
        <w:rPr>
          <w:rStyle w:val="StyleUnderline"/>
          <w:highlight w:val="cyan"/>
        </w:rPr>
        <w:t xml:space="preserve"> ensure</w:t>
      </w:r>
      <w:r w:rsidRPr="006F72CA">
        <w:rPr>
          <w:sz w:val="16"/>
        </w:rPr>
        <w:t xml:space="preserve"> the </w:t>
      </w:r>
      <w:r w:rsidRPr="00467963">
        <w:rPr>
          <w:rStyle w:val="Emphasis"/>
          <w:highlight w:val="cyan"/>
        </w:rPr>
        <w:t>humane treatment of fish</w:t>
      </w:r>
      <w:r w:rsidRPr="006F72CA">
        <w:rPr>
          <w:sz w:val="16"/>
        </w:rPr>
        <w:t xml:space="preserve">. As </w:t>
      </w:r>
      <w:r w:rsidRPr="00072CE9">
        <w:rPr>
          <w:sz w:val="16"/>
          <w:highlight w:val="cyan"/>
        </w:rPr>
        <w:t>many</w:t>
      </w:r>
      <w:r w:rsidRPr="006F72CA">
        <w:rPr>
          <w:sz w:val="16"/>
        </w:rPr>
        <w:t xml:space="preserve"> as </w:t>
      </w:r>
      <w:r w:rsidRPr="00467963">
        <w:rPr>
          <w:rStyle w:val="StyleUnderline"/>
          <w:highlight w:val="cyan"/>
        </w:rPr>
        <w:t xml:space="preserve">40 percent of farmed </w:t>
      </w:r>
      <w:r w:rsidRPr="00467963">
        <w:rPr>
          <w:rStyle w:val="Emphasis"/>
          <w:highlight w:val="cyan"/>
        </w:rPr>
        <w:t>fish die before</w:t>
      </w:r>
      <w:r w:rsidRPr="00467963">
        <w:rPr>
          <w:rStyle w:val="StyleUnderline"/>
          <w:highlight w:val="cyan"/>
        </w:rPr>
        <w:t xml:space="preserve"> the</w:t>
      </w:r>
      <w:r w:rsidRPr="00D632D2">
        <w:rPr>
          <w:rStyle w:val="StyleUnderline"/>
        </w:rPr>
        <w:t xml:space="preserve"> </w:t>
      </w:r>
      <w:proofErr w:type="spellStart"/>
      <w:r w:rsidRPr="00D632D2">
        <w:rPr>
          <w:rStyle w:val="StyleUnderline"/>
        </w:rPr>
        <w:t>aquafarm</w:t>
      </w:r>
      <w:proofErr w:type="spellEnd"/>
      <w:r w:rsidRPr="00D632D2">
        <w:rPr>
          <w:rStyle w:val="StyleUnderline"/>
        </w:rPr>
        <w:t xml:space="preserve"> </w:t>
      </w:r>
      <w:r w:rsidRPr="00467963">
        <w:rPr>
          <w:rStyle w:val="StyleUnderline"/>
          <w:highlight w:val="cyan"/>
        </w:rPr>
        <w:t>operator</w:t>
      </w:r>
      <w:r w:rsidRPr="00D632D2">
        <w:rPr>
          <w:rStyle w:val="StyleUnderline"/>
        </w:rPr>
        <w:t xml:space="preserve"> </w:t>
      </w:r>
      <w:r w:rsidRPr="00467963">
        <w:rPr>
          <w:rStyle w:val="StyleUnderline"/>
          <w:highlight w:val="cyan"/>
        </w:rPr>
        <w:t xml:space="preserve">is </w:t>
      </w:r>
      <w:r w:rsidRPr="00467963">
        <w:rPr>
          <w:rStyle w:val="Emphasis"/>
          <w:highlight w:val="cyan"/>
        </w:rPr>
        <w:t>ready to slaughter</w:t>
      </w:r>
      <w:r w:rsidRPr="00D632D2">
        <w:rPr>
          <w:rStyle w:val="StyleUnderline"/>
        </w:rPr>
        <w:t xml:space="preserve"> them</w:t>
      </w:r>
      <w:r w:rsidRPr="006F72CA">
        <w:rPr>
          <w:sz w:val="16"/>
        </w:rPr>
        <w:t xml:space="preserve">. </w:t>
      </w:r>
      <w:r w:rsidRPr="00467963">
        <w:rPr>
          <w:rStyle w:val="StyleUnderline"/>
          <w:highlight w:val="cyan"/>
        </w:rPr>
        <w:t>Fish</w:t>
      </w:r>
      <w:r w:rsidRPr="006F72CA">
        <w:rPr>
          <w:sz w:val="16"/>
        </w:rPr>
        <w:t xml:space="preserve"> who survive </w:t>
      </w:r>
      <w:r w:rsidRPr="00467963">
        <w:rPr>
          <w:rStyle w:val="StyleUnderline"/>
          <w:highlight w:val="cyan"/>
        </w:rPr>
        <w:t>are starved before</w:t>
      </w:r>
      <w:r w:rsidRPr="006F72CA">
        <w:rPr>
          <w:sz w:val="16"/>
        </w:rPr>
        <w:t xml:space="preserve"> they are </w:t>
      </w:r>
      <w:r w:rsidRPr="00467963">
        <w:rPr>
          <w:rStyle w:val="StyleUnderline"/>
          <w:highlight w:val="cyan"/>
        </w:rPr>
        <w:t>sent to slaughter</w:t>
      </w:r>
      <w:r w:rsidRPr="006F72CA">
        <w:rPr>
          <w:sz w:val="16"/>
        </w:rPr>
        <w:t xml:space="preserve"> in order to reduce waste contamination of the water during transport. </w:t>
      </w:r>
      <w:r w:rsidRPr="00314F33">
        <w:rPr>
          <w:rStyle w:val="StyleUnderline"/>
        </w:rPr>
        <w:t>Salmon</w:t>
      </w:r>
      <w:r w:rsidRPr="006F72CA">
        <w:rPr>
          <w:sz w:val="16"/>
        </w:rPr>
        <w:t xml:space="preserve">, for example, are starved </w:t>
      </w:r>
      <w:r w:rsidRPr="00467963">
        <w:rPr>
          <w:rStyle w:val="StyleUnderline"/>
          <w:highlight w:val="cyan"/>
        </w:rPr>
        <w:t>for 10</w:t>
      </w:r>
      <w:r w:rsidRPr="006F72CA">
        <w:rPr>
          <w:sz w:val="16"/>
        </w:rPr>
        <w:t xml:space="preserve"> full </w:t>
      </w:r>
      <w:r w:rsidRPr="00467963">
        <w:rPr>
          <w:rStyle w:val="StyleUnderline"/>
          <w:highlight w:val="cyan"/>
        </w:rPr>
        <w:t>days</w:t>
      </w:r>
      <w:r w:rsidRPr="006F72CA">
        <w:rPr>
          <w:sz w:val="16"/>
        </w:rPr>
        <w:t xml:space="preserve">. Fish </w:t>
      </w:r>
      <w:r w:rsidRPr="008C1E5F">
        <w:rPr>
          <w:rStyle w:val="StyleUnderline"/>
        </w:rPr>
        <w:t xml:space="preserve">slaughter </w:t>
      </w:r>
      <w:r w:rsidRPr="00467963">
        <w:rPr>
          <w:rStyle w:val="StyleUnderline"/>
          <w:highlight w:val="cyan"/>
        </w:rPr>
        <w:t>plants</w:t>
      </w:r>
      <w:r w:rsidRPr="006F72CA">
        <w:rPr>
          <w:sz w:val="16"/>
        </w:rPr>
        <w:t xml:space="preserve"> in the U.S. </w:t>
      </w:r>
      <w:r w:rsidRPr="00467963">
        <w:rPr>
          <w:rStyle w:val="StyleUnderline"/>
          <w:highlight w:val="cyan"/>
        </w:rPr>
        <w:t xml:space="preserve">make </w:t>
      </w:r>
      <w:r w:rsidRPr="00467963">
        <w:rPr>
          <w:rStyle w:val="Emphasis"/>
          <w:highlight w:val="cyan"/>
        </w:rPr>
        <w:t>no effort to stun</w:t>
      </w:r>
      <w:r w:rsidRPr="006F72CA">
        <w:rPr>
          <w:sz w:val="16"/>
        </w:rPr>
        <w:t xml:space="preserve"> the </w:t>
      </w:r>
      <w:r w:rsidRPr="00467963">
        <w:rPr>
          <w:rStyle w:val="StyleUnderline"/>
          <w:highlight w:val="cyan"/>
        </w:rPr>
        <w:t>fish, who are completely conscious</w:t>
      </w:r>
      <w:r w:rsidRPr="008C1E5F">
        <w:rPr>
          <w:rStyle w:val="StyleUnderline"/>
        </w:rPr>
        <w:t xml:space="preserve"> </w:t>
      </w:r>
      <w:r w:rsidRPr="00467963">
        <w:rPr>
          <w:rStyle w:val="StyleUnderline"/>
          <w:highlight w:val="cyan"/>
        </w:rPr>
        <w:t>when</w:t>
      </w:r>
      <w:r w:rsidRPr="006F72CA">
        <w:rPr>
          <w:sz w:val="16"/>
        </w:rPr>
        <w:t xml:space="preserve"> </w:t>
      </w:r>
      <w:r w:rsidRPr="00F241F5">
        <w:rPr>
          <w:rStyle w:val="StyleUnderline"/>
        </w:rPr>
        <w:t xml:space="preserve">they start down the </w:t>
      </w:r>
      <w:r w:rsidRPr="00045655">
        <w:rPr>
          <w:rStyle w:val="StyleUnderline"/>
        </w:rPr>
        <w:t>slaughter</w:t>
      </w:r>
      <w:r w:rsidRPr="00F241F5">
        <w:rPr>
          <w:rStyle w:val="StyleUnderline"/>
        </w:rPr>
        <w:t xml:space="preserve"> line</w:t>
      </w:r>
      <w:r w:rsidRPr="006F72CA">
        <w:rPr>
          <w:sz w:val="16"/>
        </w:rPr>
        <w:t xml:space="preserve">. </w:t>
      </w:r>
      <w:r w:rsidRPr="00467963">
        <w:rPr>
          <w:rStyle w:val="StyleUnderline"/>
          <w:highlight w:val="cyan"/>
        </w:rPr>
        <w:t>Their gills are cut</w:t>
      </w:r>
      <w:r w:rsidRPr="006F72CA">
        <w:rPr>
          <w:sz w:val="16"/>
          <w:highlight w:val="cyan"/>
        </w:rPr>
        <w:t xml:space="preserve">, </w:t>
      </w:r>
      <w:r w:rsidRPr="00467963">
        <w:rPr>
          <w:rStyle w:val="StyleUnderline"/>
          <w:highlight w:val="cyan"/>
        </w:rPr>
        <w:t>and</w:t>
      </w:r>
      <w:r w:rsidRPr="006F72CA">
        <w:rPr>
          <w:sz w:val="16"/>
        </w:rPr>
        <w:t xml:space="preserve"> they are </w:t>
      </w:r>
      <w:r w:rsidRPr="00467963">
        <w:rPr>
          <w:rStyle w:val="Emphasis"/>
          <w:highlight w:val="cyan"/>
        </w:rPr>
        <w:t>left to bleed to death</w:t>
      </w:r>
      <w:r w:rsidRPr="00F241F5">
        <w:rPr>
          <w:rStyle w:val="StyleUnderline"/>
        </w:rPr>
        <w:t xml:space="preserve">, convulsing </w:t>
      </w:r>
      <w:r w:rsidRPr="00467963">
        <w:rPr>
          <w:rStyle w:val="StyleUnderline"/>
          <w:highlight w:val="cyan"/>
        </w:rPr>
        <w:t>in pain</w:t>
      </w:r>
      <w:r w:rsidRPr="00F241F5">
        <w:rPr>
          <w:rStyle w:val="StyleUnderline"/>
        </w:rPr>
        <w:t>.</w:t>
      </w:r>
      <w:r>
        <w:rPr>
          <w:rStyle w:val="StyleUnderline"/>
        </w:rPr>
        <w:t xml:space="preserve"> </w:t>
      </w:r>
      <w:r w:rsidRPr="00467963">
        <w:rPr>
          <w:rStyle w:val="StyleUnderline"/>
          <w:highlight w:val="cyan"/>
        </w:rPr>
        <w:t>Large fish</w:t>
      </w:r>
      <w:r w:rsidRPr="006F72CA">
        <w:rPr>
          <w:sz w:val="16"/>
        </w:rPr>
        <w:t xml:space="preserve">, such as salmon, </w:t>
      </w:r>
      <w:r w:rsidRPr="00467963">
        <w:rPr>
          <w:rStyle w:val="StyleUnderline"/>
          <w:highlight w:val="cyan"/>
        </w:rPr>
        <w:t>are</w:t>
      </w:r>
      <w:r w:rsidRPr="006F72CA">
        <w:rPr>
          <w:sz w:val="16"/>
        </w:rPr>
        <w:t xml:space="preserve"> sometimes </w:t>
      </w:r>
      <w:r w:rsidRPr="00467963">
        <w:rPr>
          <w:rStyle w:val="StyleUnderline"/>
          <w:highlight w:val="cyan"/>
        </w:rPr>
        <w:t>bashed</w:t>
      </w:r>
      <w:r w:rsidRPr="00F241F5">
        <w:rPr>
          <w:rStyle w:val="StyleUnderline"/>
        </w:rPr>
        <w:t xml:space="preserve"> on the head </w:t>
      </w:r>
      <w:r w:rsidRPr="00467963">
        <w:rPr>
          <w:rStyle w:val="StyleUnderline"/>
          <w:highlight w:val="cyan"/>
        </w:rPr>
        <w:t>with a</w:t>
      </w:r>
      <w:r w:rsidRPr="00205486">
        <w:rPr>
          <w:rStyle w:val="StyleUnderline"/>
        </w:rPr>
        <w:t xml:space="preserve"> wooden bat called a “</w:t>
      </w:r>
      <w:r w:rsidRPr="00467963">
        <w:rPr>
          <w:rStyle w:val="StyleUnderline"/>
          <w:highlight w:val="cyan"/>
        </w:rPr>
        <w:t>priest</w:t>
      </w:r>
      <w:r w:rsidRPr="006F72CA">
        <w:rPr>
          <w:sz w:val="16"/>
        </w:rPr>
        <w:t xml:space="preserve">,” and </w:t>
      </w:r>
      <w:r w:rsidRPr="00F241F5">
        <w:rPr>
          <w:rStyle w:val="StyleUnderline"/>
        </w:rPr>
        <w:t xml:space="preserve">many are </w:t>
      </w:r>
      <w:r w:rsidRPr="00467963">
        <w:rPr>
          <w:rStyle w:val="Emphasis"/>
          <w:highlight w:val="cyan"/>
        </w:rPr>
        <w:t>seriously injured</w:t>
      </w:r>
      <w:r w:rsidRPr="00467963">
        <w:rPr>
          <w:rStyle w:val="StyleUnderline"/>
          <w:highlight w:val="cyan"/>
        </w:rPr>
        <w:t xml:space="preserve"> but still alive and suffering</w:t>
      </w:r>
      <w:r w:rsidRPr="00F241F5">
        <w:rPr>
          <w:rStyle w:val="StyleUnderline"/>
        </w:rPr>
        <w:t xml:space="preserve"> when</w:t>
      </w:r>
      <w:r w:rsidRPr="006F72CA">
        <w:rPr>
          <w:sz w:val="16"/>
        </w:rPr>
        <w:t xml:space="preserve"> they are </w:t>
      </w:r>
      <w:r w:rsidRPr="00F241F5">
        <w:rPr>
          <w:rStyle w:val="StyleUnderline"/>
        </w:rPr>
        <w:t>cut open</w:t>
      </w:r>
      <w:r w:rsidRPr="006F72CA">
        <w:rPr>
          <w:sz w:val="16"/>
        </w:rPr>
        <w:t xml:space="preserve">. </w:t>
      </w:r>
      <w:r w:rsidRPr="00467963">
        <w:rPr>
          <w:rStyle w:val="StyleUnderline"/>
          <w:highlight w:val="cyan"/>
        </w:rPr>
        <w:t>Smaller fish</w:t>
      </w:r>
      <w:r w:rsidRPr="006F72CA">
        <w:rPr>
          <w:sz w:val="16"/>
        </w:rPr>
        <w:t xml:space="preserve">, such as trout, </w:t>
      </w:r>
      <w:r w:rsidRPr="00467963">
        <w:rPr>
          <w:rStyle w:val="StyleUnderline"/>
          <w:highlight w:val="cyan"/>
        </w:rPr>
        <w:t>are</w:t>
      </w:r>
      <w:r w:rsidRPr="006F72CA">
        <w:rPr>
          <w:sz w:val="16"/>
        </w:rPr>
        <w:t xml:space="preserve"> often </w:t>
      </w:r>
      <w:r w:rsidRPr="00467963">
        <w:rPr>
          <w:rStyle w:val="StyleUnderline"/>
          <w:highlight w:val="cyan"/>
        </w:rPr>
        <w:t>killed by</w:t>
      </w:r>
      <w:r w:rsidRPr="00DF507A">
        <w:rPr>
          <w:rStyle w:val="StyleUnderline"/>
        </w:rPr>
        <w:t xml:space="preserve"> simply </w:t>
      </w:r>
      <w:r w:rsidRPr="00467963">
        <w:rPr>
          <w:rStyle w:val="StyleUnderline"/>
          <w:highlight w:val="cyan"/>
        </w:rPr>
        <w:t>draining water</w:t>
      </w:r>
      <w:r w:rsidRPr="006F72CA">
        <w:rPr>
          <w:sz w:val="16"/>
        </w:rPr>
        <w:t xml:space="preserve"> away and leaving them </w:t>
      </w:r>
      <w:r w:rsidRPr="00467963">
        <w:rPr>
          <w:rStyle w:val="StyleUnderline"/>
          <w:highlight w:val="cyan"/>
        </w:rPr>
        <w:t>to slowly</w:t>
      </w:r>
      <w:r w:rsidRPr="00DF507A">
        <w:rPr>
          <w:rStyle w:val="StyleUnderline"/>
        </w:rPr>
        <w:t xml:space="preserve"> </w:t>
      </w:r>
      <w:r w:rsidRPr="00467963">
        <w:rPr>
          <w:rStyle w:val="StyleUnderline"/>
          <w:highlight w:val="cyan"/>
        </w:rPr>
        <w:t>suffocate</w:t>
      </w:r>
      <w:r w:rsidRPr="006F72CA">
        <w:rPr>
          <w:sz w:val="16"/>
        </w:rPr>
        <w:t xml:space="preserve"> or by packing </w:t>
      </w:r>
      <w:r w:rsidRPr="00467963">
        <w:rPr>
          <w:rStyle w:val="StyleUnderline"/>
          <w:highlight w:val="cyan"/>
        </w:rPr>
        <w:t>them in ice while</w:t>
      </w:r>
      <w:r w:rsidRPr="006F72CA">
        <w:rPr>
          <w:sz w:val="16"/>
        </w:rPr>
        <w:t xml:space="preserve"> they are </w:t>
      </w:r>
      <w:r w:rsidRPr="00DF507A">
        <w:rPr>
          <w:rStyle w:val="StyleUnderline"/>
        </w:rPr>
        <w:t xml:space="preserve">still completely </w:t>
      </w:r>
      <w:r w:rsidRPr="00467963">
        <w:rPr>
          <w:rStyle w:val="StyleUnderline"/>
          <w:highlight w:val="cyan"/>
        </w:rPr>
        <w:t>conscious</w:t>
      </w:r>
      <w:r w:rsidRPr="006F72CA">
        <w:rPr>
          <w:sz w:val="16"/>
        </w:rPr>
        <w:t xml:space="preserve">. </w:t>
      </w:r>
      <w:r w:rsidRPr="00DF507A">
        <w:rPr>
          <w:rStyle w:val="StyleUnderline"/>
        </w:rPr>
        <w:t xml:space="preserve">Because </w:t>
      </w:r>
      <w:r w:rsidRPr="00467963">
        <w:rPr>
          <w:rStyle w:val="StyleUnderline"/>
          <w:highlight w:val="cyan"/>
        </w:rPr>
        <w:t xml:space="preserve">fish </w:t>
      </w:r>
      <w:r w:rsidRPr="008B241E">
        <w:rPr>
          <w:rStyle w:val="StyleUnderline"/>
        </w:rPr>
        <w:t>are</w:t>
      </w:r>
      <w:r w:rsidRPr="00DF507A">
        <w:rPr>
          <w:rStyle w:val="StyleUnderline"/>
        </w:rPr>
        <w:t xml:space="preserve"> coldblooded, allowing them to </w:t>
      </w:r>
      <w:r w:rsidRPr="00467963">
        <w:rPr>
          <w:rStyle w:val="StyleUnderline"/>
          <w:highlight w:val="cyan"/>
        </w:rPr>
        <w:t>suffocate on ice</w:t>
      </w:r>
      <w:r w:rsidRPr="00DF507A">
        <w:rPr>
          <w:rStyle w:val="StyleUnderline"/>
        </w:rPr>
        <w:t xml:space="preserve"> prolongs</w:t>
      </w:r>
      <w:r w:rsidRPr="006F72CA">
        <w:rPr>
          <w:sz w:val="16"/>
        </w:rPr>
        <w:t xml:space="preserve"> their </w:t>
      </w:r>
      <w:r w:rsidRPr="00467963">
        <w:rPr>
          <w:rStyle w:val="StyleUnderline"/>
          <w:highlight w:val="cyan"/>
        </w:rPr>
        <w:t>suffering,</w:t>
      </w:r>
      <w:r w:rsidRPr="005201FF">
        <w:rPr>
          <w:rStyle w:val="StyleUnderline"/>
        </w:rPr>
        <w:t xml:space="preserve"> </w:t>
      </w:r>
      <w:r w:rsidRPr="006E0DCF">
        <w:rPr>
          <w:rStyle w:val="StyleUnderline"/>
        </w:rPr>
        <w:t>leaving them to experience</w:t>
      </w:r>
      <w:r w:rsidRPr="000946E1">
        <w:rPr>
          <w:rStyle w:val="Emphasis"/>
        </w:rPr>
        <w:t xml:space="preserve"> </w:t>
      </w:r>
      <w:r w:rsidRPr="00467963">
        <w:rPr>
          <w:rStyle w:val="Emphasis"/>
          <w:highlight w:val="cyan"/>
        </w:rPr>
        <w:t>excruciating pain</w:t>
      </w:r>
      <w:r w:rsidRPr="00F62A38">
        <w:rPr>
          <w:rStyle w:val="StyleUnderline"/>
        </w:rPr>
        <w:t xml:space="preserve"> for</w:t>
      </w:r>
      <w:r w:rsidRPr="006F72CA">
        <w:rPr>
          <w:sz w:val="16"/>
        </w:rPr>
        <w:t xml:space="preserve"> as long as </w:t>
      </w:r>
      <w:r w:rsidRPr="00467963">
        <w:rPr>
          <w:rStyle w:val="StyleUnderline"/>
          <w:highlight w:val="cyan"/>
        </w:rPr>
        <w:t>15 minutes before they die</w:t>
      </w:r>
      <w:r w:rsidRPr="006F72CA">
        <w:rPr>
          <w:sz w:val="16"/>
        </w:rPr>
        <w:t xml:space="preserve">. </w:t>
      </w:r>
    </w:p>
    <w:sectPr w:rsidR="008C7422" w:rsidRPr="006D6B8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287" w:usb1="0000000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1E02615"/>
    <w:multiLevelType w:val="hybridMultilevel"/>
    <w:tmpl w:val="F81E4B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535F5A"/>
    <w:rsid w:val="00002FDA"/>
    <w:rsid w:val="000139A3"/>
    <w:rsid w:val="00017CEC"/>
    <w:rsid w:val="00037C3A"/>
    <w:rsid w:val="00041720"/>
    <w:rsid w:val="00042C35"/>
    <w:rsid w:val="0004493B"/>
    <w:rsid w:val="000601C8"/>
    <w:rsid w:val="00060B82"/>
    <w:rsid w:val="00065CA8"/>
    <w:rsid w:val="00072904"/>
    <w:rsid w:val="00077B9F"/>
    <w:rsid w:val="00091F8C"/>
    <w:rsid w:val="000A60D4"/>
    <w:rsid w:val="000B2DFC"/>
    <w:rsid w:val="000C0C51"/>
    <w:rsid w:val="000D42A0"/>
    <w:rsid w:val="000F0631"/>
    <w:rsid w:val="000F1B7A"/>
    <w:rsid w:val="000F5ABC"/>
    <w:rsid w:val="00100833"/>
    <w:rsid w:val="00104529"/>
    <w:rsid w:val="0011186A"/>
    <w:rsid w:val="00140C9F"/>
    <w:rsid w:val="00150668"/>
    <w:rsid w:val="001515F0"/>
    <w:rsid w:val="00154D88"/>
    <w:rsid w:val="0015772E"/>
    <w:rsid w:val="00170419"/>
    <w:rsid w:val="00174680"/>
    <w:rsid w:val="00177B7D"/>
    <w:rsid w:val="0018322D"/>
    <w:rsid w:val="001851FB"/>
    <w:rsid w:val="00185F28"/>
    <w:rsid w:val="00186510"/>
    <w:rsid w:val="001936FF"/>
    <w:rsid w:val="00194A5A"/>
    <w:rsid w:val="001B0363"/>
    <w:rsid w:val="001B5776"/>
    <w:rsid w:val="001B6F46"/>
    <w:rsid w:val="001B7B16"/>
    <w:rsid w:val="001D1C0A"/>
    <w:rsid w:val="001D6580"/>
    <w:rsid w:val="001E78E4"/>
    <w:rsid w:val="001F2670"/>
    <w:rsid w:val="002034B2"/>
    <w:rsid w:val="00204134"/>
    <w:rsid w:val="002371E5"/>
    <w:rsid w:val="00244ED3"/>
    <w:rsid w:val="00251FC7"/>
    <w:rsid w:val="00254CC2"/>
    <w:rsid w:val="00257C1D"/>
    <w:rsid w:val="00264C6B"/>
    <w:rsid w:val="00271626"/>
    <w:rsid w:val="0028495F"/>
    <w:rsid w:val="002855A7"/>
    <w:rsid w:val="0029526D"/>
    <w:rsid w:val="002B609E"/>
    <w:rsid w:val="002B6F88"/>
    <w:rsid w:val="002B717C"/>
    <w:rsid w:val="002C459A"/>
    <w:rsid w:val="002C5859"/>
    <w:rsid w:val="002D2A19"/>
    <w:rsid w:val="002D62BA"/>
    <w:rsid w:val="002F48E1"/>
    <w:rsid w:val="00301FEB"/>
    <w:rsid w:val="003072C9"/>
    <w:rsid w:val="00315690"/>
    <w:rsid w:val="003164B3"/>
    <w:rsid w:val="0032019E"/>
    <w:rsid w:val="0032274D"/>
    <w:rsid w:val="00325646"/>
    <w:rsid w:val="00334B1E"/>
    <w:rsid w:val="003568CB"/>
    <w:rsid w:val="00377583"/>
    <w:rsid w:val="0038092A"/>
    <w:rsid w:val="00387B13"/>
    <w:rsid w:val="00387B93"/>
    <w:rsid w:val="003902BA"/>
    <w:rsid w:val="00394AC6"/>
    <w:rsid w:val="003A09E2"/>
    <w:rsid w:val="003A35C1"/>
    <w:rsid w:val="003A62C4"/>
    <w:rsid w:val="003B4C06"/>
    <w:rsid w:val="003B742B"/>
    <w:rsid w:val="003C2E48"/>
    <w:rsid w:val="003C362C"/>
    <w:rsid w:val="003C4050"/>
    <w:rsid w:val="003E4103"/>
    <w:rsid w:val="003F5726"/>
    <w:rsid w:val="004010D1"/>
    <w:rsid w:val="00406068"/>
    <w:rsid w:val="00407037"/>
    <w:rsid w:val="00410DE3"/>
    <w:rsid w:val="00413F31"/>
    <w:rsid w:val="00415535"/>
    <w:rsid w:val="00416E5C"/>
    <w:rsid w:val="004170F1"/>
    <w:rsid w:val="00421F00"/>
    <w:rsid w:val="00431205"/>
    <w:rsid w:val="004321DF"/>
    <w:rsid w:val="004368BF"/>
    <w:rsid w:val="004450E4"/>
    <w:rsid w:val="00445103"/>
    <w:rsid w:val="0045369C"/>
    <w:rsid w:val="004605D6"/>
    <w:rsid w:val="0046071A"/>
    <w:rsid w:val="0046471A"/>
    <w:rsid w:val="004705B5"/>
    <w:rsid w:val="00471240"/>
    <w:rsid w:val="004777CA"/>
    <w:rsid w:val="00494339"/>
    <w:rsid w:val="004956EB"/>
    <w:rsid w:val="004A26A3"/>
    <w:rsid w:val="004B35F8"/>
    <w:rsid w:val="004C5CBD"/>
    <w:rsid w:val="004C60E8"/>
    <w:rsid w:val="004D0373"/>
    <w:rsid w:val="004E3579"/>
    <w:rsid w:val="004E4949"/>
    <w:rsid w:val="004E58DF"/>
    <w:rsid w:val="004F39E0"/>
    <w:rsid w:val="0051405D"/>
    <w:rsid w:val="0051539E"/>
    <w:rsid w:val="00524A3D"/>
    <w:rsid w:val="00530184"/>
    <w:rsid w:val="00535F5A"/>
    <w:rsid w:val="00537BD5"/>
    <w:rsid w:val="0054688A"/>
    <w:rsid w:val="00547A8C"/>
    <w:rsid w:val="00552A61"/>
    <w:rsid w:val="00581290"/>
    <w:rsid w:val="0058148C"/>
    <w:rsid w:val="00590A22"/>
    <w:rsid w:val="005A1853"/>
    <w:rsid w:val="005A3B36"/>
    <w:rsid w:val="005A6965"/>
    <w:rsid w:val="005B21B4"/>
    <w:rsid w:val="005D7AB6"/>
    <w:rsid w:val="005E2514"/>
    <w:rsid w:val="005F1129"/>
    <w:rsid w:val="005F151A"/>
    <w:rsid w:val="005F2247"/>
    <w:rsid w:val="005F7919"/>
    <w:rsid w:val="006065BD"/>
    <w:rsid w:val="00610DFF"/>
    <w:rsid w:val="00613CA7"/>
    <w:rsid w:val="00623659"/>
    <w:rsid w:val="00630441"/>
    <w:rsid w:val="00630CC8"/>
    <w:rsid w:val="00631A54"/>
    <w:rsid w:val="0064254E"/>
    <w:rsid w:val="006533F4"/>
    <w:rsid w:val="006553C9"/>
    <w:rsid w:val="00664046"/>
    <w:rsid w:val="00665003"/>
    <w:rsid w:val="00670A87"/>
    <w:rsid w:val="00694539"/>
    <w:rsid w:val="006B147C"/>
    <w:rsid w:val="006C34BD"/>
    <w:rsid w:val="006C659B"/>
    <w:rsid w:val="006D6B88"/>
    <w:rsid w:val="006E3763"/>
    <w:rsid w:val="006E681D"/>
    <w:rsid w:val="006F001A"/>
    <w:rsid w:val="00700B43"/>
    <w:rsid w:val="007064B1"/>
    <w:rsid w:val="00722955"/>
    <w:rsid w:val="007329C9"/>
    <w:rsid w:val="00743F42"/>
    <w:rsid w:val="00745157"/>
    <w:rsid w:val="00753A22"/>
    <w:rsid w:val="007555DE"/>
    <w:rsid w:val="00767011"/>
    <w:rsid w:val="007716CF"/>
    <w:rsid w:val="00773DB8"/>
    <w:rsid w:val="007770D4"/>
    <w:rsid w:val="00777B4E"/>
    <w:rsid w:val="007832F2"/>
    <w:rsid w:val="007B094B"/>
    <w:rsid w:val="007B1463"/>
    <w:rsid w:val="007B73C6"/>
    <w:rsid w:val="007E531C"/>
    <w:rsid w:val="007F5B66"/>
    <w:rsid w:val="008045C9"/>
    <w:rsid w:val="0082114B"/>
    <w:rsid w:val="00823A1C"/>
    <w:rsid w:val="0082745B"/>
    <w:rsid w:val="008364CE"/>
    <w:rsid w:val="00837508"/>
    <w:rsid w:val="00845B9D"/>
    <w:rsid w:val="008543BC"/>
    <w:rsid w:val="00860984"/>
    <w:rsid w:val="00865A6B"/>
    <w:rsid w:val="00875DF9"/>
    <w:rsid w:val="00875E18"/>
    <w:rsid w:val="008865CE"/>
    <w:rsid w:val="00897209"/>
    <w:rsid w:val="008A75D4"/>
    <w:rsid w:val="008B10CD"/>
    <w:rsid w:val="008B27C2"/>
    <w:rsid w:val="008B3ECB"/>
    <w:rsid w:val="008C1B2E"/>
    <w:rsid w:val="008C3B81"/>
    <w:rsid w:val="008C7422"/>
    <w:rsid w:val="008C7A17"/>
    <w:rsid w:val="008D1F16"/>
    <w:rsid w:val="008D22F0"/>
    <w:rsid w:val="008D5469"/>
    <w:rsid w:val="008D757D"/>
    <w:rsid w:val="008E3A4C"/>
    <w:rsid w:val="00907CFE"/>
    <w:rsid w:val="0091627E"/>
    <w:rsid w:val="009177EA"/>
    <w:rsid w:val="009231E5"/>
    <w:rsid w:val="009346FA"/>
    <w:rsid w:val="00951F8A"/>
    <w:rsid w:val="009601A1"/>
    <w:rsid w:val="0096033F"/>
    <w:rsid w:val="00961BEA"/>
    <w:rsid w:val="0096242A"/>
    <w:rsid w:val="00963CDA"/>
    <w:rsid w:val="0096777B"/>
    <w:rsid w:val="0097096C"/>
    <w:rsid w:val="00972B4C"/>
    <w:rsid w:val="00972B8C"/>
    <w:rsid w:val="009910F8"/>
    <w:rsid w:val="0099203E"/>
    <w:rsid w:val="009A292F"/>
    <w:rsid w:val="009A51B6"/>
    <w:rsid w:val="009A7478"/>
    <w:rsid w:val="009B1C2C"/>
    <w:rsid w:val="009C53BA"/>
    <w:rsid w:val="009D16EC"/>
    <w:rsid w:val="009E1922"/>
    <w:rsid w:val="009F0B92"/>
    <w:rsid w:val="009F7FB6"/>
    <w:rsid w:val="00A03187"/>
    <w:rsid w:val="00A22931"/>
    <w:rsid w:val="00A32538"/>
    <w:rsid w:val="00A32A02"/>
    <w:rsid w:val="00A35193"/>
    <w:rsid w:val="00A35675"/>
    <w:rsid w:val="00A61E3B"/>
    <w:rsid w:val="00A710B5"/>
    <w:rsid w:val="00A80608"/>
    <w:rsid w:val="00A825C9"/>
    <w:rsid w:val="00A85270"/>
    <w:rsid w:val="00A87D68"/>
    <w:rsid w:val="00A93661"/>
    <w:rsid w:val="00A95652"/>
    <w:rsid w:val="00A96BE6"/>
    <w:rsid w:val="00AA509C"/>
    <w:rsid w:val="00AC474D"/>
    <w:rsid w:val="00AD7446"/>
    <w:rsid w:val="00AE0A74"/>
    <w:rsid w:val="00AF25D7"/>
    <w:rsid w:val="00AF27DD"/>
    <w:rsid w:val="00B05423"/>
    <w:rsid w:val="00B33AF9"/>
    <w:rsid w:val="00B33C6D"/>
    <w:rsid w:val="00B40316"/>
    <w:rsid w:val="00B41620"/>
    <w:rsid w:val="00B4508F"/>
    <w:rsid w:val="00B80387"/>
    <w:rsid w:val="00B8057C"/>
    <w:rsid w:val="00B83D32"/>
    <w:rsid w:val="00B840D9"/>
    <w:rsid w:val="00B91DF9"/>
    <w:rsid w:val="00B94CA8"/>
    <w:rsid w:val="00BA186B"/>
    <w:rsid w:val="00BA5479"/>
    <w:rsid w:val="00BC7C0C"/>
    <w:rsid w:val="00BD3546"/>
    <w:rsid w:val="00BD438A"/>
    <w:rsid w:val="00BE5A49"/>
    <w:rsid w:val="00BF0CDC"/>
    <w:rsid w:val="00BF3FD1"/>
    <w:rsid w:val="00BF593B"/>
    <w:rsid w:val="00C02668"/>
    <w:rsid w:val="00C13F4D"/>
    <w:rsid w:val="00C159CC"/>
    <w:rsid w:val="00C179BA"/>
    <w:rsid w:val="00C218BE"/>
    <w:rsid w:val="00C30F75"/>
    <w:rsid w:val="00C333E1"/>
    <w:rsid w:val="00C54F2F"/>
    <w:rsid w:val="00C54F53"/>
    <w:rsid w:val="00C6425D"/>
    <w:rsid w:val="00C6457C"/>
    <w:rsid w:val="00C662BD"/>
    <w:rsid w:val="00C716F1"/>
    <w:rsid w:val="00C71ADF"/>
    <w:rsid w:val="00C750E1"/>
    <w:rsid w:val="00C83417"/>
    <w:rsid w:val="00C93623"/>
    <w:rsid w:val="00CA0982"/>
    <w:rsid w:val="00CA4E5E"/>
    <w:rsid w:val="00CA5E12"/>
    <w:rsid w:val="00CA5E9B"/>
    <w:rsid w:val="00CB077F"/>
    <w:rsid w:val="00CB75B6"/>
    <w:rsid w:val="00CC0E3E"/>
    <w:rsid w:val="00CD5DE9"/>
    <w:rsid w:val="00CD736E"/>
    <w:rsid w:val="00CD77B7"/>
    <w:rsid w:val="00CE161E"/>
    <w:rsid w:val="00CF2A5F"/>
    <w:rsid w:val="00CF59A8"/>
    <w:rsid w:val="00D10A46"/>
    <w:rsid w:val="00D1514E"/>
    <w:rsid w:val="00D26330"/>
    <w:rsid w:val="00D3258C"/>
    <w:rsid w:val="00D325A9"/>
    <w:rsid w:val="00D36A8A"/>
    <w:rsid w:val="00D3763E"/>
    <w:rsid w:val="00D37821"/>
    <w:rsid w:val="00D443C7"/>
    <w:rsid w:val="00D44560"/>
    <w:rsid w:val="00D46253"/>
    <w:rsid w:val="00D505A7"/>
    <w:rsid w:val="00D60DD2"/>
    <w:rsid w:val="00D71170"/>
    <w:rsid w:val="00D82CB5"/>
    <w:rsid w:val="00D86971"/>
    <w:rsid w:val="00D95E54"/>
    <w:rsid w:val="00DA02C5"/>
    <w:rsid w:val="00DA06CB"/>
    <w:rsid w:val="00DA6538"/>
    <w:rsid w:val="00DA6D95"/>
    <w:rsid w:val="00DB222D"/>
    <w:rsid w:val="00DB4E15"/>
    <w:rsid w:val="00DB5267"/>
    <w:rsid w:val="00DC13C5"/>
    <w:rsid w:val="00DC2205"/>
    <w:rsid w:val="00DD6BA0"/>
    <w:rsid w:val="00DE47B9"/>
    <w:rsid w:val="00DE648F"/>
    <w:rsid w:val="00DF36C4"/>
    <w:rsid w:val="00DF7A53"/>
    <w:rsid w:val="00E05CA8"/>
    <w:rsid w:val="00E076D0"/>
    <w:rsid w:val="00E10DAB"/>
    <w:rsid w:val="00E2397F"/>
    <w:rsid w:val="00E3343B"/>
    <w:rsid w:val="00E37577"/>
    <w:rsid w:val="00E4193D"/>
    <w:rsid w:val="00E42C5E"/>
    <w:rsid w:val="00E46B0C"/>
    <w:rsid w:val="00E55310"/>
    <w:rsid w:val="00E55C05"/>
    <w:rsid w:val="00E651C2"/>
    <w:rsid w:val="00E70B30"/>
    <w:rsid w:val="00E76DCA"/>
    <w:rsid w:val="00E7727B"/>
    <w:rsid w:val="00E77A6B"/>
    <w:rsid w:val="00EA37E8"/>
    <w:rsid w:val="00EA59F9"/>
    <w:rsid w:val="00EC4AF6"/>
    <w:rsid w:val="00EC7A0D"/>
    <w:rsid w:val="00ED30CF"/>
    <w:rsid w:val="00EE21E0"/>
    <w:rsid w:val="00EE4619"/>
    <w:rsid w:val="00EF49CA"/>
    <w:rsid w:val="00F03420"/>
    <w:rsid w:val="00F176EF"/>
    <w:rsid w:val="00F26803"/>
    <w:rsid w:val="00F35272"/>
    <w:rsid w:val="00F36313"/>
    <w:rsid w:val="00F4068C"/>
    <w:rsid w:val="00F410D7"/>
    <w:rsid w:val="00F44519"/>
    <w:rsid w:val="00F466B5"/>
    <w:rsid w:val="00F47EEC"/>
    <w:rsid w:val="00F5786E"/>
    <w:rsid w:val="00F72E0F"/>
    <w:rsid w:val="00F753BD"/>
    <w:rsid w:val="00F76FCB"/>
    <w:rsid w:val="00F7742E"/>
    <w:rsid w:val="00F828AF"/>
    <w:rsid w:val="00F86995"/>
    <w:rsid w:val="00F941AB"/>
    <w:rsid w:val="00F96737"/>
    <w:rsid w:val="00FB1FD7"/>
    <w:rsid w:val="00FC7BCF"/>
    <w:rsid w:val="00FF3141"/>
    <w:rsid w:val="00FF4C0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6316299C-1F88-4B60-9834-64D7D7A4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35F5A"/>
    <w:pPr>
      <w:spacing w:line="240" w:lineRule="auto"/>
      <w:contextualSpacing/>
    </w:pPr>
    <w:rPr>
      <w:rFonts w:ascii="Calibri" w:hAnsi="Calibri"/>
    </w:rPr>
  </w:style>
  <w:style w:type="paragraph" w:styleId="Heading1">
    <w:name w:val="heading 1"/>
    <w:aliases w:val="Pocket"/>
    <w:basedOn w:val="Normal"/>
    <w:next w:val="Normal"/>
    <w:link w:val="Heading1Char"/>
    <w:autoRedefine/>
    <w:qFormat/>
    <w:rsid w:val="00535F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35F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35F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35F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35F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5F5A"/>
  </w:style>
  <w:style w:type="character" w:customStyle="1" w:styleId="Heading1Char">
    <w:name w:val="Heading 1 Char"/>
    <w:aliases w:val="Pocket Char"/>
    <w:basedOn w:val="DefaultParagraphFont"/>
    <w:link w:val="Heading1"/>
    <w:rsid w:val="00535F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5F5A"/>
    <w:rPr>
      <w:rFonts w:ascii="Calibri" w:eastAsiaTheme="majorEastAsia" w:hAnsi="Calibri" w:cstheme="majorBidi"/>
      <w:b/>
      <w:sz w:val="44"/>
      <w:szCs w:val="26"/>
      <w:u w:val="double"/>
    </w:rPr>
  </w:style>
  <w:style w:type="character" w:customStyle="1" w:styleId="Heading3Char">
    <w:name w:val="Heading 3 Char"/>
    <w:aliases w:val="Block Char,Heading 3 Char Char Char1,Char Char, Char Char,Char Char Char Char Char Char Char Char, Char Char Char Char Char Char Char Char,Citation Char,Tag Char Char Char,Bold Cite Char1,Cite 1 Char,Read Char Char,Read Char Ch Char"/>
    <w:basedOn w:val="DefaultParagraphFont"/>
    <w:link w:val="Heading3"/>
    <w:uiPriority w:val="2"/>
    <w:rsid w:val="00535F5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35F5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535F5A"/>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35F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535F5A"/>
    <w:rPr>
      <w:b w:val="0"/>
      <w:sz w:val="22"/>
      <w:u w:val="single"/>
    </w:rPr>
  </w:style>
  <w:style w:type="character" w:styleId="Hyperlink">
    <w:name w:val="Hyperlink"/>
    <w:aliases w:val="heading 1 (block title),Important,Read,Card Text,Internet Link"/>
    <w:basedOn w:val="DefaultParagraphFont"/>
    <w:uiPriority w:val="99"/>
    <w:unhideWhenUsed/>
    <w:rsid w:val="00535F5A"/>
    <w:rPr>
      <w:color w:val="auto"/>
      <w:u w:val="none"/>
    </w:rPr>
  </w:style>
  <w:style w:type="character" w:styleId="FollowedHyperlink">
    <w:name w:val="FollowedHyperlink"/>
    <w:basedOn w:val="DefaultParagraphFont"/>
    <w:uiPriority w:val="99"/>
    <w:semiHidden/>
    <w:unhideWhenUsed/>
    <w:rsid w:val="00535F5A"/>
    <w:rPr>
      <w:color w:val="auto"/>
      <w:u w:val="none"/>
    </w:rPr>
  </w:style>
  <w:style w:type="paragraph" w:styleId="NormalWeb">
    <w:name w:val="Normal (Web)"/>
    <w:basedOn w:val="Normal"/>
    <w:uiPriority w:val="99"/>
    <w:unhideWhenUsed/>
    <w:rsid w:val="0011186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1186A"/>
  </w:style>
  <w:style w:type="character" w:customStyle="1" w:styleId="xwbbl1y99p">
    <w:name w:val="xwbbl1y99p"/>
    <w:basedOn w:val="DefaultParagraphFont"/>
    <w:rsid w:val="0011186A"/>
  </w:style>
  <w:style w:type="paragraph" w:customStyle="1" w:styleId="Quals">
    <w:name w:val="Quals"/>
    <w:basedOn w:val="Normal"/>
    <w:link w:val="QualsChar"/>
    <w:autoRedefine/>
    <w:uiPriority w:val="4"/>
    <w:qFormat/>
    <w:rsid w:val="0011186A"/>
  </w:style>
  <w:style w:type="character" w:customStyle="1" w:styleId="QualsChar">
    <w:name w:val="Quals Char"/>
    <w:basedOn w:val="DefaultParagraphFont"/>
    <w:link w:val="Quals"/>
    <w:uiPriority w:val="4"/>
    <w:rsid w:val="0011186A"/>
    <w:rPr>
      <w:rFonts w:ascii="Calibri" w:hAnsi="Calibri"/>
    </w:rPr>
  </w:style>
  <w:style w:type="paragraph" w:styleId="ListParagraph">
    <w:name w:val="List Paragraph"/>
    <w:basedOn w:val="Normal"/>
    <w:uiPriority w:val="99"/>
    <w:unhideWhenUsed/>
    <w:qFormat/>
    <w:rsid w:val="0045369C"/>
    <w:pPr>
      <w:ind w:left="720"/>
    </w:pPr>
  </w:style>
  <w:style w:type="character" w:customStyle="1" w:styleId="TitleChar">
    <w:name w:val="Title Char"/>
    <w:basedOn w:val="DefaultParagraphFont"/>
    <w:link w:val="Title"/>
    <w:uiPriority w:val="1"/>
    <w:qFormat/>
    <w:rsid w:val="00154D88"/>
    <w:rPr>
      <w:bCs/>
      <w:sz w:val="20"/>
      <w:u w:val="single"/>
    </w:rPr>
  </w:style>
  <w:style w:type="paragraph" w:styleId="Title">
    <w:name w:val="Title"/>
    <w:basedOn w:val="Normal"/>
    <w:next w:val="Normal"/>
    <w:link w:val="TitleChar"/>
    <w:uiPriority w:val="1"/>
    <w:qFormat/>
    <w:rsid w:val="00154D88"/>
    <w:pPr>
      <w:pBdr>
        <w:bottom w:val="single" w:sz="8" w:space="4" w:color="4F81BD"/>
      </w:pBdr>
      <w:spacing w:after="300"/>
    </w:pPr>
    <w:rPr>
      <w:rFonts w:asciiTheme="minorHAnsi" w:hAnsiTheme="minorHAnsi"/>
      <w:bCs/>
      <w:sz w:val="20"/>
      <w:u w:val="single"/>
    </w:rPr>
  </w:style>
  <w:style w:type="character" w:customStyle="1" w:styleId="TitleChar1">
    <w:name w:val="Title Char1"/>
    <w:basedOn w:val="DefaultParagraphFont"/>
    <w:uiPriority w:val="99"/>
    <w:semiHidden/>
    <w:rsid w:val="00154D88"/>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BC7C0C"/>
    <w:rPr>
      <w:b/>
      <w:sz w:val="20"/>
      <w:u w:val="single"/>
    </w:rPr>
  </w:style>
  <w:style w:type="character" w:styleId="IntenseEmphasis">
    <w:name w:val="Intense Emphasis"/>
    <w:aliases w:val="Heading 3 Char1 Char Char Char,cites Char Ch"/>
    <w:uiPriority w:val="6"/>
    <w:qFormat/>
    <w:rsid w:val="00BC7C0C"/>
    <w:rPr>
      <w:rFonts w:ascii="Arial" w:hAnsi="Arial" w:cs="Arial" w:hint="default"/>
      <w:b w:val="0"/>
      <w:bCs w:val="0"/>
      <w:sz w:val="20"/>
      <w:u w:val="single"/>
    </w:rPr>
  </w:style>
  <w:style w:type="character" w:customStyle="1" w:styleId="underline">
    <w:name w:val="underline"/>
    <w:basedOn w:val="DefaultParagraphFont"/>
    <w:link w:val="textbold"/>
    <w:qFormat/>
    <w:rsid w:val="00BC7C0C"/>
    <w:rPr>
      <w:rFonts w:ascii="Times New Roman" w:hAnsi="Times New Roman"/>
      <w:sz w:val="20"/>
      <w:u w:val="single"/>
    </w:rPr>
  </w:style>
  <w:style w:type="paragraph" w:customStyle="1" w:styleId="textbold">
    <w:name w:val="text bold"/>
    <w:basedOn w:val="Normal"/>
    <w:link w:val="underline"/>
    <w:qFormat/>
    <w:rsid w:val="00BC7C0C"/>
    <w:pPr>
      <w:ind w:left="720"/>
      <w:jc w:val="both"/>
    </w:pPr>
    <w:rPr>
      <w:rFonts w:ascii="Times New Roman" w:hAnsi="Times New Roman"/>
      <w:sz w:val="20"/>
      <w:u w:val="single"/>
    </w:rPr>
  </w:style>
  <w:style w:type="paragraph" w:customStyle="1" w:styleId="card">
    <w:name w:val="card"/>
    <w:basedOn w:val="Normal"/>
    <w:next w:val="Normal"/>
    <w:link w:val="cardChar"/>
    <w:qFormat/>
    <w:rsid w:val="006D6B88"/>
    <w:pPr>
      <w:widowControl w:val="0"/>
      <w:ind w:left="288" w:right="288"/>
    </w:pPr>
    <w:rPr>
      <w:rFonts w:eastAsia="Times New Roman"/>
      <w:szCs w:val="20"/>
    </w:rPr>
  </w:style>
  <w:style w:type="character" w:customStyle="1" w:styleId="cardChar">
    <w:name w:val="card Char"/>
    <w:basedOn w:val="DefaultParagraphFont"/>
    <w:link w:val="card"/>
    <w:rsid w:val="006D6B88"/>
    <w:rPr>
      <w:rFonts w:ascii="Calibri" w:eastAsia="Times New Roman" w:hAnsi="Calibri"/>
      <w:szCs w:val="20"/>
    </w:rPr>
  </w:style>
  <w:style w:type="character" w:customStyle="1" w:styleId="cite">
    <w:name w:val="cite"/>
    <w:aliases w:val="Heading 3 Char Char Char, Char Char Char1,Char Char Char1,Heading 3 Char1,Char Char2,Underlined Text Char,Block Writing Char,Index Headers Char,Citation Char Char Char1,cites Char Char,Heading 3 Char1 Char,Read Char Char1, Char Char2"/>
    <w:basedOn w:val="DefaultParagraphFont"/>
    <w:qFormat/>
    <w:rsid w:val="006D6B88"/>
    <w:rPr>
      <w:rFonts w:ascii="Times New Roman" w:hAnsi="Times New Roman"/>
      <w:b/>
      <w:sz w:val="24"/>
    </w:rPr>
  </w:style>
  <w:style w:type="character" w:customStyle="1" w:styleId="Style11pt">
    <w:name w:val="Style 11 pt"/>
    <w:basedOn w:val="DefaultParagraphFont"/>
    <w:rsid w:val="006D6B88"/>
    <w:rPr>
      <w:sz w:val="20"/>
    </w:rPr>
  </w:style>
  <w:style w:type="paragraph" w:customStyle="1" w:styleId="StyleStyle411pt">
    <w:name w:val="Style Style4 + 11 pt"/>
    <w:basedOn w:val="Normal"/>
    <w:link w:val="StyleStyle411ptChar"/>
    <w:rsid w:val="006D6B88"/>
    <w:rPr>
      <w:rFonts w:eastAsia="Times New Roman"/>
      <w:szCs w:val="24"/>
      <w:u w:val="single"/>
    </w:rPr>
  </w:style>
  <w:style w:type="character" w:customStyle="1" w:styleId="StyleStyle411ptChar">
    <w:name w:val="Style Style4 + 11 pt Char"/>
    <w:basedOn w:val="DefaultParagraphFont"/>
    <w:link w:val="StyleStyle411pt"/>
    <w:rsid w:val="006D6B88"/>
    <w:rPr>
      <w:rFonts w:ascii="Calibri" w:eastAsia="Times New Roman" w:hAnsi="Calibri"/>
      <w:szCs w:val="24"/>
      <w:u w:val="single"/>
    </w:rPr>
  </w:style>
  <w:style w:type="paragraph" w:customStyle="1" w:styleId="StyleStyle411ptBold">
    <w:name w:val="Style Style4 + 11 pt Bold"/>
    <w:basedOn w:val="Normal"/>
    <w:link w:val="StyleStyle411ptBoldChar"/>
    <w:rsid w:val="006D6B88"/>
    <w:rPr>
      <w:rFonts w:eastAsia="Times New Roman"/>
      <w:b/>
      <w:bCs/>
      <w:szCs w:val="24"/>
      <w:u w:val="single"/>
    </w:rPr>
  </w:style>
  <w:style w:type="character" w:customStyle="1" w:styleId="StyleStyle411ptBoldChar">
    <w:name w:val="Style Style4 + 11 pt Bold Char"/>
    <w:basedOn w:val="DefaultParagraphFont"/>
    <w:link w:val="StyleStyle411ptBold"/>
    <w:rsid w:val="006D6B88"/>
    <w:rPr>
      <w:rFonts w:ascii="Calibri" w:eastAsia="Times New Roman" w:hAnsi="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6D6B8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D6B88"/>
    <w:rPr>
      <w:rFonts w:ascii="Calibri" w:eastAsia="Times New Roman" w:hAnsi="Calibri"/>
      <w:szCs w:val="24"/>
      <w:u w:val="single"/>
      <w:bdr w:val="single" w:sz="4" w:space="0" w:color="auto"/>
    </w:rPr>
  </w:style>
  <w:style w:type="character" w:customStyle="1" w:styleId="Style1Char">
    <w:name w:val="Style1 Char"/>
    <w:basedOn w:val="DefaultParagraphFont"/>
    <w:link w:val="Style1"/>
    <w:rsid w:val="006D6B88"/>
    <w:rPr>
      <w:rFonts w:eastAsia="SimSun"/>
      <w:szCs w:val="24"/>
      <w:u w:val="single"/>
      <w:lang w:eastAsia="zh-CN"/>
    </w:rPr>
  </w:style>
  <w:style w:type="paragraph" w:customStyle="1" w:styleId="Style1">
    <w:name w:val="Style1"/>
    <w:basedOn w:val="Normal"/>
    <w:link w:val="Style1Char"/>
    <w:qFormat/>
    <w:rsid w:val="006D6B88"/>
    <w:rPr>
      <w:rFonts w:asciiTheme="minorHAnsi" w:eastAsia="SimSun" w:hAnsiTheme="minorHAnsi"/>
      <w:szCs w:val="24"/>
      <w:u w:val="single"/>
      <w:lang w:eastAsia="zh-CN"/>
    </w:rPr>
  </w:style>
  <w:style w:type="character" w:customStyle="1" w:styleId="Box">
    <w:name w:val="Box"/>
    <w:basedOn w:val="DefaultParagraphFont"/>
    <w:qFormat/>
    <w:rsid w:val="00837508"/>
    <w:rPr>
      <w:b/>
      <w:u w:val="single"/>
      <w:bdr w:val="single" w:sz="4" w:space="0" w:color="auto"/>
    </w:rPr>
  </w:style>
  <w:style w:type="paragraph" w:customStyle="1" w:styleId="cardtext">
    <w:name w:val="card text"/>
    <w:basedOn w:val="Normal"/>
    <w:link w:val="cardtextChar"/>
    <w:qFormat/>
    <w:rsid w:val="00837508"/>
    <w:pPr>
      <w:ind w:left="288" w:right="288"/>
    </w:pPr>
    <w:rPr>
      <w:rFonts w:eastAsia="Calibri"/>
    </w:rPr>
  </w:style>
  <w:style w:type="character" w:customStyle="1" w:styleId="cardtextChar">
    <w:name w:val="card text Char"/>
    <w:basedOn w:val="DefaultParagraphFont"/>
    <w:link w:val="cardtext"/>
    <w:rsid w:val="00837508"/>
    <w:rPr>
      <w:rFonts w:ascii="Calibri" w:eastAsia="Calibri" w:hAnsi="Calibri"/>
    </w:rPr>
  </w:style>
  <w:style w:type="character" w:customStyle="1" w:styleId="author">
    <w:name w:val="author"/>
    <w:basedOn w:val="DefaultParagraphFont"/>
    <w:rsid w:val="00837508"/>
    <w:rPr>
      <w:rFonts w:ascii="Times New Roman" w:hAnsi="Times New Roman"/>
      <w:b/>
      <w:sz w:val="24"/>
    </w:rPr>
  </w:style>
  <w:style w:type="paragraph" w:customStyle="1" w:styleId="Normal1">
    <w:name w:val="Normal1"/>
    <w:basedOn w:val="Normal"/>
    <w:rsid w:val="00837508"/>
    <w:rPr>
      <w:rFonts w:eastAsia="Times New Roman"/>
      <w:szCs w:val="24"/>
    </w:rPr>
  </w:style>
  <w:style w:type="character" w:customStyle="1" w:styleId="Style11ptUnderline">
    <w:name w:val="Style 11 pt Underline"/>
    <w:basedOn w:val="DefaultParagraphFont"/>
    <w:rsid w:val="00837508"/>
    <w:rPr>
      <w:rFonts w:ascii="Times New Roman" w:hAnsi="Times New Roman"/>
      <w:sz w:val="20"/>
      <w:u w:val="single"/>
    </w:rPr>
  </w:style>
  <w:style w:type="character" w:styleId="HTMLCite">
    <w:name w:val="HTML Cite"/>
    <w:basedOn w:val="DefaultParagraphFont"/>
    <w:uiPriority w:val="99"/>
    <w:semiHidden/>
    <w:unhideWhenUsed/>
    <w:rsid w:val="00301F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scientificamerican.com/article.cfm?id=civilization-food-shortages" TargetMode="External"/><Relationship Id="rId21" Type="http://schemas.openxmlformats.org/officeDocument/2006/relationships/hyperlink" Target="http://www.biologynews.net/archives/2005/12/02/overfishing_in_inland_waters_%20reduces_biodiversity_and_threa%20tens_health.html" TargetMode="External"/><Relationship Id="rId42" Type="http://schemas.openxmlformats.org/officeDocument/2006/relationships/hyperlink" Target="http://www.ft.com/intl/cms/s/0/6709cc5c-58ed-11e2-b59d-00144feab49a.html" TargetMode="External"/><Relationship Id="rId47" Type="http://schemas.openxmlformats.org/officeDocument/2006/relationships/hyperlink" Target="http://www.peta.org/issues/animals-used-for-food/factory-farming/fish/aquafarming/" TargetMode="External"/><Relationship Id="rId63" Type="http://schemas.openxmlformats.org/officeDocument/2006/relationships/hyperlink" Target="http://www.foodandwaterwatch.org/reports/land-based-recirculating-aquaculture-systems/" TargetMode="External"/><Relationship Id="rId68" Type="http://schemas.openxmlformats.org/officeDocument/2006/relationships/hyperlink" Target="http://www.npr.org/blogs/thesalt/2013/05/02/180596020/can-salmon-farming-be-sustainable-maybe-if-you-head-inland" TargetMode="External"/><Relationship Id="rId84"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89" Type="http://schemas.openxmlformats.org/officeDocument/2006/relationships/customXml" Target="../customXml/item1.xml"/><Relationship Id="rId16" Type="http://schemas.openxmlformats.org/officeDocument/2006/relationships/hyperlink" Target="http://www.nationaljournal.com/off-to-the-races/our-fragile-economy-still-needs-time-to-gather-its-strength-20140512" TargetMode="External"/><Relationship Id="rId11" Type="http://schemas.openxmlformats.org/officeDocument/2006/relationships/hyperlink" Target="http://economyincrisis.org/content/lack-jobs-due-our-massive-trade-deficit#THUR" TargetMode="External"/><Relationship Id="rId32" Type="http://schemas.openxmlformats.org/officeDocument/2006/relationships/hyperlink" Target="http://www.usnews.com/science/articles/2011/08/31/are-all-invasive-species-bad" TargetMode="External"/><Relationship Id="rId37" Type="http://schemas.openxmlformats.org/officeDocument/2006/relationships/hyperlink" Target="http://www.vancouversun.com/life/Time+move+fish+farms+onto+land+Federal+report+says+should+explored+with+video/8065939/story.html" TargetMode="External"/><Relationship Id="rId53" Type="http://schemas.openxmlformats.org/officeDocument/2006/relationships/hyperlink" Target="http://www.livescience.com/culture/can-humans-survive-extinction-doomsday-100719.html" TargetMode="External"/><Relationship Id="rId58" Type="http://schemas.openxmlformats.org/officeDocument/2006/relationships/hyperlink" Target="http://www.smh.com.au/opinion/political-news/australian-economy-leads-the-world-20120418-1x6ac.html" TargetMode="External"/><Relationship Id="rId74"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79" Type="http://schemas.openxmlformats.org/officeDocument/2006/relationships/image" Target="http://www.lexis.com/ri/core_up.gif" TargetMode="External"/><Relationship Id="rId5" Type="http://schemas.openxmlformats.org/officeDocument/2006/relationships/webSettings" Target="webSettings.xml"/><Relationship Id="rId90" Type="http://schemas.openxmlformats.org/officeDocument/2006/relationships/customXml" Target="../customXml/item2.xml"/><Relationship Id="rId14" Type="http://schemas.openxmlformats.org/officeDocument/2006/relationships/hyperlink" Target="http://www.dennisrichardson.org/pdf/OBPchineseproposal.pdf" TargetMode="External"/><Relationship Id="rId22" Type="http://schemas.openxmlformats.org/officeDocument/2006/relationships/hyperlink" Target="http://www.plosbiology.org/article/info%3Adoi%2F10.1371%2Fjournal.pbio.0040277" TargetMode="External"/><Relationship Id="rId27" Type="http://schemas.openxmlformats.org/officeDocument/2006/relationships/hyperlink" Target="http://www.whitehouse.gov/sites/default/files/microsites/ostp/NSTC/aquaculture_strategic_plan_final.pdf#THUR" TargetMode="External"/><Relationship Id="rId30" Type="http://schemas.openxmlformats.org/officeDocument/2006/relationships/hyperlink" Target="http://www.whitehouse.gov/sites/default/files/microsites/ostp/NSTC/aquaculture_strategic_plan_final.pdf#THUR" TargetMode="External"/><Relationship Id="rId35" Type="http://schemas.openxmlformats.org/officeDocument/2006/relationships/hyperlink" Target="http://data.daff.gov.au/brs/data/warehouse/pe_abarebrs99000981/PC12573.pdf" TargetMode="External"/><Relationship Id="rId43" Type="http://schemas.openxmlformats.org/officeDocument/2006/relationships/hyperlink" Target="http://www2.census.gov/ces/wp/2013/CES-WP-13-01.pdf" TargetMode="External"/><Relationship Id="rId48" Type="http://schemas.openxmlformats.org/officeDocument/2006/relationships/hyperlink" Target="http://www.pewclimate.org/projects" TargetMode="External"/><Relationship Id="rId56" Type="http://schemas.openxmlformats.org/officeDocument/2006/relationships/hyperlink" Target="http://www.treasury.gov.au/PublicationsAndMedia/Speeches/2012/Australias-place-in-the-new-global-economy" TargetMode="External"/><Relationship Id="rId64" Type="http://schemas.openxmlformats.org/officeDocument/2006/relationships/hyperlink" Target="http://www.foodandwaterwatch.org/reports/land-based-recirculating-aquaculture-systems/" TargetMode="External"/><Relationship Id="rId69" Type="http://schemas.openxmlformats.org/officeDocument/2006/relationships/hyperlink" Target="http://www.npr.org/blogs/thesalt/2013/05/02/180596020/can-salmon-farming-be-sustainable-maybe-if-you-head-inland" TargetMode="External"/><Relationship Id="rId77" Type="http://schemas.openxmlformats.org/officeDocument/2006/relationships/image" Target="http://www.lexis.com/ri/core_up.gif" TargetMode="External"/><Relationship Id="rId8" Type="http://schemas.openxmlformats.org/officeDocument/2006/relationships/hyperlink" Target="http://www.whitehouse.gov/sites/default/files/microsites/ostp/NSTC/aquaculture_strategic_plan_final.pdf#THUR" TargetMode="External"/><Relationship Id="rId51" Type="http://schemas.openxmlformats.org/officeDocument/2006/relationships/hyperlink" Target="http://artsonline.monash.edu.au/mojo/aquaculture-opening-up-a-can-of-worms/" TargetMode="External"/><Relationship Id="rId72"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80"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85" Type="http://schemas.openxmlformats.org/officeDocument/2006/relationships/image" Target="http://www.lexis.com/ri/core_up.gif" TargetMode="External"/><Relationship Id="rId3" Type="http://schemas.openxmlformats.org/officeDocument/2006/relationships/styles" Target="styles.xml"/><Relationship Id="rId12" Type="http://schemas.openxmlformats.org/officeDocument/2006/relationships/hyperlink" Target="http://www.blueoregon.com" TargetMode="External"/><Relationship Id="rId17" Type="http://schemas.openxmlformats.org/officeDocument/2006/relationships/hyperlink" Target="http://www.naco.org/newsroom/Documents/Press%20Release%20Documents/county%20tracker.pdf" TargetMode="External"/><Relationship Id="rId25" Type="http://schemas.openxmlformats.org/officeDocument/2006/relationships/hyperlink" Target="http://www.whitehouse.gov/sites/default/files/microsites/ostp/NSTC/aquaculture_strategic_plan_final.pdf#THUR" TargetMode="External"/><Relationship Id="rId33" Type="http://schemas.openxmlformats.org/officeDocument/2006/relationships/hyperlink" Target="http://www.dpi.nsw.gov.au/research/economics-research/reports/err36" TargetMode="External"/><Relationship Id="rId38" Type="http://schemas.openxmlformats.org/officeDocument/2006/relationships/hyperlink" Target="http://social.dol.gov/blog/the-resilience-of-the-american-economy/" TargetMode="External"/><Relationship Id="rId46" Type="http://schemas.openxmlformats.org/officeDocument/2006/relationships/hyperlink" Target="http://www.cfr.org/publication/16063/ask_the_expert.html" TargetMode="External"/><Relationship Id="rId59" Type="http://schemas.openxmlformats.org/officeDocument/2006/relationships/hyperlink" Target="http://www.davidsuzuki.org/issues/oceans/science/sustainable-fisheries-and-aquaculture/closed-containment-is-affordable/" TargetMode="External"/><Relationship Id="rId67" Type="http://schemas.openxmlformats.org/officeDocument/2006/relationships/hyperlink" Target="http://www.npr.org/templates/transcript/transcript.php?storyId=17222536" TargetMode="External"/><Relationship Id="rId20" Type="http://schemas.openxmlformats.org/officeDocument/2006/relationships/hyperlink" Target="http://news.discovery.com/earth/oceans/oceans-fish-fishing-industry.htm#THUR" TargetMode="External"/><Relationship Id="rId41" Type="http://schemas.openxmlformats.org/officeDocument/2006/relationships/hyperlink" Target="http://www.marketwatch.com/story/leading-data-signal-resilient-economy-in-2014-2014-02-20" TargetMode="External"/><Relationship Id="rId54" Type="http://schemas.openxmlformats.org/officeDocument/2006/relationships/hyperlink" Target="http://www.nipccreport.org/reports/2011/pdf/FrontMatter.pdf" TargetMode="External"/><Relationship Id="rId62" Type="http://schemas.openxmlformats.org/officeDocument/2006/relationships/hyperlink" Target="http://www.vancouversun.com/life/Salmon+farming+comes+ashore+land+based+aquaculture/7562924/story.html" TargetMode="External"/><Relationship Id="rId70" Type="http://schemas.openxmlformats.org/officeDocument/2006/relationships/hyperlink" Target="http://www.eurekalert.org/pub_releases/2006-03/acs-oz032906.php" TargetMode="External"/><Relationship Id="rId75"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83" Type="http://schemas.openxmlformats.org/officeDocument/2006/relationships/image" Target="http://www.lexis.com/ri/core_up.gif" TargetMode="External"/><Relationship Id="rId88" Type="http://schemas.openxmlformats.org/officeDocument/2006/relationships/theme" Target="theme/theme1.xml"/><Relationship Id="rId91" Type="http://schemas.openxmlformats.org/officeDocument/2006/relationships/customXml" Target="../customXml/item3.xml"/><Relationship Id="rId1" Type="http://schemas.microsoft.com/office/2006/relationships/keyMapCustomizations" Target="customizations.xml"/><Relationship Id="rId6" Type="http://schemas.openxmlformats.org/officeDocument/2006/relationships/hyperlink" Target="http://www.motherjones.com/politics/2006/03/aquaculture-answer#THUR" TargetMode="External"/><Relationship Id="rId15" Type="http://schemas.openxmlformats.org/officeDocument/2006/relationships/hyperlink" Target="http://www.whitehouse.gov/sites/default/files/microsites/ostp/NSTC/aquaculture_strategic_plan_final.pdf#THUR" TargetMode="External"/><Relationship Id="rId23" Type="http://schemas.openxmlformats.org/officeDocument/2006/relationships/hyperlink" Target="http://www.chron.com/news/houston-texas/article/Overfishing-has-hurt-the-Gulf-s-economy-report-3838577.php" TargetMode="External"/><Relationship Id="rId28" Type="http://schemas.openxmlformats.org/officeDocument/2006/relationships/hyperlink" Target="http://www.ljhs.sandi.net/faculty/DJames/NOSB/Study%20Guides/Aquaculture%20MTS%2044.3.pdf" TargetMode="External"/><Relationship Id="rId36" Type="http://schemas.openxmlformats.org/officeDocument/2006/relationships/hyperlink" Target="http://quoddytides.com/atlantic_salmon_federation5-9-2014.html" TargetMode="External"/><Relationship Id="rId49" Type="http://schemas.openxmlformats.org/officeDocument/2006/relationships/hyperlink" Target="http://www.growthcommission.org/storage/cgdev/documents/gcwp060web.pdf" TargetMode="External"/><Relationship Id="rId57" Type="http://schemas.openxmlformats.org/officeDocument/2006/relationships/hyperlink" Target="http://www.news.com.au/business/breaking-news/no-dutch-disease-in-australia-rba/story-e6frfkur-1226272942927" TargetMode="External"/><Relationship Id="rId10" Type="http://schemas.openxmlformats.org/officeDocument/2006/relationships/hyperlink" Target="http://www.whitehouse.gov/sites/default/files/microsites/ostp/NSTC/aquaculture_strategic_plan_final.pdf#THUR" TargetMode="External"/><Relationship Id="rId31" Type="http://schemas.openxmlformats.org/officeDocument/2006/relationships/hyperlink" Target="http://www.whitehouse.gov/sites/default/files/microsites/ostp/NSTC/aquaculture_strategic_plan_final.pdf#THUR" TargetMode="External"/><Relationship Id="rId44" Type="http://schemas.openxmlformats.org/officeDocument/2006/relationships/hyperlink" Target="http://worldmanagementsurvey.org/wp-content/images/2012/02/Management-Practices-Across-Firms-and-Countries-Bloom-Genakos-Sadun-and-Van-Reenen.pdf" TargetMode="External"/><Relationship Id="rId52" Type="http://schemas.openxmlformats.org/officeDocument/2006/relationships/hyperlink" Target="http://www.heartland.org/publications/environment%20climate/article/26815/Ocean_Acidification_Scare_Pushed_at_Copenhagen.html" TargetMode="External"/><Relationship Id="rId60" Type="http://schemas.openxmlformats.org/officeDocument/2006/relationships/image" Target="media/image1.png"/><Relationship Id="rId65" Type="http://schemas.openxmlformats.org/officeDocument/2006/relationships/hyperlink" Target="http://www.foodandwaterwatch.org/reports/land-based-recirculating-aquaculture-systems/" TargetMode="External"/><Relationship Id="rId73"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78"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81" Type="http://schemas.openxmlformats.org/officeDocument/2006/relationships/image" Target="http://www.lexis.com/ri/core_up.gif" TargetMode="External"/><Relationship Id="rId86" Type="http://schemas.openxmlformats.org/officeDocument/2006/relationships/hyperlink" Target="http://www.ejnet.org/rachel/rhwn225.htm" TargetMode="External"/><Relationship Id="rId4" Type="http://schemas.openxmlformats.org/officeDocument/2006/relationships/settings" Target="settings.xml"/><Relationship Id="rId9" Type="http://schemas.openxmlformats.org/officeDocument/2006/relationships/hyperlink" Target="http://www.whitehouse.gov/sites/default/files/microsites/ostp/NSTC/aquaculture_strategic_plan_final.pdf#THUR" TargetMode="External"/><Relationship Id="rId13" Type="http://schemas.openxmlformats.org/officeDocument/2006/relationships/hyperlink" Target="http://www.blueoregon.com/2006/12/:/www.pbs.org/newshour/bb/economy/july-dec05/prestowitz_8-15.html" TargetMode="External"/><Relationship Id="rId18" Type="http://schemas.openxmlformats.org/officeDocument/2006/relationships/hyperlink" Target="http://www.foreignpolicy.com/artic" TargetMode="External"/><Relationship Id="rId39" Type="http://schemas.openxmlformats.org/officeDocument/2006/relationships/hyperlink" Target="http://www.lasvegassun.com/news/2012/sep/23/strategy-rebuild-manufacturing/" TargetMode="External"/><Relationship Id="rId34" Type="http://schemas.openxmlformats.org/officeDocument/2006/relationships/hyperlink" Target="http://www.aquaculturequeensland.com/about/industry-strategy.html" TargetMode="External"/><Relationship Id="rId50" Type="http://schemas.openxmlformats.org/officeDocument/2006/relationships/hyperlink" Target="http://www.canada.com/edmontonjournal/%20news/" TargetMode="External"/><Relationship Id="rId55" Type="http://schemas.openxmlformats.org/officeDocument/2006/relationships/hyperlink" Target="http://www.lifesite.net/waronfamily/Population_Control/Inherentracism.pdf" TargetMode="External"/><Relationship Id="rId76" Type="http://schemas.openxmlformats.org/officeDocument/2006/relationships/image" Target="media/image2.png"/><Relationship Id="rId7" Type="http://schemas.openxmlformats.org/officeDocument/2006/relationships/hyperlink" Target="http://www.whitehouse.gov/sites/default/files/microsites/ostp/NSTC/aquaculture_strategic_plan_final.pdf#THUR" TargetMode="External"/><Relationship Id="rId71"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2" Type="http://schemas.openxmlformats.org/officeDocument/2006/relationships/numbering" Target="numbering.xml"/><Relationship Id="rId29" Type="http://schemas.openxmlformats.org/officeDocument/2006/relationships/hyperlink" Target="http://pdf.gaalliance.org/pdf/GAA-Chopin-Nov10.pdf" TargetMode="External"/><Relationship Id="rId24" Type="http://schemas.openxmlformats.org/officeDocument/2006/relationships/hyperlink" Target="http://news.discovery.com/earth/oceans/oceans-fish-fishing-industry.htm#THUR" TargetMode="External"/><Relationship Id="rId40" Type="http://schemas.openxmlformats.org/officeDocument/2006/relationships/hyperlink" Target="http://www.bsos.umd.edu/gvpt/irworkshop/papers_fall09/snyder.pdf" TargetMode="External"/><Relationship Id="rId45" Type="http://schemas.openxmlformats.org/officeDocument/2006/relationships/hyperlink" Target="http://www.cfr.org/united-states/department-commerce-efforts-increase-us-competitiveness-business-investment-job-growth/p29189" TargetMode="External"/><Relationship Id="rId66" Type="http://schemas.openxmlformats.org/officeDocument/2006/relationships/hyperlink" Target="http://icesjms.oxfordjournals.org/content/58/2/492.full.pdf" TargetMode="External"/><Relationship Id="rId87" Type="http://schemas.openxmlformats.org/officeDocument/2006/relationships/fontTable" Target="fontTable.xml"/><Relationship Id="rId61" Type="http://schemas.openxmlformats.org/officeDocument/2006/relationships/hyperlink" Target="http://www.saveoursalmon.ca/files/May_draft_05-04-10.pdf" TargetMode="External"/><Relationship Id="rId82" Type="http://schemas.openxmlformats.org/officeDocument/2006/relationships/hyperlink" Target="http://www.lexis.com/research/retrieve?_m=a516507a9769054d2228fa716eee0530&amp;csvc=bl&amp;cform=bool&amp;_fmtstr=FULL&amp;docnum=1&amp;_startdoc=1&amp;wchp=dGLbVtz-zSkAk&amp;_md5=90f169a61819059916cb74ef970c12c0" TargetMode="External"/><Relationship Id="rId19" Type="http://schemas.openxmlformats.org/officeDocument/2006/relationships/hyperlink" Target="http://www.iranreview.org/content/Documents/US-Decline-No-10-Giulio-M-Gallarotti-US-Presidents-Find-Industrial-Military-Complex-Difficult-to-Tame.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56B81B-035A-4A22-99A0-E1A0636EF040}"/>
</file>

<file path=customXml/itemProps2.xml><?xml version="1.0" encoding="utf-8"?>
<ds:datastoreItem xmlns:ds="http://schemas.openxmlformats.org/officeDocument/2006/customXml" ds:itemID="{AE82D8C5-BA72-43CE-9C07-7D71E4B6A39F}"/>
</file>

<file path=customXml/itemProps3.xml><?xml version="1.0" encoding="utf-8"?>
<ds:datastoreItem xmlns:ds="http://schemas.openxmlformats.org/officeDocument/2006/customXml" ds:itemID="{34F4C66F-90D9-4920-AEF9-0CB73410DF51}"/>
</file>

<file path=docProps/app.xml><?xml version="1.0" encoding="utf-8"?>
<Properties xmlns="http://schemas.openxmlformats.org/officeDocument/2006/extended-properties" xmlns:vt="http://schemas.openxmlformats.org/officeDocument/2006/docPropsVTypes">
  <Template>Debate</Template>
  <TotalTime>768</TotalTime>
  <Pages>136</Pages>
  <Words>77963</Words>
  <Characters>428022</Characters>
  <Application>Microsoft Office Word</Application>
  <DocSecurity>0</DocSecurity>
  <Lines>4863</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5.0</cp:keywords>
  <dc:description/>
  <cp:lastModifiedBy>Tyler Thur</cp:lastModifiedBy>
  <cp:revision>150</cp:revision>
  <dcterms:created xsi:type="dcterms:W3CDTF">2014-07-18T02:57:00Z</dcterms:created>
  <dcterms:modified xsi:type="dcterms:W3CDTF">2014-07-18T16:41:00Z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