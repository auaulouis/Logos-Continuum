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423C2F" w14:textId="69520E8A" w:rsidR="00B94698" w:rsidRDefault="00926910" w:rsidP="00926910">
      <w:pPr>
        <w:pStyle w:val="Heading1"/>
      </w:pPr>
      <w:r>
        <w:t>Onshore CP Supplement</w:t>
      </w:r>
    </w:p>
    <w:p w14:paraId="30D82469" w14:textId="6EF9B080" w:rsidR="002B27A4" w:rsidRPr="002B27A4" w:rsidRDefault="002B27A4" w:rsidP="002B27A4">
      <w:pPr>
        <w:pStyle w:val="Heading2"/>
      </w:pPr>
      <w:r>
        <w:lastRenderedPageBreak/>
        <w:t>Notes</w:t>
      </w:r>
    </w:p>
    <w:p w14:paraId="1BDF5D39" w14:textId="275CDEB2" w:rsidR="002B27A4" w:rsidRPr="002B27A4" w:rsidRDefault="002B27A4" w:rsidP="002B27A4">
      <w:pPr>
        <w:pStyle w:val="Heading4"/>
      </w:pPr>
      <w:r>
        <w:t xml:space="preserve">The Onshore CP can be a useful argument depending on the development project. Many of the case </w:t>
      </w:r>
      <w:proofErr w:type="spellStart"/>
      <w:r>
        <w:t>negs</w:t>
      </w:r>
      <w:proofErr w:type="spellEnd"/>
      <w:r>
        <w:t xml:space="preserve"> have land-based CP cards in them. These are some additional cards to supplement that strategy.   </w:t>
      </w:r>
      <w:bookmarkStart w:id="0" w:name="_GoBack"/>
      <w:bookmarkEnd w:id="0"/>
    </w:p>
    <w:p w14:paraId="5F262470" w14:textId="77777777" w:rsidR="006A6970" w:rsidRDefault="006A6970" w:rsidP="006A6970"/>
    <w:p w14:paraId="384CE3F7" w14:textId="77777777" w:rsidR="00092CDF" w:rsidRDefault="00092CDF" w:rsidP="00092CDF">
      <w:pPr>
        <w:pStyle w:val="Heading4"/>
      </w:pPr>
    </w:p>
    <w:p w14:paraId="5550C297" w14:textId="1645F5E5" w:rsidR="006A6970" w:rsidRPr="006A6970" w:rsidRDefault="006A6970" w:rsidP="006A6970">
      <w:pPr>
        <w:pStyle w:val="Heading1"/>
      </w:pPr>
      <w:r>
        <w:t>NEGATIVE</w:t>
      </w:r>
    </w:p>
    <w:p w14:paraId="6B0B9D0E" w14:textId="593E9040" w:rsidR="00B94698" w:rsidRDefault="006A6970" w:rsidP="006A6970">
      <w:pPr>
        <w:pStyle w:val="Heading1"/>
      </w:pPr>
      <w:r>
        <w:t>WIND</w:t>
      </w:r>
    </w:p>
    <w:p w14:paraId="090A07B0" w14:textId="1CE7D1D0" w:rsidR="00E43945" w:rsidRDefault="008C6172" w:rsidP="005A5717">
      <w:pPr>
        <w:pStyle w:val="Heading2"/>
      </w:pPr>
      <w:proofErr w:type="spellStart"/>
      <w:r>
        <w:t>ONs</w:t>
      </w:r>
      <w:r w:rsidR="008D5AAF">
        <w:t>hore</w:t>
      </w:r>
      <w:proofErr w:type="spellEnd"/>
      <w:r w:rsidR="008D5AAF">
        <w:t xml:space="preserve"> Good</w:t>
      </w:r>
    </w:p>
    <w:p w14:paraId="6384C95E" w14:textId="3D95B2F8" w:rsidR="008D5AAF" w:rsidRDefault="008D5AAF" w:rsidP="008D5AAF">
      <w:pPr>
        <w:pStyle w:val="Heading3"/>
      </w:pPr>
      <w:r>
        <w:t>Solvency</w:t>
      </w:r>
    </w:p>
    <w:p w14:paraId="04EB2E37" w14:textId="77777777" w:rsidR="008D5AAF" w:rsidRPr="008D5AAF" w:rsidRDefault="008D5AAF" w:rsidP="008D5AAF">
      <w:pPr>
        <w:pStyle w:val="Heading4"/>
      </w:pPr>
      <w:r w:rsidRPr="008D5AAF">
        <w:t xml:space="preserve">Onshore Wind Farms is competitive with fossil fuels, far better than offshore </w:t>
      </w:r>
    </w:p>
    <w:p w14:paraId="4D58B8D7" w14:textId="6D645820" w:rsidR="008D5AAF" w:rsidRPr="008D5AAF" w:rsidRDefault="008D5AAF" w:rsidP="008D5AAF">
      <w:r>
        <w:rPr>
          <w:rStyle w:val="StyleStyleBold12pt"/>
        </w:rPr>
        <w:t>Casey</w:t>
      </w:r>
      <w:r w:rsidRPr="008D5AAF">
        <w:rPr>
          <w:rStyle w:val="StyleStyleBold12pt"/>
        </w:rPr>
        <w:t xml:space="preserve"> </w:t>
      </w:r>
      <w:r>
        <w:rPr>
          <w:rStyle w:val="StyleStyleBold12pt"/>
        </w:rPr>
        <w:t>‘</w:t>
      </w:r>
      <w:r w:rsidRPr="008D5AAF">
        <w:rPr>
          <w:rStyle w:val="StyleStyleBold12pt"/>
        </w:rPr>
        <w:t>12</w:t>
      </w:r>
      <w:r w:rsidRPr="008D5AAF">
        <w:t xml:space="preserve"> – Writer </w:t>
      </w:r>
      <w:r w:rsidRPr="008D5AAF">
        <w:rPr>
          <w:u w:val="single"/>
        </w:rPr>
        <w:t>for</w:t>
      </w:r>
      <w:r w:rsidRPr="008D5AAF">
        <w:t xml:space="preserve"> the European Energy </w:t>
      </w:r>
      <w:proofErr w:type="gramStart"/>
      <w:r w:rsidRPr="008D5AAF">
        <w:t>Association[</w:t>
      </w:r>
      <w:proofErr w:type="gramEnd"/>
      <w:r w:rsidRPr="008D5AAF">
        <w:t xml:space="preserve">Zoe, Staff writer for the European energy association, “Onshore wind cheaper than fossil fuels by 2016”, EEA, Jun/13/2012, </w:t>
      </w:r>
      <w:hyperlink r:id="rId8" w:history="1">
        <w:r w:rsidRPr="008D5AAF">
          <w:rPr>
            <w:rStyle w:val="Hyperlink"/>
          </w:rPr>
          <w:t>http://www.ewea.org/blog/2012/06/onshore-wind-cheaper-than-fossil-fuels-by-2016/</w:t>
        </w:r>
      </w:hyperlink>
      <w:r w:rsidRPr="008D5AAF">
        <w:t>, 7/15/14]JR</w:t>
      </w:r>
    </w:p>
    <w:p w14:paraId="5FB7E72C" w14:textId="77777777" w:rsidR="008D5AAF" w:rsidRPr="008C6172" w:rsidRDefault="008D5AAF" w:rsidP="008D5AAF">
      <w:pPr>
        <w:rPr>
          <w:sz w:val="16"/>
        </w:rPr>
      </w:pPr>
      <w:r w:rsidRPr="008C6172">
        <w:rPr>
          <w:sz w:val="16"/>
        </w:rPr>
        <w:t xml:space="preserve">Some of the UK’s media is quick to publish anti-wind power stories, so it came as a surprise when this week British papers picked up on a new study by the Grantham Research Institute on Climate Change on onshore wind energy. The paper entitled, ‘the case for and against onshore wind energy in the UK,’ says that </w:t>
      </w:r>
      <w:r w:rsidRPr="008D5AAF">
        <w:rPr>
          <w:u w:val="single"/>
        </w:rPr>
        <w:t>onshore wind energy will be as cheap as fossil fuels by 2016</w:t>
      </w:r>
      <w:r w:rsidRPr="008C6172">
        <w:rPr>
          <w:sz w:val="16"/>
        </w:rPr>
        <w:t xml:space="preserve"> – just four years away. “</w:t>
      </w:r>
      <w:r w:rsidRPr="008D5AAF">
        <w:rPr>
          <w:u w:val="single"/>
        </w:rPr>
        <w:t xml:space="preserve">A key attraction of onshore wind power over other low-carbon forms of electricity generation is cost. </w:t>
      </w:r>
      <w:r w:rsidRPr="008C6172">
        <w:rPr>
          <w:sz w:val="16"/>
        </w:rPr>
        <w:t xml:space="preserve">In terms of </w:t>
      </w:r>
      <w:proofErr w:type="spellStart"/>
      <w:r w:rsidRPr="008C6172">
        <w:rPr>
          <w:sz w:val="16"/>
        </w:rPr>
        <w:t>levelised</w:t>
      </w:r>
      <w:proofErr w:type="spellEnd"/>
      <w:r w:rsidRPr="008C6172">
        <w:rPr>
          <w:sz w:val="16"/>
        </w:rPr>
        <w:t xml:space="preserve"> costs – an economic measure which takes into account all of the costs of a technology over its lifetime </w:t>
      </w:r>
      <w:r w:rsidRPr="008D5AAF">
        <w:rPr>
          <w:u w:val="single"/>
        </w:rPr>
        <w:t>– onshore wind is currently the cheapest renewable technology</w:t>
      </w:r>
      <w:r w:rsidRPr="008C6172">
        <w:rPr>
          <w:sz w:val="16"/>
        </w:rPr>
        <w:t xml:space="preserve"> in the UK. It is expected that </w:t>
      </w:r>
      <w:r w:rsidRPr="008D5AAF">
        <w:rPr>
          <w:u w:val="single"/>
        </w:rPr>
        <w:t>it could become fully competitive with older conventional sources of energy as early as 2016</w:t>
      </w:r>
      <w:r w:rsidRPr="008C6172">
        <w:rPr>
          <w:sz w:val="16"/>
        </w:rPr>
        <w:t xml:space="preserve">,” the paper said. </w:t>
      </w:r>
      <w:r w:rsidRPr="008D5AAF">
        <w:rPr>
          <w:u w:val="single"/>
        </w:rPr>
        <w:t>The paper also debunks one commonly cited wind energy myth – that wind energy is ‘too intermittent’. The challenges posed by the intermittency of wind energy are often exaggerated</w:t>
      </w:r>
      <w:r w:rsidRPr="008C6172">
        <w:rPr>
          <w:sz w:val="16"/>
        </w:rPr>
        <w:t xml:space="preserve">, it said. Greater interconnection, </w:t>
      </w:r>
      <w:r w:rsidRPr="008D5AAF">
        <w:rPr>
          <w:u w:val="single"/>
        </w:rPr>
        <w:t xml:space="preserve">smart grids and improved load management are some ways of compensating for the variability, </w:t>
      </w:r>
      <w:r w:rsidRPr="008C6172">
        <w:rPr>
          <w:sz w:val="16"/>
        </w:rPr>
        <w:t xml:space="preserve">it noted. </w:t>
      </w:r>
      <w:r w:rsidRPr="008D5AAF">
        <w:rPr>
          <w:u w:val="single"/>
        </w:rPr>
        <w:t>Some EU countries</w:t>
      </w:r>
      <w:r w:rsidRPr="008C6172">
        <w:rPr>
          <w:sz w:val="16"/>
        </w:rPr>
        <w:t xml:space="preserve"> </w:t>
      </w:r>
      <w:r w:rsidRPr="008D5AAF">
        <w:rPr>
          <w:u w:val="single"/>
        </w:rPr>
        <w:t>cover</w:t>
      </w:r>
      <w:r w:rsidRPr="008C6172">
        <w:rPr>
          <w:sz w:val="16"/>
        </w:rPr>
        <w:t xml:space="preserve"> a large percentage of </w:t>
      </w:r>
      <w:r w:rsidRPr="008D5AAF">
        <w:rPr>
          <w:u w:val="single"/>
        </w:rPr>
        <w:t>their</w:t>
      </w:r>
      <w:r w:rsidRPr="008C6172">
        <w:rPr>
          <w:sz w:val="16"/>
        </w:rPr>
        <w:t xml:space="preserve"> electricity </w:t>
      </w:r>
      <w:r w:rsidRPr="008D5AAF">
        <w:rPr>
          <w:u w:val="single"/>
        </w:rPr>
        <w:t>demand with wind energy</w:t>
      </w:r>
      <w:r w:rsidRPr="008C6172">
        <w:rPr>
          <w:sz w:val="16"/>
        </w:rPr>
        <w:t xml:space="preserve">, further scotching the myth that wind power is too intermittent. In Denmark, wind power provides over one-quarter of electricity, while in both Spain and Portugal the level of wind-powered electricity is 16%. The report </w:t>
      </w:r>
      <w:proofErr w:type="gramStart"/>
      <w:r w:rsidRPr="008C6172">
        <w:rPr>
          <w:sz w:val="16"/>
        </w:rPr>
        <w:t>underlined  the</w:t>
      </w:r>
      <w:proofErr w:type="gramEnd"/>
      <w:r w:rsidRPr="008C6172">
        <w:rPr>
          <w:sz w:val="16"/>
        </w:rPr>
        <w:t xml:space="preserve"> “unequivocal need” to </w:t>
      </w:r>
      <w:proofErr w:type="spellStart"/>
      <w:r w:rsidRPr="008C6172">
        <w:rPr>
          <w:sz w:val="16"/>
        </w:rPr>
        <w:t>decarbonise</w:t>
      </w:r>
      <w:proofErr w:type="spellEnd"/>
      <w:r w:rsidRPr="008C6172">
        <w:rPr>
          <w:sz w:val="16"/>
        </w:rPr>
        <w:t xml:space="preserve"> the UK’s electricity sector.  Under the 2008 Climate Change Act, “the UK is committed to cutting its annual greenhouse gas emissions by half by 2025, compared with 1990 levels. This is not achievable without a power sector that is virtually carbon-free by the middle to late 2020s,” it said, adding that the 2008 Act was passed near-unanimously by Parliament, and so were the first four carbon budgets legislated under it. However, the report notes that onshore wind “raises potential local environmental issues particularly through the visual impact of turbines.” A way of addressing this would be to ensure “appropriate benefit-sharing, or compensation, in areas where local impacts are acceptable,” it suggested.</w:t>
      </w:r>
    </w:p>
    <w:p w14:paraId="2D2C5F5F" w14:textId="77777777" w:rsidR="008D5AAF" w:rsidRPr="008D5AAF" w:rsidRDefault="008D5AAF" w:rsidP="008D5AAF">
      <w:pPr>
        <w:pStyle w:val="Heading4"/>
      </w:pPr>
      <w:r w:rsidRPr="008D5AAF">
        <w:t xml:space="preserve">We need more onshore wind farms </w:t>
      </w:r>
    </w:p>
    <w:p w14:paraId="1A5397EE" w14:textId="77777777" w:rsidR="008D5AAF" w:rsidRPr="008D5AAF" w:rsidRDefault="008D5AAF" w:rsidP="008D5AAF">
      <w:r w:rsidRPr="008D5AAF">
        <w:rPr>
          <w:rStyle w:val="StyleStyleBold12pt"/>
        </w:rPr>
        <w:t>Smith et al., 14</w:t>
      </w:r>
      <w:r w:rsidRPr="008D5AAF">
        <w:rPr>
          <w:b/>
          <w:bCs/>
        </w:rPr>
        <w:t xml:space="preserve"> </w:t>
      </w:r>
      <w:r w:rsidRPr="008D5AAF">
        <w:t>- Executive Director of the Utility Variable-Generation Integration Group</w:t>
      </w:r>
      <w:proofErr w:type="gramStart"/>
      <w:r w:rsidRPr="008D5AAF">
        <w:t>[ J</w:t>
      </w:r>
      <w:proofErr w:type="gramEnd"/>
      <w:r w:rsidRPr="008D5AAF">
        <w:t xml:space="preserve">. Charles, Executive Director of the Utility Variable-Generation Integration Group (UVIG)He is being recognized for leadership in integration of wind energy sources into the electric power grid., “Transmission Planning for Wind Energy: Status and Prospects”, Research Repository UCD, 2012-12-14, </w:t>
      </w:r>
      <w:hyperlink r:id="rId9" w:history="1">
        <w:r w:rsidRPr="008D5AAF">
          <w:rPr>
            <w:rStyle w:val="Hyperlink"/>
          </w:rPr>
          <w:t>http://irserver.ucd.ie/bitstream/handle/10197/4751/Transmission%20Plng%20for%20Wind-Wiley%20d5.pdf?sequence=2</w:t>
        </w:r>
      </w:hyperlink>
      <w:r w:rsidRPr="008D5AAF">
        <w:t>, 7/17/14]JR</w:t>
      </w:r>
    </w:p>
    <w:p w14:paraId="13F845D4" w14:textId="77777777" w:rsidR="008D5AAF" w:rsidRDefault="008D5AAF" w:rsidP="008D5AAF">
      <w:pPr>
        <w:rPr>
          <w:sz w:val="16"/>
        </w:rPr>
      </w:pPr>
      <w:r w:rsidRPr="008C6172">
        <w:rPr>
          <w:sz w:val="16"/>
        </w:rPr>
        <w:t xml:space="preserve">In the near </w:t>
      </w:r>
      <w:r w:rsidRPr="008D5AAF">
        <w:rPr>
          <w:u w:val="single"/>
        </w:rPr>
        <w:t>term in the US, meeting</w:t>
      </w:r>
      <w:r w:rsidRPr="008C6172">
        <w:rPr>
          <w:sz w:val="16"/>
        </w:rPr>
        <w:t xml:space="preserve"> the ambitious </w:t>
      </w:r>
      <w:r w:rsidRPr="008D5AAF">
        <w:rPr>
          <w:u w:val="single"/>
        </w:rPr>
        <w:t>targets that have been set for renewable energy will require the upgrading of existing lines and the construction of new ones.</w:t>
      </w:r>
      <w:r w:rsidRPr="008C6172">
        <w:rPr>
          <w:sz w:val="16"/>
        </w:rPr>
        <w:t xml:space="preserve">  </w:t>
      </w:r>
      <w:r w:rsidRPr="008D5AAF">
        <w:rPr>
          <w:u w:val="single"/>
        </w:rPr>
        <w:t xml:space="preserve">Because of </w:t>
      </w:r>
      <w:r w:rsidRPr="008C6172">
        <w:rPr>
          <w:sz w:val="16"/>
        </w:rPr>
        <w:t xml:space="preserve">the </w:t>
      </w:r>
      <w:r w:rsidRPr="008D5AAF">
        <w:rPr>
          <w:u w:val="single"/>
        </w:rPr>
        <w:t>long distances and the</w:t>
      </w:r>
      <w:r w:rsidRPr="008C6172">
        <w:rPr>
          <w:sz w:val="16"/>
        </w:rPr>
        <w:t xml:space="preserve"> multiple</w:t>
      </w:r>
      <w:r w:rsidRPr="008D5AAF">
        <w:rPr>
          <w:u w:val="single"/>
        </w:rPr>
        <w:t xml:space="preserve"> </w:t>
      </w:r>
      <w:r w:rsidRPr="008C6172">
        <w:rPr>
          <w:sz w:val="16"/>
        </w:rPr>
        <w:t>state and regional boundaries that must be crossed to move the renewable energy to market, as well as the critical national security and long-term environmental sustainability issues involved</w:t>
      </w:r>
      <w:r w:rsidRPr="008D5AAF">
        <w:rPr>
          <w:u w:val="single"/>
        </w:rPr>
        <w:t>, it is clear that there is an appropriate role for the federal government</w:t>
      </w:r>
      <w:r w:rsidRPr="008C6172">
        <w:rPr>
          <w:sz w:val="16"/>
        </w:rPr>
        <w:t xml:space="preserve">. Legislation has been introduced which requires interconnection-wide transmission planning to be performed, an interconnection-wide cost allocation for high voltage backbone transmission line costs, and federal backstop authority for transmission line siting. It is not clear if or when such legislation will be passed, but </w:t>
      </w:r>
      <w:r w:rsidRPr="008D5AAF">
        <w:rPr>
          <w:u w:val="single"/>
        </w:rPr>
        <w:t>it is an indication of the growing importance with which the critical need for an expanded transmission infrastructure is being viewed.</w:t>
      </w:r>
      <w:r w:rsidRPr="008C6172">
        <w:rPr>
          <w:sz w:val="16"/>
        </w:rPr>
        <w:t xml:space="preserve">  Similar discussions are being held in European countries and at the EU level. As </w:t>
      </w:r>
      <w:r w:rsidRPr="008D5AAF">
        <w:rPr>
          <w:u w:val="single"/>
        </w:rPr>
        <w:t>in the US, there is a growing consensus</w:t>
      </w:r>
      <w:r w:rsidRPr="008C6172">
        <w:rPr>
          <w:sz w:val="16"/>
        </w:rPr>
        <w:t xml:space="preserve"> at the political levels </w:t>
      </w:r>
      <w:r w:rsidRPr="008D5AAF">
        <w:rPr>
          <w:u w:val="single"/>
        </w:rPr>
        <w:t>that increased transmission is essential</w:t>
      </w:r>
      <w:r w:rsidRPr="008C6172">
        <w:rPr>
          <w:sz w:val="16"/>
        </w:rPr>
        <w:t xml:space="preserve"> for reaching in the renewables targets, and that there is a strong role for a coherent European policy. Traditionally (in the former decade) cross border transmission planning at a European scale was linked to the development of a single internal market for electricity. More recently, the European Commission has produced a new “European Energy Infrastructure Package” to facilitate the realization of the renewables targets of the Commission (20% renewables by 2020), including a blueprint for an offshore grid in Northern Europe. The European Commission is presently implementing the so-called Third Liberalization Package legislation involving both a stronger cooperation of European TSOs through ENTSO-E, as well as a stronger cooperation between European regulators in the new association ACER. </w:t>
      </w:r>
      <w:r w:rsidRPr="008D5AAF">
        <w:rPr>
          <w:u w:val="single"/>
        </w:rPr>
        <w:t>The overall policy framework is focused on achieving competitive, sustainable and secure electricity supply in a single electricity market.</w:t>
      </w:r>
      <w:r w:rsidRPr="008C6172">
        <w:rPr>
          <w:sz w:val="16"/>
        </w:rPr>
        <w:t xml:space="preserve"> One of the real hot issues, namely how to finance and recover costs of transnational transmission against a diversified backdrop of regulatory frameworks, is part of today's ongoing discussions between these stakeholders. V. SUMMARY AND CONCLUSIONS There is a growing recognition around the world that wind energy is different from more conventional sources of energy and requires a different approach to transmission planning. </w:t>
      </w:r>
      <w:r w:rsidRPr="008D5AAF">
        <w:rPr>
          <w:u w:val="single"/>
        </w:rPr>
        <w:t>Traditional capacity-based methods must be modified and expanded to incorporate the unique characteristics of wind as an energy</w:t>
      </w:r>
      <w:r w:rsidRPr="008C6172">
        <w:rPr>
          <w:sz w:val="16"/>
        </w:rPr>
        <w:t xml:space="preserve"> resource with limited capacity attributes and value. Regional approaches to transmission expansion planning have unleashed a number of creative approaches to planning and building transmission for wind. </w:t>
      </w:r>
      <w:r w:rsidRPr="008D5AAF">
        <w:rPr>
          <w:u w:val="single"/>
        </w:rPr>
        <w:t>Transmission has become recognized as a key enabler to reach renewable energy goals and carbon reduction goals.</w:t>
      </w:r>
      <w:r w:rsidRPr="008C6172">
        <w:rPr>
          <w:sz w:val="16"/>
        </w:rPr>
        <w:t xml:space="preserve"> As a consequence of this, policy initiatives are underway in the US and Europe to catalyze the process of transmission expansion for a sustainable energy supply a</w:t>
      </w:r>
      <w:r w:rsidRPr="008D5AAF">
        <w:rPr>
          <w:u w:val="single"/>
        </w:rPr>
        <w:t>t</w:t>
      </w:r>
      <w:r w:rsidRPr="008C6172">
        <w:rPr>
          <w:sz w:val="16"/>
        </w:rPr>
        <w:t xml:space="preserve"> a continental level. </w:t>
      </w:r>
    </w:p>
    <w:p w14:paraId="0468CEE4" w14:textId="77777777" w:rsidR="005A5717" w:rsidRDefault="005A5717" w:rsidP="008D5AAF">
      <w:pPr>
        <w:rPr>
          <w:sz w:val="16"/>
        </w:rPr>
      </w:pPr>
    </w:p>
    <w:p w14:paraId="76A9DA91" w14:textId="77777777" w:rsidR="005A5717" w:rsidRDefault="005A5717" w:rsidP="005A5717"/>
    <w:p w14:paraId="6C043DE4" w14:textId="77777777" w:rsidR="005A5717" w:rsidRDefault="005A5717" w:rsidP="005A5717">
      <w:pPr>
        <w:pStyle w:val="Heading3"/>
      </w:pPr>
      <w:r>
        <w:t>Spending</w:t>
      </w:r>
    </w:p>
    <w:p w14:paraId="63556676" w14:textId="77777777" w:rsidR="005A5717" w:rsidRPr="008D5AAF" w:rsidRDefault="005A5717" w:rsidP="005A5717">
      <w:pPr>
        <w:pStyle w:val="Heading4"/>
      </w:pPr>
      <w:r w:rsidRPr="008D5AAF">
        <w:t>It’s too early to be throwing ourselves offshore, further development is needed</w:t>
      </w:r>
    </w:p>
    <w:p w14:paraId="5E48A098" w14:textId="77777777" w:rsidR="005A5717" w:rsidRPr="008D5AAF" w:rsidRDefault="005A5717" w:rsidP="005A5717">
      <w:proofErr w:type="spellStart"/>
      <w:r w:rsidRPr="008D5AAF">
        <w:rPr>
          <w:rStyle w:val="StyleStyleBold12pt"/>
        </w:rPr>
        <w:t>Rivis</w:t>
      </w:r>
      <w:proofErr w:type="spellEnd"/>
      <w:r w:rsidRPr="008D5AAF">
        <w:rPr>
          <w:rStyle w:val="StyleStyleBold12pt"/>
        </w:rPr>
        <w:t>, 13</w:t>
      </w:r>
      <w:r w:rsidRPr="008D5AAF">
        <w:t xml:space="preserve"> – Half owner of </w:t>
      </w:r>
      <w:proofErr w:type="spellStart"/>
      <w:r w:rsidRPr="008D5AAF">
        <w:t>Boythorp</w:t>
      </w:r>
      <w:proofErr w:type="spellEnd"/>
      <w:r w:rsidRPr="008D5AAF">
        <w:t xml:space="preserve"> Wind </w:t>
      </w:r>
      <w:proofErr w:type="gramStart"/>
      <w:r w:rsidRPr="008D5AAF">
        <w:t>Energy[</w:t>
      </w:r>
      <w:proofErr w:type="gramEnd"/>
      <w:r w:rsidRPr="008D5AAF">
        <w:t xml:space="preserve">Edward, Half owner of </w:t>
      </w:r>
      <w:proofErr w:type="spellStart"/>
      <w:r w:rsidRPr="008D5AAF">
        <w:t>Boythorp</w:t>
      </w:r>
      <w:proofErr w:type="spellEnd"/>
      <w:r w:rsidRPr="008D5AAF">
        <w:t xml:space="preserve"> Wind Energy, “Onshore </w:t>
      </w:r>
      <w:proofErr w:type="spellStart"/>
      <w:r w:rsidRPr="008D5AAF">
        <w:t>vs</w:t>
      </w:r>
      <w:proofErr w:type="spellEnd"/>
      <w:r w:rsidRPr="008D5AAF">
        <w:t xml:space="preserve"> Offshore Wind Energy”, </w:t>
      </w:r>
      <w:proofErr w:type="spellStart"/>
      <w:r w:rsidRPr="008D5AAF">
        <w:t>Boythorp</w:t>
      </w:r>
      <w:proofErr w:type="spellEnd"/>
      <w:r w:rsidRPr="008D5AAF">
        <w:t xml:space="preserve">, March, 24, 13, </w:t>
      </w:r>
      <w:hyperlink r:id="rId10" w:history="1">
        <w:r w:rsidRPr="008D5AAF">
          <w:rPr>
            <w:rStyle w:val="Hyperlink"/>
          </w:rPr>
          <w:t>http://www.boythorpewindenergy.co.uk/wind-turbine-advice/onshore-vs-offshore-wind-energy/,7/15/</w:t>
        </w:r>
      </w:hyperlink>
      <w:r w:rsidRPr="008D5AAF">
        <w:t>14]JR</w:t>
      </w:r>
    </w:p>
    <w:p w14:paraId="2345DE5B" w14:textId="77777777" w:rsidR="005A5717" w:rsidRPr="008D5AAF" w:rsidRDefault="005A5717" w:rsidP="005A5717">
      <w:pPr>
        <w:rPr>
          <w:u w:val="single"/>
        </w:rPr>
      </w:pPr>
      <w:r w:rsidRPr="008D5AAF">
        <w:rPr>
          <w:u w:val="single"/>
        </w:rPr>
        <w:t>Onshore wind</w:t>
      </w:r>
      <w:r w:rsidRPr="008C6172">
        <w:rPr>
          <w:sz w:val="16"/>
        </w:rPr>
        <w:t xml:space="preserve"> energy </w:t>
      </w:r>
      <w:r w:rsidRPr="008D5AAF">
        <w:rPr>
          <w:u w:val="single"/>
        </w:rPr>
        <w:t>sticks out as being extremely important because it’s one of the most cost-effective and mature of all the renewable technologies.</w:t>
      </w:r>
      <w:r w:rsidRPr="008C6172">
        <w:rPr>
          <w:sz w:val="16"/>
        </w:rPr>
        <w:t xml:space="preserve"> Although </w:t>
      </w:r>
      <w:r w:rsidRPr="008D5AAF">
        <w:rPr>
          <w:u w:val="single"/>
        </w:rPr>
        <w:t>offshore wind is</w:t>
      </w:r>
      <w:r w:rsidRPr="008C6172">
        <w:rPr>
          <w:sz w:val="16"/>
        </w:rPr>
        <w:t xml:space="preserve"> another great source of clean energy, it’s </w:t>
      </w:r>
      <w:r w:rsidRPr="008D5AAF">
        <w:rPr>
          <w:u w:val="single"/>
        </w:rPr>
        <w:t>not the best investment right now because of its very high costs, immature technologies and development constraints.</w:t>
      </w:r>
      <w:r w:rsidRPr="008C6172">
        <w:rPr>
          <w:sz w:val="16"/>
        </w:rPr>
        <w:t xml:space="preserve"> Expensive Technology. </w:t>
      </w:r>
      <w:r w:rsidRPr="008D5AAF">
        <w:rPr>
          <w:u w:val="single"/>
        </w:rPr>
        <w:t>Offshore wind energy sources are currently one of the most expensive energy technologies. Offshore wind farms are 90 per cent more expensive than fossil fuel generators and 50 per cent more expensive than nuclear</w:t>
      </w:r>
      <w:r w:rsidRPr="008C6172">
        <w:rPr>
          <w:sz w:val="16"/>
        </w:rPr>
        <w:t xml:space="preserve">, according to The Telegraph.  </w:t>
      </w:r>
      <w:r w:rsidRPr="008D5AAF">
        <w:rPr>
          <w:u w:val="single"/>
        </w:rPr>
        <w:t xml:space="preserve">This high expense is a result of </w:t>
      </w:r>
      <w:r w:rsidRPr="008C6172">
        <w:rPr>
          <w:sz w:val="16"/>
        </w:rPr>
        <w:t xml:space="preserve">the </w:t>
      </w:r>
      <w:r w:rsidRPr="008D5AAF">
        <w:rPr>
          <w:u w:val="single"/>
        </w:rPr>
        <w:t>technical difficulties of offshore turbine construction and connection to the National Grid</w:t>
      </w:r>
      <w:r w:rsidRPr="008C6172">
        <w:rPr>
          <w:sz w:val="16"/>
        </w:rPr>
        <w:t xml:space="preserve">. </w:t>
      </w:r>
      <w:r w:rsidRPr="008D5AAF">
        <w:rPr>
          <w:u w:val="single"/>
        </w:rPr>
        <w:t>Extra construction and materials are needed to set up turbines in the sea and investment in new offshore technologies that may not work is also attributed to this cost.</w:t>
      </w:r>
      <w:r w:rsidRPr="008C6172">
        <w:rPr>
          <w:sz w:val="16"/>
        </w:rPr>
        <w:t xml:space="preserve"> </w:t>
      </w:r>
      <w:r w:rsidRPr="008D5AAF">
        <w:rPr>
          <w:u w:val="single"/>
        </w:rPr>
        <w:t>Onshore</w:t>
      </w:r>
      <w:r w:rsidRPr="008C6172">
        <w:rPr>
          <w:sz w:val="16"/>
        </w:rPr>
        <w:t xml:space="preserve"> wind energy, </w:t>
      </w:r>
      <w:r w:rsidRPr="008D5AAF">
        <w:rPr>
          <w:u w:val="single"/>
        </w:rPr>
        <w:t>on the other hand</w:t>
      </w:r>
      <w:r w:rsidRPr="008C6172">
        <w:rPr>
          <w:sz w:val="16"/>
        </w:rPr>
        <w:t xml:space="preserve">, </w:t>
      </w:r>
      <w:r w:rsidRPr="008D5AAF">
        <w:rPr>
          <w:u w:val="single"/>
        </w:rPr>
        <w:t>is the most cost-effective</w:t>
      </w:r>
      <w:r w:rsidRPr="008C6172">
        <w:rPr>
          <w:sz w:val="16"/>
        </w:rPr>
        <w:t xml:space="preserve"> renewable energy source around. According to Friends of the Earth, </w:t>
      </w:r>
      <w:r w:rsidRPr="008D5AAF">
        <w:rPr>
          <w:u w:val="single"/>
        </w:rPr>
        <w:t>energy from onshore wind turbines is two times cheaper than offshore wind</w:t>
      </w:r>
      <w:r w:rsidRPr="008C6172">
        <w:rPr>
          <w:sz w:val="16"/>
        </w:rPr>
        <w:t xml:space="preserve">. Wind </w:t>
      </w:r>
      <w:r w:rsidRPr="008D5AAF">
        <w:rPr>
          <w:u w:val="single"/>
        </w:rPr>
        <w:t>farms on land are almost as monetarily cheap as fossil fuels. But, if environmental damage was included, the price of coal would be three times that of onshore</w:t>
      </w:r>
      <w:r w:rsidRPr="008C6172">
        <w:rPr>
          <w:sz w:val="16"/>
        </w:rPr>
        <w:t xml:space="preserve"> wind energy, according to Friends of the Earth. Over time, offshore wind energy costs should come down, just as onshore has. This would allow Britain to bring in even more powerful and reliable wind power. But</w:t>
      </w:r>
      <w:r w:rsidRPr="008D5AAF">
        <w:rPr>
          <w:u w:val="single"/>
        </w:rPr>
        <w:t>, it’s unlikely for offshore wind energy to become as cheap as fossil fuel prices for at least 18 years,</w:t>
      </w:r>
      <w:r w:rsidRPr="008C6172">
        <w:rPr>
          <w:sz w:val="16"/>
        </w:rPr>
        <w:t xml:space="preserve"> according to </w:t>
      </w:r>
      <w:proofErr w:type="spellStart"/>
      <w:r w:rsidRPr="008C6172">
        <w:rPr>
          <w:sz w:val="16"/>
        </w:rPr>
        <w:t>Dr</w:t>
      </w:r>
      <w:proofErr w:type="spellEnd"/>
      <w:r w:rsidRPr="008C6172">
        <w:rPr>
          <w:sz w:val="16"/>
        </w:rPr>
        <w:t xml:space="preserve"> Robert Gross, co-director at the UK Energy Research Centre (UKERC). </w:t>
      </w:r>
      <w:r w:rsidRPr="008D5AAF">
        <w:rPr>
          <w:u w:val="single"/>
        </w:rPr>
        <w:t>Onshore wind farms are the most economically competitive</w:t>
      </w:r>
      <w:r w:rsidRPr="008C6172">
        <w:rPr>
          <w:sz w:val="16"/>
        </w:rPr>
        <w:t xml:space="preserve"> renewable energy source around right now, </w:t>
      </w:r>
      <w:r w:rsidRPr="008D5AAF">
        <w:rPr>
          <w:u w:val="single"/>
        </w:rPr>
        <w:t>and</w:t>
      </w:r>
      <w:r w:rsidRPr="008C6172">
        <w:rPr>
          <w:sz w:val="16"/>
        </w:rPr>
        <w:t xml:space="preserve"> are </w:t>
      </w:r>
      <w:r w:rsidRPr="008D5AAF">
        <w:rPr>
          <w:u w:val="single"/>
        </w:rPr>
        <w:t>one of the cheapest energy sources in general. Payback time can be as short as two years</w:t>
      </w:r>
      <w:r w:rsidRPr="008C6172">
        <w:rPr>
          <w:sz w:val="16"/>
        </w:rPr>
        <w:t xml:space="preserve"> with </w:t>
      </w:r>
      <w:proofErr w:type="spellStart"/>
      <w:r w:rsidRPr="008C6172">
        <w:rPr>
          <w:sz w:val="16"/>
        </w:rPr>
        <w:t>Boythorpe</w:t>
      </w:r>
      <w:proofErr w:type="spellEnd"/>
      <w:r w:rsidRPr="008C6172">
        <w:rPr>
          <w:sz w:val="16"/>
        </w:rPr>
        <w:t xml:space="preserve">. Developmental Hurdles. </w:t>
      </w:r>
      <w:r w:rsidRPr="008D5AAF">
        <w:rPr>
          <w:u w:val="single"/>
        </w:rPr>
        <w:t>There are many developmental hurdles for offshore wind farms because the industry is</w:t>
      </w:r>
      <w:r w:rsidRPr="008C6172">
        <w:rPr>
          <w:sz w:val="16"/>
        </w:rPr>
        <w:t xml:space="preserve"> relatively </w:t>
      </w:r>
      <w:r w:rsidRPr="008D5AAF">
        <w:rPr>
          <w:u w:val="single"/>
        </w:rPr>
        <w:t>new.</w:t>
      </w:r>
      <w:r w:rsidRPr="008C6172">
        <w:rPr>
          <w:sz w:val="16"/>
        </w:rPr>
        <w:t xml:space="preserve"> </w:t>
      </w:r>
      <w:r w:rsidRPr="008D5AAF">
        <w:rPr>
          <w:u w:val="single"/>
        </w:rPr>
        <w:t>Offshore wind farms have had lots of issues with development, including limited locations, new consents procedures</w:t>
      </w:r>
      <w:r w:rsidRPr="008C6172">
        <w:rPr>
          <w:sz w:val="16"/>
        </w:rPr>
        <w:t xml:space="preserve"> and objections from the Ministry of </w:t>
      </w:r>
      <w:proofErr w:type="spellStart"/>
      <w:r w:rsidRPr="008C6172">
        <w:rPr>
          <w:sz w:val="16"/>
        </w:rPr>
        <w:t>Defence</w:t>
      </w:r>
      <w:proofErr w:type="spellEnd"/>
      <w:r w:rsidRPr="008C6172">
        <w:rPr>
          <w:sz w:val="16"/>
        </w:rPr>
        <w:t xml:space="preserve">, according to Friends of the Earth. These </w:t>
      </w:r>
      <w:r w:rsidRPr="008D5AAF">
        <w:rPr>
          <w:u w:val="single"/>
        </w:rPr>
        <w:t>constraints greatly increase the time of the farms’ developments</w:t>
      </w:r>
      <w:r w:rsidRPr="008C6172">
        <w:rPr>
          <w:sz w:val="16"/>
        </w:rPr>
        <w:t xml:space="preserve"> and payback</w:t>
      </w:r>
      <w:r w:rsidRPr="008D5AAF">
        <w:rPr>
          <w:u w:val="single"/>
        </w:rPr>
        <w:t>. If rebuilding is required as a result of the constraints or objections, more carbon dioxide and other greenhouse gases will be released into the air.</w:t>
      </w:r>
      <w:r w:rsidRPr="008C6172">
        <w:rPr>
          <w:sz w:val="16"/>
        </w:rPr>
        <w:t xml:space="preserve"> </w:t>
      </w:r>
      <w:r w:rsidRPr="008D5AAF">
        <w:rPr>
          <w:u w:val="single"/>
        </w:rPr>
        <w:t>When developing</w:t>
      </w:r>
      <w:r w:rsidRPr="008C6172">
        <w:rPr>
          <w:sz w:val="16"/>
        </w:rPr>
        <w:t xml:space="preserve"> wind farms </w:t>
      </w:r>
      <w:r w:rsidRPr="008D5AAF">
        <w:rPr>
          <w:u w:val="single"/>
        </w:rPr>
        <w:t>offshore</w:t>
      </w:r>
      <w:r w:rsidRPr="008C6172">
        <w:rPr>
          <w:sz w:val="16"/>
        </w:rPr>
        <w:t xml:space="preserve">, </w:t>
      </w:r>
      <w:r w:rsidRPr="008D5AAF">
        <w:rPr>
          <w:u w:val="single"/>
        </w:rPr>
        <w:t>fishing, boat navigation, ocean habitat and species, marine conservation zone and visual effect issues must be taken into consideration.</w:t>
      </w:r>
      <w:r w:rsidRPr="008C6172">
        <w:rPr>
          <w:sz w:val="16"/>
        </w:rPr>
        <w:t xml:space="preserve"> Although a few of these same issues must be looked at during onshore wind farm developments, </w:t>
      </w:r>
      <w:r w:rsidRPr="008D5AAF">
        <w:rPr>
          <w:u w:val="single"/>
        </w:rPr>
        <w:t>onshore technology approval processes are much more developed and practiced.</w:t>
      </w:r>
    </w:p>
    <w:p w14:paraId="4A701B8E" w14:textId="77777777" w:rsidR="005A5717" w:rsidRPr="008C6172" w:rsidRDefault="005A5717" w:rsidP="005A5717"/>
    <w:p w14:paraId="49DDEFE6" w14:textId="77777777" w:rsidR="005A5717" w:rsidRPr="000430E9" w:rsidRDefault="005A5717" w:rsidP="005A5717">
      <w:pPr>
        <w:rPr>
          <w:bCs/>
        </w:rPr>
      </w:pPr>
      <w:r>
        <w:t xml:space="preserve"> </w:t>
      </w:r>
    </w:p>
    <w:p w14:paraId="6AE4B735" w14:textId="77777777" w:rsidR="005A5717" w:rsidRPr="005A5717" w:rsidRDefault="005A5717" w:rsidP="005A5717"/>
    <w:p w14:paraId="085CC4B2" w14:textId="79C7390E" w:rsidR="00801427" w:rsidRDefault="005A5717" w:rsidP="005A5717">
      <w:pPr>
        <w:pStyle w:val="Heading3"/>
      </w:pPr>
      <w:r>
        <w:t>Midterms</w:t>
      </w:r>
    </w:p>
    <w:p w14:paraId="1D487E1E" w14:textId="423C02F9" w:rsidR="00801427" w:rsidRPr="00801427" w:rsidRDefault="005A5717" w:rsidP="00801427">
      <w:pPr>
        <w:pStyle w:val="Heading4"/>
      </w:pPr>
      <w:r>
        <w:t>Land-based wins have political lobbies and generally more popular.</w:t>
      </w:r>
    </w:p>
    <w:p w14:paraId="011B105B" w14:textId="77777777" w:rsidR="00801427" w:rsidRPr="00801427" w:rsidRDefault="00801427" w:rsidP="00801427">
      <w:proofErr w:type="spellStart"/>
      <w:r w:rsidRPr="00801427">
        <w:rPr>
          <w:rStyle w:val="StyleStyleBold12pt"/>
        </w:rPr>
        <w:t>Howley</w:t>
      </w:r>
      <w:proofErr w:type="spellEnd"/>
      <w:r w:rsidRPr="00801427">
        <w:rPr>
          <w:rStyle w:val="StyleStyleBold12pt"/>
        </w:rPr>
        <w:t xml:space="preserve"> 12</w:t>
      </w:r>
      <w:r w:rsidRPr="00801427">
        <w:t xml:space="preserve"> (Bill </w:t>
      </w:r>
      <w:proofErr w:type="spellStart"/>
      <w:r w:rsidRPr="00801427">
        <w:t>Howley</w:t>
      </w:r>
      <w:proofErr w:type="spellEnd"/>
      <w:r w:rsidRPr="00801427">
        <w:t xml:space="preserve">, publishes the blog The Power Line, West Virginia Highlands Voice, 6/12/12, </w:t>
      </w:r>
      <w:hyperlink r:id="rId11" w:history="1">
        <w:r w:rsidRPr="00801427">
          <w:rPr>
            <w:rStyle w:val="Hyperlink"/>
          </w:rPr>
          <w:t>http://wvhighlands.org/wv_voice/?p=5062</w:t>
        </w:r>
      </w:hyperlink>
      <w:r w:rsidRPr="00801427">
        <w:t>, accessed 7/20/14)</w:t>
      </w:r>
    </w:p>
    <w:p w14:paraId="064F232B" w14:textId="77777777" w:rsidR="00801427" w:rsidRPr="00801427" w:rsidRDefault="00801427" w:rsidP="00801427"/>
    <w:p w14:paraId="340AFFB2" w14:textId="77777777" w:rsidR="008C6172" w:rsidRPr="005A5717" w:rsidRDefault="00801427" w:rsidP="00801427">
      <w:pPr>
        <w:rPr>
          <w:sz w:val="16"/>
        </w:rPr>
      </w:pPr>
      <w:r w:rsidRPr="005A5717">
        <w:rPr>
          <w:sz w:val="16"/>
        </w:rPr>
        <w:t xml:space="preserve">I have followed discussions of commercial wind farms in the Allegheny Highlands for the last few years in The Highlands Voice. As the Conservancy’s board has pointed out numerous times, the issues are complex and often contradictory. I have seen a number of statements in the Voice that have been </w:t>
      </w:r>
      <w:proofErr w:type="gramStart"/>
      <w:r w:rsidRPr="005A5717">
        <w:rPr>
          <w:sz w:val="16"/>
        </w:rPr>
        <w:t>ill-informed</w:t>
      </w:r>
      <w:proofErr w:type="gramEnd"/>
      <w:r w:rsidRPr="005A5717">
        <w:rPr>
          <w:sz w:val="16"/>
        </w:rPr>
        <w:t xml:space="preserve"> and often just plain wrong. I am offering my </w:t>
      </w:r>
      <w:proofErr w:type="gramStart"/>
      <w:r w:rsidRPr="005A5717">
        <w:rPr>
          <w:sz w:val="16"/>
        </w:rPr>
        <w:t>comments which</w:t>
      </w:r>
      <w:proofErr w:type="gramEnd"/>
      <w:r w:rsidRPr="005A5717">
        <w:rPr>
          <w:sz w:val="16"/>
        </w:rPr>
        <w:t xml:space="preserve"> are based on my research and active engagement fighting high voltage transmission lines in West Virginia. High quality wind resources have determined a lot of locations for Allegheny Highland wind farms, but the fact that numerous high voltage transmission lines already cross the mountains has been the </w:t>
      </w:r>
      <w:proofErr w:type="gramStart"/>
      <w:r w:rsidRPr="005A5717">
        <w:rPr>
          <w:sz w:val="16"/>
        </w:rPr>
        <w:t>factor which</w:t>
      </w:r>
      <w:proofErr w:type="gramEnd"/>
      <w:r w:rsidRPr="005A5717">
        <w:rPr>
          <w:sz w:val="16"/>
        </w:rPr>
        <w:t xml:space="preserve"> determined that early wind farm development would take place in the Alleghenies. Proximity to transmission connections has been the main reason that West Virginia wind farms have been built in their existing locations. Wind resources are much higher quality, both in velocity and consistency, in offshore locations, but there are no transmission connections offshore. Offshore transmission connections in the United States can be relatively short, because 50% of US population lives within a </w:t>
      </w:r>
      <w:proofErr w:type="gramStart"/>
      <w:r w:rsidRPr="005A5717">
        <w:rPr>
          <w:sz w:val="16"/>
        </w:rPr>
        <w:t>100 mile</w:t>
      </w:r>
      <w:proofErr w:type="gramEnd"/>
      <w:r w:rsidRPr="005A5717">
        <w:rPr>
          <w:sz w:val="16"/>
        </w:rPr>
        <w:t xml:space="preserve"> radius of prime offshore wind farm locations on the East and West Coasts as well as the Great Lakes. In Europe, with relatively high population densities, most </w:t>
      </w:r>
      <w:proofErr w:type="gramStart"/>
      <w:r w:rsidRPr="005A5717">
        <w:rPr>
          <w:sz w:val="16"/>
        </w:rPr>
        <w:t>large scale</w:t>
      </w:r>
      <w:proofErr w:type="gramEnd"/>
      <w:r w:rsidRPr="005A5717">
        <w:rPr>
          <w:sz w:val="16"/>
        </w:rPr>
        <w:t xml:space="preserve"> wind power development has been off shore. The European Wind Energy Association states that there are currently 3294 megawatts of offshore wind generation built and connected off Europe’s coasts, and new capacity will be added on a massive scale in the coming decades. Europeans have also made strong commitments to reduce the burning of coal for electric power, and Germany has made a strong commitment to eliminating nuclear power generation entirely by 2022. There is no such pressure driving renewable energy development in the US. In the US there are currently 0 megawatts of installed offshore wind capacity. </w:t>
      </w:r>
      <w:r w:rsidRPr="00801427">
        <w:rPr>
          <w:u w:val="single"/>
        </w:rPr>
        <w:t xml:space="preserve">All of US wind power development has occurred on land. The US has much lower population density than Europe, and that is clearly one reason land-based wind has been the US preference. </w:t>
      </w:r>
      <w:r w:rsidRPr="008C6172">
        <w:rPr>
          <w:rStyle w:val="Emphasis"/>
        </w:rPr>
        <w:t xml:space="preserve">Land based wind turbines are less expensive </w:t>
      </w:r>
      <w:r w:rsidRPr="008C6172">
        <w:rPr>
          <w:rStyle w:val="StyleBoldUnderline"/>
        </w:rPr>
        <w:t>to construct than offshore turbines. The most important factor in US development, however</w:t>
      </w:r>
      <w:r w:rsidRPr="00801427">
        <w:rPr>
          <w:u w:val="single"/>
        </w:rPr>
        <w:t xml:space="preserve">, has been that connections </w:t>
      </w:r>
      <w:r w:rsidRPr="008C6172">
        <w:rPr>
          <w:rStyle w:val="StyleBoldUnderline"/>
        </w:rPr>
        <w:t>to existing substations and</w:t>
      </w:r>
      <w:r w:rsidRPr="008C6172">
        <w:rPr>
          <w:rStyle w:val="Emphasis"/>
        </w:rPr>
        <w:t xml:space="preserve"> transmission connections are readily available on land</w:t>
      </w:r>
      <w:r w:rsidRPr="00801427">
        <w:rPr>
          <w:u w:val="single"/>
        </w:rPr>
        <w:t>.</w:t>
      </w:r>
      <w:r w:rsidRPr="005A5717">
        <w:rPr>
          <w:sz w:val="16"/>
        </w:rPr>
        <w:t xml:space="preserve"> </w:t>
      </w:r>
      <w:r w:rsidRPr="008C6172">
        <w:rPr>
          <w:rStyle w:val="Emphasis"/>
        </w:rPr>
        <w:t>Politics</w:t>
      </w:r>
      <w:r w:rsidRPr="008C6172">
        <w:rPr>
          <w:rStyle w:val="StyleBoldUnderline"/>
        </w:rPr>
        <w:t xml:space="preserve"> has been a big factor in how and where wind power has been developed in the United States</w:t>
      </w:r>
      <w:r w:rsidRPr="005A5717">
        <w:rPr>
          <w:sz w:val="16"/>
        </w:rPr>
        <w:t xml:space="preserve">. The notorious Koch brothers, along with former Mass. Gov. Mitt Romney and Sen. Ted Kennedy and his nephew, Robert Kennedy, Jr., have campaigned for twenty years against the Cape Wind offshore wind farm, driving experienced European companies away from US offshore wind development until just recently. Cape Wind: Money, Celebrity, Energy, Class, Politics, and the Battle for Our Energy Future by Robert Whitcomb and Wendy Williams provides a detailed look at how the </w:t>
      </w:r>
      <w:proofErr w:type="spellStart"/>
      <w:r w:rsidRPr="005A5717">
        <w:rPr>
          <w:sz w:val="16"/>
        </w:rPr>
        <w:t>Kochs</w:t>
      </w:r>
      <w:proofErr w:type="spellEnd"/>
      <w:r w:rsidRPr="005A5717">
        <w:rPr>
          <w:sz w:val="16"/>
        </w:rPr>
        <w:t xml:space="preserve"> and the Kennedys have held back offshore wind power development in the US for decades. </w:t>
      </w:r>
      <w:r w:rsidRPr="008C6172">
        <w:rPr>
          <w:rStyle w:val="StyleBoldUnderline"/>
        </w:rPr>
        <w:t xml:space="preserve">Land-based wind power now has a </w:t>
      </w:r>
      <w:r w:rsidRPr="008C6172">
        <w:rPr>
          <w:rStyle w:val="Emphasis"/>
        </w:rPr>
        <w:t>strong lobby in the US</w:t>
      </w:r>
      <w:r w:rsidRPr="008C6172">
        <w:rPr>
          <w:rStyle w:val="StyleBoldUnderline"/>
        </w:rPr>
        <w:t xml:space="preserve"> simply because there is now so much money invested in it. The American Wind Energy Association</w:t>
      </w:r>
      <w:r w:rsidRPr="005A5717">
        <w:rPr>
          <w:sz w:val="16"/>
        </w:rPr>
        <w:t xml:space="preserve">, unlike its European counterpart, </w:t>
      </w:r>
      <w:r w:rsidRPr="008C6172">
        <w:rPr>
          <w:rStyle w:val="StyleBoldUnderline"/>
        </w:rPr>
        <w:t>is fixated almost entirely on the needs of land-based wind development</w:t>
      </w:r>
      <w:r w:rsidRPr="005A5717">
        <w:rPr>
          <w:sz w:val="16"/>
        </w:rPr>
        <w:t xml:space="preserve">. </w:t>
      </w:r>
    </w:p>
    <w:p w14:paraId="69F2A12D" w14:textId="77777777" w:rsidR="00801427" w:rsidRPr="008D5AAF" w:rsidRDefault="00801427" w:rsidP="008D5AAF"/>
    <w:p w14:paraId="782E1760" w14:textId="77777777" w:rsidR="008D5AAF" w:rsidRPr="008D5AAF" w:rsidRDefault="008D5AAF" w:rsidP="008D5AAF"/>
    <w:p w14:paraId="379514F4" w14:textId="1C6BF998" w:rsidR="00B94698" w:rsidRDefault="008C6172" w:rsidP="00B94698">
      <w:pPr>
        <w:pStyle w:val="Heading2"/>
      </w:pPr>
      <w:proofErr w:type="spellStart"/>
      <w:r>
        <w:t>OFFshore</w:t>
      </w:r>
      <w:proofErr w:type="spellEnd"/>
      <w:r>
        <w:t xml:space="preserve"> Bad</w:t>
      </w:r>
    </w:p>
    <w:p w14:paraId="0C821465" w14:textId="77777777" w:rsidR="00801427" w:rsidRPr="00801427" w:rsidRDefault="00801427" w:rsidP="00801427"/>
    <w:p w14:paraId="15AAF158" w14:textId="4739C873" w:rsidR="002B27A4" w:rsidRPr="002B27A4" w:rsidRDefault="008D5AAF" w:rsidP="002B27A4">
      <w:pPr>
        <w:pStyle w:val="Heading3"/>
      </w:pPr>
      <w:r>
        <w:t>Fails</w:t>
      </w:r>
    </w:p>
    <w:p w14:paraId="39233046" w14:textId="77777777" w:rsidR="008D5AAF" w:rsidRPr="008D5AAF" w:rsidRDefault="008D5AAF" w:rsidP="008D5AAF">
      <w:pPr>
        <w:pStyle w:val="Heading4"/>
      </w:pPr>
      <w:r w:rsidRPr="008D5AAF">
        <w:t xml:space="preserve">Offshore wind is the LEAST competitive renewable resource </w:t>
      </w:r>
    </w:p>
    <w:p w14:paraId="15FFBA02" w14:textId="77777777" w:rsidR="008D5AAF" w:rsidRPr="008D5AAF" w:rsidRDefault="008D5AAF" w:rsidP="008D5AAF">
      <w:r w:rsidRPr="008D5AAF">
        <w:rPr>
          <w:rStyle w:val="StyleStyleBold12pt"/>
        </w:rPr>
        <w:t>Wynn, 14</w:t>
      </w:r>
      <w:r w:rsidRPr="008D5AAF">
        <w:t xml:space="preserve"> – Writer for RTCC [Gerard, Writer and analyst for RTCC, “Does Cameron’s attack on onshore wind power add up?</w:t>
      </w:r>
      <w:proofErr w:type="gramStart"/>
      <w:r w:rsidRPr="008D5AAF">
        <w:t>”,</w:t>
      </w:r>
      <w:proofErr w:type="gramEnd"/>
      <w:r w:rsidRPr="008D5AAF">
        <w:t xml:space="preserve"> Responding to Climate Change, 4/24/14 http://www.rtcc.org/2014/04/24/does-camerons-attack-on-onshore-wind-power-add-up/, 7/15/14]JR</w:t>
      </w:r>
    </w:p>
    <w:p w14:paraId="0E8FAAA2" w14:textId="77777777" w:rsidR="008D5AAF" w:rsidRPr="008C6172" w:rsidRDefault="008D5AAF" w:rsidP="008D5AAF">
      <w:pPr>
        <w:rPr>
          <w:sz w:val="16"/>
        </w:rPr>
      </w:pPr>
      <w:r w:rsidRPr="008C6172">
        <w:rPr>
          <w:sz w:val="16"/>
        </w:rPr>
        <w:t xml:space="preserve">However, the decision of </w:t>
      </w:r>
      <w:r w:rsidRPr="008D5AAF">
        <w:rPr>
          <w:u w:val="single"/>
        </w:rPr>
        <w:t xml:space="preserve">the Conservative Party to </w:t>
      </w:r>
      <w:proofErr w:type="spellStart"/>
      <w:r w:rsidRPr="008D5AAF">
        <w:rPr>
          <w:u w:val="single"/>
        </w:rPr>
        <w:t>favour</w:t>
      </w:r>
      <w:proofErr w:type="spellEnd"/>
      <w:r w:rsidRPr="008D5AAF">
        <w:rPr>
          <w:u w:val="single"/>
        </w:rPr>
        <w:t xml:space="preserve"> offshore over onshore wind farms makes no economic sense.</w:t>
      </w:r>
      <w:r w:rsidRPr="008C6172">
        <w:rPr>
          <w:sz w:val="16"/>
        </w:rPr>
        <w:t xml:space="preserve"> The government plans to </w:t>
      </w:r>
      <w:r w:rsidRPr="008D5AAF">
        <w:rPr>
          <w:u w:val="single"/>
        </w:rPr>
        <w:t>introduce a new system for renewable power subsidies, where generators earn a</w:t>
      </w:r>
      <w:r w:rsidRPr="008C6172">
        <w:rPr>
          <w:sz w:val="16"/>
        </w:rPr>
        <w:t xml:space="preserve"> guaranteed </w:t>
      </w:r>
      <w:r w:rsidRPr="008D5AAF">
        <w:rPr>
          <w:u w:val="single"/>
        </w:rPr>
        <w:t>flat rate per unit of power, called a strike price.</w:t>
      </w:r>
      <w:r w:rsidRPr="008C6172">
        <w:rPr>
          <w:sz w:val="16"/>
        </w:rPr>
        <w:t xml:space="preserve"> The </w:t>
      </w:r>
      <w:r w:rsidRPr="008D5AAF">
        <w:rPr>
          <w:u w:val="single"/>
        </w:rPr>
        <w:t xml:space="preserve">draft strike prices published at the end of last year showed that offshore wind was the least competitive renewable energy technology. </w:t>
      </w:r>
      <w:r w:rsidRPr="008C6172">
        <w:rPr>
          <w:sz w:val="16"/>
        </w:rPr>
        <w:t xml:space="preserve">Offshore wind would require a subsidy of 155 pounds per megawatt hour, exceeding all other proven renewable energy technologies including geothermal power (145 pounds); biomass (125 pounds); large-scale solar power (120 pounds); onshore wind (95 pounds); energy from waste (80 pounds); sewage gas (75 pounds); and landfill gas (55 pounds). The decision to </w:t>
      </w:r>
      <w:proofErr w:type="spellStart"/>
      <w:r w:rsidRPr="008C6172">
        <w:rPr>
          <w:sz w:val="16"/>
        </w:rPr>
        <w:t>favour</w:t>
      </w:r>
      <w:proofErr w:type="spellEnd"/>
      <w:r w:rsidRPr="008C6172">
        <w:rPr>
          <w:sz w:val="16"/>
        </w:rPr>
        <w:t xml:space="preserve"> offshore over onshore wind is an implicit subsidy for preserving landscapes for rural dwellers, the main source of votes for a Conservative party which faces electoral competition from the UK Independence Party</w:t>
      </w:r>
      <w:r w:rsidRPr="008D5AAF">
        <w:rPr>
          <w:u w:val="single"/>
        </w:rPr>
        <w:t xml:space="preserve">. </w:t>
      </w:r>
      <w:proofErr w:type="spellStart"/>
      <w:r w:rsidRPr="008D5AAF">
        <w:rPr>
          <w:u w:val="single"/>
        </w:rPr>
        <w:t>Favouring</w:t>
      </w:r>
      <w:proofErr w:type="spellEnd"/>
      <w:r w:rsidRPr="008D5AAF">
        <w:rPr>
          <w:u w:val="single"/>
        </w:rPr>
        <w:t xml:space="preserve"> offshore over onshore wind is therefore a political </w:t>
      </w:r>
      <w:proofErr w:type="gramStart"/>
      <w:r w:rsidRPr="008D5AAF">
        <w:rPr>
          <w:u w:val="single"/>
        </w:rPr>
        <w:t>decision which</w:t>
      </w:r>
      <w:proofErr w:type="gramEnd"/>
      <w:r w:rsidRPr="008D5AAF">
        <w:rPr>
          <w:u w:val="single"/>
        </w:rPr>
        <w:t xml:space="preserve"> will add to the cost of meeting renewable energy targets.</w:t>
      </w:r>
      <w:r w:rsidRPr="008C6172">
        <w:rPr>
          <w:sz w:val="16"/>
        </w:rPr>
        <w:t xml:space="preserve"> While avoiding landscape blight may be an important objective, the question is whether it is worth the extra cost.</w:t>
      </w:r>
    </w:p>
    <w:p w14:paraId="49F5940F" w14:textId="77777777" w:rsidR="008D5AAF" w:rsidRDefault="008D5AAF" w:rsidP="008D5AAF"/>
    <w:p w14:paraId="46EB7E21" w14:textId="30969503" w:rsidR="002B27A4" w:rsidRDefault="002B27A4" w:rsidP="002B27A4">
      <w:pPr>
        <w:pStyle w:val="Heading3"/>
      </w:pPr>
      <w:r>
        <w:t>Food</w:t>
      </w:r>
    </w:p>
    <w:p w14:paraId="53528923" w14:textId="2063D2B1" w:rsidR="002B27A4" w:rsidRPr="002B27A4" w:rsidRDefault="002B27A4" w:rsidP="002B27A4">
      <w:pPr>
        <w:pStyle w:val="Heading4"/>
      </w:pPr>
      <w:r>
        <w:t xml:space="preserve">OSW threatens seafood production. </w:t>
      </w:r>
    </w:p>
    <w:p w14:paraId="0B821112" w14:textId="77777777" w:rsidR="002B27A4" w:rsidRDefault="002B27A4" w:rsidP="002B27A4">
      <w:r w:rsidRPr="00E43945">
        <w:rPr>
          <w:rStyle w:val="StyleStyleBold12pt"/>
        </w:rPr>
        <w:t>Ouellette ’11</w:t>
      </w:r>
      <w:r>
        <w:t xml:space="preserve"> (Gerry Ouellette is a retired aerospace engineer with extensive experience in electrical power generation, “Problems with offshore wind farms not worth it,” April 25. 2011, </w:t>
      </w:r>
      <w:r w:rsidRPr="00E43945">
        <w:t>http://www.wickedlocal.com/article/20110425/News/304259584?template=printart</w:t>
      </w:r>
      <w:r>
        <w:t>)</w:t>
      </w:r>
    </w:p>
    <w:p w14:paraId="17D5A5F9" w14:textId="77777777" w:rsidR="002B27A4" w:rsidRDefault="002B27A4" w:rsidP="002B27A4"/>
    <w:p w14:paraId="7A4D1167" w14:textId="77777777" w:rsidR="002B27A4" w:rsidRPr="006A17B8" w:rsidRDefault="002B27A4" w:rsidP="002B27A4">
      <w:pPr>
        <w:rPr>
          <w:rStyle w:val="StyleBoldUnderline"/>
        </w:rPr>
      </w:pPr>
      <w:r w:rsidRPr="006A17B8">
        <w:rPr>
          <w:sz w:val="16"/>
        </w:rPr>
        <w:t xml:space="preserve">The concept of offshore wind farms may at first appear attractive from a “green” energy concept, however it is, in reality, a disaster of major proportions in the making. Under the guise of “green,” </w:t>
      </w:r>
      <w:r w:rsidRPr="006A17B8">
        <w:rPr>
          <w:rStyle w:val="StyleBoldUnderline"/>
        </w:rPr>
        <w:t>offshore wind farms</w:t>
      </w:r>
      <w:r w:rsidRPr="006A17B8">
        <w:rPr>
          <w:sz w:val="16"/>
        </w:rPr>
        <w:t xml:space="preserve"> in areas such as the Nantucket Sound, Georges Banks and the Nantucket Lightship areas </w:t>
      </w:r>
      <w:r w:rsidRPr="006A17B8">
        <w:rPr>
          <w:rStyle w:val="StyleBoldUnderline"/>
        </w:rPr>
        <w:t xml:space="preserve">would destroy much of our country’s most productive fishing grounds and </w:t>
      </w:r>
      <w:r w:rsidRPr="006A17B8">
        <w:rPr>
          <w:rStyle w:val="Emphasis"/>
        </w:rPr>
        <w:t>threaten future seafood production</w:t>
      </w:r>
      <w:r w:rsidRPr="006A17B8">
        <w:rPr>
          <w:rStyle w:val="StyleBoldUnderline"/>
        </w:rPr>
        <w:t xml:space="preserve"> essential to our food supply</w:t>
      </w:r>
      <w:r w:rsidRPr="006A17B8">
        <w:rPr>
          <w:sz w:val="16"/>
        </w:rPr>
        <w:t>. Although held at bay by intelligent citizens and legislators until now, they are being besieged by bureaucrats who for reasons about which I care not to speculate, dangle leases aimed at speculators for acres in fishing grounds wherein wind farms have no business and should never be located. It is time to examine the more economical solutions to providing reliable and non-polluting alternatives for generating sufficient electrical power to meet the current and future needs of our country, and it is apparent to anyone who carefully examines off shore wind farm ideas and technology that</w:t>
      </w:r>
      <w:r w:rsidRPr="006A17B8">
        <w:rPr>
          <w:rStyle w:val="StyleBoldUnderline"/>
        </w:rPr>
        <w:t xml:space="preserve"> off shore wind farms are most definitely the wrong solution.</w:t>
      </w:r>
      <w:r w:rsidRPr="006A17B8">
        <w:rPr>
          <w:sz w:val="16"/>
        </w:rPr>
        <w:t xml:space="preserve"> </w:t>
      </w:r>
      <w:r w:rsidRPr="006A17B8">
        <w:rPr>
          <w:rStyle w:val="StyleBoldUnderline"/>
        </w:rPr>
        <w:t xml:space="preserve">The heavy equipment used in installation process will destroy the local fish habitat for large areas around each </w:t>
      </w:r>
      <w:r w:rsidRPr="006A17B8">
        <w:rPr>
          <w:sz w:val="16"/>
        </w:rPr>
        <w:t>of the</w:t>
      </w:r>
      <w:r w:rsidRPr="006A17B8">
        <w:rPr>
          <w:rStyle w:val="StyleBoldUnderline"/>
        </w:rPr>
        <w:t xml:space="preserve"> tower</w:t>
      </w:r>
      <w:r w:rsidRPr="006A17B8">
        <w:rPr>
          <w:sz w:val="16"/>
        </w:rPr>
        <w:t xml:space="preserve"> locations and also along the channels for the hundreds of miles of high voltage cabling between the towers, and to the electrical service platform(s) and to the shore power pickup location(s). </w:t>
      </w:r>
      <w:r w:rsidRPr="006A17B8">
        <w:rPr>
          <w:rStyle w:val="StyleBoldUnderline"/>
        </w:rPr>
        <w:t>The tower assembly poses an obstruction at sea and also has a negative effect on radar operations in and around the wind farm. All assemblies associated with the wind farm also pose a hazard to towed fishing net equipment.</w:t>
      </w:r>
      <w:r w:rsidRPr="006A17B8">
        <w:rPr>
          <w:sz w:val="16"/>
        </w:rPr>
        <w:t xml:space="preserve"> The seriousness of these deleterious effects appears to be shunted aside or downplayed with arcane or overly simplistic arguments. In reality, locating wind farms in fishing grounds such as Nantucket Sound, the Georges Banks and the Nantucket Lightship areas </w:t>
      </w:r>
      <w:r w:rsidRPr="006A17B8">
        <w:rPr>
          <w:rStyle w:val="StyleBoldUnderline"/>
        </w:rPr>
        <w:t xml:space="preserve">is </w:t>
      </w:r>
      <w:r w:rsidRPr="006A17B8">
        <w:rPr>
          <w:rStyle w:val="Emphasis"/>
        </w:rPr>
        <w:t>trading o</w:t>
      </w:r>
      <w:r w:rsidRPr="006A17B8">
        <w:rPr>
          <w:rStyle w:val="StyleBoldUnderline"/>
        </w:rPr>
        <w:t>ff extremely expensive electricity for extremely valuable food supplies.</w:t>
      </w:r>
      <w:r w:rsidRPr="006A17B8">
        <w:rPr>
          <w:sz w:val="16"/>
        </w:rPr>
        <w:t xml:space="preserve"> </w:t>
      </w:r>
      <w:r w:rsidRPr="006A17B8">
        <w:rPr>
          <w:rStyle w:val="StyleBoldUnderline"/>
        </w:rPr>
        <w:t>The installation of offshore wind farms will most definitely do irreparable damage to our nations treasured fishing grounds and fish recovery regions along the Atlantic seaboard</w:t>
      </w:r>
      <w:r w:rsidRPr="006A17B8">
        <w:rPr>
          <w:sz w:val="16"/>
        </w:rPr>
        <w:t xml:space="preserve">. To provide electric power at all times wind farms must be backed up with fossil fueled generating plants or small modular nuclear reactors. They must also be highly supported with at least 30 percent government subsidies. </w:t>
      </w:r>
      <w:proofErr w:type="gramStart"/>
      <w:r w:rsidRPr="006A17B8">
        <w:rPr>
          <w:sz w:val="16"/>
        </w:rPr>
        <w:t>Rate payers</w:t>
      </w:r>
      <w:proofErr w:type="gramEnd"/>
      <w:r w:rsidRPr="006A17B8">
        <w:rPr>
          <w:sz w:val="16"/>
        </w:rPr>
        <w:t xml:space="preserve"> will get hit with the double whammy of high electric costs and more taxes to pay the subsidies. </w:t>
      </w:r>
      <w:r w:rsidRPr="006A17B8">
        <w:rPr>
          <w:rStyle w:val="StyleBoldUnderline"/>
        </w:rPr>
        <w:t>Land-based wind farm costs provide no comparison basis for offshore when even a simple repair takes place.</w:t>
      </w:r>
      <w:r w:rsidRPr="006A17B8">
        <w:rPr>
          <w:sz w:val="16"/>
        </w:rPr>
        <w:t xml:space="preserve"> To service a land base power nacelle in any weather – pleasant summer or winter storm – needs only two men in a pickup truck to drive to the tower, ride up the interior of the mast and service the nacelle equipment. </w:t>
      </w:r>
      <w:r w:rsidRPr="006A17B8">
        <w:rPr>
          <w:rStyle w:val="StyleBoldUnderline"/>
        </w:rPr>
        <w:t xml:space="preserve">Even in good weather with moderate seas, the sea farm repair is considerably more difficult by boat and in bad </w:t>
      </w:r>
      <w:proofErr w:type="gramStart"/>
      <w:r w:rsidRPr="006A17B8">
        <w:rPr>
          <w:rStyle w:val="StyleBoldUnderline"/>
        </w:rPr>
        <w:t>weather,</w:t>
      </w:r>
      <w:proofErr w:type="gramEnd"/>
      <w:r w:rsidRPr="006A17B8">
        <w:rPr>
          <w:rStyle w:val="StyleBoldUnderline"/>
        </w:rPr>
        <w:t xml:space="preserve"> it’s a whole new ball game fraught with danger, that may not be playable.</w:t>
      </w:r>
    </w:p>
    <w:p w14:paraId="79A19559" w14:textId="77777777" w:rsidR="002B27A4" w:rsidRPr="008C6172" w:rsidRDefault="002B27A4" w:rsidP="002B27A4">
      <w:pPr>
        <w:rPr>
          <w:sz w:val="16"/>
        </w:rPr>
      </w:pPr>
    </w:p>
    <w:p w14:paraId="62239E70" w14:textId="77777777" w:rsidR="002B27A4" w:rsidRPr="002B27A4" w:rsidRDefault="002B27A4" w:rsidP="002B27A4"/>
    <w:p w14:paraId="51CA91E2" w14:textId="77777777" w:rsidR="008D5AAF" w:rsidRPr="008D5AAF" w:rsidRDefault="008D5AAF" w:rsidP="008D5AAF"/>
    <w:p w14:paraId="186A84AE" w14:textId="77777777" w:rsidR="008C6172" w:rsidRDefault="008C6172" w:rsidP="008D5AAF">
      <w:pPr>
        <w:pStyle w:val="Heading3"/>
      </w:pPr>
      <w:r>
        <w:t>Fishing Industry</w:t>
      </w:r>
    </w:p>
    <w:p w14:paraId="34F80FD6" w14:textId="77777777" w:rsidR="008C6172" w:rsidRDefault="008C6172" w:rsidP="008C6172"/>
    <w:p w14:paraId="2B846387" w14:textId="77777777" w:rsidR="008C6172" w:rsidRDefault="008C6172" w:rsidP="008C6172">
      <w:pPr>
        <w:pStyle w:val="Heading4"/>
      </w:pPr>
      <w:r>
        <w:t xml:space="preserve">OSW destroys fishing industry. </w:t>
      </w:r>
    </w:p>
    <w:p w14:paraId="10EB0345" w14:textId="77777777" w:rsidR="008C6172" w:rsidRDefault="008C6172" w:rsidP="008C6172">
      <w:r w:rsidRPr="00E43945">
        <w:rPr>
          <w:rStyle w:val="StyleStyleBold12pt"/>
        </w:rPr>
        <w:t>Ouellette ’11</w:t>
      </w:r>
      <w:r>
        <w:t xml:space="preserve"> (Gerry Ouellette is a retired aerospace engineer with extensive experience in electrical power generation, “Problems with offshore wind farms not worth it,” April 25. 2011, </w:t>
      </w:r>
      <w:r w:rsidRPr="00E43945">
        <w:t>http://www.wickedlocal.com/article/20110425/News/304259584?template=printart</w:t>
      </w:r>
      <w:r>
        <w:t>)</w:t>
      </w:r>
    </w:p>
    <w:p w14:paraId="22E91DA6" w14:textId="77777777" w:rsidR="008C6172" w:rsidRDefault="008C6172" w:rsidP="008C6172"/>
    <w:p w14:paraId="642329E4" w14:textId="77777777" w:rsidR="008C6172" w:rsidRPr="008C6172" w:rsidRDefault="008C6172" w:rsidP="008C6172">
      <w:pPr>
        <w:rPr>
          <w:sz w:val="16"/>
        </w:rPr>
      </w:pPr>
      <w:r w:rsidRPr="008C6172">
        <w:rPr>
          <w:sz w:val="16"/>
        </w:rPr>
        <w:t xml:space="preserve">The wind farm bandwagon It seems that there are many </w:t>
      </w:r>
      <w:r w:rsidRPr="00D02821">
        <w:rPr>
          <w:rStyle w:val="StyleBoldUnderline"/>
        </w:rPr>
        <w:t>organizations jumping on the wind farm bandwagon, not caring what they do to the marine habitat, much to the detriment of the fishing industry. The desire</w:t>
      </w:r>
      <w:r w:rsidRPr="008C6172">
        <w:rPr>
          <w:sz w:val="16"/>
        </w:rPr>
        <w:t xml:space="preserve"> to reduce our dependence on foreign oil and the “green plans” are powering the race </w:t>
      </w:r>
      <w:r w:rsidRPr="00D02821">
        <w:rPr>
          <w:rStyle w:val="StyleBoldUnderline"/>
        </w:rPr>
        <w:t>to exploit all sorts of schemes to generate profit at the expense of taxpayers and sea habitat that can effectively cripple our fishing industry</w:t>
      </w:r>
      <w:r w:rsidRPr="008C6172">
        <w:rPr>
          <w:sz w:val="16"/>
        </w:rPr>
        <w:t xml:space="preserve">. In a review of land-based installations, one key question has always been the consideration of the value of the land area to be used by a wind farm against its value for other uses. The enormous value of our fishing grounds seems to be outside of consideration here, whereas </w:t>
      </w:r>
      <w:r w:rsidRPr="00D02821">
        <w:rPr>
          <w:rStyle w:val="StyleBoldUnderline"/>
        </w:rPr>
        <w:t>the value of the fishing grounds to be destroyed most likely exceeds the value of a wind farm by an order of magnitude</w:t>
      </w:r>
      <w:r w:rsidRPr="008C6172">
        <w:rPr>
          <w:sz w:val="16"/>
        </w:rPr>
        <w:t>. Placing offshore wind farms in any of the fishing grounds or areas of fishing preserve is a blunder of enormous proportions, and will severely impact the future of our food industry. Fortunately, the Cape Wind Project has been held at bay by intelligent citizens and legislators, but now all valuable fishing grounds are being besieged by bureaucrats who for some unknown reason, about which I care not to speculate, dangle leases aimed at speculators for acres in fishing grounds wherein wind farms have no business and should never be located.</w:t>
      </w:r>
    </w:p>
    <w:p w14:paraId="07828369" w14:textId="77777777" w:rsidR="008C6172" w:rsidRPr="008C6172" w:rsidRDefault="008C6172" w:rsidP="008C6172"/>
    <w:p w14:paraId="3E9B090F" w14:textId="4970CD58" w:rsidR="008D5AAF" w:rsidRDefault="00B94698" w:rsidP="008D5AAF">
      <w:pPr>
        <w:pStyle w:val="Heading3"/>
      </w:pPr>
      <w:r>
        <w:t>Spending</w:t>
      </w:r>
    </w:p>
    <w:p w14:paraId="6AA7517A" w14:textId="77777777" w:rsidR="008D5AAF" w:rsidRPr="008D5AAF" w:rsidRDefault="008D5AAF" w:rsidP="008D5AAF">
      <w:pPr>
        <w:pStyle w:val="Heading4"/>
      </w:pPr>
      <w:r w:rsidRPr="008D5AAF">
        <w:t xml:space="preserve">Offshore wind is twice as expensive – The tech is pricy </w:t>
      </w:r>
    </w:p>
    <w:p w14:paraId="2FEDA078" w14:textId="77777777" w:rsidR="008D5AAF" w:rsidRPr="008D5AAF" w:rsidRDefault="008D5AAF" w:rsidP="008D5AAF">
      <w:r w:rsidRPr="008D5AAF">
        <w:rPr>
          <w:rStyle w:val="StyleStyleBold12pt"/>
        </w:rPr>
        <w:t>Morales, 14</w:t>
      </w:r>
      <w:r w:rsidRPr="008D5AAF">
        <w:rPr>
          <w:b/>
          <w:bCs/>
        </w:rPr>
        <w:t xml:space="preserve"> </w:t>
      </w:r>
      <w:r w:rsidRPr="008D5AAF">
        <w:t xml:space="preserve">– Staff reporter for Bloomberg </w:t>
      </w:r>
      <w:proofErr w:type="gramStart"/>
      <w:r w:rsidRPr="008D5AAF">
        <w:t>news[</w:t>
      </w:r>
      <w:proofErr w:type="gramEnd"/>
      <w:r w:rsidRPr="008D5AAF">
        <w:t xml:space="preserve">Alex, Staff writer and reporter for Bloomberg, “UK Onshore Wind Power Will Lose Subsidies, Conservatives Say”, Renewable Energy World, 4/ 24, 2014, </w:t>
      </w:r>
      <w:hyperlink r:id="rId12" w:history="1">
        <w:r w:rsidRPr="008D5AAF">
          <w:rPr>
            <w:rStyle w:val="Hyperlink"/>
          </w:rPr>
          <w:t>http://www.renewableenergyworld.com/rea/news/article/2014/04/u-k-onshore-wind-power-will-lose-subsidies-conservatives-say</w:t>
        </w:r>
      </w:hyperlink>
      <w:r w:rsidRPr="008D5AAF">
        <w:t>, 7/15/14]JR</w:t>
      </w:r>
    </w:p>
    <w:p w14:paraId="4A31EBB1" w14:textId="77777777" w:rsidR="008D5AAF" w:rsidRDefault="008D5AAF" w:rsidP="008D5AAF">
      <w:pPr>
        <w:rPr>
          <w:u w:val="single"/>
        </w:rPr>
      </w:pPr>
      <w:r w:rsidRPr="008D5AAF">
        <w:rPr>
          <w:u w:val="single"/>
        </w:rPr>
        <w:t>“Putting the brakes on onshore wind would be disastrous for business and jobs in our growing green economy</w:t>
      </w:r>
      <w:r w:rsidRPr="008C6172">
        <w:rPr>
          <w:sz w:val="16"/>
        </w:rPr>
        <w:t xml:space="preserve">,” Energy Secretary Ed Davey, a Liberal Democrat who is Fallon’s superior in the energy department, said in an e-mailed statement. </w:t>
      </w:r>
      <w:r w:rsidRPr="008D5AAF">
        <w:rPr>
          <w:u w:val="single"/>
        </w:rPr>
        <w:t>“Onshore wind is</w:t>
      </w:r>
      <w:r w:rsidRPr="008C6172">
        <w:rPr>
          <w:sz w:val="16"/>
        </w:rPr>
        <w:t xml:space="preserve"> </w:t>
      </w:r>
      <w:r w:rsidRPr="008D5AAF">
        <w:rPr>
          <w:u w:val="single"/>
        </w:rPr>
        <w:t>one of the cheapest forms of green energy</w:t>
      </w:r>
      <w:r w:rsidRPr="008C6172">
        <w:rPr>
          <w:sz w:val="16"/>
        </w:rPr>
        <w:t xml:space="preserve">, so </w:t>
      </w:r>
      <w:r w:rsidRPr="008D5AAF">
        <w:rPr>
          <w:u w:val="single"/>
        </w:rPr>
        <w:t>cutting it could lead to higher bills</w:t>
      </w:r>
      <w:r w:rsidRPr="008C6172">
        <w:rPr>
          <w:sz w:val="16"/>
        </w:rPr>
        <w:t xml:space="preserve">.” Globally, </w:t>
      </w:r>
      <w:r w:rsidRPr="008D5AAF">
        <w:rPr>
          <w:u w:val="single"/>
        </w:rPr>
        <w:t>onshore wind costs about $85</w:t>
      </w:r>
      <w:r w:rsidRPr="008C6172">
        <w:rPr>
          <w:sz w:val="16"/>
        </w:rPr>
        <w:t xml:space="preserve"> per megawatt-hour of power produced, according to </w:t>
      </w:r>
      <w:proofErr w:type="spellStart"/>
      <w:r w:rsidRPr="008C6172">
        <w:rPr>
          <w:sz w:val="16"/>
        </w:rPr>
        <w:t>levelized</w:t>
      </w:r>
      <w:proofErr w:type="spellEnd"/>
      <w:r w:rsidRPr="008C6172">
        <w:rPr>
          <w:sz w:val="16"/>
        </w:rPr>
        <w:t xml:space="preserve"> cost of energy data from Bloomberg New Energy Finance. </w:t>
      </w:r>
      <w:r w:rsidRPr="008D5AAF">
        <w:rPr>
          <w:u w:val="single"/>
        </w:rPr>
        <w:t>That compares with $84 for gas, $82 for coal, $140 for solar and $189 for offshore wind</w:t>
      </w:r>
      <w:r w:rsidRPr="008C6172">
        <w:rPr>
          <w:sz w:val="16"/>
        </w:rPr>
        <w:t xml:space="preserve">. “Cutting all support overnight amounts to a moratorium,” Maria </w:t>
      </w:r>
      <w:proofErr w:type="spellStart"/>
      <w:r w:rsidRPr="008C6172">
        <w:rPr>
          <w:sz w:val="16"/>
        </w:rPr>
        <w:t>McCaffery</w:t>
      </w:r>
      <w:proofErr w:type="spellEnd"/>
      <w:r w:rsidRPr="008C6172">
        <w:rPr>
          <w:sz w:val="16"/>
        </w:rPr>
        <w:t xml:space="preserve">, chief executive officer of the </w:t>
      </w:r>
      <w:proofErr w:type="spellStart"/>
      <w:r w:rsidRPr="008C6172">
        <w:rPr>
          <w:sz w:val="16"/>
        </w:rPr>
        <w:t>RenewableUK</w:t>
      </w:r>
      <w:proofErr w:type="spellEnd"/>
      <w:r w:rsidRPr="008C6172">
        <w:rPr>
          <w:sz w:val="16"/>
        </w:rPr>
        <w:t xml:space="preserve"> lobby group, said in an e-mailed statement. </w:t>
      </w:r>
      <w:r w:rsidRPr="008D5AAF">
        <w:rPr>
          <w:u w:val="single"/>
        </w:rPr>
        <w:t>“Limiting onshore wind means having to rely on more expensive technologies to keep the lights on, increasing our dependency on costly fossil-fuel imports and exposure to price hikes.”</w:t>
      </w:r>
    </w:p>
    <w:p w14:paraId="260B6160" w14:textId="77777777" w:rsidR="006A6970" w:rsidRDefault="006A6970" w:rsidP="008D5AAF">
      <w:pPr>
        <w:rPr>
          <w:u w:val="single"/>
        </w:rPr>
      </w:pPr>
    </w:p>
    <w:p w14:paraId="1F3CE44C" w14:textId="77777777" w:rsidR="006A6970" w:rsidRPr="00B87C5E" w:rsidRDefault="006A6970" w:rsidP="006A6970">
      <w:pPr>
        <w:pStyle w:val="Heading4"/>
      </w:pPr>
      <w:r w:rsidRPr="00B87C5E">
        <w:t>Offshore wind is expensive with higher maintenance costs</w:t>
      </w:r>
    </w:p>
    <w:p w14:paraId="7E0F0A1A" w14:textId="77777777" w:rsidR="006A6970" w:rsidRPr="00B87C5E" w:rsidRDefault="006A6970" w:rsidP="006A6970">
      <w:r w:rsidRPr="006A6970">
        <w:rPr>
          <w:rStyle w:val="StyleStyleBold12pt"/>
        </w:rPr>
        <w:t>Anderson 13</w:t>
      </w:r>
      <w:r w:rsidRPr="00B87C5E">
        <w:rPr>
          <w:b/>
          <w:bCs/>
        </w:rPr>
        <w:t xml:space="preserve"> (</w:t>
      </w:r>
      <w:r w:rsidRPr="00B87C5E">
        <w:t xml:space="preserve">Spenser, business analyst, “Comparing Offshore and Onshore Wind” 4/30/13, HSA 10-5 The Economics of Oil and Energy, </w:t>
      </w:r>
      <w:hyperlink r:id="rId13" w:history="1">
        <w:r w:rsidRPr="00B87C5E">
          <w:rPr>
            <w:rStyle w:val="Hyperlink"/>
          </w:rPr>
          <w:t>http://www2.hmc.edu/~evans/andersonwind.pdf</w:t>
        </w:r>
      </w:hyperlink>
      <w:r w:rsidRPr="00B87C5E">
        <w:t>)</w:t>
      </w:r>
    </w:p>
    <w:p w14:paraId="22038720" w14:textId="77777777" w:rsidR="006A6970" w:rsidRPr="00B87C5E" w:rsidRDefault="006A6970" w:rsidP="006A6970"/>
    <w:p w14:paraId="7C639DE1" w14:textId="77777777" w:rsidR="006A6970" w:rsidRPr="00B87C5E" w:rsidRDefault="006A6970" w:rsidP="006A6970">
      <w:pPr>
        <w:rPr>
          <w:b/>
          <w:bCs/>
          <w:u w:val="single"/>
        </w:rPr>
      </w:pPr>
      <w:r w:rsidRPr="006A6970">
        <w:rPr>
          <w:sz w:val="16"/>
        </w:rPr>
        <w:t xml:space="preserve">Unfortunately, the </w:t>
      </w:r>
      <w:r w:rsidRPr="00B87C5E">
        <w:rPr>
          <w:b/>
          <w:bCs/>
          <w:u w:val="single"/>
        </w:rPr>
        <w:t>benefits of offshore wind do not come without a considerable price</w:t>
      </w:r>
      <w:r w:rsidRPr="006A6970">
        <w:rPr>
          <w:sz w:val="16"/>
        </w:rPr>
        <w:t xml:space="preserve">. </w:t>
      </w:r>
      <w:r w:rsidRPr="00B87C5E">
        <w:rPr>
          <w:b/>
          <w:bCs/>
          <w:u w:val="single"/>
        </w:rPr>
        <w:t>Offshore wind farms are considerably more expensive to build</w:t>
      </w:r>
      <w:r w:rsidRPr="006A6970">
        <w:rPr>
          <w:sz w:val="16"/>
        </w:rPr>
        <w:t xml:space="preserve">. The </w:t>
      </w:r>
      <w:r w:rsidRPr="00B87C5E">
        <w:rPr>
          <w:b/>
          <w:bCs/>
          <w:u w:val="single"/>
        </w:rPr>
        <w:t>turbines must be able to withstand the additional wear and tear</w:t>
      </w:r>
      <w:r w:rsidRPr="006A6970">
        <w:rPr>
          <w:sz w:val="16"/>
        </w:rPr>
        <w:t xml:space="preserve"> that comes </w:t>
      </w:r>
      <w:r w:rsidRPr="00B87C5E">
        <w:rPr>
          <w:b/>
          <w:bCs/>
          <w:u w:val="single"/>
        </w:rPr>
        <w:t xml:space="preserve">with </w:t>
      </w:r>
      <w:r w:rsidRPr="006A6970">
        <w:rPr>
          <w:sz w:val="16"/>
        </w:rPr>
        <w:t xml:space="preserve">the </w:t>
      </w:r>
      <w:r w:rsidRPr="00B87C5E">
        <w:rPr>
          <w:b/>
          <w:bCs/>
          <w:u w:val="single"/>
        </w:rPr>
        <w:t>higher wind speeds</w:t>
      </w:r>
      <w:r w:rsidRPr="006A6970">
        <w:rPr>
          <w:sz w:val="16"/>
        </w:rPr>
        <w:t xml:space="preserve"> that make offshore so desirable, but </w:t>
      </w:r>
      <w:r w:rsidRPr="00B87C5E">
        <w:rPr>
          <w:b/>
          <w:bCs/>
          <w:u w:val="single"/>
        </w:rPr>
        <w:t>they also need to be able to survive storms much more severe than ever happen onshore</w:t>
      </w:r>
      <w:r w:rsidRPr="006A6970">
        <w:rPr>
          <w:sz w:val="16"/>
        </w:rPr>
        <w:t xml:space="preserve">. This makes the turbines more expensive. But </w:t>
      </w:r>
      <w:r w:rsidRPr="00B87C5E">
        <w:rPr>
          <w:b/>
          <w:bCs/>
          <w:u w:val="single"/>
        </w:rPr>
        <w:t>the turbines are</w:t>
      </w:r>
      <w:r w:rsidRPr="006A6970">
        <w:rPr>
          <w:sz w:val="16"/>
        </w:rPr>
        <w:t xml:space="preserve"> also </w:t>
      </w:r>
      <w:r w:rsidRPr="00B87C5E">
        <w:rPr>
          <w:b/>
          <w:bCs/>
          <w:u w:val="single"/>
        </w:rPr>
        <w:t>much more expensive to install</w:t>
      </w:r>
      <w:r w:rsidRPr="006A6970">
        <w:rPr>
          <w:sz w:val="16"/>
        </w:rPr>
        <w:t>. Constructing a windmill on land is much simpler and much cheaper than finding a way to secure a windmill on the ocean. Complex structures must stretch up from the ocean floor to support the turbine in the water, and the construction and design of these supports often make up as much as 22 percent of the cost of an offshore facility6. Additionally, though they need not stretch very far relative to the transmission lines carrying power from onshore facilities</w:t>
      </w:r>
      <w:r w:rsidRPr="00B87C5E">
        <w:rPr>
          <w:b/>
          <w:bCs/>
          <w:u w:val="single"/>
        </w:rPr>
        <w:t>, the transmission lines carrying power from the plants to the grid are considerably more expensive</w:t>
      </w:r>
      <w:r w:rsidRPr="006A6970">
        <w:rPr>
          <w:sz w:val="16"/>
        </w:rPr>
        <w:t xml:space="preserve">, due to the added costs associated with construction in the ocean. Once the facility is built, </w:t>
      </w:r>
      <w:r w:rsidRPr="00B87C5E">
        <w:rPr>
          <w:b/>
          <w:bCs/>
          <w:u w:val="single"/>
        </w:rPr>
        <w:t>operations and maintenance costs are also much higher for offshore</w:t>
      </w:r>
      <w:r>
        <w:rPr>
          <w:b/>
          <w:bCs/>
          <w:u w:val="single"/>
        </w:rPr>
        <w:t xml:space="preserve"> </w:t>
      </w:r>
      <w:r w:rsidRPr="00B87C5E">
        <w:rPr>
          <w:b/>
          <w:bCs/>
          <w:u w:val="single"/>
        </w:rPr>
        <w:t>facilities.</w:t>
      </w:r>
      <w:r w:rsidRPr="006A6970">
        <w:rPr>
          <w:sz w:val="16"/>
        </w:rPr>
        <w:t xml:space="preserve"> Despite efforts taken to reduce the impact of corrosion, </w:t>
      </w:r>
      <w:r w:rsidRPr="00B87C5E">
        <w:rPr>
          <w:b/>
          <w:bCs/>
          <w:u w:val="single"/>
        </w:rPr>
        <w:t>seawater introduces additional</w:t>
      </w:r>
      <w:r>
        <w:rPr>
          <w:b/>
          <w:bCs/>
          <w:u w:val="single"/>
        </w:rPr>
        <w:t xml:space="preserve"> </w:t>
      </w:r>
      <w:r w:rsidRPr="00B87C5E">
        <w:rPr>
          <w:b/>
          <w:bCs/>
          <w:u w:val="single"/>
        </w:rPr>
        <w:t>maintenance needs that are not necessary for onshore turbine</w:t>
      </w:r>
      <w:r w:rsidRPr="006A6970">
        <w:rPr>
          <w:sz w:val="16"/>
        </w:rPr>
        <w:t xml:space="preserve">s. And when </w:t>
      </w:r>
      <w:r w:rsidRPr="00B87C5E">
        <w:rPr>
          <w:b/>
          <w:bCs/>
          <w:u w:val="single"/>
        </w:rPr>
        <w:t>maintenance is</w:t>
      </w:r>
      <w:r w:rsidRPr="006A6970">
        <w:rPr>
          <w:sz w:val="16"/>
        </w:rPr>
        <w:t xml:space="preserve"> needed, it is </w:t>
      </w:r>
      <w:r w:rsidRPr="00B87C5E">
        <w:rPr>
          <w:b/>
          <w:bCs/>
          <w:u w:val="single"/>
        </w:rPr>
        <w:t>much more expensive</w:t>
      </w:r>
      <w:r w:rsidRPr="006A6970">
        <w:rPr>
          <w:sz w:val="16"/>
        </w:rPr>
        <w:t xml:space="preserve"> to do. At an onshore facility, a worker can easily drive a truck full of parts to a turbine, climb up a ladder and perform maintenance. Particularly involved maintenance may require a crane. </w:t>
      </w:r>
      <w:r w:rsidRPr="00B87C5E">
        <w:rPr>
          <w:b/>
          <w:bCs/>
          <w:u w:val="single"/>
        </w:rPr>
        <w:t>At an offshore facility, virtually any turbine maintenance is a</w:t>
      </w:r>
      <w:r>
        <w:rPr>
          <w:b/>
          <w:bCs/>
          <w:u w:val="single"/>
        </w:rPr>
        <w:t xml:space="preserve"> </w:t>
      </w:r>
      <w:r w:rsidRPr="00B87C5E">
        <w:rPr>
          <w:b/>
          <w:bCs/>
          <w:u w:val="single"/>
        </w:rPr>
        <w:t>major undertaking that involves a helicopter</w:t>
      </w:r>
      <w:r w:rsidRPr="006A6970">
        <w:rPr>
          <w:sz w:val="16"/>
        </w:rPr>
        <w:t xml:space="preserve"> full of highly trained technicians, and any </w:t>
      </w:r>
      <w:r w:rsidRPr="00B87C5E">
        <w:rPr>
          <w:b/>
          <w:bCs/>
          <w:u w:val="single"/>
        </w:rPr>
        <w:t>major</w:t>
      </w:r>
      <w:r>
        <w:rPr>
          <w:b/>
          <w:bCs/>
          <w:u w:val="single"/>
        </w:rPr>
        <w:t xml:space="preserve"> </w:t>
      </w:r>
      <w:r w:rsidRPr="00B87C5E">
        <w:rPr>
          <w:b/>
          <w:bCs/>
          <w:u w:val="single"/>
        </w:rPr>
        <w:t xml:space="preserve">maintenance requires the rental of a highly expensive </w:t>
      </w:r>
      <w:proofErr w:type="spellStart"/>
      <w:r w:rsidRPr="00B87C5E">
        <w:rPr>
          <w:b/>
          <w:bCs/>
          <w:u w:val="single"/>
        </w:rPr>
        <w:t>jackup</w:t>
      </w:r>
      <w:proofErr w:type="spellEnd"/>
      <w:r w:rsidRPr="00B87C5E">
        <w:rPr>
          <w:b/>
          <w:bCs/>
          <w:u w:val="single"/>
        </w:rPr>
        <w:t xml:space="preserve"> rig, all while battling the</w:t>
      </w:r>
      <w:r>
        <w:rPr>
          <w:b/>
          <w:bCs/>
          <w:u w:val="single"/>
        </w:rPr>
        <w:t xml:space="preserve"> </w:t>
      </w:r>
      <w:r w:rsidRPr="00B87C5E">
        <w:rPr>
          <w:b/>
          <w:bCs/>
          <w:u w:val="single"/>
        </w:rPr>
        <w:t>unpredictable weather of the open seas.</w:t>
      </w:r>
    </w:p>
    <w:p w14:paraId="1DA35D3E" w14:textId="77777777" w:rsidR="006A6970" w:rsidRPr="008D5AAF" w:rsidRDefault="006A6970" w:rsidP="008D5AAF">
      <w:pPr>
        <w:rPr>
          <w:u w:val="single"/>
        </w:rPr>
      </w:pPr>
    </w:p>
    <w:p w14:paraId="5CB76927" w14:textId="77777777" w:rsidR="008D5AAF" w:rsidRPr="008D5AAF" w:rsidRDefault="008D5AAF" w:rsidP="008D5AAF"/>
    <w:p w14:paraId="6E805A4E" w14:textId="77777777" w:rsidR="00B94698" w:rsidRPr="00B94698" w:rsidRDefault="00B94698" w:rsidP="00B94698">
      <w:pPr>
        <w:pStyle w:val="Heading4"/>
      </w:pPr>
      <w:r w:rsidRPr="00B94698">
        <w:t>Offshore wind farms too expensive</w:t>
      </w:r>
    </w:p>
    <w:p w14:paraId="4D155CD8" w14:textId="77777777" w:rsidR="00B94698" w:rsidRPr="00B94698" w:rsidRDefault="00B94698" w:rsidP="00B94698">
      <w:proofErr w:type="spellStart"/>
      <w:r w:rsidRPr="00B94698">
        <w:rPr>
          <w:rStyle w:val="Heading4Char"/>
        </w:rPr>
        <w:t>Alleyne</w:t>
      </w:r>
      <w:proofErr w:type="spellEnd"/>
      <w:r w:rsidRPr="00B94698">
        <w:rPr>
          <w:rStyle w:val="Heading4Char"/>
        </w:rPr>
        <w:t xml:space="preserve"> </w:t>
      </w:r>
      <w:r>
        <w:rPr>
          <w:rStyle w:val="Heading4Char"/>
        </w:rPr>
        <w:t>‘</w:t>
      </w:r>
      <w:r w:rsidRPr="00B94698">
        <w:rPr>
          <w:rStyle w:val="Heading4Char"/>
        </w:rPr>
        <w:t>10</w:t>
      </w:r>
      <w:r w:rsidRPr="00B94698">
        <w:rPr>
          <w:b/>
        </w:rPr>
        <w:t xml:space="preserve">, </w:t>
      </w:r>
      <w:r w:rsidRPr="00B94698">
        <w:t>a senior general news reporter and scientific analyst for the Daily Telegraph and scientific (Richard</w:t>
      </w:r>
      <w:proofErr w:type="gramStart"/>
      <w:r w:rsidRPr="00B94698">
        <w:t>,  senior</w:t>
      </w:r>
      <w:proofErr w:type="gramEnd"/>
      <w:r w:rsidRPr="00B94698">
        <w:t xml:space="preserve"> general news reporter for the Daily Telegraph and scientific writer, Britain's Offshore </w:t>
      </w:r>
      <w:proofErr w:type="spellStart"/>
      <w:r w:rsidRPr="00B94698">
        <w:t>Windpower</w:t>
      </w:r>
      <w:proofErr w:type="spellEnd"/>
      <w:r w:rsidRPr="00B94698">
        <w:t xml:space="preserve"> Costs Twice as Much as Coal and Gas Generated Electricity, The Telegraph, September 27, 2010, http://www.telegraph.co.uk/earth/energy/windpower/8028328/Britains-offshore-windpower-costs-twice-as-much-as-coal-and-gas-generated-electricity.html, Accessed: July 15, 2014, AHK</w:t>
      </w:r>
    </w:p>
    <w:p w14:paraId="4797A3B5" w14:textId="77777777" w:rsidR="00B94698" w:rsidRPr="00B94698" w:rsidRDefault="00B94698" w:rsidP="00B94698"/>
    <w:p w14:paraId="1F703D68" w14:textId="77777777" w:rsidR="00B94698" w:rsidRPr="008C6172" w:rsidRDefault="00B94698" w:rsidP="00B94698">
      <w:pPr>
        <w:rPr>
          <w:sz w:val="16"/>
        </w:rPr>
      </w:pPr>
      <w:r w:rsidRPr="00B94698">
        <w:rPr>
          <w:u w:val="single"/>
        </w:rPr>
        <w:t>Britain</w:t>
      </w:r>
      <w:r w:rsidRPr="008C6172">
        <w:rPr>
          <w:sz w:val="16"/>
        </w:rPr>
        <w:t xml:space="preserve">'s so-called "dash for wind" means that it </w:t>
      </w:r>
      <w:r w:rsidRPr="00B94698">
        <w:rPr>
          <w:u w:val="single"/>
        </w:rPr>
        <w:t>is now the biggest off shore generator</w:t>
      </w:r>
      <w:r w:rsidRPr="008C6172">
        <w:rPr>
          <w:sz w:val="16"/>
        </w:rPr>
        <w:t xml:space="preserve"> – </w:t>
      </w:r>
      <w:r w:rsidRPr="00B94698">
        <w:rPr>
          <w:u w:val="single"/>
        </w:rPr>
        <w:t>producing as much as the rest of the world put together</w:t>
      </w:r>
      <w:r w:rsidRPr="008C6172">
        <w:rPr>
          <w:sz w:val="16"/>
        </w:rPr>
        <w:t xml:space="preserve">. </w:t>
      </w:r>
      <w:r w:rsidRPr="00B94698">
        <w:rPr>
          <w:u w:val="single"/>
        </w:rPr>
        <w:t>But costs of building</w:t>
      </w:r>
      <w:r w:rsidRPr="008C6172">
        <w:rPr>
          <w:sz w:val="16"/>
        </w:rPr>
        <w:t xml:space="preserve"> the farms </w:t>
      </w:r>
      <w:r w:rsidRPr="00B94698">
        <w:rPr>
          <w:u w:val="single"/>
        </w:rPr>
        <w:t>have doubled due to</w:t>
      </w:r>
      <w:r w:rsidRPr="008C6172">
        <w:rPr>
          <w:sz w:val="16"/>
        </w:rPr>
        <w:t xml:space="preserve"> </w:t>
      </w:r>
      <w:proofErr w:type="spellStart"/>
      <w:r w:rsidRPr="008C6172">
        <w:rPr>
          <w:sz w:val="16"/>
        </w:rPr>
        <w:t>spiralling</w:t>
      </w:r>
      <w:proofErr w:type="spellEnd"/>
      <w:r w:rsidRPr="008C6172">
        <w:rPr>
          <w:sz w:val="16"/>
        </w:rPr>
        <w:t xml:space="preserve"> </w:t>
      </w:r>
      <w:r w:rsidRPr="00B94698">
        <w:rPr>
          <w:u w:val="single"/>
        </w:rPr>
        <w:t>prices</w:t>
      </w:r>
      <w:r w:rsidRPr="008C6172">
        <w:rPr>
          <w:sz w:val="16"/>
        </w:rPr>
        <w:t xml:space="preserve"> for steel and the drop in the value of the pound. The running costs are also increasing. </w:t>
      </w:r>
      <w:r w:rsidRPr="00B94698">
        <w:rPr>
          <w:u w:val="single"/>
        </w:rPr>
        <w:t>The report found that</w:t>
      </w:r>
      <w:r w:rsidRPr="008C6172">
        <w:rPr>
          <w:sz w:val="16"/>
        </w:rPr>
        <w:t xml:space="preserve"> costs have risen for all kinds of generation but </w:t>
      </w:r>
      <w:r w:rsidRPr="00B94698">
        <w:rPr>
          <w:u w:val="single"/>
        </w:rPr>
        <w:t>off shore wind farms remain</w:t>
      </w:r>
      <w:r w:rsidRPr="008C6172">
        <w:rPr>
          <w:sz w:val="16"/>
        </w:rPr>
        <w:t xml:space="preserve"> by far </w:t>
      </w:r>
      <w:r w:rsidRPr="00B94698">
        <w:rPr>
          <w:u w:val="single"/>
        </w:rPr>
        <w:t>the most expensive</w:t>
      </w:r>
      <w:r w:rsidRPr="008C6172">
        <w:rPr>
          <w:sz w:val="16"/>
        </w:rPr>
        <w:t xml:space="preserve"> – </w:t>
      </w:r>
      <w:r w:rsidRPr="00B94698">
        <w:rPr>
          <w:u w:val="single"/>
        </w:rPr>
        <w:t>90 per cent more than fossil fuel generators and 50 per cent more than nuclear.</w:t>
      </w:r>
      <w:r>
        <w:rPr>
          <w:u w:val="single"/>
        </w:rPr>
        <w:t xml:space="preserve"> </w:t>
      </w:r>
      <w:r w:rsidRPr="008C6172">
        <w:rPr>
          <w:sz w:val="16"/>
        </w:rPr>
        <w:t xml:space="preserve">The news is bound to lead to question over the government's policy of using wind power to meet its target to generate around a third of its electricity from renewables by 2020. But the authors of the report at the UK Energy Research Centre (UKERC), a government think tank, said they remained "cautiously optimistic" that wind can play a significant contribution to the zero carbon energy production for Britain. "We think that there are grounds for cautious optimism," said </w:t>
      </w:r>
      <w:proofErr w:type="spellStart"/>
      <w:r w:rsidRPr="008C6172">
        <w:rPr>
          <w:sz w:val="16"/>
        </w:rPr>
        <w:t>Dr</w:t>
      </w:r>
      <w:proofErr w:type="spellEnd"/>
      <w:r w:rsidRPr="008C6172">
        <w:rPr>
          <w:sz w:val="16"/>
        </w:rPr>
        <w:t xml:space="preserve"> Robert Gross, of Imperial College London, who headed the report. "Yes </w:t>
      </w:r>
      <w:r w:rsidRPr="00B94698">
        <w:rPr>
          <w:u w:val="single"/>
        </w:rPr>
        <w:t>it is more expensive than gas and coal and is unlikely to reach parity for at least 20 years</w:t>
      </w:r>
      <w:r w:rsidRPr="008C6172">
        <w:rPr>
          <w:sz w:val="16"/>
        </w:rPr>
        <w:t xml:space="preserve"> but we still think it is a worthwhile energy producer. "All alternatives such as nuclear and carbon capture are bound to have teething problems too." With the opening of </w:t>
      </w:r>
      <w:proofErr w:type="spellStart"/>
      <w:r w:rsidRPr="008C6172">
        <w:rPr>
          <w:sz w:val="16"/>
        </w:rPr>
        <w:t>Thanet</w:t>
      </w:r>
      <w:proofErr w:type="spellEnd"/>
      <w:r w:rsidRPr="008C6172">
        <w:rPr>
          <w:sz w:val="16"/>
        </w:rPr>
        <w:t xml:space="preserve"> wind farm in the North Sea last week Britain became the biggest offshore wind generator in the world. The world's biggest ocean wind farm off </w:t>
      </w:r>
      <w:proofErr w:type="spellStart"/>
      <w:r w:rsidRPr="008C6172">
        <w:rPr>
          <w:sz w:val="16"/>
        </w:rPr>
        <w:t>Foreness</w:t>
      </w:r>
      <w:proofErr w:type="spellEnd"/>
      <w:r w:rsidRPr="008C6172">
        <w:rPr>
          <w:sz w:val="16"/>
        </w:rPr>
        <w:t xml:space="preserve"> Point, Kent, it has 100 turbines, each measuring more than 300ft, and will power more than 200,000 homes. Swedish energy giant </w:t>
      </w:r>
      <w:proofErr w:type="spellStart"/>
      <w:r w:rsidRPr="008C6172">
        <w:rPr>
          <w:sz w:val="16"/>
        </w:rPr>
        <w:t>Vattenfall</w:t>
      </w:r>
      <w:proofErr w:type="spellEnd"/>
      <w:r w:rsidRPr="008C6172">
        <w:rPr>
          <w:sz w:val="16"/>
        </w:rPr>
        <w:t xml:space="preserve"> – which spent £780 million on the array – refuses to say how long it will take for the farm to pay for itself. However the UKERC have calculated that the cost per unit of energy – known as a Megawatt hour – over the </w:t>
      </w:r>
      <w:proofErr w:type="gramStart"/>
      <w:r w:rsidRPr="008C6172">
        <w:rPr>
          <w:sz w:val="16"/>
        </w:rPr>
        <w:t>25 year</w:t>
      </w:r>
      <w:proofErr w:type="gramEnd"/>
      <w:r w:rsidRPr="008C6172">
        <w:rPr>
          <w:sz w:val="16"/>
        </w:rPr>
        <w:t xml:space="preserve"> lifespan of the farm is expected to be £149. That compares with £80 for coal and gas, and £97 for nuclear power. </w:t>
      </w:r>
      <w:r w:rsidRPr="00B94698">
        <w:rPr>
          <w:u w:val="single"/>
        </w:rPr>
        <w:t>Onshore wind farm</w:t>
      </w:r>
      <w:r w:rsidRPr="008C6172">
        <w:rPr>
          <w:sz w:val="16"/>
        </w:rPr>
        <w:t xml:space="preserve"> – at £88 per megawatt hour – </w:t>
      </w:r>
      <w:r w:rsidRPr="00B94698">
        <w:rPr>
          <w:u w:val="single"/>
        </w:rPr>
        <w:t>is almost as efficient of fossil fuels</w:t>
      </w:r>
      <w:r w:rsidRPr="008C6172">
        <w:rPr>
          <w:sz w:val="16"/>
        </w:rPr>
        <w:t xml:space="preserve"> but is hampered by complaints they ruin the landscape.</w:t>
      </w:r>
    </w:p>
    <w:p w14:paraId="7A96813D" w14:textId="77777777" w:rsidR="00B94698" w:rsidRPr="00B94698" w:rsidRDefault="00B94698" w:rsidP="00B94698">
      <w:pPr>
        <w:rPr>
          <w:b/>
        </w:rPr>
      </w:pPr>
    </w:p>
    <w:p w14:paraId="7AE8FEE3" w14:textId="77777777" w:rsidR="00B94698" w:rsidRPr="00B94698" w:rsidRDefault="00B94698" w:rsidP="00B94698">
      <w:pPr>
        <w:pStyle w:val="Heading3"/>
      </w:pPr>
      <w:r>
        <w:t xml:space="preserve">Innovation </w:t>
      </w:r>
    </w:p>
    <w:p w14:paraId="578742E0" w14:textId="77777777" w:rsidR="00B94698" w:rsidRPr="00B94698" w:rsidRDefault="00B94698" w:rsidP="00B94698">
      <w:pPr>
        <w:pStyle w:val="Heading4"/>
      </w:pPr>
      <w:r>
        <w:t xml:space="preserve">Offshore wind reliance ruins innovation. </w:t>
      </w:r>
    </w:p>
    <w:p w14:paraId="7B1D6151" w14:textId="77777777" w:rsidR="00B94698" w:rsidRPr="00B94698" w:rsidRDefault="00B94698" w:rsidP="00B94698">
      <w:proofErr w:type="spellStart"/>
      <w:r w:rsidRPr="00B94698">
        <w:rPr>
          <w:rStyle w:val="Heading4Char"/>
        </w:rPr>
        <w:t>Alleyne</w:t>
      </w:r>
      <w:proofErr w:type="spellEnd"/>
      <w:r w:rsidRPr="00B94698">
        <w:rPr>
          <w:rStyle w:val="Heading4Char"/>
        </w:rPr>
        <w:t xml:space="preserve"> 10</w:t>
      </w:r>
      <w:r w:rsidRPr="00B94698">
        <w:rPr>
          <w:b/>
        </w:rPr>
        <w:t xml:space="preserve">, </w:t>
      </w:r>
      <w:r w:rsidRPr="00B94698">
        <w:t>a senior general news reporter and scientific analyst for the Daily Telegraph and scientific (Richard</w:t>
      </w:r>
      <w:proofErr w:type="gramStart"/>
      <w:r w:rsidRPr="00B94698">
        <w:t>,  senior</w:t>
      </w:r>
      <w:proofErr w:type="gramEnd"/>
      <w:r w:rsidRPr="00B94698">
        <w:t xml:space="preserve"> general news reporter for the Daily Telegraph and scientific writer, Britain's Offshore </w:t>
      </w:r>
      <w:proofErr w:type="spellStart"/>
      <w:r w:rsidRPr="00B94698">
        <w:t>Windpower</w:t>
      </w:r>
      <w:proofErr w:type="spellEnd"/>
      <w:r w:rsidRPr="00B94698">
        <w:t xml:space="preserve"> Costs Twice as Much as Coal and Gas Generated Electricity, The Telegraph, September 27, 2010, http://www.telegraph.co.uk/earth/energy/windpower/8028328/Britains-offshore-windpower-costs-twice-as-much-as-coal-and-gas-generated-electricity.html, Accessed: July 15, 2014, AHK</w:t>
      </w:r>
    </w:p>
    <w:p w14:paraId="312B4761" w14:textId="77777777" w:rsidR="00B94698" w:rsidRPr="00B94698" w:rsidRDefault="00B94698" w:rsidP="00B94698"/>
    <w:p w14:paraId="645E1DE4" w14:textId="77777777" w:rsidR="00B94698" w:rsidRPr="00B94698" w:rsidRDefault="00B94698" w:rsidP="00B94698"/>
    <w:p w14:paraId="09ADA2E0" w14:textId="77777777" w:rsidR="00B94698" w:rsidRPr="008C6172" w:rsidRDefault="00B94698" w:rsidP="00B94698">
      <w:pPr>
        <w:rPr>
          <w:sz w:val="16"/>
        </w:rPr>
      </w:pPr>
      <w:r w:rsidRPr="00B94698">
        <w:rPr>
          <w:u w:val="single"/>
        </w:rPr>
        <w:t>Experts fear that Britain is relying too much on wind as a power source when other technologies are required</w:t>
      </w:r>
      <w:r w:rsidRPr="008C6172">
        <w:rPr>
          <w:sz w:val="16"/>
        </w:rPr>
        <w:t xml:space="preserve"> in calm weather. </w:t>
      </w:r>
      <w:proofErr w:type="spellStart"/>
      <w:r w:rsidRPr="008C6172">
        <w:rPr>
          <w:sz w:val="16"/>
        </w:rPr>
        <w:t>Thanet</w:t>
      </w:r>
      <w:proofErr w:type="spellEnd"/>
      <w:r w:rsidRPr="008C6172">
        <w:rPr>
          <w:sz w:val="16"/>
        </w:rPr>
        <w:t xml:space="preserve"> wind farm increases the number of large-scale turbines off Britain to 436, with 2,640 on land. </w:t>
      </w:r>
      <w:r w:rsidRPr="00B94698">
        <w:rPr>
          <w:u w:val="single"/>
        </w:rPr>
        <w:t>Almost 1,000 turbines are being built offshore and onshore and a further 2,300 have planning consent.</w:t>
      </w:r>
      <w:r>
        <w:rPr>
          <w:u w:val="single"/>
        </w:rPr>
        <w:t xml:space="preserve"> </w:t>
      </w:r>
      <w:r w:rsidRPr="00B94698">
        <w:rPr>
          <w:u w:val="single"/>
        </w:rPr>
        <w:t>The Government hopes to have</w:t>
      </w:r>
      <w:r w:rsidRPr="008C6172">
        <w:rPr>
          <w:sz w:val="16"/>
        </w:rPr>
        <w:t xml:space="preserve"> as many as 6,000 onshore and </w:t>
      </w:r>
      <w:r w:rsidRPr="00B94698">
        <w:rPr>
          <w:u w:val="single"/>
        </w:rPr>
        <w:t>4,000 at sea</w:t>
      </w:r>
      <w:r w:rsidRPr="008C6172">
        <w:rPr>
          <w:sz w:val="16"/>
        </w:rPr>
        <w:t xml:space="preserve">. </w:t>
      </w:r>
      <w:proofErr w:type="spellStart"/>
      <w:r w:rsidRPr="008C6172">
        <w:rPr>
          <w:sz w:val="16"/>
        </w:rPr>
        <w:t>Dr</w:t>
      </w:r>
      <w:proofErr w:type="spellEnd"/>
      <w:r w:rsidRPr="008C6172">
        <w:rPr>
          <w:sz w:val="16"/>
        </w:rPr>
        <w:t xml:space="preserve"> Gross said one way to reduce costs would be for the government to increase the production capacity in Britain. At the moment almost 80 per cent of the turbines and platforms have to be imported which means they are susceptible to currency fluctuations. It also means that </w:t>
      </w:r>
      <w:r w:rsidRPr="00B94698">
        <w:rPr>
          <w:u w:val="single"/>
        </w:rPr>
        <w:t>Britain is losing out on the chance of building a new industry out of their world leading position</w:t>
      </w:r>
      <w:r w:rsidRPr="008C6172">
        <w:rPr>
          <w:sz w:val="16"/>
        </w:rPr>
        <w:t xml:space="preserve">. </w:t>
      </w:r>
      <w:proofErr w:type="spellStart"/>
      <w:r w:rsidRPr="008C6172">
        <w:rPr>
          <w:sz w:val="16"/>
        </w:rPr>
        <w:t>Dr</w:t>
      </w:r>
      <w:proofErr w:type="spellEnd"/>
      <w:r w:rsidRPr="008C6172">
        <w:rPr>
          <w:sz w:val="16"/>
        </w:rPr>
        <w:t xml:space="preserve"> Gross said: “The UK is not yet fully benefiting from being a world-leader in the field; in effect UK consumers are </w:t>
      </w:r>
      <w:proofErr w:type="spellStart"/>
      <w:r w:rsidRPr="008C6172">
        <w:rPr>
          <w:sz w:val="16"/>
        </w:rPr>
        <w:t>subsidising</w:t>
      </w:r>
      <w:proofErr w:type="spellEnd"/>
      <w:r w:rsidRPr="008C6172">
        <w:rPr>
          <w:sz w:val="16"/>
        </w:rPr>
        <w:t xml:space="preserve"> Danish and German wind energy companies. "This report suggests that policies could do more both to bear down on costs and support a UK based industry. "At the moment </w:t>
      </w:r>
      <w:r w:rsidRPr="00B94698">
        <w:rPr>
          <w:u w:val="single"/>
        </w:rPr>
        <w:t>the UK</w:t>
      </w:r>
      <w:r w:rsidRPr="008C6172">
        <w:rPr>
          <w:sz w:val="16"/>
        </w:rPr>
        <w:t xml:space="preserve">’s support system offers a generous subsidy but may not do enough to build confidence in the companies making components, providing vessels or delivering support services. "We </w:t>
      </w:r>
      <w:r w:rsidRPr="00B94698">
        <w:rPr>
          <w:u w:val="single"/>
        </w:rPr>
        <w:t>could do more to support innovation and the smaller players lower in the supply chain</w:t>
      </w:r>
      <w:r w:rsidRPr="008C6172">
        <w:rPr>
          <w:sz w:val="16"/>
        </w:rPr>
        <w:t>.”</w:t>
      </w:r>
    </w:p>
    <w:p w14:paraId="654E2631" w14:textId="77777777" w:rsidR="00B94698" w:rsidRPr="00B94698" w:rsidRDefault="00B94698" w:rsidP="00B94698"/>
    <w:p w14:paraId="021C1633" w14:textId="77777777" w:rsidR="00B94698" w:rsidRPr="00B94698" w:rsidRDefault="00B94698" w:rsidP="00B94698"/>
    <w:p w14:paraId="621FBAF4" w14:textId="77777777" w:rsidR="005A5717" w:rsidRDefault="005A5717" w:rsidP="00B94698">
      <w:pPr>
        <w:pStyle w:val="Heading3"/>
      </w:pPr>
      <w:r>
        <w:t>Jobs</w:t>
      </w:r>
    </w:p>
    <w:p w14:paraId="601B13BC" w14:textId="77777777" w:rsidR="005A5717" w:rsidRDefault="005A5717" w:rsidP="005A5717">
      <w:pPr>
        <w:pStyle w:val="Heading4"/>
      </w:pPr>
      <w:r>
        <w:t xml:space="preserve">OSW doesn’t solve jobs. </w:t>
      </w:r>
    </w:p>
    <w:p w14:paraId="09D10FD5" w14:textId="77777777" w:rsidR="005A5717" w:rsidRDefault="005A5717" w:rsidP="005A5717">
      <w:r w:rsidRPr="00E43945">
        <w:rPr>
          <w:rStyle w:val="StyleStyleBold12pt"/>
        </w:rPr>
        <w:t>Ouellette ’11</w:t>
      </w:r>
      <w:r>
        <w:t xml:space="preserve"> (Gerry Ouellette is a retired aerospace engineer with extensive experience in electrical power generation, “Problems with offshore wind farms not worth it,” April 25. 2011, </w:t>
      </w:r>
      <w:r w:rsidRPr="00E43945">
        <w:t>http://www.wickedlocal.com/article/20110425/News/304259584?template=printart</w:t>
      </w:r>
      <w:r>
        <w:t>)</w:t>
      </w:r>
    </w:p>
    <w:p w14:paraId="34590D83" w14:textId="77777777" w:rsidR="005A5717" w:rsidRPr="006A17B8" w:rsidRDefault="005A5717" w:rsidP="005A5717"/>
    <w:p w14:paraId="576817BB" w14:textId="77777777" w:rsidR="005A5717" w:rsidRPr="006A17B8" w:rsidRDefault="005A5717" w:rsidP="005A5717">
      <w:pPr>
        <w:rPr>
          <w:sz w:val="16"/>
        </w:rPr>
      </w:pPr>
      <w:r w:rsidRPr="006A17B8">
        <w:rPr>
          <w:sz w:val="16"/>
        </w:rPr>
        <w:t xml:space="preserve">At present (December 2010-January 2011) in Southeastern Massachusetts, electric generation charges to customers are 9.1 cents per kilowatt hour without government subsidies; the comments that customers will pay more for clean energy is moot since they will be paying all of the costs through taxation. It may be hearsay, but over 21 cents per </w:t>
      </w:r>
      <w:proofErr w:type="gramStart"/>
      <w:r w:rsidRPr="006A17B8">
        <w:rPr>
          <w:sz w:val="16"/>
        </w:rPr>
        <w:t>kilowatt hour</w:t>
      </w:r>
      <w:proofErr w:type="gramEnd"/>
      <w:r w:rsidRPr="006A17B8">
        <w:rPr>
          <w:sz w:val="16"/>
        </w:rPr>
        <w:t xml:space="preserve"> for Cape wind and has been analyzed and is a totally unreasonable amount. </w:t>
      </w:r>
      <w:r w:rsidRPr="006A17B8">
        <w:rPr>
          <w:rStyle w:val="StyleBoldUnderline"/>
        </w:rPr>
        <w:t>Offshore projects may appear great for job generation, but with no reasonable financial incentive for electrical purchasers will result in wind farms being nothing but a great taxpayer rip off boondoggle. And the job losses in the fishing industry as a result of wind farms in fishing areas are simply glossed over as are the destruction of valuable fishing grounds</w:t>
      </w:r>
      <w:r w:rsidRPr="006A17B8">
        <w:rPr>
          <w:sz w:val="16"/>
        </w:rPr>
        <w:t xml:space="preserve">. One myth that is quite misleading is the </w:t>
      </w:r>
      <w:proofErr w:type="gramStart"/>
      <w:r w:rsidRPr="006A17B8">
        <w:rPr>
          <w:sz w:val="16"/>
        </w:rPr>
        <w:t>oft-used</w:t>
      </w:r>
      <w:proofErr w:type="gramEnd"/>
      <w:r w:rsidRPr="006A17B8">
        <w:rPr>
          <w:sz w:val="16"/>
        </w:rPr>
        <w:t xml:space="preserve"> comment that wind farms will help reduce our dependence on foreign oil. “U.S. Electric Utility Companies responded to the threat of the 1973 Arab oil embargo by replacing petroleum fuel oil with USA coal, nuclear energy and natural gas to power their generators. The USA no longer depends on petroleum to generate electricity for the power grid. The USA is not dependent on foreign sources of energy for electricity generation.” (AmericanEnergyIndependence.com.) And as discussed below, the small modular reactor concept, if adopted, would completely eliminate the need for the destruction of extremely valuable fishing grounds by wind farms.</w:t>
      </w:r>
    </w:p>
    <w:p w14:paraId="4F63432A" w14:textId="77777777" w:rsidR="005A5717" w:rsidRDefault="005A5717" w:rsidP="005A5717"/>
    <w:p w14:paraId="2E14811E" w14:textId="77777777" w:rsidR="005A5717" w:rsidRDefault="005A5717" w:rsidP="005A5717"/>
    <w:p w14:paraId="11936F22" w14:textId="0F1B2DAD" w:rsidR="005A5717" w:rsidRPr="005A5717" w:rsidRDefault="005A5717" w:rsidP="005A5717">
      <w:pPr>
        <w:rPr>
          <w:sz w:val="16"/>
        </w:rPr>
      </w:pPr>
    </w:p>
    <w:p w14:paraId="0A8C4154" w14:textId="76540D69" w:rsidR="00B94698" w:rsidRPr="00B94698" w:rsidRDefault="00B94698" w:rsidP="00B94698">
      <w:pPr>
        <w:pStyle w:val="Heading3"/>
      </w:pPr>
      <w:r>
        <w:t>Birds</w:t>
      </w:r>
    </w:p>
    <w:p w14:paraId="41B2D9BB" w14:textId="77777777" w:rsidR="00B94698" w:rsidRPr="00B94698" w:rsidRDefault="00B94698" w:rsidP="00B94698">
      <w:pPr>
        <w:pStyle w:val="Heading4"/>
      </w:pPr>
      <w:r w:rsidRPr="00B94698">
        <w:t>Offshore wind turbines threaten birds</w:t>
      </w:r>
    </w:p>
    <w:p w14:paraId="0557BDD5" w14:textId="77777777" w:rsidR="00B94698" w:rsidRPr="00B94698" w:rsidRDefault="00B94698" w:rsidP="00B94698">
      <w:r w:rsidRPr="00B94698">
        <w:rPr>
          <w:rStyle w:val="StyleStyleBold12pt"/>
        </w:rPr>
        <w:t xml:space="preserve">Bird Life International </w:t>
      </w:r>
      <w:r>
        <w:rPr>
          <w:rStyle w:val="StyleStyleBold12pt"/>
        </w:rPr>
        <w:t>‘</w:t>
      </w:r>
      <w:r w:rsidRPr="00B94698">
        <w:rPr>
          <w:rStyle w:val="StyleStyleBold12pt"/>
        </w:rPr>
        <w:t>9</w:t>
      </w:r>
      <w:r w:rsidRPr="00B94698">
        <w:rPr>
          <w:b/>
        </w:rPr>
        <w:t xml:space="preserve">, </w:t>
      </w:r>
      <w:r w:rsidRPr="00B94698">
        <w:t xml:space="preserve">a global Partnership of independent </w:t>
      </w:r>
      <w:proofErr w:type="spellStart"/>
      <w:r w:rsidRPr="00B94698">
        <w:t>organisations</w:t>
      </w:r>
      <w:proofErr w:type="spellEnd"/>
      <w:r w:rsidRPr="00B94698">
        <w:t xml:space="preserve"> working together as one for nature and people, Offshore wind farms are impacting seabirds and migrating passerines, Bird Life International, http://www.birdlife.org/datazone/sowb/casestudy/289, Accessed: July 15, 2014, AHK</w:t>
      </w:r>
    </w:p>
    <w:p w14:paraId="121A55F2" w14:textId="77777777" w:rsidR="00B94698" w:rsidRPr="00B94698" w:rsidRDefault="00B94698" w:rsidP="00B94698"/>
    <w:p w14:paraId="175FD5EC" w14:textId="77777777" w:rsidR="00B94698" w:rsidRPr="008C6172" w:rsidRDefault="00B94698" w:rsidP="00B94698">
      <w:pPr>
        <w:rPr>
          <w:sz w:val="16"/>
        </w:rPr>
      </w:pPr>
      <w:r w:rsidRPr="008C6172">
        <w:rPr>
          <w:sz w:val="16"/>
        </w:rPr>
        <w:t xml:space="preserve">There is a growing political impetus to reduce anthropogenic carbon emissions. </w:t>
      </w:r>
      <w:r w:rsidRPr="00B94698">
        <w:rPr>
          <w:u w:val="single"/>
        </w:rPr>
        <w:t>Wind power has</w:t>
      </w:r>
      <w:r w:rsidRPr="008C6172">
        <w:rPr>
          <w:sz w:val="16"/>
        </w:rPr>
        <w:t xml:space="preserve"> </w:t>
      </w:r>
      <w:r w:rsidRPr="00B94698">
        <w:rPr>
          <w:u w:val="single"/>
        </w:rPr>
        <w:t>emerged as</w:t>
      </w:r>
      <w:r w:rsidRPr="008C6172">
        <w:rPr>
          <w:sz w:val="16"/>
        </w:rPr>
        <w:t xml:space="preserve"> a leading renewable technology and is currently </w:t>
      </w:r>
      <w:r w:rsidRPr="00B94698">
        <w:rPr>
          <w:u w:val="single"/>
        </w:rPr>
        <w:t>the fastest growing source of energy in the world</w:t>
      </w:r>
      <w:r w:rsidRPr="008C6172">
        <w:rPr>
          <w:sz w:val="16"/>
        </w:rPr>
        <w:t xml:space="preserve">. By the end of 2008, wind turbines were satisfying more than 1.5 % of the world’s electricity demand, generating 260 </w:t>
      </w:r>
      <w:proofErr w:type="spellStart"/>
      <w:r w:rsidRPr="008C6172">
        <w:rPr>
          <w:sz w:val="16"/>
        </w:rPr>
        <w:t>TWh</w:t>
      </w:r>
      <w:proofErr w:type="spellEnd"/>
      <w:r w:rsidRPr="008C6172">
        <w:rPr>
          <w:sz w:val="16"/>
        </w:rPr>
        <w:t xml:space="preserve"> annually (WWEA 2009). In Europe, there has been a rapid proliferation of wind farms in the marine environment, which may portend a global trend. Within European waters, there are currently some 160 offshore farms either in operation, under construction or being planned. At the forefront of this expanding industry is the United Kingdom with ten operational wind farms made up of 203 turbines, and plans for a further 7,000 turbines by 2020 (see figure). The United Kingdom, together with Germany, currently accounts for around 60 percent of the global offshore wind market (WAB 2009). Although more costly than their terrestrial counterparts, offshore wind farms have a number of advantages. Winds at sea tend to be stronger and more consistent, and weighty turbine components are more easily transported at sea permitting larger turbines to be constructed (European Commission 2008). In addition, offshore wind farms typically encounter less resistance from local communities (Dolman </w:t>
      </w:r>
      <w:r w:rsidRPr="008C6172">
        <w:rPr>
          <w:i/>
          <w:iCs/>
          <w:sz w:val="16"/>
        </w:rPr>
        <w:t>et al</w:t>
      </w:r>
      <w:r w:rsidRPr="008C6172">
        <w:rPr>
          <w:sz w:val="16"/>
        </w:rPr>
        <w:t>. 2003)</w:t>
      </w:r>
      <w:proofErr w:type="gramStart"/>
      <w:r w:rsidRPr="008C6172">
        <w:rPr>
          <w:sz w:val="16"/>
        </w:rPr>
        <w:t>.However</w:t>
      </w:r>
      <w:proofErr w:type="gramEnd"/>
      <w:r w:rsidRPr="008C6172">
        <w:rPr>
          <w:sz w:val="16"/>
        </w:rPr>
        <w:t xml:space="preserve">, </w:t>
      </w:r>
      <w:r w:rsidRPr="00B94698">
        <w:rPr>
          <w:u w:val="single"/>
        </w:rPr>
        <w:t>there are growing concerns that offshore wind farms can have detrimental impacts on wildlife. Birds are particularly vulnerable</w:t>
      </w:r>
      <w:r w:rsidRPr="008C6172">
        <w:rPr>
          <w:sz w:val="16"/>
        </w:rPr>
        <w:t xml:space="preserve"> for three reasons. Firstly, </w:t>
      </w:r>
      <w:r w:rsidRPr="00B94698">
        <w:rPr>
          <w:u w:val="single"/>
        </w:rPr>
        <w:t>seabirds are negatively impacted</w:t>
      </w:r>
      <w:r w:rsidRPr="008C6172">
        <w:rPr>
          <w:sz w:val="16"/>
        </w:rPr>
        <w:t xml:space="preserve"> through the loss and modification of resting and foraging grounds. Secondly and most importantly, </w:t>
      </w:r>
      <w:r w:rsidRPr="00B94698">
        <w:rPr>
          <w:u w:val="single"/>
        </w:rPr>
        <w:t>they are killed as a result of collisions with turbine blades</w:t>
      </w:r>
      <w:r w:rsidRPr="008C6172">
        <w:rPr>
          <w:sz w:val="16"/>
        </w:rPr>
        <w:t xml:space="preserve">: for example, </w:t>
      </w:r>
      <w:r w:rsidRPr="00B94698">
        <w:rPr>
          <w:u w:val="single"/>
        </w:rPr>
        <w:t>significant fatalities have been reported at marine wind farms</w:t>
      </w:r>
      <w:r w:rsidRPr="008C6172">
        <w:rPr>
          <w:sz w:val="16"/>
        </w:rPr>
        <w:t xml:space="preserve"> situated close to breeding colonies (</w:t>
      </w:r>
      <w:proofErr w:type="spellStart"/>
      <w:r w:rsidRPr="008C6172">
        <w:rPr>
          <w:sz w:val="16"/>
        </w:rPr>
        <w:t>Everaert</w:t>
      </w:r>
      <w:proofErr w:type="spellEnd"/>
      <w:r w:rsidRPr="008C6172">
        <w:rPr>
          <w:sz w:val="16"/>
        </w:rPr>
        <w:t xml:space="preserve"> and </w:t>
      </w:r>
      <w:proofErr w:type="spellStart"/>
      <w:r w:rsidRPr="008C6172">
        <w:rPr>
          <w:sz w:val="16"/>
        </w:rPr>
        <w:t>Stienen</w:t>
      </w:r>
      <w:proofErr w:type="spellEnd"/>
      <w:r w:rsidRPr="008C6172">
        <w:rPr>
          <w:sz w:val="16"/>
        </w:rPr>
        <w:t xml:space="preserve"> 2007). Also, during their seasonal migrations, huge numbers of passerines cross Europe’s seas mostly at night and at a low altitude. </w:t>
      </w:r>
      <w:r w:rsidRPr="00B94698">
        <w:rPr>
          <w:u w:val="single"/>
        </w:rPr>
        <w:t>It is inevitable that birds will collide with turbines</w:t>
      </w:r>
      <w:r w:rsidRPr="008C6172">
        <w:rPr>
          <w:sz w:val="16"/>
        </w:rPr>
        <w:t>, particularly under adverse weather conditions with poor visibility (</w:t>
      </w:r>
      <w:proofErr w:type="spellStart"/>
      <w:r w:rsidRPr="008C6172">
        <w:rPr>
          <w:sz w:val="16"/>
        </w:rPr>
        <w:t>Hüppop</w:t>
      </w:r>
      <w:proofErr w:type="spellEnd"/>
      <w:r w:rsidRPr="008C6172">
        <w:rPr>
          <w:sz w:val="16"/>
        </w:rPr>
        <w:t> </w:t>
      </w:r>
      <w:r w:rsidRPr="008C6172">
        <w:rPr>
          <w:i/>
          <w:iCs/>
          <w:sz w:val="16"/>
        </w:rPr>
        <w:t>et al</w:t>
      </w:r>
      <w:r w:rsidRPr="008C6172">
        <w:rPr>
          <w:sz w:val="16"/>
        </w:rPr>
        <w:t xml:space="preserve">. 2006). Thirdly, several studies have found that </w:t>
      </w:r>
      <w:r w:rsidRPr="00B94698">
        <w:rPr>
          <w:u w:val="single"/>
        </w:rPr>
        <w:t>offshore wind farms act as barriers to travelling seabirds</w:t>
      </w:r>
      <w:r w:rsidRPr="008C6172">
        <w:rPr>
          <w:sz w:val="16"/>
        </w:rPr>
        <w:t xml:space="preserve">. Displacement from their </w:t>
      </w:r>
      <w:proofErr w:type="spellStart"/>
      <w:r w:rsidRPr="008C6172">
        <w:rPr>
          <w:sz w:val="16"/>
        </w:rPr>
        <w:t>favoured</w:t>
      </w:r>
      <w:proofErr w:type="spellEnd"/>
      <w:r w:rsidRPr="008C6172">
        <w:rPr>
          <w:sz w:val="16"/>
        </w:rPr>
        <w:t xml:space="preserve"> routes is likely to increase travel distances, causing greater energy expenditure and potentially impacting the survival of nestlings by lowering provisioning rates (Petersen </w:t>
      </w:r>
      <w:r w:rsidRPr="008C6172">
        <w:rPr>
          <w:i/>
          <w:iCs/>
          <w:sz w:val="16"/>
        </w:rPr>
        <w:t>et al</w:t>
      </w:r>
      <w:r w:rsidRPr="008C6172">
        <w:rPr>
          <w:sz w:val="16"/>
        </w:rPr>
        <w:t>. 2003, Fox </w:t>
      </w:r>
      <w:r w:rsidRPr="008C6172">
        <w:rPr>
          <w:i/>
          <w:iCs/>
          <w:sz w:val="16"/>
        </w:rPr>
        <w:t>et al</w:t>
      </w:r>
      <w:r w:rsidRPr="008C6172">
        <w:rPr>
          <w:sz w:val="16"/>
        </w:rPr>
        <w:t xml:space="preserve">. 2006). For example, at the </w:t>
      </w:r>
      <w:proofErr w:type="spellStart"/>
      <w:r w:rsidRPr="008C6172">
        <w:rPr>
          <w:sz w:val="16"/>
        </w:rPr>
        <w:t>Nysted</w:t>
      </w:r>
      <w:proofErr w:type="spellEnd"/>
      <w:r w:rsidRPr="008C6172">
        <w:rPr>
          <w:sz w:val="16"/>
        </w:rPr>
        <w:t xml:space="preserve"> offshore wind farm in Denmark, travelling birds (particularly </w:t>
      </w:r>
      <w:proofErr w:type="spellStart"/>
      <w:r w:rsidRPr="008C6172">
        <w:rPr>
          <w:sz w:val="16"/>
        </w:rPr>
        <w:t>seaduck</w:t>
      </w:r>
      <w:proofErr w:type="spellEnd"/>
      <w:r w:rsidRPr="008C6172">
        <w:rPr>
          <w:sz w:val="16"/>
        </w:rPr>
        <w:t xml:space="preserve">) displayed profound avoidance </w:t>
      </w:r>
      <w:proofErr w:type="spellStart"/>
      <w:r w:rsidRPr="008C6172">
        <w:rPr>
          <w:sz w:val="16"/>
        </w:rPr>
        <w:t>behaviour</w:t>
      </w:r>
      <w:proofErr w:type="spellEnd"/>
      <w:r w:rsidRPr="008C6172">
        <w:rPr>
          <w:sz w:val="16"/>
        </w:rPr>
        <w:t>, with the number of birds entering the area declining dramatically following the construction of the wind farm (</w:t>
      </w:r>
      <w:proofErr w:type="spellStart"/>
      <w:r w:rsidRPr="008C6172">
        <w:rPr>
          <w:sz w:val="16"/>
        </w:rPr>
        <w:t>Desholm</w:t>
      </w:r>
      <w:proofErr w:type="spellEnd"/>
      <w:r w:rsidRPr="008C6172">
        <w:rPr>
          <w:sz w:val="16"/>
        </w:rPr>
        <w:t xml:space="preserve"> and </w:t>
      </w:r>
      <w:proofErr w:type="spellStart"/>
      <w:r w:rsidRPr="008C6172">
        <w:rPr>
          <w:sz w:val="16"/>
        </w:rPr>
        <w:t>Kahlert</w:t>
      </w:r>
      <w:proofErr w:type="spellEnd"/>
      <w:r w:rsidRPr="008C6172">
        <w:rPr>
          <w:sz w:val="16"/>
        </w:rPr>
        <w:t xml:space="preserve"> 2005). </w:t>
      </w:r>
      <w:r w:rsidRPr="00B94698">
        <w:rPr>
          <w:u w:val="single"/>
        </w:rPr>
        <w:t>It is vital that the design, position and alignment of future offshore wind farms take into account the distribution and sensitivity of seabird populations</w:t>
      </w:r>
      <w:r w:rsidRPr="008C6172">
        <w:rPr>
          <w:sz w:val="16"/>
        </w:rPr>
        <w:t xml:space="preserve"> (</w:t>
      </w:r>
      <w:proofErr w:type="spellStart"/>
      <w:r w:rsidRPr="008C6172">
        <w:rPr>
          <w:sz w:val="16"/>
        </w:rPr>
        <w:t>Garthe</w:t>
      </w:r>
      <w:proofErr w:type="spellEnd"/>
      <w:r w:rsidRPr="008C6172">
        <w:rPr>
          <w:sz w:val="16"/>
        </w:rPr>
        <w:t xml:space="preserve"> and </w:t>
      </w:r>
      <w:proofErr w:type="spellStart"/>
      <w:r w:rsidRPr="008C6172">
        <w:rPr>
          <w:sz w:val="16"/>
        </w:rPr>
        <w:t>Hüppop</w:t>
      </w:r>
      <w:proofErr w:type="spellEnd"/>
      <w:r w:rsidRPr="008C6172">
        <w:rPr>
          <w:sz w:val="16"/>
        </w:rPr>
        <w:t xml:space="preserve"> 2004, Fox </w:t>
      </w:r>
      <w:r w:rsidRPr="008C6172">
        <w:rPr>
          <w:i/>
          <w:iCs/>
          <w:sz w:val="16"/>
        </w:rPr>
        <w:t>et al</w:t>
      </w:r>
      <w:r w:rsidRPr="008C6172">
        <w:rPr>
          <w:sz w:val="16"/>
        </w:rPr>
        <w:t xml:space="preserve">. 2006), whilst </w:t>
      </w:r>
      <w:r w:rsidRPr="00B94698">
        <w:rPr>
          <w:u w:val="single"/>
        </w:rPr>
        <w:t>avoiding zones of dense migration</w:t>
      </w:r>
      <w:r w:rsidRPr="008C6172">
        <w:rPr>
          <w:sz w:val="16"/>
        </w:rPr>
        <w:t xml:space="preserve"> (</w:t>
      </w:r>
      <w:proofErr w:type="spellStart"/>
      <w:r w:rsidRPr="008C6172">
        <w:rPr>
          <w:sz w:val="16"/>
        </w:rPr>
        <w:t>Hüppop</w:t>
      </w:r>
      <w:proofErr w:type="spellEnd"/>
      <w:r w:rsidRPr="008C6172">
        <w:rPr>
          <w:sz w:val="16"/>
        </w:rPr>
        <w:t> </w:t>
      </w:r>
      <w:r w:rsidRPr="008C6172">
        <w:rPr>
          <w:i/>
          <w:iCs/>
          <w:sz w:val="16"/>
        </w:rPr>
        <w:t>et al</w:t>
      </w:r>
      <w:r w:rsidRPr="008C6172">
        <w:rPr>
          <w:sz w:val="16"/>
        </w:rPr>
        <w:t>. 2006).</w:t>
      </w:r>
    </w:p>
    <w:p w14:paraId="1491091A" w14:textId="77777777" w:rsidR="008D5AAF" w:rsidRDefault="008D5AAF" w:rsidP="00B94698"/>
    <w:p w14:paraId="6C725A92" w14:textId="77777777" w:rsidR="008D5AAF" w:rsidRPr="008D5AAF" w:rsidRDefault="008D5AAF" w:rsidP="008D5AAF">
      <w:pPr>
        <w:pStyle w:val="Heading4"/>
      </w:pPr>
      <w:r w:rsidRPr="008D5AAF">
        <w:t xml:space="preserve">Offshore Wind destroys migration patterns and ecosystem functionality – noise and physical barriers. </w:t>
      </w:r>
    </w:p>
    <w:p w14:paraId="7A0972DE" w14:textId="77777777" w:rsidR="008D5AAF" w:rsidRPr="008D5AAF" w:rsidRDefault="008D5AAF" w:rsidP="008D5AAF">
      <w:r w:rsidRPr="008D5AAF">
        <w:rPr>
          <w:b/>
          <w:bCs/>
        </w:rPr>
        <w:t>Gill, 05</w:t>
      </w:r>
      <w:r w:rsidRPr="008D5AAF">
        <w:t xml:space="preserve"> - Institute of Water and Environment </w:t>
      </w:r>
      <w:proofErr w:type="gramStart"/>
      <w:r w:rsidRPr="008D5AAF">
        <w:t>[ Andrew</w:t>
      </w:r>
      <w:proofErr w:type="gramEnd"/>
      <w:r w:rsidRPr="008D5AAF">
        <w:t xml:space="preserve">, Institute of Water and Environment, </w:t>
      </w:r>
      <w:proofErr w:type="spellStart"/>
      <w:r w:rsidRPr="008D5AAF">
        <w:t>Cranfield</w:t>
      </w:r>
      <w:proofErr w:type="spellEnd"/>
      <w:r w:rsidRPr="008D5AAF">
        <w:t xml:space="preserve"> University, </w:t>
      </w:r>
      <w:proofErr w:type="spellStart"/>
      <w:r w:rsidRPr="008D5AAF">
        <w:t>Silsoe</w:t>
      </w:r>
      <w:proofErr w:type="spellEnd"/>
      <w:r w:rsidRPr="008D5AAF">
        <w:t xml:space="preserve">, Bedfordshire MK45 4DT, UK, “Offshore renewable energy: ecological implications of generating electricity in the coastal zone” Journal of Applied </w:t>
      </w:r>
      <w:proofErr w:type="spellStart"/>
      <w:r w:rsidRPr="008D5AAF">
        <w:t>EcologyVolume</w:t>
      </w:r>
      <w:proofErr w:type="spellEnd"/>
      <w:r w:rsidRPr="008D5AAF">
        <w:t xml:space="preserve"> 42, Issue 4, pages 605–615, August 8</w:t>
      </w:r>
      <w:r w:rsidRPr="008D5AAF">
        <w:rPr>
          <w:vertAlign w:val="superscript"/>
        </w:rPr>
        <w:t>th</w:t>
      </w:r>
      <w:r w:rsidRPr="008D5AAF">
        <w:t>, 2005]JR</w:t>
      </w:r>
    </w:p>
    <w:p w14:paraId="5788BB23" w14:textId="77777777" w:rsidR="008D5AAF" w:rsidRPr="008C6172" w:rsidRDefault="008D5AAF" w:rsidP="008D5AAF">
      <w:pPr>
        <w:rPr>
          <w:sz w:val="16"/>
        </w:rPr>
      </w:pPr>
      <w:r w:rsidRPr="008C6172">
        <w:rPr>
          <w:sz w:val="16"/>
        </w:rPr>
        <w:t xml:space="preserve">Foundation construction and cable </w:t>
      </w:r>
      <w:proofErr w:type="gramStart"/>
      <w:r w:rsidRPr="008C6172">
        <w:rPr>
          <w:sz w:val="16"/>
        </w:rPr>
        <w:t>laying</w:t>
      </w:r>
      <w:proofErr w:type="gramEnd"/>
      <w:r w:rsidRPr="008C6172">
        <w:rPr>
          <w:sz w:val="16"/>
        </w:rPr>
        <w:t xml:space="preserve"> have been shown to produce noise up to 260 dB re: 1 µPa and 178 dB re: 1 µPa, respectively (</w:t>
      </w:r>
      <w:proofErr w:type="spellStart"/>
      <w:r w:rsidRPr="008C6172">
        <w:rPr>
          <w:sz w:val="16"/>
        </w:rPr>
        <w:t>Nedwell</w:t>
      </w:r>
      <w:proofErr w:type="spellEnd"/>
      <w:r w:rsidRPr="008C6172">
        <w:rPr>
          <w:sz w:val="16"/>
        </w:rPr>
        <w:t xml:space="preserve">, </w:t>
      </w:r>
      <w:proofErr w:type="spellStart"/>
      <w:r w:rsidRPr="008C6172">
        <w:rPr>
          <w:sz w:val="16"/>
        </w:rPr>
        <w:t>Langworthy</w:t>
      </w:r>
      <w:proofErr w:type="spellEnd"/>
      <w:r w:rsidRPr="008C6172">
        <w:rPr>
          <w:sz w:val="16"/>
        </w:rPr>
        <w:t xml:space="preserve"> &amp; Howell 2004). </w:t>
      </w:r>
      <w:r w:rsidRPr="008D5AAF">
        <w:rPr>
          <w:u w:val="single"/>
        </w:rPr>
        <w:t>These significant sources of noise could cause damage to the acoustic systems of species within 100 m</w:t>
      </w:r>
      <w:r w:rsidRPr="008C6172">
        <w:rPr>
          <w:sz w:val="16"/>
        </w:rPr>
        <w:t xml:space="preserve"> of the source, </w:t>
      </w:r>
      <w:r w:rsidRPr="008D5AAF">
        <w:rPr>
          <w:u w:val="single"/>
        </w:rPr>
        <w:t>and are expected to cause mobile organisms to avoid the area</w:t>
      </w:r>
      <w:r w:rsidRPr="008C6172">
        <w:rPr>
          <w:sz w:val="16"/>
        </w:rPr>
        <w:t xml:space="preserve"> (</w:t>
      </w:r>
      <w:proofErr w:type="spellStart"/>
      <w:r w:rsidRPr="008C6172">
        <w:rPr>
          <w:sz w:val="16"/>
        </w:rPr>
        <w:t>Nedwell</w:t>
      </w:r>
      <w:proofErr w:type="spellEnd"/>
      <w:r w:rsidRPr="008C6172">
        <w:rPr>
          <w:sz w:val="16"/>
        </w:rPr>
        <w:t xml:space="preserve">, </w:t>
      </w:r>
      <w:proofErr w:type="spellStart"/>
      <w:r w:rsidRPr="008C6172">
        <w:rPr>
          <w:sz w:val="16"/>
        </w:rPr>
        <w:t>Langworthy</w:t>
      </w:r>
      <w:proofErr w:type="spellEnd"/>
      <w:r w:rsidRPr="008C6172">
        <w:rPr>
          <w:sz w:val="16"/>
        </w:rPr>
        <w:t xml:space="preserve"> &amp; Howell 2004). Any effects of the noise will depend on the sensitivity of the species present and their ability to habituate to the noise, and will reduce when the level of noise has decreased following completion of the construction (or decommissioning) phase. The potential </w:t>
      </w:r>
      <w:r w:rsidRPr="008D5AAF">
        <w:rPr>
          <w:u w:val="single"/>
        </w:rPr>
        <w:t xml:space="preserve">disturbances to birds and people from noise and vibrations generated by the </w:t>
      </w:r>
      <w:r w:rsidRPr="008C6172">
        <w:rPr>
          <w:sz w:val="16"/>
        </w:rPr>
        <w:t xml:space="preserve">operation of the wind </w:t>
      </w:r>
      <w:r w:rsidRPr="008D5AAF">
        <w:rPr>
          <w:u w:val="single"/>
        </w:rPr>
        <w:t>turbines</w:t>
      </w:r>
      <w:r w:rsidRPr="008C6172">
        <w:rPr>
          <w:sz w:val="16"/>
        </w:rPr>
        <w:t xml:space="preserve"> are also considered </w:t>
      </w:r>
      <w:r w:rsidRPr="008D5AAF">
        <w:rPr>
          <w:u w:val="single"/>
        </w:rPr>
        <w:t>important in</w:t>
      </w:r>
      <w:r w:rsidRPr="008C6172">
        <w:rPr>
          <w:sz w:val="16"/>
        </w:rPr>
        <w:t xml:space="preserve"> ORED environmental impact </w:t>
      </w:r>
      <w:r w:rsidRPr="008D5AAF">
        <w:rPr>
          <w:u w:val="single"/>
        </w:rPr>
        <w:t>assessments</w:t>
      </w:r>
      <w:r w:rsidRPr="008C6172">
        <w:rPr>
          <w:sz w:val="16"/>
        </w:rPr>
        <w:t xml:space="preserve">. Current opinion is that by being located offshore the noise will be less detectable by humans. However, any effects of ORED operational noise on birds have not yet been investigated, although </w:t>
      </w:r>
      <w:r w:rsidRPr="008D5AAF">
        <w:rPr>
          <w:u w:val="single"/>
        </w:rPr>
        <w:t>noise from human activity on land has been shown to reduce the local abundance of birds</w:t>
      </w:r>
      <w:r w:rsidRPr="008C6172">
        <w:rPr>
          <w:sz w:val="16"/>
        </w:rPr>
        <w:t xml:space="preserve"> (Forman &amp; </w:t>
      </w:r>
      <w:proofErr w:type="spellStart"/>
      <w:r w:rsidRPr="008C6172">
        <w:rPr>
          <w:sz w:val="16"/>
        </w:rPr>
        <w:t>Deblinger</w:t>
      </w:r>
      <w:proofErr w:type="spellEnd"/>
      <w:r w:rsidRPr="008C6172">
        <w:rPr>
          <w:sz w:val="16"/>
        </w:rPr>
        <w:t xml:space="preserve"> 2000; Fernandez-</w:t>
      </w:r>
      <w:proofErr w:type="spellStart"/>
      <w:r w:rsidRPr="008C6172">
        <w:rPr>
          <w:sz w:val="16"/>
        </w:rPr>
        <w:t>Juricic</w:t>
      </w:r>
      <w:proofErr w:type="spellEnd"/>
      <w:r w:rsidRPr="008C6172">
        <w:rPr>
          <w:sz w:val="16"/>
        </w:rPr>
        <w:t xml:space="preserve"> 2001). Breeding seabirds </w:t>
      </w:r>
      <w:proofErr w:type="gramStart"/>
      <w:r w:rsidRPr="008C6172">
        <w:rPr>
          <w:sz w:val="16"/>
        </w:rPr>
        <w:t>are known to be disturbed</w:t>
      </w:r>
      <w:proofErr w:type="gramEnd"/>
      <w:r w:rsidRPr="008C6172">
        <w:rPr>
          <w:sz w:val="16"/>
        </w:rPr>
        <w:t xml:space="preserve"> by human recreational activity (</w:t>
      </w:r>
      <w:proofErr w:type="spellStart"/>
      <w:r w:rsidRPr="008C6172">
        <w:rPr>
          <w:sz w:val="16"/>
        </w:rPr>
        <w:t>Dunnet</w:t>
      </w:r>
      <w:proofErr w:type="spellEnd"/>
      <w:r w:rsidRPr="008C6172">
        <w:rPr>
          <w:sz w:val="16"/>
        </w:rPr>
        <w:t xml:space="preserve"> et al. 1990; Beale &amp; Monaghan 2004) and underwater noise has been used to reduce predation pressure on </w:t>
      </w:r>
      <w:proofErr w:type="spellStart"/>
      <w:r w:rsidRPr="008C6172">
        <w:rPr>
          <w:sz w:val="16"/>
        </w:rPr>
        <w:t>molluscs</w:t>
      </w:r>
      <w:proofErr w:type="spellEnd"/>
      <w:r w:rsidRPr="008C6172">
        <w:rPr>
          <w:sz w:val="16"/>
        </w:rPr>
        <w:t xml:space="preserve"> by waterfowl (Ross, Lien &amp; Furness 2001). Underwater, where a large number of species from very different taxa interact acoustically (e.g. cetaceans, </w:t>
      </w:r>
      <w:proofErr w:type="spellStart"/>
      <w:r w:rsidRPr="008C6172">
        <w:rPr>
          <w:sz w:val="16"/>
        </w:rPr>
        <w:t>pinnipeds</w:t>
      </w:r>
      <w:proofErr w:type="spellEnd"/>
      <w:r w:rsidRPr="008C6172">
        <w:rPr>
          <w:sz w:val="16"/>
        </w:rPr>
        <w:t xml:space="preserve">, </w:t>
      </w:r>
      <w:proofErr w:type="spellStart"/>
      <w:r w:rsidRPr="008C6172">
        <w:rPr>
          <w:sz w:val="16"/>
        </w:rPr>
        <w:t>teleosts</w:t>
      </w:r>
      <w:proofErr w:type="spellEnd"/>
      <w:r w:rsidRPr="008C6172">
        <w:rPr>
          <w:sz w:val="16"/>
        </w:rPr>
        <w:t xml:space="preserve"> and crustaceans; Bradbury &amp; </w:t>
      </w:r>
      <w:proofErr w:type="spellStart"/>
      <w:r w:rsidRPr="008C6172">
        <w:rPr>
          <w:sz w:val="16"/>
        </w:rPr>
        <w:t>Veherencamp</w:t>
      </w:r>
      <w:proofErr w:type="spellEnd"/>
      <w:r w:rsidRPr="008C6172">
        <w:rPr>
          <w:sz w:val="16"/>
        </w:rPr>
        <w:t xml:space="preserve"> 1998), </w:t>
      </w:r>
      <w:r w:rsidRPr="008D5AAF">
        <w:rPr>
          <w:u w:val="single"/>
        </w:rPr>
        <w:t>the potential for disturbance from long-term ORED operation is high. Sound is used for communication</w:t>
      </w:r>
      <w:r w:rsidRPr="008C6172">
        <w:rPr>
          <w:sz w:val="16"/>
        </w:rPr>
        <w:t xml:space="preserve"> (</w:t>
      </w:r>
      <w:proofErr w:type="spellStart"/>
      <w:r w:rsidRPr="008C6172">
        <w:rPr>
          <w:sz w:val="16"/>
        </w:rPr>
        <w:t>Lugli</w:t>
      </w:r>
      <w:proofErr w:type="spellEnd"/>
      <w:r w:rsidRPr="008C6172">
        <w:rPr>
          <w:sz w:val="16"/>
        </w:rPr>
        <w:t xml:space="preserve">, Yan &amp; Fine 2003), </w:t>
      </w:r>
      <w:r w:rsidRPr="008D5AAF">
        <w:rPr>
          <w:u w:val="single"/>
        </w:rPr>
        <w:t>finding prey, echolocation</w:t>
      </w:r>
      <w:r w:rsidRPr="008C6172">
        <w:rPr>
          <w:sz w:val="16"/>
        </w:rPr>
        <w:t xml:space="preserve"> (particularly by marine mammals; Tyack &amp; Clark 2000</w:t>
      </w:r>
      <w:r w:rsidRPr="008D5AAF">
        <w:rPr>
          <w:u w:val="single"/>
        </w:rPr>
        <w:t>), locating recruitment sites in fish</w:t>
      </w:r>
      <w:r w:rsidRPr="008C6172">
        <w:rPr>
          <w:sz w:val="16"/>
        </w:rPr>
        <w:t xml:space="preserve"> (Simpson et al. 2004), </w:t>
      </w:r>
      <w:r w:rsidRPr="008D5AAF">
        <w:rPr>
          <w:u w:val="single"/>
        </w:rPr>
        <w:t>finding potential mates and avoiding predators</w:t>
      </w:r>
      <w:r w:rsidRPr="008C6172">
        <w:rPr>
          <w:sz w:val="16"/>
        </w:rPr>
        <w:t xml:space="preserve"> (Popper &amp; Fay 1993). Fish have shown startle and alarm responses when encountering a loud noise (e.g. &gt; 150 dB re: 1 µPa; </w:t>
      </w:r>
      <w:proofErr w:type="spellStart"/>
      <w:r w:rsidRPr="008C6172">
        <w:rPr>
          <w:sz w:val="16"/>
        </w:rPr>
        <w:t>Blaxter</w:t>
      </w:r>
      <w:proofErr w:type="spellEnd"/>
      <w:r w:rsidRPr="008C6172">
        <w:rPr>
          <w:sz w:val="16"/>
        </w:rPr>
        <w:t xml:space="preserve">, Gray &amp; Denton 1981; Pearson, </w:t>
      </w:r>
      <w:proofErr w:type="spellStart"/>
      <w:r w:rsidRPr="008C6172">
        <w:rPr>
          <w:sz w:val="16"/>
        </w:rPr>
        <w:t>Skalski</w:t>
      </w:r>
      <w:proofErr w:type="spellEnd"/>
      <w:r w:rsidRPr="008C6172">
        <w:rPr>
          <w:sz w:val="16"/>
        </w:rPr>
        <w:t xml:space="preserve"> &amp; </w:t>
      </w:r>
      <w:proofErr w:type="spellStart"/>
      <w:r w:rsidRPr="008C6172">
        <w:rPr>
          <w:sz w:val="16"/>
        </w:rPr>
        <w:t>Malme</w:t>
      </w:r>
      <w:proofErr w:type="spellEnd"/>
      <w:r w:rsidRPr="008C6172">
        <w:rPr>
          <w:sz w:val="16"/>
        </w:rPr>
        <w:t xml:space="preserve"> 1992). More recent studies have demonstrated a link between underwater noise and changes to the auditory threshold of some species of freshwater fish (0·3–2·0 kHz, 142 dB re: 1 µPa; </w:t>
      </w:r>
      <w:proofErr w:type="spellStart"/>
      <w:r w:rsidRPr="008C6172">
        <w:rPr>
          <w:sz w:val="16"/>
        </w:rPr>
        <w:t>Scholik</w:t>
      </w:r>
      <w:proofErr w:type="spellEnd"/>
      <w:r w:rsidRPr="008C6172">
        <w:rPr>
          <w:sz w:val="16"/>
        </w:rPr>
        <w:t xml:space="preserve"> &amp; Yan 2002). However, this is not the case for all species, as some freshwater fish have evolved a strategy using different parts of the sound spectrum for communication (around 0·1 kHz, 85–110 dB re: 1 µPa), effectively adapting to local ambient noise (</w:t>
      </w:r>
      <w:proofErr w:type="spellStart"/>
      <w:r w:rsidRPr="008C6172">
        <w:rPr>
          <w:sz w:val="16"/>
        </w:rPr>
        <w:t>Lugli</w:t>
      </w:r>
      <w:proofErr w:type="spellEnd"/>
      <w:r w:rsidRPr="008C6172">
        <w:rPr>
          <w:sz w:val="16"/>
        </w:rPr>
        <w:t xml:space="preserve">, Yan &amp; Fine 2003). Research on the effects of anthropogenic noise in the coastal environment is limited (Popper et al. 2003) but </w:t>
      </w:r>
      <w:r w:rsidRPr="008D5AAF">
        <w:rPr>
          <w:u w:val="single"/>
        </w:rPr>
        <w:t>studies suggest that marine species are exposed to noises from a variety of sources</w:t>
      </w:r>
      <w:r w:rsidRPr="008C6172">
        <w:rPr>
          <w:sz w:val="16"/>
        </w:rPr>
        <w:t xml:space="preserve"> (Harwood &amp; Wilson 2001). </w:t>
      </w:r>
      <w:r w:rsidRPr="008D5AAF">
        <w:rPr>
          <w:u w:val="single"/>
        </w:rPr>
        <w:t>Research on existing offshore wind farms along Baltic Sea coasts</w:t>
      </w:r>
      <w:r w:rsidRPr="008C6172">
        <w:rPr>
          <w:sz w:val="16"/>
        </w:rPr>
        <w:t xml:space="preserve"> (Hoffman et al. 2000; </w:t>
      </w:r>
      <w:proofErr w:type="spellStart"/>
      <w:r w:rsidRPr="008C6172">
        <w:rPr>
          <w:sz w:val="16"/>
        </w:rPr>
        <w:t>Fristedt</w:t>
      </w:r>
      <w:proofErr w:type="spellEnd"/>
      <w:r w:rsidRPr="008C6172">
        <w:rPr>
          <w:sz w:val="16"/>
        </w:rPr>
        <w:t xml:space="preserve">, </w:t>
      </w:r>
      <w:proofErr w:type="spellStart"/>
      <w:r w:rsidRPr="008C6172">
        <w:rPr>
          <w:sz w:val="16"/>
        </w:rPr>
        <w:t>Moren</w:t>
      </w:r>
      <w:proofErr w:type="spellEnd"/>
      <w:r w:rsidRPr="008C6172">
        <w:rPr>
          <w:sz w:val="16"/>
        </w:rPr>
        <w:t xml:space="preserve"> &amp; </w:t>
      </w:r>
      <w:proofErr w:type="spellStart"/>
      <w:r w:rsidRPr="008C6172">
        <w:rPr>
          <w:sz w:val="16"/>
        </w:rPr>
        <w:t>Soderberg</w:t>
      </w:r>
      <w:proofErr w:type="spellEnd"/>
      <w:r w:rsidRPr="008C6172">
        <w:rPr>
          <w:sz w:val="16"/>
        </w:rPr>
        <w:t xml:space="preserve"> 2001</w:t>
      </w:r>
      <w:r w:rsidRPr="008D5AAF">
        <w:rPr>
          <w:u w:val="single"/>
        </w:rPr>
        <w:t>) has shown that the acoustic environment is added to by the operation of the wind turbines</w:t>
      </w:r>
      <w:r w:rsidRPr="008C6172">
        <w:rPr>
          <w:sz w:val="16"/>
        </w:rPr>
        <w:t xml:space="preserve"> (0·001–0·4 kHz, 80–110 dB re: 1 µPa), and </w:t>
      </w:r>
      <w:r w:rsidRPr="008D5AAF">
        <w:rPr>
          <w:u w:val="single"/>
        </w:rPr>
        <w:t>the level of acoustic disturbance is likely to be a function of the number of turbines and their operating procedure and timing at lower frequencies</w:t>
      </w:r>
      <w:r w:rsidRPr="008C6172">
        <w:rPr>
          <w:sz w:val="16"/>
        </w:rPr>
        <w:t xml:space="preserve">. Clearly it is important to establish whether the type, frequency and intensity of sounds associated with ORED will have any implications (such as reaction or habituation) for the species that inhabit or migrate through the coastal environment. Analysis of the spatial </w:t>
      </w:r>
      <w:r w:rsidRPr="008D5AAF">
        <w:rPr>
          <w:u w:val="single"/>
        </w:rPr>
        <w:t>and</w:t>
      </w:r>
      <w:r w:rsidRPr="008C6172">
        <w:rPr>
          <w:sz w:val="16"/>
        </w:rPr>
        <w:t xml:space="preserve"> temporal </w:t>
      </w:r>
      <w:proofErr w:type="spellStart"/>
      <w:r w:rsidRPr="008C6172">
        <w:rPr>
          <w:sz w:val="16"/>
        </w:rPr>
        <w:t>behavioural</w:t>
      </w:r>
      <w:proofErr w:type="spellEnd"/>
      <w:r w:rsidRPr="008C6172">
        <w:rPr>
          <w:sz w:val="16"/>
        </w:rPr>
        <w:t xml:space="preserve"> of sensitive species in concert with measurements of the acoustic environment is required. Electromagnetic fields </w:t>
      </w:r>
      <w:r w:rsidRPr="008D5AAF">
        <w:rPr>
          <w:u w:val="single"/>
        </w:rPr>
        <w:t>The high voltage alternating current</w:t>
      </w:r>
      <w:r w:rsidRPr="008C6172">
        <w:rPr>
          <w:sz w:val="16"/>
        </w:rPr>
        <w:t xml:space="preserve"> (AC) and direct current (DC) cables </w:t>
      </w:r>
      <w:r w:rsidRPr="008D5AAF">
        <w:rPr>
          <w:u w:val="single"/>
        </w:rPr>
        <w:t>that transmit power between devices and the mainland have the potential to interact with aquatic animals that are sensitive to electric</w:t>
      </w:r>
      <w:r w:rsidRPr="008C6172">
        <w:rPr>
          <w:sz w:val="16"/>
        </w:rPr>
        <w:t xml:space="preserve"> (E) </w:t>
      </w:r>
      <w:r w:rsidRPr="008D5AAF">
        <w:rPr>
          <w:u w:val="single"/>
        </w:rPr>
        <w:t>and magnetic</w:t>
      </w:r>
      <w:r w:rsidRPr="008C6172">
        <w:rPr>
          <w:sz w:val="16"/>
        </w:rPr>
        <w:t xml:space="preserve"> (B) </w:t>
      </w:r>
      <w:r w:rsidRPr="008D5AAF">
        <w:rPr>
          <w:u w:val="single"/>
        </w:rPr>
        <w:t>fields.</w:t>
      </w:r>
      <w:r w:rsidRPr="008C6172">
        <w:rPr>
          <w:sz w:val="16"/>
        </w:rPr>
        <w:t xml:space="preserve"> </w:t>
      </w:r>
      <w:r w:rsidRPr="008D5AAF">
        <w:rPr>
          <w:u w:val="single"/>
        </w:rPr>
        <w:t xml:space="preserve">This affects mainly fish, particularly the elasmobranchs, and marine mammals that use the </w:t>
      </w:r>
      <w:r w:rsidRPr="008C6172">
        <w:rPr>
          <w:sz w:val="16"/>
        </w:rPr>
        <w:t xml:space="preserve">Earth's magnetic field to navigate. In addition, some species utilize E fields </w:t>
      </w:r>
      <w:proofErr w:type="spellStart"/>
      <w:r w:rsidRPr="008C6172">
        <w:rPr>
          <w:sz w:val="16"/>
        </w:rPr>
        <w:t>behaviourally</w:t>
      </w:r>
      <w:proofErr w:type="spellEnd"/>
      <w:r w:rsidRPr="008C6172">
        <w:rPr>
          <w:sz w:val="16"/>
        </w:rPr>
        <w:t xml:space="preserve">. Industry standard AC cables effectively shield against direct E field emissions but cannot completely shield the magnetic component. </w:t>
      </w:r>
      <w:r w:rsidRPr="008D5AAF">
        <w:rPr>
          <w:u w:val="single"/>
        </w:rPr>
        <w:t>The configuration of the cables</w:t>
      </w:r>
      <w:r w:rsidRPr="008C6172">
        <w:rPr>
          <w:sz w:val="16"/>
        </w:rPr>
        <w:t xml:space="preserve"> and the leakage of B fields </w:t>
      </w:r>
      <w:proofErr w:type="gramStart"/>
      <w:r w:rsidRPr="008D5AAF">
        <w:rPr>
          <w:u w:val="single"/>
        </w:rPr>
        <w:t>results</w:t>
      </w:r>
      <w:proofErr w:type="gramEnd"/>
      <w:r w:rsidRPr="008D5AAF">
        <w:rPr>
          <w:u w:val="single"/>
        </w:rPr>
        <w:t xml:space="preserve"> in induced E fields adjacent to the cable independent of burial, as a result of magnetic properties</w:t>
      </w:r>
      <w:r w:rsidRPr="008C6172">
        <w:rPr>
          <w:sz w:val="16"/>
        </w:rPr>
        <w:t xml:space="preserve"> (CMACS 2003). The EM field emissions are tiny from a human perspective (</w:t>
      </w:r>
      <w:proofErr w:type="spellStart"/>
      <w:r w:rsidRPr="008C6172">
        <w:rPr>
          <w:sz w:val="16"/>
        </w:rPr>
        <w:t>Fristedt</w:t>
      </w:r>
      <w:proofErr w:type="spellEnd"/>
      <w:r w:rsidRPr="008C6172">
        <w:rPr>
          <w:sz w:val="16"/>
        </w:rPr>
        <w:t xml:space="preserve">, </w:t>
      </w:r>
      <w:proofErr w:type="spellStart"/>
      <w:r w:rsidRPr="008C6172">
        <w:rPr>
          <w:sz w:val="16"/>
        </w:rPr>
        <w:t>Moren</w:t>
      </w:r>
      <w:proofErr w:type="spellEnd"/>
      <w:r w:rsidRPr="008C6172">
        <w:rPr>
          <w:sz w:val="16"/>
        </w:rPr>
        <w:t xml:space="preserve"> &amp; </w:t>
      </w:r>
      <w:proofErr w:type="spellStart"/>
      <w:r w:rsidRPr="008C6172">
        <w:rPr>
          <w:sz w:val="16"/>
        </w:rPr>
        <w:t>Soderberg</w:t>
      </w:r>
      <w:proofErr w:type="spellEnd"/>
      <w:r w:rsidRPr="008C6172">
        <w:rPr>
          <w:sz w:val="16"/>
        </w:rPr>
        <w:t xml:space="preserve"> 2001) but they come within the range of bioelectrical emissions utilized by </w:t>
      </w:r>
      <w:proofErr w:type="spellStart"/>
      <w:r w:rsidRPr="008C6172">
        <w:rPr>
          <w:sz w:val="16"/>
        </w:rPr>
        <w:t>electrosensitive</w:t>
      </w:r>
      <w:proofErr w:type="spellEnd"/>
      <w:r w:rsidRPr="008C6172">
        <w:rPr>
          <w:sz w:val="16"/>
        </w:rPr>
        <w:t xml:space="preserve"> species. EM fields relating to ORED with DC cables have yet to be determined, but the focus is likely to be on the current transmitted between sea electrodes (Walker 2001). If the induced E fields emanating from submarine cables can be detected by </w:t>
      </w:r>
      <w:proofErr w:type="spellStart"/>
      <w:r w:rsidRPr="008C6172">
        <w:rPr>
          <w:sz w:val="16"/>
        </w:rPr>
        <w:t>electrosensitive</w:t>
      </w:r>
      <w:proofErr w:type="spellEnd"/>
      <w:r w:rsidRPr="008C6172">
        <w:rPr>
          <w:sz w:val="16"/>
        </w:rPr>
        <w:t xml:space="preserve"> species, then </w:t>
      </w:r>
      <w:r w:rsidRPr="008D5AAF">
        <w:rPr>
          <w:u w:val="single"/>
        </w:rPr>
        <w:t>at levels that approximate the bioelectric fields of natural prey there is potential for these species to be attracted to them.</w:t>
      </w:r>
      <w:r w:rsidRPr="008C6172">
        <w:rPr>
          <w:sz w:val="16"/>
        </w:rPr>
        <w:t xml:space="preserve"> Whether such species will be attracted or repelled by stronger fields is unknown at present, but will be dependent on them passing close to the E fields (</w:t>
      </w:r>
      <w:proofErr w:type="spellStart"/>
      <w:r w:rsidRPr="008C6172">
        <w:rPr>
          <w:sz w:val="16"/>
        </w:rPr>
        <w:t>Kalmijn</w:t>
      </w:r>
      <w:proofErr w:type="spellEnd"/>
      <w:r w:rsidRPr="008C6172">
        <w:rPr>
          <w:sz w:val="16"/>
        </w:rPr>
        <w:t xml:space="preserve"> 1982). Elasmobranchs are attracted to DC fields in the range 0·005–1 µV cm−1 and avoid DC fields of approximately 10 µV cm−1 or greater (</w:t>
      </w:r>
      <w:proofErr w:type="spellStart"/>
      <w:r w:rsidRPr="008C6172">
        <w:rPr>
          <w:sz w:val="16"/>
        </w:rPr>
        <w:t>Kalmijn</w:t>
      </w:r>
      <w:proofErr w:type="spellEnd"/>
      <w:r w:rsidRPr="008C6172">
        <w:rPr>
          <w:sz w:val="16"/>
        </w:rPr>
        <w:t xml:space="preserve"> 1982).</w:t>
      </w:r>
      <w:r w:rsidRPr="008D5AAF">
        <w:rPr>
          <w:u w:val="single"/>
        </w:rPr>
        <w:t xml:space="preserve"> </w:t>
      </w:r>
      <w:r w:rsidRPr="008C6172">
        <w:rPr>
          <w:sz w:val="16"/>
        </w:rPr>
        <w:t>There is little research to date on the effects of AC E fields (</w:t>
      </w:r>
      <w:proofErr w:type="spellStart"/>
      <w:r w:rsidRPr="008C6172">
        <w:rPr>
          <w:sz w:val="16"/>
        </w:rPr>
        <w:t>Kalmijn</w:t>
      </w:r>
      <w:proofErr w:type="spellEnd"/>
      <w:r w:rsidRPr="008C6172">
        <w:rPr>
          <w:sz w:val="16"/>
        </w:rPr>
        <w:t xml:space="preserve"> 1988) and only physiological studies of the frequency of emission detectable by </w:t>
      </w:r>
      <w:proofErr w:type="spellStart"/>
      <w:r w:rsidRPr="008C6172">
        <w:rPr>
          <w:sz w:val="16"/>
        </w:rPr>
        <w:t>electrosensitive</w:t>
      </w:r>
      <w:proofErr w:type="spellEnd"/>
      <w:r w:rsidRPr="008C6172">
        <w:rPr>
          <w:sz w:val="16"/>
        </w:rPr>
        <w:t xml:space="preserve"> fish (</w:t>
      </w:r>
      <w:proofErr w:type="spellStart"/>
      <w:r w:rsidRPr="008C6172">
        <w:rPr>
          <w:sz w:val="16"/>
        </w:rPr>
        <w:t>Bodznick</w:t>
      </w:r>
      <w:proofErr w:type="spellEnd"/>
      <w:r w:rsidRPr="008C6172">
        <w:rPr>
          <w:sz w:val="16"/>
        </w:rPr>
        <w:t xml:space="preserve"> &amp; </w:t>
      </w:r>
      <w:proofErr w:type="spellStart"/>
      <w:r w:rsidRPr="008C6172">
        <w:rPr>
          <w:sz w:val="16"/>
        </w:rPr>
        <w:t>Boord</w:t>
      </w:r>
      <w:proofErr w:type="spellEnd"/>
      <w:r w:rsidRPr="008C6172">
        <w:rPr>
          <w:sz w:val="16"/>
        </w:rPr>
        <w:t xml:space="preserve"> 1986; </w:t>
      </w:r>
      <w:proofErr w:type="spellStart"/>
      <w:r w:rsidRPr="008C6172">
        <w:rPr>
          <w:sz w:val="16"/>
        </w:rPr>
        <w:t>Tricas</w:t>
      </w:r>
      <w:proofErr w:type="spellEnd"/>
      <w:r w:rsidRPr="008C6172">
        <w:rPr>
          <w:sz w:val="16"/>
        </w:rPr>
        <w:t xml:space="preserve"> &amp; New 1998). Such studies suggest that low-frequency AC emissions in the environment are more likely to be detected (</w:t>
      </w:r>
      <w:proofErr w:type="spellStart"/>
      <w:r w:rsidRPr="008C6172">
        <w:rPr>
          <w:sz w:val="16"/>
        </w:rPr>
        <w:t>Kalmijn</w:t>
      </w:r>
      <w:proofErr w:type="spellEnd"/>
      <w:r w:rsidRPr="008C6172">
        <w:rPr>
          <w:sz w:val="16"/>
        </w:rPr>
        <w:t xml:space="preserve"> 1988). </w:t>
      </w:r>
      <w:proofErr w:type="spellStart"/>
      <w:r w:rsidRPr="008C6172">
        <w:rPr>
          <w:sz w:val="16"/>
        </w:rPr>
        <w:t>Electrosensitive</w:t>
      </w:r>
      <w:proofErr w:type="spellEnd"/>
      <w:r w:rsidRPr="008C6172">
        <w:rPr>
          <w:sz w:val="16"/>
        </w:rPr>
        <w:t xml:space="preserve"> species may be attracted or repelled by the E fields, potentially resulting in congregation or dispersal depending on the extent of the electrical environment where multiple cable arrays exist. Therefore, research into the effects of ORED-related E fields on sensitive species, particularly benthic ones, is required, especially when assessing the ORED environmental impact at important local feeding or breeding grounds or nursery areas. </w:t>
      </w:r>
      <w:proofErr w:type="spellStart"/>
      <w:r w:rsidRPr="008D5AAF">
        <w:rPr>
          <w:u w:val="single"/>
        </w:rPr>
        <w:t>Magnetosensitive</w:t>
      </w:r>
      <w:proofErr w:type="spellEnd"/>
      <w:r w:rsidRPr="008D5AAF">
        <w:rPr>
          <w:u w:val="single"/>
        </w:rPr>
        <w:t xml:space="preserve"> species occur in coastal waters </w:t>
      </w:r>
      <w:proofErr w:type="gramStart"/>
      <w:r w:rsidRPr="008D5AAF">
        <w:rPr>
          <w:u w:val="single"/>
        </w:rPr>
        <w:t>world-wide</w:t>
      </w:r>
      <w:proofErr w:type="gramEnd"/>
      <w:r w:rsidRPr="008D5AAF">
        <w:rPr>
          <w:u w:val="single"/>
        </w:rPr>
        <w:t xml:space="preserve"> (e.g. migratory fish, elasmobranchs, mammals, chelonians and crustaceans) and these species are thought to be sensitive to the Earth's magnetic fields</w:t>
      </w:r>
      <w:r w:rsidRPr="008C6172">
        <w:rPr>
          <w:sz w:val="16"/>
        </w:rPr>
        <w:t xml:space="preserve"> (</w:t>
      </w:r>
      <w:proofErr w:type="spellStart"/>
      <w:r w:rsidRPr="008C6172">
        <w:rPr>
          <w:sz w:val="16"/>
        </w:rPr>
        <w:t>Wiltschko</w:t>
      </w:r>
      <w:proofErr w:type="spellEnd"/>
      <w:r w:rsidRPr="008C6172">
        <w:rPr>
          <w:sz w:val="16"/>
        </w:rPr>
        <w:t xml:space="preserve"> &amp; </w:t>
      </w:r>
      <w:proofErr w:type="spellStart"/>
      <w:r w:rsidRPr="008C6172">
        <w:rPr>
          <w:sz w:val="16"/>
        </w:rPr>
        <w:t>Wiltschko</w:t>
      </w:r>
      <w:proofErr w:type="spellEnd"/>
      <w:r w:rsidRPr="008C6172">
        <w:rPr>
          <w:sz w:val="16"/>
        </w:rPr>
        <w:t xml:space="preserve"> 1995). Whether there is any link between these organisms and the magnetic fields associated with an ORED is again unknown. A B field equal to that of the Earth's magnetic field (approximately 50 µT) can be detected from DC electricity cables in the Baltic Sea at a distance of 6 m (Walker 2001). </w:t>
      </w:r>
      <w:r w:rsidRPr="008D5AAF">
        <w:rPr>
          <w:u w:val="single"/>
        </w:rPr>
        <w:t>Such a field can affect a ship's compass and has the potential to interact with the navigation and orientation of any animal relying on the Earth's magnetic field.</w:t>
      </w:r>
      <w:r w:rsidRPr="008C6172">
        <w:rPr>
          <w:sz w:val="16"/>
        </w:rPr>
        <w:t xml:space="preserve"> Any effect may be transient as the organism moves through the area (possibly a confusion effect). Alternatively, </w:t>
      </w:r>
      <w:proofErr w:type="spellStart"/>
      <w:r w:rsidRPr="008C6172">
        <w:rPr>
          <w:sz w:val="16"/>
        </w:rPr>
        <w:t>magnetosensitive</w:t>
      </w:r>
      <w:proofErr w:type="spellEnd"/>
      <w:r w:rsidRPr="008C6172">
        <w:rPr>
          <w:sz w:val="16"/>
        </w:rPr>
        <w:t xml:space="preserve"> species may be attracted to or may actively avoid the area. The only published study to date on this subject suggested that the eel Anguilla </w:t>
      </w:r>
      <w:proofErr w:type="spellStart"/>
      <w:proofErr w:type="gramStart"/>
      <w:r w:rsidRPr="008C6172">
        <w:rPr>
          <w:sz w:val="16"/>
        </w:rPr>
        <w:t>anguilla</w:t>
      </w:r>
      <w:proofErr w:type="spellEnd"/>
      <w:proofErr w:type="gramEnd"/>
      <w:r w:rsidRPr="008C6172">
        <w:rPr>
          <w:sz w:val="16"/>
        </w:rPr>
        <w:t xml:space="preserve"> could detect B fields emitted by DC cables but only a small proportion of these fish actively responded to them (Westerberg 1999). Collision and avoidance Organisms might collide with or actively avoid the energy-generating devices both above and below water, depending on the number, size and spacing of the devices and their moving parts, and whether the whole ORED is located along an organism's transit route. Coastal and migratory bird species are thought to be most at threat (</w:t>
      </w:r>
      <w:proofErr w:type="spellStart"/>
      <w:r w:rsidRPr="008C6172">
        <w:rPr>
          <w:sz w:val="16"/>
        </w:rPr>
        <w:t>Garthe</w:t>
      </w:r>
      <w:proofErr w:type="spellEnd"/>
      <w:r w:rsidRPr="008C6172">
        <w:rPr>
          <w:sz w:val="16"/>
        </w:rPr>
        <w:t xml:space="preserve"> &amp; </w:t>
      </w:r>
      <w:proofErr w:type="spellStart"/>
      <w:r w:rsidRPr="008C6172">
        <w:rPr>
          <w:sz w:val="16"/>
        </w:rPr>
        <w:t>Huppop</w:t>
      </w:r>
      <w:proofErr w:type="spellEnd"/>
      <w:r w:rsidRPr="008C6172">
        <w:rPr>
          <w:sz w:val="16"/>
        </w:rPr>
        <w:t xml:space="preserve"> 2004), particularly species that undertake frequent, short low-level flights between feeding and roosting sites (Dirksen, </w:t>
      </w:r>
      <w:proofErr w:type="spellStart"/>
      <w:r w:rsidRPr="008C6172">
        <w:rPr>
          <w:sz w:val="16"/>
        </w:rPr>
        <w:t>Spaans</w:t>
      </w:r>
      <w:proofErr w:type="spellEnd"/>
      <w:r w:rsidRPr="008C6172">
        <w:rPr>
          <w:sz w:val="16"/>
        </w:rPr>
        <w:t xml:space="preserve"> &amp; van der </w:t>
      </w:r>
      <w:proofErr w:type="spellStart"/>
      <w:r w:rsidRPr="008C6172">
        <w:rPr>
          <w:sz w:val="16"/>
        </w:rPr>
        <w:t>Winden</w:t>
      </w:r>
      <w:proofErr w:type="spellEnd"/>
      <w:r w:rsidRPr="008C6172">
        <w:rPr>
          <w:sz w:val="16"/>
        </w:rPr>
        <w:t xml:space="preserve"> 1996). Where large-scale migration routes coincide with ORED sites, the potential impact will only occur at certain times of the year. Increases in seasonal and local species mortality have been recorded at onshore wind turbine sites (Barrios &amp; Rodriguez 2004). At present little information exists concerning aquatic fauna colliding with or avoiding offshore energy-generation devices. </w:t>
      </w:r>
      <w:r w:rsidRPr="008D5AAF">
        <w:rPr>
          <w:u w:val="single"/>
        </w:rPr>
        <w:t>The greatest impact is likely to be upon migrating species where underwater turbines are located in enclosed waters such as estuaries</w:t>
      </w:r>
      <w:r w:rsidRPr="008C6172">
        <w:rPr>
          <w:sz w:val="16"/>
        </w:rPr>
        <w:t xml:space="preserve"> (</w:t>
      </w:r>
      <w:proofErr w:type="spellStart"/>
      <w:r w:rsidRPr="008C6172">
        <w:rPr>
          <w:sz w:val="16"/>
        </w:rPr>
        <w:t>Dadswell</w:t>
      </w:r>
      <w:proofErr w:type="spellEnd"/>
      <w:r w:rsidRPr="008C6172">
        <w:rPr>
          <w:sz w:val="16"/>
        </w:rPr>
        <w:t xml:space="preserve"> &amp; </w:t>
      </w:r>
      <w:proofErr w:type="spellStart"/>
      <w:r w:rsidRPr="008C6172">
        <w:rPr>
          <w:sz w:val="16"/>
        </w:rPr>
        <w:t>Rulifson</w:t>
      </w:r>
      <w:proofErr w:type="spellEnd"/>
      <w:r w:rsidRPr="008C6172">
        <w:rPr>
          <w:sz w:val="16"/>
        </w:rPr>
        <w:t xml:space="preserve"> 1994) or where devices form an extensive barrier to movement. Any associated effects need to be considered in the context of the potential sensitivity of species, and </w:t>
      </w:r>
      <w:proofErr w:type="spellStart"/>
      <w:r w:rsidRPr="008C6172">
        <w:rPr>
          <w:sz w:val="16"/>
        </w:rPr>
        <w:t>behavioural</w:t>
      </w:r>
      <w:proofErr w:type="spellEnd"/>
      <w:r w:rsidRPr="008C6172">
        <w:rPr>
          <w:sz w:val="16"/>
        </w:rPr>
        <w:t xml:space="preserve"> time and energy costs in relation to the location and scale of the development (</w:t>
      </w:r>
      <w:proofErr w:type="spellStart"/>
      <w:r w:rsidRPr="008C6172">
        <w:rPr>
          <w:sz w:val="16"/>
        </w:rPr>
        <w:t>Garthe</w:t>
      </w:r>
      <w:proofErr w:type="spellEnd"/>
      <w:r w:rsidRPr="008C6172">
        <w:rPr>
          <w:sz w:val="16"/>
        </w:rPr>
        <w:t xml:space="preserve"> &amp; </w:t>
      </w:r>
      <w:proofErr w:type="spellStart"/>
      <w:r w:rsidRPr="008C6172">
        <w:rPr>
          <w:sz w:val="16"/>
        </w:rPr>
        <w:t>Huppop</w:t>
      </w:r>
      <w:proofErr w:type="spellEnd"/>
      <w:r w:rsidRPr="008C6172">
        <w:rPr>
          <w:sz w:val="16"/>
        </w:rPr>
        <w:t xml:space="preserve"> 2004).</w:t>
      </w:r>
    </w:p>
    <w:p w14:paraId="33801DBC" w14:textId="77777777" w:rsidR="008D5AAF" w:rsidRPr="008D5AAF" w:rsidRDefault="008D5AAF" w:rsidP="008D5AAF"/>
    <w:p w14:paraId="1B16E8B7" w14:textId="77777777" w:rsidR="008D5AAF" w:rsidRDefault="008D5AAF" w:rsidP="00B94698"/>
    <w:p w14:paraId="08B03306" w14:textId="04EEF143" w:rsidR="008D5AAF" w:rsidRDefault="00B94698" w:rsidP="008039FE">
      <w:pPr>
        <w:pStyle w:val="Heading3"/>
      </w:pPr>
      <w:r>
        <w:t>Marine Biodiversity</w:t>
      </w:r>
    </w:p>
    <w:p w14:paraId="69F69140" w14:textId="77777777" w:rsidR="008D5AAF" w:rsidRPr="008D5AAF" w:rsidRDefault="008D5AAF" w:rsidP="008D5AAF">
      <w:pPr>
        <w:pStyle w:val="Heading4"/>
      </w:pPr>
      <w:r w:rsidRPr="008D5AAF">
        <w:t xml:space="preserve">Offshore Wind Turbines destroy habitat stability, it’s a downhill slope– they drastically change predator prey relationships </w:t>
      </w:r>
    </w:p>
    <w:p w14:paraId="332F3D69" w14:textId="77777777" w:rsidR="008D5AAF" w:rsidRPr="008D5AAF" w:rsidRDefault="008D5AAF" w:rsidP="008D5AAF">
      <w:r w:rsidRPr="008D5AAF">
        <w:rPr>
          <w:rStyle w:val="StyleStyleBold12pt"/>
        </w:rPr>
        <w:t>Gill, 05</w:t>
      </w:r>
      <w:r w:rsidRPr="008D5AAF">
        <w:t xml:space="preserve"> - Institute of Water and Environment </w:t>
      </w:r>
      <w:proofErr w:type="gramStart"/>
      <w:r w:rsidRPr="008D5AAF">
        <w:t>[ Andrew</w:t>
      </w:r>
      <w:proofErr w:type="gramEnd"/>
      <w:r w:rsidRPr="008D5AAF">
        <w:t xml:space="preserve">, Institute of Water and Environment, </w:t>
      </w:r>
      <w:proofErr w:type="spellStart"/>
      <w:r w:rsidRPr="008D5AAF">
        <w:t>Cranfield</w:t>
      </w:r>
      <w:proofErr w:type="spellEnd"/>
      <w:r w:rsidRPr="008D5AAF">
        <w:t xml:space="preserve"> University, </w:t>
      </w:r>
      <w:proofErr w:type="spellStart"/>
      <w:r w:rsidRPr="008D5AAF">
        <w:t>Silsoe</w:t>
      </w:r>
      <w:proofErr w:type="spellEnd"/>
      <w:r w:rsidRPr="008D5AAF">
        <w:t xml:space="preserve">, Bedfordshire MK45 4DT, UK, “Offshore renewable energy: ecological implications of generating electricity in the coastal zone” Journal of Applied </w:t>
      </w:r>
      <w:proofErr w:type="spellStart"/>
      <w:r w:rsidRPr="008D5AAF">
        <w:t>EcologyVolume</w:t>
      </w:r>
      <w:proofErr w:type="spellEnd"/>
      <w:r w:rsidRPr="008D5AAF">
        <w:t xml:space="preserve"> 42, Issue 4, pages 605–615, August 8</w:t>
      </w:r>
      <w:r w:rsidRPr="008D5AAF">
        <w:rPr>
          <w:vertAlign w:val="superscript"/>
        </w:rPr>
        <w:t>th</w:t>
      </w:r>
      <w:r w:rsidRPr="008D5AAF">
        <w:t>, 2005]JR</w:t>
      </w:r>
    </w:p>
    <w:p w14:paraId="3653B3F8" w14:textId="77777777" w:rsidR="008D5AAF" w:rsidRPr="008C6172" w:rsidRDefault="008D5AAF" w:rsidP="008D5AAF">
      <w:pPr>
        <w:rPr>
          <w:sz w:val="16"/>
        </w:rPr>
      </w:pPr>
      <w:r w:rsidRPr="008C6172">
        <w:rPr>
          <w:sz w:val="16"/>
        </w:rPr>
        <w:t xml:space="preserve">Competition </w:t>
      </w:r>
      <w:r w:rsidRPr="008D5AAF">
        <w:rPr>
          <w:u w:val="single"/>
        </w:rPr>
        <w:t>The number and extent of ORED will significantly change the local habitats</w:t>
      </w:r>
      <w:r w:rsidRPr="008C6172">
        <w:rPr>
          <w:sz w:val="16"/>
        </w:rPr>
        <w:t xml:space="preserve"> and present new resource opportunities that </w:t>
      </w:r>
      <w:r w:rsidRPr="008D5AAF">
        <w:rPr>
          <w:u w:val="single"/>
        </w:rPr>
        <w:t>may increase the use of the area by immigrant fauna.</w:t>
      </w:r>
      <w:r w:rsidRPr="008C6172">
        <w:rPr>
          <w:sz w:val="16"/>
        </w:rPr>
        <w:t xml:space="preserve"> </w:t>
      </w:r>
      <w:r w:rsidRPr="008D5AAF">
        <w:rPr>
          <w:u w:val="single"/>
        </w:rPr>
        <w:t>The</w:t>
      </w:r>
      <w:r w:rsidRPr="008C6172">
        <w:rPr>
          <w:sz w:val="16"/>
        </w:rPr>
        <w:t xml:space="preserve"> relative </w:t>
      </w:r>
      <w:r w:rsidRPr="008D5AAF">
        <w:rPr>
          <w:u w:val="single"/>
        </w:rPr>
        <w:t>density of competitors, their competitiveness and availability of alternative opportunities, will determine the ecological consequences</w:t>
      </w:r>
      <w:r w:rsidRPr="008C6172">
        <w:rPr>
          <w:sz w:val="16"/>
        </w:rPr>
        <w:t>, but the more adaptable species will be expected to dominate (</w:t>
      </w:r>
      <w:proofErr w:type="spellStart"/>
      <w:r w:rsidRPr="008C6172">
        <w:rPr>
          <w:sz w:val="16"/>
        </w:rPr>
        <w:t>Milinski</w:t>
      </w:r>
      <w:proofErr w:type="spellEnd"/>
      <w:r w:rsidRPr="008C6172">
        <w:rPr>
          <w:sz w:val="16"/>
        </w:rPr>
        <w:t xml:space="preserve"> &amp; Parker 1991). Alternatively, </w:t>
      </w:r>
      <w:r w:rsidRPr="008D5AAF">
        <w:rPr>
          <w:u w:val="single"/>
        </w:rPr>
        <w:t>if habitat degradation occurs over a wider area causing species aggregation around ORED sites, then density-dependent processes resulting from increased competition will</w:t>
      </w:r>
      <w:r w:rsidRPr="008C6172">
        <w:rPr>
          <w:sz w:val="16"/>
        </w:rPr>
        <w:t xml:space="preserve"> be </w:t>
      </w:r>
      <w:r w:rsidRPr="008D5AAF">
        <w:rPr>
          <w:u w:val="single"/>
        </w:rPr>
        <w:t>likely</w:t>
      </w:r>
      <w:r w:rsidRPr="008C6172">
        <w:rPr>
          <w:sz w:val="16"/>
        </w:rPr>
        <w:t xml:space="preserve"> </w:t>
      </w:r>
      <w:r w:rsidRPr="008D5AAF">
        <w:rPr>
          <w:u w:val="single"/>
        </w:rPr>
        <w:t>to have direct and cascading effects on the local faunal composition</w:t>
      </w:r>
      <w:r w:rsidRPr="008C6172">
        <w:rPr>
          <w:sz w:val="16"/>
        </w:rPr>
        <w:t xml:space="preserve"> (</w:t>
      </w:r>
      <w:proofErr w:type="spellStart"/>
      <w:r w:rsidRPr="008C6172">
        <w:rPr>
          <w:sz w:val="16"/>
        </w:rPr>
        <w:t>Pimm</w:t>
      </w:r>
      <w:proofErr w:type="spellEnd"/>
      <w:r w:rsidRPr="008C6172">
        <w:rPr>
          <w:sz w:val="16"/>
        </w:rPr>
        <w:t xml:space="preserve"> 1991; </w:t>
      </w:r>
      <w:proofErr w:type="spellStart"/>
      <w:r w:rsidRPr="008C6172">
        <w:rPr>
          <w:sz w:val="16"/>
        </w:rPr>
        <w:t>Daskalov</w:t>
      </w:r>
      <w:proofErr w:type="spellEnd"/>
      <w:r w:rsidRPr="008C6172">
        <w:rPr>
          <w:sz w:val="16"/>
        </w:rPr>
        <w:t xml:space="preserve"> 2002). Predation </w:t>
      </w:r>
      <w:proofErr w:type="gramStart"/>
      <w:r w:rsidRPr="008D5AAF">
        <w:rPr>
          <w:u w:val="single"/>
        </w:rPr>
        <w:t>The</w:t>
      </w:r>
      <w:proofErr w:type="gramEnd"/>
      <w:r w:rsidRPr="008D5AAF">
        <w:rPr>
          <w:u w:val="single"/>
        </w:rPr>
        <w:t xml:space="preserve"> significant changes in prey type, size and abundance arising as a result of ORED are expected to affect the predator community.</w:t>
      </w:r>
      <w:r w:rsidRPr="008C6172">
        <w:rPr>
          <w:sz w:val="16"/>
        </w:rPr>
        <w:t xml:space="preserve"> </w:t>
      </w:r>
      <w:r w:rsidRPr="008D5AAF">
        <w:rPr>
          <w:u w:val="single"/>
        </w:rPr>
        <w:t>Density-dependent and top-down predatory effects may result in prey depletion</w:t>
      </w:r>
      <w:r w:rsidRPr="008C6172">
        <w:rPr>
          <w:sz w:val="16"/>
        </w:rPr>
        <w:t xml:space="preserve"> (</w:t>
      </w:r>
      <w:proofErr w:type="spellStart"/>
      <w:r w:rsidRPr="008C6172">
        <w:rPr>
          <w:sz w:val="16"/>
        </w:rPr>
        <w:t>Pimm</w:t>
      </w:r>
      <w:proofErr w:type="spellEnd"/>
      <w:r w:rsidRPr="008C6172">
        <w:rPr>
          <w:sz w:val="16"/>
        </w:rPr>
        <w:t xml:space="preserve"> 1991) </w:t>
      </w:r>
      <w:r w:rsidRPr="008D5AAF">
        <w:rPr>
          <w:u w:val="single"/>
        </w:rPr>
        <w:t>and trophic cascade effects</w:t>
      </w:r>
      <w:r w:rsidRPr="008C6172">
        <w:rPr>
          <w:sz w:val="16"/>
        </w:rPr>
        <w:t xml:space="preserve"> (</w:t>
      </w:r>
      <w:proofErr w:type="spellStart"/>
      <w:r w:rsidRPr="008C6172">
        <w:rPr>
          <w:sz w:val="16"/>
        </w:rPr>
        <w:t>Pauly</w:t>
      </w:r>
      <w:proofErr w:type="spellEnd"/>
      <w:r w:rsidRPr="008C6172">
        <w:rPr>
          <w:sz w:val="16"/>
        </w:rPr>
        <w:t xml:space="preserve"> et al. 1998; </w:t>
      </w:r>
      <w:proofErr w:type="spellStart"/>
      <w:r w:rsidRPr="008C6172">
        <w:rPr>
          <w:sz w:val="16"/>
        </w:rPr>
        <w:t>Daskalov</w:t>
      </w:r>
      <w:proofErr w:type="spellEnd"/>
      <w:r w:rsidRPr="008C6172">
        <w:rPr>
          <w:sz w:val="16"/>
        </w:rPr>
        <w:t xml:space="preserve"> 2002). Additionally,</w:t>
      </w:r>
      <w:r w:rsidRPr="008D5AAF">
        <w:rPr>
          <w:u w:val="single"/>
        </w:rPr>
        <w:t xml:space="preserve"> if</w:t>
      </w:r>
      <w:r w:rsidRPr="008C6172">
        <w:rPr>
          <w:sz w:val="16"/>
        </w:rPr>
        <w:t xml:space="preserve"> </w:t>
      </w:r>
      <w:r w:rsidRPr="008D5AAF">
        <w:rPr>
          <w:u w:val="single"/>
        </w:rPr>
        <w:t>predators</w:t>
      </w:r>
      <w:r w:rsidRPr="008C6172">
        <w:rPr>
          <w:sz w:val="16"/>
        </w:rPr>
        <w:t xml:space="preserve"> are perturbed by ORED </w:t>
      </w:r>
      <w:r w:rsidRPr="008D5AAF">
        <w:rPr>
          <w:u w:val="single"/>
        </w:rPr>
        <w:t xml:space="preserve">and their mechanisms of recovery are slow, predator- or competitive-release may occur </w:t>
      </w:r>
      <w:r w:rsidRPr="008C6172">
        <w:rPr>
          <w:sz w:val="16"/>
        </w:rPr>
        <w:t>(</w:t>
      </w:r>
      <w:proofErr w:type="spellStart"/>
      <w:r w:rsidRPr="008C6172">
        <w:rPr>
          <w:sz w:val="16"/>
        </w:rPr>
        <w:t>Pauly</w:t>
      </w:r>
      <w:proofErr w:type="spellEnd"/>
      <w:r w:rsidRPr="008C6172">
        <w:rPr>
          <w:sz w:val="16"/>
        </w:rPr>
        <w:t xml:space="preserve"> et al. 1998; </w:t>
      </w:r>
      <w:proofErr w:type="spellStart"/>
      <w:r w:rsidRPr="008C6172">
        <w:rPr>
          <w:sz w:val="16"/>
        </w:rPr>
        <w:t>Dulvy</w:t>
      </w:r>
      <w:proofErr w:type="spellEnd"/>
      <w:r w:rsidRPr="008C6172">
        <w:rPr>
          <w:sz w:val="16"/>
        </w:rPr>
        <w:t xml:space="preserve">, </w:t>
      </w:r>
      <w:proofErr w:type="spellStart"/>
      <w:r w:rsidRPr="008C6172">
        <w:rPr>
          <w:sz w:val="16"/>
        </w:rPr>
        <w:t>Sadovy</w:t>
      </w:r>
      <w:proofErr w:type="spellEnd"/>
      <w:r w:rsidRPr="008C6172">
        <w:rPr>
          <w:sz w:val="16"/>
        </w:rPr>
        <w:t xml:space="preserve"> &amp; Reynolds 2003). </w:t>
      </w:r>
      <w:r w:rsidRPr="008D5AAF">
        <w:rPr>
          <w:u w:val="single"/>
        </w:rPr>
        <w:t>Any changes that affect the dynamic link between a predator and its prey may result in reduced allocation of energy to other activities (e.g. reproduction and refuge) and thereby</w:t>
      </w:r>
      <w:r w:rsidRPr="008C6172">
        <w:rPr>
          <w:sz w:val="16"/>
        </w:rPr>
        <w:t xml:space="preserve"> strongly </w:t>
      </w:r>
      <w:r w:rsidRPr="008D5AAF">
        <w:rPr>
          <w:u w:val="single"/>
        </w:rPr>
        <w:t xml:space="preserve">influence the </w:t>
      </w:r>
      <w:proofErr w:type="spellStart"/>
      <w:r w:rsidRPr="008D5AAF">
        <w:rPr>
          <w:u w:val="single"/>
        </w:rPr>
        <w:t>behaviour</w:t>
      </w:r>
      <w:proofErr w:type="spellEnd"/>
      <w:r w:rsidRPr="008D5AAF">
        <w:rPr>
          <w:u w:val="single"/>
        </w:rPr>
        <w:t xml:space="preserve"> of the predator</w:t>
      </w:r>
      <w:r w:rsidRPr="008C6172">
        <w:rPr>
          <w:sz w:val="16"/>
        </w:rPr>
        <w:t xml:space="preserve"> (Gill 2003). </w:t>
      </w:r>
      <w:r w:rsidRPr="008D5AAF">
        <w:rPr>
          <w:u w:val="single"/>
        </w:rPr>
        <w:t>With large-scale ORED we may therefore see responses in the local predator community that are additional to direct effects linked with noise and/or EM fields.</w:t>
      </w:r>
      <w:r w:rsidRPr="008C6172">
        <w:rPr>
          <w:sz w:val="16"/>
        </w:rPr>
        <w:t xml:space="preserve"> </w:t>
      </w:r>
      <w:r w:rsidRPr="008D5AAF">
        <w:rPr>
          <w:u w:val="single"/>
        </w:rPr>
        <w:t xml:space="preserve">The ecological effects of competition and predation in coastal waters </w:t>
      </w:r>
      <w:proofErr w:type="gramStart"/>
      <w:r w:rsidRPr="008D5AAF">
        <w:rPr>
          <w:u w:val="single"/>
        </w:rPr>
        <w:t>have been shown to be considerably altered</w:t>
      </w:r>
      <w:proofErr w:type="gramEnd"/>
      <w:r w:rsidRPr="008D5AAF">
        <w:rPr>
          <w:u w:val="single"/>
        </w:rPr>
        <w:t xml:space="preserve"> by existing human activity</w:t>
      </w:r>
      <w:r w:rsidRPr="008C6172">
        <w:rPr>
          <w:sz w:val="16"/>
        </w:rPr>
        <w:t xml:space="preserve"> (Jennings, Kaiser &amp; Reynolds 2001; </w:t>
      </w:r>
      <w:proofErr w:type="spellStart"/>
      <w:r w:rsidRPr="008C6172">
        <w:rPr>
          <w:sz w:val="16"/>
        </w:rPr>
        <w:t>Ormerod</w:t>
      </w:r>
      <w:proofErr w:type="spellEnd"/>
      <w:r w:rsidRPr="008C6172">
        <w:rPr>
          <w:sz w:val="16"/>
        </w:rPr>
        <w:t xml:space="preserve"> 2003).</w:t>
      </w:r>
      <w:r w:rsidRPr="008D5AAF">
        <w:rPr>
          <w:u w:val="single"/>
        </w:rPr>
        <w:t xml:space="preserve"> </w:t>
      </w:r>
      <w:r w:rsidRPr="008C6172">
        <w:rPr>
          <w:sz w:val="16"/>
        </w:rPr>
        <w:t>For example, human impacts on coastal food webs have in some cases directly reduced food for seabirds, whereas in other cases, where fishing has removed larger predatory fish, seabirds have gained more food resources as a result of less competition for the smaller fish that they feed on (</w:t>
      </w:r>
      <w:proofErr w:type="spellStart"/>
      <w:r w:rsidRPr="008C6172">
        <w:rPr>
          <w:sz w:val="16"/>
        </w:rPr>
        <w:t>Tasker</w:t>
      </w:r>
      <w:proofErr w:type="spellEnd"/>
      <w:r w:rsidRPr="008C6172">
        <w:rPr>
          <w:sz w:val="16"/>
        </w:rPr>
        <w:t xml:space="preserve"> et al. 2000; Atkinson et al. 2003). Hence, </w:t>
      </w:r>
      <w:r w:rsidRPr="008D5AAF">
        <w:rPr>
          <w:u w:val="single"/>
        </w:rPr>
        <w:t>dynamic processes such as trophic linkage, competition and predation may be altered if the</w:t>
      </w:r>
      <w:r w:rsidRPr="008C6172">
        <w:rPr>
          <w:sz w:val="16"/>
        </w:rPr>
        <w:t xml:space="preserve"> ecological </w:t>
      </w:r>
      <w:r w:rsidRPr="008D5AAF">
        <w:rPr>
          <w:u w:val="single"/>
        </w:rPr>
        <w:t>changes</w:t>
      </w:r>
      <w:r w:rsidRPr="008C6172">
        <w:rPr>
          <w:sz w:val="16"/>
        </w:rPr>
        <w:t xml:space="preserve"> associated with large-scale deployment of ORED </w:t>
      </w:r>
      <w:r w:rsidRPr="008D5AAF">
        <w:rPr>
          <w:u w:val="single"/>
        </w:rPr>
        <w:t>are equivalent to those resulting from other industrial-scale human activities.</w:t>
      </w:r>
      <w:r w:rsidRPr="008C6172">
        <w:rPr>
          <w:sz w:val="16"/>
        </w:rPr>
        <w:t xml:space="preserve"> </w:t>
      </w:r>
    </w:p>
    <w:p w14:paraId="442C0E3B" w14:textId="77777777" w:rsidR="008D5AAF" w:rsidRPr="008D5AAF" w:rsidRDefault="008D5AAF" w:rsidP="008D5AAF">
      <w:pPr>
        <w:pStyle w:val="Heading4"/>
      </w:pPr>
      <w:r w:rsidRPr="008D5AAF">
        <w:t xml:space="preserve">Offshore Wind causes marine life extinction – reproduction and recruitment rates get destroyed </w:t>
      </w:r>
    </w:p>
    <w:p w14:paraId="692ABECE" w14:textId="77777777" w:rsidR="008D5AAF" w:rsidRPr="008D5AAF" w:rsidRDefault="008D5AAF" w:rsidP="008D5AAF">
      <w:r w:rsidRPr="008D5AAF">
        <w:rPr>
          <w:rStyle w:val="StyleStyleBold12pt"/>
        </w:rPr>
        <w:t>Gill, 05</w:t>
      </w:r>
      <w:r w:rsidRPr="008D5AAF">
        <w:t xml:space="preserve"> - Institute of Water and Environment </w:t>
      </w:r>
      <w:proofErr w:type="gramStart"/>
      <w:r w:rsidRPr="008D5AAF">
        <w:t>[ Andrew</w:t>
      </w:r>
      <w:proofErr w:type="gramEnd"/>
      <w:r w:rsidRPr="008D5AAF">
        <w:t xml:space="preserve">, Institute of Water and Environment, </w:t>
      </w:r>
      <w:proofErr w:type="spellStart"/>
      <w:r w:rsidRPr="008D5AAF">
        <w:t>Cranfield</w:t>
      </w:r>
      <w:proofErr w:type="spellEnd"/>
      <w:r w:rsidRPr="008D5AAF">
        <w:t xml:space="preserve"> University, </w:t>
      </w:r>
      <w:proofErr w:type="spellStart"/>
      <w:r w:rsidRPr="008D5AAF">
        <w:t>Silsoe</w:t>
      </w:r>
      <w:proofErr w:type="spellEnd"/>
      <w:r w:rsidRPr="008D5AAF">
        <w:t xml:space="preserve">, Bedfordshire MK45 4DT, UK, “Offshore renewable energy: ecological implications of generating electricity in the coastal zone” Journal of Applied </w:t>
      </w:r>
      <w:proofErr w:type="spellStart"/>
      <w:r w:rsidRPr="008D5AAF">
        <w:t>EcologyVolume</w:t>
      </w:r>
      <w:proofErr w:type="spellEnd"/>
      <w:r w:rsidRPr="008D5AAF">
        <w:t xml:space="preserve"> 42, Issue 4, pages 605–615, August 8</w:t>
      </w:r>
      <w:r w:rsidRPr="008D5AAF">
        <w:rPr>
          <w:vertAlign w:val="superscript"/>
        </w:rPr>
        <w:t>th</w:t>
      </w:r>
      <w:r w:rsidRPr="008D5AAF">
        <w:t>, 2005]JR</w:t>
      </w:r>
    </w:p>
    <w:p w14:paraId="27E6C8B8" w14:textId="77777777" w:rsidR="008D5AAF" w:rsidRPr="008C6172" w:rsidRDefault="008D5AAF" w:rsidP="008D5AAF">
      <w:pPr>
        <w:rPr>
          <w:sz w:val="16"/>
        </w:rPr>
      </w:pPr>
      <w:r w:rsidRPr="008C6172">
        <w:rPr>
          <w:sz w:val="16"/>
        </w:rPr>
        <w:t xml:space="preserve">Understanding how and when any change will manifest itself is crucial; a useful analytical approach could incorporate the effect of human activity into a trophic linkage model of coastal predators and their prey, as suggested by </w:t>
      </w:r>
      <w:proofErr w:type="spellStart"/>
      <w:r w:rsidRPr="008C6172">
        <w:rPr>
          <w:sz w:val="16"/>
        </w:rPr>
        <w:t>Stillman</w:t>
      </w:r>
      <w:proofErr w:type="spellEnd"/>
      <w:r w:rsidRPr="008C6172">
        <w:rPr>
          <w:sz w:val="16"/>
        </w:rPr>
        <w:t xml:space="preserve"> et al. (2001). Reproduction and recruitment </w:t>
      </w:r>
      <w:proofErr w:type="gramStart"/>
      <w:r w:rsidRPr="008C6172">
        <w:rPr>
          <w:sz w:val="16"/>
        </w:rPr>
        <w:t>The</w:t>
      </w:r>
      <w:proofErr w:type="gramEnd"/>
      <w:r w:rsidRPr="008D5AAF">
        <w:rPr>
          <w:u w:val="single"/>
        </w:rPr>
        <w:t xml:space="preserve"> significant fluctuations in food and habitat availability arising through ORED could affect species reproduction, particularly species already under human pressure.</w:t>
      </w:r>
      <w:r w:rsidRPr="008C6172">
        <w:rPr>
          <w:sz w:val="16"/>
        </w:rPr>
        <w:t xml:space="preserve"> There are examples of</w:t>
      </w:r>
      <w:r w:rsidRPr="008D5AAF">
        <w:rPr>
          <w:u w:val="single"/>
        </w:rPr>
        <w:t xml:space="preserve"> parental care species</w:t>
      </w:r>
      <w:r w:rsidRPr="008C6172">
        <w:rPr>
          <w:sz w:val="16"/>
        </w:rPr>
        <w:t xml:space="preserve"> (e.g. seabirds and marine mammals) </w:t>
      </w:r>
      <w:r w:rsidRPr="008D5AAF">
        <w:rPr>
          <w:u w:val="single"/>
        </w:rPr>
        <w:t>with reduced breeding success resulting from significant drops in prey abundance as a consequence</w:t>
      </w:r>
      <w:r w:rsidRPr="008C6172">
        <w:rPr>
          <w:sz w:val="16"/>
        </w:rPr>
        <w:t xml:space="preserve"> of fishing (Barrett &amp; </w:t>
      </w:r>
      <w:proofErr w:type="spellStart"/>
      <w:r w:rsidRPr="008C6172">
        <w:rPr>
          <w:sz w:val="16"/>
        </w:rPr>
        <w:t>Krasnov</w:t>
      </w:r>
      <w:proofErr w:type="spellEnd"/>
      <w:r w:rsidRPr="008C6172">
        <w:rPr>
          <w:sz w:val="16"/>
        </w:rPr>
        <w:t xml:space="preserve"> 1996). </w:t>
      </w:r>
      <w:r w:rsidRPr="008D5AAF">
        <w:rPr>
          <w:u w:val="single"/>
        </w:rPr>
        <w:t xml:space="preserve">Species with little post-reproduction </w:t>
      </w:r>
      <w:r w:rsidRPr="008C6172">
        <w:rPr>
          <w:sz w:val="16"/>
        </w:rPr>
        <w:t xml:space="preserve">parental investment </w:t>
      </w:r>
      <w:r w:rsidRPr="008D5AAF">
        <w:rPr>
          <w:u w:val="single"/>
        </w:rPr>
        <w:t>could also be affected by local environmental changes</w:t>
      </w:r>
      <w:r w:rsidRPr="008C6172">
        <w:rPr>
          <w:sz w:val="16"/>
        </w:rPr>
        <w:t xml:space="preserve"> linked to ORED.</w:t>
      </w:r>
      <w:r w:rsidRPr="008D5AAF">
        <w:rPr>
          <w:u w:val="single"/>
        </w:rPr>
        <w:t xml:space="preserve"> Many species of fish, for example, use specific spawning and nursery sites. During ORED construction and decommission early life stages may be vulnerable to burial and removal.</w:t>
      </w:r>
      <w:r w:rsidRPr="008C6172">
        <w:rPr>
          <w:sz w:val="16"/>
        </w:rPr>
        <w:t xml:space="preserve"> </w:t>
      </w:r>
      <w:r w:rsidRPr="008D5AAF">
        <w:rPr>
          <w:u w:val="single"/>
        </w:rPr>
        <w:t>Water movements could change as a result of the</w:t>
      </w:r>
      <w:r w:rsidRPr="008C6172">
        <w:rPr>
          <w:sz w:val="16"/>
        </w:rPr>
        <w:t xml:space="preserve"> presence of a large number of ORED </w:t>
      </w:r>
      <w:r w:rsidRPr="008D5AAF">
        <w:rPr>
          <w:u w:val="single"/>
        </w:rPr>
        <w:t>structures.</w:t>
      </w:r>
      <w:r w:rsidRPr="008C6172">
        <w:rPr>
          <w:sz w:val="16"/>
        </w:rPr>
        <w:t xml:space="preserve"> </w:t>
      </w:r>
      <w:r w:rsidRPr="008D5AAF">
        <w:rPr>
          <w:u w:val="single"/>
        </w:rPr>
        <w:t>This may redistribute new recruits locally or downstream and have wider implications for communities that are driven by species that disperse over regional scales</w:t>
      </w:r>
      <w:r w:rsidRPr="008C6172">
        <w:rPr>
          <w:sz w:val="16"/>
        </w:rPr>
        <w:t xml:space="preserve"> (</w:t>
      </w:r>
      <w:proofErr w:type="spellStart"/>
      <w:r w:rsidRPr="008C6172">
        <w:rPr>
          <w:sz w:val="16"/>
        </w:rPr>
        <w:t>Kinlan</w:t>
      </w:r>
      <w:proofErr w:type="spellEnd"/>
      <w:r w:rsidRPr="008C6172">
        <w:rPr>
          <w:sz w:val="16"/>
        </w:rPr>
        <w:t xml:space="preserve"> &amp; Gaines 2003). </w:t>
      </w:r>
      <w:r w:rsidRPr="008D5AAF">
        <w:rPr>
          <w:u w:val="single"/>
        </w:rPr>
        <w:t xml:space="preserve">Habitat degradation and loss is </w:t>
      </w:r>
      <w:r w:rsidRPr="008C6172">
        <w:rPr>
          <w:sz w:val="16"/>
        </w:rPr>
        <w:t>perhaps</w:t>
      </w:r>
      <w:r w:rsidRPr="008D5AAF">
        <w:rPr>
          <w:u w:val="single"/>
        </w:rPr>
        <w:t xml:space="preserve"> the single most effective way of slowing or preventing fish population recoveries </w:t>
      </w:r>
      <w:r w:rsidRPr="008C6172">
        <w:rPr>
          <w:sz w:val="16"/>
        </w:rPr>
        <w:t>(</w:t>
      </w:r>
      <w:proofErr w:type="spellStart"/>
      <w:r w:rsidRPr="008C6172">
        <w:rPr>
          <w:sz w:val="16"/>
        </w:rPr>
        <w:t>Dulvy</w:t>
      </w:r>
      <w:proofErr w:type="spellEnd"/>
      <w:r w:rsidRPr="008C6172">
        <w:rPr>
          <w:sz w:val="16"/>
        </w:rPr>
        <w:t xml:space="preserve">, </w:t>
      </w:r>
      <w:proofErr w:type="spellStart"/>
      <w:r w:rsidRPr="008C6172">
        <w:rPr>
          <w:sz w:val="16"/>
        </w:rPr>
        <w:t>Sadovy</w:t>
      </w:r>
      <w:proofErr w:type="spellEnd"/>
      <w:r w:rsidRPr="008C6172">
        <w:rPr>
          <w:sz w:val="16"/>
        </w:rPr>
        <w:t xml:space="preserve"> &amp; Reynolds 2003). It is a particular concern</w:t>
      </w:r>
      <w:r w:rsidRPr="008D5AAF">
        <w:rPr>
          <w:u w:val="single"/>
        </w:rPr>
        <w:t xml:space="preserve"> when spawning grounds or nursery areas are limited in their availability or extent and the species that rely on them have small numbers of recruits</w:t>
      </w:r>
      <w:r w:rsidRPr="008C6172">
        <w:rPr>
          <w:sz w:val="16"/>
        </w:rPr>
        <w:t>, long maturation periods (e.g. elasmobranchs) and are already being impacted by other human activities</w:t>
      </w:r>
      <w:r w:rsidRPr="008D5AAF">
        <w:rPr>
          <w:u w:val="single"/>
        </w:rPr>
        <w:t xml:space="preserve"> </w:t>
      </w:r>
      <w:r w:rsidRPr="008C6172">
        <w:rPr>
          <w:sz w:val="16"/>
        </w:rPr>
        <w:t>(Myers &amp; Worm 2003).</w:t>
      </w:r>
    </w:p>
    <w:p w14:paraId="6AA22872" w14:textId="77777777" w:rsidR="008D5AAF" w:rsidRPr="008D5AAF" w:rsidRDefault="008D5AAF" w:rsidP="008D5AAF"/>
    <w:p w14:paraId="225FA100" w14:textId="77777777" w:rsidR="00B94698" w:rsidRPr="00B94698" w:rsidRDefault="00B94698" w:rsidP="00B94698">
      <w:pPr>
        <w:pStyle w:val="Heading4"/>
      </w:pPr>
      <w:r w:rsidRPr="00B94698">
        <w:t>Offshore wind farm construction noise is damaging to marine life</w:t>
      </w:r>
    </w:p>
    <w:p w14:paraId="49B03EDD" w14:textId="77777777" w:rsidR="00B94698" w:rsidRPr="00B94698" w:rsidRDefault="00B94698" w:rsidP="00B94698">
      <w:r w:rsidRPr="00B94698">
        <w:rPr>
          <w:rStyle w:val="StyleStyleBold12pt"/>
        </w:rPr>
        <w:t xml:space="preserve">Foley </w:t>
      </w:r>
      <w:r>
        <w:rPr>
          <w:rStyle w:val="StyleStyleBold12pt"/>
        </w:rPr>
        <w:t>‘</w:t>
      </w:r>
      <w:r w:rsidRPr="00B94698">
        <w:rPr>
          <w:rStyle w:val="StyleStyleBold12pt"/>
        </w:rPr>
        <w:t>13</w:t>
      </w:r>
      <w:r w:rsidRPr="00B94698">
        <w:rPr>
          <w:b/>
        </w:rPr>
        <w:t>,</w:t>
      </w:r>
      <w:r w:rsidRPr="00B94698">
        <w:t xml:space="preserve"> journalist for Nature World News, (James, staff writer at Nature World News, Noise from Offshore Wind Farm Construction Could Harm Marine Mammal Life, Nature World News, November 4, 2013, http://www.natureworldnews.com/articles/4751/20131104/noise-offshore-wind-farm-construction-harm-marine-mammal-life.htm, Accessed: July 15, 2014, AHK</w:t>
      </w:r>
    </w:p>
    <w:p w14:paraId="0968712A" w14:textId="77777777" w:rsidR="00B94698" w:rsidRPr="00B94698" w:rsidRDefault="00B94698" w:rsidP="00B94698"/>
    <w:p w14:paraId="06CA19AD" w14:textId="77777777" w:rsidR="00B94698" w:rsidRPr="008C6172" w:rsidRDefault="00B94698" w:rsidP="00B94698">
      <w:pPr>
        <w:rPr>
          <w:sz w:val="16"/>
        </w:rPr>
      </w:pPr>
      <w:r w:rsidRPr="00B94698">
        <w:rPr>
          <w:u w:val="single"/>
        </w:rPr>
        <w:t>Offshore wind farms are</w:t>
      </w:r>
      <w:r w:rsidRPr="008C6172">
        <w:rPr>
          <w:sz w:val="16"/>
        </w:rPr>
        <w:t xml:space="preserve"> being championed as a major player in future carbon-reduction targets, but their construction </w:t>
      </w:r>
      <w:r w:rsidRPr="00B94698">
        <w:rPr>
          <w:u w:val="single"/>
        </w:rPr>
        <w:t>could have consequences to marine life</w:t>
      </w:r>
      <w:r w:rsidRPr="008C6172">
        <w:rPr>
          <w:sz w:val="16"/>
        </w:rPr>
        <w:t>, according to an international team of researchers, who have developed a method for assessing how the construction of the wind farms, especially the noise involved, will impact marine mammal populations. "</w:t>
      </w:r>
      <w:r w:rsidRPr="00B94698">
        <w:rPr>
          <w:u w:val="single"/>
        </w:rPr>
        <w:t>Pile-driving during the construction of offshore wind farms produces an incredible amount of noise</w:t>
      </w:r>
      <w:r w:rsidRPr="008C6172">
        <w:rPr>
          <w:sz w:val="16"/>
        </w:rPr>
        <w:t>," said Helen Bailey, one of a group of scientists at the University of Maryland Center for Environmental Science who are studying the impacts of wind turbines on the environment. "</w:t>
      </w:r>
      <w:r w:rsidRPr="00B94698">
        <w:rPr>
          <w:u w:val="single"/>
        </w:rPr>
        <w:t>This is</w:t>
      </w:r>
      <w:r w:rsidRPr="008C6172">
        <w:rPr>
          <w:sz w:val="16"/>
        </w:rPr>
        <w:t xml:space="preserve"> potentially </w:t>
      </w:r>
      <w:r w:rsidRPr="00B94698">
        <w:rPr>
          <w:u w:val="single"/>
        </w:rPr>
        <w:t>harmful to marine species and has been of greatest concern to marine mammal species, such as protected populations of seals, dolphins and whales."</w:t>
      </w:r>
      <w:r>
        <w:rPr>
          <w:u w:val="single"/>
        </w:rPr>
        <w:t xml:space="preserve"> </w:t>
      </w:r>
      <w:r w:rsidRPr="008C6172">
        <w:rPr>
          <w:sz w:val="16"/>
        </w:rPr>
        <w:t xml:space="preserve">Bailey and her colleagues recorded </w:t>
      </w:r>
      <w:r w:rsidRPr="00B94698">
        <w:rPr>
          <w:u w:val="single"/>
        </w:rPr>
        <w:t>the noise</w:t>
      </w:r>
      <w:r w:rsidRPr="008C6172">
        <w:rPr>
          <w:sz w:val="16"/>
        </w:rPr>
        <w:t xml:space="preserve"> from </w:t>
      </w:r>
      <w:proofErr w:type="gramStart"/>
      <w:r w:rsidRPr="008C6172">
        <w:rPr>
          <w:sz w:val="16"/>
        </w:rPr>
        <w:t>pile-driving</w:t>
      </w:r>
      <w:proofErr w:type="gramEnd"/>
      <w:r w:rsidRPr="008C6172">
        <w:rPr>
          <w:sz w:val="16"/>
        </w:rPr>
        <w:t xml:space="preserve"> underwater at a distance of 500 meters</w:t>
      </w:r>
      <w:r w:rsidRPr="00B94698">
        <w:rPr>
          <w:u w:val="single"/>
        </w:rPr>
        <w:t xml:space="preserve"> </w:t>
      </w:r>
      <w:r w:rsidRPr="008C6172">
        <w:rPr>
          <w:sz w:val="16"/>
        </w:rPr>
        <w:t>(about 9 football fields) and 35 kilometers (</w:t>
      </w:r>
      <w:r w:rsidRPr="00B94698">
        <w:rPr>
          <w:u w:val="single"/>
        </w:rPr>
        <w:t>18 miles</w:t>
      </w:r>
      <w:r w:rsidRPr="008C6172">
        <w:rPr>
          <w:sz w:val="16"/>
        </w:rPr>
        <w:t xml:space="preserve">) to assess how the noise could impact marine mammals. To the human ear, the </w:t>
      </w:r>
      <w:proofErr w:type="gramStart"/>
      <w:r w:rsidRPr="008C6172">
        <w:rPr>
          <w:sz w:val="16"/>
        </w:rPr>
        <w:t>pile-driving</w:t>
      </w:r>
      <w:proofErr w:type="gramEnd"/>
      <w:r w:rsidRPr="008C6172">
        <w:rPr>
          <w:sz w:val="16"/>
        </w:rPr>
        <w:t xml:space="preserve"> at the closer range </w:t>
      </w:r>
      <w:r w:rsidRPr="00B94698">
        <w:rPr>
          <w:u w:val="single"/>
        </w:rPr>
        <w:t>sounds</w:t>
      </w:r>
      <w:r w:rsidRPr="008C6172">
        <w:rPr>
          <w:sz w:val="16"/>
        </w:rPr>
        <w:t xml:space="preserve"> similar to an off-balance clothes dryer tumbling </w:t>
      </w:r>
      <w:r w:rsidRPr="00B94698">
        <w:rPr>
          <w:u w:val="single"/>
        </w:rPr>
        <w:t>out of control</w:t>
      </w:r>
      <w:r w:rsidRPr="008C6172">
        <w:rPr>
          <w:sz w:val="16"/>
        </w:rPr>
        <w:t>. At a distance, the noise is fainter but still pronounced The researchers paid particular attention to harbor seals, which can be impacted by the noise in several ways. "</w:t>
      </w:r>
      <w:r w:rsidRPr="00B94698">
        <w:rPr>
          <w:u w:val="single"/>
        </w:rPr>
        <w:t>Loud construction activities can cause traumatic hearing injury or death at close range</w:t>
      </w:r>
      <w:r w:rsidRPr="008C6172">
        <w:rPr>
          <w:sz w:val="16"/>
        </w:rPr>
        <w:t>," the University of Maryland Center for Environmental Science said in a news release about the new research. "</w:t>
      </w:r>
      <w:r w:rsidRPr="00B94698">
        <w:rPr>
          <w:u w:val="single"/>
        </w:rPr>
        <w:t>The disturbances may lead seals to avoid the area and lose favorite feeding grounds, potentially causing greater competition in other areas. It could also have an impact on reproduction or survival rates. Changes in hearing sensitivity could make seals more vulnerable to predation, and make it more difficult to find food or to find mates."</w:t>
      </w:r>
      <w:r w:rsidRPr="008C6172">
        <w:rPr>
          <w:sz w:val="16"/>
        </w:rPr>
        <w:t xml:space="preserve"> The study's lead author, Paul Thompson of the University of Aberdeen, said the research framework "takes a worst case assessment of the short term impacts of noise and how these may influence longer term population change, thereby providing information that allows regulators to balance their efforts to meet both climate change targets and existing environmental legislation."</w:t>
      </w:r>
    </w:p>
    <w:p w14:paraId="1247A4EB" w14:textId="77777777" w:rsidR="00B94698" w:rsidRDefault="00B94698" w:rsidP="00B94698"/>
    <w:p w14:paraId="618E7F25" w14:textId="77777777" w:rsidR="00B94698" w:rsidRPr="00B94698" w:rsidRDefault="00B94698" w:rsidP="00B94698"/>
    <w:p w14:paraId="32B09BFD" w14:textId="77777777" w:rsidR="00B94698" w:rsidRPr="00B94698" w:rsidRDefault="00B94698" w:rsidP="00B94698"/>
    <w:p w14:paraId="3C5D01D1" w14:textId="77777777" w:rsidR="00B94698" w:rsidRPr="00B94698" w:rsidRDefault="00B94698" w:rsidP="00B94698">
      <w:pPr>
        <w:pStyle w:val="Heading4"/>
      </w:pPr>
      <w:proofErr w:type="gramStart"/>
      <w:r w:rsidRPr="00B94698">
        <w:t>Offshore construction noise fatal to marine wildlife.</w:t>
      </w:r>
      <w:proofErr w:type="gramEnd"/>
    </w:p>
    <w:p w14:paraId="571B7EA6" w14:textId="77777777" w:rsidR="00B94698" w:rsidRPr="00B94698" w:rsidRDefault="00B94698" w:rsidP="00B94698">
      <w:r w:rsidRPr="00B94698">
        <w:rPr>
          <w:rStyle w:val="StyleStyleBold12pt"/>
        </w:rPr>
        <w:t>UMCES ’13</w:t>
      </w:r>
      <w:r>
        <w:rPr>
          <w:rStyle w:val="StyleStyleBold12pt"/>
        </w:rPr>
        <w:t xml:space="preserve"> </w:t>
      </w:r>
      <w:r w:rsidRPr="00B94698">
        <w:t>(University of Maryland Center for Environmental Science 13, (Assessing noise impact of offshore wind farm construction may help protect marine mammals, Science Daily, November 4, 2013, http://www.sciencedaily.com/releases/2013/11/131104101242.htm, Accessed: July 16, 2014, AHK</w:t>
      </w:r>
    </w:p>
    <w:p w14:paraId="54D68A55" w14:textId="77777777" w:rsidR="00B94698" w:rsidRPr="00B94698" w:rsidRDefault="00B94698" w:rsidP="00B94698"/>
    <w:p w14:paraId="4585CB86" w14:textId="77777777" w:rsidR="00B94698" w:rsidRPr="00B94698" w:rsidRDefault="00B94698" w:rsidP="00B94698">
      <w:pPr>
        <w:rPr>
          <w:u w:val="single"/>
        </w:rPr>
      </w:pPr>
      <w:r w:rsidRPr="008C6172">
        <w:rPr>
          <w:sz w:val="16"/>
        </w:rPr>
        <w:t xml:space="preserve">Growth in offshore wind generation is expected to play a major role in meeting carbon reduction targets around the world, but </w:t>
      </w:r>
      <w:r w:rsidRPr="00B94698">
        <w:rPr>
          <w:u w:val="single"/>
        </w:rPr>
        <w:t>the impact of construction noise on marine species is yet unknown</w:t>
      </w:r>
      <w:r w:rsidRPr="008C6172">
        <w:rPr>
          <w:sz w:val="16"/>
        </w:rPr>
        <w:t>. A group of scientists from the United Kingdom and the United States have developed a method to assess the potential impacts of offshore wind farm construction on marine mammal populations, particularly the noise made while driving piles into the seabed to install wind turbine foundations. Their work is published in the November issue of Environmental Impact Assessment Review. "</w:t>
      </w:r>
      <w:r w:rsidRPr="00B94698">
        <w:rPr>
          <w:u w:val="single"/>
        </w:rPr>
        <w:t>Pile-</w:t>
      </w:r>
      <w:r w:rsidRPr="008C6172">
        <w:rPr>
          <w:sz w:val="16"/>
        </w:rPr>
        <w:t>driving during the construction of offshore wind farms produces an incredible amount of noise," said Helen Bailey, one of a group of scientists at the University of Maryland Center for Environmental Science who are studying the impacts of wind turbines on the environment. "</w:t>
      </w:r>
      <w:r w:rsidRPr="00B94698">
        <w:rPr>
          <w:u w:val="single"/>
        </w:rPr>
        <w:t>This is</w:t>
      </w:r>
      <w:r w:rsidRPr="008C6172">
        <w:rPr>
          <w:sz w:val="16"/>
        </w:rPr>
        <w:t xml:space="preserve"> potentially </w:t>
      </w:r>
      <w:r w:rsidRPr="00B94698">
        <w:rPr>
          <w:u w:val="single"/>
        </w:rPr>
        <w:t>harmful to marine species and has been of greatest concern to marine mammal species, such as protected populations of seals, dolphins and whales</w:t>
      </w:r>
      <w:r w:rsidRPr="008C6172">
        <w:rPr>
          <w:sz w:val="16"/>
        </w:rPr>
        <w:t xml:space="preserve">." Their research is based on ongoing construction in and around the North Sea, where </w:t>
      </w:r>
      <w:r w:rsidRPr="00B94698">
        <w:rPr>
          <w:u w:val="single"/>
        </w:rPr>
        <w:t>many</w:t>
      </w:r>
      <w:r w:rsidRPr="008C6172">
        <w:rPr>
          <w:sz w:val="16"/>
        </w:rPr>
        <w:t xml:space="preserve"> proposed </w:t>
      </w:r>
      <w:r w:rsidRPr="00B94698">
        <w:rPr>
          <w:u w:val="single"/>
        </w:rPr>
        <w:t>wind farm sites are on submerged offshore sandbanks that also provide important habitats for marine mammals and seabirds</w:t>
      </w:r>
      <w:r w:rsidRPr="008C6172">
        <w:rPr>
          <w:sz w:val="16"/>
        </w:rPr>
        <w:t xml:space="preserve">. Previously attention had focused on the potential impacts to birds, but this new work is looking at how to assess the potential long-term impact of construction on protected marine mammal populations, particularly harbor seals. In the United States, this type of assessment could be applied to wind turbine construction that may impact a number of endangered species, including the North Atlantic right whale, the humpback whale, and fin whale. "Our framework takes a worst case assessment of the short term impacts of noise and how these may influence longer term population change, thereby providing information that allows regulators to balance their efforts to meet both climate change targets and existing environmental legislation," said the study's lead author Paul Thompson of the University of Aberdeen. Harbor seals can be impacted by the noise in several ways. </w:t>
      </w:r>
      <w:r w:rsidRPr="00B94698">
        <w:rPr>
          <w:u w:val="single"/>
        </w:rPr>
        <w:t>Loud construction activities can cause traumatic hearing injury or death at close range</w:t>
      </w:r>
      <w:r w:rsidRPr="008C6172">
        <w:rPr>
          <w:sz w:val="16"/>
        </w:rPr>
        <w:t xml:space="preserve">. </w:t>
      </w:r>
      <w:r w:rsidRPr="00B94698">
        <w:rPr>
          <w:u w:val="single"/>
        </w:rPr>
        <w:t>The disturbances may lead seals to avoid the area and lose favorite feeding grounds, potentially causing greater competition in other areas. It could also have an impact on reproduction or survival rates. Changes in hearing sensitivity could make seals more vulnerable to predation, and make it more difficult to find food or to find mates.</w:t>
      </w:r>
    </w:p>
    <w:p w14:paraId="38DDBC0E" w14:textId="77777777" w:rsidR="00B94698" w:rsidRPr="00B94698" w:rsidRDefault="00B94698" w:rsidP="00B94698"/>
    <w:p w14:paraId="2D843FE7" w14:textId="77777777" w:rsidR="00B94698" w:rsidRPr="00B94698" w:rsidRDefault="00B94698" w:rsidP="00B94698">
      <w:pPr>
        <w:pStyle w:val="Heading4"/>
      </w:pPr>
      <w:r w:rsidRPr="00B94698">
        <w:t>Offshore construction noise is killing wildlife</w:t>
      </w:r>
    </w:p>
    <w:p w14:paraId="45943A17" w14:textId="77777777" w:rsidR="00B94698" w:rsidRPr="00B94698" w:rsidRDefault="00B94698" w:rsidP="00B94698">
      <w:proofErr w:type="spellStart"/>
      <w:r w:rsidRPr="00B94698">
        <w:rPr>
          <w:rStyle w:val="StyleStyleBold12pt"/>
        </w:rPr>
        <w:t>Expatica</w:t>
      </w:r>
      <w:proofErr w:type="spellEnd"/>
      <w:r w:rsidRPr="00B94698">
        <w:rPr>
          <w:rStyle w:val="StyleStyleBold12pt"/>
        </w:rPr>
        <w:t xml:space="preserve"> </w:t>
      </w:r>
      <w:r>
        <w:rPr>
          <w:rStyle w:val="StyleStyleBold12pt"/>
        </w:rPr>
        <w:t>‘</w:t>
      </w:r>
      <w:r w:rsidRPr="00B94698">
        <w:rPr>
          <w:rStyle w:val="StyleStyleBold12pt"/>
        </w:rPr>
        <w:t>8,</w:t>
      </w:r>
      <w:r w:rsidRPr="00B94698">
        <w:rPr>
          <w:b/>
        </w:rPr>
        <w:t xml:space="preserve"> </w:t>
      </w:r>
      <w:proofErr w:type="spellStart"/>
      <w:r w:rsidRPr="00B94698">
        <w:t>Expatica</w:t>
      </w:r>
      <w:proofErr w:type="spellEnd"/>
      <w:r w:rsidRPr="00B94698">
        <w:t>, site for news and information for the international community, Do wind farms threaten marine life</w:t>
      </w:r>
      <w:proofErr w:type="gramStart"/>
      <w:r w:rsidRPr="00B94698">
        <w:t>?,</w:t>
      </w:r>
      <w:proofErr w:type="gramEnd"/>
      <w:r w:rsidRPr="00B94698">
        <w:t xml:space="preserve"> Expatica.com, December 28, 2008, http://www.expatica.com/nl/news/news_focus/Do-wind-farms-threaten-marine-life__13265.html,  Accessed July 15, 2014, AHK</w:t>
      </w:r>
    </w:p>
    <w:p w14:paraId="62854E88" w14:textId="77777777" w:rsidR="00B94698" w:rsidRPr="00B94698" w:rsidRDefault="00B94698" w:rsidP="00B94698"/>
    <w:p w14:paraId="2F22B0DE" w14:textId="77777777" w:rsidR="00B94698" w:rsidRPr="008C6172" w:rsidRDefault="00B94698" w:rsidP="00B94698">
      <w:pPr>
        <w:rPr>
          <w:sz w:val="16"/>
        </w:rPr>
      </w:pPr>
      <w:r w:rsidRPr="008C6172">
        <w:rPr>
          <w:sz w:val="16"/>
        </w:rPr>
        <w:t xml:space="preserve">Professor Han </w:t>
      </w:r>
      <w:proofErr w:type="spellStart"/>
      <w:r w:rsidRPr="008C6172">
        <w:rPr>
          <w:sz w:val="16"/>
        </w:rPr>
        <w:t>Lindeboom</w:t>
      </w:r>
      <w:proofErr w:type="spellEnd"/>
      <w:r w:rsidRPr="008C6172">
        <w:rPr>
          <w:sz w:val="16"/>
        </w:rPr>
        <w:t xml:space="preserve"> of the </w:t>
      </w:r>
      <w:proofErr w:type="spellStart"/>
      <w:r w:rsidRPr="008C6172">
        <w:rPr>
          <w:sz w:val="16"/>
        </w:rPr>
        <w:t>Imares</w:t>
      </w:r>
      <w:proofErr w:type="spellEnd"/>
      <w:r w:rsidRPr="008C6172">
        <w:rPr>
          <w:sz w:val="16"/>
        </w:rPr>
        <w:t xml:space="preserve"> Maritime Research Institute based on the Dutch island of Texel has been looking into the issue of wind farms and their impact. The professor is worried by the 200 decibels of noise generated by hammering the foundations' 4-metre-diameter concrete piles into the seabed</w:t>
      </w:r>
      <w:r w:rsidRPr="00B94698">
        <w:rPr>
          <w:u w:val="single"/>
        </w:rPr>
        <w:t>. Construction work is set to continue for decades even if wind farms end up providing just one-fifth of</w:t>
      </w:r>
      <w:r w:rsidRPr="008C6172">
        <w:rPr>
          <w:sz w:val="16"/>
        </w:rPr>
        <w:t xml:space="preserve"> the Netherlands' </w:t>
      </w:r>
      <w:r w:rsidRPr="00B94698">
        <w:rPr>
          <w:u w:val="single"/>
        </w:rPr>
        <w:t>energy needs.</w:t>
      </w:r>
      <w:r w:rsidRPr="008C6172">
        <w:rPr>
          <w:sz w:val="16"/>
        </w:rPr>
        <w:t xml:space="preserve"> </w:t>
      </w:r>
      <w:r w:rsidRPr="00B94698">
        <w:rPr>
          <w:u w:val="single"/>
        </w:rPr>
        <w:t>Humans suffer permanent damage to their hearing when subjected to just 80 decibels</w:t>
      </w:r>
      <w:r w:rsidRPr="008C6172">
        <w:rPr>
          <w:sz w:val="16"/>
        </w:rPr>
        <w:t xml:space="preserve">. </w:t>
      </w:r>
      <w:r w:rsidRPr="00B94698">
        <w:rPr>
          <w:u w:val="single"/>
        </w:rPr>
        <w:t xml:space="preserve">What </w:t>
      </w:r>
      <w:r w:rsidRPr="008C6172">
        <w:rPr>
          <w:sz w:val="16"/>
        </w:rPr>
        <w:t xml:space="preserve">does Professor </w:t>
      </w:r>
      <w:proofErr w:type="spellStart"/>
      <w:r w:rsidRPr="008C6172">
        <w:rPr>
          <w:sz w:val="16"/>
        </w:rPr>
        <w:t>Lindeboom</w:t>
      </w:r>
      <w:proofErr w:type="spellEnd"/>
      <w:r w:rsidRPr="008C6172">
        <w:rPr>
          <w:sz w:val="16"/>
        </w:rPr>
        <w:t xml:space="preserve"> think the </w:t>
      </w:r>
      <w:r w:rsidRPr="00B94698">
        <w:rPr>
          <w:u w:val="single"/>
        </w:rPr>
        <w:t>effects of 200 decibels will be on marine animals</w:t>
      </w:r>
      <w:r w:rsidRPr="008C6172">
        <w:rPr>
          <w:sz w:val="16"/>
        </w:rPr>
        <w:t xml:space="preserve"> such as seals and porpoises? "We've measured the sound generated by the construction of the wind farm off the coast near </w:t>
      </w:r>
      <w:proofErr w:type="spellStart"/>
      <w:r w:rsidRPr="008C6172">
        <w:rPr>
          <w:sz w:val="16"/>
        </w:rPr>
        <w:t>Egmond</w:t>
      </w:r>
      <w:proofErr w:type="spellEnd"/>
      <w:r w:rsidRPr="008C6172">
        <w:rPr>
          <w:sz w:val="16"/>
        </w:rPr>
        <w:t xml:space="preserve"> </w:t>
      </w:r>
      <w:proofErr w:type="spellStart"/>
      <w:r w:rsidRPr="008C6172">
        <w:rPr>
          <w:sz w:val="16"/>
        </w:rPr>
        <w:t>aan</w:t>
      </w:r>
      <w:proofErr w:type="spellEnd"/>
      <w:r w:rsidRPr="008C6172">
        <w:rPr>
          <w:sz w:val="16"/>
        </w:rPr>
        <w:t xml:space="preserve"> Zee. Porpoises could die as a result of the noise experienced up to about one </w:t>
      </w:r>
      <w:proofErr w:type="spellStart"/>
      <w:r w:rsidRPr="008C6172">
        <w:rPr>
          <w:sz w:val="16"/>
        </w:rPr>
        <w:t>kilometre</w:t>
      </w:r>
      <w:proofErr w:type="spellEnd"/>
      <w:r w:rsidRPr="008C6172">
        <w:rPr>
          <w:sz w:val="16"/>
        </w:rPr>
        <w:t xml:space="preserve"> away." </w:t>
      </w:r>
      <w:r w:rsidRPr="00B94698">
        <w:rPr>
          <w:u w:val="single"/>
        </w:rPr>
        <w:t>The problem is worse in the sea than on land because sound travels further through water than through air.</w:t>
      </w:r>
      <w:r w:rsidRPr="008C6172">
        <w:rPr>
          <w:sz w:val="16"/>
        </w:rPr>
        <w:t xml:space="preserve"> Companies are being advised to use ‘</w:t>
      </w:r>
      <w:proofErr w:type="spellStart"/>
      <w:r w:rsidRPr="008C6172">
        <w:rPr>
          <w:sz w:val="16"/>
        </w:rPr>
        <w:t>pingers</w:t>
      </w:r>
      <w:proofErr w:type="spellEnd"/>
      <w:r w:rsidRPr="008C6172">
        <w:rPr>
          <w:sz w:val="16"/>
        </w:rPr>
        <w:t xml:space="preserve">', which produce noises that seals and porpoises find unpleasant. </w:t>
      </w:r>
      <w:r w:rsidRPr="00B94698">
        <w:rPr>
          <w:u w:val="single"/>
        </w:rPr>
        <w:t>The idea is to chase the animals away from the sites before construction begins</w:t>
      </w:r>
      <w:r w:rsidRPr="008C6172">
        <w:rPr>
          <w:sz w:val="16"/>
        </w:rPr>
        <w:t xml:space="preserve">. Professor </w:t>
      </w:r>
      <w:proofErr w:type="spellStart"/>
      <w:r w:rsidRPr="008C6172">
        <w:rPr>
          <w:sz w:val="16"/>
        </w:rPr>
        <w:t>Lindeboom</w:t>
      </w:r>
      <w:proofErr w:type="spellEnd"/>
      <w:r w:rsidRPr="008C6172">
        <w:rPr>
          <w:sz w:val="16"/>
        </w:rPr>
        <w:t xml:space="preserve"> says ‘</w:t>
      </w:r>
      <w:proofErr w:type="spellStart"/>
      <w:r w:rsidRPr="008C6172">
        <w:rPr>
          <w:sz w:val="16"/>
        </w:rPr>
        <w:t>pingers</w:t>
      </w:r>
      <w:proofErr w:type="spellEnd"/>
      <w:r w:rsidRPr="008C6172">
        <w:rPr>
          <w:sz w:val="16"/>
        </w:rPr>
        <w:t>' are already used by the fishing industry to stop marine mammals being caught in nets: "The ‘</w:t>
      </w:r>
      <w:proofErr w:type="spellStart"/>
      <w:r w:rsidRPr="008C6172">
        <w:rPr>
          <w:sz w:val="16"/>
        </w:rPr>
        <w:t>pinger</w:t>
      </w:r>
      <w:proofErr w:type="spellEnd"/>
      <w:r w:rsidRPr="008C6172">
        <w:rPr>
          <w:sz w:val="16"/>
        </w:rPr>
        <w:t xml:space="preserve">' is started about four hours before work is due to begin. The porpoises swim off and have covered </w:t>
      </w:r>
      <w:proofErr w:type="spellStart"/>
      <w:r w:rsidRPr="008C6172">
        <w:rPr>
          <w:sz w:val="16"/>
        </w:rPr>
        <w:t>kilometres</w:t>
      </w:r>
      <w:proofErr w:type="spellEnd"/>
      <w:r w:rsidRPr="008C6172">
        <w:rPr>
          <w:sz w:val="16"/>
        </w:rPr>
        <w:t xml:space="preserve"> before the hammering starts." Neither the researchers nor the construction companies appear to have </w:t>
      </w:r>
      <w:proofErr w:type="spellStart"/>
      <w:r w:rsidRPr="008C6172">
        <w:rPr>
          <w:sz w:val="16"/>
        </w:rPr>
        <w:t>realised</w:t>
      </w:r>
      <w:proofErr w:type="spellEnd"/>
      <w:r w:rsidRPr="008C6172">
        <w:rPr>
          <w:sz w:val="16"/>
        </w:rPr>
        <w:t xml:space="preserve"> quite how intelligent marine mammals are or how much they value their peace and quiet. When the </w:t>
      </w:r>
      <w:proofErr w:type="spellStart"/>
      <w:r w:rsidRPr="008C6172">
        <w:rPr>
          <w:sz w:val="16"/>
        </w:rPr>
        <w:t>Imares</w:t>
      </w:r>
      <w:proofErr w:type="spellEnd"/>
      <w:r w:rsidRPr="008C6172">
        <w:rPr>
          <w:sz w:val="16"/>
        </w:rPr>
        <w:t xml:space="preserve"> researchers began to monitor the position of the animals, they were found to have disappeared long before construction work had even begun. They can still hear the hammering at a distance of 6 to 10 </w:t>
      </w:r>
      <w:proofErr w:type="spellStart"/>
      <w:r w:rsidRPr="008C6172">
        <w:rPr>
          <w:sz w:val="16"/>
        </w:rPr>
        <w:t>kilometres</w:t>
      </w:r>
      <w:proofErr w:type="spellEnd"/>
      <w:r w:rsidRPr="008C6172">
        <w:rPr>
          <w:sz w:val="16"/>
        </w:rPr>
        <w:t xml:space="preserve">, but it no longer poses a danger to their hearing. Research has already shown that birds do not fly into the windmills' blades. There has been no increase in the number of dead birds washed up on the shore near wind farms. The situation for fish is more complicated, with some species leaving the area covered by wind farms, while others appear to like the new habitat which protects them from shipping and fishing. </w:t>
      </w:r>
      <w:r w:rsidRPr="00B94698">
        <w:rPr>
          <w:u w:val="single"/>
        </w:rPr>
        <w:t>The construction of the foundations for marine wind farms</w:t>
      </w:r>
      <w:r w:rsidRPr="008C6172">
        <w:rPr>
          <w:sz w:val="16"/>
        </w:rPr>
        <w:t xml:space="preserve"> only appears to </w:t>
      </w:r>
      <w:r w:rsidRPr="00B94698">
        <w:rPr>
          <w:u w:val="single"/>
        </w:rPr>
        <w:t>pose a real problem for life on the seabed</w:t>
      </w:r>
      <w:r w:rsidRPr="008C6172">
        <w:rPr>
          <w:sz w:val="16"/>
        </w:rPr>
        <w:t xml:space="preserve">. </w:t>
      </w:r>
      <w:r w:rsidRPr="00B94698">
        <w:rPr>
          <w:u w:val="single"/>
        </w:rPr>
        <w:t>Shrimp, and other deep-sea flora and fauna, are simply destroyed when subjected to 200 decibels.</w:t>
      </w:r>
      <w:r>
        <w:rPr>
          <w:u w:val="single"/>
        </w:rPr>
        <w:t xml:space="preserve"> </w:t>
      </w:r>
      <w:r w:rsidRPr="008C6172">
        <w:rPr>
          <w:sz w:val="16"/>
        </w:rPr>
        <w:t xml:space="preserve">However, Professor </w:t>
      </w:r>
      <w:proofErr w:type="spellStart"/>
      <w:r w:rsidRPr="008C6172">
        <w:rPr>
          <w:sz w:val="16"/>
        </w:rPr>
        <w:t>Lindeboom</w:t>
      </w:r>
      <w:proofErr w:type="spellEnd"/>
      <w:r w:rsidRPr="008C6172">
        <w:rPr>
          <w:sz w:val="16"/>
        </w:rPr>
        <w:t xml:space="preserve"> argues that this is a very short-term problem. When construction is complete, a relatively peaceful environment is created and deep-sea marine life is quick to return.</w:t>
      </w:r>
    </w:p>
    <w:p w14:paraId="60E7F8FB" w14:textId="77777777" w:rsidR="00B94698" w:rsidRPr="00B94698" w:rsidRDefault="00B94698" w:rsidP="00B94698">
      <w:r w:rsidRPr="00B94698">
        <w:t> </w:t>
      </w:r>
    </w:p>
    <w:p w14:paraId="3E47A833" w14:textId="77777777" w:rsidR="00B94698" w:rsidRPr="00B94698" w:rsidRDefault="00B94698" w:rsidP="00B94698"/>
    <w:p w14:paraId="5E0C7F66" w14:textId="77777777" w:rsidR="00B94698" w:rsidRPr="00B94698" w:rsidRDefault="00B94698" w:rsidP="00B94698">
      <w:pPr>
        <w:pStyle w:val="Heading3"/>
      </w:pPr>
      <w:r>
        <w:t>Midterms</w:t>
      </w:r>
    </w:p>
    <w:p w14:paraId="208041DA" w14:textId="77777777" w:rsidR="00B94698" w:rsidRPr="00B94698" w:rsidRDefault="00B94698" w:rsidP="00B94698">
      <w:pPr>
        <w:pStyle w:val="Heading4"/>
      </w:pPr>
      <w:r w:rsidRPr="00B94698">
        <w:t>Offshore Wind is unpopular among nearby citizens</w:t>
      </w:r>
    </w:p>
    <w:p w14:paraId="736AFAD8" w14:textId="77777777" w:rsidR="00B94698" w:rsidRPr="00B94698" w:rsidRDefault="00B94698" w:rsidP="00B94698">
      <w:proofErr w:type="spellStart"/>
      <w:r w:rsidRPr="00B94698">
        <w:rPr>
          <w:rStyle w:val="StyleStyleBold12pt"/>
        </w:rPr>
        <w:t>Pendlebury</w:t>
      </w:r>
      <w:proofErr w:type="spellEnd"/>
      <w:r w:rsidRPr="00B94698">
        <w:rPr>
          <w:rStyle w:val="StyleStyleBold12pt"/>
        </w:rPr>
        <w:t xml:space="preserve"> </w:t>
      </w:r>
      <w:r>
        <w:rPr>
          <w:rStyle w:val="StyleStyleBold12pt"/>
        </w:rPr>
        <w:t>‘</w:t>
      </w:r>
      <w:r w:rsidRPr="00B94698">
        <w:rPr>
          <w:rStyle w:val="StyleStyleBold12pt"/>
        </w:rPr>
        <w:t>11</w:t>
      </w:r>
      <w:r w:rsidRPr="00B94698">
        <w:rPr>
          <w:b/>
        </w:rPr>
        <w:t>, (</w:t>
      </w:r>
      <w:r w:rsidRPr="00B94698">
        <w:t xml:space="preserve">Richard, contributor at the Daily Mail in the UK, Madness on sea: A massive </w:t>
      </w:r>
      <w:proofErr w:type="spellStart"/>
      <w:r w:rsidRPr="00B94698">
        <w:t>windfarm</w:t>
      </w:r>
      <w:proofErr w:type="spellEnd"/>
      <w:r w:rsidRPr="00B94698">
        <w:t xml:space="preserve"> is being built off one of our most glorious coastlines and threatens an ecological disaster, Daily Mail, June 17, 2011, http://www.dailymail.co.uk/news/article-2004971/Madness-sea-A-massive-windfarm-built-glorious-coastlines-threatens-ecological-disaster.html, Accessed: July 15, 2014, AHK</w:t>
      </w:r>
    </w:p>
    <w:p w14:paraId="6A262894" w14:textId="77777777" w:rsidR="00B94698" w:rsidRPr="00B94698" w:rsidRDefault="00B94698" w:rsidP="00B94698"/>
    <w:p w14:paraId="54EF9633" w14:textId="77777777" w:rsidR="00B94698" w:rsidRPr="008C6172" w:rsidRDefault="00B94698" w:rsidP="00B94698">
      <w:pPr>
        <w:rPr>
          <w:sz w:val="16"/>
        </w:rPr>
      </w:pPr>
      <w:r w:rsidRPr="008C6172">
        <w:rPr>
          <w:sz w:val="16"/>
        </w:rPr>
        <w:t xml:space="preserve"> What a transformation! This was the empty seascape of my childhood holidays, </w:t>
      </w:r>
      <w:proofErr w:type="gramStart"/>
      <w:r w:rsidRPr="008C6172">
        <w:rPr>
          <w:sz w:val="16"/>
        </w:rPr>
        <w:t>themselves a legacy of my grandfather's</w:t>
      </w:r>
      <w:proofErr w:type="gramEnd"/>
      <w:r w:rsidRPr="008C6172">
        <w:rPr>
          <w:sz w:val="16"/>
        </w:rPr>
        <w:t xml:space="preserve"> wartime service in RAF Coastal Command. Four generations of the family have fallen in love with this Area of Outstanding Natural Beauty: it is utterly English, wonderfully austere. And for the moment it remains a precious environment; its many nature reserves are home to rare </w:t>
      </w:r>
      <w:proofErr w:type="spellStart"/>
      <w:r w:rsidRPr="008C6172">
        <w:rPr>
          <w:sz w:val="16"/>
        </w:rPr>
        <w:t>migrational</w:t>
      </w:r>
      <w:proofErr w:type="spellEnd"/>
      <w:r w:rsidRPr="008C6172">
        <w:rPr>
          <w:sz w:val="16"/>
        </w:rPr>
        <w:t xml:space="preserve"> sea birds and seals, as well as myriad flora along the sand dunes, </w:t>
      </w:r>
      <w:proofErr w:type="gramStart"/>
      <w:r w:rsidRPr="008C6172">
        <w:rPr>
          <w:sz w:val="16"/>
        </w:rPr>
        <w:t>pine woods</w:t>
      </w:r>
      <w:proofErr w:type="gramEnd"/>
      <w:r w:rsidRPr="008C6172">
        <w:rPr>
          <w:sz w:val="16"/>
        </w:rPr>
        <w:t xml:space="preserve"> and salt marshes. But now, </w:t>
      </w:r>
      <w:r w:rsidRPr="00B94698">
        <w:rPr>
          <w:u w:val="single"/>
        </w:rPr>
        <w:t>where the sea meets the sky there is no longer the seamless grey of old</w:t>
      </w:r>
      <w:r w:rsidRPr="008C6172">
        <w:rPr>
          <w:sz w:val="16"/>
        </w:rPr>
        <w:t xml:space="preserve">. Gargantuan </w:t>
      </w:r>
      <w:r w:rsidRPr="00B94698">
        <w:rPr>
          <w:u w:val="single"/>
        </w:rPr>
        <w:t xml:space="preserve">machines are driving piles 30 </w:t>
      </w:r>
      <w:proofErr w:type="spellStart"/>
      <w:r w:rsidRPr="00B94698">
        <w:rPr>
          <w:u w:val="single"/>
        </w:rPr>
        <w:t>metres</w:t>
      </w:r>
      <w:proofErr w:type="spellEnd"/>
      <w:r w:rsidRPr="00B94698">
        <w:rPr>
          <w:u w:val="single"/>
        </w:rPr>
        <w:t xml:space="preserve"> into the seabed as 90 towers rise just below the horizon, as seen from the shore.</w:t>
      </w:r>
      <w:r>
        <w:rPr>
          <w:u w:val="single"/>
        </w:rPr>
        <w:t xml:space="preserve"> </w:t>
      </w:r>
      <w:r w:rsidRPr="00B94698">
        <w:rPr>
          <w:u w:val="single"/>
        </w:rPr>
        <w:t xml:space="preserve">The turbines atop them — the first is due to be installed this week and will measure 130 </w:t>
      </w:r>
      <w:proofErr w:type="spellStart"/>
      <w:r w:rsidRPr="00B94698">
        <w:rPr>
          <w:u w:val="single"/>
        </w:rPr>
        <w:t>metres</w:t>
      </w:r>
      <w:proofErr w:type="spellEnd"/>
      <w:r w:rsidRPr="00B94698">
        <w:rPr>
          <w:u w:val="single"/>
        </w:rPr>
        <w:t xml:space="preserve"> high from the sea surface to the tip of one of its three 52-metre blades — will supposedly power our toasters, washing machines and other gadgets for decades to come.</w:t>
      </w:r>
      <w:r w:rsidRPr="008C6172">
        <w:rPr>
          <w:sz w:val="16"/>
        </w:rPr>
        <w:t xml:space="preserve"> </w:t>
      </w:r>
      <w:proofErr w:type="spellStart"/>
      <w:r w:rsidRPr="008C6172">
        <w:rPr>
          <w:sz w:val="16"/>
        </w:rPr>
        <w:t>Scira</w:t>
      </w:r>
      <w:proofErr w:type="spellEnd"/>
      <w:r w:rsidRPr="008C6172">
        <w:rPr>
          <w:sz w:val="16"/>
        </w:rPr>
        <w:t xml:space="preserve"> says the farm will power the equivalent of 220,000 average households and save almost 500,000 </w:t>
      </w:r>
      <w:proofErr w:type="spellStart"/>
      <w:r w:rsidRPr="008C6172">
        <w:rPr>
          <w:sz w:val="16"/>
        </w:rPr>
        <w:t>tonnes</w:t>
      </w:r>
      <w:proofErr w:type="spellEnd"/>
      <w:r w:rsidRPr="008C6172">
        <w:rPr>
          <w:sz w:val="16"/>
        </w:rPr>
        <w:t xml:space="preserve"> of CO2 emissions annually. The first power will be produced later this summer, running through some 40 km of offshore and onshore cable to a sub-station in rural Norfolk. From there, it will enter the National Grid. It will form part of the Coalition Government's forceful championing of renewable energy — David Cameron has committed the UK to producing 20 per cent of our energy from renewable resources by 2020. The electricity companies are obliged by law to work towards this goal — only we do not appear to have the technological know-how to do it for ourselves. So the gusts that blow with such </w:t>
      </w:r>
      <w:proofErr w:type="spellStart"/>
      <w:r w:rsidRPr="008C6172">
        <w:rPr>
          <w:sz w:val="16"/>
        </w:rPr>
        <w:t>vigour</w:t>
      </w:r>
      <w:proofErr w:type="spellEnd"/>
      <w:r w:rsidRPr="008C6172">
        <w:rPr>
          <w:sz w:val="16"/>
        </w:rPr>
        <w:t xml:space="preserve"> off the Norfolk coast are now being harnessed by Norwegians, using German, Dutch and Danish machinery, then sold on to French electricity distribution giant EDF before finally being bought by the British consumer — at considerable mark-up, of course. Recently </w:t>
      </w:r>
      <w:r w:rsidRPr="00B94698">
        <w:rPr>
          <w:u w:val="single"/>
        </w:rPr>
        <w:t>the landscape has been radically altered.</w:t>
      </w:r>
      <w:r w:rsidRPr="008C6172">
        <w:rPr>
          <w:sz w:val="16"/>
        </w:rPr>
        <w:t xml:space="preserve"> </w:t>
      </w:r>
      <w:proofErr w:type="spellStart"/>
      <w:r w:rsidRPr="008C6172">
        <w:rPr>
          <w:sz w:val="16"/>
        </w:rPr>
        <w:t>Scira</w:t>
      </w:r>
      <w:proofErr w:type="spellEnd"/>
      <w:r w:rsidRPr="008C6172">
        <w:rPr>
          <w:sz w:val="16"/>
        </w:rPr>
        <w:t xml:space="preserve"> has dredged a new 'Outer </w:t>
      </w:r>
      <w:proofErr w:type="spellStart"/>
      <w:r w:rsidRPr="008C6172">
        <w:rPr>
          <w:sz w:val="16"/>
        </w:rPr>
        <w:t>Harbour</w:t>
      </w:r>
      <w:proofErr w:type="spellEnd"/>
      <w:r w:rsidRPr="008C6172">
        <w:rPr>
          <w:sz w:val="16"/>
        </w:rPr>
        <w:t xml:space="preserve">' by the lifeboat station. </w:t>
      </w:r>
      <w:proofErr w:type="gramStart"/>
      <w:r w:rsidRPr="008C6172">
        <w:rPr>
          <w:sz w:val="16"/>
        </w:rPr>
        <w:t>Its fleet of 12 staff transfer</w:t>
      </w:r>
      <w:proofErr w:type="gramEnd"/>
      <w:r w:rsidRPr="008C6172">
        <w:rPr>
          <w:sz w:val="16"/>
        </w:rPr>
        <w:t xml:space="preserve"> vessels, supply and survey boats are moored alongside new pontoons. The </w:t>
      </w:r>
      <w:proofErr w:type="spellStart"/>
      <w:r w:rsidRPr="008C6172">
        <w:rPr>
          <w:sz w:val="16"/>
        </w:rPr>
        <w:t>centre</w:t>
      </w:r>
      <w:proofErr w:type="spellEnd"/>
      <w:r w:rsidRPr="008C6172">
        <w:rPr>
          <w:sz w:val="16"/>
        </w:rPr>
        <w:t xml:space="preserve"> of operations for this activity is to be found in a former </w:t>
      </w:r>
      <w:proofErr w:type="gramStart"/>
      <w:r w:rsidRPr="008C6172">
        <w:rPr>
          <w:sz w:val="16"/>
        </w:rPr>
        <w:t>school house</w:t>
      </w:r>
      <w:proofErr w:type="gramEnd"/>
      <w:r w:rsidRPr="008C6172">
        <w:rPr>
          <w:sz w:val="16"/>
        </w:rPr>
        <w:t xml:space="preserve"> in the </w:t>
      </w:r>
      <w:proofErr w:type="spellStart"/>
      <w:r w:rsidRPr="008C6172">
        <w:rPr>
          <w:sz w:val="16"/>
        </w:rPr>
        <w:t>centre</w:t>
      </w:r>
      <w:proofErr w:type="spellEnd"/>
      <w:r w:rsidRPr="008C6172">
        <w:rPr>
          <w:sz w:val="16"/>
        </w:rPr>
        <w:t xml:space="preserve"> of Wells. On a large electronic wall screen in the control room, </w:t>
      </w:r>
      <w:proofErr w:type="gramStart"/>
      <w:r w:rsidRPr="008C6172">
        <w:rPr>
          <w:sz w:val="16"/>
        </w:rPr>
        <w:t xml:space="preserve">29 vessels and 535 </w:t>
      </w:r>
      <w:proofErr w:type="spellStart"/>
      <w:r w:rsidRPr="008C6172">
        <w:rPr>
          <w:sz w:val="16"/>
        </w:rPr>
        <w:t>Scira</w:t>
      </w:r>
      <w:proofErr w:type="spellEnd"/>
      <w:r w:rsidRPr="008C6172">
        <w:rPr>
          <w:sz w:val="16"/>
        </w:rPr>
        <w:t xml:space="preserve"> workers are being plotted by a Viking-haired man called Bjorn</w:t>
      </w:r>
      <w:proofErr w:type="gramEnd"/>
      <w:r w:rsidRPr="008C6172">
        <w:rPr>
          <w:sz w:val="16"/>
        </w:rPr>
        <w:t xml:space="preserve">. Forty local jobs will also, eventually, be created by the Norwegian project. But much of the work is being done elsewhere. </w:t>
      </w:r>
      <w:r w:rsidRPr="00B94698">
        <w:rPr>
          <w:u w:val="single"/>
        </w:rPr>
        <w:t>The higher cost of wind-power electricity compared to that from conventional energy sources is one of the main reservations of those who oppose</w:t>
      </w:r>
      <w:r w:rsidRPr="008C6172">
        <w:rPr>
          <w:sz w:val="16"/>
        </w:rPr>
        <w:t xml:space="preserve"> the New Klondike. Ecological risks: Seals at </w:t>
      </w:r>
      <w:proofErr w:type="spellStart"/>
      <w:r w:rsidRPr="008C6172">
        <w:rPr>
          <w:sz w:val="16"/>
        </w:rPr>
        <w:t>Blakeney</w:t>
      </w:r>
      <w:proofErr w:type="spellEnd"/>
      <w:r w:rsidRPr="008C6172">
        <w:rPr>
          <w:sz w:val="16"/>
        </w:rPr>
        <w:t xml:space="preserve"> Point nature reserve on the North Norfolk coast. Some have washed ashore dead since work on the </w:t>
      </w:r>
      <w:proofErr w:type="spellStart"/>
      <w:r w:rsidRPr="008C6172">
        <w:rPr>
          <w:sz w:val="16"/>
        </w:rPr>
        <w:t>windfarm</w:t>
      </w:r>
      <w:proofErr w:type="spellEnd"/>
      <w:r w:rsidRPr="008C6172">
        <w:rPr>
          <w:sz w:val="16"/>
        </w:rPr>
        <w:t xml:space="preserve"> started </w:t>
      </w:r>
      <w:proofErr w:type="gramStart"/>
      <w:r w:rsidRPr="008C6172">
        <w:rPr>
          <w:sz w:val="16"/>
        </w:rPr>
        <w:t>This</w:t>
      </w:r>
      <w:proofErr w:type="gramEnd"/>
      <w:r w:rsidRPr="008C6172">
        <w:rPr>
          <w:sz w:val="16"/>
        </w:rPr>
        <w:t xml:space="preserve"> point is argued by Heritage Coast resident Peter </w:t>
      </w:r>
      <w:proofErr w:type="spellStart"/>
      <w:r w:rsidRPr="008C6172">
        <w:rPr>
          <w:sz w:val="16"/>
        </w:rPr>
        <w:t>Comins</w:t>
      </w:r>
      <w:proofErr w:type="spellEnd"/>
      <w:r w:rsidRPr="008C6172">
        <w:rPr>
          <w:sz w:val="16"/>
        </w:rPr>
        <w:t xml:space="preserve">, author of a local newsletter. 'The public is now beginning to </w:t>
      </w:r>
      <w:proofErr w:type="spellStart"/>
      <w:r w:rsidRPr="008C6172">
        <w:rPr>
          <w:sz w:val="16"/>
        </w:rPr>
        <w:t>realise</w:t>
      </w:r>
      <w:proofErr w:type="spellEnd"/>
      <w:r w:rsidRPr="008C6172">
        <w:rPr>
          <w:sz w:val="16"/>
        </w:rPr>
        <w:t xml:space="preserve"> the considerable amount of infrastructure that is required on land,' he recently wrote. 'All this capital investment has to be paid for. The higher cost is passed to the consumers ... and will become increasingly onerous as we move closer to the 20 per cent target set for 2020.' In the study of his home, a few miles from where the cables come ashore at </w:t>
      </w:r>
      <w:proofErr w:type="spellStart"/>
      <w:r w:rsidRPr="008C6172">
        <w:rPr>
          <w:sz w:val="16"/>
        </w:rPr>
        <w:t>Weybourne</w:t>
      </w:r>
      <w:proofErr w:type="spellEnd"/>
      <w:r w:rsidRPr="008C6172">
        <w:rPr>
          <w:sz w:val="16"/>
        </w:rPr>
        <w:t xml:space="preserve"> Hope, he puts it more bluntly: 'The economics don't make sense.' Yet the biggest fear along the coast is the effect the wind turbines' construction and operation will have on its delicate ecosystem. </w:t>
      </w:r>
      <w:proofErr w:type="spellStart"/>
      <w:r w:rsidRPr="008C6172">
        <w:rPr>
          <w:sz w:val="16"/>
        </w:rPr>
        <w:t>Scira</w:t>
      </w:r>
      <w:proofErr w:type="spellEnd"/>
      <w:r w:rsidRPr="008C6172">
        <w:rPr>
          <w:sz w:val="16"/>
        </w:rPr>
        <w:t xml:space="preserve"> is treading very carefully. Under the terms of its lease, it is obliged to monitor marine and bird life around the shoal. While many conservation groups support renewable energy, it is a different matter when it is placed in areas like this. The Royal Society for the Protection of Birds initially objected to </w:t>
      </w:r>
      <w:proofErr w:type="spellStart"/>
      <w:r w:rsidRPr="008C6172">
        <w:rPr>
          <w:sz w:val="16"/>
        </w:rPr>
        <w:t>Sheringham</w:t>
      </w:r>
      <w:proofErr w:type="spellEnd"/>
      <w:r w:rsidRPr="008C6172">
        <w:rPr>
          <w:sz w:val="16"/>
        </w:rPr>
        <w:t xml:space="preserve"> Shoal, claiming that it would have a devastating effect on the internationally important nesting colonies at nearby </w:t>
      </w:r>
      <w:proofErr w:type="spellStart"/>
      <w:r w:rsidRPr="008C6172">
        <w:rPr>
          <w:sz w:val="16"/>
        </w:rPr>
        <w:t>Blakeney</w:t>
      </w:r>
      <w:proofErr w:type="spellEnd"/>
      <w:r w:rsidRPr="008C6172">
        <w:rPr>
          <w:sz w:val="16"/>
        </w:rPr>
        <w:t xml:space="preserve"> Point and </w:t>
      </w:r>
      <w:proofErr w:type="spellStart"/>
      <w:r w:rsidRPr="008C6172">
        <w:rPr>
          <w:sz w:val="16"/>
        </w:rPr>
        <w:t>Scolt</w:t>
      </w:r>
      <w:proofErr w:type="spellEnd"/>
      <w:r w:rsidRPr="008C6172">
        <w:rPr>
          <w:sz w:val="16"/>
        </w:rPr>
        <w:t xml:space="preserve"> Head. It withdrew its opposition having received assurances from </w:t>
      </w:r>
      <w:proofErr w:type="spellStart"/>
      <w:r w:rsidRPr="008C6172">
        <w:rPr>
          <w:sz w:val="16"/>
        </w:rPr>
        <w:t>Scira</w:t>
      </w:r>
      <w:proofErr w:type="spellEnd"/>
      <w:r w:rsidRPr="008C6172">
        <w:rPr>
          <w:sz w:val="16"/>
        </w:rPr>
        <w:t xml:space="preserve">, but is now facing a proliferation of </w:t>
      </w:r>
      <w:proofErr w:type="spellStart"/>
      <w:r w:rsidRPr="008C6172">
        <w:rPr>
          <w:sz w:val="16"/>
        </w:rPr>
        <w:t>windfarms</w:t>
      </w:r>
      <w:proofErr w:type="spellEnd"/>
      <w:r w:rsidRPr="008C6172">
        <w:rPr>
          <w:sz w:val="16"/>
        </w:rPr>
        <w:t xml:space="preserve"> nearby. Toby </w:t>
      </w:r>
      <w:proofErr w:type="spellStart"/>
      <w:r w:rsidRPr="008C6172">
        <w:rPr>
          <w:sz w:val="16"/>
        </w:rPr>
        <w:t>Gethin</w:t>
      </w:r>
      <w:proofErr w:type="spellEnd"/>
      <w:r w:rsidRPr="008C6172">
        <w:rPr>
          <w:sz w:val="16"/>
        </w:rPr>
        <w:t>, an RSPB casework officer, said: '</w:t>
      </w:r>
      <w:proofErr w:type="gramStart"/>
      <w:r w:rsidRPr="008C6172">
        <w:rPr>
          <w:sz w:val="16"/>
        </w:rPr>
        <w:t>We</w:t>
      </w:r>
      <w:proofErr w:type="gramEnd"/>
      <w:r w:rsidRPr="008C6172">
        <w:rPr>
          <w:sz w:val="16"/>
        </w:rPr>
        <w:t xml:space="preserve"> support renewable energy and </w:t>
      </w:r>
      <w:proofErr w:type="spellStart"/>
      <w:r w:rsidRPr="008C6172">
        <w:rPr>
          <w:sz w:val="16"/>
        </w:rPr>
        <w:t>windfarms</w:t>
      </w:r>
      <w:proofErr w:type="spellEnd"/>
      <w:r w:rsidRPr="008C6172">
        <w:rPr>
          <w:sz w:val="16"/>
        </w:rPr>
        <w:t xml:space="preserve">. However, they must not be sited in areas where they have an adverse impact on threatened species. </w:t>
      </w:r>
      <w:r w:rsidRPr="008C6172">
        <w:rPr>
          <w:bCs/>
          <w:sz w:val="16"/>
        </w:rPr>
        <w:t xml:space="preserve">'We support </w:t>
      </w:r>
      <w:r w:rsidRPr="00B94698">
        <w:rPr>
          <w:bCs/>
          <w:u w:val="single"/>
        </w:rPr>
        <w:t xml:space="preserve">renewable energy and </w:t>
      </w:r>
      <w:proofErr w:type="spellStart"/>
      <w:r w:rsidRPr="00B94698">
        <w:rPr>
          <w:bCs/>
          <w:u w:val="single"/>
        </w:rPr>
        <w:t>windfarms</w:t>
      </w:r>
      <w:proofErr w:type="spellEnd"/>
      <w:r w:rsidRPr="008C6172">
        <w:rPr>
          <w:bCs/>
          <w:sz w:val="16"/>
        </w:rPr>
        <w:t xml:space="preserve">. However, they </w:t>
      </w:r>
      <w:r w:rsidRPr="00B94698">
        <w:rPr>
          <w:bCs/>
          <w:u w:val="single"/>
        </w:rPr>
        <w:t>must not be sited in areas where they have an adverse impact on threatened species'</w:t>
      </w:r>
      <w:r>
        <w:rPr>
          <w:u w:val="single"/>
        </w:rPr>
        <w:t xml:space="preserve"> </w:t>
      </w:r>
      <w:r w:rsidRPr="008C6172">
        <w:rPr>
          <w:bCs/>
          <w:sz w:val="16"/>
        </w:rPr>
        <w:t xml:space="preserve">RSPB casework officer Toby </w:t>
      </w:r>
      <w:proofErr w:type="spellStart"/>
      <w:r w:rsidRPr="008C6172">
        <w:rPr>
          <w:bCs/>
          <w:sz w:val="16"/>
        </w:rPr>
        <w:t>Gethin</w:t>
      </w:r>
      <w:proofErr w:type="spellEnd"/>
      <w:r w:rsidRPr="008C6172">
        <w:rPr>
          <w:bCs/>
          <w:sz w:val="16"/>
        </w:rPr>
        <w:t xml:space="preserve"> </w:t>
      </w:r>
      <w:r w:rsidRPr="008C6172">
        <w:rPr>
          <w:sz w:val="16"/>
        </w:rPr>
        <w:t xml:space="preserve">'We have </w:t>
      </w:r>
      <w:r w:rsidRPr="00B94698">
        <w:rPr>
          <w:u w:val="single"/>
        </w:rPr>
        <w:t>outstanding objections and concerns</w:t>
      </w:r>
      <w:r w:rsidRPr="008C6172">
        <w:rPr>
          <w:sz w:val="16"/>
        </w:rPr>
        <w:t xml:space="preserve"> regarding </w:t>
      </w:r>
      <w:r w:rsidRPr="00B94698">
        <w:rPr>
          <w:u w:val="single"/>
        </w:rPr>
        <w:t xml:space="preserve">four further offshore </w:t>
      </w:r>
      <w:proofErr w:type="spellStart"/>
      <w:r w:rsidRPr="00B94698">
        <w:rPr>
          <w:u w:val="single"/>
        </w:rPr>
        <w:t>windfarm</w:t>
      </w:r>
      <w:proofErr w:type="spellEnd"/>
      <w:r w:rsidRPr="00B94698">
        <w:rPr>
          <w:u w:val="single"/>
        </w:rPr>
        <w:t xml:space="preserve"> proposals</w:t>
      </w:r>
      <w:r w:rsidRPr="008C6172">
        <w:rPr>
          <w:sz w:val="16"/>
        </w:rPr>
        <w:t xml:space="preserve"> planned for the Greater Wash </w:t>
      </w:r>
      <w:r w:rsidRPr="00B94698">
        <w:rPr>
          <w:u w:val="single"/>
        </w:rPr>
        <w:t>because cumulatively they could result in an adverse impact on wildlife.'</w:t>
      </w:r>
      <w:r>
        <w:rPr>
          <w:u w:val="single"/>
        </w:rPr>
        <w:t xml:space="preserve"> </w:t>
      </w:r>
      <w:r w:rsidRPr="00B94698">
        <w:rPr>
          <w:u w:val="single"/>
        </w:rPr>
        <w:t>Seals have been found dead, perhaps killed by construction boats but no one knows.</w:t>
      </w:r>
      <w:r>
        <w:rPr>
          <w:u w:val="single"/>
        </w:rPr>
        <w:t xml:space="preserve"> </w:t>
      </w:r>
      <w:r w:rsidRPr="008C6172">
        <w:rPr>
          <w:sz w:val="16"/>
        </w:rPr>
        <w:t xml:space="preserve">Local fishermen, who worked the </w:t>
      </w:r>
      <w:proofErr w:type="spellStart"/>
      <w:r w:rsidRPr="008C6172">
        <w:rPr>
          <w:sz w:val="16"/>
        </w:rPr>
        <w:t>Sheringham</w:t>
      </w:r>
      <w:proofErr w:type="spellEnd"/>
      <w:r w:rsidRPr="008C6172">
        <w:rPr>
          <w:sz w:val="16"/>
        </w:rPr>
        <w:t xml:space="preserve"> Shoal and are paid 'disruption compensation' during construction, are similarly wary. The National Federation of Fishermen's </w:t>
      </w:r>
      <w:proofErr w:type="spellStart"/>
      <w:r w:rsidRPr="008C6172">
        <w:rPr>
          <w:sz w:val="16"/>
        </w:rPr>
        <w:t>Organisations</w:t>
      </w:r>
      <w:proofErr w:type="spellEnd"/>
      <w:r w:rsidRPr="008C6172">
        <w:rPr>
          <w:sz w:val="16"/>
        </w:rPr>
        <w:t xml:space="preserve"> said: 'We have not got much choice but to live with the fact the Government has decided to issue </w:t>
      </w:r>
      <w:proofErr w:type="spellStart"/>
      <w:r w:rsidRPr="008C6172">
        <w:rPr>
          <w:sz w:val="16"/>
        </w:rPr>
        <w:t>licences</w:t>
      </w:r>
      <w:proofErr w:type="spellEnd"/>
      <w:r w:rsidRPr="008C6172">
        <w:rPr>
          <w:sz w:val="16"/>
        </w:rPr>
        <w:t xml:space="preserve"> to build such </w:t>
      </w:r>
      <w:proofErr w:type="spellStart"/>
      <w:r w:rsidRPr="008C6172">
        <w:rPr>
          <w:sz w:val="16"/>
        </w:rPr>
        <w:t>windfarms</w:t>
      </w:r>
      <w:proofErr w:type="spellEnd"/>
      <w:r w:rsidRPr="008C6172">
        <w:rPr>
          <w:sz w:val="16"/>
        </w:rPr>
        <w:t xml:space="preserve"> and instead try to focus on mitigating the impact of them. </w:t>
      </w:r>
      <w:r w:rsidRPr="00B94698">
        <w:rPr>
          <w:u w:val="single"/>
        </w:rPr>
        <w:t>'Only time will tell and that is very worrying.'</w:t>
      </w:r>
      <w:r>
        <w:rPr>
          <w:u w:val="single"/>
        </w:rPr>
        <w:t xml:space="preserve"> </w:t>
      </w:r>
      <w:r w:rsidRPr="008C6172">
        <w:rPr>
          <w:sz w:val="16"/>
        </w:rPr>
        <w:t xml:space="preserve">Who really knows? Norwegians like </w:t>
      </w:r>
      <w:proofErr w:type="spellStart"/>
      <w:r w:rsidRPr="008C6172">
        <w:rPr>
          <w:sz w:val="16"/>
        </w:rPr>
        <w:t>Einar</w:t>
      </w:r>
      <w:proofErr w:type="spellEnd"/>
      <w:r w:rsidRPr="008C6172">
        <w:rPr>
          <w:sz w:val="16"/>
        </w:rPr>
        <w:t xml:space="preserve"> can offer experience in oil and gas. But they are </w:t>
      </w:r>
      <w:proofErr w:type="spellStart"/>
      <w:r w:rsidRPr="008C6172">
        <w:rPr>
          <w:sz w:val="16"/>
        </w:rPr>
        <w:t>windfarm</w:t>
      </w:r>
      <w:proofErr w:type="spellEnd"/>
      <w:r w:rsidRPr="008C6172">
        <w:rPr>
          <w:sz w:val="16"/>
        </w:rPr>
        <w:t xml:space="preserve"> pioneers. They cannot say what impact their turbines will have on the ecosystem, or indeed on our power supplies. Only this week, it was revealed that </w:t>
      </w:r>
      <w:proofErr w:type="spellStart"/>
      <w:r w:rsidRPr="00B94698">
        <w:rPr>
          <w:u w:val="single"/>
        </w:rPr>
        <w:t>windfarms</w:t>
      </w:r>
      <w:proofErr w:type="spellEnd"/>
      <w:r w:rsidRPr="00B94698">
        <w:rPr>
          <w:u w:val="single"/>
        </w:rPr>
        <w:t xml:space="preserve"> </w:t>
      </w:r>
      <w:proofErr w:type="gramStart"/>
      <w:r w:rsidRPr="00B94698">
        <w:rPr>
          <w:u w:val="single"/>
        </w:rPr>
        <w:t>may</w:t>
      </w:r>
      <w:proofErr w:type="gramEnd"/>
      <w:r w:rsidRPr="00B94698">
        <w:rPr>
          <w:u w:val="single"/>
        </w:rPr>
        <w:t xml:space="preserve"> have to be shut down for 38 days of the year when it gets too windy, because the National Grid cannot cope with a surge in power. And if the wind drops too far, they do not work at all.</w:t>
      </w:r>
      <w:r>
        <w:rPr>
          <w:u w:val="single"/>
        </w:rPr>
        <w:t xml:space="preserve"> </w:t>
      </w:r>
      <w:r w:rsidRPr="008C6172">
        <w:rPr>
          <w:sz w:val="16"/>
        </w:rPr>
        <w:t xml:space="preserve">But why should the Norwegians who are building the </w:t>
      </w:r>
      <w:proofErr w:type="spellStart"/>
      <w:r w:rsidRPr="008C6172">
        <w:rPr>
          <w:sz w:val="16"/>
        </w:rPr>
        <w:t>Sheringham</w:t>
      </w:r>
      <w:proofErr w:type="spellEnd"/>
      <w:r w:rsidRPr="008C6172">
        <w:rPr>
          <w:sz w:val="16"/>
        </w:rPr>
        <w:t xml:space="preserve"> Shoal </w:t>
      </w:r>
      <w:proofErr w:type="spellStart"/>
      <w:r w:rsidRPr="008C6172">
        <w:rPr>
          <w:sz w:val="16"/>
        </w:rPr>
        <w:t>windfarm</w:t>
      </w:r>
      <w:proofErr w:type="spellEnd"/>
      <w:r w:rsidRPr="008C6172">
        <w:rPr>
          <w:sz w:val="16"/>
        </w:rPr>
        <w:t xml:space="preserve"> care about that? Or indeed French giant EDF that will sell the electricity it produces? After all, they're not the ones who live here.</w:t>
      </w:r>
    </w:p>
    <w:p w14:paraId="0661F39B" w14:textId="77777777" w:rsidR="00B94698" w:rsidRPr="00B94698" w:rsidRDefault="00B94698" w:rsidP="00B94698"/>
    <w:p w14:paraId="76CB22F3" w14:textId="77777777" w:rsidR="00B94698" w:rsidRPr="00B94698" w:rsidRDefault="00B94698" w:rsidP="00B94698">
      <w:pPr>
        <w:pStyle w:val="Heading4"/>
      </w:pPr>
      <w:r w:rsidRPr="00B94698">
        <w:t>The public does not back the OSW farms</w:t>
      </w:r>
    </w:p>
    <w:p w14:paraId="6A08B378" w14:textId="77777777" w:rsidR="00B94698" w:rsidRPr="00B94698" w:rsidRDefault="00B94698" w:rsidP="00B94698">
      <w:r w:rsidRPr="00B94698">
        <w:rPr>
          <w:rStyle w:val="StyleStyleBold12pt"/>
        </w:rPr>
        <w:t>Roberts 8,</w:t>
      </w:r>
      <w:r w:rsidRPr="00B94698">
        <w:rPr>
          <w:b/>
        </w:rPr>
        <w:t xml:space="preserve"> </w:t>
      </w:r>
      <w:r w:rsidRPr="00B94698">
        <w:t xml:space="preserve">(Jeanne, writer and expert at Celsius.com, Offshore Wind Power: The Good, The Bad, and The Ugly, Celsius.com, December 20, 2008, http://www.celsias.com/article/offshore-wind-power-good-bad-and-ugly/, Accessed: July 15, 2014, AHK </w:t>
      </w:r>
    </w:p>
    <w:p w14:paraId="6AD9F1B6" w14:textId="77777777" w:rsidR="00B94698" w:rsidRPr="00B94698" w:rsidRDefault="00B94698" w:rsidP="00B94698"/>
    <w:p w14:paraId="461ABB44" w14:textId="77777777" w:rsidR="00B94698" w:rsidRPr="00B94698" w:rsidRDefault="00B94698" w:rsidP="00B94698">
      <w:pPr>
        <w:rPr>
          <w:u w:val="single"/>
        </w:rPr>
      </w:pPr>
      <w:r w:rsidRPr="00B94698">
        <w:rPr>
          <w:u w:val="single"/>
        </w:rPr>
        <w:t>Offshore wind proposals are meeting opposition from environmentalists</w:t>
      </w:r>
      <w:r w:rsidRPr="008C6172">
        <w:rPr>
          <w:sz w:val="16"/>
        </w:rPr>
        <w:t xml:space="preserve"> and the NIMBY factor. The Cape Wind project of Massachusetts - opposed by none other than </w:t>
      </w:r>
      <w:r w:rsidRPr="00B94698">
        <w:rPr>
          <w:u w:val="single"/>
        </w:rPr>
        <w:t>Senator</w:t>
      </w:r>
      <w:r w:rsidRPr="008C6172">
        <w:rPr>
          <w:sz w:val="16"/>
        </w:rPr>
        <w:t xml:space="preserve"> Edward </w:t>
      </w:r>
      <w:r w:rsidRPr="00B94698">
        <w:rPr>
          <w:u w:val="single"/>
        </w:rPr>
        <w:t>Kennedy</w:t>
      </w:r>
      <w:r w:rsidRPr="008C6172">
        <w:rPr>
          <w:sz w:val="16"/>
        </w:rPr>
        <w:t xml:space="preserve">, whose home in Hyannis Port is about 8 miles from the proposed site - is composed of about 130 turbines likely tall enough to be visible from the shores of Cape Cod. Other </w:t>
      </w:r>
      <w:proofErr w:type="gramStart"/>
      <w:r w:rsidRPr="008C6172">
        <w:rPr>
          <w:sz w:val="16"/>
        </w:rPr>
        <w:t>projects ,</w:t>
      </w:r>
      <w:proofErr w:type="gramEnd"/>
      <w:r w:rsidRPr="008C6172">
        <w:rPr>
          <w:sz w:val="16"/>
        </w:rPr>
        <w:t xml:space="preserve"> by </w:t>
      </w:r>
      <w:proofErr w:type="spellStart"/>
      <w:r w:rsidRPr="008C6172">
        <w:rPr>
          <w:sz w:val="16"/>
        </w:rPr>
        <w:t>Bluewater</w:t>
      </w:r>
      <w:proofErr w:type="spellEnd"/>
      <w:r w:rsidRPr="008C6172">
        <w:rPr>
          <w:sz w:val="16"/>
        </w:rPr>
        <w:t xml:space="preserve"> Wind (Delaware), Galveston's offshore wind project for Texas, and proposed offshore wind farms for Delaware, New Jersey and New York, are finding slow going, even though the Interior Department's Minerals Management Service expects to finalize its proposed rule governing leasing of offshore acreage by the end of this year. </w:t>
      </w:r>
      <w:r w:rsidRPr="00B94698">
        <w:rPr>
          <w:u w:val="single"/>
        </w:rPr>
        <w:t xml:space="preserve">Environmentalist's concerns revolve around aquatic inhabitants, as well as birds and </w:t>
      </w:r>
      <w:proofErr w:type="gramStart"/>
      <w:r w:rsidRPr="00B94698">
        <w:rPr>
          <w:u w:val="single"/>
        </w:rPr>
        <w:t>bats</w:t>
      </w:r>
      <w:r w:rsidRPr="008C6172">
        <w:rPr>
          <w:sz w:val="16"/>
        </w:rPr>
        <w:t xml:space="preserve"> .</w:t>
      </w:r>
      <w:proofErr w:type="gramEnd"/>
      <w:r w:rsidRPr="008C6172">
        <w:rPr>
          <w:sz w:val="16"/>
        </w:rPr>
        <w:t xml:space="preserve"> Though studies have shown the impact on birds to be much less than supposed a few years ago, there is abundant evidence that the drop in air pressure behind wind turbine blades does kill bats, albeit without impact. </w:t>
      </w:r>
      <w:r w:rsidRPr="00B94698">
        <w:rPr>
          <w:u w:val="single"/>
        </w:rPr>
        <w:t xml:space="preserve">Another concern is that wind turbines may have an effect on such sea-oriented birds as whooping </w:t>
      </w:r>
      <w:proofErr w:type="gramStart"/>
      <w:r w:rsidRPr="00B94698">
        <w:rPr>
          <w:u w:val="single"/>
        </w:rPr>
        <w:t>cranes  ,</w:t>
      </w:r>
      <w:proofErr w:type="gramEnd"/>
      <w:r w:rsidRPr="00B94698">
        <w:rPr>
          <w:u w:val="single"/>
        </w:rPr>
        <w:t xml:space="preserve"> either by interfering with migration patterns or directly.</w:t>
      </w:r>
    </w:p>
    <w:p w14:paraId="0A8F0C21" w14:textId="77777777" w:rsidR="00B94698" w:rsidRPr="00B94698" w:rsidRDefault="00B94698" w:rsidP="00B94698">
      <w:pPr>
        <w:rPr>
          <w:u w:val="single"/>
        </w:rPr>
      </w:pPr>
    </w:p>
    <w:p w14:paraId="2CD0FB19" w14:textId="11B90278" w:rsidR="00B94698" w:rsidRPr="00B94698" w:rsidRDefault="008C6172" w:rsidP="008C6172">
      <w:pPr>
        <w:pStyle w:val="Heading3"/>
      </w:pPr>
      <w:r>
        <w:t xml:space="preserve">Navy </w:t>
      </w:r>
    </w:p>
    <w:p w14:paraId="639E412F" w14:textId="7EDBEF19" w:rsidR="00D35D5E" w:rsidRPr="00D35D5E" w:rsidRDefault="008C6172" w:rsidP="008C6172">
      <w:pPr>
        <w:pStyle w:val="Heading4"/>
      </w:pPr>
      <w:r>
        <w:t xml:space="preserve">a. </w:t>
      </w:r>
      <w:r w:rsidR="00D35D5E" w:rsidRPr="00D35D5E">
        <w:t>U.S. Naval Power High Now</w:t>
      </w:r>
    </w:p>
    <w:p w14:paraId="49378AE8" w14:textId="77777777" w:rsidR="00D35D5E" w:rsidRPr="00D35D5E" w:rsidRDefault="00D35D5E" w:rsidP="00D35D5E">
      <w:pPr>
        <w:rPr>
          <w:iCs/>
        </w:rPr>
      </w:pPr>
      <w:proofErr w:type="spellStart"/>
      <w:r w:rsidRPr="008C6172">
        <w:rPr>
          <w:rStyle w:val="StyleStyleBold12pt"/>
        </w:rPr>
        <w:t>Mizokami</w:t>
      </w:r>
      <w:proofErr w:type="spellEnd"/>
      <w:r w:rsidRPr="008C6172">
        <w:rPr>
          <w:rStyle w:val="StyleStyleBold12pt"/>
        </w:rPr>
        <w:t xml:space="preserve"> 6/6/14</w:t>
      </w:r>
      <w:r w:rsidRPr="00D35D5E">
        <w:rPr>
          <w:b/>
          <w:iCs/>
        </w:rPr>
        <w:t xml:space="preserve"> </w:t>
      </w:r>
      <w:r w:rsidRPr="00D35D5E">
        <w:rPr>
          <w:iCs/>
        </w:rPr>
        <w:t xml:space="preserve">– writer for The United States Naval Institute (Kyle, cofounded a defense and security blog and writer for The Diplomat and Foreign Policy, The Five Most Powerful Navies on the Planet, National Interest, </w:t>
      </w:r>
      <w:hyperlink r:id="rId14" w:history="1">
        <w:r w:rsidRPr="00D35D5E">
          <w:rPr>
            <w:rStyle w:val="Hyperlink"/>
            <w:iCs/>
          </w:rPr>
          <w:t>http://nationalinterest.org/feature/the-five-most-powerful-navies-the-planet-10610</w:t>
        </w:r>
      </w:hyperlink>
      <w:r w:rsidRPr="00D35D5E">
        <w:rPr>
          <w:iCs/>
        </w:rPr>
        <w:t>, 7-18-</w:t>
      </w:r>
      <w:proofErr w:type="gramStart"/>
      <w:r w:rsidRPr="00D35D5E">
        <w:rPr>
          <w:iCs/>
        </w:rPr>
        <w:t>14)BC</w:t>
      </w:r>
      <w:proofErr w:type="gramEnd"/>
    </w:p>
    <w:p w14:paraId="72D8B028" w14:textId="77777777" w:rsidR="00D35D5E" w:rsidRPr="008C6172" w:rsidRDefault="00D35D5E" w:rsidP="00D35D5E">
      <w:pPr>
        <w:rPr>
          <w:sz w:val="16"/>
        </w:rPr>
      </w:pPr>
      <w:r w:rsidRPr="008C6172">
        <w:rPr>
          <w:sz w:val="16"/>
        </w:rPr>
        <w:t xml:space="preserve">It’s a universal truth handed down since antiquity: a country with a coastline has a navy. Big or small, navies worldwide have the same basic mission—to project military might into neighboring waters and beyond. The peacetime role of navies has been more or less the same for thousands of years. Navies protect the homeland, keep shipping routes and lines of communication open, show the flag and deter adversaries. In wartime, a navy projects naval power in order to deny the enemy the ability to do the same. </w:t>
      </w:r>
      <w:proofErr w:type="gramStart"/>
      <w:r w:rsidRPr="008C6172">
        <w:rPr>
          <w:sz w:val="16"/>
        </w:rPr>
        <w:t>This is achieved by attacking enemy naval forces, conducting amphibious landings, and seizing control of strategic bodies of water and landmasses</w:t>
      </w:r>
      <w:proofErr w:type="gramEnd"/>
      <w:r w:rsidRPr="008C6172">
        <w:rPr>
          <w:sz w:val="16"/>
        </w:rPr>
        <w:t xml:space="preserve">. The role of navies worldwide has expanded in the past several decades to include new missions and challenges. Navies are now responsible for a nation’s strategic nuclear deterrent, defense against ballistic missiles, space operations, humanitarian assistance and disaster relief. </w:t>
      </w:r>
      <w:r w:rsidRPr="00D35D5E">
        <w:rPr>
          <w:u w:val="single"/>
        </w:rPr>
        <w:t xml:space="preserve">With that in mind, here are the five most powerful navies in the world. United States First place on the list is no surprise: the United States Navy. The U.S. Navy has the most ships by far of any navy worldwide. It also has the greatest diversity of missions and the largest area of responsibility. No other navy has the global reach of the U.S. Navy, which regularly operates in the Pacific, Atlantic and Indian Oceans, as well as the Mediterranean, Persian Gulf and the Horn of Africa. The U.S. Navy also forward deploys ships to Japan, Europe and the Persian Gulf. The U.S. Navy has 288 battle force ships, of which typically a third are underway at any given time. The U.S. Navy has 10 aircraft carriers, nine amphibious assault ships, 22 cruisers, 62 destroyers, 17 frigates and 72 submarines. In addition to ships, the U.S. Navy has 3,700 aircraft, making it the second largest air force in the world. At 323,000 active and 109,000 personnel, it is also the largest navy in terms of manpower. What </w:t>
      </w:r>
      <w:proofErr w:type="gramStart"/>
      <w:r w:rsidRPr="00D35D5E">
        <w:rPr>
          <w:u w:val="single"/>
        </w:rPr>
        <w:t>makes</w:t>
      </w:r>
      <w:proofErr w:type="gramEnd"/>
      <w:r w:rsidRPr="00D35D5E">
        <w:rPr>
          <w:u w:val="single"/>
        </w:rPr>
        <w:t xml:space="preserve"> the U.S. Navy stand out the most is its 10 aircraft carriers—more than the rest of the world put together. </w:t>
      </w:r>
      <w:r w:rsidRPr="008C6172">
        <w:rPr>
          <w:sz w:val="16"/>
        </w:rPr>
        <w:t>Not only are there more of them, they’re also much bigger: a single Nimitz-class aircraft carrier can carry twice as many planes (72) as the next largest foreign carrier. Unlike the air wings of other countries, which typically concentrate on fighters, a typical U.S. carrier air wing is a balanced package capable of air superiority, strike, reconnaissance, anti-submarine warfare and humanitarian assistance/disaster relief missions. The U.S. Navy’s 31 amphibious ships make it the largest “gator” fleet in the world, capable of transporting and landing on hostile beaches. The nine amphibious assault ships of the Tarawa and Wasp classes can carry helicopters to ferry troops or act as miniature aircraft carriers, equipped with AV-8B Harrier attack jets and soon F-35B fighter-bombers</w:t>
      </w:r>
      <w:r w:rsidRPr="00D35D5E">
        <w:rPr>
          <w:u w:val="single"/>
        </w:rPr>
        <w:t xml:space="preserve">. The U.S. Navy has 54 nuclear attack submarines, a mix of the Los Angeles, </w:t>
      </w:r>
      <w:proofErr w:type="spellStart"/>
      <w:r w:rsidRPr="00D35D5E">
        <w:rPr>
          <w:u w:val="single"/>
        </w:rPr>
        <w:t>Seawolf</w:t>
      </w:r>
      <w:proofErr w:type="spellEnd"/>
      <w:r w:rsidRPr="00D35D5E">
        <w:rPr>
          <w:u w:val="single"/>
        </w:rPr>
        <w:t xml:space="preserve">, and Virginia classes. The U.S. Navy is also responsible for the United States’ strategic nuclear deterrent at sea, with 14 Ohio-class ballistic missile submarines equipped with a total of 336 Trident nuclear missiles. </w:t>
      </w:r>
      <w:r w:rsidRPr="008C6172">
        <w:rPr>
          <w:sz w:val="16"/>
        </w:rPr>
        <w:t xml:space="preserve">The USN also has four Ohio-class submarines stripped of nuclear missiles and modified to carry 154 Tomahawk land attack missiles. The U.S. Navy has the additional roles of ballistic missile defense, space operations and humanitarian assistance/disaster relief. As of October 2013, 29 cruisers and destroyers were capable of intercepting ballistic missiles, with several forward deployed to Europe and Japan. It also monitors space in support of U.S. military forces, tracking the satellites of potential adversaries. Finally, the U.S. Navy’s existing aircraft carriers and amphibious vessels, plus the dedicated hospital ships USNS Mercy and USNS Comfort, constitute a disaster relief capability that has been deployed in recent years to Indonesia, Haiti, Japan and the Philippines. </w:t>
      </w:r>
    </w:p>
    <w:p w14:paraId="799258F5" w14:textId="37DC89F0" w:rsidR="00D35D5E" w:rsidRPr="00D35D5E" w:rsidRDefault="008C6172" w:rsidP="008C6172">
      <w:pPr>
        <w:pStyle w:val="Heading4"/>
      </w:pPr>
      <w:r>
        <w:t xml:space="preserve">b. </w:t>
      </w:r>
      <w:r w:rsidR="00D35D5E" w:rsidRPr="00D35D5E">
        <w:t>Offshore wind development crushes naval power</w:t>
      </w:r>
    </w:p>
    <w:p w14:paraId="7E6BB92B" w14:textId="77777777" w:rsidR="00D35D5E" w:rsidRPr="00D35D5E" w:rsidRDefault="00D35D5E" w:rsidP="00D35D5E">
      <w:pPr>
        <w:rPr>
          <w:bCs/>
          <w:iCs/>
        </w:rPr>
      </w:pPr>
      <w:r w:rsidRPr="008C6172">
        <w:rPr>
          <w:rStyle w:val="StyleStyleBold12pt"/>
        </w:rPr>
        <w:t>Brody 9</w:t>
      </w:r>
      <w:r w:rsidRPr="00D35D5E">
        <w:rPr>
          <w:bCs/>
          <w:iCs/>
        </w:rPr>
        <w:t xml:space="preserve"> – staff writer for Gazette.net (Alan, Sean R. </w:t>
      </w:r>
      <w:proofErr w:type="spellStart"/>
      <w:r w:rsidRPr="00D35D5E">
        <w:rPr>
          <w:bCs/>
          <w:iCs/>
        </w:rPr>
        <w:t>Sedam</w:t>
      </w:r>
      <w:proofErr w:type="spellEnd"/>
      <w:r w:rsidRPr="00D35D5E">
        <w:rPr>
          <w:bCs/>
          <w:iCs/>
        </w:rPr>
        <w:t xml:space="preserve">, Deputy Communications Director at Maryland Office of the Attorney General and went to University of Maryland College Park, Military Wary of Offshore Wind Energy Development, Gazette.net, 11-20-09, </w:t>
      </w:r>
      <w:hyperlink r:id="rId15" w:history="1">
        <w:r w:rsidRPr="00D35D5E">
          <w:rPr>
            <w:rStyle w:val="Hyperlink"/>
            <w:bCs/>
            <w:iCs/>
          </w:rPr>
          <w:t>http://ww2.gazette.net/stories/11202009/polinew195547_32521.shtml</w:t>
        </w:r>
      </w:hyperlink>
      <w:r w:rsidRPr="00D35D5E">
        <w:rPr>
          <w:bCs/>
          <w:iCs/>
        </w:rPr>
        <w:t>, 7-18-</w:t>
      </w:r>
      <w:proofErr w:type="gramStart"/>
      <w:r w:rsidRPr="00D35D5E">
        <w:rPr>
          <w:bCs/>
          <w:iCs/>
        </w:rPr>
        <w:t>14)JJ</w:t>
      </w:r>
      <w:proofErr w:type="gramEnd"/>
    </w:p>
    <w:p w14:paraId="05ABA4BB" w14:textId="77777777" w:rsidR="00D35D5E" w:rsidRPr="008C6172" w:rsidRDefault="00D35D5E" w:rsidP="00D35D5E">
      <w:pPr>
        <w:rPr>
          <w:sz w:val="16"/>
        </w:rPr>
      </w:pPr>
      <w:r w:rsidRPr="00D35D5E">
        <w:rPr>
          <w:u w:val="single"/>
        </w:rPr>
        <w:t>The O'Malley administration's desire to build offshore wind turbines as part of its renewable energy program is running into an unlikely source of resistance: the military. The fear is that turbines placed in the Atlantic Ocean could disrupt flight and weapon test ranges, as well as erroneously appear on radar as unidentifiable aircraft, which could trigger false alarms in an era of high terrorism alerts, military officials said. "When you start to place turbines out in the Atlantic Ocean, they will create an artificial image on the radar, and we might not be able to see aircraft because we think the aircraft is really the turbine spinning around out there," said Todd Morgan, president of the Southern Maryland Navy Alliance. Representatives of the U.S. Navy command and the state's naval community shared their concerns Wednesday in Baltimore with officials of the Maryland Energy Administration, the Department of Business and Economic Development and other entities</w:t>
      </w:r>
      <w:r w:rsidRPr="008C6172">
        <w:rPr>
          <w:sz w:val="16"/>
        </w:rPr>
        <w:t xml:space="preserve">. Attendees said there was a good discussion and exchange of information and that they hoped a middle ground could be reached. "I think there's plenty of room and opportunity to have shared usage," said Ross J. Tyler, the MEA's director of clean energy. Other states are facing the same challenges on how to balance such interests, he said. Last week, Gov. Martin O'Malley (D) joined with the Democratic governors of Virginia and Delaware to launch a collaborative effort in harnessing vast offshore wind resources in the Mid-Atlantic region. Officials also have touted the potential to create thousands of jobs. The development of offshore wind farms is critical to meeting O'Malley's ambitious renewable portfolio standard of producing 20 percent of the state's energy through alternative sources by 2022. </w:t>
      </w:r>
      <w:r w:rsidRPr="00D35D5E">
        <w:rPr>
          <w:u w:val="single"/>
        </w:rPr>
        <w:t xml:space="preserve">Three major military installations — Patuxent River Naval Air Station in St. Mary's County, Wallops Island on Virginia's Eastern Shore and Oceana Naval Air Station in the Hampton Roads region — regularly use the airspace off the Atlantic coast for training missions and </w:t>
      </w:r>
      <w:proofErr w:type="gramStart"/>
      <w:r w:rsidRPr="00D35D5E">
        <w:rPr>
          <w:u w:val="single"/>
        </w:rPr>
        <w:t>flight testing</w:t>
      </w:r>
      <w:proofErr w:type="gramEnd"/>
      <w:r w:rsidRPr="00D35D5E">
        <w:rPr>
          <w:u w:val="single"/>
        </w:rPr>
        <w:t xml:space="preserve">, Morgan said. </w:t>
      </w:r>
      <w:r w:rsidRPr="008C6172">
        <w:rPr>
          <w:sz w:val="16"/>
        </w:rPr>
        <w:t>At the meeting, both parties indicated a desire to not sacrifice one side's interests for the other. "Our first and foremost mission is to keep the base going and keep it vibrant," Morgan said. "Anything that gets in the way, we're going to be there and not jump on something just because it's a green initiative</w:t>
      </w:r>
      <w:r w:rsidRPr="00D35D5E">
        <w:rPr>
          <w:u w:val="single"/>
        </w:rPr>
        <w:t>." Renewable energy is a worthwhile initiative that could save money in the long term, but it is not worth risking billions of dollars in economic investment that the Navy spends in Maryland each year at Patuxent and elsewhere, Morgan said</w:t>
      </w:r>
      <w:r w:rsidRPr="008C6172">
        <w:rPr>
          <w:sz w:val="16"/>
        </w:rPr>
        <w:t>. "I'm optimistic that all this can be accomplished and think the Navy left more sanguine about finding a solution," said Brig. Gen. J. Michael Hayes, managing director of DBED's Office of Military &amp; Federal Affairs. St. Mary's County drafted a zoning amendment last year that permits small, home-based wind turbines that do not interfere with any Patuxent River operations. Navy officials "don't say yes or no, but they provide feedback," said Robert R. Schaller, the county's economic and community development chief</w:t>
      </w:r>
      <w:r w:rsidRPr="00D35D5E">
        <w:rPr>
          <w:u w:val="single"/>
        </w:rPr>
        <w:t>.</w:t>
      </w:r>
      <w:r w:rsidRPr="008C6172">
        <w:rPr>
          <w:sz w:val="16"/>
        </w:rPr>
        <w:t xml:space="preserve"> Protecting the interests of Patuxent River, by far its largest employer, is the county's foremost concern, he said. Although it is unclear where wind turbines off Maryland's coast would be built or whether the location would interfere with naval operations, Tyler said Virginia has identified a site near Oceana. To date, only one offshore wind energy project has received approval in Delaware. None has been approved in Maryland or Virginia. It could take anywhere between two and six years for such a project to become operational, depending on how quickly federal regulatory hurdles can be cleared and how fast a developer is procured. The region has some of the strongest winds on the East Coast, and the development of offshore turbines would go a long way toward meeting the governor's renewable energy goal, Tyler said. Currently, no offshore wind turbines operate in the United States. The military is not the only group that has aired concerns about the turbines. Environmental advocates and people who live near where turbines have been proposed along the water and in the mountains of Western Maryland have protested they pose a threat to wildlife and sea creatures and disrupt pristine views. Some turbines in Europe are as far as 30 miles from the shoreline and can barely be seen, if at all, Tyler said. Although offshore wind farms hold much promise for renewable generation and a wave of clean-energy jobs — another one of O'Malley's initiatives is to create 100,000 such jobs by 2015 — some supporters are holding back their enthusiasm. "When I actually see a wind farm operating, that's when I'll be celebrating," said Gary </w:t>
      </w:r>
      <w:proofErr w:type="spellStart"/>
      <w:r w:rsidRPr="008C6172">
        <w:rPr>
          <w:sz w:val="16"/>
        </w:rPr>
        <w:t>Skulnik</w:t>
      </w:r>
      <w:proofErr w:type="spellEnd"/>
      <w:r w:rsidRPr="008C6172">
        <w:rPr>
          <w:sz w:val="16"/>
        </w:rPr>
        <w:t>, co-founder and CEO of Clean Currents LLC of Rockville, which sells wind power to more than 4,000 residential customers and more than 400 commercial users in the Pepco and BGE service territories. Clean Currents customers do not actually have wind energy delivered to them on the grid, but purchase credits that offset the generation of wind energy in the places like Texas and Iowa.</w:t>
      </w:r>
    </w:p>
    <w:p w14:paraId="02B2F9F0" w14:textId="20782C92" w:rsidR="00D35D5E" w:rsidRPr="00D35D5E" w:rsidRDefault="008C6172" w:rsidP="008C6172">
      <w:pPr>
        <w:pStyle w:val="Heading4"/>
      </w:pPr>
      <w:r>
        <w:t xml:space="preserve">c. </w:t>
      </w:r>
      <w:r w:rsidR="00D35D5E" w:rsidRPr="00D35D5E">
        <w:t>Navy strength key to deterrence and prevents war</w:t>
      </w:r>
    </w:p>
    <w:p w14:paraId="272B27D5" w14:textId="77777777" w:rsidR="00D35D5E" w:rsidRPr="00D35D5E" w:rsidRDefault="00D35D5E" w:rsidP="00D35D5E">
      <w:pPr>
        <w:rPr>
          <w:bCs/>
        </w:rPr>
      </w:pPr>
      <w:proofErr w:type="spellStart"/>
      <w:r w:rsidRPr="00D35D5E">
        <w:rPr>
          <w:b/>
          <w:bCs/>
        </w:rPr>
        <w:t>Roughead</w:t>
      </w:r>
      <w:proofErr w:type="spellEnd"/>
      <w:r w:rsidRPr="00D35D5E">
        <w:rPr>
          <w:b/>
          <w:bCs/>
        </w:rPr>
        <w:t xml:space="preserve"> et al. 7 </w:t>
      </w:r>
      <w:r w:rsidRPr="00D35D5E">
        <w:rPr>
          <w:bCs/>
        </w:rPr>
        <w:t>– chief of naval operations (Gary, James T. Conway, Thad W. Allen, admiral in the U.S. Navy, Commandant of the Marine Corps, Commandant of the Coast Guard, A Cooperative Strategy for 21</w:t>
      </w:r>
      <w:r w:rsidRPr="00D35D5E">
        <w:rPr>
          <w:bCs/>
          <w:vertAlign w:val="superscript"/>
        </w:rPr>
        <w:t>st</w:t>
      </w:r>
      <w:r w:rsidRPr="00D35D5E">
        <w:rPr>
          <w:bCs/>
        </w:rPr>
        <w:t xml:space="preserve"> Century </w:t>
      </w:r>
      <w:proofErr w:type="spellStart"/>
      <w:r w:rsidRPr="00D35D5E">
        <w:rPr>
          <w:bCs/>
        </w:rPr>
        <w:t>Seapower</w:t>
      </w:r>
      <w:proofErr w:type="spellEnd"/>
      <w:r w:rsidRPr="00D35D5E">
        <w:rPr>
          <w:bCs/>
        </w:rPr>
        <w:t xml:space="preserve">, U.S. Navy, October 2007, </w:t>
      </w:r>
      <w:hyperlink r:id="rId16" w:history="1">
        <w:r w:rsidRPr="00D35D5E">
          <w:rPr>
            <w:rStyle w:val="Hyperlink"/>
          </w:rPr>
          <w:t>http://www.navy.mil/maritime/MaritimeStrategy.pdf</w:t>
        </w:r>
      </w:hyperlink>
      <w:r w:rsidRPr="00D35D5E">
        <w:rPr>
          <w:bCs/>
        </w:rPr>
        <w:t>, 7-18-</w:t>
      </w:r>
      <w:proofErr w:type="gramStart"/>
      <w:r w:rsidRPr="00D35D5E">
        <w:rPr>
          <w:bCs/>
        </w:rPr>
        <w:t>14)JJ</w:t>
      </w:r>
      <w:proofErr w:type="gramEnd"/>
    </w:p>
    <w:p w14:paraId="3DA3E056" w14:textId="77777777" w:rsidR="00D35D5E" w:rsidRPr="008C6172" w:rsidRDefault="00D35D5E" w:rsidP="00D35D5E">
      <w:pPr>
        <w:rPr>
          <w:sz w:val="16"/>
        </w:rPr>
      </w:pPr>
      <w:r w:rsidRPr="008C6172">
        <w:rPr>
          <w:sz w:val="16"/>
        </w:rPr>
        <w:t xml:space="preserve"> Introduction The security, prosperity, and vital interests of the United States are increasingly coupled to those of other nations. Our Nation’s interests are best served by fostering a peaceful global system comprised of interdependent networks of trade, finance, information, law, people and governance. We prosper because of this system of exchange among nations, yet recognize it is vulnerable to a range of disruptions that can produce cascading and harmful effects far from their sources</w:t>
      </w:r>
      <w:r w:rsidRPr="00D35D5E">
        <w:rPr>
          <w:u w:val="single"/>
        </w:rPr>
        <w:t xml:space="preserve">. Major power war, regional conflict, terrorism, lawlessness and natural disasters—all have the potential to threaten U.S. national security and world prosperity. The oceans connect the nations of the world, even those countries that are landlocked. Because the maritime domain—the world’s oceans, seas, bays, estuaries, islands, coastal areas, littorals, and the airspace above them—supports 90% of the world’s trade, it carries the lifeblood of a global system that links every country on earth. Covering three-quarters of the planet, the oceans make neighbors of people around the world. They enable us to help friends in need and to confront and defeat aggression far from our shores. Today, the United States and its partners find themselves competing for global influence in an era in which they are unlikely to be fully at war or fully at peace. Our challenge is to apply </w:t>
      </w:r>
      <w:proofErr w:type="spellStart"/>
      <w:r w:rsidRPr="00D35D5E">
        <w:rPr>
          <w:u w:val="single"/>
        </w:rPr>
        <w:t>seapower</w:t>
      </w:r>
      <w:proofErr w:type="spellEnd"/>
      <w:r w:rsidRPr="00D35D5E">
        <w:rPr>
          <w:u w:val="single"/>
        </w:rPr>
        <w:t xml:space="preserve"> in a manner that protects U.S. vital interests even as it promotes greater collective security, stability, and trust.</w:t>
      </w:r>
      <w:r w:rsidRPr="008C6172">
        <w:rPr>
          <w:sz w:val="16"/>
        </w:rPr>
        <w:t xml:space="preserve"> While defending our homeland and defeating adversaries in war remain the indisputable ends of </w:t>
      </w:r>
      <w:proofErr w:type="spellStart"/>
      <w:r w:rsidRPr="008C6172">
        <w:rPr>
          <w:sz w:val="16"/>
        </w:rPr>
        <w:t>seapower</w:t>
      </w:r>
      <w:proofErr w:type="spellEnd"/>
      <w:r w:rsidRPr="008C6172">
        <w:rPr>
          <w:sz w:val="16"/>
        </w:rPr>
        <w:t xml:space="preserve">, it must be applied more broadly if it is to serve the national interest. We believe that preventing wars is as important as winning </w:t>
      </w:r>
      <w:proofErr w:type="gramStart"/>
      <w:r w:rsidRPr="008C6172">
        <w:rPr>
          <w:sz w:val="16"/>
        </w:rPr>
        <w:t>wars .</w:t>
      </w:r>
      <w:proofErr w:type="gramEnd"/>
      <w:r w:rsidRPr="008C6172">
        <w:rPr>
          <w:sz w:val="16"/>
        </w:rPr>
        <w:t xml:space="preserve"> There is a tension, however, between the requirements for continued peacetime engagement and maintaining proficiency in the critical skills necessary a </w:t>
      </w:r>
      <w:proofErr w:type="spellStart"/>
      <w:r w:rsidRPr="008C6172">
        <w:rPr>
          <w:sz w:val="16"/>
        </w:rPr>
        <w:t>cooporative</w:t>
      </w:r>
      <w:proofErr w:type="spellEnd"/>
      <w:r w:rsidRPr="008C6172">
        <w:rPr>
          <w:sz w:val="16"/>
        </w:rPr>
        <w:t xml:space="preserve"> strategy for a 21st century </w:t>
      </w:r>
      <w:proofErr w:type="spellStart"/>
      <w:r w:rsidRPr="008C6172">
        <w:rPr>
          <w:sz w:val="16"/>
        </w:rPr>
        <w:t>seapower</w:t>
      </w:r>
      <w:proofErr w:type="spellEnd"/>
      <w:r w:rsidRPr="008C6172">
        <w:rPr>
          <w:sz w:val="16"/>
        </w:rPr>
        <w:t xml:space="preserve"> 3 to fighting and winning in combat. </w:t>
      </w:r>
      <w:r w:rsidRPr="00D35D5E">
        <w:rPr>
          <w:u w:val="single"/>
        </w:rPr>
        <w:t xml:space="preserve">Maritime forces must contribute to winning wars decisively while enhancing our ability to prevent war, win the long struggle against terrorist networks, positively influence events, and ease the impact of disasters. As it has always been, </w:t>
      </w:r>
      <w:proofErr w:type="gramStart"/>
      <w:r w:rsidRPr="00D35D5E">
        <w:rPr>
          <w:u w:val="single"/>
        </w:rPr>
        <w:t>these critical tasks will be carried out by our people—the key to success in any military strategy</w:t>
      </w:r>
      <w:proofErr w:type="gramEnd"/>
      <w:r w:rsidRPr="00D35D5E">
        <w:rPr>
          <w:u w:val="single"/>
        </w:rPr>
        <w:t xml:space="preserve">. </w:t>
      </w:r>
      <w:r w:rsidRPr="008C6172">
        <w:rPr>
          <w:sz w:val="16"/>
        </w:rPr>
        <w:t xml:space="preserve">Accordingly, we will provide our people—our Sailors, Marines, and Coast Guardsmen—with the training, education and tools necessary to promote peace and prevail in conflict. Guided by the objectives articulated in the National Security Strategy, National Defense </w:t>
      </w:r>
      <w:proofErr w:type="gramStart"/>
      <w:r w:rsidRPr="008C6172">
        <w:rPr>
          <w:sz w:val="16"/>
        </w:rPr>
        <w:t>Strategy ,</w:t>
      </w:r>
      <w:proofErr w:type="gramEnd"/>
      <w:r w:rsidRPr="008C6172">
        <w:rPr>
          <w:sz w:val="16"/>
        </w:rPr>
        <w:t xml:space="preserve"> National Military Strategy and the National Strategy for Maritime Security</w:t>
      </w:r>
      <w:r w:rsidRPr="00D35D5E">
        <w:rPr>
          <w:u w:val="single"/>
        </w:rPr>
        <w:t>, the United States Navy</w:t>
      </w:r>
      <w:r w:rsidRPr="008C6172">
        <w:rPr>
          <w:sz w:val="16"/>
        </w:rPr>
        <w:t xml:space="preserve">, Marine Corps, and Coast Guard </w:t>
      </w:r>
      <w:r w:rsidRPr="00D35D5E">
        <w:rPr>
          <w:u w:val="single"/>
        </w:rPr>
        <w:t>will act across the full range of military operations to secure the United States from direct attack; secure strategic access and retain global freedom of action; strengthen existing and emerging alliances and partnerships and establish favorable security conditions. Additionally, maritime forces will be employed to build confidence and trust among nations through collective security efforts that focus on common threats and mutual interests in an open, multi-polar world</w:t>
      </w:r>
      <w:r w:rsidRPr="008C6172">
        <w:rPr>
          <w:sz w:val="16"/>
        </w:rPr>
        <w:t xml:space="preserve">. To do so will require an unprecedented level of integration among our maritime forces and enhanced cooperation with the other instruments of national power, as well as the capabilities of our international partners. </w:t>
      </w:r>
      <w:proofErr w:type="spellStart"/>
      <w:r w:rsidRPr="00D35D5E">
        <w:rPr>
          <w:u w:val="single"/>
        </w:rPr>
        <w:t>Seapower</w:t>
      </w:r>
      <w:proofErr w:type="spellEnd"/>
      <w:r w:rsidRPr="00D35D5E">
        <w:rPr>
          <w:u w:val="single"/>
        </w:rPr>
        <w:t xml:space="preserve"> will be a unifying force for building a better tomorrow</w:t>
      </w:r>
      <w:r w:rsidRPr="008C6172">
        <w:rPr>
          <w:sz w:val="16"/>
        </w:rPr>
        <w:t xml:space="preserve">. Challenges of a New Era </w:t>
      </w:r>
      <w:proofErr w:type="gramStart"/>
      <w:r w:rsidRPr="008C6172">
        <w:rPr>
          <w:sz w:val="16"/>
        </w:rPr>
        <w:t>The</w:t>
      </w:r>
      <w:proofErr w:type="gramEnd"/>
      <w:r w:rsidRPr="008C6172">
        <w:rPr>
          <w:sz w:val="16"/>
        </w:rPr>
        <w:t xml:space="preserve"> world economy is tightly interconnected. Over the past four decades, total sea borne trade has more than quadrupled: 90% of world trade and two-thirds of its petroleum are transported by sea. The sea-lanes and supporting shore infrastructure are the lifelines of the modern global economy, visible and vulnerable symbols of the modern distribution system Because the maritime domain—the world’s oceans, seas, bays, estuaries, islands, coastal areas, littorals, and the airspace above them—supports 90% of the world’s trade, it carries the lifeblood of a global system that links every country on earth. 4 that </w:t>
      </w:r>
      <w:proofErr w:type="gramStart"/>
      <w:r w:rsidRPr="008C6172">
        <w:rPr>
          <w:sz w:val="16"/>
        </w:rPr>
        <w:t>relies</w:t>
      </w:r>
      <w:proofErr w:type="gramEnd"/>
      <w:r w:rsidRPr="008C6172">
        <w:rPr>
          <w:sz w:val="16"/>
        </w:rPr>
        <w:t xml:space="preserve"> on free transit through increasingly urbanized littoral regions. Expansion of the global system has increased the prosperity of many nations. Yet their continued growth may create increasing competition for resources and capital with other economic powers, transnational corporations and international organizations. Heightened popular expectations and increased competition for resources, coupled with scarcity, may encourage nations to exert wider claims of sovereignty over greater expanses of ocean, waterways, and natural resources—potentially resulting in conflict. Technology is rapidly expanding marine activities such as energy development, resource extraction, and other commercial activity in and under the oceans. Climate change is gradually opening up the waters of the Arctic, not only to new resource development, but also to new shipping routes that may reshape the global transport system. While these developments offer opportunities for growth, they are potential sources of competition and conflict for access and natural resources. Globalization is also shaping human migration patterns, health, education, culture, and the conduct of conflict. Conflicts are increasingly characterized by a hybrid blend of traditional and irregular tactics, de- centralized planning and execution, and non-state actors using both simple and sophisticated technologies in innovative ways. Weak or corrupt governments, growing dissatisfaction among the disenfranchised, religious extremism, ethnic nationalism, and changing demographics—often spurred on by the uneven and sometimes unwelcome advances of globalization—exacerbate tensions and are contributors to conflict. Concurrently, a rising number of transnational actors and rogue states, emboldened and enabled with unprecedented access to the global stage, can cause systemic disruptions in an effort to increase their power and influence. Their actions, often designed to purposely incite conflict between other parties, will complicate attempts to defuse and allay regional conflict. </w:t>
      </w:r>
      <w:r w:rsidRPr="00D35D5E">
        <w:rPr>
          <w:u w:val="single"/>
        </w:rPr>
        <w:t xml:space="preserve">Proliferation of weapons technology and information has increased the capacity of nation-states and transnational actors to challenge United States </w:t>
      </w:r>
      <w:proofErr w:type="spellStart"/>
      <w:r w:rsidRPr="00D35D5E">
        <w:rPr>
          <w:u w:val="single"/>
        </w:rPr>
        <w:t>seapower</w:t>
      </w:r>
      <w:proofErr w:type="spellEnd"/>
      <w:r w:rsidRPr="00D35D5E">
        <w:rPr>
          <w:u w:val="single"/>
        </w:rPr>
        <w:t xml:space="preserve"> will be globally postured to secure our homeland and citizens from direct attack and to advance our interests around the world. </w:t>
      </w:r>
      <w:proofErr w:type="gramStart"/>
      <w:r w:rsidRPr="00D35D5E">
        <w:rPr>
          <w:u w:val="single"/>
        </w:rPr>
        <w:t>a</w:t>
      </w:r>
      <w:proofErr w:type="gramEnd"/>
      <w:r w:rsidRPr="00D35D5E">
        <w:rPr>
          <w:u w:val="single"/>
        </w:rPr>
        <w:t xml:space="preserve"> </w:t>
      </w:r>
      <w:proofErr w:type="spellStart"/>
      <w:r w:rsidRPr="00D35D5E">
        <w:rPr>
          <w:u w:val="single"/>
        </w:rPr>
        <w:t>cooporative</w:t>
      </w:r>
      <w:proofErr w:type="spellEnd"/>
      <w:r w:rsidRPr="00D35D5E">
        <w:rPr>
          <w:u w:val="single"/>
        </w:rPr>
        <w:t xml:space="preserve"> strategy for a 21st century </w:t>
      </w:r>
      <w:proofErr w:type="spellStart"/>
      <w:r w:rsidRPr="00D35D5E">
        <w:rPr>
          <w:u w:val="single"/>
        </w:rPr>
        <w:t>seapower</w:t>
      </w:r>
      <w:proofErr w:type="spellEnd"/>
      <w:r w:rsidRPr="00D35D5E">
        <w:rPr>
          <w:u w:val="single"/>
        </w:rPr>
        <w:t xml:space="preserve"> 5 maritime access, evade accountability for attacks, and manipulate public perception. Asymmetric use of technology will pose a range of threats to the United States and its partners. Even more worrisome, the appetite for nuclear and other weapons of mass destruction is growing among nations and non-state antagonists. At the same time, attacks on legal, financial, and cyber systems can be equally, if not more, disruptive than kinetic weapons. The vast majority of the world’s population lives within a few hundred miles of the oceans</w:t>
      </w:r>
      <w:r w:rsidRPr="008C6172">
        <w:rPr>
          <w:sz w:val="16"/>
        </w:rPr>
        <w:t xml:space="preserve">. Social instability in increasingly crowded cities, many of which exist in already unstable parts of the world, has the potential to create significant disruptions. The effects of climate change may also amplify human suffering through catastrophic storms, loss of arable lands, and coastal flooding, could lead to loss of life, involuntary migration, social instability, and regional crises. Mass communications will highlight the drama of human suffering, and disadvantaged populations will be ever more painfully aware and less tolerant of their conditions. Extremist ideologies will become increasingly attractive to those in despair and bereft of opportunity. Criminal elements will also exploit this social instability. These conditions combine to create an uncertain future and cause us to think anew about how we view </w:t>
      </w:r>
      <w:proofErr w:type="spellStart"/>
      <w:r w:rsidRPr="008C6172">
        <w:rPr>
          <w:sz w:val="16"/>
        </w:rPr>
        <w:t>seapower</w:t>
      </w:r>
      <w:proofErr w:type="spellEnd"/>
      <w:r w:rsidRPr="008C6172">
        <w:rPr>
          <w:sz w:val="16"/>
        </w:rPr>
        <w:t>. No one nation has the resources required to provide safety and security throughout the entire maritime domain. Increasingly, governments, non-governmental organizations, international organizations, and the private sector will form partnerships of common interest to counter these emerging threats</w:t>
      </w:r>
      <w:r w:rsidRPr="00D35D5E">
        <w:rPr>
          <w:u w:val="single"/>
        </w:rPr>
        <w:t xml:space="preserve">. 6 Maritime Strategic Concept This </w:t>
      </w:r>
      <w:proofErr w:type="gramStart"/>
      <w:r w:rsidRPr="00D35D5E">
        <w:rPr>
          <w:u w:val="single"/>
        </w:rPr>
        <w:t>strategy</w:t>
      </w:r>
      <w:proofErr w:type="gramEnd"/>
      <w:r w:rsidRPr="00D35D5E">
        <w:rPr>
          <w:u w:val="single"/>
        </w:rPr>
        <w:t xml:space="preserve"> reaffirms the use of </w:t>
      </w:r>
      <w:proofErr w:type="spellStart"/>
      <w:r w:rsidRPr="00D35D5E">
        <w:rPr>
          <w:u w:val="single"/>
        </w:rPr>
        <w:t>seapower</w:t>
      </w:r>
      <w:proofErr w:type="spellEnd"/>
      <w:r w:rsidRPr="00D35D5E">
        <w:rPr>
          <w:u w:val="single"/>
        </w:rPr>
        <w:t xml:space="preserve">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The sea is a vast maneuver space, where the presence of maritime forces can be adjusted as conditions dictate to enable flexible approaches to escalation, de-escalation and deterrence of conflicts. The speed, flexibility, agility and scalability of maritime forces provide joint or combined force commanders a range of options for responding to crises. 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 United States </w:t>
      </w:r>
      <w:proofErr w:type="spellStart"/>
      <w:r w:rsidRPr="00D35D5E">
        <w:rPr>
          <w:u w:val="single"/>
        </w:rPr>
        <w:t>seapower</w:t>
      </w:r>
      <w:proofErr w:type="spellEnd"/>
      <w:r w:rsidRPr="00D35D5E">
        <w:rPr>
          <w:u w:val="single"/>
        </w:rPr>
        <w:t xml:space="preserve"> will be globally postured to secure our homeland and citizens from direct attack and to advance our interests around the </w:t>
      </w:r>
      <w:proofErr w:type="gramStart"/>
      <w:r w:rsidRPr="00D35D5E">
        <w:rPr>
          <w:u w:val="single"/>
        </w:rPr>
        <w:t>world .</w:t>
      </w:r>
      <w:proofErr w:type="gramEnd"/>
      <w:r w:rsidRPr="00D35D5E">
        <w:rPr>
          <w:u w:val="single"/>
        </w:rPr>
        <w:t xml:space="preserve"> As our security and prosperity are inextricably linked with those of others, U.S. maritime forces will be deployed to protect and sustain the peaceful global system comprised of interdependent networks of trade, finance, information, law, people and governance.</w:t>
      </w:r>
      <w:r w:rsidRPr="008C6172">
        <w:rPr>
          <w:sz w:val="16"/>
        </w:rPr>
        <w:t xml:space="preserve"> We will employ the global reach, persistent presence, and operational flexibility inherent in U.S. </w:t>
      </w:r>
      <w:proofErr w:type="spellStart"/>
      <w:r w:rsidRPr="008C6172">
        <w:rPr>
          <w:sz w:val="16"/>
        </w:rPr>
        <w:t>seapower</w:t>
      </w:r>
      <w:proofErr w:type="spellEnd"/>
      <w:r w:rsidRPr="008C6172">
        <w:rPr>
          <w:sz w:val="16"/>
        </w:rPr>
        <w:t xml:space="preserve"> to accomplish six key tasks, or strategic </w:t>
      </w:r>
      <w:proofErr w:type="gramStart"/>
      <w:r w:rsidRPr="008C6172">
        <w:rPr>
          <w:sz w:val="16"/>
        </w:rPr>
        <w:t xml:space="preserve">imperatives </w:t>
      </w:r>
      <w:r w:rsidRPr="00D35D5E">
        <w:rPr>
          <w:u w:val="single"/>
        </w:rPr>
        <w:t>.</w:t>
      </w:r>
      <w:proofErr w:type="gramEnd"/>
      <w:r w:rsidRPr="00D35D5E">
        <w:rPr>
          <w:u w:val="single"/>
        </w:rPr>
        <w:t xml:space="preserve"> Where tensions are high or where we wish to demonstrate to our friends and allies our commitment to security and stability, U.S. maritime forces will be characterized by regionally concentrated, forward-deployed task </w:t>
      </w:r>
      <w:r w:rsidRPr="00D35D5E">
        <w:rPr>
          <w:b/>
          <w:iCs/>
          <w:u w:val="single"/>
        </w:rPr>
        <w:t>forces with the combat power to limit regional conflict, deter major power war</w:t>
      </w:r>
      <w:r w:rsidRPr="00D35D5E">
        <w:rPr>
          <w:b/>
          <w:u w:val="single"/>
        </w:rPr>
        <w:t>,</w:t>
      </w:r>
      <w:r w:rsidRPr="00D35D5E">
        <w:rPr>
          <w:u w:val="single"/>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w:t>
      </w:r>
      <w:proofErr w:type="gramStart"/>
      <w:r w:rsidRPr="00D35D5E">
        <w:rPr>
          <w:u w:val="single"/>
        </w:rPr>
        <w:t>a</w:t>
      </w:r>
      <w:proofErr w:type="gramEnd"/>
      <w:r w:rsidRPr="00D35D5E">
        <w:rPr>
          <w:u w:val="single"/>
        </w:rPr>
        <w:t xml:space="preserve"> </w:t>
      </w:r>
      <w:proofErr w:type="spellStart"/>
      <w:r w:rsidRPr="00D35D5E">
        <w:rPr>
          <w:u w:val="single"/>
        </w:rPr>
        <w:t>cooporative</w:t>
      </w:r>
      <w:proofErr w:type="spellEnd"/>
      <w:r w:rsidRPr="00D35D5E">
        <w:rPr>
          <w:u w:val="single"/>
        </w:rPr>
        <w:t xml:space="preserve"> strategy for a 21st century </w:t>
      </w:r>
      <w:proofErr w:type="spellStart"/>
      <w:r w:rsidRPr="00D35D5E">
        <w:rPr>
          <w:u w:val="single"/>
        </w:rPr>
        <w:t>seapower</w:t>
      </w:r>
      <w:proofErr w:type="spellEnd"/>
      <w:r w:rsidRPr="008C6172">
        <w:rPr>
          <w:sz w:val="16"/>
        </w:rPr>
        <w:t xml:space="preserve"> 7 Regionally Concentrated, 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w:t>
      </w:r>
      <w:proofErr w:type="gramStart"/>
      <w:r w:rsidRPr="008C6172">
        <w:rPr>
          <w:sz w:val="16"/>
        </w:rPr>
        <w:t>all possible</w:t>
      </w:r>
      <w:proofErr w:type="gramEnd"/>
      <w:r w:rsidRPr="008C6172">
        <w:rPr>
          <w:sz w:val="16"/>
        </w:rPr>
        <w:t xml:space="preserve"> when regional crises erupt. While this strategy advocates a wide dispersal of networked maritime forces, we cannot be everywhere, and we cannot act to mitigate all regional conflict. Where conflict threatens the global system and our national interests, maritime forces will be ready to respond alongside other elements of national and multi-national power, to give political leaders a range of options for deterrence, escalation and de-escalation.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 8 Deter major power war</w:t>
      </w:r>
      <w:r w:rsidRPr="00D35D5E">
        <w:rPr>
          <w:u w:val="single"/>
        </w:rPr>
        <w:t xml:space="preserve">. No other disruption is as potentially disastrous to global stability as war among major powers. Maintenance and extension of this Nation’s comparative </w:t>
      </w:r>
      <w:proofErr w:type="spellStart"/>
      <w:r w:rsidRPr="00D35D5E">
        <w:rPr>
          <w:u w:val="single"/>
        </w:rPr>
        <w:t>seapower</w:t>
      </w:r>
      <w:proofErr w:type="spellEnd"/>
      <w:r w:rsidRPr="00D35D5E">
        <w:rPr>
          <w:u w:val="single"/>
        </w:rPr>
        <w:t xml:space="preserve"> advantage is a key component of deterring major power war. While war with another great power strikes many as improbable,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w:t>
      </w:r>
      <w:r w:rsidRPr="008C6172">
        <w:rPr>
          <w:sz w:val="16"/>
        </w:rPr>
        <w:t>. Win our Nation’s wars. In times of war, our ability to impose local sea control, overcome challenges to access, force entry, and project and sustain power ashore, makes our maritime forces an indispensable element of the joint or combined force. This expeditionary advantage must be maintained because it provides joint and combined force commanders with freedom of maneuver</w:t>
      </w:r>
      <w:r w:rsidRPr="00D35D5E">
        <w:rPr>
          <w:u w:val="single"/>
        </w:rPr>
        <w:t>. Reinforced by a robust sealift capability that can concentrate and sustain forces, sea control and power projection enable extended campaigns ashore. Globally Distributed, Mission-Tailored Maritime Forces The Sea Services will establish a persistent global presence using distributed forces that are organized by mission and comprised of integrated Navy, Marine Corps, and Coast Guard capabilities. This global distribution must extend beyond traditional deployment areas and reflect missions ranging from humanitarian operations to an increased emphasis on counter-terrorism and irregular warfare</w:t>
      </w:r>
      <w:r w:rsidRPr="008C6172">
        <w:rPr>
          <w:sz w:val="16"/>
        </w:rPr>
        <w:t xml:space="preserve">. </w:t>
      </w:r>
    </w:p>
    <w:p w14:paraId="5D20730F" w14:textId="77777777" w:rsidR="00D35D5E" w:rsidRDefault="00D35D5E" w:rsidP="00D35D5E"/>
    <w:p w14:paraId="1351E69D" w14:textId="4808D76C" w:rsidR="005A5717" w:rsidRDefault="005A5717" w:rsidP="005A5717">
      <w:pPr>
        <w:pStyle w:val="Heading4"/>
      </w:pPr>
      <w:r>
        <w:t>OSW ruins radar.</w:t>
      </w:r>
    </w:p>
    <w:p w14:paraId="332A289B" w14:textId="77777777" w:rsidR="005A5717" w:rsidRDefault="005A5717" w:rsidP="005A5717">
      <w:r w:rsidRPr="00E43945">
        <w:rPr>
          <w:rStyle w:val="StyleStyleBold12pt"/>
        </w:rPr>
        <w:t>Ouellette ’11</w:t>
      </w:r>
      <w:r>
        <w:t xml:space="preserve"> (Gerry Ouellette is a retired aerospace engineer with extensive experience in electrical power generation, “Problems with offshore wind farms not worth it,” April 25. 2011, </w:t>
      </w:r>
      <w:r w:rsidRPr="00E43945">
        <w:t>http://www.wickedlocal.com/article/20110425/News/304259584?template=printart</w:t>
      </w:r>
      <w:r>
        <w:t>)</w:t>
      </w:r>
    </w:p>
    <w:p w14:paraId="7364A164" w14:textId="77777777" w:rsidR="005A5717" w:rsidRDefault="005A5717" w:rsidP="005A5717"/>
    <w:p w14:paraId="7690666C" w14:textId="77777777" w:rsidR="005A5717" w:rsidRPr="008C6172" w:rsidRDefault="005A5717" w:rsidP="005A5717">
      <w:pPr>
        <w:rPr>
          <w:sz w:val="16"/>
        </w:rPr>
      </w:pPr>
      <w:r w:rsidRPr="009275BA">
        <w:rPr>
          <w:rStyle w:val="StyleBoldUnderline"/>
        </w:rPr>
        <w:t>The Coast Guard had radar analyses carried out</w:t>
      </w:r>
      <w:r w:rsidRPr="008C6172">
        <w:rPr>
          <w:sz w:val="16"/>
        </w:rPr>
        <w:t xml:space="preserve">, and results are presented as Appendix M of “Report of the Effect on Radar Performance of the Proposed Cape Wind Project and Advance Copy of USCG Findings and Mitigation” January 2009 and shows that </w:t>
      </w:r>
      <w:r w:rsidRPr="00D02821">
        <w:rPr>
          <w:rStyle w:val="StyleBoldUnderline"/>
        </w:rPr>
        <w:t>radars are indeed disrupted by wind farms.</w:t>
      </w:r>
      <w:r w:rsidRPr="008C6172">
        <w:rPr>
          <w:sz w:val="16"/>
        </w:rPr>
        <w:t xml:space="preserve"> </w:t>
      </w:r>
      <w:r w:rsidRPr="00D02821">
        <w:rPr>
          <w:rStyle w:val="StyleBoldUnderline"/>
        </w:rPr>
        <w:t>Wind farms do interfere with shipboard radars</w:t>
      </w:r>
      <w:r w:rsidRPr="008C6172">
        <w:rPr>
          <w:sz w:val="16"/>
        </w:rPr>
        <w:t xml:space="preserve">, therefore if safe and economic fishing operations are to continue in Nantucket Sound, it is essential that either adequate mitigation solutions be found or the Cape Wind Project be modified to reduce its impact on radar technology or abandoned. Under limited visibility conditions, such as in fog or darkness, single-handed fishing of any type appears difficult or dangerous at best anywhere near the wind farm, and fishing multi-manned, including an experienced radar operator, requires constant attention to a radar screen. </w:t>
      </w:r>
      <w:r w:rsidRPr="00D02821">
        <w:rPr>
          <w:rStyle w:val="StyleBoldUnderline"/>
        </w:rPr>
        <w:t>There are no truly viable engineering-based mitigating techniques for reducing radar interference to an acceptable level at this time</w:t>
      </w:r>
      <w:r w:rsidRPr="008C6172">
        <w:rPr>
          <w:sz w:val="16"/>
        </w:rPr>
        <w:t>. One illogical statement of considerable concern that appears in several places in the Coast Guard documents is that “many of the mitigations and specific application of mitigations would be best determined during or after construction.” Since the Coast Guard also stated “</w:t>
      </w:r>
      <w:r w:rsidRPr="00D02821">
        <w:rPr>
          <w:rStyle w:val="StyleBoldUnderline"/>
        </w:rPr>
        <w:t>Economic impacts are outside the purview of the Coast Guard’s review of the proposal,</w:t>
      </w:r>
      <w:r w:rsidRPr="008C6172">
        <w:rPr>
          <w:sz w:val="16"/>
        </w:rPr>
        <w:t xml:space="preserve">” the requirement for safe fishing using current techniques would apparently place extensive economic burdens on small fishing operations that could possibly greatly damage the New England fishing industry and should be considered as an important part of a determination for the development of the Cape Wind Project. The Coast Guard should never have been able to evaluate offshore wind farms without having taken this in account in any of their reviews. Avoiding the towers as obstacles Simply stating stay clear of the towers really means stay a long way from the towers, because ocean current effects on towed fishing net arrays and both wind and current effects on the towing vessel may require large clearances to prevent snagging on the tower assembly, which could result in severe accidents. Thus after the construction period each tower will effectively limit fishing in a larger region in the fishing area than is taken up by the tower footprint. Emergency air rescue helicopter </w:t>
      </w:r>
      <w:proofErr w:type="gramStart"/>
      <w:r w:rsidRPr="008C6172">
        <w:rPr>
          <w:sz w:val="16"/>
        </w:rPr>
        <w:t>Using</w:t>
      </w:r>
      <w:proofErr w:type="gramEnd"/>
      <w:r w:rsidRPr="008C6172">
        <w:rPr>
          <w:sz w:val="16"/>
        </w:rPr>
        <w:t xml:space="preserve"> a helicopter to offer help to a vessel in distress within or very close to the wind farm may pose a difficult problem. If the wind farm has a control room that can remotely control each turbine to brake the rotor (propeller) and control the orientation of adjacent units, a helicopter could approach and hover near or over the vessel provided the vessel was not too close to a mast and its location was perpendicular to the rotor. This simplistic solution may not be possible in a short enough time frame depending on the nature of the emergency. This aspect of the wind farm needs analysis by the Coast Guard or the FAA.</w:t>
      </w:r>
    </w:p>
    <w:p w14:paraId="1CB6290F" w14:textId="77777777" w:rsidR="005A5717" w:rsidRDefault="005A5717" w:rsidP="005A5717"/>
    <w:p w14:paraId="3DA30CAD" w14:textId="77777777" w:rsidR="005A5717" w:rsidRPr="00D35D5E" w:rsidRDefault="005A5717" w:rsidP="00D35D5E"/>
    <w:p w14:paraId="40EAF5CB" w14:textId="77777777" w:rsidR="00D35D5E" w:rsidRPr="00D35D5E" w:rsidRDefault="00D35D5E" w:rsidP="008C6172">
      <w:pPr>
        <w:pStyle w:val="Heading4"/>
      </w:pPr>
      <w:proofErr w:type="gramStart"/>
      <w:r w:rsidRPr="00D35D5E">
        <w:rPr>
          <w:i/>
        </w:rPr>
        <w:t>Perception</w:t>
      </w:r>
      <w:r w:rsidRPr="00D35D5E">
        <w:t xml:space="preserve"> of naval strength key to </w:t>
      </w:r>
      <w:proofErr w:type="spellStart"/>
      <w:r w:rsidRPr="00D35D5E">
        <w:t>heg</w:t>
      </w:r>
      <w:proofErr w:type="spellEnd"/>
      <w:r w:rsidRPr="00D35D5E">
        <w:t>.</w:t>
      </w:r>
      <w:proofErr w:type="gramEnd"/>
      <w:r w:rsidRPr="00D35D5E">
        <w:t xml:space="preserve"> – </w:t>
      </w:r>
      <w:proofErr w:type="gramStart"/>
      <w:r w:rsidRPr="00D35D5E">
        <w:t>checks</w:t>
      </w:r>
      <w:proofErr w:type="gramEnd"/>
      <w:r w:rsidRPr="00D35D5E">
        <w:t xml:space="preserve"> war and escalation</w:t>
      </w:r>
    </w:p>
    <w:p w14:paraId="10E44371" w14:textId="77777777" w:rsidR="00D35D5E" w:rsidRPr="00D35D5E" w:rsidRDefault="00D35D5E" w:rsidP="00D35D5E">
      <w:pPr>
        <w:rPr>
          <w:bCs/>
        </w:rPr>
      </w:pPr>
      <w:r w:rsidRPr="008C6172">
        <w:rPr>
          <w:rStyle w:val="StyleStyleBold12pt"/>
        </w:rPr>
        <w:t>Robb 14</w:t>
      </w:r>
      <w:r w:rsidRPr="00D35D5E">
        <w:rPr>
          <w:b/>
          <w:bCs/>
        </w:rPr>
        <w:t xml:space="preserve"> </w:t>
      </w:r>
      <w:r w:rsidRPr="00D35D5E">
        <w:rPr>
          <w:bCs/>
        </w:rPr>
        <w:t xml:space="preserve">– operations officer of the USS Kidd (Lieutenant Doug, Thomas E. Ricks, holds graduate degrees in security studies from Georgetown's School of Foreign Service and the U.S. Naval War College, A view from the high seas: The Navy is now more important than other services because it provides unfettered presence, Foreign Policy, 4-3-14, </w:t>
      </w:r>
      <w:hyperlink r:id="rId17" w:history="1">
        <w:r w:rsidRPr="00D35D5E">
          <w:rPr>
            <w:rStyle w:val="Hyperlink"/>
          </w:rPr>
          <w:t>http://ricks.foreignpolicy.com/posts/2014/04/03/a_view_from_the_high_seas_the_navy_is_now_more_important_than_other_services_becaus</w:t>
        </w:r>
      </w:hyperlink>
      <w:r w:rsidRPr="00D35D5E">
        <w:rPr>
          <w:bCs/>
        </w:rPr>
        <w:t>, 7-20-14) JJ</w:t>
      </w:r>
    </w:p>
    <w:p w14:paraId="1FFBFF99" w14:textId="77777777" w:rsidR="00D35D5E" w:rsidRPr="00D35D5E" w:rsidRDefault="00D35D5E" w:rsidP="00D35D5E">
      <w:pPr>
        <w:rPr>
          <w:u w:val="single"/>
        </w:rPr>
      </w:pPr>
      <w:r w:rsidRPr="008C6172">
        <w:rPr>
          <w:bCs/>
          <w:sz w:val="16"/>
        </w:rPr>
        <w:t xml:space="preserve">The shifting strategic focus of the United </w:t>
      </w:r>
      <w:proofErr w:type="gramStart"/>
      <w:r w:rsidRPr="008C6172">
        <w:rPr>
          <w:bCs/>
          <w:sz w:val="16"/>
        </w:rPr>
        <w:t>States,</w:t>
      </w:r>
      <w:proofErr w:type="gramEnd"/>
      <w:r w:rsidRPr="008C6172">
        <w:rPr>
          <w:bCs/>
          <w:sz w:val="16"/>
        </w:rPr>
        <w:t xml:space="preserve"> alternately referred to as a "pivot" or "rebalance," has crystalized a debate among our national leadership about how the military can and should achieve its security goals in the coming years</w:t>
      </w:r>
      <w:r w:rsidRPr="00D35D5E">
        <w:rPr>
          <w:u w:val="single"/>
        </w:rPr>
        <w:t xml:space="preserve">. At the operational and tactical levels, it is irrefutable that we must have an adequate number of </w:t>
      </w:r>
      <w:proofErr w:type="gramStart"/>
      <w:r w:rsidRPr="00D35D5E">
        <w:rPr>
          <w:u w:val="single"/>
        </w:rPr>
        <w:t>highly-capable</w:t>
      </w:r>
      <w:proofErr w:type="gramEnd"/>
      <w:r w:rsidRPr="00D35D5E">
        <w:rPr>
          <w:u w:val="single"/>
        </w:rPr>
        <w:t xml:space="preserve"> warships -- and a sophisticated logistics system to support them -- operating forward and ready for tasking to maintain the timely, efficient, and metered response to which we have become accustomed</w:t>
      </w:r>
      <w:r w:rsidRPr="008C6172">
        <w:rPr>
          <w:bCs/>
          <w:sz w:val="16"/>
        </w:rPr>
        <w:t xml:space="preserve">. Ships and their capabilities are tools ("means" in military parlance) used to achieve tactical, operational, and strategic objectives ("ends"). </w:t>
      </w:r>
      <w:r w:rsidRPr="00D35D5E">
        <w:rPr>
          <w:u w:val="single"/>
        </w:rPr>
        <w:t>However, they differ from other military hardware because a constant naval presence -- simply "being there" -- has characteristics of both ends and means. As a result, the "one-third, one-third, one-third" budget allocations traditionally apportioned among the service branches simply will not achieve current or future security goals. Policymakers should recognize not only the immense payoff that naval forces provide, but how they can strengthen America's security prospects in the years to come</w:t>
      </w:r>
      <w:r w:rsidRPr="008C6172">
        <w:rPr>
          <w:bCs/>
          <w:sz w:val="16"/>
        </w:rPr>
        <w:t xml:space="preserve">. However, the debate about the size and capability of the U.S. Navy must not narrowly view ships as "means" to a tactical "end." </w:t>
      </w:r>
      <w:r w:rsidRPr="00D35D5E">
        <w:rPr>
          <w:u w:val="single"/>
        </w:rPr>
        <w:t>Rather, it should acknowledge that the routine non-wartime presence Navy ships maintain is an end itself -- one that delivers tangible benefit to American security, influence, and responsiveness unmatched by any other service or platform</w:t>
      </w:r>
      <w:r w:rsidRPr="008C6172">
        <w:rPr>
          <w:bCs/>
          <w:sz w:val="16"/>
        </w:rPr>
        <w:t xml:space="preserve">. Unique to the Navy's routine presence mission is the ability to provide these security requirements in near real-time without the requirement of a host country. </w:t>
      </w:r>
      <w:r w:rsidRPr="00D35D5E">
        <w:rPr>
          <w:u w:val="single"/>
        </w:rPr>
        <w:t>Naval forces are inherently different from Army garrisoned forces because, while long-term land occupations risk undermining security objectives, a strong naval presence can reinforce them</w:t>
      </w:r>
      <w:r w:rsidRPr="008C6172">
        <w:rPr>
          <w:bCs/>
          <w:sz w:val="16"/>
        </w:rPr>
        <w:t xml:space="preserve">. Maritime forces require no diplomatic approval to operate in international waters; they do not force domestic or foreign leaders to expend political capital in order to place troops within striking distance of hot spots; they do not put allies in awkward positions by asking them to house U.S. forces when the local population may be averse to such presence. Conversely, large garrisoned forces require policymakers in both the United States and in the forward-deployed country to make decisions that could weaken broader security goals. For example, an augmented American ground presence in Germany or Poland would surely increase regional tensions already stoked by the crisis in Crimea. Moreover, it would be difficult for military strategists to argue that placing such forces in Europe would help the outlook in the Pacific, where our security focus will be for the foreseeable future. The ship on which I serve, the USS Kidd (DDG 100), illustrates the value routine naval presence provides. Kidd recently concluded its 10-day search for missing Malaysia Airlines Flight 370; this journey took the ship from the Gulf of Thailand to the Java Sea, through the Singapore Strait and Strait of Malacca, past the Andaman Sea and on to the Bay of Bengal at the northern edge of the Indian Ocean. In total, Kidd transited more than 3,500 nautical miles conducting visual and radar searches; its two MH-60R helicopters used state-of-the-art sensors to comb nearly 15,000 square nautical miles during round-the-clock sorties. While some may claim it was "luck" that Kidd and Pinckney (DDG 91), which also participated in the operation, were able to respond to this tragedy so quickly, this timely reaction was made possible only by the U.S. Navy's continued and persistent presence in the Indo-Asian region. Kidd was conducting routine operations in the South China Sea -- only a one-day transit from the initial search location. "Luck," said Branch Rickey, the general manager of the Brooklyn Dodgers who signed Jackie Robinson, "is the residue of design." </w:t>
      </w:r>
      <w:r w:rsidRPr="00D35D5E">
        <w:rPr>
          <w:u w:val="single"/>
        </w:rPr>
        <w:t>The U.S. Navy's presence in neighboring waters permitted a rapid response to the search effort for the missing jetliner without the cost that would result from deploying a San Diego or Pearl Harbor-based ship. Conversely, a deployment announced specifically for the Flight 370 search might have sent a potentially negative signal to the Malaysians that the U.S. distrusted their search process. Moreover, the transit time (no less than three weeks) would have limited the value of the U.S. contribution. This same logic applies to humanitarian assistance, disaster relief, or any other situation in which tensions rise and threaten free access to waterways essential to U.S. economic and security interests</w:t>
      </w:r>
      <w:r w:rsidRPr="008C6172">
        <w:rPr>
          <w:bCs/>
          <w:sz w:val="16"/>
        </w:rPr>
        <w:t xml:space="preserve">. Deploying to these areas after an event occurs or tensions flare -- especially when American naval presence has historically not been routine -- can limit the efficacy of response and might well raise the very apprehensions the Navy's presence was meant to quell. </w:t>
      </w:r>
      <w:r w:rsidRPr="00D35D5E">
        <w:rPr>
          <w:u w:val="single"/>
        </w:rPr>
        <w:t>The Navy is omnipresent in every major geographic area around the world</w:t>
      </w:r>
      <w:r w:rsidRPr="008C6172">
        <w:rPr>
          <w:bCs/>
          <w:sz w:val="16"/>
        </w:rPr>
        <w:t xml:space="preserve">. </w:t>
      </w:r>
      <w:r w:rsidRPr="00D35D5E">
        <w:rPr>
          <w:u w:val="single"/>
        </w:rPr>
        <w:t xml:space="preserve">The very presence of naval ships simultaneously deters military aggression and assures our allies, safeguards the sea lanes and the commerce that flows through them, preserves territorial waterway boundaries and the right to resources contained therein, and facilitates a response to natural disasters and other catastrophes -- like the disappearance of MH370. In this case, showing up is well more than half the battle. The U.S. Navy's resilience can only endure with the understanding that a firm commitment to building and maintaining a first-rate Navy -- capable of being present where our national interests lie -- is not only desirable, it is necessary. This commitment is </w:t>
      </w:r>
      <w:proofErr w:type="gramStart"/>
      <w:r w:rsidRPr="00D35D5E">
        <w:rPr>
          <w:u w:val="single"/>
        </w:rPr>
        <w:t>a policy prerequisite if the United States -- a maritime nation whose interests have been safeguarded by the Navy since the country's founding -- wants to retain the ability to influence outcomes, create</w:t>
      </w:r>
      <w:proofErr w:type="gramEnd"/>
      <w:r w:rsidRPr="00D35D5E">
        <w:rPr>
          <w:u w:val="single"/>
        </w:rPr>
        <w:t xml:space="preserve"> additional windows of diplomacy, and control escalation.</w:t>
      </w:r>
    </w:p>
    <w:p w14:paraId="2189573E" w14:textId="77777777" w:rsidR="00D35D5E" w:rsidRPr="00D35D5E" w:rsidRDefault="00D35D5E" w:rsidP="00D35D5E">
      <w:pPr>
        <w:rPr>
          <w:bCs/>
        </w:rPr>
      </w:pPr>
    </w:p>
    <w:p w14:paraId="3D529024" w14:textId="77777777" w:rsidR="008C6172" w:rsidRDefault="008C6172" w:rsidP="00D35D5E">
      <w:pPr>
        <w:rPr>
          <w:b/>
          <w:bCs/>
        </w:rPr>
      </w:pPr>
    </w:p>
    <w:p w14:paraId="1F28D8E5" w14:textId="77777777" w:rsidR="00D35D5E" w:rsidRPr="00D35D5E" w:rsidRDefault="00D35D5E" w:rsidP="00D35D5E">
      <w:pPr>
        <w:rPr>
          <w:b/>
          <w:u w:val="single"/>
        </w:rPr>
      </w:pPr>
    </w:p>
    <w:p w14:paraId="683DAEE5" w14:textId="77777777" w:rsidR="00B94698" w:rsidRPr="00B94698" w:rsidRDefault="00B94698" w:rsidP="00B94698"/>
    <w:p w14:paraId="3FB00C8C" w14:textId="77777777" w:rsidR="00B94698" w:rsidRPr="00B94698" w:rsidRDefault="00B94698" w:rsidP="00B94698"/>
    <w:p w14:paraId="5FDE2336" w14:textId="77777777" w:rsidR="00B94698" w:rsidRPr="00B94698" w:rsidRDefault="00B94698" w:rsidP="00B94698"/>
    <w:p w14:paraId="7CE90115" w14:textId="77777777" w:rsidR="00F822F4" w:rsidRDefault="00F822F4" w:rsidP="00F822F4">
      <w:pPr>
        <w:pStyle w:val="Heading4"/>
      </w:pPr>
    </w:p>
    <w:p w14:paraId="67F9ABFA" w14:textId="28311653" w:rsidR="00B45FE9" w:rsidRDefault="006A6970" w:rsidP="005F5E0B">
      <w:pPr>
        <w:pStyle w:val="Heading1"/>
      </w:pPr>
      <w:r>
        <w:t>SOLAR</w:t>
      </w:r>
    </w:p>
    <w:p w14:paraId="70477C18" w14:textId="77777777" w:rsidR="005F5E0B" w:rsidRDefault="005F5E0B" w:rsidP="005F5E0B">
      <w:pPr>
        <w:pStyle w:val="Heading2"/>
      </w:pPr>
      <w:r>
        <w:t>Onshore Good</w:t>
      </w:r>
    </w:p>
    <w:p w14:paraId="0170A29A" w14:textId="77777777" w:rsidR="005F5E0B" w:rsidRPr="005F5E0B" w:rsidRDefault="005F5E0B" w:rsidP="005F5E0B">
      <w:pPr>
        <w:pStyle w:val="Heading3"/>
      </w:pPr>
      <w:r>
        <w:t>CSP Solves</w:t>
      </w:r>
    </w:p>
    <w:p w14:paraId="591AA76A" w14:textId="77777777" w:rsidR="005F5E0B" w:rsidRDefault="005F5E0B" w:rsidP="005F5E0B">
      <w:pPr>
        <w:pStyle w:val="Heading4"/>
      </w:pPr>
      <w:r>
        <w:t>Concentrating Solar Power has Numerous Benefits</w:t>
      </w:r>
    </w:p>
    <w:p w14:paraId="6E95738F" w14:textId="77777777" w:rsidR="005F5E0B" w:rsidRDefault="005F5E0B" w:rsidP="005F5E0B">
      <w:r w:rsidRPr="000669B1">
        <w:rPr>
          <w:rStyle w:val="StyleStyleBold12pt"/>
        </w:rPr>
        <w:t xml:space="preserve">Pool </w:t>
      </w:r>
      <w:r w:rsidRPr="005F5E0B">
        <w:rPr>
          <w:rStyle w:val="StyleStyleBold12pt"/>
        </w:rPr>
        <w:t xml:space="preserve">and </w:t>
      </w:r>
      <w:proofErr w:type="spellStart"/>
      <w:r w:rsidRPr="005F5E0B">
        <w:rPr>
          <w:rStyle w:val="StyleStyleBold12pt"/>
        </w:rPr>
        <w:t>Coggin</w:t>
      </w:r>
      <w:proofErr w:type="spellEnd"/>
      <w:r w:rsidRPr="005F5E0B">
        <w:rPr>
          <w:rStyle w:val="StyleStyleBold12pt"/>
        </w:rPr>
        <w:t xml:space="preserve"> 13</w:t>
      </w:r>
      <w:r>
        <w:t xml:space="preserve">, Sean is a policy analyst and managing editor of science progress, John Dos </w:t>
      </w:r>
      <w:proofErr w:type="spellStart"/>
      <w:r>
        <w:t>Passos</w:t>
      </w:r>
      <w:proofErr w:type="spellEnd"/>
      <w:r>
        <w:t xml:space="preserve"> is a freelance writer and environmental analyst, “Center for American Progress” http://cdn.americanprogress.org/wp-content/uploads/2013/06/PoolSolarPower-report-3.pdf, accessed 7/15/14</w:t>
      </w:r>
    </w:p>
    <w:p w14:paraId="767F2963" w14:textId="018B1EAD" w:rsidR="005F5E0B" w:rsidRPr="00F822F4" w:rsidRDefault="005F5E0B" w:rsidP="005F5E0B">
      <w:pPr>
        <w:rPr>
          <w:sz w:val="16"/>
        </w:rPr>
      </w:pPr>
      <w:r w:rsidRPr="00F822F4">
        <w:rPr>
          <w:sz w:val="16"/>
        </w:rPr>
        <w:t xml:space="preserve">A proven energy technology with a </w:t>
      </w:r>
      <w:r w:rsidRPr="000669B1">
        <w:rPr>
          <w:rStyle w:val="StyleBoldUnderline"/>
        </w:rPr>
        <w:t>30-year track record</w:t>
      </w:r>
      <w:r w:rsidRPr="00F822F4">
        <w:rPr>
          <w:sz w:val="16"/>
        </w:rPr>
        <w:t>, concentrating solar</w:t>
      </w:r>
      <w:r w:rsidR="00F822F4" w:rsidRPr="00F822F4">
        <w:rPr>
          <w:sz w:val="12"/>
        </w:rPr>
        <w:t>¶</w:t>
      </w:r>
      <w:r w:rsidRPr="00F822F4">
        <w:rPr>
          <w:sz w:val="16"/>
        </w:rPr>
        <w:t xml:space="preserve"> power is a promising clean electricity source ripe for development in the</w:t>
      </w:r>
      <w:r w:rsidR="00F822F4" w:rsidRPr="00F822F4">
        <w:rPr>
          <w:sz w:val="12"/>
        </w:rPr>
        <w:t>¶</w:t>
      </w:r>
      <w:r w:rsidRPr="00F822F4">
        <w:rPr>
          <w:sz w:val="16"/>
        </w:rPr>
        <w:t xml:space="preserve"> United States. Concentrating solar power is a simple technology in principle: It requires reflecting</w:t>
      </w:r>
      <w:r w:rsidR="00F822F4" w:rsidRPr="00F822F4">
        <w:rPr>
          <w:sz w:val="12"/>
        </w:rPr>
        <w:t>¶</w:t>
      </w:r>
      <w:r w:rsidRPr="00F822F4">
        <w:rPr>
          <w:sz w:val="16"/>
        </w:rPr>
        <w:t xml:space="preserve"> very large amounts of sunlight onto a very small area, creating heat that can be</w:t>
      </w:r>
      <w:r w:rsidR="00F822F4" w:rsidRPr="00F822F4">
        <w:rPr>
          <w:sz w:val="12"/>
        </w:rPr>
        <w:t>¶</w:t>
      </w:r>
      <w:r w:rsidRPr="00F822F4">
        <w:rPr>
          <w:sz w:val="16"/>
        </w:rPr>
        <w:t xml:space="preserve"> converted into electricity. Indeed, those who took survival-training class, whether</w:t>
      </w:r>
      <w:r w:rsidR="00F822F4" w:rsidRPr="00F822F4">
        <w:rPr>
          <w:sz w:val="12"/>
        </w:rPr>
        <w:t>¶</w:t>
      </w:r>
      <w:r w:rsidRPr="00F822F4">
        <w:rPr>
          <w:sz w:val="16"/>
        </w:rPr>
        <w:t xml:space="preserve"> in the boy scouts or elsewhere, may remember learning how a simple magnifying</w:t>
      </w:r>
      <w:r w:rsidR="00F822F4" w:rsidRPr="00F822F4">
        <w:rPr>
          <w:sz w:val="12"/>
        </w:rPr>
        <w:t>¶</w:t>
      </w:r>
      <w:r w:rsidRPr="00F822F4">
        <w:rPr>
          <w:sz w:val="16"/>
        </w:rPr>
        <w:t xml:space="preserve"> glass can be used to concentrate the sun’s rays to start a fire. In ancient Greece, historical accounts hold that the Greek army, under instruction from Archimedes</w:t>
      </w:r>
      <w:proofErr w:type="gramStart"/>
      <w:r w:rsidRPr="00F822F4">
        <w:rPr>
          <w:sz w:val="16"/>
        </w:rPr>
        <w:t>,</w:t>
      </w:r>
      <w:r w:rsidR="00F822F4" w:rsidRPr="00F822F4">
        <w:rPr>
          <w:sz w:val="12"/>
        </w:rPr>
        <w:t>¶</w:t>
      </w:r>
      <w:proofErr w:type="gramEnd"/>
      <w:r w:rsidRPr="00F822F4">
        <w:rPr>
          <w:sz w:val="16"/>
        </w:rPr>
        <w:t xml:space="preserve"> used large oblong mirrors to reflect the sun’s rays to set ablaze invading Roman sea</w:t>
      </w:r>
      <w:r w:rsidR="00F822F4" w:rsidRPr="00F822F4">
        <w:rPr>
          <w:sz w:val="12"/>
        </w:rPr>
        <w:t>¶</w:t>
      </w:r>
      <w:r w:rsidRPr="00F822F4">
        <w:rPr>
          <w:sz w:val="16"/>
        </w:rPr>
        <w:t xml:space="preserve"> vessels in 212 B.C.3 The first commercial-scale application of this technology was the Solar </w:t>
      </w:r>
      <w:proofErr w:type="spellStart"/>
      <w:r w:rsidRPr="00F822F4">
        <w:rPr>
          <w:sz w:val="16"/>
        </w:rPr>
        <w:t>EnergyGenerating</w:t>
      </w:r>
      <w:proofErr w:type="spellEnd"/>
      <w:r w:rsidRPr="00F822F4">
        <w:rPr>
          <w:sz w:val="16"/>
        </w:rPr>
        <w:t xml:space="preserve"> System, or SEGS, which was built in California in the 1980s. SEGS</w:t>
      </w:r>
      <w:r w:rsidR="00F822F4" w:rsidRPr="00F822F4">
        <w:rPr>
          <w:sz w:val="12"/>
        </w:rPr>
        <w:t>¶</w:t>
      </w:r>
      <w:r w:rsidRPr="00F822F4">
        <w:rPr>
          <w:sz w:val="16"/>
        </w:rPr>
        <w:t xml:space="preserve"> continues to operate under new ownership, and today contains more than 900,000</w:t>
      </w:r>
      <w:r w:rsidR="00F822F4" w:rsidRPr="00F822F4">
        <w:rPr>
          <w:sz w:val="12"/>
        </w:rPr>
        <w:t>¶</w:t>
      </w:r>
      <w:r w:rsidRPr="00F822F4">
        <w:rPr>
          <w:sz w:val="16"/>
        </w:rPr>
        <w:t xml:space="preserve"> parabolic trough-style mirrors at nine separate sites in Southern California and</w:t>
      </w:r>
      <w:r w:rsidR="00F822F4" w:rsidRPr="00F822F4">
        <w:rPr>
          <w:sz w:val="12"/>
        </w:rPr>
        <w:t>¶</w:t>
      </w:r>
      <w:r w:rsidRPr="00F822F4">
        <w:rPr>
          <w:sz w:val="16"/>
        </w:rPr>
        <w:t xml:space="preserve"> </w:t>
      </w:r>
      <w:r w:rsidRPr="000669B1">
        <w:rPr>
          <w:rStyle w:val="StyleBoldUnderline"/>
        </w:rPr>
        <w:t>accounts for 310 megawatts</w:t>
      </w:r>
      <w:r w:rsidRPr="00F822F4">
        <w:rPr>
          <w:sz w:val="16"/>
        </w:rPr>
        <w:t>, or MW, of installed generating capacity—</w:t>
      </w:r>
      <w:r w:rsidRPr="000669B1">
        <w:rPr>
          <w:rStyle w:val="StyleBoldUnderline"/>
        </w:rPr>
        <w:t>enough to</w:t>
      </w:r>
      <w:r w:rsidR="00F822F4" w:rsidRPr="00F822F4">
        <w:rPr>
          <w:rStyle w:val="StyleBoldUnderline"/>
          <w:sz w:val="12"/>
          <w:u w:val="none"/>
        </w:rPr>
        <w:t>¶</w:t>
      </w:r>
      <w:r w:rsidRPr="000669B1">
        <w:rPr>
          <w:rStyle w:val="StyleBoldUnderline"/>
        </w:rPr>
        <w:t xml:space="preserve"> power nearly a quarter of a million homes at peak production</w:t>
      </w:r>
      <w:r w:rsidRPr="00F822F4">
        <w:rPr>
          <w:sz w:val="16"/>
        </w:rPr>
        <w:t xml:space="preserve">.4 Concentrating solar power, unlike standard solar photovoltaic technology, stores heat rather than electricity, </w:t>
      </w:r>
      <w:r w:rsidRPr="000669B1">
        <w:rPr>
          <w:rStyle w:val="StyleBoldUnderline"/>
        </w:rPr>
        <w:t>making storage using CSP tech</w:t>
      </w:r>
      <w:r w:rsidRPr="00F822F4">
        <w:rPr>
          <w:sz w:val="16"/>
        </w:rPr>
        <w:t xml:space="preserve">nology </w:t>
      </w:r>
      <w:r w:rsidRPr="000669B1">
        <w:rPr>
          <w:rStyle w:val="StyleBoldUnderline"/>
        </w:rPr>
        <w:t>potentially</w:t>
      </w:r>
      <w:r w:rsidRPr="00F822F4">
        <w:rPr>
          <w:sz w:val="16"/>
        </w:rPr>
        <w:t xml:space="preserve"> much </w:t>
      </w:r>
      <w:r w:rsidRPr="000669B1">
        <w:rPr>
          <w:rStyle w:val="StyleBoldUnderline"/>
        </w:rPr>
        <w:t>cheaper and more effective than solar photovoltaic</w:t>
      </w:r>
      <w:r w:rsidRPr="00F822F4">
        <w:rPr>
          <w:sz w:val="16"/>
        </w:rPr>
        <w:t xml:space="preserve">, or PV, technology. This storage capacity allows CSP power plants to generate </w:t>
      </w:r>
      <w:proofErr w:type="spellStart"/>
      <w:r w:rsidRPr="00F822F4">
        <w:rPr>
          <w:sz w:val="16"/>
        </w:rPr>
        <w:t>baseload</w:t>
      </w:r>
      <w:proofErr w:type="spellEnd"/>
      <w:r w:rsidRPr="00F822F4">
        <w:rPr>
          <w:sz w:val="16"/>
        </w:rPr>
        <w:t xml:space="preserve"> power, which is</w:t>
      </w:r>
      <w:r w:rsidR="00F822F4" w:rsidRPr="00F822F4">
        <w:rPr>
          <w:sz w:val="12"/>
        </w:rPr>
        <w:t>¶</w:t>
      </w:r>
      <w:r w:rsidRPr="00F822F4">
        <w:rPr>
          <w:sz w:val="16"/>
        </w:rPr>
        <w:t xml:space="preserve"> the minimum power that a utility must supply to its customers to meet demand</w:t>
      </w:r>
      <w:r w:rsidR="00F822F4" w:rsidRPr="00F822F4">
        <w:rPr>
          <w:sz w:val="12"/>
        </w:rPr>
        <w:t>¶</w:t>
      </w:r>
      <w:r w:rsidRPr="00F822F4">
        <w:rPr>
          <w:sz w:val="16"/>
        </w:rPr>
        <w:t xml:space="preserve"> at a given time.5 Since concentrating solar power </w:t>
      </w:r>
      <w:r w:rsidRPr="000669B1">
        <w:rPr>
          <w:rStyle w:val="StyleBoldUnderline"/>
        </w:rPr>
        <w:t>can support the nation’s electricity</w:t>
      </w:r>
      <w:r w:rsidR="00F822F4" w:rsidRPr="00F822F4">
        <w:rPr>
          <w:rStyle w:val="StyleBoldUnderline"/>
          <w:sz w:val="12"/>
          <w:u w:val="none"/>
        </w:rPr>
        <w:t>¶</w:t>
      </w:r>
      <w:r w:rsidRPr="000669B1">
        <w:rPr>
          <w:rStyle w:val="StyleBoldUnderline"/>
        </w:rPr>
        <w:t xml:space="preserve"> grid during all hours of the day</w:t>
      </w:r>
      <w:r w:rsidRPr="00F822F4">
        <w:rPr>
          <w:sz w:val="16"/>
        </w:rPr>
        <w:t>, it is able to compete on par with natural gas</w:t>
      </w:r>
      <w:r w:rsidR="00F822F4" w:rsidRPr="00F822F4">
        <w:rPr>
          <w:sz w:val="12"/>
        </w:rPr>
        <w:t>¶</w:t>
      </w:r>
      <w:r w:rsidRPr="00F822F4">
        <w:rPr>
          <w:sz w:val="16"/>
        </w:rPr>
        <w:t xml:space="preserve"> and other traditional fossil-fuel sources of energy, without the need for expensive</w:t>
      </w:r>
      <w:r w:rsidR="00F822F4" w:rsidRPr="00F822F4">
        <w:rPr>
          <w:sz w:val="12"/>
        </w:rPr>
        <w:t>¶</w:t>
      </w:r>
      <w:r w:rsidRPr="00F822F4">
        <w:rPr>
          <w:sz w:val="16"/>
        </w:rPr>
        <w:t xml:space="preserve"> battery systems. Many other forms of clean energy production do not have this</w:t>
      </w:r>
      <w:r w:rsidR="00F822F4" w:rsidRPr="00F822F4">
        <w:rPr>
          <w:sz w:val="12"/>
        </w:rPr>
        <w:t>¶</w:t>
      </w:r>
      <w:r w:rsidRPr="00F822F4">
        <w:rPr>
          <w:sz w:val="16"/>
        </w:rPr>
        <w:t xml:space="preserve"> capability, making the electricity generated less valuable and harder to utilize for</w:t>
      </w:r>
      <w:r w:rsidR="00F822F4" w:rsidRPr="00F822F4">
        <w:rPr>
          <w:sz w:val="12"/>
        </w:rPr>
        <w:t>¶</w:t>
      </w:r>
      <w:r w:rsidRPr="00F822F4">
        <w:rPr>
          <w:sz w:val="16"/>
        </w:rPr>
        <w:t xml:space="preserve"> grid operators.6 Additionally, concentrating solar </w:t>
      </w:r>
      <w:r w:rsidRPr="000669B1">
        <w:rPr>
          <w:rStyle w:val="StyleBoldUnderline"/>
        </w:rPr>
        <w:t>power uses relatively cheap, plentiful building</w:t>
      </w:r>
      <w:r w:rsidR="00F822F4" w:rsidRPr="00F822F4">
        <w:rPr>
          <w:rStyle w:val="StyleBoldUnderline"/>
          <w:sz w:val="12"/>
          <w:u w:val="none"/>
        </w:rPr>
        <w:t>¶</w:t>
      </w:r>
      <w:r w:rsidRPr="000669B1">
        <w:rPr>
          <w:rStyle w:val="StyleBoldUnderline"/>
        </w:rPr>
        <w:t xml:space="preserve"> materials; creates more jobs per megawatt than any conventional fossil-fuel based</w:t>
      </w:r>
      <w:r w:rsidR="00F822F4" w:rsidRPr="00F822F4">
        <w:rPr>
          <w:rStyle w:val="StyleBoldUnderline"/>
          <w:sz w:val="12"/>
          <w:u w:val="none"/>
        </w:rPr>
        <w:t>¶</w:t>
      </w:r>
      <w:r w:rsidRPr="000669B1">
        <w:rPr>
          <w:rStyle w:val="StyleBoldUnderline"/>
        </w:rPr>
        <w:t xml:space="preserve"> technology</w:t>
      </w:r>
      <w:r w:rsidRPr="00F822F4">
        <w:rPr>
          <w:sz w:val="16"/>
        </w:rPr>
        <w:t xml:space="preserve">; and already </w:t>
      </w:r>
      <w:r w:rsidRPr="000669B1">
        <w:rPr>
          <w:rStyle w:val="StyleBoldUnderline"/>
        </w:rPr>
        <w:t>delivers low-cost electricity to homes across the world</w:t>
      </w:r>
      <w:r w:rsidRPr="00F822F4">
        <w:rPr>
          <w:sz w:val="16"/>
        </w:rPr>
        <w:t>.7</w:t>
      </w:r>
    </w:p>
    <w:p w14:paraId="07639F4C" w14:textId="77777777" w:rsidR="005F5E0B" w:rsidRDefault="005F5E0B" w:rsidP="005F5E0B"/>
    <w:p w14:paraId="13E2E27B" w14:textId="77777777" w:rsidR="005F5E0B" w:rsidRDefault="005F5E0B" w:rsidP="005F5E0B">
      <w:pPr>
        <w:pStyle w:val="Heading3"/>
      </w:pPr>
      <w:r>
        <w:t>Jobs</w:t>
      </w:r>
    </w:p>
    <w:p w14:paraId="0217412F" w14:textId="77777777" w:rsidR="005F5E0B" w:rsidRDefault="005F5E0B" w:rsidP="005F5E0B">
      <w:pPr>
        <w:pStyle w:val="Heading4"/>
      </w:pPr>
      <w:r>
        <w:t>CSP creates Jobs</w:t>
      </w:r>
    </w:p>
    <w:p w14:paraId="512C59E7" w14:textId="77777777" w:rsidR="005F5E0B" w:rsidRDefault="005F5E0B" w:rsidP="005F5E0B">
      <w:r w:rsidRPr="006434FB">
        <w:rPr>
          <w:rStyle w:val="StyleStyleBold12pt"/>
        </w:rPr>
        <w:t xml:space="preserve">Pool and </w:t>
      </w:r>
      <w:proofErr w:type="spellStart"/>
      <w:r w:rsidRPr="006434FB">
        <w:rPr>
          <w:rStyle w:val="StyleStyleBold12pt"/>
        </w:rPr>
        <w:t>Coggin</w:t>
      </w:r>
      <w:proofErr w:type="spellEnd"/>
      <w:r w:rsidRPr="006434FB">
        <w:rPr>
          <w:rStyle w:val="StyleStyleBold12pt"/>
        </w:rPr>
        <w:t xml:space="preserve"> 13</w:t>
      </w:r>
      <w:r>
        <w:t xml:space="preserve">, Sean is a policy analyst and managing editor of science progress, John Dos </w:t>
      </w:r>
      <w:proofErr w:type="spellStart"/>
      <w:r>
        <w:t>Passos</w:t>
      </w:r>
      <w:proofErr w:type="spellEnd"/>
      <w:r>
        <w:t xml:space="preserve"> is a freelance writer and environmental analyst, “Center for American Progress” http://cdn.americanprogress.org/wp-content/uploads/2013/06/PoolSolarPower-report-3.pdf, accessed 7/15/14</w:t>
      </w:r>
    </w:p>
    <w:p w14:paraId="2D81C4BE" w14:textId="04006AFF" w:rsidR="005F5E0B" w:rsidRPr="00F822F4" w:rsidRDefault="005F5E0B" w:rsidP="005F5E0B">
      <w:pPr>
        <w:rPr>
          <w:sz w:val="16"/>
        </w:rPr>
      </w:pPr>
      <w:r w:rsidRPr="00F822F4">
        <w:rPr>
          <w:sz w:val="16"/>
        </w:rPr>
        <w:t xml:space="preserve">CSP plants are </w:t>
      </w:r>
      <w:r w:rsidRPr="006434FB">
        <w:rPr>
          <w:rStyle w:val="StyleBoldUnderline"/>
        </w:rPr>
        <w:t>more capital intensive</w:t>
      </w:r>
      <w:r w:rsidRPr="00F822F4">
        <w:rPr>
          <w:sz w:val="16"/>
        </w:rPr>
        <w:t xml:space="preserve"> than traditional fossil-fuel plants; their</w:t>
      </w:r>
      <w:r w:rsidR="00F822F4" w:rsidRPr="00F822F4">
        <w:rPr>
          <w:sz w:val="12"/>
        </w:rPr>
        <w:t>¶</w:t>
      </w:r>
      <w:r w:rsidRPr="00F822F4">
        <w:rPr>
          <w:sz w:val="16"/>
        </w:rPr>
        <w:t xml:space="preserve"> installation is quick but expensive. Once online, however, CSP plant </w:t>
      </w:r>
      <w:r w:rsidRPr="006434FB">
        <w:rPr>
          <w:rStyle w:val="StyleBoldUnderline"/>
        </w:rPr>
        <w:t>operating</w:t>
      </w:r>
      <w:r w:rsidR="00F822F4" w:rsidRPr="00F822F4">
        <w:rPr>
          <w:rStyle w:val="StyleBoldUnderline"/>
          <w:sz w:val="12"/>
          <w:u w:val="none"/>
        </w:rPr>
        <w:t>¶</w:t>
      </w:r>
      <w:r w:rsidRPr="006434FB">
        <w:rPr>
          <w:rStyle w:val="StyleBoldUnderline"/>
        </w:rPr>
        <w:t xml:space="preserve"> costs are extremely low</w:t>
      </w:r>
      <w:r w:rsidRPr="00F822F4">
        <w:rPr>
          <w:sz w:val="16"/>
        </w:rPr>
        <w:t xml:space="preserve"> since sunshine is free. Investments in CSP plants therefore</w:t>
      </w:r>
      <w:r w:rsidR="00F822F4" w:rsidRPr="00F822F4">
        <w:rPr>
          <w:sz w:val="12"/>
        </w:rPr>
        <w:t>¶</w:t>
      </w:r>
      <w:r w:rsidRPr="00F822F4">
        <w:rPr>
          <w:sz w:val="16"/>
        </w:rPr>
        <w:t xml:space="preserve"> produce </w:t>
      </w:r>
      <w:r w:rsidRPr="006434FB">
        <w:rPr>
          <w:rStyle w:val="StyleBoldUnderline"/>
        </w:rPr>
        <w:t>higher economic benefits in terms of jobs created per unit of built capacity</w:t>
      </w:r>
      <w:r w:rsidR="00F822F4" w:rsidRPr="00F822F4">
        <w:rPr>
          <w:rStyle w:val="StyleBoldUnderline"/>
          <w:sz w:val="12"/>
          <w:u w:val="none"/>
        </w:rPr>
        <w:t>¶</w:t>
      </w:r>
      <w:r w:rsidRPr="006434FB">
        <w:rPr>
          <w:rStyle w:val="StyleBoldUnderline"/>
        </w:rPr>
        <w:t xml:space="preserve"> than conventional electricity-generation technologies</w:t>
      </w:r>
      <w:r w:rsidRPr="00F822F4">
        <w:rPr>
          <w:sz w:val="16"/>
        </w:rPr>
        <w:t xml:space="preserve">.35 A report by the National Renewable Energy Laboratory estimates that </w:t>
      </w:r>
      <w:r w:rsidRPr="006434FB">
        <w:rPr>
          <w:rStyle w:val="StyleBoldUnderline"/>
        </w:rPr>
        <w:t>investment in 100 MW of concentrating solar power</w:t>
      </w:r>
      <w:r w:rsidRPr="00F822F4">
        <w:rPr>
          <w:sz w:val="16"/>
        </w:rPr>
        <w:t xml:space="preserve"> in 2015 </w:t>
      </w:r>
      <w:r w:rsidRPr="006434FB">
        <w:rPr>
          <w:rStyle w:val="StyleBoldUnderline"/>
        </w:rPr>
        <w:t>will generate 4,000 job years, 94 permanent jobs, and $628 million of economic output</w:t>
      </w:r>
      <w:r w:rsidRPr="00F822F4">
        <w:rPr>
          <w:sz w:val="16"/>
        </w:rPr>
        <w:t>. (A job year is the equivalent of one full-time job sustained for one year.) Investment in a 100 MW traditional</w:t>
      </w:r>
      <w:r w:rsidR="00F822F4" w:rsidRPr="00F822F4">
        <w:rPr>
          <w:sz w:val="12"/>
        </w:rPr>
        <w:t>¶</w:t>
      </w:r>
      <w:r w:rsidRPr="00F822F4">
        <w:rPr>
          <w:sz w:val="16"/>
        </w:rPr>
        <w:t xml:space="preserve"> natural gas-fueled power plant, by comparison, would create just 330 job years, 13 permanent jobs, and $47 million of economic output.36 This means that </w:t>
      </w:r>
      <w:r w:rsidRPr="006434FB">
        <w:rPr>
          <w:rStyle w:val="StyleBoldUnderline"/>
        </w:rPr>
        <w:t>CSP investment creates more than 10 times more wealth and employment per megawatt than investments in the same amount of fossil-fuel power.</w:t>
      </w:r>
    </w:p>
    <w:p w14:paraId="30BAE63B" w14:textId="77777777" w:rsidR="005F5E0B" w:rsidRDefault="005F5E0B" w:rsidP="005F5E0B">
      <w:pPr>
        <w:pStyle w:val="Heading3"/>
      </w:pPr>
      <w:r>
        <w:t>Energy</w:t>
      </w:r>
    </w:p>
    <w:p w14:paraId="0D1F28CC" w14:textId="77777777" w:rsidR="005F5E0B" w:rsidRDefault="005F5E0B" w:rsidP="005F5E0B">
      <w:pPr>
        <w:pStyle w:val="Heading4"/>
      </w:pPr>
      <w:r>
        <w:t>CSP creates Stable Energy Supply</w:t>
      </w:r>
    </w:p>
    <w:p w14:paraId="7F6CD8E5" w14:textId="77777777" w:rsidR="005F5E0B" w:rsidRDefault="005F5E0B" w:rsidP="005F5E0B">
      <w:r w:rsidRPr="006434FB">
        <w:rPr>
          <w:rStyle w:val="StyleStyleBold12pt"/>
        </w:rPr>
        <w:t xml:space="preserve">Pool and </w:t>
      </w:r>
      <w:proofErr w:type="spellStart"/>
      <w:r w:rsidRPr="006434FB">
        <w:rPr>
          <w:rStyle w:val="StyleStyleBold12pt"/>
        </w:rPr>
        <w:t>Coggin</w:t>
      </w:r>
      <w:proofErr w:type="spellEnd"/>
      <w:r w:rsidRPr="006434FB">
        <w:rPr>
          <w:rStyle w:val="StyleStyleBold12pt"/>
        </w:rPr>
        <w:t xml:space="preserve"> 13</w:t>
      </w:r>
      <w:r>
        <w:t xml:space="preserve">, Sean is a policy analyst and managing editor of science progress, John Dos </w:t>
      </w:r>
      <w:proofErr w:type="spellStart"/>
      <w:r>
        <w:t>Passos</w:t>
      </w:r>
      <w:proofErr w:type="spellEnd"/>
      <w:r>
        <w:t xml:space="preserve"> is a freelance writer and environmental analyst, “Center for American Progress” http://cdn.americanprogress.org/wp-content/uploads/2013/06/PoolSolarPower-report-3.pdf, accessed 7/15/14</w:t>
      </w:r>
    </w:p>
    <w:p w14:paraId="0DC9D1A4" w14:textId="59210EA8" w:rsidR="005F5E0B" w:rsidRPr="00F822F4" w:rsidRDefault="005F5E0B" w:rsidP="005F5E0B">
      <w:pPr>
        <w:rPr>
          <w:sz w:val="16"/>
        </w:rPr>
      </w:pPr>
      <w:r w:rsidRPr="00F822F4">
        <w:rPr>
          <w:sz w:val="16"/>
        </w:rPr>
        <w:t>Concentrating solar power has many advantages over other clean energy technologies</w:t>
      </w:r>
      <w:r w:rsidR="00F822F4" w:rsidRPr="00F822F4">
        <w:rPr>
          <w:sz w:val="12"/>
        </w:rPr>
        <w:t>¶</w:t>
      </w:r>
      <w:r w:rsidRPr="00F822F4">
        <w:rPr>
          <w:sz w:val="16"/>
        </w:rPr>
        <w:t xml:space="preserve"> because it </w:t>
      </w:r>
      <w:r w:rsidRPr="006434FB">
        <w:rPr>
          <w:rStyle w:val="StyleBoldUnderline"/>
        </w:rPr>
        <w:t>can generate electricity around the clock</w:t>
      </w:r>
      <w:r w:rsidRPr="00F822F4">
        <w:rPr>
          <w:sz w:val="16"/>
        </w:rPr>
        <w:t xml:space="preserve">. By </w:t>
      </w:r>
      <w:r w:rsidRPr="006434FB">
        <w:rPr>
          <w:rStyle w:val="StyleBoldUnderline"/>
        </w:rPr>
        <w:t>storing excess heat energy during the day and releasing it overnight</w:t>
      </w:r>
      <w:r w:rsidRPr="00F822F4">
        <w:rPr>
          <w:sz w:val="16"/>
        </w:rPr>
        <w:t xml:space="preserve"> </w:t>
      </w:r>
      <w:r w:rsidRPr="006434FB">
        <w:rPr>
          <w:rStyle w:val="StyleBoldUnderline"/>
        </w:rPr>
        <w:t>or</w:t>
      </w:r>
      <w:r w:rsidRPr="00F822F4">
        <w:rPr>
          <w:sz w:val="16"/>
        </w:rPr>
        <w:t xml:space="preserve"> during </w:t>
      </w:r>
      <w:r w:rsidRPr="006434FB">
        <w:rPr>
          <w:rStyle w:val="StyleBoldUnderline"/>
        </w:rPr>
        <w:t>periods of cloudy weather</w:t>
      </w:r>
      <w:r w:rsidRPr="00F822F4">
        <w:rPr>
          <w:sz w:val="16"/>
        </w:rPr>
        <w:t xml:space="preserve">, concentrating solar power can generate </w:t>
      </w:r>
      <w:r w:rsidRPr="006434FB">
        <w:rPr>
          <w:rStyle w:val="StyleBoldUnderline"/>
        </w:rPr>
        <w:t xml:space="preserve">stable </w:t>
      </w:r>
      <w:proofErr w:type="spellStart"/>
      <w:r w:rsidRPr="006434FB">
        <w:rPr>
          <w:rStyle w:val="StyleBoldUnderline"/>
        </w:rPr>
        <w:t>baseload</w:t>
      </w:r>
      <w:proofErr w:type="spellEnd"/>
      <w:r w:rsidRPr="006434FB">
        <w:rPr>
          <w:rStyle w:val="StyleBoldUnderline"/>
        </w:rPr>
        <w:t xml:space="preserve"> power 24 hours a day</w:t>
      </w:r>
      <w:r w:rsidRPr="00F822F4">
        <w:rPr>
          <w:sz w:val="16"/>
        </w:rPr>
        <w:t xml:space="preserve">. Storing heat energy is </w:t>
      </w:r>
      <w:r w:rsidRPr="006434FB">
        <w:rPr>
          <w:rStyle w:val="StyleBoldUnderline"/>
        </w:rPr>
        <w:t>20 to 100 times more cost-effective than battery storage</w:t>
      </w:r>
      <w:r w:rsidR="00F822F4" w:rsidRPr="00F822F4">
        <w:rPr>
          <w:rStyle w:val="StyleBoldUnderline"/>
          <w:sz w:val="12"/>
          <w:u w:val="none"/>
        </w:rPr>
        <w:t>¶</w:t>
      </w:r>
      <w:r w:rsidRPr="006434FB">
        <w:rPr>
          <w:rStyle w:val="StyleBoldUnderline"/>
        </w:rPr>
        <w:t xml:space="preserve"> of electricity</w:t>
      </w:r>
      <w:r w:rsidRPr="00F822F4">
        <w:rPr>
          <w:sz w:val="16"/>
        </w:rPr>
        <w:t xml:space="preserve">, with energy-conversion efficiencies already exceeding 90 percent.25 Significant </w:t>
      </w:r>
      <w:r w:rsidRPr="006434FB">
        <w:rPr>
          <w:rStyle w:val="StyleBoldUnderline"/>
        </w:rPr>
        <w:t>advances</w:t>
      </w:r>
      <w:r w:rsidRPr="00F822F4">
        <w:rPr>
          <w:sz w:val="16"/>
        </w:rPr>
        <w:t xml:space="preserve"> have recently been made </w:t>
      </w:r>
      <w:r w:rsidRPr="006434FB">
        <w:rPr>
          <w:rStyle w:val="StyleBoldUnderline"/>
        </w:rPr>
        <w:t>in heat-storage technology,</w:t>
      </w:r>
      <w:r w:rsidRPr="00F822F4">
        <w:rPr>
          <w:sz w:val="16"/>
        </w:rPr>
        <w:t xml:space="preserve"> which could </w:t>
      </w:r>
      <w:r w:rsidRPr="006434FB">
        <w:rPr>
          <w:rStyle w:val="StyleBoldUnderline"/>
        </w:rPr>
        <w:t xml:space="preserve">makes CSP energy-production levels even more stable. </w:t>
      </w:r>
      <w:r w:rsidRPr="00F822F4">
        <w:rPr>
          <w:sz w:val="16"/>
        </w:rPr>
        <w:t xml:space="preserve">New ternary molten salts using potassium calcium nitrate, or CN-K, have a lower melting point and provide a larger temperature range, better storage capability, and enhanced safety.26 Finally, concentrating solar power </w:t>
      </w:r>
      <w:r w:rsidRPr="006434FB">
        <w:rPr>
          <w:rStyle w:val="StyleBoldUnderline"/>
        </w:rPr>
        <w:t>can be paired with small natural gas-fired plants to further increase efficiency and stability</w:t>
      </w:r>
      <w:r w:rsidRPr="00F822F4">
        <w:rPr>
          <w:sz w:val="16"/>
        </w:rPr>
        <w:t>. In 2010 Florida Power &amp; Light Co. completed construction of the Martin Next Generation Solar Energy Center, a 75 MW gas-and-CSP hybrid facility near Indiantown, Florida.27 Whenever sunlight falls below the necessary level to run the facility, the on-site natural-gas turbine can come online and, within a few minutes, account for the difference, ensuring that the plant can operate with market-expected levels of reliability in any weather condition.</w:t>
      </w:r>
    </w:p>
    <w:p w14:paraId="127C2B37" w14:textId="77777777" w:rsidR="005F5E0B" w:rsidRDefault="005F5E0B" w:rsidP="005F5E0B"/>
    <w:p w14:paraId="40929E05" w14:textId="77777777" w:rsidR="005F5E0B" w:rsidRDefault="005F5E0B" w:rsidP="005F5E0B">
      <w:pPr>
        <w:pStyle w:val="Heading4"/>
      </w:pPr>
      <w:r>
        <w:t>CSP is Low Cost Electricity</w:t>
      </w:r>
    </w:p>
    <w:p w14:paraId="53C4F2C4" w14:textId="77777777" w:rsidR="005F5E0B" w:rsidRDefault="005F5E0B" w:rsidP="005F5E0B">
      <w:r w:rsidRPr="003B64B2">
        <w:rPr>
          <w:rStyle w:val="StyleStyleBold12pt"/>
        </w:rPr>
        <w:t xml:space="preserve">Pool and </w:t>
      </w:r>
      <w:proofErr w:type="spellStart"/>
      <w:r w:rsidRPr="003B64B2">
        <w:rPr>
          <w:rStyle w:val="StyleStyleBold12pt"/>
        </w:rPr>
        <w:t>Coggin</w:t>
      </w:r>
      <w:proofErr w:type="spellEnd"/>
      <w:r w:rsidRPr="003B64B2">
        <w:rPr>
          <w:rStyle w:val="StyleStyleBold12pt"/>
        </w:rPr>
        <w:t xml:space="preserve"> 13,</w:t>
      </w:r>
      <w:r>
        <w:t xml:space="preserve"> Sean is a policy analyst and managing editor of science progress, John Dos </w:t>
      </w:r>
      <w:proofErr w:type="spellStart"/>
      <w:r>
        <w:t>Passos</w:t>
      </w:r>
      <w:proofErr w:type="spellEnd"/>
      <w:r>
        <w:t xml:space="preserve"> is a freelance writer and environmental analyst, “Center for American Progress” http://cdn.americanprogress.org/wp-content/uploads/2013/06/PoolSolarPower-report-3.pdf, accessed 7/15/14</w:t>
      </w:r>
    </w:p>
    <w:p w14:paraId="45A237F2" w14:textId="4438FB66" w:rsidR="005F5E0B" w:rsidRPr="00F822F4" w:rsidRDefault="005F5E0B" w:rsidP="005F5E0B">
      <w:pPr>
        <w:rPr>
          <w:sz w:val="16"/>
        </w:rPr>
      </w:pPr>
      <w:r w:rsidRPr="00F822F4">
        <w:rPr>
          <w:sz w:val="16"/>
        </w:rPr>
        <w:t xml:space="preserve">Studies show that concentrating solar power is </w:t>
      </w:r>
      <w:r w:rsidRPr="003B64B2">
        <w:rPr>
          <w:rStyle w:val="StyleBoldUnderline"/>
        </w:rPr>
        <w:t>already cheaper than coal with carbon capture and storage, or CCS</w:t>
      </w:r>
      <w:r w:rsidRPr="00F822F4">
        <w:rPr>
          <w:sz w:val="16"/>
        </w:rPr>
        <w:t xml:space="preserve">. It is also in many places </w:t>
      </w:r>
      <w:r w:rsidRPr="003B64B2">
        <w:rPr>
          <w:rStyle w:val="StyleBoldUnderline"/>
        </w:rPr>
        <w:t>cheaper than natural gas</w:t>
      </w:r>
      <w:r w:rsidRPr="00F822F4">
        <w:rPr>
          <w:sz w:val="16"/>
        </w:rPr>
        <w:t>- fired generation without</w:t>
      </w:r>
      <w:r w:rsidR="00F822F4" w:rsidRPr="00F822F4">
        <w:rPr>
          <w:sz w:val="12"/>
        </w:rPr>
        <w:t>¶</w:t>
      </w:r>
      <w:r w:rsidRPr="00F822F4">
        <w:rPr>
          <w:sz w:val="16"/>
        </w:rPr>
        <w:t xml:space="preserve"> any carbon capture at peak times of the day.37 In California, for example, the </w:t>
      </w:r>
      <w:proofErr w:type="spellStart"/>
      <w:r w:rsidRPr="00F822F4">
        <w:rPr>
          <w:sz w:val="16"/>
        </w:rPr>
        <w:t>levelized</w:t>
      </w:r>
      <w:proofErr w:type="spellEnd"/>
      <w:r w:rsidRPr="00F822F4">
        <w:rPr>
          <w:sz w:val="16"/>
        </w:rPr>
        <w:t xml:space="preserve"> energy cost, or</w:t>
      </w:r>
      <w:r w:rsidR="00F822F4" w:rsidRPr="00F822F4">
        <w:rPr>
          <w:rStyle w:val="StyleBoldUnderline"/>
          <w:sz w:val="12"/>
          <w:u w:val="none"/>
        </w:rPr>
        <w:t>¶</w:t>
      </w:r>
      <w:r w:rsidRPr="003B64B2">
        <w:rPr>
          <w:rStyle w:val="StyleBoldUnderline"/>
        </w:rPr>
        <w:t xml:space="preserve"> LEC, of concentrating solar power is already as low as 12 cents per kilowatt-hour, compared to 19 cents per kilowatt-hour for electricity generated</w:t>
      </w:r>
      <w:r w:rsidRPr="00F822F4">
        <w:rPr>
          <w:sz w:val="16"/>
        </w:rPr>
        <w:t xml:space="preserve"> in the </w:t>
      </w:r>
      <w:r w:rsidRPr="003B64B2">
        <w:rPr>
          <w:rStyle w:val="StyleBoldUnderline"/>
        </w:rPr>
        <w:t>region by a simple-cycle natural gas-fired</w:t>
      </w:r>
      <w:r w:rsidR="00F822F4" w:rsidRPr="00F822F4">
        <w:rPr>
          <w:rStyle w:val="StyleBoldUnderline"/>
          <w:sz w:val="12"/>
          <w:u w:val="none"/>
        </w:rPr>
        <w:t>¶</w:t>
      </w:r>
      <w:r w:rsidRPr="003B64B2">
        <w:rPr>
          <w:rStyle w:val="StyleBoldUnderline"/>
        </w:rPr>
        <w:t xml:space="preserve"> plant</w:t>
      </w:r>
      <w:r w:rsidRPr="00F822F4">
        <w:rPr>
          <w:sz w:val="16"/>
        </w:rPr>
        <w:t xml:space="preserve">.38 Concentrating solar power has the potential to meet demand while </w:t>
      </w:r>
      <w:r w:rsidRPr="003B64B2">
        <w:rPr>
          <w:rStyle w:val="StyleBoldUnderline"/>
        </w:rPr>
        <w:t>lowering energy bills</w:t>
      </w:r>
      <w:r w:rsidRPr="00F822F4">
        <w:rPr>
          <w:sz w:val="16"/>
        </w:rPr>
        <w:t>. New federal research and development initiatives are aiming to drive the cost of concentrating solar power</w:t>
      </w:r>
      <w:r w:rsidR="00F822F4" w:rsidRPr="00F822F4">
        <w:rPr>
          <w:sz w:val="12"/>
        </w:rPr>
        <w:t>¶</w:t>
      </w:r>
      <w:r w:rsidRPr="00F822F4">
        <w:rPr>
          <w:sz w:val="16"/>
        </w:rPr>
        <w:t xml:space="preserve"> down to 6 cents per kilowatt- hour.39 </w:t>
      </w:r>
      <w:r w:rsidRPr="003B64B2">
        <w:rPr>
          <w:rStyle w:val="StyleBoldUnderline"/>
        </w:rPr>
        <w:t>The National Renewable Energy Laboratory concludes that for every 1 percent improvement in the efficiency of electricity generation from sunlight, CSP costs will fall by a whopping 7 percent</w:t>
      </w:r>
      <w:r w:rsidRPr="00F822F4">
        <w:rPr>
          <w:sz w:val="16"/>
        </w:rPr>
        <w:t>.40 The figure below shows the laboratory’s predictions</w:t>
      </w:r>
      <w:r w:rsidR="00F822F4" w:rsidRPr="00F822F4">
        <w:rPr>
          <w:sz w:val="12"/>
        </w:rPr>
        <w:t>¶</w:t>
      </w:r>
      <w:r w:rsidRPr="00F822F4">
        <w:rPr>
          <w:sz w:val="16"/>
        </w:rPr>
        <w:t xml:space="preserve"> for the price path of delivered electricity over the next decade. If current trends continue, the</w:t>
      </w:r>
      <w:r w:rsidR="00F822F4" w:rsidRPr="00F822F4">
        <w:rPr>
          <w:sz w:val="12"/>
        </w:rPr>
        <w:t>¶</w:t>
      </w:r>
      <w:r w:rsidRPr="00F822F4">
        <w:rPr>
          <w:sz w:val="16"/>
        </w:rPr>
        <w:t xml:space="preserve"> price of concentrating solar power will plummet in the coming decade. Meanwhile, the cost of building and operating a conventional fossil-fuel-based power plant has more than doubled over the past 10 years and is projected to rise even further, as increasing global demand drives up the price of the limited supplies of fossil fuels.42 This is one reason why investments in concentrating solar</w:t>
      </w:r>
      <w:r w:rsidR="00F822F4" w:rsidRPr="00F822F4">
        <w:rPr>
          <w:sz w:val="12"/>
        </w:rPr>
        <w:t>¶</w:t>
      </w:r>
      <w:r w:rsidRPr="00F822F4">
        <w:rPr>
          <w:sz w:val="16"/>
        </w:rPr>
        <w:t xml:space="preserve"> power are already outpacing investments in carbon-capture technology.43</w:t>
      </w:r>
      <w:r w:rsidR="00F822F4" w:rsidRPr="00F822F4">
        <w:rPr>
          <w:sz w:val="12"/>
        </w:rPr>
        <w:t>¶</w:t>
      </w:r>
      <w:r w:rsidRPr="00F822F4">
        <w:rPr>
          <w:sz w:val="16"/>
        </w:rPr>
        <w:t xml:space="preserve"> </w:t>
      </w:r>
    </w:p>
    <w:p w14:paraId="7B492A95" w14:textId="77777777" w:rsidR="005F5E0B" w:rsidRDefault="005F5E0B" w:rsidP="005F5E0B"/>
    <w:p w14:paraId="6A1F6515" w14:textId="77777777" w:rsidR="005F5E0B" w:rsidRDefault="005F5E0B" w:rsidP="005F5E0B"/>
    <w:p w14:paraId="5175CF6A" w14:textId="77777777" w:rsidR="005F5E0B" w:rsidRPr="005F5E0B" w:rsidRDefault="005F5E0B" w:rsidP="005F5E0B">
      <w:pPr>
        <w:pStyle w:val="Heading3"/>
      </w:pPr>
      <w:r>
        <w:t>Spending</w:t>
      </w:r>
    </w:p>
    <w:p w14:paraId="2FA2E7DB" w14:textId="77777777" w:rsidR="005F5E0B" w:rsidRDefault="005F5E0B" w:rsidP="005F5E0B">
      <w:pPr>
        <w:pStyle w:val="Heading4"/>
      </w:pPr>
      <w:r>
        <w:t>CSP is Carbon-Free Electricity on a Budget</w:t>
      </w:r>
    </w:p>
    <w:p w14:paraId="17A587F0" w14:textId="77777777" w:rsidR="005F5E0B" w:rsidRDefault="005F5E0B" w:rsidP="005F5E0B">
      <w:r w:rsidRPr="003B64B2">
        <w:rPr>
          <w:rStyle w:val="StyleStyleBold12pt"/>
        </w:rPr>
        <w:t xml:space="preserve">Pool and </w:t>
      </w:r>
      <w:proofErr w:type="spellStart"/>
      <w:r w:rsidRPr="003B64B2">
        <w:rPr>
          <w:rStyle w:val="StyleStyleBold12pt"/>
        </w:rPr>
        <w:t>Coggin</w:t>
      </w:r>
      <w:proofErr w:type="spellEnd"/>
      <w:r w:rsidRPr="003B64B2">
        <w:rPr>
          <w:rStyle w:val="StyleStyleBold12pt"/>
        </w:rPr>
        <w:t xml:space="preserve"> 13</w:t>
      </w:r>
      <w:r>
        <w:t xml:space="preserve">, Sean is a policy analyst and managing editor of science progress, John Dos </w:t>
      </w:r>
      <w:proofErr w:type="spellStart"/>
      <w:r>
        <w:t>Passos</w:t>
      </w:r>
      <w:proofErr w:type="spellEnd"/>
      <w:r>
        <w:t xml:space="preserve"> is a freelance writer and environmental analyst, “Center for American Progress” http://cdn.americanprogress.org/wp-content/uploads/2013/06/PoolSolarPower-report-3.pdf, accessed 7/15/14</w:t>
      </w:r>
    </w:p>
    <w:p w14:paraId="445CD1B0" w14:textId="1EF776E7" w:rsidR="005F5E0B" w:rsidRPr="00F822F4" w:rsidRDefault="005F5E0B" w:rsidP="005F5E0B">
      <w:pPr>
        <w:rPr>
          <w:sz w:val="16"/>
        </w:rPr>
      </w:pPr>
      <w:r w:rsidRPr="003B64B2">
        <w:rPr>
          <w:rStyle w:val="StyleBoldUnderline"/>
        </w:rPr>
        <w:t xml:space="preserve">McKinsey &amp; Company determined that concentrating solar power </w:t>
      </w:r>
      <w:proofErr w:type="gramStart"/>
      <w:r w:rsidRPr="003B64B2">
        <w:rPr>
          <w:rStyle w:val="StyleBoldUnderline"/>
        </w:rPr>
        <w:t>will</w:t>
      </w:r>
      <w:proofErr w:type="gramEnd"/>
      <w:r w:rsidRPr="003B64B2">
        <w:rPr>
          <w:rStyle w:val="StyleBoldUnderline"/>
        </w:rPr>
        <w:t xml:space="preserve"> be a much</w:t>
      </w:r>
      <w:r w:rsidR="00F822F4" w:rsidRPr="00F822F4">
        <w:rPr>
          <w:rStyle w:val="StyleBoldUnderline"/>
          <w:sz w:val="12"/>
          <w:u w:val="none"/>
        </w:rPr>
        <w:t>¶</w:t>
      </w:r>
      <w:r w:rsidRPr="003B64B2">
        <w:rPr>
          <w:rStyle w:val="StyleBoldUnderline"/>
        </w:rPr>
        <w:t xml:space="preserve"> more cost-effective way to generate carbon-free electricity than coal with capture</w:t>
      </w:r>
      <w:r w:rsidR="00F822F4" w:rsidRPr="00F822F4">
        <w:rPr>
          <w:rStyle w:val="StyleBoldUnderline"/>
          <w:sz w:val="12"/>
          <w:u w:val="none"/>
        </w:rPr>
        <w:t>¶</w:t>
      </w:r>
      <w:r w:rsidRPr="003B64B2">
        <w:rPr>
          <w:rStyle w:val="StyleBoldUnderline"/>
        </w:rPr>
        <w:t xml:space="preserve"> and storage.</w:t>
      </w:r>
      <w:r w:rsidRPr="00F822F4">
        <w:rPr>
          <w:sz w:val="16"/>
        </w:rPr>
        <w:t xml:space="preserve"> Using very conservative assumptions, McKinsey predicts that by</w:t>
      </w:r>
      <w:r w:rsidR="00F822F4" w:rsidRPr="00F822F4">
        <w:rPr>
          <w:sz w:val="12"/>
        </w:rPr>
        <w:t>¶</w:t>
      </w:r>
      <w:r w:rsidRPr="00F822F4">
        <w:rPr>
          <w:sz w:val="16"/>
        </w:rPr>
        <w:t xml:space="preserve"> 2015 it will be 3 times more expensive to sequester 1 metric ton of carbon from a</w:t>
      </w:r>
      <w:r w:rsidR="00F822F4" w:rsidRPr="00F822F4">
        <w:rPr>
          <w:sz w:val="12"/>
        </w:rPr>
        <w:t>¶</w:t>
      </w:r>
      <w:r w:rsidRPr="00F822F4">
        <w:rPr>
          <w:sz w:val="16"/>
        </w:rPr>
        <w:t xml:space="preserve"> coal plant than to avoid the emission of the same metric ton of carbon by generating</w:t>
      </w:r>
      <w:r w:rsidR="00F822F4" w:rsidRPr="00F822F4">
        <w:rPr>
          <w:sz w:val="12"/>
        </w:rPr>
        <w:t>¶</w:t>
      </w:r>
      <w:r w:rsidRPr="00F822F4">
        <w:rPr>
          <w:sz w:val="16"/>
        </w:rPr>
        <w:t xml:space="preserve"> electricity with concentrating solar power.44 Where future cost reductions will come from</w:t>
      </w:r>
      <w:r w:rsidR="00F822F4" w:rsidRPr="00F822F4">
        <w:rPr>
          <w:sz w:val="12"/>
        </w:rPr>
        <w:t>¶</w:t>
      </w:r>
      <w:r w:rsidRPr="00F822F4">
        <w:rPr>
          <w:sz w:val="16"/>
        </w:rPr>
        <w:t xml:space="preserve"> </w:t>
      </w:r>
      <w:r w:rsidRPr="003B64B2">
        <w:rPr>
          <w:rStyle w:val="StyleBoldUnderline"/>
        </w:rPr>
        <w:t xml:space="preserve">Breakdown of reductions in </w:t>
      </w:r>
      <w:proofErr w:type="spellStart"/>
      <w:r w:rsidRPr="003B64B2">
        <w:rPr>
          <w:rStyle w:val="StyleBoldUnderline"/>
        </w:rPr>
        <w:t>levelized</w:t>
      </w:r>
      <w:proofErr w:type="spellEnd"/>
      <w:r w:rsidRPr="003B64B2">
        <w:rPr>
          <w:rStyle w:val="StyleBoldUnderline"/>
        </w:rPr>
        <w:t xml:space="preserve"> cost of electricity (or LCOE) for CSP plants </w:t>
      </w:r>
      <w:r w:rsidRPr="00F822F4">
        <w:rPr>
          <w:sz w:val="16"/>
        </w:rPr>
        <w:t xml:space="preserve">projected by 2025. Even by 2030, when many hope that the market for carbon capture and storage technology will have become widespread, it will still be roughly twice as expensive per metric ton of carbon avoided than concentrating solar power. This means that as we begin to internalize the costs of carbon pollution, </w:t>
      </w:r>
      <w:r w:rsidRPr="003B64B2">
        <w:rPr>
          <w:rStyle w:val="StyleBoldUnderline"/>
        </w:rPr>
        <w:t>CSP plants will emerge as more profitable and less expensive than coal with CCS technology</w:t>
      </w:r>
      <w:r w:rsidRPr="00F822F4">
        <w:rPr>
          <w:sz w:val="16"/>
        </w:rPr>
        <w:t>. According to the Global CSP Outlook 2009, concentrating solar power could meet up to 7 percent of the world’s projected electricity needs in 2030, rising to 25 percent by 2050.</w:t>
      </w:r>
    </w:p>
    <w:p w14:paraId="37E51C10" w14:textId="77777777" w:rsidR="005F5E0B" w:rsidRDefault="005F5E0B" w:rsidP="005F5E0B"/>
    <w:p w14:paraId="6B726475" w14:textId="77777777" w:rsidR="005F5E0B" w:rsidRDefault="005F5E0B" w:rsidP="005F5E0B">
      <w:pPr>
        <w:pStyle w:val="Heading4"/>
      </w:pPr>
      <w:r>
        <w:t xml:space="preserve">Desert Solar Farms Sufficient in Energy </w:t>
      </w:r>
    </w:p>
    <w:p w14:paraId="1E84C3C2" w14:textId="77777777" w:rsidR="005F5E0B" w:rsidRDefault="005F5E0B" w:rsidP="005F5E0B">
      <w:r w:rsidRPr="003B64B2">
        <w:rPr>
          <w:rStyle w:val="StyleStyleBold12pt"/>
        </w:rPr>
        <w:t>Rich 1012,</w:t>
      </w:r>
      <w:r>
        <w:t xml:space="preserve"> Sarah has written for Government Technology magazine and covers a spectrum of public-sector IT topics, including cloud computing, transparency, broadband, and other innovative projects and trends, Government Technology, January 3, 2012, Accessed 7/16/14, http://www.govtech.com/technology/Desert-Regions-Reap-the-Benefits-of-Solar-Energy.html</w:t>
      </w:r>
    </w:p>
    <w:p w14:paraId="6656A8A4" w14:textId="18E7659C" w:rsidR="005F5E0B" w:rsidRPr="00F822F4" w:rsidRDefault="005F5E0B" w:rsidP="005F5E0B">
      <w:pPr>
        <w:rPr>
          <w:sz w:val="16"/>
        </w:rPr>
      </w:pPr>
      <w:r w:rsidRPr="00F822F4">
        <w:rPr>
          <w:sz w:val="16"/>
        </w:rPr>
        <w:t xml:space="preserve">Given that solar power’s key ingredient is the sun, </w:t>
      </w:r>
      <w:r w:rsidRPr="003B64B2">
        <w:rPr>
          <w:rStyle w:val="StyleBoldUnderline"/>
        </w:rPr>
        <w:t xml:space="preserve">the nation’s southwestern deserts make an ideal setting in which to build solar facilities. Arizona, </w:t>
      </w:r>
      <w:r w:rsidRPr="00F822F4">
        <w:rPr>
          <w:sz w:val="16"/>
        </w:rPr>
        <w:t xml:space="preserve">which is about </w:t>
      </w:r>
      <w:r w:rsidRPr="003B64B2">
        <w:rPr>
          <w:rStyle w:val="StyleBoldUnderline"/>
        </w:rPr>
        <w:t>42 percent desert and boasts sunshine nearly year-round,</w:t>
      </w:r>
      <w:r w:rsidRPr="00F822F4">
        <w:rPr>
          <w:sz w:val="16"/>
        </w:rPr>
        <w:t xml:space="preserve"> has become a hotbed for solar projects that are both operational and under </w:t>
      </w:r>
      <w:proofErr w:type="spellStart"/>
      <w:r w:rsidRPr="00F822F4">
        <w:rPr>
          <w:sz w:val="16"/>
        </w:rPr>
        <w:t>construction.“Arizona</w:t>
      </w:r>
      <w:proofErr w:type="spellEnd"/>
      <w:r w:rsidRPr="00F822F4">
        <w:rPr>
          <w:sz w:val="16"/>
        </w:rPr>
        <w:t xml:space="preserve"> considers itself to be a </w:t>
      </w:r>
      <w:r w:rsidRPr="003B64B2">
        <w:rPr>
          <w:rStyle w:val="StyleBoldUnderline"/>
        </w:rPr>
        <w:t>potential superstar in the solar energy business</w:t>
      </w:r>
      <w:r w:rsidRPr="00F822F4">
        <w:rPr>
          <w:sz w:val="16"/>
        </w:rPr>
        <w:t xml:space="preserve">,” said Dennis Godfrey, a spokesman for the U.S. Department of Interior’s Bureau of Land Management (BLM). In Pinal County, Ariz., a 20-megawatt (or 20 million-watt) photovoltaic plant, called Copper Crossing Solar Ranch, was completed in September 2011 by Portland, Ore.-based energy company </w:t>
      </w:r>
      <w:proofErr w:type="spellStart"/>
      <w:r w:rsidRPr="00F822F4">
        <w:rPr>
          <w:sz w:val="16"/>
        </w:rPr>
        <w:t>Iberdrola</w:t>
      </w:r>
      <w:proofErr w:type="spellEnd"/>
      <w:r w:rsidRPr="00F822F4">
        <w:rPr>
          <w:sz w:val="16"/>
        </w:rPr>
        <w:t xml:space="preserve"> Renewables and the Salt River Project (SRP), a public power utility that mainly serves Maricopa and Pinal counties. Copper Crossing is </w:t>
      </w:r>
      <w:proofErr w:type="spellStart"/>
      <w:r w:rsidRPr="00F822F4">
        <w:rPr>
          <w:sz w:val="16"/>
        </w:rPr>
        <w:t>Iberdrola’s</w:t>
      </w:r>
      <w:proofErr w:type="spellEnd"/>
      <w:r w:rsidRPr="00F822F4">
        <w:rPr>
          <w:sz w:val="16"/>
        </w:rPr>
        <w:t xml:space="preserve"> first solar energy project in the U.S.; the company is better known for producing wind energy. The solar plant sits on 144 acres in Florence, the county seat of Pinal County, and </w:t>
      </w:r>
      <w:r w:rsidRPr="003B64B2">
        <w:rPr>
          <w:rStyle w:val="StyleBoldUnderline"/>
        </w:rPr>
        <w:t>can provide clean energy for up to 3,700 residential homes</w:t>
      </w:r>
      <w:r w:rsidRPr="00F822F4">
        <w:rPr>
          <w:sz w:val="16"/>
        </w:rPr>
        <w:t xml:space="preserve"> within the community. Construction on Copper Crossing began in late 2010, and at the height of construction, </w:t>
      </w:r>
      <w:r w:rsidRPr="003B64B2">
        <w:rPr>
          <w:rStyle w:val="StyleBoldUnderline"/>
        </w:rPr>
        <w:t>nearly 200 workers were employed</w:t>
      </w:r>
      <w:r w:rsidRPr="00F822F4">
        <w:rPr>
          <w:sz w:val="16"/>
        </w:rPr>
        <w:t xml:space="preserve">. The plant is estimated to </w:t>
      </w:r>
      <w:r w:rsidRPr="003B64B2">
        <w:rPr>
          <w:rStyle w:val="StyleBoldUnderline"/>
        </w:rPr>
        <w:t>reduce greenhouse gas emissions by 525,000 metric tons over the next 25 years</w:t>
      </w:r>
      <w:r w:rsidRPr="00F822F4">
        <w:rPr>
          <w:sz w:val="16"/>
        </w:rPr>
        <w:t xml:space="preserve">, according to San Jose, Calif.-based </w:t>
      </w:r>
      <w:proofErr w:type="spellStart"/>
      <w:r w:rsidRPr="00F822F4">
        <w:rPr>
          <w:sz w:val="16"/>
        </w:rPr>
        <w:t>SunPower</w:t>
      </w:r>
      <w:proofErr w:type="spellEnd"/>
      <w:r w:rsidRPr="00F822F4">
        <w:rPr>
          <w:sz w:val="16"/>
        </w:rPr>
        <w:t xml:space="preserve"> Corp., which manufactured more than 66,000 polycrystalline photovoltaic solar panels for the project. The panels are mounted on single-axis tracking arms, so as the sun moves across the sky, the panels also move, creating more efficiency. Although Copper Crossing is complete, other desert-region solar projects being built on federal land aren’t as easy to execute. These projects must meet specific criteria, said the BLM’s Godfrey, and each must have an environmental impact statement outlining the details of the proposed project. Given the hurdles to meet those requirements, completion can sometimes stall. The BLM is currently involved in three active solar projects in Arizona that are awaiting approval to be built. The partnership between the SRP and </w:t>
      </w:r>
      <w:proofErr w:type="spellStart"/>
      <w:r w:rsidRPr="00F822F4">
        <w:rPr>
          <w:sz w:val="16"/>
        </w:rPr>
        <w:t>Iberdrola</w:t>
      </w:r>
      <w:proofErr w:type="spellEnd"/>
      <w:r w:rsidRPr="00F822F4">
        <w:rPr>
          <w:sz w:val="16"/>
        </w:rPr>
        <w:t xml:space="preserve"> was essential to the success of Pinal County’s solar project, said Debbie Kimberly, manager of customer programs and marketing for the SRP. Because the SRP is a political subdivision of Arizona, it can neither take advantage of nor pass on incentives or tax credits for solar energy to school districts and residents. By partnering with </w:t>
      </w:r>
      <w:proofErr w:type="spellStart"/>
      <w:r w:rsidRPr="00F822F4">
        <w:rPr>
          <w:sz w:val="16"/>
        </w:rPr>
        <w:t>Iberdrola</w:t>
      </w:r>
      <w:proofErr w:type="spellEnd"/>
      <w:r w:rsidRPr="00F822F4">
        <w:rPr>
          <w:sz w:val="16"/>
        </w:rPr>
        <w:t xml:space="preserve">, those benefits, in the form of competitive prices for the solar energy, can be shared with customers. The SRP opened eight of the plant’s 20 megawatts to school districts that wanted to have a portion of their power supply come from solar energy, and created subscription agreements for school districts to pay a fixed price for the solar energy over 10 years, Kimberly said. Eleven school districts and more than 100 schools have subscribed and will pay a flat rate of 9.9 cents per kilowatt-hour (a usage rate of 1,000 watts per hour). Pinal County Supervisor Bryan </w:t>
      </w:r>
      <w:proofErr w:type="spellStart"/>
      <w:r w:rsidRPr="00F822F4">
        <w:rPr>
          <w:sz w:val="16"/>
        </w:rPr>
        <w:t>Martyn</w:t>
      </w:r>
      <w:proofErr w:type="spellEnd"/>
      <w:r w:rsidRPr="00F822F4">
        <w:rPr>
          <w:sz w:val="16"/>
        </w:rPr>
        <w:t xml:space="preserve"> said that while shifting to alternative energy creates long-term benefits for the community, citizens don’t immediately jump on board. “Most citizens don’t appreciate a whole lot of change. They’re happy to keep things the way they are,” </w:t>
      </w:r>
      <w:proofErr w:type="spellStart"/>
      <w:r w:rsidRPr="00F822F4">
        <w:rPr>
          <w:sz w:val="16"/>
        </w:rPr>
        <w:t>Martyn</w:t>
      </w:r>
      <w:proofErr w:type="spellEnd"/>
      <w:r w:rsidRPr="00F822F4">
        <w:rPr>
          <w:sz w:val="16"/>
        </w:rPr>
        <w:t xml:space="preserve"> said. “But at the same time, $4 per gallon gas really motivates people to look at alternative energy sources, and we as Americans have to figure out how we power our country using resources that are inside our own borders.” Residential customers are allotted a separate portion of the plant’s 20 megawatts, according to Kimberly. As of November 2011, 215 residential customers had subscribed to more than 500 kilowatts of the plant. Unlike the school districts, residential customers aren’t obligated to commit to a 10-year contract. Instead, they subscribe to five-year contracts. “Residential customers didn’t want a pay-a-cent-per-kilowatt-hour charge; they wanted to pay for a block of solar energy,” Kimberly said, explaining that they pay $24.15 for 1 kilowatt block of energy. Going forward, local and federal officials hope that BLM-related projects will stimulate job growth in the Arizona desert region with smarter buildings being the result. Completed projects like Copper Crossing in Pinal County will continue producing cleaner energy and providing incentives to those who subscribe to solar energy contracts. </w:t>
      </w:r>
      <w:proofErr w:type="spellStart"/>
      <w:r w:rsidRPr="00F822F4">
        <w:rPr>
          <w:sz w:val="16"/>
        </w:rPr>
        <w:t>Martyn</w:t>
      </w:r>
      <w:proofErr w:type="spellEnd"/>
      <w:r w:rsidRPr="00F822F4">
        <w:rPr>
          <w:sz w:val="16"/>
        </w:rPr>
        <w:t xml:space="preserve"> said all of the key players in the Pinal County project were vital to completing it on time and under budget. However, power production wasn’t the only goal in mind for the future. “The largest benefit from a project like this is not in power production. It’s more in education and exposure,” </w:t>
      </w:r>
      <w:proofErr w:type="spellStart"/>
      <w:r w:rsidRPr="00F822F4">
        <w:rPr>
          <w:sz w:val="16"/>
        </w:rPr>
        <w:t>Martyn</w:t>
      </w:r>
      <w:proofErr w:type="spellEnd"/>
      <w:r w:rsidRPr="00F822F4">
        <w:rPr>
          <w:sz w:val="16"/>
        </w:rPr>
        <w:t xml:space="preserve"> said. “Showing that we are trying to move forward relative to renewable energy sources and we’re utilizing the one resource we have in Arizona — the abundant resource we have in Arizona — which is the sun.”</w:t>
      </w:r>
    </w:p>
    <w:p w14:paraId="0031D975" w14:textId="77777777" w:rsidR="008D5AAF" w:rsidRDefault="008D5AAF" w:rsidP="005F5E0B">
      <w:pPr>
        <w:rPr>
          <w:sz w:val="12"/>
        </w:rPr>
      </w:pPr>
    </w:p>
    <w:p w14:paraId="1370116F" w14:textId="4D597E15" w:rsidR="008D5AAF" w:rsidRDefault="008D5AAF" w:rsidP="008D5AAF">
      <w:pPr>
        <w:pStyle w:val="Heading3"/>
      </w:pPr>
      <w:r>
        <w:t>A2: Not enough land</w:t>
      </w:r>
    </w:p>
    <w:p w14:paraId="1D73B8F1" w14:textId="77777777" w:rsidR="008D5AAF" w:rsidRDefault="008D5AAF" w:rsidP="008D5AAF">
      <w:pPr>
        <w:pStyle w:val="Heading4"/>
      </w:pPr>
      <w:r>
        <w:t>Solar is used on Blighted Land</w:t>
      </w:r>
    </w:p>
    <w:p w14:paraId="7B8ABD67" w14:textId="77777777" w:rsidR="008D5AAF" w:rsidRPr="004A699C" w:rsidRDefault="008D5AAF" w:rsidP="008D5AAF">
      <w:pPr>
        <w:rPr>
          <w:i/>
        </w:rPr>
      </w:pPr>
      <w:r w:rsidRPr="005E0D05">
        <w:rPr>
          <w:rStyle w:val="StyleStyleBold12pt"/>
        </w:rPr>
        <w:t>Grover 14</w:t>
      </w:r>
      <w:r w:rsidRPr="005E0D05">
        <w:t xml:space="preserve">, Sami is a writer for Mother Nature Network, </w:t>
      </w:r>
      <w:r w:rsidRPr="004A699C">
        <w:rPr>
          <w:i/>
        </w:rPr>
        <w:t>How Large-Scale Solar Power C</w:t>
      </w:r>
      <w:r>
        <w:rPr>
          <w:i/>
        </w:rPr>
        <w:t xml:space="preserve">an Reduce Pressure On Farm Land, </w:t>
      </w:r>
      <w:r w:rsidRPr="004A699C">
        <w:t>Mother Nature Network</w:t>
      </w:r>
      <w:r w:rsidRPr="004A699C">
        <w:rPr>
          <w:i/>
        </w:rPr>
        <w:t>,</w:t>
      </w:r>
      <w:r w:rsidRPr="005E0D05">
        <w:t xml:space="preserve"> 5/2/14</w:t>
      </w:r>
      <w:proofErr w:type="gramStart"/>
      <w:r w:rsidRPr="005E0D05">
        <w:t>,  ac</w:t>
      </w:r>
      <w:r>
        <w:t>c</w:t>
      </w:r>
      <w:r w:rsidRPr="005E0D05">
        <w:t>essed</w:t>
      </w:r>
      <w:proofErr w:type="gramEnd"/>
      <w:r w:rsidRPr="005E0D05">
        <w:t xml:space="preserve"> 7/19/14, </w:t>
      </w:r>
      <w:hyperlink r:id="rId18" w:history="1">
        <w:r w:rsidRPr="00EB0DED">
          <w:rPr>
            <w:rStyle w:val="Hyperlink"/>
          </w:rPr>
          <w:t>http://www.huffingtonpost.com/2014/05/11/solar-power_n_5297924.html</w:t>
        </w:r>
      </w:hyperlink>
    </w:p>
    <w:p w14:paraId="1491200B" w14:textId="77777777" w:rsidR="008D5AAF" w:rsidRPr="005E0D05" w:rsidRDefault="008D5AAF" w:rsidP="008D5AAF"/>
    <w:p w14:paraId="1E86F0C8" w14:textId="77777777" w:rsidR="008D5AAF" w:rsidRPr="005E0D05" w:rsidRDefault="008D5AAF" w:rsidP="008D5AAF">
      <w:pPr>
        <w:tabs>
          <w:tab w:val="left" w:pos="1080"/>
        </w:tabs>
        <w:rPr>
          <w:rStyle w:val="StyleBoldUnderline"/>
        </w:rPr>
      </w:pPr>
      <w:r w:rsidRPr="00F822F4">
        <w:rPr>
          <w:sz w:val="16"/>
        </w:rPr>
        <w:t xml:space="preserve">There is some land that nobody knows what to do with. Take the dirty, polluted Superfund sites that have been blighted by previous industrial uses. I certainly wouldn't want to eat food grown on one of these sites, and probably wouldn't want to live there, either. As </w:t>
      </w:r>
      <w:proofErr w:type="spellStart"/>
      <w:r w:rsidRPr="00F822F4">
        <w:rPr>
          <w:sz w:val="16"/>
        </w:rPr>
        <w:t>Cleantechnica</w:t>
      </w:r>
      <w:proofErr w:type="spellEnd"/>
      <w:r w:rsidRPr="00F822F4">
        <w:rPr>
          <w:sz w:val="16"/>
        </w:rPr>
        <w:t xml:space="preserve"> reported recently, a </w:t>
      </w:r>
      <w:r w:rsidRPr="005E0D05">
        <w:rPr>
          <w:rStyle w:val="StyleBoldUnderline"/>
        </w:rPr>
        <w:t>new 10-megawatt solar farm</w:t>
      </w:r>
      <w:r w:rsidRPr="00F822F4">
        <w:rPr>
          <w:sz w:val="16"/>
        </w:rPr>
        <w:t xml:space="preserve"> in Indianapolis </w:t>
      </w:r>
      <w:r w:rsidRPr="005E0D05">
        <w:rPr>
          <w:rStyle w:val="StyleBoldUnderline"/>
        </w:rPr>
        <w:t>became the first ever utility-scale solar installation on a polluted superfund site</w:t>
      </w:r>
      <w:r w:rsidRPr="00F822F4">
        <w:rPr>
          <w:sz w:val="16"/>
        </w:rPr>
        <w:t xml:space="preserve">. Not only did the project </w:t>
      </w:r>
      <w:r w:rsidRPr="005E0D05">
        <w:rPr>
          <w:rStyle w:val="StyleBoldUnderline"/>
        </w:rPr>
        <w:t>utilize previously blighted land</w:t>
      </w:r>
      <w:r w:rsidRPr="00F822F4">
        <w:rPr>
          <w:sz w:val="16"/>
        </w:rPr>
        <w:t xml:space="preserve">, it even </w:t>
      </w:r>
      <w:r w:rsidRPr="005E0D05">
        <w:rPr>
          <w:rStyle w:val="StyleBoldUnderline"/>
        </w:rPr>
        <w:t>made the cleanup of the site easier and more economical, avoiding</w:t>
      </w:r>
      <w:r w:rsidRPr="00F822F4">
        <w:rPr>
          <w:sz w:val="16"/>
        </w:rPr>
        <w:t xml:space="preserve"> much of the </w:t>
      </w:r>
      <w:r w:rsidRPr="005E0D05">
        <w:rPr>
          <w:rStyle w:val="StyleBoldUnderline"/>
        </w:rPr>
        <w:t>need for soil removal</w:t>
      </w:r>
      <w:r w:rsidRPr="00F822F4">
        <w:rPr>
          <w:sz w:val="16"/>
        </w:rPr>
        <w:t xml:space="preserve"> that's typical of remediation of such a site. As Tina Casey of </w:t>
      </w:r>
      <w:proofErr w:type="spellStart"/>
      <w:r w:rsidRPr="00F822F4">
        <w:rPr>
          <w:sz w:val="16"/>
        </w:rPr>
        <w:t>Cleantechnica</w:t>
      </w:r>
      <w:proofErr w:type="spellEnd"/>
      <w:r w:rsidRPr="00F822F4">
        <w:rPr>
          <w:sz w:val="16"/>
        </w:rPr>
        <w:t xml:space="preserve"> explains, there are other advantages too: Keep in mind that </w:t>
      </w:r>
      <w:r w:rsidRPr="005E0D05">
        <w:rPr>
          <w:rStyle w:val="StyleBoldUnderline"/>
        </w:rPr>
        <w:t>these sites are generally cheap to acquire, and they generally enjoy many of the advantages of former industrial sites including proximity to existing transportation routes including road, rail, and water, as well as existing electrical transmission lines and available grid connections.</w:t>
      </w:r>
    </w:p>
    <w:p w14:paraId="7D46BAA8" w14:textId="77777777" w:rsidR="008D5AAF" w:rsidRPr="008D5AAF" w:rsidRDefault="008D5AAF" w:rsidP="008D5AAF"/>
    <w:p w14:paraId="2F606622" w14:textId="77777777" w:rsidR="008D5AAF" w:rsidRDefault="008D5AAF" w:rsidP="005F5E0B">
      <w:pPr>
        <w:rPr>
          <w:sz w:val="12"/>
        </w:rPr>
      </w:pPr>
    </w:p>
    <w:p w14:paraId="25907A24" w14:textId="77777777" w:rsidR="005F5E0B" w:rsidRDefault="005F5E0B" w:rsidP="005F5E0B"/>
    <w:p w14:paraId="0547BCF9" w14:textId="77777777" w:rsidR="009120AB" w:rsidRDefault="009120AB" w:rsidP="005F5E0B"/>
    <w:p w14:paraId="136DF8A8" w14:textId="77777777" w:rsidR="00F822F4" w:rsidRPr="00F822F4" w:rsidRDefault="00F822F4" w:rsidP="00F822F4">
      <w:pPr>
        <w:pStyle w:val="Heading4"/>
        <w:rPr>
          <w:rStyle w:val="StyleStyleBold12pt"/>
        </w:rPr>
      </w:pPr>
    </w:p>
    <w:p w14:paraId="5015D7EC" w14:textId="1B11C2E1" w:rsidR="00D42BB3" w:rsidRDefault="00F822F4" w:rsidP="00D42BB3">
      <w:pPr>
        <w:pStyle w:val="Heading1"/>
      </w:pPr>
      <w:r>
        <w:t>AQUACULTURE</w:t>
      </w:r>
    </w:p>
    <w:p w14:paraId="16993CBC" w14:textId="0731549B" w:rsidR="00F822F4" w:rsidRDefault="00F822F4" w:rsidP="00F822F4">
      <w:pPr>
        <w:pStyle w:val="Heading2"/>
      </w:pPr>
      <w:proofErr w:type="spellStart"/>
      <w:r>
        <w:t>ONshore</w:t>
      </w:r>
      <w:proofErr w:type="spellEnd"/>
      <w:r>
        <w:t xml:space="preserve"> Good</w:t>
      </w:r>
    </w:p>
    <w:p w14:paraId="68611D45" w14:textId="2494B006" w:rsidR="00F822F4" w:rsidRDefault="00F822F4" w:rsidP="00F822F4">
      <w:pPr>
        <w:pStyle w:val="Heading3"/>
      </w:pPr>
      <w:r>
        <w:t>Solvency</w:t>
      </w:r>
    </w:p>
    <w:p w14:paraId="69A1965F" w14:textId="77777777" w:rsidR="00F822F4" w:rsidRDefault="00F822F4" w:rsidP="00F822F4">
      <w:pPr>
        <w:pStyle w:val="Heading4"/>
      </w:pPr>
      <w:r w:rsidRPr="00F822F4">
        <w:t>Onshore aquaculture farming meets stakeholder interests – better quality and better developed</w:t>
      </w:r>
    </w:p>
    <w:p w14:paraId="23D096A7" w14:textId="7712BAC9" w:rsidR="00F822F4" w:rsidRPr="00F822F4" w:rsidRDefault="00F822F4" w:rsidP="00F822F4">
      <w:r w:rsidRPr="00F822F4">
        <w:rPr>
          <w:rStyle w:val="StyleStyleBold12pt"/>
        </w:rPr>
        <w:t>Welling 14</w:t>
      </w:r>
      <w:r w:rsidRPr="00F822F4">
        <w:t xml:space="preserve"> – journalist for </w:t>
      </w:r>
      <w:proofErr w:type="spellStart"/>
      <w:r w:rsidRPr="00F822F4">
        <w:t>Intrafish</w:t>
      </w:r>
      <w:proofErr w:type="spellEnd"/>
      <w:r w:rsidRPr="00F822F4">
        <w:t xml:space="preserve"> (</w:t>
      </w:r>
      <w:hyperlink r:id="rId19" w:history="1">
        <w:r w:rsidRPr="00F822F4">
          <w:t>http://www.intrafish.com/free_news/article1392230.ece</w:t>
        </w:r>
      </w:hyperlink>
      <w:r w:rsidRPr="00F822F4">
        <w:t>, 7/26/14, 6/18/14, Dominic, “Land-based and offshore to lead technological development”</w:t>
      </w:r>
      <w:proofErr w:type="gramStart"/>
      <w:r w:rsidRPr="00F822F4">
        <w:t>)mc</w:t>
      </w:r>
      <w:proofErr w:type="gramEnd"/>
    </w:p>
    <w:p w14:paraId="0AD5553C" w14:textId="56C08FB3" w:rsidR="00F822F4" w:rsidRPr="00F822F4" w:rsidRDefault="00F822F4" w:rsidP="00F822F4">
      <w:pPr>
        <w:rPr>
          <w:sz w:val="16"/>
        </w:rPr>
      </w:pPr>
      <w:r w:rsidRPr="00B87C5E">
        <w:rPr>
          <w:u w:val="single"/>
        </w:rPr>
        <w:t xml:space="preserve">With the “Exponential challenges” of farming in coastal zones, producers are increasingly looking to alternative ways and places to farm their fish, according to </w:t>
      </w:r>
      <w:proofErr w:type="spellStart"/>
      <w:r w:rsidRPr="00B87C5E">
        <w:rPr>
          <w:u w:val="single"/>
        </w:rPr>
        <w:t>Trond</w:t>
      </w:r>
      <w:proofErr w:type="spellEnd"/>
      <w:r w:rsidRPr="00B87C5E">
        <w:rPr>
          <w:u w:val="single"/>
        </w:rPr>
        <w:t xml:space="preserve"> </w:t>
      </w:r>
      <w:proofErr w:type="spellStart"/>
      <w:r w:rsidRPr="00B87C5E">
        <w:rPr>
          <w:u w:val="single"/>
        </w:rPr>
        <w:t>Williksen</w:t>
      </w:r>
      <w:proofErr w:type="spellEnd"/>
      <w:r w:rsidRPr="00F822F4">
        <w:rPr>
          <w:sz w:val="16"/>
        </w:rPr>
        <w:t xml:space="preserve">, CEO of </w:t>
      </w:r>
      <w:proofErr w:type="spellStart"/>
      <w:r w:rsidRPr="00F822F4">
        <w:rPr>
          <w:sz w:val="16"/>
        </w:rPr>
        <w:t>Akva</w:t>
      </w:r>
      <w:proofErr w:type="spellEnd"/>
      <w:r w:rsidRPr="00F822F4">
        <w:rPr>
          <w:sz w:val="16"/>
        </w:rPr>
        <w:t xml:space="preserve"> Group. At the moment, </w:t>
      </w:r>
      <w:r w:rsidRPr="00B87C5E">
        <w:rPr>
          <w:u w:val="single"/>
        </w:rPr>
        <w:t>most salmon farms and cages are located in the coastal zone, close to the shoreline, where there are a number of vested interests</w:t>
      </w:r>
      <w:r w:rsidRPr="00F822F4">
        <w:rPr>
          <w:sz w:val="16"/>
        </w:rPr>
        <w:t xml:space="preserve">. In these zones there are is a concentration of </w:t>
      </w:r>
      <w:r w:rsidRPr="00B87C5E">
        <w:rPr>
          <w:u w:val="single"/>
        </w:rPr>
        <w:t>stakeholder interests,</w:t>
      </w:r>
      <w:r w:rsidRPr="00F822F4">
        <w:rPr>
          <w:sz w:val="16"/>
        </w:rPr>
        <w:t xml:space="preserve"> </w:t>
      </w:r>
      <w:r w:rsidRPr="00B87C5E">
        <w:rPr>
          <w:u w:val="single"/>
        </w:rPr>
        <w:t>issues with water quality, problems of available space for expansion, not to mention the environmental impacts of concentrated activities,</w:t>
      </w:r>
      <w:r w:rsidRPr="00F822F4">
        <w:rPr>
          <w:sz w:val="16"/>
        </w:rPr>
        <w:t xml:space="preserve"> “</w:t>
      </w:r>
      <w:r w:rsidRPr="00B87C5E">
        <w:rPr>
          <w:u w:val="single"/>
        </w:rPr>
        <w:t xml:space="preserve">all things that impact the sustainability of the industry,” said </w:t>
      </w:r>
      <w:proofErr w:type="spellStart"/>
      <w:r w:rsidRPr="00B87C5E">
        <w:rPr>
          <w:u w:val="single"/>
        </w:rPr>
        <w:t>Williksen</w:t>
      </w:r>
      <w:proofErr w:type="spellEnd"/>
      <w:r w:rsidRPr="00F822F4">
        <w:rPr>
          <w:sz w:val="16"/>
        </w:rPr>
        <w:t xml:space="preserve"> “As a result the main focus of technological innovation has been focused on this coastal zone. It is about resource allocation and finding solutions to continue to operate.” Over the past two years </w:t>
      </w:r>
      <w:proofErr w:type="spellStart"/>
      <w:r w:rsidRPr="00F822F4">
        <w:rPr>
          <w:sz w:val="16"/>
        </w:rPr>
        <w:t>Williksen</w:t>
      </w:r>
      <w:proofErr w:type="spellEnd"/>
      <w:r w:rsidRPr="00F822F4">
        <w:rPr>
          <w:sz w:val="16"/>
        </w:rPr>
        <w:t xml:space="preserve"> has seen a trend of operators seeking alternatives to operating in these coastal zones, </w:t>
      </w:r>
      <w:r w:rsidRPr="00B87C5E">
        <w:rPr>
          <w:u w:val="single"/>
        </w:rPr>
        <w:t>in particular a move towards land-based farming and more exposed offshore farming.</w:t>
      </w:r>
      <w:r>
        <w:rPr>
          <w:u w:val="single"/>
        </w:rPr>
        <w:t xml:space="preserve"> </w:t>
      </w:r>
      <w:r w:rsidRPr="00B87C5E">
        <w:rPr>
          <w:u w:val="single"/>
        </w:rPr>
        <w:t>The development of land based, recirculation and closed containment technologies is “expanding the room of possibilities for aquaculture going forward,”</w:t>
      </w:r>
      <w:r w:rsidRPr="00F822F4">
        <w:rPr>
          <w:sz w:val="16"/>
        </w:rPr>
        <w:t xml:space="preserve"> said </w:t>
      </w:r>
      <w:proofErr w:type="spellStart"/>
      <w:r w:rsidRPr="00F822F4">
        <w:rPr>
          <w:sz w:val="16"/>
        </w:rPr>
        <w:t>Williksen</w:t>
      </w:r>
      <w:proofErr w:type="spellEnd"/>
      <w:r w:rsidRPr="00F822F4">
        <w:rPr>
          <w:sz w:val="16"/>
        </w:rPr>
        <w:t xml:space="preserve">. Meanwhile, </w:t>
      </w:r>
      <w:proofErr w:type="spellStart"/>
      <w:r w:rsidRPr="00F822F4">
        <w:rPr>
          <w:sz w:val="16"/>
        </w:rPr>
        <w:t>Williksen</w:t>
      </w:r>
      <w:proofErr w:type="spellEnd"/>
      <w:r w:rsidRPr="00F822F4">
        <w:rPr>
          <w:sz w:val="16"/>
        </w:rPr>
        <w:t xml:space="preserve"> sees a new production paradigm happening. In general, at the moment the production process usually consists of land-based production of egg, fry and </w:t>
      </w:r>
      <w:proofErr w:type="spellStart"/>
      <w:r w:rsidRPr="00F822F4">
        <w:rPr>
          <w:sz w:val="16"/>
        </w:rPr>
        <w:t>smolt</w:t>
      </w:r>
      <w:proofErr w:type="spellEnd"/>
      <w:r w:rsidRPr="00F822F4">
        <w:rPr>
          <w:sz w:val="16"/>
        </w:rPr>
        <w:t xml:space="preserve"> followed by on growing in cages based at sea. The fish is then transported to its market place. However, </w:t>
      </w:r>
      <w:proofErr w:type="spellStart"/>
      <w:r w:rsidRPr="00F822F4">
        <w:rPr>
          <w:sz w:val="16"/>
        </w:rPr>
        <w:t>Williksen</w:t>
      </w:r>
      <w:proofErr w:type="spellEnd"/>
      <w:r w:rsidRPr="00F822F4">
        <w:rPr>
          <w:sz w:val="16"/>
        </w:rPr>
        <w:t xml:space="preserve"> thinks </w:t>
      </w:r>
      <w:r w:rsidRPr="00B87C5E">
        <w:rPr>
          <w:u w:val="single"/>
        </w:rPr>
        <w:t>the first two steps could ultimately be combined into one facility on land and could even go as far as relocating this one facility to the market place, cutting out the transport.</w:t>
      </w:r>
      <w:r>
        <w:rPr>
          <w:u w:val="single"/>
        </w:rPr>
        <w:t xml:space="preserve"> </w:t>
      </w:r>
      <w:r w:rsidRPr="00F822F4">
        <w:rPr>
          <w:sz w:val="16"/>
        </w:rPr>
        <w:t>“Is it financially viable? It still remains to be seen. Indications are it could be competitive in terms of production costs,” he said.</w:t>
      </w:r>
    </w:p>
    <w:p w14:paraId="70ACDA7F" w14:textId="77777777" w:rsidR="00F822F4" w:rsidRDefault="00F822F4" w:rsidP="00F822F4"/>
    <w:p w14:paraId="324732B3" w14:textId="77777777" w:rsidR="00F822F4" w:rsidRDefault="00F822F4" w:rsidP="00F822F4">
      <w:pPr>
        <w:pStyle w:val="Heading4"/>
      </w:pPr>
      <w:r>
        <w:t>D</w:t>
      </w:r>
      <w:r w:rsidRPr="007F2DC3">
        <w:t>esert</w:t>
      </w:r>
      <w:r>
        <w:t xml:space="preserve"> aquaculture solves for regular aquaculture’s limiting factors without taking up useful space.</w:t>
      </w:r>
    </w:p>
    <w:p w14:paraId="7070BA8A" w14:textId="77777777" w:rsidR="00F822F4" w:rsidRPr="007F2DC3" w:rsidRDefault="00F822F4" w:rsidP="00F822F4">
      <w:r>
        <w:t xml:space="preserve">Kraft-7, New York Times Correspondent [New York Times, </w:t>
      </w:r>
      <w:r w:rsidRPr="007F2DC3">
        <w:t>In the desert, fish farming is a fertile enterprise</w:t>
      </w:r>
      <w:r>
        <w:t xml:space="preserve">, January 3, 2007, </w:t>
      </w:r>
      <w:hyperlink r:id="rId20" w:history="1">
        <w:r w:rsidRPr="002468DC">
          <w:rPr>
            <w:rStyle w:val="Hyperlink"/>
          </w:rPr>
          <w:t>http://www.nytimes.com/2007/01/03/health/03iht-snisrael.html?_r=0</w:t>
        </w:r>
      </w:hyperlink>
      <w:r>
        <w:t>, July 26, 2014.]</w:t>
      </w:r>
    </w:p>
    <w:p w14:paraId="2FB14535" w14:textId="4D746D4C" w:rsidR="00F822F4" w:rsidRPr="007F2DC3" w:rsidRDefault="00F822F4" w:rsidP="00F822F4">
      <w:pPr>
        <w:rPr>
          <w:rStyle w:val="StyleBoldUnderline"/>
        </w:rPr>
      </w:pPr>
      <w:r w:rsidRPr="000D3E3A">
        <w:rPr>
          <w:rStyle w:val="StyleBoldUnderline"/>
        </w:rPr>
        <w:t>Fish farming</w:t>
      </w:r>
      <w:r w:rsidRPr="00F822F4">
        <w:rPr>
          <w:sz w:val="16"/>
        </w:rPr>
        <w:t xml:space="preserve"> in the desert </w:t>
      </w:r>
      <w:r w:rsidRPr="000D3E3A">
        <w:rPr>
          <w:rStyle w:val="StyleBoldUnderline"/>
        </w:rPr>
        <w:t xml:space="preserve">may </w:t>
      </w:r>
      <w:r w:rsidRPr="00F822F4">
        <w:rPr>
          <w:sz w:val="16"/>
        </w:rPr>
        <w:t xml:space="preserve">at first </w:t>
      </w:r>
      <w:r w:rsidRPr="000D3E3A">
        <w:rPr>
          <w:rStyle w:val="StyleBoldUnderline"/>
        </w:rPr>
        <w:t>sound like an anomaly</w:t>
      </w:r>
      <w:r w:rsidRPr="00F822F4">
        <w:rPr>
          <w:sz w:val="16"/>
        </w:rPr>
        <w:t xml:space="preserve">, but in Israel over the last decade </w:t>
      </w:r>
      <w:r w:rsidRPr="000D3E3A">
        <w:rPr>
          <w:rStyle w:val="StyleBoldUnderline"/>
        </w:rPr>
        <w:t>a scientific hunch has turned into a bustling business</w:t>
      </w:r>
      <w:proofErr w:type="gramStart"/>
      <w:r w:rsidRPr="000D3E3A">
        <w:rPr>
          <w:rStyle w:val="StyleBoldUnderline"/>
        </w:rPr>
        <w:t>.</w:t>
      </w:r>
      <w:r w:rsidRPr="00F822F4">
        <w:rPr>
          <w:rStyle w:val="StyleBoldUnderline"/>
          <w:sz w:val="12"/>
          <w:u w:val="none"/>
        </w:rPr>
        <w:t>¶</w:t>
      </w:r>
      <w:proofErr w:type="gramEnd"/>
      <w:r w:rsidRPr="000D3E3A">
        <w:rPr>
          <w:rStyle w:val="StyleBoldUnderline"/>
        </w:rPr>
        <w:t xml:space="preserve"> Scientists</w:t>
      </w:r>
      <w:r w:rsidRPr="00F822F4">
        <w:rPr>
          <w:sz w:val="16"/>
        </w:rPr>
        <w:t xml:space="preserve"> here say they </w:t>
      </w:r>
      <w:r w:rsidRPr="000D3E3A">
        <w:rPr>
          <w:rStyle w:val="StyleBoldUnderline"/>
        </w:rPr>
        <w:t>realized they were on to something</w:t>
      </w:r>
      <w:r w:rsidRPr="00F822F4">
        <w:rPr>
          <w:sz w:val="16"/>
        </w:rPr>
        <w:t xml:space="preserve"> when they found that brackish water drilled from deep desert aquifers could be used to raise warm-water fish.</w:t>
      </w:r>
      <w:r w:rsidRPr="00F822F4">
        <w:rPr>
          <w:sz w:val="12"/>
        </w:rPr>
        <w:t>¶</w:t>
      </w:r>
      <w:r w:rsidRPr="00F822F4">
        <w:rPr>
          <w:sz w:val="16"/>
        </w:rPr>
        <w:t xml:space="preserve"> The geothermal water, less than one- tenth as saline as sea water, free of pollutants and 37 degrees Celsius, or about 98 degrees Fahrenheit, on average, proved an ideal match.</w:t>
      </w:r>
      <w:r w:rsidRPr="00F822F4">
        <w:rPr>
          <w:sz w:val="12"/>
        </w:rPr>
        <w:t>¶</w:t>
      </w:r>
      <w:r w:rsidRPr="00F822F4">
        <w:rPr>
          <w:sz w:val="16"/>
        </w:rPr>
        <w:t xml:space="preserve"> "It was not simple to convince people that growing fish in the desert makes sense," said Samuel </w:t>
      </w:r>
      <w:proofErr w:type="spellStart"/>
      <w:r w:rsidRPr="00F822F4">
        <w:rPr>
          <w:sz w:val="16"/>
        </w:rPr>
        <w:t>Appelbaum</w:t>
      </w:r>
      <w:proofErr w:type="spellEnd"/>
      <w:r w:rsidRPr="00F822F4">
        <w:rPr>
          <w:sz w:val="16"/>
        </w:rPr>
        <w:t xml:space="preserve">, a fish biologist at the Jacob </w:t>
      </w:r>
      <w:proofErr w:type="spellStart"/>
      <w:r w:rsidRPr="00F822F4">
        <w:rPr>
          <w:sz w:val="16"/>
        </w:rPr>
        <w:t>Blaustein</w:t>
      </w:r>
      <w:proofErr w:type="spellEnd"/>
      <w:r w:rsidRPr="00F822F4">
        <w:rPr>
          <w:sz w:val="16"/>
        </w:rPr>
        <w:t xml:space="preserve"> Institutes for Desert Research at the </w:t>
      </w:r>
      <w:proofErr w:type="spellStart"/>
      <w:r w:rsidRPr="00F822F4">
        <w:rPr>
          <w:sz w:val="16"/>
        </w:rPr>
        <w:t>Sede</w:t>
      </w:r>
      <w:proofErr w:type="spellEnd"/>
      <w:r w:rsidRPr="00F822F4">
        <w:rPr>
          <w:sz w:val="16"/>
        </w:rPr>
        <w:t xml:space="preserve"> </w:t>
      </w:r>
      <w:proofErr w:type="spellStart"/>
      <w:r w:rsidRPr="00F822F4">
        <w:rPr>
          <w:sz w:val="16"/>
        </w:rPr>
        <w:t>Boqer</w:t>
      </w:r>
      <w:proofErr w:type="spellEnd"/>
      <w:r w:rsidRPr="00F822F4">
        <w:rPr>
          <w:sz w:val="16"/>
        </w:rPr>
        <w:t xml:space="preserve"> campus of Ben-Gurion University of the Negev.</w:t>
      </w:r>
      <w:r w:rsidRPr="00F822F4">
        <w:rPr>
          <w:sz w:val="12"/>
        </w:rPr>
        <w:t>¶</w:t>
      </w:r>
      <w:r w:rsidRPr="00F822F4">
        <w:rPr>
          <w:sz w:val="16"/>
        </w:rPr>
        <w:t xml:space="preserve"> </w:t>
      </w:r>
      <w:r w:rsidRPr="000D3E3A">
        <w:rPr>
          <w:rStyle w:val="StyleBoldUnderline"/>
        </w:rPr>
        <w:t xml:space="preserve">"It is important to stop with the reputation that arid land is </w:t>
      </w:r>
      <w:proofErr w:type="spellStart"/>
      <w:r w:rsidRPr="000D3E3A">
        <w:rPr>
          <w:rStyle w:val="StyleBoldUnderline"/>
        </w:rPr>
        <w:t>nonfertile</w:t>
      </w:r>
      <w:proofErr w:type="spellEnd"/>
      <w:r w:rsidRPr="000D3E3A">
        <w:rPr>
          <w:rStyle w:val="StyleBoldUnderline"/>
        </w:rPr>
        <w:t>, useless land,"</w:t>
      </w:r>
      <w:r w:rsidRPr="00F822F4">
        <w:rPr>
          <w:sz w:val="16"/>
        </w:rPr>
        <w:t xml:space="preserve"> said </w:t>
      </w:r>
      <w:proofErr w:type="spellStart"/>
      <w:r w:rsidRPr="00F822F4">
        <w:rPr>
          <w:sz w:val="16"/>
        </w:rPr>
        <w:t>Appelbaum</w:t>
      </w:r>
      <w:proofErr w:type="spellEnd"/>
      <w:r w:rsidRPr="00F822F4">
        <w:rPr>
          <w:sz w:val="16"/>
        </w:rPr>
        <w:t xml:space="preserve">, who pioneered the concept of desert aquaculture in Israel in the late 1980s. </w:t>
      </w:r>
      <w:r w:rsidRPr="000D3E3A">
        <w:rPr>
          <w:rStyle w:val="StyleBoldUnderline"/>
        </w:rPr>
        <w:t>"We should consider arid land where subsurface water exists as land that has great opportunities, especially in food production, because of the low level of competition on the land itself and because it gives opportunities to its inhabitants."</w:t>
      </w:r>
      <w:r w:rsidRPr="00F822F4">
        <w:rPr>
          <w:rStyle w:val="StyleBoldUnderline"/>
          <w:sz w:val="12"/>
          <w:u w:val="none"/>
        </w:rPr>
        <w:t>¶</w:t>
      </w:r>
      <w:r w:rsidRPr="00F822F4">
        <w:rPr>
          <w:sz w:val="16"/>
        </w:rPr>
        <w:t xml:space="preserve"> </w:t>
      </w:r>
      <w:proofErr w:type="gramStart"/>
      <w:r w:rsidRPr="00F822F4">
        <w:rPr>
          <w:sz w:val="16"/>
        </w:rPr>
        <w:t>The</w:t>
      </w:r>
      <w:proofErr w:type="gramEnd"/>
      <w:r w:rsidRPr="00F822F4">
        <w:rPr>
          <w:sz w:val="16"/>
        </w:rPr>
        <w:t xml:space="preserve"> next step in this country, where water is scarce and expensive, was to show farmers that they could later use the water in which the fish were raised to irrigate their crops. The organic waste produced by the fish makes the water especially useful, because it acts as fertilizer for the crops</w:t>
      </w:r>
      <w:proofErr w:type="gramStart"/>
      <w:r w:rsidRPr="00F822F4">
        <w:rPr>
          <w:sz w:val="16"/>
        </w:rPr>
        <w:t>.</w:t>
      </w:r>
      <w:r w:rsidRPr="00F822F4">
        <w:rPr>
          <w:sz w:val="12"/>
        </w:rPr>
        <w:t>¶</w:t>
      </w:r>
      <w:proofErr w:type="gramEnd"/>
      <w:r w:rsidRPr="00F822F4">
        <w:rPr>
          <w:sz w:val="16"/>
        </w:rPr>
        <w:t xml:space="preserve"> Fields filled with brackish water dot the Negev and </w:t>
      </w:r>
      <w:proofErr w:type="spellStart"/>
      <w:r w:rsidRPr="00F822F4">
        <w:rPr>
          <w:sz w:val="16"/>
        </w:rPr>
        <w:t>Arava</w:t>
      </w:r>
      <w:proofErr w:type="spellEnd"/>
      <w:r w:rsidRPr="00F822F4">
        <w:rPr>
          <w:sz w:val="16"/>
        </w:rPr>
        <w:t xml:space="preserve"> in the south of the country, where they spread out like green blankets against a landscape of sand dunes and rocky outcrops. At Kibbutz </w:t>
      </w:r>
      <w:proofErr w:type="spellStart"/>
      <w:r w:rsidRPr="00F822F4">
        <w:rPr>
          <w:sz w:val="16"/>
        </w:rPr>
        <w:t>Mashabbe</w:t>
      </w:r>
      <w:proofErr w:type="spellEnd"/>
      <w:r w:rsidRPr="00F822F4">
        <w:rPr>
          <w:sz w:val="16"/>
        </w:rPr>
        <w:t xml:space="preserve"> Sade in the Negev, water recycled from </w:t>
      </w:r>
      <w:proofErr w:type="gramStart"/>
      <w:r w:rsidRPr="00F822F4">
        <w:rPr>
          <w:sz w:val="16"/>
        </w:rPr>
        <w:t>fish ponds</w:t>
      </w:r>
      <w:proofErr w:type="gramEnd"/>
      <w:r w:rsidRPr="00F822F4">
        <w:rPr>
          <w:sz w:val="16"/>
        </w:rPr>
        <w:t xml:space="preserve"> irrigates acres of olive and jojoba groves in the desert. Elsewhere, it is also used for irrigating date palms and alfalfa</w:t>
      </w:r>
      <w:proofErr w:type="gramStart"/>
      <w:r w:rsidRPr="00F822F4">
        <w:rPr>
          <w:sz w:val="16"/>
        </w:rPr>
        <w:t>.</w:t>
      </w:r>
      <w:r w:rsidRPr="00F822F4">
        <w:rPr>
          <w:sz w:val="12"/>
        </w:rPr>
        <w:t>¶</w:t>
      </w:r>
      <w:proofErr w:type="gramEnd"/>
      <w:r w:rsidRPr="00F822F4">
        <w:rPr>
          <w:sz w:val="16"/>
        </w:rPr>
        <w:t xml:space="preserve"> The chain of multiple users for the water is potentially a model that can be copied, especially in arid third world countries where farmers struggle to produce crops. Israeli scientists have been peddling their ideas abroad</w:t>
      </w:r>
      <w:proofErr w:type="gramStart"/>
      <w:r w:rsidRPr="00F822F4">
        <w:rPr>
          <w:sz w:val="16"/>
        </w:rPr>
        <w:t>.</w:t>
      </w:r>
      <w:r w:rsidRPr="00F822F4">
        <w:rPr>
          <w:sz w:val="12"/>
        </w:rPr>
        <w:t>¶</w:t>
      </w:r>
      <w:proofErr w:type="gramEnd"/>
      <w:r w:rsidRPr="00F822F4">
        <w:rPr>
          <w:sz w:val="16"/>
        </w:rPr>
        <w:t xml:space="preserve"> People who live on dry lands are often among the poorest in the world. Scientists are working to share the desert aquaculture technology they fine-tuned here with Tanzania, India, Australia and China, among others. Similar </w:t>
      </w:r>
      <w:r w:rsidRPr="007F2DC3">
        <w:rPr>
          <w:rStyle w:val="StyleBoldUnderline"/>
        </w:rPr>
        <w:t>methods of fish farming are</w:t>
      </w:r>
      <w:r w:rsidRPr="00F822F4">
        <w:rPr>
          <w:sz w:val="16"/>
        </w:rPr>
        <w:t xml:space="preserve"> also </w:t>
      </w:r>
      <w:r w:rsidRPr="007F2DC3">
        <w:rPr>
          <w:rStyle w:val="StyleBoldUnderline"/>
        </w:rPr>
        <w:t>being used in</w:t>
      </w:r>
      <w:r w:rsidRPr="00F822F4">
        <w:rPr>
          <w:sz w:val="16"/>
        </w:rPr>
        <w:t xml:space="preserve"> the Sonoran Desert of </w:t>
      </w:r>
      <w:r w:rsidRPr="007F2DC3">
        <w:rPr>
          <w:rStyle w:val="StyleBoldUnderline"/>
        </w:rPr>
        <w:t>Arizona</w:t>
      </w:r>
      <w:proofErr w:type="gramStart"/>
      <w:r w:rsidRPr="00F822F4">
        <w:rPr>
          <w:sz w:val="16"/>
        </w:rPr>
        <w:t>.</w:t>
      </w:r>
      <w:r w:rsidRPr="00F822F4">
        <w:rPr>
          <w:sz w:val="12"/>
        </w:rPr>
        <w:t>¶</w:t>
      </w:r>
      <w:proofErr w:type="gramEnd"/>
      <w:r w:rsidRPr="00F822F4">
        <w:rPr>
          <w:sz w:val="16"/>
        </w:rPr>
        <w:t xml:space="preserve"> Israel, long heralded for its agricultural success in the desert through innovative technologies like drip irrigation, has found ways to use low-quality water and what is considered terrible soil to grow produce like cherry tomatoes, peppers, asparagus and melon, selling much of it in Europe, especially during winter.</w:t>
      </w:r>
      <w:r w:rsidRPr="00F822F4">
        <w:rPr>
          <w:sz w:val="12"/>
        </w:rPr>
        <w:t>¶</w:t>
      </w:r>
      <w:r w:rsidRPr="00F822F4">
        <w:rPr>
          <w:sz w:val="16"/>
        </w:rPr>
        <w:t xml:space="preserve"> The history of fish farming in </w:t>
      </w:r>
      <w:proofErr w:type="spellStart"/>
      <w:r w:rsidRPr="00F822F4">
        <w:rPr>
          <w:sz w:val="16"/>
        </w:rPr>
        <w:t>nondesert</w:t>
      </w:r>
      <w:proofErr w:type="spellEnd"/>
      <w:r w:rsidRPr="00F822F4">
        <w:rPr>
          <w:sz w:val="16"/>
        </w:rPr>
        <w:t xml:space="preserve"> areas here, mostly in the Galilee region near the sea, dates from the late 1920s, before Israel was established as a state. At the time, the country was quite poor and meat was considered a luxury. But fish was a cheap food source, so fish farms were set up on several kibbutzim in Galilee</w:t>
      </w:r>
      <w:proofErr w:type="gramStart"/>
      <w:r w:rsidRPr="00F822F4">
        <w:rPr>
          <w:sz w:val="16"/>
        </w:rPr>
        <w:t>.</w:t>
      </w:r>
      <w:r w:rsidRPr="00F822F4">
        <w:rPr>
          <w:sz w:val="12"/>
        </w:rPr>
        <w:t>¶</w:t>
      </w:r>
      <w:proofErr w:type="gramEnd"/>
      <w:r w:rsidRPr="00F822F4">
        <w:rPr>
          <w:sz w:val="16"/>
        </w:rPr>
        <w:t xml:space="preserve"> Most of the early Jewish farmers were East Europeans, </w:t>
      </w:r>
      <w:proofErr w:type="spellStart"/>
      <w:r w:rsidRPr="00F822F4">
        <w:rPr>
          <w:sz w:val="16"/>
        </w:rPr>
        <w:t>saidUriel</w:t>
      </w:r>
      <w:proofErr w:type="spellEnd"/>
      <w:r w:rsidRPr="00F822F4">
        <w:rPr>
          <w:sz w:val="16"/>
        </w:rPr>
        <w:t xml:space="preserve"> </w:t>
      </w:r>
      <w:proofErr w:type="spellStart"/>
      <w:r w:rsidRPr="00F822F4">
        <w:rPr>
          <w:sz w:val="16"/>
        </w:rPr>
        <w:t>Safriel</w:t>
      </w:r>
      <w:proofErr w:type="spellEnd"/>
      <w:r w:rsidRPr="00F822F4">
        <w:rPr>
          <w:sz w:val="16"/>
        </w:rPr>
        <w:t>, ecology professor at the Hebrew University of Jerusalem, and "they only knew gefilte fish, so they grew carp."</w:t>
      </w:r>
      <w:r w:rsidRPr="00F822F4">
        <w:rPr>
          <w:sz w:val="12"/>
        </w:rPr>
        <w:t>¶</w:t>
      </w:r>
      <w:r w:rsidRPr="00F822F4">
        <w:rPr>
          <w:sz w:val="16"/>
        </w:rPr>
        <w:t xml:space="preserve"> Eventually they expanded to other varieties of fish, including tilapia, striped bass and mullet, as well as ornamental fish</w:t>
      </w:r>
      <w:proofErr w:type="gramStart"/>
      <w:r w:rsidRPr="00F822F4">
        <w:rPr>
          <w:sz w:val="16"/>
        </w:rPr>
        <w:t>.</w:t>
      </w:r>
      <w:r w:rsidRPr="00F822F4">
        <w:rPr>
          <w:sz w:val="12"/>
        </w:rPr>
        <w:t>¶</w:t>
      </w:r>
      <w:proofErr w:type="gramEnd"/>
      <w:r w:rsidRPr="00F822F4">
        <w:rPr>
          <w:sz w:val="16"/>
        </w:rPr>
        <w:t xml:space="preserve"> The past decade has seen the establishment of about 15 fish farms producing both edible and ornamental fish in the Negev and </w:t>
      </w:r>
      <w:proofErr w:type="spellStart"/>
      <w:r w:rsidRPr="00F822F4">
        <w:rPr>
          <w:sz w:val="16"/>
        </w:rPr>
        <w:t>Arava</w:t>
      </w:r>
      <w:proofErr w:type="spellEnd"/>
      <w:r w:rsidRPr="00F822F4">
        <w:rPr>
          <w:sz w:val="16"/>
        </w:rPr>
        <w:t>.</w:t>
      </w:r>
      <w:r w:rsidRPr="00F822F4">
        <w:rPr>
          <w:sz w:val="12"/>
        </w:rPr>
        <w:t>¶</w:t>
      </w:r>
      <w:r w:rsidRPr="00F822F4">
        <w:rPr>
          <w:sz w:val="16"/>
        </w:rPr>
        <w:t xml:space="preserve"> </w:t>
      </w:r>
      <w:r w:rsidRPr="007F2DC3">
        <w:rPr>
          <w:rStyle w:val="StyleBoldUnderline"/>
        </w:rPr>
        <w:t xml:space="preserve">Fish farming, meanwhile, has become more lucrative worldwide </w:t>
      </w:r>
      <w:r w:rsidRPr="00F822F4">
        <w:rPr>
          <w:sz w:val="16"/>
        </w:rPr>
        <w:t>as people seek more fish in their diet for better health even as ocean fisheries increasingly are being depleted.</w:t>
      </w:r>
      <w:r w:rsidRPr="00F822F4">
        <w:rPr>
          <w:sz w:val="12"/>
        </w:rPr>
        <w:t>¶</w:t>
      </w:r>
      <w:r w:rsidRPr="00F822F4">
        <w:rPr>
          <w:sz w:val="16"/>
        </w:rPr>
        <w:t xml:space="preserve"> The practice is not without critics, who say it can harm the environment and the fish.</w:t>
      </w:r>
      <w:r w:rsidRPr="00F822F4">
        <w:rPr>
          <w:sz w:val="12"/>
        </w:rPr>
        <w:t>¶</w:t>
      </w:r>
      <w:r w:rsidRPr="00F822F4">
        <w:rPr>
          <w:sz w:val="16"/>
        </w:rPr>
        <w:t xml:space="preserve"> The Israeli government decided to halt fish farming in the Red Sea near the southern city of </w:t>
      </w:r>
      <w:proofErr w:type="spellStart"/>
      <w:r w:rsidRPr="00F822F4">
        <w:rPr>
          <w:sz w:val="16"/>
        </w:rPr>
        <w:t>Eilat</w:t>
      </w:r>
      <w:proofErr w:type="spellEnd"/>
      <w:r w:rsidRPr="00F822F4">
        <w:rPr>
          <w:sz w:val="16"/>
        </w:rPr>
        <w:t xml:space="preserve"> by 2008 because it was deemed damaging to nearby coral reefs.</w:t>
      </w:r>
      <w:r w:rsidRPr="00F822F4">
        <w:rPr>
          <w:sz w:val="12"/>
        </w:rPr>
        <w:t>¶</w:t>
      </w:r>
      <w:r w:rsidRPr="00F822F4">
        <w:rPr>
          <w:sz w:val="16"/>
        </w:rPr>
        <w:t xml:space="preserve"> Some critics also argue that the industry is not sustainable in the long term because most of the fish that are farmed are carnivorous and must be fed a protein-rich diet of other fish, usually caught in the wild.</w:t>
      </w:r>
      <w:r w:rsidRPr="00F822F4">
        <w:rPr>
          <w:sz w:val="12"/>
        </w:rPr>
        <w:t>¶</w:t>
      </w:r>
      <w:r w:rsidRPr="00F822F4">
        <w:rPr>
          <w:sz w:val="16"/>
        </w:rPr>
        <w:t xml:space="preserve"> Another criticism is that large numbers of fish are kept in relatively small areas, leading to a higher risk of disease.</w:t>
      </w:r>
      <w:r w:rsidRPr="00F822F4">
        <w:rPr>
          <w:sz w:val="12"/>
        </w:rPr>
        <w:t>¶</w:t>
      </w:r>
      <w:r w:rsidRPr="00F822F4">
        <w:rPr>
          <w:sz w:val="16"/>
        </w:rPr>
        <w:t xml:space="preserve"> </w:t>
      </w:r>
      <w:proofErr w:type="spellStart"/>
      <w:r w:rsidRPr="00F822F4">
        <w:rPr>
          <w:sz w:val="16"/>
        </w:rPr>
        <w:t>ButAppelbaum</w:t>
      </w:r>
      <w:proofErr w:type="spellEnd"/>
      <w:r w:rsidRPr="00F822F4">
        <w:rPr>
          <w:sz w:val="16"/>
        </w:rPr>
        <w:t xml:space="preserve"> said </w:t>
      </w:r>
      <w:r w:rsidRPr="007F2DC3">
        <w:rPr>
          <w:rStyle w:val="StyleBoldUnderline"/>
        </w:rPr>
        <w:t>the controversy surrounding fish farming in ocean areas does not apply to desert aquaculture, which is in an isolated, controlled area, with much less competition for resources.</w:t>
      </w:r>
    </w:p>
    <w:p w14:paraId="3EB8CC82" w14:textId="77777777" w:rsidR="00F822F4" w:rsidRDefault="00F822F4" w:rsidP="00F822F4"/>
    <w:p w14:paraId="7BD12788" w14:textId="77777777" w:rsidR="00F822F4" w:rsidRPr="00B87C5E" w:rsidRDefault="00F822F4" w:rsidP="00F822F4"/>
    <w:p w14:paraId="0FD4797D" w14:textId="77777777" w:rsidR="00F822F4" w:rsidRDefault="00F822F4" w:rsidP="00F822F4">
      <w:pPr>
        <w:pStyle w:val="Heading4"/>
      </w:pPr>
      <w:r>
        <w:t xml:space="preserve">Onshore aquaculture has the most potential – investment increasing. </w:t>
      </w:r>
    </w:p>
    <w:p w14:paraId="65457AF6" w14:textId="77777777" w:rsidR="00F822F4" w:rsidRPr="001C54A4" w:rsidRDefault="00F822F4" w:rsidP="00F822F4">
      <w:pPr>
        <w:rPr>
          <w:rStyle w:val="StyleStyleBold12pt"/>
          <w:sz w:val="16"/>
          <w:szCs w:val="16"/>
        </w:rPr>
      </w:pPr>
      <w:r w:rsidRPr="001C54A4">
        <w:rPr>
          <w:rStyle w:val="StyleStyleBold12pt"/>
        </w:rPr>
        <w:t xml:space="preserve">Welling 14 </w:t>
      </w:r>
      <w:r w:rsidRPr="001C54A4">
        <w:rPr>
          <w:rStyle w:val="StyleStyleBold12pt"/>
          <w:sz w:val="16"/>
          <w:szCs w:val="16"/>
        </w:rPr>
        <w:t xml:space="preserve">- Reporter at </w:t>
      </w:r>
      <w:proofErr w:type="spellStart"/>
      <w:r w:rsidRPr="001C54A4">
        <w:rPr>
          <w:rStyle w:val="StyleStyleBold12pt"/>
          <w:sz w:val="16"/>
          <w:szCs w:val="16"/>
        </w:rPr>
        <w:t>IntraFish</w:t>
      </w:r>
      <w:proofErr w:type="spellEnd"/>
      <w:r w:rsidRPr="001C54A4">
        <w:rPr>
          <w:rStyle w:val="StyleStyleBold12pt"/>
          <w:sz w:val="16"/>
          <w:szCs w:val="16"/>
        </w:rPr>
        <w:t xml:space="preserve"> [Dominic Welling, online reporter at </w:t>
      </w:r>
      <w:proofErr w:type="spellStart"/>
      <w:r w:rsidRPr="001C54A4">
        <w:rPr>
          <w:rStyle w:val="StyleStyleBold12pt"/>
          <w:sz w:val="16"/>
          <w:szCs w:val="16"/>
        </w:rPr>
        <w:t>Intrafish</w:t>
      </w:r>
      <w:proofErr w:type="spellEnd"/>
      <w:r w:rsidRPr="001C54A4">
        <w:rPr>
          <w:rStyle w:val="StyleStyleBold12pt"/>
          <w:sz w:val="16"/>
          <w:szCs w:val="16"/>
        </w:rPr>
        <w:t xml:space="preserve"> Media </w:t>
      </w:r>
      <w:proofErr w:type="gramStart"/>
      <w:r w:rsidRPr="001C54A4">
        <w:rPr>
          <w:rStyle w:val="StyleStyleBold12pt"/>
          <w:sz w:val="16"/>
          <w:szCs w:val="16"/>
        </w:rPr>
        <w:t>( leading</w:t>
      </w:r>
      <w:proofErr w:type="gramEnd"/>
      <w:r w:rsidRPr="001C54A4">
        <w:rPr>
          <w:rStyle w:val="StyleStyleBold12pt"/>
          <w:sz w:val="16"/>
          <w:szCs w:val="16"/>
        </w:rPr>
        <w:t xml:space="preserve"> provider of news and analysis for the global seafood, fisheries and aquaculture industries), "</w:t>
      </w:r>
      <w:proofErr w:type="spellStart"/>
      <w:r w:rsidRPr="001C54A4">
        <w:rPr>
          <w:rStyle w:val="StyleStyleBold12pt"/>
          <w:sz w:val="16"/>
          <w:szCs w:val="16"/>
        </w:rPr>
        <w:t>AquaVision</w:t>
      </w:r>
      <w:proofErr w:type="spellEnd"/>
      <w:r w:rsidRPr="001C54A4">
        <w:rPr>
          <w:rStyle w:val="StyleStyleBold12pt"/>
          <w:sz w:val="16"/>
          <w:szCs w:val="16"/>
        </w:rPr>
        <w:t xml:space="preserve"> 2014 blog: Is aquaculture's future land-based and offshore?," </w:t>
      </w:r>
      <w:proofErr w:type="spellStart"/>
      <w:r w:rsidRPr="001C54A4">
        <w:rPr>
          <w:rStyle w:val="StyleStyleBold12pt"/>
          <w:sz w:val="16"/>
          <w:szCs w:val="16"/>
        </w:rPr>
        <w:t>IntraFish</w:t>
      </w:r>
      <w:proofErr w:type="spellEnd"/>
      <w:r w:rsidRPr="001C54A4">
        <w:rPr>
          <w:rStyle w:val="StyleStyleBold12pt"/>
          <w:sz w:val="16"/>
          <w:szCs w:val="16"/>
        </w:rPr>
        <w:t>, June 18, 2014, http://www.intrafish.com/free_news/article1392230.ece, Accessed July 21, 2014]</w:t>
      </w:r>
    </w:p>
    <w:p w14:paraId="358B254E" w14:textId="77777777" w:rsidR="00F822F4" w:rsidRDefault="00F822F4" w:rsidP="00F822F4"/>
    <w:p w14:paraId="3622F76E" w14:textId="77777777" w:rsidR="00F822F4" w:rsidRPr="00F822F4" w:rsidRDefault="00F822F4" w:rsidP="00F822F4">
      <w:pPr>
        <w:rPr>
          <w:sz w:val="16"/>
        </w:rPr>
      </w:pPr>
      <w:r w:rsidRPr="00F822F4">
        <w:rPr>
          <w:sz w:val="16"/>
        </w:rPr>
        <w:t xml:space="preserve">Over the past two years </w:t>
      </w:r>
      <w:proofErr w:type="spellStart"/>
      <w:r w:rsidRPr="00F822F4">
        <w:rPr>
          <w:sz w:val="16"/>
        </w:rPr>
        <w:t>Williksen</w:t>
      </w:r>
      <w:proofErr w:type="spellEnd"/>
      <w:r w:rsidRPr="00F822F4">
        <w:rPr>
          <w:sz w:val="16"/>
        </w:rPr>
        <w:t xml:space="preserve"> has seen </w:t>
      </w:r>
      <w:r w:rsidRPr="00EA601B">
        <w:rPr>
          <w:rStyle w:val="StyleBoldUnderline"/>
        </w:rPr>
        <w:t>a trend of operators seeking alternatives</w:t>
      </w:r>
      <w:r w:rsidRPr="00F822F4">
        <w:rPr>
          <w:sz w:val="16"/>
        </w:rPr>
        <w:t xml:space="preserve"> to operating in these coastal zones, </w:t>
      </w:r>
      <w:r w:rsidRPr="00EA601B">
        <w:rPr>
          <w:rStyle w:val="StyleBoldUnderline"/>
        </w:rPr>
        <w:t>in particular a move towards land-based farming</w:t>
      </w:r>
      <w:r w:rsidRPr="00F822F4">
        <w:rPr>
          <w:sz w:val="16"/>
        </w:rPr>
        <w:t xml:space="preserve"> and more exposed offshore farming. The development of land based, recirculation and closed containment technologies, is "expanding the room of possibilities for aquaculture going forward." said </w:t>
      </w:r>
      <w:proofErr w:type="spellStart"/>
      <w:r w:rsidRPr="00F822F4">
        <w:rPr>
          <w:sz w:val="16"/>
        </w:rPr>
        <w:t>Williksen</w:t>
      </w:r>
      <w:proofErr w:type="spellEnd"/>
      <w:r w:rsidRPr="00F822F4">
        <w:rPr>
          <w:sz w:val="16"/>
        </w:rPr>
        <w:t xml:space="preserve">. Meanwhile, </w:t>
      </w:r>
      <w:proofErr w:type="spellStart"/>
      <w:r w:rsidRPr="00F822F4">
        <w:rPr>
          <w:sz w:val="16"/>
        </w:rPr>
        <w:t>Williksen</w:t>
      </w:r>
      <w:proofErr w:type="spellEnd"/>
      <w:r w:rsidRPr="00F822F4">
        <w:rPr>
          <w:sz w:val="16"/>
        </w:rPr>
        <w:t xml:space="preserve"> sees a new production paradigm happening. In general, at the moment the production process usually consists of land-based production of egg, fry and </w:t>
      </w:r>
      <w:proofErr w:type="spellStart"/>
      <w:r w:rsidRPr="00F822F4">
        <w:rPr>
          <w:sz w:val="16"/>
        </w:rPr>
        <w:t>smolt</w:t>
      </w:r>
      <w:proofErr w:type="spellEnd"/>
      <w:r w:rsidRPr="00F822F4">
        <w:rPr>
          <w:sz w:val="16"/>
        </w:rPr>
        <w:t xml:space="preserve"> followed by on growing in cages based at sea. The fish is then transported to its market place. However, </w:t>
      </w:r>
      <w:proofErr w:type="spellStart"/>
      <w:r w:rsidRPr="00F822F4">
        <w:rPr>
          <w:sz w:val="16"/>
        </w:rPr>
        <w:t>Williksen</w:t>
      </w:r>
      <w:proofErr w:type="spellEnd"/>
      <w:r w:rsidRPr="00F822F4">
        <w:rPr>
          <w:sz w:val="16"/>
        </w:rPr>
        <w:t xml:space="preserve"> thinks the first two steps could ultimately be combined into one facility on land and could even go as far as relocating this one facility to the market place, cutting out the transport. "Is it financially viable? It still remains to be seen. Indications are it could be competitive in terms of production costs.</w:t>
      </w:r>
      <w:proofErr w:type="gramStart"/>
      <w:r w:rsidRPr="00F822F4">
        <w:rPr>
          <w:sz w:val="16"/>
        </w:rPr>
        <w:t>"</w:t>
      </w:r>
      <w:proofErr w:type="gramEnd"/>
      <w:r w:rsidRPr="00F822F4">
        <w:rPr>
          <w:sz w:val="16"/>
        </w:rPr>
        <w:t xml:space="preserve"> he said.</w:t>
      </w:r>
    </w:p>
    <w:p w14:paraId="1BB5F18C" w14:textId="77777777" w:rsidR="00F822F4" w:rsidRPr="00B236CC" w:rsidRDefault="00F822F4" w:rsidP="00F822F4">
      <w:pPr>
        <w:pStyle w:val="Heading4"/>
      </w:pPr>
      <w:r w:rsidRPr="00B236CC">
        <w:t>Onshore Farms Solve – Scotland Proves</w:t>
      </w:r>
    </w:p>
    <w:p w14:paraId="2E0043A7" w14:textId="77777777" w:rsidR="00F822F4" w:rsidRPr="00B236CC" w:rsidRDefault="00F822F4" w:rsidP="00F822F4">
      <w:r w:rsidRPr="00B236CC">
        <w:rPr>
          <w:rStyle w:val="StyleStyleBold12pt"/>
        </w:rPr>
        <w:t>Merritt 13</w:t>
      </w:r>
      <w:r w:rsidRPr="00B236CC">
        <w:rPr>
          <w:b/>
        </w:rPr>
        <w:t xml:space="preserve"> </w:t>
      </w:r>
      <w:r w:rsidRPr="00B236CC">
        <w:t xml:space="preserve">– contributor for the Scotsman (Mike, contributor for the Sunday Herald and contributor the Sunday Mail, Sea Change as Farms Grow Fish On Land, The Scotsman, 1-13-13, </w:t>
      </w:r>
      <w:hyperlink r:id="rId21" w:history="1">
        <w:r w:rsidRPr="00B236CC">
          <w:rPr>
            <w:rStyle w:val="Hyperlink"/>
          </w:rPr>
          <w:t>http://www.scotsman.com/business/food-drink-agriculture/sea-change-as-farm-grows-fish-on-land-1-2734685</w:t>
        </w:r>
      </w:hyperlink>
      <w:r w:rsidRPr="00B236CC">
        <w:t>, 7-15-14)</w:t>
      </w:r>
    </w:p>
    <w:p w14:paraId="5B30358F" w14:textId="77777777" w:rsidR="00F822F4" w:rsidRPr="00F822F4" w:rsidRDefault="00F822F4" w:rsidP="00F822F4">
      <w:pPr>
        <w:rPr>
          <w:sz w:val="16"/>
        </w:rPr>
      </w:pPr>
      <w:r w:rsidRPr="00B236CC">
        <w:rPr>
          <w:u w:val="single"/>
        </w:rPr>
        <w:t xml:space="preserve">THE world’s biggest onshore salmon farm is to be built in Scotland in a move that could </w:t>
      </w:r>
      <w:proofErr w:type="spellStart"/>
      <w:r w:rsidRPr="00B236CC">
        <w:rPr>
          <w:u w:val="single"/>
        </w:rPr>
        <w:t>revolutionise</w:t>
      </w:r>
      <w:proofErr w:type="spellEnd"/>
      <w:r w:rsidRPr="00B236CC">
        <w:rPr>
          <w:u w:val="single"/>
        </w:rPr>
        <w:t xml:space="preserve"> production of the increasingly popular fish</w:t>
      </w:r>
      <w:r w:rsidRPr="00F822F4">
        <w:rPr>
          <w:sz w:val="16"/>
        </w:rPr>
        <w:t xml:space="preserve">. </w:t>
      </w:r>
      <w:proofErr w:type="spellStart"/>
      <w:r w:rsidRPr="00F822F4">
        <w:rPr>
          <w:sz w:val="16"/>
        </w:rPr>
        <w:t>Dunkeld</w:t>
      </w:r>
      <w:proofErr w:type="spellEnd"/>
      <w:r w:rsidRPr="00F822F4">
        <w:rPr>
          <w:sz w:val="16"/>
        </w:rPr>
        <w:t xml:space="preserve">-based </w:t>
      </w:r>
      <w:proofErr w:type="spellStart"/>
      <w:r w:rsidRPr="00F822F4">
        <w:rPr>
          <w:sz w:val="16"/>
        </w:rPr>
        <w:t>FishFrom</w:t>
      </w:r>
      <w:proofErr w:type="spellEnd"/>
      <w:r w:rsidRPr="00F822F4">
        <w:rPr>
          <w:sz w:val="16"/>
        </w:rPr>
        <w:t xml:space="preserve"> will this week submit a planning application for the £15 million farm in which the fish will be produced without ever swimming in rivers or the sea. </w:t>
      </w:r>
      <w:r w:rsidRPr="00B236CC">
        <w:rPr>
          <w:u w:val="single"/>
        </w:rPr>
        <w:t xml:space="preserve">The farm will be constructed inside a 3.5-acre warehouse at </w:t>
      </w:r>
      <w:proofErr w:type="spellStart"/>
      <w:r w:rsidRPr="00B236CC">
        <w:rPr>
          <w:u w:val="single"/>
        </w:rPr>
        <w:t>Tayinloan</w:t>
      </w:r>
      <w:proofErr w:type="spellEnd"/>
      <w:r w:rsidRPr="00B236CC">
        <w:rPr>
          <w:u w:val="single"/>
        </w:rPr>
        <w:t xml:space="preserve">, which will produce 3,000 </w:t>
      </w:r>
      <w:proofErr w:type="spellStart"/>
      <w:proofErr w:type="gramStart"/>
      <w:r w:rsidRPr="00B236CC">
        <w:rPr>
          <w:u w:val="single"/>
        </w:rPr>
        <w:t>tonnes</w:t>
      </w:r>
      <w:proofErr w:type="spellEnd"/>
      <w:proofErr w:type="gramEnd"/>
      <w:r w:rsidRPr="00B236CC">
        <w:rPr>
          <w:u w:val="single"/>
        </w:rPr>
        <w:t xml:space="preserve"> of salmon a year – about twice the average sea-based farm</w:t>
      </w:r>
      <w:r w:rsidRPr="00F822F4">
        <w:rPr>
          <w:sz w:val="16"/>
        </w:rPr>
        <w:t xml:space="preserve">. </w:t>
      </w:r>
      <w:proofErr w:type="spellStart"/>
      <w:r w:rsidRPr="00F822F4">
        <w:rPr>
          <w:sz w:val="16"/>
        </w:rPr>
        <w:t>FishFrom</w:t>
      </w:r>
      <w:proofErr w:type="spellEnd"/>
      <w:r w:rsidRPr="00F822F4">
        <w:rPr>
          <w:sz w:val="16"/>
        </w:rPr>
        <w:t xml:space="preserve"> plans to ship out 800,000 salmon a year from the site, supplying retailers such as Marks and Spencer, Waitrose and </w:t>
      </w:r>
      <w:proofErr w:type="spellStart"/>
      <w:r w:rsidRPr="00F822F4">
        <w:rPr>
          <w:sz w:val="16"/>
        </w:rPr>
        <w:t>Youngs</w:t>
      </w:r>
      <w:proofErr w:type="spellEnd"/>
      <w:r w:rsidRPr="00F822F4">
        <w:rPr>
          <w:sz w:val="16"/>
        </w:rPr>
        <w:t xml:space="preserve"> Seafood. It already supplies </w:t>
      </w:r>
      <w:proofErr w:type="spellStart"/>
      <w:r w:rsidRPr="00F822F4">
        <w:rPr>
          <w:sz w:val="16"/>
        </w:rPr>
        <w:t>Heston</w:t>
      </w:r>
      <w:proofErr w:type="spellEnd"/>
      <w:r w:rsidRPr="00F822F4">
        <w:rPr>
          <w:sz w:val="16"/>
        </w:rPr>
        <w:t xml:space="preserve"> Blumenthal’s Michelin-starred restaurant in Berkshire, The Fat Duck, with farmed trout. </w:t>
      </w:r>
      <w:r w:rsidRPr="00B236CC">
        <w:rPr>
          <w:u w:val="single"/>
        </w:rPr>
        <w:t>The company has plans for another onshore farm on the Scottish mainland and hopes to role out the ­model worldwide in a bid to meet the growing demand for artificially raised fish</w:t>
      </w:r>
      <w:r w:rsidRPr="00F822F4">
        <w:rPr>
          <w:sz w:val="16"/>
        </w:rPr>
        <w:t xml:space="preserve">. </w:t>
      </w:r>
      <w:r w:rsidRPr="00B236CC">
        <w:rPr>
          <w:u w:val="single"/>
        </w:rPr>
        <w:t>“Closed containment” systems have the backing of the Perth-based conservation body Atlantic Salmon Trust (AST), which is leading moves to save wild salmon from being wiped out in Scotland’s rivers, because of their perceived environmental benefits</w:t>
      </w:r>
      <w:r w:rsidRPr="00F822F4">
        <w:rPr>
          <w:sz w:val="16"/>
        </w:rPr>
        <w:t xml:space="preserve">. </w:t>
      </w:r>
      <w:r w:rsidRPr="00B236CC">
        <w:rPr>
          <w:u w:val="single"/>
        </w:rPr>
        <w:t xml:space="preserve">The trust’s patron is Prince Charles. Scotland’s sea-loch based salmon-farming industry has faced criticism that it pollutes the environment and damages stocks of wild salmon. Onshore farms remove the threat of mass escapes caused by storm damage to offshore cages. </w:t>
      </w:r>
      <w:r w:rsidRPr="00F822F4">
        <w:rPr>
          <w:sz w:val="16"/>
        </w:rPr>
        <w:t xml:space="preserve">The fish will be grown from the </w:t>
      </w:r>
      <w:proofErr w:type="spellStart"/>
      <w:r w:rsidRPr="00F822F4">
        <w:rPr>
          <w:sz w:val="16"/>
        </w:rPr>
        <w:t>smolt</w:t>
      </w:r>
      <w:proofErr w:type="spellEnd"/>
      <w:r w:rsidRPr="00F822F4">
        <w:rPr>
          <w:sz w:val="16"/>
        </w:rPr>
        <w:t xml:space="preserve"> stage – about 50 </w:t>
      </w:r>
      <w:proofErr w:type="spellStart"/>
      <w:r w:rsidRPr="00F822F4">
        <w:rPr>
          <w:sz w:val="16"/>
        </w:rPr>
        <w:t>grammes</w:t>
      </w:r>
      <w:proofErr w:type="spellEnd"/>
      <w:r w:rsidRPr="00F822F4">
        <w:rPr>
          <w:sz w:val="16"/>
        </w:rPr>
        <w:t xml:space="preserve"> – into 5kg adults in nine months in tanks through which 32 million </w:t>
      </w:r>
      <w:proofErr w:type="spellStart"/>
      <w:r w:rsidRPr="00F822F4">
        <w:rPr>
          <w:sz w:val="16"/>
        </w:rPr>
        <w:t>litres</w:t>
      </w:r>
      <w:proofErr w:type="spellEnd"/>
      <w:r w:rsidRPr="00F822F4">
        <w:rPr>
          <w:sz w:val="16"/>
        </w:rPr>
        <w:t xml:space="preserve"> of fresh and </w:t>
      </w:r>
      <w:proofErr w:type="gramStart"/>
      <w:r w:rsidRPr="00F822F4">
        <w:rPr>
          <w:sz w:val="16"/>
        </w:rPr>
        <w:t>sea water</w:t>
      </w:r>
      <w:proofErr w:type="gramEnd"/>
      <w:r w:rsidRPr="00F822F4">
        <w:rPr>
          <w:sz w:val="16"/>
        </w:rPr>
        <w:t xml:space="preserve"> will be pumped every hour. </w:t>
      </w:r>
      <w:r w:rsidRPr="00B236CC">
        <w:rPr>
          <w:u w:val="single"/>
        </w:rPr>
        <w:t>To make the farm economically viable, the tanks will be stocked with twice the density of fish found in conventional farms</w:t>
      </w:r>
      <w:r w:rsidRPr="00F822F4">
        <w:rPr>
          <w:sz w:val="16"/>
        </w:rPr>
        <w:t xml:space="preserve">. The plan is to run the facility on largely green energy, with solar panels and a hydro scheme nearby Fish are farmed in closed containment facilities in Spain, Denmark, the Netherlands, Ireland, </w:t>
      </w:r>
      <w:proofErr w:type="gramStart"/>
      <w:r w:rsidRPr="00F822F4">
        <w:rPr>
          <w:sz w:val="16"/>
        </w:rPr>
        <w:t>north</w:t>
      </w:r>
      <w:proofErr w:type="gramEnd"/>
      <w:r w:rsidRPr="00F822F4">
        <w:rPr>
          <w:sz w:val="16"/>
        </w:rPr>
        <w:t xml:space="preserve"> America and China, but </w:t>
      </w:r>
      <w:proofErr w:type="spellStart"/>
      <w:r w:rsidRPr="00F822F4">
        <w:rPr>
          <w:sz w:val="16"/>
        </w:rPr>
        <w:t>FishFrom</w:t>
      </w:r>
      <w:proofErr w:type="spellEnd"/>
      <w:r w:rsidRPr="00F822F4">
        <w:rPr>
          <w:sz w:val="16"/>
        </w:rPr>
        <w:t xml:space="preserve"> ­director Andrew Robertson says the </w:t>
      </w:r>
      <w:proofErr w:type="spellStart"/>
      <w:r w:rsidRPr="00F822F4">
        <w:rPr>
          <w:sz w:val="16"/>
        </w:rPr>
        <w:t>Tayinloan</w:t>
      </w:r>
      <w:proofErr w:type="spellEnd"/>
      <w:r w:rsidRPr="00F822F4">
        <w:rPr>
          <w:sz w:val="16"/>
        </w:rPr>
        <w:t xml:space="preserve"> facility will be the biggest so far. “We have carried out extensive feasibility studies and completed our business plan. This will be the largest onshore salmon farm in the world,” said Robertson. “We already have an international company that supplies prawns direct to Marks and Spencer and they say they will take everything we produce. We also have other customers in France and the UK lined up. We plan to start operations next year. The £15m will take it through to its first year of ­harvesting. But the farm will produce £12m of sales annually. “We will feed our fish on ­pellets made from </w:t>
      </w:r>
      <w:proofErr w:type="spellStart"/>
      <w:r w:rsidRPr="00F822F4">
        <w:rPr>
          <w:sz w:val="16"/>
        </w:rPr>
        <w:t>ragworms</w:t>
      </w:r>
      <w:proofErr w:type="spellEnd"/>
      <w:r w:rsidRPr="00F822F4">
        <w:rPr>
          <w:sz w:val="16"/>
        </w:rPr>
        <w:t>, algae and amino acids instead of taking fish out of the sea to make fish meal</w:t>
      </w:r>
      <w:r w:rsidRPr="00B236CC">
        <w:rPr>
          <w:u w:val="single"/>
        </w:rPr>
        <w:t xml:space="preserve">. The waste from the salmon will be turned into </w:t>
      </w:r>
      <w:proofErr w:type="spellStart"/>
      <w:r w:rsidRPr="00B236CC">
        <w:rPr>
          <w:u w:val="single"/>
        </w:rPr>
        <w:t>fertiliser</w:t>
      </w:r>
      <w:proofErr w:type="spellEnd"/>
      <w:r w:rsidRPr="00B236CC">
        <w:rPr>
          <w:u w:val="single"/>
        </w:rPr>
        <w:t xml:space="preserve"> instead of clogging up the ocean</w:t>
      </w:r>
      <w:r w:rsidRPr="00F822F4">
        <w:rPr>
          <w:sz w:val="16"/>
        </w:rPr>
        <w:t xml:space="preserve">.” Robertson said he had encountered resistance from the Scottish Salmon Producers’ </w:t>
      </w:r>
      <w:proofErr w:type="spellStart"/>
      <w:r w:rsidRPr="00F822F4">
        <w:rPr>
          <w:sz w:val="16"/>
        </w:rPr>
        <w:t>Organisation</w:t>
      </w:r>
      <w:proofErr w:type="spellEnd"/>
      <w:r w:rsidRPr="00F822F4">
        <w:rPr>
          <w:sz w:val="16"/>
        </w:rPr>
        <w:t xml:space="preserve"> (SSPO) – which represents most of the conventional sea fish farmers. </w:t>
      </w:r>
      <w:r w:rsidRPr="00B236CC">
        <w:rPr>
          <w:u w:val="single"/>
        </w:rPr>
        <w:t>“This is about literally a sea-change in thinking,” Robertson said. “But with closed containment, the overall costs are reduced considerably as well as the cost to the environment. We don’t have to deal with sea lice, seals or storms. Closed containment is going to be a big part of the future.”</w:t>
      </w:r>
      <w:r w:rsidRPr="00F822F4">
        <w:rPr>
          <w:sz w:val="16"/>
        </w:rPr>
        <w:t xml:space="preserve"> The AST outlined its support for closed containment systems in its annual review. </w:t>
      </w:r>
      <w:r w:rsidRPr="00B236CC">
        <w:rPr>
          <w:u w:val="single"/>
        </w:rPr>
        <w:t>It says such techniques can reduce the “industrial scale exploitation of the seas” and lead to less wild salmon being killed.</w:t>
      </w:r>
      <w:r w:rsidRPr="00F822F4">
        <w:rPr>
          <w:sz w:val="16"/>
        </w:rPr>
        <w:t xml:space="preserve"> Chief ­executive Tony Andrews said problems remain in </w:t>
      </w:r>
      <w:r w:rsidRPr="00B236CC">
        <w:rPr>
          <w:u w:val="single"/>
        </w:rPr>
        <w:t>conventional aquaculture and that in places “the impacts on the ­environment and wildlife are unacceptably high</w:t>
      </w:r>
      <w:r w:rsidRPr="00F822F4">
        <w:rPr>
          <w:sz w:val="16"/>
        </w:rPr>
        <w:t xml:space="preserve">”. “This valuable industry, in terms of jobs and revenue, as well as its contribution to removing the pressure from killing wild salmon, deserves our support,” Andrews said. </w:t>
      </w:r>
      <w:r w:rsidRPr="00B236CC">
        <w:rPr>
          <w:u w:val="single"/>
        </w:rPr>
        <w:t xml:space="preserve">“The problem is that salmon farming as currently </w:t>
      </w:r>
      <w:proofErr w:type="spellStart"/>
      <w:r w:rsidRPr="00B236CC">
        <w:rPr>
          <w:u w:val="single"/>
        </w:rPr>
        <w:t>practised</w:t>
      </w:r>
      <w:proofErr w:type="spellEnd"/>
      <w:r w:rsidRPr="00B236CC">
        <w:rPr>
          <w:u w:val="single"/>
        </w:rPr>
        <w:t xml:space="preserve"> has been shown to damage the environment and wildlife in certain locations in both fresh and salt water. For AST this ­issue is a major challenge because, while we </w:t>
      </w:r>
      <w:proofErr w:type="spellStart"/>
      <w:r w:rsidRPr="00B236CC">
        <w:rPr>
          <w:u w:val="single"/>
        </w:rPr>
        <w:t>recognise</w:t>
      </w:r>
      <w:proofErr w:type="spellEnd"/>
      <w:r w:rsidRPr="00B236CC">
        <w:rPr>
          <w:u w:val="single"/>
        </w:rPr>
        <w:t xml:space="preserve"> the achievements of the industry in terms of the economic and social boost it has provided to local communities, we know that it cannot continue as it is.”</w:t>
      </w:r>
      <w:r w:rsidRPr="00F822F4">
        <w:rPr>
          <w:sz w:val="16"/>
        </w:rPr>
        <w:t xml:space="preserve"> Production of farmed fish in Scotland is about 158,000 </w:t>
      </w:r>
      <w:proofErr w:type="spellStart"/>
      <w:r w:rsidRPr="00F822F4">
        <w:rPr>
          <w:sz w:val="16"/>
        </w:rPr>
        <w:t>tonnes</w:t>
      </w:r>
      <w:proofErr w:type="spellEnd"/>
      <w:r w:rsidRPr="00F822F4">
        <w:rPr>
          <w:sz w:val="16"/>
        </w:rPr>
        <w:t xml:space="preserve"> per year and artificially reared salmon is the nation’s largest food export. Despite the demand, the SSPO is </w:t>
      </w:r>
      <w:proofErr w:type="spellStart"/>
      <w:r w:rsidRPr="00F822F4">
        <w:rPr>
          <w:sz w:val="16"/>
        </w:rPr>
        <w:t>sceptical</w:t>
      </w:r>
      <w:proofErr w:type="spellEnd"/>
      <w:r w:rsidRPr="00F822F4">
        <w:rPr>
          <w:sz w:val="16"/>
        </w:rPr>
        <w:t xml:space="preserve"> about the industry expanding onshore. A spokesman said: “A recent critical review of closed containment systems concluded they do not offer adequate advantages to the Scottish salmon sector. The many disadvantages that were highlighted included higher levels of energy, greater environmental footprint, higher stocking densities, higher level of capital and operating costs and higher prices for the consumer.” Animal welfare groups said they had concerns. Libby ­Anderson, policy director for Edinburgh-based One Kind, said: “Salmon are a migratory species </w:t>
      </w:r>
      <w:proofErr w:type="gramStart"/>
      <w:r w:rsidRPr="00F822F4">
        <w:rPr>
          <w:sz w:val="16"/>
        </w:rPr>
        <w:t>who</w:t>
      </w:r>
      <w:proofErr w:type="gramEnd"/>
      <w:r w:rsidRPr="00F822F4">
        <w:rPr>
          <w:sz w:val="16"/>
        </w:rPr>
        <w:t xml:space="preserve"> by their nature travel thousands of miles in their lifetime. We can’t see how closed containment overcomes that issue.”</w:t>
      </w:r>
    </w:p>
    <w:p w14:paraId="63838B42" w14:textId="77777777" w:rsidR="00F822F4" w:rsidRPr="00B236CC" w:rsidRDefault="00F822F4" w:rsidP="00F822F4"/>
    <w:p w14:paraId="48825AC9" w14:textId="77777777" w:rsidR="00F822F4" w:rsidRPr="00B236CC" w:rsidRDefault="00F822F4" w:rsidP="00F822F4">
      <w:pPr>
        <w:pStyle w:val="Heading4"/>
      </w:pPr>
      <w:r w:rsidRPr="00B236CC">
        <w:t>Solves the case – no risk of environmental impacts</w:t>
      </w:r>
    </w:p>
    <w:p w14:paraId="4BE1BBDE" w14:textId="77777777" w:rsidR="00F822F4" w:rsidRPr="00B236CC" w:rsidRDefault="00F822F4" w:rsidP="00F822F4">
      <w:pPr>
        <w:rPr>
          <w:bCs/>
        </w:rPr>
      </w:pPr>
      <w:r w:rsidRPr="00B236CC">
        <w:rPr>
          <w:rStyle w:val="StyleStyleBold12pt"/>
        </w:rPr>
        <w:t>Renton 13</w:t>
      </w:r>
      <w:r w:rsidRPr="00B236CC">
        <w:rPr>
          <w:b/>
          <w:bCs/>
        </w:rPr>
        <w:t xml:space="preserve"> </w:t>
      </w:r>
      <w:r w:rsidRPr="00B236CC">
        <w:rPr>
          <w:bCs/>
        </w:rPr>
        <w:t>– journalist specializing in environment and food policy (Alex, writer for the Guardian The Times, and The Observer, The Future of Fish farming</w:t>
      </w:r>
      <w:proofErr w:type="gramStart"/>
      <w:r w:rsidRPr="00B236CC">
        <w:rPr>
          <w:bCs/>
        </w:rPr>
        <w:t>?,</w:t>
      </w:r>
      <w:proofErr w:type="gramEnd"/>
      <w:r w:rsidRPr="00B236CC">
        <w:rPr>
          <w:bCs/>
        </w:rPr>
        <w:t xml:space="preserve"> The Guardian, 5-23-13, </w:t>
      </w:r>
      <w:hyperlink r:id="rId22" w:history="1">
        <w:r w:rsidRPr="00B236CC">
          <w:rPr>
            <w:rStyle w:val="Hyperlink"/>
          </w:rPr>
          <w:t>http://alexrenton.com/2013/05/23/the-future-of-fish-farming/</w:t>
        </w:r>
      </w:hyperlink>
      <w:r w:rsidRPr="00B236CC">
        <w:rPr>
          <w:bCs/>
        </w:rPr>
        <w:t>, 7-16-14)</w:t>
      </w:r>
    </w:p>
    <w:p w14:paraId="2DF10E3D" w14:textId="77777777" w:rsidR="00F822F4" w:rsidRPr="00F822F4" w:rsidRDefault="00F822F4" w:rsidP="00F822F4">
      <w:pPr>
        <w:rPr>
          <w:sz w:val="16"/>
        </w:rPr>
      </w:pPr>
      <w:r w:rsidRPr="00F822F4">
        <w:rPr>
          <w:sz w:val="16"/>
        </w:rPr>
        <w:t xml:space="preserve">There are stealth bombers cruising through the huge swimming pool, </w:t>
      </w:r>
      <w:proofErr w:type="gramStart"/>
      <w:r w:rsidRPr="00F822F4">
        <w:rPr>
          <w:sz w:val="16"/>
        </w:rPr>
        <w:t>flat-fish</w:t>
      </w:r>
      <w:proofErr w:type="gramEnd"/>
      <w:r w:rsidRPr="00F822F4">
        <w:rPr>
          <w:sz w:val="16"/>
        </w:rPr>
        <w:t xml:space="preserve"> the size of doors, changing </w:t>
      </w:r>
      <w:proofErr w:type="spellStart"/>
      <w:r w:rsidRPr="00F822F4">
        <w:rPr>
          <w:sz w:val="16"/>
        </w:rPr>
        <w:t>colour</w:t>
      </w:r>
      <w:proofErr w:type="spellEnd"/>
      <w:r w:rsidRPr="00F822F4">
        <w:rPr>
          <w:sz w:val="16"/>
        </w:rPr>
        <w:t xml:space="preserve"> as you watch, from matt black to pebble-and-sand. Fish farmer Bob </w:t>
      </w:r>
      <w:proofErr w:type="spellStart"/>
      <w:r w:rsidRPr="00F822F4">
        <w:rPr>
          <w:sz w:val="16"/>
        </w:rPr>
        <w:t>Wilkieson</w:t>
      </w:r>
      <w:proofErr w:type="spellEnd"/>
      <w:r w:rsidRPr="00F822F4">
        <w:rPr>
          <w:sz w:val="16"/>
        </w:rPr>
        <w:t xml:space="preserve"> pulls one up in a net. It is 7kg of dense, thrashing muscle, utterly alien with its twisted face and deltoid wings. </w:t>
      </w:r>
      <w:r w:rsidRPr="00B236CC">
        <w:rPr>
          <w:u w:val="single"/>
        </w:rPr>
        <w:t xml:space="preserve">These are four-year-old Atlantic halibut, and they may be the future of </w:t>
      </w:r>
      <w:proofErr w:type="gramStart"/>
      <w:r w:rsidRPr="00B236CC">
        <w:rPr>
          <w:u w:val="single"/>
        </w:rPr>
        <w:t>fish-farming</w:t>
      </w:r>
      <w:proofErr w:type="gramEnd"/>
      <w:r w:rsidRPr="00B236CC">
        <w:rPr>
          <w:u w:val="single"/>
        </w:rPr>
        <w:t>: raised onshore, without chemicals and on organic feed. Unlike the flabby, slimy stuff we have come to accept as farmed salmon, this halibut is lean and far better to eat – in terms both of ethics and taste – than its wild brothers</w:t>
      </w:r>
      <w:r w:rsidRPr="00F822F4">
        <w:rPr>
          <w:sz w:val="16"/>
        </w:rPr>
        <w:t xml:space="preserve">. I went to </w:t>
      </w:r>
      <w:proofErr w:type="spellStart"/>
      <w:r w:rsidRPr="00F822F4">
        <w:rPr>
          <w:sz w:val="16"/>
        </w:rPr>
        <w:t>Gigha</w:t>
      </w:r>
      <w:proofErr w:type="spellEnd"/>
      <w:r w:rsidRPr="00F822F4">
        <w:rPr>
          <w:sz w:val="16"/>
        </w:rPr>
        <w:t xml:space="preserve">, a little island off </w:t>
      </w:r>
      <w:proofErr w:type="spellStart"/>
      <w:r w:rsidRPr="00F822F4">
        <w:rPr>
          <w:sz w:val="16"/>
        </w:rPr>
        <w:t>Kintyre</w:t>
      </w:r>
      <w:proofErr w:type="spellEnd"/>
      <w:r w:rsidRPr="00F822F4">
        <w:rPr>
          <w:sz w:val="16"/>
        </w:rPr>
        <w:t xml:space="preserve">, for a taste. Smoked </w:t>
      </w:r>
      <w:proofErr w:type="spellStart"/>
      <w:r w:rsidRPr="00F822F4">
        <w:rPr>
          <w:sz w:val="16"/>
        </w:rPr>
        <w:t>Gigha</w:t>
      </w:r>
      <w:proofErr w:type="spellEnd"/>
      <w:r w:rsidRPr="00F822F4">
        <w:rPr>
          <w:sz w:val="16"/>
        </w:rPr>
        <w:t xml:space="preserve"> halibut, which has kept popping up on menus since its launch 18 months ago, is worth the trip. Sliced thin, with a little lemon, its sweet, gently oaky taste (</w:t>
      </w:r>
      <w:proofErr w:type="spellStart"/>
      <w:r w:rsidRPr="00F822F4">
        <w:rPr>
          <w:sz w:val="16"/>
        </w:rPr>
        <w:t>Gigha’s</w:t>
      </w:r>
      <w:proofErr w:type="spellEnd"/>
      <w:r w:rsidRPr="00F822F4">
        <w:rPr>
          <w:sz w:val="16"/>
        </w:rPr>
        <w:t xml:space="preserve"> smoke-recipe using whisky-barrel chips was designed by the acknowledged master, Allan MacDougall, late of the Loch </w:t>
      </w:r>
      <w:proofErr w:type="spellStart"/>
      <w:r w:rsidRPr="00F822F4">
        <w:rPr>
          <w:sz w:val="16"/>
        </w:rPr>
        <w:t>Fyne</w:t>
      </w:r>
      <w:proofErr w:type="spellEnd"/>
      <w:r w:rsidRPr="00F822F4">
        <w:rPr>
          <w:sz w:val="16"/>
        </w:rPr>
        <w:t xml:space="preserve"> </w:t>
      </w:r>
      <w:proofErr w:type="spellStart"/>
      <w:r w:rsidRPr="00F822F4">
        <w:rPr>
          <w:sz w:val="16"/>
        </w:rPr>
        <w:t>smokery</w:t>
      </w:r>
      <w:proofErr w:type="spellEnd"/>
      <w:r w:rsidRPr="00F822F4">
        <w:rPr>
          <w:sz w:val="16"/>
        </w:rPr>
        <w:t xml:space="preserve">) has high-end chefs </w:t>
      </w:r>
      <w:proofErr w:type="spellStart"/>
      <w:r w:rsidRPr="00F822F4">
        <w:rPr>
          <w:sz w:val="16"/>
        </w:rPr>
        <w:t>queueing</w:t>
      </w:r>
      <w:proofErr w:type="spellEnd"/>
      <w:r w:rsidRPr="00F822F4">
        <w:rPr>
          <w:sz w:val="16"/>
        </w:rPr>
        <w:t xml:space="preserve"> up for some of the strictly limited production. As the tiny ferry pushed through the waves and mist, marketing officer Amanda Anderson was busy on the phone to Raymond Blanc’s Le </w:t>
      </w:r>
      <w:proofErr w:type="spellStart"/>
      <w:r w:rsidRPr="00F822F4">
        <w:rPr>
          <w:sz w:val="16"/>
        </w:rPr>
        <w:t>Manoir</w:t>
      </w:r>
      <w:proofErr w:type="spellEnd"/>
      <w:r w:rsidRPr="00F822F4">
        <w:rPr>
          <w:sz w:val="16"/>
        </w:rPr>
        <w:t xml:space="preserve"> aux </w:t>
      </w:r>
      <w:proofErr w:type="spellStart"/>
      <w:r w:rsidRPr="00F822F4">
        <w:rPr>
          <w:sz w:val="16"/>
        </w:rPr>
        <w:t>Quat’Saisons</w:t>
      </w:r>
      <w:proofErr w:type="spellEnd"/>
      <w:r w:rsidRPr="00F822F4">
        <w:rPr>
          <w:sz w:val="16"/>
        </w:rPr>
        <w:t xml:space="preserve">, which has added it to its daily breakfast menu. </w:t>
      </w:r>
      <w:r w:rsidRPr="00B236CC">
        <w:rPr>
          <w:u w:val="single"/>
        </w:rPr>
        <w:t>This is the latest in a line of extraordinary fish-production enterprises in the west of Scotland, born, like so much in that part of the world, of hard work, original thinking and a sizeable heap of taxpayers’ money. EU cash originally built the network of huge tanks and seawater pumps for a salmon farm on this stretch of rocky coast. Now it hosts 6,000 halibut until they are at marketable size.</w:t>
      </w:r>
      <w:r w:rsidRPr="00F822F4">
        <w:rPr>
          <w:sz w:val="16"/>
        </w:rPr>
        <w:t xml:space="preserve"> </w:t>
      </w:r>
      <w:proofErr w:type="spellStart"/>
      <w:r w:rsidRPr="00B236CC">
        <w:rPr>
          <w:u w:val="single"/>
        </w:rPr>
        <w:t>Gigha’s</w:t>
      </w:r>
      <w:proofErr w:type="spellEnd"/>
      <w:r w:rsidRPr="00B236CC">
        <w:rPr>
          <w:u w:val="single"/>
        </w:rPr>
        <w:t xml:space="preserve"> community wind turbine provides the power to run the machinery. Alastair Barge, managing director of </w:t>
      </w:r>
      <w:proofErr w:type="spellStart"/>
      <w:r w:rsidRPr="00B236CC">
        <w:rPr>
          <w:u w:val="single"/>
        </w:rPr>
        <w:t>Gigha</w:t>
      </w:r>
      <w:proofErr w:type="spellEnd"/>
      <w:r w:rsidRPr="00B236CC">
        <w:rPr>
          <w:u w:val="single"/>
        </w:rPr>
        <w:t xml:space="preserve"> Halibut, was one of the original salmon farming entrepreneurs but he now concentrates on fish farming techniques that cause less environmental damage. He showed me one clever innovation, farmed wrasse, a pretty striped fish that will eat the </w:t>
      </w:r>
      <w:proofErr w:type="spellStart"/>
      <w:r w:rsidRPr="00B236CC">
        <w:rPr>
          <w:u w:val="single"/>
        </w:rPr>
        <w:t>sealice</w:t>
      </w:r>
      <w:proofErr w:type="spellEnd"/>
      <w:r w:rsidRPr="00B236CC">
        <w:rPr>
          <w:u w:val="single"/>
        </w:rPr>
        <w:t xml:space="preserve"> that infest farmed salmon while swimming alongside them – a better solution than pumping chemicals into the cages.</w:t>
      </w:r>
      <w:r w:rsidRPr="00F822F4">
        <w:rPr>
          <w:sz w:val="16"/>
        </w:rPr>
        <w:t xml:space="preserve"> </w:t>
      </w:r>
      <w:proofErr w:type="gramStart"/>
      <w:r w:rsidRPr="00F822F4">
        <w:rPr>
          <w:sz w:val="16"/>
        </w:rPr>
        <w:t>Wrasse are</w:t>
      </w:r>
      <w:proofErr w:type="gramEnd"/>
      <w:r w:rsidRPr="00F822F4">
        <w:rPr>
          <w:sz w:val="16"/>
        </w:rPr>
        <w:t xml:space="preserve"> already used in fish farms, but catching them in wild is threatening their stocks. Barge spent 20 years working out how to raise halibut from microscopic to “car bonnet” size. Since 2007 </w:t>
      </w:r>
      <w:proofErr w:type="spellStart"/>
      <w:r w:rsidRPr="00F822F4">
        <w:rPr>
          <w:sz w:val="16"/>
        </w:rPr>
        <w:t>Gigha</w:t>
      </w:r>
      <w:proofErr w:type="spellEnd"/>
      <w:r w:rsidRPr="00F822F4">
        <w:rPr>
          <w:sz w:val="16"/>
        </w:rPr>
        <w:t xml:space="preserve"> has been providing the award-winning fresh Atlantic halibut to the wholesale fish trade, easing the pressure on a wild stock that has nearly collapsed. Many environmentalists hate fish farming because of the damage it can do. “Like </w:t>
      </w:r>
      <w:proofErr w:type="spellStart"/>
      <w:r w:rsidRPr="00F822F4">
        <w:rPr>
          <w:sz w:val="16"/>
        </w:rPr>
        <w:t>lanff</w:t>
      </w:r>
      <w:proofErr w:type="spellEnd"/>
      <w:r w:rsidRPr="00F822F4">
        <w:rPr>
          <w:sz w:val="16"/>
        </w:rPr>
        <w:t xml:space="preserve"> farmers, salmon farmers will reach straight for the medicine bottle if there’s a problem,” one former fish farm worker told me. “Salmon farming is all about chemicals, pollution, a ruined seabed and burning diesel.” But, with most wild stocks of fish under extreme pressure, “aquaculture” is the only way most of us will be able to eat fish in future; half the world’s seafood is already farmed, most of it for people in Asia. Keeping farmed fish out of the sea bypasses some of its key problems. (That’s why, in order to get a </w:t>
      </w:r>
      <w:proofErr w:type="spellStart"/>
      <w:r w:rsidRPr="00F822F4">
        <w:rPr>
          <w:sz w:val="16"/>
        </w:rPr>
        <w:t>licence</w:t>
      </w:r>
      <w:proofErr w:type="spellEnd"/>
      <w:r w:rsidRPr="00F822F4">
        <w:rPr>
          <w:sz w:val="16"/>
        </w:rPr>
        <w:t xml:space="preserve"> from US authorities, the new GM super-salmon will be farmed in the hills of Panama</w:t>
      </w:r>
      <w:r w:rsidRPr="00B236CC">
        <w:rPr>
          <w:u w:val="single"/>
        </w:rPr>
        <w:t>). On-shore farms mean no escapes that can contaminate wild stock, and less risk of disease.</w:t>
      </w:r>
      <w:r w:rsidRPr="00F822F4">
        <w:rPr>
          <w:sz w:val="16"/>
        </w:rPr>
        <w:t xml:space="preserve"> </w:t>
      </w:r>
      <w:r w:rsidRPr="00B236CC">
        <w:rPr>
          <w:u w:val="single"/>
        </w:rPr>
        <w:t xml:space="preserve">“Our veterinarian and medical bill is zero, because we keep densities so low,” says Barge as he shows off the darkened tanks where the halibut eggs hatch, in temperatures that mirror the depths of the Arctic </w:t>
      </w:r>
      <w:proofErr w:type="gramStart"/>
      <w:r w:rsidRPr="00B236CC">
        <w:rPr>
          <w:u w:val="single"/>
        </w:rPr>
        <w:t>ocean</w:t>
      </w:r>
      <w:proofErr w:type="gramEnd"/>
      <w:r w:rsidRPr="00B236CC">
        <w:rPr>
          <w:u w:val="single"/>
        </w:rPr>
        <w:t xml:space="preserve">. “The feed is offcuts from a certified sustainable fishery, with a vegetable component.” Seals can’t get at the fish in their tanks, so they’re not shot, a sadly common practice in sea </w:t>
      </w:r>
      <w:proofErr w:type="gramStart"/>
      <w:r w:rsidRPr="00B236CC">
        <w:rPr>
          <w:u w:val="single"/>
        </w:rPr>
        <w:t>fish-farming</w:t>
      </w:r>
      <w:proofErr w:type="gramEnd"/>
      <w:r w:rsidRPr="00B236CC">
        <w:rPr>
          <w:u w:val="single"/>
        </w:rPr>
        <w:t xml:space="preserve">. And the farmed halibut die more happily too. They are stunned beside their </w:t>
      </w:r>
      <w:proofErr w:type="gramStart"/>
      <w:r w:rsidRPr="00B236CC">
        <w:rPr>
          <w:u w:val="single"/>
        </w:rPr>
        <w:t>tank,</w:t>
      </w:r>
      <w:proofErr w:type="gramEnd"/>
      <w:r w:rsidRPr="00B236CC">
        <w:rPr>
          <w:u w:val="single"/>
        </w:rPr>
        <w:t xml:space="preserve"> a few seconds out of the water, rather than hauled out of the sea by net to die on a trawler deck.</w:t>
      </w:r>
      <w:r w:rsidRPr="00F822F4">
        <w:rPr>
          <w:sz w:val="16"/>
        </w:rPr>
        <w:t xml:space="preserve"> So why aren’t all fish farms like this? A key reason is cost. Salmon-farming moved into the ocean 30 years ago because water-born cages were cheaper; what was once a luxury fish is now as cheap as chicken. A few years back, a Shetland enterprise developed excellent organic farmed cod – much better than wild cod that may lie on ice in a trawler’s hold for 10 days. But though it went into supermarkets as “no-catch cod”, the premium price put consumers off and the business folded in 2008. </w:t>
      </w:r>
      <w:proofErr w:type="spellStart"/>
      <w:r w:rsidRPr="00F822F4">
        <w:rPr>
          <w:sz w:val="16"/>
        </w:rPr>
        <w:t>Gigha</w:t>
      </w:r>
      <w:proofErr w:type="spellEnd"/>
      <w:r w:rsidRPr="00F822F4">
        <w:rPr>
          <w:sz w:val="16"/>
        </w:rPr>
        <w:t xml:space="preserve"> halibut isn’t cheap either, at £12 a kilo for the fresh fish. But, says Anderson, the chefs who buy it welcome consistent quality. But, Amanda says, the chefs it sells to welcome consistent and reliable quality at that price – and wild Atlantic halibut is not so easy to get: the catch is 10% of what it was 25 years ago. Barge thinks there has also been a moral change. “Twenty years ago, drink-driving was OK and eating wild halibut was OK. Now eating wild is becoming something people raise their eyebrows at – and we know what’s happened with drink-driving.” Back at the tanks, </w:t>
      </w:r>
      <w:proofErr w:type="spellStart"/>
      <w:r w:rsidRPr="00F822F4">
        <w:rPr>
          <w:sz w:val="16"/>
        </w:rPr>
        <w:t>Wilkieson</w:t>
      </w:r>
      <w:proofErr w:type="spellEnd"/>
      <w:r w:rsidRPr="00F822F4">
        <w:rPr>
          <w:sz w:val="16"/>
        </w:rPr>
        <w:t xml:space="preserve"> says farming halibut is worth it because it tastes so good. “I do a mean ceviche with it – coconut milk, lime juice and </w:t>
      </w:r>
      <w:proofErr w:type="spellStart"/>
      <w:r w:rsidRPr="00F822F4">
        <w:rPr>
          <w:sz w:val="16"/>
        </w:rPr>
        <w:t>chilli</w:t>
      </w:r>
      <w:proofErr w:type="spellEnd"/>
      <w:r w:rsidRPr="00F822F4">
        <w:rPr>
          <w:sz w:val="16"/>
        </w:rPr>
        <w:t xml:space="preserve">. Grilled is great. I never eat salmon now.” </w:t>
      </w:r>
    </w:p>
    <w:p w14:paraId="13BC04CB" w14:textId="77777777" w:rsidR="00F822F4" w:rsidRPr="00B236CC" w:rsidRDefault="00F822F4" w:rsidP="00F822F4"/>
    <w:p w14:paraId="2F108FED" w14:textId="77777777" w:rsidR="00F822F4" w:rsidRDefault="00F822F4" w:rsidP="00F822F4">
      <w:pPr>
        <w:rPr>
          <w:u w:val="single"/>
        </w:rPr>
      </w:pPr>
    </w:p>
    <w:p w14:paraId="048920A4" w14:textId="77777777" w:rsidR="00F822F4" w:rsidRDefault="00F822F4" w:rsidP="00F822F4"/>
    <w:p w14:paraId="767B057C" w14:textId="77777777" w:rsidR="00F822F4" w:rsidRPr="009120AB" w:rsidRDefault="00F822F4" w:rsidP="00F822F4"/>
    <w:p w14:paraId="688E4DAC" w14:textId="77777777" w:rsidR="00F822F4" w:rsidRPr="009120AB" w:rsidRDefault="00F822F4" w:rsidP="00F822F4">
      <w:pPr>
        <w:pStyle w:val="Heading3"/>
      </w:pPr>
      <w:r>
        <w:t>Environment</w:t>
      </w:r>
    </w:p>
    <w:p w14:paraId="3646A16B" w14:textId="77777777" w:rsidR="00F822F4" w:rsidRPr="009120AB" w:rsidRDefault="00F822F4" w:rsidP="00F822F4">
      <w:pPr>
        <w:pStyle w:val="Heading4"/>
      </w:pPr>
      <w:r>
        <w:t>N</w:t>
      </w:r>
      <w:r w:rsidRPr="009120AB">
        <w:t>o risk of environmental impacts</w:t>
      </w:r>
    </w:p>
    <w:p w14:paraId="4EAB48DB" w14:textId="77777777" w:rsidR="00F822F4" w:rsidRPr="009120AB" w:rsidRDefault="00F822F4" w:rsidP="00F822F4">
      <w:pPr>
        <w:rPr>
          <w:bCs/>
        </w:rPr>
      </w:pPr>
      <w:r w:rsidRPr="009120AB">
        <w:rPr>
          <w:rStyle w:val="StyleStyleBold12pt"/>
        </w:rPr>
        <w:t>Renton 13</w:t>
      </w:r>
      <w:r w:rsidRPr="009120AB">
        <w:rPr>
          <w:b/>
          <w:bCs/>
        </w:rPr>
        <w:t xml:space="preserve"> </w:t>
      </w:r>
      <w:r w:rsidRPr="009120AB">
        <w:rPr>
          <w:bCs/>
        </w:rPr>
        <w:t>– journalist specializing in environment and food policy (Alex, writer for the Guardian The Times, and The Observer, The Future of Fish farming</w:t>
      </w:r>
      <w:proofErr w:type="gramStart"/>
      <w:r w:rsidRPr="009120AB">
        <w:rPr>
          <w:bCs/>
        </w:rPr>
        <w:t>?,</w:t>
      </w:r>
      <w:proofErr w:type="gramEnd"/>
      <w:r w:rsidRPr="009120AB">
        <w:rPr>
          <w:bCs/>
        </w:rPr>
        <w:t xml:space="preserve"> The Guardian, 5-23-13, </w:t>
      </w:r>
      <w:hyperlink r:id="rId23" w:history="1">
        <w:r w:rsidRPr="009120AB">
          <w:rPr>
            <w:rStyle w:val="Hyperlink"/>
          </w:rPr>
          <w:t>http://alexrenton.com/2013/05/23/the-future-of-fish-farming/</w:t>
        </w:r>
      </w:hyperlink>
      <w:r w:rsidRPr="009120AB">
        <w:rPr>
          <w:bCs/>
        </w:rPr>
        <w:t>, 7-16-14)</w:t>
      </w:r>
    </w:p>
    <w:p w14:paraId="1C16E23C" w14:textId="77777777" w:rsidR="00F822F4" w:rsidRPr="00F822F4" w:rsidRDefault="00F822F4" w:rsidP="00F822F4">
      <w:pPr>
        <w:rPr>
          <w:sz w:val="16"/>
        </w:rPr>
      </w:pPr>
      <w:r w:rsidRPr="00F822F4">
        <w:rPr>
          <w:sz w:val="16"/>
        </w:rPr>
        <w:t xml:space="preserve">There are stealth bombers cruising through the huge swimming pool, </w:t>
      </w:r>
      <w:proofErr w:type="gramStart"/>
      <w:r w:rsidRPr="00F822F4">
        <w:rPr>
          <w:sz w:val="16"/>
        </w:rPr>
        <w:t>flat-fish</w:t>
      </w:r>
      <w:proofErr w:type="gramEnd"/>
      <w:r w:rsidRPr="00F822F4">
        <w:rPr>
          <w:sz w:val="16"/>
        </w:rPr>
        <w:t xml:space="preserve"> the size of doors, changing </w:t>
      </w:r>
      <w:proofErr w:type="spellStart"/>
      <w:r w:rsidRPr="00F822F4">
        <w:rPr>
          <w:sz w:val="16"/>
        </w:rPr>
        <w:t>colour</w:t>
      </w:r>
      <w:proofErr w:type="spellEnd"/>
      <w:r w:rsidRPr="00F822F4">
        <w:rPr>
          <w:sz w:val="16"/>
        </w:rPr>
        <w:t xml:space="preserve"> as you watch, from matt black to pebble-and-sand. Fish farmer Bob </w:t>
      </w:r>
      <w:proofErr w:type="spellStart"/>
      <w:r w:rsidRPr="00F822F4">
        <w:rPr>
          <w:sz w:val="16"/>
        </w:rPr>
        <w:t>Wilkieson</w:t>
      </w:r>
      <w:proofErr w:type="spellEnd"/>
      <w:r w:rsidRPr="00F822F4">
        <w:rPr>
          <w:sz w:val="16"/>
        </w:rPr>
        <w:t xml:space="preserve"> pulls one up in a net. It is 7kg of dense, thrashing muscle, utterly alien with its twisted face and deltoid wings. </w:t>
      </w:r>
      <w:r w:rsidRPr="009120AB">
        <w:rPr>
          <w:u w:val="single"/>
        </w:rPr>
        <w:t xml:space="preserve">These are four-year-old Atlantic halibut, and they may be the future of </w:t>
      </w:r>
      <w:proofErr w:type="gramStart"/>
      <w:r w:rsidRPr="009120AB">
        <w:rPr>
          <w:u w:val="single"/>
        </w:rPr>
        <w:t>fish-farming</w:t>
      </w:r>
      <w:proofErr w:type="gramEnd"/>
      <w:r w:rsidRPr="009120AB">
        <w:rPr>
          <w:u w:val="single"/>
        </w:rPr>
        <w:t>: raised onshore, without chemicals and on organic feed. Unlike the flabby, slimy stuff we have come to accept as farmed salmon, this halibut is lean and far better to eat – in terms both of ethics and taste – than its wild brothers</w:t>
      </w:r>
      <w:r w:rsidRPr="00F822F4">
        <w:rPr>
          <w:sz w:val="16"/>
        </w:rPr>
        <w:t xml:space="preserve">. I went to </w:t>
      </w:r>
      <w:proofErr w:type="spellStart"/>
      <w:r w:rsidRPr="00F822F4">
        <w:rPr>
          <w:sz w:val="16"/>
        </w:rPr>
        <w:t>Gigha</w:t>
      </w:r>
      <w:proofErr w:type="spellEnd"/>
      <w:r w:rsidRPr="00F822F4">
        <w:rPr>
          <w:sz w:val="16"/>
        </w:rPr>
        <w:t xml:space="preserve">, a little island off </w:t>
      </w:r>
      <w:proofErr w:type="spellStart"/>
      <w:r w:rsidRPr="00F822F4">
        <w:rPr>
          <w:sz w:val="16"/>
        </w:rPr>
        <w:t>Kintyre</w:t>
      </w:r>
      <w:proofErr w:type="spellEnd"/>
      <w:r w:rsidRPr="00F822F4">
        <w:rPr>
          <w:sz w:val="16"/>
        </w:rPr>
        <w:t xml:space="preserve">, for a taste. Smoked </w:t>
      </w:r>
      <w:proofErr w:type="spellStart"/>
      <w:r w:rsidRPr="00F822F4">
        <w:rPr>
          <w:sz w:val="16"/>
        </w:rPr>
        <w:t>Gigha</w:t>
      </w:r>
      <w:proofErr w:type="spellEnd"/>
      <w:r w:rsidRPr="00F822F4">
        <w:rPr>
          <w:sz w:val="16"/>
        </w:rPr>
        <w:t xml:space="preserve"> halibut, which has kept popping up on menus since its launch 18 months ago, is worth the trip. Sliced thin, with a little lemon, its sweet, gently oaky taste (</w:t>
      </w:r>
      <w:proofErr w:type="spellStart"/>
      <w:r w:rsidRPr="00F822F4">
        <w:rPr>
          <w:sz w:val="16"/>
        </w:rPr>
        <w:t>Gigha’s</w:t>
      </w:r>
      <w:proofErr w:type="spellEnd"/>
      <w:r w:rsidRPr="00F822F4">
        <w:rPr>
          <w:sz w:val="16"/>
        </w:rPr>
        <w:t xml:space="preserve"> smoke-recipe using whisky-barrel chips was designed by the acknowledged master, Allan MacDougall, late of the Loch </w:t>
      </w:r>
      <w:proofErr w:type="spellStart"/>
      <w:r w:rsidRPr="00F822F4">
        <w:rPr>
          <w:sz w:val="16"/>
        </w:rPr>
        <w:t>Fyne</w:t>
      </w:r>
      <w:proofErr w:type="spellEnd"/>
      <w:r w:rsidRPr="00F822F4">
        <w:rPr>
          <w:sz w:val="16"/>
        </w:rPr>
        <w:t xml:space="preserve"> </w:t>
      </w:r>
      <w:proofErr w:type="spellStart"/>
      <w:r w:rsidRPr="00F822F4">
        <w:rPr>
          <w:sz w:val="16"/>
        </w:rPr>
        <w:t>smokery</w:t>
      </w:r>
      <w:proofErr w:type="spellEnd"/>
      <w:r w:rsidRPr="00F822F4">
        <w:rPr>
          <w:sz w:val="16"/>
        </w:rPr>
        <w:t xml:space="preserve">) has high-end chefs </w:t>
      </w:r>
      <w:proofErr w:type="spellStart"/>
      <w:r w:rsidRPr="00F822F4">
        <w:rPr>
          <w:sz w:val="16"/>
        </w:rPr>
        <w:t>queueing</w:t>
      </w:r>
      <w:proofErr w:type="spellEnd"/>
      <w:r w:rsidRPr="00F822F4">
        <w:rPr>
          <w:sz w:val="16"/>
        </w:rPr>
        <w:t xml:space="preserve"> up for some of the strictly limited production. As the tiny ferry pushed through the waves and mist, marketing officer Amanda Anderson was busy on the phone to Raymond Blanc’s Le </w:t>
      </w:r>
      <w:proofErr w:type="spellStart"/>
      <w:r w:rsidRPr="00F822F4">
        <w:rPr>
          <w:sz w:val="16"/>
        </w:rPr>
        <w:t>Manoir</w:t>
      </w:r>
      <w:proofErr w:type="spellEnd"/>
      <w:r w:rsidRPr="00F822F4">
        <w:rPr>
          <w:sz w:val="16"/>
        </w:rPr>
        <w:t xml:space="preserve"> aux </w:t>
      </w:r>
      <w:proofErr w:type="spellStart"/>
      <w:r w:rsidRPr="00F822F4">
        <w:rPr>
          <w:sz w:val="16"/>
        </w:rPr>
        <w:t>Quat’Saisons</w:t>
      </w:r>
      <w:proofErr w:type="spellEnd"/>
      <w:r w:rsidRPr="00F822F4">
        <w:rPr>
          <w:sz w:val="16"/>
        </w:rPr>
        <w:t xml:space="preserve">, which has added it to its daily breakfast menu. </w:t>
      </w:r>
      <w:r w:rsidRPr="009120AB">
        <w:rPr>
          <w:u w:val="single"/>
        </w:rPr>
        <w:t>This is the latest in a line of extraordinary fish-production enterprises in the west of Scotland, born, like so much in that part of the world, of hard work, original thinking and a sizeable heap of taxpayers’ money. EU cash originally built the network of huge tanks and seawater pumps for a salmon farm on this stretch of rocky coast. Now it hosts 6,000 halibut until they are at marketable size.</w:t>
      </w:r>
      <w:r w:rsidRPr="00F822F4">
        <w:rPr>
          <w:sz w:val="16"/>
        </w:rPr>
        <w:t xml:space="preserve"> </w:t>
      </w:r>
      <w:proofErr w:type="spellStart"/>
      <w:r w:rsidRPr="009120AB">
        <w:rPr>
          <w:u w:val="single"/>
        </w:rPr>
        <w:t>Gigha’s</w:t>
      </w:r>
      <w:proofErr w:type="spellEnd"/>
      <w:r w:rsidRPr="009120AB">
        <w:rPr>
          <w:u w:val="single"/>
        </w:rPr>
        <w:t xml:space="preserve"> community wind turbine provides the power to run the machinery. Alastair Barge, managing director of </w:t>
      </w:r>
      <w:proofErr w:type="spellStart"/>
      <w:r w:rsidRPr="009120AB">
        <w:rPr>
          <w:u w:val="single"/>
        </w:rPr>
        <w:t>Gigha</w:t>
      </w:r>
      <w:proofErr w:type="spellEnd"/>
      <w:r w:rsidRPr="009120AB">
        <w:rPr>
          <w:u w:val="single"/>
        </w:rPr>
        <w:t xml:space="preserve"> Halibut, was one of the original salmon farming entrepreneurs but he now concentrates on fish farming techniques that cause less environmental damage. He showed me one clever innovation, farmed wrasse, a pretty striped fish that will eat the </w:t>
      </w:r>
      <w:proofErr w:type="spellStart"/>
      <w:r w:rsidRPr="009120AB">
        <w:rPr>
          <w:u w:val="single"/>
        </w:rPr>
        <w:t>sealice</w:t>
      </w:r>
      <w:proofErr w:type="spellEnd"/>
      <w:r w:rsidRPr="009120AB">
        <w:rPr>
          <w:u w:val="single"/>
        </w:rPr>
        <w:t xml:space="preserve"> that infest farmed salmon while swimming alongside them – a better solution than pumping chemicals into the cages.</w:t>
      </w:r>
      <w:r w:rsidRPr="00F822F4">
        <w:rPr>
          <w:sz w:val="16"/>
        </w:rPr>
        <w:t xml:space="preserve"> </w:t>
      </w:r>
      <w:proofErr w:type="gramStart"/>
      <w:r w:rsidRPr="00F822F4">
        <w:rPr>
          <w:sz w:val="16"/>
        </w:rPr>
        <w:t>Wrasse are</w:t>
      </w:r>
      <w:proofErr w:type="gramEnd"/>
      <w:r w:rsidRPr="00F822F4">
        <w:rPr>
          <w:sz w:val="16"/>
        </w:rPr>
        <w:t xml:space="preserve"> already used in fish farms, but catching them in wild is threatening their stocks. Barge spent 20 years working out how to raise halibut from microscopic to “car bonnet” size. Since 2007 </w:t>
      </w:r>
      <w:proofErr w:type="spellStart"/>
      <w:r w:rsidRPr="00F822F4">
        <w:rPr>
          <w:sz w:val="16"/>
        </w:rPr>
        <w:t>Gigha</w:t>
      </w:r>
      <w:proofErr w:type="spellEnd"/>
      <w:r w:rsidRPr="00F822F4">
        <w:rPr>
          <w:sz w:val="16"/>
        </w:rPr>
        <w:t xml:space="preserve"> has been providing the award-winning fresh Atlantic halibut to the wholesale fish trade, easing the pressure on a wild stock that has nearly collapsed. Many environmentalists hate fish farming because of the damage it can do. “Like </w:t>
      </w:r>
      <w:proofErr w:type="spellStart"/>
      <w:r w:rsidRPr="00F822F4">
        <w:rPr>
          <w:sz w:val="16"/>
        </w:rPr>
        <w:t>lanff</w:t>
      </w:r>
      <w:proofErr w:type="spellEnd"/>
      <w:r w:rsidRPr="00F822F4">
        <w:rPr>
          <w:sz w:val="16"/>
        </w:rPr>
        <w:t xml:space="preserve"> farmers, salmon farmers will reach straight for the medicine bottle if there’s a problem,” one former fish farm worker told me. “Salmon farming is all about chemicals, pollution, a ruined seabed and burning diesel.” But, with most wild stocks of fish under extreme pressure, “aquaculture” is the only way most of us will be able to eat fish in future; half the world’s seafood is already farmed, most of it for people in Asia. Keeping farmed fish out of the sea bypasses some of its key problems. (That’s why, in order to get a </w:t>
      </w:r>
      <w:proofErr w:type="spellStart"/>
      <w:r w:rsidRPr="00F822F4">
        <w:rPr>
          <w:sz w:val="16"/>
        </w:rPr>
        <w:t>licence</w:t>
      </w:r>
      <w:proofErr w:type="spellEnd"/>
      <w:r w:rsidRPr="00F822F4">
        <w:rPr>
          <w:sz w:val="16"/>
        </w:rPr>
        <w:t xml:space="preserve"> from US authorities, the new GM super-salmon will be farmed in the hills of Panama</w:t>
      </w:r>
      <w:r w:rsidRPr="009120AB">
        <w:rPr>
          <w:u w:val="single"/>
        </w:rPr>
        <w:t>). On-shore farms mean no escapes that can contaminate wild stock, and less risk of disease.</w:t>
      </w:r>
      <w:r w:rsidRPr="00F822F4">
        <w:rPr>
          <w:sz w:val="16"/>
        </w:rPr>
        <w:t xml:space="preserve"> </w:t>
      </w:r>
      <w:r w:rsidRPr="009120AB">
        <w:rPr>
          <w:u w:val="single"/>
        </w:rPr>
        <w:t xml:space="preserve">“Our veterinarian and medical bill is zero, because we keep densities so low,” says Barge as he shows off the darkened tanks where the halibut eggs hatch, in temperatures that mirror the depths of the Arctic </w:t>
      </w:r>
      <w:proofErr w:type="gramStart"/>
      <w:r w:rsidRPr="009120AB">
        <w:rPr>
          <w:u w:val="single"/>
        </w:rPr>
        <w:t>ocean</w:t>
      </w:r>
      <w:proofErr w:type="gramEnd"/>
      <w:r w:rsidRPr="009120AB">
        <w:rPr>
          <w:u w:val="single"/>
        </w:rPr>
        <w:t xml:space="preserve">. “The feed is offcuts from a certified sustainable fishery, with a vegetable component.” Seals can’t get at the fish in their tanks, so they’re not shot, a sadly common practice in sea </w:t>
      </w:r>
      <w:proofErr w:type="gramStart"/>
      <w:r w:rsidRPr="009120AB">
        <w:rPr>
          <w:u w:val="single"/>
        </w:rPr>
        <w:t>fish-farming</w:t>
      </w:r>
      <w:proofErr w:type="gramEnd"/>
      <w:r w:rsidRPr="009120AB">
        <w:rPr>
          <w:u w:val="single"/>
        </w:rPr>
        <w:t xml:space="preserve">. And the farmed halibut die more happily too. They are stunned beside their </w:t>
      </w:r>
      <w:proofErr w:type="gramStart"/>
      <w:r w:rsidRPr="009120AB">
        <w:rPr>
          <w:u w:val="single"/>
        </w:rPr>
        <w:t>tank,</w:t>
      </w:r>
      <w:proofErr w:type="gramEnd"/>
      <w:r w:rsidRPr="009120AB">
        <w:rPr>
          <w:u w:val="single"/>
        </w:rPr>
        <w:t xml:space="preserve"> a few seconds out of the water, rather than hauled out of the sea by net to die on a trawler deck.</w:t>
      </w:r>
      <w:r w:rsidRPr="00F822F4">
        <w:rPr>
          <w:sz w:val="16"/>
        </w:rPr>
        <w:t xml:space="preserve"> So why aren’t all fish farms like this? A key reason is cost. Salmon-farming moved into the ocean 30 years ago because water-born cages were cheaper; what was once a luxury fish is now as cheap as chicken. A few years back, a Shetland enterprise developed excellent organic farmed cod – much better than wild cod that may lie on ice in a trawler’s hold for 10 days. But though it went into supermarkets as “no-catch cod”, the premium price put consumers off and the business folded in 2008. </w:t>
      </w:r>
      <w:proofErr w:type="spellStart"/>
      <w:r w:rsidRPr="00F822F4">
        <w:rPr>
          <w:sz w:val="16"/>
        </w:rPr>
        <w:t>Gigha</w:t>
      </w:r>
      <w:proofErr w:type="spellEnd"/>
      <w:r w:rsidRPr="00F822F4">
        <w:rPr>
          <w:sz w:val="16"/>
        </w:rPr>
        <w:t xml:space="preserve"> halibut isn’t cheap either, at £12 a kilo for the fresh fish. But, says Anderson, the chefs who buy it welcome consistent quality. But, Amanda says, the chefs it sells to welcome consistent and reliable quality at that price – and wild Atlantic halibut is not so easy to get: the catch is 10% of what it was 25 years ago. Barge thinks there has also been a moral change. “Twenty years ago, drink-driving was OK and eating wild halibut was OK. Now eating wild is becoming something people raise their eyebrows at – and we know what’s happened with drink-driving.” Back at the tanks, </w:t>
      </w:r>
      <w:proofErr w:type="spellStart"/>
      <w:r w:rsidRPr="00F822F4">
        <w:rPr>
          <w:sz w:val="16"/>
        </w:rPr>
        <w:t>Wilkieson</w:t>
      </w:r>
      <w:proofErr w:type="spellEnd"/>
      <w:r w:rsidRPr="00F822F4">
        <w:rPr>
          <w:sz w:val="16"/>
        </w:rPr>
        <w:t xml:space="preserve"> says farming halibut is worth it because it tastes so good. “I do a mean ceviche with it – coconut milk, lime juice and </w:t>
      </w:r>
      <w:proofErr w:type="spellStart"/>
      <w:r w:rsidRPr="00F822F4">
        <w:rPr>
          <w:sz w:val="16"/>
        </w:rPr>
        <w:t>chilli</w:t>
      </w:r>
      <w:proofErr w:type="spellEnd"/>
      <w:r w:rsidRPr="00F822F4">
        <w:rPr>
          <w:sz w:val="16"/>
        </w:rPr>
        <w:t xml:space="preserve">. Grilled is great. I never eat salmon now.” </w:t>
      </w:r>
    </w:p>
    <w:p w14:paraId="34F1E81F" w14:textId="77777777" w:rsidR="00F822F4" w:rsidRDefault="00F822F4" w:rsidP="00F822F4"/>
    <w:p w14:paraId="3F62BC50" w14:textId="77777777" w:rsidR="00F822F4" w:rsidRDefault="00F822F4" w:rsidP="00F822F4">
      <w:pPr>
        <w:pStyle w:val="Heading4"/>
      </w:pPr>
      <w:r>
        <w:t>Onshore aquaculture is a closed-</w:t>
      </w:r>
      <w:proofErr w:type="gramStart"/>
      <w:r>
        <w:t>system which</w:t>
      </w:r>
      <w:proofErr w:type="gramEnd"/>
      <w:r>
        <w:t xml:space="preserve"> solve contaminants. </w:t>
      </w:r>
    </w:p>
    <w:p w14:paraId="49DF14BD" w14:textId="77777777" w:rsidR="00F822F4" w:rsidRPr="002F7E73" w:rsidRDefault="00F822F4" w:rsidP="00F822F4">
      <w:pPr>
        <w:rPr>
          <w:rStyle w:val="StyleStyleBold12pt"/>
        </w:rPr>
      </w:pPr>
      <w:r w:rsidRPr="002F7E73">
        <w:rPr>
          <w:rStyle w:val="StyleStyleBold12pt"/>
        </w:rPr>
        <w:t xml:space="preserve">Cousteau 14 </w:t>
      </w:r>
      <w:r w:rsidRPr="002F7E73">
        <w:rPr>
          <w:rStyle w:val="StyleStyleBold12pt"/>
          <w:sz w:val="16"/>
          <w:szCs w:val="16"/>
        </w:rPr>
        <w:t>- Founder of Ocean Futures Society [Jean-Michel Cousteau, founder of the Ocean Futures Society (a marine conservation and education organization which fosters a conservation ethic) and former Executive Vice President of the Cousteau Society, "The Future of Sustainable Fish Farming," Ocean Futures Society, March 17, 2014, http://www.oceanfutures.org/news/blog/future-sustainable-fish-farming, Accessed July 20, 2014]</w:t>
      </w:r>
    </w:p>
    <w:p w14:paraId="0E2B8209" w14:textId="77777777" w:rsidR="00F822F4" w:rsidRDefault="00F822F4" w:rsidP="00F822F4"/>
    <w:p w14:paraId="362851E9" w14:textId="77777777" w:rsidR="00F822F4" w:rsidRDefault="00F822F4" w:rsidP="00F822F4">
      <w:pPr>
        <w:rPr>
          <w:u w:val="single"/>
        </w:rPr>
      </w:pPr>
      <w:r w:rsidRPr="0033747E">
        <w:rPr>
          <w:sz w:val="16"/>
        </w:rPr>
        <w:t xml:space="preserve">However, </w:t>
      </w:r>
      <w:r w:rsidRPr="002F7E73">
        <w:rPr>
          <w:u w:val="single"/>
        </w:rPr>
        <w:t>innovative scientists</w:t>
      </w:r>
      <w:r w:rsidRPr="0033747E">
        <w:rPr>
          <w:sz w:val="16"/>
        </w:rPr>
        <w:t xml:space="preserve"> from the University of Maryland’s Department of Marine Biotechnology </w:t>
      </w:r>
      <w:r w:rsidRPr="00EA601B">
        <w:rPr>
          <w:rStyle w:val="StyleBoldUnderline"/>
        </w:rPr>
        <w:t>have developed</w:t>
      </w:r>
      <w:r w:rsidRPr="0033747E">
        <w:rPr>
          <w:sz w:val="16"/>
        </w:rPr>
        <w:t xml:space="preserve"> what they call </w:t>
      </w:r>
      <w:r w:rsidRPr="00EA601B">
        <w:rPr>
          <w:rStyle w:val="StyleBoldUnderline"/>
        </w:rPr>
        <w:t>a new generation of aquaculture technology, a closed-contained system that operates entirely on land and expels zero waste into the environment</w:t>
      </w:r>
      <w:r w:rsidRPr="0033747E">
        <w:rPr>
          <w:sz w:val="16"/>
        </w:rPr>
        <w:t xml:space="preserve">. Dr. </w:t>
      </w:r>
      <w:proofErr w:type="spellStart"/>
      <w:r w:rsidRPr="0033747E">
        <w:rPr>
          <w:sz w:val="16"/>
        </w:rPr>
        <w:t>Yonathan</w:t>
      </w:r>
      <w:proofErr w:type="spellEnd"/>
      <w:r w:rsidRPr="0033747E">
        <w:rPr>
          <w:sz w:val="16"/>
        </w:rPr>
        <w:t xml:space="preserve"> Zohar, one of the leading pioneers in the development of this technology, is a scientist and professor at the university’s Institute of Marine and Environmental Technology (IMET) spearheading the project. </w:t>
      </w:r>
      <w:r w:rsidRPr="00EA601B">
        <w:rPr>
          <w:rStyle w:val="StyleBoldUnderline"/>
        </w:rPr>
        <w:t>Committed to creating a sustainable, low-impact aquaculture system from the start, Zohar developed a system that recycles 99 percent of its water, with losses coming from evaporation.</w:t>
      </w:r>
      <w:r w:rsidRPr="0033747E">
        <w:rPr>
          <w:sz w:val="16"/>
        </w:rPr>
        <w:t xml:space="preserve"> It brings in common household tap water, adds the necessary salt components, controls temperature and pH, and does it all for each specific species of fish.</w:t>
      </w:r>
      <w:r w:rsidRPr="00EA601B">
        <w:rPr>
          <w:rStyle w:val="StyleBoldUnderline"/>
        </w:rPr>
        <w:t xml:space="preserve"> It also filters waste products from the fish through different microbial communities in order to detoxify the water and creates methane as a supplemental biofuel. This land-based alternative aquaculture system provides fish a continuous supply of clean water, reducing the spread of pathogens, disease, contaminants, and toxins. It also allows for fish to grow more efficiently, as they don’t need to expend energy fighting currents like fish farmed in open-net pens would likely experience and can instead convert more energy into biomass</w:t>
      </w:r>
      <w:r w:rsidRPr="002F7E73">
        <w:rPr>
          <w:u w:val="single"/>
        </w:rPr>
        <w:t>.</w:t>
      </w:r>
      <w:r w:rsidRPr="0033747E">
        <w:rPr>
          <w:sz w:val="16"/>
        </w:rPr>
        <w:t xml:space="preserve"> Zohar and his team also addressed one of the biggest obstacles in aquaculture, getting fish to reproduce at predictable cycles</w:t>
      </w:r>
      <w:r w:rsidRPr="00EA601B">
        <w:rPr>
          <w:rStyle w:val="StyleBoldUnderline"/>
        </w:rPr>
        <w:t>. By simulating environmental cues such as altering water temperature, lighting, and salinity levels, and then providing fish a pellet they created that mimics the hormone to induce natural reproduction, they were able to get predictable reproductive events.</w:t>
      </w:r>
    </w:p>
    <w:p w14:paraId="43DB2BCA" w14:textId="77777777" w:rsidR="00F822F4" w:rsidRDefault="00F822F4" w:rsidP="00F822F4"/>
    <w:p w14:paraId="4A2BBD8C" w14:textId="77777777" w:rsidR="00F822F4" w:rsidRDefault="00F822F4" w:rsidP="00F822F4">
      <w:pPr>
        <w:pStyle w:val="Heading4"/>
      </w:pPr>
      <w:r>
        <w:t>Closed aquaculture systems key to protect the environment</w:t>
      </w:r>
    </w:p>
    <w:p w14:paraId="0B13838C" w14:textId="77777777" w:rsidR="00F822F4" w:rsidRPr="002F7E73" w:rsidRDefault="00F822F4" w:rsidP="00F822F4">
      <w:pPr>
        <w:rPr>
          <w:rStyle w:val="StyleStyleBold12pt"/>
        </w:rPr>
      </w:pPr>
      <w:r w:rsidRPr="002F7E73">
        <w:rPr>
          <w:rStyle w:val="StyleStyleBold12pt"/>
        </w:rPr>
        <w:t xml:space="preserve">Cousteau 14 </w:t>
      </w:r>
      <w:r w:rsidRPr="002F7E73">
        <w:rPr>
          <w:rStyle w:val="StyleStyleBold12pt"/>
          <w:sz w:val="16"/>
          <w:szCs w:val="16"/>
        </w:rPr>
        <w:t>- Founder of Ocean Futures Society [Jean-Michel Cousteau, founder of the Ocean Futures Society (a marine conservation and education organization which fosters a conservation ethic) and former Executive Vice President of the Cousteau Society, "The Future of Sustainable Fish Farming," Ocean Futures Society, March 17, 2014, http://www.oceanfutures.org/news/blog/future-sustainable-fish-farming, Accessed July 20, 2014]</w:t>
      </w:r>
    </w:p>
    <w:p w14:paraId="06AA439E" w14:textId="77777777" w:rsidR="00F822F4" w:rsidRDefault="00F822F4" w:rsidP="00F822F4"/>
    <w:p w14:paraId="4CF0A8E3" w14:textId="77777777" w:rsidR="00F822F4" w:rsidRDefault="00F822F4" w:rsidP="00F822F4">
      <w:pPr>
        <w:rPr>
          <w:u w:val="single"/>
        </w:rPr>
      </w:pPr>
      <w:r w:rsidRPr="0033747E">
        <w:rPr>
          <w:sz w:val="16"/>
        </w:rPr>
        <w:t xml:space="preserve">In an attempt </w:t>
      </w:r>
      <w:r w:rsidRPr="00EA601B">
        <w:rPr>
          <w:rStyle w:val="StyleBoldUnderline"/>
        </w:rPr>
        <w:t>to alleviate the environmental impact of fish farming</w:t>
      </w:r>
      <w:r w:rsidRPr="0033747E">
        <w:rPr>
          <w:sz w:val="16"/>
        </w:rPr>
        <w:t xml:space="preserve">, some forward thinking </w:t>
      </w:r>
      <w:proofErr w:type="spellStart"/>
      <w:r w:rsidRPr="00EA601B">
        <w:rPr>
          <w:rStyle w:val="StyleBoldUnderline"/>
        </w:rPr>
        <w:t>aquaculturists</w:t>
      </w:r>
      <w:proofErr w:type="spellEnd"/>
      <w:r w:rsidRPr="00EA601B">
        <w:rPr>
          <w:rStyle w:val="StyleBoldUnderline"/>
        </w:rPr>
        <w:t xml:space="preserve"> have turned to closed-contained systems</w:t>
      </w:r>
      <w:r w:rsidRPr="0033747E">
        <w:rPr>
          <w:sz w:val="16"/>
        </w:rPr>
        <w:t xml:space="preserve">, either solid-wall systems that float on the water or tank systems that operate entirely on land </w:t>
      </w:r>
      <w:r w:rsidRPr="00EA601B">
        <w:rPr>
          <w:rStyle w:val="StyleBoldUnderline"/>
        </w:rPr>
        <w:t>and perfecting their methods by successfully growing fish that are herbivores.</w:t>
      </w:r>
      <w:r w:rsidRPr="002F7E73">
        <w:rPr>
          <w:u w:val="single"/>
        </w:rPr>
        <w:t xml:space="preserve"> </w:t>
      </w:r>
      <w:r w:rsidRPr="0033747E">
        <w:rPr>
          <w:sz w:val="16"/>
        </w:rPr>
        <w:t>By separating farmed species from native populations, both</w:t>
      </w:r>
      <w:r w:rsidRPr="002F7E73">
        <w:rPr>
          <w:u w:val="single"/>
        </w:rPr>
        <w:t xml:space="preserve"> </w:t>
      </w:r>
      <w:r w:rsidRPr="00EA601B">
        <w:rPr>
          <w:rStyle w:val="StyleBoldUnderline"/>
        </w:rPr>
        <w:t>systems protect the environment from accidental fish escapes, limit the spread and transfer of disease and parasites between local and farmed fish, and decrease the amount of fish feed and waste excreted into the local ecosystem.</w:t>
      </w:r>
    </w:p>
    <w:p w14:paraId="478BF7E9" w14:textId="77777777" w:rsidR="00F822F4" w:rsidRPr="009120AB" w:rsidRDefault="00F822F4" w:rsidP="00F822F4"/>
    <w:p w14:paraId="5FB2919D" w14:textId="77777777" w:rsidR="00F822F4" w:rsidRPr="009120AB" w:rsidRDefault="00F822F4" w:rsidP="00F822F4"/>
    <w:p w14:paraId="60892A6C" w14:textId="77777777" w:rsidR="00F822F4" w:rsidRPr="009120AB" w:rsidRDefault="00F822F4" w:rsidP="00F822F4"/>
    <w:p w14:paraId="092D4AC7" w14:textId="77777777" w:rsidR="00F822F4" w:rsidRPr="009120AB" w:rsidRDefault="00F822F4" w:rsidP="00F822F4"/>
    <w:p w14:paraId="16DB52D7" w14:textId="77777777" w:rsidR="00F822F4" w:rsidRDefault="00F822F4" w:rsidP="00F822F4"/>
    <w:p w14:paraId="7705BA4C" w14:textId="77777777" w:rsidR="00F822F4" w:rsidRPr="006B2607" w:rsidRDefault="00F822F4" w:rsidP="00F822F4">
      <w:pPr>
        <w:pStyle w:val="Heading3"/>
      </w:pPr>
      <w:r>
        <w:t>Sustainable Farming Key</w:t>
      </w:r>
    </w:p>
    <w:p w14:paraId="31C8FEA8" w14:textId="77777777" w:rsidR="00F822F4" w:rsidRDefault="00F822F4" w:rsidP="00F822F4">
      <w:pPr>
        <w:pStyle w:val="Heading4"/>
      </w:pPr>
      <w:r>
        <w:t>Current fish feed unsustainable and harmful to fish</w:t>
      </w:r>
    </w:p>
    <w:p w14:paraId="06DE2F0D" w14:textId="77777777" w:rsidR="00F822F4" w:rsidRPr="002F7E73" w:rsidRDefault="00F822F4" w:rsidP="00F822F4">
      <w:pPr>
        <w:rPr>
          <w:rStyle w:val="StyleStyleBold12pt"/>
        </w:rPr>
      </w:pPr>
      <w:r w:rsidRPr="002F7E73">
        <w:rPr>
          <w:rStyle w:val="StyleStyleBold12pt"/>
        </w:rPr>
        <w:t xml:space="preserve">Cousteau 14 </w:t>
      </w:r>
      <w:r w:rsidRPr="002F7E73">
        <w:rPr>
          <w:rStyle w:val="StyleStyleBold12pt"/>
          <w:sz w:val="16"/>
          <w:szCs w:val="16"/>
        </w:rPr>
        <w:t>- Founder of Ocean Futures Society [Jean-Michel Cousteau, founder of the Ocean Futures Society (a marine conservation and education organization which fosters a conservation ethic) and former Executive Vice President of the Cousteau Society, "The Future of Sustainable Fish Farming," Ocean Futures Society, March 17, 2014, http://www.oceanfutures.org/news/blog/future-sustainable-fish-farming, Accessed July 20, 2014]</w:t>
      </w:r>
    </w:p>
    <w:p w14:paraId="14BFCC29" w14:textId="77777777" w:rsidR="00F822F4" w:rsidRDefault="00F822F4" w:rsidP="00F822F4"/>
    <w:p w14:paraId="1D07EA7B" w14:textId="77777777" w:rsidR="00F822F4" w:rsidRDefault="00F822F4" w:rsidP="00F822F4">
      <w:pPr>
        <w:rPr>
          <w:u w:val="single"/>
        </w:rPr>
      </w:pPr>
      <w:r w:rsidRPr="00EA601B">
        <w:rPr>
          <w:rStyle w:val="StyleBoldUnderline"/>
        </w:rPr>
        <w:t>Another major issue in farming fish sustainability involves the use of their feed.</w:t>
      </w:r>
      <w:r w:rsidRPr="0033747E">
        <w:rPr>
          <w:sz w:val="16"/>
        </w:rPr>
        <w:t xml:space="preserve"> The most common fishes people eat also happen to be the oceans top predatory fishes – tuna and salmon. These fish are not only large, but they are also carnivorous and require a diet</w:t>
      </w:r>
      <w:r>
        <w:rPr>
          <w:sz w:val="16"/>
        </w:rPr>
        <w:t>7</w:t>
      </w:r>
      <w:r w:rsidRPr="0033747E">
        <w:rPr>
          <w:sz w:val="16"/>
        </w:rPr>
        <w:t xml:space="preserve"> high in fats. In order </w:t>
      </w:r>
      <w:r w:rsidRPr="00EA601B">
        <w:rPr>
          <w:rStyle w:val="StyleBoldUnderline"/>
        </w:rPr>
        <w:t>to feed and sustain these kinds of farmed fish, other fish species must be harvested from the ocean and therefore face pressures from overfishing. Current methods utilize “fish meal,” which combines fish oil, wheat products, and chemicals into pellets that are then fed to cultivated fish</w:t>
      </w:r>
      <w:r w:rsidRPr="002F7E73">
        <w:rPr>
          <w:u w:val="single"/>
        </w:rPr>
        <w:t>.</w:t>
      </w:r>
      <w:r w:rsidRPr="0033747E">
        <w:rPr>
          <w:sz w:val="16"/>
        </w:rPr>
        <w:t xml:space="preserve"> This also poses a problem, as </w:t>
      </w:r>
      <w:r w:rsidRPr="00EA601B">
        <w:rPr>
          <w:rStyle w:val="StyleBoldUnderline"/>
        </w:rPr>
        <w:t>many carnivorous fish are not designed to metabolize large amounts of carbohydrates. The use of fish feed will continue to be an issue in the struggle for sustainable aquaculture until we find a way to provide sustainable food to farmed fisheries.</w:t>
      </w:r>
    </w:p>
    <w:p w14:paraId="53BB4341" w14:textId="77777777" w:rsidR="00F822F4" w:rsidRPr="009120AB" w:rsidRDefault="00F822F4" w:rsidP="00F822F4"/>
    <w:p w14:paraId="1993E401" w14:textId="77777777" w:rsidR="00EC05AA" w:rsidRPr="00EC05AA" w:rsidRDefault="00EC05AA" w:rsidP="00EC05AA"/>
    <w:p w14:paraId="7537A92E" w14:textId="0901D0A9" w:rsidR="009120AB" w:rsidRDefault="00025965" w:rsidP="009120AB">
      <w:pPr>
        <w:pStyle w:val="Heading2"/>
      </w:pPr>
      <w:r>
        <w:t>Off</w:t>
      </w:r>
      <w:r w:rsidR="009120AB">
        <w:t xml:space="preserve">shore </w:t>
      </w:r>
      <w:r>
        <w:t>Bad</w:t>
      </w:r>
    </w:p>
    <w:p w14:paraId="3AF286D1" w14:textId="04B8AFA6" w:rsidR="00D42BB3" w:rsidRDefault="00D42BB3" w:rsidP="00D42BB3">
      <w:pPr>
        <w:pStyle w:val="Heading3"/>
      </w:pPr>
      <w:r>
        <w:t>Marine Biodiversity</w:t>
      </w:r>
    </w:p>
    <w:p w14:paraId="3D905B38" w14:textId="77777777" w:rsidR="008D5AAF" w:rsidRDefault="008D5AAF" w:rsidP="008D5AAF">
      <w:pPr>
        <w:pStyle w:val="Heading4"/>
      </w:pPr>
      <w:r>
        <w:t>Aquaculture fails - predators cause fish to escape</w:t>
      </w:r>
    </w:p>
    <w:p w14:paraId="66083B6C" w14:textId="4A02DC8F" w:rsidR="008D5AAF" w:rsidRDefault="008D5AAF" w:rsidP="008D5AAF">
      <w:proofErr w:type="spellStart"/>
      <w:r w:rsidRPr="008D5AAF">
        <w:rPr>
          <w:rStyle w:val="StyleStyleBold12pt"/>
        </w:rPr>
        <w:t>Holmer</w:t>
      </w:r>
      <w:proofErr w:type="spellEnd"/>
      <w:r w:rsidRPr="008D5AAF">
        <w:rPr>
          <w:rStyle w:val="StyleStyleBold12pt"/>
        </w:rPr>
        <w:t xml:space="preserve"> ‘4</w:t>
      </w:r>
      <w:r>
        <w:t xml:space="preserve"> - Professor at University of Southern Denmark</w:t>
      </w:r>
      <w:proofErr w:type="gramStart"/>
      <w:r>
        <w:t>[ Marianne</w:t>
      </w:r>
      <w:proofErr w:type="gramEnd"/>
      <w:r>
        <w:t>, Professor at University of Southern Denmark, “Environmental issues of fish farming in offshore waters: perspectives, concerns and research needs ”Vol. 1: 57–70, Aug 4</w:t>
      </w:r>
      <w:r w:rsidRPr="00492C0E">
        <w:rPr>
          <w:vertAlign w:val="superscript"/>
        </w:rPr>
        <w:t>th</w:t>
      </w:r>
      <w:r>
        <w:t xml:space="preserve">, 2010, </w:t>
      </w:r>
      <w:hyperlink r:id="rId24" w:history="1">
        <w:r w:rsidRPr="00851A0D">
          <w:rPr>
            <w:rStyle w:val="Hyperlink"/>
          </w:rPr>
          <w:t>http://www.int</w:t>
        </w:r>
      </w:hyperlink>
      <w:r>
        <w:t xml:space="preserve"> res.com/articles/aei2010/1/q001p057.pdf, 7/18/14]JRO</w:t>
      </w:r>
    </w:p>
    <w:p w14:paraId="64DC9465" w14:textId="77777777" w:rsidR="008D5AAF" w:rsidRPr="00492C0E" w:rsidRDefault="008D5AAF" w:rsidP="008D5AAF">
      <w:pPr>
        <w:rPr>
          <w:rStyle w:val="StyleBoldUnderline"/>
        </w:rPr>
      </w:pPr>
      <w:r w:rsidRPr="00492C0E">
        <w:rPr>
          <w:rStyle w:val="StyleBoldUnderline"/>
        </w:rPr>
        <w:t xml:space="preserve">Benthic impacts are of primary concern in </w:t>
      </w:r>
      <w:proofErr w:type="spellStart"/>
      <w:r w:rsidRPr="00492C0E">
        <w:rPr>
          <w:rStyle w:val="StyleBoldUnderline"/>
        </w:rPr>
        <w:t>mariculture</w:t>
      </w:r>
      <w:proofErr w:type="spellEnd"/>
      <w:r w:rsidRPr="00F822F4">
        <w:rPr>
          <w:sz w:val="16"/>
        </w:rPr>
        <w:t xml:space="preserve"> (Table 2), </w:t>
      </w:r>
      <w:r w:rsidRPr="00492C0E">
        <w:rPr>
          <w:rStyle w:val="StyleBoldUnderline"/>
        </w:rPr>
        <w:t>in particular</w:t>
      </w:r>
      <w:r w:rsidRPr="00F822F4">
        <w:rPr>
          <w:sz w:val="16"/>
        </w:rPr>
        <w:t xml:space="preserve"> under eutrophic conditions where accumulation of organic matter in the </w:t>
      </w:r>
      <w:r w:rsidRPr="00492C0E">
        <w:rPr>
          <w:rStyle w:val="StyleBoldUnderline"/>
        </w:rPr>
        <w:t>sediments may result in anoxia and loss of secondary production and biodiversity</w:t>
      </w:r>
      <w:r w:rsidRPr="00F822F4">
        <w:rPr>
          <w:sz w:val="16"/>
        </w:rPr>
        <w:t xml:space="preserve"> (</w:t>
      </w:r>
      <w:proofErr w:type="spellStart"/>
      <w:r w:rsidRPr="00F822F4">
        <w:rPr>
          <w:sz w:val="16"/>
        </w:rPr>
        <w:t>Hargrave</w:t>
      </w:r>
      <w:proofErr w:type="spellEnd"/>
      <w:r w:rsidRPr="00F822F4">
        <w:rPr>
          <w:sz w:val="16"/>
        </w:rPr>
        <w:t xml:space="preserve"> et al. 2008). Studies at off-coast farms show less benthic impact compared to coastal farms due to larger dispersion of particulate waste products (Table 3). However, </w:t>
      </w:r>
      <w:proofErr w:type="spellStart"/>
      <w:r w:rsidRPr="00F822F4">
        <w:rPr>
          <w:sz w:val="16"/>
        </w:rPr>
        <w:t>Kutti</w:t>
      </w:r>
      <w:proofErr w:type="spellEnd"/>
      <w:r w:rsidRPr="00F822F4">
        <w:rPr>
          <w:sz w:val="16"/>
        </w:rPr>
        <w:t xml:space="preserve"> et al. (2007a) examined an off-coast farm located at 230 m water depth and found increased rates of sedimentation at distances up to 900 m away from the farm, suggesting that</w:t>
      </w:r>
      <w:r w:rsidRPr="00492C0E">
        <w:rPr>
          <w:rStyle w:val="StyleBoldUnderline"/>
        </w:rPr>
        <w:t xml:space="preserve"> deep-water farms can</w:t>
      </w:r>
      <w:r w:rsidRPr="00F822F4">
        <w:rPr>
          <w:sz w:val="16"/>
        </w:rPr>
        <w:t xml:space="preserve"> induce enrichment of sediments over large areas. Interestingly, they found an </w:t>
      </w:r>
      <w:r w:rsidRPr="00492C0E">
        <w:rPr>
          <w:rStyle w:val="StyleBoldUnderline"/>
        </w:rPr>
        <w:t>increase in the benthic fauna biomass and diversity, suggesting a stimulation of the production in the benthic community</w:t>
      </w:r>
      <w:r w:rsidRPr="00F822F4">
        <w:rPr>
          <w:sz w:val="16"/>
        </w:rPr>
        <w:t xml:space="preserve"> (</w:t>
      </w:r>
      <w:proofErr w:type="spellStart"/>
      <w:r w:rsidRPr="00F822F4">
        <w:rPr>
          <w:sz w:val="16"/>
        </w:rPr>
        <w:t>Kutti</w:t>
      </w:r>
      <w:proofErr w:type="spellEnd"/>
      <w:r w:rsidRPr="00F822F4">
        <w:rPr>
          <w:sz w:val="16"/>
        </w:rPr>
        <w:t xml:space="preserve"> et al. 2007b, 2008). The farm was located relatively close to shore and could be considered a coastal farm with a low degree of exposure. Findings of enriched benthic communities have been, however, confirmed at other off-coast and offshore farms (Table 3). The enrichment may positively affect fauna density and increase fauna biomass, whereas the community structure is modified with greater incidence of pollution-tolerant species under the net cages (Table 3</w:t>
      </w:r>
      <w:r w:rsidRPr="00492C0E">
        <w:rPr>
          <w:rStyle w:val="StyleBoldUnderline"/>
        </w:rPr>
        <w:t>). Benthic impacts can thus be expected in off-</w:t>
      </w:r>
      <w:r w:rsidRPr="00F822F4">
        <w:rPr>
          <w:sz w:val="16"/>
        </w:rPr>
        <w:t xml:space="preserve">coast and offshore farms, despite their location in deeper water and more exposed conditions. </w:t>
      </w:r>
      <w:r w:rsidRPr="00492C0E">
        <w:rPr>
          <w:rStyle w:val="StyleBoldUnderline"/>
        </w:rPr>
        <w:t xml:space="preserve">This is attributed to the rapid sinking rates of feed and </w:t>
      </w:r>
      <w:proofErr w:type="spellStart"/>
      <w:r w:rsidRPr="00492C0E">
        <w:rPr>
          <w:rStyle w:val="StyleBoldUnderline"/>
        </w:rPr>
        <w:t>faecal</w:t>
      </w:r>
      <w:proofErr w:type="spellEnd"/>
      <w:r w:rsidRPr="00492C0E">
        <w:rPr>
          <w:rStyle w:val="StyleBoldUnderline"/>
        </w:rPr>
        <w:t xml:space="preserve"> pellets, </w:t>
      </w:r>
      <w:r w:rsidRPr="00F822F4">
        <w:rPr>
          <w:sz w:val="16"/>
        </w:rPr>
        <w:t>resulting in significant sedimentation in farm vicinities (</w:t>
      </w:r>
      <w:proofErr w:type="spellStart"/>
      <w:r w:rsidRPr="00F822F4">
        <w:rPr>
          <w:sz w:val="16"/>
        </w:rPr>
        <w:t>Holmer</w:t>
      </w:r>
      <w:proofErr w:type="spellEnd"/>
      <w:r w:rsidRPr="00F822F4">
        <w:rPr>
          <w:sz w:val="16"/>
        </w:rPr>
        <w:t xml:space="preserve"> et al. 2007, </w:t>
      </w:r>
      <w:proofErr w:type="spellStart"/>
      <w:r w:rsidRPr="00F822F4">
        <w:rPr>
          <w:sz w:val="16"/>
        </w:rPr>
        <w:t>Pusceddu</w:t>
      </w:r>
      <w:proofErr w:type="spellEnd"/>
      <w:r w:rsidRPr="00F822F4">
        <w:rPr>
          <w:sz w:val="16"/>
        </w:rPr>
        <w:t xml:space="preserve"> et al. 2007). </w:t>
      </w:r>
      <w:proofErr w:type="spellStart"/>
      <w:r w:rsidRPr="00F822F4">
        <w:rPr>
          <w:sz w:val="16"/>
        </w:rPr>
        <w:t>Cromey</w:t>
      </w:r>
      <w:proofErr w:type="spellEnd"/>
      <w:r w:rsidRPr="00F822F4">
        <w:rPr>
          <w:sz w:val="16"/>
        </w:rPr>
        <w:t xml:space="preserve"> et al. (2002) reported sinking rates of 8 to 16 cm s –1 for feed and </w:t>
      </w:r>
      <w:proofErr w:type="spellStart"/>
      <w:r w:rsidRPr="00F822F4">
        <w:rPr>
          <w:sz w:val="16"/>
        </w:rPr>
        <w:t>faecal</w:t>
      </w:r>
      <w:proofErr w:type="spellEnd"/>
      <w:r w:rsidRPr="00F822F4">
        <w:rPr>
          <w:sz w:val="16"/>
        </w:rPr>
        <w:t xml:space="preserve"> pellets ranging in diameter between 2 and 13 mm. Calculations show that it takes between 2 to 4 min to sink to 20 m, but only 10 to 20 min to sink to 100 m, assuming that the sedimentation pattern is the same in a deeper water column. Such fast sinking rates will, under low current speeds, allow sedimentation of particles in the immediate vicinity of the net cages, as found by </w:t>
      </w:r>
      <w:proofErr w:type="spellStart"/>
      <w:r w:rsidRPr="00F822F4">
        <w:rPr>
          <w:sz w:val="16"/>
        </w:rPr>
        <w:t>Kutti</w:t>
      </w:r>
      <w:proofErr w:type="spellEnd"/>
      <w:r w:rsidRPr="00F822F4">
        <w:rPr>
          <w:sz w:val="16"/>
        </w:rPr>
        <w:t xml:space="preserve"> et al. (2007a). Dispersion increases as current velocities increase, but large particles will, unless they disintegrate into smaller parts, sink and settle near the cages. Storm events during passage of </w:t>
      </w:r>
      <w:proofErr w:type="gramStart"/>
      <w:r w:rsidRPr="00F822F4">
        <w:rPr>
          <w:sz w:val="16"/>
        </w:rPr>
        <w:t>low pressure</w:t>
      </w:r>
      <w:proofErr w:type="gramEnd"/>
      <w:r w:rsidRPr="00F822F4">
        <w:rPr>
          <w:sz w:val="16"/>
        </w:rPr>
        <w:t xml:space="preserve"> systems or tropical storms can create turbulent waters and modify the settling of particles, in particular for cage systems located at the surface. However, as most weather events are seasonal, confined to winter or hurricane seasons of shorter duration, turbulence and strong currents may play a relatively minor role in the sedimentation of waste products over an annual cycle. Moreover, changes in water currents are often confined to the surface layers, leaving the deeper parts of the water column under calmer conditions and allowing fast </w:t>
      </w:r>
      <w:proofErr w:type="spellStart"/>
      <w:r w:rsidRPr="00F822F4">
        <w:rPr>
          <w:sz w:val="16"/>
        </w:rPr>
        <w:t>sedi</w:t>
      </w:r>
      <w:proofErr w:type="spellEnd"/>
      <w:r w:rsidRPr="00F822F4">
        <w:rPr>
          <w:sz w:val="16"/>
        </w:rPr>
        <w:t xml:space="preserve">- mentation of large particles. Only in locations with permanent strong currents, e.g. areas influenced by tidal currents, can extensive dispersion of particles be expected. Under these conditions it is important to monitor connected sedimentation basins where waste products may accumulate as the current velocity decreases. </w:t>
      </w:r>
      <w:proofErr w:type="spellStart"/>
      <w:r w:rsidRPr="00F822F4">
        <w:rPr>
          <w:sz w:val="16"/>
        </w:rPr>
        <w:t>Yoza</w:t>
      </w:r>
      <w:proofErr w:type="spellEnd"/>
      <w:r w:rsidRPr="00F822F4">
        <w:rPr>
          <w:sz w:val="16"/>
        </w:rPr>
        <w:t xml:space="preserve"> et al. (2007) found increased numbers of sulfate-reducing bacteria at an impacted offshore site, suggesting a stimulated microbial response to organic enrichment. Results from deep Norwegian off-coast farms (200 to 500 m) indicate stimulated sulfate-reduction activity under net cages compared to control sites (T. </w:t>
      </w:r>
      <w:proofErr w:type="spellStart"/>
      <w:r w:rsidRPr="00F822F4">
        <w:rPr>
          <w:sz w:val="16"/>
        </w:rPr>
        <w:t>Valdemarsen</w:t>
      </w:r>
      <w:proofErr w:type="spellEnd"/>
      <w:r w:rsidRPr="00F822F4">
        <w:rPr>
          <w:sz w:val="16"/>
        </w:rPr>
        <w:t xml:space="preserve"> </w:t>
      </w:r>
      <w:proofErr w:type="spellStart"/>
      <w:r w:rsidRPr="00F822F4">
        <w:rPr>
          <w:sz w:val="16"/>
        </w:rPr>
        <w:t>unpubl</w:t>
      </w:r>
      <w:proofErr w:type="spellEnd"/>
      <w:r w:rsidRPr="00F822F4">
        <w:rPr>
          <w:sz w:val="16"/>
        </w:rPr>
        <w:t xml:space="preserve">. data). A prolonged effect of organic enrichment on microbial activity and sulfide accumulation in deep sediments is suggested from fallowing studies at off-coast farms. The fallowing period was significantly longer compared to coastal farms (Macleod et al. 2006), and the enrichment of the sediments disappeared relatively fast, but the benthic fauna were slow to recover (Macleod et al. 2006). The slow recovery of the benthic fauna was attributed to low regeneration potential hampered by the absence of pollutant-tolerant species, which recolonize the impacted and possibly </w:t>
      </w:r>
      <w:proofErr w:type="spellStart"/>
      <w:r w:rsidRPr="00F822F4">
        <w:rPr>
          <w:sz w:val="16"/>
        </w:rPr>
        <w:t>sulfidic</w:t>
      </w:r>
      <w:proofErr w:type="spellEnd"/>
      <w:r w:rsidRPr="00F822F4">
        <w:rPr>
          <w:sz w:val="16"/>
        </w:rPr>
        <w:t xml:space="preserve"> sediments (</w:t>
      </w:r>
      <w:proofErr w:type="spellStart"/>
      <w:r w:rsidRPr="00F822F4">
        <w:rPr>
          <w:sz w:val="16"/>
        </w:rPr>
        <w:t>Hargrave</w:t>
      </w:r>
      <w:proofErr w:type="spellEnd"/>
      <w:r w:rsidRPr="00F822F4">
        <w:rPr>
          <w:sz w:val="16"/>
        </w:rPr>
        <w:t xml:space="preserve"> et al. 2008). </w:t>
      </w:r>
      <w:r w:rsidRPr="00320758">
        <w:rPr>
          <w:u w:val="single"/>
        </w:rPr>
        <w:t xml:space="preserve">As the benthic fauna in shelf areas are characterized by slow growth and low </w:t>
      </w:r>
      <w:proofErr w:type="spellStart"/>
      <w:r w:rsidRPr="00320758">
        <w:rPr>
          <w:u w:val="single"/>
        </w:rPr>
        <w:t>recolonization</w:t>
      </w:r>
      <w:proofErr w:type="spellEnd"/>
      <w:r w:rsidRPr="00320758">
        <w:rPr>
          <w:u w:val="single"/>
        </w:rPr>
        <w:t xml:space="preserve"> potential after natural events or trawling</w:t>
      </w:r>
      <w:r w:rsidRPr="00F822F4">
        <w:rPr>
          <w:sz w:val="16"/>
        </w:rPr>
        <w:t xml:space="preserve"> (Gage et al. 2005), </w:t>
      </w:r>
      <w:r w:rsidRPr="00320758">
        <w:rPr>
          <w:rStyle w:val="StyleBoldUnderline"/>
        </w:rPr>
        <w:t>this could be a major concern for fallowing practices in offshore farms</w:t>
      </w:r>
      <w:r w:rsidRPr="00F822F4">
        <w:rPr>
          <w:sz w:val="16"/>
        </w:rPr>
        <w:t xml:space="preserve">. </w:t>
      </w:r>
      <w:r w:rsidRPr="00320758">
        <w:rPr>
          <w:rStyle w:val="StyleBoldUnderline"/>
        </w:rPr>
        <w:t>Interactions with wild fish and predators Fish farms are artificial structures in the sea and act as fish aggregation devices</w:t>
      </w:r>
      <w:r w:rsidRPr="00F822F4">
        <w:rPr>
          <w:sz w:val="16"/>
        </w:rPr>
        <w:t xml:space="preserve"> (</w:t>
      </w:r>
      <w:proofErr w:type="spellStart"/>
      <w:r w:rsidRPr="00F822F4">
        <w:rPr>
          <w:sz w:val="16"/>
        </w:rPr>
        <w:t>Dempster</w:t>
      </w:r>
      <w:proofErr w:type="spellEnd"/>
      <w:r w:rsidRPr="00F822F4">
        <w:rPr>
          <w:sz w:val="16"/>
        </w:rPr>
        <w:t xml:space="preserve"> &amp; </w:t>
      </w:r>
      <w:proofErr w:type="spellStart"/>
      <w:r w:rsidRPr="00F822F4">
        <w:rPr>
          <w:sz w:val="16"/>
        </w:rPr>
        <w:t>Taquet</w:t>
      </w:r>
      <w:proofErr w:type="spellEnd"/>
      <w:r w:rsidRPr="00F822F4">
        <w:rPr>
          <w:sz w:val="16"/>
        </w:rPr>
        <w:t xml:space="preserve"> 2004), </w:t>
      </w:r>
      <w:r w:rsidRPr="00320758">
        <w:rPr>
          <w:rStyle w:val="StyleBoldUnderline"/>
        </w:rPr>
        <w:t>and the loss of waste feed and nutrients increases the availability of food, attracting wild fish to the farms</w:t>
      </w:r>
      <w:r w:rsidRPr="00F822F4">
        <w:rPr>
          <w:sz w:val="16"/>
        </w:rPr>
        <w:t xml:space="preserve"> (</w:t>
      </w:r>
      <w:proofErr w:type="spellStart"/>
      <w:r w:rsidRPr="00F822F4">
        <w:rPr>
          <w:sz w:val="16"/>
        </w:rPr>
        <w:t>Dempster</w:t>
      </w:r>
      <w:proofErr w:type="spellEnd"/>
      <w:r w:rsidRPr="00F822F4">
        <w:rPr>
          <w:sz w:val="16"/>
        </w:rPr>
        <w:t xml:space="preserve"> et al. 2002, 2004, 2009, Fernandez-</w:t>
      </w:r>
      <w:proofErr w:type="spellStart"/>
      <w:r w:rsidRPr="00F822F4">
        <w:rPr>
          <w:sz w:val="16"/>
        </w:rPr>
        <w:t>Jover</w:t>
      </w:r>
      <w:proofErr w:type="spellEnd"/>
      <w:r w:rsidRPr="00F822F4">
        <w:rPr>
          <w:sz w:val="16"/>
        </w:rPr>
        <w:t xml:space="preserve"> et al. 2007a). </w:t>
      </w:r>
      <w:r w:rsidRPr="00320758">
        <w:rPr>
          <w:rStyle w:val="StyleBoldUnderline"/>
        </w:rPr>
        <w:t>Predatory fish and mammals have</w:t>
      </w:r>
      <w:r w:rsidRPr="00F822F4">
        <w:rPr>
          <w:sz w:val="16"/>
        </w:rPr>
        <w:t xml:space="preserve"> also </w:t>
      </w:r>
      <w:r w:rsidRPr="00320758">
        <w:rPr>
          <w:rStyle w:val="StyleBoldUnderline"/>
        </w:rPr>
        <w:t>been observed in farm surroundings predating on</w:t>
      </w:r>
      <w:r w:rsidRPr="00F822F4">
        <w:rPr>
          <w:sz w:val="16"/>
        </w:rPr>
        <w:t xml:space="preserve"> both </w:t>
      </w:r>
      <w:r w:rsidRPr="00320758">
        <w:rPr>
          <w:rStyle w:val="StyleBoldUnderline"/>
        </w:rPr>
        <w:t>the</w:t>
      </w:r>
      <w:r w:rsidRPr="00F822F4">
        <w:rPr>
          <w:sz w:val="16"/>
        </w:rPr>
        <w:t xml:space="preserve"> cultured and attracted </w:t>
      </w:r>
      <w:r w:rsidRPr="00320758">
        <w:rPr>
          <w:rStyle w:val="StyleBoldUnderline"/>
        </w:rPr>
        <w:t>fish</w:t>
      </w:r>
      <w:r w:rsidRPr="00F822F4">
        <w:rPr>
          <w:sz w:val="16"/>
        </w:rPr>
        <w:t xml:space="preserve"> (Nash et al. 2000, Sepulveda &amp; </w:t>
      </w:r>
      <w:proofErr w:type="spellStart"/>
      <w:r w:rsidRPr="00F822F4">
        <w:rPr>
          <w:sz w:val="16"/>
        </w:rPr>
        <w:t>Oliva</w:t>
      </w:r>
      <w:proofErr w:type="spellEnd"/>
      <w:r w:rsidRPr="00F822F4">
        <w:rPr>
          <w:sz w:val="16"/>
        </w:rPr>
        <w:t xml:space="preserve"> 2005). Furthermore, the input of particulate waste to the sediments attracts benthic fish and stimulates the productivity of benthic fauna and </w:t>
      </w:r>
      <w:proofErr w:type="spellStart"/>
      <w:r w:rsidRPr="00F822F4">
        <w:rPr>
          <w:sz w:val="16"/>
        </w:rPr>
        <w:t>epifauna</w:t>
      </w:r>
      <w:proofErr w:type="spellEnd"/>
      <w:r w:rsidRPr="00F822F4">
        <w:rPr>
          <w:sz w:val="16"/>
        </w:rPr>
        <w:t>, providing food for benthic fish (</w:t>
      </w:r>
      <w:proofErr w:type="spellStart"/>
      <w:r w:rsidRPr="00F822F4">
        <w:rPr>
          <w:sz w:val="16"/>
        </w:rPr>
        <w:t>Kutti</w:t>
      </w:r>
      <w:proofErr w:type="spellEnd"/>
      <w:r w:rsidRPr="00F822F4">
        <w:rPr>
          <w:sz w:val="16"/>
        </w:rPr>
        <w:t xml:space="preserve"> et al. 2007b). Wild fish are attracted to shellfish farms, where they predate on the cultured shellfish and </w:t>
      </w:r>
      <w:proofErr w:type="spellStart"/>
      <w:r w:rsidRPr="00F822F4">
        <w:rPr>
          <w:sz w:val="16"/>
        </w:rPr>
        <w:t>epifauna</w:t>
      </w:r>
      <w:proofErr w:type="spellEnd"/>
      <w:r w:rsidRPr="00F822F4">
        <w:rPr>
          <w:sz w:val="16"/>
        </w:rPr>
        <w:t xml:space="preserve"> or search for food in the benthic communities established in shell debris under the farms (Dubois et al. 2007). </w:t>
      </w:r>
      <w:r w:rsidRPr="00320758">
        <w:rPr>
          <w:rStyle w:val="StyleBoldUnderline"/>
        </w:rPr>
        <w:t>Attraction of wild fish and predators is expected at offshore farms</w:t>
      </w:r>
      <w:r w:rsidRPr="00F822F4">
        <w:rPr>
          <w:sz w:val="16"/>
        </w:rPr>
        <w:t xml:space="preserve"> for the same reasons as in coastal farms, but the species most likely differ from coastal farms, reflecting offshore fish populations (Table 4</w:t>
      </w:r>
      <w:r w:rsidRPr="00320758">
        <w:rPr>
          <w:rStyle w:val="StyleBoldUnderline"/>
        </w:rPr>
        <w:t>). Due to the lack of general knowledge on offshore fish</w:t>
      </w:r>
      <w:r w:rsidRPr="00F822F4">
        <w:rPr>
          <w:sz w:val="16"/>
        </w:rPr>
        <w:t xml:space="preserve"> (e.g. feeding habits, population dynamics), </w:t>
      </w:r>
      <w:r w:rsidRPr="00320758">
        <w:rPr>
          <w:rStyle w:val="StyleBoldUnderline"/>
        </w:rPr>
        <w:t>their</w:t>
      </w:r>
      <w:r w:rsidRPr="00F822F4">
        <w:rPr>
          <w:sz w:val="16"/>
        </w:rPr>
        <w:t xml:space="preserve"> </w:t>
      </w:r>
      <w:proofErr w:type="spellStart"/>
      <w:r w:rsidRPr="00F822F4">
        <w:rPr>
          <w:sz w:val="16"/>
        </w:rPr>
        <w:t>interac</w:t>
      </w:r>
      <w:proofErr w:type="spellEnd"/>
      <w:r w:rsidRPr="00F822F4">
        <w:rPr>
          <w:sz w:val="16"/>
        </w:rPr>
        <w:t xml:space="preserve">- </w:t>
      </w:r>
      <w:proofErr w:type="spellStart"/>
      <w:r w:rsidRPr="00F822F4">
        <w:rPr>
          <w:sz w:val="16"/>
        </w:rPr>
        <w:t>tions</w:t>
      </w:r>
      <w:proofErr w:type="spellEnd"/>
      <w:r w:rsidRPr="00F822F4">
        <w:rPr>
          <w:sz w:val="16"/>
        </w:rPr>
        <w:t xml:space="preserve"> with </w:t>
      </w:r>
      <w:r w:rsidRPr="00320758">
        <w:rPr>
          <w:rStyle w:val="StyleBoldUnderline"/>
        </w:rPr>
        <w:t>farms are difficult to predict</w:t>
      </w:r>
      <w:r w:rsidRPr="00F822F4">
        <w:rPr>
          <w:sz w:val="16"/>
        </w:rPr>
        <w:t>. At coastal and off-coast sites, wild fish aggregate near all types of farms, but show great spatial and temporal variability modified by a range of factors such as farm management, local environmental conditions and seasonality in migration (</w:t>
      </w:r>
      <w:proofErr w:type="spellStart"/>
      <w:r w:rsidRPr="00F822F4">
        <w:rPr>
          <w:sz w:val="16"/>
        </w:rPr>
        <w:t>Battin</w:t>
      </w:r>
      <w:proofErr w:type="spellEnd"/>
      <w:r w:rsidRPr="00F822F4">
        <w:rPr>
          <w:sz w:val="16"/>
        </w:rPr>
        <w:t xml:space="preserve"> 2004). The aggregations can attain quite high abundance and biomass (many </w:t>
      </w:r>
      <w:proofErr w:type="spellStart"/>
      <w:r w:rsidRPr="00F822F4">
        <w:rPr>
          <w:sz w:val="16"/>
        </w:rPr>
        <w:t>tonnes</w:t>
      </w:r>
      <w:proofErr w:type="spellEnd"/>
      <w:r w:rsidRPr="00F822F4">
        <w:rPr>
          <w:sz w:val="16"/>
        </w:rPr>
        <w:t xml:space="preserve"> per farm), stimulated by the high quantity and quality of the waste feed (</w:t>
      </w:r>
      <w:proofErr w:type="spellStart"/>
      <w:r w:rsidRPr="00F822F4">
        <w:rPr>
          <w:sz w:val="16"/>
        </w:rPr>
        <w:t>Dempster</w:t>
      </w:r>
      <w:proofErr w:type="spellEnd"/>
      <w:r w:rsidRPr="00F822F4">
        <w:rPr>
          <w:sz w:val="16"/>
        </w:rPr>
        <w:t xml:space="preserve"> et al. 2009). The presence of wild fish may reduce the benthic impact due to their feeding (Vita et al. 2004a,b), but </w:t>
      </w:r>
      <w:r w:rsidRPr="00320758">
        <w:rPr>
          <w:rStyle w:val="StyleBoldUnderline"/>
        </w:rPr>
        <w:t>the farms can also act as ecological traps, misleading fish to inappropriate habitat selection or diverting migrating fish from migration routes, making them susceptible to capture and thereby increasing their mortality rates</w:t>
      </w:r>
      <w:r w:rsidRPr="00F822F4">
        <w:rPr>
          <w:sz w:val="16"/>
        </w:rPr>
        <w:t xml:space="preserve"> (</w:t>
      </w:r>
      <w:proofErr w:type="spellStart"/>
      <w:r w:rsidRPr="00F822F4">
        <w:rPr>
          <w:sz w:val="16"/>
        </w:rPr>
        <w:t>Battin</w:t>
      </w:r>
      <w:proofErr w:type="spellEnd"/>
      <w:r w:rsidRPr="00F822F4">
        <w:rPr>
          <w:sz w:val="16"/>
        </w:rPr>
        <w:t xml:space="preserve"> 2004). A concern at offshore farms is the attraction of large predators, causing damage to nets during their hunt for prey. Damage of nets is an economic as well as ecological risk due to the release of farmed fish to the wild. On the Pacific coast of the USA and Canada, sea lions and harbor seals interact with coastal fish farms by predating upon </w:t>
      </w:r>
      <w:proofErr w:type="spellStart"/>
      <w:r w:rsidRPr="00F822F4">
        <w:rPr>
          <w:sz w:val="16"/>
        </w:rPr>
        <w:t>salmonids</w:t>
      </w:r>
      <w:proofErr w:type="spellEnd"/>
      <w:r w:rsidRPr="00F822F4">
        <w:rPr>
          <w:sz w:val="16"/>
        </w:rPr>
        <w:t xml:space="preserve"> inside the cages while damaging netting in the process (Nash et al. 2000). On the Atlantic coast, harbor seals and grey seals pose similar problems (Nash et al. 2000), and in Chile, negative interactions of sea lions with salmon farms have been described (Sepulveda &amp; </w:t>
      </w:r>
      <w:proofErr w:type="spellStart"/>
      <w:r w:rsidRPr="00F822F4">
        <w:rPr>
          <w:sz w:val="16"/>
        </w:rPr>
        <w:t>Oliva</w:t>
      </w:r>
      <w:proofErr w:type="spellEnd"/>
      <w:r w:rsidRPr="00F822F4">
        <w:rPr>
          <w:sz w:val="16"/>
        </w:rPr>
        <w:t xml:space="preserve"> 2005</w:t>
      </w:r>
      <w:r w:rsidRPr="00320758">
        <w:rPr>
          <w:rStyle w:val="StyleBoldUnderline"/>
        </w:rPr>
        <w:t>). Moving farms offshore could attract larger and more abundant predators to the farms, including species such as sharks and killer whales. If offshore net cages are attacked, there is a risk of releasing millions of cultured fish due to the large size of the farms</w:t>
      </w:r>
      <w:r w:rsidRPr="00F822F4">
        <w:rPr>
          <w:sz w:val="16"/>
        </w:rPr>
        <w:t xml:space="preserve">. Escapees, </w:t>
      </w:r>
      <w:r w:rsidRPr="00320758">
        <w:rPr>
          <w:rStyle w:val="StyleBoldUnderline"/>
        </w:rPr>
        <w:t xml:space="preserve">cultured fish unintentionally released into the wild, are a major and increasing problem in </w:t>
      </w:r>
      <w:proofErr w:type="spellStart"/>
      <w:r w:rsidRPr="00320758">
        <w:rPr>
          <w:rStyle w:val="StyleBoldUnderline"/>
        </w:rPr>
        <w:t>mariculture</w:t>
      </w:r>
      <w:proofErr w:type="spellEnd"/>
      <w:r w:rsidRPr="00F822F4">
        <w:rPr>
          <w:sz w:val="16"/>
        </w:rPr>
        <w:t xml:space="preserve"> (Naylor et al. 2005). </w:t>
      </w:r>
      <w:r w:rsidRPr="00320758">
        <w:rPr>
          <w:rStyle w:val="StyleBoldUnderline"/>
        </w:rPr>
        <w:t>Escapees may interbreed</w:t>
      </w:r>
      <w:r w:rsidRPr="00F822F4">
        <w:rPr>
          <w:sz w:val="16"/>
        </w:rPr>
        <w:t xml:space="preserve"> with wild conspecifics and reduce the genetic diversity of the local populations, </w:t>
      </w:r>
      <w:r w:rsidRPr="00320758">
        <w:rPr>
          <w:rStyle w:val="StyleBoldUnderline"/>
        </w:rPr>
        <w:t>which is a major problem in the salmon industry</w:t>
      </w:r>
      <w:r w:rsidRPr="00F822F4">
        <w:rPr>
          <w:sz w:val="16"/>
        </w:rPr>
        <w:t xml:space="preserve"> (Cross et al. 2008</w:t>
      </w:r>
      <w:r w:rsidRPr="00320758">
        <w:rPr>
          <w:rStyle w:val="StyleBoldUnderline"/>
        </w:rPr>
        <w:t>). Escapees may also obstruct the natural habitats, interfering with the native species for breeding sites and food</w:t>
      </w:r>
      <w:r w:rsidRPr="00F822F4">
        <w:rPr>
          <w:sz w:val="16"/>
        </w:rPr>
        <w:t xml:space="preserve"> (Jacobsen &amp; Hansen 2001, </w:t>
      </w:r>
      <w:proofErr w:type="spellStart"/>
      <w:r w:rsidRPr="00F822F4">
        <w:rPr>
          <w:sz w:val="16"/>
        </w:rPr>
        <w:t>Buschmann</w:t>
      </w:r>
      <w:proofErr w:type="spellEnd"/>
      <w:r w:rsidRPr="00F822F4">
        <w:rPr>
          <w:sz w:val="16"/>
        </w:rPr>
        <w:t xml:space="preserve"> et al. 2006</w:t>
      </w:r>
      <w:r w:rsidRPr="00320758">
        <w:rPr>
          <w:rStyle w:val="StyleBoldUnderline"/>
        </w:rPr>
        <w:t>), and they increase the risk of transfer of disease and parasites to wild fish</w:t>
      </w:r>
      <w:r w:rsidRPr="00F822F4">
        <w:rPr>
          <w:sz w:val="16"/>
        </w:rPr>
        <w:t xml:space="preserve"> (Olivier 2002, </w:t>
      </w:r>
      <w:proofErr w:type="spellStart"/>
      <w:r w:rsidRPr="00F822F4">
        <w:rPr>
          <w:sz w:val="16"/>
        </w:rPr>
        <w:t>Vike</w:t>
      </w:r>
      <w:proofErr w:type="spellEnd"/>
      <w:r w:rsidRPr="00F822F4">
        <w:rPr>
          <w:sz w:val="16"/>
        </w:rPr>
        <w:t xml:space="preserve"> et al. 2009</w:t>
      </w:r>
      <w:r w:rsidRPr="00320758">
        <w:rPr>
          <w:rStyle w:val="StyleBoldUnderline"/>
        </w:rPr>
        <w:t>). A relatively new interaction is ‘escape through spawning’, as an increasing number of species are cultured until maturity</w:t>
      </w:r>
      <w:r w:rsidRPr="00F822F4">
        <w:rPr>
          <w:sz w:val="16"/>
        </w:rPr>
        <w:t>, e.g. Atlantic cod (</w:t>
      </w:r>
      <w:proofErr w:type="spellStart"/>
      <w:r w:rsidRPr="00F822F4">
        <w:rPr>
          <w:sz w:val="16"/>
        </w:rPr>
        <w:t>Jørstad</w:t>
      </w:r>
      <w:proofErr w:type="spellEnd"/>
      <w:r w:rsidRPr="00F822F4">
        <w:rPr>
          <w:sz w:val="16"/>
        </w:rPr>
        <w:t xml:space="preserve"> et al. 2008) and sea bream (</w:t>
      </w:r>
      <w:proofErr w:type="spellStart"/>
      <w:r w:rsidRPr="00F822F4">
        <w:rPr>
          <w:sz w:val="16"/>
        </w:rPr>
        <w:t>Dimitriou</w:t>
      </w:r>
      <w:proofErr w:type="spellEnd"/>
      <w:r w:rsidRPr="00F822F4">
        <w:rPr>
          <w:sz w:val="16"/>
        </w:rPr>
        <w:t xml:space="preserve"> et al. 2007). In this way the cultured strains are released directly into the surroundings, where they can establish and compete with wild fish. Environmental impacts of escapees are well documented from salmon farming in Norway (</w:t>
      </w:r>
      <w:proofErr w:type="spellStart"/>
      <w:r w:rsidRPr="00F822F4">
        <w:rPr>
          <w:sz w:val="16"/>
        </w:rPr>
        <w:t>Krkosek</w:t>
      </w:r>
      <w:proofErr w:type="spellEnd"/>
      <w:r w:rsidRPr="00F822F4">
        <w:rPr>
          <w:sz w:val="16"/>
        </w:rPr>
        <w:t xml:space="preserve"> et al. 2007), whereas interactions for other species are less well known. Impacts of sea bream and sea bass escapees </w:t>
      </w:r>
      <w:proofErr w:type="gramStart"/>
      <w:r w:rsidRPr="00F822F4">
        <w:rPr>
          <w:sz w:val="16"/>
        </w:rPr>
        <w:t>are assumed to be less compared</w:t>
      </w:r>
      <w:proofErr w:type="gramEnd"/>
      <w:r w:rsidRPr="00F822F4">
        <w:rPr>
          <w:sz w:val="16"/>
        </w:rPr>
        <w:t xml:space="preserve"> to salmon due to more abundant native populations and lack of local adaptations of the stocks (Toledo-</w:t>
      </w:r>
      <w:proofErr w:type="spellStart"/>
      <w:r w:rsidRPr="00F822F4">
        <w:rPr>
          <w:sz w:val="16"/>
        </w:rPr>
        <w:t>Guedes</w:t>
      </w:r>
      <w:proofErr w:type="spellEnd"/>
      <w:r w:rsidRPr="00F822F4">
        <w:rPr>
          <w:sz w:val="16"/>
        </w:rPr>
        <w:t xml:space="preserve"> et al. 2009). Increased landings and reduced size of wild-caught sea bream and sea bass in intensive farming areas in the Mediterranean, however, suggest the presence of ecological interactions (Sánchez-</w:t>
      </w:r>
      <w:proofErr w:type="spellStart"/>
      <w:r w:rsidRPr="00F822F4">
        <w:rPr>
          <w:sz w:val="16"/>
        </w:rPr>
        <w:t>Lamadrid</w:t>
      </w:r>
      <w:proofErr w:type="spellEnd"/>
      <w:r w:rsidRPr="00F822F4">
        <w:rPr>
          <w:sz w:val="16"/>
        </w:rPr>
        <w:t xml:space="preserve"> 2004, </w:t>
      </w:r>
      <w:proofErr w:type="spellStart"/>
      <w:r w:rsidRPr="00F822F4">
        <w:rPr>
          <w:sz w:val="16"/>
        </w:rPr>
        <w:t>Dimitriou</w:t>
      </w:r>
      <w:proofErr w:type="spellEnd"/>
      <w:r w:rsidRPr="00F822F4">
        <w:rPr>
          <w:sz w:val="16"/>
        </w:rPr>
        <w:t xml:space="preserve"> et al. 2007). Similar interactions can be expected at offshore locations, which is their native habitat. The degradation of the wild strains of cultured species due to genetic interactions could be avoided by using sterile or triploid fish, and although these methods are available, many difficulties and uncertainties remain to be solved for most species. Only a few successful examples have been provided so far (Cross et al. 2008). Similar to coastal farms, there is a risk of spreading diseases between farmed and wild fish and vice versa, and several scenarios can be predicted for offshore farms (Table 2</w:t>
      </w:r>
      <w:r w:rsidRPr="00320758">
        <w:rPr>
          <w:rStyle w:val="StyleBoldUnderline"/>
        </w:rPr>
        <w:t>). Due to the increasing size of the farms, the risk of transmission of disease from cultured to wild fish is higher compared to smaller farms</w:t>
      </w:r>
      <w:r w:rsidRPr="00F822F4">
        <w:rPr>
          <w:sz w:val="16"/>
        </w:rPr>
        <w:t>, but on the other hand, the move to offshore locations could minimize the incidences of diseases due to better water quality. The risk of spreading parasites is expected to decline due to the physical removal from the intermediate hosts, although farmed fish in net cages may become infested by parasites from wild fish and in turn become point sources for parasites (Nowak 2007</w:t>
      </w:r>
      <w:r w:rsidRPr="00320758">
        <w:rPr>
          <w:rStyle w:val="StyleBoldUnderline"/>
        </w:rPr>
        <w:t>). The risk is high, if offshore farms are placed near major migration routes or in areas with intensive fishing. Some offshore farms may</w:t>
      </w:r>
      <w:r w:rsidRPr="00F822F4">
        <w:rPr>
          <w:sz w:val="16"/>
        </w:rPr>
        <w:t xml:space="preserve"> still</w:t>
      </w:r>
      <w:r w:rsidRPr="00320758">
        <w:rPr>
          <w:rStyle w:val="StyleBoldUnderline"/>
        </w:rPr>
        <w:t xml:space="preserve"> be</w:t>
      </w:r>
      <w:r w:rsidRPr="00F822F4">
        <w:rPr>
          <w:sz w:val="16"/>
        </w:rPr>
        <w:t xml:space="preserve"> relatively </w:t>
      </w:r>
      <w:r w:rsidRPr="00320758">
        <w:rPr>
          <w:rStyle w:val="StyleBoldUnderline"/>
        </w:rPr>
        <w:t>close</w:t>
      </w:r>
      <w:r w:rsidRPr="00F822F4">
        <w:rPr>
          <w:sz w:val="16"/>
        </w:rPr>
        <w:t>, e.g</w:t>
      </w:r>
      <w:r w:rsidRPr="00320758">
        <w:rPr>
          <w:rStyle w:val="StyleBoldUnderline"/>
        </w:rPr>
        <w:t>. within a</w:t>
      </w:r>
      <w:r w:rsidRPr="00F822F4">
        <w:rPr>
          <w:sz w:val="16"/>
        </w:rPr>
        <w:t xml:space="preserve"> </w:t>
      </w:r>
      <w:r w:rsidRPr="00320758">
        <w:rPr>
          <w:rStyle w:val="StyleBoldUnderline"/>
        </w:rPr>
        <w:t>few kilometers, to</w:t>
      </w:r>
      <w:r w:rsidRPr="00F822F4">
        <w:rPr>
          <w:sz w:val="16"/>
        </w:rPr>
        <w:t xml:space="preserve"> the </w:t>
      </w:r>
      <w:r w:rsidRPr="00320758">
        <w:rPr>
          <w:rStyle w:val="StyleBoldUnderline"/>
        </w:rPr>
        <w:t>coastal areas and similar risks of direct and indirect interactions with wild fish</w:t>
      </w:r>
      <w:r w:rsidRPr="00F822F4">
        <w:rPr>
          <w:sz w:val="16"/>
        </w:rPr>
        <w:t xml:space="preserve"> populations are possible. Only if the farms are located in open seas, e.g. tens to hundreds of kilometers away, can interactions with coastal populations be reduced</w:t>
      </w:r>
      <w:r w:rsidRPr="00320758">
        <w:rPr>
          <w:rStyle w:val="StyleBoldUnderline"/>
        </w:rPr>
        <w:t xml:space="preserve">. </w:t>
      </w:r>
      <w:proofErr w:type="spellStart"/>
      <w:r w:rsidRPr="00320758">
        <w:rPr>
          <w:rStyle w:val="StyleBoldUnderline"/>
        </w:rPr>
        <w:t>Mariculture</w:t>
      </w:r>
      <w:proofErr w:type="spellEnd"/>
      <w:r w:rsidRPr="00320758">
        <w:rPr>
          <w:rStyle w:val="StyleBoldUnderline"/>
        </w:rPr>
        <w:t xml:space="preserve"> has led to introductions of exotic species </w:t>
      </w:r>
      <w:r w:rsidRPr="00F822F4">
        <w:rPr>
          <w:sz w:val="16"/>
        </w:rPr>
        <w:t>through transportation of cultured species and escapees</w:t>
      </w:r>
      <w:r w:rsidRPr="00320758">
        <w:rPr>
          <w:rStyle w:val="StyleBoldUnderline"/>
        </w:rPr>
        <w:t>, with severe ecological implications</w:t>
      </w:r>
      <w:r w:rsidRPr="00F822F4">
        <w:rPr>
          <w:sz w:val="16"/>
        </w:rPr>
        <w:t xml:space="preserve"> (Table 2; Williams &amp; Smith 2007). One example of an introduced species with a major impact is the widespread invasion of Pacific oysters along the Northern European coasts, where it outcompetes native species (</w:t>
      </w:r>
      <w:proofErr w:type="spellStart"/>
      <w:r w:rsidRPr="00F822F4">
        <w:rPr>
          <w:sz w:val="16"/>
        </w:rPr>
        <w:t>Markert</w:t>
      </w:r>
      <w:proofErr w:type="spellEnd"/>
      <w:r w:rsidRPr="00F822F4">
        <w:rPr>
          <w:sz w:val="16"/>
        </w:rPr>
        <w:t xml:space="preserve"> et al. 2010). Locating farms further offshore may both increase the risk of introductions due to larger dispersal upon escape, but could also reduce the pressure on the environment due to lack of suitable habitats for the exotic species. Climate change, resulting in higher winter temperatures, allows production of species new to temperate conditions and farming in areas previously unexplored for </w:t>
      </w:r>
      <w:proofErr w:type="spellStart"/>
      <w:r w:rsidRPr="00F822F4">
        <w:rPr>
          <w:sz w:val="16"/>
        </w:rPr>
        <w:t>mariculture</w:t>
      </w:r>
      <w:proofErr w:type="spellEnd"/>
      <w:r w:rsidRPr="00F822F4">
        <w:rPr>
          <w:sz w:val="16"/>
        </w:rPr>
        <w:t xml:space="preserve"> (e.g. in Arctic areas), thus increasing the risk of exotic introductions in temperate and Arctic areas.</w:t>
      </w:r>
    </w:p>
    <w:p w14:paraId="22D41758" w14:textId="77777777" w:rsidR="008D5AAF" w:rsidRPr="008D5AAF" w:rsidRDefault="008D5AAF" w:rsidP="008D5AAF"/>
    <w:p w14:paraId="66D06368" w14:textId="77777777" w:rsidR="00D42BB3" w:rsidRPr="00D42BB3" w:rsidRDefault="00D42BB3" w:rsidP="00D42BB3">
      <w:pPr>
        <w:pStyle w:val="Heading4"/>
      </w:pPr>
      <w:r w:rsidRPr="00D42BB3">
        <w:t>Offshore aquaculture threatens wild fish stocks and ecosystems</w:t>
      </w:r>
    </w:p>
    <w:p w14:paraId="63827A53" w14:textId="77777777" w:rsidR="00D42BB3" w:rsidRPr="00D42BB3" w:rsidRDefault="00D42BB3" w:rsidP="00D42BB3">
      <w:proofErr w:type="spellStart"/>
      <w:r w:rsidRPr="00D42BB3">
        <w:rPr>
          <w:rStyle w:val="StyleStyleBold12pt"/>
        </w:rPr>
        <w:t>EcoWatch</w:t>
      </w:r>
      <w:proofErr w:type="spellEnd"/>
      <w:r w:rsidRPr="00D42BB3">
        <w:rPr>
          <w:rStyle w:val="StyleStyleBold12pt"/>
        </w:rPr>
        <w:t xml:space="preserve"> 12</w:t>
      </w:r>
      <w:r w:rsidRPr="00D42BB3">
        <w:t xml:space="preserve"> - News website reporting on sustainable business (</w:t>
      </w:r>
      <w:proofErr w:type="spellStart"/>
      <w:r w:rsidRPr="00D42BB3">
        <w:t>EcoWatch</w:t>
      </w:r>
      <w:proofErr w:type="spellEnd"/>
      <w:r w:rsidRPr="00D42BB3">
        <w:t xml:space="preserve">, a leading news website reporting on environmental news, green living and sustainable business, "First Commercial Offshore Aquaculture Harvest in U.S. Raises Red Flags," </w:t>
      </w:r>
      <w:proofErr w:type="spellStart"/>
      <w:r w:rsidRPr="00D42BB3">
        <w:t>EcoWatch</w:t>
      </w:r>
      <w:proofErr w:type="spellEnd"/>
      <w:r w:rsidRPr="00D42BB3">
        <w:t>, March 5, 2012, http://ecowatch.com/2012/03/05/first-commercial-offshore-aquaculture-harvest-in-u-s-raises-red-flags/, Accessed July 15, 14] CZ</w:t>
      </w:r>
    </w:p>
    <w:p w14:paraId="1F9BB16C" w14:textId="77777777" w:rsidR="00D42BB3" w:rsidRPr="00D42BB3" w:rsidRDefault="00D42BB3" w:rsidP="00D42BB3">
      <w:pPr>
        <w:rPr>
          <w:bCs/>
        </w:rPr>
      </w:pPr>
    </w:p>
    <w:p w14:paraId="32F24BF6" w14:textId="77777777" w:rsidR="00D42BB3" w:rsidRPr="00D42BB3" w:rsidRDefault="00D42BB3" w:rsidP="00D42BB3">
      <w:pPr>
        <w:rPr>
          <w:bCs/>
          <w:u w:val="single"/>
        </w:rPr>
      </w:pPr>
      <w:r w:rsidRPr="00F822F4">
        <w:rPr>
          <w:bCs/>
          <w:sz w:val="16"/>
        </w:rPr>
        <w:t>“</w:t>
      </w:r>
      <w:r w:rsidRPr="00D42BB3">
        <w:rPr>
          <w:bCs/>
          <w:u w:val="single"/>
        </w:rPr>
        <w:t>Factory fish farms use and deplete wild fish stocks to feed farmed fish</w:t>
      </w:r>
      <w:r w:rsidRPr="00F822F4">
        <w:rPr>
          <w:bCs/>
          <w:sz w:val="16"/>
        </w:rPr>
        <w:t xml:space="preserve">. Since these fish farms contain their stocks in free-floating cages, </w:t>
      </w:r>
      <w:r w:rsidRPr="00D42BB3">
        <w:rPr>
          <w:bCs/>
          <w:u w:val="single"/>
        </w:rPr>
        <w:t xml:space="preserve">the fish live in close quarters—just like factory farm pens on land—which </w:t>
      </w:r>
      <w:proofErr w:type="gramStart"/>
      <w:r w:rsidRPr="00D42BB3">
        <w:rPr>
          <w:bCs/>
          <w:u w:val="single"/>
        </w:rPr>
        <w:t>breeds</w:t>
      </w:r>
      <w:proofErr w:type="gramEnd"/>
      <w:r w:rsidRPr="00D42BB3">
        <w:rPr>
          <w:bCs/>
          <w:u w:val="single"/>
        </w:rPr>
        <w:t xml:space="preserve"> disease, threatening both the farmed fish and the wild populations. Fish escapes and equipment loss can also reap havoc on the environment immediately surrounding fish farms</w:t>
      </w:r>
      <w:r w:rsidRPr="00F822F4">
        <w:rPr>
          <w:bCs/>
          <w:sz w:val="16"/>
        </w:rPr>
        <w:t xml:space="preserve">. In the summer of 2011, </w:t>
      </w:r>
      <w:proofErr w:type="spellStart"/>
      <w:r w:rsidRPr="00F822F4">
        <w:rPr>
          <w:bCs/>
          <w:sz w:val="16"/>
        </w:rPr>
        <w:t>Kampachi</w:t>
      </w:r>
      <w:proofErr w:type="spellEnd"/>
      <w:r w:rsidRPr="00F822F4">
        <w:rPr>
          <w:bCs/>
          <w:sz w:val="16"/>
        </w:rPr>
        <w:t xml:space="preserve"> Farms reported that they lost two of their empty net pens while towing them out to sea. “Even without the aid of an adequate environmental impact study, the National Marine Fisheries Service moved forward by prematurely extending a type of fishing gear license for </w:t>
      </w:r>
      <w:proofErr w:type="spellStart"/>
      <w:r w:rsidRPr="00F822F4">
        <w:rPr>
          <w:bCs/>
          <w:sz w:val="16"/>
        </w:rPr>
        <w:t>Kampachi</w:t>
      </w:r>
      <w:proofErr w:type="spellEnd"/>
      <w:r w:rsidRPr="00F822F4">
        <w:rPr>
          <w:bCs/>
          <w:sz w:val="16"/>
        </w:rPr>
        <w:t xml:space="preserve"> Farms to operate their farm. While </w:t>
      </w:r>
      <w:proofErr w:type="spellStart"/>
      <w:r w:rsidRPr="00F822F4">
        <w:rPr>
          <w:bCs/>
          <w:sz w:val="16"/>
        </w:rPr>
        <w:t>Kampachi</w:t>
      </w:r>
      <w:proofErr w:type="spellEnd"/>
      <w:r w:rsidRPr="00F822F4">
        <w:rPr>
          <w:bCs/>
          <w:sz w:val="16"/>
        </w:rPr>
        <w:t xml:space="preserve"> Farms is experimenting in federal waters, </w:t>
      </w:r>
      <w:r w:rsidRPr="00D42BB3">
        <w:rPr>
          <w:bCs/>
          <w:u w:val="single"/>
        </w:rPr>
        <w:t>they could be inflicting major environmental damage to the ecosystem.”</w:t>
      </w:r>
    </w:p>
    <w:p w14:paraId="1458DA09" w14:textId="77777777" w:rsidR="00D42BB3" w:rsidRPr="00D42BB3" w:rsidRDefault="00D42BB3" w:rsidP="00D42BB3">
      <w:pPr>
        <w:rPr>
          <w:bCs/>
          <w:u w:val="single"/>
        </w:rPr>
      </w:pPr>
    </w:p>
    <w:p w14:paraId="2FB1518E" w14:textId="77777777" w:rsidR="00D42BB3" w:rsidRPr="00D42BB3" w:rsidRDefault="00D42BB3" w:rsidP="00D42BB3">
      <w:pPr>
        <w:pStyle w:val="Heading4"/>
      </w:pPr>
      <w:r w:rsidRPr="00D42BB3">
        <w:t>Ocean fish farming backfires - depletes wild fish stocks and disrupts ecosystem</w:t>
      </w:r>
    </w:p>
    <w:p w14:paraId="40927699" w14:textId="77777777" w:rsidR="00D42BB3" w:rsidRPr="00D42BB3" w:rsidRDefault="00D42BB3" w:rsidP="00D42BB3">
      <w:proofErr w:type="spellStart"/>
      <w:r w:rsidRPr="00D42BB3">
        <w:rPr>
          <w:rStyle w:val="StyleStyleBold12pt"/>
        </w:rPr>
        <w:t>Cufone</w:t>
      </w:r>
      <w:proofErr w:type="spellEnd"/>
      <w:r w:rsidRPr="00D42BB3">
        <w:rPr>
          <w:rStyle w:val="StyleStyleBold12pt"/>
        </w:rPr>
        <w:t xml:space="preserve"> 8</w:t>
      </w:r>
      <w:r w:rsidRPr="00D42BB3">
        <w:t xml:space="preserve"> - director of the Fish Program at Food and Water Watch [Marianne </w:t>
      </w:r>
      <w:proofErr w:type="spellStart"/>
      <w:r w:rsidRPr="00D42BB3">
        <w:t>Cufone</w:t>
      </w:r>
      <w:proofErr w:type="spellEnd"/>
      <w:r w:rsidRPr="00D42BB3">
        <w:t>, an environmental attorney from Florida and the director of the Fish Program at Food and Water Watch (a national consumer advocacy organization), " Ocean Fish Farms and Public-Resource Privatization," November 21, 2008, http://prospect.org/article/ocean-fish-farms-and-public-resource-privatization, Accessed July 17, 14] CZ</w:t>
      </w:r>
    </w:p>
    <w:p w14:paraId="4DDCA665" w14:textId="77777777" w:rsidR="00D42BB3" w:rsidRPr="00D42BB3" w:rsidRDefault="00D42BB3" w:rsidP="00D42BB3"/>
    <w:p w14:paraId="24E8503A" w14:textId="77777777" w:rsidR="00D42BB3" w:rsidRPr="00D42BB3" w:rsidRDefault="00D42BB3" w:rsidP="00D42BB3">
      <w:pPr>
        <w:rPr>
          <w:u w:val="single"/>
        </w:rPr>
      </w:pPr>
      <w:r w:rsidRPr="00D42BB3">
        <w:rPr>
          <w:u w:val="single"/>
        </w:rPr>
        <w:t>Farming fish could increase the take of wild fish and disrupt ecosystems. Most fish for ocean farming are carnivorous and will eat feed containing other fish. Already, significant amounts of wild prey fish are removed from ocean waters -- about</w:t>
      </w:r>
      <w:r w:rsidRPr="00F822F4">
        <w:rPr>
          <w:sz w:val="16"/>
        </w:rPr>
        <w:t xml:space="preserve"> 23 million to </w:t>
      </w:r>
      <w:r w:rsidRPr="00D42BB3">
        <w:rPr>
          <w:u w:val="single"/>
        </w:rPr>
        <w:t>33 million tons annually worldwide</w:t>
      </w:r>
      <w:r w:rsidRPr="00F822F4">
        <w:rPr>
          <w:sz w:val="16"/>
        </w:rPr>
        <w:t xml:space="preserve"> were used for feed in recent years. </w:t>
      </w:r>
      <w:r w:rsidRPr="00D42BB3">
        <w:rPr>
          <w:u w:val="single"/>
        </w:rPr>
        <w:t>Ocean farms in U.S. waters will need fish for use as protein in feed</w:t>
      </w:r>
      <w:r w:rsidRPr="00F822F4">
        <w:rPr>
          <w:sz w:val="16"/>
        </w:rPr>
        <w:t xml:space="preserve">. Efficiency will likely dictate that </w:t>
      </w:r>
      <w:r w:rsidRPr="00D42BB3">
        <w:rPr>
          <w:u w:val="single"/>
        </w:rPr>
        <w:t>the fish for feed in domestic ocean farms come from nearby waters -- increasing the take of local wild fish. Often, fish used in feed are the same that other wild fish and marine birds eat. This leaves less food in the wild and disrupts ecosystem balance.</w:t>
      </w:r>
    </w:p>
    <w:p w14:paraId="7F5A8B3F" w14:textId="77777777" w:rsidR="00D42BB3" w:rsidRPr="00D42BB3" w:rsidRDefault="00D42BB3" w:rsidP="00D42BB3">
      <w:pPr>
        <w:rPr>
          <w:bCs/>
          <w:u w:val="single"/>
        </w:rPr>
      </w:pPr>
    </w:p>
    <w:p w14:paraId="725BC824" w14:textId="77777777" w:rsidR="00F822F4" w:rsidRPr="009120AB" w:rsidRDefault="00F822F4" w:rsidP="00F822F4">
      <w:pPr>
        <w:pStyle w:val="Heading4"/>
      </w:pPr>
      <w:r w:rsidRPr="009120AB">
        <w:t xml:space="preserve">Offshore Aquaculture is Terrible – Pollution, Contamination, Ecosystems, etc. </w:t>
      </w:r>
    </w:p>
    <w:p w14:paraId="461A0E7B" w14:textId="77777777" w:rsidR="00F822F4" w:rsidRPr="009120AB" w:rsidRDefault="00F822F4" w:rsidP="00F822F4">
      <w:proofErr w:type="spellStart"/>
      <w:r>
        <w:rPr>
          <w:rStyle w:val="StyleStyleBold12pt"/>
        </w:rPr>
        <w:t>Brittanica</w:t>
      </w:r>
      <w:proofErr w:type="spellEnd"/>
      <w:r>
        <w:rPr>
          <w:rStyle w:val="StyleStyleBold12pt"/>
        </w:rPr>
        <w:t xml:space="preserve"> ‘</w:t>
      </w:r>
      <w:r w:rsidRPr="009120AB">
        <w:rPr>
          <w:rStyle w:val="StyleStyleBold12pt"/>
        </w:rPr>
        <w:t>8</w:t>
      </w:r>
      <w:r w:rsidRPr="009120AB">
        <w:rPr>
          <w:b/>
        </w:rPr>
        <w:t xml:space="preserve"> </w:t>
      </w:r>
      <w:r w:rsidRPr="009120AB">
        <w:t xml:space="preserve">– leading advocator in animal and human relationships (Encyclopedia, Lorraine Murray, Dale </w:t>
      </w:r>
      <w:proofErr w:type="spellStart"/>
      <w:r w:rsidRPr="009120AB">
        <w:t>Hoiberg</w:t>
      </w:r>
      <w:proofErr w:type="spellEnd"/>
      <w:r w:rsidRPr="009120AB">
        <w:t xml:space="preserve">, Brian </w:t>
      </w:r>
      <w:proofErr w:type="spellStart"/>
      <w:r w:rsidRPr="009120AB">
        <w:t>Duignan</w:t>
      </w:r>
      <w:proofErr w:type="spellEnd"/>
      <w:r w:rsidRPr="009120AB">
        <w:t xml:space="preserve">, associate editor, contributing editor, contributing editor for Animal Advocacy, The Pros and Cons of Fish Farming, Animal Advocacy, 8-4-08, </w:t>
      </w:r>
      <w:hyperlink r:id="rId25" w:history="1">
        <w:r w:rsidRPr="009120AB">
          <w:rPr>
            <w:rStyle w:val="Hyperlink"/>
          </w:rPr>
          <w:t>http://advocacy.britannica.com/blog/advocacy/2008/08/the-pros-and-cons-of-fish-farming</w:t>
        </w:r>
      </w:hyperlink>
      <w:r w:rsidRPr="009120AB">
        <w:t>, 7-15-14)</w:t>
      </w:r>
    </w:p>
    <w:p w14:paraId="70AA52D5" w14:textId="77777777" w:rsidR="00F822F4" w:rsidRPr="00F822F4" w:rsidRDefault="00F822F4" w:rsidP="00F822F4">
      <w:pPr>
        <w:rPr>
          <w:sz w:val="16"/>
        </w:rPr>
      </w:pPr>
      <w:r w:rsidRPr="00F822F4">
        <w:rPr>
          <w:sz w:val="16"/>
        </w:rPr>
        <w:t xml:space="preserve">Fish farming—aquaculture—has been practiced for hundreds of years, from Pre-Columbian fish traps in the Amazon basin to carp ponds on ancient Chinese farms. Today aquaculture produces a wide variety of both freshwater and saltwater fin fish, crustaceans, and mollusks: farmed species include salmon, shrimp, catfish, carp, Arctic char, trout, tilapia, eels, tuna, crabs, crayfish, mussels, oysters, and aquatic plants such as seaweed. Some species spend their entire lives on the farm, while others are captured and raised to maturity there. As the stocks of wild fish began to diminish, and even before the catastrophic decline of such species as cod, sea bass, and red snapper, fish farming was seen as a way to satisfy the world’s growing appetite for healthful fish and at the same time a means of sparing wild fish populations and allowing their numbers to rebound. Today, over 70 percent of world fish stocks are fully exploited or are already overfished. Aquaculture was also seen as a way to provide a living for thousands of farmers and fishermen who had seen their usual crops lose value and their catches disappear. And it was hoped that fish farming would help provide the protein needs of Third World populations through locally produced products. Fish farms could be located not only along coastal areas but near inland rivers and lakes, wherever water could be supplied. The fish farms’ “fields” could be large tanks and artificial ponds as well as enclosures in natural settings such as rivers, lakes, seacoasts, or the open ocean. Today the $78 billion aquaculture industry supplies nearly 40% of the seafood we eat and </w:t>
      </w:r>
      <w:proofErr w:type="gramStart"/>
      <w:r w:rsidRPr="00F822F4">
        <w:rPr>
          <w:sz w:val="16"/>
        </w:rPr>
        <w:t>is</w:t>
      </w:r>
      <w:proofErr w:type="gramEnd"/>
      <w:r w:rsidRPr="00F822F4">
        <w:rPr>
          <w:sz w:val="16"/>
        </w:rPr>
        <w:t xml:space="preserve"> growing faster than any other agricultural sector. China is the world’s leading supplier; in 2006 it produced about 115 billion pounds of seafood, which is shipped worldwide but mostly consumed by the Chinese themselves. According to the Environmental Defense Fund, “Global fisheries exports now earn more revenue than any other traded food commodity, including rice, cocoa or coffee.” Growing concerns </w:t>
      </w:r>
      <w:proofErr w:type="gramStart"/>
      <w:r w:rsidRPr="009120AB">
        <w:rPr>
          <w:u w:val="single"/>
        </w:rPr>
        <w:t>Many</w:t>
      </w:r>
      <w:proofErr w:type="gramEnd"/>
      <w:r w:rsidRPr="009120AB">
        <w:rPr>
          <w:u w:val="single"/>
        </w:rPr>
        <w:t xml:space="preserve"> of the concerns surrounding fish farming arise from the crowding together of thousands of fish in their artificial environment. Waste products, including feces, uneaten food, and dead fish, are flushed (often untreated) into the surrounding waters where they add to the contamination of the water supply.</w:t>
      </w:r>
      <w:r w:rsidRPr="00F822F4">
        <w:rPr>
          <w:sz w:val="16"/>
        </w:rPr>
        <w:t xml:space="preserve"> Also in this effluent are pesticides and veterinary drugs that have been used in an effort to treat the pests and diseases that afflict fish in these concentrated numbers. </w:t>
      </w:r>
      <w:r w:rsidRPr="009120AB">
        <w:rPr>
          <w:u w:val="single"/>
        </w:rPr>
        <w:t>Such chemicals affect the entire aquatic ecosystem. In many areas, notably China, waters are already heavily polluted from sewage, industry, and agricultural runoff. There are serious questions about the advisability of eating fish raised in such environments</w:t>
      </w:r>
      <w:r w:rsidRPr="00F822F4">
        <w:rPr>
          <w:sz w:val="16"/>
        </w:rPr>
        <w:t xml:space="preserve">. </w:t>
      </w:r>
      <w:r w:rsidRPr="009120AB">
        <w:rPr>
          <w:u w:val="single"/>
        </w:rPr>
        <w:t>Consumers in the U.S., who had been advised to eat fish several times a week for the health benefits, were dismayed to learn that highly recommended farmed salmon was found to be tainted with mercury and PCB’s</w:t>
      </w:r>
      <w:r w:rsidRPr="00F822F4">
        <w:rPr>
          <w:sz w:val="16"/>
        </w:rPr>
        <w:t xml:space="preserve">. Fish in captivity must be fed. Some species are herbivores or omnivores; species like shrimp and salmon are carnivorous and must be fed on other fish. According to Time magazine, “It takes a lot of input, in the form of other, lesser fish â€” also known as ‘reduction’ or ‘trash’ fish â€” to produce the kind of fish we prefer to eat directly. To create 1 kg (2.2 lbs.) of high-protein fishmeal, which is fed to farmed fish (along with fish oil, which also comes from other fish), it takes 4.5 kg (10 lbs.) of smaller pelagic, or open-ocean, fish.” In an article on </w:t>
      </w:r>
      <w:proofErr w:type="spellStart"/>
      <w:r w:rsidRPr="00F822F4">
        <w:rPr>
          <w:sz w:val="16"/>
        </w:rPr>
        <w:t>bluefin</w:t>
      </w:r>
      <w:proofErr w:type="spellEnd"/>
      <w:r w:rsidRPr="00F822F4">
        <w:rPr>
          <w:sz w:val="16"/>
        </w:rPr>
        <w:t xml:space="preserve"> tuna farming published in the San Francisco Chronicle, a seafood wholesaler estimated that it takes 26 pounds of feed to produce 1 pound of </w:t>
      </w:r>
      <w:proofErr w:type="spellStart"/>
      <w:r w:rsidRPr="00F822F4">
        <w:rPr>
          <w:sz w:val="16"/>
        </w:rPr>
        <w:t>bluefin</w:t>
      </w:r>
      <w:proofErr w:type="spellEnd"/>
      <w:r w:rsidRPr="00F822F4">
        <w:rPr>
          <w:sz w:val="16"/>
        </w:rPr>
        <w:t xml:space="preserve"> tuna; the feed consists of squid, blue mackerel, and sand eel. A staggering 37% of all global seafood is now ground into feed, up from 7.7% in 1948, according to recent research from the UBC Fisheries Centre. Some goes to fish farms and some </w:t>
      </w:r>
      <w:proofErr w:type="gramStart"/>
      <w:r w:rsidRPr="00F822F4">
        <w:rPr>
          <w:sz w:val="16"/>
        </w:rPr>
        <w:t>feeds</w:t>
      </w:r>
      <w:proofErr w:type="gramEnd"/>
      <w:r w:rsidRPr="00F822F4">
        <w:rPr>
          <w:sz w:val="16"/>
        </w:rPr>
        <w:t xml:space="preserve"> pigs and poultry. Both are examples of what Francis Moore </w:t>
      </w:r>
      <w:proofErr w:type="spellStart"/>
      <w:r w:rsidRPr="00F822F4">
        <w:rPr>
          <w:sz w:val="16"/>
        </w:rPr>
        <w:t>Lappe</w:t>
      </w:r>
      <w:proofErr w:type="spellEnd"/>
      <w:r w:rsidRPr="00F822F4">
        <w:rPr>
          <w:sz w:val="16"/>
        </w:rPr>
        <w:t xml:space="preserve"> called “reverse protein factories,” where the resources far outweigh the product. </w:t>
      </w:r>
      <w:r w:rsidRPr="009120AB">
        <w:rPr>
          <w:u w:val="single"/>
        </w:rPr>
        <w:t>Environmental impact Coastal areas worldwide have seen habitat and ecosystem alterations in order to accommodate fish farms</w:t>
      </w:r>
      <w:r w:rsidRPr="00F822F4">
        <w:rPr>
          <w:sz w:val="16"/>
        </w:rPr>
        <w:t xml:space="preserve">. </w:t>
      </w:r>
      <w:r w:rsidRPr="009120AB">
        <w:rPr>
          <w:u w:val="single"/>
        </w:rPr>
        <w:t xml:space="preserve">Mangrove forests–complex ecosystems that lined great stretches of the coasts of Thailand, Vietnam, and China, as well as those of other countries—have been destroyed to create shrimp and fish farms (as well as other businesses). These swamps helped buffer </w:t>
      </w:r>
      <w:proofErr w:type="gramStart"/>
      <w:r w:rsidRPr="009120AB">
        <w:rPr>
          <w:u w:val="single"/>
        </w:rPr>
        <w:t xml:space="preserve">the </w:t>
      </w:r>
      <w:proofErr w:type="spellStart"/>
      <w:r w:rsidRPr="009120AB">
        <w:rPr>
          <w:u w:val="single"/>
        </w:rPr>
        <w:t>the</w:t>
      </w:r>
      <w:proofErr w:type="spellEnd"/>
      <w:proofErr w:type="gramEnd"/>
      <w:r w:rsidRPr="009120AB">
        <w:rPr>
          <w:u w:val="single"/>
        </w:rPr>
        <w:t xml:space="preserve"> effects of hurricanes, cyclones, and tsunamis; it is believed that the loss of coastal wetlands along the Mississippi Delta contributed to the immense devastation from Hurricane Katrina. Other agricultural areas were also affected. The World Resources Institute estimates that “nearly half the land now used for shrimp ponds in Thailand was formerly used for rice paddies; in addition, water diversion for shrimp ponds has lowered groundwater levels noticeably in some coastal areas</w:t>
      </w:r>
      <w:r w:rsidRPr="00F822F4">
        <w:rPr>
          <w:sz w:val="16"/>
        </w:rPr>
        <w:t xml:space="preserve">.” Pests such as sea lice (tiny crustaceans that prey on fish) proliferate in fish farms and spread out to afflict wild fish. Sea lice are especially damaging to salmon, sometimes eating away the flesh of their heads down to the bone. A fish farm on Loch Ewe on the Western Scottish coast is blamed for damaging Scotland’s wild salmon stocks. </w:t>
      </w:r>
      <w:r w:rsidRPr="009120AB">
        <w:rPr>
          <w:u w:val="single"/>
        </w:rPr>
        <w:t>Viral, fungal, and bacterial diseases that arise in fish farms have spread to native fish populations. Individual fish, often of non-native species, escape from fish farms to compete with native fish for food and habitat resources</w:t>
      </w:r>
      <w:r w:rsidRPr="00F822F4">
        <w:rPr>
          <w:sz w:val="16"/>
        </w:rPr>
        <w:t xml:space="preserve">. Agencies worldwide have called for better management of fish farms, strict enforcement of regulations to protect consumers, more research on sustainable practices, and sharing of information on sound </w:t>
      </w:r>
      <w:proofErr w:type="spellStart"/>
      <w:r w:rsidRPr="00F822F4">
        <w:rPr>
          <w:sz w:val="16"/>
        </w:rPr>
        <w:t>aquacultural</w:t>
      </w:r>
      <w:proofErr w:type="spellEnd"/>
      <w:r w:rsidRPr="00F822F4">
        <w:rPr>
          <w:sz w:val="16"/>
        </w:rPr>
        <w:t xml:space="preserve"> practices. International, regional, and local agencies are all involved in the effort, as are agencies concerned with animal welfare, the environment, and food resource management. Responsible, sustainable fish farming is an achievable goal and one that will become an increasingly important part of stewardship of the Earth’s water resources</w:t>
      </w:r>
    </w:p>
    <w:p w14:paraId="5447F009" w14:textId="77777777" w:rsidR="00D42BB3" w:rsidRPr="00D42BB3" w:rsidRDefault="00D42BB3" w:rsidP="00D42BB3"/>
    <w:p w14:paraId="7109CBCB" w14:textId="54896DA8" w:rsidR="00D42BB3" w:rsidRDefault="00D42BB3" w:rsidP="00D42BB3">
      <w:pPr>
        <w:pStyle w:val="Heading3"/>
      </w:pPr>
      <w:r>
        <w:t>Economy</w:t>
      </w:r>
    </w:p>
    <w:p w14:paraId="47E8612A" w14:textId="77777777" w:rsidR="00D42BB3" w:rsidRPr="00D42BB3" w:rsidRDefault="00D42BB3" w:rsidP="00D42BB3">
      <w:pPr>
        <w:pStyle w:val="Heading4"/>
      </w:pPr>
      <w:r w:rsidRPr="00D42BB3">
        <w:t>Offshore aquaculture causes job loss and economic decline - replace fishermen</w:t>
      </w:r>
    </w:p>
    <w:p w14:paraId="38E45429" w14:textId="77777777" w:rsidR="00D42BB3" w:rsidRPr="00D42BB3" w:rsidRDefault="00D42BB3" w:rsidP="00D42BB3">
      <w:proofErr w:type="spellStart"/>
      <w:r w:rsidRPr="00D42BB3">
        <w:rPr>
          <w:rStyle w:val="StyleStyleBold12pt"/>
        </w:rPr>
        <w:t>Cufone</w:t>
      </w:r>
      <w:proofErr w:type="spellEnd"/>
      <w:r w:rsidRPr="00D42BB3">
        <w:rPr>
          <w:rStyle w:val="StyleStyleBold12pt"/>
        </w:rPr>
        <w:t xml:space="preserve"> 8</w:t>
      </w:r>
      <w:r w:rsidRPr="00D42BB3">
        <w:t xml:space="preserve"> - director of the Fish Program at Food and Water Watch [Marianne </w:t>
      </w:r>
      <w:proofErr w:type="spellStart"/>
      <w:r w:rsidRPr="00D42BB3">
        <w:t>Cufone</w:t>
      </w:r>
      <w:proofErr w:type="spellEnd"/>
      <w:r w:rsidRPr="00D42BB3">
        <w:t>, an environmental attorney from Florida and the director of the Fish Program at Food and Water Watch (a national consumer advocacy organization), " Ocean Fish Farms and Public-Resource Privatization," November 21, 2008, http://prospect.org/article/ocean-fish-farms-and-public-resource-privatization, Accessed July 17, 14] CZ</w:t>
      </w:r>
    </w:p>
    <w:p w14:paraId="2A7D82CF" w14:textId="77777777" w:rsidR="00D42BB3" w:rsidRPr="00D42BB3" w:rsidRDefault="00D42BB3" w:rsidP="00D42BB3"/>
    <w:p w14:paraId="2C1017D7" w14:textId="77777777" w:rsidR="00D42BB3" w:rsidRPr="00D42BB3" w:rsidRDefault="00D42BB3" w:rsidP="00D42BB3">
      <w:pPr>
        <w:rPr>
          <w:u w:val="single"/>
        </w:rPr>
      </w:pPr>
      <w:r w:rsidRPr="00F822F4">
        <w:rPr>
          <w:sz w:val="16"/>
        </w:rPr>
        <w:t xml:space="preserve">Worse than not fulfilling the promise of providing new jobs, </w:t>
      </w:r>
      <w:r w:rsidRPr="00D42BB3">
        <w:rPr>
          <w:u w:val="single"/>
        </w:rPr>
        <w:t>U.S. ocean fish farms are likely to outcompete and ultimately replace traditional fishing, causing widespread job losses.</w:t>
      </w:r>
      <w:r w:rsidRPr="00F822F4">
        <w:rPr>
          <w:sz w:val="16"/>
        </w:rPr>
        <w:t xml:space="preserve"> This happens due to simple market forces: </w:t>
      </w:r>
      <w:r w:rsidRPr="00D42BB3">
        <w:rPr>
          <w:u w:val="single"/>
        </w:rPr>
        <w:t>Industrial farming can regularly produce tons of fish. Flooding the market with these fish can cause prices to drop.</w:t>
      </w:r>
      <w:r w:rsidRPr="00F822F4">
        <w:rPr>
          <w:sz w:val="16"/>
        </w:rPr>
        <w:t xml:space="preserve"> Also, companies can usually charge less for farmed fish, because </w:t>
      </w:r>
      <w:r w:rsidRPr="00D42BB3">
        <w:rPr>
          <w:u w:val="single"/>
        </w:rPr>
        <w:t>artificial mass production is less costly and less time intensive than traditional fishing</w:t>
      </w:r>
      <w:r w:rsidRPr="00F822F4">
        <w:rPr>
          <w:sz w:val="16"/>
        </w:rPr>
        <w:t xml:space="preserve">. Usually, </w:t>
      </w:r>
      <w:r w:rsidRPr="00D42BB3">
        <w:rPr>
          <w:u w:val="single"/>
        </w:rPr>
        <w:t>fishermen cannot compete with lower fish prices, especially now with sky-high rates for the fuel necessary to run fishing boats.</w:t>
      </w:r>
      <w:r w:rsidRPr="00F822F4">
        <w:rPr>
          <w:sz w:val="16"/>
        </w:rPr>
        <w:t xml:space="preserve"> As the number of fishermen dwindles, support businesses, like </w:t>
      </w:r>
      <w:r w:rsidRPr="00D42BB3">
        <w:rPr>
          <w:u w:val="single"/>
        </w:rPr>
        <w:t>marine supply stores and dock facilities, will also suffer, risking more job loss and hurting economies of coastal communities.</w:t>
      </w:r>
    </w:p>
    <w:p w14:paraId="006F6861" w14:textId="77777777" w:rsidR="00D42BB3" w:rsidRPr="00D42BB3" w:rsidRDefault="00D42BB3" w:rsidP="00D42BB3">
      <w:pPr>
        <w:rPr>
          <w:bCs/>
          <w:u w:val="single"/>
        </w:rPr>
      </w:pPr>
    </w:p>
    <w:p w14:paraId="4D03F979" w14:textId="77777777" w:rsidR="00D42BB3" w:rsidRPr="00D42BB3" w:rsidRDefault="00D42BB3" w:rsidP="00D42BB3">
      <w:pPr>
        <w:pStyle w:val="Heading4"/>
      </w:pPr>
      <w:r w:rsidRPr="00D42BB3">
        <w:t>Offshore aquaculture hurts economies - reduction of jobs</w:t>
      </w:r>
    </w:p>
    <w:p w14:paraId="2C86858E" w14:textId="77777777" w:rsidR="00D42BB3" w:rsidRPr="00D42BB3" w:rsidRDefault="00D42BB3" w:rsidP="00D42BB3">
      <w:proofErr w:type="spellStart"/>
      <w:r w:rsidRPr="00D42BB3">
        <w:rPr>
          <w:rStyle w:val="StyleStyleBold12pt"/>
        </w:rPr>
        <w:t>Cufone</w:t>
      </w:r>
      <w:proofErr w:type="spellEnd"/>
      <w:r w:rsidRPr="00D42BB3">
        <w:rPr>
          <w:rStyle w:val="StyleStyleBold12pt"/>
        </w:rPr>
        <w:t xml:space="preserve"> 8</w:t>
      </w:r>
      <w:r w:rsidRPr="00D42BB3">
        <w:t xml:space="preserve"> - director of the Fish Program at Food and Water Watch [Marianne </w:t>
      </w:r>
      <w:proofErr w:type="spellStart"/>
      <w:r w:rsidRPr="00D42BB3">
        <w:t>Cufone</w:t>
      </w:r>
      <w:proofErr w:type="spellEnd"/>
      <w:r w:rsidRPr="00D42BB3">
        <w:t>, an environmental attorney from Florida and the director of the Fish Program at Food and Water Watch (a national consumer advocacy organization), " Ocean Fish Farms and Public-Resource Privatization," November 21, 2008, http://prospect.org/article/ocean-fish-farms-and-public-resource-privatization, Accessed July 17, 14] CZ</w:t>
      </w:r>
    </w:p>
    <w:p w14:paraId="3FBE5B6C" w14:textId="77777777" w:rsidR="00D42BB3" w:rsidRPr="00D42BB3" w:rsidRDefault="00D42BB3" w:rsidP="00D42BB3">
      <w:pPr>
        <w:rPr>
          <w:b/>
          <w:bCs/>
        </w:rPr>
      </w:pPr>
    </w:p>
    <w:p w14:paraId="04C618FA" w14:textId="77777777" w:rsidR="00D42BB3" w:rsidRPr="00F822F4" w:rsidRDefault="00D42BB3" w:rsidP="00D42BB3">
      <w:pPr>
        <w:rPr>
          <w:sz w:val="16"/>
        </w:rPr>
      </w:pPr>
      <w:r w:rsidRPr="00D42BB3">
        <w:rPr>
          <w:u w:val="single"/>
        </w:rPr>
        <w:t>Proponents of ocean fish farms</w:t>
      </w:r>
      <w:r w:rsidRPr="00F822F4">
        <w:rPr>
          <w:sz w:val="16"/>
        </w:rPr>
        <w:t xml:space="preserve"> -- mostly aquaculture entrepreneurs and federal agencies --</w:t>
      </w:r>
      <w:r w:rsidRPr="00D42BB3">
        <w:rPr>
          <w:u w:val="single"/>
        </w:rPr>
        <w:t xml:space="preserve"> insist that such an industry in the U.S. will benefit the public by providing new jobs</w:t>
      </w:r>
      <w:r w:rsidRPr="00F822F4">
        <w:rPr>
          <w:sz w:val="16"/>
        </w:rPr>
        <w:t xml:space="preserve">, reducing fishing of depleted wild fish populations, and lessening U.S. dependence on imported seafood products. </w:t>
      </w:r>
      <w:r w:rsidRPr="00D42BB3">
        <w:rPr>
          <w:u w:val="single"/>
        </w:rPr>
        <w:t>However, programs are often designed so the corporations owning the facilities will mainly benefit.</w:t>
      </w:r>
      <w:r w:rsidRPr="00F822F4">
        <w:rPr>
          <w:sz w:val="16"/>
        </w:rPr>
        <w:t xml:space="preserve"> In fact, a compelling case can be made that </w:t>
      </w:r>
      <w:r w:rsidRPr="00D42BB3">
        <w:rPr>
          <w:u w:val="single"/>
        </w:rPr>
        <w:t>ocean fish farming could actually hurt the U.S. at this time: Fish farms are likely to reduce jobs, causing economic problems for coastal communities</w:t>
      </w:r>
      <w:r w:rsidRPr="00F822F4">
        <w:rPr>
          <w:sz w:val="16"/>
        </w:rPr>
        <w:t xml:space="preserve">. In the 1990s, </w:t>
      </w:r>
      <w:r w:rsidRPr="00D42BB3">
        <w:rPr>
          <w:u w:val="single"/>
        </w:rPr>
        <w:t>the fish-farming industry in British Columbia tripled but added no new jobs. In Scotland and Norway, the salmon-farming industry dramatically expanded production, but employment decreased</w:t>
      </w:r>
      <w:r w:rsidRPr="00F822F4">
        <w:rPr>
          <w:sz w:val="16"/>
        </w:rPr>
        <w:t xml:space="preserve"> due to increased mechanization.</w:t>
      </w:r>
    </w:p>
    <w:p w14:paraId="3EB8E106" w14:textId="77777777" w:rsidR="00D42BB3" w:rsidRPr="00D42BB3" w:rsidRDefault="00D42BB3" w:rsidP="00D42BB3">
      <w:pPr>
        <w:rPr>
          <w:u w:val="single"/>
        </w:rPr>
      </w:pPr>
    </w:p>
    <w:p w14:paraId="559D717B" w14:textId="77777777" w:rsidR="00D42BB3" w:rsidRPr="00D42BB3" w:rsidRDefault="00D42BB3" w:rsidP="00D42BB3">
      <w:pPr>
        <w:pStyle w:val="Heading4"/>
      </w:pPr>
      <w:r w:rsidRPr="00D42BB3">
        <w:t>Unlikely to eliminate seafood deficit - farmed fish exported</w:t>
      </w:r>
    </w:p>
    <w:p w14:paraId="14174E68" w14:textId="77777777" w:rsidR="00D42BB3" w:rsidRPr="00D42BB3" w:rsidRDefault="00D42BB3" w:rsidP="00D42BB3">
      <w:proofErr w:type="spellStart"/>
      <w:r w:rsidRPr="00D42BB3">
        <w:rPr>
          <w:rStyle w:val="StyleStyleBold12pt"/>
        </w:rPr>
        <w:t>Cufone</w:t>
      </w:r>
      <w:proofErr w:type="spellEnd"/>
      <w:r w:rsidRPr="00D42BB3">
        <w:rPr>
          <w:rStyle w:val="StyleStyleBold12pt"/>
        </w:rPr>
        <w:t xml:space="preserve"> 8</w:t>
      </w:r>
      <w:r w:rsidRPr="00D42BB3">
        <w:t xml:space="preserve"> - director of the Fish Program at Food and Water Watch [Marianne </w:t>
      </w:r>
      <w:proofErr w:type="spellStart"/>
      <w:r w:rsidRPr="00D42BB3">
        <w:t>Cufone</w:t>
      </w:r>
      <w:proofErr w:type="spellEnd"/>
      <w:r w:rsidRPr="00D42BB3">
        <w:t>, an environmental attorney from Florida and the director of the Fish Program at Food and Water Watch (a national consumer advocacy organization), " Ocean Fish Farms and Public-Resource Privatization," November 21, 2008, http://prospect.org/article/ocean-fish-farms-and-public-resource-privatization, Accessed July 17, 14] CZ</w:t>
      </w:r>
    </w:p>
    <w:p w14:paraId="5D27B3A3" w14:textId="77777777" w:rsidR="00D42BB3" w:rsidRPr="00D42BB3" w:rsidRDefault="00D42BB3" w:rsidP="00D42BB3"/>
    <w:p w14:paraId="57235578" w14:textId="77777777" w:rsidR="00D42BB3" w:rsidRDefault="00D42BB3" w:rsidP="00D42BB3">
      <w:pPr>
        <w:rPr>
          <w:u w:val="single"/>
        </w:rPr>
      </w:pPr>
      <w:r w:rsidRPr="00D42BB3">
        <w:rPr>
          <w:u w:val="single"/>
        </w:rPr>
        <w:t>Fish farms are unlikely to eliminate our seafood deficit.</w:t>
      </w:r>
      <w:r w:rsidRPr="00F822F4">
        <w:rPr>
          <w:sz w:val="16"/>
        </w:rPr>
        <w:t xml:space="preserve"> Currently, </w:t>
      </w:r>
      <w:r w:rsidRPr="00D42BB3">
        <w:rPr>
          <w:u w:val="single"/>
        </w:rPr>
        <w:t>the U.S. exports about 71 percent of its domestic fish production,</w:t>
      </w:r>
      <w:r w:rsidRPr="00F822F4">
        <w:rPr>
          <w:sz w:val="16"/>
        </w:rPr>
        <w:t xml:space="preserve"> including tilapia, tuna, salmon, crab, and some shrimp. </w:t>
      </w:r>
      <w:r w:rsidRPr="00D42BB3">
        <w:rPr>
          <w:u w:val="single"/>
        </w:rPr>
        <w:t>Ironically, these are among the</w:t>
      </w:r>
      <w:r w:rsidRPr="00F822F4">
        <w:rPr>
          <w:sz w:val="16"/>
        </w:rPr>
        <w:t xml:space="preserve"> six </w:t>
      </w:r>
      <w:r w:rsidRPr="00D42BB3">
        <w:rPr>
          <w:u w:val="single"/>
        </w:rPr>
        <w:t>top seafood imports. The U.S. sends abroad the fish it produces in order to fetch a higher price, and serves cheaper</w:t>
      </w:r>
      <w:r w:rsidRPr="00F822F4">
        <w:rPr>
          <w:sz w:val="16"/>
        </w:rPr>
        <w:t xml:space="preserve">, often industrially produced, lower-quality, </w:t>
      </w:r>
      <w:r w:rsidRPr="00D42BB3">
        <w:rPr>
          <w:u w:val="single"/>
        </w:rPr>
        <w:t>imported fish in domestic restaurants and markets. Likely, this will not change dramatically with the coming of U.S. ocean fish farms. The industry is intended for profit -- fish farmed in U.S. waters</w:t>
      </w:r>
      <w:r w:rsidRPr="00F822F4">
        <w:rPr>
          <w:sz w:val="16"/>
        </w:rPr>
        <w:t xml:space="preserve"> will therefore probably </w:t>
      </w:r>
      <w:r w:rsidRPr="00D42BB3">
        <w:rPr>
          <w:u w:val="single"/>
        </w:rPr>
        <w:t>be sent elsewhere for bigger dollar returns -- likely leaving the U.S. with just the environmental and economic consequences.</w:t>
      </w:r>
    </w:p>
    <w:p w14:paraId="39CE476F" w14:textId="77777777" w:rsidR="00F822F4" w:rsidRDefault="00F822F4" w:rsidP="00D42BB3">
      <w:pPr>
        <w:rPr>
          <w:u w:val="single"/>
        </w:rPr>
      </w:pPr>
    </w:p>
    <w:p w14:paraId="4C5EFEBA" w14:textId="77777777" w:rsidR="00F822F4" w:rsidRPr="009120AB" w:rsidRDefault="00F822F4" w:rsidP="00F822F4">
      <w:pPr>
        <w:pStyle w:val="Heading4"/>
      </w:pPr>
      <w:r w:rsidRPr="009120AB">
        <w:t>Offshore Aquaculture undermines regional economies – empirics prove</w:t>
      </w:r>
    </w:p>
    <w:p w14:paraId="735F0A32" w14:textId="77777777" w:rsidR="00F822F4" w:rsidRPr="009120AB" w:rsidRDefault="00F822F4" w:rsidP="00F822F4">
      <w:r w:rsidRPr="009120AB">
        <w:rPr>
          <w:rStyle w:val="StyleStyleBold12pt"/>
        </w:rPr>
        <w:t>FWW 9</w:t>
      </w:r>
      <w:r w:rsidRPr="009120AB">
        <w:rPr>
          <w:b/>
          <w:bCs/>
        </w:rPr>
        <w:t xml:space="preserve"> - </w:t>
      </w:r>
      <w:r w:rsidRPr="009120AB">
        <w:rPr>
          <w:bCs/>
        </w:rPr>
        <w:t xml:space="preserve">NGO that advocates for environmental concerns (Food and Water Watch, </w:t>
      </w:r>
      <w:proofErr w:type="spellStart"/>
      <w:r w:rsidRPr="009120AB">
        <w:rPr>
          <w:bCs/>
        </w:rPr>
        <w:t>Hauter</w:t>
      </w:r>
      <w:proofErr w:type="spellEnd"/>
      <w:r w:rsidRPr="009120AB">
        <w:rPr>
          <w:bCs/>
        </w:rPr>
        <w:t xml:space="preserve"> </w:t>
      </w:r>
      <w:proofErr w:type="gramStart"/>
      <w:r w:rsidRPr="009120AB">
        <w:rPr>
          <w:bCs/>
        </w:rPr>
        <w:t>et</w:t>
      </w:r>
      <w:proofErr w:type="gramEnd"/>
      <w:r w:rsidRPr="009120AB">
        <w:rPr>
          <w:bCs/>
        </w:rPr>
        <w:t>. Al, staff is filled with qualified, experienced researchers and writers, Offshore Aquaculture: Bad news for the Gulf, Food and Water Watch, 2009, https://www.foodandwaterwatch.org/common-resources/fish/fish-farming/gulf-of-mexico/offshore-aquaculture/, 7-17-14)</w:t>
      </w:r>
    </w:p>
    <w:p w14:paraId="20171E32" w14:textId="77777777" w:rsidR="00F822F4" w:rsidRPr="00F822F4" w:rsidRDefault="00F822F4" w:rsidP="00F822F4">
      <w:pPr>
        <w:rPr>
          <w:sz w:val="16"/>
        </w:rPr>
      </w:pPr>
      <w:r w:rsidRPr="00F822F4">
        <w:rPr>
          <w:sz w:val="16"/>
        </w:rPr>
        <w:t xml:space="preserve">On September 3, 2009 a plan for offshore aquaculture in the Gulf of Mexico went in to effect. Read our press statement here. Below are some of dangers the regions could face from offshore aquaculture. Introduction OOA in the Gulf [thumb] Download the PDF file. The National Oceanic and Atmospheric Administration has been promoting offshore aquaculture — growing fish in nets or cages between three and 200 miles from shore — as the best way to increase U.S. seafood output. Now, NOAA wants to establish this large-scale fish farming off the U.S. Gulf of Mexico coast. Since January 2007, the Gulf of Mexico Fishery Management Council, one of eight regional councils Congress established to help manage U.S. fisheries, has been developing a plan to streamline the permitting and regulation of open water aquaculture. </w:t>
      </w:r>
      <w:r w:rsidRPr="009120AB">
        <w:rPr>
          <w:u w:val="single"/>
        </w:rPr>
        <w:t>Unfortunately, the Gulf Council‚ draft Generic Offshore Aquaculture Amendment fails to really consider, among other matters, the possible negative economic consequences of ocean fish farming, also known as open ocean or offshore aquaculture</w:t>
      </w:r>
      <w:r w:rsidRPr="00F822F4">
        <w:rPr>
          <w:sz w:val="16"/>
        </w:rPr>
        <w:t xml:space="preserve">. The plan itself concedes that “the increased supply of aquaculture fish from the Gulf may tend to decrease the ex-vessel price commercial harvesters receive for their catch if the increased supply does not come on the market slowly, or if new markets for products are not created, or if the demand for seafood does not increase.” 1 </w:t>
      </w:r>
      <w:r w:rsidRPr="009120AB">
        <w:rPr>
          <w:u w:val="single"/>
        </w:rPr>
        <w:t>Yet, there is little further discussion of this issue. Based on experience elsewhere, the practice of offshore aquaculture, combined with the influx of farmed fish imports, could threaten the economic wellbeing of the Gulf‚ active fishing industries. In 2006, the commercial fisheries there landed more than half a billion dollars worth of seafood.2 And from 2004 to 2005, Gulf recreational fishing pumped $5.6 billion, including expenditures on such items as hotels, food, and ice, into the regional economy</w:t>
      </w:r>
      <w:r w:rsidRPr="00F822F4">
        <w:rPr>
          <w:sz w:val="16"/>
        </w:rPr>
        <w:t>.3 Rather than pressing forward with this plan, the U.S. government would best serve the public interest by delaying any move toward offshore aquaculture in the Gulf of Mexico until completion of comprehensive, peer-reviewed economic and environmental studies showing that it will not harm the economy or environment of the region. Background Federal government and other proponents of offshore aquaculture claim that developing such an industry here in the United States will narrow our country‚ $9.2 billion seafood trade deficit without further depleting our wild fish stocks</w:t>
      </w:r>
      <w:r w:rsidRPr="009120AB">
        <w:rPr>
          <w:u w:val="single"/>
        </w:rPr>
        <w:t>. However, increasing U.S. fish production will not necessarily reduce our reliance on imports. In fact, we actually export some 70 percent of domestic production, driving up our own demand for imported fish.</w:t>
      </w:r>
      <w:r w:rsidRPr="00F822F4">
        <w:rPr>
          <w:sz w:val="16"/>
        </w:rPr>
        <w:t xml:space="preserve">4 NOAA is pushing this Gulf plan as a model for other regions because attempts to pass national legislation to widely develop commercial open ocean aquaculture have failed in recent years. </w:t>
      </w:r>
      <w:r w:rsidRPr="009120AB">
        <w:rPr>
          <w:u w:val="single"/>
        </w:rPr>
        <w:t xml:space="preserve">Too Many Environmental Questions About Offshore Aquaculture in the Gulf Offshore aquaculture could hold negative consequences for commercial and recreational fishing in the Gulf of Mexico. For example, fish waste, uneaten fish feed, and any antibiotics that may be used to maintain the health of fish crowded into the pens or chemicals to try to keep organisms from growing on the nets and cages can pollute the seafloor and surrounding ocean ecosystem. </w:t>
      </w:r>
      <w:proofErr w:type="gramStart"/>
      <w:r w:rsidRPr="009120AB">
        <w:rPr>
          <w:u w:val="single"/>
        </w:rPr>
        <w:t>offshore</w:t>
      </w:r>
      <w:proofErr w:type="gramEnd"/>
      <w:r w:rsidRPr="009120AB">
        <w:rPr>
          <w:u w:val="single"/>
        </w:rPr>
        <w:t xml:space="preserve"> aquaculture (hose)“Little is known about the assimilative capacity of the marine environment for these pollutants,” concludes a new report commissioned by the Woods Hole Oceanographic Institution. “Pollution from a greatly expanded industry could have significant effects locally and regionally.” 5 Parasites and disease can spread from fish farms to wild species. In British Columbia, the Pacific Fisheries Resource Conservation Council found that fish farms increased the number of parasitic sea lice and likely caused the collapse of pink salmon in the Brought Archipelago in 2002.6 Farmed fish, which come from a genetically limited breeding stock</w:t>
      </w:r>
      <w:proofErr w:type="gramStart"/>
      <w:r w:rsidRPr="009120AB">
        <w:rPr>
          <w:u w:val="single"/>
        </w:rPr>
        <w:t>,7,8,9,10</w:t>
      </w:r>
      <w:proofErr w:type="gramEnd"/>
      <w:r w:rsidRPr="009120AB">
        <w:rPr>
          <w:u w:val="single"/>
        </w:rPr>
        <w:t xml:space="preserve"> can escape to the open water. There they could mate with native species, spawning genetically inferior wild fish that could be more susceptible to disease. In addition, escaped farmed fish also can compete with wild species11 for increasingly scarce food resources. Both of those factors could lead to fewer — and possibly less desirable — wild fish for commercial and recreational fishermen to catch. Although it may not yet be the case in the Gulf, offshore aquaculture in other parts of the world might be contributing to the unsustainable harvest of smaller wild fish used to feed farmed finfish. What is more, their wild counterparts are in jeopardy because they are losing the food they need to survive.12 In some cases, it can take two to six pounds of wild fish to produce one pound of farmed fish.13 Price Matters Unsurprisingly, many fishermen do pay heed to how various factors, including aquaculture, might affect the prices they receive for fish. </w:t>
      </w:r>
      <w:r w:rsidRPr="00F822F4">
        <w:rPr>
          <w:sz w:val="16"/>
        </w:rPr>
        <w:t xml:space="preserve">David </w:t>
      </w:r>
      <w:proofErr w:type="spellStart"/>
      <w:r w:rsidRPr="00F822F4">
        <w:rPr>
          <w:sz w:val="16"/>
        </w:rPr>
        <w:t>Letson</w:t>
      </w:r>
      <w:proofErr w:type="spellEnd"/>
      <w:r w:rsidRPr="00F822F4">
        <w:rPr>
          <w:sz w:val="16"/>
        </w:rPr>
        <w:t>, a University of Miami economics professor, noted that the potentially greater supply of fish from aquaculture in the Gulf could depress fish prices in the longer term. However</w:t>
      </w:r>
      <w:r w:rsidRPr="009120AB">
        <w:rPr>
          <w:u w:val="single"/>
        </w:rPr>
        <w:t xml:space="preserve">, he did stress that other factors might lessen or eliminate any price decline.14 Meanwhile, past experience from aquaculture in other places with other fish could portend potential problems in the Gulf. In 2006, offshore cod farming in Norway got a thumbs-down from a professor at the Norwegian College of Fisheries Science. </w:t>
      </w:r>
      <w:proofErr w:type="spellStart"/>
      <w:r w:rsidRPr="009120AB">
        <w:rPr>
          <w:u w:val="single"/>
        </w:rPr>
        <w:t>Terje</w:t>
      </w:r>
      <w:proofErr w:type="spellEnd"/>
      <w:r w:rsidRPr="009120AB">
        <w:rPr>
          <w:u w:val="single"/>
        </w:rPr>
        <w:t xml:space="preserve"> </w:t>
      </w:r>
      <w:proofErr w:type="spellStart"/>
      <w:r w:rsidRPr="009120AB">
        <w:rPr>
          <w:u w:val="single"/>
        </w:rPr>
        <w:t>Vassdal</w:t>
      </w:r>
      <w:proofErr w:type="spellEnd"/>
      <w:r w:rsidRPr="009120AB">
        <w:rPr>
          <w:u w:val="single"/>
        </w:rPr>
        <w:t xml:space="preserve"> pointed out that it could decrease the price of wild cod, which “could be a national economical catastrophe” for the country.15 Similarly, a 2005 University of British Columbia study concluded that “a decrease in the price of sablefish will ultimately follow an increase in sablefish supply to market from aquaculture. This decrease will be at the expense of both sablefish farmers and fishers in Canada but beneficial to sablefish consumers, which in this case are mainly Japanese. Thus, benefits are exported while costs are entirely absorbed within Canada</w:t>
      </w:r>
      <w:r w:rsidRPr="00F822F4">
        <w:rPr>
          <w:sz w:val="16"/>
        </w:rPr>
        <w:t xml:space="preserve">.” 16 </w:t>
      </w:r>
      <w:r w:rsidRPr="009120AB">
        <w:rPr>
          <w:u w:val="single"/>
        </w:rPr>
        <w:t>For two decades prior to that, commercial fishermen in British Columbia had seen the prices they received for salmon decrease by two thirds, in large part be-cause of aquaculture increasing the salmon supply worldwide.17 The story was similar next door in Alaska in the late 1990s and into the 21st century when “very rapid growth in farmed salmon production outstripped the growth in demand, glutted farmed salmon markets and severely depressed prices for farmed (and wild) salmon,” according to Gunnar Knapp, an economist at the University of Alaska at Anchorage. His research found that the large supply of farmed fish contributed to a “drastic drop in the ex-vessel value of the Alaska salmon harvest.”18 Researcher Michael Weber found that the lower prices commercial fishermen received “contributed to such financial instability in fishing fleets along the Pacific coast of the United States that many fishermen simply went out of business, with dramatically negative effects on the economies of rural coastal communities.”19 Other studies paint a similar picture of salmon prices after the emergence of salmon aquaculture: “Peak salmon prices in 2002 were 54-92 percent lower than they were in 1988. Many salmon fishers in the region [Pacific northwest] who bought their boats and permits during the high price years of the late 1980s and early 1990s can no longer afford to stay in operation and pay off their debts.” 20 From 1992 to 2001, the value of the Alaskan salmon harvest plunged from $600 million to a bit more than $200 million, a drop of more than 60 percent, according to a Food &amp; Water Watch analysis of economist Gunnar Knapp‚ research.21</w:t>
      </w:r>
      <w:proofErr w:type="gramStart"/>
      <w:r w:rsidRPr="009120AB">
        <w:rPr>
          <w:u w:val="single"/>
        </w:rPr>
        <w:t>,22</w:t>
      </w:r>
      <w:proofErr w:type="gramEnd"/>
      <w:r w:rsidRPr="009120AB">
        <w:rPr>
          <w:u w:val="single"/>
        </w:rPr>
        <w:t xml:space="preserve"> A similar price crash would devastate the U.S. Gulf of Mexico fishing industry, which in 2006 landed more than $41 million worth of cobia, pompano, grouper, and snapper, all valuable finfish.23fish in seaweed</w:t>
      </w:r>
      <w:r w:rsidRPr="00F822F4">
        <w:rPr>
          <w:sz w:val="16"/>
        </w:rPr>
        <w:t xml:space="preserve"> Jobs, Jobs, and Fewer Jobs? </w:t>
      </w:r>
      <w:r w:rsidRPr="009120AB">
        <w:rPr>
          <w:u w:val="single"/>
        </w:rPr>
        <w:t>Proponents of aquaculture often claim that it will lead to more jobs. However, history and the facts do not necessarily support such assertions. A 2003 study found that a 200 percent increase in salmon production from fish farming in British Columbia would create few new jobs. In the 1990s industry in the province tripled but added no new jobs.24 Meanwhile, the salmon farming industry in Scotland and Norway “dramatically expanded” production, but employment decreased due to increased mechanization</w:t>
      </w:r>
      <w:r w:rsidRPr="00F822F4">
        <w:rPr>
          <w:sz w:val="16"/>
        </w:rPr>
        <w:t xml:space="preserve">.25 Aquaculture Fish Biz Consolidates Does offshore aquaculture benefit local communities? Although it is too soon to say, some of the trends appear ominous. It does help a few foreign companies, at least judging from the salmon farming industry. In 2001, 30 companies accounted for two-thirds of the world‚ salmon and trout.26 But that number has slowly dwindled to half a dozen or so multinational companies, most of which are based in Europe.27 “Unlike salmon fishing enterprises, most of which consist of boats and permits owned by individuals who sell their catch to processors or, in some cases, to niche markets — the large salmon aquaculture enterprises consist of vertically integrated feed, hatchery, grow-out (where the </w:t>
      </w:r>
      <w:proofErr w:type="spellStart"/>
      <w:r w:rsidRPr="00F822F4">
        <w:rPr>
          <w:sz w:val="16"/>
        </w:rPr>
        <w:t>smolts</w:t>
      </w:r>
      <w:proofErr w:type="spellEnd"/>
      <w:r w:rsidRPr="00F822F4">
        <w:rPr>
          <w:sz w:val="16"/>
        </w:rPr>
        <w:t xml:space="preserve"> are raised to maturity), distribution, and value-added processing companies”.28 Economist Gunnar Knapp concluded that, “unlike many kinds of fishing, offshore aquaculture is not likely to develop as a small, family-owned businesses. It would be a larger-scale, corporate activity.” 29 </w:t>
      </w:r>
      <w:r w:rsidRPr="009120AB">
        <w:rPr>
          <w:u w:val="single"/>
        </w:rPr>
        <w:t>Conclusion and Recommendations Gulf commercial and recreational fishing communities support thousands of jobs and haul in billions of dollars in revenue for the region. Offshore aquaculture is fraught with uncertainty for that continued economic vibrancy. Given this, the U.S. government should not promote offshore aquaculture that could threaten coastal communities and the marine environment in the Gulf of Mexico, and further research is needed on the issue before moving forward</w:t>
      </w:r>
      <w:r w:rsidRPr="00F822F4">
        <w:rPr>
          <w:sz w:val="16"/>
        </w:rPr>
        <w:t xml:space="preserve">. </w:t>
      </w:r>
    </w:p>
    <w:p w14:paraId="626B606C" w14:textId="77777777" w:rsidR="00F822F4" w:rsidRDefault="00F822F4" w:rsidP="00D42BB3">
      <w:pPr>
        <w:rPr>
          <w:u w:val="single"/>
        </w:rPr>
      </w:pPr>
    </w:p>
    <w:p w14:paraId="7D5253C0" w14:textId="77777777" w:rsidR="00F822F4" w:rsidRPr="00D42BB3" w:rsidRDefault="00F822F4" w:rsidP="00F822F4">
      <w:pPr>
        <w:pStyle w:val="Heading4"/>
      </w:pPr>
      <w:r w:rsidRPr="00D42BB3">
        <w:t>Offshore aquaculture not ideal - high costs, not enough testing</w:t>
      </w:r>
    </w:p>
    <w:p w14:paraId="5A63F5CB" w14:textId="77777777" w:rsidR="00F822F4" w:rsidRPr="00D42BB3" w:rsidRDefault="00F822F4" w:rsidP="00F822F4">
      <w:r w:rsidRPr="00D42BB3">
        <w:rPr>
          <w:rStyle w:val="StyleStyleBold12pt"/>
        </w:rPr>
        <w:t xml:space="preserve">Kirchhoff </w:t>
      </w:r>
      <w:r>
        <w:rPr>
          <w:rStyle w:val="StyleStyleBold12pt"/>
        </w:rPr>
        <w:t>‘</w:t>
      </w:r>
      <w:r w:rsidRPr="00D42BB3">
        <w:rPr>
          <w:rStyle w:val="StyleStyleBold12pt"/>
        </w:rPr>
        <w:t>11</w:t>
      </w:r>
      <w:r w:rsidRPr="00D42BB3">
        <w:t xml:space="preserve"> - CEO of Live Advantage Bait [Nicole, CEO of Live Advantage Bait (premier aquaculture product retailer) and Lecturer at the Australian Maritime College, "Moving Cages Further Offshore: Effects on Southern Bluefin Tuna, T. </w:t>
      </w:r>
      <w:proofErr w:type="spellStart"/>
      <w:r w:rsidRPr="00D42BB3">
        <w:t>maccoyii</w:t>
      </w:r>
      <w:proofErr w:type="spellEnd"/>
      <w:r w:rsidRPr="00D42BB3">
        <w:t xml:space="preserve">, Parasites, Health and Performance," </w:t>
      </w:r>
      <w:proofErr w:type="spellStart"/>
      <w:r w:rsidRPr="00D42BB3">
        <w:t>Plos</w:t>
      </w:r>
      <w:proofErr w:type="spellEnd"/>
      <w:r w:rsidRPr="00D42BB3">
        <w:t xml:space="preserve"> One, August 25, 2011, http://www.plosone.org/article/info%3Adoi%2F10.13</w:t>
      </w:r>
    </w:p>
    <w:p w14:paraId="47D94F20" w14:textId="77777777" w:rsidR="00F822F4" w:rsidRPr="00D42BB3" w:rsidRDefault="00F822F4" w:rsidP="00F822F4">
      <w:r w:rsidRPr="00D42BB3">
        <w:t xml:space="preserve">71%2Fjournal.pone.0023705#pone-0023705-g002, Accessed July 15, 14] CZ </w:t>
      </w:r>
    </w:p>
    <w:p w14:paraId="76BD6B6B" w14:textId="77777777" w:rsidR="00F822F4" w:rsidRPr="00D42BB3" w:rsidRDefault="00F822F4" w:rsidP="00F822F4">
      <w:pPr>
        <w:rPr>
          <w:b/>
          <w:bCs/>
        </w:rPr>
      </w:pPr>
    </w:p>
    <w:p w14:paraId="5BCEDE2E" w14:textId="77777777" w:rsidR="00F822F4" w:rsidRDefault="00F822F4" w:rsidP="00F822F4">
      <w:pPr>
        <w:rPr>
          <w:u w:val="single"/>
        </w:rPr>
      </w:pPr>
      <w:r w:rsidRPr="00D42BB3">
        <w:t xml:space="preserve">Offshore aquaculture has not been extensively developed for many reasons. </w:t>
      </w:r>
      <w:r w:rsidRPr="00D42BB3">
        <w:rPr>
          <w:u w:val="single"/>
        </w:rPr>
        <w:t xml:space="preserve">Moving farther offshore is capital intensive, leading to increases in operation and servicing </w:t>
      </w:r>
      <w:proofErr w:type="gramStart"/>
      <w:r w:rsidRPr="00D42BB3">
        <w:rPr>
          <w:u w:val="single"/>
        </w:rPr>
        <w:t>costs which</w:t>
      </w:r>
      <w:proofErr w:type="gramEnd"/>
      <w:r w:rsidRPr="00D42BB3">
        <w:rPr>
          <w:u w:val="single"/>
        </w:rPr>
        <w:t xml:space="preserve"> need to be outweighed by potential performance benefits of the cultured species. There are also investment uncertainties related to the optimal configuration of sites, species most suitable to the exposed conditions, and lack of necessary technology</w:t>
      </w:r>
      <w:r w:rsidRPr="00D42BB3">
        <w:t xml:space="preserve"> [1]–[2]. Technology does not just refer to strong farming structures cages; it also concerns advanced feeding techniques, communication, mortality retrieval systems, and monitoring systems, which allow management of stocks that are not easily accessible [1]. In addition</w:t>
      </w:r>
      <w:r w:rsidRPr="00D42BB3">
        <w:rPr>
          <w:u w:val="single"/>
        </w:rPr>
        <w:t>, sufficient testing of the feasibility of offshore aquaculture also requires large baseline datasets in full commercial scale, which are absent in the current published literature.</w:t>
      </w:r>
    </w:p>
    <w:p w14:paraId="399752DA" w14:textId="77777777" w:rsidR="00F822F4" w:rsidRDefault="00F822F4" w:rsidP="00D42BB3">
      <w:pPr>
        <w:rPr>
          <w:u w:val="single"/>
        </w:rPr>
      </w:pPr>
    </w:p>
    <w:p w14:paraId="62829E8B" w14:textId="77777777" w:rsidR="00F80D5B" w:rsidRDefault="00F80D5B" w:rsidP="00D42BB3">
      <w:pPr>
        <w:rPr>
          <w:u w:val="single"/>
        </w:rPr>
      </w:pPr>
    </w:p>
    <w:p w14:paraId="1F669887" w14:textId="77777777" w:rsidR="00F80D5B" w:rsidRPr="00EC05AA" w:rsidRDefault="00F80D5B" w:rsidP="00F80D5B">
      <w:pPr>
        <w:pStyle w:val="Heading3"/>
      </w:pPr>
      <w:r>
        <w:t xml:space="preserve">Food Insecurity </w:t>
      </w:r>
    </w:p>
    <w:p w14:paraId="3DF64012" w14:textId="77777777" w:rsidR="00F80D5B" w:rsidRDefault="00F80D5B" w:rsidP="00F80D5B">
      <w:pPr>
        <w:pStyle w:val="Heading4"/>
      </w:pPr>
      <w:r>
        <w:t xml:space="preserve">Offshore aquaculture causes food insecurity – emphasis on prey fish.  </w:t>
      </w:r>
    </w:p>
    <w:p w14:paraId="2B04C1E4" w14:textId="77777777" w:rsidR="00F80D5B" w:rsidRPr="008F05DF" w:rsidRDefault="00F80D5B" w:rsidP="00F80D5B">
      <w:pPr>
        <w:rPr>
          <w:rStyle w:val="StyleStyleBold12pt"/>
        </w:rPr>
      </w:pPr>
      <w:r>
        <w:rPr>
          <w:rStyle w:val="StyleStyleBold12pt"/>
        </w:rPr>
        <w:t>Food &amp; Water Watch 10</w:t>
      </w:r>
      <w:r w:rsidRPr="008F05DF">
        <w:rPr>
          <w:rStyle w:val="StyleStyleBold12pt"/>
        </w:rPr>
        <w:t xml:space="preserve"> </w:t>
      </w:r>
      <w:r w:rsidRPr="004C4E97">
        <w:rPr>
          <w:rStyle w:val="StyleStyleBold12pt"/>
          <w:sz w:val="16"/>
          <w:szCs w:val="16"/>
        </w:rPr>
        <w:t>- Consumer rights group focusing on food, water, and fishing</w:t>
      </w:r>
      <w:r w:rsidRPr="008F05DF">
        <w:rPr>
          <w:rStyle w:val="StyleStyleBold12pt"/>
        </w:rPr>
        <w:t xml:space="preserve"> </w:t>
      </w:r>
      <w:r w:rsidRPr="008F05DF">
        <w:rPr>
          <w:rStyle w:val="StyleStyleBold12pt"/>
          <w:sz w:val="16"/>
          <w:szCs w:val="16"/>
        </w:rPr>
        <w:t>[Food &amp; Water Watch</w:t>
      </w:r>
      <w:proofErr w:type="gramStart"/>
      <w:r w:rsidRPr="008F05DF">
        <w:rPr>
          <w:rStyle w:val="StyleStyleBold12pt"/>
          <w:sz w:val="16"/>
          <w:szCs w:val="16"/>
        </w:rPr>
        <w:t>,  consumer</w:t>
      </w:r>
      <w:proofErr w:type="gramEnd"/>
      <w:r w:rsidRPr="008F05DF">
        <w:rPr>
          <w:rStyle w:val="StyleStyleBold12pt"/>
          <w:sz w:val="16"/>
          <w:szCs w:val="16"/>
        </w:rPr>
        <w:t xml:space="preserve"> rights organization which focuses on government accountability relating to food, water, and fishing and utilizes public and policymaker education, lobbying, media, </w:t>
      </w:r>
      <w:r>
        <w:rPr>
          <w:rStyle w:val="StyleStyleBold12pt"/>
          <w:sz w:val="16"/>
          <w:szCs w:val="16"/>
        </w:rPr>
        <w:t>"Expansion of Factory Fish Farms in the Ocean May Lead to Food Insecurity in Developing Countries</w:t>
      </w:r>
      <w:r w:rsidRPr="008F05DF">
        <w:rPr>
          <w:rStyle w:val="StyleStyleBold12pt"/>
          <w:sz w:val="16"/>
          <w:szCs w:val="16"/>
        </w:rPr>
        <w:t>,</w:t>
      </w:r>
      <w:r>
        <w:rPr>
          <w:rStyle w:val="StyleStyleBold12pt"/>
          <w:sz w:val="16"/>
          <w:szCs w:val="16"/>
        </w:rPr>
        <w:t>" Food &amp; Water Watch, June 6, 2010</w:t>
      </w:r>
      <w:r w:rsidRPr="008F05DF">
        <w:rPr>
          <w:rStyle w:val="StyleStyleBold12pt"/>
          <w:sz w:val="16"/>
          <w:szCs w:val="16"/>
        </w:rPr>
        <w:t xml:space="preserve">, </w:t>
      </w:r>
      <w:r>
        <w:rPr>
          <w:rStyle w:val="StyleStyleBold12pt"/>
          <w:sz w:val="16"/>
          <w:szCs w:val="16"/>
        </w:rPr>
        <w:t>http://documents.foodandwaterwatch.org/doc/FeedInsecurity.pdf, Accessed July 19</w:t>
      </w:r>
      <w:r w:rsidRPr="008F05DF">
        <w:rPr>
          <w:rStyle w:val="StyleStyleBold12pt"/>
          <w:sz w:val="16"/>
          <w:szCs w:val="16"/>
        </w:rPr>
        <w:t>, 14] CZ</w:t>
      </w:r>
    </w:p>
    <w:p w14:paraId="708F0903" w14:textId="77777777" w:rsidR="00F80D5B" w:rsidRDefault="00F80D5B" w:rsidP="00F80D5B"/>
    <w:p w14:paraId="3A59B958" w14:textId="77777777" w:rsidR="00F80D5B" w:rsidRDefault="00F80D5B" w:rsidP="00F80D5B">
      <w:pPr>
        <w:rPr>
          <w:u w:val="single"/>
        </w:rPr>
      </w:pPr>
      <w:r w:rsidRPr="0033747E">
        <w:rPr>
          <w:sz w:val="16"/>
        </w:rPr>
        <w:t xml:space="preserve">Nearly one sixth of the world’s population is considered food </w:t>
      </w:r>
      <w:proofErr w:type="gramStart"/>
      <w:r w:rsidRPr="0033747E">
        <w:rPr>
          <w:sz w:val="16"/>
        </w:rPr>
        <w:t>insecure.27  Meanwhile</w:t>
      </w:r>
      <w:proofErr w:type="gramEnd"/>
      <w:r w:rsidRPr="0033747E">
        <w:rPr>
          <w:sz w:val="16"/>
        </w:rPr>
        <w:t xml:space="preserve">, </w:t>
      </w:r>
      <w:r w:rsidRPr="00EA601B">
        <w:rPr>
          <w:rStyle w:val="StyleBoldUnderline"/>
        </w:rPr>
        <w:t>the current development of the open-ocean aquaculture industry in the United States could worsen food insecurity in developing countries by placing an increased demand on an already dwindling prey fish population.</w:t>
      </w:r>
      <w:r w:rsidRPr="0033747E">
        <w:rPr>
          <w:sz w:val="16"/>
        </w:rPr>
        <w:t xml:space="preserve">  Furthermore, </w:t>
      </w:r>
      <w:r w:rsidRPr="00EA601B">
        <w:rPr>
          <w:rStyle w:val="StyleBoldUnderline"/>
        </w:rPr>
        <w:t>ocean fish farming in the United States does not equal more food security for most U.S. consumers either</w:t>
      </w:r>
      <w:r w:rsidRPr="0033747E">
        <w:rPr>
          <w:sz w:val="16"/>
        </w:rPr>
        <w:t xml:space="preserve">.  As it is, the United States exports over 70 percent of its seafood to the European Union and Japan, which have higher standards for seafood and are willing to pay more for fish produced with more stringent environmental, health and labor regulations.  Unless trade patterns change, which is highly unlikely under current regulatory conditions, </w:t>
      </w:r>
      <w:r w:rsidRPr="00EA601B">
        <w:rPr>
          <w:rStyle w:val="StyleBoldUnderline"/>
        </w:rPr>
        <w:t>most fish farmed offshore in the United States would likely be shipped abroad, leaving the United States with only the ecological problems.</w:t>
      </w:r>
      <w:r w:rsidRPr="005332F5">
        <w:rPr>
          <w:u w:val="single"/>
        </w:rPr>
        <w:t xml:space="preserve"> </w:t>
      </w:r>
      <w:r w:rsidRPr="0033747E">
        <w:rPr>
          <w:sz w:val="16"/>
        </w:rPr>
        <w:t xml:space="preserve">Already, Kona </w:t>
      </w:r>
      <w:proofErr w:type="spellStart"/>
      <w:r w:rsidRPr="0033747E">
        <w:rPr>
          <w:sz w:val="16"/>
        </w:rPr>
        <w:t>Kampachi</w:t>
      </w:r>
      <w:proofErr w:type="spellEnd"/>
      <w:r w:rsidRPr="0033747E">
        <w:rPr>
          <w:sz w:val="16"/>
        </w:rPr>
        <w:t xml:space="preserve">®, a farmed fish from Hawaii, is sold for $17 per pound — far out of the price range of the average U.S. consumer.28 </w:t>
      </w:r>
      <w:r w:rsidRPr="00EA601B">
        <w:rPr>
          <w:rStyle w:val="StyleBoldUnderline"/>
        </w:rPr>
        <w:t>Expanding U.S. offshore aquaculture simply means more high-end fish available for those who can afford it. Offshore aquaculture will not significantly increase the supply of quality seafood to U.S. consumers, and products will certainly not make their way to developing countries.</w:t>
      </w:r>
      <w:r w:rsidRPr="005332F5">
        <w:rPr>
          <w:u w:val="single"/>
        </w:rPr>
        <w:t xml:space="preserve"> </w:t>
      </w:r>
      <w:r w:rsidRPr="0033747E">
        <w:rPr>
          <w:sz w:val="16"/>
        </w:rPr>
        <w:t xml:space="preserve">Further, </w:t>
      </w:r>
      <w:r w:rsidRPr="00EA601B">
        <w:rPr>
          <w:rStyle w:val="StyleBoldUnderline"/>
        </w:rPr>
        <w:t>using wild fish to feed farmed fish is an unsustainable practice that depletes forage fish populations, threatens the food security of many people in developing countries, and takes a valuable food source away from people who need it.</w:t>
      </w:r>
    </w:p>
    <w:p w14:paraId="1F28252F" w14:textId="77777777" w:rsidR="00F80D5B" w:rsidRDefault="00F80D5B" w:rsidP="00F80D5B">
      <w:pPr>
        <w:rPr>
          <w:u w:val="single"/>
        </w:rPr>
      </w:pPr>
    </w:p>
    <w:p w14:paraId="62274919" w14:textId="77777777" w:rsidR="00F80D5B" w:rsidRDefault="00F80D5B" w:rsidP="00F80D5B">
      <w:pPr>
        <w:pStyle w:val="Heading4"/>
      </w:pPr>
      <w:r>
        <w:t>Offshore aquaculture fish feed causes malnutrition and food insecurity</w:t>
      </w:r>
    </w:p>
    <w:p w14:paraId="182C39CC" w14:textId="77777777" w:rsidR="00F80D5B" w:rsidRPr="008F05DF" w:rsidRDefault="00F80D5B" w:rsidP="00F80D5B">
      <w:pPr>
        <w:rPr>
          <w:rStyle w:val="StyleStyleBold12pt"/>
        </w:rPr>
      </w:pPr>
      <w:r>
        <w:rPr>
          <w:rStyle w:val="StyleStyleBold12pt"/>
        </w:rPr>
        <w:t>Food &amp; Water Watch 10</w:t>
      </w:r>
      <w:r w:rsidRPr="008F05DF">
        <w:rPr>
          <w:rStyle w:val="StyleStyleBold12pt"/>
        </w:rPr>
        <w:t xml:space="preserve"> </w:t>
      </w:r>
      <w:r w:rsidRPr="004C4E97">
        <w:rPr>
          <w:rStyle w:val="StyleStyleBold12pt"/>
          <w:sz w:val="16"/>
          <w:szCs w:val="16"/>
        </w:rPr>
        <w:t>- Consumer rights group focusing on food, water, and fishing</w:t>
      </w:r>
      <w:r w:rsidRPr="008F05DF">
        <w:rPr>
          <w:rStyle w:val="StyleStyleBold12pt"/>
        </w:rPr>
        <w:t xml:space="preserve"> </w:t>
      </w:r>
      <w:r w:rsidRPr="008F05DF">
        <w:rPr>
          <w:rStyle w:val="StyleStyleBold12pt"/>
          <w:sz w:val="16"/>
          <w:szCs w:val="16"/>
        </w:rPr>
        <w:t>[Food &amp; Water Watch</w:t>
      </w:r>
      <w:proofErr w:type="gramStart"/>
      <w:r w:rsidRPr="008F05DF">
        <w:rPr>
          <w:rStyle w:val="StyleStyleBold12pt"/>
          <w:sz w:val="16"/>
          <w:szCs w:val="16"/>
        </w:rPr>
        <w:t>,  consumer</w:t>
      </w:r>
      <w:proofErr w:type="gramEnd"/>
      <w:r w:rsidRPr="008F05DF">
        <w:rPr>
          <w:rStyle w:val="StyleStyleBold12pt"/>
          <w:sz w:val="16"/>
          <w:szCs w:val="16"/>
        </w:rPr>
        <w:t xml:space="preserve"> rights organization which focuses on government accountability relating to food, water, and fishing and utilizes public and policymaker education, lobbying, media, </w:t>
      </w:r>
      <w:r>
        <w:rPr>
          <w:rStyle w:val="StyleStyleBold12pt"/>
          <w:sz w:val="16"/>
          <w:szCs w:val="16"/>
        </w:rPr>
        <w:t>"Expansion of Factory Fish Farms in the Ocean May Lead to Food Insecurity in Developing Countries</w:t>
      </w:r>
      <w:r w:rsidRPr="008F05DF">
        <w:rPr>
          <w:rStyle w:val="StyleStyleBold12pt"/>
          <w:sz w:val="16"/>
          <w:szCs w:val="16"/>
        </w:rPr>
        <w:t>,</w:t>
      </w:r>
      <w:r>
        <w:rPr>
          <w:rStyle w:val="StyleStyleBold12pt"/>
          <w:sz w:val="16"/>
          <w:szCs w:val="16"/>
        </w:rPr>
        <w:t>" Food &amp; Water Watch, June 6, 2010</w:t>
      </w:r>
      <w:r w:rsidRPr="008F05DF">
        <w:rPr>
          <w:rStyle w:val="StyleStyleBold12pt"/>
          <w:sz w:val="16"/>
          <w:szCs w:val="16"/>
        </w:rPr>
        <w:t xml:space="preserve">, </w:t>
      </w:r>
      <w:r>
        <w:rPr>
          <w:rStyle w:val="StyleStyleBold12pt"/>
          <w:sz w:val="16"/>
          <w:szCs w:val="16"/>
        </w:rPr>
        <w:t>http://documents.foodandwaterwatch.org/doc/FeedInsecurity.pdf, Accessed July 19</w:t>
      </w:r>
      <w:r w:rsidRPr="008F05DF">
        <w:rPr>
          <w:rStyle w:val="StyleStyleBold12pt"/>
          <w:sz w:val="16"/>
          <w:szCs w:val="16"/>
        </w:rPr>
        <w:t>, 14] CZ</w:t>
      </w:r>
    </w:p>
    <w:p w14:paraId="73B2084B" w14:textId="77777777" w:rsidR="00F80D5B" w:rsidRPr="00565E05" w:rsidRDefault="00F80D5B" w:rsidP="00F80D5B"/>
    <w:p w14:paraId="4809148F" w14:textId="6BBC81D9" w:rsidR="00F80D5B" w:rsidRPr="00D42BB3" w:rsidRDefault="00F80D5B" w:rsidP="00D42BB3">
      <w:pPr>
        <w:rPr>
          <w:u w:val="single"/>
        </w:rPr>
      </w:pPr>
      <w:r w:rsidRPr="00EA601B">
        <w:rPr>
          <w:rStyle w:val="StyleBoldUnderline"/>
        </w:rPr>
        <w:t>Exporting food often means the local population suffers from food insecurity, because of a competitive market rather than an actual food shortage. Nine of the top 40 fish-exporting nations</w:t>
      </w:r>
      <w:r w:rsidRPr="0033747E">
        <w:rPr>
          <w:sz w:val="16"/>
        </w:rPr>
        <w:t xml:space="preserve"> are qualified as low-income food deficit countries (known as LIFDCs)</w:t>
      </w:r>
      <w:proofErr w:type="gramStart"/>
      <w:r w:rsidRPr="0033747E">
        <w:rPr>
          <w:sz w:val="16"/>
        </w:rPr>
        <w:t>.22</w:t>
      </w:r>
      <w:proofErr w:type="gramEnd"/>
      <w:r w:rsidRPr="0033747E">
        <w:rPr>
          <w:sz w:val="16"/>
        </w:rPr>
        <w:t xml:space="preserve"> LIFDCs are encouraged to export food in exchange for money to buy cheaper food.  However, they </w:t>
      </w:r>
      <w:r w:rsidRPr="00EA601B">
        <w:rPr>
          <w:rStyle w:val="StyleBoldUnderline"/>
        </w:rPr>
        <w:t xml:space="preserve">are often left vulnerable to the fluctuations of the global market, which can result in being unable to afford nutritious food with the money earned from their goods. </w:t>
      </w:r>
      <w:r w:rsidRPr="0033747E">
        <w:rPr>
          <w:sz w:val="16"/>
        </w:rPr>
        <w:t xml:space="preserve">Statistics from the Food and Agriculture Organization of the United Nations show that fish exports from LIFDCs only cover half of the cost of food imports.23 Furthermore, a recent study found no demonstrable correlation between fish trade and well-being indicators in sub-Saharan </w:t>
      </w:r>
      <w:proofErr w:type="gramStart"/>
      <w:r w:rsidRPr="0033747E">
        <w:rPr>
          <w:sz w:val="16"/>
        </w:rPr>
        <w:t xml:space="preserve">Africa.24  </w:t>
      </w:r>
      <w:r w:rsidRPr="00EA601B">
        <w:rPr>
          <w:rStyle w:val="StyleBoldUnderline"/>
        </w:rPr>
        <w:t>If</w:t>
      </w:r>
      <w:proofErr w:type="gramEnd"/>
      <w:r w:rsidRPr="00EA601B">
        <w:rPr>
          <w:rStyle w:val="StyleBoldUnderline"/>
        </w:rPr>
        <w:t xml:space="preserve"> forage fish were used to feed the local population, a country could be more food secure. In Africa, for example, there is enough fishmeal to reduce the protein shortage of the continent by 50 percent.</w:t>
      </w:r>
      <w:r w:rsidRPr="0033747E">
        <w:rPr>
          <w:sz w:val="16"/>
        </w:rPr>
        <w:t xml:space="preserve">25 In Indonesia, half of the children of fishing families are stunted, and in India, the infant mortality in fishing villages is relatively high, while both of these countries are leading exporters of fish and fish </w:t>
      </w:r>
      <w:proofErr w:type="gramStart"/>
      <w:r w:rsidRPr="0033747E">
        <w:rPr>
          <w:sz w:val="16"/>
        </w:rPr>
        <w:t xml:space="preserve">products.26  </w:t>
      </w:r>
      <w:r w:rsidRPr="00EA601B">
        <w:rPr>
          <w:rStyle w:val="StyleBoldUnderline"/>
        </w:rPr>
        <w:t>This</w:t>
      </w:r>
      <w:proofErr w:type="gramEnd"/>
      <w:r w:rsidRPr="00EA601B">
        <w:rPr>
          <w:rStyle w:val="StyleBoldUnderline"/>
        </w:rPr>
        <w:t xml:space="preserve"> export model takes an accessible, nutrient-rich food source from developing countries and feeds it to fish and other animals that will be consumed by people in developed countries, creating malnutrition in some of the very areas where the fish are plentiful.  Aquaculture consumption of small forage fish essentially takes them from the poor to feed the rich.</w:t>
      </w:r>
    </w:p>
    <w:p w14:paraId="6198CDF8" w14:textId="3E22961C" w:rsidR="00D42BB3" w:rsidRDefault="00D42BB3" w:rsidP="00D42BB3">
      <w:pPr>
        <w:pStyle w:val="Heading3"/>
      </w:pPr>
      <w:r>
        <w:t>Overfishing</w:t>
      </w:r>
    </w:p>
    <w:p w14:paraId="32E112CA" w14:textId="77777777" w:rsidR="00D42BB3" w:rsidRPr="00D42BB3" w:rsidRDefault="00D42BB3" w:rsidP="00D42BB3">
      <w:pPr>
        <w:pStyle w:val="Heading4"/>
      </w:pPr>
      <w:r w:rsidRPr="00D42BB3">
        <w:t>Offshore aquaculture too dangerous for humans</w:t>
      </w:r>
    </w:p>
    <w:p w14:paraId="7F9AA865" w14:textId="77777777" w:rsidR="00D42BB3" w:rsidRPr="00D42BB3" w:rsidRDefault="00D42BB3" w:rsidP="00D42BB3">
      <w:r w:rsidRPr="00D42BB3">
        <w:rPr>
          <w:rStyle w:val="StyleStyleBold12pt"/>
        </w:rPr>
        <w:t xml:space="preserve">Food &amp; Water Watch </w:t>
      </w:r>
      <w:r>
        <w:rPr>
          <w:rStyle w:val="StyleStyleBold12pt"/>
        </w:rPr>
        <w:t>‘</w:t>
      </w:r>
      <w:r w:rsidRPr="00D42BB3">
        <w:rPr>
          <w:rStyle w:val="StyleStyleBold12pt"/>
        </w:rPr>
        <w:t>9</w:t>
      </w:r>
      <w:r w:rsidRPr="00D42BB3">
        <w:t xml:space="preserve"> - Consumer rights group focusing on food, water, and fishing [Food &amp; Water Watch</w:t>
      </w:r>
      <w:proofErr w:type="gramStart"/>
      <w:r w:rsidRPr="00D42BB3">
        <w:t>,  consumer</w:t>
      </w:r>
      <w:proofErr w:type="gramEnd"/>
      <w:r w:rsidRPr="00D42BB3">
        <w:t xml:space="preserve"> rights organization which focuses on government accountability relating to food, water, and fishing and utilizes public and policymaker education, lobbying, media, " Harmful Aquaculture Chemicals and Waste Slip Through Regulatory Cracks," Food &amp; Water Watch, December 9, 2009, http://documents.foodandwaterwatch.org/doc/yuck.pdf, Accessed July 16, 14] CZ</w:t>
      </w:r>
    </w:p>
    <w:p w14:paraId="6B3B22CD" w14:textId="77777777" w:rsidR="00D42BB3" w:rsidRPr="00D42BB3" w:rsidRDefault="00D42BB3" w:rsidP="00D42BB3"/>
    <w:p w14:paraId="56B2F2E8" w14:textId="77777777" w:rsidR="00D42BB3" w:rsidRPr="00D42BB3" w:rsidRDefault="00D42BB3" w:rsidP="00D42BB3">
      <w:pPr>
        <w:rPr>
          <w:u w:val="single"/>
        </w:rPr>
      </w:pPr>
      <w:r w:rsidRPr="00D42BB3">
        <w:rPr>
          <w:u w:val="single"/>
        </w:rPr>
        <w:t>There are eight types of drugs approved for use in aquaculture in the U.S.</w:t>
      </w:r>
      <w:r w:rsidRPr="00F822F4">
        <w:rPr>
          <w:sz w:val="16"/>
        </w:rPr>
        <w:t xml:space="preserve">3 Four are antibiotics, one is used for antibacterial purposes, one is used to combat parasites, one is a hormone used in spawning, and one is used to temporarily immobilize fish. Of these, only three (the hormone, the </w:t>
      </w:r>
      <w:proofErr w:type="spellStart"/>
      <w:r w:rsidRPr="00F822F4">
        <w:rPr>
          <w:sz w:val="16"/>
        </w:rPr>
        <w:t>parasiticide</w:t>
      </w:r>
      <w:proofErr w:type="spellEnd"/>
      <w:r w:rsidRPr="00F822F4">
        <w:rPr>
          <w:sz w:val="16"/>
        </w:rPr>
        <w:t xml:space="preserve">, and one of the antibiotics) are explicitly approved for all types of finfish that could be grown in ocean fish farming. Plus, one antibiotic is only explicitly approved for fry or fingerlings, and the hormone for broodfish.4 </w:t>
      </w:r>
      <w:proofErr w:type="gramStart"/>
      <w:r w:rsidRPr="00F822F4">
        <w:rPr>
          <w:sz w:val="16"/>
        </w:rPr>
        <w:t>This</w:t>
      </w:r>
      <w:proofErr w:type="gramEnd"/>
      <w:r w:rsidRPr="00F822F4">
        <w:rPr>
          <w:sz w:val="16"/>
        </w:rPr>
        <w:t xml:space="preserve"> could easily give the impression that regulation of aquaculture drugs in the United States takes a very precautionary stance. Indeed, </w:t>
      </w:r>
      <w:r w:rsidRPr="00D42BB3">
        <w:rPr>
          <w:u w:val="single"/>
        </w:rPr>
        <w:t>proponents of ocean fish farming argue that the United States is a safer place to practice offshore aquaculture because chemicals and drugs are regulated more extensively than in other countries. However, due to regulatory categories, a policy on “extra-label” drug use, and Investigational New Animal Drugs (INADs), it is possible for additional, and possibly very dangerous, drugs and chemicals to be used in U.S. offshore aquaculture.</w:t>
      </w:r>
      <w:r w:rsidRPr="00F822F4">
        <w:rPr>
          <w:sz w:val="16"/>
        </w:rPr>
        <w:t xml:space="preserve"> Food and Drug Administration (FDA) has regulatory priority guidelines for drugs, classifying some as “high regulatory priority,” and others as “low regulatory priority.”5 FDA is unlikely to object to use of drugs in the latter category. Two drugs, copper sulfate and potassium permanganate, have had their status deferred, pending further study. </w:t>
      </w:r>
      <w:r w:rsidRPr="00D42BB3">
        <w:rPr>
          <w:u w:val="single"/>
        </w:rPr>
        <w:t>These chemicals are known to be potentially dangerous to humans: exposure</w:t>
      </w:r>
      <w:r w:rsidRPr="00F822F4">
        <w:rPr>
          <w:sz w:val="16"/>
        </w:rPr>
        <w:t xml:space="preserve"> to copper sulfate can cause liver and kidney damage</w:t>
      </w:r>
      <w:proofErr w:type="gramStart"/>
      <w:r w:rsidRPr="00F822F4">
        <w:rPr>
          <w:sz w:val="16"/>
        </w:rPr>
        <w:t>,6</w:t>
      </w:r>
      <w:proofErr w:type="gramEnd"/>
      <w:r w:rsidRPr="00F822F4">
        <w:rPr>
          <w:sz w:val="16"/>
        </w:rPr>
        <w:t xml:space="preserve"> and potassium permanganate </w:t>
      </w:r>
      <w:r w:rsidRPr="00D42BB3">
        <w:rPr>
          <w:u w:val="single"/>
        </w:rPr>
        <w:t>can cause nausea, vomiting, abdominal pain, and kidney damage.7 Since they have not been designated in a regulatory category, there are no set standards for their use, which leaves aquaculture operators the freedom to use them as they see fit.</w:t>
      </w:r>
    </w:p>
    <w:p w14:paraId="2A1D7F6E" w14:textId="77777777" w:rsidR="00D42BB3" w:rsidRPr="00D42BB3" w:rsidRDefault="00D42BB3" w:rsidP="00D42BB3">
      <w:pPr>
        <w:rPr>
          <w:u w:val="single"/>
        </w:rPr>
      </w:pPr>
    </w:p>
    <w:p w14:paraId="48AE6DEF" w14:textId="77777777" w:rsidR="00D42BB3" w:rsidRPr="00D42BB3" w:rsidRDefault="00D42BB3" w:rsidP="00D42BB3">
      <w:pPr>
        <w:pStyle w:val="Heading4"/>
      </w:pPr>
      <w:r w:rsidRPr="00D42BB3">
        <w:t>Wild fish stocks face extinction - farmed fish are root cause</w:t>
      </w:r>
    </w:p>
    <w:p w14:paraId="66BC54E5" w14:textId="77777777" w:rsidR="00D42BB3" w:rsidRPr="00D42BB3" w:rsidRDefault="00D42BB3" w:rsidP="00D42BB3">
      <w:r w:rsidRPr="00D42BB3">
        <w:rPr>
          <w:rStyle w:val="StyleStyleBold12pt"/>
        </w:rPr>
        <w:t>WWF 9</w:t>
      </w:r>
      <w:r w:rsidRPr="00D42BB3">
        <w:t xml:space="preserve"> - Organization focusing on conservation of the environment [World Wildlife Fund, working on issues regarding the conservation, research and restoration of the environment, "Aquaculture problems: Exotic escapees," WWF, March 31, 2006, http://wwf.panda.org/about_our_earth/blue_planet/problems/aquaculture/exotic_escapees/, Accessed July 17, 14] CZ</w:t>
      </w:r>
    </w:p>
    <w:p w14:paraId="6211C4AF" w14:textId="77777777" w:rsidR="00D42BB3" w:rsidRPr="00D42BB3" w:rsidRDefault="00D42BB3" w:rsidP="00D42BB3"/>
    <w:p w14:paraId="5EB35234" w14:textId="77777777" w:rsidR="00D42BB3" w:rsidRPr="00D42BB3" w:rsidRDefault="00D42BB3" w:rsidP="00D42BB3">
      <w:pPr>
        <w:rPr>
          <w:bCs/>
          <w:u w:val="single"/>
        </w:rPr>
      </w:pPr>
      <w:r w:rsidRPr="00F822F4">
        <w:rPr>
          <w:sz w:val="16"/>
        </w:rPr>
        <w:t xml:space="preserve">A huge number of farmed fish escape from their pens – and can even outnumber their wild cousins. </w:t>
      </w:r>
      <w:r w:rsidRPr="00D42BB3">
        <w:rPr>
          <w:bCs/>
          <w:u w:val="single"/>
        </w:rPr>
        <w:t>Like other introduced species, these escaped farmed species are a serious environmental problem. They cause significant disturbances of natural ecosystems, and threaten local wild species in several ways. For example, they can compete for food and habitat, displace indigenous species, and interfere with the lifecycles of wild species.</w:t>
      </w:r>
      <w:r w:rsidRPr="00F822F4">
        <w:rPr>
          <w:sz w:val="16"/>
        </w:rPr>
        <w:t xml:space="preserve"> If</w:t>
      </w:r>
      <w:r w:rsidRPr="00D42BB3">
        <w:rPr>
          <w:bCs/>
          <w:u w:val="single"/>
        </w:rPr>
        <w:t xml:space="preserve"> the escaped farmed species</w:t>
      </w:r>
      <w:r w:rsidRPr="00F822F4">
        <w:rPr>
          <w:sz w:val="16"/>
        </w:rPr>
        <w:t xml:space="preserve"> have a survival advantage over wild species, they </w:t>
      </w:r>
      <w:r w:rsidRPr="00D42BB3">
        <w:rPr>
          <w:bCs/>
          <w:u w:val="single"/>
        </w:rPr>
        <w:t>can drive local populations to extinction.</w:t>
      </w:r>
      <w:r w:rsidRPr="00F822F4">
        <w:rPr>
          <w:sz w:val="16"/>
        </w:rPr>
        <w:t xml:space="preserve"> Exotic species can also carry diseases or parasites that can be lethal to native species. </w:t>
      </w:r>
      <w:r w:rsidRPr="00D42BB3">
        <w:rPr>
          <w:bCs/>
          <w:u w:val="single"/>
        </w:rPr>
        <w:t>And escaped species that are able to breed with the wild stock can lead to a dilution of the natural gene pool. This can potentially affect the long-term survival and evolution of wild species.</w:t>
      </w:r>
    </w:p>
    <w:p w14:paraId="54AE7A91" w14:textId="77777777" w:rsidR="00F80D5B" w:rsidRPr="00F80D5B" w:rsidRDefault="00F80D5B" w:rsidP="00F80D5B"/>
    <w:p w14:paraId="5888CAB7" w14:textId="77777777" w:rsidR="00D42BB3" w:rsidRPr="00D42BB3" w:rsidRDefault="00D42BB3" w:rsidP="00D42BB3"/>
    <w:p w14:paraId="725191EF" w14:textId="3E58836C" w:rsidR="009120AB" w:rsidRPr="009120AB" w:rsidRDefault="009120AB" w:rsidP="009120AB">
      <w:pPr>
        <w:pStyle w:val="Heading3"/>
      </w:pPr>
      <w:r>
        <w:t>Disease</w:t>
      </w:r>
    </w:p>
    <w:p w14:paraId="7362463D" w14:textId="2D1CAB19" w:rsidR="009120AB" w:rsidRPr="009120AB" w:rsidRDefault="00F822F4" w:rsidP="009120AB">
      <w:pPr>
        <w:pStyle w:val="Heading4"/>
      </w:pPr>
      <w:r>
        <w:t xml:space="preserve">a. </w:t>
      </w:r>
      <w:r w:rsidR="009120AB" w:rsidRPr="009120AB">
        <w:t>Onshore Solves Case and Solves Better – Checks Offshore Disease Spread, Predators, and Costs</w:t>
      </w:r>
    </w:p>
    <w:p w14:paraId="1C2D8E2B" w14:textId="77777777" w:rsidR="009120AB" w:rsidRPr="009120AB" w:rsidRDefault="009120AB" w:rsidP="009120AB">
      <w:pPr>
        <w:rPr>
          <w:bCs/>
        </w:rPr>
      </w:pPr>
      <w:r w:rsidRPr="009120AB">
        <w:rPr>
          <w:rStyle w:val="StyleStyleBold12pt"/>
        </w:rPr>
        <w:t>GOWAN 12</w:t>
      </w:r>
      <w:r w:rsidRPr="009120AB">
        <w:rPr>
          <w:b/>
          <w:bCs/>
        </w:rPr>
        <w:t xml:space="preserve"> </w:t>
      </w:r>
      <w:r w:rsidRPr="009120AB">
        <w:rPr>
          <w:bCs/>
        </w:rPr>
        <w:t>– reporter for the New Brunswick Telegraph Journal (</w:t>
      </w:r>
      <w:proofErr w:type="spellStart"/>
      <w:r w:rsidRPr="009120AB">
        <w:rPr>
          <w:bCs/>
        </w:rPr>
        <w:t>Derwin</w:t>
      </w:r>
      <w:proofErr w:type="spellEnd"/>
      <w:r w:rsidRPr="009120AB">
        <w:rPr>
          <w:bCs/>
        </w:rPr>
        <w:t xml:space="preserve">, Speaker Advocates Onshore Aquaculture, Telegraph Journal, 10-17-12, </w:t>
      </w:r>
      <w:hyperlink r:id="rId26" w:history="1">
        <w:r w:rsidRPr="009120AB">
          <w:rPr>
            <w:rStyle w:val="Hyperlink"/>
            <w:bCs/>
          </w:rPr>
          <w:t>http://0101.nccdn.net/1_5/089/0ca/2d8/tj-landbased2-oct17.pdf</w:t>
        </w:r>
      </w:hyperlink>
      <w:r w:rsidRPr="009120AB">
        <w:rPr>
          <w:bCs/>
        </w:rPr>
        <w:t>, 7-15-14)</w:t>
      </w:r>
    </w:p>
    <w:p w14:paraId="1AB3D2C7" w14:textId="77777777" w:rsidR="009120AB" w:rsidRPr="00F822F4" w:rsidRDefault="009120AB" w:rsidP="009120AB">
      <w:pPr>
        <w:rPr>
          <w:sz w:val="16"/>
        </w:rPr>
      </w:pPr>
      <w:r w:rsidRPr="009120AB">
        <w:rPr>
          <w:u w:val="single"/>
        </w:rPr>
        <w:t xml:space="preserve">Raising fish in tanks onshore need not threaten New Brunswick’s floating net-pen aquaculture industry, according to Steven T. </w:t>
      </w:r>
      <w:proofErr w:type="spellStart"/>
      <w:r w:rsidRPr="009120AB">
        <w:rPr>
          <w:u w:val="single"/>
        </w:rPr>
        <w:t>Summerfelt</w:t>
      </w:r>
      <w:proofErr w:type="spellEnd"/>
      <w:r w:rsidRPr="009120AB">
        <w:rPr>
          <w:u w:val="single"/>
        </w:rPr>
        <w:t xml:space="preserve">. With infrastructure already in place, the New England market nearby and land available, Charlotte County salmon farmers should take advantage of the opportunity, the director of the Conservation Fund’s Freshwater Institute in </w:t>
      </w:r>
      <w:proofErr w:type="spellStart"/>
      <w:r w:rsidRPr="009120AB">
        <w:rPr>
          <w:u w:val="single"/>
        </w:rPr>
        <w:t>Sheperdstown</w:t>
      </w:r>
      <w:proofErr w:type="spellEnd"/>
      <w:r w:rsidRPr="009120AB">
        <w:rPr>
          <w:u w:val="single"/>
        </w:rPr>
        <w:t xml:space="preserve">, W. Va., said in a public presentation Friday at the Atlantic Salmon Federation Interpretive Centre in </w:t>
      </w:r>
      <w:proofErr w:type="spellStart"/>
      <w:r w:rsidRPr="009120AB">
        <w:rPr>
          <w:u w:val="single"/>
        </w:rPr>
        <w:t>Chamcook</w:t>
      </w:r>
      <w:proofErr w:type="spellEnd"/>
      <w:r w:rsidRPr="00F822F4">
        <w:rPr>
          <w:sz w:val="16"/>
        </w:rPr>
        <w:t xml:space="preserve">. </w:t>
      </w:r>
      <w:proofErr w:type="spellStart"/>
      <w:r w:rsidRPr="009120AB">
        <w:rPr>
          <w:u w:val="single"/>
        </w:rPr>
        <w:t>Summerfelt</w:t>
      </w:r>
      <w:proofErr w:type="spellEnd"/>
      <w:r w:rsidRPr="009120AB">
        <w:rPr>
          <w:u w:val="single"/>
        </w:rPr>
        <w:t xml:space="preserve"> made his public presentation following a two-day workshop on the institute’s research, which the federation supports, on land-based closed-containment aquaculture. If salmon farms moved onshore the industry would likely locate closer to big markets rather than the Bay of Fundy, Pamela Parker, executive director of the Atlantic Canada Fish Farmers Association, said during an open farm day event last month.</w:t>
      </w:r>
      <w:r w:rsidRPr="00F822F4">
        <w:rPr>
          <w:sz w:val="16"/>
        </w:rPr>
        <w:t xml:space="preserve"> New Brunswick earns $250 million per year from exporting farmed salmon, she said. The industry accounts for about 16 per cent of jobs in Charlotte County. New Brunswick companies already in the industry should treat onshore aquaculture as an opportunity for growth, </w:t>
      </w:r>
      <w:proofErr w:type="spellStart"/>
      <w:r w:rsidRPr="00F822F4">
        <w:rPr>
          <w:sz w:val="16"/>
        </w:rPr>
        <w:t>Summerfelt</w:t>
      </w:r>
      <w:proofErr w:type="spellEnd"/>
      <w:r w:rsidRPr="00F822F4">
        <w:rPr>
          <w:sz w:val="16"/>
        </w:rPr>
        <w:t xml:space="preserve"> argued. “If you can’t expand in New Brunswick now because the sites are already full – that’s what I have been told – then those same farms could use their infrastructure inland and they could build closed containment systems and ship those fish,” he said in an interview following the presentation. “They’d have the same processing plant, the same feed mill, the same brood stock, </w:t>
      </w:r>
      <w:proofErr w:type="spellStart"/>
      <w:r w:rsidRPr="00F822F4">
        <w:rPr>
          <w:sz w:val="16"/>
        </w:rPr>
        <w:t>smolt</w:t>
      </w:r>
      <w:proofErr w:type="spellEnd"/>
      <w:r w:rsidRPr="00F822F4">
        <w:rPr>
          <w:sz w:val="16"/>
        </w:rPr>
        <w:t xml:space="preserve">. Leverage the same infrastructure that costs a lot of money to build somewhere else,” he said. </w:t>
      </w:r>
      <w:r w:rsidRPr="009120AB">
        <w:rPr>
          <w:u w:val="single"/>
        </w:rPr>
        <w:t>“That’s real. That’s not made up. There is a real advantage to raising fish here because everything is already here.” Along with infrastructure, New Brunswick companies already in the industry have the capital to build commercially viable onshore fish farms, he said. “It’s an agro-business scale, emphasize that. It’s going to only work when you are at a scale that’s competitive with the other industry players supplying salmon.” “They could do it</w:t>
      </w:r>
      <w:r w:rsidRPr="00F822F4">
        <w:rPr>
          <w:sz w:val="16"/>
        </w:rPr>
        <w:t xml:space="preserve">,” he said, referring to the New Brunswick companies. Tighter land restrictions closer to big markets, and limits on new sites in the Bay of Fundy, could make expansion onshore in New Brunswick the best option, </w:t>
      </w:r>
      <w:proofErr w:type="spellStart"/>
      <w:r w:rsidRPr="00F822F4">
        <w:rPr>
          <w:sz w:val="16"/>
        </w:rPr>
        <w:t>Summerfelt</w:t>
      </w:r>
      <w:proofErr w:type="spellEnd"/>
      <w:r w:rsidRPr="00F822F4">
        <w:rPr>
          <w:sz w:val="16"/>
        </w:rPr>
        <w:t xml:space="preserve"> said. He does not see land-based fish farms completely displacing the offshore pens. “Your shipping is very simple right across the border to the primary markets in the U.S., so I think this is in addition to salmon net pens</w:t>
      </w:r>
      <w:r w:rsidRPr="009120AB">
        <w:rPr>
          <w:u w:val="single"/>
        </w:rPr>
        <w:t>. I think you can do land-based closed-containment systems to better meet our seafood needs,” he said</w:t>
      </w:r>
      <w:r w:rsidRPr="00F822F4">
        <w:rPr>
          <w:sz w:val="16"/>
        </w:rPr>
        <w:t xml:space="preserve">. The closed containment systems </w:t>
      </w:r>
      <w:proofErr w:type="spellStart"/>
      <w:r w:rsidRPr="00F822F4">
        <w:rPr>
          <w:sz w:val="16"/>
        </w:rPr>
        <w:t>Summerfelt</w:t>
      </w:r>
      <w:proofErr w:type="spellEnd"/>
      <w:r w:rsidRPr="00F822F4">
        <w:rPr>
          <w:sz w:val="16"/>
        </w:rPr>
        <w:t xml:space="preserve"> envisages recycle more than 99 per cent of the water they use, unlike the “flow-through” floating pens, he said. They would capture more than 90 per cent of fish waste, which falls to the bottom under floating pens, he said</w:t>
      </w:r>
      <w:r w:rsidRPr="009120AB">
        <w:rPr>
          <w:u w:val="single"/>
        </w:rPr>
        <w:t>. Recycling water allows an onshore fish farm to control disease and pests without costly chemicals,</w:t>
      </w:r>
      <w:r w:rsidRPr="00F822F4">
        <w:rPr>
          <w:sz w:val="16"/>
        </w:rPr>
        <w:t xml:space="preserve"> </w:t>
      </w:r>
      <w:proofErr w:type="spellStart"/>
      <w:r w:rsidRPr="00F822F4">
        <w:rPr>
          <w:sz w:val="16"/>
        </w:rPr>
        <w:t>Summerfelt</w:t>
      </w:r>
      <w:proofErr w:type="spellEnd"/>
      <w:r w:rsidRPr="00F822F4">
        <w:rPr>
          <w:sz w:val="16"/>
        </w:rPr>
        <w:t xml:space="preserve"> said. </w:t>
      </w:r>
      <w:r w:rsidRPr="009120AB">
        <w:rPr>
          <w:u w:val="single"/>
        </w:rPr>
        <w:t>By controlling water temperature, which affects growth rates, no losses to predators or escapes through breached nets, and bio-security measures to keep the system disease-free and sea-lice free, onshore farms can keep costs per fish low</w:t>
      </w:r>
      <w:r w:rsidRPr="00F822F4">
        <w:rPr>
          <w:sz w:val="16"/>
        </w:rPr>
        <w:t xml:space="preserve">, </w:t>
      </w:r>
      <w:proofErr w:type="spellStart"/>
      <w:r w:rsidRPr="00F822F4">
        <w:rPr>
          <w:sz w:val="16"/>
        </w:rPr>
        <w:t>Summerfelt</w:t>
      </w:r>
      <w:proofErr w:type="spellEnd"/>
      <w:r w:rsidRPr="00F822F4">
        <w:rPr>
          <w:sz w:val="16"/>
        </w:rPr>
        <w:t xml:space="preserve"> said. </w:t>
      </w:r>
      <w:r w:rsidRPr="009120AB">
        <w:rPr>
          <w:u w:val="single"/>
        </w:rPr>
        <w:t>Conservation organizations including the ASF, dedicated to the wild Atlantic salmon, promote land-based closed-containment as an environmentally safer alternative to floating net pens.</w:t>
      </w:r>
      <w:r w:rsidRPr="00F822F4">
        <w:rPr>
          <w:sz w:val="16"/>
        </w:rPr>
        <w:t xml:space="preserve"> Alexandra Morton, founder and director of the </w:t>
      </w:r>
      <w:proofErr w:type="spellStart"/>
      <w:r w:rsidRPr="00F822F4">
        <w:rPr>
          <w:sz w:val="16"/>
        </w:rPr>
        <w:t>Raincoast</w:t>
      </w:r>
      <w:proofErr w:type="spellEnd"/>
      <w:r w:rsidRPr="00F822F4">
        <w:rPr>
          <w:sz w:val="16"/>
        </w:rPr>
        <w:t xml:space="preserve"> Research Society in Simoom Sound, B.C., will speak at the ASF </w:t>
      </w:r>
      <w:proofErr w:type="spellStart"/>
      <w:r w:rsidRPr="00F822F4">
        <w:rPr>
          <w:sz w:val="16"/>
        </w:rPr>
        <w:t>centre</w:t>
      </w:r>
      <w:proofErr w:type="spellEnd"/>
      <w:r w:rsidRPr="00F822F4">
        <w:rPr>
          <w:sz w:val="16"/>
        </w:rPr>
        <w:t xml:space="preserve"> at 7 p.m. Tuesday, and at the Grand </w:t>
      </w:r>
      <w:proofErr w:type="spellStart"/>
      <w:r w:rsidRPr="00F822F4">
        <w:rPr>
          <w:sz w:val="16"/>
        </w:rPr>
        <w:t>Manan</w:t>
      </w:r>
      <w:proofErr w:type="spellEnd"/>
      <w:r w:rsidRPr="00F822F4">
        <w:rPr>
          <w:sz w:val="16"/>
        </w:rPr>
        <w:t xml:space="preserve"> Museum at 7:30 p.m. Wednesday, on the roles of government, scientists, citizens and industry in regulating environmental impacts, and to maintain healthy and productive salmon runs.</w:t>
      </w:r>
    </w:p>
    <w:p w14:paraId="7FA9D6E2" w14:textId="77777777" w:rsidR="009120AB" w:rsidRPr="009120AB" w:rsidRDefault="009120AB" w:rsidP="009120AB"/>
    <w:p w14:paraId="31A59DF4" w14:textId="4729509E" w:rsidR="009120AB" w:rsidRPr="009120AB" w:rsidRDefault="00F822F4" w:rsidP="009120AB">
      <w:pPr>
        <w:pStyle w:val="Heading4"/>
      </w:pPr>
      <w:r>
        <w:t xml:space="preserve">b. </w:t>
      </w:r>
      <w:r w:rsidR="009120AB" w:rsidRPr="009120AB">
        <w:t>Diseases Mutate Rapidly – Cause Extinction</w:t>
      </w:r>
    </w:p>
    <w:p w14:paraId="39A96B3D" w14:textId="77777777" w:rsidR="009120AB" w:rsidRPr="009120AB" w:rsidRDefault="009120AB" w:rsidP="009120AB">
      <w:r w:rsidRPr="009120AB">
        <w:rPr>
          <w:rStyle w:val="StyleStyleBold12pt"/>
        </w:rPr>
        <w:t>DUJS 09</w:t>
      </w:r>
      <w:r w:rsidRPr="009120AB">
        <w:t xml:space="preserve"> – scientific research provider at Dartmouth (Dartmouth Undergraduate Journal of Science, </w:t>
      </w:r>
      <w:proofErr w:type="spellStart"/>
      <w:r w:rsidRPr="009120AB">
        <w:t>Boutler</w:t>
      </w:r>
      <w:proofErr w:type="spellEnd"/>
      <w:r w:rsidRPr="009120AB">
        <w:t xml:space="preserve"> et al, collaboration of undergraduate science students, Human Extinction: the Uncertainty of Our Fate, DUJS, 5-22-09, http://dujs.dartmouth.edu/spring-2009/human-extinction-the-uncertainty-of-our-fate#</w:t>
      </w:r>
      <w:proofErr w:type="gramStart"/>
      <w:r w:rsidRPr="009120AB">
        <w:t>.U8WgSLE1DwK</w:t>
      </w:r>
      <w:proofErr w:type="gramEnd"/>
      <w:r w:rsidRPr="009120AB">
        <w:t xml:space="preserve"> , 7-15-15)</w:t>
      </w:r>
    </w:p>
    <w:p w14:paraId="3383D595" w14:textId="77777777" w:rsidR="009120AB" w:rsidRPr="00F822F4" w:rsidRDefault="009120AB" w:rsidP="009120AB">
      <w:pPr>
        <w:rPr>
          <w:sz w:val="16"/>
        </w:rPr>
      </w:pPr>
      <w:r w:rsidRPr="00F822F4">
        <w:rPr>
          <w:sz w:val="16"/>
        </w:rPr>
        <w:t xml:space="preserve">Extinction marks the evolutionary death of a species. Observing the fates of many species ancient and recent, it appears to be Nature’s mechanism of periodically clearing out the outdated to make room for the fit. But is extinction necessarily inevitable for every species? More specifically, are humans destined to meet an unavoidable end?  Extinction, Then and Now Perhaps the most studied extinction — in textbooks, grade-school computer games, and movies alike — has been the extinction of the dinosaurs, one among many constituting the Cretaceous-Tertiary mass extinction around 65.5 million years ago (Ma) (1). Theorized to have been the result of a 20-kilometer-wide meteorite’s impact at the Yucatan peninsula (1), it sits among the five major mass extinctions that have occurred in the Earth’s 4.6 billion-year history: the Ordovician-Silurian extinction 439 Ma, the late-Devonian extinction 364 Ma, the Permian-Triassic extinction 251 Ma, the end-Triassic extinction 199-214 Ma, and the Cretaceous-Tertiary extinction (2).  All five mass extinctions of the past have been attributed to major geographic and climatic changes on Earth — significant fluctuations in sea levels, erupting volcanoes, extra-terrestrial impact — and are believed to have forced the extinction of up to 95 percent of all species at a time (2,3). Not all extinction, however, is so spectacularly concentrated. As shown in fossil records and on present-day Earth, extinction is historically an ever-present phenomenon, although extinction rates fluctuate over time. </w:t>
      </w:r>
      <w:proofErr w:type="gramStart"/>
      <w:r w:rsidRPr="00F822F4">
        <w:rPr>
          <w:sz w:val="16"/>
        </w:rPr>
        <w:t>influenza</w:t>
      </w:r>
      <w:proofErr w:type="gramEnd"/>
      <w:r w:rsidRPr="00F822F4">
        <w:rPr>
          <w:sz w:val="16"/>
        </w:rPr>
        <w:t xml:space="preserve">_virus_research_cmyk1 A microbiologist examines reconstructed 1918 Pandemic Influenza Virus. The epidemic killed up to 50 million people worldwide. If this is true, could humans be the dinosaurs of this next mass extinction, and if so, what would be the final nail in our coffin? A small sample of Dartmouth students was asked these questions (6). The following is a compilation of their general responses, followed by some analysis. RIP Homo sapiens </w:t>
      </w:r>
      <w:proofErr w:type="gramStart"/>
      <w:r w:rsidRPr="009120AB">
        <w:rPr>
          <w:u w:val="single"/>
        </w:rPr>
        <w:t>A</w:t>
      </w:r>
      <w:proofErr w:type="gramEnd"/>
      <w:r w:rsidRPr="009120AB">
        <w:rPr>
          <w:u w:val="single"/>
        </w:rPr>
        <w:t xml:space="preserve"> pandemic will kill off all humans. In the past, humans have indeed fallen victim to viruses. Perhaps the best-known case was 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w:t>
      </w:r>
      <w:r w:rsidRPr="009120AB">
        <w:rPr>
          <w:b/>
          <w:u w:val="single"/>
        </w:rPr>
        <w:t>extinction</w:t>
      </w:r>
      <w:r w:rsidRPr="009120AB">
        <w:rPr>
          <w:u w:val="single"/>
        </w:rPr>
        <w:t xml:space="preserve">. Some surveyed students mentioned AIDS as a potential pandemic-causing virus. It is true that scientists have been unable thus far to find a sustainable cure for AIDS, mainly due to HIV’s rapid and constant evolution. </w:t>
      </w:r>
      <w:r w:rsidRPr="00F822F4">
        <w:rPr>
          <w:sz w:val="16"/>
        </w:rPr>
        <w:t xml:space="preserve">Specifically, two factors account for the virus’s abnormally high mutation rate: 1. HIV’s use of reverse transcriptase, which does not have a </w:t>
      </w:r>
      <w:proofErr w:type="gramStart"/>
      <w:r w:rsidRPr="00F822F4">
        <w:rPr>
          <w:sz w:val="16"/>
        </w:rPr>
        <w:t>proof-reading</w:t>
      </w:r>
      <w:proofErr w:type="gramEnd"/>
      <w:r w:rsidRPr="00F822F4">
        <w:rPr>
          <w:sz w:val="16"/>
        </w:rPr>
        <w:t xml:space="preserve"> mechanism, and 2. </w:t>
      </w:r>
      <w:proofErr w:type="gramStart"/>
      <w:r w:rsidRPr="00F822F4">
        <w:rPr>
          <w:sz w:val="16"/>
        </w:rPr>
        <w:t>the</w:t>
      </w:r>
      <w:proofErr w:type="gramEnd"/>
      <w:r w:rsidRPr="00F822F4">
        <w:rPr>
          <w:sz w:val="16"/>
        </w:rPr>
        <w:t xml:space="preserv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9120AB">
        <w:rPr>
          <w:u w:val="single"/>
        </w:rPr>
        <w:t>However, for more easily transmitted viruses such as influenza,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 according to the Centers for Disease Control and Prevention</w:t>
      </w:r>
      <w:r w:rsidRPr="00F822F4">
        <w:rPr>
          <w:sz w:val="16"/>
        </w:rPr>
        <w:t xml:space="preserve">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 Another superior species will evolve and usurp man’s place on earth. While it has never been formally proven, many hold the </w:t>
      </w:r>
      <w:proofErr w:type="spellStart"/>
      <w:r w:rsidRPr="00F822F4">
        <w:rPr>
          <w:sz w:val="16"/>
        </w:rPr>
        <w:t>anthro</w:t>
      </w:r>
      <w:proofErr w:type="spellEnd"/>
      <w:r w:rsidRPr="00F822F4">
        <w:rPr>
          <w:sz w:val="16"/>
        </w:rPr>
        <w:t xml:space="preserve">-centric belief that Homo sapiens are superior to other earthly life forms. Those who believe this often cite man’s complex cognitive ability as the selective bias that differentiates humans from other organisms (5). Though this may be true to a certain degree, it has been proven that animals such as monkeys have some of the same psychological biases as humans, such as loss-aversion and anchoring bias (11).  Perhaps more convincing for the case of human domination is the argument that humans are ‘superior’ for their ability to “change the environment” to a greater degree than any other species (1). That is, we as humans have exceeded other living organisms in using natural resources and adapting the environment to our needs. At least on Earth, there does not appear to be a major threat to humans’ superiority in this sense.  However, the idea behind </w:t>
      </w:r>
      <w:proofErr w:type="spellStart"/>
      <w:r w:rsidRPr="00F822F4">
        <w:rPr>
          <w:sz w:val="16"/>
        </w:rPr>
        <w:t>panspermia</w:t>
      </w:r>
      <w:proofErr w:type="spellEnd"/>
      <w:r w:rsidRPr="00F822F4">
        <w:rPr>
          <w:sz w:val="16"/>
        </w:rPr>
        <w:t xml:space="preserve"> may deem a super-human threat possible. </w:t>
      </w:r>
      <w:proofErr w:type="spellStart"/>
      <w:r w:rsidRPr="00F822F4">
        <w:rPr>
          <w:sz w:val="16"/>
        </w:rPr>
        <w:t>Panspermia</w:t>
      </w:r>
      <w:proofErr w:type="spellEnd"/>
      <w:r w:rsidRPr="00F822F4">
        <w:rPr>
          <w:sz w:val="16"/>
        </w:rPr>
        <w:t xml:space="preserve"> is the theory that the beginnings of life originated elsewhere in the universe and were brought to our planet by some extraterrestrial means (i.e. a meteorite) (12). This theory has been largely disregarded for two primary reasons: 1. Miller’s experiment that supported abiogenesis (the formation of amino acids from inorganic matter present on early Earth) and 2. </w:t>
      </w:r>
      <w:proofErr w:type="gramStart"/>
      <w:r w:rsidRPr="00F822F4">
        <w:rPr>
          <w:sz w:val="16"/>
        </w:rPr>
        <w:t>the</w:t>
      </w:r>
      <w:proofErr w:type="gramEnd"/>
      <w:r w:rsidRPr="00F822F4">
        <w:rPr>
          <w:sz w:val="16"/>
        </w:rPr>
        <w:t xml:space="preserve"> general lack of proof of an extraterrestrial vehicle (12). However, should </w:t>
      </w:r>
      <w:proofErr w:type="spellStart"/>
      <w:r w:rsidRPr="00F822F4">
        <w:rPr>
          <w:sz w:val="16"/>
        </w:rPr>
        <w:t>panspermia</w:t>
      </w:r>
      <w:proofErr w:type="spellEnd"/>
      <w:r w:rsidRPr="00F822F4">
        <w:rPr>
          <w:sz w:val="16"/>
        </w:rPr>
        <w:t xml:space="preserve"> be true, it is possible that an extraterrestrial rock could introduce a new life form to Earth that could take over humans’ role on Earth. </w:t>
      </w:r>
      <w:proofErr w:type="gramStart"/>
      <w:r w:rsidRPr="00F822F4">
        <w:rPr>
          <w:sz w:val="16"/>
        </w:rPr>
        <w:t>A nuclear detonation at the U.S. testing facility at Bikini Atoll.</w:t>
      </w:r>
      <w:proofErr w:type="gramEnd"/>
      <w:r w:rsidRPr="00F822F4">
        <w:rPr>
          <w:sz w:val="16"/>
        </w:rPr>
        <w:t xml:space="preserve"> As technology progresses, the threat of a nuclear holocaust increases. </w:t>
      </w:r>
      <w:proofErr w:type="gramStart"/>
      <w:r w:rsidRPr="00F822F4">
        <w:rPr>
          <w:sz w:val="16"/>
        </w:rPr>
        <w:t>A nuclear detonation at the U.S. testing facility at Bikini Atoll.</w:t>
      </w:r>
      <w:proofErr w:type="gramEnd"/>
      <w:r w:rsidRPr="00F822F4">
        <w:rPr>
          <w:sz w:val="16"/>
        </w:rPr>
        <w:t xml:space="preserve"> As technology progresses, the threat of a nuclear holocaust increases. The population will grow until all natural resources are expended. This topic is a hotly debated one, particularly in light of related arguments for population control. Those who predict a shortage of natural resources believe in the limited carrying capacity of our planet. For instance, with renewable freshwater, Joel Cohen estimates that the Earth may only be able to support 5.3 to 8.2 billion people, assuming a low estimate for the amount of freshwater available and a high estimate for the amount of water necessary to human sustenance (13). Considering that the world population is already 6.7 billion, a growing world population could be a problem, and as of 2008, the human population has indeed been growing at a rate of 1.188 percent (14). Moreover, over the last fifteen years, the amount of energy consumed has grown at a slightly higher rate than has the amount of energy produced (15, 16). On the other hand, though the world population is growing, this growth rate has steadily decreased over the last forty years (17). In fact, some countries such as Japan and Germany currently have declining population numbers (18). Moreover, some like economist Julian Simon even argue that a higher population will give rise to greater innovation, allowing the world’s population to discover technologies that will help us circumvent the Earth’s natural limitations (19). Man will destroy himself. Another possibility is the death of mankind at the hands of its own weapons. One threat lies in the use of weapons of mass destruction, internationally referred to as CBRN (Chemical, Biological, Radiological, and Nuclear) warfare. Chemical warfare revolves around the use of toxic, non-living agents (mustard, cyanides), while biological warfare involves the use of living organisms and/or toxins that they produce (anthrax, </w:t>
      </w:r>
      <w:proofErr w:type="spellStart"/>
      <w:r w:rsidRPr="00F822F4">
        <w:rPr>
          <w:sz w:val="16"/>
        </w:rPr>
        <w:t>botulinum</w:t>
      </w:r>
      <w:proofErr w:type="spellEnd"/>
      <w:r w:rsidRPr="00F822F4">
        <w:rPr>
          <w:sz w:val="16"/>
        </w:rPr>
        <w:t xml:space="preserve"> toxin) (20). Though both could potentially bring about human extinction, radiological and nuclear warfare have been referred to most often when considering a potential “Doomsday Machine/Device.” Two prominent candidates for the Doomsday Machine have emerged over the last 60 years. First was the “dead hand,” a rumored underground Soviet monitoring system whose central computer </w:t>
      </w:r>
      <w:proofErr w:type="spellStart"/>
      <w:r w:rsidRPr="00F822F4">
        <w:rPr>
          <w:sz w:val="16"/>
        </w:rPr>
        <w:t>Perimetr</w:t>
      </w:r>
      <w:proofErr w:type="spellEnd"/>
      <w:r w:rsidRPr="00F822F4">
        <w:rPr>
          <w:sz w:val="16"/>
        </w:rPr>
        <w:t xml:space="preserve"> would have facilitated the automated detonation of an extensive nuclear weapons network, had the Soviet Union come under attack during the Cold War (21). Though constructed in the 1970s, dead hand is still armed and operational, according to a 2007 article in the New York Times, and has been declared a possible Doomsday Machine (22).  The other contender is the theoretical cobalt bomb. Essentially, the cobalt bomb is an atomic bomb covered in cobalt-59. When bombarded with neutrons, the outer shell of cobalt-59 is converted into the highly radioactive isotope cobalt-60. Cobalt-60, as opposed to other radioactive isotopes, has a relatively long half-life of 5.3 years that would cause the deleterious effects of a cobalt bomb’s radiation to be both </w:t>
      </w:r>
      <w:proofErr w:type="gramStart"/>
      <w:r w:rsidRPr="00F822F4">
        <w:rPr>
          <w:sz w:val="16"/>
        </w:rPr>
        <w:t>long-lasting</w:t>
      </w:r>
      <w:proofErr w:type="gramEnd"/>
      <w:r w:rsidRPr="00F822F4">
        <w:rPr>
          <w:sz w:val="16"/>
        </w:rPr>
        <w:t xml:space="preserve"> and global if properly dispersed – a surefire recipe for global extinction (23).  Thus, while the subject of a man-made human apocalypse seems like the stuff of science fiction, it may not be so farfetched. However, for obvious reasons, it is also fair to say that </w:t>
      </w:r>
      <w:proofErr w:type="gramStart"/>
      <w:r w:rsidRPr="00F822F4">
        <w:rPr>
          <w:sz w:val="16"/>
        </w:rPr>
        <w:t>these</w:t>
      </w:r>
      <w:proofErr w:type="gramEnd"/>
      <w:r w:rsidRPr="00F822F4">
        <w:rPr>
          <w:sz w:val="16"/>
        </w:rPr>
        <w:t xml:space="preserve"> potential planet-enders have yet to be successfully tested or implemented. </w:t>
      </w:r>
    </w:p>
    <w:p w14:paraId="3DE46F05" w14:textId="77777777" w:rsidR="009120AB" w:rsidRPr="009120AB" w:rsidRDefault="009120AB" w:rsidP="009120AB">
      <w:pPr>
        <w:rPr>
          <w:b/>
          <w:iCs/>
        </w:rPr>
      </w:pPr>
    </w:p>
    <w:p w14:paraId="7F83E370" w14:textId="1706AA46" w:rsidR="009120AB" w:rsidRPr="009120AB" w:rsidRDefault="009120AB" w:rsidP="00F822F4">
      <w:pPr>
        <w:pStyle w:val="Heading4"/>
      </w:pPr>
      <w:r w:rsidRPr="009120AB">
        <w:t>Turns Solvency – disease formation and spread in aquaculture plants will immediately destroy the population of the farms.  Can’t solve food security or exports if all fish are dead</w:t>
      </w:r>
    </w:p>
    <w:p w14:paraId="01B92A9D" w14:textId="77777777" w:rsidR="009120AB" w:rsidRPr="009120AB" w:rsidRDefault="009120AB" w:rsidP="009120AB">
      <w:pPr>
        <w:rPr>
          <w:b/>
          <w:bCs/>
        </w:rPr>
      </w:pPr>
      <w:r w:rsidRPr="00F822F4">
        <w:rPr>
          <w:rStyle w:val="StyleStyleBold12pt"/>
        </w:rPr>
        <w:t>Nicholson 6</w:t>
      </w:r>
      <w:r w:rsidRPr="009120AB">
        <w:rPr>
          <w:b/>
          <w:bCs/>
        </w:rPr>
        <w:t xml:space="preserve"> </w:t>
      </w:r>
      <w:r w:rsidRPr="00F822F4">
        <w:t xml:space="preserve">– Professor of Biochemistry at the University of Maine (Bruce, also professor of Microbiology and Molecular Biology, Fish diseases in Aquaculture, The Fish Site, 4-6-06, </w:t>
      </w:r>
      <w:hyperlink r:id="rId27" w:history="1">
        <w:r w:rsidRPr="00F822F4">
          <w:t>http://www.thefishsite.com/articles/43/fish-diseases-in-aquaculture</w:t>
        </w:r>
      </w:hyperlink>
      <w:r w:rsidRPr="00F822F4">
        <w:t>, 7-15-14)</w:t>
      </w:r>
    </w:p>
    <w:p w14:paraId="37A4844E" w14:textId="77777777" w:rsidR="009120AB" w:rsidRPr="00F822F4" w:rsidRDefault="009120AB" w:rsidP="009120AB">
      <w:pPr>
        <w:rPr>
          <w:sz w:val="16"/>
        </w:rPr>
      </w:pPr>
      <w:r w:rsidRPr="00F822F4">
        <w:rPr>
          <w:sz w:val="16"/>
        </w:rPr>
        <w:t xml:space="preserve">The dynamics of the occurrence, severity and spread of diseases within and between fish populations are similar to those associated with diseases in human and terrestrial animal populations. However, one additional component in fish populations is the water </w:t>
      </w:r>
      <w:proofErr w:type="gramStart"/>
      <w:r w:rsidRPr="00F822F4">
        <w:rPr>
          <w:sz w:val="16"/>
        </w:rPr>
        <w:t>environment which</w:t>
      </w:r>
      <w:proofErr w:type="gramEnd"/>
      <w:r w:rsidRPr="00F822F4">
        <w:rPr>
          <w:sz w:val="16"/>
        </w:rPr>
        <w:t xml:space="preserve"> may facilitate the spread of disease-causing agents. Diseases are transmitted from one individual to another in one of two ways: vertical transmission or horizontal transmission. In vertical transmission, pathogens are transmitted from one or both parents to offspring through sex cell which for offspring. Horizontal transmission involves the spread of the pathogen from one individual to another through direct contact, air, or water. The development and severity of a disease following exposure to a pathogen involves a complex web of variables such as: the virulence (ability to cause disease) of the pathogen; the immune, genetic and physiological condition </w:t>
      </w:r>
      <w:proofErr w:type="gramStart"/>
      <w:r w:rsidRPr="00F822F4">
        <w:rPr>
          <w:sz w:val="16"/>
        </w:rPr>
        <w:t>of</w:t>
      </w:r>
      <w:proofErr w:type="gramEnd"/>
      <w:r w:rsidRPr="00F822F4">
        <w:rPr>
          <w:sz w:val="16"/>
        </w:rPr>
        <w:t xml:space="preserve"> the host; stress; and population density. Different strains of the same pathogen may vary considerably in their ability to cause disease. That is, some strains can infect a host without causing a clinical disease. Also, individual animals differ in susceptibility to disease. Some individuals may be more resistant to the disease because of their genetic composition or as a result of previous exposure and development of immunity. Conversely, individuals may be more susceptible to a disease because of poor nutritional status, stress or any of a number of other factors. </w:t>
      </w:r>
      <w:r w:rsidRPr="009120AB">
        <w:rPr>
          <w:u w:val="single"/>
        </w:rPr>
        <w:t xml:space="preserve">Population density is a particularly important factor in the spread of fish diseases. Diseases can spread more easily within dense populations simply because of increased opportunities for association of infected fish with uninfected fish. The actual development of a disease and the relevant severity of that disease within a fish population </w:t>
      </w:r>
      <w:proofErr w:type="gramStart"/>
      <w:r w:rsidRPr="009120AB">
        <w:rPr>
          <w:u w:val="single"/>
        </w:rPr>
        <w:t>is</w:t>
      </w:r>
      <w:proofErr w:type="gramEnd"/>
      <w:r w:rsidRPr="009120AB">
        <w:rPr>
          <w:u w:val="single"/>
        </w:rPr>
        <w:t xml:space="preserve"> influenced by a complex interaction of these variables associated with the pathogen, the host and the environment. Diseases in Aquaculture Populations Infectious diseases pose one of the most significant threats to successful aquaculture</w:t>
      </w:r>
      <w:r w:rsidRPr="00F822F4">
        <w:rPr>
          <w:sz w:val="16"/>
        </w:rPr>
        <w:t xml:space="preserve">. The maintenance of large numbers of fish crowded together in a small area provides an environment conducive for the development and spread of infectious diseases. </w:t>
      </w:r>
      <w:r w:rsidRPr="009120AB">
        <w:rPr>
          <w:u w:val="single"/>
        </w:rPr>
        <w:t>In this crowded, relatively unnatural environment, fish are stressed and more susceptible to disease. Moreover, the water environment, and limited water flow, facilitates the spread of pathogens within crowded populations</w:t>
      </w:r>
      <w:r w:rsidRPr="00F822F4">
        <w:rPr>
          <w:sz w:val="16"/>
        </w:rPr>
        <w:t xml:space="preserve">. Control of Diseases in Aquaculture Populations In their self-interest, the aquaculture industry in Maine and elsewhere in North America and Europe places a high priority on the prevention and control of infectious diseases. Unlike treating human or other animal diseases, few drugs are available for treating diseases in fish. Because of environmental concerns, only two drugs are approved in the United States for use in fish populations. Control of diseases in aquaculture and fish farms relies on a combination of good management practices, use of the few approved and commercially available drugs and vaccines, and prevention of infection. There are two general categories of fish diseases: diseases caused by pathogens that are indigenous (native) to the local environment and exotic pathogens that normally are not found in that geographical area. Control of diseases caused by indigenous pathogens is attempted through good management practices and the use of approved drugs and/or vaccines. Governmental agencies in the Northeast and elsewhere in the United States and other countries have established fish health management programs that mandate periodic testing of aquaculture populations and certification that these populations are free of specific exotic or </w:t>
      </w:r>
      <w:proofErr w:type="gramStart"/>
      <w:r w:rsidRPr="00F822F4">
        <w:rPr>
          <w:sz w:val="16"/>
        </w:rPr>
        <w:t>high risk</w:t>
      </w:r>
      <w:proofErr w:type="gramEnd"/>
      <w:r w:rsidRPr="00F822F4">
        <w:rPr>
          <w:sz w:val="16"/>
        </w:rPr>
        <w:t xml:space="preserve"> pathogens. Importation to the area or movement within the area is restricted to fish and fish eggs that have been certified to be free of these pathogens. It is important to note that such fish must be "free of the </w:t>
      </w:r>
      <w:proofErr w:type="spellStart"/>
      <w:r w:rsidRPr="00F822F4">
        <w:rPr>
          <w:sz w:val="16"/>
        </w:rPr>
        <w:t>pathogen,"not</w:t>
      </w:r>
      <w:proofErr w:type="spellEnd"/>
      <w:r w:rsidRPr="00F822F4">
        <w:rPr>
          <w:sz w:val="16"/>
        </w:rPr>
        <w:t xml:space="preserve"> simply without overt disease symptoms. Such disease control programs depend on the availability of sensitive, rapid and cost-effective diagnostic assays. The development of such diagnostic assays is improving rapidly, particularly as a result of current research adapting new developments in molecular biology and biotechnology to fish disease diagnostics. Diseases in Wild Fish The fish pathogens found in aquaculture populations also occur in wild fish. Except for "schooling" fish, the population densities of wild fish are comparatively low and the concentration of pathogens from an infected fish is rapidly diluted in the water environment. Although there are a few historical examples of disease outbreaks that significantly reduced certain populations of wild fish species, it generally is thought that diseases do not play a major role in influencing wild fish populations. However, the exact role, if any, of diseases in regulating populations of wild fish is largely unknown. The introduction of an "exotic" pathogen probably poses the biggest threat to wild fish populations</w:t>
      </w:r>
      <w:r w:rsidRPr="009120AB">
        <w:rPr>
          <w:u w:val="single"/>
        </w:rPr>
        <w:t xml:space="preserve">. Disease Implications of Interactions of Aquaculture and Wild Fish Populations Fish in aquaculture populations, particularly those </w:t>
      </w:r>
      <w:r w:rsidRPr="009120AB">
        <w:rPr>
          <w:b/>
          <w:u w:val="single"/>
        </w:rPr>
        <w:t>in ocean net pens</w:t>
      </w:r>
      <w:r w:rsidRPr="009120AB">
        <w:rPr>
          <w:u w:val="single"/>
        </w:rPr>
        <w:t>, can be exposed to pathogens from wild fish in the area. Because of the conditions of the aquaculture environment, these cultured fish populations may be more at risk of developing disease than the wild fish. There is much scientific documentation of the introduction of pathogens and resulting disease outbreaks into cultured fish populations from naturally infected wild fish. Transmission of diseases also could occur in the opposite direction (i.e., from aquaculture populations to wild populations). In this regard, the greatest concern would be exposure of wild fish to larger than normal concentrations of indigenous pathogens or exotic pathogens from aquaculture sites.</w:t>
      </w:r>
      <w:r w:rsidRPr="00F822F4">
        <w:rPr>
          <w:sz w:val="16"/>
        </w:rPr>
        <w:t xml:space="preserve"> However, the fish health management programs mandated in Maine and Maritime Canada significantly </w:t>
      </w:r>
      <w:proofErr w:type="gramStart"/>
      <w:r w:rsidRPr="00F822F4">
        <w:rPr>
          <w:sz w:val="16"/>
        </w:rPr>
        <w:t>reduce</w:t>
      </w:r>
      <w:proofErr w:type="gramEnd"/>
      <w:r w:rsidRPr="00F822F4">
        <w:rPr>
          <w:sz w:val="16"/>
        </w:rPr>
        <w:t xml:space="preserve"> the latter threat of introduction of exotic pathogens into wild fish populations. While the spread of diseases from aquaculture populations to wild fish is possible, there is little scientific evidence of such transmissions or, at least, harmful effects of any such transmissions. Human Health Implications of Fish Diseases The vast majority of fish diseases are restricted to fish and pose no risk to handlers or consumers </w:t>
      </w:r>
    </w:p>
    <w:p w14:paraId="7BD18B5E" w14:textId="77777777" w:rsidR="009120AB" w:rsidRPr="009120AB" w:rsidRDefault="009120AB" w:rsidP="009120AB">
      <w:pPr>
        <w:rPr>
          <w:b/>
        </w:rPr>
      </w:pPr>
    </w:p>
    <w:p w14:paraId="30DC8372" w14:textId="77777777" w:rsidR="009120AB" w:rsidRPr="009120AB" w:rsidRDefault="009120AB" w:rsidP="009120AB">
      <w:pPr>
        <w:rPr>
          <w:b/>
        </w:rPr>
      </w:pPr>
    </w:p>
    <w:p w14:paraId="303896A1" w14:textId="77777777" w:rsidR="009120AB" w:rsidRPr="009120AB" w:rsidRDefault="009120AB" w:rsidP="009120AB"/>
    <w:p w14:paraId="7731AB85" w14:textId="77777777" w:rsidR="00F822F4" w:rsidRDefault="00F822F4" w:rsidP="00F822F4">
      <w:pPr>
        <w:pStyle w:val="Heading4"/>
      </w:pPr>
    </w:p>
    <w:p w14:paraId="6BDD83C5" w14:textId="77777777" w:rsidR="000430E9" w:rsidRDefault="000430E9" w:rsidP="009120AB">
      <w:pPr>
        <w:pStyle w:val="Heading1"/>
      </w:pPr>
      <w:r>
        <w:t>OTEC</w:t>
      </w:r>
    </w:p>
    <w:p w14:paraId="2B891B2F" w14:textId="5DEF5402" w:rsidR="008B57D1" w:rsidRDefault="00F822F4" w:rsidP="00F822F4">
      <w:pPr>
        <w:pStyle w:val="Heading2"/>
      </w:pPr>
      <w:proofErr w:type="spellStart"/>
      <w:r>
        <w:t>ONshore</w:t>
      </w:r>
      <w:proofErr w:type="spellEnd"/>
      <w:r>
        <w:t xml:space="preserve"> Good</w:t>
      </w:r>
    </w:p>
    <w:p w14:paraId="4176AC70" w14:textId="00C22B1E" w:rsidR="00F822F4" w:rsidRPr="00F822F4" w:rsidRDefault="00F822F4" w:rsidP="00F822F4">
      <w:pPr>
        <w:pStyle w:val="Heading3"/>
      </w:pPr>
      <w:r>
        <w:t>Solvency</w:t>
      </w:r>
    </w:p>
    <w:p w14:paraId="7260E378" w14:textId="77777777" w:rsidR="008B57D1" w:rsidRDefault="008B57D1" w:rsidP="008B57D1">
      <w:pPr>
        <w:pStyle w:val="Heading4"/>
      </w:pPr>
      <w:r>
        <w:t>OTEC can be land based and is supported by the US department of energy</w:t>
      </w:r>
    </w:p>
    <w:p w14:paraId="0A036C5B" w14:textId="77777777" w:rsidR="008B57D1" w:rsidRDefault="008B57D1" w:rsidP="008B57D1">
      <w:proofErr w:type="spellStart"/>
      <w:r w:rsidRPr="00F822F4">
        <w:rPr>
          <w:rStyle w:val="Heading4Char"/>
        </w:rPr>
        <w:t>Feakins</w:t>
      </w:r>
      <w:proofErr w:type="spellEnd"/>
      <w:r w:rsidRPr="00F822F4">
        <w:rPr>
          <w:rStyle w:val="Heading4Char"/>
        </w:rPr>
        <w:t xml:space="preserve"> 2013</w:t>
      </w:r>
      <w:r>
        <w:t>, Group Executive Chairman (</w:t>
      </w:r>
      <w:proofErr w:type="spellStart"/>
      <w:r>
        <w:t>Jermey</w:t>
      </w:r>
      <w:proofErr w:type="spellEnd"/>
      <w:r>
        <w:t xml:space="preserve"> P., Group Executive Chairman, “Ocean Thermal Energy Corporation”</w:t>
      </w:r>
      <w:r w:rsidRPr="009952FA">
        <w:t xml:space="preserve"> </w:t>
      </w:r>
      <w:hyperlink r:id="rId28" w:history="1">
        <w:r w:rsidRPr="00B75F17">
          <w:rPr>
            <w:rStyle w:val="Hyperlink"/>
          </w:rPr>
          <w:t>file:///C:/Users/Michelle/Documents/Executive%20Summary%20US%209.4.13%20V5.pdf</w:t>
        </w:r>
      </w:hyperlink>
      <w:r>
        <w:t xml:space="preserve">, September 2013, July 26, </w:t>
      </w:r>
      <w:proofErr w:type="gramStart"/>
      <w:r>
        <w:t>2014)MS</w:t>
      </w:r>
      <w:proofErr w:type="gramEnd"/>
    </w:p>
    <w:p w14:paraId="406098FA" w14:textId="77777777" w:rsidR="008B57D1" w:rsidRPr="00F822F4" w:rsidRDefault="008B57D1" w:rsidP="008B57D1">
      <w:pPr>
        <w:rPr>
          <w:sz w:val="16"/>
        </w:rPr>
      </w:pPr>
      <w:r w:rsidRPr="00F822F4">
        <w:rPr>
          <w:sz w:val="16"/>
        </w:rPr>
        <w:t>Business Description: Ocean Thermal Energy Corporation (OTE) is a USA-based renewable power generation company that can produce electricity, air conditioning and drinkable water in an environmentally friendly way by converting the natural temperature differential of the ocean. Our offices are in Pennsylvania, USA; Virginia, USA; Hawaii, USA; London, UK; Nassau, The Bahamas; and The Cayman Islands</w:t>
      </w:r>
      <w:r w:rsidRPr="009952FA">
        <w:rPr>
          <w:rStyle w:val="StyleBoldUnderline"/>
        </w:rPr>
        <w:t>. Our mission is to deliver fossil fuel free electricity, drinkable water and opportunities for sustainable food production that will help solve three of earth’s greatest challenges: increasing water and food scarcity; rising and more volatile energy costs; and, escalating pollution and CO2 levels.</w:t>
      </w:r>
      <w:r w:rsidRPr="00F822F4">
        <w:rPr>
          <w:sz w:val="16"/>
        </w:rPr>
        <w:t xml:space="preserve"> An eager marketplace awaits our proven technologies that can provide a number of humanitarian benefits: Ocean Thermal Energy Conversion (OTEC) technology is an economically feasible way to generate sustainable base-load electricity by converting power from the natural temperature gradient of the ocean. Seawater District Cooling (SDC) applications can reduce the energy consumption of a traditional air-conditioning system </w:t>
      </w:r>
      <w:proofErr w:type="gramStart"/>
      <w:r w:rsidRPr="00F822F4">
        <w:rPr>
          <w:sz w:val="16"/>
        </w:rPr>
        <w:t>by</w:t>
      </w:r>
      <w:proofErr w:type="gramEnd"/>
      <w:r w:rsidRPr="00F822F4">
        <w:rPr>
          <w:sz w:val="16"/>
        </w:rPr>
        <w:t xml:space="preserve"> as much as 90</w:t>
      </w:r>
      <w:r w:rsidRPr="00B36654">
        <w:rPr>
          <w:rStyle w:val="StyleBoldUnderline"/>
        </w:rPr>
        <w:t>%. Both technologies offer a readily available and plentiful supply of desalinated drinkable water and opportunities for sustainable food production in the form of responsible fish farming and agriculture.</w:t>
      </w:r>
      <w:r w:rsidRPr="00F822F4">
        <w:rPr>
          <w:sz w:val="16"/>
        </w:rPr>
        <w:t xml:space="preserve"> Benefits: Fossil fuel free base-load electricity with OTEC applications, Opportunities for aquaculture and agriculture – sustainable food production, significant energy savings with SDC applications – up to 90% less than HVAC, Supply of near-limitless amounts of drinkable water and premium bottled water. OTEC is a well-proven technology with many organizations confirming its readiness. The United States National Oceanic and Atmospheric Administration (NOAA) stated: “A &lt; 10 MW floating, closed-cycle OTEC facility is technically feasible using current design, manufacturing, deployment techniques and materials. ”OTE personnel participated in OTEC research and development at the Natural Energy Laboratory of Hawaii Authority (http://www.nelha.org</w:t>
      </w:r>
      <w:r w:rsidRPr="00B36654">
        <w:rPr>
          <w:rStyle w:val="StyleBoldUnderline"/>
        </w:rPr>
        <w:t xml:space="preserve">), </w:t>
      </w:r>
      <w:r w:rsidRPr="00B36654">
        <w:rPr>
          <w:rStyle w:val="Emphasis"/>
        </w:rPr>
        <w:t>where the U.S. Department of Energy supported a land-based OTEC experimental facility</w:t>
      </w:r>
      <w:r w:rsidRPr="00B36654">
        <w:rPr>
          <w:rStyle w:val="StyleBoldUnderline"/>
        </w:rPr>
        <w:t xml:space="preserve">. Operating from 1992-1998, the plant produced net power, proving that OTEC could provide viable clean energy without the use of fossil fuels. </w:t>
      </w:r>
      <w:r w:rsidRPr="00F822F4">
        <w:rPr>
          <w:sz w:val="16"/>
        </w:rPr>
        <w:t xml:space="preserve">Meanwhile, Dr. Ted Johnson, our Senior Vice President and Head of OTEC Programs was previously a 25-year veteran of Lockheed Martin Corporation where </w:t>
      </w:r>
      <w:proofErr w:type="gramStart"/>
      <w:r w:rsidRPr="00F822F4">
        <w:rPr>
          <w:sz w:val="16"/>
        </w:rPr>
        <w:t>he  directed</w:t>
      </w:r>
      <w:proofErr w:type="gramEnd"/>
      <w:r w:rsidRPr="00F822F4">
        <w:rPr>
          <w:sz w:val="16"/>
        </w:rPr>
        <w:t xml:space="preserve"> the Ocean Energy Division that built ‘Mini-OTEC’, the first net power-producing floating OTEC System. We have signed a 20-year Energy Service Agreement (ESA) with a major resort in The Bahamas where we are now engaged in the process of building a large $130 million SDC system. Throughout the world, we are in advanced discussions to negotiate additional contracts. Projects in the pipeline include OTEC/SDC plants for the USVI, Cayman Islands, South East Asia, East Africa and the Pacific Rim (including US </w:t>
      </w:r>
      <w:proofErr w:type="spellStart"/>
      <w:r w:rsidRPr="00F822F4">
        <w:rPr>
          <w:sz w:val="16"/>
        </w:rPr>
        <w:t>DoD</w:t>
      </w:r>
      <w:proofErr w:type="spellEnd"/>
      <w:r w:rsidRPr="00F822F4">
        <w:rPr>
          <w:sz w:val="16"/>
        </w:rPr>
        <w:t xml:space="preserve"> facilities). In the next 5 years, our goal is to sign energy agreements to build, own and operate 3 OTEC/SDC systems worldwide generating an estimated US$2.0 billion in revenue over the life of those contracts while improving the lives of millions of people worldwide. Total Serviceable Market: Data from the National Renewable Energy Laboratory (NRELL) website (</w:t>
      </w:r>
      <w:hyperlink r:id="rId29" w:history="1">
        <w:r w:rsidRPr="00B75F17">
          <w:rPr>
            <w:rStyle w:val="Hyperlink"/>
          </w:rPr>
          <w:t>www.nrel.gov</w:t>
        </w:r>
      </w:hyperlink>
      <w:r w:rsidRPr="00F822F4">
        <w:rPr>
          <w:sz w:val="16"/>
        </w:rPr>
        <w:t>) indicates that at least 68 countries and 29 territories are potential candidates for OTEC Power Systems. Escalating fuel prices and an unstable market for oil has prompted many nations and states to look at renewable energy solutions (often by legislative mandate). There is an estimated 7 Terawatts of potential OTEC net power production available worldwide. The estimated OTEC market size for tropical and subtropical regions is expected to generate almost US$2.0 trillion in revenues over the next 25 years, according to the NREL.</w:t>
      </w:r>
    </w:p>
    <w:p w14:paraId="61EA758A" w14:textId="77777777" w:rsidR="000430E9" w:rsidRDefault="000430E9" w:rsidP="000430E9"/>
    <w:p w14:paraId="7AAC2AB0" w14:textId="77777777" w:rsidR="000430E9" w:rsidRDefault="000430E9" w:rsidP="000430E9">
      <w:pPr>
        <w:pStyle w:val="Heading4"/>
      </w:pPr>
      <w:r>
        <w:t>Onshore OTEC is better- Closer to power, By-product market, and Lower cost</w:t>
      </w:r>
    </w:p>
    <w:p w14:paraId="39EE8FEF" w14:textId="77777777" w:rsidR="000430E9" w:rsidRDefault="000430E9" w:rsidP="000430E9">
      <w:r w:rsidRPr="0021594E">
        <w:rPr>
          <w:rStyle w:val="StyleStyleBold12pt"/>
        </w:rPr>
        <w:t>Cross 13</w:t>
      </w:r>
      <w:r>
        <w:t xml:space="preserve"> (Martin Cross writes articles about politics, “OTEC power plants harness energy from the sea,” 11/29/13, Date Accessed: 7/19/14, </w:t>
      </w:r>
      <w:hyperlink r:id="rId30" w:history="1">
        <w:r w:rsidRPr="000912B2">
          <w:rPr>
            <w:rStyle w:val="Hyperlink"/>
          </w:rPr>
          <w:t>https://suite.io/martin-cross/67qd266</w:t>
        </w:r>
      </w:hyperlink>
      <w:r>
        <w:t>)</w:t>
      </w:r>
    </w:p>
    <w:p w14:paraId="7FEBEBB4" w14:textId="5DAA4F29" w:rsidR="000430E9" w:rsidRDefault="000430E9" w:rsidP="000430E9">
      <w:r>
        <w:t>Land-based OTEC plants offer the advantage over other types of OTEC plants of being relatively closer to the power distribution network so less power supply cabling is required. They are also closer to the potential market for any by-products, such as desalinated water, farmed fish or horticultural produce (see “Desalination and other by-products from OTEC power plants”). The plants can be sited in sheltered locations, even inland, to protect them and their ancillary facilities from heavy storms and high seas. Maintenance costs are also usually lower than for plants at sea, where quite extensive maintenance may be required.</w:t>
      </w:r>
    </w:p>
    <w:p w14:paraId="32D4FF38" w14:textId="304FCD41" w:rsidR="00FC06B6" w:rsidRDefault="00FC06B6" w:rsidP="00FC06B6">
      <w:pPr>
        <w:pStyle w:val="Heading2"/>
      </w:pPr>
      <w:proofErr w:type="spellStart"/>
      <w:r>
        <w:t>OFFShore</w:t>
      </w:r>
      <w:proofErr w:type="spellEnd"/>
      <w:r>
        <w:t xml:space="preserve"> Bad</w:t>
      </w:r>
    </w:p>
    <w:p w14:paraId="64A56B74" w14:textId="77777777" w:rsidR="000430E9" w:rsidRDefault="000430E9" w:rsidP="000430E9">
      <w:pPr>
        <w:pStyle w:val="Heading4"/>
      </w:pPr>
      <w:r>
        <w:t xml:space="preserve">There are negative ecological effects of OTEC </w:t>
      </w:r>
    </w:p>
    <w:p w14:paraId="3918337B" w14:textId="77777777" w:rsidR="000430E9" w:rsidRDefault="000430E9" w:rsidP="000430E9">
      <w:proofErr w:type="spellStart"/>
      <w:r w:rsidRPr="00166B33">
        <w:rPr>
          <w:rStyle w:val="StyleStyleBold12pt"/>
        </w:rPr>
        <w:t>Hammar</w:t>
      </w:r>
      <w:proofErr w:type="spellEnd"/>
      <w:r w:rsidRPr="00166B33">
        <w:rPr>
          <w:rStyle w:val="StyleStyleBold12pt"/>
        </w:rPr>
        <w:t xml:space="preserve"> 14</w:t>
      </w:r>
      <w:r>
        <w:t xml:space="preserve"> (Linus </w:t>
      </w:r>
      <w:proofErr w:type="spellStart"/>
      <w:r>
        <w:t>Hammar’s</w:t>
      </w:r>
      <w:proofErr w:type="spellEnd"/>
      <w:r>
        <w:t xml:space="preserve"> Environmental Systems Analysis for the Chalmers University of Technology, “Power from the Brave New Ocean Marine Renewable Energy and Ecological Risks,” Published in 2014, Date accessed: 7/21/14, </w:t>
      </w:r>
      <w:r w:rsidRPr="00166B33">
        <w:t>http://publications.lib.chalmers.se/records/fulltext/196091/196091.pdf</w:t>
      </w:r>
      <w:r>
        <w:t xml:space="preserve">) </w:t>
      </w:r>
    </w:p>
    <w:p w14:paraId="707BD690" w14:textId="77777777" w:rsidR="000430E9" w:rsidRPr="00AA7CA7" w:rsidRDefault="000430E9" w:rsidP="000430E9">
      <w:pPr>
        <w:rPr>
          <w:sz w:val="16"/>
        </w:rPr>
      </w:pPr>
      <w:r w:rsidRPr="00AA7CA7">
        <w:rPr>
          <w:sz w:val="16"/>
        </w:rPr>
        <w:t xml:space="preserve">The results indicate that marine renewables are associated with comparatively many different stressors with potential effects on marine ecosystems. The stressors from offshore wind power, wave power and tidal turbines are quite similar. Most stressors from marine renewables are already common as a cause of existing human activities; however, </w:t>
      </w:r>
      <w:r w:rsidRPr="00AA7CA7">
        <w:rPr>
          <w:rStyle w:val="StyleBoldUnderline"/>
        </w:rPr>
        <w:t>some are different and may have unprecedented effects. Particular uncertainties regard the ecological effects of OTEC. It was further shown that ecological risks from offshore wind power on cod can be effectively reduced by planning harmful installation procedures so as not to coincide with biologically sensitive periods and that risks for cod are insignificant during the wind power operation phase. For tidal turbines particular uncertainty regards underwater collisions</w:t>
      </w:r>
      <w:r w:rsidRPr="00AA7CA7">
        <w:rPr>
          <w:sz w:val="16"/>
        </w:rPr>
        <w:t xml:space="preserve">. Here it was found that small turbines are unlikely to pose significant risk to fish. For large turbines the findings indicate that small fish are unlikely to be harmed while large animals may be at risk for collision under poor visibility conditions, such as at night. </w:t>
      </w:r>
    </w:p>
    <w:p w14:paraId="4F09970D" w14:textId="77777777" w:rsidR="00FC06B6" w:rsidRDefault="00FC06B6" w:rsidP="00FC06B6"/>
    <w:p w14:paraId="3DF4A04B" w14:textId="77777777" w:rsidR="00FC06B6" w:rsidRDefault="00FC06B6" w:rsidP="00FC06B6">
      <w:pPr>
        <w:pStyle w:val="Heading4"/>
      </w:pPr>
      <w:r>
        <w:t>Risk of ammonia leak into seawater</w:t>
      </w:r>
    </w:p>
    <w:p w14:paraId="6CB63D87" w14:textId="77777777" w:rsidR="00FC06B6" w:rsidRDefault="00FC06B6" w:rsidP="00FC06B6">
      <w:r w:rsidRPr="00037967">
        <w:rPr>
          <w:rStyle w:val="StyleStyleBold12pt"/>
        </w:rPr>
        <w:t>Big Island Video News 12</w:t>
      </w:r>
      <w:r>
        <w:t xml:space="preserve"> (Big Island Video News is a Video news website covering Hawaii Island, “OTEC plans for NELHA test platform detailed,” 7/26/12, Date Accessed: 7/19/14, </w:t>
      </w:r>
      <w:hyperlink r:id="rId31" w:history="1">
        <w:r w:rsidRPr="000912B2">
          <w:rPr>
            <w:rStyle w:val="Hyperlink"/>
          </w:rPr>
          <w:t>http://www.bigislandvideonews.com/2012/07/26/otec-plans-for-nelha-test-platform-detailed-in-draft-ea/</w:t>
        </w:r>
      </w:hyperlink>
      <w:r>
        <w:t>)</w:t>
      </w:r>
    </w:p>
    <w:p w14:paraId="26634D8B" w14:textId="77777777" w:rsidR="00FC06B6" w:rsidRPr="00AA7CA7" w:rsidRDefault="00FC06B6" w:rsidP="00FC06B6">
      <w:pPr>
        <w:rPr>
          <w:sz w:val="16"/>
        </w:rPr>
      </w:pPr>
      <w:r w:rsidRPr="00AA7CA7">
        <w:rPr>
          <w:sz w:val="16"/>
        </w:rPr>
        <w:t xml:space="preserve">The 55-inch NELHA DSW pipe has a design capacity of 27,000gpm (Table 1), but </w:t>
      </w:r>
      <w:r w:rsidRPr="00AA7CA7">
        <w:rPr>
          <w:rStyle w:val="StyleBoldUnderline"/>
        </w:rPr>
        <w:t>not all of that water is available for OTEC use.</w:t>
      </w:r>
      <w:r w:rsidRPr="00AA7CA7">
        <w:rPr>
          <w:sz w:val="16"/>
        </w:rPr>
        <w:t xml:space="preserve"> The OTI plant uses ammonia as the working fluid. </w:t>
      </w:r>
      <w:r w:rsidRPr="00AA7CA7">
        <w:rPr>
          <w:rStyle w:val="StyleBoldUnderline"/>
        </w:rPr>
        <w:t xml:space="preserve">The ammonia flow is designed as a closed system that never comes in contact with water; however, there is </w:t>
      </w:r>
      <w:r w:rsidRPr="00AA7CA7">
        <w:rPr>
          <w:rStyle w:val="Emphasis"/>
        </w:rPr>
        <w:t>always some risk for an ammonia leak into the seawater</w:t>
      </w:r>
      <w:r w:rsidRPr="00AA7CA7">
        <w:rPr>
          <w:sz w:val="16"/>
        </w:rPr>
        <w:t xml:space="preserve">. While ammonia is a welcome additive to water going to algae and plant life, in sufficient quantities it can be harmful to small marine animals. In addition, any DSW required by the bottling operations must be “untreated” deep ocean water. Therefore, the bottling tenants and some </w:t>
      </w:r>
      <w:proofErr w:type="spellStart"/>
      <w:r w:rsidRPr="00AA7CA7">
        <w:rPr>
          <w:sz w:val="16"/>
        </w:rPr>
        <w:t>mariculture</w:t>
      </w:r>
      <w:proofErr w:type="spellEnd"/>
      <w:r w:rsidRPr="00AA7CA7">
        <w:rPr>
          <w:sz w:val="16"/>
        </w:rPr>
        <w:t xml:space="preserve"> operations will be supplied from a line that bypasses OTI’s plant, diverting approximately 1,600gpm and reducing available flow for OTEC to 25,400gpm. During installation of the new DSW pump, a “Y” with cut-off and back-flow check valves will be installed in the primary DSW discharge line and connected to existing piping currently delivering DSW to the bottling operations. The balance of DSW will go to the 1MWe OTEC plant, since downstream uses will be limited to plant culture (Figure 6).</w:t>
      </w:r>
    </w:p>
    <w:p w14:paraId="71CA68F4" w14:textId="77777777" w:rsidR="000430E9" w:rsidRDefault="000430E9" w:rsidP="000430E9"/>
    <w:p w14:paraId="03F9AB64" w14:textId="77777777" w:rsidR="00FC06B6" w:rsidRPr="00FC06B6" w:rsidRDefault="00FC06B6" w:rsidP="00FC06B6">
      <w:pPr>
        <w:pStyle w:val="Heading4"/>
        <w:rPr>
          <w:rStyle w:val="StyleStyleBold12pt"/>
        </w:rPr>
      </w:pPr>
    </w:p>
    <w:p w14:paraId="74CD5A8D" w14:textId="1414FB4E" w:rsidR="00003F82" w:rsidRDefault="00FC06B6" w:rsidP="009120AB">
      <w:pPr>
        <w:pStyle w:val="Heading1"/>
      </w:pPr>
      <w:r>
        <w:t>NUCLEAR</w:t>
      </w:r>
    </w:p>
    <w:p w14:paraId="14A64C33" w14:textId="27BA7CA7" w:rsidR="00FC06B6" w:rsidRPr="00FC06B6" w:rsidRDefault="00092CDF" w:rsidP="00FC06B6">
      <w:pPr>
        <w:pStyle w:val="Heading2"/>
      </w:pPr>
      <w:proofErr w:type="spellStart"/>
      <w:r>
        <w:t>ON</w:t>
      </w:r>
      <w:r w:rsidR="00FC06B6">
        <w:t>shore</w:t>
      </w:r>
      <w:proofErr w:type="spellEnd"/>
      <w:r w:rsidR="00FC06B6">
        <w:t xml:space="preserve"> Good</w:t>
      </w:r>
    </w:p>
    <w:p w14:paraId="018CCA64" w14:textId="113D0AFD" w:rsidR="00631524" w:rsidRDefault="00631524" w:rsidP="00631524">
      <w:pPr>
        <w:pStyle w:val="Heading3"/>
      </w:pPr>
      <w:r>
        <w:t>Solvency</w:t>
      </w:r>
    </w:p>
    <w:p w14:paraId="10970512" w14:textId="77777777" w:rsidR="00631524" w:rsidRDefault="00631524" w:rsidP="00631524">
      <w:pPr>
        <w:pStyle w:val="Heading4"/>
      </w:pPr>
      <w:r>
        <w:t xml:space="preserve">Utilities solve carbon emissions best </w:t>
      </w:r>
    </w:p>
    <w:p w14:paraId="0CAA3E5C" w14:textId="77777777" w:rsidR="00631524" w:rsidRDefault="00631524" w:rsidP="00631524">
      <w:r>
        <w:rPr>
          <w:b/>
        </w:rPr>
        <w:t xml:space="preserve">Banks, May 2014 </w:t>
      </w:r>
      <w:r>
        <w:t xml:space="preserve">[George David, </w:t>
      </w:r>
      <w:r w:rsidRPr="00644F28">
        <w:t>managing director of Vanguard Political, a consultancy specializing in energy and environment issues on the state and federal level</w:t>
      </w:r>
      <w:r>
        <w:t>, formerly was Republican deputy staff director of the U.S. Senate Environment &amp; Public Works Committee, senior adviser on international affairs and climate change at the White House Council</w:t>
      </w:r>
    </w:p>
    <w:p w14:paraId="7A271973" w14:textId="77777777" w:rsidR="00631524" w:rsidRDefault="00631524" w:rsidP="00631524">
      <w:proofErr w:type="gramStart"/>
      <w:r>
        <w:t>on</w:t>
      </w:r>
      <w:proofErr w:type="gramEnd"/>
      <w:r>
        <w:t xml:space="preserve"> Environmental Quality during the Bush administration, May 2014, </w:t>
      </w:r>
      <w:r w:rsidRPr="00576348">
        <w:t>http://www.rstreet.org/wp-content/uploads/2014/05/RSTREET23.pdf</w:t>
      </w:r>
      <w:r>
        <w:t>, 7/26/14]</w:t>
      </w:r>
    </w:p>
    <w:p w14:paraId="49083C4D" w14:textId="77777777" w:rsidR="00631524" w:rsidRDefault="00631524" w:rsidP="00631524"/>
    <w:p w14:paraId="5BFE229F" w14:textId="1897FEEA" w:rsidR="00631524" w:rsidRPr="00FC06B6" w:rsidRDefault="00631524" w:rsidP="00631524">
      <w:pPr>
        <w:rPr>
          <w:sz w:val="16"/>
        </w:rPr>
      </w:pPr>
      <w:r w:rsidRPr="00FC06B6">
        <w:rPr>
          <w:sz w:val="16"/>
        </w:rPr>
        <w:t xml:space="preserve">A. States </w:t>
      </w:r>
      <w:r w:rsidRPr="00A50E25">
        <w:rPr>
          <w:u w:val="single"/>
        </w:rPr>
        <w:t xml:space="preserve">should </w:t>
      </w:r>
      <w:r w:rsidRPr="00FC06B6">
        <w:rPr>
          <w:sz w:val="16"/>
        </w:rPr>
        <w:t xml:space="preserve">reform or </w:t>
      </w:r>
      <w:r w:rsidRPr="00CF7AED">
        <w:rPr>
          <w:u w:val="single"/>
        </w:rPr>
        <w:t>repeal</w:t>
      </w:r>
      <w:r w:rsidRPr="00A50E25">
        <w:rPr>
          <w:u w:val="single"/>
        </w:rPr>
        <w:t xml:space="preserve"> Renewable Portfolio Standards (RPS)</w:t>
      </w:r>
      <w:proofErr w:type="gramStart"/>
      <w:r w:rsidRPr="00A50E25">
        <w:rPr>
          <w:u w:val="single"/>
        </w:rPr>
        <w:t>,recognizing</w:t>
      </w:r>
      <w:proofErr w:type="gramEnd"/>
      <w:r w:rsidRPr="00A50E25">
        <w:rPr>
          <w:u w:val="single"/>
        </w:rPr>
        <w:t xml:space="preserve"> the impact of EPA </w:t>
      </w:r>
      <w:proofErr w:type="spellStart"/>
      <w:r w:rsidRPr="00A50E25">
        <w:rPr>
          <w:u w:val="single"/>
        </w:rPr>
        <w:t>regula</w:t>
      </w:r>
      <w:proofErr w:type="spellEnd"/>
      <w:r w:rsidRPr="00A50E25">
        <w:rPr>
          <w:u w:val="single"/>
        </w:rPr>
        <w:t xml:space="preserve">- </w:t>
      </w:r>
      <w:proofErr w:type="spellStart"/>
      <w:r w:rsidRPr="00A50E25">
        <w:rPr>
          <w:u w:val="single"/>
        </w:rPr>
        <w:t>tions</w:t>
      </w:r>
      <w:proofErr w:type="spellEnd"/>
      <w:r w:rsidRPr="00A50E25">
        <w:rPr>
          <w:u w:val="single"/>
        </w:rPr>
        <w:t xml:space="preserve"> – current and projected – on utility emissions</w:t>
      </w:r>
      <w:r w:rsidRPr="00FC06B6">
        <w:rPr>
          <w:sz w:val="16"/>
        </w:rPr>
        <w:t>.</w:t>
      </w:r>
      <w:r w:rsidR="00FC06B6" w:rsidRPr="00FC06B6">
        <w:rPr>
          <w:sz w:val="12"/>
        </w:rPr>
        <w:t>¶</w:t>
      </w:r>
      <w:r w:rsidRPr="00FC06B6">
        <w:rPr>
          <w:sz w:val="16"/>
        </w:rPr>
        <w:t xml:space="preserve"> The adoption of renewable energy mandates at the state level was justified mostly to reduce greenhouse gas </w:t>
      </w:r>
      <w:proofErr w:type="spellStart"/>
      <w:r w:rsidRPr="00FC06B6">
        <w:rPr>
          <w:sz w:val="16"/>
        </w:rPr>
        <w:t>emis</w:t>
      </w:r>
      <w:proofErr w:type="spellEnd"/>
      <w:r w:rsidRPr="00FC06B6">
        <w:rPr>
          <w:sz w:val="16"/>
        </w:rPr>
        <w:t xml:space="preserve">- </w:t>
      </w:r>
      <w:proofErr w:type="spellStart"/>
      <w:r w:rsidRPr="00FC06B6">
        <w:rPr>
          <w:sz w:val="16"/>
        </w:rPr>
        <w:t>sions</w:t>
      </w:r>
      <w:proofErr w:type="spellEnd"/>
      <w:r w:rsidRPr="00FC06B6">
        <w:rPr>
          <w:sz w:val="16"/>
        </w:rPr>
        <w:t xml:space="preserve"> in the absence of federal climate legislation. </w:t>
      </w:r>
      <w:r w:rsidRPr="00A34A87">
        <w:rPr>
          <w:u w:val="single"/>
        </w:rPr>
        <w:t>With EPA carbon pollution regulations on new and existing power plants moving forward</w:t>
      </w:r>
      <w:r w:rsidRPr="00FC06B6">
        <w:rPr>
          <w:sz w:val="16"/>
        </w:rPr>
        <w:t xml:space="preserve"> (albeit slowly) and car- bon advocacy on the verge of a major political victory, states </w:t>
      </w:r>
      <w:r w:rsidRPr="00A34A87">
        <w:rPr>
          <w:u w:val="single"/>
        </w:rPr>
        <w:t>should</w:t>
      </w:r>
      <w:r w:rsidRPr="00FC06B6">
        <w:rPr>
          <w:sz w:val="16"/>
        </w:rPr>
        <w:t xml:space="preserve"> begin plans to </w:t>
      </w:r>
      <w:r w:rsidRPr="00A34A87">
        <w:rPr>
          <w:u w:val="single"/>
        </w:rPr>
        <w:t xml:space="preserve">phase out renewable </w:t>
      </w:r>
      <w:proofErr w:type="spellStart"/>
      <w:r w:rsidRPr="00A34A87">
        <w:rPr>
          <w:u w:val="single"/>
        </w:rPr>
        <w:t>portfo</w:t>
      </w:r>
      <w:proofErr w:type="spellEnd"/>
      <w:r w:rsidRPr="00A34A87">
        <w:rPr>
          <w:u w:val="single"/>
        </w:rPr>
        <w:t xml:space="preserve">- </w:t>
      </w:r>
      <w:proofErr w:type="spellStart"/>
      <w:r w:rsidRPr="00A34A87">
        <w:rPr>
          <w:u w:val="single"/>
        </w:rPr>
        <w:t>lio</w:t>
      </w:r>
      <w:proofErr w:type="spellEnd"/>
      <w:r w:rsidRPr="00A34A87">
        <w:rPr>
          <w:u w:val="single"/>
        </w:rPr>
        <w:t xml:space="preserve"> standards</w:t>
      </w:r>
      <w:r w:rsidRPr="00FC06B6">
        <w:rPr>
          <w:sz w:val="16"/>
        </w:rPr>
        <w:t xml:space="preserve">, </w:t>
      </w:r>
      <w:r w:rsidRPr="00A34A87">
        <w:rPr>
          <w:u w:val="single"/>
        </w:rPr>
        <w:t>which force consumers to spend more for less-reliable power generation</w:t>
      </w:r>
      <w:r w:rsidRPr="00FC06B6">
        <w:rPr>
          <w:sz w:val="16"/>
        </w:rPr>
        <w:t xml:space="preserve">. </w:t>
      </w:r>
      <w:r w:rsidRPr="00A34A87">
        <w:rPr>
          <w:u w:val="single"/>
        </w:rPr>
        <w:t xml:space="preserve">Utilities are best </w:t>
      </w:r>
      <w:proofErr w:type="spellStart"/>
      <w:r w:rsidRPr="00A34A87">
        <w:rPr>
          <w:u w:val="single"/>
        </w:rPr>
        <w:t>posi</w:t>
      </w:r>
      <w:proofErr w:type="spellEnd"/>
      <w:r w:rsidRPr="00A34A87">
        <w:rPr>
          <w:u w:val="single"/>
        </w:rPr>
        <w:t xml:space="preserve">- </w:t>
      </w:r>
      <w:proofErr w:type="spellStart"/>
      <w:r w:rsidRPr="00A34A87">
        <w:rPr>
          <w:u w:val="single"/>
        </w:rPr>
        <w:t>tioned</w:t>
      </w:r>
      <w:proofErr w:type="spellEnd"/>
      <w:r w:rsidRPr="00A34A87">
        <w:rPr>
          <w:u w:val="single"/>
        </w:rPr>
        <w:t xml:space="preserve"> to pick the environmental compliance pathway for their electricity mix</w:t>
      </w:r>
      <w:r w:rsidRPr="00FC06B6">
        <w:rPr>
          <w:sz w:val="16"/>
        </w:rPr>
        <w:t xml:space="preserve">. </w:t>
      </w:r>
      <w:r w:rsidRPr="00A34A87">
        <w:rPr>
          <w:u w:val="single"/>
        </w:rPr>
        <w:t xml:space="preserve">If deployment of renewables is a better, more efficient path to reach emissions </w:t>
      </w:r>
      <w:proofErr w:type="spellStart"/>
      <w:r w:rsidRPr="00A34A87">
        <w:rPr>
          <w:u w:val="single"/>
        </w:rPr>
        <w:t>reduc</w:t>
      </w:r>
      <w:proofErr w:type="spellEnd"/>
      <w:r w:rsidRPr="00A34A87">
        <w:rPr>
          <w:u w:val="single"/>
        </w:rPr>
        <w:t xml:space="preserve">- </w:t>
      </w:r>
      <w:proofErr w:type="spellStart"/>
      <w:r w:rsidRPr="00A34A87">
        <w:rPr>
          <w:u w:val="single"/>
        </w:rPr>
        <w:t>tion</w:t>
      </w:r>
      <w:proofErr w:type="spellEnd"/>
      <w:r w:rsidRPr="00A34A87">
        <w:rPr>
          <w:u w:val="single"/>
        </w:rPr>
        <w:t xml:space="preserve"> targets than building nuclear reactors or investing in nuclear uprates, utilities should make that decision – not civil servants</w:t>
      </w:r>
      <w:proofErr w:type="gramStart"/>
      <w:r w:rsidRPr="00FC06B6">
        <w:rPr>
          <w:sz w:val="16"/>
        </w:rPr>
        <w:t>.</w:t>
      </w:r>
      <w:r w:rsidR="00FC06B6" w:rsidRPr="00FC06B6">
        <w:rPr>
          <w:sz w:val="12"/>
        </w:rPr>
        <w:t>¶</w:t>
      </w:r>
      <w:proofErr w:type="gramEnd"/>
      <w:r w:rsidRPr="00FC06B6">
        <w:rPr>
          <w:sz w:val="16"/>
        </w:rPr>
        <w:t xml:space="preserve"> </w:t>
      </w:r>
      <w:r w:rsidRPr="000E0EDB">
        <w:rPr>
          <w:u w:val="single"/>
        </w:rPr>
        <w:t>If these laws are not reformed or repealed, government- mandated renewables increasingly will take a larger share of a state’s electricity generation, thus shutting off that part of the market from nuclear power and contributing to the financial difficulty of some reactors</w:t>
      </w:r>
      <w:r w:rsidRPr="00FC06B6">
        <w:rPr>
          <w:sz w:val="16"/>
        </w:rPr>
        <w:t xml:space="preserve">. A phase-out or repeal of renewable portfolio standards </w:t>
      </w:r>
      <w:r w:rsidRPr="00DB6E33">
        <w:rPr>
          <w:u w:val="single"/>
        </w:rPr>
        <w:t xml:space="preserve">would send a positive market signal that government is taking a tech- </w:t>
      </w:r>
      <w:proofErr w:type="spellStart"/>
      <w:r w:rsidRPr="00DB6E33">
        <w:rPr>
          <w:u w:val="single"/>
        </w:rPr>
        <w:t>nology</w:t>
      </w:r>
      <w:proofErr w:type="spellEnd"/>
      <w:r w:rsidRPr="00DB6E33">
        <w:rPr>
          <w:u w:val="single"/>
        </w:rPr>
        <w:t>-neutral position to achieving emissions-reduction targets</w:t>
      </w:r>
      <w:r w:rsidRPr="00FC06B6">
        <w:rPr>
          <w:sz w:val="16"/>
        </w:rPr>
        <w:t>.25</w:t>
      </w:r>
      <w:r w:rsidR="00FC06B6" w:rsidRPr="00FC06B6">
        <w:rPr>
          <w:sz w:val="12"/>
        </w:rPr>
        <w:t>¶</w:t>
      </w:r>
      <w:r w:rsidRPr="00FC06B6">
        <w:rPr>
          <w:sz w:val="16"/>
        </w:rPr>
        <w:t xml:space="preserve"> Reform or repeal of renewable portfolio standards </w:t>
      </w:r>
      <w:proofErr w:type="spellStart"/>
      <w:r w:rsidRPr="00FC06B6">
        <w:rPr>
          <w:sz w:val="16"/>
        </w:rPr>
        <w:t>cer</w:t>
      </w:r>
      <w:proofErr w:type="spellEnd"/>
      <w:r w:rsidRPr="00FC06B6">
        <w:rPr>
          <w:sz w:val="16"/>
        </w:rPr>
        <w:t xml:space="preserve">- </w:t>
      </w:r>
      <w:proofErr w:type="spellStart"/>
      <w:r w:rsidRPr="00FC06B6">
        <w:rPr>
          <w:sz w:val="16"/>
        </w:rPr>
        <w:t>tainly</w:t>
      </w:r>
      <w:proofErr w:type="spellEnd"/>
      <w:r w:rsidRPr="00FC06B6">
        <w:rPr>
          <w:sz w:val="16"/>
        </w:rPr>
        <w:t xml:space="preserve"> would face major opposition from the renewable energy sector because of that industry’s dependence on mandates and subsidies for preservation of its artificial market. Further, some industry stakeholders would be concerned with changing the rules midstream after sig- </w:t>
      </w:r>
      <w:proofErr w:type="spellStart"/>
      <w:r w:rsidRPr="00FC06B6">
        <w:rPr>
          <w:sz w:val="16"/>
        </w:rPr>
        <w:t>nificant</w:t>
      </w:r>
      <w:proofErr w:type="spellEnd"/>
      <w:r w:rsidRPr="00FC06B6">
        <w:rPr>
          <w:sz w:val="16"/>
        </w:rPr>
        <w:t xml:space="preserve"> investments for compliance already have been made. However, the world of federal environmental regulation has changed drastically since the adoption of most (if not all) of these mandates, a fact that should weigh heavily toward justifying reform or total repeal.</w:t>
      </w:r>
    </w:p>
    <w:p w14:paraId="40F00258" w14:textId="77777777" w:rsidR="00631524" w:rsidRDefault="00631524" w:rsidP="00631524"/>
    <w:p w14:paraId="5296C3BB" w14:textId="77777777" w:rsidR="00631524" w:rsidRDefault="00631524" w:rsidP="00631524">
      <w:pPr>
        <w:pStyle w:val="Heading4"/>
      </w:pPr>
      <w:r>
        <w:t>Streamlining export procedures solves best</w:t>
      </w:r>
    </w:p>
    <w:p w14:paraId="7CDFCDFF" w14:textId="77777777" w:rsidR="00631524" w:rsidRDefault="00631524" w:rsidP="00631524">
      <w:r>
        <w:rPr>
          <w:b/>
        </w:rPr>
        <w:t xml:space="preserve">Banks, May 2014 </w:t>
      </w:r>
      <w:r>
        <w:t xml:space="preserve">[George David, </w:t>
      </w:r>
      <w:r w:rsidRPr="00644F28">
        <w:t>managing director of Vanguard Political, a consultancy specializing in energy and environment issues on the state and federal level</w:t>
      </w:r>
      <w:r>
        <w:t>, formerly was Republican deputy staff director of the U.S. Senate Environment &amp; Public Works Committee, senior adviser on international affairs and climate change at the White House Council</w:t>
      </w:r>
    </w:p>
    <w:p w14:paraId="30EEB383" w14:textId="77777777" w:rsidR="00631524" w:rsidRDefault="00631524" w:rsidP="00631524">
      <w:proofErr w:type="gramStart"/>
      <w:r>
        <w:t>on</w:t>
      </w:r>
      <w:proofErr w:type="gramEnd"/>
      <w:r>
        <w:t xml:space="preserve"> Environmental Quality during the Bush administration, May 2014, </w:t>
      </w:r>
      <w:r w:rsidRPr="00576348">
        <w:t>http://www.rstreet.org/wp-content/uploads/2014/05/RSTREET23.pdf</w:t>
      </w:r>
      <w:r>
        <w:t>, 7/26/14]</w:t>
      </w:r>
    </w:p>
    <w:p w14:paraId="50697671" w14:textId="77777777" w:rsidR="00631524" w:rsidRDefault="00631524" w:rsidP="00631524"/>
    <w:p w14:paraId="78F19C52" w14:textId="670EF479" w:rsidR="00631524" w:rsidRPr="00FC06B6" w:rsidRDefault="00631524" w:rsidP="00631524">
      <w:pPr>
        <w:rPr>
          <w:sz w:val="16"/>
        </w:rPr>
      </w:pPr>
      <w:r w:rsidRPr="00FC06B6">
        <w:rPr>
          <w:sz w:val="16"/>
        </w:rPr>
        <w:t xml:space="preserve">B. </w:t>
      </w:r>
      <w:r w:rsidRPr="00B95801">
        <w:rPr>
          <w:u w:val="single"/>
        </w:rPr>
        <w:t>The federal government needs to reform its burdensome export regulations on nuclear trade</w:t>
      </w:r>
      <w:r w:rsidRPr="00FC06B6">
        <w:rPr>
          <w:sz w:val="16"/>
        </w:rPr>
        <w:t>, while promoting an effective global nonproliferation regime</w:t>
      </w:r>
      <w:proofErr w:type="gramStart"/>
      <w:r w:rsidRPr="00FC06B6">
        <w:rPr>
          <w:sz w:val="16"/>
        </w:rPr>
        <w:t>.</w:t>
      </w:r>
      <w:r w:rsidR="00FC06B6" w:rsidRPr="00FC06B6">
        <w:rPr>
          <w:sz w:val="12"/>
        </w:rPr>
        <w:t>¶</w:t>
      </w:r>
      <w:proofErr w:type="gramEnd"/>
      <w:r w:rsidRPr="00FC06B6">
        <w:rPr>
          <w:sz w:val="16"/>
        </w:rPr>
        <w:t xml:space="preserve"> The successful negotiation of pragmatic 123 agreements is by far the most important step that Washington can take to promote U.S. nuclear trade, but </w:t>
      </w:r>
      <w:r w:rsidRPr="00B95801">
        <w:rPr>
          <w:u w:val="single"/>
        </w:rPr>
        <w:t xml:space="preserve">the U.S. export control regime remains mired in unnecessary bureau- </w:t>
      </w:r>
      <w:proofErr w:type="spellStart"/>
      <w:r w:rsidRPr="00B95801">
        <w:rPr>
          <w:u w:val="single"/>
        </w:rPr>
        <w:t>cratic</w:t>
      </w:r>
      <w:proofErr w:type="spellEnd"/>
      <w:r w:rsidRPr="00B95801">
        <w:rPr>
          <w:u w:val="single"/>
        </w:rPr>
        <w:t xml:space="preserve"> red tape that hinders commerce</w:t>
      </w:r>
      <w:r w:rsidRPr="00FC06B6">
        <w:rPr>
          <w:sz w:val="16"/>
        </w:rPr>
        <w:t xml:space="preserve">. Compared to their U.S counterparts, </w:t>
      </w:r>
      <w:r w:rsidRPr="00B95801">
        <w:rPr>
          <w:u w:val="single"/>
        </w:rPr>
        <w:t>foreign suppliers have stream- lined procedures for nuclear exports – aided by firmly established deadlines for review</w:t>
      </w:r>
      <w:r w:rsidRPr="00FC06B6">
        <w:rPr>
          <w:sz w:val="16"/>
        </w:rPr>
        <w:t xml:space="preserve">. Moreover, decision- making rests in the hands of fewer governmental </w:t>
      </w:r>
      <w:proofErr w:type="spellStart"/>
      <w:r w:rsidRPr="00FC06B6">
        <w:rPr>
          <w:sz w:val="16"/>
        </w:rPr>
        <w:t>enti</w:t>
      </w:r>
      <w:proofErr w:type="spellEnd"/>
      <w:r w:rsidRPr="00FC06B6">
        <w:rPr>
          <w:sz w:val="16"/>
        </w:rPr>
        <w:t xml:space="preserve">- ties. For example, Japan’s Ministry of Economy, Trade and Industry (METI) and the Russian Federal Service for Technical Export Control (FSTEC) are responsible for all export licensing. </w:t>
      </w:r>
      <w:r w:rsidRPr="00097BBF">
        <w:rPr>
          <w:u w:val="single"/>
        </w:rPr>
        <w:t xml:space="preserve">Such a concentration of </w:t>
      </w:r>
      <w:proofErr w:type="spellStart"/>
      <w:r w:rsidRPr="00097BBF">
        <w:rPr>
          <w:u w:val="single"/>
        </w:rPr>
        <w:t>regula</w:t>
      </w:r>
      <w:proofErr w:type="spellEnd"/>
      <w:r w:rsidRPr="00097BBF">
        <w:rPr>
          <w:u w:val="single"/>
        </w:rPr>
        <w:t>- tory authority eliminates inefficiencies that result from the involvement of multiple actors and produces faster application processing</w:t>
      </w:r>
      <w:r w:rsidRPr="00FC06B6">
        <w:rPr>
          <w:sz w:val="16"/>
        </w:rPr>
        <w:t xml:space="preserve">. In the case of Japan, South Korea and Russia, the review of an export license application can be completed within 15-90 </w:t>
      </w:r>
      <w:proofErr w:type="gramStart"/>
      <w:r w:rsidRPr="00FC06B6">
        <w:rPr>
          <w:sz w:val="16"/>
        </w:rPr>
        <w:t>days,</w:t>
      </w:r>
      <w:proofErr w:type="gramEnd"/>
      <w:r w:rsidRPr="00FC06B6">
        <w:rPr>
          <w:sz w:val="16"/>
        </w:rPr>
        <w:t xml:space="preserve"> with many licenses good for multiple exports.40</w:t>
      </w:r>
      <w:r w:rsidR="00FC06B6" w:rsidRPr="00FC06B6">
        <w:rPr>
          <w:sz w:val="12"/>
        </w:rPr>
        <w:t>¶</w:t>
      </w:r>
      <w:r w:rsidRPr="00097BBF">
        <w:rPr>
          <w:sz w:val="12"/>
          <w:u w:val="single"/>
        </w:rPr>
        <w:t xml:space="preserve"> </w:t>
      </w:r>
      <w:r w:rsidRPr="00097BBF">
        <w:rPr>
          <w:u w:val="single"/>
        </w:rPr>
        <w:t xml:space="preserve">U.S. nuclear exports are certainly subject to strict </w:t>
      </w:r>
      <w:proofErr w:type="spellStart"/>
      <w:r w:rsidRPr="00097BBF">
        <w:rPr>
          <w:u w:val="single"/>
        </w:rPr>
        <w:t>condi</w:t>
      </w:r>
      <w:proofErr w:type="spellEnd"/>
      <w:r w:rsidRPr="00097BBF">
        <w:rPr>
          <w:u w:val="single"/>
        </w:rPr>
        <w:t xml:space="preserve">- </w:t>
      </w:r>
      <w:proofErr w:type="spellStart"/>
      <w:r w:rsidRPr="00097BBF">
        <w:rPr>
          <w:u w:val="single"/>
        </w:rPr>
        <w:t>tions</w:t>
      </w:r>
      <w:proofErr w:type="spellEnd"/>
      <w:r w:rsidRPr="00097BBF">
        <w:rPr>
          <w:u w:val="single"/>
        </w:rPr>
        <w:t xml:space="preserve">, overseen by several different agencies and depart- </w:t>
      </w:r>
      <w:proofErr w:type="spellStart"/>
      <w:r w:rsidRPr="00097BBF">
        <w:rPr>
          <w:u w:val="single"/>
        </w:rPr>
        <w:t>ments</w:t>
      </w:r>
      <w:proofErr w:type="spellEnd"/>
      <w:r w:rsidRPr="00FC06B6">
        <w:rPr>
          <w:sz w:val="16"/>
        </w:rPr>
        <w:t>. The departments of Energy, Commerce and State, as well as the NRC, all play significant roles, though each enjoys different regulatory authority. The review and approval process can take about three months to more than a year, depending on the type of export and which federal agency or department has the lead</w:t>
      </w:r>
      <w:proofErr w:type="gramStart"/>
      <w:r w:rsidRPr="00FC06B6">
        <w:rPr>
          <w:sz w:val="16"/>
        </w:rPr>
        <w:t>:41</w:t>
      </w:r>
      <w:proofErr w:type="gramEnd"/>
      <w:r w:rsidR="00FC06B6" w:rsidRPr="00FC06B6">
        <w:rPr>
          <w:sz w:val="12"/>
        </w:rPr>
        <w:t>¶</w:t>
      </w:r>
      <w:r w:rsidRPr="00FC06B6">
        <w:rPr>
          <w:sz w:val="16"/>
        </w:rPr>
        <w:t xml:space="preserve"> • </w:t>
      </w:r>
      <w:r w:rsidRPr="005E1470">
        <w:rPr>
          <w:u w:val="single"/>
        </w:rPr>
        <w:t xml:space="preserve">The DOE’s National Nuclear Security </w:t>
      </w:r>
      <w:proofErr w:type="spellStart"/>
      <w:r w:rsidRPr="005E1470">
        <w:rPr>
          <w:u w:val="single"/>
        </w:rPr>
        <w:t>Adminis</w:t>
      </w:r>
      <w:proofErr w:type="spellEnd"/>
      <w:r w:rsidRPr="005E1470">
        <w:rPr>
          <w:u w:val="single"/>
        </w:rPr>
        <w:t xml:space="preserve">- </w:t>
      </w:r>
      <w:proofErr w:type="spellStart"/>
      <w:r w:rsidRPr="005E1470">
        <w:rPr>
          <w:u w:val="single"/>
        </w:rPr>
        <w:t>tration</w:t>
      </w:r>
      <w:proofErr w:type="spellEnd"/>
      <w:r w:rsidRPr="00FC06B6">
        <w:rPr>
          <w:sz w:val="16"/>
        </w:rPr>
        <w:t xml:space="preserve"> (NNSA) grants Part 810 authorizations (10 CFR Part 810), which </w:t>
      </w:r>
      <w:r w:rsidRPr="005E1470">
        <w:rPr>
          <w:u w:val="single"/>
        </w:rPr>
        <w:t>allows technology transfers and technical assistance involving any part of the fuel cycle</w:t>
      </w:r>
      <w:r w:rsidRPr="00FC06B6">
        <w:rPr>
          <w:sz w:val="16"/>
        </w:rPr>
        <w:t xml:space="preserve">. For approval, a foreign government must give nonproliferation assurances that the transferred technology will not be used for non-peaceful </w:t>
      </w:r>
      <w:proofErr w:type="spellStart"/>
      <w:r w:rsidRPr="00FC06B6">
        <w:rPr>
          <w:sz w:val="16"/>
        </w:rPr>
        <w:t>pur</w:t>
      </w:r>
      <w:proofErr w:type="spellEnd"/>
      <w:r w:rsidRPr="00FC06B6">
        <w:rPr>
          <w:sz w:val="16"/>
        </w:rPr>
        <w:t>- poses nor retransferred without U.S. consent. On average, six to 14 months is needed for a specific authorization</w:t>
      </w:r>
      <w:proofErr w:type="gramStart"/>
      <w:r w:rsidRPr="00FC06B6">
        <w:rPr>
          <w:sz w:val="16"/>
        </w:rPr>
        <w:t>.</w:t>
      </w:r>
      <w:r w:rsidR="00FC06B6" w:rsidRPr="00FC06B6">
        <w:rPr>
          <w:sz w:val="12"/>
        </w:rPr>
        <w:t>¶</w:t>
      </w:r>
      <w:proofErr w:type="gramEnd"/>
      <w:r w:rsidRPr="00FC06B6">
        <w:rPr>
          <w:sz w:val="16"/>
        </w:rPr>
        <w:t xml:space="preserve"> • </w:t>
      </w:r>
      <w:r w:rsidRPr="005E1470">
        <w:rPr>
          <w:u w:val="single"/>
        </w:rPr>
        <w:t>The NRC is responsible for approval</w:t>
      </w:r>
      <w:r w:rsidRPr="00FC06B6">
        <w:rPr>
          <w:sz w:val="16"/>
        </w:rPr>
        <w:t xml:space="preserve"> of Part 110 licenses (10 CFR Part 110), </w:t>
      </w:r>
      <w:r w:rsidRPr="005E1470">
        <w:rPr>
          <w:u w:val="single"/>
        </w:rPr>
        <w:t xml:space="preserve">which control the import and export of nuclear reactors, equipment, compo- </w:t>
      </w:r>
      <w:proofErr w:type="spellStart"/>
      <w:r w:rsidRPr="005E1470">
        <w:rPr>
          <w:u w:val="single"/>
        </w:rPr>
        <w:t>nents</w:t>
      </w:r>
      <w:proofErr w:type="spellEnd"/>
      <w:r w:rsidRPr="005E1470">
        <w:rPr>
          <w:u w:val="single"/>
        </w:rPr>
        <w:t xml:space="preserve"> and materials</w:t>
      </w:r>
      <w:r w:rsidRPr="00FC06B6">
        <w:rPr>
          <w:sz w:val="16"/>
        </w:rPr>
        <w:t xml:space="preserve">, a process that takes </w:t>
      </w:r>
      <w:proofErr w:type="spellStart"/>
      <w:r w:rsidRPr="00FC06B6">
        <w:rPr>
          <w:sz w:val="16"/>
        </w:rPr>
        <w:t>approxi</w:t>
      </w:r>
      <w:proofErr w:type="spellEnd"/>
      <w:r w:rsidRPr="00FC06B6">
        <w:rPr>
          <w:sz w:val="16"/>
        </w:rPr>
        <w:t xml:space="preserve">- </w:t>
      </w:r>
      <w:proofErr w:type="spellStart"/>
      <w:r w:rsidRPr="00FC06B6">
        <w:rPr>
          <w:sz w:val="16"/>
        </w:rPr>
        <w:t>mately</w:t>
      </w:r>
      <w:proofErr w:type="spellEnd"/>
      <w:r w:rsidRPr="00FC06B6">
        <w:rPr>
          <w:sz w:val="16"/>
        </w:rPr>
        <w:t xml:space="preserve"> one year. Granting a Part 110 license for a sig- </w:t>
      </w:r>
      <w:proofErr w:type="spellStart"/>
      <w:r w:rsidRPr="00FC06B6">
        <w:rPr>
          <w:sz w:val="16"/>
        </w:rPr>
        <w:t>nificant</w:t>
      </w:r>
      <w:proofErr w:type="spellEnd"/>
      <w:r w:rsidRPr="00FC06B6">
        <w:rPr>
          <w:sz w:val="16"/>
        </w:rPr>
        <w:t xml:space="preserve"> nuclear </w:t>
      </w:r>
      <w:r w:rsidRPr="005E1470">
        <w:rPr>
          <w:u w:val="single"/>
        </w:rPr>
        <w:t xml:space="preserve">export to a specific country requires successful negotiation of a bilateral nuclear </w:t>
      </w:r>
      <w:proofErr w:type="spellStart"/>
      <w:r w:rsidRPr="005E1470">
        <w:rPr>
          <w:u w:val="single"/>
        </w:rPr>
        <w:t>coopera</w:t>
      </w:r>
      <w:proofErr w:type="spellEnd"/>
      <w:r w:rsidRPr="005E1470">
        <w:rPr>
          <w:u w:val="single"/>
        </w:rPr>
        <w:t xml:space="preserve">- </w:t>
      </w:r>
      <w:proofErr w:type="spellStart"/>
      <w:r w:rsidRPr="005E1470">
        <w:rPr>
          <w:u w:val="single"/>
        </w:rPr>
        <w:t>tion</w:t>
      </w:r>
      <w:proofErr w:type="spellEnd"/>
      <w:r w:rsidRPr="005E1470">
        <w:rPr>
          <w:u w:val="single"/>
        </w:rPr>
        <w:t xml:space="preserve"> agreement</w:t>
      </w:r>
      <w:r w:rsidRPr="00FC06B6">
        <w:rPr>
          <w:sz w:val="16"/>
        </w:rPr>
        <w:t xml:space="preserve"> (NCA or 123 Agreement) </w:t>
      </w:r>
      <w:r w:rsidRPr="005E1470">
        <w:rPr>
          <w:u w:val="single"/>
        </w:rPr>
        <w:t>with that foreign government before it is sanctioned</w:t>
      </w:r>
      <w:proofErr w:type="gramStart"/>
      <w:r w:rsidRPr="00FC06B6">
        <w:rPr>
          <w:sz w:val="16"/>
        </w:rPr>
        <w:t>.</w:t>
      </w:r>
      <w:r w:rsidR="00FC06B6" w:rsidRPr="00FC06B6">
        <w:rPr>
          <w:sz w:val="12"/>
        </w:rPr>
        <w:t>¶</w:t>
      </w:r>
      <w:proofErr w:type="gramEnd"/>
      <w:r w:rsidRPr="00FC06B6">
        <w:rPr>
          <w:sz w:val="16"/>
        </w:rPr>
        <w:t xml:space="preserve"> • The </w:t>
      </w:r>
      <w:r w:rsidRPr="005E1470">
        <w:rPr>
          <w:u w:val="single"/>
        </w:rPr>
        <w:t xml:space="preserve">Department of Commerce clears the export of dual-use technology subject to Export </w:t>
      </w:r>
      <w:proofErr w:type="spellStart"/>
      <w:r w:rsidRPr="005E1470">
        <w:rPr>
          <w:u w:val="single"/>
        </w:rPr>
        <w:t>Administra</w:t>
      </w:r>
      <w:proofErr w:type="spellEnd"/>
      <w:r w:rsidRPr="005E1470">
        <w:rPr>
          <w:u w:val="single"/>
        </w:rPr>
        <w:t xml:space="preserve">- </w:t>
      </w:r>
      <w:proofErr w:type="spellStart"/>
      <w:r w:rsidRPr="005E1470">
        <w:rPr>
          <w:u w:val="single"/>
        </w:rPr>
        <w:t>tion</w:t>
      </w:r>
      <w:proofErr w:type="spellEnd"/>
      <w:r w:rsidRPr="005E1470">
        <w:rPr>
          <w:u w:val="single"/>
        </w:rPr>
        <w:t xml:space="preserve"> Regulations.</w:t>
      </w:r>
      <w:r w:rsidRPr="00FC06B6">
        <w:rPr>
          <w:sz w:val="16"/>
        </w:rPr>
        <w:t xml:space="preserve"> Typically, the department’s review requires 45 to 90 days</w:t>
      </w:r>
      <w:proofErr w:type="gramStart"/>
      <w:r w:rsidRPr="00FC06B6">
        <w:rPr>
          <w:sz w:val="16"/>
        </w:rPr>
        <w:t>.</w:t>
      </w:r>
      <w:r w:rsidR="00FC06B6" w:rsidRPr="00FC06B6">
        <w:rPr>
          <w:sz w:val="12"/>
        </w:rPr>
        <w:t>¶</w:t>
      </w:r>
      <w:proofErr w:type="gramEnd"/>
      <w:r w:rsidRPr="00FC06B6">
        <w:rPr>
          <w:sz w:val="16"/>
        </w:rPr>
        <w:t xml:space="preserve"> Recent attempts by the Obama administration to update DOE’s Part 810 rule have been encouraging, with most stakeholders expressing support. For example, the department has promised to implement a process improvement program to speed up its review. However, </w:t>
      </w:r>
      <w:r w:rsidRPr="002A3C64">
        <w:rPr>
          <w:u w:val="single"/>
        </w:rPr>
        <w:t xml:space="preserve">further steps should be taken to align the U.S. export con- </w:t>
      </w:r>
      <w:proofErr w:type="spellStart"/>
      <w:r w:rsidRPr="002A3C64">
        <w:rPr>
          <w:u w:val="single"/>
        </w:rPr>
        <w:t>trol</w:t>
      </w:r>
      <w:proofErr w:type="spellEnd"/>
      <w:r w:rsidRPr="002A3C64">
        <w:rPr>
          <w:u w:val="single"/>
        </w:rPr>
        <w:t xml:space="preserve"> regime as much as possible with those of its com- </w:t>
      </w:r>
      <w:proofErr w:type="spellStart"/>
      <w:r w:rsidRPr="002A3C64">
        <w:rPr>
          <w:u w:val="single"/>
        </w:rPr>
        <w:t>petitors</w:t>
      </w:r>
      <w:proofErr w:type="spellEnd"/>
      <w:r w:rsidRPr="002A3C64">
        <w:rPr>
          <w:u w:val="single"/>
        </w:rPr>
        <w:t>.</w:t>
      </w:r>
      <w:r w:rsidRPr="00FC06B6">
        <w:rPr>
          <w:sz w:val="16"/>
        </w:rPr>
        <w:t xml:space="preserve"> </w:t>
      </w:r>
      <w:r w:rsidRPr="002A3C64">
        <w:rPr>
          <w:u w:val="single"/>
        </w:rPr>
        <w:t xml:space="preserve">The United States should also focus its export control reforms on markets that plan a significant com- </w:t>
      </w:r>
      <w:proofErr w:type="spellStart"/>
      <w:r w:rsidRPr="002A3C64">
        <w:rPr>
          <w:u w:val="single"/>
        </w:rPr>
        <w:t>mercial</w:t>
      </w:r>
      <w:proofErr w:type="spellEnd"/>
      <w:r w:rsidRPr="002A3C64">
        <w:rPr>
          <w:u w:val="single"/>
        </w:rPr>
        <w:t xml:space="preserve"> nuclear power program.</w:t>
      </w:r>
      <w:r w:rsidRPr="00FC06B6">
        <w:rPr>
          <w:sz w:val="16"/>
        </w:rPr>
        <w:t>42</w:t>
      </w:r>
      <w:r w:rsidR="00FC06B6" w:rsidRPr="00FC06B6">
        <w:rPr>
          <w:sz w:val="12"/>
        </w:rPr>
        <w:t>¶</w:t>
      </w:r>
      <w:r w:rsidRPr="00FC06B6">
        <w:rPr>
          <w:sz w:val="16"/>
        </w:rPr>
        <w:t xml:space="preserve"> While no one would advocate softening controls to the detriment of the nonproliferation regime, </w:t>
      </w:r>
      <w:r w:rsidRPr="00191753">
        <w:rPr>
          <w:u w:val="single"/>
        </w:rPr>
        <w:t>it is important that U.S. vendors have as much access as possible to the growing market for nuclear technology and services</w:t>
      </w:r>
      <w:r w:rsidRPr="00FC06B6">
        <w:rPr>
          <w:sz w:val="16"/>
        </w:rPr>
        <w:t xml:space="preserve">. Because U.S. exports are accompanied with conditions on use and transfer, </w:t>
      </w:r>
      <w:r w:rsidRPr="00191753">
        <w:rPr>
          <w:u w:val="single"/>
        </w:rPr>
        <w:t>an increase in U.S. market share would correspond with an enhanced U.S. ability to help shape global nonproliferation and safety issues</w:t>
      </w:r>
      <w:proofErr w:type="gramStart"/>
      <w:r w:rsidRPr="00FC06B6">
        <w:rPr>
          <w:sz w:val="16"/>
        </w:rPr>
        <w:t>.</w:t>
      </w:r>
      <w:r w:rsidR="00FC06B6" w:rsidRPr="00FC06B6">
        <w:rPr>
          <w:sz w:val="12"/>
        </w:rPr>
        <w:t>¶</w:t>
      </w:r>
      <w:proofErr w:type="gramEnd"/>
      <w:r w:rsidRPr="00FC06B6">
        <w:rPr>
          <w:sz w:val="16"/>
        </w:rPr>
        <w:t xml:space="preserve"> </w:t>
      </w:r>
      <w:r w:rsidRPr="00484614">
        <w:rPr>
          <w:u w:val="single"/>
        </w:rPr>
        <w:t>Washington should therefore seek to increase the trade controls of our competitors when pursuing that path makes sense and is plausible.</w:t>
      </w:r>
      <w:r w:rsidRPr="00FC06B6">
        <w:rPr>
          <w:sz w:val="16"/>
        </w:rPr>
        <w:t xml:space="preserve"> On the other hand, </w:t>
      </w:r>
      <w:r w:rsidRPr="00484614">
        <w:rPr>
          <w:u w:val="single"/>
        </w:rPr>
        <w:t xml:space="preserve">the fed- </w:t>
      </w:r>
      <w:proofErr w:type="spellStart"/>
      <w:r w:rsidRPr="00484614">
        <w:rPr>
          <w:u w:val="single"/>
        </w:rPr>
        <w:t>eral</w:t>
      </w:r>
      <w:proofErr w:type="spellEnd"/>
      <w:r w:rsidRPr="00484614">
        <w:rPr>
          <w:u w:val="single"/>
        </w:rPr>
        <w:t xml:space="preserve"> government should reduce unnecessary and </w:t>
      </w:r>
      <w:proofErr w:type="spellStart"/>
      <w:r w:rsidRPr="00484614">
        <w:rPr>
          <w:u w:val="single"/>
        </w:rPr>
        <w:t>redun</w:t>
      </w:r>
      <w:proofErr w:type="spellEnd"/>
      <w:r w:rsidRPr="00484614">
        <w:rPr>
          <w:u w:val="single"/>
        </w:rPr>
        <w:t xml:space="preserve">- </w:t>
      </w:r>
      <w:proofErr w:type="spellStart"/>
      <w:r w:rsidRPr="00484614">
        <w:rPr>
          <w:u w:val="single"/>
        </w:rPr>
        <w:t>dant</w:t>
      </w:r>
      <w:proofErr w:type="spellEnd"/>
      <w:r w:rsidRPr="00484614">
        <w:rPr>
          <w:u w:val="single"/>
        </w:rPr>
        <w:t xml:space="preserve"> bureaucratic red tape that unfairly penalizes the U.S. nuclear industry without any real benefits</w:t>
      </w:r>
      <w:r w:rsidRPr="00FC06B6">
        <w:rPr>
          <w:sz w:val="16"/>
        </w:rPr>
        <w:t xml:space="preserve">.43 </w:t>
      </w:r>
      <w:r w:rsidRPr="00E834A3">
        <w:rPr>
          <w:u w:val="single"/>
        </w:rPr>
        <w:t>Because nuclear trade is viewed broadly as a strategic asset, we should expect our competitors to pursue aggressive export strategies, which left unchecked, would result in a further erosion of U.S. market share.</w:t>
      </w:r>
    </w:p>
    <w:p w14:paraId="6DDB4946" w14:textId="77777777" w:rsidR="00631524" w:rsidRPr="00631524" w:rsidRDefault="00631524" w:rsidP="00631524"/>
    <w:p w14:paraId="3B2E5998" w14:textId="77777777" w:rsidR="00FC06B6" w:rsidRPr="00003F82" w:rsidRDefault="00FC06B6" w:rsidP="00FC06B6">
      <w:pPr>
        <w:pStyle w:val="Heading3"/>
      </w:pPr>
      <w:r>
        <w:t>SMRs Key</w:t>
      </w:r>
    </w:p>
    <w:p w14:paraId="7C2FFDFF" w14:textId="77777777" w:rsidR="00FC06B6" w:rsidRPr="00003F82" w:rsidRDefault="00FC06B6" w:rsidP="00FC06B6">
      <w:pPr>
        <w:pStyle w:val="Heading4"/>
      </w:pPr>
      <w:r w:rsidRPr="00003F82">
        <w:t xml:space="preserve">SMRs key to U.S. Energy Security- solves nuclear legitimacy and economy </w:t>
      </w:r>
    </w:p>
    <w:p w14:paraId="58302169" w14:textId="77777777" w:rsidR="00FC06B6" w:rsidRPr="00003F82" w:rsidRDefault="00FC06B6" w:rsidP="00FC06B6">
      <w:r w:rsidRPr="00003F82">
        <w:rPr>
          <w:b/>
        </w:rPr>
        <w:t xml:space="preserve">McPherson 10, </w:t>
      </w:r>
      <w:r w:rsidRPr="00003F82">
        <w:t xml:space="preserve">(Richard, executive vice president of </w:t>
      </w:r>
      <w:proofErr w:type="spellStart"/>
      <w:r w:rsidRPr="00003F82">
        <w:t>DownRange</w:t>
      </w:r>
      <w:proofErr w:type="spellEnd"/>
      <w:r w:rsidRPr="00003F82">
        <w:t xml:space="preserve"> Global Solutions Inc. He is a retired U.S. Navy nuclear engineering officer. He sewed as the U.S. representative to the International Atomic Energy Agency on a six-nation group following the accident at Chernobyl, “Modular Nuclear Reactors May Hold The Key to U.S. Energy Security”, </w:t>
      </w:r>
      <w:proofErr w:type="gramStart"/>
      <w:r w:rsidRPr="00003F82">
        <w:t>October,</w:t>
      </w:r>
      <w:proofErr w:type="gramEnd"/>
      <w:r w:rsidRPr="00003F82">
        <w:t xml:space="preserve"> 2010. http://search.proquest.com.proxy.lib.umich.edu/docview/816820474?accountid=14667. Accessed July 17</w:t>
      </w:r>
      <w:r w:rsidRPr="00003F82">
        <w:rPr>
          <w:vertAlign w:val="superscript"/>
        </w:rPr>
        <w:t>th</w:t>
      </w:r>
      <w:r w:rsidRPr="00003F82">
        <w:t>, 2014)//bb</w:t>
      </w:r>
    </w:p>
    <w:p w14:paraId="497EAA10" w14:textId="77777777" w:rsidR="00FC06B6" w:rsidRPr="00003F82" w:rsidRDefault="00FC06B6" w:rsidP="00FC06B6"/>
    <w:p w14:paraId="1B4EF764" w14:textId="122316EE" w:rsidR="00FC06B6" w:rsidRPr="00003F82" w:rsidRDefault="00AA7CA7" w:rsidP="00FC06B6">
      <w:pPr>
        <w:rPr>
          <w:b/>
          <w:u w:val="single"/>
        </w:rPr>
      </w:pPr>
      <w:r w:rsidRPr="00AA7CA7">
        <w:rPr>
          <w:sz w:val="12"/>
        </w:rPr>
        <w:t>¶</w:t>
      </w:r>
      <w:r w:rsidR="00FC06B6" w:rsidRPr="00AA7CA7">
        <w:rPr>
          <w:sz w:val="16"/>
        </w:rPr>
        <w:t xml:space="preserve"> Studies show that oil reserves are forecast to last only another 40 years; natural gas for 61 years; uranium for 100 years, and coal, the world's most abundant energy resource, for 200 years. To avoid further escalation of international tensions and conflict in a scramble for energy, it is imperative to secure sources of energy to supplement those </w:t>
      </w:r>
      <w:proofErr w:type="spellStart"/>
      <w:r w:rsidR="00FC06B6" w:rsidRPr="00AA7CA7">
        <w:rPr>
          <w:sz w:val="16"/>
        </w:rPr>
        <w:t>currendy</w:t>
      </w:r>
      <w:proofErr w:type="spellEnd"/>
      <w:r w:rsidR="00FC06B6" w:rsidRPr="00AA7CA7">
        <w:rPr>
          <w:sz w:val="16"/>
        </w:rPr>
        <w:t xml:space="preserve"> available</w:t>
      </w:r>
      <w:proofErr w:type="gramStart"/>
      <w:r w:rsidR="00FC06B6" w:rsidRPr="00AA7CA7">
        <w:rPr>
          <w:sz w:val="16"/>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w:t>
      </w:r>
      <w:r w:rsidR="00FC06B6" w:rsidRPr="00003F82">
        <w:rPr>
          <w:b/>
          <w:u w:val="single"/>
        </w:rPr>
        <w:t>To move in the direction of energy security, the United States needs a sustainable nuclear power industry that can provide distributed electrical and thermal energy</w:t>
      </w:r>
      <w:r w:rsidR="00FC06B6" w:rsidRPr="00AA7CA7">
        <w:rPr>
          <w:sz w:val="16"/>
        </w:rPr>
        <w:t>.</w:t>
      </w:r>
      <w:r w:rsidRPr="00AA7CA7">
        <w:rPr>
          <w:sz w:val="12"/>
        </w:rPr>
        <w:t>¶</w:t>
      </w:r>
      <w:r w:rsidR="00FC06B6" w:rsidRPr="00AA7CA7">
        <w:rPr>
          <w:sz w:val="16"/>
        </w:rPr>
        <w:t xml:space="preserve"> </w:t>
      </w:r>
      <w:r w:rsidRPr="00AA7CA7">
        <w:rPr>
          <w:sz w:val="12"/>
        </w:rPr>
        <w:t>¶</w:t>
      </w:r>
      <w:r w:rsidR="00FC06B6" w:rsidRPr="00AA7CA7">
        <w:rPr>
          <w:sz w:val="16"/>
        </w:rPr>
        <w:t xml:space="preserve"> There is no reason that the United States cannot achieve energy security by 2015. In 1948 there were no nuclear power plants. Five years later, the first nuclear power plant had been designed, built and placed in operation in Arco, Idaho. In 1955, another nuclear power plant was on the USS Nautilus. Today the nation has all the technology required to achieve energy security in five years</w:t>
      </w:r>
      <w:proofErr w:type="gramStart"/>
      <w:r w:rsidR="00FC06B6" w:rsidRPr="00AA7CA7">
        <w:rPr>
          <w:sz w:val="16"/>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Ignoring energy security since World War II has taken its toll by sending trillions of American dollars to purchase foreign oil. Millions of Americans are unemployed, along with millions of homes being foreclosed and more about to be foreclosed</w:t>
      </w:r>
      <w:proofErr w:type="gramStart"/>
      <w:r w:rsidR="00FC06B6" w:rsidRPr="00AA7CA7">
        <w:rPr>
          <w:sz w:val="16"/>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w:t>
      </w:r>
      <w:r w:rsidR="00FC06B6" w:rsidRPr="00003F82">
        <w:rPr>
          <w:b/>
          <w:u w:val="single"/>
        </w:rPr>
        <w:t>The American economy is in dire straits</w:t>
      </w:r>
      <w:r w:rsidR="00FC06B6" w:rsidRPr="00AA7CA7">
        <w:rPr>
          <w:sz w:val="16"/>
        </w:rPr>
        <w:t xml:space="preserve">. But the nation is blessed with the best minds and most capable people in the world. What they need are jobs. The nationwide nuclear-power industry will employ workers in every state, engineering discipline and trade. Goods and services from the 3,300 counties in America will feed into the sustainable nuclear power plant manufacturing facilities. </w:t>
      </w:r>
      <w:r w:rsidR="00FC06B6" w:rsidRPr="00003F82">
        <w:rPr>
          <w:b/>
          <w:u w:val="single"/>
        </w:rPr>
        <w:t>Workers ultimately will be supplied with energy from the same small modular reactors they manufacture</w:t>
      </w:r>
      <w:proofErr w:type="gramStart"/>
      <w:r w:rsidR="00FC06B6" w:rsidRPr="00AA7CA7">
        <w:rPr>
          <w:sz w:val="16"/>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The United States Navy Nuclear Power School's 130,000 graduates have given the Navy and U.S. nuclear power experience an unparalleled record of excellence and safety for all others to emulate.</w:t>
      </w:r>
      <w:r w:rsidRPr="00AA7CA7">
        <w:rPr>
          <w:sz w:val="12"/>
        </w:rPr>
        <w:t>¶</w:t>
      </w:r>
      <w:r w:rsidR="00FC06B6" w:rsidRPr="00AA7CA7">
        <w:rPr>
          <w:sz w:val="16"/>
        </w:rPr>
        <w:t xml:space="preserve"> </w:t>
      </w:r>
      <w:r w:rsidRPr="00AA7CA7">
        <w:rPr>
          <w:sz w:val="12"/>
        </w:rPr>
        <w:t>¶</w:t>
      </w:r>
      <w:r w:rsidR="00FC06B6" w:rsidRPr="00AA7CA7">
        <w:rPr>
          <w:sz w:val="16"/>
        </w:rPr>
        <w:t xml:space="preserve"> Oregon State University has a scale model of a small modular reactor. It can be mounted on a shaking table to conduct the seismic analysis for any proposed site. Domestically there are at least two small modular reactor designs. One comes in 45-megawatt modules from </w:t>
      </w:r>
      <w:proofErr w:type="spellStart"/>
      <w:r w:rsidR="00FC06B6" w:rsidRPr="00AA7CA7">
        <w:rPr>
          <w:sz w:val="16"/>
        </w:rPr>
        <w:t>NuScale</w:t>
      </w:r>
      <w:proofErr w:type="spellEnd"/>
      <w:r w:rsidR="00FC06B6" w:rsidRPr="00AA7CA7">
        <w:rPr>
          <w:sz w:val="16"/>
        </w:rPr>
        <w:t xml:space="preserve"> Power. The other is in 125-megawatt modules from Babcock &amp; Wilcox</w:t>
      </w:r>
      <w:proofErr w:type="gramStart"/>
      <w:r w:rsidR="00FC06B6" w:rsidRPr="00AA7CA7">
        <w:rPr>
          <w:sz w:val="16"/>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w:t>
      </w:r>
      <w:r w:rsidR="00FC06B6" w:rsidRPr="00003F82">
        <w:rPr>
          <w:b/>
          <w:u w:val="single"/>
        </w:rPr>
        <w:t>Standardized small modular reactor designs manufactured in large numbers will allow for efficient and cost effective</w:t>
      </w:r>
      <w:r w:rsidR="00FC06B6" w:rsidRPr="00AA7CA7">
        <w:rPr>
          <w:sz w:val="16"/>
        </w:rPr>
        <w:t xml:space="preserve"> scientific and engineering studies of cores, steam generators, reactor vessels, rod drive mechanisms, burnable poisons, radiation shielding, electronic controls and instrumentation, along with primary and secondary chemistry and material selection for corrosion control and </w:t>
      </w:r>
      <w:r w:rsidR="00FC06B6" w:rsidRPr="00003F82">
        <w:rPr>
          <w:b/>
          <w:u w:val="single"/>
        </w:rPr>
        <w:t>longer operating life</w:t>
      </w:r>
      <w:r w:rsidR="00FC06B6" w:rsidRPr="00AA7CA7">
        <w:rPr>
          <w:sz w:val="16"/>
        </w:rPr>
        <w:t xml:space="preserve">. After refueling, nuclear cores eventually recycled at a domestic facility will allow post operations studies of cores for improved power capabilities, reliability and efficiency. </w:t>
      </w:r>
      <w:r w:rsidR="00FC06B6" w:rsidRPr="00003F82">
        <w:rPr>
          <w:b/>
          <w:u w:val="single"/>
        </w:rPr>
        <w:t>American control over those nuclear cores will aid in reducing proliferation of nuclear weapons as the enriched fuel will be closely monitored</w:t>
      </w:r>
      <w:proofErr w:type="gramStart"/>
      <w:r w:rsidR="00FC06B6" w:rsidRPr="00003F82">
        <w:rPr>
          <w:b/>
          <w:u w:val="single"/>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The national laboratories will be among the first recipients of distributed electricity from nuclear power.</w:t>
      </w:r>
      <w:r w:rsidRPr="00AA7CA7">
        <w:rPr>
          <w:sz w:val="12"/>
        </w:rPr>
        <w:t>¶</w:t>
      </w:r>
      <w:r w:rsidR="00FC06B6" w:rsidRPr="00AA7CA7">
        <w:rPr>
          <w:sz w:val="16"/>
        </w:rPr>
        <w:t xml:space="preserve"> </w:t>
      </w:r>
      <w:r w:rsidRPr="00AA7CA7">
        <w:rPr>
          <w:sz w:val="12"/>
        </w:rPr>
        <w:t>¶</w:t>
      </w:r>
      <w:r w:rsidR="00FC06B6" w:rsidRPr="00AA7CA7">
        <w:rPr>
          <w:sz w:val="16"/>
        </w:rPr>
        <w:t xml:space="preserve"> Here's an idea: Set aside 15,000 acres in one or more states like Minnesota, Mississippi, Ohio, Oregon or Texas. Design, build and operate a complete electromagnetic pulse hardened modular and sustainable nuclear power electricity generating </w:t>
      </w:r>
      <w:proofErr w:type="gramStart"/>
      <w:r w:rsidR="00FC06B6" w:rsidRPr="00AA7CA7">
        <w:rPr>
          <w:sz w:val="16"/>
        </w:rPr>
        <w:t>plant manufacturing</w:t>
      </w:r>
      <w:proofErr w:type="gramEnd"/>
      <w:r w:rsidR="00FC06B6" w:rsidRPr="00AA7CA7">
        <w:rPr>
          <w:sz w:val="16"/>
        </w:rPr>
        <w:t xml:space="preserve"> facility. Set a goal to manufacture one small modular nuclear plant with a 60-year life expectancy ready for shipment every four days. Set up a special purpose corporation to purchase the electromagnetic pulse hardened reactors and lease them to users. The same corporation would purchase the nuclear fuel cores and lease them to the users. Start with supplying power to critical government infrastructures</w:t>
      </w:r>
      <w:proofErr w:type="gramStart"/>
      <w:r w:rsidR="00FC06B6" w:rsidRPr="00AA7CA7">
        <w:rPr>
          <w:sz w:val="16"/>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There are 19 national labs requiring an average of three 45-megawatt or one 125-megawatt modular nuclear power plants: Ames, Argonne, Brookhaven, Fermi, Idaho , Lawrence Berkeley, </w:t>
      </w:r>
      <w:proofErr w:type="spellStart"/>
      <w:r w:rsidR="00FC06B6" w:rsidRPr="00AA7CA7">
        <w:rPr>
          <w:sz w:val="16"/>
        </w:rPr>
        <w:t>Uvermore</w:t>
      </w:r>
      <w:proofErr w:type="spellEnd"/>
      <w:r w:rsidR="00FC06B6" w:rsidRPr="00AA7CA7">
        <w:rPr>
          <w:sz w:val="16"/>
        </w:rPr>
        <w:t>, Los Alamos, National Energy Technology, National Renewable Energy, New Brunswick, Oak Ridge, Princeton, Pacific Northwest , National Institute of Standards and Technology, Sandia, Savannah River, SLAC National Accelerator and Jefferson labs. This effort alone would put more than 2,500 megawatts of new sustainable and reliable distributed power in place nationally</w:t>
      </w:r>
      <w:proofErr w:type="gramStart"/>
      <w:r w:rsidR="00FC06B6" w:rsidRPr="00AA7CA7">
        <w:rPr>
          <w:sz w:val="16"/>
        </w:rPr>
        <w:t>.</w:t>
      </w:r>
      <w:r w:rsidRPr="00AA7CA7">
        <w:rPr>
          <w:sz w:val="12"/>
        </w:rPr>
        <w:t>¶</w:t>
      </w:r>
      <w:proofErr w:type="gramEnd"/>
      <w:r w:rsidR="00FC06B6" w:rsidRPr="00AA7CA7">
        <w:rPr>
          <w:sz w:val="16"/>
        </w:rPr>
        <w:t xml:space="preserve"> </w:t>
      </w:r>
      <w:r w:rsidRPr="00AA7CA7">
        <w:rPr>
          <w:sz w:val="12"/>
        </w:rPr>
        <w:t>¶</w:t>
      </w:r>
      <w:r w:rsidR="00FC06B6" w:rsidRPr="00AA7CA7">
        <w:rPr>
          <w:sz w:val="16"/>
        </w:rPr>
        <w:t xml:space="preserve"> The natural follow-on is the 400-plus Defense Department facilities, along with various federal and state government facilities, ports and airports, including first responder communication and operation centers.</w:t>
      </w:r>
      <w:r w:rsidRPr="00AA7CA7">
        <w:rPr>
          <w:sz w:val="12"/>
        </w:rPr>
        <w:t>¶</w:t>
      </w:r>
      <w:r w:rsidR="00FC06B6" w:rsidRPr="00AA7CA7">
        <w:rPr>
          <w:sz w:val="16"/>
        </w:rPr>
        <w:t xml:space="preserve"> </w:t>
      </w:r>
      <w:r w:rsidRPr="00AA7CA7">
        <w:rPr>
          <w:sz w:val="12"/>
        </w:rPr>
        <w:t>¶</w:t>
      </w:r>
      <w:r w:rsidR="00FC06B6" w:rsidRPr="00AA7CA7">
        <w:rPr>
          <w:sz w:val="16"/>
        </w:rPr>
        <w:t xml:space="preserve"> Adding these distributed and hardened modular nuclear power plants around the country will allow older, less efficient and vulnerable fossil fueled power plants to be shut down, thereby reducing emissions.</w:t>
      </w:r>
      <w:r w:rsidRPr="00AA7CA7">
        <w:rPr>
          <w:sz w:val="12"/>
        </w:rPr>
        <w:t>¶</w:t>
      </w:r>
      <w:r w:rsidR="00FC06B6" w:rsidRPr="00AA7CA7">
        <w:rPr>
          <w:sz w:val="16"/>
        </w:rPr>
        <w:t xml:space="preserve"> </w:t>
      </w:r>
      <w:r w:rsidRPr="00AA7CA7">
        <w:rPr>
          <w:sz w:val="12"/>
        </w:rPr>
        <w:t>¶</w:t>
      </w:r>
      <w:r w:rsidR="00FC06B6" w:rsidRPr="00AA7CA7">
        <w:rPr>
          <w:sz w:val="16"/>
        </w:rPr>
        <w:t xml:space="preserve"> All the necessary elements are available to build a modular and sustainable nuclear power and transportation fuel industry. There is only one question to answer. </w:t>
      </w:r>
      <w:r w:rsidR="00FC06B6" w:rsidRPr="00003F82">
        <w:rPr>
          <w:b/>
          <w:u w:val="single"/>
        </w:rPr>
        <w:t>Does America and the nation's politicians have the will to travel the path to energy security?</w:t>
      </w:r>
    </w:p>
    <w:p w14:paraId="15FF78FA" w14:textId="77777777" w:rsidR="00FC06B6" w:rsidRPr="00003F82" w:rsidRDefault="00FC06B6" w:rsidP="00FC06B6"/>
    <w:p w14:paraId="04D0D016" w14:textId="77777777" w:rsidR="00FC06B6" w:rsidRPr="00003F82" w:rsidRDefault="00FC06B6" w:rsidP="00FC06B6"/>
    <w:p w14:paraId="59CB977C" w14:textId="77777777" w:rsidR="00FC06B6" w:rsidRPr="00003F82" w:rsidRDefault="00FC06B6" w:rsidP="00FC06B6">
      <w:pPr>
        <w:pStyle w:val="Heading4"/>
      </w:pPr>
      <w:r w:rsidRPr="00003F82">
        <w:t>Modular Nuclear Reactors safer solution- existence of SMRS in subs proves</w:t>
      </w:r>
    </w:p>
    <w:p w14:paraId="727F526D" w14:textId="77777777" w:rsidR="00FC06B6" w:rsidRPr="00003F82" w:rsidRDefault="00FC06B6" w:rsidP="00FC06B6">
      <w:r w:rsidRPr="00003F82">
        <w:rPr>
          <w:b/>
        </w:rPr>
        <w:t xml:space="preserve">Cochrane 14, </w:t>
      </w:r>
      <w:r w:rsidRPr="00003F82">
        <w:t xml:space="preserve">(Michael, retired Defense Department engineer and former Army officer who is an adjunct professor of engineering management at Old Dominion University in Norfolk, Va. “Could buried nuclear reactors be a safer energy solution?” </w:t>
      </w:r>
      <w:proofErr w:type="gramStart"/>
      <w:r w:rsidRPr="00003F82">
        <w:t>April 22, 2014, http://www.worldmag.com/2014/04/could_buried_nuclear_reactors_be_a_safer_energy_solution.</w:t>
      </w:r>
      <w:proofErr w:type="gramEnd"/>
      <w:r w:rsidRPr="00003F82">
        <w:t xml:space="preserve"> Accessed July 17th, 2014)//bb</w:t>
      </w:r>
    </w:p>
    <w:p w14:paraId="198A0C65" w14:textId="77777777" w:rsidR="00FC06B6" w:rsidRPr="00003F82" w:rsidRDefault="00FC06B6" w:rsidP="00FC06B6"/>
    <w:p w14:paraId="600A4EA3" w14:textId="00D13207" w:rsidR="00FC06B6" w:rsidRPr="00AA7CA7" w:rsidRDefault="00FC06B6" w:rsidP="00FC06B6">
      <w:pPr>
        <w:rPr>
          <w:sz w:val="16"/>
        </w:rPr>
      </w:pPr>
      <w:r w:rsidRPr="00AA7CA7">
        <w:rPr>
          <w:sz w:val="16"/>
        </w:rPr>
        <w:t>Small underground nuclear power plants may herald the future for an energy industry under intense scrutiny after Japan’s Fukushima disaster, but America may not see them for many more years due to uncertainties with funding and regulations</w:t>
      </w:r>
      <w:proofErr w:type="gramStart"/>
      <w:r w:rsidRPr="00AA7CA7">
        <w:rPr>
          <w:sz w:val="16"/>
        </w:rPr>
        <w:t>.</w:t>
      </w:r>
      <w:r w:rsidR="00AA7CA7" w:rsidRPr="00AA7CA7">
        <w:rPr>
          <w:sz w:val="12"/>
        </w:rPr>
        <w:t>¶</w:t>
      </w:r>
      <w:proofErr w:type="gramEnd"/>
      <w:r w:rsidRPr="00AA7CA7">
        <w:rPr>
          <w:sz w:val="16"/>
        </w:rPr>
        <w:t xml:space="preserve"> </w:t>
      </w:r>
      <w:r w:rsidRPr="00003F82">
        <w:rPr>
          <w:b/>
          <w:u w:val="single"/>
        </w:rPr>
        <w:t>About the size of a couple of semi-trailers, the modular plants could be safer and cheaper than their behemoth counterparts</w:t>
      </w:r>
      <w:r w:rsidRPr="00AA7CA7">
        <w:rPr>
          <w:sz w:val="16"/>
        </w:rPr>
        <w:t>. With factory-built parts that are slotted together like Lego blocks and hauled by train or truck, the plants can be assembled anywhere</w:t>
      </w:r>
      <w:proofErr w:type="gramStart"/>
      <w:r w:rsidRPr="00AA7CA7">
        <w:rPr>
          <w:sz w:val="16"/>
        </w:rPr>
        <w:t>.</w:t>
      </w:r>
      <w:r w:rsidR="00AA7CA7" w:rsidRPr="00AA7CA7">
        <w:rPr>
          <w:sz w:val="12"/>
        </w:rPr>
        <w:t>¶</w:t>
      </w:r>
      <w:proofErr w:type="gramEnd"/>
      <w:r w:rsidRPr="00AA7CA7">
        <w:rPr>
          <w:sz w:val="16"/>
        </w:rPr>
        <w:t xml:space="preserve"> William </w:t>
      </w:r>
      <w:proofErr w:type="spellStart"/>
      <w:r w:rsidRPr="00AA7CA7">
        <w:rPr>
          <w:sz w:val="16"/>
        </w:rPr>
        <w:t>Magwood</w:t>
      </w:r>
      <w:proofErr w:type="spellEnd"/>
      <w:r w:rsidRPr="00AA7CA7">
        <w:rPr>
          <w:sz w:val="16"/>
        </w:rPr>
        <w:t>, the incoming director of the Paris-based forum for nuclear energy countries, said the United States expects the first licensing applications to build one of the small, modular nuclear reactors in the second half of 2014, a key test to learn whether they can exist beyond the theoretical.</w:t>
      </w:r>
      <w:r w:rsidR="00AA7CA7" w:rsidRPr="00AA7CA7">
        <w:rPr>
          <w:sz w:val="12"/>
        </w:rPr>
        <w:t>¶</w:t>
      </w:r>
      <w:r w:rsidRPr="00AA7CA7">
        <w:rPr>
          <w:sz w:val="16"/>
        </w:rPr>
        <w:t xml:space="preserve"> Although the Energy Department has sunk $450 million into a multi-year effort to persuade the industry that the technology can be developed profitably, companies have been drifting away from the project, citing funding and regulatory questions. It would be at least another six years before one could be built, </w:t>
      </w:r>
      <w:proofErr w:type="spellStart"/>
      <w:r w:rsidRPr="00AA7CA7">
        <w:rPr>
          <w:sz w:val="16"/>
        </w:rPr>
        <w:t>Magwood</w:t>
      </w:r>
      <w:proofErr w:type="spellEnd"/>
      <w:r w:rsidRPr="00AA7CA7">
        <w:rPr>
          <w:sz w:val="16"/>
        </w:rPr>
        <w:t xml:space="preserve"> said</w:t>
      </w:r>
      <w:proofErr w:type="gramStart"/>
      <w:r w:rsidRPr="00AA7CA7">
        <w:rPr>
          <w:sz w:val="16"/>
        </w:rPr>
        <w:t>.</w:t>
      </w:r>
      <w:r w:rsidR="00AA7CA7" w:rsidRPr="00AA7CA7">
        <w:rPr>
          <w:sz w:val="12"/>
        </w:rPr>
        <w:t>¶</w:t>
      </w:r>
      <w:proofErr w:type="gramEnd"/>
      <w:r w:rsidRPr="00AA7CA7">
        <w:rPr>
          <w:sz w:val="16"/>
        </w:rPr>
        <w:t xml:space="preserve"> “Anything with nuclear takes a while, and that’s appropriate when you’re talking about a technology that has to be built correctly,” </w:t>
      </w:r>
      <w:proofErr w:type="spellStart"/>
      <w:r w:rsidRPr="00AA7CA7">
        <w:rPr>
          <w:sz w:val="16"/>
        </w:rPr>
        <w:t>Magwood</w:t>
      </w:r>
      <w:proofErr w:type="spellEnd"/>
      <w:r w:rsidRPr="00AA7CA7">
        <w:rPr>
          <w:sz w:val="16"/>
        </w:rPr>
        <w:t xml:space="preserve"> said. “We haven’t built one, so we don’t know whether they’re going to be financially successful.”</w:t>
      </w:r>
      <w:r w:rsidR="00AA7CA7" w:rsidRPr="00AA7CA7">
        <w:rPr>
          <w:sz w:val="12"/>
        </w:rPr>
        <w:t>¶</w:t>
      </w:r>
      <w:r w:rsidRPr="00AA7CA7">
        <w:rPr>
          <w:sz w:val="16"/>
        </w:rPr>
        <w:t xml:space="preserve"> In addition to profitability concerns, safety fears could cause even communities hungry for new sources of power to hesitate, just three years after the meltdown at Japan’s Fukushima </w:t>
      </w:r>
      <w:proofErr w:type="spellStart"/>
      <w:r w:rsidRPr="00AA7CA7">
        <w:rPr>
          <w:sz w:val="16"/>
        </w:rPr>
        <w:t>Dai-ichi</w:t>
      </w:r>
      <w:proofErr w:type="spellEnd"/>
      <w:r w:rsidRPr="00AA7CA7">
        <w:rPr>
          <w:sz w:val="16"/>
        </w:rPr>
        <w:t xml:space="preserve"> plant. In the United States, the untested technology is competing with a shale gas boom that upended the market</w:t>
      </w:r>
      <w:proofErr w:type="gramStart"/>
      <w:r w:rsidRPr="00AA7CA7">
        <w:rPr>
          <w:sz w:val="16"/>
        </w:rPr>
        <w:t>.</w:t>
      </w:r>
      <w:r w:rsidR="00AA7CA7" w:rsidRPr="00AA7CA7">
        <w:rPr>
          <w:sz w:val="12"/>
        </w:rPr>
        <w:t>¶</w:t>
      </w:r>
      <w:proofErr w:type="gramEnd"/>
      <w:r w:rsidRPr="00AA7CA7">
        <w:rPr>
          <w:sz w:val="16"/>
        </w:rPr>
        <w:t xml:space="preserve"> Microsoft founder Bill Gates, an enthusiastic supporter of nuclear power, has provided investment funds for expanding a technology he believes can provide affordable electricity to the world’s poor and help combat climate change.</w:t>
      </w:r>
      <w:r w:rsidR="00AA7CA7" w:rsidRPr="00AA7CA7">
        <w:rPr>
          <w:sz w:val="12"/>
        </w:rPr>
        <w:t>¶</w:t>
      </w:r>
      <w:r w:rsidRPr="00AA7CA7">
        <w:rPr>
          <w:sz w:val="16"/>
        </w:rPr>
        <w:t xml:space="preserve"> “If you could make nuclear really, really safe, and deal with the economics, deal with waste, then it becomes the nirvana you want: </w:t>
      </w:r>
      <w:r w:rsidRPr="00003F82">
        <w:rPr>
          <w:b/>
          <w:u w:val="single"/>
        </w:rPr>
        <w:t>a cheaper solution with very little CO2 emissions</w:t>
      </w:r>
      <w:r w:rsidRPr="00AA7CA7">
        <w:rPr>
          <w:sz w:val="16"/>
        </w:rPr>
        <w:t>,” Gates told Rolling Stone in an interview last month.</w:t>
      </w:r>
      <w:r w:rsidR="00AA7CA7" w:rsidRPr="00AA7CA7">
        <w:rPr>
          <w:sz w:val="12"/>
        </w:rPr>
        <w:t>¶</w:t>
      </w:r>
      <w:r w:rsidRPr="00AA7CA7">
        <w:rPr>
          <w:sz w:val="16"/>
        </w:rPr>
        <w:t xml:space="preserve"> Robert </w:t>
      </w:r>
      <w:proofErr w:type="spellStart"/>
      <w:r w:rsidRPr="00AA7CA7">
        <w:rPr>
          <w:sz w:val="16"/>
        </w:rPr>
        <w:t>Rosner</w:t>
      </w:r>
      <w:proofErr w:type="spellEnd"/>
      <w:r w:rsidRPr="00AA7CA7">
        <w:rPr>
          <w:sz w:val="16"/>
        </w:rPr>
        <w:t xml:space="preserve">, a physicist at the University of Chicago’s Energy Policy Institute, cautioned against seeing the new technology as the solution for the developing world. </w:t>
      </w:r>
      <w:proofErr w:type="spellStart"/>
      <w:r w:rsidRPr="00AA7CA7">
        <w:rPr>
          <w:sz w:val="16"/>
        </w:rPr>
        <w:t>Rosner</w:t>
      </w:r>
      <w:proofErr w:type="spellEnd"/>
      <w:r w:rsidRPr="00AA7CA7">
        <w:rPr>
          <w:sz w:val="16"/>
        </w:rPr>
        <w:t xml:space="preserve"> said </w:t>
      </w:r>
      <w:r w:rsidRPr="00003F82">
        <w:rPr>
          <w:b/>
          <w:u w:val="single"/>
        </w:rPr>
        <w:t>the units are safer because they’re protected underground against both internal accidents and external attacks</w:t>
      </w:r>
      <w:r w:rsidRPr="00AA7CA7">
        <w:rPr>
          <w:sz w:val="16"/>
        </w:rPr>
        <w:t>, but the effects of nuclear meltdown are both far-ranging and long-lasting</w:t>
      </w:r>
      <w:proofErr w:type="gramStart"/>
      <w:r w:rsidRPr="00AA7CA7">
        <w:rPr>
          <w:sz w:val="16"/>
        </w:rPr>
        <w:t>.</w:t>
      </w:r>
      <w:r w:rsidR="00AA7CA7" w:rsidRPr="00AA7CA7">
        <w:rPr>
          <w:sz w:val="12"/>
        </w:rPr>
        <w:t>¶</w:t>
      </w:r>
      <w:proofErr w:type="gramEnd"/>
      <w:r w:rsidRPr="00AA7CA7">
        <w:rPr>
          <w:sz w:val="16"/>
        </w:rPr>
        <w:t xml:space="preserve"> “The people that operate them have to know what they’re doing and they have to mean it,” </w:t>
      </w:r>
      <w:proofErr w:type="spellStart"/>
      <w:r w:rsidRPr="00AA7CA7">
        <w:rPr>
          <w:sz w:val="16"/>
        </w:rPr>
        <w:t>Rosner</w:t>
      </w:r>
      <w:proofErr w:type="spellEnd"/>
      <w:r w:rsidRPr="00AA7CA7">
        <w:rPr>
          <w:sz w:val="16"/>
        </w:rPr>
        <w:t xml:space="preserve"> said. “They can’t be complacent about safety and security.” He pointed out that </w:t>
      </w:r>
      <w:r w:rsidRPr="00003F82">
        <w:rPr>
          <w:b/>
          <w:u w:val="single"/>
        </w:rPr>
        <w:t>the essence of the technology is there already, in the reactors that power U.S. nuclear subs.</w:t>
      </w:r>
      <w:r w:rsidR="00AA7CA7" w:rsidRPr="00AA7CA7">
        <w:rPr>
          <w:sz w:val="12"/>
        </w:rPr>
        <w:t>¶</w:t>
      </w:r>
      <w:r w:rsidRPr="00AA7CA7">
        <w:rPr>
          <w:sz w:val="16"/>
        </w:rPr>
        <w:t xml:space="preserve"> Despite its potential, one of the problems in turning the theory of modular reactors into reality is that the countries most able to make the investment have less incentive to do so. Both France—whose nuclear plants produce three-quarters of its energy—and the United States are more likely to extend the life of their aging plants to 60 or even 80 years.</w:t>
      </w:r>
    </w:p>
    <w:p w14:paraId="0677BC27" w14:textId="77777777" w:rsidR="00FC06B6" w:rsidRDefault="00FC06B6" w:rsidP="00FC06B6"/>
    <w:p w14:paraId="3A79DE17" w14:textId="77777777" w:rsidR="00FC06B6" w:rsidRPr="00003F82" w:rsidRDefault="00FC06B6" w:rsidP="00FC06B6">
      <w:pPr>
        <w:pStyle w:val="Heading4"/>
      </w:pPr>
      <w:r w:rsidRPr="00003F82">
        <w:t>Small Modular Reactors Industry growing with minimal Government involvement</w:t>
      </w:r>
    </w:p>
    <w:p w14:paraId="7049DB7D" w14:textId="77777777" w:rsidR="00FC06B6" w:rsidRPr="00003F82" w:rsidRDefault="00FC06B6" w:rsidP="00FC06B6">
      <w:pPr>
        <w:rPr>
          <w:b/>
        </w:rPr>
      </w:pPr>
      <w:r w:rsidRPr="00003F82">
        <w:rPr>
          <w:rStyle w:val="StyleStyleBold12pt"/>
        </w:rPr>
        <w:t>Spencer and Loris ‘11</w:t>
      </w:r>
      <w:r w:rsidRPr="00003F82">
        <w:t>(Jack and Nicolas, Director of the Thomas A. Roe Institute For Economic Policy Studies and Herbert and Joyce Morgan Fellow at the Thomas A. Roe Institute for Economic Policy Studies, “A Big Future for Small Nuclear Reactors” February 2nd, 2011</w:t>
      </w:r>
      <w:proofErr w:type="gramStart"/>
      <w:r w:rsidRPr="00003F82">
        <w:t>,  http</w:t>
      </w:r>
      <w:proofErr w:type="gramEnd"/>
      <w:r w:rsidRPr="00003F82">
        <w:t xml:space="preserve">://www.heritage.org/research/reports/2011/02/a-big-future-for-small-nuclear-reactors. Accessed July 15th 2014)//bb </w:t>
      </w:r>
    </w:p>
    <w:p w14:paraId="5C764105" w14:textId="77777777" w:rsidR="00FC06B6" w:rsidRPr="00003F82" w:rsidRDefault="00FC06B6" w:rsidP="00FC06B6">
      <w:pPr>
        <w:rPr>
          <w:b/>
        </w:rPr>
      </w:pPr>
    </w:p>
    <w:p w14:paraId="3CDFB7B3" w14:textId="4611F92D" w:rsidR="00FC06B6" w:rsidRPr="00003F82" w:rsidRDefault="00FC06B6" w:rsidP="00FC06B6">
      <w:pPr>
        <w:rPr>
          <w:b/>
          <w:u w:val="single"/>
        </w:rPr>
      </w:pPr>
      <w:r w:rsidRPr="00003F82">
        <w:rPr>
          <w:b/>
          <w:u w:val="single"/>
        </w:rPr>
        <w:t>Small modular reactors (SMRs)</w:t>
      </w:r>
      <w:r w:rsidRPr="00AA7CA7">
        <w:rPr>
          <w:b/>
          <w:sz w:val="16"/>
        </w:rPr>
        <w:t xml:space="preserve"> </w:t>
      </w:r>
      <w:r w:rsidRPr="00003F82">
        <w:rPr>
          <w:b/>
          <w:u w:val="single"/>
        </w:rPr>
        <w:t>have garnered significant attention in recent years, with companies of all sizes investing in these smaller, safer, and more cost-efficient nuclear reactors</w:t>
      </w:r>
      <w:r w:rsidRPr="00AA7CA7">
        <w:rPr>
          <w:sz w:val="16"/>
        </w:rPr>
        <w:t xml:space="preserve">. Utilities are even forming partnerships with reactor designers to prepare for potential future construction. Perhaps most impressive is that </w:t>
      </w:r>
      <w:r w:rsidRPr="00003F82">
        <w:rPr>
          <w:b/>
          <w:u w:val="single"/>
        </w:rPr>
        <w:t>most of this development is occurring without government involvement. Private investors and entrepreneurs are dedicating resources to these technologies based on their future prospects, not on government set-asides, mandates, or subsidies, and despite the current regulatory bias in favor of large light water reactors (LWRs</w:t>
      </w:r>
      <w:r w:rsidRPr="00003F82">
        <w:rPr>
          <w:u w:val="single"/>
        </w:rPr>
        <w:t>)</w:t>
      </w:r>
      <w:r w:rsidRPr="00AA7CA7">
        <w:rPr>
          <w:sz w:val="16"/>
        </w:rPr>
        <w:t>.</w:t>
      </w:r>
      <w:r w:rsidR="00AA7CA7" w:rsidRPr="00AA7CA7">
        <w:rPr>
          <w:sz w:val="16"/>
        </w:rPr>
        <w:t xml:space="preserve"> </w:t>
      </w:r>
      <w:r w:rsidRPr="00003F82">
        <w:rPr>
          <w:b/>
          <w:u w:val="single"/>
        </w:rPr>
        <w:t>The result is a</w:t>
      </w:r>
      <w:r w:rsidRPr="00AA7CA7">
        <w:rPr>
          <w:sz w:val="16"/>
        </w:rPr>
        <w:t xml:space="preserve"> young, robust, innovative, and </w:t>
      </w:r>
      <w:r w:rsidRPr="00003F82">
        <w:rPr>
          <w:b/>
          <w:u w:val="single"/>
        </w:rPr>
        <w:t>growing SMR industry</w:t>
      </w:r>
      <w:r w:rsidRPr="00AA7CA7">
        <w:rPr>
          <w:sz w:val="16"/>
        </w:rPr>
        <w:t xml:space="preserve">. Multiple technologies are being proposed that each have their own set of characteristics based on price, fuel, waste characteristics, size, and any number of other variables. </w:t>
      </w:r>
      <w:r w:rsidRPr="00003F82">
        <w:rPr>
          <w:b/>
          <w:u w:val="single"/>
        </w:rPr>
        <w:t>To continue this growth, policymakers should reject the temptation to offer the same sort of subsidies and government programs that have proven ineffective for large LWRs</w:t>
      </w:r>
      <w:r w:rsidRPr="00AA7CA7">
        <w:rPr>
          <w:b/>
          <w:sz w:val="16"/>
        </w:rPr>
        <w:t xml:space="preserve">. </w:t>
      </w:r>
      <w:r w:rsidRPr="00003F82">
        <w:rPr>
          <w:b/>
          <w:u w:val="single"/>
        </w:rPr>
        <w:t>While Department of Energy cost-sharing programs and capital subsidies seem attractive, they have yet to net any new reactor construction</w:t>
      </w:r>
      <w:r w:rsidRPr="00003F82">
        <w:rPr>
          <w:u w:val="single"/>
        </w:rPr>
        <w:t>.</w:t>
      </w:r>
      <w:r w:rsidRPr="00AA7CA7">
        <w:rPr>
          <w:sz w:val="16"/>
        </w:rPr>
        <w:t xml:space="preserve"> Instead, policymakers should focus on the systemic issues that have continued to thwart the expansion of nuclear power in recent years. </w:t>
      </w:r>
      <w:r w:rsidRPr="00003F82">
        <w:rPr>
          <w:b/>
          <w:u w:val="single"/>
        </w:rPr>
        <w:t>Specifically, the federal government needs to develop an efficient and predictable regulatory pathway to new reactor certification and to develop a sustainable nuclear waste management strategy</w:t>
      </w:r>
      <w:r w:rsidRPr="00003F82">
        <w:rPr>
          <w:u w:val="single"/>
        </w:rPr>
        <w:t>.</w:t>
      </w:r>
      <w:r w:rsidR="00AA7CA7">
        <w:rPr>
          <w:u w:val="single"/>
        </w:rPr>
        <w:t xml:space="preserve"> </w:t>
      </w:r>
      <w:r w:rsidRPr="00AA7CA7">
        <w:rPr>
          <w:sz w:val="16"/>
        </w:rPr>
        <w:t>Why SMRs?</w:t>
      </w:r>
      <w:r w:rsidR="00AA7CA7" w:rsidRPr="00AA7CA7">
        <w:rPr>
          <w:sz w:val="16"/>
        </w:rPr>
        <w:t xml:space="preserve"> </w:t>
      </w:r>
      <w:r w:rsidRPr="00003F82">
        <w:rPr>
          <w:b/>
          <w:u w:val="single"/>
        </w:rPr>
        <w:t>Small modular reactors share many of the attractive qualities of large reactors, such as providing abundant emissions-free power, while adding new features that could make them more appropriate for certain applications, such as providing power to rural communities or for dedicated industrial use</w:t>
      </w:r>
      <w:r w:rsidRPr="00AA7CA7">
        <w:rPr>
          <w:sz w:val="16"/>
        </w:rPr>
        <w:t>. SMRs are not yet positioned to take the place of traditional large LWRs, but they represent an important growth area for the commercial nuclear industry.</w:t>
      </w:r>
      <w:r w:rsidR="00AA7CA7" w:rsidRPr="00AA7CA7">
        <w:rPr>
          <w:sz w:val="16"/>
        </w:rPr>
        <w:t xml:space="preserve"> </w:t>
      </w:r>
      <w:r w:rsidRPr="00AA7CA7">
        <w:rPr>
          <w:sz w:val="16"/>
        </w:rPr>
        <w:t>Indeed, should the promise of small modular reactors be realized</w:t>
      </w:r>
      <w:r w:rsidRPr="00AA7CA7">
        <w:rPr>
          <w:b/>
          <w:sz w:val="16"/>
        </w:rPr>
        <w:t xml:space="preserve">, </w:t>
      </w:r>
      <w:r w:rsidRPr="00003F82">
        <w:rPr>
          <w:b/>
          <w:u w:val="single"/>
        </w:rPr>
        <w:t>the technology could transform the nuclear industry</w:t>
      </w:r>
      <w:r w:rsidRPr="00AA7CA7">
        <w:rPr>
          <w:sz w:val="16"/>
        </w:rPr>
        <w:t xml:space="preserve">. That is because these attributes would potentially mitigate some of the financial and regulatory problems that nuclear energy has recently faced. </w:t>
      </w:r>
      <w:r w:rsidRPr="00003F82">
        <w:rPr>
          <w:b/>
          <w:u w:val="single"/>
        </w:rPr>
        <w:t>SMRs potentially cost less (at least in up-front capital), are more mobile and multifunctional, provide competition, and can largely be produced by existing domestic infrastructure.</w:t>
      </w:r>
    </w:p>
    <w:p w14:paraId="6D9710B6" w14:textId="77777777" w:rsidR="00FC06B6" w:rsidRDefault="00FC06B6" w:rsidP="00FC06B6"/>
    <w:p w14:paraId="57690948" w14:textId="77777777" w:rsidR="00FC06B6" w:rsidRDefault="00FC06B6" w:rsidP="00FC06B6">
      <w:pPr>
        <w:pStyle w:val="Heading3"/>
      </w:pPr>
      <w:r>
        <w:t>SMRs Good</w:t>
      </w:r>
    </w:p>
    <w:p w14:paraId="0F87BCD4" w14:textId="77777777" w:rsidR="00FC06B6" w:rsidRPr="00FC06B6" w:rsidRDefault="00FC06B6" w:rsidP="00FC06B6">
      <w:pPr>
        <w:pStyle w:val="Heading4"/>
      </w:pPr>
      <w:r w:rsidRPr="00FC06B6">
        <w:t xml:space="preserve">SMRs are cost competitive and can solve – but funding is key, </w:t>
      </w:r>
    </w:p>
    <w:p w14:paraId="3FA6C53F" w14:textId="77777777" w:rsidR="00FC06B6" w:rsidRPr="00FC06B6" w:rsidRDefault="00FC06B6" w:rsidP="00FC06B6">
      <w:proofErr w:type="spellStart"/>
      <w:r w:rsidRPr="00FC06B6">
        <w:rPr>
          <w:rStyle w:val="StyleStyleBold12pt"/>
        </w:rPr>
        <w:t>Madia</w:t>
      </w:r>
      <w:proofErr w:type="spellEnd"/>
      <w:r w:rsidRPr="00FC06B6">
        <w:rPr>
          <w:rStyle w:val="StyleStyleBold12pt"/>
        </w:rPr>
        <w:t xml:space="preserve"> 12</w:t>
      </w:r>
      <w:r w:rsidRPr="00FC06B6">
        <w:t xml:space="preserve"> - Chairman of the Board of Overseers and Vice President for the SLAC National Accelerator Laboratory at Stanford University.  Previously, he was the Laboratory Director at the Oak Ridge National Laboratory from 2000-2004 and the Pacific Northwest National Laboratory from 1994-1999.</w:t>
      </w:r>
    </w:p>
    <w:p w14:paraId="5A268427" w14:textId="77777777" w:rsidR="00FC06B6" w:rsidRPr="00F44698" w:rsidRDefault="00FC06B6" w:rsidP="00FC06B6">
      <w:pPr>
        <w:rPr>
          <w:sz w:val="16"/>
        </w:rPr>
      </w:pPr>
      <w:r w:rsidRPr="00F44698">
        <w:rPr>
          <w:rStyle w:val="StyleBoldUnderline"/>
        </w:rPr>
        <w:t>There is</w:t>
      </w:r>
      <w:r w:rsidRPr="00F44698">
        <w:rPr>
          <w:sz w:val="16"/>
        </w:rPr>
        <w:t xml:space="preserve"> </w:t>
      </w:r>
      <w:r w:rsidRPr="00F44698">
        <w:rPr>
          <w:rStyle w:val="StyleBoldUnderline"/>
        </w:rPr>
        <w:t>a new type of nuclear power plant</w:t>
      </w:r>
      <w:r w:rsidRPr="00F44698">
        <w:rPr>
          <w:sz w:val="16"/>
        </w:rPr>
        <w:t xml:space="preserve"> (NPP) </w:t>
      </w:r>
      <w:r w:rsidRPr="00F44698">
        <w:rPr>
          <w:rStyle w:val="StyleBoldUnderline"/>
        </w:rPr>
        <w:t>under development that has the potential to be a game changer in the power generation market: the small modular reactor (SMR)</w:t>
      </w:r>
      <w:r w:rsidRPr="00F44698">
        <w:rPr>
          <w:sz w:val="16"/>
        </w:rPr>
        <w:t xml:space="preserve">. Examples of these reactors that are in the 50-225 megawatt electric (MW) range can be found in the designs being developed and advanced by Generation </w:t>
      </w:r>
      <w:proofErr w:type="spellStart"/>
      <w:r w:rsidRPr="00F44698">
        <w:rPr>
          <w:sz w:val="16"/>
        </w:rPr>
        <w:t>mPower</w:t>
      </w:r>
      <w:proofErr w:type="spellEnd"/>
      <w:r w:rsidRPr="00F44698">
        <w:rPr>
          <w:sz w:val="16"/>
        </w:rPr>
        <w:t xml:space="preserve">, </w:t>
      </w:r>
      <w:proofErr w:type="spellStart"/>
      <w:r w:rsidRPr="00F44698">
        <w:rPr>
          <w:sz w:val="16"/>
        </w:rPr>
        <w:t>NuScale</w:t>
      </w:r>
      <w:proofErr w:type="spellEnd"/>
      <w:r w:rsidRPr="00F44698">
        <w:rPr>
          <w:sz w:val="16"/>
        </w:rPr>
        <w:t xml:space="preserve">, the South Korean SMART reactor and </w:t>
      </w:r>
      <w:proofErr w:type="spellStart"/>
      <w:r w:rsidRPr="00F44698">
        <w:rPr>
          <w:sz w:val="16"/>
        </w:rPr>
        <w:t>Westinghouse.Some</w:t>
      </w:r>
      <w:proofErr w:type="spellEnd"/>
      <w:r w:rsidRPr="00F44698">
        <w:rPr>
          <w:sz w:val="16"/>
        </w:rPr>
        <w:t xml:space="preserve"> </w:t>
      </w:r>
      <w:r w:rsidRPr="00F44698">
        <w:rPr>
          <w:rStyle w:val="StyleBoldUnderline"/>
        </w:rPr>
        <w:t>SMR concepts are up to 20 times smaller than traditional nuclear plants</w:t>
      </w:r>
      <w:r w:rsidRPr="00F44698">
        <w:rPr>
          <w:sz w:val="12"/>
        </w:rPr>
        <w:t>¶</w:t>
      </w:r>
      <w:r w:rsidRPr="00F44698">
        <w:rPr>
          <w:sz w:val="16"/>
        </w:rPr>
        <w:t xml:space="preserve"> Today’s reactor designers are looking at concepts that are 5 to 20 times smaller than more traditional </w:t>
      </w:r>
      <w:proofErr w:type="spellStart"/>
      <w:r w:rsidRPr="00F44698">
        <w:rPr>
          <w:sz w:val="16"/>
        </w:rPr>
        <w:t>gigawatt</w:t>
      </w:r>
      <w:proofErr w:type="spellEnd"/>
      <w:r w:rsidRPr="00F44698">
        <w:rPr>
          <w:sz w:val="16"/>
        </w:rPr>
        <w:t>-scale (GW) plants</w:t>
      </w:r>
      <w:proofErr w:type="gramStart"/>
      <w:r w:rsidRPr="00F44698">
        <w:rPr>
          <w:sz w:val="16"/>
        </w:rPr>
        <w:t>.</w:t>
      </w:r>
      <w:r w:rsidRPr="00F44698">
        <w:rPr>
          <w:sz w:val="12"/>
        </w:rPr>
        <w:t>¶</w:t>
      </w:r>
      <w:proofErr w:type="gramEnd"/>
      <w:r w:rsidRPr="00F44698">
        <w:rPr>
          <w:sz w:val="16"/>
        </w:rPr>
        <w:t xml:space="preserve"> </w:t>
      </w:r>
      <w:r w:rsidRPr="00F44698">
        <w:rPr>
          <w:rStyle w:val="StyleBoldUnderline"/>
        </w:rPr>
        <w:t>The reasons are straightforward</w:t>
      </w:r>
      <w:r w:rsidRPr="00F44698">
        <w:rPr>
          <w:sz w:val="16"/>
        </w:rPr>
        <w:t xml:space="preserve">; the question is, “Are their assumptions correct?” The first assumption is enhanced safety. </w:t>
      </w:r>
      <w:r w:rsidRPr="00F44698">
        <w:rPr>
          <w:rStyle w:val="StyleBoldUnderline"/>
        </w:rPr>
        <w:t>GW-scale NPPs require sophisticated designs and cooling systems in case of a total loss of station power</w:t>
      </w:r>
      <w:r w:rsidRPr="00F44698">
        <w:rPr>
          <w:sz w:val="16"/>
        </w:rPr>
        <w:t xml:space="preserve">, </w:t>
      </w:r>
      <w:r w:rsidRPr="00F44698">
        <w:rPr>
          <w:rStyle w:val="StyleBoldUnderline"/>
        </w:rPr>
        <w:t>as happened at Fukushima</w:t>
      </w:r>
      <w:r w:rsidRPr="00F44698">
        <w:rPr>
          <w:sz w:val="16"/>
        </w:rPr>
        <w:t xml:space="preserve"> due to the earthquake and tsunami</w:t>
      </w:r>
      <w:r w:rsidRPr="00F44698">
        <w:rPr>
          <w:rStyle w:val="StyleBoldUnderline"/>
        </w:rPr>
        <w:t>. These ensure the power plant will be able to cool down rapidly enough, so that the nuclear fuel does not melt and release dangerous radioactive fission products and hydrogen gas</w:t>
      </w:r>
      <w:r w:rsidRPr="00F44698">
        <w:rPr>
          <w:sz w:val="16"/>
        </w:rPr>
        <w:t xml:space="preserve">. SMRs are sized and designed to be able to cool down </w:t>
      </w:r>
      <w:r w:rsidRPr="00F44698">
        <w:rPr>
          <w:rStyle w:val="StyleBoldUnderline"/>
        </w:rPr>
        <w:t>without any external power or human actions</w:t>
      </w:r>
      <w:r w:rsidRPr="00F44698">
        <w:rPr>
          <w:sz w:val="16"/>
        </w:rPr>
        <w:t xml:space="preserve"> for quite some time </w:t>
      </w:r>
      <w:r w:rsidRPr="00F44698">
        <w:rPr>
          <w:rStyle w:val="StyleBoldUnderline"/>
        </w:rPr>
        <w:t>without causing damage</w:t>
      </w:r>
      <w:r w:rsidRPr="00F44698">
        <w:rPr>
          <w:sz w:val="16"/>
        </w:rPr>
        <w:t xml:space="preserve"> to the nuclear fuel</w:t>
      </w:r>
      <w:proofErr w:type="gramStart"/>
      <w:r w:rsidRPr="00F44698">
        <w:rPr>
          <w:sz w:val="16"/>
        </w:rPr>
        <w:t>.</w:t>
      </w:r>
      <w:r w:rsidRPr="00F44698">
        <w:rPr>
          <w:sz w:val="12"/>
        </w:rPr>
        <w:t>¶</w:t>
      </w:r>
      <w:proofErr w:type="gramEnd"/>
      <w:r w:rsidRPr="00F44698">
        <w:rPr>
          <w:sz w:val="16"/>
        </w:rPr>
        <w:t xml:space="preserve"> The second assumption is economics. GW-scale </w:t>
      </w:r>
      <w:r w:rsidRPr="00F44698">
        <w:rPr>
          <w:rStyle w:val="StyleBoldUnderline"/>
        </w:rPr>
        <w:t xml:space="preserve">NPPs cost $6 </w:t>
      </w:r>
      <w:r w:rsidRPr="00F44698">
        <w:rPr>
          <w:sz w:val="16"/>
        </w:rPr>
        <w:t>billion</w:t>
      </w:r>
      <w:r w:rsidRPr="00F44698">
        <w:rPr>
          <w:rStyle w:val="StyleBoldUnderline"/>
        </w:rPr>
        <w:t xml:space="preserve"> to $10 billion to build.</w:t>
      </w:r>
      <w:r w:rsidRPr="00F44698">
        <w:rPr>
          <w:sz w:val="16"/>
        </w:rPr>
        <w:t xml:space="preserve"> Very</w:t>
      </w:r>
      <w:r w:rsidRPr="00F44698">
        <w:rPr>
          <w:rStyle w:val="StyleBoldUnderline"/>
        </w:rPr>
        <w:t xml:space="preserve"> few</w:t>
      </w:r>
      <w:r w:rsidRPr="00F44698">
        <w:rPr>
          <w:sz w:val="16"/>
        </w:rPr>
        <w:t xml:space="preserve"> utilities</w:t>
      </w:r>
      <w:r w:rsidRPr="00F44698">
        <w:rPr>
          <w:rStyle w:val="StyleBoldUnderline"/>
        </w:rPr>
        <w:t xml:space="preserve"> can afford </w:t>
      </w:r>
      <w:r w:rsidRPr="00E645A7">
        <w:t>to put</w:t>
      </w:r>
      <w:r w:rsidRPr="00F44698">
        <w:rPr>
          <w:rStyle w:val="StyleBoldUnderline"/>
        </w:rPr>
        <w:t xml:space="preserve"> this much debt</w:t>
      </w:r>
      <w:r w:rsidRPr="00F44698">
        <w:rPr>
          <w:sz w:val="16"/>
        </w:rPr>
        <w:t xml:space="preserve"> on their balance sheets. SMRs offer the possibility of installing 50-225 MW of power per module at a total cost that is manageable for most utilities. Furthermore, modular configurations allow the utilities to deploy a more tailored power generation capacity, and that capacity can be expanded incrementally. In principle</w:t>
      </w:r>
      <w:r w:rsidRPr="00F44698">
        <w:rPr>
          <w:rStyle w:val="StyleBoldUnderline"/>
        </w:rPr>
        <w:t>, early modules could be brought on line and begin producing revenues,</w:t>
      </w:r>
      <w:r w:rsidRPr="00F44698">
        <w:rPr>
          <w:sz w:val="16"/>
        </w:rPr>
        <w:t xml:space="preserve"> </w:t>
      </w:r>
      <w:r w:rsidRPr="00F44698">
        <w:rPr>
          <w:rStyle w:val="StyleBoldUnderline"/>
        </w:rPr>
        <w:t xml:space="preserve">which could then be used to fund the addition of more modules, </w:t>
      </w:r>
      <w:r w:rsidRPr="00F44698">
        <w:rPr>
          <w:sz w:val="16"/>
        </w:rPr>
        <w:t>if power needs arise</w:t>
      </w:r>
      <w:proofErr w:type="gramStart"/>
      <w:r w:rsidRPr="00F44698">
        <w:rPr>
          <w:sz w:val="16"/>
        </w:rPr>
        <w:t>.</w:t>
      </w:r>
      <w:r w:rsidRPr="00F44698">
        <w:rPr>
          <w:sz w:val="12"/>
        </w:rPr>
        <w:t>¶</w:t>
      </w:r>
      <w:proofErr w:type="gramEnd"/>
      <w:r w:rsidRPr="00F44698">
        <w:rPr>
          <w:sz w:val="16"/>
        </w:rPr>
        <w:t xml:space="preserve"> The third assumption is based on market need and fit. Utilities are retiring old fossil fuel plants. Many of them are in the few hundred MW range and are located near load centers and where transmission capacity currently exists. </w:t>
      </w:r>
      <w:r w:rsidRPr="00F44698">
        <w:rPr>
          <w:rStyle w:val="StyleBoldUnderline"/>
        </w:rPr>
        <w:t>SMRs might be able to compete in the fossil re-power markets</w:t>
      </w:r>
      <w:r w:rsidRPr="00F44698">
        <w:rPr>
          <w:sz w:val="16"/>
        </w:rPr>
        <w:t xml:space="preserve"> where operators don’t need a GW of power to serve their needs. </w:t>
      </w:r>
      <w:r w:rsidRPr="00F44698">
        <w:rPr>
          <w:rStyle w:val="StyleBoldUnderline"/>
        </w:rPr>
        <w:t>This</w:t>
      </w:r>
      <w:r w:rsidRPr="00F44698">
        <w:rPr>
          <w:sz w:val="16"/>
        </w:rPr>
        <w:t xml:space="preserve"> kind of “plug and play” </w:t>
      </w:r>
      <w:r w:rsidRPr="00F44698">
        <w:rPr>
          <w:rStyle w:val="StyleBoldUnderline"/>
        </w:rPr>
        <w:t>modality</w:t>
      </w:r>
      <w:r w:rsidRPr="00F44698">
        <w:rPr>
          <w:sz w:val="16"/>
        </w:rPr>
        <w:t xml:space="preserve"> for NPPs </w:t>
      </w:r>
      <w:r w:rsidRPr="00F44698">
        <w:rPr>
          <w:rStyle w:val="StyleBoldUnderline"/>
        </w:rPr>
        <w:t xml:space="preserve">is not feasible with many of the current </w:t>
      </w:r>
      <w:r w:rsidRPr="00F44698">
        <w:t>large-scale</w:t>
      </w:r>
      <w:r w:rsidRPr="00F44698">
        <w:rPr>
          <w:rStyle w:val="StyleBoldUnderline"/>
        </w:rPr>
        <w:t xml:space="preserve"> designs</w:t>
      </w:r>
      <w:r w:rsidRPr="00F44698">
        <w:rPr>
          <w:sz w:val="16"/>
        </w:rPr>
        <w:t>,</w:t>
      </w:r>
      <w:r w:rsidRPr="00F44698">
        <w:t xml:space="preserve"> thus </w:t>
      </w:r>
      <w:r w:rsidRPr="00F44698">
        <w:rPr>
          <w:rStyle w:val="StyleBoldUnderline"/>
        </w:rPr>
        <w:t xml:space="preserve">giving carbon-free nuclear power an entry into </w:t>
      </w:r>
      <w:r w:rsidRPr="00F44698">
        <w:t>many of the</w:t>
      </w:r>
      <w:r w:rsidRPr="00F44698">
        <w:rPr>
          <w:rStyle w:val="StyleBoldUnderline"/>
        </w:rPr>
        <w:t xml:space="preserve"> smaller markets, </w:t>
      </w:r>
      <w:r w:rsidRPr="00F44698">
        <w:rPr>
          <w:sz w:val="16"/>
        </w:rPr>
        <w:t>currently not served by these technologies</w:t>
      </w:r>
      <w:proofErr w:type="gramStart"/>
      <w:r w:rsidRPr="00F44698">
        <w:rPr>
          <w:sz w:val="16"/>
        </w:rPr>
        <w:t>.</w:t>
      </w:r>
      <w:r w:rsidRPr="00F44698">
        <w:rPr>
          <w:sz w:val="12"/>
        </w:rPr>
        <w:t>¶</w:t>
      </w:r>
      <w:proofErr w:type="gramEnd"/>
      <w:r w:rsidRPr="00F44698">
        <w:rPr>
          <w:sz w:val="16"/>
        </w:rPr>
        <w:t xml:space="preserve"> There are numerous reasons why </w:t>
      </w:r>
      <w:r w:rsidRPr="00F44698">
        <w:rPr>
          <w:rStyle w:val="StyleBoldUnderline"/>
        </w:rPr>
        <w:t>SMRs might be viable today</w:t>
      </w:r>
      <w:r w:rsidRPr="00F44698">
        <w:rPr>
          <w:sz w:val="16"/>
        </w:rPr>
        <w:t xml:space="preserve">. </w:t>
      </w:r>
      <w:r w:rsidRPr="00F44698">
        <w:rPr>
          <w:sz w:val="12"/>
        </w:rPr>
        <w:t>¶</w:t>
      </w:r>
      <w:r w:rsidRPr="00F44698">
        <w:rPr>
          <w:sz w:val="16"/>
        </w:rPr>
        <w:t xml:space="preserve"> </w:t>
      </w:r>
      <w:proofErr w:type="gramStart"/>
      <w:r w:rsidRPr="00F44698">
        <w:rPr>
          <w:sz w:val="16"/>
        </w:rPr>
        <w:t>Throughout</w:t>
      </w:r>
      <w:proofErr w:type="gramEnd"/>
      <w:r w:rsidRPr="00F44698">
        <w:rPr>
          <w:sz w:val="16"/>
        </w:rPr>
        <w:t xml:space="preserve"> the history of NPP development, plants grew in size based on classic “economies of scale” considerations. Bigger was cheaper when viewed on a cost per installed kilowatt basis. The drivers that caused the industry to build bigger and bigger NPPs are being offset today by various considerations that make this new breed of SMRs viable</w:t>
      </w:r>
      <w:proofErr w:type="gramStart"/>
      <w:r w:rsidRPr="00F44698">
        <w:rPr>
          <w:sz w:val="16"/>
        </w:rPr>
        <w:t>.</w:t>
      </w:r>
      <w:r w:rsidRPr="00F44698">
        <w:rPr>
          <w:sz w:val="12"/>
        </w:rPr>
        <w:t>¶</w:t>
      </w:r>
      <w:proofErr w:type="gramEnd"/>
      <w:r w:rsidRPr="00F44698">
        <w:rPr>
          <w:sz w:val="16"/>
        </w:rPr>
        <w:t xml:space="preserve"> Factory manufacturing is one of these considerations. Most </w:t>
      </w:r>
      <w:r w:rsidRPr="00F44698">
        <w:rPr>
          <w:rStyle w:val="StyleBoldUnderline"/>
        </w:rPr>
        <w:t>SMRs are small enough to allow them to be factory built and shipped by rail or barge to the power plant sites</w:t>
      </w:r>
      <w:r w:rsidRPr="00F44698">
        <w:rPr>
          <w:sz w:val="16"/>
        </w:rPr>
        <w:t xml:space="preserve">. </w:t>
      </w:r>
      <w:proofErr w:type="gramStart"/>
      <w:r w:rsidRPr="00F44698">
        <w:rPr>
          <w:sz w:val="16"/>
        </w:rPr>
        <w:t>Numerous industry “rules of thumb” for factory manufacturing show dramatic savings as compared to “on-site” outdoor building methods.</w:t>
      </w:r>
      <w:proofErr w:type="gramEnd"/>
      <w:r w:rsidRPr="00F44698">
        <w:rPr>
          <w:sz w:val="16"/>
        </w:rPr>
        <w:t xml:space="preserve"> Significant schedule advantages are also available because weather delay considerations are reduced. Of course, from a total cost perspective, some of these savings will be offset by the capital costs associated with building multiple modules to get the same total power output. Based on analyses I have seen,</w:t>
      </w:r>
      <w:r w:rsidRPr="00F44698">
        <w:rPr>
          <w:rStyle w:val="StyleBoldUnderline"/>
        </w:rPr>
        <w:t xml:space="preserve"> overnight costs in the range of $5000 to $8000 per installed k</w:t>
      </w:r>
      <w:r w:rsidRPr="00F44698">
        <w:rPr>
          <w:sz w:val="16"/>
        </w:rPr>
        <w:t>ilo</w:t>
      </w:r>
      <w:r w:rsidRPr="00F44698">
        <w:rPr>
          <w:rStyle w:val="StyleBoldUnderline"/>
        </w:rPr>
        <w:t>w</w:t>
      </w:r>
      <w:r w:rsidRPr="00F44698">
        <w:rPr>
          <w:sz w:val="16"/>
        </w:rPr>
        <w:t>att</w:t>
      </w:r>
      <w:r w:rsidRPr="00F44698">
        <w:rPr>
          <w:rStyle w:val="StyleBoldUnderline"/>
        </w:rPr>
        <w:t xml:space="preserve"> are achievable</w:t>
      </w:r>
      <w:r w:rsidRPr="00F44698">
        <w:rPr>
          <w:sz w:val="16"/>
        </w:rPr>
        <w:t xml:space="preserve">. If these analyses are correct, </w:t>
      </w:r>
      <w:r w:rsidRPr="00F44698">
        <w:rPr>
          <w:rStyle w:val="StyleBoldUnderline"/>
        </w:rPr>
        <w:t>i</w:t>
      </w:r>
      <w:r w:rsidRPr="001F5EC0">
        <w:t>t means that the</w:t>
      </w:r>
      <w:r w:rsidRPr="00F44698">
        <w:rPr>
          <w:rStyle w:val="StyleBoldUnderline"/>
        </w:rPr>
        <w:t xml:space="preserve"> economies </w:t>
      </w:r>
      <w:r w:rsidRPr="001F5EC0">
        <w:t>of scale arguments</w:t>
      </w:r>
      <w:r w:rsidRPr="00F44698">
        <w:rPr>
          <w:rStyle w:val="StyleBoldUnderline"/>
        </w:rPr>
        <w:t xml:space="preserve"> that drove current designs to GW scales could be countered by the simplicity and factory-build possibilities of SMRs</w:t>
      </w:r>
      <w:r w:rsidRPr="00F44698">
        <w:rPr>
          <w:sz w:val="16"/>
        </w:rPr>
        <w:t>.</w:t>
      </w:r>
    </w:p>
    <w:p w14:paraId="12A8A1D0" w14:textId="77777777" w:rsidR="00FC06B6" w:rsidRDefault="00FC06B6" w:rsidP="00FC06B6">
      <w:pPr>
        <w:rPr>
          <w:sz w:val="12"/>
        </w:rPr>
      </w:pPr>
    </w:p>
    <w:p w14:paraId="6A5473A3" w14:textId="77777777" w:rsidR="00FC06B6" w:rsidRDefault="00FC06B6" w:rsidP="00FC06B6">
      <w:pPr>
        <w:rPr>
          <w:sz w:val="12"/>
        </w:rPr>
      </w:pPr>
    </w:p>
    <w:p w14:paraId="3213F267" w14:textId="77777777" w:rsidR="00FC06B6" w:rsidRDefault="00FC06B6" w:rsidP="00FC06B6">
      <w:pPr>
        <w:pStyle w:val="Heading4"/>
      </w:pPr>
      <w:r>
        <w:t xml:space="preserve">SMRs are viable in the </w:t>
      </w:r>
      <w:proofErr w:type="spellStart"/>
      <w:r>
        <w:t>Squo</w:t>
      </w:r>
      <w:proofErr w:type="spellEnd"/>
      <w:r>
        <w:t xml:space="preserve"> but no reactors now, </w:t>
      </w:r>
    </w:p>
    <w:p w14:paraId="4A333B4E" w14:textId="77777777" w:rsidR="00FC06B6" w:rsidRPr="00FC06B6" w:rsidRDefault="00FC06B6" w:rsidP="00FC06B6">
      <w:proofErr w:type="spellStart"/>
      <w:r w:rsidRPr="00FC06B6">
        <w:rPr>
          <w:rStyle w:val="StyleStyleBold12pt"/>
        </w:rPr>
        <w:t>Madia</w:t>
      </w:r>
      <w:proofErr w:type="spellEnd"/>
      <w:r w:rsidRPr="00FC06B6">
        <w:rPr>
          <w:rStyle w:val="StyleStyleBold12pt"/>
        </w:rPr>
        <w:t xml:space="preserve"> 12</w:t>
      </w:r>
      <w:r w:rsidRPr="00FC06B6">
        <w:t xml:space="preserve"> - Chairman of the Board of Overseers and Vice President for the SLAC National Accelerator Laboratory at Stanford University.  Previously, he was the Laboratory Director at the Oak Ridge National Laboratory from 2000-2004 and the Pacific Northwest National Laboratory from 1994-1999.</w:t>
      </w:r>
    </w:p>
    <w:p w14:paraId="281E7E49" w14:textId="77777777" w:rsidR="00FC06B6" w:rsidRDefault="00FC06B6" w:rsidP="00FC06B6">
      <w:pPr>
        <w:rPr>
          <w:sz w:val="16"/>
        </w:rPr>
      </w:pPr>
      <w:r w:rsidRPr="001F5EC0">
        <w:rPr>
          <w:rStyle w:val="StyleBoldUnderline"/>
        </w:rPr>
        <w:t>No one has yet obtained a design certification from the</w:t>
      </w:r>
      <w:r w:rsidRPr="001F5EC0">
        <w:rPr>
          <w:sz w:val="16"/>
        </w:rPr>
        <w:t xml:space="preserve"> Nuclear Regulatory Commission </w:t>
      </w:r>
      <w:r w:rsidRPr="001F5EC0">
        <w:rPr>
          <w:rStyle w:val="StyleBoldUnderline"/>
        </w:rPr>
        <w:t>(NRC) for an SMR</w:t>
      </w:r>
      <w:r w:rsidRPr="001F5EC0">
        <w:rPr>
          <w:sz w:val="16"/>
        </w:rPr>
        <w:t xml:space="preserve">, so </w:t>
      </w:r>
      <w:r w:rsidRPr="001F5EC0">
        <w:rPr>
          <w:rStyle w:val="StyleBoldUnderline"/>
        </w:rPr>
        <w:t>we must consider licensing to be one of the largest unknowns facing these new designs</w:t>
      </w:r>
      <w:r w:rsidRPr="001F5EC0">
        <w:rPr>
          <w:sz w:val="16"/>
        </w:rPr>
        <w:t xml:space="preserve">. Nevertheless, since the most developed of the SMRs are mostly based on proven and licensed components and are configured at power levels that are passively safe, </w:t>
      </w:r>
      <w:r w:rsidRPr="001F5EC0">
        <w:rPr>
          <w:rStyle w:val="StyleBoldUnderline"/>
        </w:rPr>
        <w:t xml:space="preserve">we should not expect </w:t>
      </w:r>
      <w:r w:rsidRPr="001F5EC0">
        <w:rPr>
          <w:sz w:val="16"/>
        </w:rPr>
        <w:t>many new</w:t>
      </w:r>
      <w:r w:rsidRPr="001F5EC0">
        <w:rPr>
          <w:rStyle w:val="StyleBoldUnderline"/>
        </w:rPr>
        <w:t xml:space="preserve"> significant licensing issues to be raised for this class of reactor</w:t>
      </w:r>
      <w:r w:rsidRPr="001F5EC0">
        <w:rPr>
          <w:sz w:val="16"/>
        </w:rPr>
        <w:t xml:space="preserve">. </w:t>
      </w:r>
      <w:r w:rsidRPr="001F5EC0">
        <w:rPr>
          <w:rStyle w:val="StyleBoldUnderline"/>
        </w:rPr>
        <w:t>Still, the NRC will need to address issues uniquely associated with SMRs</w:t>
      </w:r>
      <w:r w:rsidRPr="001F5EC0">
        <w:rPr>
          <w:sz w:val="16"/>
        </w:rPr>
        <w:t>, such as</w:t>
      </w:r>
      <w:r w:rsidRPr="001F5EC0">
        <w:rPr>
          <w:rStyle w:val="StyleBoldUnderline"/>
        </w:rPr>
        <w:t xml:space="preserve"> the number of reactor modules </w:t>
      </w:r>
      <w:r w:rsidRPr="001F5EC0">
        <w:rPr>
          <w:sz w:val="16"/>
        </w:rPr>
        <w:t>any</w:t>
      </w:r>
      <w:r w:rsidRPr="001F5EC0">
        <w:rPr>
          <w:rStyle w:val="StyleBoldUnderline"/>
        </w:rPr>
        <w:t xml:space="preserve"> one </w:t>
      </w:r>
      <w:r w:rsidRPr="001F5EC0">
        <w:rPr>
          <w:sz w:val="16"/>
        </w:rPr>
        <w:t xml:space="preserve">reactor </w:t>
      </w:r>
      <w:r w:rsidRPr="001F5EC0">
        <w:rPr>
          <w:rStyle w:val="StyleBoldUnderline"/>
        </w:rPr>
        <w:t xml:space="preserve">operator can safely operate and the </w:t>
      </w:r>
      <w:r w:rsidRPr="001F5EC0">
        <w:rPr>
          <w:sz w:val="16"/>
        </w:rPr>
        <w:t xml:space="preserve">size of the </w:t>
      </w:r>
      <w:r w:rsidRPr="001F5EC0">
        <w:rPr>
          <w:rStyle w:val="StyleBoldUnderline"/>
        </w:rPr>
        <w:t xml:space="preserve">emergency planning zone </w:t>
      </w:r>
      <w:r w:rsidRPr="001F5EC0">
        <w:rPr>
          <w:sz w:val="16"/>
        </w:rPr>
        <w:t>for SMRs.</w:t>
      </w:r>
      <w:r w:rsidRPr="001F5EC0">
        <w:rPr>
          <w:sz w:val="12"/>
        </w:rPr>
        <w:t>¶</w:t>
      </w:r>
      <w:r w:rsidRPr="001F5EC0">
        <w:rPr>
          <w:sz w:val="16"/>
        </w:rPr>
        <w:t xml:space="preserve"> To determine if SMRs hold the potential for changing the game in carbon-free power generation, </w:t>
      </w:r>
      <w:r w:rsidRPr="001F5EC0">
        <w:rPr>
          <w:rStyle w:val="StyleBoldUnderline"/>
        </w:rPr>
        <w:t>it is imperative that we test the design</w:t>
      </w:r>
      <w:r w:rsidRPr="001F5EC0">
        <w:t>, engineering, licensing, and economic assumptions with some sort of public-private development and demonstration program.</w:t>
      </w:r>
      <w:r w:rsidRPr="001F5EC0">
        <w:rPr>
          <w:sz w:val="16"/>
        </w:rPr>
        <w:t xml:space="preserve"> Instead of having government simply invest in research and development to “buy down” the risks associated with SMRs, I propose a more novel approach. Since the federal government is a major power consumer, it should commit to being the “first mover” of SMRs. This means purchasing the first few hundred MWs of SMR generation capacity and dedicating it to federal use. The advantages of this approach are straightforward. The government would both reduce licensing and economic risks to the point where utilities might invest in subsequent units, thus jumpstarting the SMR industry. It would then also be the recipient of additional carbon-free energy generation capacity. This seems like a very sensible role for government to play without getting into the heavy politics of nuclear waste, corporate welfare, or carbon taxes</w:t>
      </w:r>
      <w:proofErr w:type="gramStart"/>
      <w:r w:rsidRPr="001F5EC0">
        <w:rPr>
          <w:sz w:val="16"/>
        </w:rPr>
        <w:t>.</w:t>
      </w:r>
      <w:r w:rsidRPr="001F5EC0">
        <w:rPr>
          <w:sz w:val="12"/>
        </w:rPr>
        <w:t>¶</w:t>
      </w:r>
      <w:proofErr w:type="gramEnd"/>
      <w:r w:rsidRPr="001F5EC0">
        <w:rPr>
          <w:sz w:val="16"/>
        </w:rPr>
        <w:t xml:space="preserve"> If we want to deploy power generation technologies that can realize near-term impact on carbon emissions safely, reliably, economically, at scale, and at total costs that are manageable on the balance sheets of most utilities, we must consider SMRs as a key component of our national energy strategy.</w:t>
      </w:r>
    </w:p>
    <w:p w14:paraId="7E647A18" w14:textId="18886246" w:rsidR="00FC06B6" w:rsidRDefault="00FC06B6" w:rsidP="00FC06B6">
      <w:pPr>
        <w:pStyle w:val="Heading4"/>
      </w:pPr>
      <w:r w:rsidRPr="00FC06B6">
        <w:t xml:space="preserve">USFG can solve and fed is key – and the plan avoids THE LINK TO </w:t>
      </w:r>
      <w:proofErr w:type="gramStart"/>
      <w:r w:rsidRPr="00FC06B6">
        <w:t>POLITICS :D</w:t>
      </w:r>
      <w:proofErr w:type="gramEnd"/>
      <w:r w:rsidRPr="00FC06B6">
        <w:t xml:space="preserve">, </w:t>
      </w:r>
    </w:p>
    <w:p w14:paraId="432EE67B" w14:textId="11AF5CCC" w:rsidR="00FC06B6" w:rsidRPr="00FC06B6" w:rsidRDefault="00FC06B6" w:rsidP="00FC06B6">
      <w:proofErr w:type="spellStart"/>
      <w:r w:rsidRPr="00FC06B6">
        <w:rPr>
          <w:rStyle w:val="StyleStyleBold12pt"/>
        </w:rPr>
        <w:t>Madia</w:t>
      </w:r>
      <w:proofErr w:type="spellEnd"/>
      <w:r w:rsidRPr="00FC06B6">
        <w:rPr>
          <w:rStyle w:val="StyleStyleBold12pt"/>
        </w:rPr>
        <w:t xml:space="preserve"> 12</w:t>
      </w:r>
      <w:r w:rsidRPr="00FC06B6">
        <w:t xml:space="preserve"> - Chairman of the Board of Overseers and Vice President for the SLAC National Accelerator Laboratory at Stanford University.  Previously, he was the Laboratory Director at the Oak Ridge National Laboratory from 2000-2004 and the Pacific Northwest National Laboratory from 1994-1999.</w:t>
      </w:r>
    </w:p>
    <w:p w14:paraId="6FACD5CA" w14:textId="77777777" w:rsidR="00FC06B6" w:rsidRDefault="00FC06B6" w:rsidP="00FC06B6">
      <w:pPr>
        <w:rPr>
          <w:sz w:val="16"/>
        </w:rPr>
      </w:pPr>
    </w:p>
    <w:p w14:paraId="549295F3" w14:textId="77777777" w:rsidR="00FC06B6" w:rsidRPr="001F5EC0" w:rsidRDefault="00FC06B6" w:rsidP="00FC06B6">
      <w:pPr>
        <w:rPr>
          <w:rStyle w:val="StyleBoldUnderline"/>
        </w:rPr>
      </w:pPr>
      <w:r w:rsidRPr="00F06DFA">
        <w:rPr>
          <w:sz w:val="16"/>
        </w:rPr>
        <w:t xml:space="preserve">No one has yet obtained a design certification from the Nuclear Regulatory To determine if SMRs hold the potential for changing the game in carbon-free power generation, </w:t>
      </w:r>
      <w:r w:rsidRPr="001F5EC0">
        <w:rPr>
          <w:rStyle w:val="StyleBoldUnderline"/>
        </w:rPr>
        <w:t xml:space="preserve">it is imperative that we test </w:t>
      </w:r>
      <w:r w:rsidRPr="00F06DFA">
        <w:rPr>
          <w:sz w:val="16"/>
        </w:rPr>
        <w:t xml:space="preserve">the design, engineering, licensing, and economic assumptions </w:t>
      </w:r>
      <w:r w:rsidRPr="001F5EC0">
        <w:rPr>
          <w:rStyle w:val="StyleBoldUnderline"/>
        </w:rPr>
        <w:t xml:space="preserve">with </w:t>
      </w:r>
      <w:r w:rsidRPr="00F06DFA">
        <w:rPr>
          <w:sz w:val="16"/>
        </w:rPr>
        <w:t>some sort of</w:t>
      </w:r>
      <w:r w:rsidRPr="001F5EC0">
        <w:rPr>
          <w:rStyle w:val="StyleBoldUnderline"/>
        </w:rPr>
        <w:t xml:space="preserve"> public-private development </w:t>
      </w:r>
      <w:r w:rsidRPr="00F06DFA">
        <w:rPr>
          <w:sz w:val="16"/>
        </w:rPr>
        <w:t>and demonstration program. Instead of having government simply invest in research and development to “buy down” the risks associated with SMRs, I propose a more novel approach. Since</w:t>
      </w:r>
      <w:r w:rsidRPr="001F5EC0">
        <w:rPr>
          <w:rStyle w:val="StyleBoldUnderline"/>
        </w:rPr>
        <w:t xml:space="preserve"> the federal government </w:t>
      </w:r>
      <w:r w:rsidRPr="00F06DFA">
        <w:rPr>
          <w:sz w:val="16"/>
        </w:rPr>
        <w:t xml:space="preserve">is a major power consumer, it </w:t>
      </w:r>
      <w:r w:rsidRPr="001F5EC0">
        <w:rPr>
          <w:rStyle w:val="StyleBoldUnderline"/>
        </w:rPr>
        <w:t>should commit to being the “first mover” of SMRs</w:t>
      </w:r>
      <w:r w:rsidRPr="00F06DFA">
        <w:rPr>
          <w:sz w:val="16"/>
        </w:rPr>
        <w:t xml:space="preserve">. This means purchasing the first few hundred MWs of SMR generation capacity and dedicating it to federal use. The </w:t>
      </w:r>
      <w:r w:rsidRPr="001F5EC0">
        <w:rPr>
          <w:rStyle w:val="StyleBoldUnderline"/>
        </w:rPr>
        <w:t>advantages</w:t>
      </w:r>
      <w:r w:rsidRPr="00F06DFA">
        <w:rPr>
          <w:sz w:val="16"/>
        </w:rPr>
        <w:t xml:space="preserve"> of this approach </w:t>
      </w:r>
      <w:r w:rsidRPr="001F5EC0">
        <w:rPr>
          <w:rStyle w:val="StyleBoldUnderline"/>
        </w:rPr>
        <w:t>are straightforward</w:t>
      </w:r>
      <w:r w:rsidRPr="00F06DFA">
        <w:rPr>
          <w:sz w:val="16"/>
        </w:rPr>
        <w:t xml:space="preserve">. </w:t>
      </w:r>
      <w:r w:rsidRPr="001F5EC0">
        <w:rPr>
          <w:rStyle w:val="StyleBoldUnderline"/>
        </w:rPr>
        <w:t>The government would both reduce licensing and economic risks to the point where utilities might invest in subsequent units, thus jumpstarting the SMR industry</w:t>
      </w:r>
      <w:r w:rsidRPr="00F06DFA">
        <w:rPr>
          <w:sz w:val="16"/>
        </w:rPr>
        <w:t xml:space="preserve">. </w:t>
      </w:r>
      <w:r w:rsidRPr="001F5EC0">
        <w:rPr>
          <w:rStyle w:val="StyleBoldUnderline"/>
        </w:rPr>
        <w:t xml:space="preserve">It would then also be the recipient of additional carbon-free energy generation capacity. </w:t>
      </w:r>
      <w:r w:rsidRPr="00F06DFA">
        <w:rPr>
          <w:sz w:val="16"/>
        </w:rPr>
        <w:t xml:space="preserve">This seems like </w:t>
      </w:r>
      <w:r w:rsidRPr="00F06DFA">
        <w:rPr>
          <w:rStyle w:val="StyleBoldUnderline"/>
        </w:rPr>
        <w:t>a</w:t>
      </w:r>
      <w:r w:rsidRPr="00F06DFA">
        <w:rPr>
          <w:sz w:val="16"/>
        </w:rPr>
        <w:t xml:space="preserve"> very sensible</w:t>
      </w:r>
      <w:r w:rsidRPr="001F5EC0">
        <w:rPr>
          <w:rStyle w:val="StyleBoldUnderline"/>
        </w:rPr>
        <w:t xml:space="preserve"> role for government to play without getting into the heavy politics</w:t>
      </w:r>
      <w:r w:rsidRPr="00F06DFA">
        <w:rPr>
          <w:sz w:val="16"/>
        </w:rPr>
        <w:t xml:space="preserve"> </w:t>
      </w:r>
      <w:r w:rsidRPr="009D2FF9">
        <w:rPr>
          <w:rStyle w:val="StyleBoldUnderline"/>
        </w:rPr>
        <w:t>of nuclear waste, corporate welfare, or carbon taxes</w:t>
      </w:r>
      <w:proofErr w:type="gramStart"/>
      <w:r w:rsidRPr="00F06DFA">
        <w:rPr>
          <w:sz w:val="16"/>
        </w:rPr>
        <w:t>.</w:t>
      </w:r>
      <w:r w:rsidRPr="00F06DFA">
        <w:rPr>
          <w:sz w:val="12"/>
        </w:rPr>
        <w:t>¶</w:t>
      </w:r>
      <w:proofErr w:type="gramEnd"/>
      <w:r w:rsidRPr="00F06DFA">
        <w:rPr>
          <w:sz w:val="16"/>
        </w:rPr>
        <w:t xml:space="preserve"> If we want to deploy power generation technologies that can realize near-term impact on carbon emissions safely, reliably, economically, at scale, and at total costs that are manageable on the balance sheets of most utilities, </w:t>
      </w:r>
      <w:r w:rsidRPr="001F5EC0">
        <w:rPr>
          <w:rStyle w:val="StyleBoldUnderline"/>
        </w:rPr>
        <w:t>we must consider SMRs as a key component o</w:t>
      </w:r>
      <w:r>
        <w:rPr>
          <w:rStyle w:val="StyleBoldUnderline"/>
        </w:rPr>
        <w:t>f our national energy strategy.</w:t>
      </w:r>
    </w:p>
    <w:p w14:paraId="168F76F4" w14:textId="77777777" w:rsidR="00FC06B6" w:rsidRPr="005B0AD6" w:rsidRDefault="00FC06B6" w:rsidP="00FC06B6"/>
    <w:p w14:paraId="18D322CB" w14:textId="77777777" w:rsidR="00FC06B6" w:rsidRPr="00003F82" w:rsidRDefault="00FC06B6" w:rsidP="00FC06B6"/>
    <w:p w14:paraId="76EA8967" w14:textId="77777777" w:rsidR="00FC06B6" w:rsidRPr="005B0AD6" w:rsidRDefault="00FC06B6" w:rsidP="00FC06B6"/>
    <w:p w14:paraId="0F33396A" w14:textId="77777777" w:rsidR="00FC06B6" w:rsidRPr="00FC06B6" w:rsidRDefault="00FC06B6" w:rsidP="00FC06B6"/>
    <w:p w14:paraId="551F74E9" w14:textId="21E170FF" w:rsidR="005B0AD6" w:rsidRDefault="00092CDF" w:rsidP="005B0AD6">
      <w:pPr>
        <w:pStyle w:val="Heading2"/>
      </w:pPr>
      <w:proofErr w:type="spellStart"/>
      <w:r>
        <w:t>OFF</w:t>
      </w:r>
      <w:r w:rsidR="00003F82">
        <w:t>shore</w:t>
      </w:r>
      <w:proofErr w:type="spellEnd"/>
      <w:r w:rsidR="00003F82">
        <w:t xml:space="preserve"> Bad</w:t>
      </w:r>
    </w:p>
    <w:p w14:paraId="4752EDE0" w14:textId="5FF65C2B" w:rsidR="00D76FD5" w:rsidRDefault="00FC06B6" w:rsidP="00FC06B6">
      <w:pPr>
        <w:pStyle w:val="Heading3"/>
      </w:pPr>
      <w:r>
        <w:t>Safety</w:t>
      </w:r>
    </w:p>
    <w:p w14:paraId="04DDEC2C" w14:textId="77777777" w:rsidR="00631524" w:rsidRDefault="00631524" w:rsidP="00631524">
      <w:pPr>
        <w:pStyle w:val="Heading4"/>
      </w:pPr>
      <w:r>
        <w:t>Offshore nuclear plants unsafe</w:t>
      </w:r>
    </w:p>
    <w:p w14:paraId="50B9F4BA" w14:textId="77777777" w:rsidR="00631524" w:rsidRPr="00F84ABF" w:rsidRDefault="00631524" w:rsidP="00631524">
      <w:pPr>
        <w:rPr>
          <w:rStyle w:val="StyleStyleBold12pt"/>
        </w:rPr>
      </w:pPr>
      <w:r>
        <w:rPr>
          <w:rStyle w:val="StyleStyleBold12pt"/>
        </w:rPr>
        <w:t xml:space="preserve">Associated Press 06 </w:t>
      </w:r>
      <w:r>
        <w:t xml:space="preserve">[Associated Press, “Russian world-first: A Floating Nuclear Plant,” NBC News, </w:t>
      </w:r>
      <w:hyperlink r:id="rId32" w:anchor=".U9KelLGotfC" w:history="1">
        <w:r w:rsidRPr="0057581F">
          <w:rPr>
            <w:rStyle w:val="Hyperlink"/>
          </w:rPr>
          <w:t>http://www.nbcnews.com/id/13316942/ns/world_news-world_environment/t/russian-world-first-floating-nuclear-plant/#.U9KelLGotfC</w:t>
        </w:r>
      </w:hyperlink>
      <w:r>
        <w:t>, 6/14/2006, 7/25/2014] - AP</w:t>
      </w:r>
    </w:p>
    <w:p w14:paraId="08EE6BE0" w14:textId="77777777" w:rsidR="00631524" w:rsidRPr="00FC06B6" w:rsidRDefault="00631524" w:rsidP="00631524">
      <w:pPr>
        <w:rPr>
          <w:sz w:val="16"/>
        </w:rPr>
      </w:pPr>
      <w:r w:rsidRPr="00FC06B6">
        <w:rPr>
          <w:sz w:val="16"/>
        </w:rPr>
        <w:t xml:space="preserve">An Arctic military shipbuilding plant and Russia's Atomic Power Agency signed a contract Wednesday to build the world's first floating nuclear reactor. The $336 million reactor will be built by the </w:t>
      </w:r>
      <w:proofErr w:type="spellStart"/>
      <w:r w:rsidRPr="00FC06B6">
        <w:rPr>
          <w:sz w:val="16"/>
        </w:rPr>
        <w:t>Sevmash</w:t>
      </w:r>
      <w:proofErr w:type="spellEnd"/>
      <w:r w:rsidRPr="00FC06B6">
        <w:rPr>
          <w:sz w:val="16"/>
        </w:rPr>
        <w:t xml:space="preserve"> plant in the Arctic port of Severodvinsk beginning next year, and will be commissioned in October 2010, said Sergei </w:t>
      </w:r>
      <w:proofErr w:type="spellStart"/>
      <w:r w:rsidRPr="00FC06B6">
        <w:rPr>
          <w:sz w:val="16"/>
        </w:rPr>
        <w:t>Obozov</w:t>
      </w:r>
      <w:proofErr w:type="spellEnd"/>
      <w:r w:rsidRPr="00FC06B6">
        <w:rPr>
          <w:sz w:val="16"/>
        </w:rPr>
        <w:t xml:space="preserve">, head of the state-controlled </w:t>
      </w:r>
      <w:proofErr w:type="spellStart"/>
      <w:r w:rsidRPr="00FC06B6">
        <w:rPr>
          <w:sz w:val="16"/>
        </w:rPr>
        <w:t>Rosenergoatom</w:t>
      </w:r>
      <w:proofErr w:type="spellEnd"/>
      <w:r w:rsidRPr="00FC06B6">
        <w:rPr>
          <w:sz w:val="16"/>
        </w:rPr>
        <w:t xml:space="preserve"> consortium in charge of nuclear power plants. He said the reactor — to provide heating and electricity to </w:t>
      </w:r>
      <w:proofErr w:type="spellStart"/>
      <w:r w:rsidRPr="00FC06B6">
        <w:rPr>
          <w:sz w:val="16"/>
        </w:rPr>
        <w:t>Sevmash</w:t>
      </w:r>
      <w:proofErr w:type="spellEnd"/>
      <w:r w:rsidRPr="00FC06B6">
        <w:rPr>
          <w:sz w:val="16"/>
        </w:rPr>
        <w:t xml:space="preserve"> — was the perfect solution for supplying energy to remote Arctic sites, and that Russian authorities were looking at 11 other possible sites for such reactors. Atomic Power Agency head Sergei </w:t>
      </w:r>
      <w:proofErr w:type="spellStart"/>
      <w:r w:rsidRPr="00FC06B6">
        <w:rPr>
          <w:sz w:val="16"/>
        </w:rPr>
        <w:t>Kiriyenko</w:t>
      </w:r>
      <w:proofErr w:type="spellEnd"/>
      <w:r w:rsidRPr="00FC06B6">
        <w:rPr>
          <w:sz w:val="16"/>
        </w:rPr>
        <w:t xml:space="preserve"> denied that the reactor would pose a security or safety risk, saying that the </w:t>
      </w:r>
      <w:proofErr w:type="spellStart"/>
      <w:r w:rsidRPr="00FC06B6">
        <w:rPr>
          <w:sz w:val="16"/>
        </w:rPr>
        <w:t>Sevmash</w:t>
      </w:r>
      <w:proofErr w:type="spellEnd"/>
      <w:r w:rsidRPr="00FC06B6">
        <w:rPr>
          <w:sz w:val="16"/>
        </w:rPr>
        <w:t xml:space="preserve"> plant — the only Russian plant where atomic submarines are manufactured — was sufficiently well guarded. "There will be no floating Chernobyl," </w:t>
      </w:r>
      <w:proofErr w:type="spellStart"/>
      <w:r w:rsidRPr="00FC06B6">
        <w:rPr>
          <w:sz w:val="16"/>
        </w:rPr>
        <w:t>Kiriyenko</w:t>
      </w:r>
      <w:proofErr w:type="spellEnd"/>
      <w:r w:rsidRPr="00FC06B6">
        <w:rPr>
          <w:sz w:val="16"/>
        </w:rPr>
        <w:t xml:space="preserve"> said, according to </w:t>
      </w:r>
      <w:proofErr w:type="spellStart"/>
      <w:r w:rsidRPr="00FC06B6">
        <w:rPr>
          <w:sz w:val="16"/>
        </w:rPr>
        <w:t>ITAR-Tass</w:t>
      </w:r>
      <w:proofErr w:type="spellEnd"/>
      <w:r w:rsidRPr="00FC06B6">
        <w:rPr>
          <w:sz w:val="16"/>
        </w:rPr>
        <w:t xml:space="preserve"> news agency. "It is no secret that the question has arisen repeatedly: 'Is such a thing at all possible?</w:t>
      </w:r>
      <w:proofErr w:type="gramStart"/>
      <w:r w:rsidRPr="00FC06B6">
        <w:rPr>
          <w:sz w:val="16"/>
        </w:rPr>
        <w:t>',"</w:t>
      </w:r>
      <w:proofErr w:type="gramEnd"/>
      <w:r w:rsidRPr="00FC06B6">
        <w:rPr>
          <w:sz w:val="16"/>
        </w:rPr>
        <w:t xml:space="preserve"> </w:t>
      </w:r>
      <w:proofErr w:type="spellStart"/>
      <w:r w:rsidRPr="00FC06B6">
        <w:rPr>
          <w:sz w:val="16"/>
        </w:rPr>
        <w:t>Kiriyenko</w:t>
      </w:r>
      <w:proofErr w:type="spellEnd"/>
      <w:r w:rsidRPr="00FC06B6">
        <w:rPr>
          <w:sz w:val="16"/>
        </w:rPr>
        <w:t xml:space="preserve"> was quoted as saying by his ministry's press service. "But today the government's position is such ... that we are obliged to use our experience... No one else in the world has such experience as we have accumulated over the years in our atomic fleet of safely operating small-capacity reactors." Environmental groups have sharply criticized the proposed floating reactors. "</w:t>
      </w:r>
      <w:r w:rsidRPr="0053155F">
        <w:rPr>
          <w:rStyle w:val="StyleBoldUnderline"/>
        </w:rPr>
        <w:t>Floating nuclear power plants are absolutely unsafe, inherently so. There are risks of the unit itself sinking, there are risks in towing the units to where they need to be</w:t>
      </w:r>
      <w:r w:rsidRPr="00FC06B6">
        <w:rPr>
          <w:sz w:val="16"/>
        </w:rPr>
        <w:t xml:space="preserve">," said Charles </w:t>
      </w:r>
      <w:proofErr w:type="spellStart"/>
      <w:r w:rsidRPr="00FC06B6">
        <w:rPr>
          <w:sz w:val="16"/>
        </w:rPr>
        <w:t>Digges</w:t>
      </w:r>
      <w:proofErr w:type="spellEnd"/>
      <w:r w:rsidRPr="00FC06B6">
        <w:rPr>
          <w:sz w:val="16"/>
        </w:rPr>
        <w:t xml:space="preserve">, editor of the Web </w:t>
      </w:r>
      <w:proofErr w:type="gramStart"/>
      <w:r w:rsidRPr="00FC06B6">
        <w:rPr>
          <w:sz w:val="16"/>
        </w:rPr>
        <w:t>site</w:t>
      </w:r>
      <w:proofErr w:type="gramEnd"/>
      <w:r w:rsidRPr="00FC06B6">
        <w:rPr>
          <w:sz w:val="16"/>
        </w:rPr>
        <w:t xml:space="preserve"> for the Norwegian-based environmental group Bellona. "</w:t>
      </w:r>
      <w:r w:rsidRPr="0053155F">
        <w:rPr>
          <w:rStyle w:val="StyleBoldUnderline"/>
        </w:rPr>
        <w:t>They</w:t>
      </w:r>
      <w:r w:rsidRPr="00FC06B6">
        <w:rPr>
          <w:sz w:val="16"/>
        </w:rPr>
        <w:t xml:space="preserve"> (Russians) </w:t>
      </w:r>
      <w:r w:rsidRPr="0053155F">
        <w:rPr>
          <w:rStyle w:val="StyleBoldUnderline"/>
        </w:rPr>
        <w:t>are sitting on so much oil and have so many other avenues to alternative sources of energy for these particular regions where they would use floating nuclear power plants ... which are cheaper to build, cheaper to research</w:t>
      </w:r>
      <w:r w:rsidRPr="00FC06B6">
        <w:rPr>
          <w:sz w:val="16"/>
        </w:rPr>
        <w:t>," he said. Russia has in recent years overcome a public backlash against nuclear power that followed the April 1986 Chernobyl nuclear disaster, and the government has supported efforts to revive the nuclear industry. Russia currently has 31 reactors at 10 nuclear power plants, accounting for 16-17 percent of the country's electricity generation, and President Vladimir Putin has called for raising the share to 25 percent.</w:t>
      </w:r>
    </w:p>
    <w:p w14:paraId="3BA35AC4" w14:textId="77777777" w:rsidR="00631524" w:rsidRDefault="00631524" w:rsidP="00D76FD5"/>
    <w:p w14:paraId="007BADE0" w14:textId="155B8C62" w:rsidR="00551498" w:rsidRDefault="00551498" w:rsidP="00FC06B6">
      <w:pPr>
        <w:pStyle w:val="Heading4"/>
      </w:pPr>
      <w:r>
        <w:t>Nuclear Plants pose a serious concern- Fukushima proves</w:t>
      </w:r>
    </w:p>
    <w:p w14:paraId="23CA238C" w14:textId="77777777" w:rsidR="00551498" w:rsidRDefault="00551498" w:rsidP="00551498">
      <w:pPr>
        <w:rPr>
          <w:rStyle w:val="StyleStyleBold12pt"/>
          <w:b w:val="0"/>
        </w:rPr>
      </w:pPr>
      <w:r>
        <w:t xml:space="preserve"> </w:t>
      </w:r>
      <w:proofErr w:type="spellStart"/>
      <w:r>
        <w:rPr>
          <w:rStyle w:val="StyleStyleBold12pt"/>
        </w:rPr>
        <w:t>Marczak</w:t>
      </w:r>
      <w:proofErr w:type="spellEnd"/>
      <w:r>
        <w:rPr>
          <w:rStyle w:val="StyleStyleBold12pt"/>
        </w:rPr>
        <w:t xml:space="preserve"> 13 </w:t>
      </w:r>
      <w:r>
        <w:rPr>
          <w:rStyle w:val="StyleStyleBold12pt"/>
          <w:b w:val="0"/>
        </w:rPr>
        <w:t xml:space="preserve">(Trisha, Marketing Manager at </w:t>
      </w:r>
      <w:proofErr w:type="spellStart"/>
      <w:r>
        <w:rPr>
          <w:rStyle w:val="StyleStyleBold12pt"/>
          <w:b w:val="0"/>
        </w:rPr>
        <w:t>Citon</w:t>
      </w:r>
      <w:proofErr w:type="spellEnd"/>
      <w:r>
        <w:rPr>
          <w:rStyle w:val="StyleStyleBold12pt"/>
          <w:b w:val="0"/>
        </w:rPr>
        <w:t xml:space="preserve"> Computer Group and Investigative Reporter at Mint Press News. July 9</w:t>
      </w:r>
      <w:r w:rsidRPr="00716533">
        <w:rPr>
          <w:rStyle w:val="StyleStyleBold12pt"/>
          <w:b w:val="0"/>
          <w:vertAlign w:val="superscript"/>
        </w:rPr>
        <w:t>th</w:t>
      </w:r>
      <w:r>
        <w:rPr>
          <w:rStyle w:val="StyleStyleBold12pt"/>
          <w:b w:val="0"/>
        </w:rPr>
        <w:t xml:space="preserve">, 2013, “Russia’s Floating Nuclear Plant Proposal Raises Safety Concerns” </w:t>
      </w:r>
      <w:r w:rsidRPr="00716533">
        <w:rPr>
          <w:rStyle w:val="StyleStyleBold12pt"/>
          <w:b w:val="0"/>
        </w:rPr>
        <w:t>http://www.mintpressnews.com/russias-floating-nuclear-plant-proposal-raises-safety-concerns/164994/</w:t>
      </w:r>
      <w:r>
        <w:rPr>
          <w:rStyle w:val="StyleStyleBold12pt"/>
          <w:b w:val="0"/>
        </w:rPr>
        <w:t xml:space="preserve"> Accessed July 26</w:t>
      </w:r>
      <w:r w:rsidRPr="00716533">
        <w:rPr>
          <w:rStyle w:val="StyleStyleBold12pt"/>
          <w:b w:val="0"/>
          <w:vertAlign w:val="superscript"/>
        </w:rPr>
        <w:t>th</w:t>
      </w:r>
      <w:r>
        <w:rPr>
          <w:rStyle w:val="StyleStyleBold12pt"/>
          <w:b w:val="0"/>
        </w:rPr>
        <w:t>, 2014)//BB</w:t>
      </w:r>
    </w:p>
    <w:p w14:paraId="1CC27C0B" w14:textId="77777777" w:rsidR="00551498" w:rsidRDefault="00551498" w:rsidP="00551498"/>
    <w:p w14:paraId="6C1D6A3A" w14:textId="5843C53C" w:rsidR="00551498" w:rsidRPr="00FC06B6" w:rsidRDefault="00551498" w:rsidP="00551498">
      <w:pPr>
        <w:rPr>
          <w:sz w:val="16"/>
        </w:rPr>
      </w:pPr>
      <w:r w:rsidRPr="00FC06B6">
        <w:rPr>
          <w:sz w:val="16"/>
        </w:rPr>
        <w:t>Avoiding another Fukushima</w:t>
      </w:r>
      <w:r w:rsidR="00FC06B6" w:rsidRPr="00FC06B6">
        <w:rPr>
          <w:sz w:val="12"/>
        </w:rPr>
        <w:t>¶</w:t>
      </w:r>
      <w:r w:rsidRPr="00FC06B6">
        <w:rPr>
          <w:sz w:val="16"/>
        </w:rPr>
        <w:t xml:space="preserve"> Japan’s Fukushima nuclear disaster of 2011 has served as an example of just how bad the meltdown of a nuclear power plant can be. Considered the largest nuclear disaster since Chernobyl, the meltdown of the facility led to the evacuation of more than 100,000 people. While no deaths were reported from radiation, the full impact has yet to be seen, as </w:t>
      </w:r>
      <w:r w:rsidRPr="00716533">
        <w:rPr>
          <w:rStyle w:val="StyleBoldUnderline"/>
        </w:rPr>
        <w:t>radiation exposure is linked to high rates of cancer</w:t>
      </w:r>
      <w:proofErr w:type="gramStart"/>
      <w:r w:rsidRPr="00716533">
        <w:rPr>
          <w:rStyle w:val="StyleBoldUnderline"/>
        </w:rPr>
        <w:t>.</w:t>
      </w:r>
      <w:r w:rsidR="00FC06B6" w:rsidRPr="00FC06B6">
        <w:rPr>
          <w:rStyle w:val="StyleBoldUnderline"/>
          <w:sz w:val="12"/>
          <w:u w:val="none"/>
        </w:rPr>
        <w:t>¶</w:t>
      </w:r>
      <w:proofErr w:type="gramEnd"/>
      <w:r w:rsidRPr="00475951">
        <w:rPr>
          <w:rStyle w:val="StyleBoldUnderline"/>
          <w:sz w:val="12"/>
        </w:rPr>
        <w:t xml:space="preserve"> </w:t>
      </w:r>
      <w:r w:rsidRPr="00FC06B6">
        <w:rPr>
          <w:sz w:val="16"/>
        </w:rPr>
        <w:t xml:space="preserve">This week, </w:t>
      </w:r>
      <w:r w:rsidRPr="00716533">
        <w:rPr>
          <w:rStyle w:val="StyleBoldUnderline"/>
        </w:rPr>
        <w:t>Tokyo Electric Power Company indicated its groundwater had been contaminated with toxic radioactive substances at more than 10 times the allotted capacity</w:t>
      </w:r>
      <w:r w:rsidRPr="00FC06B6">
        <w:rPr>
          <w:sz w:val="16"/>
        </w:rPr>
        <w:t>.</w:t>
      </w:r>
      <w:r w:rsidR="00FC06B6" w:rsidRPr="00FC06B6">
        <w:rPr>
          <w:sz w:val="12"/>
        </w:rPr>
        <w:t>¶</w:t>
      </w:r>
      <w:r w:rsidRPr="00FC06B6">
        <w:rPr>
          <w:sz w:val="16"/>
        </w:rPr>
        <w:t xml:space="preserve"> What’s more alarming for those questioning the safety of the floating nuclear facilities is the possibility that it could happen again. </w:t>
      </w:r>
      <w:r w:rsidRPr="00475951">
        <w:rPr>
          <w:rStyle w:val="StyleBoldUnderline"/>
        </w:rPr>
        <w:t>Considering the main cause of the Fukushima disaster was an earthquake and subsequent tsunami, the idea of a floating nuclear plant doesn’t sit well with everyone</w:t>
      </w:r>
      <w:proofErr w:type="gramStart"/>
      <w:r w:rsidRPr="00475951">
        <w:rPr>
          <w:rStyle w:val="StyleBoldUnderline"/>
        </w:rPr>
        <w:t>.</w:t>
      </w:r>
      <w:r w:rsidR="00FC06B6" w:rsidRPr="00FC06B6">
        <w:rPr>
          <w:rStyle w:val="StyleBoldUnderline"/>
          <w:sz w:val="12"/>
          <w:u w:val="none"/>
        </w:rPr>
        <w:t>¶</w:t>
      </w:r>
      <w:proofErr w:type="gramEnd"/>
      <w:r w:rsidRPr="00FC06B6">
        <w:rPr>
          <w:sz w:val="16"/>
        </w:rPr>
        <w:t xml:space="preserve"> “I know Fukushima has sparked many inflammatory rumors and gossip including on the floating nuclear plant,” Sergei </w:t>
      </w:r>
      <w:proofErr w:type="spellStart"/>
      <w:r w:rsidRPr="00FC06B6">
        <w:rPr>
          <w:sz w:val="16"/>
        </w:rPr>
        <w:t>Kiriyenko</w:t>
      </w:r>
      <w:proofErr w:type="spellEnd"/>
      <w:r w:rsidRPr="00FC06B6">
        <w:rPr>
          <w:sz w:val="16"/>
        </w:rPr>
        <w:t>, Russia’s atomic agency chief said, according to Radio Free Europe. “Some people say that if a ground plant could not withstand a tsunami, what would then happen with a waterborne nuclear plant. But nothing will happen. Everything will be just fine.”</w:t>
      </w:r>
      <w:r w:rsidR="00FC06B6" w:rsidRPr="00FC06B6">
        <w:rPr>
          <w:sz w:val="12"/>
        </w:rPr>
        <w:t>¶</w:t>
      </w:r>
      <w:r w:rsidRPr="00FC06B6">
        <w:rPr>
          <w:sz w:val="16"/>
        </w:rPr>
        <w:t xml:space="preserve"> According to a 2011 Reuters report, the Russian vessel is being built with Cold War submarine technology</w:t>
      </w:r>
      <w:proofErr w:type="gramStart"/>
      <w:r w:rsidRPr="00FC06B6">
        <w:rPr>
          <w:sz w:val="16"/>
        </w:rPr>
        <w:t>.</w:t>
      </w:r>
      <w:r w:rsidR="00FC06B6" w:rsidRPr="00FC06B6">
        <w:rPr>
          <w:sz w:val="12"/>
        </w:rPr>
        <w:t>¶</w:t>
      </w:r>
      <w:proofErr w:type="gramEnd"/>
      <w:r w:rsidRPr="00FC06B6">
        <w:rPr>
          <w:sz w:val="16"/>
        </w:rPr>
        <w:t xml:space="preserve"> “All possible emergency situations have been tested,” </w:t>
      </w:r>
      <w:proofErr w:type="spellStart"/>
      <w:r w:rsidRPr="00FC06B6">
        <w:rPr>
          <w:sz w:val="16"/>
        </w:rPr>
        <w:t>Andrey</w:t>
      </w:r>
      <w:proofErr w:type="spellEnd"/>
      <w:r w:rsidRPr="00FC06B6">
        <w:rPr>
          <w:sz w:val="16"/>
        </w:rPr>
        <w:t xml:space="preserve"> </w:t>
      </w:r>
      <w:proofErr w:type="spellStart"/>
      <w:r w:rsidRPr="00FC06B6">
        <w:rPr>
          <w:sz w:val="16"/>
        </w:rPr>
        <w:t>Fomichev</w:t>
      </w:r>
      <w:proofErr w:type="spellEnd"/>
      <w:r w:rsidRPr="00FC06B6">
        <w:rPr>
          <w:sz w:val="16"/>
        </w:rPr>
        <w:t>, head of the shipyard where it is being created, told Reuters. “Safety testing began under the Soviet Union.”</w:t>
      </w:r>
      <w:r w:rsidR="00FC06B6" w:rsidRPr="00FC06B6">
        <w:rPr>
          <w:sz w:val="12"/>
        </w:rPr>
        <w:t>¶</w:t>
      </w:r>
      <w:r w:rsidRPr="00FC06B6">
        <w:rPr>
          <w:sz w:val="16"/>
        </w:rPr>
        <w:t xml:space="preserve"> Not so, according to skeptics</w:t>
      </w:r>
      <w:proofErr w:type="gramStart"/>
      <w:r w:rsidRPr="00FC06B6">
        <w:rPr>
          <w:sz w:val="16"/>
        </w:rPr>
        <w:t>.</w:t>
      </w:r>
      <w:r w:rsidR="00FC06B6" w:rsidRPr="00FC06B6">
        <w:rPr>
          <w:sz w:val="12"/>
        </w:rPr>
        <w:t>¶</w:t>
      </w:r>
      <w:proofErr w:type="gramEnd"/>
      <w:r w:rsidRPr="00FC06B6">
        <w:rPr>
          <w:sz w:val="16"/>
        </w:rPr>
        <w:t xml:space="preserve"> “This idea is completely absurd, dangerous and immoral after what happened in Fukushima,” Greenpeace Russia’s Vladimir </w:t>
      </w:r>
      <w:proofErr w:type="spellStart"/>
      <w:r w:rsidRPr="00FC06B6">
        <w:rPr>
          <w:sz w:val="16"/>
        </w:rPr>
        <w:t>Chuprov</w:t>
      </w:r>
      <w:proofErr w:type="spellEnd"/>
      <w:r w:rsidRPr="00FC06B6">
        <w:rPr>
          <w:sz w:val="16"/>
        </w:rPr>
        <w:t xml:space="preserve"> said in a 2011 interview with Radio Free Europe.</w:t>
      </w:r>
      <w:r w:rsidR="00FC06B6" w:rsidRPr="00FC06B6">
        <w:rPr>
          <w:sz w:val="12"/>
        </w:rPr>
        <w:t>¶</w:t>
      </w:r>
      <w:r w:rsidRPr="00FC06B6">
        <w:rPr>
          <w:sz w:val="16"/>
        </w:rPr>
        <w:t xml:space="preserve"> The Bellona report on the proposed nuclear facility indicates “</w:t>
      </w:r>
      <w:r w:rsidRPr="00475951">
        <w:rPr>
          <w:rStyle w:val="StyleBoldUnderline"/>
        </w:rPr>
        <w:t xml:space="preserve">there are no absolutely safe energy installations in the world — no such reactors exist where the probability of development of a nuclear accident is infinitesimally small, much less </w:t>
      </w:r>
      <w:proofErr w:type="spellStart"/>
      <w:r w:rsidRPr="00475951">
        <w:rPr>
          <w:rStyle w:val="StyleBoldUnderline"/>
        </w:rPr>
        <w:t>equalling</w:t>
      </w:r>
      <w:proofErr w:type="spellEnd"/>
      <w:r w:rsidRPr="00475951">
        <w:rPr>
          <w:rStyle w:val="StyleBoldUnderline"/>
        </w:rPr>
        <w:t xml:space="preserve"> zero</w:t>
      </w:r>
      <w:r w:rsidRPr="00FC06B6">
        <w:rPr>
          <w:sz w:val="16"/>
        </w:rPr>
        <w:t>.” The report goes on to specifically identify the floating power plant as vulnerable to accidents</w:t>
      </w:r>
      <w:proofErr w:type="gramStart"/>
      <w:r w:rsidRPr="00FC06B6">
        <w:rPr>
          <w:sz w:val="16"/>
        </w:rPr>
        <w:t>.</w:t>
      </w:r>
      <w:r w:rsidR="00FC06B6" w:rsidRPr="00FC06B6">
        <w:rPr>
          <w:sz w:val="12"/>
        </w:rPr>
        <w:t>¶</w:t>
      </w:r>
      <w:proofErr w:type="gramEnd"/>
      <w:r w:rsidRPr="00FC06B6">
        <w:rPr>
          <w:sz w:val="16"/>
        </w:rPr>
        <w:t xml:space="preserve"> The concern is exacerbated by </w:t>
      </w:r>
      <w:r w:rsidRPr="00475951">
        <w:rPr>
          <w:rStyle w:val="StyleBoldUnderline"/>
        </w:rPr>
        <w:t>the proposed location of the floating nuclear plant</w:t>
      </w:r>
      <w:r w:rsidRPr="00FC06B6">
        <w:rPr>
          <w:sz w:val="16"/>
        </w:rPr>
        <w:t xml:space="preserve"> — the bay near Kamchatka Peninsula, located in an area susceptible to earthquakes and tsunamis. In 1952, a 9.0 magnitude earthquake struck the region, causing a tsunami that eventually struck the Hawaiian Islands, according to the U.S. Geological Survey</w:t>
      </w:r>
      <w:proofErr w:type="gramStart"/>
      <w:r w:rsidRPr="00FC06B6">
        <w:rPr>
          <w:sz w:val="16"/>
        </w:rPr>
        <w:t>.</w:t>
      </w:r>
      <w:r w:rsidR="00FC06B6" w:rsidRPr="00FC06B6">
        <w:rPr>
          <w:sz w:val="12"/>
        </w:rPr>
        <w:t>¶</w:t>
      </w:r>
      <w:proofErr w:type="gramEnd"/>
      <w:r w:rsidRPr="00FC06B6">
        <w:rPr>
          <w:sz w:val="16"/>
        </w:rPr>
        <w:t xml:space="preserve"> Along with concerns over another major earthquake in that area, skeptics of the proposal claim the area of the Kamchatka Peninsula </w:t>
      </w:r>
      <w:r w:rsidRPr="00475951">
        <w:rPr>
          <w:rStyle w:val="StyleBoldUnderline"/>
        </w:rPr>
        <w:t>is uncharted in terms of seismic activity monitoring.</w:t>
      </w:r>
      <w:r w:rsidR="00FC06B6" w:rsidRPr="00FC06B6">
        <w:rPr>
          <w:rStyle w:val="StyleBoldUnderline"/>
          <w:sz w:val="12"/>
          <w:u w:val="none"/>
        </w:rPr>
        <w:t>¶</w:t>
      </w:r>
      <w:r w:rsidRPr="00475951">
        <w:rPr>
          <w:rStyle w:val="StyleBoldUnderline"/>
          <w:sz w:val="12"/>
        </w:rPr>
        <w:t xml:space="preserve"> </w:t>
      </w:r>
      <w:r w:rsidRPr="00FC06B6">
        <w:rPr>
          <w:sz w:val="16"/>
        </w:rPr>
        <w:t>“</w:t>
      </w:r>
      <w:r w:rsidRPr="00475951">
        <w:rPr>
          <w:rStyle w:val="StyleBoldUnderline"/>
        </w:rPr>
        <w:t>Forecasting seismic activity for particular regions — or even correctly assessing the intensity of temblors in a given location — is still beyond scientists’ grasp at this time</w:t>
      </w:r>
      <w:r w:rsidRPr="00FC06B6">
        <w:rPr>
          <w:sz w:val="16"/>
        </w:rPr>
        <w:t>,” the Bellona report states.</w:t>
      </w:r>
      <w:r w:rsidR="00FC06B6" w:rsidRPr="00FC06B6">
        <w:rPr>
          <w:sz w:val="12"/>
        </w:rPr>
        <w:t>¶</w:t>
      </w:r>
      <w:r w:rsidRPr="00FC06B6">
        <w:rPr>
          <w:sz w:val="16"/>
        </w:rPr>
        <w:t xml:space="preserve"> Alexander </w:t>
      </w:r>
      <w:proofErr w:type="spellStart"/>
      <w:r w:rsidRPr="00FC06B6">
        <w:rPr>
          <w:sz w:val="16"/>
        </w:rPr>
        <w:t>Nikitin</w:t>
      </w:r>
      <w:proofErr w:type="spellEnd"/>
      <w:r w:rsidRPr="00FC06B6">
        <w:rPr>
          <w:sz w:val="16"/>
        </w:rPr>
        <w:t>, who formerly served as a Soviet submarine naval captain, claims tsunamis are the big threat for floating nuclear facilities.</w:t>
      </w:r>
      <w:r w:rsidR="00FC06B6" w:rsidRPr="00FC06B6">
        <w:rPr>
          <w:sz w:val="12"/>
        </w:rPr>
        <w:t>¶</w:t>
      </w:r>
      <w:r w:rsidRPr="00FC06B6">
        <w:rPr>
          <w:sz w:val="16"/>
        </w:rPr>
        <w:t xml:space="preserve"> “The danger is not an earthquake itself, but the tsunami it generates,” he told Reuters in 2011. “</w:t>
      </w:r>
      <w:r w:rsidRPr="00475951">
        <w:rPr>
          <w:rStyle w:val="StyleBoldUnderline"/>
        </w:rPr>
        <w:t>If a working floating nuclear reactor were dashed against the shore in a tsunami, it would mean an unavoidable nuclear accident</w:t>
      </w:r>
      <w:r w:rsidRPr="00FC06B6">
        <w:rPr>
          <w:sz w:val="16"/>
        </w:rPr>
        <w:t>.”</w:t>
      </w:r>
      <w:r w:rsidR="00FC06B6" w:rsidRPr="00FC06B6">
        <w:rPr>
          <w:sz w:val="12"/>
        </w:rPr>
        <w:t>¶</w:t>
      </w:r>
      <w:r w:rsidRPr="00FC06B6">
        <w:rPr>
          <w:sz w:val="16"/>
        </w:rPr>
        <w:t xml:space="preserve"> The Bellona report, to which </w:t>
      </w:r>
      <w:proofErr w:type="spellStart"/>
      <w:r w:rsidRPr="00FC06B6">
        <w:rPr>
          <w:sz w:val="16"/>
        </w:rPr>
        <w:t>Nikitin</w:t>
      </w:r>
      <w:proofErr w:type="spellEnd"/>
      <w:r w:rsidRPr="00FC06B6">
        <w:rPr>
          <w:sz w:val="16"/>
        </w:rPr>
        <w:t xml:space="preserve"> contributed, indicates that very concern. While earthquakes have occurred near the proposed nuclear facility site, earthquakes elsewhere and </w:t>
      </w:r>
      <w:proofErr w:type="gramStart"/>
      <w:r w:rsidRPr="00FC06B6">
        <w:rPr>
          <w:sz w:val="16"/>
        </w:rPr>
        <w:t>their</w:t>
      </w:r>
      <w:proofErr w:type="gramEnd"/>
      <w:r w:rsidRPr="00FC06B6">
        <w:rPr>
          <w:sz w:val="16"/>
        </w:rPr>
        <w:t xml:space="preserve"> subsequent tsunamis also present a threat to the Kamchatka coastlines.</w:t>
      </w:r>
    </w:p>
    <w:p w14:paraId="3F812C6B" w14:textId="75E8D2CF" w:rsidR="00551498" w:rsidRDefault="00FC06B6" w:rsidP="00FC06B6">
      <w:pPr>
        <w:pStyle w:val="Heading3"/>
      </w:pPr>
      <w:proofErr w:type="spellStart"/>
      <w:r>
        <w:t>Prolif</w:t>
      </w:r>
      <w:proofErr w:type="spellEnd"/>
    </w:p>
    <w:p w14:paraId="7809F224" w14:textId="77777777" w:rsidR="00FC06B6" w:rsidRPr="00FC06B6" w:rsidRDefault="00FC06B6" w:rsidP="00FC06B6">
      <w:pPr>
        <w:pStyle w:val="Heading4"/>
        <w:rPr>
          <w:sz w:val="24"/>
        </w:rPr>
      </w:pPr>
      <w:r w:rsidRPr="00716533">
        <w:rPr>
          <w:rStyle w:val="StyleStyleBold12pt"/>
          <w:b/>
        </w:rPr>
        <w:t>Floating nuclear plants pose environmental threats, terrorism threats, proliferation threats as well as violate the Non-Proliferation Treaty</w:t>
      </w:r>
    </w:p>
    <w:p w14:paraId="309B50A1" w14:textId="77777777" w:rsidR="00FC06B6" w:rsidRDefault="00FC06B6" w:rsidP="00FC06B6">
      <w:pPr>
        <w:rPr>
          <w:rStyle w:val="StyleStyleBold12pt"/>
          <w:b w:val="0"/>
        </w:rPr>
      </w:pPr>
      <w:proofErr w:type="spellStart"/>
      <w:r>
        <w:rPr>
          <w:rStyle w:val="StyleStyleBold12pt"/>
        </w:rPr>
        <w:t>Marczak</w:t>
      </w:r>
      <w:proofErr w:type="spellEnd"/>
      <w:r>
        <w:rPr>
          <w:rStyle w:val="StyleStyleBold12pt"/>
        </w:rPr>
        <w:t xml:space="preserve"> 13 </w:t>
      </w:r>
      <w:r>
        <w:rPr>
          <w:rStyle w:val="StyleStyleBold12pt"/>
          <w:b w:val="0"/>
        </w:rPr>
        <w:t xml:space="preserve">(Trisha, Marketing Manager at </w:t>
      </w:r>
      <w:proofErr w:type="spellStart"/>
      <w:r>
        <w:rPr>
          <w:rStyle w:val="StyleStyleBold12pt"/>
          <w:b w:val="0"/>
        </w:rPr>
        <w:t>Citon</w:t>
      </w:r>
      <w:proofErr w:type="spellEnd"/>
      <w:r>
        <w:rPr>
          <w:rStyle w:val="StyleStyleBold12pt"/>
          <w:b w:val="0"/>
        </w:rPr>
        <w:t xml:space="preserve"> Computer Group and Investigative Reporter at Mint Press News. July 9</w:t>
      </w:r>
      <w:r w:rsidRPr="00716533">
        <w:rPr>
          <w:rStyle w:val="StyleStyleBold12pt"/>
          <w:b w:val="0"/>
          <w:vertAlign w:val="superscript"/>
        </w:rPr>
        <w:t>th</w:t>
      </w:r>
      <w:r>
        <w:rPr>
          <w:rStyle w:val="StyleStyleBold12pt"/>
          <w:b w:val="0"/>
        </w:rPr>
        <w:t xml:space="preserve">, 2013, “Russia’s Floating Nuclear Plant Proposal Raises Safety Concerns” </w:t>
      </w:r>
      <w:r w:rsidRPr="00716533">
        <w:rPr>
          <w:rStyle w:val="StyleStyleBold12pt"/>
          <w:b w:val="0"/>
        </w:rPr>
        <w:t>http://www.mintpressnews.com/russias-floating-nuclear-plant-proposal-raises-safety-concerns/164994/</w:t>
      </w:r>
      <w:r>
        <w:rPr>
          <w:rStyle w:val="StyleStyleBold12pt"/>
          <w:b w:val="0"/>
        </w:rPr>
        <w:t xml:space="preserve"> Accessed July 26</w:t>
      </w:r>
      <w:r w:rsidRPr="00716533">
        <w:rPr>
          <w:rStyle w:val="StyleStyleBold12pt"/>
          <w:b w:val="0"/>
          <w:vertAlign w:val="superscript"/>
        </w:rPr>
        <w:t>th</w:t>
      </w:r>
      <w:r>
        <w:rPr>
          <w:rStyle w:val="StyleStyleBold12pt"/>
          <w:b w:val="0"/>
        </w:rPr>
        <w:t>, 2014)//BB</w:t>
      </w:r>
    </w:p>
    <w:p w14:paraId="51710C93" w14:textId="77777777" w:rsidR="00FC06B6" w:rsidRPr="00716533" w:rsidRDefault="00FC06B6" w:rsidP="00FC06B6">
      <w:pPr>
        <w:rPr>
          <w:rStyle w:val="StyleStyleBold12pt"/>
          <w:b w:val="0"/>
        </w:rPr>
      </w:pPr>
    </w:p>
    <w:p w14:paraId="78FC464E" w14:textId="77777777" w:rsidR="00FC06B6" w:rsidRPr="00FC06B6" w:rsidRDefault="00FC06B6" w:rsidP="00FC06B6">
      <w:pPr>
        <w:rPr>
          <w:sz w:val="16"/>
        </w:rPr>
      </w:pPr>
      <w:r w:rsidRPr="00716533">
        <w:rPr>
          <w:rStyle w:val="StyleBoldUnderline"/>
        </w:rPr>
        <w:t>By 2016</w:t>
      </w:r>
      <w:r w:rsidRPr="00FC06B6">
        <w:rPr>
          <w:sz w:val="16"/>
        </w:rPr>
        <w:t xml:space="preserve">, </w:t>
      </w:r>
      <w:r w:rsidRPr="00716533">
        <w:rPr>
          <w:rStyle w:val="StyleBoldUnderline"/>
        </w:rPr>
        <w:t>Russian waters will welcome a new type of watercraft</w:t>
      </w:r>
      <w:r w:rsidRPr="00FC06B6">
        <w:rPr>
          <w:sz w:val="16"/>
        </w:rPr>
        <w:t xml:space="preserve">, one that will serve not as a transportation vessel but as </w:t>
      </w:r>
      <w:r w:rsidRPr="00716533">
        <w:rPr>
          <w:rStyle w:val="StyleBoldUnderline"/>
        </w:rPr>
        <w:t>a nuclear power plant, representing a new danger in an era of nuclear malfunctions</w:t>
      </w:r>
      <w:proofErr w:type="gramStart"/>
      <w:r w:rsidRPr="00716533">
        <w:rPr>
          <w:rStyle w:val="StyleBoldUnderline"/>
        </w:rPr>
        <w:t>.</w:t>
      </w:r>
      <w:r w:rsidRPr="00FC06B6">
        <w:rPr>
          <w:rStyle w:val="StyleBoldUnderline"/>
          <w:sz w:val="12"/>
          <w:u w:val="none"/>
        </w:rPr>
        <w:t>¶</w:t>
      </w:r>
      <w:proofErr w:type="gramEnd"/>
      <w:r w:rsidRPr="00FC06B6">
        <w:rPr>
          <w:sz w:val="16"/>
        </w:rPr>
        <w:t xml:space="preserve"> The floating nuclear facility has been in the works for quite some time. After a delay in operation from 2012 to 2016, United Industrial Corporation’s Baltic Plant shipbuilding company is preparing Russians for what the company boasts as an efficient method of providing power to northern and eastern portions of the country, areas where the economy is growing faster than energy-producing capabilities</w:t>
      </w:r>
      <w:proofErr w:type="gramStart"/>
      <w:r w:rsidRPr="00FC06B6">
        <w:rPr>
          <w:sz w:val="16"/>
        </w:rPr>
        <w:t>.</w:t>
      </w:r>
      <w:r w:rsidRPr="00FC06B6">
        <w:rPr>
          <w:sz w:val="12"/>
        </w:rPr>
        <w:t>¶</w:t>
      </w:r>
      <w:proofErr w:type="gramEnd"/>
      <w:r w:rsidRPr="00FC06B6">
        <w:rPr>
          <w:sz w:val="16"/>
        </w:rPr>
        <w:t xml:space="preserve"> Yet </w:t>
      </w:r>
      <w:r w:rsidRPr="00716533">
        <w:rPr>
          <w:rStyle w:val="StyleBoldUnderline"/>
        </w:rPr>
        <w:t>not everyone is so optimistic about the future floating atomic energy source</w:t>
      </w:r>
      <w:r w:rsidRPr="00FC06B6">
        <w:rPr>
          <w:sz w:val="16"/>
        </w:rPr>
        <w:t xml:space="preserve">, </w:t>
      </w:r>
      <w:r w:rsidRPr="00716533">
        <w:rPr>
          <w:rStyle w:val="StyleBoldUnderline"/>
        </w:rPr>
        <w:t>especially after</w:t>
      </w:r>
      <w:r w:rsidRPr="00FC06B6">
        <w:rPr>
          <w:sz w:val="16"/>
        </w:rPr>
        <w:t xml:space="preserve"> the devastation seen in </w:t>
      </w:r>
      <w:r w:rsidRPr="00716533">
        <w:rPr>
          <w:rStyle w:val="StyleBoldUnderline"/>
        </w:rPr>
        <w:t>the nuclear meltdowns of Fukushima and Chernobyl</w:t>
      </w:r>
      <w:r w:rsidRPr="00FC06B6">
        <w:rPr>
          <w:sz w:val="16"/>
        </w:rPr>
        <w:t>.</w:t>
      </w:r>
      <w:r w:rsidRPr="00FC06B6">
        <w:rPr>
          <w:sz w:val="12"/>
        </w:rPr>
        <w:t>¶</w:t>
      </w:r>
      <w:r w:rsidRPr="00FC06B6">
        <w:rPr>
          <w:sz w:val="16"/>
        </w:rPr>
        <w:t xml:space="preserve"> “One would have imagined that the Chernobyl catastrophe would have taught us to treat nuclear technologies with caution,” Environmental Green Cross Russia stated in the introduction of a report regarding the potential side effects of the floating power source.</w:t>
      </w:r>
      <w:r w:rsidRPr="00FC06B6">
        <w:rPr>
          <w:sz w:val="12"/>
        </w:rPr>
        <w:t>¶</w:t>
      </w:r>
      <w:r w:rsidRPr="00FC06B6">
        <w:rPr>
          <w:sz w:val="16"/>
        </w:rPr>
        <w:t xml:space="preserve"> The report, authored by leading nuclear power experts, highlights the potential concerns — and they’re rather significant. Green Cross claims </w:t>
      </w:r>
      <w:r w:rsidRPr="00716533">
        <w:rPr>
          <w:rStyle w:val="StyleBoldUnderline"/>
        </w:rPr>
        <w:t>the floating power plant would be a threat to the Arctic, ocean wildlife and human health, as well as a violation of the Non-Proliferation Treaty, of which Russia is a party</w:t>
      </w:r>
      <w:proofErr w:type="gramStart"/>
      <w:r w:rsidRPr="00716533">
        <w:rPr>
          <w:rStyle w:val="StyleBoldUnderline"/>
        </w:rPr>
        <w:t>.</w:t>
      </w:r>
      <w:r w:rsidRPr="00FC06B6">
        <w:rPr>
          <w:sz w:val="12"/>
        </w:rPr>
        <w:t>¶</w:t>
      </w:r>
      <w:proofErr w:type="gramEnd"/>
      <w:r w:rsidRPr="00FC06B6">
        <w:rPr>
          <w:sz w:val="16"/>
        </w:rPr>
        <w:t xml:space="preserve"> “Floating nuclear power plants pose a potential danger to the environment; </w:t>
      </w:r>
      <w:r w:rsidRPr="00716533">
        <w:rPr>
          <w:rStyle w:val="StyleBoldUnderline"/>
        </w:rPr>
        <w:t>their profitability is highly questionable; the realization of the FNPP project would create a situation in which nuclear fissile materials suitable for the production of nuclear weapons were much more easily available, thereby undermining the nuclear non-proliferation treaty; and the potential for international nuclear espionage and terrorism would be greatly increased</w:t>
      </w:r>
      <w:r w:rsidRPr="00FC06B6">
        <w:rPr>
          <w:sz w:val="16"/>
        </w:rPr>
        <w:t>,” Green Cross stated in the report.</w:t>
      </w:r>
      <w:r w:rsidRPr="00FC06B6">
        <w:rPr>
          <w:sz w:val="12"/>
        </w:rPr>
        <w:t>¶</w:t>
      </w:r>
      <w:r w:rsidRPr="00FC06B6">
        <w:rPr>
          <w:sz w:val="16"/>
        </w:rPr>
        <w:t xml:space="preserve"> </w:t>
      </w:r>
      <w:r w:rsidRPr="00716533">
        <w:rPr>
          <w:rStyle w:val="StyleBoldUnderline"/>
        </w:rPr>
        <w:t>The proposed floating power plant would be located near</w:t>
      </w:r>
      <w:r w:rsidRPr="00FC06B6">
        <w:rPr>
          <w:sz w:val="16"/>
        </w:rPr>
        <w:t xml:space="preserve"> Russia’s eastern Kamchatka Peninsula, </w:t>
      </w:r>
      <w:r w:rsidRPr="00716533">
        <w:rPr>
          <w:rStyle w:val="StyleBoldUnderline"/>
        </w:rPr>
        <w:t>an area experts say is susceptible to earthquakes and tsunamis</w:t>
      </w:r>
      <w:r w:rsidRPr="00FC06B6">
        <w:rPr>
          <w:sz w:val="16"/>
        </w:rPr>
        <w:t>. The intent is to build a facility capable of powering the northern and eastern portions of Russia, where the economy is growing at a rate that could overrun current energy supplies. It will also serve as a model of Russia’s capabilities, which could lead to floating nuclear facilities in the Arctic and other oceanic areas.</w:t>
      </w:r>
    </w:p>
    <w:p w14:paraId="0122158D" w14:textId="77777777" w:rsidR="00FC06B6" w:rsidRDefault="00FC06B6" w:rsidP="00FC06B6"/>
    <w:p w14:paraId="71662E45" w14:textId="77777777" w:rsidR="00FC06B6" w:rsidRPr="00FC06B6" w:rsidRDefault="00FC06B6" w:rsidP="00FC06B6"/>
    <w:p w14:paraId="5991D1F9" w14:textId="77777777" w:rsidR="00551498" w:rsidRDefault="00551498" w:rsidP="00551498">
      <w:pPr>
        <w:pStyle w:val="Heading4"/>
      </w:pPr>
      <w:r>
        <w:t xml:space="preserve">Russian Model generates interest from other countries- possible Non-Proliferation Treaty Violations </w:t>
      </w:r>
    </w:p>
    <w:p w14:paraId="4A3113C6" w14:textId="77777777" w:rsidR="00551498" w:rsidRPr="00475951" w:rsidRDefault="00551498" w:rsidP="00551498">
      <w:pPr>
        <w:rPr>
          <w:sz w:val="26"/>
        </w:rPr>
      </w:pPr>
      <w:r>
        <w:t xml:space="preserve"> </w:t>
      </w:r>
      <w:proofErr w:type="spellStart"/>
      <w:r>
        <w:rPr>
          <w:rStyle w:val="StyleStyleBold12pt"/>
        </w:rPr>
        <w:t>Marczak</w:t>
      </w:r>
      <w:proofErr w:type="spellEnd"/>
      <w:r>
        <w:rPr>
          <w:rStyle w:val="StyleStyleBold12pt"/>
        </w:rPr>
        <w:t xml:space="preserve"> 13 </w:t>
      </w:r>
      <w:r>
        <w:rPr>
          <w:rStyle w:val="StyleStyleBold12pt"/>
          <w:b w:val="0"/>
        </w:rPr>
        <w:t xml:space="preserve">(Trisha, Marketing Manager at </w:t>
      </w:r>
      <w:proofErr w:type="spellStart"/>
      <w:r>
        <w:rPr>
          <w:rStyle w:val="StyleStyleBold12pt"/>
          <w:b w:val="0"/>
        </w:rPr>
        <w:t>Citon</w:t>
      </w:r>
      <w:proofErr w:type="spellEnd"/>
      <w:r>
        <w:rPr>
          <w:rStyle w:val="StyleStyleBold12pt"/>
          <w:b w:val="0"/>
        </w:rPr>
        <w:t xml:space="preserve"> Computer Group and Investigative Reporter at Mint Press News. July 9</w:t>
      </w:r>
      <w:r w:rsidRPr="00716533">
        <w:rPr>
          <w:rStyle w:val="StyleStyleBold12pt"/>
          <w:b w:val="0"/>
          <w:vertAlign w:val="superscript"/>
        </w:rPr>
        <w:t>th</w:t>
      </w:r>
      <w:r>
        <w:rPr>
          <w:rStyle w:val="StyleStyleBold12pt"/>
          <w:b w:val="0"/>
        </w:rPr>
        <w:t xml:space="preserve">, 2013, “Russia’s Floating Nuclear Plant Proposal Raises Safety Concerns” </w:t>
      </w:r>
      <w:r w:rsidRPr="00716533">
        <w:rPr>
          <w:rStyle w:val="StyleStyleBold12pt"/>
          <w:b w:val="0"/>
        </w:rPr>
        <w:t>http://www.mintpressnews.com/russias-floating-nuclear-plant-proposal-raises-safety-concerns/164994/</w:t>
      </w:r>
      <w:r>
        <w:rPr>
          <w:rStyle w:val="StyleStyleBold12pt"/>
          <w:b w:val="0"/>
        </w:rPr>
        <w:t xml:space="preserve"> Accessed July 26</w:t>
      </w:r>
      <w:r w:rsidRPr="00716533">
        <w:rPr>
          <w:rStyle w:val="StyleStyleBold12pt"/>
          <w:b w:val="0"/>
          <w:vertAlign w:val="superscript"/>
        </w:rPr>
        <w:t>th</w:t>
      </w:r>
      <w:r>
        <w:rPr>
          <w:rStyle w:val="StyleStyleBold12pt"/>
          <w:b w:val="0"/>
        </w:rPr>
        <w:t>, 2014)//BB</w:t>
      </w:r>
    </w:p>
    <w:p w14:paraId="57D0765C" w14:textId="77777777" w:rsidR="00551498" w:rsidRDefault="00551498" w:rsidP="00551498"/>
    <w:p w14:paraId="6CC3B26A" w14:textId="3A911E1F" w:rsidR="00D76FD5" w:rsidRPr="00AA7CA7" w:rsidRDefault="00551498" w:rsidP="00D76FD5">
      <w:pPr>
        <w:rPr>
          <w:sz w:val="16"/>
        </w:rPr>
      </w:pPr>
      <w:r w:rsidRPr="00FC06B6">
        <w:rPr>
          <w:sz w:val="16"/>
        </w:rPr>
        <w:t>What’s the real intent, and what are the security concerns</w:t>
      </w:r>
      <w:proofErr w:type="gramStart"/>
      <w:r w:rsidRPr="00FC06B6">
        <w:rPr>
          <w:sz w:val="16"/>
        </w:rPr>
        <w:t>?</w:t>
      </w:r>
      <w:r w:rsidR="00FC06B6" w:rsidRPr="00FC06B6">
        <w:rPr>
          <w:sz w:val="12"/>
        </w:rPr>
        <w:t>¶</w:t>
      </w:r>
      <w:proofErr w:type="gramEnd"/>
      <w:r w:rsidRPr="00FC06B6">
        <w:rPr>
          <w:sz w:val="16"/>
        </w:rPr>
        <w:t xml:space="preserve"> In 2009, United Industrial Corporation announced it would begin manufacturing the first floating nuclear plant. In 2010, the vessel that will eventually house the nuclear facility made its oceanic debut</w:t>
      </w:r>
      <w:proofErr w:type="gramStart"/>
      <w:r w:rsidRPr="00FC06B6">
        <w:rPr>
          <w:sz w:val="16"/>
        </w:rPr>
        <w:t>.</w:t>
      </w:r>
      <w:r w:rsidR="00FC06B6" w:rsidRPr="00FC06B6">
        <w:rPr>
          <w:sz w:val="12"/>
        </w:rPr>
        <w:t>¶</w:t>
      </w:r>
      <w:proofErr w:type="gramEnd"/>
      <w:r w:rsidRPr="00FC06B6">
        <w:rPr>
          <w:sz w:val="16"/>
        </w:rPr>
        <w:t xml:space="preserve"> In a story published in The New York Times, </w:t>
      </w:r>
      <w:r w:rsidRPr="00475951">
        <w:rPr>
          <w:rStyle w:val="StyleBoldUnderline"/>
        </w:rPr>
        <w:t>nuclear experts claimed the reactor was intended to power oil and gas drilling missions from the Arctic</w:t>
      </w:r>
      <w:r w:rsidRPr="00FC06B6">
        <w:rPr>
          <w:sz w:val="16"/>
        </w:rPr>
        <w:t>. The U.S. Geological Survey pegs the Arctic as home to 25 percent of the world’s yet-to-be-discovered oil and gas reserves</w:t>
      </w:r>
      <w:proofErr w:type="gramStart"/>
      <w:r w:rsidRPr="00FC06B6">
        <w:rPr>
          <w:sz w:val="16"/>
        </w:rPr>
        <w:t>.</w:t>
      </w:r>
      <w:r w:rsidR="00FC06B6" w:rsidRPr="00FC06B6">
        <w:rPr>
          <w:sz w:val="12"/>
        </w:rPr>
        <w:t>¶</w:t>
      </w:r>
      <w:proofErr w:type="gramEnd"/>
      <w:r w:rsidRPr="00FC06B6">
        <w:rPr>
          <w:sz w:val="16"/>
        </w:rPr>
        <w:t xml:space="preserve"> That’s a different tale than the one being told by United Industrial Corporation. The company said in the midst of its 2009 announcement that the power was intended to benefit northern areas of Russia — a claim it continues to make</w:t>
      </w:r>
      <w:proofErr w:type="gramStart"/>
      <w:r w:rsidRPr="00FC06B6">
        <w:rPr>
          <w:sz w:val="16"/>
        </w:rPr>
        <w:t>.</w:t>
      </w:r>
      <w:r w:rsidR="00FC06B6" w:rsidRPr="00FC06B6">
        <w:rPr>
          <w:sz w:val="12"/>
        </w:rPr>
        <w:t>¶</w:t>
      </w:r>
      <w:proofErr w:type="gramEnd"/>
      <w:r w:rsidRPr="00FC06B6">
        <w:rPr>
          <w:sz w:val="16"/>
        </w:rPr>
        <w:t xml:space="preserve"> The true intent remains to be seen, but the project is moving ahead with some international support.</w:t>
      </w:r>
      <w:r w:rsidR="00FC06B6" w:rsidRPr="00FC06B6">
        <w:rPr>
          <w:sz w:val="12"/>
        </w:rPr>
        <w:t>¶</w:t>
      </w:r>
      <w:r w:rsidRPr="00FC06B6">
        <w:rPr>
          <w:sz w:val="16"/>
        </w:rPr>
        <w:t xml:space="preserve"> According to the Bellona Foundation, there are plans to deploy the vessels to the Arctic. </w:t>
      </w:r>
      <w:r w:rsidRPr="00475951">
        <w:rPr>
          <w:rStyle w:val="StyleBoldUnderline"/>
        </w:rPr>
        <w:t>A</w:t>
      </w:r>
      <w:r w:rsidRPr="00FC06B6">
        <w:rPr>
          <w:sz w:val="16"/>
        </w:rPr>
        <w:t xml:space="preserve"> Russia Today </w:t>
      </w:r>
      <w:r w:rsidRPr="00475951">
        <w:rPr>
          <w:rStyle w:val="StyleBoldUnderline"/>
        </w:rPr>
        <w:t>report indicates 15 countries have shown interest in similar nuclear power plant vessels</w:t>
      </w:r>
      <w:r w:rsidRPr="00FC06B6">
        <w:rPr>
          <w:sz w:val="16"/>
        </w:rPr>
        <w:t>, including China, Indonesia, Malaysia, Algeria, Namibia and Argentina</w:t>
      </w:r>
      <w:proofErr w:type="gramStart"/>
      <w:r w:rsidRPr="00FC06B6">
        <w:rPr>
          <w:sz w:val="16"/>
        </w:rPr>
        <w:t>.</w:t>
      </w:r>
      <w:r w:rsidR="00FC06B6" w:rsidRPr="00FC06B6">
        <w:rPr>
          <w:sz w:val="12"/>
        </w:rPr>
        <w:t>¶</w:t>
      </w:r>
      <w:proofErr w:type="gramEnd"/>
      <w:r w:rsidRPr="00FC06B6">
        <w:rPr>
          <w:sz w:val="16"/>
        </w:rPr>
        <w:t xml:space="preserve"> </w:t>
      </w:r>
      <w:r w:rsidRPr="00475951">
        <w:rPr>
          <w:rStyle w:val="StyleBoldUnderline"/>
        </w:rPr>
        <w:t>This creates concern over potential violations of the Non-Proliferation Treaty</w:t>
      </w:r>
      <w:r w:rsidRPr="00FC06B6">
        <w:rPr>
          <w:sz w:val="16"/>
        </w:rPr>
        <w:t>, of which Russia is a party. If a Russian plant is stationed in another nation’s territorial waters, it could compromise the security of the vessel and violate Russia’s involvement in the Non-Proliferation Treaty</w:t>
      </w:r>
      <w:proofErr w:type="gramStart"/>
      <w:r w:rsidRPr="00FC06B6">
        <w:rPr>
          <w:sz w:val="16"/>
        </w:rPr>
        <w:t>.</w:t>
      </w:r>
      <w:r w:rsidR="00FC06B6" w:rsidRPr="00FC06B6">
        <w:rPr>
          <w:sz w:val="12"/>
        </w:rPr>
        <w:t>¶</w:t>
      </w:r>
      <w:proofErr w:type="gramEnd"/>
      <w:r w:rsidRPr="00FC06B6">
        <w:rPr>
          <w:sz w:val="16"/>
        </w:rPr>
        <w:t xml:space="preserve"> However, with plans to partner with 15 other nations still in the distant future, there are ways in which the country could attempt to work around the rules. As noted by the Nuclear Threat Initiative, it could operate under a “build-own-operate” policy</w:t>
      </w:r>
      <w:proofErr w:type="gramStart"/>
      <w:r w:rsidRPr="00FC06B6">
        <w:rPr>
          <w:sz w:val="16"/>
        </w:rPr>
        <w:t>.</w:t>
      </w:r>
      <w:r w:rsidR="00FC06B6" w:rsidRPr="00FC06B6">
        <w:rPr>
          <w:sz w:val="12"/>
        </w:rPr>
        <w:t>¶</w:t>
      </w:r>
      <w:proofErr w:type="gramEnd"/>
      <w:r w:rsidRPr="00FC06B6">
        <w:rPr>
          <w:sz w:val="16"/>
        </w:rPr>
        <w:t xml:space="preserve"> “Under this arrangement, Russia will tow the plant to the designated location, provide electricity and desalination services, and then tow it back to Russia at the end of the 12-year cycle for defueling and maintenance,” it states in a 2011 report. This, as the Initiative notes, would eliminate the need for the recipient company to gain ownership, which would not require the recipient country to develop its own nuclear fuel cycle infrastructure.</w:t>
      </w:r>
    </w:p>
    <w:p w14:paraId="2AA06EBE" w14:textId="77777777" w:rsidR="00D76FD5" w:rsidRDefault="00D76FD5" w:rsidP="00D76FD5">
      <w:pPr>
        <w:pStyle w:val="Heading4"/>
      </w:pPr>
      <w:r>
        <w:t>Floating nuclear plants causes proliferation</w:t>
      </w:r>
    </w:p>
    <w:p w14:paraId="67C52798" w14:textId="77777777" w:rsidR="00D76FD5" w:rsidRPr="002A5F61" w:rsidRDefault="00D76FD5" w:rsidP="00D76FD5">
      <w:r w:rsidRPr="002A5F61">
        <w:rPr>
          <w:b/>
        </w:rPr>
        <w:t>GCR ‘4</w:t>
      </w:r>
      <w:r>
        <w:t xml:space="preserve"> – Russian environment group (non-government organization which studies environment, Green Cross Russia, “Floating nuclear power plants in Russia: A threat to the arctic, world oceans and non-proliferation treaty”, 2004, 7/26/14, http://www.greencross.ch/uploads/media/gc_fnpp_book.pdf SM)</w:t>
      </w:r>
    </w:p>
    <w:p w14:paraId="59DB54F5" w14:textId="6BB71111" w:rsidR="00D76FD5" w:rsidRDefault="00D76FD5" w:rsidP="00D76FD5">
      <w:pPr>
        <w:rPr>
          <w:sz w:val="16"/>
        </w:rPr>
      </w:pPr>
      <w:r w:rsidRPr="00FC06B6">
        <w:rPr>
          <w:sz w:val="16"/>
        </w:rPr>
        <w:t xml:space="preserve">The plans of </w:t>
      </w:r>
      <w:proofErr w:type="spellStart"/>
      <w:r w:rsidRPr="00FC06B6">
        <w:rPr>
          <w:sz w:val="16"/>
        </w:rPr>
        <w:t>Minatom</w:t>
      </w:r>
      <w:proofErr w:type="spellEnd"/>
      <w:r w:rsidRPr="00FC06B6">
        <w:rPr>
          <w:sz w:val="16"/>
        </w:rPr>
        <w:t xml:space="preserve"> concerning </w:t>
      </w:r>
      <w:r w:rsidRPr="002A5F61">
        <w:rPr>
          <w:rStyle w:val="StyleBoldUnderline"/>
        </w:rPr>
        <w:t>the proliferation of floating NPP in other countries of the world are extremely dangerous from the positions of non-proliferation of mass destruction weapons.</w:t>
      </w:r>
      <w:r w:rsidRPr="00FC06B6">
        <w:rPr>
          <w:sz w:val="16"/>
        </w:rPr>
        <w:t xml:space="preserve"> </w:t>
      </w:r>
      <w:r w:rsidRPr="002A5F61">
        <w:rPr>
          <w:rStyle w:val="StyleBoldUnderline"/>
        </w:rPr>
        <w:t>Highly enriched uranium of weapon quality contained in two reactors of floating NPP and in the storehouse of fresh fuel assembly is enough for manufacturing of tens of nuclear bombs</w:t>
      </w:r>
      <w:r w:rsidRPr="00FC06B6">
        <w:rPr>
          <w:sz w:val="16"/>
        </w:rPr>
        <w:t xml:space="preserve">. Appearing of this uranium in the countries that seek to become members of the nuclear </w:t>
      </w:r>
      <w:proofErr w:type="gramStart"/>
      <w:r w:rsidRPr="00FC06B6">
        <w:rPr>
          <w:sz w:val="16"/>
        </w:rPr>
        <w:t>club,</w:t>
      </w:r>
      <w:proofErr w:type="gramEnd"/>
      <w:r w:rsidRPr="00FC06B6">
        <w:rPr>
          <w:sz w:val="16"/>
        </w:rPr>
        <w:t xml:space="preserve"> will save them of necessity of </w:t>
      </w:r>
      <w:proofErr w:type="spellStart"/>
      <w:r w:rsidRPr="00FC06B6">
        <w:rPr>
          <w:sz w:val="16"/>
        </w:rPr>
        <w:t>crea</w:t>
      </w:r>
      <w:proofErr w:type="spellEnd"/>
      <w:r w:rsidRPr="00FC06B6">
        <w:rPr>
          <w:sz w:val="16"/>
        </w:rPr>
        <w:t xml:space="preserve">- </w:t>
      </w:r>
      <w:proofErr w:type="spellStart"/>
      <w:r w:rsidRPr="00FC06B6">
        <w:rPr>
          <w:sz w:val="16"/>
        </w:rPr>
        <w:t>tion</w:t>
      </w:r>
      <w:proofErr w:type="spellEnd"/>
      <w:r w:rsidRPr="00FC06B6">
        <w:rPr>
          <w:sz w:val="16"/>
        </w:rPr>
        <w:t xml:space="preserve"> of their own uranium industry (of extraction, enrichment of uranium</w:t>
      </w:r>
      <w:r w:rsidRPr="002A5F61">
        <w:rPr>
          <w:rStyle w:val="StyleBoldUnderline"/>
        </w:rPr>
        <w:t xml:space="preserve">). It will make nuclear weapon practically easy of </w:t>
      </w:r>
      <w:proofErr w:type="gramStart"/>
      <w:r w:rsidRPr="002A5F61">
        <w:rPr>
          <w:rStyle w:val="StyleBoldUnderline"/>
        </w:rPr>
        <w:t>access, that</w:t>
      </w:r>
      <w:proofErr w:type="gramEnd"/>
      <w:r w:rsidRPr="002A5F61">
        <w:rPr>
          <w:rStyle w:val="StyleBoldUnderline"/>
        </w:rPr>
        <w:t xml:space="preserve"> will change all the geopolitical picture of the modern world.</w:t>
      </w:r>
      <w:r w:rsidR="00FC06B6">
        <w:rPr>
          <w:rStyle w:val="StyleBoldUnderline"/>
        </w:rPr>
        <w:t xml:space="preserve"> </w:t>
      </w:r>
      <w:proofErr w:type="spellStart"/>
      <w:r w:rsidRPr="00FC06B6">
        <w:rPr>
          <w:sz w:val="16"/>
        </w:rPr>
        <w:t>Minatom’s</w:t>
      </w:r>
      <w:proofErr w:type="spellEnd"/>
      <w:r w:rsidRPr="00FC06B6">
        <w:rPr>
          <w:sz w:val="16"/>
        </w:rPr>
        <w:t xml:space="preserve"> activities concerning creation of floating NPP have one more access of the Russian atomic engineering to the overseas market as a long-term target. </w:t>
      </w:r>
      <w:r w:rsidRPr="002A5F61">
        <w:rPr>
          <w:rStyle w:val="StyleBoldUnderline"/>
        </w:rPr>
        <w:t xml:space="preserve">These plans of </w:t>
      </w:r>
      <w:proofErr w:type="spellStart"/>
      <w:r w:rsidRPr="002A5F61">
        <w:rPr>
          <w:rStyle w:val="StyleBoldUnderline"/>
        </w:rPr>
        <w:t>Minatom</w:t>
      </w:r>
      <w:proofErr w:type="spellEnd"/>
      <w:r w:rsidRPr="002A5F61">
        <w:rPr>
          <w:rStyle w:val="StyleBoldUnderline"/>
        </w:rPr>
        <w:t xml:space="preserve"> about the organization of proliferation of floating NPP worldwide on the basis of leasing are doubtful not only from economic and geopolitical, but also from the moral-ethical points of view.</w:t>
      </w:r>
      <w:r w:rsidRPr="00FC06B6">
        <w:rPr>
          <w:sz w:val="16"/>
        </w:rPr>
        <w:t xml:space="preserve"> </w:t>
      </w:r>
      <w:proofErr w:type="spellStart"/>
      <w:r w:rsidRPr="00FC06B6">
        <w:rPr>
          <w:sz w:val="16"/>
        </w:rPr>
        <w:t>Minatom</w:t>
      </w:r>
      <w:proofErr w:type="spellEnd"/>
      <w:r w:rsidRPr="00FC06B6">
        <w:rPr>
          <w:sz w:val="16"/>
        </w:rPr>
        <w:t xml:space="preserve"> produces the electric power at FNPP, sells it to a country, then returns all radioactive waste, all spent fuel to the </w:t>
      </w:r>
      <w:proofErr w:type="spellStart"/>
      <w:r w:rsidRPr="00FC06B6">
        <w:rPr>
          <w:sz w:val="16"/>
        </w:rPr>
        <w:t>ter</w:t>
      </w:r>
      <w:proofErr w:type="spellEnd"/>
      <w:r w:rsidRPr="00FC06B6">
        <w:rPr>
          <w:sz w:val="16"/>
        </w:rPr>
        <w:t>-</w:t>
      </w:r>
      <w:r w:rsidR="00FC06B6" w:rsidRPr="00FC06B6">
        <w:rPr>
          <w:sz w:val="16"/>
        </w:rPr>
        <w:t xml:space="preserve"> </w:t>
      </w:r>
      <w:r w:rsidRPr="00FC06B6">
        <w:rPr>
          <w:sz w:val="16"/>
        </w:rPr>
        <w:t xml:space="preserve">60 </w:t>
      </w:r>
      <w:proofErr w:type="spellStart"/>
      <w:r w:rsidRPr="00FC06B6">
        <w:rPr>
          <w:sz w:val="16"/>
        </w:rPr>
        <w:t>ritory</w:t>
      </w:r>
      <w:proofErr w:type="spellEnd"/>
      <w:r w:rsidRPr="00FC06B6">
        <w:rPr>
          <w:sz w:val="16"/>
        </w:rPr>
        <w:t xml:space="preserve"> of Russia and accepts all </w:t>
      </w:r>
      <w:proofErr w:type="spellStart"/>
      <w:r w:rsidRPr="00FC06B6">
        <w:rPr>
          <w:sz w:val="16"/>
        </w:rPr>
        <w:t>superunprofitable</w:t>
      </w:r>
      <w:proofErr w:type="spellEnd"/>
      <w:r w:rsidRPr="00FC06B6">
        <w:rPr>
          <w:sz w:val="16"/>
        </w:rPr>
        <w:t xml:space="preserve"> obligations of the further waste management, </w:t>
      </w:r>
      <w:proofErr w:type="spellStart"/>
      <w:r w:rsidRPr="00FC06B6">
        <w:rPr>
          <w:sz w:val="16"/>
        </w:rPr>
        <w:t>includ</w:t>
      </w:r>
      <w:proofErr w:type="spellEnd"/>
      <w:r w:rsidRPr="00FC06B6">
        <w:rPr>
          <w:sz w:val="16"/>
        </w:rPr>
        <w:t xml:space="preserve">- </w:t>
      </w:r>
      <w:proofErr w:type="spellStart"/>
      <w:r w:rsidRPr="00FC06B6">
        <w:rPr>
          <w:sz w:val="16"/>
        </w:rPr>
        <w:t>ing</w:t>
      </w:r>
      <w:proofErr w:type="spellEnd"/>
      <w:r w:rsidRPr="00FC06B6">
        <w:rPr>
          <w:sz w:val="16"/>
        </w:rPr>
        <w:t xml:space="preserve"> ultimate disposal of radioactive waste. The profit for </w:t>
      </w:r>
      <w:proofErr w:type="spellStart"/>
      <w:r w:rsidRPr="00FC06B6">
        <w:rPr>
          <w:sz w:val="16"/>
        </w:rPr>
        <w:t>Minatom</w:t>
      </w:r>
      <w:proofErr w:type="spellEnd"/>
      <w:r w:rsidRPr="00FC06B6">
        <w:rPr>
          <w:sz w:val="16"/>
        </w:rPr>
        <w:t xml:space="preserve"> - today, expenditures of the budget- </w:t>
      </w:r>
      <w:proofErr w:type="spellStart"/>
      <w:r w:rsidRPr="00FC06B6">
        <w:rPr>
          <w:sz w:val="16"/>
        </w:rPr>
        <w:t>ary</w:t>
      </w:r>
      <w:proofErr w:type="spellEnd"/>
      <w:r w:rsidRPr="00FC06B6">
        <w:rPr>
          <w:sz w:val="16"/>
        </w:rPr>
        <w:t xml:space="preserve"> funds for radioactive waste treatment- tomorrow, and radioactive waste for the Russians - forever!</w:t>
      </w:r>
      <w:r w:rsidR="00FC06B6" w:rsidRPr="00FC06B6">
        <w:rPr>
          <w:sz w:val="16"/>
        </w:rPr>
        <w:t xml:space="preserve"> </w:t>
      </w:r>
      <w:r w:rsidRPr="00FC06B6">
        <w:rPr>
          <w:sz w:val="16"/>
        </w:rPr>
        <w:t xml:space="preserve">We pay attention of </w:t>
      </w:r>
      <w:proofErr w:type="spellStart"/>
      <w:r w:rsidRPr="00FC06B6">
        <w:rPr>
          <w:sz w:val="16"/>
        </w:rPr>
        <w:t>Gosatomnadzor</w:t>
      </w:r>
      <w:proofErr w:type="spellEnd"/>
      <w:r w:rsidRPr="00FC06B6">
        <w:rPr>
          <w:sz w:val="16"/>
        </w:rPr>
        <w:t xml:space="preserve"> of Russia to its connivance at implementation of </w:t>
      </w:r>
      <w:proofErr w:type="spellStart"/>
      <w:r w:rsidRPr="00FC06B6">
        <w:rPr>
          <w:sz w:val="16"/>
        </w:rPr>
        <w:t>Minatom’s</w:t>
      </w:r>
      <w:proofErr w:type="spellEnd"/>
      <w:r w:rsidRPr="00FC06B6">
        <w:rPr>
          <w:sz w:val="16"/>
        </w:rPr>
        <w:t xml:space="preserve"> plane concerning the construction of FNPP.</w:t>
      </w:r>
      <w:r w:rsidR="00FC06B6" w:rsidRPr="00FC06B6">
        <w:rPr>
          <w:sz w:val="16"/>
        </w:rPr>
        <w:t xml:space="preserve"> </w:t>
      </w:r>
      <w:r w:rsidRPr="00FC06B6">
        <w:rPr>
          <w:sz w:val="16"/>
        </w:rPr>
        <w:t xml:space="preserve">We pay attention of the Government of the Russian Federation, authorities and public </w:t>
      </w:r>
      <w:proofErr w:type="spellStart"/>
      <w:r w:rsidRPr="00FC06B6">
        <w:rPr>
          <w:sz w:val="16"/>
        </w:rPr>
        <w:t>organiza</w:t>
      </w:r>
      <w:proofErr w:type="spellEnd"/>
      <w:r w:rsidRPr="00FC06B6">
        <w:rPr>
          <w:sz w:val="16"/>
        </w:rPr>
        <w:t xml:space="preserve">- </w:t>
      </w:r>
      <w:proofErr w:type="spellStart"/>
      <w:r w:rsidRPr="00FC06B6">
        <w:rPr>
          <w:sz w:val="16"/>
        </w:rPr>
        <w:t>tions</w:t>
      </w:r>
      <w:proofErr w:type="spellEnd"/>
      <w:r w:rsidRPr="00FC06B6">
        <w:rPr>
          <w:sz w:val="16"/>
        </w:rPr>
        <w:t xml:space="preserve"> of St.-Petersburg to the appearing of a serious risk of emergencies, concerned with the </w:t>
      </w:r>
      <w:proofErr w:type="spellStart"/>
      <w:r w:rsidRPr="00FC06B6">
        <w:rPr>
          <w:sz w:val="16"/>
        </w:rPr>
        <w:t>construc</w:t>
      </w:r>
      <w:proofErr w:type="spellEnd"/>
      <w:r w:rsidRPr="00FC06B6">
        <w:rPr>
          <w:sz w:val="16"/>
        </w:rPr>
        <w:t xml:space="preserve">- </w:t>
      </w:r>
      <w:proofErr w:type="spellStart"/>
      <w:r w:rsidRPr="00FC06B6">
        <w:rPr>
          <w:sz w:val="16"/>
        </w:rPr>
        <w:t>tion</w:t>
      </w:r>
      <w:proofErr w:type="spellEnd"/>
      <w:r w:rsidRPr="00FC06B6">
        <w:rPr>
          <w:sz w:val="16"/>
        </w:rPr>
        <w:t xml:space="preserve"> and industrial tests of FNPP in the</w:t>
      </w:r>
      <w:r w:rsidR="00FC06B6" w:rsidRPr="00FC06B6">
        <w:rPr>
          <w:sz w:val="16"/>
        </w:rPr>
        <w:t xml:space="preserve"> </w:t>
      </w:r>
      <w:r w:rsidRPr="00FC06B6">
        <w:rPr>
          <w:sz w:val="16"/>
        </w:rPr>
        <w:t>territory of the city (at JSC « the Baltic plants »).</w:t>
      </w:r>
      <w:r w:rsidR="00FC06B6" w:rsidRPr="00FC06B6">
        <w:rPr>
          <w:sz w:val="16"/>
        </w:rPr>
        <w:t xml:space="preserve"> </w:t>
      </w:r>
      <w:r w:rsidRPr="00FC06B6">
        <w:rPr>
          <w:sz w:val="16"/>
        </w:rPr>
        <w:t xml:space="preserve">We pay attention of the General prosecutor's office of Russia to obviously breaking the </w:t>
      </w:r>
      <w:proofErr w:type="spellStart"/>
      <w:r w:rsidRPr="00FC06B6">
        <w:rPr>
          <w:sz w:val="16"/>
        </w:rPr>
        <w:t>Constitu</w:t>
      </w:r>
      <w:proofErr w:type="spellEnd"/>
      <w:r w:rsidRPr="00FC06B6">
        <w:rPr>
          <w:sz w:val="16"/>
        </w:rPr>
        <w:t xml:space="preserve">- </w:t>
      </w:r>
      <w:proofErr w:type="spellStart"/>
      <w:r w:rsidRPr="00FC06B6">
        <w:rPr>
          <w:sz w:val="16"/>
        </w:rPr>
        <w:t>tion</w:t>
      </w:r>
      <w:proofErr w:type="spellEnd"/>
      <w:r w:rsidRPr="00FC06B6">
        <w:rPr>
          <w:sz w:val="16"/>
        </w:rPr>
        <w:t xml:space="preserve"> and lots of laws of the Russian Federation during</w:t>
      </w:r>
      <w:r w:rsidR="00FC06B6" w:rsidRPr="00FC06B6">
        <w:rPr>
          <w:sz w:val="16"/>
        </w:rPr>
        <w:t xml:space="preserve"> </w:t>
      </w:r>
      <w:r w:rsidRPr="00FC06B6">
        <w:rPr>
          <w:sz w:val="16"/>
        </w:rPr>
        <w:t xml:space="preserve">the organization of the construction of FNPP by </w:t>
      </w:r>
      <w:proofErr w:type="spellStart"/>
      <w:r w:rsidRPr="00FC06B6">
        <w:rPr>
          <w:sz w:val="16"/>
        </w:rPr>
        <w:t>Minatom</w:t>
      </w:r>
      <w:proofErr w:type="spellEnd"/>
      <w:r w:rsidRPr="00FC06B6">
        <w:rPr>
          <w:sz w:val="16"/>
        </w:rPr>
        <w:t xml:space="preserve"> of Russia and we demand to provide bringing active laws of nuclear energy using, ND of NPP into line with the Constitution of the Russian Federation and to return </w:t>
      </w:r>
      <w:proofErr w:type="spellStart"/>
      <w:r w:rsidRPr="00FC06B6">
        <w:rPr>
          <w:sz w:val="16"/>
        </w:rPr>
        <w:t>Minatom’s</w:t>
      </w:r>
      <w:proofErr w:type="spellEnd"/>
      <w:r w:rsidRPr="00FC06B6">
        <w:rPr>
          <w:sz w:val="16"/>
        </w:rPr>
        <w:t xml:space="preserve"> activity to the constitutional field of the Russian Federation.</w:t>
      </w:r>
      <w:r w:rsidR="00FC06B6" w:rsidRPr="00FC06B6">
        <w:rPr>
          <w:sz w:val="16"/>
        </w:rPr>
        <w:t xml:space="preserve"> </w:t>
      </w:r>
      <w:r w:rsidRPr="00FC06B6">
        <w:rPr>
          <w:sz w:val="16"/>
        </w:rPr>
        <w:t xml:space="preserve">We pay international intergovernmental and public organizations’ attention to the approaching, new danger concerned with the uncontrolled proliferation of </w:t>
      </w:r>
      <w:proofErr w:type="spellStart"/>
      <w:r w:rsidRPr="00FC06B6">
        <w:rPr>
          <w:sz w:val="16"/>
        </w:rPr>
        <w:t>spallating</w:t>
      </w:r>
      <w:proofErr w:type="spellEnd"/>
      <w:r w:rsidRPr="00FC06B6">
        <w:rPr>
          <w:sz w:val="16"/>
        </w:rPr>
        <w:t xml:space="preserve"> material in connection with </w:t>
      </w:r>
      <w:proofErr w:type="spellStart"/>
      <w:r w:rsidRPr="00FC06B6">
        <w:rPr>
          <w:sz w:val="16"/>
        </w:rPr>
        <w:t>Minatom’s</w:t>
      </w:r>
      <w:proofErr w:type="spellEnd"/>
      <w:r w:rsidRPr="00FC06B6">
        <w:rPr>
          <w:sz w:val="16"/>
        </w:rPr>
        <w:t xml:space="preserve"> plans of organization of leasing of FNPP.</w:t>
      </w:r>
      <w:r w:rsidR="00FC06B6" w:rsidRPr="00FC06B6">
        <w:rPr>
          <w:sz w:val="16"/>
        </w:rPr>
        <w:t xml:space="preserve"> </w:t>
      </w:r>
      <w:r w:rsidRPr="00FC06B6">
        <w:rPr>
          <w:sz w:val="16"/>
        </w:rPr>
        <w:t xml:space="preserve">We call for the public and governments of all countries of the world, first of all, Arctic countries (the USA, Canada, Norway, Denmark, Finland, Sweden, Germany, Japan), - still it is not too late! - </w:t>
      </w:r>
      <w:proofErr w:type="gramStart"/>
      <w:r w:rsidRPr="00FC06B6">
        <w:rPr>
          <w:sz w:val="16"/>
        </w:rPr>
        <w:t>to</w:t>
      </w:r>
      <w:proofErr w:type="gramEnd"/>
      <w:r w:rsidRPr="00FC06B6">
        <w:rPr>
          <w:sz w:val="16"/>
        </w:rPr>
        <w:t xml:space="preserve"> state against these dangerous intentions, and those countries, with which </w:t>
      </w:r>
      <w:proofErr w:type="spellStart"/>
      <w:r w:rsidRPr="00FC06B6">
        <w:rPr>
          <w:sz w:val="16"/>
        </w:rPr>
        <w:t>Minatom</w:t>
      </w:r>
      <w:proofErr w:type="spellEnd"/>
      <w:r w:rsidRPr="00FC06B6">
        <w:rPr>
          <w:sz w:val="16"/>
        </w:rPr>
        <w:t xml:space="preserve"> of Russia have already negotiated on FNPP (Indonesia, the Philippines, Chile, Argentina, China) - should refuse from their implementation.  </w:t>
      </w:r>
    </w:p>
    <w:p w14:paraId="2CCB09FF" w14:textId="77777777" w:rsidR="00FC06B6" w:rsidRPr="00003F82" w:rsidRDefault="00FC06B6" w:rsidP="00FC06B6">
      <w:pPr>
        <w:pStyle w:val="Heading4"/>
      </w:pPr>
      <w:r w:rsidRPr="00003F82">
        <w:t xml:space="preserve">Military Grade Uranium poses </w:t>
      </w:r>
      <w:proofErr w:type="spellStart"/>
      <w:r w:rsidRPr="00003F82">
        <w:t>prolif</w:t>
      </w:r>
      <w:proofErr w:type="spellEnd"/>
      <w:r w:rsidRPr="00003F82">
        <w:t xml:space="preserve"> risk in addition to other safety concerns- less sophisticated onshore models solve better</w:t>
      </w:r>
    </w:p>
    <w:p w14:paraId="044B4020" w14:textId="798FA1FF" w:rsidR="00FC06B6" w:rsidRPr="00FC06B6" w:rsidRDefault="00FC06B6" w:rsidP="00FC06B6">
      <w:pPr>
        <w:rPr>
          <w:sz w:val="16"/>
        </w:rPr>
      </w:pPr>
      <w:proofErr w:type="spellStart"/>
      <w:r w:rsidRPr="00FC06B6">
        <w:rPr>
          <w:rStyle w:val="StyleStyleBold12pt"/>
        </w:rPr>
        <w:t>Matishak</w:t>
      </w:r>
      <w:proofErr w:type="spellEnd"/>
      <w:r w:rsidRPr="00FC06B6">
        <w:rPr>
          <w:rStyle w:val="StyleStyleBold12pt"/>
        </w:rPr>
        <w:t xml:space="preserve"> ’10</w:t>
      </w:r>
      <w:r w:rsidRPr="00FC06B6">
        <w:rPr>
          <w:sz w:val="16"/>
        </w:rPr>
        <w:t xml:space="preserve"> (Martin, Staff Writer at the Hill “Floating Nuclear Reactors Could Fall Prey to Terrorists, Experts Say,” Global Security Newswire, Aug. 13, 2010 http://www.nti.org/gsn/article/floating-nuclear-reactors-could-fall-prey-to-terrorists-experts-say/ accessed July 16</w:t>
      </w:r>
      <w:r w:rsidRPr="00FC06B6">
        <w:rPr>
          <w:sz w:val="16"/>
          <w:vertAlign w:val="superscript"/>
        </w:rPr>
        <w:t>th</w:t>
      </w:r>
      <w:r w:rsidRPr="00FC06B6">
        <w:rPr>
          <w:sz w:val="16"/>
        </w:rPr>
        <w:t>, 2014)//bb</w:t>
      </w:r>
      <w:r w:rsidRPr="00FC06B6">
        <w:rPr>
          <w:sz w:val="12"/>
        </w:rPr>
        <w:t>¶</w:t>
      </w:r>
      <w:r w:rsidRPr="00FC06B6">
        <w:rPr>
          <w:b/>
          <w:sz w:val="16"/>
        </w:rPr>
        <w:t xml:space="preserve"> </w:t>
      </w:r>
      <w:r w:rsidRPr="00FC06B6">
        <w:rPr>
          <w:sz w:val="16"/>
        </w:rPr>
        <w:t>Proliferation and Environment Concerns</w:t>
      </w:r>
      <w:r w:rsidRPr="00FC06B6">
        <w:rPr>
          <w:sz w:val="12"/>
        </w:rPr>
        <w:t>¶</w:t>
      </w:r>
      <w:r w:rsidRPr="00FC06B6">
        <w:rPr>
          <w:sz w:val="16"/>
        </w:rPr>
        <w:t xml:space="preserve"> </w:t>
      </w:r>
      <w:r w:rsidRPr="00003F82">
        <w:rPr>
          <w:b/>
          <w:u w:val="single"/>
        </w:rPr>
        <w:t>The exact level of enrichment of the</w:t>
      </w:r>
      <w:r w:rsidRPr="00FC06B6">
        <w:rPr>
          <w:sz w:val="16"/>
        </w:rPr>
        <w:t xml:space="preserve"> uranium </w:t>
      </w:r>
      <w:r w:rsidRPr="00003F82">
        <w:rPr>
          <w:b/>
          <w:u w:val="single"/>
        </w:rPr>
        <w:t>fuel for the</w:t>
      </w:r>
      <w:r w:rsidRPr="00FC06B6">
        <w:rPr>
          <w:sz w:val="16"/>
        </w:rPr>
        <w:t xml:space="preserve"> floating </w:t>
      </w:r>
      <w:r w:rsidRPr="00003F82">
        <w:rPr>
          <w:b/>
          <w:u w:val="single"/>
        </w:rPr>
        <w:t>reactor is unclear</w:t>
      </w:r>
      <w:r w:rsidRPr="00FC06B6">
        <w:rPr>
          <w:sz w:val="16"/>
        </w:rPr>
        <w:t xml:space="preserve">, according to Vladimir </w:t>
      </w:r>
      <w:proofErr w:type="spellStart"/>
      <w:r w:rsidRPr="00FC06B6">
        <w:rPr>
          <w:sz w:val="16"/>
        </w:rPr>
        <w:t>Chuprov</w:t>
      </w:r>
      <w:proofErr w:type="spellEnd"/>
      <w:r w:rsidRPr="00FC06B6">
        <w:rPr>
          <w:sz w:val="16"/>
        </w:rPr>
        <w:t>, head of Greenpeace Russia's energy department</w:t>
      </w:r>
      <w:proofErr w:type="gramStart"/>
      <w:r w:rsidRPr="00FC06B6">
        <w:rPr>
          <w:sz w:val="16"/>
        </w:rPr>
        <w:t>.</w:t>
      </w:r>
      <w:r w:rsidRPr="00FC06B6">
        <w:rPr>
          <w:sz w:val="12"/>
        </w:rPr>
        <w:t>¶</w:t>
      </w:r>
      <w:proofErr w:type="gramEnd"/>
      <w:r w:rsidRPr="00FC06B6">
        <w:rPr>
          <w:sz w:val="16"/>
        </w:rPr>
        <w:t xml:space="preserve"> Russian officials initially said the plant would use uranium that had been enriched to between 40 and 60 percent, well above the 3 to 5 percent needed to be considered commercially viable. Uranium refined higher than 20 percent is considered to be highly enriched, while weapon-grade uranium usually requires enrichment levels exceeding 80 or 90 percent</w:t>
      </w:r>
      <w:proofErr w:type="gramStart"/>
      <w:r w:rsidRPr="00FC06B6">
        <w:rPr>
          <w:sz w:val="16"/>
        </w:rPr>
        <w:t>.</w:t>
      </w:r>
      <w:r w:rsidRPr="00FC06B6">
        <w:rPr>
          <w:sz w:val="12"/>
        </w:rPr>
        <w:t>¶</w:t>
      </w:r>
      <w:proofErr w:type="gramEnd"/>
      <w:r w:rsidRPr="00FC06B6">
        <w:rPr>
          <w:sz w:val="16"/>
        </w:rPr>
        <w:t xml:space="preserve"> Still, </w:t>
      </w:r>
      <w:r w:rsidRPr="00003F82">
        <w:rPr>
          <w:b/>
          <w:u w:val="single"/>
        </w:rPr>
        <w:t>less sophisticated nuclear devices could be manufactured with sufficient quantities of non-weapon-grade material</w:t>
      </w:r>
      <w:r w:rsidRPr="00FC06B6">
        <w:rPr>
          <w:sz w:val="16"/>
        </w:rPr>
        <w:t xml:space="preserve">, </w:t>
      </w:r>
      <w:proofErr w:type="spellStart"/>
      <w:r w:rsidRPr="00FC06B6">
        <w:rPr>
          <w:sz w:val="16"/>
        </w:rPr>
        <w:t>Chuprov</w:t>
      </w:r>
      <w:proofErr w:type="spellEnd"/>
      <w:r w:rsidRPr="00FC06B6">
        <w:rPr>
          <w:sz w:val="16"/>
        </w:rPr>
        <w:t xml:space="preserve"> said.</w:t>
      </w:r>
      <w:r w:rsidRPr="00FC06B6">
        <w:rPr>
          <w:sz w:val="12"/>
        </w:rPr>
        <w:t>¶</w:t>
      </w:r>
      <w:r w:rsidRPr="00FC06B6">
        <w:rPr>
          <w:sz w:val="16"/>
        </w:rPr>
        <w:t xml:space="preserve"> The reactor's fuel enrichment figure recently settled around 18 percent, too close for comfort to the 20 percent threshold where the material becomes offensively viable, according to </w:t>
      </w:r>
      <w:proofErr w:type="spellStart"/>
      <w:r w:rsidRPr="00FC06B6">
        <w:rPr>
          <w:sz w:val="16"/>
        </w:rPr>
        <w:t>Chuprov</w:t>
      </w:r>
      <w:proofErr w:type="spellEnd"/>
      <w:r w:rsidRPr="00FC06B6">
        <w:rPr>
          <w:sz w:val="16"/>
        </w:rPr>
        <w:t>.</w:t>
      </w:r>
      <w:r w:rsidRPr="00FC06B6">
        <w:rPr>
          <w:sz w:val="12"/>
        </w:rPr>
        <w:t>¶</w:t>
      </w:r>
      <w:r w:rsidRPr="00FC06B6">
        <w:rPr>
          <w:sz w:val="16"/>
        </w:rPr>
        <w:t xml:space="preserve"> "</w:t>
      </w:r>
      <w:r w:rsidRPr="00003F82">
        <w:rPr>
          <w:b/>
          <w:u w:val="single"/>
        </w:rPr>
        <w:t>To enrich uranium is a very consuming technology</w:t>
      </w:r>
      <w:r w:rsidRPr="00FC06B6">
        <w:rPr>
          <w:sz w:val="16"/>
        </w:rPr>
        <w:t>. You need a lot of centrifuges, power and time to get to military-grade uranium but to enrich to 5 or 8 percent would mean that you made it 60 percent down the road towards" that goal, he told GSN in a recent telephone interview from Moscow. "If you have 18 percent, to get to military-grade is nothing."</w:t>
      </w:r>
      <w:r w:rsidRPr="00FC06B6">
        <w:rPr>
          <w:sz w:val="12"/>
        </w:rPr>
        <w:t>¶</w:t>
      </w:r>
      <w:r w:rsidRPr="00FC06B6">
        <w:rPr>
          <w:sz w:val="16"/>
        </w:rPr>
        <w:t xml:space="preserve"> That material, even if </w:t>
      </w:r>
      <w:r w:rsidRPr="00003F82">
        <w:rPr>
          <w:b/>
          <w:u w:val="single"/>
        </w:rPr>
        <w:t>it</w:t>
      </w:r>
      <w:r w:rsidRPr="00FC06B6">
        <w:rPr>
          <w:sz w:val="16"/>
        </w:rPr>
        <w:t xml:space="preserve"> is low-enriched uranium, </w:t>
      </w:r>
      <w:r w:rsidRPr="00003F82">
        <w:rPr>
          <w:b/>
          <w:u w:val="single"/>
        </w:rPr>
        <w:t>is a serious proliferation concern</w:t>
      </w:r>
      <w:r w:rsidRPr="00FC06B6">
        <w:rPr>
          <w:sz w:val="16"/>
        </w:rPr>
        <w:t xml:space="preserve"> "because it could be diverted before it's ever started up in the reactor," according to Edwin Lyman, a senior staff scientist at the Union of Concerned Scientists</w:t>
      </w:r>
      <w:proofErr w:type="gramStart"/>
      <w:r w:rsidRPr="00FC06B6">
        <w:rPr>
          <w:sz w:val="16"/>
        </w:rPr>
        <w:t>.</w:t>
      </w:r>
      <w:r w:rsidRPr="00FC06B6">
        <w:rPr>
          <w:sz w:val="12"/>
        </w:rPr>
        <w:t>¶</w:t>
      </w:r>
      <w:proofErr w:type="gramEnd"/>
      <w:r w:rsidRPr="00FC06B6">
        <w:rPr>
          <w:sz w:val="16"/>
        </w:rPr>
        <w:t xml:space="preserve"> He noted </w:t>
      </w:r>
      <w:r w:rsidRPr="00003F82">
        <w:rPr>
          <w:b/>
          <w:u w:val="single"/>
        </w:rPr>
        <w:t>the reactors must be stripped down to fit aboard the barge and therefore don't have the kind of robust containment structures and auxiliary safety systems larger, land-based nuclear power plants possess</w:t>
      </w:r>
      <w:r w:rsidRPr="00FC06B6">
        <w:rPr>
          <w:sz w:val="16"/>
        </w:rPr>
        <w:t>.</w:t>
      </w:r>
      <w:r w:rsidRPr="00FC06B6">
        <w:rPr>
          <w:sz w:val="12"/>
        </w:rPr>
        <w:t>¶</w:t>
      </w:r>
      <w:r w:rsidRPr="00FC06B6">
        <w:rPr>
          <w:sz w:val="16"/>
        </w:rPr>
        <w:t xml:space="preserve"> One way to stem such concerns might be to expand the International Atomic Energy Agency's Convention on Nuclear Safety to include sea-based platforms, Lyman said in a telephone interview last month. Today, that pact commits participating states that operate land-based nuclear power plants with high safety levels</w:t>
      </w:r>
      <w:proofErr w:type="gramStart"/>
      <w:r w:rsidRPr="00FC06B6">
        <w:rPr>
          <w:sz w:val="16"/>
        </w:rPr>
        <w:t>.</w:t>
      </w:r>
      <w:r w:rsidRPr="00FC06B6">
        <w:rPr>
          <w:sz w:val="12"/>
        </w:rPr>
        <w:t>¶</w:t>
      </w:r>
      <w:proofErr w:type="gramEnd"/>
      <w:r w:rsidRPr="00FC06B6">
        <w:rPr>
          <w:sz w:val="16"/>
        </w:rPr>
        <w:t xml:space="preserve"> There are also worries on the global level that some host nations, specifically those in conflict zones, might not have the resources to ensure the facilities' security, according to a review by the Nuclear Threat Initiative.</w:t>
      </w:r>
      <w:r w:rsidRPr="00FC06B6">
        <w:rPr>
          <w:sz w:val="12"/>
        </w:rPr>
        <w:t>¶</w:t>
      </w:r>
      <w:r w:rsidRPr="00FC06B6">
        <w:rPr>
          <w:sz w:val="16"/>
        </w:rPr>
        <w:t xml:space="preserve"> The areas where the barges would be deployed, including the Philippines, could expose them to the threat of piracy, according to </w:t>
      </w:r>
      <w:proofErr w:type="spellStart"/>
      <w:r w:rsidRPr="00FC06B6">
        <w:rPr>
          <w:sz w:val="16"/>
        </w:rPr>
        <w:t>Hibbs</w:t>
      </w:r>
      <w:proofErr w:type="spellEnd"/>
      <w:r w:rsidRPr="00FC06B6">
        <w:rPr>
          <w:sz w:val="16"/>
        </w:rPr>
        <w:t>.</w:t>
      </w:r>
      <w:r w:rsidRPr="00FC06B6">
        <w:rPr>
          <w:sz w:val="12"/>
        </w:rPr>
        <w:t>¶</w:t>
      </w:r>
      <w:r w:rsidRPr="00FC06B6">
        <w:rPr>
          <w:sz w:val="16"/>
        </w:rPr>
        <w:t xml:space="preserve"> "The consequences of an act of piracy involving a facility like this would be devastating because essentially you would be facing a situation where you have a mobile radiological weapon," he said. Pirates could then use the reactor as blackmail and engineer an accident anywhere in the world, he added</w:t>
      </w:r>
      <w:proofErr w:type="gramStart"/>
      <w:r w:rsidRPr="00FC06B6">
        <w:rPr>
          <w:sz w:val="16"/>
        </w:rPr>
        <w:t>.</w:t>
      </w:r>
      <w:r w:rsidRPr="00FC06B6">
        <w:rPr>
          <w:sz w:val="12"/>
        </w:rPr>
        <w:t>¶</w:t>
      </w:r>
      <w:proofErr w:type="gramEnd"/>
      <w:r w:rsidRPr="00FC06B6">
        <w:rPr>
          <w:sz w:val="16"/>
        </w:rPr>
        <w:t xml:space="preserve"> There are also liability concerns that must be addressed, </w:t>
      </w:r>
      <w:proofErr w:type="spellStart"/>
      <w:r w:rsidRPr="00FC06B6">
        <w:rPr>
          <w:sz w:val="16"/>
        </w:rPr>
        <w:t>Squassoni</w:t>
      </w:r>
      <w:proofErr w:type="spellEnd"/>
      <w:r w:rsidRPr="00FC06B6">
        <w:rPr>
          <w:sz w:val="16"/>
        </w:rPr>
        <w:t xml:space="preserve"> said, such as which country -- Russia or the reactor barge's host nation -- would be responsible for training personnel and creating the safety culture.</w:t>
      </w:r>
      <w:r w:rsidRPr="00FC06B6">
        <w:rPr>
          <w:sz w:val="12"/>
        </w:rPr>
        <w:t>¶</w:t>
      </w:r>
      <w:r w:rsidRPr="00FC06B6">
        <w:rPr>
          <w:sz w:val="16"/>
        </w:rPr>
        <w:t xml:space="preserve"> "It gets to be a little messy and I'm not quite sure anyone has worked out the whole tangled web that happens when you simply station these reactors offshore," </w:t>
      </w:r>
      <w:proofErr w:type="spellStart"/>
      <w:r w:rsidRPr="00FC06B6">
        <w:rPr>
          <w:sz w:val="16"/>
        </w:rPr>
        <w:t>Squassoni</w:t>
      </w:r>
      <w:proofErr w:type="spellEnd"/>
      <w:r w:rsidRPr="00FC06B6">
        <w:rPr>
          <w:sz w:val="16"/>
        </w:rPr>
        <w:t xml:space="preserve"> said.</w:t>
      </w:r>
      <w:r w:rsidRPr="00FC06B6">
        <w:rPr>
          <w:sz w:val="12"/>
        </w:rPr>
        <w:t>¶</w:t>
      </w:r>
      <w:r w:rsidRPr="00FC06B6">
        <w:rPr>
          <w:sz w:val="16"/>
        </w:rPr>
        <w:t xml:space="preserve"> Experts are quick to recall Soviet-era nuclear accidents, such as Chernobyl, and Russia's naval disasters. The former communist state operated a fleet of nuclear-powered submarines as well as icebreaker vessels</w:t>
      </w:r>
      <w:proofErr w:type="gramStart"/>
      <w:r w:rsidRPr="00FC06B6">
        <w:rPr>
          <w:sz w:val="16"/>
        </w:rPr>
        <w:t>.</w:t>
      </w:r>
      <w:r w:rsidRPr="00FC06B6">
        <w:rPr>
          <w:sz w:val="12"/>
        </w:rPr>
        <w:t>¶</w:t>
      </w:r>
      <w:proofErr w:type="gramEnd"/>
      <w:r w:rsidRPr="00FC06B6">
        <w:rPr>
          <w:sz w:val="16"/>
        </w:rPr>
        <w:t xml:space="preserve"> </w:t>
      </w:r>
      <w:proofErr w:type="spellStart"/>
      <w:r w:rsidRPr="00FC06B6">
        <w:rPr>
          <w:sz w:val="16"/>
        </w:rPr>
        <w:t>Chuprov</w:t>
      </w:r>
      <w:proofErr w:type="spellEnd"/>
      <w:r w:rsidRPr="00FC06B6">
        <w:rPr>
          <w:sz w:val="16"/>
        </w:rPr>
        <w:t xml:space="preserve"> argued that the risk of a nuclear accident on a floating nuclear power plant is greatly increased because it is even more susceptible to the elements, adding that some of the countries supposedly interested in the technology have fallen victim to tsunamis in the past.</w:t>
      </w:r>
      <w:r w:rsidRPr="00FC06B6">
        <w:rPr>
          <w:sz w:val="12"/>
        </w:rPr>
        <w:t>¶</w:t>
      </w:r>
      <w:r w:rsidRPr="00FC06B6">
        <w:rPr>
          <w:sz w:val="16"/>
        </w:rPr>
        <w:t xml:space="preserve"> Russia's "history of nuclear accidents shows that sometimes they even have a core meltdown, which is the most dangerous situation with a reactor," he said. "Think of if they have to sink a reactor in high seas."</w:t>
      </w:r>
      <w:r w:rsidRPr="00FC06B6">
        <w:rPr>
          <w:sz w:val="12"/>
        </w:rPr>
        <w:t>¶</w:t>
      </w:r>
      <w:r w:rsidRPr="00FC06B6">
        <w:rPr>
          <w:sz w:val="16"/>
        </w:rPr>
        <w:t xml:space="preserve"> Questions submitted to </w:t>
      </w:r>
      <w:proofErr w:type="spellStart"/>
      <w:r w:rsidRPr="00FC06B6">
        <w:rPr>
          <w:sz w:val="16"/>
        </w:rPr>
        <w:t>Rosatom</w:t>
      </w:r>
      <w:proofErr w:type="spellEnd"/>
      <w:r w:rsidRPr="00FC06B6">
        <w:rPr>
          <w:sz w:val="16"/>
        </w:rPr>
        <w:t xml:space="preserve"> last month were not answered by deadline</w:t>
      </w:r>
      <w:proofErr w:type="gramStart"/>
      <w:r w:rsidRPr="00FC06B6">
        <w:rPr>
          <w:sz w:val="16"/>
        </w:rPr>
        <w:t>.</w:t>
      </w:r>
      <w:r w:rsidRPr="00FC06B6">
        <w:rPr>
          <w:sz w:val="12"/>
        </w:rPr>
        <w:t>¶</w:t>
      </w:r>
      <w:proofErr w:type="gramEnd"/>
      <w:r w:rsidRPr="00FC06B6">
        <w:rPr>
          <w:sz w:val="16"/>
        </w:rPr>
        <w:t xml:space="preserve"> Broader Proliferation Worries</w:t>
      </w:r>
      <w:r w:rsidRPr="00FC06B6">
        <w:rPr>
          <w:sz w:val="12"/>
        </w:rPr>
        <w:t>¶</w:t>
      </w:r>
      <w:r w:rsidRPr="00FC06B6">
        <w:rPr>
          <w:sz w:val="16"/>
        </w:rPr>
        <w:t xml:space="preserve"> While the floating reactors are something of a "sexy" and "eye-catching" approach to alternative energy, they only constitute part of the potential threat of the expansion of nuclear power, according to </w:t>
      </w:r>
      <w:proofErr w:type="spellStart"/>
      <w:r w:rsidRPr="00FC06B6">
        <w:rPr>
          <w:sz w:val="16"/>
        </w:rPr>
        <w:t>Squassoni</w:t>
      </w:r>
      <w:proofErr w:type="spellEnd"/>
      <w:r w:rsidRPr="00FC06B6">
        <w:rPr>
          <w:sz w:val="16"/>
        </w:rPr>
        <w:t>. Nations such as Pakistan are looking to expand their atomic energy capabilities while a number of states in the Middle East are trying to build programs from the ground up</w:t>
      </w:r>
      <w:proofErr w:type="gramStart"/>
      <w:r w:rsidRPr="00FC06B6">
        <w:rPr>
          <w:sz w:val="16"/>
        </w:rPr>
        <w:t>.</w:t>
      </w:r>
      <w:r w:rsidRPr="00FC06B6">
        <w:rPr>
          <w:sz w:val="12"/>
        </w:rPr>
        <w:t>¶</w:t>
      </w:r>
      <w:proofErr w:type="gramEnd"/>
      <w:r w:rsidRPr="00FC06B6">
        <w:rPr>
          <w:sz w:val="16"/>
        </w:rPr>
        <w:t xml:space="preserve"> Some suppliers, including India and South Korea, do not always adhere to international export guidelines, she said. Meanwhile, the United States does not have a sufficiently strong relationship with exporters such as China to influence their behavior</w:t>
      </w:r>
      <w:proofErr w:type="gramStart"/>
      <w:r w:rsidRPr="00FC06B6">
        <w:rPr>
          <w:sz w:val="16"/>
        </w:rPr>
        <w:t>.</w:t>
      </w:r>
      <w:r w:rsidRPr="00FC06B6">
        <w:rPr>
          <w:sz w:val="12"/>
        </w:rPr>
        <w:t>¶</w:t>
      </w:r>
      <w:proofErr w:type="gramEnd"/>
      <w:r w:rsidRPr="00FC06B6">
        <w:rPr>
          <w:sz w:val="16"/>
        </w:rPr>
        <w:t xml:space="preserve"> Pakistan and China have worked together on nuclear technology in the past and U.S. intelligence officials believe Islamabad's warheads were designed based from China's own nuclear arms. The United States recently indicated it intends to oppose a planned Chinese atomic reactor sale to Pakistan (see GSN, July 23)</w:t>
      </w:r>
      <w:proofErr w:type="gramStart"/>
      <w:r w:rsidRPr="00FC06B6">
        <w:rPr>
          <w:sz w:val="16"/>
        </w:rPr>
        <w:t>.</w:t>
      </w:r>
      <w:r w:rsidRPr="00FC06B6">
        <w:rPr>
          <w:sz w:val="12"/>
        </w:rPr>
        <w:t>¶</w:t>
      </w:r>
      <w:proofErr w:type="gramEnd"/>
      <w:r w:rsidRPr="00FC06B6">
        <w:rPr>
          <w:sz w:val="16"/>
        </w:rPr>
        <w:t xml:space="preserve"> </w:t>
      </w:r>
      <w:proofErr w:type="spellStart"/>
      <w:r w:rsidRPr="00FC06B6">
        <w:rPr>
          <w:sz w:val="16"/>
        </w:rPr>
        <w:t>Squassoni</w:t>
      </w:r>
      <w:proofErr w:type="spellEnd"/>
      <w:r w:rsidRPr="00FC06B6">
        <w:rPr>
          <w:sz w:val="16"/>
        </w:rPr>
        <w:t xml:space="preserve"> also noted that South Korea, China and Canada have begun promoting "exotic little" reactor designs for energy use that might lead to production of more weapon-usable uranium fuel and spent nuclear material around the globe.</w:t>
      </w:r>
      <w:r w:rsidRPr="00FC06B6">
        <w:rPr>
          <w:sz w:val="12"/>
        </w:rPr>
        <w:t>¶</w:t>
      </w:r>
      <w:r w:rsidRPr="00FC06B6">
        <w:rPr>
          <w:sz w:val="16"/>
        </w:rPr>
        <w:t xml:space="preserve"> "The whole group of countries that are looking at nuclear power reactors for the first time, do you want all them to go to India and China and even South Korea?" </w:t>
      </w:r>
      <w:proofErr w:type="spellStart"/>
      <w:r w:rsidRPr="00FC06B6">
        <w:rPr>
          <w:sz w:val="16"/>
        </w:rPr>
        <w:t>Squassoni</w:t>
      </w:r>
      <w:proofErr w:type="spellEnd"/>
      <w:r w:rsidRPr="00FC06B6">
        <w:rPr>
          <w:sz w:val="16"/>
        </w:rPr>
        <w:t xml:space="preserve"> said</w:t>
      </w:r>
      <w:proofErr w:type="gramStart"/>
      <w:r w:rsidRPr="00FC06B6">
        <w:rPr>
          <w:sz w:val="16"/>
        </w:rPr>
        <w:t>.</w:t>
      </w:r>
      <w:r w:rsidRPr="00FC06B6">
        <w:rPr>
          <w:sz w:val="12"/>
        </w:rPr>
        <w:t>¶</w:t>
      </w:r>
      <w:proofErr w:type="gramEnd"/>
      <w:r w:rsidRPr="00FC06B6">
        <w:rPr>
          <w:sz w:val="16"/>
        </w:rPr>
        <w:t xml:space="preserve"> The International Atomic Energy Agency has estimated that global demand for small reactors could reach 500 to 1,000 units by 2040, according to Lyman.</w:t>
      </w:r>
      <w:r w:rsidRPr="00FC06B6">
        <w:rPr>
          <w:sz w:val="12"/>
        </w:rPr>
        <w:t>¶</w:t>
      </w:r>
      <w:r w:rsidRPr="00FC06B6">
        <w:rPr>
          <w:sz w:val="16"/>
        </w:rPr>
        <w:t xml:space="preserve"> "Nuclear power isn't a child's toy that if you can just build it small enough and cheaply enough you can deploy it anywhere and people push a button to have power," he said, describing the idea of floating nuclear power plants "a technology in search of a client."</w:t>
      </w:r>
      <w:r w:rsidRPr="00FC06B6">
        <w:rPr>
          <w:sz w:val="12"/>
        </w:rPr>
        <w:t>¶</w:t>
      </w:r>
      <w:r w:rsidRPr="00FC06B6">
        <w:rPr>
          <w:sz w:val="16"/>
        </w:rPr>
        <w:t xml:space="preserve"> A spokesman for the U.S. Nuclear Regulatory Commission, which reviews applications to certify small modular reactor designs, said all of the proposals currently being considered involve land-based facilities</w:t>
      </w:r>
      <w:proofErr w:type="gramStart"/>
      <w:r w:rsidRPr="00FC06B6">
        <w:rPr>
          <w:sz w:val="16"/>
        </w:rPr>
        <w:t>.</w:t>
      </w:r>
      <w:r w:rsidRPr="00FC06B6">
        <w:rPr>
          <w:sz w:val="12"/>
        </w:rPr>
        <w:t>¶</w:t>
      </w:r>
      <w:proofErr w:type="gramEnd"/>
      <w:r w:rsidRPr="00FC06B6">
        <w:rPr>
          <w:sz w:val="16"/>
        </w:rPr>
        <w:t xml:space="preserve"> A spokesman for the Nuclear Energy Institute, a policy organization of the nuclear energy and technologies industry, said he was unaware of any U.S. companies with such commercial designs.</w:t>
      </w:r>
      <w:r w:rsidRPr="00FC06B6">
        <w:rPr>
          <w:sz w:val="12"/>
        </w:rPr>
        <w:t>¶</w:t>
      </w:r>
      <w:r w:rsidRPr="00FC06B6">
        <w:rPr>
          <w:sz w:val="16"/>
        </w:rPr>
        <w:t xml:space="preserve"> Lyman and </w:t>
      </w:r>
      <w:proofErr w:type="spellStart"/>
      <w:r w:rsidRPr="00FC06B6">
        <w:rPr>
          <w:sz w:val="16"/>
        </w:rPr>
        <w:t>Squassoni</w:t>
      </w:r>
      <w:proofErr w:type="spellEnd"/>
      <w:r w:rsidRPr="00FC06B6">
        <w:rPr>
          <w:sz w:val="16"/>
        </w:rPr>
        <w:t xml:space="preserve"> proposed the Nuclear Suppliers Group might be the appropriate forum to address the proliferation risks of small reactors, as opposed to the U.N. nuclear watchdog which promotes peaceful nuclear energy use.</w:t>
      </w:r>
      <w:r w:rsidRPr="00FC06B6">
        <w:rPr>
          <w:sz w:val="12"/>
        </w:rPr>
        <w:t>¶</w:t>
      </w:r>
      <w:r w:rsidRPr="00FC06B6">
        <w:rPr>
          <w:sz w:val="16"/>
        </w:rPr>
        <w:t xml:space="preserve"> The 46-nation group can seek to limit the sale of member nations' nuclear technology and materials to states that have signed the Nuclear Nonproliferation Treaty.</w:t>
      </w:r>
      <w:r w:rsidRPr="00FC06B6">
        <w:rPr>
          <w:sz w:val="12"/>
        </w:rPr>
        <w:t>¶</w:t>
      </w:r>
      <w:r w:rsidRPr="00FC06B6">
        <w:rPr>
          <w:sz w:val="16"/>
        </w:rPr>
        <w:t xml:space="preserve"> </w:t>
      </w:r>
    </w:p>
    <w:p w14:paraId="48E8F9FC" w14:textId="77777777" w:rsidR="00FC06B6" w:rsidRPr="00FC06B6" w:rsidRDefault="00FC06B6" w:rsidP="00D76FD5">
      <w:pPr>
        <w:rPr>
          <w:sz w:val="16"/>
        </w:rPr>
      </w:pPr>
    </w:p>
    <w:p w14:paraId="4E571DE9" w14:textId="6916B854" w:rsidR="00D76FD5" w:rsidRDefault="00FC06B6" w:rsidP="00FC06B6">
      <w:pPr>
        <w:pStyle w:val="Heading3"/>
      </w:pPr>
      <w:r>
        <w:t>Spending</w:t>
      </w:r>
    </w:p>
    <w:p w14:paraId="7F23447D" w14:textId="77777777" w:rsidR="00D76FD5" w:rsidRDefault="00D76FD5" w:rsidP="00D76FD5">
      <w:pPr>
        <w:pStyle w:val="Heading4"/>
      </w:pPr>
      <w:r>
        <w:t>FNPP expensive</w:t>
      </w:r>
    </w:p>
    <w:p w14:paraId="07076F3E" w14:textId="77777777" w:rsidR="00D76FD5" w:rsidRPr="00E0260C" w:rsidRDefault="00D76FD5" w:rsidP="00D76FD5">
      <w:r w:rsidRPr="00E0260C">
        <w:rPr>
          <w:b/>
        </w:rPr>
        <w:t>GCR ‘4</w:t>
      </w:r>
      <w:r>
        <w:t xml:space="preserve"> – Russian environment group (non-government organization which studies environment, Green Cross Russia, “Floating nuclear power plants in Russia: A threat to the arctic, world oceans and non-proliferation treaty”, 2004, 7/26/14, http://www.greencross.ch/uploads/media/gc_fnpp_book.pdf SM)</w:t>
      </w:r>
    </w:p>
    <w:p w14:paraId="43434C81" w14:textId="77777777" w:rsidR="00D76FD5" w:rsidRPr="00E0260C" w:rsidRDefault="00D76FD5" w:rsidP="00D76FD5">
      <w:pPr>
        <w:rPr>
          <w:rStyle w:val="StyleBoldUnderline"/>
        </w:rPr>
      </w:pPr>
      <w:r w:rsidRPr="00FC06B6">
        <w:rPr>
          <w:sz w:val="16"/>
        </w:rPr>
        <w:t>In conclusion</w:t>
      </w:r>
      <w:r w:rsidRPr="00E0260C">
        <w:rPr>
          <w:rStyle w:val="StyleBoldUnderline"/>
        </w:rPr>
        <w:t xml:space="preserve">, our calculations show that the construction of an FNPP will require con- </w:t>
      </w:r>
      <w:proofErr w:type="spellStart"/>
      <w:r w:rsidRPr="00E0260C">
        <w:rPr>
          <w:rStyle w:val="StyleBoldUnderline"/>
        </w:rPr>
        <w:t>siderably</w:t>
      </w:r>
      <w:proofErr w:type="spellEnd"/>
      <w:r w:rsidRPr="00E0260C">
        <w:rPr>
          <w:rStyle w:val="StyleBoldUnderline"/>
        </w:rPr>
        <w:t xml:space="preserve"> more funding than is currently stated by </w:t>
      </w:r>
      <w:proofErr w:type="spellStart"/>
      <w:r w:rsidRPr="00E0260C">
        <w:rPr>
          <w:rStyle w:val="StyleBoldUnderline"/>
        </w:rPr>
        <w:t>Minatom</w:t>
      </w:r>
      <w:proofErr w:type="spellEnd"/>
      <w:r w:rsidRPr="00E0260C">
        <w:rPr>
          <w:rStyle w:val="StyleBoldUnderline"/>
        </w:rPr>
        <w:t xml:space="preserve"> – this increase might total up to an additional 500 million USD</w:t>
      </w:r>
      <w:r w:rsidRPr="00FC06B6">
        <w:rPr>
          <w:sz w:val="16"/>
        </w:rPr>
        <w:t xml:space="preserve"> (see Table 6). </w:t>
      </w:r>
      <w:r w:rsidRPr="00E0260C">
        <w:rPr>
          <w:rStyle w:val="StyleBoldUnderline"/>
        </w:rPr>
        <w:t>This would result in annual capital costs of at least 50 million USD. The annual operation costs of a FNPP are estimated at approximately 33 million USD</w:t>
      </w:r>
      <w:r w:rsidRPr="00FC06B6">
        <w:rPr>
          <w:sz w:val="16"/>
        </w:rPr>
        <w:t xml:space="preserve"> (Table 9). </w:t>
      </w:r>
      <w:r w:rsidRPr="00E0260C">
        <w:rPr>
          <w:rStyle w:val="StyleBoldUnderline"/>
        </w:rPr>
        <w:t xml:space="preserve">However, the plant will not be able to generate more than 10 million USD in sales annually.  </w:t>
      </w:r>
    </w:p>
    <w:p w14:paraId="537C808B" w14:textId="77777777" w:rsidR="00D76FD5" w:rsidRPr="00D76FD5" w:rsidRDefault="00D76FD5" w:rsidP="00D76FD5"/>
    <w:p w14:paraId="32D4E689" w14:textId="77777777" w:rsidR="005B0AD6" w:rsidRPr="005B0AD6" w:rsidRDefault="005B0AD6" w:rsidP="005B0AD6"/>
    <w:p w14:paraId="4B804601" w14:textId="130A7E8A" w:rsidR="00003F82" w:rsidRDefault="00003F82" w:rsidP="00003F82">
      <w:pPr>
        <w:pStyle w:val="Heading3"/>
      </w:pPr>
      <w:r>
        <w:t>Terrorism</w:t>
      </w:r>
    </w:p>
    <w:p w14:paraId="3803DE83" w14:textId="77777777" w:rsidR="00003F82" w:rsidRPr="00003F82" w:rsidRDefault="00003F82" w:rsidP="00003F82">
      <w:pPr>
        <w:pStyle w:val="Heading4"/>
      </w:pPr>
      <w:r w:rsidRPr="00003F82">
        <w:t xml:space="preserve">Floating nuclear plants risk terrorism – easier access. </w:t>
      </w:r>
    </w:p>
    <w:p w14:paraId="077C10F3" w14:textId="0FAE3FB1" w:rsidR="00003F82" w:rsidRPr="00FC06B6" w:rsidRDefault="00003F82" w:rsidP="00003F82">
      <w:pPr>
        <w:rPr>
          <w:sz w:val="16"/>
        </w:rPr>
      </w:pPr>
      <w:proofErr w:type="spellStart"/>
      <w:r w:rsidRPr="00FC06B6">
        <w:rPr>
          <w:rStyle w:val="StyleStyleBold12pt"/>
          <w:sz w:val="16"/>
        </w:rPr>
        <w:t>Matishak</w:t>
      </w:r>
      <w:proofErr w:type="spellEnd"/>
      <w:r w:rsidRPr="00FC06B6">
        <w:rPr>
          <w:rStyle w:val="StyleStyleBold12pt"/>
          <w:sz w:val="16"/>
        </w:rPr>
        <w:t xml:space="preserve"> ’10</w:t>
      </w:r>
      <w:r w:rsidRPr="00FC06B6">
        <w:rPr>
          <w:sz w:val="16"/>
        </w:rPr>
        <w:t xml:space="preserve"> (Martin, Staff Writer at the Hill “Floating Nuclear Reactors Could Fall Prey to Terrorists, Experts Say,” Global Security Newswire, Aug. 13, 2010 http://www.nti.org/gsn/article/floating-nuclear-reactors-could-fall-prey-to-terrorists-experts-say/ accessed July 16</w:t>
      </w:r>
      <w:r w:rsidRPr="00FC06B6">
        <w:rPr>
          <w:sz w:val="16"/>
          <w:vertAlign w:val="superscript"/>
        </w:rPr>
        <w:t>th</w:t>
      </w:r>
      <w:r w:rsidRPr="00FC06B6">
        <w:rPr>
          <w:sz w:val="16"/>
        </w:rPr>
        <w:t>, 2014)//bb</w:t>
      </w:r>
      <w:r w:rsidR="00FC06B6" w:rsidRPr="00FC06B6">
        <w:rPr>
          <w:sz w:val="12"/>
        </w:rPr>
        <w:t>¶</w:t>
      </w:r>
      <w:r w:rsidRPr="00FC06B6">
        <w:rPr>
          <w:sz w:val="16"/>
        </w:rPr>
        <w:t xml:space="preserve"> WASHINGTON -- Russia is wrapping up work on the first of a proposed fleet of </w:t>
      </w:r>
      <w:r w:rsidRPr="00003F82">
        <w:rPr>
          <w:b/>
          <w:u w:val="single"/>
        </w:rPr>
        <w:t>floating nuclear reactors</w:t>
      </w:r>
      <w:r w:rsidRPr="00FC06B6">
        <w:rPr>
          <w:sz w:val="16"/>
        </w:rPr>
        <w:t xml:space="preserve"> that would provide electricity to remote areas, but that </w:t>
      </w:r>
      <w:r w:rsidRPr="00003F82">
        <w:rPr>
          <w:b/>
          <w:u w:val="single"/>
        </w:rPr>
        <w:t>are</w:t>
      </w:r>
      <w:r w:rsidRPr="00FC06B6">
        <w:rPr>
          <w:sz w:val="16"/>
        </w:rPr>
        <w:t xml:space="preserve"> also </w:t>
      </w:r>
      <w:r w:rsidRPr="00003F82">
        <w:rPr>
          <w:b/>
          <w:u w:val="single"/>
        </w:rPr>
        <w:t>more vulnerable to terrorists and even piracy than traditional power stations</w:t>
      </w:r>
      <w:r w:rsidRPr="00FC06B6">
        <w:rPr>
          <w:sz w:val="16"/>
        </w:rPr>
        <w:t>, experts say (see GSN, Oct. 1, 2007).</w:t>
      </w:r>
      <w:r w:rsidR="00FC06B6" w:rsidRPr="00FC06B6">
        <w:rPr>
          <w:sz w:val="12"/>
        </w:rPr>
        <w:t>¶</w:t>
      </w:r>
      <w:r w:rsidRPr="00FC06B6">
        <w:rPr>
          <w:sz w:val="16"/>
        </w:rPr>
        <w:t xml:space="preserve"> Sailing small, </w:t>
      </w:r>
      <w:r w:rsidRPr="00003F82">
        <w:rPr>
          <w:b/>
          <w:u w:val="single"/>
        </w:rPr>
        <w:t>modular atomic reactors raises concerns about proliferation, along with their safety in extreme weather conditions and what to do with the radioactive waste they produce</w:t>
      </w:r>
      <w:r w:rsidRPr="00FC06B6">
        <w:rPr>
          <w:sz w:val="16"/>
        </w:rPr>
        <w:t>.</w:t>
      </w:r>
      <w:r w:rsidR="00FC06B6" w:rsidRPr="00FC06B6">
        <w:rPr>
          <w:sz w:val="12"/>
        </w:rPr>
        <w:t>¶</w:t>
      </w:r>
      <w:r w:rsidRPr="00FC06B6">
        <w:rPr>
          <w:sz w:val="16"/>
        </w:rPr>
        <w:t xml:space="preserve"> "The sort of emotional reaction is, well, if you didn't like nuclear power reactors to begin with will you like them any better if they're floating?" Sharon </w:t>
      </w:r>
      <w:proofErr w:type="spellStart"/>
      <w:r w:rsidRPr="00FC06B6">
        <w:rPr>
          <w:sz w:val="16"/>
        </w:rPr>
        <w:t>Squassoni</w:t>
      </w:r>
      <w:proofErr w:type="spellEnd"/>
      <w:r w:rsidRPr="00FC06B6">
        <w:rPr>
          <w:sz w:val="16"/>
        </w:rPr>
        <w:t xml:space="preserve">, director of the Center for Strategic and International Studies' Proliferation and Prevention Program, said in a recent telephone interview. "Probably not. </w:t>
      </w:r>
      <w:r w:rsidRPr="00003F82">
        <w:rPr>
          <w:b/>
          <w:u w:val="single"/>
        </w:rPr>
        <w:t>Whatever problems you have on land, you can equally have on sea only if you have a core meltdown in the water you're going to have a huge radioactive problem on hand."</w:t>
      </w:r>
      <w:r w:rsidR="00FC06B6" w:rsidRPr="00FC06B6">
        <w:rPr>
          <w:sz w:val="12"/>
        </w:rPr>
        <w:t>¶</w:t>
      </w:r>
      <w:r w:rsidRPr="00FC06B6">
        <w:rPr>
          <w:sz w:val="16"/>
        </w:rPr>
        <w:t xml:space="preserve"> Russia's nuclear agency launched the Academician </w:t>
      </w:r>
      <w:proofErr w:type="spellStart"/>
      <w:r w:rsidRPr="00FC06B6">
        <w:rPr>
          <w:sz w:val="16"/>
        </w:rPr>
        <w:t>Lomonosov</w:t>
      </w:r>
      <w:proofErr w:type="spellEnd"/>
      <w:r w:rsidRPr="00FC06B6">
        <w:rPr>
          <w:sz w:val="16"/>
        </w:rPr>
        <w:t xml:space="preserve">, a barge that would eventually carry a power plant, on June 30 in St. Petersburg. The $200 million vessel, which measures roughly 472 feet long and 98 feet wide, would accommodate two 35-megawatt reactors, known as KTL-40Cs, and could provide electricity for up to 200,000 people, </w:t>
      </w:r>
      <w:proofErr w:type="spellStart"/>
      <w:r w:rsidRPr="00FC06B6">
        <w:rPr>
          <w:sz w:val="16"/>
        </w:rPr>
        <w:t>Rosatom</w:t>
      </w:r>
      <w:proofErr w:type="spellEnd"/>
      <w:r w:rsidRPr="00FC06B6">
        <w:rPr>
          <w:sz w:val="16"/>
        </w:rPr>
        <w:t xml:space="preserve"> officials say</w:t>
      </w:r>
      <w:proofErr w:type="gramStart"/>
      <w:r w:rsidRPr="00FC06B6">
        <w:rPr>
          <w:sz w:val="16"/>
        </w:rPr>
        <w:t>.</w:t>
      </w:r>
      <w:r w:rsidR="00FC06B6" w:rsidRPr="00FC06B6">
        <w:rPr>
          <w:sz w:val="12"/>
        </w:rPr>
        <w:t>¶</w:t>
      </w:r>
      <w:proofErr w:type="gramEnd"/>
      <w:r w:rsidRPr="00FC06B6">
        <w:rPr>
          <w:sz w:val="16"/>
        </w:rPr>
        <w:t xml:space="preserve"> The average land-based nuclear power reactor generates about 1,000 megawatts of electricity, </w:t>
      </w:r>
      <w:proofErr w:type="spellStart"/>
      <w:r w:rsidRPr="00FC06B6">
        <w:rPr>
          <w:sz w:val="16"/>
        </w:rPr>
        <w:t>Squassoni</w:t>
      </w:r>
      <w:proofErr w:type="spellEnd"/>
      <w:r w:rsidRPr="00FC06B6">
        <w:rPr>
          <w:sz w:val="16"/>
        </w:rPr>
        <w:t xml:space="preserve"> said.</w:t>
      </w:r>
      <w:r w:rsidR="00FC06B6" w:rsidRPr="00FC06B6">
        <w:rPr>
          <w:sz w:val="12"/>
        </w:rPr>
        <w:t>¶</w:t>
      </w:r>
      <w:r w:rsidRPr="00FC06B6">
        <w:rPr>
          <w:sz w:val="16"/>
        </w:rPr>
        <w:t xml:space="preserve"> The reactor itself would be ready to operate in late 2012, the first of seven vessels Russia intends to build within five years. At least 15 countries -- including Algeria, Argentina, China and Malaysia -- have shown interest in contracting the services of such a system, according to the nuclear agency</w:t>
      </w:r>
      <w:proofErr w:type="gramStart"/>
      <w:r w:rsidRPr="00FC06B6">
        <w:rPr>
          <w:sz w:val="16"/>
        </w:rPr>
        <w:t>.</w:t>
      </w:r>
      <w:r w:rsidR="00FC06B6" w:rsidRPr="00FC06B6">
        <w:rPr>
          <w:sz w:val="12"/>
        </w:rPr>
        <w:t>¶</w:t>
      </w:r>
      <w:proofErr w:type="gramEnd"/>
      <w:r w:rsidRPr="00FC06B6">
        <w:rPr>
          <w:sz w:val="16"/>
        </w:rPr>
        <w:t xml:space="preserve"> The first ship would help power </w:t>
      </w:r>
      <w:proofErr w:type="spellStart"/>
      <w:r w:rsidRPr="00FC06B6">
        <w:rPr>
          <w:sz w:val="16"/>
        </w:rPr>
        <w:t>Vilyuchinsk</w:t>
      </w:r>
      <w:proofErr w:type="spellEnd"/>
      <w:r w:rsidRPr="00FC06B6">
        <w:rPr>
          <w:sz w:val="16"/>
        </w:rPr>
        <w:t>, a city on Russia's Kamchatka Peninsula that serves as an atomic submarine base. Similar models could deliver electricity to the country's hard-to-reach northern territories, where harsh weather makes regular coal and oil deliveries unreliable and expensive. The reactor could also be modified into a desalination plant in order to produce fresh water</w:t>
      </w:r>
      <w:proofErr w:type="gramStart"/>
      <w:r w:rsidRPr="00FC06B6">
        <w:rPr>
          <w:sz w:val="16"/>
        </w:rPr>
        <w:t>.</w:t>
      </w:r>
      <w:r w:rsidR="00FC06B6" w:rsidRPr="00FC06B6">
        <w:rPr>
          <w:sz w:val="12"/>
        </w:rPr>
        <w:t>¶</w:t>
      </w:r>
      <w:proofErr w:type="gramEnd"/>
      <w:r w:rsidRPr="00FC06B6">
        <w:rPr>
          <w:sz w:val="16"/>
        </w:rPr>
        <w:t xml:space="preserve"> Nuclear fuel for the plant would be loaded in the northern Murmansk region, and the station towed to its place of operation. The plant would store waste and spent fuel in an onboard facility that workers would empty every 10 to 12 years during regular maintenance overhauls. The reactor and the spent fuel would then go to a storage facility in Russia, but the barge could be recycled</w:t>
      </w:r>
      <w:proofErr w:type="gramStart"/>
      <w:r w:rsidRPr="00FC06B6">
        <w:rPr>
          <w:sz w:val="16"/>
        </w:rPr>
        <w:t>.</w:t>
      </w:r>
      <w:r w:rsidR="00FC06B6" w:rsidRPr="00FC06B6">
        <w:rPr>
          <w:sz w:val="12"/>
        </w:rPr>
        <w:t>¶</w:t>
      </w:r>
      <w:proofErr w:type="gramEnd"/>
      <w:r w:rsidRPr="00FC06B6">
        <w:rPr>
          <w:sz w:val="16"/>
        </w:rPr>
        <w:t xml:space="preserve"> The ships would need to be refueled once every three years. The vessel would be hauled away after 32 years of service</w:t>
      </w:r>
      <w:proofErr w:type="gramStart"/>
      <w:r w:rsidRPr="00FC06B6">
        <w:rPr>
          <w:sz w:val="16"/>
        </w:rPr>
        <w:t>.</w:t>
      </w:r>
      <w:r w:rsidR="00FC06B6" w:rsidRPr="00FC06B6">
        <w:rPr>
          <w:sz w:val="12"/>
        </w:rPr>
        <w:t>¶</w:t>
      </w:r>
      <w:proofErr w:type="gramEnd"/>
      <w:r w:rsidRPr="00FC06B6">
        <w:rPr>
          <w:sz w:val="16"/>
        </w:rPr>
        <w:t xml:space="preserve"> High Level of uranium enrichment needed makes model a proliferation risk- onshore safer</w:t>
      </w:r>
    </w:p>
    <w:p w14:paraId="72A24F4E" w14:textId="77777777" w:rsidR="00003F82" w:rsidRPr="00003F82" w:rsidRDefault="00003F82" w:rsidP="00003F82"/>
    <w:p w14:paraId="14A5365F" w14:textId="77777777" w:rsidR="00003F82" w:rsidRPr="00003F82" w:rsidRDefault="00003F82" w:rsidP="00003F82"/>
    <w:p w14:paraId="41A543D9" w14:textId="77777777" w:rsidR="00FC06B6" w:rsidRDefault="00FC06B6" w:rsidP="00FC06B6">
      <w:pPr>
        <w:pStyle w:val="Heading4"/>
      </w:pPr>
    </w:p>
    <w:p w14:paraId="0E0B46C2" w14:textId="5498F576" w:rsidR="00137E5B" w:rsidRDefault="00FC06B6" w:rsidP="00092CDF">
      <w:pPr>
        <w:pStyle w:val="Heading1"/>
      </w:pPr>
      <w:r>
        <w:t>ALGAE</w:t>
      </w:r>
      <w:r w:rsidR="009120AB">
        <w:t xml:space="preserve"> </w:t>
      </w:r>
      <w:r>
        <w:t>BIOFUELS</w:t>
      </w:r>
    </w:p>
    <w:p w14:paraId="329E88E3" w14:textId="7C28B67E" w:rsidR="00137E5B" w:rsidRDefault="00FC06B6" w:rsidP="00FC06B6">
      <w:pPr>
        <w:pStyle w:val="Heading2"/>
      </w:pPr>
      <w:proofErr w:type="spellStart"/>
      <w:r>
        <w:t>ONshore</w:t>
      </w:r>
      <w:proofErr w:type="spellEnd"/>
      <w:r>
        <w:t xml:space="preserve"> Good</w:t>
      </w:r>
    </w:p>
    <w:p w14:paraId="40EDF7BC" w14:textId="0445B9CC" w:rsidR="00FC06B6" w:rsidRDefault="00FC06B6" w:rsidP="00FC06B6">
      <w:pPr>
        <w:pStyle w:val="Heading3"/>
      </w:pPr>
      <w:r>
        <w:t>Solvency</w:t>
      </w:r>
    </w:p>
    <w:p w14:paraId="1D6FAFB2" w14:textId="77777777" w:rsidR="00092CDF" w:rsidRDefault="00092CDF" w:rsidP="00092CDF">
      <w:pPr>
        <w:pStyle w:val="Heading4"/>
      </w:pPr>
      <w:r w:rsidRPr="009120AB">
        <w:t xml:space="preserve">The federal government should place algae near ONSHORE wastewater streams to recycle the nutrients of algae fertilizer. </w:t>
      </w:r>
    </w:p>
    <w:p w14:paraId="60B4056C" w14:textId="77777777" w:rsidR="00092CDF" w:rsidRPr="00054D75" w:rsidRDefault="00092CDF" w:rsidP="00092CDF">
      <w:r w:rsidRPr="00137E5B">
        <w:rPr>
          <w:rStyle w:val="StyleStyleBold12pt"/>
        </w:rPr>
        <w:t>Singh, Nigam, Murphy 10</w:t>
      </w:r>
      <w:r>
        <w:t xml:space="preserve"> [</w:t>
      </w:r>
      <w:proofErr w:type="spellStart"/>
      <w:r>
        <w:t>Anoop</w:t>
      </w:r>
      <w:proofErr w:type="spellEnd"/>
      <w:r>
        <w:t xml:space="preserve">, Scientist at the Pakistan Ministry of Science and Technology, </w:t>
      </w:r>
      <w:proofErr w:type="spellStart"/>
      <w:r>
        <w:t>Poonam</w:t>
      </w:r>
      <w:proofErr w:type="spellEnd"/>
      <w:r>
        <w:t xml:space="preserve">, Senior Lecturer in Biotechnology at the University of Ulster, Jerry, Principal Investigator in Bioenergy and Biofuels in the Environmental Research Institute at University College Cork, “Renewable fuels from algae: An answer to debatable land based fuels”, </w:t>
      </w:r>
      <w:proofErr w:type="spellStart"/>
      <w:r>
        <w:t>Bioresource</w:t>
      </w:r>
      <w:proofErr w:type="spellEnd"/>
      <w:r>
        <w:t xml:space="preserve"> Technology, June 7 2010, http://ac.els-cdn.com.proxy.lib.umich.edu/S0960852410010138/1-s2.0-S0960852410010138-main.pdf</w:t>
      </w:r>
      <w:proofErr w:type="gramStart"/>
      <w:r>
        <w:t>?_</w:t>
      </w:r>
      <w:proofErr w:type="gramEnd"/>
      <w:r>
        <w:t>tid=8affac92-14eb-11e4-a6ba-00000aab0f27&amp;acdnat=1406396441_232a52b0a2ecd174539c4fd61c931d81, Accessed: 7/26/14] AW</w:t>
      </w:r>
    </w:p>
    <w:p w14:paraId="7540DE31" w14:textId="77777777" w:rsidR="00092CDF" w:rsidRPr="00092CDF" w:rsidRDefault="00092CDF" w:rsidP="00092CDF">
      <w:pPr>
        <w:rPr>
          <w:sz w:val="16"/>
        </w:rPr>
      </w:pPr>
      <w:r w:rsidRPr="00092CDF">
        <w:rPr>
          <w:sz w:val="16"/>
        </w:rPr>
        <w:t xml:space="preserve"> In June 2006, </w:t>
      </w:r>
      <w:r w:rsidRPr="00054D75">
        <w:rPr>
          <w:rStyle w:val="StyleBoldUnderline"/>
        </w:rPr>
        <w:t xml:space="preserve">oil company </w:t>
      </w:r>
      <w:proofErr w:type="spellStart"/>
      <w:r w:rsidRPr="00054D75">
        <w:rPr>
          <w:rStyle w:val="StyleBoldUnderline"/>
        </w:rPr>
        <w:t>PetroSun</w:t>
      </w:r>
      <w:proofErr w:type="spellEnd"/>
      <w:r w:rsidRPr="00054D75">
        <w:rPr>
          <w:rStyle w:val="StyleBoldUnderline"/>
        </w:rPr>
        <w:t xml:space="preserve"> started a wholly owned subsidiary called Algae Biofuels to operate in the US and Australia, to investigate the production of biodiesel, ethanol, methanol, methane, and hydrogen from microalgae</w:t>
      </w:r>
      <w:r w:rsidRPr="00092CDF">
        <w:rPr>
          <w:sz w:val="16"/>
        </w:rPr>
        <w:t xml:space="preserve">. </w:t>
      </w:r>
      <w:r w:rsidRPr="00054D75">
        <w:rPr>
          <w:rStyle w:val="StyleBoldUnderline"/>
        </w:rPr>
        <w:t xml:space="preserve">The company recently announced a feedstock supply agreement with the company </w:t>
      </w:r>
      <w:proofErr w:type="spellStart"/>
      <w:r w:rsidRPr="00054D75">
        <w:rPr>
          <w:rStyle w:val="StyleBoldUnderline"/>
        </w:rPr>
        <w:t>BioAlternatives</w:t>
      </w:r>
      <w:proofErr w:type="spellEnd"/>
      <w:r w:rsidRPr="00054D75">
        <w:rPr>
          <w:rStyle w:val="StyleBoldUnderline"/>
        </w:rPr>
        <w:t xml:space="preserve">, under which </w:t>
      </w:r>
      <w:proofErr w:type="spellStart"/>
      <w:r w:rsidRPr="00054D75">
        <w:rPr>
          <w:rStyle w:val="StyleBoldUnderline"/>
        </w:rPr>
        <w:t>PetroSun</w:t>
      </w:r>
      <w:proofErr w:type="spellEnd"/>
      <w:r w:rsidRPr="00054D75">
        <w:rPr>
          <w:rStyle w:val="StyleBoldUnderline"/>
        </w:rPr>
        <w:t xml:space="preserve"> supplies half of its algae production</w:t>
      </w:r>
      <w:r w:rsidRPr="00092CDF">
        <w:rPr>
          <w:sz w:val="16"/>
        </w:rPr>
        <w:t xml:space="preserve"> (or </w:t>
      </w:r>
      <w:r w:rsidRPr="00054D75">
        <w:rPr>
          <w:rStyle w:val="StyleBoldUnderline"/>
        </w:rPr>
        <w:t>up to 150 million gallons per year</w:t>
      </w:r>
      <w:r w:rsidRPr="00092CDF">
        <w:rPr>
          <w:sz w:val="16"/>
        </w:rPr>
        <w:t xml:space="preserve">) </w:t>
      </w:r>
      <w:r w:rsidRPr="00054D75">
        <w:rPr>
          <w:rStyle w:val="StyleBoldUnderline"/>
        </w:rPr>
        <w:t xml:space="preserve">to </w:t>
      </w:r>
      <w:proofErr w:type="spellStart"/>
      <w:r w:rsidRPr="00054D75">
        <w:rPr>
          <w:rStyle w:val="StyleBoldUnderline"/>
        </w:rPr>
        <w:t>BioAlternatives</w:t>
      </w:r>
      <w:proofErr w:type="spellEnd"/>
      <w:r w:rsidRPr="00092CDF">
        <w:rPr>
          <w:sz w:val="16"/>
        </w:rPr>
        <w:t xml:space="preserve"> as a feedstock for fuel production. </w:t>
      </w:r>
      <w:r w:rsidRPr="00054D75">
        <w:rPr>
          <w:rStyle w:val="StyleBoldUnderline"/>
        </w:rPr>
        <w:t>The partners plan to locate algae production and biodiesel refinery facilities in Louisiana.</w:t>
      </w:r>
      <w:r w:rsidRPr="00092CDF">
        <w:rPr>
          <w:sz w:val="16"/>
        </w:rPr>
        <w:t xml:space="preserve"> In October 2007, </w:t>
      </w:r>
      <w:r w:rsidRPr="00054D75">
        <w:rPr>
          <w:rStyle w:val="StyleBoldUnderline"/>
        </w:rPr>
        <w:t xml:space="preserve">the Chevron Corporation announced a collaborative research project with the DoE’s National Renewable Energy Laboratory (NREL) to explore the production of transport fuels, including jet fuel, from algae. Now Shell wants to make use of the existing expertise of HR </w:t>
      </w:r>
      <w:proofErr w:type="spellStart"/>
      <w:r w:rsidRPr="00054D75">
        <w:rPr>
          <w:rStyle w:val="StyleBoldUnderline"/>
        </w:rPr>
        <w:t>Biopetroleum</w:t>
      </w:r>
      <w:proofErr w:type="spellEnd"/>
      <w:r w:rsidRPr="00054D75">
        <w:rPr>
          <w:rStyle w:val="StyleBoldUnderline"/>
        </w:rPr>
        <w:t xml:space="preserve">, which is already growing algae on the coasts of Hawaii, </w:t>
      </w:r>
      <w:r w:rsidRPr="00092CDF">
        <w:rPr>
          <w:sz w:val="16"/>
        </w:rPr>
        <w:t xml:space="preserve">and test the technology for its efficiency and commercial viability. </w:t>
      </w:r>
      <w:r w:rsidRPr="00054D75">
        <w:rPr>
          <w:rStyle w:val="StyleBoldUnderline"/>
        </w:rPr>
        <w:t xml:space="preserve">The company stresses the </w:t>
      </w:r>
      <w:r w:rsidRPr="00054D75">
        <w:rPr>
          <w:rStyle w:val="Emphasis"/>
        </w:rPr>
        <w:t>exploratory nature of the project,</w:t>
      </w:r>
      <w:r w:rsidRPr="00092CDF">
        <w:rPr>
          <w:sz w:val="16"/>
        </w:rPr>
        <w:t xml:space="preserve"> </w:t>
      </w:r>
      <w:r w:rsidRPr="00054D75">
        <w:rPr>
          <w:rStyle w:val="StyleBoldUnderline"/>
        </w:rPr>
        <w:t xml:space="preserve">which will be accompanied by academic research. </w:t>
      </w:r>
      <w:r w:rsidRPr="00092CDF">
        <w:rPr>
          <w:sz w:val="16"/>
        </w:rPr>
        <w:t xml:space="preserve">One of the goals, for instance, is to screen algal species in order to identify those that are most suitable for fuel production (Gross, 2008). 9. Conclusion In last few decades various researchers have worked on the use of seed oils for the production of biofuels. </w:t>
      </w:r>
      <w:r w:rsidRPr="00054D75">
        <w:rPr>
          <w:rStyle w:val="StyleBoldUnderline"/>
        </w:rPr>
        <w:t xml:space="preserve">Production of </w:t>
      </w:r>
      <w:proofErr w:type="gramStart"/>
      <w:r w:rsidRPr="00054D75">
        <w:rPr>
          <w:rStyle w:val="StyleBoldUnderline"/>
        </w:rPr>
        <w:t>second generation</w:t>
      </w:r>
      <w:proofErr w:type="gramEnd"/>
      <w:r w:rsidRPr="00054D75">
        <w:rPr>
          <w:rStyle w:val="StyleBoldUnderline"/>
        </w:rPr>
        <w:t xml:space="preserve"> fuels such as bioethanol and biodiesel from biomass grown on arable lands, specially the use of oil-seeds for biodiesel, have raised the food prices</w:t>
      </w:r>
      <w:r w:rsidRPr="00054D75">
        <w:rPr>
          <w:rStyle w:val="Emphasis"/>
        </w:rPr>
        <w:t>. Third generation biofuels from algal cells grown on non-arable land is the obvious answer to the food-fuel competition.</w:t>
      </w:r>
      <w:r w:rsidRPr="00092CDF">
        <w:rPr>
          <w:sz w:val="16"/>
        </w:rPr>
        <w:t xml:space="preserve"> The process of algal cultivation could be improved for the efficient yield of algal lipids through the screening and improvement of algal strains. Wastewater and flue gases are the best options for reducing the environmental burden from the cultivation of algal biomass.</w:t>
      </w:r>
      <w:r w:rsidRPr="00054D75">
        <w:rPr>
          <w:rStyle w:val="StyleBoldUnderline"/>
        </w:rPr>
        <w:t xml:space="preserve"> </w:t>
      </w:r>
      <w:r w:rsidRPr="00054D75">
        <w:rPr>
          <w:rStyle w:val="Emphasis"/>
        </w:rPr>
        <w:t>Further research and development are necessary</w:t>
      </w:r>
      <w:r w:rsidRPr="00054D75">
        <w:rPr>
          <w:rStyle w:val="StyleBoldUnderline"/>
        </w:rPr>
        <w:t xml:space="preserve"> to establish an economical industrial scale production of algal biofuels</w:t>
      </w:r>
      <w:r w:rsidRPr="00092CDF">
        <w:rPr>
          <w:sz w:val="16"/>
        </w:rPr>
        <w:t>.</w:t>
      </w:r>
    </w:p>
    <w:p w14:paraId="744F334B" w14:textId="77777777" w:rsidR="00092CDF" w:rsidRPr="00092CDF" w:rsidRDefault="00092CDF" w:rsidP="00092CDF"/>
    <w:p w14:paraId="4399417B" w14:textId="77777777" w:rsidR="00137E5B" w:rsidRDefault="00137E5B" w:rsidP="00137E5B">
      <w:pPr>
        <w:pStyle w:val="Heading4"/>
      </w:pPr>
      <w:r>
        <w:t>Land based biofuels solve—sustainable and logistics are already in place</w:t>
      </w:r>
    </w:p>
    <w:p w14:paraId="6971E1C6" w14:textId="77777777" w:rsidR="00137E5B" w:rsidRDefault="00137E5B" w:rsidP="00137E5B">
      <w:pPr>
        <w:rPr>
          <w:sz w:val="16"/>
          <w:szCs w:val="16"/>
        </w:rPr>
      </w:pPr>
      <w:r w:rsidRPr="00E764C7">
        <w:rPr>
          <w:rStyle w:val="StyleStyleBold12pt"/>
        </w:rPr>
        <w:t>Singh, Nigam, Murphy 10</w:t>
      </w:r>
      <w:r>
        <w:t xml:space="preserve"> </w:t>
      </w:r>
      <w:r w:rsidRPr="00E764C7">
        <w:rPr>
          <w:sz w:val="16"/>
          <w:szCs w:val="16"/>
        </w:rPr>
        <w:t>[</w:t>
      </w:r>
      <w:proofErr w:type="spellStart"/>
      <w:r w:rsidRPr="00E764C7">
        <w:rPr>
          <w:sz w:val="16"/>
          <w:szCs w:val="16"/>
        </w:rPr>
        <w:t>Anoop</w:t>
      </w:r>
      <w:proofErr w:type="spellEnd"/>
      <w:r w:rsidRPr="00E764C7">
        <w:rPr>
          <w:sz w:val="16"/>
          <w:szCs w:val="16"/>
        </w:rPr>
        <w:t xml:space="preserve">, Scientist at the Pakistan Ministry of Science and Technology, </w:t>
      </w:r>
      <w:proofErr w:type="spellStart"/>
      <w:r w:rsidRPr="00E764C7">
        <w:rPr>
          <w:sz w:val="16"/>
          <w:szCs w:val="16"/>
        </w:rPr>
        <w:t>Poonam</w:t>
      </w:r>
      <w:proofErr w:type="spellEnd"/>
      <w:r w:rsidRPr="00E764C7">
        <w:rPr>
          <w:sz w:val="16"/>
          <w:szCs w:val="16"/>
        </w:rPr>
        <w:t xml:space="preserve">, Senior Lecturer in Biotechnology at the University of Ulster, Jerry, Principal Investigator in Bioenergy and Biofuels in the Environmental Research Institute at University College Cork, “Renewable fuels from algae: An answer to debatable land based fuels”, </w:t>
      </w:r>
      <w:proofErr w:type="spellStart"/>
      <w:r w:rsidRPr="00E764C7">
        <w:rPr>
          <w:sz w:val="16"/>
          <w:szCs w:val="16"/>
        </w:rPr>
        <w:t>Bioresource</w:t>
      </w:r>
      <w:proofErr w:type="spellEnd"/>
      <w:r w:rsidRPr="00E764C7">
        <w:rPr>
          <w:sz w:val="16"/>
          <w:szCs w:val="16"/>
        </w:rPr>
        <w:t xml:space="preserve"> Technology, June 7 2010, </w:t>
      </w:r>
      <w:hyperlink r:id="rId33" w:history="1">
        <w:r w:rsidRPr="00E764C7">
          <w:rPr>
            <w:rStyle w:val="Hyperlink"/>
            <w:sz w:val="16"/>
            <w:szCs w:val="16"/>
          </w:rPr>
          <w:t>http://ac.els-cdn.com.proxy.lib.umich.edu/S0960852410010138/1-s2.0-S0960852410010138-main.pdf?_tid=8affac92-14eb-11e4-a6ba-00000aab0f27&amp;acdnat=1406396441_232a52b0a2ecd174539c4fd61c931d81</w:t>
        </w:r>
      </w:hyperlink>
      <w:r w:rsidRPr="00E764C7">
        <w:rPr>
          <w:sz w:val="16"/>
          <w:szCs w:val="16"/>
        </w:rPr>
        <w:t>, Accessed: 7/26/14] AW</w:t>
      </w:r>
    </w:p>
    <w:p w14:paraId="50EF5DD1" w14:textId="77777777" w:rsidR="00137E5B" w:rsidRPr="00E764C7" w:rsidRDefault="00137E5B" w:rsidP="00137E5B"/>
    <w:p w14:paraId="41FF8AA6" w14:textId="7F4E1245" w:rsidR="00137E5B" w:rsidRPr="00FC06B6" w:rsidRDefault="00137E5B" w:rsidP="00137E5B">
      <w:pPr>
        <w:rPr>
          <w:sz w:val="16"/>
        </w:rPr>
      </w:pPr>
      <w:r w:rsidRPr="00FC06B6">
        <w:rPr>
          <w:sz w:val="16"/>
        </w:rPr>
        <w:t xml:space="preserve">Energy conversion, utilization and access underlie many of the great challenges of our time, including those associated with sustainability, environmental quality, security and poverty (Lynd et al., 2005 and </w:t>
      </w:r>
      <w:proofErr w:type="spellStart"/>
      <w:r w:rsidRPr="00FC06B6">
        <w:rPr>
          <w:sz w:val="16"/>
        </w:rPr>
        <w:t>Korres</w:t>
      </w:r>
      <w:proofErr w:type="spellEnd"/>
      <w:r w:rsidRPr="00FC06B6">
        <w:rPr>
          <w:sz w:val="16"/>
        </w:rPr>
        <w:t xml:space="preserve"> et al., 2010). </w:t>
      </w:r>
      <w:r w:rsidRPr="00E764C7">
        <w:rPr>
          <w:rStyle w:val="StyleBoldUnderline"/>
        </w:rPr>
        <w:t>Biofuels are an attractive alternative to current petroleum based fuels as they can be utilized as transportation fuels with little change to current technologies and have significant potential to improve sustainability and reduce GHG emissions</w:t>
      </w:r>
      <w:r w:rsidRPr="00FC06B6">
        <w:rPr>
          <w:sz w:val="16"/>
        </w:rPr>
        <w:t xml:space="preserve"> (</w:t>
      </w:r>
      <w:proofErr w:type="spellStart"/>
      <w:r w:rsidRPr="00FC06B6">
        <w:rPr>
          <w:sz w:val="16"/>
        </w:rPr>
        <w:t>Carere</w:t>
      </w:r>
      <w:proofErr w:type="spellEnd"/>
      <w:r w:rsidRPr="00FC06B6">
        <w:rPr>
          <w:sz w:val="16"/>
        </w:rPr>
        <w:t xml:space="preserve"> et al., 2008). </w:t>
      </w:r>
      <w:r w:rsidRPr="00E764C7">
        <w:rPr>
          <w:rStyle w:val="StyleBoldUnderline"/>
        </w:rPr>
        <w:t xml:space="preserve">Research on improving biofuels production has been accelerating for both ecological and economical reasons, </w:t>
      </w:r>
      <w:r w:rsidRPr="00FC06B6">
        <w:rPr>
          <w:sz w:val="16"/>
        </w:rPr>
        <w:t xml:space="preserve">primarily for its use as an alternative to petroleum based fuels (Prasad et al., 2007a). </w:t>
      </w:r>
      <w:r w:rsidRPr="00E764C7">
        <w:rPr>
          <w:rStyle w:val="StyleBoldUnderline"/>
        </w:rPr>
        <w:t>Microbial fuel cells (MFCs) are also getting attention but they need huge improvements in technologies and also not suitable for transport (Pant et al., 2010).</w:t>
      </w:r>
      <w:r>
        <w:rPr>
          <w:rStyle w:val="StyleBoldUnderline"/>
        </w:rPr>
        <w:t xml:space="preserve"> </w:t>
      </w:r>
      <w:r w:rsidRPr="00FC06B6">
        <w:rPr>
          <w:sz w:val="16"/>
        </w:rPr>
        <w:t xml:space="preserve">Biofuels refer to renewable fuels from biological sources that can be used for heat, electricity and fuel. </w:t>
      </w:r>
      <w:r w:rsidRPr="00E764C7">
        <w:rPr>
          <w:rStyle w:val="StyleBoldUnderline"/>
        </w:rPr>
        <w:t xml:space="preserve">Biofuels could play an essential part in reaching targets to replace petroleum based transportation fuels with a viable alternative, and in reducing long-term CO2 emissions, if environmental and economic sustainability are considered carefully </w:t>
      </w:r>
      <w:r w:rsidRPr="00FC06B6">
        <w:rPr>
          <w:sz w:val="16"/>
        </w:rPr>
        <w:t xml:space="preserve">(Yuan et al., 2008). </w:t>
      </w:r>
      <w:r w:rsidRPr="00E764C7">
        <w:rPr>
          <w:rStyle w:val="StyleBoldUnderline"/>
        </w:rPr>
        <w:t>They can be direct and immediate replacements for the liquid fuels used in transport and can be easily integrated to the logistic systems that are operating today</w:t>
      </w:r>
      <w:r w:rsidRPr="00FC06B6">
        <w:rPr>
          <w:sz w:val="16"/>
        </w:rPr>
        <w:t xml:space="preserve"> (Escobar et al., 2009). In recent years, the use of liquid biofuels in the transport sector has shown rapid global growth, driven mostly by policies focused on achievement of energy security, and mitigation of GHG emissions (IEA, 2007).</w:t>
      </w:r>
    </w:p>
    <w:p w14:paraId="61A64B07" w14:textId="77777777" w:rsidR="00137E5B" w:rsidRPr="00137E5B" w:rsidRDefault="00137E5B" w:rsidP="00137E5B"/>
    <w:p w14:paraId="1BE405C6" w14:textId="77777777" w:rsidR="00137E5B" w:rsidRDefault="00137E5B" w:rsidP="009120AB"/>
    <w:p w14:paraId="34B82E7B" w14:textId="77777777" w:rsidR="00137E5B" w:rsidRDefault="00137E5B" w:rsidP="00137E5B">
      <w:pPr>
        <w:pStyle w:val="Heading4"/>
      </w:pPr>
      <w:r>
        <w:t>Algae biofuels solve warming and energy security—removal of emissions and energy byproducts</w:t>
      </w:r>
    </w:p>
    <w:p w14:paraId="18DBF562" w14:textId="77777777" w:rsidR="00137E5B" w:rsidRDefault="00137E5B" w:rsidP="00137E5B">
      <w:pPr>
        <w:rPr>
          <w:sz w:val="16"/>
          <w:szCs w:val="16"/>
        </w:rPr>
      </w:pPr>
      <w:r w:rsidRPr="00E764C7">
        <w:rPr>
          <w:rStyle w:val="StyleStyleBold12pt"/>
        </w:rPr>
        <w:t>Singh, Nigam, Murphy 10</w:t>
      </w:r>
      <w:r>
        <w:t xml:space="preserve"> </w:t>
      </w:r>
      <w:r w:rsidRPr="00E764C7">
        <w:rPr>
          <w:sz w:val="16"/>
          <w:szCs w:val="16"/>
        </w:rPr>
        <w:t>[</w:t>
      </w:r>
      <w:proofErr w:type="spellStart"/>
      <w:r w:rsidRPr="00E764C7">
        <w:rPr>
          <w:sz w:val="16"/>
          <w:szCs w:val="16"/>
        </w:rPr>
        <w:t>Anoop</w:t>
      </w:r>
      <w:proofErr w:type="spellEnd"/>
      <w:r w:rsidRPr="00E764C7">
        <w:rPr>
          <w:sz w:val="16"/>
          <w:szCs w:val="16"/>
        </w:rPr>
        <w:t xml:space="preserve">, Scientist at the Pakistan Ministry of Science and Technology, </w:t>
      </w:r>
      <w:proofErr w:type="spellStart"/>
      <w:r w:rsidRPr="00E764C7">
        <w:rPr>
          <w:sz w:val="16"/>
          <w:szCs w:val="16"/>
        </w:rPr>
        <w:t>Poonam</w:t>
      </w:r>
      <w:proofErr w:type="spellEnd"/>
      <w:r w:rsidRPr="00E764C7">
        <w:rPr>
          <w:sz w:val="16"/>
          <w:szCs w:val="16"/>
        </w:rPr>
        <w:t xml:space="preserve">, Senior Lecturer in Biotechnology at the University of Ulster, Jerry, Principal Investigator in Bioenergy and Biofuels in the Environmental Research Institute at University College Cork, “Renewable fuels from algae: An answer to debatable land based fuels”, </w:t>
      </w:r>
      <w:proofErr w:type="spellStart"/>
      <w:r w:rsidRPr="00E764C7">
        <w:rPr>
          <w:sz w:val="16"/>
          <w:szCs w:val="16"/>
        </w:rPr>
        <w:t>Bioresource</w:t>
      </w:r>
      <w:proofErr w:type="spellEnd"/>
      <w:r w:rsidRPr="00E764C7">
        <w:rPr>
          <w:sz w:val="16"/>
          <w:szCs w:val="16"/>
        </w:rPr>
        <w:t xml:space="preserve"> Technology, June 7 2010, </w:t>
      </w:r>
      <w:hyperlink r:id="rId34" w:history="1">
        <w:r w:rsidRPr="00E764C7">
          <w:rPr>
            <w:rStyle w:val="Hyperlink"/>
            <w:sz w:val="16"/>
            <w:szCs w:val="16"/>
          </w:rPr>
          <w:t>http://ac.els-cdn.com.proxy.lib.umich.edu/S0960852410010138/1-s2.0-S0960852410010138-main.pdf?_tid=8affac92-14eb-11e4-a6ba-00000aab0f27&amp;acdnat=1406396441_232a52b0a2ecd174539c4fd61c931d81</w:t>
        </w:r>
      </w:hyperlink>
      <w:r w:rsidRPr="00E764C7">
        <w:rPr>
          <w:sz w:val="16"/>
          <w:szCs w:val="16"/>
        </w:rPr>
        <w:t>, Accessed: 7/26/14] AW</w:t>
      </w:r>
    </w:p>
    <w:p w14:paraId="49617C21" w14:textId="77777777" w:rsidR="00137E5B" w:rsidRDefault="00137E5B" w:rsidP="00137E5B"/>
    <w:p w14:paraId="6A706114" w14:textId="3CCE9657" w:rsidR="00137E5B" w:rsidRPr="00FC06B6" w:rsidRDefault="00137E5B" w:rsidP="00137E5B">
      <w:pPr>
        <w:rPr>
          <w:sz w:val="16"/>
        </w:rPr>
      </w:pPr>
      <w:r w:rsidRPr="00522D51">
        <w:rPr>
          <w:rStyle w:val="StyleBoldUnderline"/>
        </w:rPr>
        <w:t>Algae can be cultivated in farms absorbing CO2 from the air. They contain oils that can be used as raw material for biodiesel production</w:t>
      </w:r>
      <w:r w:rsidRPr="00FC06B6">
        <w:rPr>
          <w:sz w:val="16"/>
        </w:rPr>
        <w:t xml:space="preserve"> (</w:t>
      </w:r>
      <w:proofErr w:type="spellStart"/>
      <w:r w:rsidRPr="00FC06B6">
        <w:rPr>
          <w:sz w:val="16"/>
        </w:rPr>
        <w:t>Petrou</w:t>
      </w:r>
      <w:proofErr w:type="spellEnd"/>
      <w:r w:rsidRPr="00FC06B6">
        <w:rPr>
          <w:sz w:val="16"/>
        </w:rPr>
        <w:t xml:space="preserve"> and </w:t>
      </w:r>
      <w:proofErr w:type="spellStart"/>
      <w:r w:rsidRPr="00FC06B6">
        <w:rPr>
          <w:sz w:val="16"/>
        </w:rPr>
        <w:t>Pappis</w:t>
      </w:r>
      <w:proofErr w:type="spellEnd"/>
      <w:r w:rsidRPr="00FC06B6">
        <w:rPr>
          <w:sz w:val="16"/>
        </w:rPr>
        <w:t xml:space="preserve">, 2009). </w:t>
      </w:r>
      <w:r w:rsidRPr="00522D51">
        <w:rPr>
          <w:rStyle w:val="StyleBoldUnderline"/>
        </w:rPr>
        <w:t xml:space="preserve">They have the advantage that they do not conflict with food production. In addition, they have the potential to cover the global demand for transportation fuels </w:t>
      </w:r>
      <w:r w:rsidRPr="00FC06B6">
        <w:rPr>
          <w:sz w:val="16"/>
        </w:rPr>
        <w:t>(</w:t>
      </w:r>
      <w:proofErr w:type="spellStart"/>
      <w:r w:rsidRPr="00FC06B6">
        <w:rPr>
          <w:sz w:val="16"/>
        </w:rPr>
        <w:t>Chisti</w:t>
      </w:r>
      <w:proofErr w:type="spellEnd"/>
      <w:r w:rsidRPr="00FC06B6">
        <w:rPr>
          <w:sz w:val="16"/>
        </w:rPr>
        <w:t>, 2008).</w:t>
      </w:r>
      <w:r w:rsidR="00FC06B6" w:rsidRPr="00FC06B6">
        <w:rPr>
          <w:sz w:val="16"/>
        </w:rPr>
        <w:t xml:space="preserve"> </w:t>
      </w:r>
      <w:r w:rsidRPr="00FC06B6">
        <w:rPr>
          <w:sz w:val="16"/>
        </w:rPr>
        <w:t xml:space="preserve">Most of the used water turns into wastewater polluting the environment and creating health hazards. If 50% (495 billion m3) of this consumed water is available for algae production, it could generate about 247 million tons of algal biomass and about 37 million tons of oil. Yet the variations in the composition of wastewater limit such a notion, since only specific algae may perform to </w:t>
      </w:r>
      <w:proofErr w:type="gramStart"/>
      <w:r w:rsidRPr="00FC06B6">
        <w:rPr>
          <w:sz w:val="16"/>
        </w:rPr>
        <w:t>their</w:t>
      </w:r>
      <w:proofErr w:type="gramEnd"/>
      <w:r w:rsidRPr="00FC06B6">
        <w:rPr>
          <w:sz w:val="16"/>
        </w:rPr>
        <w:t xml:space="preserve"> potential (</w:t>
      </w:r>
      <w:proofErr w:type="spellStart"/>
      <w:r w:rsidRPr="00FC06B6">
        <w:rPr>
          <w:sz w:val="16"/>
        </w:rPr>
        <w:t>Chinnasamy</w:t>
      </w:r>
      <w:proofErr w:type="spellEnd"/>
      <w:r w:rsidRPr="00FC06B6">
        <w:rPr>
          <w:sz w:val="16"/>
        </w:rPr>
        <w:t xml:space="preserve"> et al., 2010). Therefore it is essential to select strains capable of growing in variety of wastewaters and producing feedstock for biofuels that can compete with biodiesel, </w:t>
      </w:r>
      <w:proofErr w:type="spellStart"/>
      <w:r w:rsidRPr="00FC06B6">
        <w:rPr>
          <w:sz w:val="16"/>
        </w:rPr>
        <w:t>biomethane</w:t>
      </w:r>
      <w:proofErr w:type="spellEnd"/>
      <w:r w:rsidRPr="00FC06B6">
        <w:rPr>
          <w:sz w:val="16"/>
        </w:rPr>
        <w:t xml:space="preserve"> and bioethanol in terms of land and water use, carbon sequestration, and GHG emission savings, etc. </w:t>
      </w:r>
      <w:r w:rsidRPr="00522D51">
        <w:rPr>
          <w:rStyle w:val="StyleBoldUnderline"/>
        </w:rPr>
        <w:t xml:space="preserve">Capability of algae to consume large amounts of CO2 also makes it an attractive option </w:t>
      </w:r>
      <w:proofErr w:type="gramStart"/>
      <w:r w:rsidRPr="00522D51">
        <w:rPr>
          <w:rStyle w:val="StyleBoldUnderline"/>
        </w:rPr>
        <w:t>as the process could be carbon neutral</w:t>
      </w:r>
      <w:proofErr w:type="gramEnd"/>
      <w:r w:rsidRPr="00FC06B6">
        <w:rPr>
          <w:sz w:val="16"/>
        </w:rPr>
        <w:t xml:space="preserve"> (Wang et al., 2008). </w:t>
      </w:r>
      <w:r w:rsidRPr="00522D51">
        <w:rPr>
          <w:rStyle w:val="StyleBoldUnderline"/>
        </w:rPr>
        <w:t xml:space="preserve">Wastewater generated by carpet mills along with sewage </w:t>
      </w:r>
      <w:r w:rsidRPr="00FC06B6">
        <w:rPr>
          <w:sz w:val="16"/>
        </w:rPr>
        <w:t xml:space="preserve">from Dalton area in North Central Georgia (40–55 million m3 year−1) </w:t>
      </w:r>
      <w:r w:rsidRPr="00522D51">
        <w:rPr>
          <w:rStyle w:val="StyleBoldUnderline"/>
        </w:rPr>
        <w:t xml:space="preserve">has the potential to generate up to </w:t>
      </w:r>
      <w:r w:rsidRPr="00FC06B6">
        <w:rPr>
          <w:sz w:val="16"/>
        </w:rPr>
        <w:t xml:space="preserve">15,000 tons of algal biomass which can produce about </w:t>
      </w:r>
      <w:r w:rsidRPr="00522D51">
        <w:rPr>
          <w:rStyle w:val="StyleBoldUnderline"/>
        </w:rPr>
        <w:t xml:space="preserve">2.5–4 million L of biodiesel and remove about 1500 tons of nitrogen and 150 tons of phosphorus from the wastewater in one year </w:t>
      </w:r>
      <w:r w:rsidRPr="00FC06B6">
        <w:rPr>
          <w:sz w:val="16"/>
        </w:rPr>
        <w:t>(</w:t>
      </w:r>
      <w:proofErr w:type="spellStart"/>
      <w:r w:rsidRPr="00FC06B6">
        <w:rPr>
          <w:sz w:val="16"/>
        </w:rPr>
        <w:t>Chinnasamy</w:t>
      </w:r>
      <w:proofErr w:type="spellEnd"/>
      <w:r w:rsidRPr="00FC06B6">
        <w:rPr>
          <w:sz w:val="16"/>
        </w:rPr>
        <w:t xml:space="preserve"> et al., 2010).</w:t>
      </w:r>
    </w:p>
    <w:p w14:paraId="400C58D1" w14:textId="77777777" w:rsidR="00137E5B" w:rsidRDefault="00137E5B" w:rsidP="00137E5B"/>
    <w:p w14:paraId="3DEB3680" w14:textId="77777777" w:rsidR="00137E5B" w:rsidRPr="00281B84" w:rsidRDefault="00137E5B" w:rsidP="00137E5B">
      <w:pPr>
        <w:pStyle w:val="Heading4"/>
      </w:pPr>
      <w:r w:rsidRPr="00281B84">
        <w:t>Algal biofuels are efficient—rapid growth</w:t>
      </w:r>
    </w:p>
    <w:p w14:paraId="0396999B" w14:textId="77777777" w:rsidR="00137E5B" w:rsidRDefault="00137E5B" w:rsidP="00137E5B">
      <w:pPr>
        <w:rPr>
          <w:sz w:val="16"/>
          <w:szCs w:val="16"/>
        </w:rPr>
      </w:pPr>
      <w:r w:rsidRPr="00E764C7">
        <w:rPr>
          <w:rStyle w:val="StyleStyleBold12pt"/>
        </w:rPr>
        <w:t>Singh, Nigam, Murphy 10</w:t>
      </w:r>
      <w:r>
        <w:t xml:space="preserve"> </w:t>
      </w:r>
      <w:r w:rsidRPr="00E764C7">
        <w:rPr>
          <w:sz w:val="16"/>
          <w:szCs w:val="16"/>
        </w:rPr>
        <w:t>[</w:t>
      </w:r>
      <w:proofErr w:type="spellStart"/>
      <w:r w:rsidRPr="00E764C7">
        <w:rPr>
          <w:sz w:val="16"/>
          <w:szCs w:val="16"/>
        </w:rPr>
        <w:t>Anoop</w:t>
      </w:r>
      <w:proofErr w:type="spellEnd"/>
      <w:r w:rsidRPr="00E764C7">
        <w:rPr>
          <w:sz w:val="16"/>
          <w:szCs w:val="16"/>
        </w:rPr>
        <w:t xml:space="preserve">, Scientist at the Pakistan Ministry of Science and Technology, </w:t>
      </w:r>
      <w:proofErr w:type="spellStart"/>
      <w:r w:rsidRPr="00E764C7">
        <w:rPr>
          <w:sz w:val="16"/>
          <w:szCs w:val="16"/>
        </w:rPr>
        <w:t>Poonam</w:t>
      </w:r>
      <w:proofErr w:type="spellEnd"/>
      <w:r w:rsidRPr="00E764C7">
        <w:rPr>
          <w:sz w:val="16"/>
          <w:szCs w:val="16"/>
        </w:rPr>
        <w:t xml:space="preserve">, Senior Lecturer in Biotechnology at the University of Ulster, Jerry, Principal Investigator in Bioenergy and Biofuels in the Environmental Research Institute at University College Cork, “Renewable fuels from algae: An answer to debatable land based fuels”, </w:t>
      </w:r>
      <w:proofErr w:type="spellStart"/>
      <w:r w:rsidRPr="00E764C7">
        <w:rPr>
          <w:sz w:val="16"/>
          <w:szCs w:val="16"/>
        </w:rPr>
        <w:t>Bioresource</w:t>
      </w:r>
      <w:proofErr w:type="spellEnd"/>
      <w:r w:rsidRPr="00E764C7">
        <w:rPr>
          <w:sz w:val="16"/>
          <w:szCs w:val="16"/>
        </w:rPr>
        <w:t xml:space="preserve"> Technology, June 7 2010, </w:t>
      </w:r>
      <w:hyperlink r:id="rId35" w:history="1">
        <w:r w:rsidRPr="00E764C7">
          <w:rPr>
            <w:rStyle w:val="Hyperlink"/>
            <w:sz w:val="16"/>
            <w:szCs w:val="16"/>
          </w:rPr>
          <w:t>http://ac.els-cdn.com.proxy.lib.umich.edu/S0960852410010138/1-s2.0-S0960852410010138-main.pdf?_tid=8affac92-14eb-11e4-a6ba-00000aab0f27&amp;acdnat=1406396441_232a52b0a2ecd174539c4fd61c931d81</w:t>
        </w:r>
      </w:hyperlink>
      <w:r w:rsidRPr="00E764C7">
        <w:rPr>
          <w:sz w:val="16"/>
          <w:szCs w:val="16"/>
        </w:rPr>
        <w:t>, Accessed: 7/26/14] AW</w:t>
      </w:r>
    </w:p>
    <w:p w14:paraId="438F7F43" w14:textId="77777777" w:rsidR="00137E5B" w:rsidRDefault="00137E5B" w:rsidP="00137E5B">
      <w:pPr>
        <w:rPr>
          <w:sz w:val="16"/>
          <w:szCs w:val="16"/>
        </w:rPr>
      </w:pPr>
    </w:p>
    <w:p w14:paraId="62D01825" w14:textId="4932C08E" w:rsidR="00137E5B" w:rsidRDefault="00137E5B" w:rsidP="00137E5B">
      <w:pPr>
        <w:rPr>
          <w:rStyle w:val="StyleBoldUnderline"/>
        </w:rPr>
      </w:pPr>
      <w:r w:rsidRPr="00FC06B6">
        <w:rPr>
          <w:sz w:val="14"/>
        </w:rPr>
        <w:t>Several biofuel candidates were proposed to displace fossil fuels in order to eliminate the vulnerability of energy sector. Biodiesel and bioethanol produced from terrestrial plants have attracted the attention of the world as potential substitute. However, due to food vs. fuel competition as well as land consumption of these biofuels, they have brought much controversy and debate on their sustainability (</w:t>
      </w:r>
      <w:proofErr w:type="spellStart"/>
      <w:r w:rsidRPr="00FC06B6">
        <w:rPr>
          <w:sz w:val="14"/>
        </w:rPr>
        <w:t>Goh</w:t>
      </w:r>
      <w:proofErr w:type="spellEnd"/>
      <w:r w:rsidRPr="00FC06B6">
        <w:rPr>
          <w:sz w:val="14"/>
        </w:rPr>
        <w:t xml:space="preserve"> and Lee, 2010). In this respect, </w:t>
      </w:r>
      <w:r w:rsidRPr="00522D51">
        <w:rPr>
          <w:rStyle w:val="StyleBoldUnderline"/>
        </w:rPr>
        <w:t xml:space="preserve">cultivation of </w:t>
      </w:r>
      <w:proofErr w:type="spellStart"/>
      <w:r w:rsidRPr="00522D51">
        <w:rPr>
          <w:rStyle w:val="StyleBoldUnderline"/>
        </w:rPr>
        <w:t>macroalgae</w:t>
      </w:r>
      <w:proofErr w:type="spellEnd"/>
      <w:r w:rsidRPr="00522D51">
        <w:rPr>
          <w:rStyle w:val="StyleBoldUnderline"/>
        </w:rPr>
        <w:t xml:space="preserve"> at </w:t>
      </w:r>
      <w:proofErr w:type="gramStart"/>
      <w:r w:rsidRPr="00522D51">
        <w:rPr>
          <w:rStyle w:val="StyleBoldUnderline"/>
        </w:rPr>
        <w:t>sea water</w:t>
      </w:r>
      <w:proofErr w:type="gramEnd"/>
      <w:r w:rsidRPr="00522D51">
        <w:rPr>
          <w:rStyle w:val="StyleBoldUnderline"/>
        </w:rPr>
        <w:t xml:space="preserve"> or industrial or other waste water provides a possible solution for this energy issue</w:t>
      </w:r>
      <w:r w:rsidRPr="00FC06B6">
        <w:rPr>
          <w:sz w:val="14"/>
        </w:rPr>
        <w:t xml:space="preserve">. Microalgae are single-cell, photosynthetic organisms known for their rapid growth and high energy content. </w:t>
      </w:r>
      <w:r w:rsidRPr="00522D51">
        <w:rPr>
          <w:rStyle w:val="StyleBoldUnderline"/>
        </w:rPr>
        <w:t>Some algal strains are capable of doubling their mass several times per day</w:t>
      </w:r>
      <w:r w:rsidRPr="00FC06B6">
        <w:rPr>
          <w:sz w:val="14"/>
        </w:rPr>
        <w:t xml:space="preserve">. In some cases, more than half of that mass consists of lipids or </w:t>
      </w:r>
      <w:proofErr w:type="spellStart"/>
      <w:r w:rsidRPr="00FC06B6">
        <w:rPr>
          <w:sz w:val="14"/>
        </w:rPr>
        <w:t>triacylglycerides</w:t>
      </w:r>
      <w:proofErr w:type="spellEnd"/>
      <w:r w:rsidRPr="00FC06B6">
        <w:rPr>
          <w:sz w:val="14"/>
        </w:rPr>
        <w:t>. B</w:t>
      </w:r>
      <w:r w:rsidRPr="00522D51">
        <w:rPr>
          <w:rStyle w:val="StyleBoldUnderline"/>
        </w:rPr>
        <w:t>iomass doubling times during exponential growth are commonly as short as 3.5 h</w:t>
      </w:r>
      <w:r w:rsidRPr="00FC06B6">
        <w:rPr>
          <w:sz w:val="14"/>
        </w:rPr>
        <w:t xml:space="preserve"> (</w:t>
      </w:r>
      <w:proofErr w:type="spellStart"/>
      <w:r w:rsidRPr="00FC06B6">
        <w:rPr>
          <w:sz w:val="14"/>
        </w:rPr>
        <w:t>Chisti</w:t>
      </w:r>
      <w:proofErr w:type="spellEnd"/>
      <w:r w:rsidRPr="00FC06B6">
        <w:rPr>
          <w:sz w:val="14"/>
        </w:rPr>
        <w:t xml:space="preserve">, 2007). </w:t>
      </w:r>
      <w:r w:rsidRPr="00522D51">
        <w:rPr>
          <w:rStyle w:val="StyleBoldUnderline"/>
        </w:rPr>
        <w:t>Oil content in microalgae can be up to 80% of dry biomass</w:t>
      </w:r>
      <w:r w:rsidRPr="00FC06B6">
        <w:rPr>
          <w:sz w:val="14"/>
        </w:rPr>
        <w:t xml:space="preserve"> (Table 2). </w:t>
      </w:r>
      <w:r w:rsidRPr="00522D51">
        <w:rPr>
          <w:rStyle w:val="StyleBoldUnderline"/>
        </w:rPr>
        <w:t xml:space="preserve">Depending on species, microalgae produce many different kinds of lipids, hydrocarbons and other complex oils </w:t>
      </w:r>
      <w:r w:rsidRPr="00FC06B6">
        <w:rPr>
          <w:sz w:val="14"/>
        </w:rPr>
        <w:t xml:space="preserve">(Banerjee et al., 2002 and </w:t>
      </w:r>
      <w:proofErr w:type="spellStart"/>
      <w:r w:rsidRPr="00FC06B6">
        <w:rPr>
          <w:sz w:val="14"/>
        </w:rPr>
        <w:t>Guschina</w:t>
      </w:r>
      <w:proofErr w:type="spellEnd"/>
      <w:r w:rsidRPr="00FC06B6">
        <w:rPr>
          <w:sz w:val="14"/>
        </w:rPr>
        <w:t xml:space="preserve"> and Harwood, 2006). Not all algal oils are satisfactory for making biodiesel, but suitable oils occur commonly. The growth medium must provide the inorganic elements that constitute the algal cell. Essential elements include nitrogen, phosphorus, iron and in some cases silicon (</w:t>
      </w:r>
      <w:proofErr w:type="spellStart"/>
      <w:r w:rsidRPr="00FC06B6">
        <w:rPr>
          <w:sz w:val="14"/>
        </w:rPr>
        <w:t>Chisti</w:t>
      </w:r>
      <w:proofErr w:type="spellEnd"/>
      <w:r w:rsidRPr="00FC06B6">
        <w:rPr>
          <w:sz w:val="14"/>
        </w:rPr>
        <w:t>, 2007).</w:t>
      </w:r>
      <w:r w:rsidR="00FC06B6" w:rsidRPr="00FC06B6">
        <w:rPr>
          <w:sz w:val="14"/>
        </w:rPr>
        <w:t xml:space="preserve"> </w:t>
      </w:r>
      <w:r w:rsidRPr="00522D51">
        <w:rPr>
          <w:rStyle w:val="StyleBoldUnderline"/>
        </w:rPr>
        <w:t xml:space="preserve">Third generation technology is based on algae or cyanobacteria that contain a high oil mass fraction grown in ponds. </w:t>
      </w:r>
      <w:proofErr w:type="gramStart"/>
      <w:r w:rsidRPr="00522D51">
        <w:rPr>
          <w:rStyle w:val="StyleBoldUnderline"/>
        </w:rPr>
        <w:t>Micro-organisms</w:t>
      </w:r>
      <w:proofErr w:type="gramEnd"/>
      <w:r w:rsidRPr="00522D51">
        <w:rPr>
          <w:rStyle w:val="StyleBoldUnderline"/>
        </w:rPr>
        <w:t xml:space="preserve"> can convert almost all of the energy in biomass residuals and wastes to methane and hydrogen.</w:t>
      </w:r>
      <w:r w:rsidRPr="00FC06B6">
        <w:rPr>
          <w:sz w:val="14"/>
        </w:rPr>
        <w:t xml:space="preserve"> Certain algae and cyanobacteria have high lipid contents (</w:t>
      </w:r>
      <w:proofErr w:type="spellStart"/>
      <w:r w:rsidRPr="00FC06B6">
        <w:rPr>
          <w:sz w:val="14"/>
        </w:rPr>
        <w:t>Spiertz</w:t>
      </w:r>
      <w:proofErr w:type="spellEnd"/>
      <w:r w:rsidRPr="00FC06B6">
        <w:rPr>
          <w:sz w:val="14"/>
        </w:rPr>
        <w:t xml:space="preserve"> and </w:t>
      </w:r>
      <w:proofErr w:type="spellStart"/>
      <w:r w:rsidRPr="00FC06B6">
        <w:rPr>
          <w:sz w:val="14"/>
        </w:rPr>
        <w:t>Ewert</w:t>
      </w:r>
      <w:proofErr w:type="spellEnd"/>
      <w:r w:rsidRPr="00FC06B6">
        <w:rPr>
          <w:sz w:val="14"/>
        </w:rPr>
        <w:t xml:space="preserve">, 2009). Under proper conditions, </w:t>
      </w:r>
      <w:r w:rsidRPr="00522D51">
        <w:rPr>
          <w:rStyle w:val="StyleBoldUnderline"/>
        </w:rPr>
        <w:t>these micro-organisms can produce lipids for biodiesel with yields per unit area that are many fold higher than those with any plant system</w:t>
      </w:r>
      <w:r w:rsidRPr="00FC06B6">
        <w:rPr>
          <w:sz w:val="14"/>
        </w:rPr>
        <w:t xml:space="preserve"> (</w:t>
      </w:r>
      <w:proofErr w:type="spellStart"/>
      <w:r w:rsidRPr="00FC06B6">
        <w:rPr>
          <w:sz w:val="14"/>
        </w:rPr>
        <w:t>Chisti</w:t>
      </w:r>
      <w:proofErr w:type="spellEnd"/>
      <w:r w:rsidRPr="00FC06B6">
        <w:rPr>
          <w:sz w:val="14"/>
        </w:rPr>
        <w:t xml:space="preserve">, 2008 and </w:t>
      </w:r>
      <w:proofErr w:type="spellStart"/>
      <w:r w:rsidRPr="00FC06B6">
        <w:rPr>
          <w:sz w:val="14"/>
        </w:rPr>
        <w:t>Rittmann</w:t>
      </w:r>
      <w:proofErr w:type="spellEnd"/>
      <w:r w:rsidRPr="00FC06B6">
        <w:rPr>
          <w:sz w:val="14"/>
        </w:rPr>
        <w:t xml:space="preserve">, 2008). Chiu et al. (2009) in a study reported, </w:t>
      </w:r>
      <w:r w:rsidRPr="00522D51">
        <w:rPr>
          <w:rStyle w:val="StyleBoldUnderline"/>
        </w:rPr>
        <w:t>an increase in the biomass production and lipid accumulation with a CO2 concentration increase in the aeration. However, it is still not proven that this high efficiency can be maintained after scaling-up the technology to a large production plant. Biodiesel production from algae is the promising technology.</w:t>
      </w:r>
    </w:p>
    <w:p w14:paraId="2F5729CC" w14:textId="77777777" w:rsidR="00137E5B" w:rsidRDefault="00137E5B" w:rsidP="00137E5B"/>
    <w:p w14:paraId="4A20C690" w14:textId="6B6F9AEE" w:rsidR="00137E5B" w:rsidRDefault="00137E5B" w:rsidP="00137E5B">
      <w:pPr>
        <w:pStyle w:val="Heading3"/>
      </w:pPr>
      <w:r>
        <w:t>A2: Land Bad</w:t>
      </w:r>
    </w:p>
    <w:p w14:paraId="35B1F4BC" w14:textId="45410BD4" w:rsidR="00137E5B" w:rsidRDefault="00137E5B" w:rsidP="00137E5B">
      <w:pPr>
        <w:pStyle w:val="Heading4"/>
      </w:pPr>
      <w:r>
        <w:t>That assumes 2</w:t>
      </w:r>
      <w:r w:rsidRPr="00137E5B">
        <w:rPr>
          <w:vertAlign w:val="superscript"/>
        </w:rPr>
        <w:t>nd</w:t>
      </w:r>
      <w:r>
        <w:t xml:space="preserve">-generation biofuels – the CP only invests in algae which doesn’t link to food or land issues. </w:t>
      </w:r>
    </w:p>
    <w:p w14:paraId="07069682" w14:textId="77777777" w:rsidR="00137E5B" w:rsidRDefault="00137E5B" w:rsidP="00137E5B">
      <w:pPr>
        <w:rPr>
          <w:sz w:val="16"/>
          <w:szCs w:val="16"/>
        </w:rPr>
      </w:pPr>
      <w:r w:rsidRPr="00E764C7">
        <w:rPr>
          <w:rStyle w:val="StyleStyleBold12pt"/>
        </w:rPr>
        <w:t>Singh, Nigam, Murphy 10</w:t>
      </w:r>
      <w:r>
        <w:t xml:space="preserve"> </w:t>
      </w:r>
      <w:r w:rsidRPr="00E764C7">
        <w:rPr>
          <w:sz w:val="16"/>
          <w:szCs w:val="16"/>
        </w:rPr>
        <w:t>[</w:t>
      </w:r>
      <w:proofErr w:type="spellStart"/>
      <w:r w:rsidRPr="00E764C7">
        <w:rPr>
          <w:sz w:val="16"/>
          <w:szCs w:val="16"/>
        </w:rPr>
        <w:t>Anoop</w:t>
      </w:r>
      <w:proofErr w:type="spellEnd"/>
      <w:r w:rsidRPr="00E764C7">
        <w:rPr>
          <w:sz w:val="16"/>
          <w:szCs w:val="16"/>
        </w:rPr>
        <w:t xml:space="preserve">, Scientist at the Pakistan Ministry of Science and Technology, </w:t>
      </w:r>
      <w:proofErr w:type="spellStart"/>
      <w:r w:rsidRPr="00E764C7">
        <w:rPr>
          <w:sz w:val="16"/>
          <w:szCs w:val="16"/>
        </w:rPr>
        <w:t>Poonam</w:t>
      </w:r>
      <w:proofErr w:type="spellEnd"/>
      <w:r w:rsidRPr="00E764C7">
        <w:rPr>
          <w:sz w:val="16"/>
          <w:szCs w:val="16"/>
        </w:rPr>
        <w:t xml:space="preserve">, Senior Lecturer in Biotechnology at the University of Ulster, Jerry, Principal Investigator in Bioenergy and Biofuels in the Environmental Research Institute at University College Cork, “Renewable fuels from algae: An answer to debatable land based fuels”, </w:t>
      </w:r>
      <w:proofErr w:type="spellStart"/>
      <w:r w:rsidRPr="00E764C7">
        <w:rPr>
          <w:sz w:val="16"/>
          <w:szCs w:val="16"/>
        </w:rPr>
        <w:t>Bioresource</w:t>
      </w:r>
      <w:proofErr w:type="spellEnd"/>
      <w:r w:rsidRPr="00E764C7">
        <w:rPr>
          <w:sz w:val="16"/>
          <w:szCs w:val="16"/>
        </w:rPr>
        <w:t xml:space="preserve"> Technology, June 7 2010, </w:t>
      </w:r>
      <w:hyperlink r:id="rId36" w:history="1">
        <w:r w:rsidRPr="00E764C7">
          <w:rPr>
            <w:rStyle w:val="Hyperlink"/>
            <w:sz w:val="16"/>
            <w:szCs w:val="16"/>
          </w:rPr>
          <w:t>http://ac.els-cdn.com.proxy.lib.umich.edu/S0960852410010138/1-s2.0-S0960852410010138-main.pdf?_tid=8affac92-14eb-11e4-a6ba-00000aab0f27&amp;acdnat=1406396441_232a52b0a2ecd174539c4fd61c931d81</w:t>
        </w:r>
      </w:hyperlink>
      <w:r w:rsidRPr="00E764C7">
        <w:rPr>
          <w:sz w:val="16"/>
          <w:szCs w:val="16"/>
        </w:rPr>
        <w:t>, Accessed: 7/26/14] AW</w:t>
      </w:r>
    </w:p>
    <w:p w14:paraId="22C8B446" w14:textId="77777777" w:rsidR="00137E5B" w:rsidRDefault="00137E5B" w:rsidP="00137E5B"/>
    <w:p w14:paraId="5A63C130" w14:textId="781CB346" w:rsidR="00137E5B" w:rsidRDefault="00137E5B" w:rsidP="00137E5B">
      <w:pPr>
        <w:rPr>
          <w:rStyle w:val="StyleBoldUnderline"/>
        </w:rPr>
      </w:pPr>
      <w:r w:rsidRPr="00AA7CA7">
        <w:rPr>
          <w:sz w:val="16"/>
        </w:rPr>
        <w:t xml:space="preserve">Global biofuel production has been increasing rapidly over the last decade, but </w:t>
      </w:r>
      <w:r w:rsidRPr="009454BE">
        <w:rPr>
          <w:rStyle w:val="StyleBoldUnderline"/>
        </w:rPr>
        <w:t>the expanding biofuel industry has recently raised important concerns</w:t>
      </w:r>
      <w:r w:rsidRPr="00AA7CA7">
        <w:rPr>
          <w:sz w:val="16"/>
        </w:rPr>
        <w:t>. In particular</w:t>
      </w:r>
      <w:r w:rsidRPr="009454BE">
        <w:rPr>
          <w:rStyle w:val="StyleBoldUnderline"/>
        </w:rPr>
        <w:t xml:space="preserve">, the sustainability of many first-generation biofuels </w:t>
      </w:r>
      <w:r w:rsidRPr="00AA7CA7">
        <w:rPr>
          <w:sz w:val="16"/>
        </w:rPr>
        <w:t xml:space="preserve">(primarily from food crops such as grains, sugar cane and vegetable oils) </w:t>
      </w:r>
      <w:r w:rsidRPr="009454BE">
        <w:rPr>
          <w:rStyle w:val="StyleBoldUnderline"/>
        </w:rPr>
        <w:t>has been increasingly questioned over concerns such as reported displacement of food crops, effects on the environment and climate change</w:t>
      </w:r>
      <w:r w:rsidRPr="00AA7CA7">
        <w:rPr>
          <w:sz w:val="16"/>
        </w:rPr>
        <w:t xml:space="preserve">. In general, there is growing consensus that </w:t>
      </w:r>
      <w:r w:rsidRPr="009454BE">
        <w:rPr>
          <w:rStyle w:val="StyleBoldUnderline"/>
        </w:rPr>
        <w:t>if significant emission reductions in the transport sector are to be achieved, biofuel technologies must become more efficient in terms of net lifecycle GHG emission reductions while at the same time be socially and environmentally sustainable</w:t>
      </w:r>
      <w:r w:rsidRPr="00AA7CA7">
        <w:rPr>
          <w:sz w:val="16"/>
        </w:rPr>
        <w:t xml:space="preserve"> (</w:t>
      </w:r>
      <w:proofErr w:type="spellStart"/>
      <w:r w:rsidRPr="00AA7CA7">
        <w:rPr>
          <w:sz w:val="16"/>
        </w:rPr>
        <w:t>Eisentraut</w:t>
      </w:r>
      <w:proofErr w:type="spellEnd"/>
      <w:r w:rsidRPr="00AA7CA7">
        <w:rPr>
          <w:sz w:val="16"/>
        </w:rPr>
        <w:t xml:space="preserve">, 2010). The increasing criticism of the sustainability of many first-generation biofuels has raised attention to the potential of so-called second-generation biofuels. Depending on the feedstock choice and the cultivation technique, </w:t>
      </w:r>
      <w:r w:rsidRPr="009454BE">
        <w:rPr>
          <w:rStyle w:val="StyleBoldUnderline"/>
        </w:rPr>
        <w:t>second-generation biofuel production has the potential to provide benefits such as consuming waste residues and making use of abandoned land, promote rural development and improve economic conditions in emerging and developing regions.</w:t>
      </w:r>
      <w:r w:rsidRPr="00AA7CA7">
        <w:rPr>
          <w:sz w:val="16"/>
        </w:rPr>
        <w:t xml:space="preserve"> However, </w:t>
      </w:r>
      <w:r w:rsidRPr="009454BE">
        <w:rPr>
          <w:rStyle w:val="StyleBoldUnderline"/>
        </w:rPr>
        <w:t xml:space="preserve">second-generation biofuel crops and production technologies </w:t>
      </w:r>
      <w:r w:rsidRPr="00AA7CA7">
        <w:rPr>
          <w:sz w:val="16"/>
        </w:rPr>
        <w:t xml:space="preserve">are more efficient, their production </w:t>
      </w:r>
      <w:r w:rsidRPr="009454BE">
        <w:rPr>
          <w:rStyle w:val="StyleBoldUnderline"/>
        </w:rPr>
        <w:t>could become unsustainable if they compete with food crops for available land. Thus, their sustainability will depend on whether producers comply with criteria like minimum lifecycle GHG reductions, including land use change, and social standards</w:t>
      </w:r>
      <w:r w:rsidRPr="00AA7CA7">
        <w:rPr>
          <w:sz w:val="16"/>
        </w:rPr>
        <w:t xml:space="preserve"> (</w:t>
      </w:r>
      <w:proofErr w:type="spellStart"/>
      <w:r w:rsidRPr="00AA7CA7">
        <w:rPr>
          <w:sz w:val="16"/>
        </w:rPr>
        <w:t>Eisentraut</w:t>
      </w:r>
      <w:proofErr w:type="spellEnd"/>
      <w:r w:rsidRPr="00AA7CA7">
        <w:rPr>
          <w:sz w:val="16"/>
        </w:rPr>
        <w:t xml:space="preserve">, 2010). The limitations of first-generation biofuels produced from food crops have caused greater emphasis to be placed on second-generation biofuels produced from </w:t>
      </w:r>
      <w:proofErr w:type="spellStart"/>
      <w:r w:rsidRPr="00AA7CA7">
        <w:rPr>
          <w:sz w:val="16"/>
        </w:rPr>
        <w:t>lignocellulosic</w:t>
      </w:r>
      <w:proofErr w:type="spellEnd"/>
      <w:r w:rsidRPr="00AA7CA7">
        <w:rPr>
          <w:sz w:val="16"/>
        </w:rPr>
        <w:t xml:space="preserve"> </w:t>
      </w:r>
      <w:proofErr w:type="spellStart"/>
      <w:r w:rsidRPr="00AA7CA7">
        <w:rPr>
          <w:sz w:val="16"/>
        </w:rPr>
        <w:t>feedstocks</w:t>
      </w:r>
      <w:proofErr w:type="spellEnd"/>
      <w:r w:rsidRPr="00AA7CA7">
        <w:rPr>
          <w:sz w:val="16"/>
        </w:rPr>
        <w:t>, although significant progress continues to be made to overcome the technical and economic challenges, second-generation biofuels production will continue to face major constraints to execute commercial deployment (Sims et al., 2010). The logistics of providing a competitive supply of biomass feedstock to a commercial plant is challenging, as is improving the performance of the conversion process to reduce costs.</w:t>
      </w:r>
      <w:r w:rsidR="00AA7CA7" w:rsidRPr="00AA7CA7">
        <w:rPr>
          <w:sz w:val="16"/>
        </w:rPr>
        <w:t xml:space="preserve"> </w:t>
      </w:r>
      <w:r w:rsidRPr="00AA7CA7">
        <w:rPr>
          <w:sz w:val="16"/>
        </w:rPr>
        <w:t xml:space="preserve">Although biofuel processes have a great potential to provide a carbon-neutral route to fuel production, first-generation </w:t>
      </w:r>
      <w:r w:rsidRPr="00B50E07">
        <w:rPr>
          <w:rStyle w:val="StyleBoldUnderline"/>
        </w:rPr>
        <w:t>biofuels production systems have considerable economic and environmental limitations and recently</w:t>
      </w:r>
      <w:r w:rsidRPr="00AA7CA7">
        <w:rPr>
          <w:sz w:val="16"/>
        </w:rPr>
        <w:t xml:space="preserve">, the issue of biofuels has become a very hot debate (Schenk et al., 2008 and Schenk et al., 2008). While some researchers emphasized on the benefits of biofuels (Schubert, 2006 and Somerville, 2006), </w:t>
      </w:r>
      <w:r w:rsidRPr="00B50E07">
        <w:rPr>
          <w:rStyle w:val="StyleBoldUnderline"/>
        </w:rPr>
        <w:t>others have criticized the economics and carbon mitigation potential of biofuel production</w:t>
      </w:r>
      <w:r w:rsidRPr="00AA7CA7">
        <w:rPr>
          <w:sz w:val="16"/>
        </w:rPr>
        <w:t xml:space="preserve"> (Palmer et al., 2007, </w:t>
      </w:r>
      <w:proofErr w:type="spellStart"/>
      <w:r w:rsidRPr="00AA7CA7">
        <w:rPr>
          <w:sz w:val="16"/>
        </w:rPr>
        <w:t>Righelato</w:t>
      </w:r>
      <w:proofErr w:type="spellEnd"/>
      <w:r w:rsidRPr="00AA7CA7">
        <w:rPr>
          <w:sz w:val="16"/>
        </w:rPr>
        <w:t xml:space="preserve"> and </w:t>
      </w:r>
      <w:proofErr w:type="spellStart"/>
      <w:r w:rsidRPr="00AA7CA7">
        <w:rPr>
          <w:sz w:val="16"/>
        </w:rPr>
        <w:t>Spracklen</w:t>
      </w:r>
      <w:proofErr w:type="spellEnd"/>
      <w:r w:rsidRPr="00AA7CA7">
        <w:rPr>
          <w:sz w:val="16"/>
        </w:rPr>
        <w:t xml:space="preserve">, 2007 and Waltz, 2007). </w:t>
      </w:r>
      <w:r w:rsidRPr="00B50E07">
        <w:rPr>
          <w:rStyle w:val="StyleBoldUnderline"/>
        </w:rPr>
        <w:t>The most common concern related to the current first generation biofuel systems is that as production capacities increase, so does their competition with agriculture for arable land used for food production.</w:t>
      </w:r>
      <w:r w:rsidR="00AA7CA7">
        <w:rPr>
          <w:rStyle w:val="StyleBoldUnderline"/>
        </w:rPr>
        <w:t xml:space="preserve"> </w:t>
      </w:r>
      <w:r w:rsidRPr="00AA7CA7">
        <w:rPr>
          <w:sz w:val="16"/>
        </w:rPr>
        <w:t>The production of biofuels has a different dynamic in relation to fossil fuels, being based on agricultural products, where land is the main input (</w:t>
      </w:r>
      <w:proofErr w:type="spellStart"/>
      <w:r w:rsidRPr="00AA7CA7">
        <w:rPr>
          <w:sz w:val="16"/>
        </w:rPr>
        <w:t>Rathmann</w:t>
      </w:r>
      <w:proofErr w:type="spellEnd"/>
      <w:r w:rsidRPr="00AA7CA7">
        <w:rPr>
          <w:sz w:val="16"/>
        </w:rPr>
        <w:t xml:space="preserve"> et al., 2010). </w:t>
      </w:r>
      <w:r w:rsidRPr="00B50E07">
        <w:rPr>
          <w:rStyle w:val="StyleBoldUnderline"/>
        </w:rPr>
        <w:t>This represents a shift in land use away from food production and poses a global dilemma, namely the need to feed humanity versus the greater monetary returns to farmers through the incorporation of lands for agro-energy</w:t>
      </w:r>
      <w:r w:rsidRPr="00AA7CA7">
        <w:rPr>
          <w:sz w:val="16"/>
        </w:rPr>
        <w:t xml:space="preserve"> (</w:t>
      </w:r>
      <w:proofErr w:type="spellStart"/>
      <w:r w:rsidRPr="00AA7CA7">
        <w:rPr>
          <w:sz w:val="16"/>
        </w:rPr>
        <w:t>Azar</w:t>
      </w:r>
      <w:proofErr w:type="spellEnd"/>
      <w:r w:rsidRPr="00AA7CA7">
        <w:rPr>
          <w:sz w:val="16"/>
        </w:rPr>
        <w:t xml:space="preserve">, 2003). </w:t>
      </w:r>
      <w:r w:rsidRPr="00B50E07">
        <w:rPr>
          <w:rStyle w:val="StyleBoldUnderline"/>
        </w:rPr>
        <w:t>The shift of land use from food crops to energy crops leads to increase in the food price and fall in the stocks of food products, with respective decline of exports</w:t>
      </w:r>
      <w:r w:rsidRPr="00AA7CA7">
        <w:rPr>
          <w:sz w:val="16"/>
        </w:rPr>
        <w:t xml:space="preserve"> (</w:t>
      </w:r>
      <w:proofErr w:type="spellStart"/>
      <w:r w:rsidRPr="00AA7CA7">
        <w:rPr>
          <w:sz w:val="16"/>
        </w:rPr>
        <w:t>Rathmann</w:t>
      </w:r>
      <w:proofErr w:type="spellEnd"/>
      <w:r w:rsidRPr="00AA7CA7">
        <w:rPr>
          <w:sz w:val="16"/>
        </w:rPr>
        <w:t xml:space="preserve"> et al., 2010). </w:t>
      </w:r>
      <w:r w:rsidRPr="00B50E07">
        <w:rPr>
          <w:rStyle w:val="StyleBoldUnderline"/>
        </w:rPr>
        <w:t>The increased pressure on arable land currently used for food production could also lead to severe food shortages, in particular for the developing world where already more than 800 million people suffer from hunger and malnutrition</w:t>
      </w:r>
      <w:r w:rsidRPr="00AA7CA7">
        <w:rPr>
          <w:sz w:val="16"/>
        </w:rPr>
        <w:t xml:space="preserve"> (Schenk et al., 2008 and Schenk et al., 2008).</w:t>
      </w:r>
      <w:r w:rsidR="00AA7CA7" w:rsidRPr="00AA7CA7">
        <w:rPr>
          <w:sz w:val="16"/>
        </w:rPr>
        <w:t xml:space="preserve"> </w:t>
      </w:r>
      <w:r w:rsidRPr="00CE6F47">
        <w:rPr>
          <w:rStyle w:val="StyleBoldUnderline"/>
        </w:rPr>
        <w:t>The most serious problem arising from biofuels is the increase of food market prices because of the increased use of arable land for biomass cultivation, used for production of biofuels. Subsiding biofuels also contributes in the same way, causing food prices to rise because farmers prefer to produce products with certain prices.</w:t>
      </w:r>
      <w:r w:rsidRPr="00AA7CA7">
        <w:rPr>
          <w:sz w:val="16"/>
        </w:rPr>
        <w:t xml:space="preserve"> That was the reason behind a big expansion in the commercial use of corn as a raw material for ethanol production in USA, which raised the corn cost tremendously. </w:t>
      </w:r>
      <w:r w:rsidRPr="00CE6F47">
        <w:rPr>
          <w:rStyle w:val="StyleBoldUnderline"/>
        </w:rPr>
        <w:t>Negative impacts from biofuels are also observed in a series of environmental impact categories, such as ozone layer depletion and acidification. These impacts vary from study to study and depend upon the definition of limits of each system</w:t>
      </w:r>
      <w:r w:rsidRPr="00AA7CA7">
        <w:rPr>
          <w:sz w:val="16"/>
        </w:rPr>
        <w:t xml:space="preserve">, e.g. cultivation and production methods, etc. </w:t>
      </w:r>
      <w:r w:rsidRPr="00CE6F47">
        <w:rPr>
          <w:rStyle w:val="StyleBoldUnderline"/>
        </w:rPr>
        <w:t>Energy plants are cultivated in an intensive way, in which many pesticides and fertilizers are used. This causes the contamination of surface waters and, as a consequence, problems such as eutrophication and eco-toxicity</w:t>
      </w:r>
      <w:r w:rsidRPr="00AA7CA7">
        <w:rPr>
          <w:sz w:val="16"/>
        </w:rPr>
        <w:t xml:space="preserve"> (</w:t>
      </w:r>
      <w:proofErr w:type="spellStart"/>
      <w:r w:rsidRPr="00AA7CA7">
        <w:rPr>
          <w:sz w:val="16"/>
        </w:rPr>
        <w:t>Petrou</w:t>
      </w:r>
      <w:proofErr w:type="spellEnd"/>
      <w:r w:rsidRPr="00AA7CA7">
        <w:rPr>
          <w:sz w:val="16"/>
        </w:rPr>
        <w:t xml:space="preserve"> and </w:t>
      </w:r>
      <w:proofErr w:type="spellStart"/>
      <w:r w:rsidRPr="00AA7CA7">
        <w:rPr>
          <w:sz w:val="16"/>
        </w:rPr>
        <w:t>Pappis</w:t>
      </w:r>
      <w:proofErr w:type="spellEnd"/>
      <w:r w:rsidRPr="00AA7CA7">
        <w:rPr>
          <w:sz w:val="16"/>
        </w:rPr>
        <w:t>, 2009).</w:t>
      </w:r>
      <w:r w:rsidR="00AA7CA7" w:rsidRPr="00AA7CA7">
        <w:rPr>
          <w:sz w:val="16"/>
        </w:rPr>
        <w:t xml:space="preserve"> </w:t>
      </w:r>
      <w:r w:rsidRPr="00CE6F47">
        <w:rPr>
          <w:rStyle w:val="StyleBoldUnderline"/>
        </w:rPr>
        <w:t xml:space="preserve">Depleting water resources and utilization of arable land have put the feasibility of biofuels under the scanner. The water footprint and land use for the production of biomass by cultivating various energy crops is given </w:t>
      </w:r>
      <w:r w:rsidRPr="00AA7CA7">
        <w:rPr>
          <w:sz w:val="16"/>
        </w:rPr>
        <w:t xml:space="preserve">in Table 1, </w:t>
      </w:r>
      <w:r w:rsidRPr="00CE6F47">
        <w:rPr>
          <w:rStyle w:val="StyleBoldUnderline"/>
        </w:rPr>
        <w:t xml:space="preserve">which depicts that all bioethanol and biodiesel crops are utilizing huge land area in </w:t>
      </w:r>
      <w:proofErr w:type="spellStart"/>
      <w:r w:rsidRPr="00CE6F47">
        <w:rPr>
          <w:rStyle w:val="StyleBoldUnderline"/>
        </w:rPr>
        <w:t>comparision</w:t>
      </w:r>
      <w:proofErr w:type="spellEnd"/>
      <w:r w:rsidRPr="00CE6F47">
        <w:rPr>
          <w:rStyle w:val="StyleBoldUnderline"/>
        </w:rPr>
        <w:t xml:space="preserve"> to algal biodiesel production.</w:t>
      </w:r>
      <w:r w:rsidR="00AA7CA7">
        <w:rPr>
          <w:rStyle w:val="StyleBoldUnderline"/>
        </w:rPr>
        <w:t xml:space="preserve"> </w:t>
      </w:r>
      <w:r w:rsidRPr="00AA7CA7">
        <w:rPr>
          <w:sz w:val="16"/>
        </w:rPr>
        <w:t xml:space="preserve">Estimates showed that </w:t>
      </w:r>
      <w:r w:rsidRPr="00CE6F47">
        <w:rPr>
          <w:rStyle w:val="StyleBoldUnderline"/>
        </w:rPr>
        <w:t xml:space="preserve">apart from drinking water, farmers would need about 4000 km3 of water in 2050, as against current 2700 km3, if no new technological changes </w:t>
      </w:r>
      <w:proofErr w:type="gramStart"/>
      <w:r w:rsidRPr="00CE6F47">
        <w:rPr>
          <w:rStyle w:val="StyleBoldUnderline"/>
        </w:rPr>
        <w:t>are</w:t>
      </w:r>
      <w:proofErr w:type="gramEnd"/>
      <w:r w:rsidRPr="00CE6F47">
        <w:rPr>
          <w:rStyle w:val="StyleBoldUnderline"/>
        </w:rPr>
        <w:t xml:space="preserve"> incorporated</w:t>
      </w:r>
      <w:r w:rsidRPr="00AA7CA7">
        <w:rPr>
          <w:sz w:val="16"/>
        </w:rPr>
        <w:t xml:space="preserve"> (</w:t>
      </w:r>
      <w:proofErr w:type="spellStart"/>
      <w:r w:rsidRPr="00AA7CA7">
        <w:rPr>
          <w:sz w:val="16"/>
        </w:rPr>
        <w:t>Amarasinghe</w:t>
      </w:r>
      <w:proofErr w:type="spellEnd"/>
      <w:r w:rsidRPr="00AA7CA7">
        <w:rPr>
          <w:sz w:val="16"/>
        </w:rPr>
        <w:t xml:space="preserve"> et al., 2007). </w:t>
      </w:r>
      <w:r w:rsidRPr="00CE6F47">
        <w:rPr>
          <w:rStyle w:val="StyleBoldUnderline"/>
        </w:rPr>
        <w:t xml:space="preserve">The global target for biofuel feedstock crop production for 2030 </w:t>
      </w:r>
      <w:proofErr w:type="gramStart"/>
      <w:r w:rsidRPr="00CE6F47">
        <w:rPr>
          <w:rStyle w:val="StyleBoldUnderline"/>
        </w:rPr>
        <w:t>itself</w:t>
      </w:r>
      <w:proofErr w:type="gramEnd"/>
      <w:r w:rsidRPr="00CE6F47">
        <w:rPr>
          <w:rStyle w:val="StyleBoldUnderline"/>
        </w:rPr>
        <w:t xml:space="preserve"> would demand 180 km3 of water</w:t>
      </w:r>
      <w:r w:rsidRPr="00AA7CA7">
        <w:rPr>
          <w:sz w:val="16"/>
        </w:rPr>
        <w:t xml:space="preserve"> (IWMI, 2008). </w:t>
      </w:r>
      <w:r w:rsidRPr="00CE6F47">
        <w:rPr>
          <w:rStyle w:val="StyleBoldUnderline"/>
        </w:rPr>
        <w:t>The extremely large arable land utilization for biomass production to be used as a raw material for production of biofuels could result in shortages in basic foods</w:t>
      </w:r>
      <w:r w:rsidRPr="00AA7CA7">
        <w:rPr>
          <w:sz w:val="16"/>
        </w:rPr>
        <w:t xml:space="preserve">, such as corn, cereals, soy, mustard, barley, etc. </w:t>
      </w:r>
      <w:r w:rsidRPr="00CE6F47">
        <w:rPr>
          <w:rStyle w:val="StyleBoldUnderline"/>
        </w:rPr>
        <w:t>The use of genetically modified organisms</w:t>
      </w:r>
      <w:r w:rsidRPr="00AA7CA7">
        <w:rPr>
          <w:sz w:val="16"/>
        </w:rPr>
        <w:t xml:space="preserve"> (GMOs) </w:t>
      </w:r>
      <w:r w:rsidRPr="00CE6F47">
        <w:rPr>
          <w:rStyle w:val="StyleBoldUnderline"/>
        </w:rPr>
        <w:t xml:space="preserve">in biomass cultivation </w:t>
      </w:r>
      <w:r w:rsidRPr="00AA7CA7">
        <w:rPr>
          <w:sz w:val="16"/>
        </w:rPr>
        <w:t xml:space="preserve">(GMO crops) </w:t>
      </w:r>
      <w:r w:rsidRPr="00CE6F47">
        <w:rPr>
          <w:rStyle w:val="StyleBoldUnderline"/>
        </w:rPr>
        <w:t>and in production of biofuels</w:t>
      </w:r>
      <w:r w:rsidRPr="00AA7CA7">
        <w:rPr>
          <w:sz w:val="16"/>
        </w:rPr>
        <w:t xml:space="preserve"> (genetically modified microbes) </w:t>
      </w:r>
      <w:r w:rsidRPr="00CE6F47">
        <w:rPr>
          <w:rStyle w:val="StyleBoldUnderline"/>
        </w:rPr>
        <w:t>can result in the spread of GMOs in natural habitats, biodiversity loss, and human mutations</w:t>
      </w:r>
      <w:r w:rsidRPr="00AA7CA7">
        <w:rPr>
          <w:sz w:val="16"/>
        </w:rPr>
        <w:t>, etc. (</w:t>
      </w:r>
      <w:proofErr w:type="spellStart"/>
      <w:r w:rsidRPr="00AA7CA7">
        <w:rPr>
          <w:sz w:val="16"/>
        </w:rPr>
        <w:t>Petrou</w:t>
      </w:r>
      <w:proofErr w:type="spellEnd"/>
      <w:r w:rsidRPr="00AA7CA7">
        <w:rPr>
          <w:sz w:val="16"/>
        </w:rPr>
        <w:t xml:space="preserve"> and </w:t>
      </w:r>
      <w:proofErr w:type="spellStart"/>
      <w:r w:rsidRPr="00AA7CA7">
        <w:rPr>
          <w:sz w:val="16"/>
        </w:rPr>
        <w:t>Pappis</w:t>
      </w:r>
      <w:proofErr w:type="spellEnd"/>
      <w:r w:rsidRPr="00AA7CA7">
        <w:rPr>
          <w:sz w:val="16"/>
        </w:rPr>
        <w:t>, 2009).</w:t>
      </w:r>
      <w:r w:rsidR="00AA7CA7" w:rsidRPr="00AA7CA7">
        <w:rPr>
          <w:sz w:val="16"/>
        </w:rPr>
        <w:t xml:space="preserve"> </w:t>
      </w:r>
      <w:r w:rsidRPr="00522D51">
        <w:rPr>
          <w:rStyle w:val="StyleBoldUnderline"/>
        </w:rPr>
        <w:t>Algae are considered as the only alternative to current biofuel crops such as corn and soybean as they do not require arable land</w:t>
      </w:r>
      <w:r w:rsidRPr="00AA7CA7">
        <w:rPr>
          <w:sz w:val="16"/>
        </w:rPr>
        <w:t xml:space="preserve"> (</w:t>
      </w:r>
      <w:proofErr w:type="spellStart"/>
      <w:r w:rsidRPr="00AA7CA7">
        <w:rPr>
          <w:sz w:val="16"/>
        </w:rPr>
        <w:t>Chisti</w:t>
      </w:r>
      <w:proofErr w:type="spellEnd"/>
      <w:r w:rsidRPr="00AA7CA7">
        <w:rPr>
          <w:sz w:val="16"/>
        </w:rPr>
        <w:t xml:space="preserve">, 2007, Hu et al., 2008 and Singh et al., 2010c). </w:t>
      </w:r>
      <w:r w:rsidRPr="00522D51">
        <w:rPr>
          <w:rStyle w:val="StyleBoldUnderline"/>
        </w:rPr>
        <w:t xml:space="preserve">Algae appear to provide the natural raw material in the form of a lipid-rich feedstock </w:t>
      </w:r>
      <w:r w:rsidRPr="00AA7CA7">
        <w:rPr>
          <w:sz w:val="16"/>
        </w:rPr>
        <w:t>(Khan et al., 2009)</w:t>
      </w:r>
      <w:r w:rsidRPr="00522D51">
        <w:rPr>
          <w:rStyle w:val="StyleBoldUnderline"/>
        </w:rPr>
        <w:t xml:space="preserve"> for biofuel production. </w:t>
      </w:r>
      <w:r w:rsidRPr="00AA7CA7">
        <w:rPr>
          <w:sz w:val="16"/>
        </w:rPr>
        <w:t xml:space="preserve">However their water demand is as high as 11–13 million L ha−1 </w:t>
      </w:r>
      <w:proofErr w:type="gramStart"/>
      <w:r w:rsidRPr="00AA7CA7">
        <w:rPr>
          <w:sz w:val="16"/>
        </w:rPr>
        <w:t>a−1</w:t>
      </w:r>
      <w:proofErr w:type="gramEnd"/>
      <w:r w:rsidRPr="00AA7CA7">
        <w:rPr>
          <w:sz w:val="16"/>
        </w:rPr>
        <w:t xml:space="preserve"> for cultivation in open ponds (</w:t>
      </w:r>
      <w:proofErr w:type="spellStart"/>
      <w:r w:rsidRPr="00AA7CA7">
        <w:rPr>
          <w:sz w:val="16"/>
        </w:rPr>
        <w:t>Chinnasamy</w:t>
      </w:r>
      <w:proofErr w:type="spellEnd"/>
      <w:r w:rsidRPr="00AA7CA7">
        <w:rPr>
          <w:sz w:val="16"/>
        </w:rPr>
        <w:t xml:space="preserve"> et al., 2010). </w:t>
      </w:r>
      <w:r w:rsidRPr="00522D51">
        <w:rPr>
          <w:rStyle w:val="StyleBoldUnderline"/>
        </w:rPr>
        <w:t xml:space="preserve">Their capability to grow in industrial, municipal and agricultural wastewaters and seawater not only overcomes this hurdle but also provides water treated for other uses. </w:t>
      </w:r>
      <w:r w:rsidRPr="00AA7CA7">
        <w:rPr>
          <w:sz w:val="16"/>
        </w:rPr>
        <w:t xml:space="preserve">Oswald (1963) proposed this process of </w:t>
      </w:r>
      <w:proofErr w:type="spellStart"/>
      <w:r w:rsidRPr="00AA7CA7">
        <w:rPr>
          <w:sz w:val="16"/>
        </w:rPr>
        <w:t>phyco</w:t>
      </w:r>
      <w:proofErr w:type="spellEnd"/>
      <w:r w:rsidRPr="00AA7CA7">
        <w:rPr>
          <w:sz w:val="16"/>
        </w:rPr>
        <w:t>-remediation of wastewaters and suggested a number of by-product applications for the biomass generated.</w:t>
      </w:r>
      <w:r w:rsidR="00AA7CA7" w:rsidRPr="00AA7CA7">
        <w:rPr>
          <w:sz w:val="16"/>
        </w:rPr>
        <w:t xml:space="preserve"> </w:t>
      </w:r>
      <w:r w:rsidRPr="00522D51">
        <w:rPr>
          <w:rStyle w:val="StyleBoldUnderline"/>
        </w:rPr>
        <w:t xml:space="preserve">The arable land could be used efficiently to grow food crops rather than biomass and oil seed crops for the production of biofuels. Water filled areas that are not suitable for growing food crops and industrial </w:t>
      </w:r>
      <w:proofErr w:type="gramStart"/>
      <w:r w:rsidRPr="00522D51">
        <w:rPr>
          <w:rStyle w:val="StyleBoldUnderline"/>
        </w:rPr>
        <w:t>waste water</w:t>
      </w:r>
      <w:proofErr w:type="gramEnd"/>
      <w:r w:rsidRPr="00522D51">
        <w:rPr>
          <w:rStyle w:val="StyleBoldUnderline"/>
        </w:rPr>
        <w:t xml:space="preserve"> can be used for the cultivation of algal biomass without any compromise with land and water resource for the production of biofuel that will also not adversely affect the food cost.</w:t>
      </w:r>
    </w:p>
    <w:p w14:paraId="666E6F55" w14:textId="77777777" w:rsidR="00137E5B" w:rsidRPr="00137E5B" w:rsidRDefault="00137E5B" w:rsidP="00137E5B"/>
    <w:p w14:paraId="39EF1D4A" w14:textId="77777777" w:rsidR="00137E5B" w:rsidRPr="00137E5B" w:rsidRDefault="00137E5B" w:rsidP="00137E5B"/>
    <w:p w14:paraId="17A5F5A5" w14:textId="77777777" w:rsidR="00092CDF" w:rsidRDefault="00092CDF" w:rsidP="00092CDF">
      <w:pPr>
        <w:pStyle w:val="Heading2"/>
      </w:pPr>
      <w:proofErr w:type="spellStart"/>
      <w:r>
        <w:t>OFFShore</w:t>
      </w:r>
      <w:proofErr w:type="spellEnd"/>
      <w:r>
        <w:t xml:space="preserve"> Bad</w:t>
      </w:r>
    </w:p>
    <w:p w14:paraId="54CD710A" w14:textId="77777777" w:rsidR="00092CDF" w:rsidRPr="00FC06B6" w:rsidRDefault="00092CDF" w:rsidP="00092CDF">
      <w:pPr>
        <w:pStyle w:val="Heading3"/>
      </w:pPr>
      <w:r>
        <w:t>Environment</w:t>
      </w:r>
    </w:p>
    <w:p w14:paraId="68766C04" w14:textId="77777777" w:rsidR="00092CDF" w:rsidRPr="009120AB" w:rsidRDefault="00092CDF" w:rsidP="00092CDF">
      <w:pPr>
        <w:pStyle w:val="Heading4"/>
      </w:pPr>
      <w:r w:rsidRPr="009120AB">
        <w:t>Offshore biofuel fertilizer has bad repercussions; impact is environmental collapse</w:t>
      </w:r>
    </w:p>
    <w:p w14:paraId="221AB810" w14:textId="77777777" w:rsidR="00092CDF" w:rsidRPr="009120AB" w:rsidRDefault="00092CDF" w:rsidP="00092CDF">
      <w:pPr>
        <w:rPr>
          <w:b/>
          <w:iCs/>
        </w:rPr>
      </w:pPr>
      <w:r w:rsidRPr="009120AB">
        <w:rPr>
          <w:rStyle w:val="StyleStyleBold12pt"/>
        </w:rPr>
        <w:t>Howell 10</w:t>
      </w:r>
      <w:r w:rsidRPr="009120AB">
        <w:rPr>
          <w:b/>
          <w:iCs/>
        </w:rPr>
        <w:t xml:space="preserve"> </w:t>
      </w:r>
      <w:r w:rsidRPr="009120AB">
        <w:rPr>
          <w:iCs/>
        </w:rPr>
        <w:t>[Katie, News reporter for Scientific American, ‘Is Algae Worse than Corn for Biofuels?</w:t>
      </w:r>
      <w:proofErr w:type="gramStart"/>
      <w:r w:rsidRPr="009120AB">
        <w:rPr>
          <w:iCs/>
        </w:rPr>
        <w:t>’,</w:t>
      </w:r>
      <w:proofErr w:type="gramEnd"/>
      <w:r w:rsidRPr="009120AB">
        <w:rPr>
          <w:iCs/>
        </w:rPr>
        <w:t xml:space="preserve"> Online, 1/22/2010, </w:t>
      </w:r>
      <w:hyperlink r:id="rId37" w:history="1">
        <w:r w:rsidRPr="009120AB">
          <w:rPr>
            <w:rStyle w:val="Hyperlink"/>
            <w:iCs/>
          </w:rPr>
          <w:t>http://www.scientificamerican.com/article/algae-biofuel-growth-environmental-impact/</w:t>
        </w:r>
      </w:hyperlink>
      <w:r w:rsidRPr="009120AB">
        <w:rPr>
          <w:iCs/>
        </w:rPr>
        <w:t>, July 15, 2014] KH</w:t>
      </w:r>
    </w:p>
    <w:p w14:paraId="7613F2C9" w14:textId="77777777" w:rsidR="00092CDF" w:rsidRPr="00FC06B6" w:rsidRDefault="00092CDF" w:rsidP="00092CDF">
      <w:pPr>
        <w:rPr>
          <w:sz w:val="16"/>
        </w:rPr>
      </w:pPr>
      <w:r w:rsidRPr="00FC06B6">
        <w:rPr>
          <w:sz w:val="16"/>
        </w:rPr>
        <w:t xml:space="preserve">Growing </w:t>
      </w:r>
      <w:r w:rsidRPr="009120AB">
        <w:rPr>
          <w:u w:val="single"/>
        </w:rPr>
        <w:t>algae</w:t>
      </w:r>
      <w:r w:rsidRPr="00FC06B6">
        <w:rPr>
          <w:sz w:val="16"/>
        </w:rPr>
        <w:t xml:space="preserve"> for use in </w:t>
      </w:r>
      <w:r w:rsidRPr="009120AB">
        <w:rPr>
          <w:u w:val="single"/>
        </w:rPr>
        <w:t>biofuels has a greater environmental impact than sources such as corn</w:t>
      </w:r>
      <w:r w:rsidRPr="00FC06B6">
        <w:rPr>
          <w:sz w:val="16"/>
        </w:rPr>
        <w:t xml:space="preserve">, switch grass and canola, researchers found in the first life-cycle assessment of algae growth. Interest in algae-based biofuels has blossomed in the past year, sparking investments from Exxon Mobil Corp. and Dow Chemical Co., and it has gained steam on Capitol Hill, as well. But the nascent industry has major environmental hurdles to overcome before ramping up production, according to research published this week in Environmental Science and Technology. "What we found was sort of surprising," said Andres </w:t>
      </w:r>
      <w:proofErr w:type="spellStart"/>
      <w:r w:rsidRPr="00FC06B6">
        <w:rPr>
          <w:sz w:val="16"/>
        </w:rPr>
        <w:t>Clarens</w:t>
      </w:r>
      <w:proofErr w:type="spellEnd"/>
      <w:r w:rsidRPr="00FC06B6">
        <w:rPr>
          <w:sz w:val="16"/>
        </w:rPr>
        <w:t xml:space="preserve">, a civil and environmental engineering professor at the University of Virginia and lead author of the paper. "We started doing this with as much optimism as everybody else." </w:t>
      </w:r>
      <w:r w:rsidRPr="009120AB">
        <w:rPr>
          <w:u w:val="single"/>
        </w:rPr>
        <w:t>Algae production consumes more energy, has higher greenhouse gas emissions and uses more water than other biofuel sources</w:t>
      </w:r>
      <w:r w:rsidRPr="00FC06B6">
        <w:rPr>
          <w:sz w:val="16"/>
        </w:rPr>
        <w:t xml:space="preserve">, like corn, switch grass and canola, </w:t>
      </w:r>
      <w:proofErr w:type="spellStart"/>
      <w:r w:rsidRPr="00FC06B6">
        <w:rPr>
          <w:sz w:val="16"/>
        </w:rPr>
        <w:t>Clarens</w:t>
      </w:r>
      <w:proofErr w:type="spellEnd"/>
      <w:r w:rsidRPr="00FC06B6">
        <w:rPr>
          <w:sz w:val="16"/>
        </w:rPr>
        <w:t xml:space="preserve"> and his colleagues found by using a statistical model to compare growth data of algae with conventional crops. "From a life-cycle standpoint, algae are not nearly as desirable as you would think they are," </w:t>
      </w:r>
      <w:proofErr w:type="spellStart"/>
      <w:r w:rsidRPr="00FC06B6">
        <w:rPr>
          <w:sz w:val="16"/>
        </w:rPr>
        <w:t>Clarens</w:t>
      </w:r>
      <w:proofErr w:type="spellEnd"/>
      <w:r w:rsidRPr="00FC06B6">
        <w:rPr>
          <w:sz w:val="16"/>
        </w:rPr>
        <w:t xml:space="preserve"> said. "And that was surprising to us." </w:t>
      </w:r>
      <w:r w:rsidRPr="009120AB">
        <w:rPr>
          <w:u w:val="single"/>
        </w:rPr>
        <w:t>The culprit,</w:t>
      </w:r>
      <w:r w:rsidRPr="00FC06B6">
        <w:rPr>
          <w:sz w:val="16"/>
        </w:rPr>
        <w:t xml:space="preserve"> the researchers say, </w:t>
      </w:r>
      <w:r w:rsidRPr="009120AB">
        <w:rPr>
          <w:u w:val="single"/>
        </w:rPr>
        <w:t>is fertilizer</w:t>
      </w:r>
      <w:r w:rsidRPr="00FC06B6">
        <w:rPr>
          <w:sz w:val="16"/>
        </w:rPr>
        <w:t xml:space="preserve">. Growing algae in open ponds is akin to producing them in a shallow swimming pool, </w:t>
      </w:r>
      <w:proofErr w:type="spellStart"/>
      <w:r w:rsidRPr="00FC06B6">
        <w:rPr>
          <w:sz w:val="16"/>
        </w:rPr>
        <w:t>Clarens</w:t>
      </w:r>
      <w:proofErr w:type="spellEnd"/>
      <w:r w:rsidRPr="00FC06B6">
        <w:rPr>
          <w:sz w:val="16"/>
        </w:rPr>
        <w:t xml:space="preserve"> said, so all of the nutrients -- nitrogen and phosphorus -- needed to keep them alive and boost their production come from outside sources. </w:t>
      </w:r>
      <w:r w:rsidRPr="009120AB">
        <w:rPr>
          <w:u w:val="single"/>
        </w:rPr>
        <w:t xml:space="preserve">And that fertilizer has an environmental impact because it's often made from petroleum </w:t>
      </w:r>
      <w:proofErr w:type="spellStart"/>
      <w:r w:rsidRPr="009120AB">
        <w:rPr>
          <w:u w:val="single"/>
        </w:rPr>
        <w:t>feedstocks</w:t>
      </w:r>
      <w:proofErr w:type="spellEnd"/>
      <w:r w:rsidRPr="00FC06B6">
        <w:rPr>
          <w:sz w:val="16"/>
        </w:rPr>
        <w:t xml:space="preserve">, </w:t>
      </w:r>
      <w:proofErr w:type="spellStart"/>
      <w:r w:rsidRPr="00FC06B6">
        <w:rPr>
          <w:sz w:val="16"/>
        </w:rPr>
        <w:t>Clarens</w:t>
      </w:r>
      <w:proofErr w:type="spellEnd"/>
      <w:r w:rsidRPr="00FC06B6">
        <w:rPr>
          <w:sz w:val="16"/>
        </w:rPr>
        <w:t xml:space="preserve"> said. "If you grow corn, you rotate the field with soybeans so you get nitrogen fixation," </w:t>
      </w:r>
      <w:proofErr w:type="spellStart"/>
      <w:r w:rsidRPr="00FC06B6">
        <w:rPr>
          <w:sz w:val="16"/>
        </w:rPr>
        <w:t>Clarens</w:t>
      </w:r>
      <w:proofErr w:type="spellEnd"/>
      <w:r w:rsidRPr="00FC06B6">
        <w:rPr>
          <w:sz w:val="16"/>
        </w:rPr>
        <w:t xml:space="preserve"> said. "You still have to fertilize a lot, but if you're growing algae ... all that fertilizer has to come from you, and the fertilizing demands are much higher." </w:t>
      </w:r>
      <w:r w:rsidRPr="009120AB">
        <w:rPr>
          <w:u w:val="single"/>
        </w:rPr>
        <w:t xml:space="preserve">Carbon dioxide also contributes to algae's environmental footprint. Algae use sunlight and water to convert carbon dioxide into materials that can be easily converted into fuel. But that CO2 has to come from somewhere, </w:t>
      </w:r>
      <w:proofErr w:type="spellStart"/>
      <w:r w:rsidRPr="009120AB">
        <w:rPr>
          <w:u w:val="single"/>
        </w:rPr>
        <w:t>Clarens</w:t>
      </w:r>
      <w:proofErr w:type="spellEnd"/>
      <w:r w:rsidRPr="009120AB">
        <w:rPr>
          <w:u w:val="single"/>
        </w:rPr>
        <w:t xml:space="preserve"> said. And until it's economical to pull it out of coal-fired power plant smokestacks or other industrial sources, it comes from petroleum-based sources, as well. Algae production has some other negative environmental impacts</w:t>
      </w:r>
      <w:r w:rsidRPr="00FC06B6">
        <w:rPr>
          <w:sz w:val="16"/>
        </w:rPr>
        <w:t xml:space="preserve">, </w:t>
      </w:r>
      <w:proofErr w:type="spellStart"/>
      <w:r w:rsidRPr="00FC06B6">
        <w:rPr>
          <w:sz w:val="16"/>
        </w:rPr>
        <w:t>Clarens</w:t>
      </w:r>
      <w:proofErr w:type="spellEnd"/>
      <w:r w:rsidRPr="00FC06B6">
        <w:rPr>
          <w:sz w:val="16"/>
        </w:rPr>
        <w:t xml:space="preserve"> said. </w:t>
      </w:r>
      <w:r w:rsidRPr="009120AB">
        <w:rPr>
          <w:u w:val="single"/>
        </w:rPr>
        <w:t>For one,</w:t>
      </w:r>
      <w:r w:rsidRPr="00FC06B6">
        <w:rPr>
          <w:sz w:val="16"/>
        </w:rPr>
        <w:t xml:space="preserve"> </w:t>
      </w:r>
      <w:r w:rsidRPr="009120AB">
        <w:rPr>
          <w:u w:val="single"/>
        </w:rPr>
        <w:t>to convert algae into fuel, producers centrifuge the algae-laden water to separate the two, and that takes "a fair amount of energy,</w:t>
      </w:r>
      <w:r w:rsidRPr="00FC06B6">
        <w:rPr>
          <w:sz w:val="16"/>
        </w:rPr>
        <w:t xml:space="preserve">" </w:t>
      </w:r>
      <w:proofErr w:type="spellStart"/>
      <w:r w:rsidRPr="00FC06B6">
        <w:rPr>
          <w:sz w:val="16"/>
        </w:rPr>
        <w:t>Clarens</w:t>
      </w:r>
      <w:proofErr w:type="spellEnd"/>
      <w:r w:rsidRPr="00FC06B6">
        <w:rPr>
          <w:sz w:val="16"/>
        </w:rPr>
        <w:t xml:space="preserve"> said. But </w:t>
      </w:r>
      <w:proofErr w:type="spellStart"/>
      <w:r w:rsidRPr="00FC06B6">
        <w:rPr>
          <w:sz w:val="16"/>
        </w:rPr>
        <w:t>Clarens</w:t>
      </w:r>
      <w:proofErr w:type="spellEnd"/>
      <w:r w:rsidRPr="00FC06B6">
        <w:rPr>
          <w:sz w:val="16"/>
        </w:rPr>
        <w:t xml:space="preserve"> and his colleagues aren't writing off algae as a potential future energy source. "We wanted to point to areas where algae performs poorly so we'll have a bit of a road map if we do decide to go down the algae road," </w:t>
      </w:r>
      <w:proofErr w:type="spellStart"/>
      <w:r w:rsidRPr="00FC06B6">
        <w:rPr>
          <w:sz w:val="16"/>
        </w:rPr>
        <w:t>Clarens</w:t>
      </w:r>
      <w:proofErr w:type="spellEnd"/>
      <w:r w:rsidRPr="00FC06B6">
        <w:rPr>
          <w:sz w:val="16"/>
        </w:rPr>
        <w:t xml:space="preserve"> said. The algae industry has called for life-cycle assessments and is working on its own complete analysis, Mary Rosenthal, executive director of the Algal Biomass Organization, said in an e-mailed statement. She said her organization had not had time to fully review the paper and could not comment on it specifically. "However, in general, the Algal Biomass Organization firmly believes life cycle assessments are critical to the development of the industry, given the need to accurately assess and quantify the environmental impact of algae-derived energy," she said. "Our membership supports the development of robust [life-cycle assessments], but believes that the process should include input from a multitude of stakeholders, including algae technology companies, [nongovernmental organizations] and other scientists." The data used in </w:t>
      </w:r>
      <w:proofErr w:type="spellStart"/>
      <w:r w:rsidRPr="00FC06B6">
        <w:rPr>
          <w:sz w:val="16"/>
        </w:rPr>
        <w:t>Clarens</w:t>
      </w:r>
      <w:proofErr w:type="spellEnd"/>
      <w:r w:rsidRPr="00FC06B6">
        <w:rPr>
          <w:sz w:val="16"/>
        </w:rPr>
        <w:t xml:space="preserve">' study came from previously published work about algae growth demonstrations since the 1980s, he said. Engineering a way out </w:t>
      </w:r>
      <w:proofErr w:type="spellStart"/>
      <w:r w:rsidRPr="009120AB">
        <w:rPr>
          <w:u w:val="single"/>
        </w:rPr>
        <w:t>Clarens</w:t>
      </w:r>
      <w:proofErr w:type="spellEnd"/>
      <w:r w:rsidRPr="009120AB">
        <w:rPr>
          <w:u w:val="single"/>
        </w:rPr>
        <w:t xml:space="preserve"> is offering a potential solution to the fertilizer problem: Place algae ponds near wastewater streams to recycle the nutrients.</w:t>
      </w:r>
      <w:r w:rsidRPr="00FC06B6">
        <w:rPr>
          <w:sz w:val="16"/>
        </w:rPr>
        <w:t xml:space="preserve"> "Our idea here was to model three different wastewater streams to see if we could offset" the fertilizer needs, </w:t>
      </w:r>
      <w:proofErr w:type="spellStart"/>
      <w:r w:rsidRPr="00FC06B6">
        <w:rPr>
          <w:sz w:val="16"/>
        </w:rPr>
        <w:t>Clarens</w:t>
      </w:r>
      <w:proofErr w:type="spellEnd"/>
      <w:r w:rsidRPr="00FC06B6">
        <w:rPr>
          <w:sz w:val="16"/>
        </w:rPr>
        <w:t xml:space="preserve"> said. </w:t>
      </w:r>
      <w:r w:rsidRPr="009120AB">
        <w:rPr>
          <w:u w:val="single"/>
        </w:rPr>
        <w:t>His team is continuing work in that area, setting up demonstration projects in the lab to test how well algae can grow using nutrients from wastewater.</w:t>
      </w:r>
      <w:r w:rsidRPr="00FC06B6">
        <w:rPr>
          <w:sz w:val="16"/>
        </w:rPr>
        <w:t xml:space="preserve"> They are also exploring the financial and regulatory conditions necessary to make an algae industry viable. One area in which algae perform better, environmentally, than other </w:t>
      </w:r>
      <w:proofErr w:type="spellStart"/>
      <w:proofErr w:type="gramStart"/>
      <w:r w:rsidRPr="00FC06B6">
        <w:rPr>
          <w:sz w:val="16"/>
        </w:rPr>
        <w:t>feedstocks</w:t>
      </w:r>
      <w:proofErr w:type="spellEnd"/>
      <w:r w:rsidRPr="00FC06B6">
        <w:rPr>
          <w:sz w:val="16"/>
        </w:rPr>
        <w:t xml:space="preserve"> is</w:t>
      </w:r>
      <w:proofErr w:type="gramEnd"/>
      <w:r w:rsidRPr="00FC06B6">
        <w:rPr>
          <w:sz w:val="16"/>
        </w:rPr>
        <w:t xml:space="preserve"> land use, </w:t>
      </w:r>
      <w:proofErr w:type="spellStart"/>
      <w:r w:rsidRPr="00FC06B6">
        <w:rPr>
          <w:sz w:val="16"/>
        </w:rPr>
        <w:t>Clarens</w:t>
      </w:r>
      <w:proofErr w:type="spellEnd"/>
      <w:r w:rsidRPr="00FC06B6">
        <w:rPr>
          <w:sz w:val="16"/>
        </w:rPr>
        <w:t xml:space="preserve"> said. "Some people out there would argue that's the one resource we're never going to be able to do anything about," he said. "We have finite room on this planet." </w:t>
      </w:r>
      <w:proofErr w:type="spellStart"/>
      <w:r w:rsidRPr="00FC06B6">
        <w:rPr>
          <w:sz w:val="16"/>
        </w:rPr>
        <w:t>Clarens</w:t>
      </w:r>
      <w:proofErr w:type="spellEnd"/>
      <w:r w:rsidRPr="00FC06B6">
        <w:rPr>
          <w:sz w:val="16"/>
        </w:rPr>
        <w:t xml:space="preserve">' team found algae produce four to five times more biomass energy per hectare than conventional crops. "You can argue that everything else, if we put our heads together, we can improve on. Maybe this is the justification," </w:t>
      </w:r>
      <w:proofErr w:type="spellStart"/>
      <w:r w:rsidRPr="00FC06B6">
        <w:rPr>
          <w:sz w:val="16"/>
        </w:rPr>
        <w:t>Clarens</w:t>
      </w:r>
      <w:proofErr w:type="spellEnd"/>
      <w:r w:rsidRPr="00FC06B6">
        <w:rPr>
          <w:sz w:val="16"/>
        </w:rPr>
        <w:t xml:space="preserve"> said. "Assuming there's a situation where the economics line up, there's possibly a way to engineer our way around other things with clever science and find a way to make it happen." "It seems on that level at least that there's some hope," he added. </w:t>
      </w:r>
    </w:p>
    <w:p w14:paraId="40F45FD4" w14:textId="77777777" w:rsidR="00B236CC" w:rsidRDefault="00B236CC" w:rsidP="009120AB">
      <w:pPr>
        <w:rPr>
          <w:b/>
          <w:iCs/>
        </w:rPr>
      </w:pPr>
    </w:p>
    <w:p w14:paraId="113ABD31" w14:textId="77777777" w:rsidR="00092CDF" w:rsidRPr="00092CDF" w:rsidRDefault="00092CDF" w:rsidP="00092CDF">
      <w:pPr>
        <w:pStyle w:val="Heading4"/>
        <w:rPr>
          <w:rStyle w:val="StyleStyleBold12pt"/>
        </w:rPr>
      </w:pPr>
    </w:p>
    <w:p w14:paraId="7A0D2A18" w14:textId="253584F7" w:rsidR="00B236CC" w:rsidRDefault="00092CDF" w:rsidP="00B236CC">
      <w:pPr>
        <w:pStyle w:val="Heading1"/>
      </w:pPr>
      <w:r>
        <w:t>GEOTHERMAL</w:t>
      </w:r>
    </w:p>
    <w:p w14:paraId="56E6F485" w14:textId="753F8421" w:rsidR="00D76FD5" w:rsidRPr="00D76FD5" w:rsidRDefault="00D76FD5" w:rsidP="00D76FD5">
      <w:pPr>
        <w:pStyle w:val="Heading3"/>
      </w:pPr>
      <w:r>
        <w:t>Good</w:t>
      </w:r>
    </w:p>
    <w:p w14:paraId="112D732F" w14:textId="77777777" w:rsidR="00B236CC" w:rsidRDefault="00B236CC" w:rsidP="00B236CC">
      <w:pPr>
        <w:pStyle w:val="Heading4"/>
      </w:pPr>
      <w:r>
        <w:t>Geothermal energy provides enough energy to satisfy energy needs- Research proves true for countries like Spain and Portugal</w:t>
      </w:r>
    </w:p>
    <w:p w14:paraId="17A89A15" w14:textId="77777777" w:rsidR="00B236CC" w:rsidRDefault="00B236CC" w:rsidP="00B236CC">
      <w:r w:rsidRPr="0089316C">
        <w:rPr>
          <w:rStyle w:val="StyleStyleBold12pt"/>
        </w:rPr>
        <w:t>Williams 14</w:t>
      </w:r>
      <w:r>
        <w:t xml:space="preserve"> (Bret Williams is a writer for Hydrogen Fuel News, “Geothermal energy could solve Spain and Portugal’s energy problems,” 6/20/14, Date accessed: 7/15/14, </w:t>
      </w:r>
      <w:r w:rsidRPr="0089316C">
        <w:t>http://www.hydrogenfuelnews.com/geothermal-energy-solve-spain-portugals-energy-problems/8518341/</w:t>
      </w:r>
      <w:r>
        <w:t>)</w:t>
      </w:r>
    </w:p>
    <w:p w14:paraId="3A2BE076" w14:textId="77777777" w:rsidR="00B236CC" w:rsidRPr="00FC06B6" w:rsidRDefault="00B236CC" w:rsidP="00B236CC">
      <w:pPr>
        <w:rPr>
          <w:sz w:val="16"/>
        </w:rPr>
      </w:pPr>
      <w:r w:rsidRPr="000A5BEC">
        <w:rPr>
          <w:rStyle w:val="StyleBoldUnderline"/>
        </w:rPr>
        <w:t>Spain and Portugal have enough geothermal potential to satisfy energy needs</w:t>
      </w:r>
      <w:r w:rsidRPr="00FC06B6">
        <w:rPr>
          <w:sz w:val="16"/>
        </w:rPr>
        <w:t xml:space="preserve">. </w:t>
      </w:r>
      <w:r w:rsidRPr="000A5BEC">
        <w:rPr>
          <w:rStyle w:val="StyleBoldUnderline"/>
        </w:rPr>
        <w:t>Both Spain and Portugal</w:t>
      </w:r>
      <w:r w:rsidRPr="00FC06B6">
        <w:rPr>
          <w:sz w:val="16"/>
        </w:rPr>
        <w:t xml:space="preserve"> </w:t>
      </w:r>
      <w:r w:rsidRPr="000A5BEC">
        <w:rPr>
          <w:rStyle w:val="StyleBoldUnderline"/>
        </w:rPr>
        <w:t>could meet the</w:t>
      </w:r>
      <w:r w:rsidRPr="00FC06B6">
        <w:rPr>
          <w:sz w:val="16"/>
        </w:rPr>
        <w:t xml:space="preserve"> </w:t>
      </w:r>
      <w:r w:rsidRPr="000A5BEC">
        <w:rPr>
          <w:rStyle w:val="StyleBoldUnderline"/>
        </w:rPr>
        <w:t>entirety of their energy needs through geothermal energy</w:t>
      </w:r>
      <w:r w:rsidRPr="00FC06B6">
        <w:rPr>
          <w:sz w:val="16"/>
        </w:rPr>
        <w:t xml:space="preserve">, according to a new study from the University of Valladolid. </w:t>
      </w:r>
      <w:r w:rsidRPr="000A5BEC">
        <w:rPr>
          <w:rStyle w:val="StyleBoldUnderline"/>
        </w:rPr>
        <w:t xml:space="preserve">The study suggests that neither country would have to make use of </w:t>
      </w:r>
      <w:proofErr w:type="gramStart"/>
      <w:r w:rsidRPr="000A5BEC">
        <w:rPr>
          <w:rStyle w:val="StyleBoldUnderline"/>
        </w:rPr>
        <w:t>fossil-fuels</w:t>
      </w:r>
      <w:proofErr w:type="gramEnd"/>
      <w:r w:rsidRPr="000A5BEC">
        <w:rPr>
          <w:rStyle w:val="StyleBoldUnderline"/>
        </w:rPr>
        <w:t xml:space="preserve"> or any other form of renewable energy to accomplish this goal, as they both have enough geothermal potential to satisfy their power demands</w:t>
      </w:r>
      <w:r w:rsidRPr="00FC06B6">
        <w:rPr>
          <w:sz w:val="16"/>
        </w:rPr>
        <w:t>. This may be good news for both countries, as the adoption of various forms of clean energy can be quite expensive, whereas a focus on one type of clean energy could be economically viable</w:t>
      </w:r>
      <w:r w:rsidRPr="000A5BEC">
        <w:rPr>
          <w:rStyle w:val="StyleBoldUnderline"/>
        </w:rPr>
        <w:t>. Geothermal power could be a very reliable energy source for both countries</w:t>
      </w:r>
      <w:r w:rsidRPr="00FC06B6">
        <w:rPr>
          <w:sz w:val="16"/>
        </w:rPr>
        <w:t xml:space="preserve">. The idea of geothermal energy is quite straightforward. </w:t>
      </w:r>
      <w:r w:rsidRPr="000A5BEC">
        <w:rPr>
          <w:rStyle w:val="StyleBoldUnderline"/>
        </w:rPr>
        <w:t>Geothermal systems utilize heat generated by the planet itself</w:t>
      </w:r>
      <w:r w:rsidRPr="00FC06B6">
        <w:rPr>
          <w:sz w:val="16"/>
        </w:rPr>
        <w:t xml:space="preserve">, using this heat to boil water and produce steam. The steam is fed through large turbines that are responsible for generating electrical power. Because </w:t>
      </w:r>
      <w:r w:rsidRPr="000A5BEC">
        <w:rPr>
          <w:rStyle w:val="StyleBoldUnderline"/>
        </w:rPr>
        <w:t xml:space="preserve">geothermal power is always available, this could be an effective, 24-hour energy source that is not subject to environmental whims. </w:t>
      </w:r>
      <w:r w:rsidRPr="00FC06B6">
        <w:rPr>
          <w:sz w:val="16"/>
        </w:rPr>
        <w:t xml:space="preserve">Spain and Portugal have a combined geothermal potential of 700 GW. </w:t>
      </w:r>
      <w:r w:rsidRPr="000A5BEC">
        <w:rPr>
          <w:rStyle w:val="StyleBoldUnderline"/>
        </w:rPr>
        <w:t xml:space="preserve">The study shows that Spain and Portugal have a combine 700 </w:t>
      </w:r>
      <w:proofErr w:type="spellStart"/>
      <w:r w:rsidRPr="000A5BEC">
        <w:rPr>
          <w:rStyle w:val="StyleBoldUnderline"/>
        </w:rPr>
        <w:t>gigawatts</w:t>
      </w:r>
      <w:proofErr w:type="spellEnd"/>
      <w:r w:rsidRPr="000A5BEC">
        <w:rPr>
          <w:rStyle w:val="StyleBoldUnderline"/>
        </w:rPr>
        <w:t xml:space="preserve"> of geothermal potential. This is five times more than the current energy needs of Spain alone</w:t>
      </w:r>
      <w:r w:rsidRPr="00FC06B6">
        <w:rPr>
          <w:sz w:val="16"/>
        </w:rPr>
        <w:t xml:space="preserve">. Exactly how these countries could tap into this energy is a somewhat controversial subject. Conventional </w:t>
      </w:r>
      <w:r w:rsidRPr="00B74338">
        <w:rPr>
          <w:rStyle w:val="StyleBoldUnderline"/>
        </w:rPr>
        <w:t>geothermal power plants</w:t>
      </w:r>
      <w:r w:rsidRPr="00FC06B6">
        <w:rPr>
          <w:sz w:val="16"/>
        </w:rPr>
        <w:t xml:space="preserve"> </w:t>
      </w:r>
      <w:r w:rsidRPr="00B74338">
        <w:rPr>
          <w:rStyle w:val="StyleBoldUnderline"/>
        </w:rPr>
        <w:t>would work quite well</w:t>
      </w:r>
      <w:r w:rsidRPr="00FC06B6">
        <w:rPr>
          <w:sz w:val="16"/>
        </w:rPr>
        <w:t>, but Spain and Portugal may be keen to try “advanced” methods of making use of geothermal power. These advanced methods are quite similar to the process of hydraulic fracturing, also known as “</w:t>
      </w:r>
      <w:proofErr w:type="spellStart"/>
      <w:r w:rsidRPr="00FC06B6">
        <w:rPr>
          <w:sz w:val="16"/>
        </w:rPr>
        <w:t>fracking</w:t>
      </w:r>
      <w:proofErr w:type="spellEnd"/>
      <w:r w:rsidRPr="00FC06B6">
        <w:rPr>
          <w:sz w:val="16"/>
        </w:rPr>
        <w:t xml:space="preserve">.” </w:t>
      </w:r>
      <w:proofErr w:type="spellStart"/>
      <w:r w:rsidRPr="00FC06B6">
        <w:rPr>
          <w:sz w:val="16"/>
        </w:rPr>
        <w:t>Fracking</w:t>
      </w:r>
      <w:proofErr w:type="spellEnd"/>
      <w:r w:rsidRPr="00FC06B6">
        <w:rPr>
          <w:sz w:val="16"/>
        </w:rPr>
        <w:t xml:space="preserve"> may be used to tap into geothermal power resources </w:t>
      </w:r>
    </w:p>
    <w:p w14:paraId="404ED79F" w14:textId="77777777" w:rsidR="00B236CC" w:rsidRDefault="00B236CC" w:rsidP="00B236CC"/>
    <w:p w14:paraId="13370C3A" w14:textId="77777777" w:rsidR="00B236CC" w:rsidRDefault="00B236CC" w:rsidP="00B236CC"/>
    <w:p w14:paraId="41DCBA8D" w14:textId="77777777" w:rsidR="00B236CC" w:rsidRDefault="00B236CC" w:rsidP="00B236CC">
      <w:pPr>
        <w:pStyle w:val="Heading4"/>
      </w:pPr>
      <w:r>
        <w:t>Geothermal power production creates jobs</w:t>
      </w:r>
    </w:p>
    <w:p w14:paraId="4BED96E0" w14:textId="77777777" w:rsidR="00B236CC" w:rsidRDefault="00B236CC" w:rsidP="00B236CC">
      <w:r w:rsidRPr="003031F1">
        <w:rPr>
          <w:rStyle w:val="StyleStyleBold12pt"/>
        </w:rPr>
        <w:t>GEA 13</w:t>
      </w:r>
      <w:r>
        <w:t xml:space="preserve"> (Geothermal Energy Association is a trade association composed of U.S. companies who support the expanded use of geothermal energy and are developing geothermal Resources worldwide for electrical power generation and direct-heat uses, “The Values of Geothermal Energy,” October 2013, Date Accessed: 7/15/14, </w:t>
      </w:r>
      <w:r w:rsidRPr="003031F1">
        <w:t>http://www.geothermal.org/PDFs/Values_of_Geothermal_Energy.pdf</w:t>
      </w:r>
      <w:r>
        <w:t>)</w:t>
      </w:r>
    </w:p>
    <w:p w14:paraId="74C1FF8A" w14:textId="77777777" w:rsidR="00B236CC" w:rsidRPr="00FC06B6" w:rsidRDefault="00B236CC" w:rsidP="00B236CC">
      <w:pPr>
        <w:rPr>
          <w:sz w:val="16"/>
        </w:rPr>
      </w:pPr>
      <w:r w:rsidRPr="00B74338">
        <w:rPr>
          <w:rStyle w:val="StyleBoldUnderline"/>
        </w:rPr>
        <w:t>Geothermal power production creates a variety of jobs throughout its lifecycle</w:t>
      </w:r>
      <w:r w:rsidRPr="00FC06B6">
        <w:rPr>
          <w:sz w:val="16"/>
        </w:rPr>
        <w:t>. Consultants and geoscientists perform the initial exploration; drilling engineers and construction teams develop the facilities; and an O&amp;M staff ultimately runs the power plant</w:t>
      </w:r>
      <w:r w:rsidRPr="00B74338">
        <w:rPr>
          <w:rStyle w:val="StyleBoldUnderline"/>
        </w:rPr>
        <w:t>. These steps, and many more in the process, create quality, professional positions.</w:t>
      </w:r>
      <w:r w:rsidRPr="00FC06B6">
        <w:rPr>
          <w:sz w:val="16"/>
        </w:rPr>
        <w:t xml:space="preserve"> In addition to the jobs created directly, </w:t>
      </w:r>
      <w:r w:rsidRPr="00B74338">
        <w:rPr>
          <w:rStyle w:val="StyleBoldUnderline"/>
        </w:rPr>
        <w:t>geothermal development also indirectly increases employment in a variety of industries that provide services to the companies performing exploration, construction, or operation and maintenance</w:t>
      </w:r>
      <w:r w:rsidRPr="00FC06B6">
        <w:rPr>
          <w:sz w:val="16"/>
        </w:rPr>
        <w:t xml:space="preserve">. Examples of these indirectly- created jobs include equipment service personnel, security guards, lawyers, and government regulators. </w:t>
      </w:r>
    </w:p>
    <w:p w14:paraId="51754E1D" w14:textId="77777777" w:rsidR="00B236CC" w:rsidRDefault="00B236CC" w:rsidP="00B236CC"/>
    <w:p w14:paraId="1C42877A" w14:textId="77777777" w:rsidR="00B236CC" w:rsidRDefault="00B236CC" w:rsidP="00B236CC"/>
    <w:p w14:paraId="3F541E19" w14:textId="77777777" w:rsidR="00B236CC" w:rsidRDefault="00B236CC" w:rsidP="00B236CC">
      <w:pPr>
        <w:pStyle w:val="Heading4"/>
      </w:pPr>
      <w:r>
        <w:t xml:space="preserve">Geothermal power is reliable </w:t>
      </w:r>
    </w:p>
    <w:p w14:paraId="19138990" w14:textId="77777777" w:rsidR="00B236CC" w:rsidRDefault="00B236CC" w:rsidP="00B236CC">
      <w:r w:rsidRPr="003031F1">
        <w:rPr>
          <w:rStyle w:val="StyleStyleBold12pt"/>
        </w:rPr>
        <w:t>GEA 13</w:t>
      </w:r>
      <w:r>
        <w:t xml:space="preserve"> (Geothermal Energy Association is a trade association composed of U.S. companies who support the expanded use of geothermal energy and are developing geothermal Resources worldwide for electrical power generation and direct-heat uses, “The Values of Geothermal Energy,” October 2013, Date Accessed: 7/15/14, </w:t>
      </w:r>
      <w:r w:rsidRPr="003031F1">
        <w:t>http://www.geothermal.org/PDFs/Values_of_Geothermal_Energy.pdf</w:t>
      </w:r>
      <w:r>
        <w:t>)</w:t>
      </w:r>
    </w:p>
    <w:p w14:paraId="1D91230B" w14:textId="77777777" w:rsidR="00B236CC" w:rsidRPr="00FC06B6" w:rsidRDefault="00B236CC" w:rsidP="00B236CC">
      <w:pPr>
        <w:rPr>
          <w:sz w:val="16"/>
        </w:rPr>
      </w:pPr>
      <w:r w:rsidRPr="00B74338">
        <w:rPr>
          <w:rStyle w:val="StyleBoldUnderline"/>
        </w:rPr>
        <w:t>Geothermal power is a firm power source because it runs 24 hours a day regardless of extraneous conditions. Geothermal plants, when built and managed responsibly, can last up to half a century or more</w:t>
      </w:r>
      <w:r w:rsidRPr="00FC06B6">
        <w:rPr>
          <w:sz w:val="16"/>
        </w:rPr>
        <w:t xml:space="preserve">. Power plants built in the 1970’s, such as at The Geysers in California, still operate today extracting geothermal steams and brines to generate electricity. Additionally, geothermal power is a technically and commercially proven technology, unlike many other renewable energy technologies that are still relatively new and that involve a significant degree of technological risk. </w:t>
      </w:r>
      <w:r w:rsidRPr="00B74338">
        <w:rPr>
          <w:rStyle w:val="StyleBoldUnderline"/>
        </w:rPr>
        <w:t>Geothermal plants are scalable to over 50 MW with a fraction of the land and environmental impact of other technologies</w:t>
      </w:r>
      <w:r w:rsidRPr="00FC06B6">
        <w:rPr>
          <w:sz w:val="16"/>
        </w:rPr>
        <w:t xml:space="preserve">. Over 40% of the U.S. electric power generation comes from burning coal.3 With their relatively low fuel cost and predictable output, coal-fired plants have historically been used as one of the primary sources of </w:t>
      </w:r>
      <w:proofErr w:type="spellStart"/>
      <w:r w:rsidRPr="00FC06B6">
        <w:rPr>
          <w:sz w:val="16"/>
        </w:rPr>
        <w:t>baseload</w:t>
      </w:r>
      <w:proofErr w:type="spellEnd"/>
      <w:r w:rsidRPr="00FC06B6">
        <w:rPr>
          <w:sz w:val="16"/>
        </w:rPr>
        <w:t xml:space="preserve"> power. Most of the coal-fired plants in the U.S. were built over 30 years ago; the average lifespan of such a plant is 40 years. Because of this fact, as well as the changing economic and regulatory environment, it has been estimated that 59 – 77 GW of existing coal plants will be retired by 2016.4 The impending void created by these retirements presents an opportunity to replace some of these emission-heavy plants with more environmentally-friendly options. Among energy </w:t>
      </w:r>
      <w:proofErr w:type="gramStart"/>
      <w:r w:rsidRPr="00FC06B6">
        <w:rPr>
          <w:sz w:val="16"/>
        </w:rPr>
        <w:t>sources which</w:t>
      </w:r>
      <w:proofErr w:type="gramEnd"/>
      <w:r w:rsidRPr="00FC06B6">
        <w:rPr>
          <w:sz w:val="16"/>
        </w:rPr>
        <w:t xml:space="preserve"> are suitable for </w:t>
      </w:r>
      <w:proofErr w:type="spellStart"/>
      <w:r w:rsidRPr="00FC06B6">
        <w:rPr>
          <w:sz w:val="16"/>
        </w:rPr>
        <w:t>baseload</w:t>
      </w:r>
      <w:proofErr w:type="spellEnd"/>
      <w:r w:rsidRPr="00FC06B6">
        <w:rPr>
          <w:sz w:val="16"/>
        </w:rPr>
        <w:t xml:space="preserve"> production, </w:t>
      </w:r>
      <w:r w:rsidRPr="00B74338">
        <w:rPr>
          <w:rStyle w:val="StyleBoldUnderline"/>
        </w:rPr>
        <w:t>geothermal power has the smallest carbon footprint.</w:t>
      </w:r>
      <w:r w:rsidRPr="00FC06B6">
        <w:rPr>
          <w:sz w:val="16"/>
        </w:rPr>
        <w:t xml:space="preserve"> Geothermal power has negligible CO2 emissions (59-396 </w:t>
      </w:r>
      <w:proofErr w:type="spellStart"/>
      <w:r w:rsidRPr="00FC06B6">
        <w:rPr>
          <w:sz w:val="16"/>
        </w:rPr>
        <w:t>lbs</w:t>
      </w:r>
      <w:proofErr w:type="spellEnd"/>
      <w:r w:rsidRPr="00FC06B6">
        <w:rPr>
          <w:sz w:val="16"/>
        </w:rPr>
        <w:t>/</w:t>
      </w:r>
      <w:proofErr w:type="spellStart"/>
      <w:r w:rsidRPr="00FC06B6">
        <w:rPr>
          <w:sz w:val="16"/>
        </w:rPr>
        <w:t>MWh</w:t>
      </w:r>
      <w:proofErr w:type="spellEnd"/>
      <w:r w:rsidRPr="00FC06B6">
        <w:rPr>
          <w:sz w:val="16"/>
        </w:rPr>
        <w:t xml:space="preserve">) when compared with coal (2200 </w:t>
      </w:r>
      <w:proofErr w:type="spellStart"/>
      <w:r w:rsidRPr="00FC06B6">
        <w:rPr>
          <w:sz w:val="16"/>
        </w:rPr>
        <w:t>lbs</w:t>
      </w:r>
      <w:proofErr w:type="spellEnd"/>
      <w:r w:rsidRPr="00FC06B6">
        <w:rPr>
          <w:sz w:val="16"/>
        </w:rPr>
        <w:t>/</w:t>
      </w:r>
      <w:proofErr w:type="spellStart"/>
      <w:r w:rsidRPr="00FC06B6">
        <w:rPr>
          <w:sz w:val="16"/>
        </w:rPr>
        <w:t>MWh</w:t>
      </w:r>
      <w:proofErr w:type="spellEnd"/>
      <w:r w:rsidRPr="00FC06B6">
        <w:rPr>
          <w:sz w:val="16"/>
        </w:rPr>
        <w:t xml:space="preserve">) or natural gas (861 </w:t>
      </w:r>
      <w:proofErr w:type="spellStart"/>
      <w:r w:rsidRPr="00FC06B6">
        <w:rPr>
          <w:sz w:val="16"/>
        </w:rPr>
        <w:t>lbs</w:t>
      </w:r>
      <w:proofErr w:type="spellEnd"/>
      <w:r w:rsidRPr="00FC06B6">
        <w:rPr>
          <w:sz w:val="16"/>
        </w:rPr>
        <w:t>/</w:t>
      </w:r>
      <w:proofErr w:type="spellStart"/>
      <w:proofErr w:type="gramStart"/>
      <w:r w:rsidRPr="00FC06B6">
        <w:rPr>
          <w:sz w:val="16"/>
        </w:rPr>
        <w:t>MWh</w:t>
      </w:r>
      <w:proofErr w:type="spellEnd"/>
      <w:r w:rsidRPr="00FC06B6">
        <w:rPr>
          <w:sz w:val="16"/>
        </w:rPr>
        <w:t>)5</w:t>
      </w:r>
      <w:proofErr w:type="gramEnd"/>
      <w:r w:rsidRPr="00FC06B6">
        <w:rPr>
          <w:sz w:val="16"/>
        </w:rPr>
        <w:t xml:space="preserve"> . Burning biomass materials actually releases even more CO2 into the atmosphere than fossil fuels. Since much of this CO2 would be released eventually anyway, it is difficult to assess biomass’ net carbon footprint. In contrast to the ambiguity surrounding biomass emissions, </w:t>
      </w:r>
      <w:r w:rsidRPr="00B74338">
        <w:rPr>
          <w:rStyle w:val="StyleBoldUnderline"/>
        </w:rPr>
        <w:t>geothermal power offers an undeniable carbon-mitigation advantage compared to traditional fossil fuels.</w:t>
      </w:r>
      <w:r w:rsidRPr="00FC06B6">
        <w:rPr>
          <w:sz w:val="16"/>
        </w:rPr>
        <w:t xml:space="preserve"> </w:t>
      </w:r>
    </w:p>
    <w:p w14:paraId="63FA2CA5" w14:textId="77777777" w:rsidR="00B236CC" w:rsidRDefault="00B236CC" w:rsidP="00B236CC"/>
    <w:p w14:paraId="0F8F9301" w14:textId="77777777" w:rsidR="00B236CC" w:rsidRDefault="00B236CC" w:rsidP="00B236CC">
      <w:pPr>
        <w:pStyle w:val="Heading4"/>
      </w:pPr>
      <w:r>
        <w:t>Geothermal energy should be developed</w:t>
      </w:r>
    </w:p>
    <w:p w14:paraId="120757C5" w14:textId="77777777" w:rsidR="00B236CC" w:rsidRDefault="00B236CC" w:rsidP="00B236CC">
      <w:proofErr w:type="spellStart"/>
      <w:r w:rsidRPr="006B3E03">
        <w:rPr>
          <w:rStyle w:val="StyleStyleBold12pt"/>
        </w:rPr>
        <w:t>Cousineau</w:t>
      </w:r>
      <w:proofErr w:type="spellEnd"/>
      <w:r w:rsidRPr="006B3E03">
        <w:rPr>
          <w:rStyle w:val="StyleStyleBold12pt"/>
        </w:rPr>
        <w:t xml:space="preserve"> 14</w:t>
      </w:r>
      <w:r>
        <w:t xml:space="preserve"> (Laurent </w:t>
      </w:r>
      <w:proofErr w:type="spellStart"/>
      <w:r>
        <w:t>Cousineau</w:t>
      </w:r>
      <w:proofErr w:type="spellEnd"/>
      <w:r>
        <w:t xml:space="preserve"> is the Founder of Climate-Change-Guide.com, “Geothermal Energy,” copyright 2014, Date Accessed: 7/16/14, </w:t>
      </w:r>
      <w:r w:rsidRPr="006B3E03">
        <w:t>http://www.climate-change-guide.com/geothermal-energy.html</w:t>
      </w:r>
      <w:r>
        <w:t>)</w:t>
      </w:r>
    </w:p>
    <w:p w14:paraId="27FC8CAD" w14:textId="2942606C" w:rsidR="00D76FD5" w:rsidRDefault="00B236CC" w:rsidP="00FC06B6">
      <w:r w:rsidRPr="00FC06B6">
        <w:rPr>
          <w:sz w:val="16"/>
        </w:rPr>
        <w:t>As mentioned before</w:t>
      </w:r>
      <w:r w:rsidRPr="00B74338">
        <w:rPr>
          <w:rStyle w:val="StyleBoldUnderline"/>
        </w:rPr>
        <w:t>, geothermal energy does not require the use of fossil fuels and is a form of renewable energy that is clean as well as reliable</w:t>
      </w:r>
      <w:r w:rsidRPr="00FC06B6">
        <w:rPr>
          <w:sz w:val="16"/>
        </w:rPr>
        <w:t xml:space="preserve">. In fact, the first geothermal power </w:t>
      </w:r>
      <w:proofErr w:type="gramStart"/>
      <w:r w:rsidRPr="00FC06B6">
        <w:rPr>
          <w:sz w:val="16"/>
        </w:rPr>
        <w:t>plant which started in 1904</w:t>
      </w:r>
      <w:proofErr w:type="gramEnd"/>
      <w:r w:rsidRPr="00FC06B6">
        <w:rPr>
          <w:sz w:val="16"/>
        </w:rPr>
        <w:t xml:space="preserve"> is still operational. Moreover, </w:t>
      </w:r>
      <w:r w:rsidRPr="00B74338">
        <w:rPr>
          <w:rStyle w:val="StyleBoldUnderline"/>
        </w:rPr>
        <w:t>these power plants provide a steady flow of power as they operate for more than 95% of the year</w:t>
      </w:r>
      <w:r w:rsidRPr="00FC06B6">
        <w:rPr>
          <w:sz w:val="16"/>
        </w:rPr>
        <w:t xml:space="preserve">. In Iceland, geothermal energy is used for 87% of its heating and over 25% of its electricity. </w:t>
      </w:r>
      <w:r w:rsidRPr="00B74338">
        <w:rPr>
          <w:rStyle w:val="StyleBoldUnderline"/>
        </w:rPr>
        <w:t>Over a quarter of Iceland’s energy is produced from geothermal power In order to build a sustainable future, we need to use more alternative energy sources.</w:t>
      </w:r>
      <w:r w:rsidRPr="00FC06B6">
        <w:rPr>
          <w:sz w:val="16"/>
        </w:rPr>
        <w:t xml:space="preserve"> Clearly, countries should not neglect geothermal resources, and must require more political will in order for change to take place. Right now, </w:t>
      </w:r>
      <w:r w:rsidRPr="00B74338">
        <w:rPr>
          <w:rStyle w:val="StyleBoldUnderline"/>
        </w:rPr>
        <w:t xml:space="preserve">the best way to help develop more geothermal power plants is to raise </w:t>
      </w:r>
      <w:proofErr w:type="gramStart"/>
      <w:r w:rsidRPr="00B74338">
        <w:rPr>
          <w:rStyle w:val="StyleBoldUnderline"/>
        </w:rPr>
        <w:t>awareness</w:t>
      </w:r>
      <w:proofErr w:type="gramEnd"/>
      <w:r w:rsidRPr="00B74338">
        <w:rPr>
          <w:rStyle w:val="StyleBoldUnderline"/>
        </w:rPr>
        <w:t xml:space="preserve"> as that will inevitably place more pressure on governments to take action</w:t>
      </w:r>
      <w:r w:rsidRPr="00FC06B6">
        <w:rPr>
          <w:sz w:val="16"/>
        </w:rPr>
        <w:t>. Although we cannot depend solely on this type of energy due to the scarcity of geothermal potential</w:t>
      </w:r>
      <w:r w:rsidRPr="00B74338">
        <w:rPr>
          <w:rStyle w:val="StyleBoldUnderline"/>
        </w:rPr>
        <w:t>, it is an important alternative energy source that can lead us to a more sustainable future.</w:t>
      </w:r>
    </w:p>
    <w:p w14:paraId="514B9902" w14:textId="77777777" w:rsidR="00D76FD5" w:rsidRDefault="00D76FD5" w:rsidP="00D76FD5"/>
    <w:p w14:paraId="4D7A9EAC" w14:textId="77777777" w:rsidR="006A6970" w:rsidRDefault="006A6970" w:rsidP="00D76FD5"/>
    <w:p w14:paraId="7279C867" w14:textId="77777777" w:rsidR="00FC06B6" w:rsidRDefault="00FC06B6" w:rsidP="00FC06B6">
      <w:pPr>
        <w:pStyle w:val="Heading4"/>
      </w:pPr>
    </w:p>
    <w:p w14:paraId="7459F277" w14:textId="77777777" w:rsidR="006A6970" w:rsidRDefault="006A6970" w:rsidP="006A6970">
      <w:pPr>
        <w:pStyle w:val="Heading1"/>
      </w:pPr>
      <w:r>
        <w:t>AFFIRMATIVE</w:t>
      </w:r>
    </w:p>
    <w:p w14:paraId="39B7B04C" w14:textId="77777777" w:rsidR="006A6970" w:rsidRPr="006A6970" w:rsidRDefault="006A6970" w:rsidP="006A6970">
      <w:pPr>
        <w:pStyle w:val="Heading2"/>
      </w:pPr>
      <w:r>
        <w:t>Wind</w:t>
      </w:r>
    </w:p>
    <w:p w14:paraId="56F33132" w14:textId="3DB76D21" w:rsidR="006A6970" w:rsidRDefault="00AA7CA7" w:rsidP="006A6970">
      <w:pPr>
        <w:pStyle w:val="Heading3"/>
      </w:pPr>
      <w:proofErr w:type="spellStart"/>
      <w:r>
        <w:t>ONshore</w:t>
      </w:r>
      <w:proofErr w:type="spellEnd"/>
      <w:r>
        <w:t xml:space="preserve"> Bad</w:t>
      </w:r>
    </w:p>
    <w:p w14:paraId="4AB31FFC" w14:textId="77777777" w:rsidR="006A6970" w:rsidRDefault="006A6970" w:rsidP="006A6970">
      <w:pPr>
        <w:pStyle w:val="Heading4"/>
      </w:pPr>
      <w:r>
        <w:t xml:space="preserve">New land-based wind development is more expensive because of transmission lines - turns solvency. </w:t>
      </w:r>
    </w:p>
    <w:p w14:paraId="54DED1B3" w14:textId="77777777" w:rsidR="006A6970" w:rsidRPr="00801427" w:rsidRDefault="006A6970" w:rsidP="006A6970">
      <w:proofErr w:type="spellStart"/>
      <w:r w:rsidRPr="00801427">
        <w:rPr>
          <w:rStyle w:val="StyleStyleBold12pt"/>
        </w:rPr>
        <w:t>Howley</w:t>
      </w:r>
      <w:proofErr w:type="spellEnd"/>
      <w:r w:rsidRPr="00801427">
        <w:rPr>
          <w:rStyle w:val="StyleStyleBold12pt"/>
        </w:rPr>
        <w:t xml:space="preserve"> 12</w:t>
      </w:r>
      <w:r w:rsidRPr="00801427">
        <w:t xml:space="preserve"> (Bill </w:t>
      </w:r>
      <w:proofErr w:type="spellStart"/>
      <w:r w:rsidRPr="00801427">
        <w:t>Howley</w:t>
      </w:r>
      <w:proofErr w:type="spellEnd"/>
      <w:r w:rsidRPr="00801427">
        <w:t xml:space="preserve">, publishes the blog The Power Line, West Virginia Highlands Voice, 6/12/12, </w:t>
      </w:r>
      <w:hyperlink r:id="rId38" w:history="1">
        <w:r w:rsidRPr="00801427">
          <w:rPr>
            <w:rStyle w:val="Hyperlink"/>
          </w:rPr>
          <w:t>http://wvhighlands.org/wv_voice/?p=5062</w:t>
        </w:r>
      </w:hyperlink>
      <w:r w:rsidRPr="00801427">
        <w:t>, accessed 7/20/14)</w:t>
      </w:r>
    </w:p>
    <w:p w14:paraId="031FA0FD" w14:textId="77777777" w:rsidR="006A6970" w:rsidRPr="006A6970" w:rsidRDefault="006A6970" w:rsidP="006A6970"/>
    <w:p w14:paraId="6F6FBF08" w14:textId="77777777" w:rsidR="006A6970" w:rsidRPr="006A6970" w:rsidRDefault="006A6970" w:rsidP="006A6970">
      <w:pPr>
        <w:rPr>
          <w:sz w:val="16"/>
        </w:rPr>
      </w:pPr>
      <w:r w:rsidRPr="008C6172">
        <w:rPr>
          <w:rStyle w:val="StyleBoldUnderline"/>
        </w:rPr>
        <w:t xml:space="preserve">Understanding transmission is the key to understanding US wind power. Most wind power development has already taken place in the “sweet spots” where there </w:t>
      </w:r>
      <w:proofErr w:type="gramStart"/>
      <w:r w:rsidRPr="008C6172">
        <w:rPr>
          <w:rStyle w:val="StyleBoldUnderline"/>
        </w:rPr>
        <w:t>is existing</w:t>
      </w:r>
      <w:proofErr w:type="gramEnd"/>
      <w:r w:rsidRPr="008C6172">
        <w:rPr>
          <w:rStyle w:val="StyleBoldUnderline"/>
        </w:rPr>
        <w:t xml:space="preserve"> transmission infrastructure. For land-based wind power to expand further in the US, large amounts of new high voltage transmission lines will have to be built. The huge expense of this new construction will cancel out any cost advantage that land based wind power has enjoyed over offshore wind development.</w:t>
      </w:r>
      <w:r w:rsidRPr="006A6970">
        <w:rPr>
          <w:sz w:val="16"/>
        </w:rPr>
        <w:t xml:space="preserve"> New high voltage transmission lines will mostly be used by coal-fired power until wind generation is built in the area, and </w:t>
      </w:r>
      <w:proofErr w:type="spellStart"/>
      <w:r w:rsidRPr="006A6970">
        <w:rPr>
          <w:sz w:val="16"/>
        </w:rPr>
        <w:t>coalfired</w:t>
      </w:r>
      <w:proofErr w:type="spellEnd"/>
      <w:r w:rsidRPr="006A6970">
        <w:rPr>
          <w:sz w:val="16"/>
        </w:rPr>
        <w:t xml:space="preserve"> power will be dispatched in times when wind turbines aren’t producing power. Many national environmental groups have fallen for the lie that new transmission is needed only for new land-based wind power, and that coal-fired power can somehow be kept off of these new lines. Coal-fired giants like AEP and FirstEnergy have used wind power as a cover for their new transmission projects, including PATH and </w:t>
      </w:r>
      <w:proofErr w:type="spellStart"/>
      <w:r w:rsidRPr="006A6970">
        <w:rPr>
          <w:sz w:val="16"/>
        </w:rPr>
        <w:t>TrAIL</w:t>
      </w:r>
      <w:proofErr w:type="spellEnd"/>
      <w:r w:rsidRPr="006A6970">
        <w:rPr>
          <w:sz w:val="16"/>
        </w:rPr>
        <w:t xml:space="preserve"> here in West Virginia. In his story in the May 2012 Voice, Wayne </w:t>
      </w:r>
      <w:proofErr w:type="spellStart"/>
      <w:r w:rsidRPr="006A6970">
        <w:rPr>
          <w:sz w:val="16"/>
        </w:rPr>
        <w:t>Spiggle</w:t>
      </w:r>
      <w:proofErr w:type="spellEnd"/>
      <w:r w:rsidRPr="006A6970">
        <w:rPr>
          <w:sz w:val="16"/>
        </w:rPr>
        <w:t xml:space="preserve"> incorrectly called wind power’s capacity factor on PJM Interconnection’s regional grid as “efficiency.” Wind power’s 13% capacity factor on PJM has nothing to do with efficiency. </w:t>
      </w:r>
      <w:proofErr w:type="gramStart"/>
      <w:r w:rsidRPr="006A6970">
        <w:rPr>
          <w:sz w:val="16"/>
        </w:rPr>
        <w:t>Capacity factor is used by regional transmission operators to calculate a generator’s contribution to the overall generating capacity on the grid operator’s system</w:t>
      </w:r>
      <w:proofErr w:type="gramEnd"/>
      <w:r w:rsidRPr="006A6970">
        <w:rPr>
          <w:sz w:val="16"/>
        </w:rPr>
        <w:t xml:space="preserve">. Grid operators need to track generating capacity to make sure they have enough power to meet demand. This has nothing to do with efficiency. There have also been a number of references in the Voice to “spinning reserve” and the claim that new wind power generation does not displace coal-fired generation on the PJM system. This is simply not true. PJM transmission managers dispatch power to load based on the principle of “economic dispatch” which requires them to dispatch the lowest cost power on the system to meet increases in demand. When the wind is blowing at regional wind farms, the marginal cost of producing an extra megawatt of power from a wind farm is essentially zero, putting that power at the top of most dispatch queues. As wind generation has increased on the PJM system, this wind generation has definitely displaced coal-fired generation at times of high wind output. While coal-fired steam turbines are not entirely shut down during these periods, keeping them operating when their power can’t be dispatched and sold raises the overall cost and </w:t>
      </w:r>
      <w:proofErr w:type="spellStart"/>
      <w:r w:rsidRPr="006A6970">
        <w:rPr>
          <w:sz w:val="16"/>
        </w:rPr>
        <w:t>dispatchability</w:t>
      </w:r>
      <w:proofErr w:type="spellEnd"/>
      <w:r w:rsidRPr="006A6970">
        <w:rPr>
          <w:sz w:val="16"/>
        </w:rPr>
        <w:t xml:space="preserve"> of coal-fired power from many plants. Numerous studies have now shown that once wind generation reaches a certain critical mass on any regional transmission organization, it will have significant impacts on displacing higher priced coal-fired power.</w:t>
      </w:r>
    </w:p>
    <w:p w14:paraId="2D008DCC" w14:textId="77777777" w:rsidR="006A6970" w:rsidRDefault="006A6970" w:rsidP="006A6970"/>
    <w:p w14:paraId="094C8748" w14:textId="77777777" w:rsidR="006A6970" w:rsidRDefault="006A6970" w:rsidP="006A6970">
      <w:pPr>
        <w:pStyle w:val="Heading4"/>
      </w:pPr>
      <w:r>
        <w:t xml:space="preserve">Perm do both – diversity good plus OSW is just better. </w:t>
      </w:r>
    </w:p>
    <w:p w14:paraId="57EE8329" w14:textId="77777777" w:rsidR="006A6970" w:rsidRPr="00801427" w:rsidRDefault="006A6970" w:rsidP="006A6970">
      <w:proofErr w:type="spellStart"/>
      <w:r w:rsidRPr="00801427">
        <w:rPr>
          <w:rStyle w:val="StyleStyleBold12pt"/>
        </w:rPr>
        <w:t>Howley</w:t>
      </w:r>
      <w:proofErr w:type="spellEnd"/>
      <w:r w:rsidRPr="00801427">
        <w:rPr>
          <w:rStyle w:val="StyleStyleBold12pt"/>
        </w:rPr>
        <w:t xml:space="preserve"> 12</w:t>
      </w:r>
      <w:r w:rsidRPr="00801427">
        <w:t xml:space="preserve"> (Bill </w:t>
      </w:r>
      <w:proofErr w:type="spellStart"/>
      <w:r w:rsidRPr="00801427">
        <w:t>Howley</w:t>
      </w:r>
      <w:proofErr w:type="spellEnd"/>
      <w:r w:rsidRPr="00801427">
        <w:t xml:space="preserve">, publishes the blog The Power Line, West Virginia Highlands Voice, 6/12/12, </w:t>
      </w:r>
      <w:hyperlink r:id="rId39" w:history="1">
        <w:r w:rsidRPr="00801427">
          <w:rPr>
            <w:rStyle w:val="Hyperlink"/>
          </w:rPr>
          <w:t>http://wvhighlands.org/wv_voice/?p=5062</w:t>
        </w:r>
      </w:hyperlink>
      <w:r w:rsidRPr="00801427">
        <w:t>, accessed 7/20/14)</w:t>
      </w:r>
    </w:p>
    <w:p w14:paraId="742AA9F6" w14:textId="77777777" w:rsidR="006A6970" w:rsidRDefault="006A6970" w:rsidP="006A6970"/>
    <w:p w14:paraId="23C73C0E" w14:textId="77777777" w:rsidR="006A6970" w:rsidRPr="006A6970" w:rsidRDefault="006A6970" w:rsidP="006A6970">
      <w:pPr>
        <w:rPr>
          <w:rStyle w:val="StyleBoldUnderline"/>
        </w:rPr>
      </w:pPr>
      <w:r w:rsidRPr="006A6970">
        <w:rPr>
          <w:sz w:val="16"/>
        </w:rPr>
        <w:t xml:space="preserve"> So what do I think about wind power in general? </w:t>
      </w:r>
      <w:r w:rsidRPr="006A6970">
        <w:rPr>
          <w:rStyle w:val="StyleBoldUnderline"/>
        </w:rPr>
        <w:t>Long term, we need a much more diversified range of generation</w:t>
      </w:r>
      <w:r w:rsidRPr="006A6970">
        <w:rPr>
          <w:sz w:val="16"/>
        </w:rPr>
        <w:t xml:space="preserve"> in the US. The Europeans are demonstrating that renewable power can be integrated into the base power generation of </w:t>
      </w:r>
      <w:proofErr w:type="gramStart"/>
      <w:r w:rsidRPr="006A6970">
        <w:rPr>
          <w:sz w:val="16"/>
        </w:rPr>
        <w:t>large scale</w:t>
      </w:r>
      <w:proofErr w:type="gramEnd"/>
      <w:r w:rsidRPr="006A6970">
        <w:rPr>
          <w:sz w:val="16"/>
        </w:rPr>
        <w:t xml:space="preserve"> electrical grids. </w:t>
      </w:r>
      <w:r w:rsidRPr="00801427">
        <w:rPr>
          <w:u w:val="single"/>
        </w:rPr>
        <w:t xml:space="preserve">The Europeans have also shown that </w:t>
      </w:r>
      <w:proofErr w:type="gramStart"/>
      <w:r w:rsidRPr="00801427">
        <w:rPr>
          <w:u w:val="single"/>
        </w:rPr>
        <w:t>small scale</w:t>
      </w:r>
      <w:proofErr w:type="gramEnd"/>
      <w:r w:rsidRPr="00801427">
        <w:rPr>
          <w:u w:val="single"/>
        </w:rPr>
        <w:t xml:space="preserve"> renewable generation, primarily rooftop solar, but also locally developed </w:t>
      </w:r>
      <w:proofErr w:type="spellStart"/>
      <w:r w:rsidRPr="00801427">
        <w:rPr>
          <w:u w:val="single"/>
        </w:rPr>
        <w:t>landbased</w:t>
      </w:r>
      <w:proofErr w:type="spellEnd"/>
      <w:r w:rsidRPr="00801427">
        <w:rPr>
          <w:u w:val="single"/>
        </w:rPr>
        <w:t xml:space="preserve"> wind power, can significantly decentralize generation, making the overall system more reliable and resilient.</w:t>
      </w:r>
      <w:r w:rsidRPr="006A6970">
        <w:rPr>
          <w:sz w:val="16"/>
        </w:rPr>
        <w:t xml:space="preserve"> The US needs </w:t>
      </w:r>
      <w:proofErr w:type="gramStart"/>
      <w:r w:rsidRPr="006A6970">
        <w:rPr>
          <w:sz w:val="16"/>
        </w:rPr>
        <w:t>large scale</w:t>
      </w:r>
      <w:proofErr w:type="gramEnd"/>
      <w:r w:rsidRPr="006A6970">
        <w:rPr>
          <w:sz w:val="16"/>
        </w:rPr>
        <w:t xml:space="preserve"> wind generation, but it doesn’t need more land based generation. </w:t>
      </w:r>
      <w:r w:rsidRPr="006A6970">
        <w:rPr>
          <w:rStyle w:val="StyleBoldUnderline"/>
        </w:rPr>
        <w:t>The US desperately needs massive investment in offshore wind power. Offshore wind blows stronger, and it blows all night, unlike most wind over the North American land mass</w:t>
      </w:r>
      <w:r w:rsidRPr="006A6970">
        <w:rPr>
          <w:sz w:val="16"/>
        </w:rPr>
        <w:t xml:space="preserve">. There are also no major avian flyways at sea level 20 to 100 miles off all US coastal waters. Offshore wind farm locations also have the significant advantage of being located within 100 miles of over 50 percent of the US population on both coasts and the Great Lakes. All of the current wind farms in West Virginia sell onto the PJM grid, essentially exporting power from our state. West Virginia already exports 70 percent of the power generated in the state. We don’t need to export any more power, of any kind. We need offshore wind development, because it will eliminate the need for East Coast population centers to import coal- or wind-generated power from West Virginia. So I don’t oppose “industrial” wind power in general. “Industrial” is not really a useful category in this discussion in any case. A better descriptor would be “grid scale,” which is how the electrical industry describes </w:t>
      </w:r>
      <w:proofErr w:type="gramStart"/>
      <w:r w:rsidRPr="006A6970">
        <w:rPr>
          <w:sz w:val="16"/>
        </w:rPr>
        <w:t>large scale</w:t>
      </w:r>
      <w:proofErr w:type="gramEnd"/>
      <w:r w:rsidRPr="006A6970">
        <w:rPr>
          <w:sz w:val="16"/>
        </w:rPr>
        <w:t xml:space="preserve"> wind farms. That is, they are wind farms big enough to sell directly onto the grid. The claim that grid scale wind farms are not economically viable because they are “subsidized” is just silly. No power source is more heavily subsidized in the US than the coal industry. </w:t>
      </w:r>
      <w:proofErr w:type="gramStart"/>
      <w:r w:rsidRPr="006A6970">
        <w:rPr>
          <w:sz w:val="16"/>
        </w:rPr>
        <w:t>Well deployed</w:t>
      </w:r>
      <w:proofErr w:type="gramEnd"/>
      <w:r w:rsidRPr="006A6970">
        <w:rPr>
          <w:sz w:val="16"/>
        </w:rPr>
        <w:t xml:space="preserve"> subsidies are essential to wise development and spread of useful technologies. Recent studies have shown that if all of coal’s subsidies were eliminated, coal-fired power would sell for about 30 cents per </w:t>
      </w:r>
      <w:proofErr w:type="gramStart"/>
      <w:r w:rsidRPr="006A6970">
        <w:rPr>
          <w:sz w:val="16"/>
        </w:rPr>
        <w:t>kilowatt hour</w:t>
      </w:r>
      <w:proofErr w:type="gramEnd"/>
      <w:r w:rsidRPr="006A6970">
        <w:rPr>
          <w:sz w:val="16"/>
        </w:rPr>
        <w:t xml:space="preserve">. The </w:t>
      </w:r>
      <w:proofErr w:type="gramStart"/>
      <w:r w:rsidRPr="006A6970">
        <w:rPr>
          <w:sz w:val="16"/>
        </w:rPr>
        <w:t>long term</w:t>
      </w:r>
      <w:proofErr w:type="gramEnd"/>
      <w:r w:rsidRPr="006A6970">
        <w:rPr>
          <w:sz w:val="16"/>
        </w:rPr>
        <w:t xml:space="preserve"> solution for the US grid is to create a widely distributed network of very diverse generation capacity. Because this generation will be near or in population centers, it will have to be largely renewable. For the foreseeable future, that technology will probably be some mix of photovoltaic cells and wind, backed by </w:t>
      </w:r>
      <w:proofErr w:type="gramStart"/>
      <w:r w:rsidRPr="006A6970">
        <w:rPr>
          <w:sz w:val="16"/>
        </w:rPr>
        <w:t>small scale</w:t>
      </w:r>
      <w:proofErr w:type="gramEnd"/>
      <w:r w:rsidRPr="006A6970">
        <w:rPr>
          <w:sz w:val="16"/>
        </w:rPr>
        <w:t xml:space="preserve"> combined cycle natural gas turbines. Renewable technologies should be locally developed, where practical. Most wind power development, given current technical limitations, will have to be larger scale. </w:t>
      </w:r>
      <w:proofErr w:type="gramStart"/>
      <w:r w:rsidRPr="006A6970">
        <w:rPr>
          <w:sz w:val="16"/>
        </w:rPr>
        <w:t>Small scale</w:t>
      </w:r>
      <w:proofErr w:type="gramEnd"/>
      <w:r w:rsidRPr="006A6970">
        <w:rPr>
          <w:sz w:val="16"/>
        </w:rPr>
        <w:t xml:space="preserve"> wind turbines for homes or small businesses simply aren’t reliable enough to be economically viable. Just ask any of the many solar power installers in West Virginia who have stopped selling home wind turbines. But we have a long way to go until we reach distributed generation nirvana. There will be lots of transitional technologies and generation systems. Grid scale wind power has its place, but that place is no longer on land, and certainly not on tops of mountains in major avian flyways and bat habitat. You don’t have to base your arguments on inaccurate information about subsidies or capacity factors or PJM’s dispatching system to make this case. You also don’t have to oppose grid scale wind farms, just land based wind farms on ridge tops. </w:t>
      </w:r>
      <w:r w:rsidRPr="006A6970">
        <w:rPr>
          <w:rStyle w:val="StyleBoldUnderline"/>
        </w:rPr>
        <w:t>We need grid scale wind power, but we need it, in a big way, off the East and West Coasts and in the Great Lakes.</w:t>
      </w:r>
    </w:p>
    <w:p w14:paraId="2D5797F7" w14:textId="77777777" w:rsidR="006A6970" w:rsidRDefault="006A6970" w:rsidP="006A6970"/>
    <w:p w14:paraId="146D9F06" w14:textId="77777777" w:rsidR="006A6970" w:rsidRPr="00B87C5E" w:rsidRDefault="006A6970" w:rsidP="006A6970"/>
    <w:p w14:paraId="4C7A56D0" w14:textId="77777777" w:rsidR="006A6970" w:rsidRPr="006A6970" w:rsidRDefault="006A6970" w:rsidP="006A6970">
      <w:pPr>
        <w:pStyle w:val="Heading3"/>
      </w:pPr>
      <w:r>
        <w:t>OSW Good</w:t>
      </w:r>
    </w:p>
    <w:p w14:paraId="0C6134CB" w14:textId="77777777" w:rsidR="006A6970" w:rsidRDefault="006A6970" w:rsidP="006A6970">
      <w:pPr>
        <w:pStyle w:val="Heading4"/>
      </w:pPr>
      <w:r>
        <w:t>US Needs Offshore Wind Development</w:t>
      </w:r>
    </w:p>
    <w:p w14:paraId="08331150" w14:textId="77777777" w:rsidR="006A6970" w:rsidRPr="00B83094" w:rsidRDefault="006A6970" w:rsidP="006A6970">
      <w:pPr>
        <w:rPr>
          <w:sz w:val="20"/>
          <w:szCs w:val="20"/>
        </w:rPr>
      </w:pPr>
      <w:proofErr w:type="spellStart"/>
      <w:r w:rsidRPr="00B83094">
        <w:rPr>
          <w:rStyle w:val="StyleStyleBold12pt"/>
        </w:rPr>
        <w:t>Howley</w:t>
      </w:r>
      <w:proofErr w:type="spellEnd"/>
      <w:r w:rsidRPr="00B83094">
        <w:rPr>
          <w:rStyle w:val="StyleStyleBold12pt"/>
        </w:rPr>
        <w:t xml:space="preserve"> 12</w:t>
      </w:r>
      <w:r w:rsidRPr="004F6D4C">
        <w:rPr>
          <w:sz w:val="20"/>
          <w:szCs w:val="20"/>
        </w:rPr>
        <w:t xml:space="preserve">, Bill has published the blog The Power Line, the View from Calhoun County for the last four years focusing on the PATH power line project and associated transmission issues, </w:t>
      </w:r>
      <w:r w:rsidRPr="004F6D4C">
        <w:rPr>
          <w:i/>
          <w:sz w:val="20"/>
          <w:szCs w:val="20"/>
        </w:rPr>
        <w:t xml:space="preserve">A CLOSER LOOK AT LAND BASED WIND POWER, </w:t>
      </w:r>
      <w:r w:rsidRPr="004F6D4C">
        <w:rPr>
          <w:sz w:val="20"/>
          <w:szCs w:val="20"/>
        </w:rPr>
        <w:t xml:space="preserve">West Virginia Highlands Voice, June 12, 2012, accessed July 20, 2014, </w:t>
      </w:r>
      <w:hyperlink r:id="rId40" w:history="1">
        <w:r w:rsidRPr="004F6D4C">
          <w:rPr>
            <w:rStyle w:val="Hyperlink"/>
            <w:sz w:val="20"/>
            <w:szCs w:val="20"/>
          </w:rPr>
          <w:t>http://wvhighlands.org/wv_voice/?p=5062</w:t>
        </w:r>
      </w:hyperlink>
    </w:p>
    <w:p w14:paraId="2A2BDB11" w14:textId="77777777" w:rsidR="006A6970" w:rsidRPr="006A6970" w:rsidRDefault="006A6970" w:rsidP="006A6970">
      <w:pPr>
        <w:rPr>
          <w:sz w:val="16"/>
          <w:szCs w:val="20"/>
        </w:rPr>
      </w:pPr>
      <w:r w:rsidRPr="006A6970">
        <w:rPr>
          <w:sz w:val="16"/>
          <w:szCs w:val="20"/>
        </w:rPr>
        <w:t>So what do I think about wind power in general? Long term</w:t>
      </w:r>
      <w:r w:rsidRPr="00EC2163">
        <w:rPr>
          <w:rStyle w:val="StyleBoldUnderline"/>
        </w:rPr>
        <w:t xml:space="preserve">, we need a much more diversified range of generation in the US. </w:t>
      </w:r>
      <w:r w:rsidRPr="006A6970">
        <w:rPr>
          <w:sz w:val="16"/>
          <w:szCs w:val="20"/>
        </w:rPr>
        <w:t xml:space="preserve">The </w:t>
      </w:r>
      <w:r w:rsidRPr="006A6970">
        <w:rPr>
          <w:sz w:val="16"/>
        </w:rPr>
        <w:t xml:space="preserve">Europeans are demonstrating that renewable power can be integrated into the base power generation of </w:t>
      </w:r>
      <w:proofErr w:type="gramStart"/>
      <w:r w:rsidRPr="006A6970">
        <w:rPr>
          <w:sz w:val="16"/>
        </w:rPr>
        <w:t>large scale</w:t>
      </w:r>
      <w:proofErr w:type="gramEnd"/>
      <w:r w:rsidRPr="006A6970">
        <w:rPr>
          <w:sz w:val="16"/>
        </w:rPr>
        <w:t xml:space="preserve"> electrical grids. The Europeans have also shown that small scale renewable generation, primarily rooftop solar, but also locally developed </w:t>
      </w:r>
      <w:proofErr w:type="spellStart"/>
      <w:r w:rsidRPr="006A6970">
        <w:rPr>
          <w:sz w:val="16"/>
        </w:rPr>
        <w:t>landbased</w:t>
      </w:r>
      <w:proofErr w:type="spellEnd"/>
      <w:r w:rsidRPr="006A6970">
        <w:rPr>
          <w:sz w:val="16"/>
        </w:rPr>
        <w:t xml:space="preserve"> wind power, can significantly decentralize generation, making the overall system more reliable and resilient</w:t>
      </w:r>
      <w:proofErr w:type="gramStart"/>
      <w:r w:rsidRPr="006A6970">
        <w:rPr>
          <w:sz w:val="16"/>
        </w:rPr>
        <w:t>.</w:t>
      </w:r>
      <w:r w:rsidRPr="006A6970">
        <w:rPr>
          <w:sz w:val="12"/>
        </w:rPr>
        <w:t>¶</w:t>
      </w:r>
      <w:proofErr w:type="gramEnd"/>
      <w:r w:rsidRPr="006A6970">
        <w:rPr>
          <w:sz w:val="16"/>
          <w:szCs w:val="20"/>
        </w:rPr>
        <w:t xml:space="preserve"> </w:t>
      </w:r>
      <w:r w:rsidRPr="00EC2163">
        <w:rPr>
          <w:rStyle w:val="StyleBoldUnderline"/>
        </w:rPr>
        <w:t>The US needs large scale wind generation, but it doesn’t need more land based generation. The US desperately needs massive investment in offshore wind power</w:t>
      </w:r>
      <w:r w:rsidRPr="006A6970">
        <w:rPr>
          <w:sz w:val="16"/>
          <w:szCs w:val="20"/>
        </w:rPr>
        <w:t xml:space="preserve">. </w:t>
      </w:r>
      <w:r w:rsidRPr="00EC2163">
        <w:rPr>
          <w:rStyle w:val="StyleBoldUnderline"/>
        </w:rPr>
        <w:t>Offshore wind blows stronger, and it blows all night, unlike most wind over the North American land mass.</w:t>
      </w:r>
      <w:r w:rsidRPr="006A6970">
        <w:rPr>
          <w:sz w:val="16"/>
          <w:szCs w:val="20"/>
        </w:rPr>
        <w:t xml:space="preserve"> </w:t>
      </w:r>
      <w:r w:rsidRPr="00EC2163">
        <w:rPr>
          <w:rStyle w:val="StyleBoldUnderline"/>
        </w:rPr>
        <w:t>There are</w:t>
      </w:r>
      <w:r w:rsidRPr="006A6970">
        <w:rPr>
          <w:sz w:val="16"/>
          <w:szCs w:val="20"/>
        </w:rPr>
        <w:t xml:space="preserve"> also </w:t>
      </w:r>
      <w:r w:rsidRPr="00EC2163">
        <w:rPr>
          <w:rStyle w:val="StyleBoldUnderline"/>
        </w:rPr>
        <w:t>no major avian flyways at sea level 20 to 100 miles off all US coastal waters.</w:t>
      </w:r>
      <w:r w:rsidRPr="006A6970">
        <w:rPr>
          <w:sz w:val="16"/>
          <w:szCs w:val="20"/>
        </w:rPr>
        <w:t xml:space="preserve"> Offshore wind farm locations also have the </w:t>
      </w:r>
      <w:r w:rsidRPr="00EC2163">
        <w:rPr>
          <w:rStyle w:val="StyleBoldUnderline"/>
        </w:rPr>
        <w:t>significant advantage of being located within 100 miles of over 50 percent of the US population on both coasts and the Great Lakes</w:t>
      </w:r>
      <w:proofErr w:type="gramStart"/>
      <w:r w:rsidRPr="006A6970">
        <w:rPr>
          <w:sz w:val="16"/>
          <w:szCs w:val="20"/>
        </w:rPr>
        <w:t>.</w:t>
      </w:r>
      <w:r w:rsidRPr="006A6970">
        <w:rPr>
          <w:sz w:val="12"/>
          <w:szCs w:val="20"/>
        </w:rPr>
        <w:t>¶</w:t>
      </w:r>
      <w:proofErr w:type="gramEnd"/>
      <w:r w:rsidRPr="006A6970">
        <w:rPr>
          <w:sz w:val="16"/>
          <w:szCs w:val="20"/>
        </w:rPr>
        <w:t xml:space="preserve"> All of the current wind farms in West Virginia sell onto the PJM grid, essentially exporting power from our state. West Virginia already exports 70 percent of the power generated in the state. We don’t need to export any more power, of any kind. </w:t>
      </w:r>
      <w:r w:rsidRPr="00EC2163">
        <w:rPr>
          <w:rStyle w:val="StyleBoldUnderline"/>
        </w:rPr>
        <w:t>We need offshore wind development, because it will eliminate the need for East Coast population centers to import coal</w:t>
      </w:r>
      <w:r w:rsidRPr="006A6970">
        <w:rPr>
          <w:sz w:val="16"/>
          <w:szCs w:val="20"/>
        </w:rPr>
        <w:t xml:space="preserve">- </w:t>
      </w:r>
      <w:r w:rsidRPr="00EC2163">
        <w:rPr>
          <w:rStyle w:val="StyleBoldUnderline"/>
        </w:rPr>
        <w:t>or wind-generated power from West Virginia</w:t>
      </w:r>
    </w:p>
    <w:p w14:paraId="6F7FED12" w14:textId="77777777" w:rsidR="006A6970" w:rsidRDefault="006A6970" w:rsidP="006A6970">
      <w:pPr>
        <w:rPr>
          <w:sz w:val="20"/>
          <w:szCs w:val="20"/>
        </w:rPr>
      </w:pPr>
    </w:p>
    <w:p w14:paraId="19B6B9D6" w14:textId="77777777" w:rsidR="006A6970" w:rsidRPr="00B94698" w:rsidRDefault="006A6970" w:rsidP="006A6970"/>
    <w:p w14:paraId="1204089B" w14:textId="77777777" w:rsidR="006A6970" w:rsidRPr="00B94698" w:rsidRDefault="006A6970" w:rsidP="006A6970">
      <w:pPr>
        <w:pStyle w:val="Heading4"/>
      </w:pPr>
      <w:r w:rsidRPr="00B94698">
        <w:t>OSW turbines drastically slow wind speeds, can dismantle hurricanes</w:t>
      </w:r>
    </w:p>
    <w:p w14:paraId="3FCAEF2F" w14:textId="77777777" w:rsidR="006A6970" w:rsidRPr="00B94698" w:rsidRDefault="006A6970" w:rsidP="006A6970">
      <w:r w:rsidRPr="00B94698">
        <w:rPr>
          <w:rStyle w:val="StyleStyleBold12pt"/>
        </w:rPr>
        <w:t xml:space="preserve">Carey </w:t>
      </w:r>
      <w:r>
        <w:rPr>
          <w:rStyle w:val="StyleStyleBold12pt"/>
        </w:rPr>
        <w:t>‘</w:t>
      </w:r>
      <w:r w:rsidRPr="00B94698">
        <w:rPr>
          <w:rStyle w:val="StyleStyleBold12pt"/>
        </w:rPr>
        <w:t>14</w:t>
      </w:r>
      <w:r w:rsidRPr="00B94698">
        <w:rPr>
          <w:b/>
        </w:rPr>
        <w:t xml:space="preserve">, </w:t>
      </w:r>
      <w:r w:rsidRPr="00B94698">
        <w:t>science information officer and Harvard grad working at Stanford University, (Bjorn, Offshore wind farms could tame hurricanes before they reach land, Science Daily, February 26, 2014, http://www.sciencedaily.com/releases/2014/02/140226075019.htm, Accessed: July 16, 2014, AHK</w:t>
      </w:r>
    </w:p>
    <w:p w14:paraId="6746C5D9" w14:textId="77777777" w:rsidR="006A6970" w:rsidRPr="00B94698" w:rsidRDefault="006A6970" w:rsidP="006A6970"/>
    <w:p w14:paraId="212105A1" w14:textId="77777777" w:rsidR="006A6970" w:rsidRPr="006A6970" w:rsidRDefault="006A6970" w:rsidP="006A6970">
      <w:pPr>
        <w:rPr>
          <w:sz w:val="16"/>
        </w:rPr>
      </w:pPr>
      <w:r w:rsidRPr="006A6970">
        <w:rPr>
          <w:sz w:val="16"/>
        </w:rPr>
        <w:t xml:space="preserve">Computer </w:t>
      </w:r>
      <w:r w:rsidRPr="00B94698">
        <w:rPr>
          <w:u w:val="single"/>
        </w:rPr>
        <w:t>simulations</w:t>
      </w:r>
      <w:r w:rsidRPr="006A6970">
        <w:rPr>
          <w:sz w:val="16"/>
        </w:rPr>
        <w:t xml:space="preserve"> by Professor Mark Z. Jacobson </w:t>
      </w:r>
      <w:r w:rsidRPr="00B94698">
        <w:rPr>
          <w:u w:val="single"/>
        </w:rPr>
        <w:t>have shown that offshore wind farms</w:t>
      </w:r>
      <w:r w:rsidRPr="006A6970">
        <w:rPr>
          <w:sz w:val="16"/>
        </w:rPr>
        <w:t xml:space="preserve"> with thousands of wind turbines </w:t>
      </w:r>
      <w:r w:rsidRPr="00B94698">
        <w:rPr>
          <w:u w:val="single"/>
        </w:rPr>
        <w:t>could have sapped the power of three real-life hurricanes</w:t>
      </w:r>
      <w:r w:rsidRPr="006A6970">
        <w:rPr>
          <w:sz w:val="16"/>
        </w:rPr>
        <w:t xml:space="preserve">, significantly </w:t>
      </w:r>
      <w:r w:rsidRPr="00B94698">
        <w:rPr>
          <w:u w:val="single"/>
        </w:rPr>
        <w:t>decreasing their winds and accompanying storm surge, and possibly preventing billions of dollars in damages.</w:t>
      </w:r>
      <w:r>
        <w:rPr>
          <w:u w:val="single"/>
        </w:rPr>
        <w:t xml:space="preserve"> </w:t>
      </w:r>
      <w:r w:rsidRPr="006A6970">
        <w:rPr>
          <w:sz w:val="16"/>
        </w:rPr>
        <w:t xml:space="preserve">For the past 24 years, Mark Z. Jacobson, a professor of civil and environmental engineering at Stanford, has been developing a complex computer model to study air pollution, energy, weather and climate. A recent application of the model has been to simulate the development of hurricanes. Another has been to determine how much energy wind turbines can extract from global wind currents. In light of these recent model studies and in the aftermath of hurricanes Sandy and Katrina, he said, it was natural to wonder: What would happen if a hurricane encountered a large array of offshore wind turbines? </w:t>
      </w:r>
      <w:r w:rsidRPr="00B94698">
        <w:rPr>
          <w:u w:val="single"/>
        </w:rPr>
        <w:t>Would the energy extraction due to the storm spinning the turbines' blades slow the winds and diminish the hurricane</w:t>
      </w:r>
      <w:r w:rsidRPr="006A6970">
        <w:rPr>
          <w:sz w:val="16"/>
        </w:rPr>
        <w:t xml:space="preserve">, or would the hurricane destroy the turbines? So he went about developing the model further and simulating what might happen if a hurricane encountered an enormous wind farm stretching many miles offshore and along the coast. Amazingly, he found that </w:t>
      </w:r>
      <w:r w:rsidRPr="00B94698">
        <w:rPr>
          <w:u w:val="single"/>
        </w:rPr>
        <w:t>the wind turbines could disrupt a hurricane enough to reduce peak wind speeds by up to 92 mph and decrease storm surge by up to 79 percent.</w:t>
      </w:r>
      <w:r>
        <w:rPr>
          <w:u w:val="single"/>
        </w:rPr>
        <w:t xml:space="preserve"> </w:t>
      </w:r>
      <w:r w:rsidRPr="006A6970">
        <w:rPr>
          <w:sz w:val="16"/>
        </w:rPr>
        <w:t xml:space="preserve">The study, conducted by Jacobson, and Cristina Archer and Willett Kempton of the University of Delaware, was published online in Nature Climate Change. </w:t>
      </w:r>
      <w:r w:rsidRPr="00B94698">
        <w:rPr>
          <w:u w:val="single"/>
        </w:rPr>
        <w:t>The researchers simulated</w:t>
      </w:r>
      <w:r w:rsidRPr="006A6970">
        <w:rPr>
          <w:sz w:val="16"/>
        </w:rPr>
        <w:t xml:space="preserve"> three hurricanes: </w:t>
      </w:r>
      <w:r w:rsidRPr="00B94698">
        <w:rPr>
          <w:u w:val="single"/>
        </w:rPr>
        <w:t>Sandy and</w:t>
      </w:r>
      <w:r w:rsidRPr="006A6970">
        <w:rPr>
          <w:sz w:val="16"/>
        </w:rPr>
        <w:t xml:space="preserve"> Isaac, which struck New York and New Orleans, respectively, in 2012; and </w:t>
      </w:r>
      <w:r w:rsidRPr="00B94698">
        <w:rPr>
          <w:u w:val="single"/>
        </w:rPr>
        <w:t>Katrina</w:t>
      </w:r>
      <w:r w:rsidRPr="006A6970">
        <w:rPr>
          <w:sz w:val="16"/>
        </w:rPr>
        <w:t xml:space="preserve">, which devastated New Orleans in 2005. "We found that </w:t>
      </w:r>
      <w:r w:rsidRPr="00B94698">
        <w:rPr>
          <w:u w:val="single"/>
        </w:rPr>
        <w:t>when wind turbines are present, they slow down the</w:t>
      </w:r>
      <w:r w:rsidRPr="006A6970">
        <w:rPr>
          <w:sz w:val="16"/>
        </w:rPr>
        <w:t xml:space="preserve"> outer rotation </w:t>
      </w:r>
      <w:r w:rsidRPr="00B94698">
        <w:rPr>
          <w:u w:val="single"/>
        </w:rPr>
        <w:t>winds of a hurricane</w:t>
      </w:r>
      <w:r w:rsidRPr="006A6970">
        <w:rPr>
          <w:sz w:val="16"/>
        </w:rPr>
        <w:t>," Jacobson said. "This feeds back to decrease wave height, which reduces movement of air toward the center of the hurricane, increasing the central pressure, which in turn slows the winds of the entire hurricane and dissipates it faster." In the case of Katrina, Jacobson's model revealed that an array of 78,000 wind turbines off the coast of New Orleans would have significantly weakened the hurricane well before it made landfall. In the computer model, by the time Hurricane Katrina reached land, its simulated wind speeds had decreased by 36-44 meters per second (between 80 and 98 mph) and the storm surge had decreased by up to 79 percent. For Hurricane Sandy, the model projected a wind speed reduction by 35-39 meters per second (between 78 and 87 mph) and as much as 34 percent decrease in storm surge. Jacobson acknowledges that, in the United States, there has been political resistance to installing a few hundred offshore wind turbines, let alone tens of thousands. But he thinks there are two financial incentives that could motivate such a change. One is the reduction of hurricane damage cost. Damage from severe hurricanes, caused by high winds and storm surge-related flooding, can run into the billions of dollars. Hurricane Sandy, for instance, caused roughly $82 billion in damage across three states. Second, Jacobson said, the wind turbines would pay for themselves in the long term by generating normal electricity while at the same time reducing air pollution and global warming, and providing energy stability. "</w:t>
      </w:r>
      <w:r w:rsidRPr="00B94698">
        <w:rPr>
          <w:u w:val="single"/>
        </w:rPr>
        <w:t>The turbines</w:t>
      </w:r>
      <w:r w:rsidRPr="006A6970">
        <w:rPr>
          <w:sz w:val="16"/>
        </w:rPr>
        <w:t xml:space="preserve"> </w:t>
      </w:r>
      <w:r w:rsidRPr="00B94698">
        <w:rPr>
          <w:u w:val="single"/>
        </w:rPr>
        <w:t>will</w:t>
      </w:r>
      <w:r w:rsidRPr="006A6970">
        <w:rPr>
          <w:sz w:val="16"/>
        </w:rPr>
        <w:t xml:space="preserve"> also </w:t>
      </w:r>
      <w:r w:rsidRPr="00B94698">
        <w:rPr>
          <w:u w:val="single"/>
        </w:rPr>
        <w:t>reduce damage if a hurricane comes through</w:t>
      </w:r>
      <w:r w:rsidRPr="006A6970">
        <w:rPr>
          <w:sz w:val="16"/>
        </w:rPr>
        <w:t>," Jacobson said. "</w:t>
      </w:r>
      <w:r w:rsidRPr="00B94698">
        <w:rPr>
          <w:u w:val="single"/>
        </w:rPr>
        <w:t>These factors</w:t>
      </w:r>
      <w:r w:rsidRPr="006A6970">
        <w:rPr>
          <w:sz w:val="16"/>
        </w:rPr>
        <w:t xml:space="preserve">, each on their own, </w:t>
      </w:r>
      <w:r w:rsidRPr="00B94698">
        <w:rPr>
          <w:u w:val="single"/>
        </w:rPr>
        <w:t>reduce the cost to society of offshore turbines and should be sufficient to motivate their development</w:t>
      </w:r>
      <w:r w:rsidRPr="006A6970">
        <w:rPr>
          <w:sz w:val="16"/>
        </w:rPr>
        <w:t xml:space="preserve">." An alternative plan for protecting coastal cities involves building massive seawalls. Jacobson said that while these might stop a storm surge, they wouldn't impact wind speed substantially. The cost for these, too, is significant, with estimates running between $10 billion and $40 billion per installation. Current turbines can withstand wind speeds of up to 112 mph, which is in the range of a category 2 to 3 hurricane, Jacobson said. His study suggests that the presence of </w:t>
      </w:r>
      <w:r w:rsidRPr="00B94698">
        <w:rPr>
          <w:u w:val="single"/>
        </w:rPr>
        <w:t>massive turbine arrays will likely prevent hurricane winds from reaching those speeds</w:t>
      </w:r>
      <w:r w:rsidRPr="006A6970">
        <w:rPr>
          <w:sz w:val="16"/>
        </w:rPr>
        <w:t>.</w:t>
      </w:r>
    </w:p>
    <w:p w14:paraId="0AE1A544" w14:textId="77777777" w:rsidR="006A6970" w:rsidRPr="00B94698" w:rsidRDefault="006A6970" w:rsidP="006A6970"/>
    <w:p w14:paraId="0D8DE8E3" w14:textId="77777777" w:rsidR="006A6970" w:rsidRPr="00B94698" w:rsidRDefault="006A6970" w:rsidP="006A6970"/>
    <w:p w14:paraId="182C155F" w14:textId="77777777" w:rsidR="006A6970" w:rsidRPr="00B94698" w:rsidRDefault="006A6970" w:rsidP="006A6970">
      <w:pPr>
        <w:pStyle w:val="Heading4"/>
      </w:pPr>
      <w:r w:rsidRPr="00B94698">
        <w:t>Onshore wind turbines popular, civilian initiatives prove</w:t>
      </w:r>
    </w:p>
    <w:p w14:paraId="6E3CAD3C" w14:textId="77777777" w:rsidR="006A6970" w:rsidRPr="00B94698" w:rsidRDefault="006A6970" w:rsidP="006A6970">
      <w:r w:rsidRPr="00B94698">
        <w:rPr>
          <w:b/>
        </w:rPr>
        <w:t xml:space="preserve">PNNL 13, </w:t>
      </w:r>
      <w:r w:rsidRPr="00B94698">
        <w:t>a US Department of Energy government research lab, (Pacific Northwest National Laboratory, Localized wind power blowing more near homes, farms and factories, Science Daily, August 6, 2013, http://www.sciencedaily.com/releases/2013/08/130806132619.htm, Accessed: July 16, 2014, AHK</w:t>
      </w:r>
    </w:p>
    <w:p w14:paraId="28CEBAD4" w14:textId="77777777" w:rsidR="006A6970" w:rsidRPr="00B94698" w:rsidRDefault="006A6970" w:rsidP="006A6970"/>
    <w:p w14:paraId="1DE21D60" w14:textId="77777777" w:rsidR="006A6970" w:rsidRPr="006A6970" w:rsidRDefault="006A6970" w:rsidP="006A6970">
      <w:pPr>
        <w:rPr>
          <w:sz w:val="16"/>
        </w:rPr>
      </w:pPr>
      <w:r w:rsidRPr="00B94698">
        <w:rPr>
          <w:u w:val="single"/>
        </w:rPr>
        <w:t>Americans are increasingly installing wind turbines near their homes, farms and businesses to generate their own energy</w:t>
      </w:r>
      <w:r w:rsidRPr="006A6970">
        <w:rPr>
          <w:sz w:val="16"/>
        </w:rPr>
        <w:t xml:space="preserve">, concludes a new report released today. The 2012 Market Report on Wind Technologies in Distributed Applications is the first comprehensive analysis on a growing field called distributed wind, which involves generating wind energy close to where it will be used instead of purchasing power from large, centralized wind farms. Distributed wind can range from a small, solitary turbine in someone's backyard to several large turbines that power a manufacturing facility or a neighborhood. "The public often pictures large wind projects with long rows of turbines when they think of wind power," said the report's lead author Alice </w:t>
      </w:r>
      <w:proofErr w:type="spellStart"/>
      <w:r w:rsidRPr="006A6970">
        <w:rPr>
          <w:sz w:val="16"/>
        </w:rPr>
        <w:t>Orrell</w:t>
      </w:r>
      <w:proofErr w:type="spellEnd"/>
      <w:r w:rsidRPr="006A6970">
        <w:rPr>
          <w:sz w:val="16"/>
        </w:rPr>
        <w:t xml:space="preserve">, an energy analyst at the Department of Energy's Pacific Northwest National Laboratory. "But this report provides detailed data that shows this image is incomplete. </w:t>
      </w:r>
      <w:r w:rsidRPr="00B94698">
        <w:rPr>
          <w:u w:val="single"/>
        </w:rPr>
        <w:t>Many of the nation's turbines are for distributed, not centralized, wind projects</w:t>
      </w:r>
      <w:r w:rsidRPr="006A6970">
        <w:rPr>
          <w:sz w:val="16"/>
        </w:rPr>
        <w:t xml:space="preserve">." PNNL wrote the report for DOE with support from energy consulting firm </w:t>
      </w:r>
      <w:proofErr w:type="spellStart"/>
      <w:r w:rsidRPr="006A6970">
        <w:rPr>
          <w:sz w:val="16"/>
        </w:rPr>
        <w:t>eFormative</w:t>
      </w:r>
      <w:proofErr w:type="spellEnd"/>
      <w:r w:rsidRPr="006A6970">
        <w:rPr>
          <w:sz w:val="16"/>
        </w:rPr>
        <w:t xml:space="preserve"> Options, the Distributed Wind Energy Association and the American Wind Energy Association. Some of the report's findings include: </w:t>
      </w:r>
      <w:r w:rsidRPr="00B94698">
        <w:rPr>
          <w:u w:val="single"/>
        </w:rPr>
        <w:t>• 68 percent of all wind turbines installed in U.S. between 2003-2012 were distributed wind turbines, representing about 69,000 turbines that can generate 812 megawatts combined</w:t>
      </w:r>
      <w:r w:rsidRPr="006A6970">
        <w:rPr>
          <w:sz w:val="16"/>
        </w:rPr>
        <w:t xml:space="preserve"> • About a third of all wind turbines installed in the U.S. in 2012 were distributed wind turbines, representing about 3,800 turbines that can generate 175 megawatts combined • While the total number of distributed wind turbines installed in 2012 declined by nearly 50 percent, the amount of power those new turbines could potentially produce increased by 62 percent. • </w:t>
      </w:r>
      <w:proofErr w:type="gramStart"/>
      <w:r w:rsidRPr="006A6970">
        <w:rPr>
          <w:sz w:val="16"/>
        </w:rPr>
        <w:t>This</w:t>
      </w:r>
      <w:proofErr w:type="gramEnd"/>
      <w:r w:rsidRPr="006A6970">
        <w:rPr>
          <w:sz w:val="16"/>
        </w:rPr>
        <w:t xml:space="preserve"> shift is mainly because more large turbines are being used in distributed wind projects.</w:t>
      </w:r>
    </w:p>
    <w:p w14:paraId="068DB4DC" w14:textId="77777777" w:rsidR="006A6970" w:rsidRPr="00B94698" w:rsidRDefault="006A6970" w:rsidP="006A6970"/>
    <w:p w14:paraId="05600C41" w14:textId="77777777" w:rsidR="006A6970" w:rsidRDefault="006A6970" w:rsidP="006A6970">
      <w:pPr>
        <w:pStyle w:val="Heading3"/>
      </w:pPr>
      <w:r>
        <w:t>A2: Marine Biodiversity</w:t>
      </w:r>
    </w:p>
    <w:p w14:paraId="50C2D328" w14:textId="77777777" w:rsidR="006A6970" w:rsidRPr="008D5AAF" w:rsidRDefault="006A6970" w:rsidP="006A6970">
      <w:pPr>
        <w:pStyle w:val="Heading4"/>
      </w:pPr>
      <w:r w:rsidRPr="008D5AAF">
        <w:t>Offshore wind can be beneficial to wildlife – Provides shelter and crea</w:t>
      </w:r>
      <w:r>
        <w:t xml:space="preserve">tes a more diverse habitat </w:t>
      </w:r>
    </w:p>
    <w:p w14:paraId="5D2B928D" w14:textId="77777777" w:rsidR="006A6970" w:rsidRPr="008D5AAF" w:rsidRDefault="006A6970" w:rsidP="006A6970">
      <w:r w:rsidRPr="008D5AAF">
        <w:rPr>
          <w:rStyle w:val="StyleStyleBold12pt"/>
        </w:rPr>
        <w:t>The Guardian,</w:t>
      </w:r>
      <w:r w:rsidRPr="008D5AAF">
        <w:rPr>
          <w:b/>
          <w:bCs/>
        </w:rPr>
        <w:t xml:space="preserve"> </w:t>
      </w:r>
      <w:r w:rsidRPr="008D5AAF">
        <w:rPr>
          <w:rStyle w:val="StyleStyleBold12pt"/>
        </w:rPr>
        <w:t>11</w:t>
      </w:r>
      <w:r w:rsidRPr="008D5AAF">
        <w:t xml:space="preserve"> – August 11, 2011, [Business Green, “Offshore wind farms are good for wildlife, says researchers”, </w:t>
      </w:r>
      <w:hyperlink r:id="rId41" w:history="1">
        <w:r w:rsidRPr="008D5AAF">
          <w:rPr>
            <w:rStyle w:val="Hyperlink"/>
          </w:rPr>
          <w:t>http://www.theguardian.com/environment/2011/aug/11/offshore-wind-farms-good-wildlife?commentpage=1</w:t>
        </w:r>
      </w:hyperlink>
      <w:r w:rsidRPr="008D5AAF">
        <w:t>, 7/15/</w:t>
      </w:r>
      <w:proofErr w:type="gramStart"/>
      <w:r w:rsidRPr="008D5AAF">
        <w:t>14]JR</w:t>
      </w:r>
      <w:proofErr w:type="gramEnd"/>
    </w:p>
    <w:p w14:paraId="6BA21013" w14:textId="77777777" w:rsidR="006A6970" w:rsidRPr="006A6970" w:rsidRDefault="006A6970" w:rsidP="006A6970">
      <w:pPr>
        <w:rPr>
          <w:sz w:val="16"/>
        </w:rPr>
      </w:pPr>
      <w:r w:rsidRPr="006A6970">
        <w:rPr>
          <w:sz w:val="16"/>
        </w:rPr>
        <w:t xml:space="preserve">It is the evidence proponents of offshore wind farms have been waiting for: </w:t>
      </w:r>
      <w:hyperlink r:id="rId42" w:history="1">
        <w:r w:rsidRPr="008D5AAF">
          <w:rPr>
            <w:rStyle w:val="Hyperlink"/>
          </w:rPr>
          <w:t>a Dutch study</w:t>
        </w:r>
      </w:hyperlink>
      <w:r w:rsidRPr="008D5AAF">
        <w:rPr>
          <w:u w:val="single"/>
        </w:rPr>
        <w:t xml:space="preserve"> has found that offshore wind turbines have "hardly any negative effects" on </w:t>
      </w:r>
      <w:hyperlink r:id="rId43" w:tooltip="More from the Guardian on Wildlife" w:history="1">
        <w:r w:rsidRPr="008D5AAF">
          <w:rPr>
            <w:rStyle w:val="Hyperlink"/>
          </w:rPr>
          <w:t>wildlife</w:t>
        </w:r>
      </w:hyperlink>
      <w:r w:rsidRPr="006A6970">
        <w:rPr>
          <w:sz w:val="16"/>
        </w:rPr>
        <w:t xml:space="preserve">, </w:t>
      </w:r>
      <w:r w:rsidRPr="008D5AAF">
        <w:rPr>
          <w:u w:val="single"/>
        </w:rPr>
        <w:t>and may even benefit animals living beneath the waves</w:t>
      </w:r>
      <w:r w:rsidRPr="006A6970">
        <w:rPr>
          <w:sz w:val="16"/>
        </w:rPr>
        <w:t xml:space="preserve">. The researchers reached their conclusions after studying a wind farm near </w:t>
      </w:r>
      <w:proofErr w:type="spellStart"/>
      <w:r w:rsidRPr="006A6970">
        <w:rPr>
          <w:sz w:val="16"/>
        </w:rPr>
        <w:t>Windpark</w:t>
      </w:r>
      <w:proofErr w:type="spellEnd"/>
      <w:r w:rsidRPr="006A6970">
        <w:rPr>
          <w:sz w:val="16"/>
        </w:rPr>
        <w:t xml:space="preserve"> </w:t>
      </w:r>
      <w:proofErr w:type="spellStart"/>
      <w:r w:rsidRPr="006A6970">
        <w:rPr>
          <w:sz w:val="16"/>
        </w:rPr>
        <w:t>Egmond</w:t>
      </w:r>
      <w:proofErr w:type="spellEnd"/>
      <w:r w:rsidRPr="006A6970">
        <w:rPr>
          <w:sz w:val="16"/>
        </w:rPr>
        <w:t xml:space="preserve"> </w:t>
      </w:r>
      <w:proofErr w:type="spellStart"/>
      <w:r w:rsidRPr="006A6970">
        <w:rPr>
          <w:sz w:val="16"/>
        </w:rPr>
        <w:t>aan</w:t>
      </w:r>
      <w:proofErr w:type="spellEnd"/>
      <w:r w:rsidRPr="006A6970">
        <w:rPr>
          <w:sz w:val="16"/>
        </w:rPr>
        <w:t xml:space="preserve"> Zee, the first large-scale offshore wind farm built off the Dutch North Sea coast. Anti-wind farm campaigners have often argued that wind farms can have a negative impact on bird populations, while some critics have voiced concerns that offshore wind farms could prove disruptive to </w:t>
      </w:r>
      <w:hyperlink r:id="rId44" w:tooltip="More from the Guardian on Marine life" w:history="1">
        <w:r w:rsidRPr="008D5AAF">
          <w:rPr>
            <w:rStyle w:val="Hyperlink"/>
          </w:rPr>
          <w:t>marine life</w:t>
        </w:r>
      </w:hyperlink>
      <w:r w:rsidRPr="006A6970">
        <w:rPr>
          <w:sz w:val="16"/>
        </w:rPr>
        <w:t xml:space="preserve">. However, Professor Han </w:t>
      </w:r>
      <w:proofErr w:type="spellStart"/>
      <w:r w:rsidRPr="006A6970">
        <w:rPr>
          <w:sz w:val="16"/>
        </w:rPr>
        <w:t>Lindeboom</w:t>
      </w:r>
      <w:proofErr w:type="spellEnd"/>
      <w:r w:rsidRPr="006A6970">
        <w:rPr>
          <w:sz w:val="16"/>
        </w:rPr>
        <w:t xml:space="preserve"> from the </w:t>
      </w:r>
      <w:hyperlink r:id="rId45" w:history="1">
        <w:r w:rsidRPr="008D5AAF">
          <w:rPr>
            <w:rStyle w:val="Hyperlink"/>
          </w:rPr>
          <w:t>Institute for Marine Resources and Ecosystem Studies</w:t>
        </w:r>
      </w:hyperlink>
      <w:r w:rsidRPr="006A6970">
        <w:rPr>
          <w:sz w:val="16"/>
        </w:rPr>
        <w:t xml:space="preserve"> at </w:t>
      </w:r>
      <w:proofErr w:type="spellStart"/>
      <w:r w:rsidRPr="006A6970">
        <w:rPr>
          <w:sz w:val="16"/>
        </w:rPr>
        <w:t>Wageningen</w:t>
      </w:r>
      <w:proofErr w:type="spellEnd"/>
      <w:r w:rsidRPr="006A6970">
        <w:rPr>
          <w:sz w:val="16"/>
        </w:rPr>
        <w:t xml:space="preserve"> University and Research </w:t>
      </w:r>
      <w:proofErr w:type="spellStart"/>
      <w:proofErr w:type="gramStart"/>
      <w:r w:rsidRPr="006A6970">
        <w:rPr>
          <w:sz w:val="16"/>
        </w:rPr>
        <w:t>centre</w:t>
      </w:r>
      <w:proofErr w:type="spellEnd"/>
      <w:r w:rsidRPr="006A6970">
        <w:rPr>
          <w:sz w:val="16"/>
        </w:rPr>
        <w:t>,</w:t>
      </w:r>
      <w:proofErr w:type="gramEnd"/>
      <w:r w:rsidRPr="006A6970">
        <w:rPr>
          <w:sz w:val="16"/>
        </w:rPr>
        <w:t xml:space="preserve"> said that </w:t>
      </w:r>
      <w:r w:rsidRPr="008D5AAF">
        <w:rPr>
          <w:u w:val="single"/>
        </w:rPr>
        <w:t>the new study revealed little evidence of negative effects on local wildlife.</w:t>
      </w:r>
      <w:r w:rsidRPr="006A6970">
        <w:rPr>
          <w:sz w:val="16"/>
        </w:rPr>
        <w:t xml:space="preserve"> "</w:t>
      </w:r>
      <w:r w:rsidRPr="008D5AAF">
        <w:rPr>
          <w:u w:val="single"/>
        </w:rPr>
        <w:t>At most, a few bird species will avoid such a wind farm.</w:t>
      </w:r>
      <w:r w:rsidRPr="006A6970">
        <w:rPr>
          <w:sz w:val="16"/>
        </w:rPr>
        <w:t xml:space="preserve"> It turns out that</w:t>
      </w:r>
      <w:r w:rsidRPr="008D5AAF">
        <w:rPr>
          <w:u w:val="single"/>
        </w:rPr>
        <w:t xml:space="preserve"> a</w:t>
      </w:r>
      <w:r w:rsidRPr="006A6970">
        <w:rPr>
          <w:sz w:val="16"/>
        </w:rPr>
        <w:t xml:space="preserve"> wind </w:t>
      </w:r>
      <w:r w:rsidRPr="008D5AAF">
        <w:rPr>
          <w:u w:val="single"/>
        </w:rPr>
        <w:t>farm also provides a new</w:t>
      </w:r>
      <w:r w:rsidRPr="006A6970">
        <w:rPr>
          <w:sz w:val="16"/>
        </w:rPr>
        <w:t xml:space="preserve"> natural </w:t>
      </w:r>
      <w:r w:rsidRPr="008D5AAF">
        <w:rPr>
          <w:u w:val="single"/>
        </w:rPr>
        <w:t>habitat for organisms living on the sea bed such as mussels, anemones and crabs, thereby contributing to increased biodiversity</w:t>
      </w:r>
      <w:r w:rsidRPr="006A6970">
        <w:rPr>
          <w:sz w:val="16"/>
        </w:rPr>
        <w:t>," he said. "</w:t>
      </w:r>
      <w:r w:rsidRPr="008D5AAF">
        <w:rPr>
          <w:u w:val="single"/>
        </w:rPr>
        <w:t>For fish and marine mammals, it provides an oasis of calm in a relatively busy coastal area</w:t>
      </w:r>
      <w:r w:rsidRPr="006A6970">
        <w:rPr>
          <w:sz w:val="16"/>
        </w:rPr>
        <w:t xml:space="preserve">." The research, sponsored by </w:t>
      </w:r>
      <w:proofErr w:type="spellStart"/>
      <w:r w:rsidRPr="006A6970">
        <w:rPr>
          <w:sz w:val="16"/>
        </w:rPr>
        <w:t>NoordzeeWind</w:t>
      </w:r>
      <w:proofErr w:type="spellEnd"/>
      <w:r w:rsidRPr="006A6970">
        <w:rPr>
          <w:sz w:val="16"/>
        </w:rPr>
        <w:t xml:space="preserve">, a joint venture of </w:t>
      </w:r>
      <w:proofErr w:type="spellStart"/>
      <w:r w:rsidRPr="006A6970">
        <w:rPr>
          <w:sz w:val="16"/>
        </w:rPr>
        <w:t>Nuon</w:t>
      </w:r>
      <w:proofErr w:type="spellEnd"/>
      <w:r w:rsidRPr="006A6970">
        <w:rPr>
          <w:sz w:val="16"/>
        </w:rPr>
        <w:t xml:space="preserve"> and Shell Wind </w:t>
      </w:r>
      <w:hyperlink r:id="rId46" w:tooltip="More from the Guardian on Energy" w:history="1">
        <w:r w:rsidRPr="008D5AAF">
          <w:rPr>
            <w:rStyle w:val="Hyperlink"/>
          </w:rPr>
          <w:t>Energy</w:t>
        </w:r>
      </w:hyperlink>
      <w:r w:rsidRPr="006A6970">
        <w:rPr>
          <w:sz w:val="16"/>
        </w:rPr>
        <w:t xml:space="preserve">, claimed that offshore wind farms actually have a beneficial long-term effect on wildlife. </w:t>
      </w:r>
      <w:r w:rsidRPr="008D5AAF">
        <w:rPr>
          <w:u w:val="single"/>
        </w:rPr>
        <w:t>The wind farm functions as a new type of habitat</w:t>
      </w:r>
      <w:r w:rsidRPr="006A6970">
        <w:rPr>
          <w:sz w:val="16"/>
        </w:rPr>
        <w:t xml:space="preserve">, the report said, detailing </w:t>
      </w:r>
      <w:r w:rsidRPr="008D5AAF">
        <w:rPr>
          <w:u w:val="single"/>
        </w:rPr>
        <w:t>how new species are attracted to the turbine foundations and surrounding rocks.</w:t>
      </w:r>
      <w:r w:rsidRPr="006A6970">
        <w:rPr>
          <w:sz w:val="16"/>
        </w:rPr>
        <w:t xml:space="preserve"> </w:t>
      </w:r>
      <w:r w:rsidRPr="008D5AAF">
        <w:rPr>
          <w:u w:val="single"/>
        </w:rPr>
        <w:t>The researchers also noted that the turbines help to protect schools of cod, and that porpoises are heard more often inside than outside the wind farm.</w:t>
      </w:r>
      <w:r w:rsidRPr="006A6970">
        <w:rPr>
          <w:sz w:val="16"/>
        </w:rPr>
        <w:t xml:space="preserve"> Meanwhile, </w:t>
      </w:r>
      <w:r w:rsidRPr="008D5AAF">
        <w:rPr>
          <w:u w:val="single"/>
        </w:rPr>
        <w:t xml:space="preserve">the survey concluded that sea bird species such as gannets tend to avoid the </w:t>
      </w:r>
      <w:proofErr w:type="gramStart"/>
      <w:r w:rsidRPr="008D5AAF">
        <w:rPr>
          <w:u w:val="single"/>
        </w:rPr>
        <w:t>turbines,</w:t>
      </w:r>
      <w:proofErr w:type="gramEnd"/>
      <w:r w:rsidRPr="008D5AAF">
        <w:rPr>
          <w:u w:val="single"/>
        </w:rPr>
        <w:t xml:space="preserve"> while seagulls appear unflustered and local cormorant numbers even increase</w:t>
      </w:r>
      <w:r w:rsidRPr="006A6970">
        <w:rPr>
          <w:sz w:val="16"/>
        </w:rPr>
        <w:t xml:space="preserve">. "The number of birds that collided with the turbines was not determined but was estimated to be quite low on the basis of observations and model calculations," the researchers added in the article, published in online journal Environmental Research Letters. The study noted that the effects of wind farms will inevitably vary depending on their position, but that </w:t>
      </w:r>
      <w:r w:rsidRPr="008D5AAF">
        <w:rPr>
          <w:u w:val="single"/>
        </w:rPr>
        <w:t xml:space="preserve">offshore wind farms can contribute to a more diverse habitat and even help nature </w:t>
      </w:r>
      <w:proofErr w:type="gramStart"/>
      <w:r w:rsidRPr="008D5AAF">
        <w:rPr>
          <w:u w:val="single"/>
        </w:rPr>
        <w:t>to</w:t>
      </w:r>
      <w:proofErr w:type="gramEnd"/>
      <w:r w:rsidRPr="008D5AAF">
        <w:rPr>
          <w:u w:val="single"/>
        </w:rPr>
        <w:t xml:space="preserve"> recover from the effects of intensive fishing, pollution, oil and gas extraction, and shipping.</w:t>
      </w:r>
      <w:r w:rsidRPr="006A6970">
        <w:rPr>
          <w:sz w:val="16"/>
        </w:rPr>
        <w:t xml:space="preserve"> However, the report did </w:t>
      </w:r>
      <w:proofErr w:type="spellStart"/>
      <w:r w:rsidRPr="006A6970">
        <w:rPr>
          <w:sz w:val="16"/>
        </w:rPr>
        <w:t>recognise</w:t>
      </w:r>
      <w:proofErr w:type="spellEnd"/>
      <w:r w:rsidRPr="006A6970">
        <w:rPr>
          <w:sz w:val="16"/>
        </w:rPr>
        <w:t xml:space="preserve"> that the rotating blades can have a "disruptive impact" on some bird species, and recommends that wind farms are located in specific areas to </w:t>
      </w:r>
      <w:proofErr w:type="spellStart"/>
      <w:r w:rsidRPr="006A6970">
        <w:rPr>
          <w:sz w:val="16"/>
        </w:rPr>
        <w:t>minimise</w:t>
      </w:r>
      <w:proofErr w:type="spellEnd"/>
      <w:r w:rsidRPr="006A6970">
        <w:rPr>
          <w:sz w:val="16"/>
        </w:rPr>
        <w:t xml:space="preserve"> the possible impact.</w:t>
      </w:r>
    </w:p>
    <w:p w14:paraId="434F9579" w14:textId="77777777" w:rsidR="006A6970" w:rsidRPr="008D5AAF" w:rsidRDefault="006A6970" w:rsidP="006A6970"/>
    <w:p w14:paraId="74261754" w14:textId="77777777" w:rsidR="006A6970" w:rsidRDefault="006A6970" w:rsidP="00D76FD5"/>
    <w:p w14:paraId="6E7F89E2" w14:textId="2DD99CA3" w:rsidR="006A6970" w:rsidRDefault="006A6970" w:rsidP="006A6970">
      <w:pPr>
        <w:pStyle w:val="Heading2"/>
      </w:pPr>
      <w:r>
        <w:t>Solar</w:t>
      </w:r>
    </w:p>
    <w:p w14:paraId="6D3E6FCA" w14:textId="0F5390CC" w:rsidR="006A6970" w:rsidRPr="006A6970" w:rsidRDefault="006A6970" w:rsidP="006A6970">
      <w:pPr>
        <w:pStyle w:val="Heading3"/>
      </w:pPr>
      <w:r>
        <w:t>Offshore Solar Good</w:t>
      </w:r>
    </w:p>
    <w:p w14:paraId="3B514DDC" w14:textId="77777777" w:rsidR="006A6970" w:rsidRDefault="006A6970" w:rsidP="006A6970">
      <w:pPr>
        <w:pStyle w:val="Heading4"/>
      </w:pPr>
      <w:r>
        <w:t>FSP Plants Offer Many Benefits</w:t>
      </w:r>
    </w:p>
    <w:p w14:paraId="3924C3F1" w14:textId="77777777" w:rsidR="006A6970" w:rsidRDefault="006A6970" w:rsidP="006A6970">
      <w:pPr>
        <w:tabs>
          <w:tab w:val="left" w:pos="1080"/>
        </w:tabs>
      </w:pPr>
      <w:r w:rsidRPr="008D5AAF">
        <w:rPr>
          <w:rStyle w:val="StyleStyleBold12pt"/>
        </w:rPr>
        <w:t>Homeland Security News Wire 14</w:t>
      </w:r>
      <w:r>
        <w:rPr>
          <w:rStyle w:val="StyleStyleBold12pt"/>
        </w:rPr>
        <w:t xml:space="preserve">, </w:t>
      </w:r>
      <w:r w:rsidRPr="004A699C">
        <w:rPr>
          <w:i/>
        </w:rPr>
        <w:t>Floating solar power plants offer many benefits</w:t>
      </w:r>
      <w:r>
        <w:rPr>
          <w:i/>
        </w:rPr>
        <w:t xml:space="preserve">, </w:t>
      </w:r>
      <w:r>
        <w:t xml:space="preserve">Homeland Security News, May 22, 2014, </w:t>
      </w:r>
      <w:proofErr w:type="gramStart"/>
      <w:r>
        <w:t>Accessed</w:t>
      </w:r>
      <w:proofErr w:type="gramEnd"/>
      <w:r>
        <w:t xml:space="preserve"> 7/19/14, </w:t>
      </w:r>
      <w:hyperlink r:id="rId47" w:history="1">
        <w:r w:rsidRPr="00EB0DED">
          <w:rPr>
            <w:rStyle w:val="Hyperlink"/>
          </w:rPr>
          <w:t>http://www.homelandsecuritynewswire.com/dr20140522-floating-solar-power-plants-offer-many-benefits</w:t>
        </w:r>
      </w:hyperlink>
    </w:p>
    <w:p w14:paraId="527DD848" w14:textId="77777777" w:rsidR="006A6970" w:rsidRPr="004A699C" w:rsidRDefault="006A6970" w:rsidP="006A6970">
      <w:pPr>
        <w:tabs>
          <w:tab w:val="left" w:pos="1080"/>
        </w:tabs>
      </w:pPr>
    </w:p>
    <w:p w14:paraId="40DF12EE" w14:textId="0F2DDB30" w:rsidR="006A6970" w:rsidRPr="006A6970" w:rsidRDefault="006A6970" w:rsidP="006A6970">
      <w:pPr>
        <w:tabs>
          <w:tab w:val="left" w:pos="1080"/>
        </w:tabs>
        <w:rPr>
          <w:sz w:val="16"/>
        </w:rPr>
      </w:pPr>
      <w:r w:rsidRPr="004A699C">
        <w:rPr>
          <w:rStyle w:val="StyleBoldUnderline"/>
        </w:rPr>
        <w:t>Water-based solar plants are at least 50 percent more efficient than a land-based solar power system.</w:t>
      </w:r>
      <w:r>
        <w:rPr>
          <w:rStyle w:val="StyleBoldUnderline"/>
        </w:rPr>
        <w:t xml:space="preserve"> </w:t>
      </w:r>
      <w:r w:rsidRPr="006A6970">
        <w:rPr>
          <w:sz w:val="16"/>
        </w:rPr>
        <w:t xml:space="preserve">The water on which the plant floats </w:t>
      </w:r>
      <w:r w:rsidRPr="004A699C">
        <w:rPr>
          <w:rStyle w:val="StyleBoldUnderline"/>
        </w:rPr>
        <w:t>helps extending the life of the photovoltaic panels, meaning greater efficiency and performance from the solar panel system, and</w:t>
      </w:r>
      <w:r w:rsidRPr="006A6970">
        <w:rPr>
          <w:sz w:val="16"/>
        </w:rPr>
        <w:t xml:space="preserve"> the </w:t>
      </w:r>
      <w:r w:rsidRPr="004A699C">
        <w:rPr>
          <w:rStyle w:val="StyleBoldUnderline"/>
        </w:rPr>
        <w:t>plant also prevents nearly 90 percent of the evaporation for the surface area that it covers,</w:t>
      </w:r>
      <w:r w:rsidRPr="006A6970">
        <w:rPr>
          <w:sz w:val="16"/>
        </w:rPr>
        <w:t xml:space="preserve"> an </w:t>
      </w:r>
      <w:r w:rsidRPr="004A699C">
        <w:rPr>
          <w:rStyle w:val="StyleBoldUnderline"/>
        </w:rPr>
        <w:t>important benefit in dry climates</w:t>
      </w:r>
      <w:proofErr w:type="gramStart"/>
      <w:r w:rsidRPr="006A6970">
        <w:rPr>
          <w:sz w:val="16"/>
        </w:rPr>
        <w:t>.</w:t>
      </w:r>
      <w:r w:rsidRPr="006A6970">
        <w:rPr>
          <w:sz w:val="12"/>
        </w:rPr>
        <w:t>¶</w:t>
      </w:r>
      <w:proofErr w:type="gramEnd"/>
      <w:r w:rsidRPr="006A6970">
        <w:rPr>
          <w:sz w:val="16"/>
        </w:rPr>
        <w:t xml:space="preserve"> </w:t>
      </w:r>
      <w:proofErr w:type="spellStart"/>
      <w:r w:rsidRPr="006A6970">
        <w:rPr>
          <w:sz w:val="16"/>
        </w:rPr>
        <w:t>Geits</w:t>
      </w:r>
      <w:proofErr w:type="spellEnd"/>
      <w:r w:rsidRPr="006A6970">
        <w:rPr>
          <w:sz w:val="16"/>
        </w:rPr>
        <w:t xml:space="preserve"> Global has proposed to build a solar power plant which would float on basins at the Northern Areas Council waste treatment plant in South Australia. Executive vice president of projects at </w:t>
      </w:r>
      <w:proofErr w:type="spellStart"/>
      <w:r w:rsidRPr="006A6970">
        <w:rPr>
          <w:sz w:val="16"/>
        </w:rPr>
        <w:t>Geits</w:t>
      </w:r>
      <w:proofErr w:type="spellEnd"/>
      <w:r w:rsidRPr="006A6970">
        <w:rPr>
          <w:sz w:val="16"/>
        </w:rPr>
        <w:t xml:space="preserve">, Felicia Whiting, says the water-based solar plant would be at least 50 percent more efficient than a land-based solar power system. </w:t>
      </w:r>
      <w:r w:rsidRPr="00045EEF">
        <w:rPr>
          <w:rStyle w:val="StyleBoldUnderline"/>
        </w:rPr>
        <w:t>“It’s very much like a traditional solar array with the exception that it’s designed to float on the water</w:t>
      </w:r>
      <w:r w:rsidRPr="006A6970">
        <w:rPr>
          <w:sz w:val="16"/>
        </w:rPr>
        <w:t>,” she said</w:t>
      </w:r>
      <w:proofErr w:type="gramStart"/>
      <w:r w:rsidRPr="006A6970">
        <w:rPr>
          <w:sz w:val="16"/>
        </w:rPr>
        <w:t>.</w:t>
      </w:r>
      <w:r w:rsidRPr="006A6970">
        <w:rPr>
          <w:sz w:val="12"/>
        </w:rPr>
        <w:t>¶</w:t>
      </w:r>
      <w:proofErr w:type="gramEnd"/>
      <w:r w:rsidRPr="006A6970">
        <w:rPr>
          <w:sz w:val="16"/>
        </w:rPr>
        <w:t xml:space="preserve"> According to the ABC News, the </w:t>
      </w:r>
      <w:r w:rsidRPr="00045EEF">
        <w:rPr>
          <w:rStyle w:val="StyleBoldUnderline"/>
        </w:rPr>
        <w:t>massive amount of water cools the solar panels, and an additional cooling system uses the body of water to keep the panels at a constant temperature</w:t>
      </w:r>
      <w:r w:rsidRPr="006A6970">
        <w:rPr>
          <w:sz w:val="16"/>
        </w:rPr>
        <w:t xml:space="preserve">. </w:t>
      </w:r>
      <w:r w:rsidRPr="00045EEF">
        <w:rPr>
          <w:rStyle w:val="StyleBoldUnderline"/>
        </w:rPr>
        <w:t>Extending</w:t>
      </w:r>
      <w:r w:rsidRPr="006A6970">
        <w:rPr>
          <w:sz w:val="16"/>
        </w:rPr>
        <w:t xml:space="preserve"> the </w:t>
      </w:r>
      <w:r w:rsidRPr="00045EEF">
        <w:rPr>
          <w:rStyle w:val="StyleBoldUnderline"/>
        </w:rPr>
        <w:t>life of the photovoltaic panels means greater efficiency and performance from the solar panel system</w:t>
      </w:r>
      <w:proofErr w:type="gramStart"/>
      <w:r w:rsidRPr="00045EEF">
        <w:rPr>
          <w:rStyle w:val="StyleBoldUnderline"/>
        </w:rPr>
        <w:t>.</w:t>
      </w:r>
      <w:r w:rsidRPr="006A6970">
        <w:rPr>
          <w:rStyle w:val="StyleBoldUnderline"/>
          <w:sz w:val="12"/>
          <w:u w:val="none"/>
        </w:rPr>
        <w:t>¶</w:t>
      </w:r>
      <w:proofErr w:type="gramEnd"/>
      <w:r w:rsidRPr="006A6970">
        <w:rPr>
          <w:sz w:val="16"/>
        </w:rPr>
        <w:t xml:space="preserve"> In terms of design, the floating plant is similar to a land-based plant. “The system is designed from a HDP (high-density polyethylene) pipe, which is the buoyancy, and it has a structural steel pontoon sitting abreast that and then the PV (photovoltaic) panels slot into the structural system,” Whiting said. She compares the design to a racking system with buoyancy</w:t>
      </w:r>
      <w:proofErr w:type="gramStart"/>
      <w:r w:rsidRPr="006A6970">
        <w:rPr>
          <w:sz w:val="16"/>
        </w:rPr>
        <w:t>.</w:t>
      </w:r>
      <w:r w:rsidRPr="006A6970">
        <w:rPr>
          <w:sz w:val="12"/>
        </w:rPr>
        <w:t>¶</w:t>
      </w:r>
      <w:proofErr w:type="gramEnd"/>
      <w:r w:rsidRPr="006A6970">
        <w:rPr>
          <w:sz w:val="16"/>
        </w:rPr>
        <w:t xml:space="preserve"> Having the wastewater basin covered by a floating solar power plant brings other benefits. “We’re at about 90 percent water evaporation prevention for the surface area that we cover,” she said. “In a dry climate like South Australia, that’s about 2.5 meters of water evaporation depth annually that you’re saving. It’s a world-first for putting a system of this nature on a treated wastewater plant basin.”</w:t>
      </w:r>
      <w:r w:rsidRPr="006A6970">
        <w:rPr>
          <w:sz w:val="12"/>
        </w:rPr>
        <w:t>¶</w:t>
      </w:r>
      <w:r w:rsidRPr="006A6970">
        <w:rPr>
          <w:sz w:val="16"/>
        </w:rPr>
        <w:t xml:space="preserve"> </w:t>
      </w:r>
      <w:proofErr w:type="spellStart"/>
      <w:r w:rsidRPr="006A6970">
        <w:rPr>
          <w:sz w:val="16"/>
        </w:rPr>
        <w:t>Geiz</w:t>
      </w:r>
      <w:proofErr w:type="spellEnd"/>
      <w:r w:rsidRPr="006A6970">
        <w:rPr>
          <w:sz w:val="16"/>
        </w:rPr>
        <w:t xml:space="preserve"> has other floating plants in France, Italy, and South Korea, but the technology proposed for South Australia is specific to the wastewater treatment plant. The company is also looking to adapt the concept for reservoirs, dams, and other irrigation systems. The solar plant across three basins is </w:t>
      </w:r>
      <w:r w:rsidRPr="00045EEF">
        <w:rPr>
          <w:rStyle w:val="StyleBoldUnderline"/>
        </w:rPr>
        <w:t>expected to power the waste treatment plant, support timber millings, and possibly produce excess supply to power the nearby Jamestown community</w:t>
      </w:r>
      <w:proofErr w:type="gramStart"/>
      <w:r w:rsidRPr="006A6970">
        <w:rPr>
          <w:sz w:val="16"/>
        </w:rPr>
        <w:t>.</w:t>
      </w:r>
      <w:r w:rsidRPr="006A6970">
        <w:rPr>
          <w:sz w:val="12"/>
        </w:rPr>
        <w:t>¶</w:t>
      </w:r>
      <w:proofErr w:type="gramEnd"/>
      <w:r w:rsidRPr="006A6970">
        <w:rPr>
          <w:sz w:val="16"/>
        </w:rPr>
        <w:t xml:space="preserve"> The project is a partnership with the local government association. “There is a water quality and water security problem in Northern Areas Council and Jamestown, Whiting said. “We’ve been working with the council to integrate a system with the water treatment plant operations.”</w:t>
      </w:r>
      <w:r w:rsidRPr="006A6970">
        <w:rPr>
          <w:sz w:val="12"/>
        </w:rPr>
        <w:t>¶</w:t>
      </w:r>
      <w:r w:rsidRPr="006A6970">
        <w:rPr>
          <w:sz w:val="16"/>
        </w:rPr>
        <w:t xml:space="preserve"> </w:t>
      </w:r>
      <w:proofErr w:type="gramStart"/>
      <w:r w:rsidRPr="006A6970">
        <w:rPr>
          <w:sz w:val="16"/>
        </w:rPr>
        <w:t>For</w:t>
      </w:r>
      <w:proofErr w:type="gramEnd"/>
      <w:r w:rsidRPr="006A6970">
        <w:rPr>
          <w:sz w:val="16"/>
        </w:rPr>
        <w:t xml:space="preserve"> now, </w:t>
      </w:r>
      <w:proofErr w:type="spellStart"/>
      <w:r w:rsidRPr="006A6970">
        <w:rPr>
          <w:sz w:val="16"/>
        </w:rPr>
        <w:t>Geits</w:t>
      </w:r>
      <w:proofErr w:type="spellEnd"/>
      <w:r w:rsidRPr="006A6970">
        <w:rPr>
          <w:sz w:val="16"/>
        </w:rPr>
        <w:t xml:space="preserve"> has applied for an electricity generation permit from the Essential Services Commission and hopes to begin construction later this year. “Because it’s a prefabricated system we’re looking at a commissioning date of around September, October,” Whiting said</w:t>
      </w:r>
      <w:proofErr w:type="gramStart"/>
      <w:r w:rsidRPr="006A6970">
        <w:rPr>
          <w:sz w:val="16"/>
        </w:rPr>
        <w:t>.</w:t>
      </w:r>
      <w:r w:rsidRPr="006A6970">
        <w:rPr>
          <w:sz w:val="12"/>
        </w:rPr>
        <w:t>¶</w:t>
      </w:r>
      <w:proofErr w:type="gramEnd"/>
      <w:r w:rsidRPr="006A6970">
        <w:rPr>
          <w:sz w:val="16"/>
        </w:rPr>
        <w:t xml:space="preserve"> </w:t>
      </w:r>
    </w:p>
    <w:p w14:paraId="48E606F5" w14:textId="77777777" w:rsidR="006A6970" w:rsidRPr="008D5AAF" w:rsidRDefault="006A6970" w:rsidP="006A6970"/>
    <w:p w14:paraId="3E5897DC" w14:textId="510579C7" w:rsidR="006A6970" w:rsidRDefault="006A6970" w:rsidP="006A6970">
      <w:pPr>
        <w:pStyle w:val="Heading2"/>
      </w:pPr>
      <w:r w:rsidRPr="009120AB">
        <w:t>Offshore Aquaculture Good</w:t>
      </w:r>
    </w:p>
    <w:p w14:paraId="67C69B3A" w14:textId="508D1FB0" w:rsidR="006A6970" w:rsidRPr="00551498" w:rsidRDefault="006A6970" w:rsidP="006A6970">
      <w:pPr>
        <w:pStyle w:val="Heading4"/>
      </w:pPr>
      <w:r w:rsidRPr="00551498">
        <w:t xml:space="preserve">Investing in </w:t>
      </w:r>
      <w:proofErr w:type="spellStart"/>
      <w:r>
        <w:t>offshoare</w:t>
      </w:r>
      <w:proofErr w:type="spellEnd"/>
      <w:r>
        <w:t xml:space="preserve"> </w:t>
      </w:r>
      <w:r w:rsidRPr="00551498">
        <w:t>aquaculture helps solve environmental problems- carbon foot print, and breaking down food systems linked to warming.</w:t>
      </w:r>
    </w:p>
    <w:p w14:paraId="493DE4C6" w14:textId="77777777" w:rsidR="006A6970" w:rsidRPr="00551498" w:rsidRDefault="006A6970" w:rsidP="006A6970">
      <w:r w:rsidRPr="00551498">
        <w:t xml:space="preserve">Annie-Rose </w:t>
      </w:r>
      <w:proofErr w:type="spellStart"/>
      <w:r w:rsidRPr="006A6970">
        <w:rPr>
          <w:rStyle w:val="StyleStyleBold12pt"/>
        </w:rPr>
        <w:t>Strasser</w:t>
      </w:r>
      <w:proofErr w:type="spellEnd"/>
      <w:r w:rsidRPr="006A6970">
        <w:rPr>
          <w:rStyle w:val="StyleStyleBold12pt"/>
        </w:rPr>
        <w:t xml:space="preserve"> 4/21/14</w:t>
      </w:r>
      <w:r w:rsidRPr="00551498">
        <w:t xml:space="preserve"> (Senior Editor of </w:t>
      </w:r>
      <w:proofErr w:type="spellStart"/>
      <w:r w:rsidRPr="00551498">
        <w:t>ThinkProgressserves</w:t>
      </w:r>
      <w:proofErr w:type="spellEnd"/>
      <w:r w:rsidRPr="00551498">
        <w:t xml:space="preserve"> on the leadership team for the DC chapter of Women, Action, and the Media. She holds a B.A. in English and Creative Writing from the George Washington University. http://thinkprogress.org/climate/2014/04/21/3422486/big-ag-takes-to-the-ocean/ “The New, Innovative And More Efficient Way Of Feeding People”</w:t>
      </w:r>
    </w:p>
    <w:p w14:paraId="18FEA3F7" w14:textId="16419768" w:rsidR="006A6970" w:rsidRPr="006A6970" w:rsidRDefault="006A6970" w:rsidP="006A6970">
      <w:pPr>
        <w:rPr>
          <w:sz w:val="16"/>
        </w:rPr>
      </w:pPr>
      <w:r w:rsidRPr="00551498">
        <w:rPr>
          <w:u w:val="single"/>
        </w:rPr>
        <w:t xml:space="preserve">130 million dollars a year on </w:t>
      </w:r>
      <w:proofErr w:type="gramStart"/>
      <w:r w:rsidRPr="00551498">
        <w:rPr>
          <w:u w:val="single"/>
        </w:rPr>
        <w:t>air freight</w:t>
      </w:r>
      <w:proofErr w:type="gramEnd"/>
      <w:r w:rsidRPr="00551498">
        <w:rPr>
          <w:u w:val="single"/>
        </w:rPr>
        <w:t xml:space="preserve"> for the 300,000 metric tons of salmon that get flown into the U.S. from Chile. Think of the carbon footprint associated with that</w:t>
      </w:r>
      <w:r w:rsidRPr="006A6970">
        <w:rPr>
          <w:sz w:val="16"/>
        </w:rPr>
        <w:t xml:space="preserve">,” he says. “There’s absolutely </w:t>
      </w:r>
      <w:r w:rsidRPr="00551498">
        <w:rPr>
          <w:u w:val="single"/>
        </w:rPr>
        <w:t>no reason why</w:t>
      </w:r>
      <w:r w:rsidRPr="006A6970">
        <w:rPr>
          <w:sz w:val="16"/>
        </w:rPr>
        <w:t xml:space="preserve"> that </w:t>
      </w:r>
      <w:proofErr w:type="spellStart"/>
      <w:r w:rsidRPr="006A6970">
        <w:rPr>
          <w:sz w:val="16"/>
        </w:rPr>
        <w:t>brazino</w:t>
      </w:r>
      <w:proofErr w:type="spellEnd"/>
      <w:r w:rsidRPr="006A6970">
        <w:rPr>
          <w:sz w:val="16"/>
        </w:rPr>
        <w:t xml:space="preserve"> shouldn’t </w:t>
      </w:r>
      <w:r w:rsidRPr="00551498">
        <w:rPr>
          <w:u w:val="single"/>
        </w:rPr>
        <w:t xml:space="preserve">be a </w:t>
      </w:r>
      <w:proofErr w:type="gramStart"/>
      <w:r w:rsidRPr="00551498">
        <w:rPr>
          <w:u w:val="single"/>
        </w:rPr>
        <w:t>white sea</w:t>
      </w:r>
      <w:proofErr w:type="gramEnd"/>
      <w:r w:rsidRPr="00551498">
        <w:rPr>
          <w:u w:val="single"/>
        </w:rPr>
        <w:t xml:space="preserve"> bass grown three miles off the coast. And then imagine the carbon footprint that’s saved in doing </w:t>
      </w:r>
      <w:proofErr w:type="spellStart"/>
      <w:r w:rsidRPr="00551498">
        <w:rPr>
          <w:u w:val="single"/>
        </w:rPr>
        <w:t>that</w:t>
      </w:r>
      <w:r w:rsidRPr="006A6970">
        <w:rPr>
          <w:sz w:val="16"/>
        </w:rPr>
        <w:t>.”What</w:t>
      </w:r>
      <w:proofErr w:type="spellEnd"/>
      <w:r w:rsidRPr="006A6970">
        <w:rPr>
          <w:sz w:val="16"/>
        </w:rPr>
        <w:t xml:space="preserve">, exactly, is aquaculture? </w:t>
      </w:r>
      <w:r w:rsidRPr="00551498">
        <w:rPr>
          <w:u w:val="single"/>
        </w:rPr>
        <w:t>The basic idea is that you’re farming aquatic life. The specifics, however, vary quite a bit. In the case of fish, eggs are fostered into small fish at a hatchery, raised for food, and farmed whenever they’re needed.</w:t>
      </w:r>
      <w:r w:rsidRPr="006A6970">
        <w:rPr>
          <w:sz w:val="16"/>
        </w:rPr>
        <w:t xml:space="preserve"> </w:t>
      </w:r>
      <w:r w:rsidRPr="00551498">
        <w:rPr>
          <w:u w:val="single"/>
        </w:rPr>
        <w:t>The fish can be raised</w:t>
      </w:r>
      <w:r w:rsidRPr="006A6970">
        <w:rPr>
          <w:sz w:val="16"/>
        </w:rPr>
        <w:t xml:space="preserve"> in tanks or in net pens, in fresh water, </w:t>
      </w:r>
      <w:r w:rsidRPr="00551498">
        <w:rPr>
          <w:u w:val="single"/>
        </w:rPr>
        <w:t>off the coast, or out in the open ocean</w:t>
      </w:r>
      <w:r w:rsidRPr="006A6970">
        <w:rPr>
          <w:sz w:val="16"/>
        </w:rPr>
        <w:t xml:space="preserve">. And fish are just one kind of aquaculture; a similar process is utilized to farm shellfish — like mussels or oysters — and for seaweeds. </w:t>
      </w:r>
      <w:r w:rsidRPr="00551498">
        <w:rPr>
          <w:u w:val="single"/>
        </w:rPr>
        <w:t>Aquaculture right now is in an age of innovation</w:t>
      </w:r>
      <w:r w:rsidRPr="006A6970">
        <w:rPr>
          <w:sz w:val="16"/>
        </w:rPr>
        <w:t xml:space="preserve">. </w:t>
      </w:r>
      <w:r w:rsidRPr="00551498">
        <w:rPr>
          <w:u w:val="single"/>
        </w:rPr>
        <w:t xml:space="preserve">The advent of indoor tank farming is one promising way fish farming could grow. Another would be going out into the open ocean and dropping fish in large, globe-shaped </w:t>
      </w:r>
      <w:proofErr w:type="spellStart"/>
      <w:r w:rsidRPr="00551498">
        <w:rPr>
          <w:u w:val="single"/>
        </w:rPr>
        <w:t>aquapods</w:t>
      </w:r>
      <w:proofErr w:type="spellEnd"/>
      <w:r w:rsidRPr="00551498">
        <w:rPr>
          <w:u w:val="single"/>
        </w:rPr>
        <w:t xml:space="preserve"> down below the </w:t>
      </w:r>
      <w:proofErr w:type="spellStart"/>
      <w:r w:rsidRPr="00551498">
        <w:rPr>
          <w:u w:val="single"/>
        </w:rPr>
        <w:t>surface</w:t>
      </w:r>
      <w:r w:rsidRPr="006A6970">
        <w:rPr>
          <w:sz w:val="16"/>
        </w:rPr>
        <w:t>.“</w:t>
      </w:r>
      <w:r w:rsidRPr="00551498">
        <w:rPr>
          <w:u w:val="single"/>
        </w:rPr>
        <w:t>Open</w:t>
      </w:r>
      <w:proofErr w:type="spellEnd"/>
      <w:r w:rsidRPr="00551498">
        <w:rPr>
          <w:u w:val="single"/>
        </w:rPr>
        <w:t>-ocean aquaculture is one of the emerging frontiers</w:t>
      </w:r>
      <w:r w:rsidRPr="006A6970">
        <w:rPr>
          <w:sz w:val="16"/>
        </w:rPr>
        <w:t xml:space="preserve">,” says Michael </w:t>
      </w:r>
      <w:proofErr w:type="spellStart"/>
      <w:r w:rsidRPr="006A6970">
        <w:rPr>
          <w:sz w:val="16"/>
        </w:rPr>
        <w:t>Rubino</w:t>
      </w:r>
      <w:proofErr w:type="spellEnd"/>
      <w:r w:rsidRPr="006A6970">
        <w:rPr>
          <w:sz w:val="16"/>
        </w:rPr>
        <w:t xml:space="preserve">, Director of the Aquaculture Office at the National Oceanic and Overall, if we’re going to continue to consume the amount of seafood we consume Atmospheric Administration. “There’s not much of it yet but we have crowded coastlines, we have coastlines that have a lot of new trees and they’re shallow, or they’re multiple uses, so some people think that </w:t>
      </w:r>
      <w:r w:rsidRPr="00551498">
        <w:rPr>
          <w:u w:val="single"/>
        </w:rPr>
        <w:t xml:space="preserve">going further offshore, you avoid those multiple use conflicts and get a more stable </w:t>
      </w:r>
      <w:proofErr w:type="spellStart"/>
      <w:r w:rsidRPr="00551498">
        <w:rPr>
          <w:u w:val="single"/>
        </w:rPr>
        <w:t>environment.”Attempts</w:t>
      </w:r>
      <w:proofErr w:type="spellEnd"/>
      <w:r w:rsidRPr="00551498">
        <w:rPr>
          <w:u w:val="single"/>
        </w:rPr>
        <w:t xml:space="preserve"> to take aquaculture offshore include building farms off of decommissioned </w:t>
      </w:r>
      <w:proofErr w:type="gramStart"/>
      <w:r w:rsidRPr="00551498">
        <w:rPr>
          <w:u w:val="single"/>
        </w:rPr>
        <w:t>oil rigs</w:t>
      </w:r>
      <w:proofErr w:type="gramEnd"/>
      <w:r w:rsidRPr="00551498">
        <w:rPr>
          <w:u w:val="single"/>
        </w:rPr>
        <w:t>. Farmers also hope it can help them to farm in rougher waters where weather events like hurricanes might get in the way.</w:t>
      </w:r>
      <w:r w:rsidRPr="006A6970">
        <w:rPr>
          <w:sz w:val="16"/>
        </w:rPr>
        <w:t xml:space="preserve"> Some aquaculture groups even hope that there is a way to fuse offshore farms with renewable energy </w:t>
      </w:r>
      <w:proofErr w:type="spellStart"/>
      <w:proofErr w:type="gramStart"/>
      <w:r w:rsidRPr="006A6970">
        <w:rPr>
          <w:sz w:val="16"/>
        </w:rPr>
        <w:t>projects.Spend</w:t>
      </w:r>
      <w:proofErr w:type="spellEnd"/>
      <w:proofErr w:type="gramEnd"/>
      <w:r w:rsidRPr="006A6970">
        <w:rPr>
          <w:sz w:val="16"/>
        </w:rPr>
        <w:t xml:space="preserve"> just a few minutes reading news about agriculture and climate change these days, and you’ll understand what’s driving people to consider scaling up aquaculture: The latest report from the United Nations’ Intergovernmental Panel on Climate Change tells us we’re headed toward a </w:t>
      </w:r>
      <w:r w:rsidRPr="00551498">
        <w:rPr>
          <w:u w:val="single"/>
        </w:rPr>
        <w:t>“breakdown of food systems linked to warming, drought, flooding, and precipitation variability and extremes.”</w:t>
      </w:r>
      <w:r>
        <w:rPr>
          <w:u w:val="single"/>
        </w:rPr>
        <w:t xml:space="preserve"> </w:t>
      </w:r>
      <w:r w:rsidRPr="006A6970">
        <w:rPr>
          <w:sz w:val="16"/>
        </w:rPr>
        <w:t xml:space="preserve">Studies come out every week, practically, that say drought threatens our supply of key grains like wheat, corn, and rice. The warming globe is even slowing down cows’ production of </w:t>
      </w:r>
      <w:proofErr w:type="spellStart"/>
      <w:proofErr w:type="gramStart"/>
      <w:r w:rsidRPr="006A6970">
        <w:rPr>
          <w:sz w:val="16"/>
        </w:rPr>
        <w:t>milk.And</w:t>
      </w:r>
      <w:proofErr w:type="spellEnd"/>
      <w:proofErr w:type="gramEnd"/>
      <w:r w:rsidRPr="006A6970">
        <w:rPr>
          <w:sz w:val="16"/>
        </w:rPr>
        <w:t xml:space="preserve"> not only is our food on the fritz, but it’s causing a lot of the problems that seem to be leading to its own demise. Cows, </w:t>
      </w:r>
      <w:proofErr w:type="gramStart"/>
      <w:r w:rsidRPr="006A6970">
        <w:rPr>
          <w:sz w:val="16"/>
        </w:rPr>
        <w:t>a growing source of protein here in the United States, are</w:t>
      </w:r>
      <w:proofErr w:type="gramEnd"/>
      <w:r w:rsidRPr="006A6970">
        <w:rPr>
          <w:sz w:val="16"/>
        </w:rPr>
        <w:t xml:space="preserve"> major emitters of methane, a potent greenhouse gas. Meat production is also a serious drain on other resources: A quarter pound of hamburger meat uses up 6.7 pounds of grains and 52.8 gallons of water. We’re paying a high price to get our protein, and all the while our population is growing at a breakneck speed. There are a lot of hungry mouths to feed. The United Nations has urged “a substantial worldwide diet change, away from animal products” altogether. But </w:t>
      </w:r>
    </w:p>
    <w:p w14:paraId="3BA2E65F" w14:textId="77777777" w:rsidR="006A6970" w:rsidRPr="00551498" w:rsidRDefault="006A6970" w:rsidP="006A6970">
      <w:pPr>
        <w:pStyle w:val="Heading4"/>
      </w:pPr>
      <w:r w:rsidRPr="00551498">
        <w:t>Taking aquaculture offshore will solve disputes between property owners and the fish farmers.</w:t>
      </w:r>
    </w:p>
    <w:p w14:paraId="736C90A4" w14:textId="77777777" w:rsidR="006A6970" w:rsidRPr="00551498" w:rsidRDefault="006A6970" w:rsidP="006A6970">
      <w:r w:rsidRPr="00551498">
        <w:t xml:space="preserve">Annie-Rose </w:t>
      </w:r>
      <w:proofErr w:type="spellStart"/>
      <w:r w:rsidRPr="006A6970">
        <w:rPr>
          <w:rStyle w:val="StyleStyleBold12pt"/>
        </w:rPr>
        <w:t>Strasser</w:t>
      </w:r>
      <w:proofErr w:type="spellEnd"/>
      <w:r w:rsidRPr="006A6970">
        <w:rPr>
          <w:rStyle w:val="StyleStyleBold12pt"/>
        </w:rPr>
        <w:t xml:space="preserve"> 4/21/14</w:t>
      </w:r>
      <w:r w:rsidRPr="00551498">
        <w:t xml:space="preserve"> (Senior Editor of </w:t>
      </w:r>
      <w:proofErr w:type="spellStart"/>
      <w:r w:rsidRPr="00551498">
        <w:t>ThinkProgressserves</w:t>
      </w:r>
      <w:proofErr w:type="spellEnd"/>
      <w:r w:rsidRPr="00551498">
        <w:t xml:space="preserve"> on the leadership team for the DC chapter of Women, Action, and the Media. She holds a B.A. in English and Creative Writing from the George Washington University. http://thinkprogress.org/climate/2014/04/21/3422486/big-ag-takes-to-the-ocean/ “The New, Innovative And More Efficient Way Of Feeding People”</w:t>
      </w:r>
    </w:p>
    <w:p w14:paraId="26F5E462" w14:textId="77777777" w:rsidR="006A6970" w:rsidRDefault="006A6970" w:rsidP="006A6970">
      <w:pPr>
        <w:rPr>
          <w:sz w:val="16"/>
        </w:rPr>
      </w:pPr>
      <w:r w:rsidRPr="006A6970">
        <w:rPr>
          <w:sz w:val="16"/>
        </w:rPr>
        <w:t xml:space="preserve"> </w:t>
      </w:r>
      <w:r w:rsidRPr="00551498">
        <w:rPr>
          <w:u w:val="single"/>
        </w:rPr>
        <w:t>We are asking for a permit to farm in public waters. And many times, the people who own property on the coas</w:t>
      </w:r>
      <w:r w:rsidRPr="006A6970">
        <w:rPr>
          <w:sz w:val="16"/>
        </w:rPr>
        <w:t xml:space="preserve">t — and particularly in the state of Maine — the only people who can afford to own nice coastal property are wealthy people. And </w:t>
      </w:r>
      <w:r w:rsidRPr="00551498">
        <w:rPr>
          <w:u w:val="single"/>
        </w:rPr>
        <w:t xml:space="preserve">they typically don’t want to see something commercial in their </w:t>
      </w:r>
      <w:proofErr w:type="spellStart"/>
      <w:r w:rsidRPr="00551498">
        <w:rPr>
          <w:u w:val="single"/>
        </w:rPr>
        <w:t>viewscape</w:t>
      </w:r>
      <w:proofErr w:type="spellEnd"/>
      <w:r w:rsidRPr="00551498">
        <w:rPr>
          <w:u w:val="single"/>
        </w:rPr>
        <w:t>,”</w:t>
      </w:r>
      <w:r w:rsidRPr="006A6970">
        <w:rPr>
          <w:sz w:val="16"/>
        </w:rPr>
        <w:t xml:space="preserve"> Belle said. “</w:t>
      </w:r>
      <w:r w:rsidRPr="00551498">
        <w:rPr>
          <w:u w:val="single"/>
        </w:rPr>
        <w:t xml:space="preserve">They paid a lot of money for this house and they don’t want to look at something commercial, they want to look at a </w:t>
      </w:r>
      <w:proofErr w:type="spellStart"/>
      <w:r w:rsidRPr="00551498">
        <w:rPr>
          <w:u w:val="single"/>
        </w:rPr>
        <w:t>sunset.“</w:t>
      </w:r>
      <w:r w:rsidRPr="006A6970">
        <w:rPr>
          <w:sz w:val="16"/>
        </w:rPr>
        <w:t>It’s</w:t>
      </w:r>
      <w:proofErr w:type="spellEnd"/>
      <w:r w:rsidRPr="006A6970">
        <w:rPr>
          <w:sz w:val="16"/>
        </w:rPr>
        <w:t xml:space="preserve"> almost a cultural or </w:t>
      </w:r>
      <w:proofErr w:type="gramStart"/>
      <w:r w:rsidRPr="006A6970">
        <w:rPr>
          <w:sz w:val="16"/>
        </w:rPr>
        <w:t>a class clash</w:t>
      </w:r>
      <w:proofErr w:type="gramEnd"/>
      <w:r w:rsidRPr="006A6970">
        <w:rPr>
          <w:sz w:val="16"/>
        </w:rPr>
        <w:t xml:space="preserve"> between working waterfronts and folks who are interested in recreational use, and </w:t>
      </w:r>
      <w:r w:rsidRPr="00551498">
        <w:rPr>
          <w:u w:val="single"/>
        </w:rPr>
        <w:t xml:space="preserve">that slows the whole permitting process down. It makes it difficult to get </w:t>
      </w:r>
      <w:proofErr w:type="gramStart"/>
      <w:r w:rsidRPr="00551498">
        <w:rPr>
          <w:u w:val="single"/>
        </w:rPr>
        <w:t>permits,</w:t>
      </w:r>
      <w:proofErr w:type="gramEnd"/>
      <w:r w:rsidRPr="00551498">
        <w:rPr>
          <w:u w:val="single"/>
        </w:rPr>
        <w:t xml:space="preserve"> it makes it very contentious and sometimes litigious. And for a small farmer</w:t>
      </w:r>
      <w:r w:rsidRPr="006A6970">
        <w:rPr>
          <w:sz w:val="16"/>
        </w:rPr>
        <w:t xml:space="preserve"> — say an 18-year-old kid who’s the son of a commercial fisherman, </w:t>
      </w:r>
      <w:r w:rsidRPr="00551498">
        <w:rPr>
          <w:u w:val="single"/>
        </w:rPr>
        <w:t>who can’t get a license for commercial fish because the fisheries closed but he wants to start an oyster farm</w:t>
      </w:r>
      <w:r w:rsidRPr="006A6970">
        <w:rPr>
          <w:sz w:val="16"/>
        </w:rPr>
        <w:t xml:space="preserve"> — if he gets sued by someone who’s retired to Maine but was a New York lawyer, </w:t>
      </w:r>
      <w:r w:rsidRPr="00551498">
        <w:rPr>
          <w:u w:val="single"/>
        </w:rPr>
        <w:t>he’s kind of out-</w:t>
      </w:r>
      <w:proofErr w:type="spellStart"/>
      <w:r w:rsidRPr="00551498">
        <w:rPr>
          <w:u w:val="single"/>
        </w:rPr>
        <w:t>gunned</w:t>
      </w:r>
      <w:r w:rsidRPr="006A6970">
        <w:rPr>
          <w:sz w:val="16"/>
        </w:rPr>
        <w:t>.”</w:t>
      </w:r>
      <w:r w:rsidRPr="00551498">
        <w:rPr>
          <w:u w:val="single"/>
        </w:rPr>
        <w:t>Permitting</w:t>
      </w:r>
      <w:proofErr w:type="spellEnd"/>
      <w:r w:rsidRPr="00551498">
        <w:rPr>
          <w:u w:val="single"/>
        </w:rPr>
        <w:t xml:space="preserve"> challenges is just one of the reasons</w:t>
      </w:r>
      <w:r w:rsidRPr="006A6970">
        <w:rPr>
          <w:sz w:val="16"/>
        </w:rPr>
        <w:t xml:space="preserve"> Belle would like </w:t>
      </w:r>
      <w:r w:rsidRPr="00551498">
        <w:rPr>
          <w:u w:val="single"/>
        </w:rPr>
        <w:t>to take more aquaculture offshore.</w:t>
      </w:r>
      <w:r w:rsidRPr="006A6970">
        <w:rPr>
          <w:sz w:val="16"/>
        </w:rPr>
        <w:t xml:space="preserve"> </w:t>
      </w:r>
    </w:p>
    <w:p w14:paraId="6D5A28FA" w14:textId="77777777" w:rsidR="006A6970" w:rsidRPr="006A6970" w:rsidRDefault="006A6970" w:rsidP="006A6970">
      <w:pPr>
        <w:rPr>
          <w:sz w:val="16"/>
        </w:rPr>
      </w:pPr>
    </w:p>
    <w:p w14:paraId="4247405E" w14:textId="77777777" w:rsidR="006A6970" w:rsidRPr="00551498" w:rsidRDefault="006A6970" w:rsidP="006A6970">
      <w:pPr>
        <w:pStyle w:val="Heading4"/>
      </w:pPr>
      <w:r w:rsidRPr="00551498">
        <w:t>By moving fish farms out further into the sea environmental benefits are created.</w:t>
      </w:r>
    </w:p>
    <w:p w14:paraId="427D3BE7" w14:textId="77777777" w:rsidR="006A6970" w:rsidRPr="00551498" w:rsidRDefault="006A6970" w:rsidP="006A6970">
      <w:r w:rsidRPr="006A6970">
        <w:t>Annie-Rose</w:t>
      </w:r>
      <w:r w:rsidRPr="006A6970">
        <w:rPr>
          <w:rStyle w:val="StyleStyleBold12pt"/>
        </w:rPr>
        <w:t xml:space="preserve"> </w:t>
      </w:r>
      <w:proofErr w:type="spellStart"/>
      <w:r w:rsidRPr="006A6970">
        <w:rPr>
          <w:rStyle w:val="StyleStyleBold12pt"/>
        </w:rPr>
        <w:t>Strasser</w:t>
      </w:r>
      <w:proofErr w:type="spellEnd"/>
      <w:r w:rsidRPr="006A6970">
        <w:rPr>
          <w:rStyle w:val="StyleStyleBold12pt"/>
        </w:rPr>
        <w:t xml:space="preserve"> 4/21/14</w:t>
      </w:r>
      <w:r w:rsidRPr="00551498">
        <w:t xml:space="preserve"> (Senior Editor of </w:t>
      </w:r>
      <w:proofErr w:type="spellStart"/>
      <w:r w:rsidRPr="00551498">
        <w:t>ThinkProgressserves</w:t>
      </w:r>
      <w:proofErr w:type="spellEnd"/>
      <w:r w:rsidRPr="00551498">
        <w:t xml:space="preserve"> on the leadership team for the DC chapter of Women, Action, and the Media. She holds a B.A. in English and Creative Writing from the George Washington University. http://thinkprogress.org/climate/2014/04/21/3422486/big-ag-takes-to-the-ocean/ “The New, Innovative And More Efficient Way Of Feeding People”</w:t>
      </w:r>
    </w:p>
    <w:p w14:paraId="596FDA05" w14:textId="77777777" w:rsidR="006A6970" w:rsidRPr="006A6970" w:rsidRDefault="006A6970" w:rsidP="006A6970">
      <w:pPr>
        <w:rPr>
          <w:sz w:val="16"/>
        </w:rPr>
      </w:pPr>
      <w:r w:rsidRPr="00551498">
        <w:rPr>
          <w:u w:val="single"/>
        </w:rPr>
        <w:t>Going further out</w:t>
      </w:r>
      <w:r w:rsidRPr="006A6970">
        <w:rPr>
          <w:sz w:val="16"/>
        </w:rPr>
        <w:t xml:space="preserve">, he explained, </w:t>
      </w:r>
      <w:r w:rsidRPr="00551498">
        <w:rPr>
          <w:u w:val="single"/>
        </w:rPr>
        <w:t>also helps to stabilize temperatures</w:t>
      </w:r>
      <w:r w:rsidRPr="006A6970">
        <w:rPr>
          <w:sz w:val="16"/>
        </w:rPr>
        <w:t xml:space="preserve">. And experts say that the </w:t>
      </w:r>
      <w:r w:rsidRPr="00551498">
        <w:rPr>
          <w:u w:val="single"/>
        </w:rPr>
        <w:t xml:space="preserve">open ocean can have other environmental benefits, too; one of the big criticisms of the industry is that plopping a bunch of fish out in the ocean means increasing the amount of waste being put into the seas. Open ocean environments can help deal with this concern by creating free-flowing water to distribute that waste </w:t>
      </w:r>
      <w:proofErr w:type="spellStart"/>
      <w:r w:rsidRPr="00551498">
        <w:rPr>
          <w:u w:val="single"/>
        </w:rPr>
        <w:t>evenly</w:t>
      </w:r>
      <w:r w:rsidRPr="006A6970">
        <w:rPr>
          <w:sz w:val="16"/>
        </w:rPr>
        <w:t>.“If</w:t>
      </w:r>
      <w:proofErr w:type="spellEnd"/>
      <w:r w:rsidRPr="006A6970">
        <w:rPr>
          <w:sz w:val="16"/>
        </w:rPr>
        <w:t xml:space="preserve"> I go five miles out to sea, I’m in 300 feet of water that has a quarter to a half-knot current that’s consistently moving clean water across it,” explains </w:t>
      </w:r>
      <w:proofErr w:type="spellStart"/>
      <w:r w:rsidRPr="006A6970">
        <w:rPr>
          <w:sz w:val="16"/>
        </w:rPr>
        <w:t>Hubbs</w:t>
      </w:r>
      <w:proofErr w:type="spellEnd"/>
      <w:r w:rsidRPr="006A6970">
        <w:rPr>
          <w:sz w:val="16"/>
        </w:rPr>
        <w:t xml:space="preserve">-Sea World’s Don Kent. “So, the water itself doesn’t accumulate the materials that the fish are producing — the metabolites, the nitrogen, the phosphorous, that they’re putting out. And </w:t>
      </w:r>
      <w:r w:rsidRPr="00551498">
        <w:rPr>
          <w:u w:val="single"/>
        </w:rPr>
        <w:t>it disperses the carbon waste that they’ve got coming out of them in such a manner that it feeds bottom fauna on the bottom, but it doesn’t accumulate so densely that it overpowers them</w:t>
      </w:r>
      <w:r w:rsidRPr="006A6970">
        <w:rPr>
          <w:sz w:val="16"/>
        </w:rPr>
        <w:t xml:space="preserve">. This has all been demonstrated in models, computer simulations that allow us to say, ‘if I want to grow this many fish in this location with this current, what impact do we think we can predict on the </w:t>
      </w:r>
      <w:proofErr w:type="spellStart"/>
      <w:r w:rsidRPr="006A6970">
        <w:rPr>
          <w:sz w:val="16"/>
        </w:rPr>
        <w:t>bottom?’”Models</w:t>
      </w:r>
      <w:proofErr w:type="spellEnd"/>
      <w:r w:rsidRPr="006A6970">
        <w:rPr>
          <w:sz w:val="16"/>
        </w:rPr>
        <w:t xml:space="preserve"> are all that researchers have to go off when assessing the potential impact of increased fish farming, though. That’s because the </w:t>
      </w:r>
      <w:r w:rsidRPr="00551498">
        <w:rPr>
          <w:u w:val="single"/>
        </w:rPr>
        <w:t>United States is far from a leader in the industry</w:t>
      </w:r>
      <w:r w:rsidRPr="006A6970">
        <w:rPr>
          <w:sz w:val="16"/>
        </w:rPr>
        <w:t xml:space="preserve"> — we’re way behind. Commercial fishing has remained stagnant while</w:t>
      </w:r>
    </w:p>
    <w:p w14:paraId="36E2E180" w14:textId="77777777" w:rsidR="006A6970" w:rsidRDefault="006A6970" w:rsidP="006A6970">
      <w:pPr>
        <w:rPr>
          <w:b/>
        </w:rPr>
      </w:pPr>
    </w:p>
    <w:p w14:paraId="2CF8BC5A" w14:textId="77777777" w:rsidR="006A6970" w:rsidRPr="00551498" w:rsidRDefault="006A6970" w:rsidP="006A6970">
      <w:pPr>
        <w:pStyle w:val="Heading4"/>
      </w:pPr>
      <w:r w:rsidRPr="00551498">
        <w:t>The United States’ large EEZ would be able to produce millions of tons of aquaculture.</w:t>
      </w:r>
    </w:p>
    <w:p w14:paraId="5D5EA083" w14:textId="77777777" w:rsidR="006A6970" w:rsidRPr="00551498" w:rsidRDefault="006A6970" w:rsidP="006A6970">
      <w:r w:rsidRPr="00551498">
        <w:t xml:space="preserve">Annie-Rose </w:t>
      </w:r>
      <w:proofErr w:type="spellStart"/>
      <w:r w:rsidRPr="006A6970">
        <w:rPr>
          <w:rStyle w:val="StyleStyleBold12pt"/>
        </w:rPr>
        <w:t>Strasser</w:t>
      </w:r>
      <w:proofErr w:type="spellEnd"/>
      <w:r w:rsidRPr="006A6970">
        <w:rPr>
          <w:rStyle w:val="StyleStyleBold12pt"/>
        </w:rPr>
        <w:t xml:space="preserve"> 4/21/14</w:t>
      </w:r>
      <w:r w:rsidRPr="00551498">
        <w:t xml:space="preserve"> (Senior Editor of </w:t>
      </w:r>
      <w:proofErr w:type="spellStart"/>
      <w:r w:rsidRPr="00551498">
        <w:t>ThinkProgressserves</w:t>
      </w:r>
      <w:proofErr w:type="spellEnd"/>
      <w:r w:rsidRPr="00551498">
        <w:t xml:space="preserve"> on the leadership team for the DC chapter of Women, Action, and the Media. She holds a B.A. in English and Creative Writing from the George Washington University. http://thinkprogress.org/climate/2014/04/21/3422486/big-ag-takes-to-the-ocean/ “The New, Innovative And More Efficient Way Of Feeding People”</w:t>
      </w:r>
    </w:p>
    <w:p w14:paraId="124096F0" w14:textId="77777777" w:rsidR="006A6970" w:rsidRPr="006A6970" w:rsidRDefault="006A6970" w:rsidP="006A6970">
      <w:pPr>
        <w:rPr>
          <w:sz w:val="16"/>
        </w:rPr>
      </w:pPr>
      <w:r w:rsidRPr="006A6970">
        <w:rPr>
          <w:sz w:val="16"/>
        </w:rPr>
        <w:t>”</w:t>
      </w:r>
      <w:r w:rsidRPr="00551498">
        <w:rPr>
          <w:u w:val="single"/>
        </w:rPr>
        <w:t xml:space="preserve">There’s plenty of opportunity for growing more protein from the sea here in the United States. </w:t>
      </w:r>
      <w:r w:rsidRPr="006A6970">
        <w:rPr>
          <w:sz w:val="16"/>
        </w:rPr>
        <w:t xml:space="preserve">Exclusive Economic Zones, EEZs, are the area of ocean over which a country has exclusive access to natural resources. </w:t>
      </w:r>
      <w:r w:rsidRPr="00551498">
        <w:rPr>
          <w:u w:val="single"/>
        </w:rPr>
        <w:t>The U.S. has the largest EEZ of any country on Earth. But we’re outsourcing our fish production instead of doing it ourselves</w:t>
      </w:r>
      <w:r w:rsidRPr="006A6970">
        <w:rPr>
          <w:sz w:val="16"/>
        </w:rPr>
        <w:t xml:space="preserve">. In 2010, the tiny country of </w:t>
      </w:r>
      <w:r w:rsidRPr="00551498">
        <w:rPr>
          <w:u w:val="single"/>
        </w:rPr>
        <w:t xml:space="preserve">Bangladesh — with an EEZ of a little over 78,000 square kilometers — produced 1,308,515 tons of aquaculture. The United States — whose EEZ is nearly twelve times the size — produced 495,499 </w:t>
      </w:r>
      <w:proofErr w:type="spellStart"/>
      <w:r w:rsidRPr="00551498">
        <w:rPr>
          <w:u w:val="single"/>
        </w:rPr>
        <w:t>tons.</w:t>
      </w:r>
      <w:r w:rsidRPr="006A6970">
        <w:rPr>
          <w:sz w:val="16"/>
        </w:rPr>
        <w:t>“The</w:t>
      </w:r>
      <w:proofErr w:type="spellEnd"/>
      <w:r w:rsidRPr="006A6970">
        <w:rPr>
          <w:sz w:val="16"/>
        </w:rPr>
        <w:t xml:space="preserve"> parts of the world where they have to feed their people or they’re going to starve, like Bangladesh, they get it. They’re doing it,” said Kent. “</w:t>
      </w:r>
      <w:r w:rsidRPr="00551498">
        <w:rPr>
          <w:u w:val="single"/>
        </w:rPr>
        <w:t xml:space="preserve">The people in our country, where we’ll just go buy it somewhere else, are now having to learn the lesson the hard way. </w:t>
      </w:r>
      <w:proofErr w:type="gramStart"/>
      <w:r w:rsidRPr="00551498">
        <w:rPr>
          <w:u w:val="single"/>
        </w:rPr>
        <w:t>Because the sources are drying up</w:t>
      </w:r>
      <w:r w:rsidRPr="006A6970">
        <w:rPr>
          <w:sz w:val="16"/>
        </w:rPr>
        <w:t>.</w:t>
      </w:r>
      <w:proofErr w:type="gramEnd"/>
      <w:r w:rsidRPr="006A6970">
        <w:rPr>
          <w:sz w:val="16"/>
        </w:rPr>
        <w:t xml:space="preserve"> ”</w:t>
      </w:r>
    </w:p>
    <w:p w14:paraId="6DD64C84" w14:textId="77777777" w:rsidR="006A6970" w:rsidRDefault="006A6970" w:rsidP="006A6970"/>
    <w:p w14:paraId="78A763AE" w14:textId="38F1CDE2" w:rsidR="006A6970" w:rsidRDefault="006A6970" w:rsidP="006A6970">
      <w:pPr>
        <w:pStyle w:val="Heading4"/>
      </w:pPr>
      <w:r>
        <w:t>Ocean aquaculture trumps onshore production- shrimp and salmon production proves</w:t>
      </w:r>
    </w:p>
    <w:p w14:paraId="48A80624" w14:textId="77777777" w:rsidR="006A6970" w:rsidRPr="009F2251" w:rsidRDefault="006A6970" w:rsidP="006A6970">
      <w:pPr>
        <w:rPr>
          <w:sz w:val="26"/>
        </w:rPr>
      </w:pPr>
      <w:r>
        <w:rPr>
          <w:rStyle w:val="StyleStyleBold12pt"/>
        </w:rPr>
        <w:t xml:space="preserve">Upton and Buck ’10 </w:t>
      </w:r>
      <w:r>
        <w:rPr>
          <w:rStyle w:val="StyleStyleBold12pt"/>
          <w:b w:val="0"/>
        </w:rPr>
        <w:t>(Harold F. Upton, analyst in natural resources policy, Eugene H. Buck, specialist in natural resources policy, “</w:t>
      </w:r>
      <w:r w:rsidRPr="007519B5">
        <w:rPr>
          <w:rStyle w:val="StyleStyleBold12pt"/>
          <w:b w:val="0"/>
        </w:rPr>
        <w:t>Open Ocean Aquaculture</w:t>
      </w:r>
      <w:r>
        <w:rPr>
          <w:rStyle w:val="StyleStyleBold12pt"/>
          <w:b w:val="0"/>
        </w:rPr>
        <w:t xml:space="preserve">,” </w:t>
      </w:r>
      <w:r w:rsidRPr="007519B5">
        <w:rPr>
          <w:rStyle w:val="StyleStyleBold12pt"/>
          <w:b w:val="0"/>
        </w:rPr>
        <w:t>http://nationalaglawcenter.org/wp-content/uploads/assets/crs/RL32694.pdf</w:t>
      </w:r>
      <w:r>
        <w:rPr>
          <w:rStyle w:val="StyleStyleBold12pt"/>
          <w:b w:val="0"/>
        </w:rPr>
        <w:t xml:space="preserve"> Accessed on July 26, 2014) DM</w:t>
      </w:r>
    </w:p>
    <w:p w14:paraId="5D8A8A03" w14:textId="5140B402" w:rsidR="006A6970" w:rsidRPr="006A6970" w:rsidRDefault="006A6970" w:rsidP="006A6970">
      <w:pPr>
        <w:rPr>
          <w:sz w:val="16"/>
        </w:rPr>
      </w:pPr>
      <w:r w:rsidRPr="006A6970">
        <w:rPr>
          <w:sz w:val="16"/>
        </w:rPr>
        <w:t xml:space="preserve">Some Members of Congress, especially those from coastal areas with strong fishing communities, are interested in better understanding the social and economic effects of open ocean aquaculture development. </w:t>
      </w:r>
      <w:r w:rsidRPr="001418E5">
        <w:rPr>
          <w:b/>
          <w:u w:val="single"/>
        </w:rPr>
        <w:t xml:space="preserve">If open </w:t>
      </w:r>
      <w:r w:rsidRPr="007D4050">
        <w:rPr>
          <w:b/>
          <w:highlight w:val="cyan"/>
          <w:u w:val="single"/>
        </w:rPr>
        <w:t>ocean aquaculture</w:t>
      </w:r>
      <w:r w:rsidRPr="001418E5">
        <w:rPr>
          <w:b/>
          <w:u w:val="single"/>
        </w:rPr>
        <w:t xml:space="preserve"> supplied a significant level of production at lower cost, it </w:t>
      </w:r>
      <w:r w:rsidRPr="007D4050">
        <w:rPr>
          <w:b/>
          <w:highlight w:val="cyan"/>
          <w:u w:val="single"/>
        </w:rPr>
        <w:t>could supplement commercial fishery production and provide greater quantities of products at lower prices. Lower prices would benefit U.S. consumers, who would likely increase consumption.</w:t>
      </w:r>
      <w:r>
        <w:rPr>
          <w:b/>
          <w:u w:val="single"/>
        </w:rPr>
        <w:t xml:space="preserve"> </w:t>
      </w:r>
      <w:r w:rsidRPr="006A6970">
        <w:rPr>
          <w:sz w:val="16"/>
        </w:rPr>
        <w:t xml:space="preserve">However, aquaculture production could supplant commercial fishery production. The lower prices (and revenues to fishermen) for commercial landings could result in the failure of least efficient businesses, loss of commercial fishery-related employment, and disruption of fishing communities. However, the degree of displacement would depend on the similarity of products, the scale of aquaculture production, and the characteristics of associated markets for seafood products. Imports of shrimp and salmon have resulted in lower prices and greater consumption. </w:t>
      </w:r>
      <w:r w:rsidRPr="00F219D9">
        <w:rPr>
          <w:b/>
          <w:highlight w:val="cyan"/>
          <w:u w:val="single"/>
        </w:rPr>
        <w:t xml:space="preserve">Over the last 30 years, domestic shrimp production from the wild fishery has remained </w:t>
      </w:r>
      <w:r w:rsidRPr="00F219D9">
        <w:rPr>
          <w:b/>
          <w:u w:val="single"/>
        </w:rPr>
        <w:t>relatively</w:t>
      </w:r>
      <w:r w:rsidRPr="00F219D9">
        <w:rPr>
          <w:b/>
          <w:highlight w:val="cyan"/>
          <w:u w:val="single"/>
        </w:rPr>
        <w:t xml:space="preserve"> constant while </w:t>
      </w:r>
      <w:r w:rsidRPr="00F219D9">
        <w:rPr>
          <w:b/>
          <w:u w:val="single"/>
        </w:rPr>
        <w:t xml:space="preserve">imports of </w:t>
      </w:r>
      <w:r w:rsidRPr="00F219D9">
        <w:rPr>
          <w:b/>
          <w:highlight w:val="cyan"/>
          <w:u w:val="single"/>
        </w:rPr>
        <w:t>aquaculture shrimp have increased.</w:t>
      </w:r>
      <w:r w:rsidRPr="006A6970">
        <w:rPr>
          <w:sz w:val="16"/>
        </w:rPr>
        <w:t xml:space="preserve"> In 2007, over 90% of all shrimp consumed in the United States were imported.19 Prices and associated vessel revenues have also decreased resulting in fewer active commercial fishing vessels in the Gulf of Mexico fishery.20 During the last two decades, the salmon industry has also experienced major changes related to aquaculture. </w:t>
      </w:r>
      <w:r w:rsidRPr="00F219D9">
        <w:rPr>
          <w:b/>
          <w:highlight w:val="cyan"/>
          <w:u w:val="single"/>
        </w:rPr>
        <w:t>Farmed fish production has significantly increased total salmon supply and been responsible for much of the observed decline in prices</w:t>
      </w:r>
      <w:r w:rsidRPr="00933831">
        <w:rPr>
          <w:b/>
          <w:u w:val="single"/>
        </w:rPr>
        <w:t>.21 Because of lower prices, the value of Alaskan wild salmon landings decreased from approximately $800 million per year in the late 1980s to approximately $300 million per year for the period from 2000 to 2004.</w:t>
      </w:r>
      <w:r w:rsidRPr="006A6970">
        <w:rPr>
          <w:sz w:val="16"/>
        </w:rPr>
        <w:t xml:space="preserve">22 The income of many Alaska fishermen also declined, as well as permit and boat values. From 2000 to 2004 about two-thirds of U.S. salmon consumption was farmed and one-third was from capture fisheries targeting wild stocks.23 Although the Gulf of Mexico shrimp fisheries and Alaska salmon fisheries have been harmed by lower prices, these commercial fisheries were not replaced by aquaculture. The precise levels of impacts are difficult to quantify because of differences in product form, relationships among products, and the general complexity of these seafood markets. In some cases, competition could provide incentives to improve the quality of the wild product, wild fishery management institutions, and marketing. Greater efficiency in the wild fishery and consumer benefits related to greater supplies and lower prices from aquaculture production would be likely to provide net benefits to the national economy, say proponents. Whether the United States permits or denies open ocean aquaculture development, some of the socioeconomic impacts of open ocean aquaculture production (e.g., changes in prices and markets) are likely to result from foreign production. </w:t>
      </w:r>
      <w:r w:rsidRPr="00ED0DC3">
        <w:rPr>
          <w:b/>
          <w:u w:val="single"/>
        </w:rPr>
        <w:t>To improve understanding of gains and losses to specific sectors and local and national economies, concerned parties suggest that social and economic impact assessments should be part of aquaculture development plans from the onset</w:t>
      </w:r>
      <w:r w:rsidRPr="006A6970">
        <w:rPr>
          <w:sz w:val="16"/>
        </w:rPr>
        <w:t>.</w:t>
      </w:r>
    </w:p>
    <w:p w14:paraId="26DD6C88" w14:textId="77777777" w:rsidR="006A6970" w:rsidRDefault="006A6970" w:rsidP="006A6970"/>
    <w:p w14:paraId="12601B65" w14:textId="42C265DE" w:rsidR="006A6970" w:rsidRPr="006A6970" w:rsidRDefault="006A6970" w:rsidP="006A6970">
      <w:pPr>
        <w:rPr>
          <w:b/>
          <w:u w:val="single"/>
        </w:rPr>
      </w:pPr>
    </w:p>
    <w:p w14:paraId="0C079E94" w14:textId="77777777" w:rsidR="006A6970" w:rsidRPr="009120AB" w:rsidRDefault="006A6970" w:rsidP="006A6970">
      <w:pPr>
        <w:pStyle w:val="Heading4"/>
      </w:pPr>
      <w:r w:rsidRPr="009120AB">
        <w:t>Offshore Aquaculture Good – Huge Revenue and Food Source</w:t>
      </w:r>
    </w:p>
    <w:p w14:paraId="1B5B3FAD" w14:textId="77777777" w:rsidR="006A6970" w:rsidRPr="009120AB" w:rsidRDefault="006A6970" w:rsidP="006A6970">
      <w:proofErr w:type="spellStart"/>
      <w:r w:rsidRPr="009120AB">
        <w:rPr>
          <w:rStyle w:val="StyleStyleBold12pt"/>
        </w:rPr>
        <w:t>Brittanica</w:t>
      </w:r>
      <w:proofErr w:type="spellEnd"/>
      <w:r w:rsidRPr="009120AB">
        <w:rPr>
          <w:rStyle w:val="StyleStyleBold12pt"/>
        </w:rPr>
        <w:t xml:space="preserve"> ‘8</w:t>
      </w:r>
      <w:r w:rsidRPr="009120AB">
        <w:rPr>
          <w:b/>
        </w:rPr>
        <w:t xml:space="preserve"> </w:t>
      </w:r>
      <w:r w:rsidRPr="009120AB">
        <w:t xml:space="preserve">– leading advocator in animal and human relationships (Encyclopedia, Lorraine Murray, Dale </w:t>
      </w:r>
      <w:proofErr w:type="spellStart"/>
      <w:r w:rsidRPr="009120AB">
        <w:t>Hoiberg</w:t>
      </w:r>
      <w:proofErr w:type="spellEnd"/>
      <w:r w:rsidRPr="009120AB">
        <w:t xml:space="preserve">, Brian </w:t>
      </w:r>
      <w:proofErr w:type="spellStart"/>
      <w:r w:rsidRPr="009120AB">
        <w:t>Duignan</w:t>
      </w:r>
      <w:proofErr w:type="spellEnd"/>
      <w:r w:rsidRPr="009120AB">
        <w:t xml:space="preserve">, associate editor, contributing editor, contributing editor for Animal Advocacy, The Pros and Cons of Fish Farming, Animal Advocacy, 8-4-08, </w:t>
      </w:r>
      <w:hyperlink r:id="rId48" w:history="1">
        <w:r w:rsidRPr="009120AB">
          <w:rPr>
            <w:rStyle w:val="Hyperlink"/>
          </w:rPr>
          <w:t>http://advocacy.britannica.com/blog/advocacy/2008/08/the-pros-and-cons-of-fish-farming</w:t>
        </w:r>
      </w:hyperlink>
      <w:r w:rsidRPr="009120AB">
        <w:t>, 7-15-14)</w:t>
      </w:r>
    </w:p>
    <w:p w14:paraId="16A69443" w14:textId="77777777" w:rsidR="006A6970" w:rsidRPr="006A6970" w:rsidRDefault="006A6970" w:rsidP="006A6970">
      <w:pPr>
        <w:rPr>
          <w:sz w:val="16"/>
        </w:rPr>
      </w:pPr>
      <w:r w:rsidRPr="006A6970">
        <w:rPr>
          <w:sz w:val="16"/>
        </w:rPr>
        <w:t xml:space="preserve">Fish farming—aquaculture—has been practiced for hundreds of years, from Pre-Columbian fish traps in the Amazon basin to carp ponds on ancient Chinese farms. </w:t>
      </w:r>
      <w:r w:rsidRPr="009120AB">
        <w:rPr>
          <w:u w:val="single"/>
        </w:rPr>
        <w:t>Today aquaculture produces a wide variety of both freshwater and saltwater fin fish, crustaceans, and mollusks: farmed species include salmon, shrimp, catfish, carp, Arctic char, trout, tilapia, eels, tuna, crabs, crayfish, mussels, oysters, and aquatic plants such as seaweed.</w:t>
      </w:r>
      <w:r w:rsidRPr="006A6970">
        <w:rPr>
          <w:sz w:val="16"/>
        </w:rPr>
        <w:t xml:space="preserve"> Some species spend their entire lives on the farm, while others are captured and raised to maturity there. </w:t>
      </w:r>
      <w:r w:rsidRPr="009120AB">
        <w:rPr>
          <w:u w:val="single"/>
        </w:rPr>
        <w:t>As the stocks of wild fish began to diminish, and even before the catastrophic decline of such species as cod, sea bass, and red snapper, fish farming was seen as a way to satisfy the world’s growing appetite for healthful fish and at the same time a means of sparing wild fish populations and allowing their numbers to rebound</w:t>
      </w:r>
      <w:r w:rsidRPr="006A6970">
        <w:rPr>
          <w:sz w:val="16"/>
        </w:rPr>
        <w:t xml:space="preserve">. Today, over 70 percent of world fish stocks are fully exploited or are already overfished. </w:t>
      </w:r>
      <w:r w:rsidRPr="009120AB">
        <w:rPr>
          <w:u w:val="single"/>
        </w:rPr>
        <w:t xml:space="preserve">Aquaculture was also seen as a way to provide a living for thousands of farmers and fishermen who had seen their usual crops lose value and their catches disappear. And it was hoped that fish farming would help provide the protein needs of Third World populations through locally produced products. </w:t>
      </w:r>
      <w:r w:rsidRPr="006A6970">
        <w:rPr>
          <w:sz w:val="16"/>
        </w:rPr>
        <w:t xml:space="preserve">Fish farms could be located not only along coastal areas but near inland rivers and lakes, wherever water could be supplied. The fish farms’ “fields” could be large tanks and artificial ponds as well as enclosures in natural settings such as rivers, lakes, seacoasts, or the open ocean. </w:t>
      </w:r>
      <w:r w:rsidRPr="009120AB">
        <w:rPr>
          <w:u w:val="single"/>
        </w:rPr>
        <w:t xml:space="preserve">Today the $78 billion aquaculture industry supplies nearly 40% of the seafood we eat and </w:t>
      </w:r>
      <w:proofErr w:type="gramStart"/>
      <w:r w:rsidRPr="009120AB">
        <w:rPr>
          <w:u w:val="single"/>
        </w:rPr>
        <w:t>is</w:t>
      </w:r>
      <w:proofErr w:type="gramEnd"/>
      <w:r w:rsidRPr="009120AB">
        <w:rPr>
          <w:u w:val="single"/>
        </w:rPr>
        <w:t xml:space="preserve"> growing faster than any other agricultural sector. China is the world’s leading supplier; in 2006 it produced about 115 billion pounds of seafood, which is shipped worldwide but mostly consumed by the Chinese themselves. According to the Environmental Defense Fund, “Global fisheries exports now earn more revenue than any other traded food commodity, including rice, cocoa or coffee.”</w:t>
      </w:r>
      <w:r w:rsidRPr="006A6970">
        <w:rPr>
          <w:sz w:val="16"/>
        </w:rPr>
        <w:t xml:space="preserve"> Growing concerns </w:t>
      </w:r>
      <w:proofErr w:type="gramStart"/>
      <w:r w:rsidRPr="006A6970">
        <w:rPr>
          <w:sz w:val="16"/>
        </w:rPr>
        <w:t>Many</w:t>
      </w:r>
      <w:proofErr w:type="gramEnd"/>
      <w:r w:rsidRPr="006A6970">
        <w:rPr>
          <w:sz w:val="16"/>
        </w:rPr>
        <w:t xml:space="preserve"> of the concerns surrounding fish farming arise from the crowding together of thousands of fish in their artificial environment. Waste products, including feces, uneaten food, and dead fish, are flushed (often untreated) into the surrounding waters where they add to the contamination of the water supply. Also in this effluent are pesticides and veterinary drugs that have been used in an effort to treat the pests and diseases that afflict fish in these concentrated numbers. Such chemicals affect the entire aquatic ecosystem. In many areas, notably China, waters are already heavily polluted from sewage, industry, and agricultural runoff. There are serious questions about the advisability of eating fish raised in such environments. Consumers in the U.S., who had been advised to eat fish several times a week for the health benefits, were dismayed to learn that highly recommended farmed salmon was found to be tainted with mercury and PCB’s. Fish in captivity must be fed. Some species are herbivores or omnivores; species like shrimp and salmon are carnivorous and must be fed on other fish. According to Time magazine, “It takes a lot of input, in the form of other, lesser fish â€” also known as ‘reduction’ or ‘trash’ fish â€” to produce the kind of fish we prefer to eat directly. To create 1 kg (2.2 lbs.) of high-protein fishmeal, which is fed to farmed fish (along with fish oil, which also comes from other fish), it takes 4.5 kg (10 lbs.) of smaller pelagic, or open-ocean, fish.” In an article on </w:t>
      </w:r>
      <w:proofErr w:type="spellStart"/>
      <w:r w:rsidRPr="006A6970">
        <w:rPr>
          <w:sz w:val="16"/>
        </w:rPr>
        <w:t>bluefin</w:t>
      </w:r>
      <w:proofErr w:type="spellEnd"/>
      <w:r w:rsidRPr="006A6970">
        <w:rPr>
          <w:sz w:val="16"/>
        </w:rPr>
        <w:t xml:space="preserve"> tuna farming published in the San Francisco Chronicle, a seafood wholesaler estimated that it takes 26 pounds of feed to produce 1 pound of </w:t>
      </w:r>
      <w:proofErr w:type="spellStart"/>
      <w:r w:rsidRPr="006A6970">
        <w:rPr>
          <w:sz w:val="16"/>
        </w:rPr>
        <w:t>bluefin</w:t>
      </w:r>
      <w:proofErr w:type="spellEnd"/>
      <w:r w:rsidRPr="006A6970">
        <w:rPr>
          <w:sz w:val="16"/>
        </w:rPr>
        <w:t xml:space="preserve"> tuna; the feed consists of squid, blue mackerel, and sand eel. A staggering 37% of all global seafood is now ground into feed, up from 7.7% in 1948, according to recent research from the UBC Fisheries Centre. Some goes to fish farms and some </w:t>
      </w:r>
      <w:proofErr w:type="gramStart"/>
      <w:r w:rsidRPr="006A6970">
        <w:rPr>
          <w:sz w:val="16"/>
        </w:rPr>
        <w:t>feeds</w:t>
      </w:r>
      <w:proofErr w:type="gramEnd"/>
      <w:r w:rsidRPr="006A6970">
        <w:rPr>
          <w:sz w:val="16"/>
        </w:rPr>
        <w:t xml:space="preserve"> pigs and poultry. Both are examples of what Francis Moore </w:t>
      </w:r>
      <w:proofErr w:type="spellStart"/>
      <w:r w:rsidRPr="006A6970">
        <w:rPr>
          <w:sz w:val="16"/>
        </w:rPr>
        <w:t>Lappe</w:t>
      </w:r>
      <w:proofErr w:type="spellEnd"/>
      <w:r w:rsidRPr="006A6970">
        <w:rPr>
          <w:sz w:val="16"/>
        </w:rPr>
        <w:t xml:space="preserve"> called “reverse protein factories,” where the resources far outweigh the product. Environmental impact Coastal areas worldwide have seen habitat and ecosystem alterations in order to accommodate fish farms. Mangrove forests–complex ecosystems that lined great stretches of the coasts of Thailand, Vietnam, and China, as well as those of other countries—have been destroyed to create shrimp and fish farms (as well as other businesses). These swamps helped buffer </w:t>
      </w:r>
      <w:proofErr w:type="gramStart"/>
      <w:r w:rsidRPr="006A6970">
        <w:rPr>
          <w:sz w:val="16"/>
        </w:rPr>
        <w:t xml:space="preserve">the </w:t>
      </w:r>
      <w:proofErr w:type="spellStart"/>
      <w:r w:rsidRPr="006A6970">
        <w:rPr>
          <w:sz w:val="16"/>
        </w:rPr>
        <w:t>the</w:t>
      </w:r>
      <w:proofErr w:type="spellEnd"/>
      <w:proofErr w:type="gramEnd"/>
      <w:r w:rsidRPr="006A6970">
        <w:rPr>
          <w:sz w:val="16"/>
        </w:rPr>
        <w:t xml:space="preserve"> effects of hurricanes, cyclones, and tsunamis; it is believed that the loss of coastal wetlands along the Mississippi Delta contributed to the immense devastation from Hurricane Katrina. Other agricultural areas were also affected. The World Resources Institute estimates that “nearly half the land now used for shrimp ponds in Thailand was formerly used for rice paddies; in addition, water diversion for shrimp ponds has lowered groundwater levels noticeably in some coastal areas.” Pests such as sea lice (tiny crustaceans that prey on fish) proliferate in fish farms and spread out to afflict wild fish. Sea lice are especially damaging to salmon, sometimes eating away the flesh of their heads down to the bone. A fish farm on Loch Ewe on the Western Scottish coast is blamed for damaging Scotland’s wild salmon stocks. Viral, fungal, and bacterial diseases that arise in fish farms have spread to native fish populations. Individual fish, often of non-native species, escape from fish farms to compete with native fish for food and habitat resources. Agencies worldwide have called for better management of fish farms, strict enforcement of regulations to protect consumers, more research on sustainable practices, and sharing of information on sound </w:t>
      </w:r>
      <w:proofErr w:type="spellStart"/>
      <w:r w:rsidRPr="006A6970">
        <w:rPr>
          <w:sz w:val="16"/>
        </w:rPr>
        <w:t>aquacultural</w:t>
      </w:r>
      <w:proofErr w:type="spellEnd"/>
      <w:r w:rsidRPr="006A6970">
        <w:rPr>
          <w:sz w:val="16"/>
        </w:rPr>
        <w:t xml:space="preserve"> practices. International, regional, and local agencies are all involved in the effort, as are agencies concerned with animal welfare, the environment, and food resource management. </w:t>
      </w:r>
      <w:r w:rsidRPr="009120AB">
        <w:rPr>
          <w:u w:val="single"/>
        </w:rPr>
        <w:t>Responsible, sustainable fish farming is an achievable goal and one that will become an increasingly important part of stewardship of the Earth’s water resources.</w:t>
      </w:r>
    </w:p>
    <w:p w14:paraId="0F927B9A" w14:textId="77777777" w:rsidR="006A6970" w:rsidRDefault="006A6970" w:rsidP="006A6970"/>
    <w:p w14:paraId="019C6B56" w14:textId="77777777" w:rsidR="006A6970" w:rsidRDefault="006A6970" w:rsidP="006A6970">
      <w:pPr>
        <w:pStyle w:val="Heading4"/>
      </w:pPr>
      <w:r>
        <w:t xml:space="preserve">Open offshore aquaculture is self-sustaining—waste distribution </w:t>
      </w:r>
    </w:p>
    <w:p w14:paraId="68CE720B" w14:textId="77777777" w:rsidR="006A6970" w:rsidRPr="00494790" w:rsidRDefault="006A6970" w:rsidP="006A6970">
      <w:pPr>
        <w:rPr>
          <w:b/>
          <w:bCs/>
          <w:u w:val="single"/>
        </w:rPr>
      </w:pPr>
      <w:proofErr w:type="spellStart"/>
      <w:r w:rsidRPr="004D21CC">
        <w:rPr>
          <w:rStyle w:val="StyleStyleBold12pt"/>
        </w:rPr>
        <w:t>Strasser</w:t>
      </w:r>
      <w:proofErr w:type="spellEnd"/>
      <w:r w:rsidRPr="004D21CC">
        <w:rPr>
          <w:rStyle w:val="StyleStyleBold12pt"/>
        </w:rPr>
        <w:t xml:space="preserve"> 14</w:t>
      </w:r>
      <w:r w:rsidRPr="004D21CC">
        <w:rPr>
          <w:sz w:val="16"/>
          <w:szCs w:val="16"/>
        </w:rPr>
        <w:t xml:space="preserve">-- Editor of </w:t>
      </w:r>
      <w:proofErr w:type="spellStart"/>
      <w:r w:rsidRPr="004D21CC">
        <w:rPr>
          <w:sz w:val="16"/>
          <w:szCs w:val="16"/>
        </w:rPr>
        <w:t>ThinkProgress</w:t>
      </w:r>
      <w:proofErr w:type="spellEnd"/>
      <w:r w:rsidRPr="004D21CC">
        <w:rPr>
          <w:sz w:val="16"/>
          <w:szCs w:val="16"/>
        </w:rPr>
        <w:t xml:space="preserve"> [Annie-Rose, Senior Editor of </w:t>
      </w:r>
      <w:proofErr w:type="spellStart"/>
      <w:r w:rsidRPr="004D21CC">
        <w:rPr>
          <w:sz w:val="16"/>
          <w:szCs w:val="16"/>
        </w:rPr>
        <w:t>ThinkProgress</w:t>
      </w:r>
      <w:proofErr w:type="spellEnd"/>
      <w:r w:rsidRPr="004D21CC">
        <w:rPr>
          <w:sz w:val="16"/>
          <w:szCs w:val="16"/>
        </w:rPr>
        <w:t xml:space="preserve">, “The New, Innovative And More Efficient Way Of Feeding People”, Blog dedicated to providing the progressive perspective on climate science, climate solutions, and climate politics, April 21 2014, </w:t>
      </w:r>
      <w:hyperlink r:id="rId49" w:history="1">
        <w:r w:rsidRPr="004D21CC">
          <w:rPr>
            <w:rStyle w:val="Hyperlink"/>
            <w:sz w:val="16"/>
            <w:szCs w:val="16"/>
          </w:rPr>
          <w:t>http://thinkprogress.org/climate/2014/04/21/3422486/big-ag-takes-to-the-ocean/</w:t>
        </w:r>
      </w:hyperlink>
      <w:r w:rsidRPr="004D21CC">
        <w:rPr>
          <w:sz w:val="16"/>
          <w:szCs w:val="16"/>
        </w:rPr>
        <w:t>, Accessed: 7/20/14] AW</w:t>
      </w:r>
    </w:p>
    <w:p w14:paraId="52FA0BDA" w14:textId="77777777" w:rsidR="006A6970" w:rsidRDefault="006A6970" w:rsidP="006A6970"/>
    <w:p w14:paraId="5DA5992A" w14:textId="77777777" w:rsidR="006A6970" w:rsidRPr="00457FD8" w:rsidRDefault="006A6970" w:rsidP="006A6970">
      <w:pPr>
        <w:rPr>
          <w:sz w:val="16"/>
        </w:rPr>
      </w:pPr>
      <w:r w:rsidRPr="00457FD8">
        <w:rPr>
          <w:sz w:val="16"/>
        </w:rPr>
        <w:t xml:space="preserve">Permitting challenges is just one of the reasons Belle would like to take more aquaculture offshore. </w:t>
      </w:r>
      <w:r w:rsidRPr="00457FD8">
        <w:rPr>
          <w:rStyle w:val="StyleBoldUnderline"/>
        </w:rPr>
        <w:t>Going further out</w:t>
      </w:r>
      <w:r w:rsidRPr="00457FD8">
        <w:rPr>
          <w:sz w:val="16"/>
        </w:rPr>
        <w:t xml:space="preserve">, he explained, also </w:t>
      </w:r>
      <w:r w:rsidRPr="00457FD8">
        <w:rPr>
          <w:rStyle w:val="StyleBoldUnderline"/>
        </w:rPr>
        <w:t>helps to stabilize temperatures</w:t>
      </w:r>
      <w:r w:rsidRPr="00457FD8">
        <w:rPr>
          <w:sz w:val="16"/>
        </w:rPr>
        <w:t xml:space="preserve">. And experts say that the open ocean can have other environmental benefits, too; one of the big criticisms of the industry is that plopping a bunch of fish out in the ocean means increasing the amount of waste being put into the seas. </w:t>
      </w:r>
      <w:r w:rsidRPr="00457FD8">
        <w:rPr>
          <w:rStyle w:val="StyleBoldUnderline"/>
        </w:rPr>
        <w:t>Open ocean environments can</w:t>
      </w:r>
      <w:r w:rsidRPr="00457FD8">
        <w:rPr>
          <w:sz w:val="16"/>
        </w:rPr>
        <w:t xml:space="preserve"> help deal with this concern by creating free-flowing water to </w:t>
      </w:r>
      <w:r w:rsidRPr="00457FD8">
        <w:rPr>
          <w:rStyle w:val="StyleBoldUnderline"/>
        </w:rPr>
        <w:t>distribute</w:t>
      </w:r>
      <w:r w:rsidRPr="00457FD8">
        <w:rPr>
          <w:sz w:val="16"/>
        </w:rPr>
        <w:t xml:space="preserve"> that </w:t>
      </w:r>
      <w:r w:rsidRPr="00457FD8">
        <w:rPr>
          <w:rStyle w:val="StyleBoldUnderline"/>
        </w:rPr>
        <w:t>waste evenly</w:t>
      </w:r>
      <w:r w:rsidRPr="00457FD8">
        <w:rPr>
          <w:sz w:val="16"/>
        </w:rPr>
        <w:t xml:space="preserve">. “If I go five miles out to sea, I’m in 300 feet of water that has a quarter to a half-knot </w:t>
      </w:r>
      <w:r w:rsidRPr="00457FD8">
        <w:rPr>
          <w:rStyle w:val="StyleBoldUnderline"/>
        </w:rPr>
        <w:t>current</w:t>
      </w:r>
      <w:r w:rsidRPr="00457FD8">
        <w:rPr>
          <w:sz w:val="16"/>
        </w:rPr>
        <w:t xml:space="preserve"> that’s </w:t>
      </w:r>
      <w:r w:rsidRPr="00457FD8">
        <w:rPr>
          <w:rStyle w:val="StyleBoldUnderline"/>
        </w:rPr>
        <w:t>consistently moving clean water across</w:t>
      </w:r>
      <w:r w:rsidRPr="00457FD8">
        <w:rPr>
          <w:sz w:val="16"/>
        </w:rPr>
        <w:t xml:space="preserve"> it,” explains </w:t>
      </w:r>
      <w:proofErr w:type="spellStart"/>
      <w:r w:rsidRPr="00457FD8">
        <w:rPr>
          <w:sz w:val="16"/>
        </w:rPr>
        <w:t>Hubbs</w:t>
      </w:r>
      <w:proofErr w:type="spellEnd"/>
      <w:r w:rsidRPr="00457FD8">
        <w:rPr>
          <w:sz w:val="16"/>
        </w:rPr>
        <w:t>-Sea World’s Don Kent. “</w:t>
      </w:r>
      <w:r w:rsidRPr="00457FD8">
        <w:rPr>
          <w:rStyle w:val="StyleBoldUnderline"/>
        </w:rPr>
        <w:t>So, the water itself doesn’t accumulate the materials that the fish are producing</w:t>
      </w:r>
      <w:r w:rsidRPr="00457FD8">
        <w:rPr>
          <w:sz w:val="16"/>
        </w:rPr>
        <w:t xml:space="preserve"> — the metabolites, the nitrogen, the phosphorous, that they’re putting out. And </w:t>
      </w:r>
      <w:r w:rsidRPr="00457FD8">
        <w:rPr>
          <w:rStyle w:val="StyleBoldUnderline"/>
        </w:rPr>
        <w:t>it disperses the carbon waste that they’ve got coming out of them in such a manner that it feeds bottom fauna on the bottom, but it doesn’t accumulate so densely that it overpowers them</w:t>
      </w:r>
      <w:r w:rsidRPr="00457FD8">
        <w:rPr>
          <w:sz w:val="16"/>
        </w:rPr>
        <w:t>. This has all been demonstrated in models, computer simulations that allow us to say, ‘if I want to grow this many fish in this location with this current, what impact do we think we can predict on the bottom?’”</w:t>
      </w:r>
    </w:p>
    <w:p w14:paraId="34F1BA79" w14:textId="77777777" w:rsidR="006A6970" w:rsidRPr="009120AB" w:rsidRDefault="006A6970" w:rsidP="006A6970"/>
    <w:p w14:paraId="41074576" w14:textId="77777777" w:rsidR="006A6970" w:rsidRPr="009120AB" w:rsidRDefault="006A6970" w:rsidP="006A6970"/>
    <w:p w14:paraId="4F008912" w14:textId="77777777" w:rsidR="006A6970" w:rsidRPr="009120AB" w:rsidRDefault="006A6970" w:rsidP="006A6970">
      <w:pPr>
        <w:rPr>
          <w:b/>
        </w:rPr>
      </w:pPr>
    </w:p>
    <w:p w14:paraId="62976322" w14:textId="77777777" w:rsidR="006A6970" w:rsidRPr="009120AB" w:rsidRDefault="006A6970" w:rsidP="006A6970">
      <w:pPr>
        <w:pStyle w:val="Heading3"/>
      </w:pPr>
      <w:r>
        <w:t>A2</w:t>
      </w:r>
      <w:r w:rsidRPr="009120AB">
        <w:t>: Disease</w:t>
      </w:r>
    </w:p>
    <w:p w14:paraId="64C30942" w14:textId="77777777" w:rsidR="006A6970" w:rsidRPr="009120AB" w:rsidRDefault="006A6970" w:rsidP="006A6970">
      <w:pPr>
        <w:pStyle w:val="Heading4"/>
      </w:pPr>
      <w:r w:rsidRPr="009120AB">
        <w:t>Drugs check for Aquaculture related diseases</w:t>
      </w:r>
    </w:p>
    <w:p w14:paraId="2947171F" w14:textId="77777777" w:rsidR="006A6970" w:rsidRPr="009120AB" w:rsidRDefault="006A6970" w:rsidP="006A6970">
      <w:r w:rsidRPr="009120AB">
        <w:rPr>
          <w:b/>
        </w:rPr>
        <w:t xml:space="preserve">FDA 6/12/14 </w:t>
      </w:r>
      <w:r w:rsidRPr="009120AB">
        <w:t xml:space="preserve">- the governmental food and drug administration (U.S. Food and Drug Administration, monitor and control the production and safety of food and drugs in the U.S., Aquaculture and Aquaculture Drug Basics, the FDA, </w:t>
      </w:r>
      <w:hyperlink r:id="rId50" w:history="1">
        <w:r w:rsidRPr="009120AB">
          <w:rPr>
            <w:rStyle w:val="Hyperlink"/>
          </w:rPr>
          <w:t>http://www.fda.gov/animalveterinary/resourcesforyou/animalhealthliteracy/ucm213944.htm</w:t>
        </w:r>
      </w:hyperlink>
      <w:r w:rsidRPr="009120AB">
        <w:t>, 7-15-14)</w:t>
      </w:r>
    </w:p>
    <w:p w14:paraId="274EDA8D" w14:textId="77777777" w:rsidR="006A6970" w:rsidRPr="006A6970" w:rsidRDefault="006A6970" w:rsidP="006A6970">
      <w:pPr>
        <w:rPr>
          <w:sz w:val="16"/>
        </w:rPr>
      </w:pPr>
      <w:r w:rsidRPr="006A6970">
        <w:rPr>
          <w:sz w:val="16"/>
        </w:rPr>
        <w:t xml:space="preserve">Have you ever wondered where the fish in the pond in your local park may come from, where the fish you buy at the pet store are from, or where the fish at your local grocery store come from? What happens if they get sick, are there medicines available for them? Read below to answer these questions and to find out more about the up-and-coming field of aquaculture. What is aquaculture? Think of aquaculture as aquatic animal and plant farming where people manage producing, raising, and caring for aquatic animals in controlled environments such as tanks, ponds, and offshore cages. Fish farming may involve reproducing, raising, and harvesting the animals. Both saltwater and freshwater fish are grown in the United States for people’s food, for repopulating ponds, rivers, and streams, and for the aquarium trade. Finfish such as catfish, salmon, trout, and tilapia, and shellfish like oysters, clams, and shrimp are routinely farmed for human food and represent an important source of the world’s animal protein. Currently, almost half of the fish eaten by people globally is from commercial aquaculture. But, not all aquaculture involves a commercial venture. Federal and state agencies grow a wide range of fish species -- trout, salmon, bluegill, largemouth bass, walleye, channel catfish, redfish, and others -- to boost fish populations in the wild. Ornamental fish are grown and kept for display in home or public aquaria, and in ornamental garden ponds, but they are not food. Ornamental fish raised and sold in the United States include tetras, barbs, and </w:t>
      </w:r>
      <w:proofErr w:type="spellStart"/>
      <w:r w:rsidRPr="006A6970">
        <w:rPr>
          <w:sz w:val="16"/>
        </w:rPr>
        <w:t>danios</w:t>
      </w:r>
      <w:proofErr w:type="spellEnd"/>
      <w:r w:rsidRPr="006A6970">
        <w:rPr>
          <w:sz w:val="16"/>
        </w:rPr>
        <w:t xml:space="preserve"> generating millions of dollars in the commercial trade each year. Back to the top </w:t>
      </w:r>
      <w:proofErr w:type="gramStart"/>
      <w:r w:rsidRPr="009120AB">
        <w:rPr>
          <w:u w:val="single"/>
        </w:rPr>
        <w:t>How</w:t>
      </w:r>
      <w:proofErr w:type="gramEnd"/>
      <w:r w:rsidRPr="009120AB">
        <w:rPr>
          <w:u w:val="single"/>
        </w:rPr>
        <w:t xml:space="preserve"> does CVM keep fish safe and healthy? Fish, like other animals, can get sick. Bacteria, fungi, parasites, viruses, and poor water quality can cause disease. Fish producers and fish hatchery managers worry about diseases because they can kill many fish quickly. FDA’s Center for Veterinary Medicine (CVM) works to ensure that safe and effective drugs are available to treat fish diseases and that treated food fish are safe for people and other animals to eat. CVM works with other government agencies, aquaculture groups, and </w:t>
      </w:r>
      <w:proofErr w:type="gramStart"/>
      <w:r w:rsidRPr="009120AB">
        <w:rPr>
          <w:u w:val="single"/>
        </w:rPr>
        <w:t>fish health professionals to promote the proper use of legal drugs and through educational outreach encourages</w:t>
      </w:r>
      <w:proofErr w:type="gramEnd"/>
      <w:r w:rsidRPr="009120AB">
        <w:rPr>
          <w:u w:val="single"/>
        </w:rPr>
        <w:t xml:space="preserve"> research to support the approval of safe and effective fish drugs.</w:t>
      </w:r>
      <w:r w:rsidRPr="006A6970">
        <w:rPr>
          <w:sz w:val="16"/>
        </w:rPr>
        <w:t xml:space="preserve"> Back to the top </w:t>
      </w:r>
      <w:proofErr w:type="gramStart"/>
      <w:r w:rsidRPr="006A6970">
        <w:rPr>
          <w:sz w:val="16"/>
        </w:rPr>
        <w:t>How</w:t>
      </w:r>
      <w:proofErr w:type="gramEnd"/>
      <w:r w:rsidRPr="006A6970">
        <w:rPr>
          <w:sz w:val="16"/>
        </w:rPr>
        <w:t xml:space="preserve"> are new animal drugs approved for aquaculture? </w:t>
      </w:r>
      <w:r w:rsidRPr="009120AB">
        <w:rPr>
          <w:u w:val="single"/>
        </w:rPr>
        <w:t>Sponsors of new animal drugs are typically drug companies or chemical firms. Once sponsors identify a new drug they would like FDA to approve, they can contact CVM to discuss approval requirements. After certain initial legal requirements are met, the sponsors start effectiveness and safety studies on the test drug. In some cases, public agencies, like the U.S. Fish and Wildlife Service, U.S. Geological Survey, and U.S. Department of Agriculture, may request their own investigational exemption for a specific drug in order to help sponsors provide the required effectiveness and safety data on the drug</w:t>
      </w:r>
      <w:r w:rsidRPr="006A6970">
        <w:rPr>
          <w:sz w:val="16"/>
        </w:rPr>
        <w:t>. Sponsors may involve fish producers and public hatcheries in the studies and data collection. CVM evaluates the sponsor’s collected drug data based on the following five main areas called major technical sections: • Target Animal Safety • Effectiveness • Human Food Safety (for food fish) • Chemistry, Manufacturing, and Controls • Environmental Impact There are also two other areas called minor technical sections: • Labeling • All Other Information When sponsors have the required drug data supporting the areas listed above, they submit a New Animal Drug Application (NADA) to CVM. Human food safety data do not need to be submitted for non-food animals</w:t>
      </w:r>
      <w:r w:rsidRPr="009120AB">
        <w:rPr>
          <w:u w:val="single"/>
        </w:rPr>
        <w:t>. CVM reviews the data in the NADA to make sure the proposed drug is safe and that it works as it should. If CVM determines the data show the drug is safe and effective when used according to the label directions, CVM approves the drug</w:t>
      </w:r>
      <w:r w:rsidRPr="006A6970">
        <w:rPr>
          <w:sz w:val="16"/>
        </w:rPr>
        <w:t xml:space="preserve">. To learn more, please visit CVM’s Web site on the drug approval process. Back to the top </w:t>
      </w:r>
      <w:proofErr w:type="gramStart"/>
      <w:r w:rsidRPr="006A6970">
        <w:rPr>
          <w:sz w:val="16"/>
        </w:rPr>
        <w:t>Do</w:t>
      </w:r>
      <w:proofErr w:type="gramEnd"/>
      <w:r w:rsidRPr="006A6970">
        <w:rPr>
          <w:sz w:val="16"/>
        </w:rPr>
        <w:t xml:space="preserve"> aquaculture drugs affect the environment? The National Environmental Policy Act (NEPA) of 1969 requires CVM to consider any effects a proposed drug may have on the environment before a drug is approved. Some sponsors are required to conduct studies and prepare an Environmental Assessment (EA) to show their drug will not harm the environment. In some situations, CVM requires special drug labeling or restricted use to make sure the drug does not harm the environment. To learn more, please visit CVM’s Web site on environmental assessments. Back to the top Are treated fish safe to eat? To protect consumers’ health, when deciding whether to approve a new animal drug, CVM looks at the potential for problems with human food safety. Aquaculture drugs for food fish must meet human food safety standards for approval. When a fish producer or hatchery manager uses an approved drug for food fish as directed on the label, the treated fish are safe to eat. Back to the top </w:t>
      </w:r>
      <w:proofErr w:type="gramStart"/>
      <w:r w:rsidRPr="006A6970">
        <w:rPr>
          <w:sz w:val="16"/>
        </w:rPr>
        <w:t>What</w:t>
      </w:r>
      <w:proofErr w:type="gramEnd"/>
      <w:r w:rsidRPr="006A6970">
        <w:rPr>
          <w:sz w:val="16"/>
        </w:rPr>
        <w:t xml:space="preserve"> drugs can be used in aquaculture? CVM classifies horses, dogs, cats, cattle, pigs, turkeys, and chickens as major species. Fish and other aquatic animals are examples of minor species. </w:t>
      </w:r>
      <w:r w:rsidRPr="009120AB">
        <w:rPr>
          <w:u w:val="single"/>
        </w:rPr>
        <w:t xml:space="preserve">Sponsors may legally sell unapproved drugs for minor species under two other drug categories: </w:t>
      </w:r>
      <w:proofErr w:type="gramStart"/>
      <w:r w:rsidRPr="009120AB">
        <w:rPr>
          <w:u w:val="single"/>
        </w:rPr>
        <w:t>conditionally-approved</w:t>
      </w:r>
      <w:proofErr w:type="gramEnd"/>
      <w:r w:rsidRPr="009120AB">
        <w:rPr>
          <w:u w:val="single"/>
        </w:rPr>
        <w:t xml:space="preserve"> drugs and indexed drugs. Under the Minor Use and Minor Species (MUMS) Animal Health Act of 2004, CVM may grant a conditional approval for a minor species drug. For a conditional approval, CVM evaluates the drug data for each technical section. If CVM accepts the safety data and decides the drug will likely work, then the drug is </w:t>
      </w:r>
      <w:proofErr w:type="gramStart"/>
      <w:r w:rsidRPr="009120AB">
        <w:rPr>
          <w:u w:val="single"/>
        </w:rPr>
        <w:t>conditionally-approved</w:t>
      </w:r>
      <w:proofErr w:type="gramEnd"/>
      <w:r w:rsidRPr="009120AB">
        <w:rPr>
          <w:u w:val="single"/>
        </w:rPr>
        <w:t xml:space="preserve">. Sponsors can then legally market their drug for up to five years to gain back some of their research costs, while at the same time conducting formal studies showing the drug’s effectiveness. Under the MUMS Act, indexing is a legal way for drug manufacturers to sell certain unapproved drugs for minor species. Indexing is available for only some of the fish drugs: those for non-food fish, and those for early, non-food life stages of food fish. </w:t>
      </w:r>
      <w:r w:rsidRPr="006A6970">
        <w:rPr>
          <w:sz w:val="16"/>
        </w:rPr>
        <w:t xml:space="preserve">The review process for indexed drugs is somewhat different than for an approval; an outside panel of experts looks at the drug’s safety and effectiveness information. For more in-depth information about the MUMS Act, indexing, or conditional drug approvals, </w:t>
      </w:r>
      <w:proofErr w:type="gramStart"/>
      <w:r w:rsidRPr="006A6970">
        <w:rPr>
          <w:sz w:val="16"/>
        </w:rPr>
        <w:t>visit</w:t>
      </w:r>
      <w:proofErr w:type="gramEnd"/>
      <w:r w:rsidRPr="006A6970">
        <w:rPr>
          <w:sz w:val="16"/>
        </w:rPr>
        <w:t xml:space="preserve"> the MUMS and the Animal Health Literacy Campaign Web pages. The “Drug Indexing” section of the MUMS Web page has a link to the list of indexed drugs, The Index of Legally Marketed Unapproved New Animal Drugs for Minor Species. For a list of approved aquaculture drugs, visit CVM’s approved aquaculture drugs Web page. Back to the top </w:t>
      </w:r>
      <w:proofErr w:type="gramStart"/>
      <w:r w:rsidRPr="006A6970">
        <w:rPr>
          <w:sz w:val="16"/>
        </w:rPr>
        <w:t>How</w:t>
      </w:r>
      <w:proofErr w:type="gramEnd"/>
      <w:r w:rsidRPr="006A6970">
        <w:rPr>
          <w:sz w:val="16"/>
        </w:rPr>
        <w:t xml:space="preserve"> are approved drugs used? Each drug is approved for certain species, for certain diseases or benefits, and for certain dosages. Since only a few drugs are approved for use in fish, veterinarians sometimes need to use drugs approved for other animals or people. The Animal Medicinal Drug Use Clarification Act (AMDUCA) of 1994 allows veterinarians to prescribe approved new animal or human drugs for uses other than those on the approved label. This is called “extra-label use.” The FDA defines extra-label use as the: Actual use or intended use of a drug in an animal in a manner that is not in accordance with the approved labeling. This includes, but is not limited to, use in species not listed in the labeling, use for indications (disease and other conditions) not listed in the labeling, use at dosage levels, frequencies, or routes of administration other than those stated in the labeling, and deviation from labeled withdrawal time based on these different uses. Veterinarians must follow the regulations when treating fish with a drug in an extra-label manner. For further information on extra-label drug use in animals, please visit CVM’s Resources for You, FDA and the Veterinarian. Refer to the “What drugs can be used in aquaculture” section above for a link to the list of approved aquaculture drugs. Back to the top </w:t>
      </w:r>
      <w:proofErr w:type="gramStart"/>
      <w:r w:rsidRPr="006A6970">
        <w:rPr>
          <w:sz w:val="16"/>
        </w:rPr>
        <w:t>How</w:t>
      </w:r>
      <w:proofErr w:type="gramEnd"/>
      <w:r w:rsidRPr="006A6970">
        <w:rPr>
          <w:sz w:val="16"/>
        </w:rPr>
        <w:t xml:space="preserve"> can I tell if a drug is approved, conditionally- approved, or indexed? There are two ways to tell a drug’s approval status. First, look at the drug’s label. An approved drug has a six-digit New Animal Drug Application (NADA) number on its label. A conditionally-approved drug’s label states “Conditionally approved by the FDA pending a full demonstration of effectiveness under application number ###-###,” whereas an indexed drug’s label </w:t>
      </w:r>
      <w:proofErr w:type="gramStart"/>
      <w:r w:rsidRPr="006A6970">
        <w:rPr>
          <w:sz w:val="16"/>
        </w:rPr>
        <w:t>states</w:t>
      </w:r>
      <w:proofErr w:type="gramEnd"/>
      <w:r w:rsidRPr="006A6970">
        <w:rPr>
          <w:sz w:val="16"/>
        </w:rPr>
        <w:t xml:space="preserve"> “Indexed by FDA.” The second way to tell a drug’s approval status is to look it up on CVM’s “Animal Drugs @ FDA,” “Drug Indexing”, or “Aquaculture” sites. The sites contain lists of all FDA-approved or indexed drugs for fish. Back to the top </w:t>
      </w:r>
      <w:proofErr w:type="gramStart"/>
      <w:r w:rsidRPr="006A6970">
        <w:rPr>
          <w:sz w:val="16"/>
        </w:rPr>
        <w:t>What</w:t>
      </w:r>
      <w:proofErr w:type="gramEnd"/>
      <w:r w:rsidRPr="006A6970">
        <w:rPr>
          <w:sz w:val="16"/>
        </w:rPr>
        <w:t xml:space="preserve"> should I do if my pet fish is sick? If your pet fish becomes sick, you should first check the water quality. Often, poor water quality is the cause of the problem. Most pet store drugs have not been evaluated or approved by CVM and are not legally marketed. (See the section above entitled “How can I tell if a drug is approved?”) Therefore, you don’t know whether those products contain the correct amount of drug or whether they are safe and effective. Many people also don’t realize that some veterinarians see fish as patients, and can help you diagnose your fish’s problem and recommend a treatment plan. Remember, certain drugs require a veterinarian’s involvement. Back to the top </w:t>
      </w:r>
      <w:proofErr w:type="gramStart"/>
      <w:r w:rsidRPr="006A6970">
        <w:rPr>
          <w:sz w:val="16"/>
        </w:rPr>
        <w:t>What</w:t>
      </w:r>
      <w:proofErr w:type="gramEnd"/>
      <w:r w:rsidRPr="006A6970">
        <w:rPr>
          <w:sz w:val="16"/>
        </w:rPr>
        <w:t xml:space="preserve"> can I do if my fish has a bad reaction to a drug or doesn’t respond to treatment? Besides approving safe and effective new animal drugs, CVM also monitors approved drugs on the market to make sure they still work and are safe. CVM encourages you to report instances, known as adverse drug experiences (ADEs), when fish have bad reactions to a drug, or when the drug does not work. For instructions on how to report an ADE, please see the brochure entitled “ADE Reporting for Fish Drugs: Information for Fisheries on How to Report Adverse Drug Events” on the CVM’s Animal Health Literacy Campaign website.</w:t>
      </w:r>
    </w:p>
    <w:p w14:paraId="17232858" w14:textId="77777777" w:rsidR="006A6970" w:rsidRPr="009120AB" w:rsidRDefault="006A6970" w:rsidP="006A6970">
      <w:pPr>
        <w:rPr>
          <w:b/>
        </w:rPr>
      </w:pPr>
    </w:p>
    <w:p w14:paraId="3ACF78A2" w14:textId="77777777" w:rsidR="006A6970" w:rsidRPr="009120AB" w:rsidRDefault="006A6970" w:rsidP="006A6970">
      <w:pPr>
        <w:rPr>
          <w:b/>
        </w:rPr>
      </w:pPr>
    </w:p>
    <w:p w14:paraId="4453AF53" w14:textId="77777777" w:rsidR="006A6970" w:rsidRPr="009120AB" w:rsidRDefault="006A6970" w:rsidP="006A6970">
      <w:pPr>
        <w:pStyle w:val="Heading4"/>
      </w:pPr>
      <w:r w:rsidRPr="009120AB">
        <w:t xml:space="preserve">HALAMID Aqua Solves for disease – Especially true in Aquaculture </w:t>
      </w:r>
    </w:p>
    <w:p w14:paraId="5979E023" w14:textId="77777777" w:rsidR="006A6970" w:rsidRPr="009120AB" w:rsidRDefault="006A6970" w:rsidP="006A6970">
      <w:r w:rsidRPr="00380485">
        <w:rPr>
          <w:rStyle w:val="StyleStyleBold12pt"/>
        </w:rPr>
        <w:t>FDA 14</w:t>
      </w:r>
      <w:r w:rsidRPr="009120AB">
        <w:rPr>
          <w:b/>
        </w:rPr>
        <w:t xml:space="preserve"> </w:t>
      </w:r>
      <w:r w:rsidRPr="009120AB">
        <w:t xml:space="preserve">– the governmental food and drug administration (U.S. Food and Drug Administration, monitor and control the production and safety of food and drugs in the U.S., FDA Approves HALAMID Aqua to Treat Disease in Freshwater Fish, the FDA, 5-6-14, </w:t>
      </w:r>
      <w:hyperlink r:id="rId51" w:history="1">
        <w:r w:rsidRPr="009120AB">
          <w:rPr>
            <w:rStyle w:val="Hyperlink"/>
          </w:rPr>
          <w:t>http://www.fda.gov/AnimalVeterinary/NewsEvents/CVMUpdates/ucm396078.htm</w:t>
        </w:r>
      </w:hyperlink>
      <w:r w:rsidRPr="009120AB">
        <w:t>, 7-15-14)</w:t>
      </w:r>
    </w:p>
    <w:p w14:paraId="33988884" w14:textId="77777777" w:rsidR="006A6970" w:rsidRPr="006A6970" w:rsidRDefault="006A6970" w:rsidP="006A6970">
      <w:pPr>
        <w:rPr>
          <w:sz w:val="16"/>
        </w:rPr>
      </w:pPr>
      <w:r w:rsidRPr="009120AB">
        <w:rPr>
          <w:u w:val="single"/>
        </w:rPr>
        <w:t xml:space="preserve">The U.S. Food and Drug Administration (FDA) has approved HALAMID® Aqua, a chloramine-T powder for immersion, to treat bacterial gill disease in freshwater-reared </w:t>
      </w:r>
      <w:proofErr w:type="spellStart"/>
      <w:r w:rsidRPr="009120AB">
        <w:rPr>
          <w:u w:val="single"/>
        </w:rPr>
        <w:t>salmonids</w:t>
      </w:r>
      <w:proofErr w:type="spellEnd"/>
      <w:r w:rsidRPr="009120AB">
        <w:rPr>
          <w:u w:val="single"/>
        </w:rPr>
        <w:t xml:space="preserve">, external </w:t>
      </w:r>
      <w:proofErr w:type="spellStart"/>
      <w:r w:rsidRPr="009120AB">
        <w:rPr>
          <w:u w:val="single"/>
        </w:rPr>
        <w:t>columnaris</w:t>
      </w:r>
      <w:proofErr w:type="spellEnd"/>
      <w:r w:rsidRPr="009120AB">
        <w:rPr>
          <w:u w:val="single"/>
        </w:rPr>
        <w:t xml:space="preserve"> disease in walleye, and external </w:t>
      </w:r>
      <w:proofErr w:type="spellStart"/>
      <w:r w:rsidRPr="009120AB">
        <w:rPr>
          <w:u w:val="single"/>
        </w:rPr>
        <w:t>columnaris</w:t>
      </w:r>
      <w:proofErr w:type="spellEnd"/>
      <w:r w:rsidRPr="009120AB">
        <w:rPr>
          <w:u w:val="single"/>
        </w:rPr>
        <w:t xml:space="preserve"> disease in freshwater-reared warm water finfish</w:t>
      </w:r>
      <w:r w:rsidRPr="006A6970">
        <w:rPr>
          <w:sz w:val="16"/>
        </w:rPr>
        <w:t xml:space="preserve">. HALAMID Aqua is a designated drug under the Minor Use Minor Species Act (MUMS Act). </w:t>
      </w:r>
      <w:r w:rsidRPr="009120AB">
        <w:rPr>
          <w:u w:val="single"/>
        </w:rPr>
        <w:t>The MUMS Act is intended to make more medications legally available to veterinarians and animal owners for the treatment of minor animal species and uncommon diseases in major animal species.</w:t>
      </w:r>
      <w:r w:rsidRPr="006A6970">
        <w:rPr>
          <w:sz w:val="16"/>
        </w:rPr>
        <w:t xml:space="preserve"> In evaluating HALAMID® Aqua, the FDA reviewed extensive data to ensure the product met all necessary effectiveness, target animal safety, human food safety, manufacturing, and environmental impact standards. </w:t>
      </w:r>
      <w:r w:rsidRPr="009120AB">
        <w:rPr>
          <w:u w:val="single"/>
        </w:rPr>
        <w:t xml:space="preserve">The FDA has concluded that fish treated with chloramine-T are safe for human consumption when the fish are treated according to the approved labeling. The approval of HALAMID® Aqua is the result of coordinated efforts between the pharmaceutical company, </w:t>
      </w:r>
      <w:proofErr w:type="spellStart"/>
      <w:r w:rsidRPr="009120AB">
        <w:rPr>
          <w:u w:val="single"/>
        </w:rPr>
        <w:t>Axcentive</w:t>
      </w:r>
      <w:proofErr w:type="spellEnd"/>
      <w:r w:rsidRPr="009120AB">
        <w:rPr>
          <w:u w:val="single"/>
        </w:rPr>
        <w:t xml:space="preserve"> SARL, and public sector partners, including the Association of Fish and Wildlife Agencies, the Federal Interagency Working Group </w:t>
      </w:r>
      <w:r w:rsidRPr="009120AB">
        <w:rPr>
          <w:b/>
          <w:u w:val="single"/>
        </w:rPr>
        <w:t>on Aquaculture</w:t>
      </w:r>
      <w:r w:rsidRPr="009120AB">
        <w:rPr>
          <w:u w:val="single"/>
        </w:rPr>
        <w:t>, U.S. Department of Agriculture, U.S. Fish and Wildlife Service, and U.S. Geological Survey Upper Midwest Environmental Sciences Center.</w:t>
      </w:r>
      <w:r w:rsidRPr="006A6970">
        <w:rPr>
          <w:sz w:val="16"/>
        </w:rPr>
        <w:t xml:space="preserve"> HALAMID® Aqua is a product of </w:t>
      </w:r>
      <w:proofErr w:type="spellStart"/>
      <w:r w:rsidRPr="006A6970">
        <w:rPr>
          <w:sz w:val="16"/>
        </w:rPr>
        <w:t>Axcentive</w:t>
      </w:r>
      <w:proofErr w:type="spellEnd"/>
      <w:r w:rsidRPr="006A6970">
        <w:rPr>
          <w:sz w:val="16"/>
        </w:rPr>
        <w:t xml:space="preserve"> SARL of France and is distributed by Western Chemicals of Ferndale, Washington. HALAMID® Aqua for the approved indications was designated under the Minor Use and Minor Species Animal Health Act.</w:t>
      </w:r>
    </w:p>
    <w:p w14:paraId="7DB9F5B5" w14:textId="77777777" w:rsidR="006A6970" w:rsidRPr="009120AB" w:rsidRDefault="006A6970" w:rsidP="006A6970">
      <w:pPr>
        <w:rPr>
          <w:b/>
        </w:rPr>
      </w:pPr>
    </w:p>
    <w:p w14:paraId="39DF41B7" w14:textId="36CADD80" w:rsidR="006A6970" w:rsidRDefault="006A6970" w:rsidP="006A6970">
      <w:pPr>
        <w:pStyle w:val="Heading3"/>
      </w:pPr>
      <w:r w:rsidRPr="009120AB">
        <w:t>Onshore Aquaculture Bad</w:t>
      </w:r>
    </w:p>
    <w:p w14:paraId="44E8CDF7" w14:textId="77777777" w:rsidR="006A6970" w:rsidRDefault="006A6970" w:rsidP="006A6970">
      <w:pPr>
        <w:pStyle w:val="Heading4"/>
      </w:pPr>
      <w:proofErr w:type="gramStart"/>
      <w:r>
        <w:t>Onshore Desert Aquaculture not feasible- limiting factors.</w:t>
      </w:r>
      <w:proofErr w:type="gramEnd"/>
    </w:p>
    <w:p w14:paraId="32325752" w14:textId="77777777" w:rsidR="006A6970" w:rsidRPr="00120726" w:rsidRDefault="006A6970" w:rsidP="006A6970">
      <w:r w:rsidRPr="000D3E3A">
        <w:rPr>
          <w:rStyle w:val="StyleStyleBold12pt"/>
        </w:rPr>
        <w:t>FAO</w:t>
      </w:r>
      <w:r>
        <w:t xml:space="preserve"> Fisheries and Aquaculture Proceedings-</w:t>
      </w:r>
      <w:r w:rsidRPr="000D3E3A">
        <w:rPr>
          <w:rStyle w:val="StyleStyleBold12pt"/>
        </w:rPr>
        <w:t xml:space="preserve"> 11</w:t>
      </w:r>
      <w:r>
        <w:t xml:space="preserve"> [fao.org, Aquaculture in Desert and Arid Lands, 2011, </w:t>
      </w:r>
      <w:hyperlink r:id="rId52" w:history="1">
        <w:r w:rsidRPr="002468DC">
          <w:rPr>
            <w:rStyle w:val="Hyperlink"/>
          </w:rPr>
          <w:t>http://www.fao.org/docrep/015/ba0114e/ba0114e.pdf</w:t>
        </w:r>
      </w:hyperlink>
      <w:r>
        <w:t>, July 26, 2014.]</w:t>
      </w:r>
    </w:p>
    <w:p w14:paraId="504CAF6B" w14:textId="5B9C8F22" w:rsidR="006A6970" w:rsidRPr="006A6970" w:rsidRDefault="006A6970" w:rsidP="006A6970">
      <w:pPr>
        <w:rPr>
          <w:sz w:val="16"/>
        </w:rPr>
      </w:pPr>
      <w:r w:rsidRPr="006A6970">
        <w:rPr>
          <w:sz w:val="16"/>
        </w:rPr>
        <w:t xml:space="preserve">This document also provides a summary of </w:t>
      </w:r>
      <w:r w:rsidRPr="006A6970">
        <w:rPr>
          <w:sz w:val="12"/>
        </w:rPr>
        <w:t>¶</w:t>
      </w:r>
      <w:r w:rsidRPr="006A6970">
        <w:rPr>
          <w:sz w:val="16"/>
        </w:rPr>
        <w:t xml:space="preserve"> </w:t>
      </w:r>
      <w:r w:rsidRPr="009936FD">
        <w:rPr>
          <w:rStyle w:val="StyleBoldUnderline"/>
        </w:rPr>
        <w:t>constraints affecting</w:t>
      </w:r>
      <w:r w:rsidRPr="006A6970">
        <w:rPr>
          <w:sz w:val="16"/>
        </w:rPr>
        <w:t xml:space="preserve"> the development of </w:t>
      </w:r>
      <w:r w:rsidRPr="009936FD">
        <w:rPr>
          <w:rStyle w:val="StyleBoldUnderline"/>
        </w:rPr>
        <w:t xml:space="preserve">aquaculture in the desert and arid lands of the </w:t>
      </w:r>
      <w:r w:rsidRPr="006A6970">
        <w:rPr>
          <w:rStyle w:val="StyleBoldUnderline"/>
          <w:sz w:val="12"/>
          <w:u w:val="none"/>
        </w:rPr>
        <w:t>¶</w:t>
      </w:r>
      <w:r w:rsidRPr="009936FD">
        <w:rPr>
          <w:rStyle w:val="StyleBoldUnderline"/>
        </w:rPr>
        <w:t xml:space="preserve"> U</w:t>
      </w:r>
      <w:r w:rsidRPr="006A6970">
        <w:rPr>
          <w:sz w:val="16"/>
        </w:rPr>
        <w:t xml:space="preserve">nited </w:t>
      </w:r>
      <w:r w:rsidRPr="009936FD">
        <w:rPr>
          <w:rStyle w:val="StyleBoldUnderline"/>
        </w:rPr>
        <w:t>S</w:t>
      </w:r>
      <w:r w:rsidRPr="006A6970">
        <w:rPr>
          <w:sz w:val="16"/>
        </w:rPr>
        <w:t xml:space="preserve">tates of America, </w:t>
      </w:r>
      <w:r w:rsidRPr="009936FD">
        <w:rPr>
          <w:rStyle w:val="StyleBoldUnderline"/>
        </w:rPr>
        <w:t xml:space="preserve">including low farm-gate prices, competitive markets, high </w:t>
      </w:r>
      <w:r w:rsidRPr="006A6970">
        <w:rPr>
          <w:rStyle w:val="StyleBoldUnderline"/>
          <w:sz w:val="12"/>
          <w:u w:val="none"/>
        </w:rPr>
        <w:t>¶</w:t>
      </w:r>
      <w:r w:rsidRPr="009936FD">
        <w:rPr>
          <w:rStyle w:val="StyleBoldUnderline"/>
        </w:rPr>
        <w:t xml:space="preserve"> and increasing feed and other operating costs, as well as water quality problems</w:t>
      </w:r>
      <w:r w:rsidRPr="006A6970">
        <w:rPr>
          <w:sz w:val="16"/>
        </w:rPr>
        <w:t xml:space="preserve"> with </w:t>
      </w:r>
      <w:r w:rsidRPr="006A6970">
        <w:rPr>
          <w:sz w:val="12"/>
        </w:rPr>
        <w:t>¶</w:t>
      </w:r>
      <w:r w:rsidRPr="006A6970">
        <w:rPr>
          <w:sz w:val="16"/>
        </w:rPr>
        <w:t xml:space="preserve"> trace metal imbalances and toxic algal problems. There are four main desert regions in </w:t>
      </w:r>
      <w:r w:rsidRPr="006A6970">
        <w:rPr>
          <w:sz w:val="16"/>
        </w:rPr>
        <w:pgNum/>
      </w:r>
      <w:r w:rsidRPr="006A6970">
        <w:rPr>
          <w:sz w:val="16"/>
        </w:rPr>
        <w:t>60 Aquaculture in desert and arid lands – Development constraints and opportunities</w:t>
      </w:r>
      <w:r w:rsidRPr="006A6970">
        <w:rPr>
          <w:sz w:val="12"/>
        </w:rPr>
        <w:t>¶</w:t>
      </w:r>
      <w:r w:rsidRPr="006A6970">
        <w:rPr>
          <w:sz w:val="16"/>
        </w:rPr>
        <w:t xml:space="preserve"> the United States of America. Three of these deserts, the </w:t>
      </w:r>
      <w:proofErr w:type="spellStart"/>
      <w:r w:rsidRPr="006A6970">
        <w:rPr>
          <w:sz w:val="16"/>
        </w:rPr>
        <w:t>Chihuahuan</w:t>
      </w:r>
      <w:proofErr w:type="spellEnd"/>
      <w:r w:rsidRPr="006A6970">
        <w:rPr>
          <w:sz w:val="16"/>
        </w:rPr>
        <w:t xml:space="preserve">, the Sonoran and </w:t>
      </w:r>
      <w:r w:rsidRPr="006A6970">
        <w:rPr>
          <w:sz w:val="12"/>
        </w:rPr>
        <w:t>¶</w:t>
      </w:r>
      <w:r w:rsidRPr="006A6970">
        <w:rPr>
          <w:sz w:val="16"/>
        </w:rPr>
        <w:t xml:space="preserve"> the Mojave, are called “hot deserts” because of their high temperatures during the long </w:t>
      </w:r>
      <w:r w:rsidRPr="006A6970">
        <w:rPr>
          <w:sz w:val="12"/>
        </w:rPr>
        <w:t>¶</w:t>
      </w:r>
      <w:r w:rsidRPr="006A6970">
        <w:rPr>
          <w:sz w:val="16"/>
        </w:rPr>
        <w:t xml:space="preserve"> summer and because the evolutionary affinities of their plant life are largely similar to the </w:t>
      </w:r>
      <w:r w:rsidRPr="006A6970">
        <w:rPr>
          <w:sz w:val="12"/>
        </w:rPr>
        <w:t>¶</w:t>
      </w:r>
      <w:r w:rsidRPr="006A6970">
        <w:rPr>
          <w:sz w:val="16"/>
        </w:rPr>
        <w:t xml:space="preserve"> subtropical plant communities to the south. The fourth desert, the Great Basin Desert, </w:t>
      </w:r>
      <w:r w:rsidRPr="006A6970">
        <w:rPr>
          <w:sz w:val="12"/>
        </w:rPr>
        <w:t>¶</w:t>
      </w:r>
      <w:r w:rsidRPr="006A6970">
        <w:rPr>
          <w:sz w:val="16"/>
        </w:rPr>
        <w:t xml:space="preserve"> is called a “cold desert” because it is generally cooler and its dominant plant life is not </w:t>
      </w:r>
      <w:r w:rsidRPr="006A6970">
        <w:rPr>
          <w:sz w:val="12"/>
        </w:rPr>
        <w:t>¶</w:t>
      </w:r>
      <w:r w:rsidRPr="006A6970">
        <w:rPr>
          <w:sz w:val="16"/>
        </w:rPr>
        <w:t xml:space="preserve"> subtropical in origin. </w:t>
      </w:r>
      <w:proofErr w:type="spellStart"/>
      <w:r w:rsidRPr="006A6970">
        <w:rPr>
          <w:sz w:val="16"/>
        </w:rPr>
        <w:t>Chihuahuan</w:t>
      </w:r>
      <w:proofErr w:type="spellEnd"/>
      <w:r w:rsidRPr="006A6970">
        <w:rPr>
          <w:sz w:val="16"/>
        </w:rPr>
        <w:t xml:space="preserve"> Desert: a small area in southeastern New Mexico and </w:t>
      </w:r>
      <w:r w:rsidRPr="006A6970">
        <w:rPr>
          <w:sz w:val="12"/>
        </w:rPr>
        <w:t>¶</w:t>
      </w:r>
      <w:r w:rsidRPr="006A6970">
        <w:rPr>
          <w:sz w:val="16"/>
        </w:rPr>
        <w:t xml:space="preserve"> extreme western Texas, extending south into a vast area of Mexico. </w:t>
      </w:r>
      <w:proofErr w:type="gramStart"/>
      <w:r w:rsidRPr="006A6970">
        <w:rPr>
          <w:sz w:val="16"/>
        </w:rPr>
        <w:t xml:space="preserve">Great Basin Desert: </w:t>
      </w:r>
      <w:r w:rsidRPr="006A6970">
        <w:rPr>
          <w:sz w:val="12"/>
        </w:rPr>
        <w:t>¶</w:t>
      </w:r>
      <w:r w:rsidRPr="006A6970">
        <w:rPr>
          <w:sz w:val="16"/>
        </w:rPr>
        <w:t xml:space="preserve"> the northern three-quarters of Nevada, western and southern Utah, to the southern </w:t>
      </w:r>
      <w:r w:rsidRPr="006A6970">
        <w:rPr>
          <w:sz w:val="12"/>
        </w:rPr>
        <w:t>¶</w:t>
      </w:r>
      <w:r w:rsidRPr="006A6970">
        <w:rPr>
          <w:sz w:val="16"/>
        </w:rPr>
        <w:t xml:space="preserve"> third of Idaho and the southeastern corner of Oregon.</w:t>
      </w:r>
      <w:proofErr w:type="gramEnd"/>
      <w:r w:rsidRPr="006A6970">
        <w:rPr>
          <w:sz w:val="16"/>
        </w:rPr>
        <w:t xml:space="preserve"> It also includes small portions </w:t>
      </w:r>
      <w:r w:rsidRPr="006A6970">
        <w:rPr>
          <w:sz w:val="12"/>
        </w:rPr>
        <w:t>¶</w:t>
      </w:r>
      <w:r w:rsidRPr="006A6970">
        <w:rPr>
          <w:sz w:val="16"/>
        </w:rPr>
        <w:t xml:space="preserve"> of western Colorado and southwestern Wyoming and is bordered on the south by the </w:t>
      </w:r>
      <w:r w:rsidRPr="006A6970">
        <w:rPr>
          <w:sz w:val="12"/>
        </w:rPr>
        <w:t>¶</w:t>
      </w:r>
      <w:r w:rsidRPr="006A6970">
        <w:rPr>
          <w:sz w:val="16"/>
        </w:rPr>
        <w:t xml:space="preserve"> Mojave and Sonoran Deserts. </w:t>
      </w:r>
      <w:proofErr w:type="gramStart"/>
      <w:r w:rsidRPr="006A6970">
        <w:rPr>
          <w:sz w:val="16"/>
        </w:rPr>
        <w:t xml:space="preserve">Mojave Desert: a portion of southern Nevada, extreme </w:t>
      </w:r>
      <w:r w:rsidRPr="006A6970">
        <w:rPr>
          <w:sz w:val="12"/>
        </w:rPr>
        <w:t>¶</w:t>
      </w:r>
      <w:r w:rsidRPr="006A6970">
        <w:rPr>
          <w:sz w:val="16"/>
        </w:rPr>
        <w:t xml:space="preserve"> southwestern Utah and of eastern California, north of the Sonoran Desert.</w:t>
      </w:r>
      <w:proofErr w:type="gramEnd"/>
      <w:r w:rsidRPr="006A6970">
        <w:rPr>
          <w:sz w:val="16"/>
        </w:rPr>
        <w:t xml:space="preserve"> Sonoran </w:t>
      </w:r>
      <w:r w:rsidRPr="006A6970">
        <w:rPr>
          <w:sz w:val="12"/>
        </w:rPr>
        <w:t>¶</w:t>
      </w:r>
      <w:r w:rsidRPr="006A6970">
        <w:rPr>
          <w:sz w:val="16"/>
        </w:rPr>
        <w:t xml:space="preserve"> Desert: a relatively small region of extreme south-central California and most of the </w:t>
      </w:r>
      <w:r w:rsidRPr="006A6970">
        <w:rPr>
          <w:sz w:val="12"/>
        </w:rPr>
        <w:t>¶</w:t>
      </w:r>
      <w:r w:rsidRPr="006A6970">
        <w:rPr>
          <w:sz w:val="16"/>
        </w:rPr>
        <w:t xml:space="preserve"> southern half of Arizona, east to almost the New Mexico line.</w:t>
      </w:r>
    </w:p>
    <w:p w14:paraId="28F2726A" w14:textId="77777777" w:rsidR="006A6970" w:rsidRPr="000430E9" w:rsidRDefault="006A6970" w:rsidP="006A6970"/>
    <w:p w14:paraId="781C1E7A" w14:textId="77777777" w:rsidR="006A6970" w:rsidRPr="009120AB" w:rsidRDefault="006A6970" w:rsidP="006A6970"/>
    <w:p w14:paraId="69CA2395" w14:textId="77777777" w:rsidR="006A6970" w:rsidRPr="009120AB" w:rsidRDefault="006A6970" w:rsidP="006A6970">
      <w:pPr>
        <w:rPr>
          <w:b/>
          <w:iCs/>
        </w:rPr>
      </w:pPr>
      <w:r w:rsidRPr="009120AB">
        <w:rPr>
          <w:rStyle w:val="Heading4Char"/>
        </w:rPr>
        <w:t>Tons of Problems with onshore – can’t solve for exports</w:t>
      </w:r>
      <w:r w:rsidRPr="009120AB">
        <w:rPr>
          <w:b/>
          <w:iCs/>
        </w:rPr>
        <w:t xml:space="preserve"> </w:t>
      </w:r>
      <w:r w:rsidRPr="009120AB">
        <w:rPr>
          <w:iCs/>
        </w:rPr>
        <w:t>*(only underlined parts that are universal to the UN and U.S.)</w:t>
      </w:r>
    </w:p>
    <w:p w14:paraId="0AC3EF50" w14:textId="77777777" w:rsidR="006A6970" w:rsidRPr="009120AB" w:rsidRDefault="006A6970" w:rsidP="006A6970">
      <w:pPr>
        <w:rPr>
          <w:bCs/>
        </w:rPr>
      </w:pPr>
      <w:r w:rsidRPr="009120AB">
        <w:rPr>
          <w:rStyle w:val="StyleStyleBold12pt"/>
        </w:rPr>
        <w:t xml:space="preserve">El </w:t>
      </w:r>
      <w:proofErr w:type="spellStart"/>
      <w:r w:rsidRPr="009120AB">
        <w:rPr>
          <w:rStyle w:val="StyleStyleBold12pt"/>
        </w:rPr>
        <w:t>Gamal</w:t>
      </w:r>
      <w:proofErr w:type="spellEnd"/>
      <w:r w:rsidRPr="009120AB">
        <w:rPr>
          <w:rStyle w:val="StyleStyleBold12pt"/>
        </w:rPr>
        <w:t xml:space="preserve"> ‘1</w:t>
      </w:r>
      <w:r w:rsidRPr="009120AB">
        <w:rPr>
          <w:b/>
          <w:bCs/>
        </w:rPr>
        <w:t xml:space="preserve"> - from the UN (</w:t>
      </w:r>
      <w:r w:rsidRPr="009120AB">
        <w:rPr>
          <w:bCs/>
        </w:rPr>
        <w:t xml:space="preserve">quality control supervisor at Advanced Food Industries (Abdel </w:t>
      </w:r>
      <w:proofErr w:type="spellStart"/>
      <w:r w:rsidRPr="009120AB">
        <w:rPr>
          <w:bCs/>
        </w:rPr>
        <w:t>Rahman</w:t>
      </w:r>
      <w:proofErr w:type="spellEnd"/>
      <w:r w:rsidRPr="009120AB">
        <w:rPr>
          <w:bCs/>
        </w:rPr>
        <w:t xml:space="preserve">, wrote for the Regional Research Center in Egypt, Status and Development Trends of Aquaculture in the Near East, the FAO, 2001, </w:t>
      </w:r>
      <w:hyperlink r:id="rId53" w:history="1">
        <w:r w:rsidRPr="009120AB">
          <w:rPr>
            <w:rStyle w:val="Hyperlink"/>
          </w:rPr>
          <w:t>http://www.fao.org/docrep/003/ab412e/ab412e22.htm</w:t>
        </w:r>
      </w:hyperlink>
      <w:r w:rsidRPr="009120AB">
        <w:rPr>
          <w:bCs/>
        </w:rPr>
        <w:t>, 7-17-14)</w:t>
      </w:r>
    </w:p>
    <w:p w14:paraId="366DB06D" w14:textId="202BEAE3" w:rsidR="006A6970" w:rsidRPr="009120AB" w:rsidRDefault="006A6970" w:rsidP="006A6970">
      <w:pPr>
        <w:rPr>
          <w:b/>
        </w:rPr>
      </w:pPr>
      <w:r w:rsidRPr="006A6970">
        <w:rPr>
          <w:sz w:val="16"/>
        </w:rPr>
        <w:t xml:space="preserve">Aquaculture has a short history in the Near East Region. The overall aquaculture production in 1997 was below 200 000 </w:t>
      </w:r>
      <w:proofErr w:type="spellStart"/>
      <w:r w:rsidRPr="006A6970">
        <w:rPr>
          <w:sz w:val="16"/>
        </w:rPr>
        <w:t>mt</w:t>
      </w:r>
      <w:proofErr w:type="spellEnd"/>
      <w:r w:rsidRPr="006A6970">
        <w:rPr>
          <w:sz w:val="16"/>
        </w:rPr>
        <w:t xml:space="preserve">, a figure that represents less than 0.5 percent of global aquaculture production. Eight of the 17 regional countries produced nearly 99 percent of the total regional aquaculture production in 1997 - Egypt (47 percent), Turkey (29 percent), Israel (12 percent), Syria (3 percent), Saudi Arabia (3 percent), Iraq (2 percent), Morocco (2 percent) and Tunisia (1 percent). The scarcity of, and competition for water and land from other users, as well as rising input costs are encouraging culture intensification. The use of artificial feeds, aeration and fertilizers is increasing to semi-intensive levels. A recent trend is the development of the marine sector to culture high-value species. The availability of seed of some species such as </w:t>
      </w:r>
      <w:proofErr w:type="spellStart"/>
      <w:r w:rsidRPr="006A6970">
        <w:rPr>
          <w:sz w:val="16"/>
        </w:rPr>
        <w:t>seabass</w:t>
      </w:r>
      <w:proofErr w:type="spellEnd"/>
      <w:r w:rsidRPr="006A6970">
        <w:rPr>
          <w:sz w:val="16"/>
        </w:rPr>
        <w:t xml:space="preserve">, </w:t>
      </w:r>
      <w:proofErr w:type="spellStart"/>
      <w:r w:rsidRPr="006A6970">
        <w:rPr>
          <w:sz w:val="16"/>
        </w:rPr>
        <w:t>seabream</w:t>
      </w:r>
      <w:proofErr w:type="spellEnd"/>
      <w:r w:rsidRPr="006A6970">
        <w:rPr>
          <w:sz w:val="16"/>
        </w:rPr>
        <w:t xml:space="preserve"> and shrimp, proximity to export markets, and the establishment of joint ventures have provided the impetus for rapid development of </w:t>
      </w:r>
      <w:proofErr w:type="spellStart"/>
      <w:r w:rsidRPr="006A6970">
        <w:rPr>
          <w:sz w:val="16"/>
        </w:rPr>
        <w:t>mariculture</w:t>
      </w:r>
      <w:proofErr w:type="spellEnd"/>
      <w:r w:rsidRPr="006A6970">
        <w:rPr>
          <w:sz w:val="16"/>
        </w:rPr>
        <w:t xml:space="preserve">. </w:t>
      </w:r>
      <w:r w:rsidRPr="009120AB">
        <w:rPr>
          <w:u w:val="single"/>
        </w:rPr>
        <w:t>However, freshwater aquaculture development will likely be shaped by national water and land polices. The over-riding consideration is scarcity of fresh water and land.</w:t>
      </w:r>
      <w:r w:rsidRPr="006A6970">
        <w:rPr>
          <w:sz w:val="16"/>
        </w:rPr>
        <w:t xml:space="preserve"> </w:t>
      </w:r>
      <w:r w:rsidRPr="009120AB">
        <w:rPr>
          <w:u w:val="single"/>
        </w:rPr>
        <w:t>Reduction in groundwater levels, prohibition in the use of fresh water, and competition with agriculture, the petroleum industry and tourism are major constraints that need to be resolved to facilitate expansion of the sector. Availability of seed and feed are crucial technological constraints to future development. The high price of feed, exacerbated by currency fluctuation and high variable costs, has raised production costs. The uptake of aquaculture is also frustrated by poor legislation, especially for environmental protection and movement of aquatic animals, as well as the bureaucratic requirements for obtaining licenses and permits. Cooperation between institutions and agencies is weak. In some cases, their functions overlap or are conflicting</w:t>
      </w:r>
      <w:r w:rsidRPr="006A6970">
        <w:rPr>
          <w:sz w:val="16"/>
        </w:rPr>
        <w:t xml:space="preserve">. A widespread concern in the region is the weakness of extension services and the slow dissemination of technology. </w:t>
      </w:r>
      <w:r w:rsidRPr="009120AB">
        <w:rPr>
          <w:u w:val="single"/>
        </w:rPr>
        <w:t>Most of the aquaculture produce, especially tilapia, carps and grey mullet, is consumed locally. Cultured marine species are produced for export, but the competitive and high prices obtained locally and new and more costly European Union (EU) regulations have combined to discourage exports</w:t>
      </w:r>
      <w:r w:rsidRPr="006A6970">
        <w:rPr>
          <w:sz w:val="16"/>
        </w:rPr>
        <w:t xml:space="preserve">. </w:t>
      </w:r>
    </w:p>
    <w:p w14:paraId="105AE4AC" w14:textId="77777777" w:rsidR="006A6970" w:rsidRDefault="006A6970" w:rsidP="006A6970"/>
    <w:p w14:paraId="0557847A" w14:textId="0981FDA9" w:rsidR="00FC06B6" w:rsidRDefault="00FC06B6" w:rsidP="00FC06B6">
      <w:pPr>
        <w:pStyle w:val="Heading2"/>
      </w:pPr>
      <w:r>
        <w:t>OTEC</w:t>
      </w:r>
    </w:p>
    <w:p w14:paraId="5C253AC9" w14:textId="1B4D18B9" w:rsidR="00FC06B6" w:rsidRPr="00FC06B6" w:rsidRDefault="00FC06B6" w:rsidP="00FC06B6">
      <w:pPr>
        <w:pStyle w:val="Heading3"/>
      </w:pPr>
      <w:r>
        <w:t>Onshore Bad</w:t>
      </w:r>
    </w:p>
    <w:p w14:paraId="50F9F5D1" w14:textId="77777777" w:rsidR="00FC06B6" w:rsidRDefault="00FC06B6" w:rsidP="00FC06B6">
      <w:pPr>
        <w:pStyle w:val="Heading4"/>
      </w:pPr>
      <w:r>
        <w:t>Land-based OTEC has many disadvantages</w:t>
      </w:r>
    </w:p>
    <w:p w14:paraId="20584019" w14:textId="77777777" w:rsidR="00FC06B6" w:rsidRDefault="00FC06B6" w:rsidP="00FC06B6">
      <w:r w:rsidRPr="008A14FD">
        <w:rPr>
          <w:rStyle w:val="StyleStyleBold12pt"/>
        </w:rPr>
        <w:t>SOPAC 01</w:t>
      </w:r>
      <w:r>
        <w:t xml:space="preserve"> (South Pacific Applied Geoscience Commission, “Ocean Thermal Energy Conversion and the Pacific Islands,” Published March 2001, Date Accessed: 7/19/14, </w:t>
      </w:r>
      <w:hyperlink r:id="rId54" w:history="1">
        <w:r w:rsidRPr="000912B2">
          <w:rPr>
            <w:rStyle w:val="Hyperlink"/>
          </w:rPr>
          <w:t>http://www.clubdesargonautes.org/energie/sopacotec.pdf</w:t>
        </w:r>
      </w:hyperlink>
      <w:r>
        <w:t>)</w:t>
      </w:r>
    </w:p>
    <w:p w14:paraId="749FCB82" w14:textId="77777777" w:rsidR="00FC06B6" w:rsidRDefault="00FC06B6" w:rsidP="00FC06B6"/>
    <w:p w14:paraId="314F1E8F" w14:textId="77777777" w:rsidR="00FC06B6" w:rsidRPr="00AA7CA7" w:rsidRDefault="00FC06B6" w:rsidP="00FC06B6">
      <w:pPr>
        <w:rPr>
          <w:sz w:val="16"/>
        </w:rPr>
      </w:pPr>
      <w:r w:rsidRPr="00AA7CA7">
        <w:rPr>
          <w:rStyle w:val="StyleBoldUnderline"/>
        </w:rPr>
        <w:t>One of the disadvantages of land-based OTEC plants is the need for a 3 km long cold water pipe to transport the large volumes of deep seawater required from a depth of about 1000</w:t>
      </w:r>
      <w:r w:rsidRPr="00AA7CA7">
        <w:rPr>
          <w:sz w:val="16"/>
        </w:rPr>
        <w:t xml:space="preserve"> m. The cost associated with the cold water pipe represents 75% of the costs of current plant designs. </w:t>
      </w:r>
      <w:r w:rsidRPr="00AA7CA7">
        <w:rPr>
          <w:rStyle w:val="StyleBoldUnderline"/>
        </w:rPr>
        <w:t>Studies show that OTEC plants smaller than 50 MW cannot compete economically with other present energy alternatives. A 50 MW plant will require 150 m3 /s of cold water thus, the 3 km long cold water pipeline has</w:t>
      </w:r>
      <w:r w:rsidRPr="00AA7CA7">
        <w:rPr>
          <w:sz w:val="16"/>
        </w:rPr>
        <w:t xml:space="preserve"> to be at least 8 m in diameter. Another disadvantage of a land-based plant would be the discharging of the cold and warm seawater. This may need to be carried out several hundred </w:t>
      </w:r>
      <w:proofErr w:type="spellStart"/>
      <w:r w:rsidRPr="00AA7CA7">
        <w:rPr>
          <w:sz w:val="16"/>
        </w:rPr>
        <w:t>metres</w:t>
      </w:r>
      <w:proofErr w:type="spellEnd"/>
      <w:r w:rsidRPr="00AA7CA7">
        <w:rPr>
          <w:sz w:val="16"/>
        </w:rPr>
        <w:t xml:space="preserve"> offshore so as to reach an appropriate depth before discharging the water to avoid any up dwelling impact on coastal fringes (i.e., fish, reef, </w:t>
      </w:r>
      <w:proofErr w:type="spellStart"/>
      <w:r w:rsidRPr="00AA7CA7">
        <w:rPr>
          <w:sz w:val="16"/>
        </w:rPr>
        <w:t>etc</w:t>
      </w:r>
      <w:proofErr w:type="spellEnd"/>
      <w:r w:rsidRPr="00AA7CA7">
        <w:rPr>
          <w:sz w:val="16"/>
        </w:rPr>
        <w:t xml:space="preserve">). </w:t>
      </w:r>
      <w:r w:rsidRPr="00AA7CA7">
        <w:rPr>
          <w:rStyle w:val="StyleBoldUnderline"/>
        </w:rPr>
        <w:t xml:space="preserve">The arrangement also requires additional expense in the construction and maintenance. To </w:t>
      </w:r>
      <w:proofErr w:type="spellStart"/>
      <w:r w:rsidRPr="00AA7CA7">
        <w:rPr>
          <w:rStyle w:val="StyleBoldUnderline"/>
        </w:rPr>
        <w:t>minimise</w:t>
      </w:r>
      <w:proofErr w:type="spellEnd"/>
      <w:r w:rsidRPr="00AA7CA7">
        <w:rPr>
          <w:rStyle w:val="StyleBoldUnderline"/>
        </w:rPr>
        <w:t xml:space="preserve"> construction costs of the cold water and discharge pipes, a floating OTEC plant could be an option</w:t>
      </w:r>
      <w:r w:rsidRPr="00AA7CA7">
        <w:rPr>
          <w:sz w:val="16"/>
        </w:rPr>
        <w:t>. However, the costs associated with the maintenance and mooring facility of such a structure is of significance. Further to the structural needs of the OTEC plant there is also energy required for pumping the sea water from depths of about 1000 m. Meeting the energy requirements for the OTEC plant’s operation is a factor to be noted as the need to install diesel generators may arise</w:t>
      </w:r>
    </w:p>
    <w:p w14:paraId="43540FD1" w14:textId="77777777" w:rsidR="00FC06B6" w:rsidRDefault="00FC06B6" w:rsidP="00FC06B6"/>
    <w:p w14:paraId="0AEFA3CA" w14:textId="77777777" w:rsidR="00FC06B6" w:rsidRDefault="00FC06B6" w:rsidP="00FC06B6">
      <w:pPr>
        <w:pStyle w:val="Heading4"/>
      </w:pPr>
      <w:r>
        <w:t>Onshore OTEC does not provide same economic returns as Offshore OTEC</w:t>
      </w:r>
    </w:p>
    <w:p w14:paraId="266B2E36" w14:textId="77777777" w:rsidR="00FC06B6" w:rsidRDefault="00FC06B6" w:rsidP="00FC06B6">
      <w:r w:rsidRPr="00037967">
        <w:rPr>
          <w:rStyle w:val="StyleStyleBold12pt"/>
        </w:rPr>
        <w:t>Big Island Video News 12</w:t>
      </w:r>
      <w:r>
        <w:t xml:space="preserve"> (Big Island Video News is a Video news website covering Hawaii Island, “OTEC plans for NELHA test platform detailed,” 7/26/12, Date Accessed: 7/19/14, </w:t>
      </w:r>
      <w:hyperlink r:id="rId55" w:history="1">
        <w:r w:rsidRPr="000912B2">
          <w:rPr>
            <w:rStyle w:val="Hyperlink"/>
          </w:rPr>
          <w:t>http://www.bigislandvideonews.com/2012/07/26/otec-plans-for-nelha-test-platform-detailed-in-draft-ea/</w:t>
        </w:r>
      </w:hyperlink>
      <w:r>
        <w:t>)</w:t>
      </w:r>
    </w:p>
    <w:p w14:paraId="78D89F70" w14:textId="77777777" w:rsidR="00FC06B6" w:rsidRPr="00AA7CA7" w:rsidRDefault="00FC06B6" w:rsidP="00FC06B6">
      <w:pPr>
        <w:rPr>
          <w:sz w:val="16"/>
        </w:rPr>
      </w:pPr>
      <w:r w:rsidRPr="00AA7CA7">
        <w:rPr>
          <w:rStyle w:val="StyleBoldUnderline"/>
        </w:rPr>
        <w:t>OTEC power plants can be land-based or offshore facilities. For land-based plants, the required large volumes of warm and cold seawater are pumped through long intake pipes extending from the shore-based power plant to the appropriate ocean depths</w:t>
      </w:r>
      <w:r w:rsidRPr="00AA7CA7">
        <w:rPr>
          <w:sz w:val="16"/>
        </w:rPr>
        <w:t xml:space="preserve">. After passing through the OTEC power cycle, the water may be used for other beneficial purposes or returned to the ocean in an environmentally appropriate manner. </w:t>
      </w:r>
      <w:r w:rsidRPr="00AA7CA7">
        <w:rPr>
          <w:rStyle w:val="StyleBoldUnderline"/>
        </w:rPr>
        <w:t>Land-based OTEC plants have a higher parasitic load</w:t>
      </w:r>
      <w:r w:rsidRPr="00AA7CA7">
        <w:rPr>
          <w:sz w:val="16"/>
        </w:rPr>
        <w:t xml:space="preserve"> (i.e., internal energy demand) relative to offshore plants due to the pumping load required to bring large volumes of water onshore. OTI believes that land-based plants are appropriate for OTEC research facilities, but they do not generate the economic returns, at this time, to be commercially viable. Offshore OTEC power plants include water intake and power generation systems on site that are positioned in deep ocean water, generally several miles from shore. The first generation of OTI-designed commercial plants will be offshore facilities. Initially, the plant will operate as an integrated test facility and as an important final step before offshore commercial deployment. Over the term of the lease, OTI will introduce and test technology enhancements to optimize the power cycle and to explore the full range of commercial opportunities.</w:t>
      </w:r>
    </w:p>
    <w:p w14:paraId="5AECFEDB" w14:textId="77777777" w:rsidR="00FC06B6" w:rsidRDefault="00FC06B6" w:rsidP="00FC06B6"/>
    <w:p w14:paraId="5AD59AD6" w14:textId="77777777" w:rsidR="00FC06B6" w:rsidRDefault="00FC06B6" w:rsidP="00FC06B6">
      <w:pPr>
        <w:pStyle w:val="Heading4"/>
      </w:pPr>
      <w:r>
        <w:t>Onshore OTEC needs huge pipes- Inconvenient</w:t>
      </w:r>
    </w:p>
    <w:p w14:paraId="4FA1DFAE" w14:textId="77777777" w:rsidR="00FC06B6" w:rsidRDefault="00FC06B6" w:rsidP="00FC06B6">
      <w:r w:rsidRPr="0021594E">
        <w:rPr>
          <w:rStyle w:val="StyleStyleBold12pt"/>
        </w:rPr>
        <w:t>Cross 13</w:t>
      </w:r>
      <w:r>
        <w:t xml:space="preserve"> (Martin Cross writes articles about politics, “OTEC power plants harness energy from the sea,” 11/29/13, Date Accessed: 7/19/14, </w:t>
      </w:r>
      <w:hyperlink r:id="rId56" w:history="1">
        <w:r w:rsidRPr="000912B2">
          <w:rPr>
            <w:rStyle w:val="Hyperlink"/>
          </w:rPr>
          <w:t>https://suite.io/martin-cross/67qd266</w:t>
        </w:r>
      </w:hyperlink>
      <w:r>
        <w:t>)</w:t>
      </w:r>
    </w:p>
    <w:p w14:paraId="100EEB2F" w14:textId="77777777" w:rsidR="00FC06B6" w:rsidRPr="00AA7CA7" w:rsidRDefault="00FC06B6" w:rsidP="00FC06B6">
      <w:pPr>
        <w:rPr>
          <w:sz w:val="16"/>
        </w:rPr>
      </w:pPr>
      <w:r w:rsidRPr="00AA7CA7">
        <w:rPr>
          <w:rStyle w:val="StyleBoldUnderline"/>
        </w:rPr>
        <w:t xml:space="preserve">Conversely, land-based plants require long, large-diameter pipes to draw in the </w:t>
      </w:r>
      <w:proofErr w:type="gramStart"/>
      <w:r w:rsidRPr="00AA7CA7">
        <w:rPr>
          <w:rStyle w:val="StyleBoldUnderline"/>
        </w:rPr>
        <w:t>sea water</w:t>
      </w:r>
      <w:proofErr w:type="gramEnd"/>
      <w:r w:rsidRPr="00AA7CA7">
        <w:rPr>
          <w:rStyle w:val="StyleBoldUnderline"/>
        </w:rPr>
        <w:t xml:space="preserve"> used to power the turbine-generator. In the case of the cold seawater, drawn from water over 1000m deep, the pipe can be several kilometers long</w:t>
      </w:r>
      <w:r w:rsidRPr="00AA7CA7">
        <w:rPr>
          <w:sz w:val="16"/>
        </w:rPr>
        <w:t xml:space="preserve">. The seawater supply pipes must also be brought through the surf zone, where they can be subjected to severe stresses: significant </w:t>
      </w:r>
      <w:proofErr w:type="spellStart"/>
      <w:r w:rsidRPr="00AA7CA7">
        <w:rPr>
          <w:sz w:val="16"/>
        </w:rPr>
        <w:t>trenchwork</w:t>
      </w:r>
      <w:proofErr w:type="spellEnd"/>
      <w:r w:rsidRPr="00AA7CA7">
        <w:rPr>
          <w:sz w:val="16"/>
        </w:rPr>
        <w:t xml:space="preserve"> may be required to protect or conceal the pipes. Ideal locations for land-based plants are therefore coastlines or islands with steep offshore slopes (15-20°) and smooth sea floors. Volcanic islands such as the Cape Verde islands or the Canary Islands would provide promising locations and also benefit from the fresh desalinated water that OTEC plants could provide. The US Natural Energy laboratory at </w:t>
      </w:r>
      <w:proofErr w:type="spellStart"/>
      <w:r w:rsidRPr="00AA7CA7">
        <w:rPr>
          <w:sz w:val="16"/>
        </w:rPr>
        <w:t>Keahole</w:t>
      </w:r>
      <w:proofErr w:type="spellEnd"/>
      <w:r w:rsidRPr="00AA7CA7">
        <w:rPr>
          <w:sz w:val="16"/>
        </w:rPr>
        <w:t xml:space="preserve"> Point in Hawaii has been operating a small land-based OTEC plant there for several decades. Construction of a new OTEC plant in Hawaii is planned within the next two years. Large OTEC plants have also been proposed on the islands of Diego Garcia and Guam.</w:t>
      </w:r>
    </w:p>
    <w:p w14:paraId="27611CCD" w14:textId="77777777" w:rsidR="00FC06B6" w:rsidRDefault="00FC06B6" w:rsidP="00FC06B6"/>
    <w:p w14:paraId="539ABD30" w14:textId="77777777" w:rsidR="00FC06B6" w:rsidRDefault="00FC06B6" w:rsidP="00FC06B6">
      <w:pPr>
        <w:pStyle w:val="Heading4"/>
      </w:pPr>
      <w:r>
        <w:t>Offshore OTEC boosts aquaculture</w:t>
      </w:r>
    </w:p>
    <w:p w14:paraId="7258B6AC" w14:textId="77777777" w:rsidR="00FC06B6" w:rsidRDefault="00FC06B6" w:rsidP="00FC06B6">
      <w:proofErr w:type="spellStart"/>
      <w:r w:rsidRPr="000525A2">
        <w:rPr>
          <w:rStyle w:val="StyleStyleBold12pt"/>
        </w:rPr>
        <w:t>Jalihal</w:t>
      </w:r>
      <w:proofErr w:type="spellEnd"/>
      <w:r w:rsidRPr="000525A2">
        <w:rPr>
          <w:rStyle w:val="StyleStyleBold12pt"/>
        </w:rPr>
        <w:t xml:space="preserve"> 13 </w:t>
      </w:r>
      <w:r>
        <w:t xml:space="preserve">(Dr. </w:t>
      </w:r>
      <w:proofErr w:type="spellStart"/>
      <w:r>
        <w:t>Purnima</w:t>
      </w:r>
      <w:proofErr w:type="spellEnd"/>
      <w:r>
        <w:t xml:space="preserve"> </w:t>
      </w:r>
      <w:proofErr w:type="spellStart"/>
      <w:r>
        <w:t>Jalihal</w:t>
      </w:r>
      <w:proofErr w:type="spellEnd"/>
      <w:r>
        <w:t xml:space="preserve"> is a senior scientist and the head of EFW at National Institute of Ocean Technology (NIOT), “OTEC Experiences – Spin offs &amp; Road Ahead,” 11/12/13, Date Accessed: 7/19/14, </w:t>
      </w:r>
      <w:hyperlink r:id="rId57" w:history="1">
        <w:r w:rsidRPr="000912B2">
          <w:rPr>
            <w:rStyle w:val="Hyperlink"/>
          </w:rPr>
          <w:t>http://diplomacyandforeignaffairs.com/otec-experiences-spin-offs-road-ahead/</w:t>
        </w:r>
      </w:hyperlink>
      <w:r>
        <w:t>)</w:t>
      </w:r>
    </w:p>
    <w:p w14:paraId="5064D553" w14:textId="77777777" w:rsidR="00FC06B6" w:rsidRPr="00AA7CA7" w:rsidRDefault="00FC06B6" w:rsidP="00FC06B6">
      <w:pPr>
        <w:rPr>
          <w:sz w:val="16"/>
        </w:rPr>
      </w:pPr>
      <w:r w:rsidRPr="00AA7CA7">
        <w:rPr>
          <w:sz w:val="16"/>
        </w:rPr>
        <w:t xml:space="preserve">India is a tropical country and has surface temperatures in the range of 27oC – 32oC throughout the year and about 7oC at 1000 m depth. Thus the thermal gradient in deep seas is a constantly available energy. </w:t>
      </w:r>
      <w:r w:rsidRPr="00AA7CA7">
        <w:rPr>
          <w:rStyle w:val="StyleBoldUnderline"/>
        </w:rPr>
        <w:t xml:space="preserve">Thus harnessing ocean energy from thermal gradient assumes importance. Desalination is one of the spin offs of the OTEC cycle. </w:t>
      </w:r>
      <w:r w:rsidRPr="00AA7CA7">
        <w:rPr>
          <w:sz w:val="16"/>
        </w:rPr>
        <w:t xml:space="preserve">In fact water discharged from OTEC can be reused to generate fresh </w:t>
      </w:r>
      <w:proofErr w:type="spellStart"/>
      <w:proofErr w:type="gramStart"/>
      <w:r w:rsidRPr="00AA7CA7">
        <w:rPr>
          <w:sz w:val="16"/>
        </w:rPr>
        <w:t>water.India</w:t>
      </w:r>
      <w:proofErr w:type="spellEnd"/>
      <w:proofErr w:type="gramEnd"/>
      <w:r w:rsidRPr="00AA7CA7">
        <w:rPr>
          <w:sz w:val="16"/>
        </w:rPr>
        <w:t xml:space="preserve"> has a long coast-line of 7500 </w:t>
      </w:r>
      <w:proofErr w:type="spellStart"/>
      <w:r w:rsidRPr="00AA7CA7">
        <w:rPr>
          <w:sz w:val="16"/>
        </w:rPr>
        <w:t>kms</w:t>
      </w:r>
      <w:proofErr w:type="spellEnd"/>
      <w:r w:rsidRPr="00AA7CA7">
        <w:rPr>
          <w:sz w:val="16"/>
        </w:rPr>
        <w:t xml:space="preserve"> and thus the potential of harnessing energy from thermal gradient is </w:t>
      </w:r>
      <w:proofErr w:type="spellStart"/>
      <w:r w:rsidRPr="00AA7CA7">
        <w:rPr>
          <w:sz w:val="16"/>
        </w:rPr>
        <w:t>large.The</w:t>
      </w:r>
      <w:proofErr w:type="spellEnd"/>
      <w:r w:rsidRPr="00AA7CA7">
        <w:rPr>
          <w:sz w:val="16"/>
        </w:rPr>
        <w:t xml:space="preserve"> 1000m contour in the East-coast of India is closer to the land compared to the west-coast. Either shelf mounted or floating OTEC plants could be designed and installed. As </w:t>
      </w:r>
      <w:r w:rsidRPr="00AA7CA7">
        <w:rPr>
          <w:rStyle w:val="StyleBoldUnderline"/>
        </w:rPr>
        <w:t>is known, cold water rich in nutrients would boost the aquaculture economics to a large extent, if combined with OTEC power generation</w:t>
      </w:r>
      <w:r w:rsidRPr="00AA7CA7">
        <w:rPr>
          <w:sz w:val="16"/>
        </w:rPr>
        <w:t xml:space="preserve">. Even the potential for air-conditioning can be tapped if an OTEC plant is positioned closer to a coastal city. It is estimated that a hybrid OTEC plant of 50MW capacity can generate desalinated water of the order of 1,00,000 </w:t>
      </w:r>
      <w:proofErr w:type="spellStart"/>
      <w:r w:rsidRPr="00AA7CA7">
        <w:rPr>
          <w:sz w:val="16"/>
        </w:rPr>
        <w:t>tonnes</w:t>
      </w:r>
      <w:proofErr w:type="spellEnd"/>
      <w:r w:rsidRPr="00AA7CA7">
        <w:rPr>
          <w:sz w:val="16"/>
        </w:rPr>
        <w:t>/day which may be of great support for a city like Chennai. There are potential locations in many of the island groups in the Indian Ocean for producing OTEC power and water.</w:t>
      </w:r>
    </w:p>
    <w:p w14:paraId="784DC6EE" w14:textId="77777777" w:rsidR="00FC06B6" w:rsidRDefault="00FC06B6" w:rsidP="00FC06B6"/>
    <w:p w14:paraId="5CF64DCF" w14:textId="7013EB11" w:rsidR="00FC06B6" w:rsidRDefault="00FC06B6" w:rsidP="00FC06B6">
      <w:pPr>
        <w:pStyle w:val="Heading2"/>
      </w:pPr>
      <w:r>
        <w:t>Nuclear</w:t>
      </w:r>
    </w:p>
    <w:p w14:paraId="554DD74C" w14:textId="40E24D00" w:rsidR="00FC06B6" w:rsidRDefault="00FC06B6" w:rsidP="00AA7CA7">
      <w:pPr>
        <w:pStyle w:val="Heading3"/>
      </w:pPr>
      <w:r>
        <w:t>Offshore Good</w:t>
      </w:r>
    </w:p>
    <w:p w14:paraId="26496497" w14:textId="77777777" w:rsidR="00FC06B6" w:rsidRPr="004660FA" w:rsidRDefault="00FC06B6" w:rsidP="00FC06B6">
      <w:pPr>
        <w:pStyle w:val="Heading4"/>
        <w:rPr>
          <w:rStyle w:val="StyleStyleBold12pt"/>
          <w:b/>
          <w:bCs w:val="0"/>
        </w:rPr>
      </w:pPr>
      <w:r w:rsidRPr="004660FA">
        <w:rPr>
          <w:rStyle w:val="StyleStyleBold12pt"/>
          <w:b/>
        </w:rPr>
        <w:t>Floating nuclear plants avoid damage - earthquakes and tsunamis</w:t>
      </w:r>
    </w:p>
    <w:p w14:paraId="68A4B07F" w14:textId="77777777" w:rsidR="00FC06B6" w:rsidRPr="004660FA" w:rsidRDefault="00FC06B6" w:rsidP="00FC06B6">
      <w:pPr>
        <w:rPr>
          <w:rStyle w:val="StyleStyleBold12pt"/>
        </w:rPr>
      </w:pPr>
      <w:proofErr w:type="spellStart"/>
      <w:r w:rsidRPr="004660FA">
        <w:rPr>
          <w:rStyle w:val="StyleStyleBold12pt"/>
        </w:rPr>
        <w:t>MITei</w:t>
      </w:r>
      <w:proofErr w:type="spellEnd"/>
      <w:r w:rsidRPr="004660FA">
        <w:rPr>
          <w:rStyle w:val="StyleStyleBold12pt"/>
        </w:rPr>
        <w:t xml:space="preserve"> 14 </w:t>
      </w:r>
      <w:r w:rsidRPr="004660FA">
        <w:rPr>
          <w:rStyle w:val="StyleStyleBold12pt"/>
          <w:sz w:val="16"/>
          <w:szCs w:val="16"/>
        </w:rPr>
        <w:t>- MIT's</w:t>
      </w:r>
      <w:r>
        <w:rPr>
          <w:rStyle w:val="StyleStyleBold12pt"/>
          <w:sz w:val="16"/>
          <w:szCs w:val="16"/>
        </w:rPr>
        <w:t xml:space="preserve"> hub for energy development [Massachusetts Institute of Technology</w:t>
      </w:r>
      <w:r w:rsidRPr="004660FA">
        <w:rPr>
          <w:rStyle w:val="StyleStyleBold12pt"/>
          <w:sz w:val="16"/>
          <w:szCs w:val="16"/>
        </w:rPr>
        <w:t xml:space="preserve"> Energy Initiative, MIT's hub for research, education, campus energy management and outreach programs that cover all areas of energy supply and demand, security, and environmental impact, "Floating Nuclear Plants Could Ride Out Tsunamis," The Energy Collective, April 17, 2014, http://theenergycollective.com/energyatmit/369266/floating-nuclear-plants-could-ride-out-tsunamis, Accessed July 26, 2014] CZ</w:t>
      </w:r>
    </w:p>
    <w:p w14:paraId="1113E875" w14:textId="77777777" w:rsidR="00FC06B6" w:rsidRDefault="00FC06B6" w:rsidP="00FC06B6"/>
    <w:p w14:paraId="43C98EB2" w14:textId="77777777" w:rsidR="00FC06B6" w:rsidRPr="00C70380" w:rsidRDefault="00FC06B6" w:rsidP="00FC06B6">
      <w:pPr>
        <w:rPr>
          <w:sz w:val="16"/>
        </w:rPr>
      </w:pPr>
      <w:r w:rsidRPr="00C70380">
        <w:rPr>
          <w:rStyle w:val="StyleBoldUnderline"/>
        </w:rPr>
        <w:t>When an earthquake and tsunami struck the Fukushima Daiichi nuclear plant</w:t>
      </w:r>
      <w:r w:rsidRPr="00C70380">
        <w:rPr>
          <w:sz w:val="16"/>
        </w:rPr>
        <w:t xml:space="preserve"> complex in 2011, neither the quake nor the inundation caused the ensuing contamination. Rather, it was</w:t>
      </w:r>
      <w:r w:rsidRPr="00C70380">
        <w:rPr>
          <w:rStyle w:val="StyleBoldUnderline"/>
        </w:rPr>
        <w:t xml:space="preserve"> the aftereffects</w:t>
      </w:r>
      <w:r w:rsidRPr="00C70380">
        <w:rPr>
          <w:sz w:val="16"/>
        </w:rPr>
        <w:t xml:space="preserve"> — </w:t>
      </w:r>
      <w:r w:rsidRPr="00C70380">
        <w:rPr>
          <w:rStyle w:val="StyleBoldUnderline"/>
        </w:rPr>
        <w:t xml:space="preserve">specifically, the lack of cooling for the reactor cores, </w:t>
      </w:r>
      <w:r w:rsidRPr="00C70380">
        <w:rPr>
          <w:sz w:val="16"/>
        </w:rPr>
        <w:t>due to a shutdown of all power at the station — that</w:t>
      </w:r>
      <w:r w:rsidRPr="00C70380">
        <w:rPr>
          <w:rStyle w:val="StyleBoldUnderline"/>
        </w:rPr>
        <w:t xml:space="preserve"> caused most of the harm</w:t>
      </w:r>
      <w:r w:rsidRPr="00C70380">
        <w:rPr>
          <w:sz w:val="16"/>
        </w:rPr>
        <w:t xml:space="preserve">. A new design for </w:t>
      </w:r>
      <w:r w:rsidRPr="00C70380">
        <w:rPr>
          <w:rStyle w:val="StyleBoldUnderline"/>
        </w:rPr>
        <w:t>nuclear plants built on floating platforms</w:t>
      </w:r>
      <w:r w:rsidRPr="00C70380">
        <w:rPr>
          <w:sz w:val="16"/>
        </w:rPr>
        <w:t xml:space="preserve">, modeled after those used for offshore oil drilling, </w:t>
      </w:r>
      <w:r w:rsidRPr="00C70380">
        <w:rPr>
          <w:rStyle w:val="StyleBoldUnderline"/>
        </w:rPr>
        <w:t>could</w:t>
      </w:r>
      <w:r w:rsidRPr="00C70380">
        <w:rPr>
          <w:sz w:val="16"/>
        </w:rPr>
        <w:t xml:space="preserve"> help </w:t>
      </w:r>
      <w:r w:rsidRPr="00C70380">
        <w:rPr>
          <w:rStyle w:val="StyleBoldUnderline"/>
        </w:rPr>
        <w:t>avoid such consequences in the future</w:t>
      </w:r>
      <w:r w:rsidRPr="00C70380">
        <w:rPr>
          <w:sz w:val="16"/>
        </w:rPr>
        <w:t xml:space="preserve">. Such </w:t>
      </w:r>
      <w:r w:rsidRPr="00C70380">
        <w:rPr>
          <w:rStyle w:val="StyleBoldUnderline"/>
        </w:rPr>
        <w:t>floating plants would be designed to be automatically cooled by the surrounding seawater in a worst-case scenario, which would indefinitely prevent any melting of fuel rods, or escape of radioactive material.</w:t>
      </w:r>
      <w:r w:rsidRPr="00C70380">
        <w:rPr>
          <w:sz w:val="16"/>
        </w:rPr>
        <w:t xml:space="preserve"> The concept is being presented this week at the Small Modular Reactors Symposium, hosted by the American Society of Mechanical Engineers, by MIT professors Jacopo </w:t>
      </w:r>
      <w:proofErr w:type="spellStart"/>
      <w:r w:rsidRPr="00C70380">
        <w:rPr>
          <w:sz w:val="16"/>
        </w:rPr>
        <w:t>Buongiorno</w:t>
      </w:r>
      <w:proofErr w:type="spellEnd"/>
      <w:r w:rsidRPr="00C70380">
        <w:rPr>
          <w:sz w:val="16"/>
        </w:rPr>
        <w:t xml:space="preserve">, Michael </w:t>
      </w:r>
      <w:proofErr w:type="spellStart"/>
      <w:r w:rsidRPr="00C70380">
        <w:rPr>
          <w:sz w:val="16"/>
        </w:rPr>
        <w:t>Golay</w:t>
      </w:r>
      <w:proofErr w:type="spellEnd"/>
      <w:r w:rsidRPr="00C70380">
        <w:rPr>
          <w:sz w:val="16"/>
        </w:rPr>
        <w:t xml:space="preserve">, and Neil </w:t>
      </w:r>
      <w:proofErr w:type="spellStart"/>
      <w:r w:rsidRPr="00C70380">
        <w:rPr>
          <w:sz w:val="16"/>
        </w:rPr>
        <w:t>Todreas</w:t>
      </w:r>
      <w:proofErr w:type="spellEnd"/>
      <w:r w:rsidRPr="00C70380">
        <w:rPr>
          <w:sz w:val="16"/>
        </w:rPr>
        <w:t xml:space="preserve">, along with others from MIT, the University of Wisconsin, and Chicago Bridge and Iron, a major nuclear plant and offshore platform construction company. Such plants, </w:t>
      </w:r>
      <w:proofErr w:type="spellStart"/>
      <w:r w:rsidRPr="00C70380">
        <w:rPr>
          <w:sz w:val="16"/>
        </w:rPr>
        <w:t>Buongiorno</w:t>
      </w:r>
      <w:proofErr w:type="spellEnd"/>
      <w:r w:rsidRPr="00C70380">
        <w:rPr>
          <w:sz w:val="16"/>
        </w:rPr>
        <w:t xml:space="preserve"> explains, could be built in a shipyard, </w:t>
      </w:r>
      <w:proofErr w:type="gramStart"/>
      <w:r w:rsidRPr="00C70380">
        <w:rPr>
          <w:sz w:val="16"/>
        </w:rPr>
        <w:t>then</w:t>
      </w:r>
      <w:proofErr w:type="gramEnd"/>
      <w:r w:rsidRPr="00C70380">
        <w:rPr>
          <w:sz w:val="16"/>
        </w:rPr>
        <w:t xml:space="preserve"> towed to their destinations five to seven miles offshore, where they would be moored to the seafloor and connected to land by an underwater electric transmission line. The concept takes advantage of two mature technologies: light-water nuclear reactors and offshore oil and gas drilling platforms. Using established designs minimizes technological risks, says </w:t>
      </w:r>
      <w:proofErr w:type="spellStart"/>
      <w:r w:rsidRPr="00C70380">
        <w:rPr>
          <w:sz w:val="16"/>
        </w:rPr>
        <w:t>Buongiorno</w:t>
      </w:r>
      <w:proofErr w:type="spellEnd"/>
      <w:r w:rsidRPr="00C70380">
        <w:rPr>
          <w:sz w:val="16"/>
        </w:rPr>
        <w:t xml:space="preserve">, an associate professor of nuclear science and engineering (NSE) at MIT. Although the concept of a floating nuclear plant is not unique — Russia is in the process of building one now, on a barge moored at the shore — none have been located far enough offshore to be able to ride out a tsunami, </w:t>
      </w:r>
      <w:proofErr w:type="spellStart"/>
      <w:r w:rsidRPr="00C70380">
        <w:rPr>
          <w:sz w:val="16"/>
        </w:rPr>
        <w:t>Buongiorno</w:t>
      </w:r>
      <w:proofErr w:type="spellEnd"/>
      <w:r w:rsidRPr="00C70380">
        <w:rPr>
          <w:sz w:val="16"/>
        </w:rPr>
        <w:t xml:space="preserve"> says. For this new design, he says, “the biggest selling point is the enhanced safety.” </w:t>
      </w:r>
      <w:r w:rsidRPr="00C70380">
        <w:rPr>
          <w:rStyle w:val="StyleBoldUnderline"/>
        </w:rPr>
        <w:t>A floating platform several miles offshore, moored in about 100 meters of water, would be unaffected by the motions of a tsunami; earthquakes would have no direct effect at all.</w:t>
      </w:r>
      <w:r w:rsidRPr="00C70380">
        <w:rPr>
          <w:sz w:val="16"/>
        </w:rPr>
        <w:t xml:space="preserve"> Meanwhile, the biggest issue that faces most nuclear plants under emergency conditions — overheating and potential meltdown, as </w:t>
      </w:r>
      <w:proofErr w:type="gramStart"/>
      <w:r w:rsidRPr="00C70380">
        <w:rPr>
          <w:sz w:val="16"/>
        </w:rPr>
        <w:t>happened</w:t>
      </w:r>
      <w:proofErr w:type="gramEnd"/>
      <w:r w:rsidRPr="00C70380">
        <w:rPr>
          <w:sz w:val="16"/>
        </w:rPr>
        <w:t xml:space="preserve"> at Fukushima, Chernobyl, and Three Mile Island — would be virtually impossible at sea, </w:t>
      </w:r>
      <w:proofErr w:type="spellStart"/>
      <w:r w:rsidRPr="00C70380">
        <w:rPr>
          <w:sz w:val="16"/>
        </w:rPr>
        <w:t>Buongiorno</w:t>
      </w:r>
      <w:proofErr w:type="spellEnd"/>
      <w:r w:rsidRPr="00C70380">
        <w:rPr>
          <w:sz w:val="16"/>
        </w:rPr>
        <w:t xml:space="preserve"> says: “It’s very close to the ocean, which</w:t>
      </w:r>
      <w:r w:rsidRPr="00C70380">
        <w:rPr>
          <w:rStyle w:val="StyleBoldUnderline"/>
        </w:rPr>
        <w:t xml:space="preserve"> </w:t>
      </w:r>
      <w:r w:rsidRPr="00C70380">
        <w:rPr>
          <w:sz w:val="16"/>
        </w:rPr>
        <w:t xml:space="preserve">is essentially an infinite heat sink, so it’s possible to do cooling passively, with no intervention. The reactor containment itself is essentially underwater.” </w:t>
      </w:r>
      <w:proofErr w:type="spellStart"/>
      <w:r w:rsidRPr="00C70380">
        <w:rPr>
          <w:sz w:val="16"/>
        </w:rPr>
        <w:t>Buongiorno</w:t>
      </w:r>
      <w:proofErr w:type="spellEnd"/>
      <w:r w:rsidRPr="00C70380">
        <w:rPr>
          <w:sz w:val="16"/>
        </w:rPr>
        <w:t xml:space="preserve"> lists several other advantages. For one thing, it is increasingly difficult and expensive to find suitable sites for new nuclear plants: They usually need to be next to an ocean, lake, or river to provide cooling water, but shorefront properties are highly desirable. By contrast, sites offshore, but out of sight of land, could be located adjacent to the population centers they would serve. “The ocean is inexpensive real estate,” </w:t>
      </w:r>
      <w:proofErr w:type="spellStart"/>
      <w:r w:rsidRPr="00C70380">
        <w:rPr>
          <w:sz w:val="16"/>
        </w:rPr>
        <w:t>Buongiorno</w:t>
      </w:r>
      <w:proofErr w:type="spellEnd"/>
      <w:r w:rsidRPr="00C70380">
        <w:rPr>
          <w:sz w:val="16"/>
        </w:rPr>
        <w:t xml:space="preserve"> says. In addition, at the end of a plant’s lifetime, “decommissioning” could be accomplished by simply towing it away to a central facility, as is done now for the Navy’s carrier and submarine reactors. That would rapidly restore the site to pristine conditions. This design could also help to address practical construction issues that have tended to make new nuclear plants uneconomical: Shipyard construction allows for better standardization, and the all-steel design eliminates the use of concrete, which </w:t>
      </w:r>
      <w:proofErr w:type="spellStart"/>
      <w:r w:rsidRPr="00C70380">
        <w:rPr>
          <w:sz w:val="16"/>
        </w:rPr>
        <w:t>Buongiorno</w:t>
      </w:r>
      <w:proofErr w:type="spellEnd"/>
      <w:r w:rsidRPr="00C70380">
        <w:rPr>
          <w:sz w:val="16"/>
        </w:rPr>
        <w:t xml:space="preserve"> says is often responsible for construction delays and cost overruns. There are no particular limits to the size of such plants, he says: They could be anywhere from small, 50-megawatt plants to 1,000-megawatt plants matching today’s largest facilities. “It’s a flexible concept,” </w:t>
      </w:r>
      <w:proofErr w:type="spellStart"/>
      <w:r w:rsidRPr="00C70380">
        <w:rPr>
          <w:sz w:val="16"/>
        </w:rPr>
        <w:t>Buongiorno</w:t>
      </w:r>
      <w:proofErr w:type="spellEnd"/>
      <w:r w:rsidRPr="00C70380">
        <w:rPr>
          <w:sz w:val="16"/>
        </w:rPr>
        <w:t xml:space="preserve"> says. Most operations would be similar to those of onshore plants, and the plant would be designed to meet all regulatory security requirements for terrestrial plants. “Project work has confirmed the feasibility of achieving this goal, including satisfaction of the extra concern of protection against underwater attack,” says </w:t>
      </w:r>
      <w:proofErr w:type="spellStart"/>
      <w:r w:rsidRPr="00C70380">
        <w:rPr>
          <w:sz w:val="16"/>
        </w:rPr>
        <w:t>Todreas</w:t>
      </w:r>
      <w:proofErr w:type="spellEnd"/>
      <w:r w:rsidRPr="00C70380">
        <w:rPr>
          <w:sz w:val="16"/>
        </w:rPr>
        <w:t xml:space="preserve">, the KEPCO Professor of Nuclear Science and Engineering and Mechanical Engineering. </w:t>
      </w:r>
      <w:proofErr w:type="spellStart"/>
      <w:r w:rsidRPr="00C70380">
        <w:rPr>
          <w:sz w:val="16"/>
        </w:rPr>
        <w:t>Buongiorno</w:t>
      </w:r>
      <w:proofErr w:type="spellEnd"/>
      <w:r w:rsidRPr="00C70380">
        <w:rPr>
          <w:sz w:val="16"/>
        </w:rPr>
        <w:t xml:space="preserve"> sees a market for such plants in Asia, which has a combination of high tsunami risks and a rapidly growing need for new power sources. “It would make a lot of sense for Japan,” he says, as well as places such as Indonesia, Chile, and Africa. This is a “very attractive and promising proposal,” says Toru </w:t>
      </w:r>
      <w:proofErr w:type="spellStart"/>
      <w:r w:rsidRPr="00C70380">
        <w:rPr>
          <w:sz w:val="16"/>
        </w:rPr>
        <w:t>Obara</w:t>
      </w:r>
      <w:proofErr w:type="spellEnd"/>
      <w:r w:rsidRPr="00C70380">
        <w:rPr>
          <w:sz w:val="16"/>
        </w:rPr>
        <w:t xml:space="preserve">, a professor at the Research Laboratory for Nuclear Reactors at the Tokyo Institute of Technology who was not involved in this research. “I think this is technically very feasible. ... Of course, further study is needed to realize the concept, but the authors have the answers to each question and the answers are realistic.” The paper was co-authored by NSE students Angelo </w:t>
      </w:r>
      <w:proofErr w:type="spellStart"/>
      <w:r w:rsidRPr="00C70380">
        <w:rPr>
          <w:sz w:val="16"/>
        </w:rPr>
        <w:t>Briccetti</w:t>
      </w:r>
      <w:proofErr w:type="spellEnd"/>
      <w:r w:rsidRPr="00C70380">
        <w:rPr>
          <w:sz w:val="16"/>
        </w:rPr>
        <w:t xml:space="preserve">, Jake </w:t>
      </w:r>
      <w:proofErr w:type="spellStart"/>
      <w:r w:rsidRPr="00C70380">
        <w:rPr>
          <w:sz w:val="16"/>
        </w:rPr>
        <w:t>Jurewicz</w:t>
      </w:r>
      <w:proofErr w:type="spellEnd"/>
      <w:r w:rsidRPr="00C70380">
        <w:rPr>
          <w:sz w:val="16"/>
        </w:rPr>
        <w:t xml:space="preserve">, and Vincent </w:t>
      </w:r>
      <w:proofErr w:type="spellStart"/>
      <w:r w:rsidRPr="00C70380">
        <w:rPr>
          <w:sz w:val="16"/>
        </w:rPr>
        <w:t>Kindfuller</w:t>
      </w:r>
      <w:proofErr w:type="spellEnd"/>
      <w:r w:rsidRPr="00C70380">
        <w:rPr>
          <w:sz w:val="16"/>
        </w:rPr>
        <w:t xml:space="preserve">; Michael </w:t>
      </w:r>
      <w:proofErr w:type="spellStart"/>
      <w:r w:rsidRPr="00C70380">
        <w:rPr>
          <w:sz w:val="16"/>
        </w:rPr>
        <w:t>Corradini</w:t>
      </w:r>
      <w:proofErr w:type="spellEnd"/>
      <w:r w:rsidRPr="00C70380">
        <w:rPr>
          <w:sz w:val="16"/>
        </w:rPr>
        <w:t xml:space="preserve"> of the University of Wisconsin; and Daniel </w:t>
      </w:r>
      <w:proofErr w:type="spellStart"/>
      <w:r w:rsidRPr="00C70380">
        <w:rPr>
          <w:sz w:val="16"/>
        </w:rPr>
        <w:t>Fadel</w:t>
      </w:r>
      <w:proofErr w:type="spellEnd"/>
      <w:r w:rsidRPr="00C70380">
        <w:rPr>
          <w:sz w:val="16"/>
        </w:rPr>
        <w:t xml:space="preserve">, Ganesh </w:t>
      </w:r>
      <w:proofErr w:type="spellStart"/>
      <w:r w:rsidRPr="00C70380">
        <w:rPr>
          <w:sz w:val="16"/>
        </w:rPr>
        <w:t>Srinivasan</w:t>
      </w:r>
      <w:proofErr w:type="spellEnd"/>
      <w:r w:rsidRPr="00C70380">
        <w:rPr>
          <w:sz w:val="16"/>
        </w:rPr>
        <w:t xml:space="preserve">, Ryan </w:t>
      </w:r>
      <w:proofErr w:type="spellStart"/>
      <w:r w:rsidRPr="00C70380">
        <w:rPr>
          <w:sz w:val="16"/>
        </w:rPr>
        <w:t>Hannink</w:t>
      </w:r>
      <w:proofErr w:type="spellEnd"/>
      <w:r w:rsidRPr="00C70380">
        <w:rPr>
          <w:sz w:val="16"/>
        </w:rPr>
        <w:t xml:space="preserve">, and Alan </w:t>
      </w:r>
      <w:proofErr w:type="spellStart"/>
      <w:r w:rsidRPr="00C70380">
        <w:rPr>
          <w:sz w:val="16"/>
        </w:rPr>
        <w:t>Crowle</w:t>
      </w:r>
      <w:proofErr w:type="spellEnd"/>
      <w:r w:rsidRPr="00C70380">
        <w:rPr>
          <w:sz w:val="16"/>
        </w:rPr>
        <w:t xml:space="preserve"> of Chicago Bridge and Iron, based in Canton, Mass.</w:t>
      </w:r>
    </w:p>
    <w:p w14:paraId="2674135D" w14:textId="77777777" w:rsidR="00FC06B6" w:rsidRDefault="00FC06B6" w:rsidP="00FC06B6">
      <w:pPr>
        <w:rPr>
          <w:sz w:val="16"/>
        </w:rPr>
      </w:pPr>
    </w:p>
    <w:p w14:paraId="4E17A250" w14:textId="77777777" w:rsidR="00FC06B6" w:rsidRDefault="00FC06B6" w:rsidP="00FC06B6">
      <w:pPr>
        <w:pStyle w:val="Heading4"/>
      </w:pPr>
      <w:r>
        <w:t>The ocean is a heat sink for floating nuclear plants</w:t>
      </w:r>
    </w:p>
    <w:p w14:paraId="7BBAB47F" w14:textId="77777777" w:rsidR="00FC06B6" w:rsidRPr="00C70380" w:rsidRDefault="00FC06B6" w:rsidP="00FC06B6">
      <w:pPr>
        <w:rPr>
          <w:rStyle w:val="StyleStyleBold12pt"/>
        </w:rPr>
      </w:pPr>
      <w:proofErr w:type="spellStart"/>
      <w:r w:rsidRPr="00C70380">
        <w:rPr>
          <w:rStyle w:val="StyleStyleBold12pt"/>
        </w:rPr>
        <w:t>MITei</w:t>
      </w:r>
      <w:proofErr w:type="spellEnd"/>
      <w:r w:rsidRPr="00C70380">
        <w:rPr>
          <w:rStyle w:val="StyleStyleBold12pt"/>
        </w:rPr>
        <w:t xml:space="preserve"> 14 </w:t>
      </w:r>
      <w:r w:rsidRPr="00C70380">
        <w:rPr>
          <w:rStyle w:val="StyleStyleBold12pt"/>
          <w:sz w:val="16"/>
          <w:szCs w:val="16"/>
        </w:rPr>
        <w:t>- MIT's</w:t>
      </w:r>
      <w:r>
        <w:rPr>
          <w:rStyle w:val="StyleStyleBold12pt"/>
          <w:sz w:val="16"/>
          <w:szCs w:val="16"/>
        </w:rPr>
        <w:t xml:space="preserve"> hub for energy development [Massachusetts Institute of Technology</w:t>
      </w:r>
      <w:r w:rsidRPr="00C70380">
        <w:rPr>
          <w:rStyle w:val="StyleStyleBold12pt"/>
          <w:sz w:val="16"/>
          <w:szCs w:val="16"/>
        </w:rPr>
        <w:t xml:space="preserve"> Energy Initiative, MIT's hub for research, education, campus energy management and outreach programs that cover all areas of energy supply and demand, security, and environmental impact, "Floating Nuclear Plants Could Ride Out Tsunamis," The Energy Collective, April 17, 2014, http://theenergycollective.com/energyatmit/369266/floating-nuclear-plants-could-ride-out-tsunamis, Accessed July 26, 2014] CZ</w:t>
      </w:r>
    </w:p>
    <w:p w14:paraId="44AB5962" w14:textId="77777777" w:rsidR="00FC06B6" w:rsidRDefault="00FC06B6" w:rsidP="00FC06B6">
      <w:pPr>
        <w:rPr>
          <w:sz w:val="16"/>
        </w:rPr>
      </w:pPr>
    </w:p>
    <w:p w14:paraId="7C90D825" w14:textId="77777777" w:rsidR="00FC06B6" w:rsidRPr="00B1142E" w:rsidRDefault="00FC06B6" w:rsidP="00FC06B6">
      <w:pPr>
        <w:rPr>
          <w:sz w:val="16"/>
        </w:rPr>
      </w:pPr>
      <w:r w:rsidRPr="00B1142E">
        <w:rPr>
          <w:sz w:val="16"/>
        </w:rPr>
        <w:t xml:space="preserve">When an earthquake and tsunami struck the Fukushima Daiichi nuclear plant complex in 2011, neither the quake nor the inundation caused the ensuing contamination. Rather, it was the aftereffects — specifically, the lack of cooling for the reactor cores, due to a shutdown of all power at the station — that caused most of the harm. A new design for nuclear plants built on floating platforms, modeled after those used for offshore oil drilling, could help avoid such consequences in the future. Such </w:t>
      </w:r>
      <w:r w:rsidRPr="00C70380">
        <w:rPr>
          <w:rStyle w:val="StyleBoldUnderline"/>
        </w:rPr>
        <w:t xml:space="preserve">floating plants would be designed to be automatically cooled by the surrounding seawater in a worst-case scenario, which would indefinitely prevent any melting of fuel rods, or escape of radioactive material. </w:t>
      </w:r>
      <w:r w:rsidRPr="00B1142E">
        <w:rPr>
          <w:sz w:val="16"/>
        </w:rPr>
        <w:t xml:space="preserve">The concept is being presented this week at the Small Modular Reactors Symposium, hosted by the American Society of Mechanical Engineers, by MIT professors Jacopo </w:t>
      </w:r>
      <w:proofErr w:type="spellStart"/>
      <w:r w:rsidRPr="00B1142E">
        <w:rPr>
          <w:sz w:val="16"/>
        </w:rPr>
        <w:t>Buongiorno</w:t>
      </w:r>
      <w:proofErr w:type="spellEnd"/>
      <w:r w:rsidRPr="00B1142E">
        <w:rPr>
          <w:sz w:val="16"/>
        </w:rPr>
        <w:t xml:space="preserve">, Michael </w:t>
      </w:r>
      <w:proofErr w:type="spellStart"/>
      <w:r w:rsidRPr="00B1142E">
        <w:rPr>
          <w:sz w:val="16"/>
        </w:rPr>
        <w:t>Golay</w:t>
      </w:r>
      <w:proofErr w:type="spellEnd"/>
      <w:r w:rsidRPr="00B1142E">
        <w:rPr>
          <w:sz w:val="16"/>
        </w:rPr>
        <w:t xml:space="preserve">, and Neil </w:t>
      </w:r>
      <w:proofErr w:type="spellStart"/>
      <w:r w:rsidRPr="00B1142E">
        <w:rPr>
          <w:sz w:val="16"/>
        </w:rPr>
        <w:t>Todreas</w:t>
      </w:r>
      <w:proofErr w:type="spellEnd"/>
      <w:r w:rsidRPr="00B1142E">
        <w:rPr>
          <w:sz w:val="16"/>
        </w:rPr>
        <w:t xml:space="preserve">, along with others from MIT, the University of Wisconsin, and Chicago Bridge and Iron, a major nuclear plant and offshore platform construction company. Such plants, </w:t>
      </w:r>
      <w:proofErr w:type="spellStart"/>
      <w:r w:rsidRPr="00B1142E">
        <w:rPr>
          <w:sz w:val="16"/>
        </w:rPr>
        <w:t>Buongiorno</w:t>
      </w:r>
      <w:proofErr w:type="spellEnd"/>
      <w:r w:rsidRPr="00B1142E">
        <w:rPr>
          <w:sz w:val="16"/>
        </w:rPr>
        <w:t xml:space="preserve"> explains, could be built in a shipyard, </w:t>
      </w:r>
      <w:proofErr w:type="gramStart"/>
      <w:r w:rsidRPr="00B1142E">
        <w:rPr>
          <w:sz w:val="16"/>
        </w:rPr>
        <w:t>then</w:t>
      </w:r>
      <w:proofErr w:type="gramEnd"/>
      <w:r w:rsidRPr="00B1142E">
        <w:rPr>
          <w:sz w:val="16"/>
        </w:rPr>
        <w:t xml:space="preserve"> towed to their destinations five to seven miles offshore, where they would be moored to the seafloor and connected to land by an underwater electric transmission line. The concept takes advantage of two mature technologies: light-water nuclear reactors and offshore oil and gas drilling platforms. Using established designs minimizes technological risks, says </w:t>
      </w:r>
      <w:proofErr w:type="spellStart"/>
      <w:r w:rsidRPr="00B1142E">
        <w:rPr>
          <w:sz w:val="16"/>
        </w:rPr>
        <w:t>Buongiorno</w:t>
      </w:r>
      <w:proofErr w:type="spellEnd"/>
      <w:r w:rsidRPr="00B1142E">
        <w:rPr>
          <w:sz w:val="16"/>
        </w:rPr>
        <w:t xml:space="preserve">, an associate professor of nuclear science and engineering (NSE) at MIT. Although the concept of a floating nuclear plant is not unique — Russia is in the process of building one now, on a barge moored at the shore — none have been located far enough offshore to be able to ride out a tsunami, </w:t>
      </w:r>
      <w:proofErr w:type="spellStart"/>
      <w:r w:rsidRPr="00B1142E">
        <w:rPr>
          <w:sz w:val="16"/>
        </w:rPr>
        <w:t>Buongiorno</w:t>
      </w:r>
      <w:proofErr w:type="spellEnd"/>
      <w:r w:rsidRPr="00B1142E">
        <w:rPr>
          <w:sz w:val="16"/>
        </w:rPr>
        <w:t xml:space="preserve"> says. For this new design, he says, “the biggest selling point is the enhanced safety.” A floating platform several miles offshore, moored in about 100 meters of water, would be unaffected by the motions of a tsunami; earthquakes would have no direct effect at all. Meanwhile, </w:t>
      </w:r>
      <w:r w:rsidRPr="008144B8">
        <w:rPr>
          <w:rStyle w:val="StyleBoldUnderline"/>
        </w:rPr>
        <w:t>the biggest issue that faces most nuclear plants under emergency conditions — overheating and potential meltdown, as happened at Fukushima, Chernobyl, and Three Mile Island — would be virtually impossible at sea,</w:t>
      </w:r>
      <w:r w:rsidRPr="00B1142E">
        <w:rPr>
          <w:sz w:val="16"/>
        </w:rPr>
        <w:t xml:space="preserve"> </w:t>
      </w:r>
      <w:proofErr w:type="spellStart"/>
      <w:r w:rsidRPr="00B1142E">
        <w:rPr>
          <w:sz w:val="16"/>
        </w:rPr>
        <w:t>Buongiorno</w:t>
      </w:r>
      <w:proofErr w:type="spellEnd"/>
      <w:r w:rsidRPr="00B1142E">
        <w:rPr>
          <w:sz w:val="16"/>
        </w:rPr>
        <w:t xml:space="preserve"> says: “It’s very close to </w:t>
      </w:r>
      <w:r w:rsidRPr="008144B8">
        <w:rPr>
          <w:rStyle w:val="StyleBoldUnderline"/>
        </w:rPr>
        <w:t xml:space="preserve">the ocean, </w:t>
      </w:r>
      <w:r w:rsidRPr="00B1142E">
        <w:rPr>
          <w:sz w:val="16"/>
        </w:rPr>
        <w:t>which</w:t>
      </w:r>
      <w:r w:rsidRPr="008144B8">
        <w:rPr>
          <w:rStyle w:val="StyleBoldUnderline"/>
        </w:rPr>
        <w:t xml:space="preserve"> is essentially an infinite heat sink, so it’s possible to do cooling passively, with no intervention. The reactor containment itself is essentially underwater.</w:t>
      </w:r>
      <w:r w:rsidRPr="00B1142E">
        <w:rPr>
          <w:sz w:val="16"/>
        </w:rPr>
        <w:t xml:space="preserve">” </w:t>
      </w:r>
      <w:proofErr w:type="spellStart"/>
      <w:r w:rsidRPr="00B1142E">
        <w:rPr>
          <w:sz w:val="16"/>
        </w:rPr>
        <w:t>Buongiorno</w:t>
      </w:r>
      <w:proofErr w:type="spellEnd"/>
      <w:r w:rsidRPr="00B1142E">
        <w:rPr>
          <w:sz w:val="16"/>
        </w:rPr>
        <w:t xml:space="preserve"> lists several other advantages. For one thing, it is increasingly difficult and expensive to find suitable sites for new nuclear plants: They usually need to be next to an ocean, lake, or river to provide cooling water, but shorefront properties are highly desirable. By contrast, sites offshore, but out of sight of land, could be located adjacent to the population centers they would serve. “The ocean is inexpensive real estate,” </w:t>
      </w:r>
      <w:proofErr w:type="spellStart"/>
      <w:r w:rsidRPr="00B1142E">
        <w:rPr>
          <w:sz w:val="16"/>
        </w:rPr>
        <w:t>Buongiorno</w:t>
      </w:r>
      <w:proofErr w:type="spellEnd"/>
      <w:r w:rsidRPr="00B1142E">
        <w:rPr>
          <w:sz w:val="16"/>
        </w:rPr>
        <w:t xml:space="preserve"> says. In addition, at the end of a plant’s lifetime, “decommissioning” could be accomplished by simply towing it away to a central facility, as is done now for the Navy’s carrier and submarine reactors. That would rapidly restore the site to pristine conditions. This design could also help to address practical construction issues that have tended to make new nuclear plants uneconomical: Shipyard construction allows for better standardization, and the all-steel design eliminates the use of concrete, which </w:t>
      </w:r>
      <w:proofErr w:type="spellStart"/>
      <w:r w:rsidRPr="00B1142E">
        <w:rPr>
          <w:sz w:val="16"/>
        </w:rPr>
        <w:t>Buongiorno</w:t>
      </w:r>
      <w:proofErr w:type="spellEnd"/>
      <w:r w:rsidRPr="00B1142E">
        <w:rPr>
          <w:sz w:val="16"/>
        </w:rPr>
        <w:t xml:space="preserve"> says is often responsible for construction delays and cost overruns. There are no particular limits to the size of such plants, he says: They could be anywhere from small, 50-megawatt plants to 1,000-megawatt plants matching today’s largest facilities. “It’s a flexible concept,” </w:t>
      </w:r>
      <w:proofErr w:type="spellStart"/>
      <w:r w:rsidRPr="00B1142E">
        <w:rPr>
          <w:sz w:val="16"/>
        </w:rPr>
        <w:t>Buongiorno</w:t>
      </w:r>
      <w:proofErr w:type="spellEnd"/>
      <w:r w:rsidRPr="00B1142E">
        <w:rPr>
          <w:sz w:val="16"/>
        </w:rPr>
        <w:t xml:space="preserve"> says. Most operations would be similar to those of onshore plants, and the plant would be designed to meet all regulatory security requirements for terrestrial plants. “Project work has confirmed the feasibility of achieving this goal, including satisfaction of the extra concern of protection against underwater attack,” says </w:t>
      </w:r>
      <w:proofErr w:type="spellStart"/>
      <w:r w:rsidRPr="00B1142E">
        <w:rPr>
          <w:sz w:val="16"/>
        </w:rPr>
        <w:t>Todreas</w:t>
      </w:r>
      <w:proofErr w:type="spellEnd"/>
      <w:r w:rsidRPr="00B1142E">
        <w:rPr>
          <w:sz w:val="16"/>
        </w:rPr>
        <w:t xml:space="preserve">, the KEPCO Professor of Nuclear Science and Engineering and Mechanical Engineering. </w:t>
      </w:r>
      <w:proofErr w:type="spellStart"/>
      <w:r w:rsidRPr="00B1142E">
        <w:rPr>
          <w:sz w:val="16"/>
        </w:rPr>
        <w:t>Buongiorno</w:t>
      </w:r>
      <w:proofErr w:type="spellEnd"/>
      <w:r w:rsidRPr="00B1142E">
        <w:rPr>
          <w:sz w:val="16"/>
        </w:rPr>
        <w:t xml:space="preserve"> sees a market for such plants in Asia, which has a combination of high tsunami risks and a rapidly growing need for new power sources. “It would make a lot of sense for Japan,” he says, as well as places such as Indonesia, Chile, and Africa. This is a “very attractive and promising proposal,” says Toru </w:t>
      </w:r>
      <w:proofErr w:type="spellStart"/>
      <w:r w:rsidRPr="00B1142E">
        <w:rPr>
          <w:sz w:val="16"/>
        </w:rPr>
        <w:t>Obara</w:t>
      </w:r>
      <w:proofErr w:type="spellEnd"/>
      <w:r w:rsidRPr="00B1142E">
        <w:rPr>
          <w:sz w:val="16"/>
        </w:rPr>
        <w:t xml:space="preserve">, a professor at the Research Laboratory for Nuclear Reactors at the Tokyo Institute of Technology who was not involved in this research. “I think this is technically very feasible. ... Of course, further study is needed to realize the concept, but the authors have the answers to each question and the answers are realistic.” The paper was co-authored by NSE students Angelo </w:t>
      </w:r>
      <w:proofErr w:type="spellStart"/>
      <w:r w:rsidRPr="00B1142E">
        <w:rPr>
          <w:sz w:val="16"/>
        </w:rPr>
        <w:t>Briccetti</w:t>
      </w:r>
      <w:proofErr w:type="spellEnd"/>
      <w:r w:rsidRPr="00B1142E">
        <w:rPr>
          <w:sz w:val="16"/>
        </w:rPr>
        <w:t xml:space="preserve">, Jake </w:t>
      </w:r>
      <w:proofErr w:type="spellStart"/>
      <w:r w:rsidRPr="00B1142E">
        <w:rPr>
          <w:sz w:val="16"/>
        </w:rPr>
        <w:t>Jurewicz</w:t>
      </w:r>
      <w:proofErr w:type="spellEnd"/>
      <w:r w:rsidRPr="00B1142E">
        <w:rPr>
          <w:sz w:val="16"/>
        </w:rPr>
        <w:t xml:space="preserve">, and Vincent </w:t>
      </w:r>
      <w:proofErr w:type="spellStart"/>
      <w:r w:rsidRPr="00B1142E">
        <w:rPr>
          <w:sz w:val="16"/>
        </w:rPr>
        <w:t>Kindfuller</w:t>
      </w:r>
      <w:proofErr w:type="spellEnd"/>
      <w:r w:rsidRPr="00B1142E">
        <w:rPr>
          <w:sz w:val="16"/>
        </w:rPr>
        <w:t xml:space="preserve">; Michael </w:t>
      </w:r>
      <w:proofErr w:type="spellStart"/>
      <w:r w:rsidRPr="00B1142E">
        <w:rPr>
          <w:sz w:val="16"/>
        </w:rPr>
        <w:t>Corradini</w:t>
      </w:r>
      <w:proofErr w:type="spellEnd"/>
      <w:r w:rsidRPr="00B1142E">
        <w:rPr>
          <w:sz w:val="16"/>
        </w:rPr>
        <w:t xml:space="preserve"> of the University of Wisconsin; and Daniel </w:t>
      </w:r>
      <w:proofErr w:type="spellStart"/>
      <w:r w:rsidRPr="00B1142E">
        <w:rPr>
          <w:sz w:val="16"/>
        </w:rPr>
        <w:t>Fadel</w:t>
      </w:r>
      <w:proofErr w:type="spellEnd"/>
      <w:r w:rsidRPr="00B1142E">
        <w:rPr>
          <w:sz w:val="16"/>
        </w:rPr>
        <w:t xml:space="preserve">, Ganesh </w:t>
      </w:r>
      <w:proofErr w:type="spellStart"/>
      <w:r w:rsidRPr="00B1142E">
        <w:rPr>
          <w:sz w:val="16"/>
        </w:rPr>
        <w:t>Srinivasan</w:t>
      </w:r>
      <w:proofErr w:type="spellEnd"/>
      <w:r w:rsidRPr="00B1142E">
        <w:rPr>
          <w:sz w:val="16"/>
        </w:rPr>
        <w:t xml:space="preserve">, Ryan </w:t>
      </w:r>
      <w:proofErr w:type="spellStart"/>
      <w:r w:rsidRPr="00B1142E">
        <w:rPr>
          <w:sz w:val="16"/>
        </w:rPr>
        <w:t>Hannink</w:t>
      </w:r>
      <w:proofErr w:type="spellEnd"/>
      <w:r w:rsidRPr="00B1142E">
        <w:rPr>
          <w:sz w:val="16"/>
        </w:rPr>
        <w:t xml:space="preserve">, and Alan </w:t>
      </w:r>
      <w:proofErr w:type="spellStart"/>
      <w:r w:rsidRPr="00B1142E">
        <w:rPr>
          <w:sz w:val="16"/>
        </w:rPr>
        <w:t>Crowle</w:t>
      </w:r>
      <w:proofErr w:type="spellEnd"/>
      <w:r w:rsidRPr="00B1142E">
        <w:rPr>
          <w:sz w:val="16"/>
        </w:rPr>
        <w:t xml:space="preserve"> of Chicago Bridge and Iron, based in Canton, Mass.</w:t>
      </w:r>
    </w:p>
    <w:p w14:paraId="5BC0F196" w14:textId="77777777" w:rsidR="00FC06B6" w:rsidRDefault="00FC06B6" w:rsidP="00FC06B6">
      <w:pPr>
        <w:rPr>
          <w:sz w:val="16"/>
        </w:rPr>
      </w:pPr>
    </w:p>
    <w:p w14:paraId="1400E1EF" w14:textId="77777777" w:rsidR="00FC06B6" w:rsidRPr="00B1142E" w:rsidRDefault="00FC06B6" w:rsidP="00FC06B6">
      <w:pPr>
        <w:pStyle w:val="Heading4"/>
        <w:rPr>
          <w:rStyle w:val="StyleStyleBold12pt"/>
          <w:b/>
          <w:bCs w:val="0"/>
        </w:rPr>
      </w:pPr>
      <w:r w:rsidRPr="00B1142E">
        <w:rPr>
          <w:rStyle w:val="StyleStyleBold12pt"/>
          <w:b/>
        </w:rPr>
        <w:t>The ocean is prime real estate for floating nuclear plants - cheap and accessible water</w:t>
      </w:r>
    </w:p>
    <w:p w14:paraId="00E84A85" w14:textId="77777777" w:rsidR="00FC06B6" w:rsidRPr="00C70380" w:rsidRDefault="00FC06B6" w:rsidP="00FC06B6">
      <w:pPr>
        <w:rPr>
          <w:rStyle w:val="StyleStyleBold12pt"/>
        </w:rPr>
      </w:pPr>
      <w:proofErr w:type="spellStart"/>
      <w:r w:rsidRPr="00C70380">
        <w:rPr>
          <w:rStyle w:val="StyleStyleBold12pt"/>
        </w:rPr>
        <w:t>MITei</w:t>
      </w:r>
      <w:proofErr w:type="spellEnd"/>
      <w:r w:rsidRPr="00C70380">
        <w:rPr>
          <w:rStyle w:val="StyleStyleBold12pt"/>
        </w:rPr>
        <w:t xml:space="preserve"> 14 </w:t>
      </w:r>
      <w:r w:rsidRPr="00C70380">
        <w:rPr>
          <w:rStyle w:val="StyleStyleBold12pt"/>
          <w:sz w:val="16"/>
          <w:szCs w:val="16"/>
        </w:rPr>
        <w:t>- MIT's</w:t>
      </w:r>
      <w:r>
        <w:rPr>
          <w:rStyle w:val="StyleStyleBold12pt"/>
          <w:sz w:val="16"/>
          <w:szCs w:val="16"/>
        </w:rPr>
        <w:t xml:space="preserve"> hub for energy development [Massachusetts Institute of Technology</w:t>
      </w:r>
      <w:r w:rsidRPr="00C70380">
        <w:rPr>
          <w:rStyle w:val="StyleStyleBold12pt"/>
          <w:sz w:val="16"/>
          <w:szCs w:val="16"/>
        </w:rPr>
        <w:t xml:space="preserve"> Energy Initiative, MIT's hub for research, education, campus energy management and outreach programs that cover all areas of energy supply and demand, security, and environmental impact, "Floating Nuclear Plants Could Ride Out Tsunamis," The Energy Collective, April 17, 2014, http://theenergycollective.com/energyatmit/369266/floating-nuclear-plants-could-ride-out-tsunamis, Accessed July 26, 2014] CZ</w:t>
      </w:r>
    </w:p>
    <w:p w14:paraId="6A7F88BC" w14:textId="77777777" w:rsidR="00FC06B6" w:rsidRDefault="00FC06B6" w:rsidP="00FC06B6"/>
    <w:p w14:paraId="39AD8BE2" w14:textId="77777777" w:rsidR="00FC06B6" w:rsidRPr="00B1142E" w:rsidRDefault="00FC06B6" w:rsidP="00FC06B6">
      <w:pPr>
        <w:rPr>
          <w:sz w:val="16"/>
        </w:rPr>
      </w:pPr>
      <w:r w:rsidRPr="00B1142E">
        <w:rPr>
          <w:sz w:val="16"/>
        </w:rPr>
        <w:t xml:space="preserve">When an earthquake and tsunami struck the Fukushima Daiichi nuclear plant complex in 2011, neither the quake nor the inundation caused the ensuing contamination. Rather, it was the aftereffects — specifically, the lack of cooling for the reactor cores, due to a shutdown of all power at the station — that caused most of the harm. A new design for nuclear plants built on floating platforms, modeled after those used for offshore oil drilling, could help avoid such consequences in the future. Such floating plants would be designed to be automatically cooled by the surrounding seawater in a worst-case scenario, which would indefinitely prevent any melting of fuel rods, or escape of radioactive material. The concept is being presented this week at the Small Modular Reactors Symposium, hosted by the American Society of Mechanical Engineers, by MIT professors Jacopo </w:t>
      </w:r>
      <w:proofErr w:type="spellStart"/>
      <w:r w:rsidRPr="00B1142E">
        <w:rPr>
          <w:sz w:val="16"/>
        </w:rPr>
        <w:t>Buongiorno</w:t>
      </w:r>
      <w:proofErr w:type="spellEnd"/>
      <w:r w:rsidRPr="00B1142E">
        <w:rPr>
          <w:sz w:val="16"/>
        </w:rPr>
        <w:t xml:space="preserve">, Michael </w:t>
      </w:r>
      <w:proofErr w:type="spellStart"/>
      <w:r w:rsidRPr="00B1142E">
        <w:rPr>
          <w:sz w:val="16"/>
        </w:rPr>
        <w:t>Golay</w:t>
      </w:r>
      <w:proofErr w:type="spellEnd"/>
      <w:r w:rsidRPr="00B1142E">
        <w:rPr>
          <w:sz w:val="16"/>
        </w:rPr>
        <w:t xml:space="preserve">, and Neil </w:t>
      </w:r>
      <w:proofErr w:type="spellStart"/>
      <w:r w:rsidRPr="00B1142E">
        <w:rPr>
          <w:sz w:val="16"/>
        </w:rPr>
        <w:t>Todreas</w:t>
      </w:r>
      <w:proofErr w:type="spellEnd"/>
      <w:r w:rsidRPr="00B1142E">
        <w:rPr>
          <w:sz w:val="16"/>
        </w:rPr>
        <w:t xml:space="preserve">, along with others from MIT, the University of Wisconsin, and Chicago Bridge and Iron, a major nuclear plant and offshore platform construction company. Such plants, </w:t>
      </w:r>
      <w:proofErr w:type="spellStart"/>
      <w:r w:rsidRPr="00B1142E">
        <w:rPr>
          <w:sz w:val="16"/>
        </w:rPr>
        <w:t>Buongiorno</w:t>
      </w:r>
      <w:proofErr w:type="spellEnd"/>
      <w:r w:rsidRPr="00B1142E">
        <w:rPr>
          <w:sz w:val="16"/>
        </w:rPr>
        <w:t xml:space="preserve"> explains, could be built in a shipyard, </w:t>
      </w:r>
      <w:proofErr w:type="gramStart"/>
      <w:r w:rsidRPr="00B1142E">
        <w:rPr>
          <w:sz w:val="16"/>
        </w:rPr>
        <w:t>then</w:t>
      </w:r>
      <w:proofErr w:type="gramEnd"/>
      <w:r w:rsidRPr="00B1142E">
        <w:rPr>
          <w:sz w:val="16"/>
        </w:rPr>
        <w:t xml:space="preserve"> towed to their destinations five to seven miles offshore, where they would be moored to the seafloor and connected to land by an underwater electric transmission line. The concept takes advantage of two mature technologies: light-water nuclear reactors and offshore oil and gas drilling platforms. Using established designs minimizes technological risks, says </w:t>
      </w:r>
      <w:proofErr w:type="spellStart"/>
      <w:r w:rsidRPr="00B1142E">
        <w:rPr>
          <w:sz w:val="16"/>
        </w:rPr>
        <w:t>Buongiorno</w:t>
      </w:r>
      <w:proofErr w:type="spellEnd"/>
      <w:r w:rsidRPr="00B1142E">
        <w:rPr>
          <w:sz w:val="16"/>
        </w:rPr>
        <w:t xml:space="preserve">, an associate professor of nuclear science and engineering (NSE) at MIT. Although the concept of a floating nuclear plant is not unique — Russia is in the process of building one now, on a barge moored at the shore — none have been located far enough offshore to be able to ride out a tsunami, </w:t>
      </w:r>
      <w:proofErr w:type="spellStart"/>
      <w:r w:rsidRPr="00B1142E">
        <w:rPr>
          <w:sz w:val="16"/>
        </w:rPr>
        <w:t>Buongiorno</w:t>
      </w:r>
      <w:proofErr w:type="spellEnd"/>
      <w:r w:rsidRPr="00B1142E">
        <w:rPr>
          <w:sz w:val="16"/>
        </w:rPr>
        <w:t xml:space="preserve"> says. For this new design, he says, “the biggest selling point is the enhanced safety.” A floating platform several miles offshore, moored in about 100 meters of water, would be unaffected by the motions of a tsunami; earthquakes would have no direct effect at all. Meanwhile, the biggest issue that faces most nuclear plants under emergency conditions — overheating and potential meltdown, as happened at Fukushima, Chernobyl, and Three Mile Island — would be virtually impossible at sea, </w:t>
      </w:r>
      <w:proofErr w:type="spellStart"/>
      <w:r w:rsidRPr="00B1142E">
        <w:rPr>
          <w:sz w:val="16"/>
        </w:rPr>
        <w:t>Buongiorno</w:t>
      </w:r>
      <w:proofErr w:type="spellEnd"/>
      <w:r w:rsidRPr="00B1142E">
        <w:rPr>
          <w:sz w:val="16"/>
        </w:rPr>
        <w:t xml:space="preserve"> says: “It’s very close to the ocean, which is essentially an infinite heat sink, so it’s possible to do cooling passively, with no intervention. The reactor containment itself is essentially underwater.” </w:t>
      </w:r>
      <w:proofErr w:type="spellStart"/>
      <w:r w:rsidRPr="00B1142E">
        <w:rPr>
          <w:sz w:val="16"/>
        </w:rPr>
        <w:t>Buongiorno</w:t>
      </w:r>
      <w:proofErr w:type="spellEnd"/>
      <w:r w:rsidRPr="00B1142E">
        <w:rPr>
          <w:sz w:val="16"/>
        </w:rPr>
        <w:t xml:space="preserve"> lists several other advantages. For one thing, </w:t>
      </w:r>
      <w:r w:rsidRPr="008144B8">
        <w:rPr>
          <w:rStyle w:val="StyleBoldUnderline"/>
        </w:rPr>
        <w:t>it is increasingly difficult and expensive to find suitable sites for new nuclear plants</w:t>
      </w:r>
      <w:r w:rsidRPr="00B1142E">
        <w:rPr>
          <w:sz w:val="16"/>
        </w:rPr>
        <w:t xml:space="preserve">: They usually need to be next to an ocean, lake, or river to provide cooling water, but shorefront properties are highly desirable. By contrast, </w:t>
      </w:r>
      <w:r w:rsidRPr="008144B8">
        <w:rPr>
          <w:rStyle w:val="StyleBoldUnderline"/>
        </w:rPr>
        <w:t>sites offshore, but out of sight of land, could be located adjacent to the population centers they would serve. “The ocean is inexpensive real estate</w:t>
      </w:r>
      <w:r w:rsidRPr="00B1142E">
        <w:rPr>
          <w:sz w:val="16"/>
        </w:rPr>
        <w:t xml:space="preserve">,” </w:t>
      </w:r>
      <w:proofErr w:type="spellStart"/>
      <w:r w:rsidRPr="00B1142E">
        <w:rPr>
          <w:sz w:val="16"/>
        </w:rPr>
        <w:t>Buongiorno</w:t>
      </w:r>
      <w:proofErr w:type="spellEnd"/>
      <w:r w:rsidRPr="00B1142E">
        <w:rPr>
          <w:sz w:val="16"/>
        </w:rPr>
        <w:t xml:space="preserve"> says. In addition, at the end of a plant’s lifetime, “</w:t>
      </w:r>
      <w:r w:rsidRPr="008144B8">
        <w:rPr>
          <w:rStyle w:val="StyleBoldUnderline"/>
        </w:rPr>
        <w:t>decommissioning” could be accomplished by simply towing it away to a central facility, as is done now for the Navy’s carrier and submarine reactors. That would rapidly restore the site to pristine conditions</w:t>
      </w:r>
      <w:r w:rsidRPr="00B1142E">
        <w:rPr>
          <w:sz w:val="16"/>
        </w:rPr>
        <w:t xml:space="preserve">. This design could also help to address practical construction issues that have tended to make new nuclear plants uneconomical: Shipyard construction allows for better standardization, and the all-steel design eliminates the use of concrete, which </w:t>
      </w:r>
      <w:proofErr w:type="spellStart"/>
      <w:r w:rsidRPr="00B1142E">
        <w:rPr>
          <w:sz w:val="16"/>
        </w:rPr>
        <w:t>Buongiorno</w:t>
      </w:r>
      <w:proofErr w:type="spellEnd"/>
      <w:r w:rsidRPr="00B1142E">
        <w:rPr>
          <w:sz w:val="16"/>
        </w:rPr>
        <w:t xml:space="preserve"> says is often responsible for construction delays and cost overruns. </w:t>
      </w:r>
      <w:r w:rsidRPr="008144B8">
        <w:rPr>
          <w:rStyle w:val="StyleBoldUnderline"/>
        </w:rPr>
        <w:t>There are no particular limits to the size of such plants</w:t>
      </w:r>
      <w:r w:rsidRPr="00B1142E">
        <w:rPr>
          <w:sz w:val="16"/>
        </w:rPr>
        <w:t xml:space="preserve">, he says: </w:t>
      </w:r>
      <w:r w:rsidRPr="008144B8">
        <w:rPr>
          <w:rStyle w:val="StyleBoldUnderline"/>
        </w:rPr>
        <w:t>They could be</w:t>
      </w:r>
      <w:r w:rsidRPr="00B1142E">
        <w:rPr>
          <w:sz w:val="16"/>
        </w:rPr>
        <w:t xml:space="preserve"> anywhere from small, 50-megawatt plants to </w:t>
      </w:r>
      <w:r w:rsidRPr="008144B8">
        <w:rPr>
          <w:rStyle w:val="StyleBoldUnderline"/>
        </w:rPr>
        <w:t>1,000-megawatt plants matching today’s largest facilities</w:t>
      </w:r>
      <w:r w:rsidRPr="00B1142E">
        <w:rPr>
          <w:sz w:val="16"/>
        </w:rPr>
        <w:t xml:space="preserve">. “It’s a flexible concept,” </w:t>
      </w:r>
      <w:proofErr w:type="spellStart"/>
      <w:r w:rsidRPr="00B1142E">
        <w:rPr>
          <w:sz w:val="16"/>
        </w:rPr>
        <w:t>Buongiorno</w:t>
      </w:r>
      <w:proofErr w:type="spellEnd"/>
      <w:r w:rsidRPr="00B1142E">
        <w:rPr>
          <w:sz w:val="16"/>
        </w:rPr>
        <w:t xml:space="preserve"> says. Most operations would be similar to those of onshore plants, and the plant would be designed to meet all regulatory security requirements for terrestrial plants. “Project work has confirmed the feasibility of achieving this goal, including satisfaction of the extra concern of protection against underwater attack,” says </w:t>
      </w:r>
      <w:proofErr w:type="spellStart"/>
      <w:r w:rsidRPr="00B1142E">
        <w:rPr>
          <w:sz w:val="16"/>
        </w:rPr>
        <w:t>Todreas</w:t>
      </w:r>
      <w:proofErr w:type="spellEnd"/>
      <w:r w:rsidRPr="00B1142E">
        <w:rPr>
          <w:sz w:val="16"/>
        </w:rPr>
        <w:t xml:space="preserve">, the KEPCO Professor of Nuclear Science and Engineering and Mechanical Engineering. </w:t>
      </w:r>
      <w:proofErr w:type="spellStart"/>
      <w:r w:rsidRPr="00B1142E">
        <w:rPr>
          <w:sz w:val="16"/>
        </w:rPr>
        <w:t>Buongiorno</w:t>
      </w:r>
      <w:proofErr w:type="spellEnd"/>
      <w:r w:rsidRPr="00B1142E">
        <w:rPr>
          <w:sz w:val="16"/>
        </w:rPr>
        <w:t xml:space="preserve"> sees a market for such plants in Asia, which has a combination of high tsunami risks and a rapidly growing need for new power sources. “It would make a lot of sense for Japan,” he says, as well as places such as Indonesia, Chile, and Africa. This is a “very attractive and promising proposal,” says Toru </w:t>
      </w:r>
      <w:proofErr w:type="spellStart"/>
      <w:r w:rsidRPr="00B1142E">
        <w:rPr>
          <w:sz w:val="16"/>
        </w:rPr>
        <w:t>Obara</w:t>
      </w:r>
      <w:proofErr w:type="spellEnd"/>
      <w:r w:rsidRPr="00B1142E">
        <w:rPr>
          <w:sz w:val="16"/>
        </w:rPr>
        <w:t xml:space="preserve">, a professor at the Research Laboratory for Nuclear Reactors at the Tokyo Institute of Technology who was not involved in this research. “I think this is technically very feasible. ... Of course, further study is needed to realize the concept, but the authors have the answers to each question and the answers are realistic.” The paper was co-authored by NSE students Angelo </w:t>
      </w:r>
      <w:proofErr w:type="spellStart"/>
      <w:r w:rsidRPr="00B1142E">
        <w:rPr>
          <w:sz w:val="16"/>
        </w:rPr>
        <w:t>Briccetti</w:t>
      </w:r>
      <w:proofErr w:type="spellEnd"/>
      <w:r w:rsidRPr="00B1142E">
        <w:rPr>
          <w:sz w:val="16"/>
        </w:rPr>
        <w:t xml:space="preserve">, Jake </w:t>
      </w:r>
      <w:proofErr w:type="spellStart"/>
      <w:r w:rsidRPr="00B1142E">
        <w:rPr>
          <w:sz w:val="16"/>
        </w:rPr>
        <w:t>Jurewicz</w:t>
      </w:r>
      <w:proofErr w:type="spellEnd"/>
      <w:r w:rsidRPr="00B1142E">
        <w:rPr>
          <w:sz w:val="16"/>
        </w:rPr>
        <w:t xml:space="preserve">, and Vincent </w:t>
      </w:r>
      <w:proofErr w:type="spellStart"/>
      <w:r w:rsidRPr="00B1142E">
        <w:rPr>
          <w:sz w:val="16"/>
        </w:rPr>
        <w:t>Kindfuller</w:t>
      </w:r>
      <w:proofErr w:type="spellEnd"/>
      <w:r w:rsidRPr="00B1142E">
        <w:rPr>
          <w:sz w:val="16"/>
        </w:rPr>
        <w:t xml:space="preserve">; Michael </w:t>
      </w:r>
      <w:proofErr w:type="spellStart"/>
      <w:r w:rsidRPr="00B1142E">
        <w:rPr>
          <w:sz w:val="16"/>
        </w:rPr>
        <w:t>Corradini</w:t>
      </w:r>
      <w:proofErr w:type="spellEnd"/>
      <w:r w:rsidRPr="00B1142E">
        <w:rPr>
          <w:sz w:val="16"/>
        </w:rPr>
        <w:t xml:space="preserve"> of the University of Wisconsin; and Daniel </w:t>
      </w:r>
      <w:proofErr w:type="spellStart"/>
      <w:r w:rsidRPr="00B1142E">
        <w:rPr>
          <w:sz w:val="16"/>
        </w:rPr>
        <w:t>Fadel</w:t>
      </w:r>
      <w:proofErr w:type="spellEnd"/>
      <w:r w:rsidRPr="00B1142E">
        <w:rPr>
          <w:sz w:val="16"/>
        </w:rPr>
        <w:t xml:space="preserve">, Ganesh </w:t>
      </w:r>
      <w:proofErr w:type="spellStart"/>
      <w:r w:rsidRPr="00B1142E">
        <w:rPr>
          <w:sz w:val="16"/>
        </w:rPr>
        <w:t>Srinivasan</w:t>
      </w:r>
      <w:proofErr w:type="spellEnd"/>
      <w:r w:rsidRPr="00B1142E">
        <w:rPr>
          <w:sz w:val="16"/>
        </w:rPr>
        <w:t xml:space="preserve">, Ryan </w:t>
      </w:r>
      <w:proofErr w:type="spellStart"/>
      <w:r w:rsidRPr="00B1142E">
        <w:rPr>
          <w:sz w:val="16"/>
        </w:rPr>
        <w:t>Hannink</w:t>
      </w:r>
      <w:proofErr w:type="spellEnd"/>
      <w:r w:rsidRPr="00B1142E">
        <w:rPr>
          <w:sz w:val="16"/>
        </w:rPr>
        <w:t xml:space="preserve">, and Alan </w:t>
      </w:r>
      <w:proofErr w:type="spellStart"/>
      <w:r w:rsidRPr="00B1142E">
        <w:rPr>
          <w:sz w:val="16"/>
        </w:rPr>
        <w:t>Crowle</w:t>
      </w:r>
      <w:proofErr w:type="spellEnd"/>
      <w:r w:rsidRPr="00B1142E">
        <w:rPr>
          <w:sz w:val="16"/>
        </w:rPr>
        <w:t xml:space="preserve"> of Chicago Bridge and Iron, based in Canton, Mass.</w:t>
      </w:r>
    </w:p>
    <w:p w14:paraId="53319AF7" w14:textId="77777777" w:rsidR="00FC06B6" w:rsidRPr="00003F82" w:rsidRDefault="00FC06B6" w:rsidP="00FC06B6">
      <w:pPr>
        <w:pStyle w:val="Heading4"/>
      </w:pPr>
      <w:r w:rsidRPr="00003F82">
        <w:t>Strategic advantages to offshore nuclear plants- distance from population and cost effective model</w:t>
      </w:r>
    </w:p>
    <w:p w14:paraId="3112CF32" w14:textId="77777777" w:rsidR="00FC06B6" w:rsidRPr="00003F82" w:rsidRDefault="00FC06B6" w:rsidP="00FC06B6">
      <w:proofErr w:type="spellStart"/>
      <w:r w:rsidRPr="00003F82">
        <w:rPr>
          <w:rStyle w:val="StyleStyleBold12pt"/>
        </w:rPr>
        <w:t>Matishak</w:t>
      </w:r>
      <w:proofErr w:type="spellEnd"/>
      <w:r w:rsidRPr="00003F82">
        <w:rPr>
          <w:rStyle w:val="StyleStyleBold12pt"/>
        </w:rPr>
        <w:t xml:space="preserve"> ’10</w:t>
      </w:r>
      <w:r w:rsidRPr="00003F82">
        <w:t xml:space="preserve"> (Martin, Staff Writer at the Hill “Floating Nuclear Reactors Could Fall Prey to Terrorists, Experts Say,” Global Security Newswire, Aug. 13, 2010 http://www.nti.org/gsn/article/floating-nuclear-reactors-could-fall-prey-to-terrorists-experts-say/ accessed July 16</w:t>
      </w:r>
      <w:r w:rsidRPr="00003F82">
        <w:rPr>
          <w:vertAlign w:val="superscript"/>
        </w:rPr>
        <w:t>th</w:t>
      </w:r>
      <w:r w:rsidRPr="00003F82">
        <w:t>, 2014)//bb</w:t>
      </w:r>
    </w:p>
    <w:p w14:paraId="39A3865C" w14:textId="77777777" w:rsidR="00FC06B6" w:rsidRPr="00003F82" w:rsidRDefault="00FC06B6" w:rsidP="00FC06B6"/>
    <w:p w14:paraId="51663F0D" w14:textId="06C22CBC" w:rsidR="00FC06B6" w:rsidRPr="00FC06B6" w:rsidRDefault="00FC06B6" w:rsidP="00FC06B6">
      <w:pPr>
        <w:rPr>
          <w:sz w:val="16"/>
        </w:rPr>
      </w:pPr>
      <w:r w:rsidRPr="00003F82">
        <w:rPr>
          <w:b/>
          <w:u w:val="single"/>
        </w:rPr>
        <w:t>The station's offshore locale is a key potential benefit</w:t>
      </w:r>
      <w:r w:rsidRPr="00FC06B6">
        <w:rPr>
          <w:sz w:val="16"/>
        </w:rPr>
        <w:t xml:space="preserve"> as </w:t>
      </w:r>
      <w:r w:rsidRPr="00003F82">
        <w:rPr>
          <w:b/>
          <w:u w:val="single"/>
        </w:rPr>
        <w:t>the power plant would be kept away from population areas where residents might otherwise object to the presence</w:t>
      </w:r>
      <w:r w:rsidRPr="00FC06B6">
        <w:rPr>
          <w:sz w:val="16"/>
        </w:rPr>
        <w:t xml:space="preserve"> of nuclear energy operations, according to Mark </w:t>
      </w:r>
      <w:proofErr w:type="spellStart"/>
      <w:r w:rsidRPr="00FC06B6">
        <w:rPr>
          <w:sz w:val="16"/>
        </w:rPr>
        <w:t>Hibbs</w:t>
      </w:r>
      <w:proofErr w:type="spellEnd"/>
      <w:r w:rsidRPr="00FC06B6">
        <w:rPr>
          <w:sz w:val="16"/>
        </w:rPr>
        <w:t>, a senior associate in the nuclear policy program at the Carnegie Endowment for International Peace</w:t>
      </w:r>
      <w:proofErr w:type="gramStart"/>
      <w:r w:rsidRPr="00FC06B6">
        <w:rPr>
          <w:sz w:val="16"/>
        </w:rPr>
        <w:t>.</w:t>
      </w:r>
      <w:r w:rsidRPr="00FC06B6">
        <w:rPr>
          <w:sz w:val="12"/>
        </w:rPr>
        <w:t>¶</w:t>
      </w:r>
      <w:proofErr w:type="gramEnd"/>
      <w:r w:rsidRPr="00FC06B6">
        <w:rPr>
          <w:sz w:val="16"/>
        </w:rPr>
        <w:t xml:space="preserve"> </w:t>
      </w:r>
      <w:r w:rsidRPr="00003F82">
        <w:rPr>
          <w:b/>
          <w:u w:val="single"/>
        </w:rPr>
        <w:t>Other advantages include lower upfront investment costs for the smaller, modular reactors and the system's overall ability to be towed near remote settlements where need for electricity is greates</w:t>
      </w:r>
      <w:r w:rsidRPr="00FC06B6">
        <w:rPr>
          <w:sz w:val="16"/>
        </w:rPr>
        <w:t xml:space="preserve">t, he said in a recent telephone interview. </w:t>
      </w:r>
      <w:proofErr w:type="spellStart"/>
      <w:r w:rsidRPr="00FC06B6">
        <w:rPr>
          <w:sz w:val="16"/>
        </w:rPr>
        <w:t>Hibbs</w:t>
      </w:r>
      <w:proofErr w:type="spellEnd"/>
      <w:r w:rsidRPr="00FC06B6">
        <w:rPr>
          <w:sz w:val="16"/>
        </w:rPr>
        <w:t xml:space="preserve"> added that Indonesia, and far-flung parts of its archipelago, could be the technology's biggest potential customer</w:t>
      </w:r>
      <w:proofErr w:type="gramStart"/>
      <w:r w:rsidRPr="00FC06B6">
        <w:rPr>
          <w:sz w:val="16"/>
        </w:rPr>
        <w:t>.</w:t>
      </w:r>
      <w:r w:rsidRPr="00FC06B6">
        <w:rPr>
          <w:sz w:val="12"/>
        </w:rPr>
        <w:t>¶</w:t>
      </w:r>
      <w:proofErr w:type="gramEnd"/>
      <w:r w:rsidRPr="00FC06B6">
        <w:rPr>
          <w:sz w:val="16"/>
        </w:rPr>
        <w:t xml:space="preserve"> </w:t>
      </w:r>
      <w:r w:rsidRPr="00003F82">
        <w:rPr>
          <w:b/>
          <w:u w:val="single"/>
        </w:rPr>
        <w:t>The tech</w:t>
      </w:r>
      <w:r w:rsidRPr="00FC06B6">
        <w:rPr>
          <w:sz w:val="16"/>
        </w:rPr>
        <w:t xml:space="preserve">nology </w:t>
      </w:r>
      <w:r w:rsidRPr="00003F82">
        <w:rPr>
          <w:b/>
          <w:u w:val="single"/>
        </w:rPr>
        <w:t>could</w:t>
      </w:r>
      <w:r w:rsidRPr="00FC06B6">
        <w:rPr>
          <w:sz w:val="16"/>
        </w:rPr>
        <w:t xml:space="preserve"> also </w:t>
      </w:r>
      <w:r w:rsidRPr="00003F82">
        <w:rPr>
          <w:b/>
          <w:u w:val="single"/>
        </w:rPr>
        <w:t>prove</w:t>
      </w:r>
      <w:r w:rsidRPr="00FC06B6">
        <w:rPr>
          <w:sz w:val="16"/>
        </w:rPr>
        <w:t xml:space="preserve"> particularly </w:t>
      </w:r>
      <w:r w:rsidRPr="00003F82">
        <w:rPr>
          <w:b/>
          <w:u w:val="single"/>
        </w:rPr>
        <w:t>beneficial to mining companies to power operations to extract oil and gas and other valuable minerals from the Arctic shore and other remote regions</w:t>
      </w:r>
      <w:r w:rsidRPr="00FC06B6">
        <w:rPr>
          <w:sz w:val="16"/>
        </w:rPr>
        <w:t>, he told Global Security Newswire.</w:t>
      </w:r>
    </w:p>
    <w:p w14:paraId="472DE875" w14:textId="77777777" w:rsidR="00FC06B6" w:rsidRDefault="00FC06B6" w:rsidP="00FC06B6"/>
    <w:p w14:paraId="06E64BA1" w14:textId="4BF01DD4" w:rsidR="00FC06B6" w:rsidRDefault="00FC06B6" w:rsidP="00FC06B6">
      <w:pPr>
        <w:pStyle w:val="Heading2"/>
      </w:pPr>
      <w:r>
        <w:t>ALGAE</w:t>
      </w:r>
    </w:p>
    <w:p w14:paraId="0AC168D7" w14:textId="38DFC664" w:rsidR="00FC06B6" w:rsidRPr="00FC06B6" w:rsidRDefault="00FC06B6" w:rsidP="00FC06B6">
      <w:pPr>
        <w:pStyle w:val="Heading3"/>
      </w:pPr>
      <w:r>
        <w:t>Offshore Good</w:t>
      </w:r>
    </w:p>
    <w:p w14:paraId="227EC5F5" w14:textId="77777777" w:rsidR="00FC06B6" w:rsidRPr="00137E5B" w:rsidRDefault="00FC06B6" w:rsidP="00FC06B6">
      <w:pPr>
        <w:pStyle w:val="Heading4"/>
      </w:pPr>
      <w:r>
        <w:t xml:space="preserve">Marine </w:t>
      </w:r>
      <w:r w:rsidRPr="00137E5B">
        <w:t xml:space="preserve">Algae </w:t>
      </w:r>
      <w:r>
        <w:t>is more cost-</w:t>
      </w:r>
      <w:r w:rsidRPr="00137E5B">
        <w:t xml:space="preserve">effective </w:t>
      </w:r>
      <w:r>
        <w:t xml:space="preserve">and critical to solve. </w:t>
      </w:r>
    </w:p>
    <w:p w14:paraId="747CFFD3" w14:textId="77777777" w:rsidR="00FC06B6" w:rsidRPr="00137E5B" w:rsidRDefault="00FC06B6" w:rsidP="00FC06B6">
      <w:pPr>
        <w:rPr>
          <w:b/>
        </w:rPr>
      </w:pPr>
      <w:r w:rsidRPr="00137E5B">
        <w:rPr>
          <w:rStyle w:val="StyleStyleBold12pt"/>
        </w:rPr>
        <w:t>KSU ‘8</w:t>
      </w:r>
      <w:r w:rsidRPr="00137E5B">
        <w:t xml:space="preserve"> [Kansas State University, Algae From The Ocean May Offer A Sustainable Energy Source Of The Future, Science Daily, June 28, 2008, accessed July 26, 2014, http://www.sciencedaily.com/releases/2008/06/080626145543.htm]</w:t>
      </w:r>
    </w:p>
    <w:p w14:paraId="7A6F27DA" w14:textId="77777777" w:rsidR="00FC06B6" w:rsidRPr="00FC06B6" w:rsidRDefault="00FC06B6" w:rsidP="00FC06B6">
      <w:pPr>
        <w:rPr>
          <w:sz w:val="16"/>
        </w:rPr>
      </w:pPr>
      <w:r w:rsidRPr="00137E5B">
        <w:rPr>
          <w:u w:val="single"/>
        </w:rPr>
        <w:t>Research</w:t>
      </w:r>
      <w:r w:rsidRPr="00FC06B6">
        <w:rPr>
          <w:sz w:val="16"/>
        </w:rPr>
        <w:t xml:space="preserve"> by two Kansas State University scientists </w:t>
      </w:r>
      <w:r w:rsidRPr="00137E5B">
        <w:rPr>
          <w:u w:val="single"/>
        </w:rPr>
        <w:t>could help with the large-scale cultivation and manufacturing of oil-rich algae in oceans for biofuel.</w:t>
      </w:r>
      <w:r>
        <w:rPr>
          <w:u w:val="single"/>
        </w:rPr>
        <w:t xml:space="preserve"> </w:t>
      </w:r>
      <w:r w:rsidRPr="00137E5B">
        <w:rPr>
          <w:u w:val="single"/>
        </w:rPr>
        <w:t>K-State's</w:t>
      </w:r>
      <w:r w:rsidRPr="00FC06B6">
        <w:rPr>
          <w:sz w:val="16"/>
        </w:rPr>
        <w:t xml:space="preserve"> </w:t>
      </w:r>
      <w:proofErr w:type="spellStart"/>
      <w:r w:rsidRPr="00FC06B6">
        <w:rPr>
          <w:sz w:val="16"/>
        </w:rPr>
        <w:t>Zhijian</w:t>
      </w:r>
      <w:proofErr w:type="spellEnd"/>
      <w:r w:rsidRPr="00FC06B6">
        <w:rPr>
          <w:sz w:val="16"/>
        </w:rPr>
        <w:t xml:space="preserve"> "Z.J." Pei, associate professor of industrial and manufacturing systems engineering, and </w:t>
      </w:r>
      <w:proofErr w:type="spellStart"/>
      <w:r w:rsidRPr="00FC06B6">
        <w:rPr>
          <w:sz w:val="16"/>
        </w:rPr>
        <w:t>Wenqiao</w:t>
      </w:r>
      <w:proofErr w:type="spellEnd"/>
      <w:r w:rsidRPr="00FC06B6">
        <w:rPr>
          <w:sz w:val="16"/>
        </w:rPr>
        <w:t xml:space="preserve"> "Wayne" Yuan, assistant professor of </w:t>
      </w:r>
      <w:r w:rsidRPr="00137E5B">
        <w:rPr>
          <w:u w:val="single"/>
        </w:rPr>
        <w:t xml:space="preserve">biological and agricultural engineering, have received a </w:t>
      </w:r>
      <w:r w:rsidRPr="00FC06B6">
        <w:rPr>
          <w:sz w:val="16"/>
        </w:rPr>
        <w:t xml:space="preserve">$98,560 Small </w:t>
      </w:r>
      <w:r w:rsidRPr="00137E5B">
        <w:rPr>
          <w:u w:val="single"/>
        </w:rPr>
        <w:t>Grant for Exploratory Research from the National Science Foundation to study solid carriers for manufacturing algae biofuels in the ocean.</w:t>
      </w:r>
      <w:r>
        <w:rPr>
          <w:u w:val="single"/>
        </w:rPr>
        <w:t xml:space="preserve"> </w:t>
      </w:r>
      <w:r w:rsidRPr="00137E5B">
        <w:rPr>
          <w:u w:val="single"/>
        </w:rPr>
        <w:t xml:space="preserve">Algae are a diverse and simple group of organisms that live in </w:t>
      </w:r>
      <w:r w:rsidRPr="00FC06B6">
        <w:rPr>
          <w:sz w:val="16"/>
        </w:rPr>
        <w:t>or near</w:t>
      </w:r>
      <w:r w:rsidRPr="00137E5B">
        <w:rPr>
          <w:u w:val="single"/>
        </w:rPr>
        <w:t xml:space="preserve"> water</w:t>
      </w:r>
      <w:r w:rsidRPr="00FC06B6">
        <w:rPr>
          <w:sz w:val="16"/>
        </w:rPr>
        <w:t xml:space="preserve">. Certain </w:t>
      </w:r>
      <w:r w:rsidRPr="00137E5B">
        <w:rPr>
          <w:u w:val="single"/>
        </w:rPr>
        <w:t>algal</w:t>
      </w:r>
      <w:r w:rsidRPr="00FC06B6">
        <w:rPr>
          <w:sz w:val="16"/>
        </w:rPr>
        <w:t xml:space="preserve"> </w:t>
      </w:r>
      <w:r w:rsidRPr="00137E5B">
        <w:rPr>
          <w:u w:val="single"/>
        </w:rPr>
        <w:t xml:space="preserve">species are high in oil content that could be converted into </w:t>
      </w:r>
      <w:r w:rsidRPr="00FC06B6">
        <w:rPr>
          <w:sz w:val="16"/>
        </w:rPr>
        <w:t>such fuels as</w:t>
      </w:r>
      <w:r w:rsidRPr="00137E5B">
        <w:rPr>
          <w:u w:val="single"/>
        </w:rPr>
        <w:t xml:space="preserve"> biodiesel</w:t>
      </w:r>
      <w:r w:rsidRPr="00FC06B6">
        <w:rPr>
          <w:sz w:val="16"/>
        </w:rPr>
        <w:t xml:space="preserve">, according to Pei and Yuan. </w:t>
      </w:r>
      <w:r w:rsidRPr="00137E5B">
        <w:rPr>
          <w:u w:val="single"/>
        </w:rPr>
        <w:t xml:space="preserve">Algae also have several </w:t>
      </w:r>
      <w:proofErr w:type="gramStart"/>
      <w:r w:rsidRPr="00137E5B">
        <w:rPr>
          <w:u w:val="single"/>
        </w:rPr>
        <w:t>environmentally-friendly</w:t>
      </w:r>
      <w:proofErr w:type="gramEnd"/>
      <w:r w:rsidRPr="00137E5B">
        <w:rPr>
          <w:u w:val="single"/>
        </w:rPr>
        <w:t xml:space="preserve"> advantages over</w:t>
      </w:r>
      <w:r w:rsidRPr="00FC06B6">
        <w:rPr>
          <w:sz w:val="16"/>
        </w:rPr>
        <w:t xml:space="preserve"> corn or </w:t>
      </w:r>
      <w:r w:rsidRPr="00137E5B">
        <w:rPr>
          <w:u w:val="single"/>
        </w:rPr>
        <w:t>other plants used for biofuels</w:t>
      </w:r>
      <w:r w:rsidRPr="00FC06B6">
        <w:rPr>
          <w:sz w:val="16"/>
        </w:rPr>
        <w:t xml:space="preserve">, including not needing soil or fresh water to grow. </w:t>
      </w:r>
      <w:r w:rsidRPr="00137E5B">
        <w:rPr>
          <w:u w:val="single"/>
        </w:rPr>
        <w:t>Pei and Yuan plan to identify attributes of algae and properties of materials that enable growth of certain algae species on solid carriers</w:t>
      </w:r>
      <w:r w:rsidRPr="00FC06B6">
        <w:rPr>
          <w:sz w:val="16"/>
        </w:rPr>
        <w:t xml:space="preserve">. Solid </w:t>
      </w:r>
      <w:r w:rsidRPr="00137E5B">
        <w:rPr>
          <w:u w:val="single"/>
        </w:rPr>
        <w:t>carriers float on the water surface for algae to attach to and grow on.</w:t>
      </w:r>
      <w:r>
        <w:rPr>
          <w:u w:val="single"/>
        </w:rPr>
        <w:t xml:space="preserve"> </w:t>
      </w:r>
      <w:r w:rsidRPr="00FC06B6">
        <w:rPr>
          <w:sz w:val="16"/>
        </w:rPr>
        <w:t>"</w:t>
      </w:r>
      <w:r w:rsidRPr="00137E5B">
        <w:rPr>
          <w:u w:val="single"/>
        </w:rPr>
        <w:t>Not all materials are</w:t>
      </w:r>
      <w:r w:rsidRPr="00FC06B6">
        <w:rPr>
          <w:sz w:val="16"/>
        </w:rPr>
        <w:t xml:space="preserve"> equally </w:t>
      </w:r>
      <w:r w:rsidRPr="00137E5B">
        <w:rPr>
          <w:u w:val="single"/>
        </w:rPr>
        <w:t>suitable to make these carriers</w:t>
      </w:r>
      <w:r w:rsidRPr="00FC06B6">
        <w:rPr>
          <w:sz w:val="16"/>
        </w:rPr>
        <w:t xml:space="preserve">," Yuan said. "Some materials are better for algal attachment and growth than others, and </w:t>
      </w:r>
      <w:r w:rsidRPr="00137E5B">
        <w:rPr>
          <w:u w:val="single"/>
        </w:rPr>
        <w:t>we will be identifying what those 'good' materials are</w:t>
      </w:r>
      <w:r w:rsidRPr="00FC06B6">
        <w:rPr>
          <w:sz w:val="16"/>
        </w:rPr>
        <w:t xml:space="preserve">." </w:t>
      </w:r>
      <w:r w:rsidRPr="00137E5B">
        <w:rPr>
          <w:u w:val="single"/>
        </w:rPr>
        <w:t>The project could help with the design of major equipment for manufacturing algae biofuels from the ocean</w:t>
      </w:r>
      <w:r w:rsidRPr="00FC06B6">
        <w:rPr>
          <w:sz w:val="16"/>
        </w:rPr>
        <w:t xml:space="preserve">, including solid carriers, </w:t>
      </w:r>
      <w:r w:rsidRPr="00137E5B">
        <w:rPr>
          <w:u w:val="single"/>
        </w:rPr>
        <w:t>in-the-ocean algae harvesting equipment and oil extraction machines</w:t>
      </w:r>
      <w:r w:rsidRPr="00FC06B6">
        <w:rPr>
          <w:sz w:val="16"/>
        </w:rPr>
        <w:t>, Pei said. "</w:t>
      </w:r>
      <w:r w:rsidRPr="00137E5B">
        <w:rPr>
          <w:u w:val="single"/>
        </w:rPr>
        <w:t>This research aims to develop a cost-effective process</w:t>
      </w:r>
      <w:r w:rsidRPr="00FC06B6">
        <w:rPr>
          <w:sz w:val="16"/>
        </w:rPr>
        <w:t xml:space="preserve"> for growing algae on solid carriers </w:t>
      </w:r>
      <w:r w:rsidRPr="00137E5B">
        <w:rPr>
          <w:u w:val="single"/>
        </w:rPr>
        <w:t>in the ocean for biofuel manufacturing</w:t>
      </w:r>
      <w:r w:rsidRPr="00FC06B6">
        <w:rPr>
          <w:sz w:val="16"/>
        </w:rPr>
        <w:t xml:space="preserve">," he said. "If successful, </w:t>
      </w:r>
      <w:r w:rsidRPr="00137E5B">
        <w:rPr>
          <w:u w:val="single"/>
        </w:rPr>
        <w:t>it will greatly benefit the energy security of the United States, as well as society in general."</w:t>
      </w:r>
      <w:r>
        <w:rPr>
          <w:u w:val="single"/>
        </w:rPr>
        <w:t xml:space="preserve"> </w:t>
      </w:r>
      <w:r w:rsidRPr="00FC06B6">
        <w:rPr>
          <w:sz w:val="16"/>
        </w:rPr>
        <w:t xml:space="preserve">The research will be conducted with a two-step approach. "Selected </w:t>
      </w:r>
      <w:r w:rsidRPr="00137E5B">
        <w:rPr>
          <w:u w:val="single"/>
        </w:rPr>
        <w:t>algae species will be grown on solid carriers in a</w:t>
      </w:r>
      <w:r w:rsidRPr="00FC06B6">
        <w:rPr>
          <w:sz w:val="16"/>
        </w:rPr>
        <w:t xml:space="preserve"> simulated </w:t>
      </w:r>
      <w:r w:rsidRPr="00137E5B">
        <w:rPr>
          <w:u w:val="single"/>
        </w:rPr>
        <w:t>ocean environment and will be evaluated for</w:t>
      </w:r>
      <w:r w:rsidRPr="00FC06B6">
        <w:rPr>
          <w:sz w:val="16"/>
        </w:rPr>
        <w:t xml:space="preserve"> their ability to attach to solid carriers and grow in seawater, </w:t>
      </w:r>
      <w:r w:rsidRPr="00137E5B">
        <w:rPr>
          <w:u w:val="single"/>
        </w:rPr>
        <w:t>their biomass productivity, and their oil content</w:t>
      </w:r>
      <w:r w:rsidRPr="00FC06B6">
        <w:rPr>
          <w:sz w:val="16"/>
        </w:rPr>
        <w:t xml:space="preserve">," Pei said. "Top-ranked species in step one will be selected to test the performance of several carrier materials, including natural organic, synthetic organic and inorganic materials, with the same evaluation parameters as in step one." Pei said the properties of the </w:t>
      </w:r>
      <w:proofErr w:type="gramStart"/>
      <w:r w:rsidRPr="00FC06B6">
        <w:rPr>
          <w:sz w:val="16"/>
        </w:rPr>
        <w:t>highly-ranked</w:t>
      </w:r>
      <w:proofErr w:type="gramEnd"/>
      <w:r w:rsidRPr="00FC06B6">
        <w:rPr>
          <w:sz w:val="16"/>
        </w:rPr>
        <w:t xml:space="preserve"> carriers also will be analyzed. Yuan, who has studied biodiesel for several years, said the major problem with making the fuel has been finding sustainable oil and fat sources. "</w:t>
      </w:r>
      <w:r w:rsidRPr="00137E5B">
        <w:rPr>
          <w:u w:val="single"/>
        </w:rPr>
        <w:t>Algae seems to be the only promising sustainable oil source for biodiesel production</w:t>
      </w:r>
      <w:r w:rsidRPr="00FC06B6">
        <w:rPr>
          <w:sz w:val="16"/>
        </w:rPr>
        <w:t xml:space="preserve">," he said. "In my lab, we have several different projects involving algae and we have been trying different ways to grow it. </w:t>
      </w:r>
      <w:r w:rsidRPr="00137E5B">
        <w:rPr>
          <w:u w:val="single"/>
        </w:rPr>
        <w:t>We have already obtained</w:t>
      </w:r>
      <w:r w:rsidRPr="00FC06B6">
        <w:rPr>
          <w:sz w:val="16"/>
        </w:rPr>
        <w:t xml:space="preserve"> some </w:t>
      </w:r>
      <w:r w:rsidRPr="00137E5B">
        <w:rPr>
          <w:u w:val="single"/>
        </w:rPr>
        <w:t>encouraging results</w:t>
      </w:r>
      <w:r w:rsidRPr="00FC06B6">
        <w:rPr>
          <w:sz w:val="16"/>
        </w:rPr>
        <w:t>."</w:t>
      </w:r>
    </w:p>
    <w:p w14:paraId="1558CD1C" w14:textId="77777777" w:rsidR="00FC06B6" w:rsidRPr="00137E5B" w:rsidRDefault="00FC06B6" w:rsidP="00FC06B6"/>
    <w:p w14:paraId="55B52CA6" w14:textId="77777777" w:rsidR="00FC06B6" w:rsidRPr="00FC06B6" w:rsidRDefault="00FC06B6" w:rsidP="00FC06B6"/>
    <w:sectPr w:rsidR="00FC06B6" w:rsidRPr="00FC06B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37B42C" w14:textId="77777777" w:rsidR="008039FE" w:rsidRDefault="008039FE" w:rsidP="00E46E7E">
      <w:r>
        <w:separator/>
      </w:r>
    </w:p>
  </w:endnote>
  <w:endnote w:type="continuationSeparator" w:id="0">
    <w:p w14:paraId="54644235" w14:textId="77777777" w:rsidR="008039FE" w:rsidRDefault="008039F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AA7366" w14:textId="77777777" w:rsidR="008039FE" w:rsidRDefault="008039FE" w:rsidP="00E46E7E">
      <w:r>
        <w:separator/>
      </w:r>
    </w:p>
  </w:footnote>
  <w:footnote w:type="continuationSeparator" w:id="0">
    <w:p w14:paraId="08B3DB78" w14:textId="77777777" w:rsidR="008039FE" w:rsidRDefault="008039F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04F83"/>
    <w:multiLevelType w:val="hybridMultilevel"/>
    <w:tmpl w:val="1A524320"/>
    <w:lvl w:ilvl="0" w:tplc="D23E4532">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CE2727A"/>
    <w:multiLevelType w:val="hybridMultilevel"/>
    <w:tmpl w:val="DB5CFE1E"/>
    <w:lvl w:ilvl="0" w:tplc="F488B0C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698"/>
    <w:rsid w:val="00003F82"/>
    <w:rsid w:val="000140EC"/>
    <w:rsid w:val="00016A35"/>
    <w:rsid w:val="00025965"/>
    <w:rsid w:val="000430E9"/>
    <w:rsid w:val="00092CDF"/>
    <w:rsid w:val="000C16B3"/>
    <w:rsid w:val="00137E5B"/>
    <w:rsid w:val="001408C0"/>
    <w:rsid w:val="00143FD7"/>
    <w:rsid w:val="001463FB"/>
    <w:rsid w:val="00186DB7"/>
    <w:rsid w:val="001D7626"/>
    <w:rsid w:val="001F3B73"/>
    <w:rsid w:val="002613DA"/>
    <w:rsid w:val="002A709E"/>
    <w:rsid w:val="002B27A4"/>
    <w:rsid w:val="002B6353"/>
    <w:rsid w:val="002B68C8"/>
    <w:rsid w:val="002F35F4"/>
    <w:rsid w:val="002F3E28"/>
    <w:rsid w:val="002F40E6"/>
    <w:rsid w:val="00303E5B"/>
    <w:rsid w:val="00313226"/>
    <w:rsid w:val="0031425E"/>
    <w:rsid w:val="00325059"/>
    <w:rsid w:val="00357719"/>
    <w:rsid w:val="00374144"/>
    <w:rsid w:val="00380485"/>
    <w:rsid w:val="003B3EC7"/>
    <w:rsid w:val="003D5406"/>
    <w:rsid w:val="003F42AF"/>
    <w:rsid w:val="00412F6D"/>
    <w:rsid w:val="0042635A"/>
    <w:rsid w:val="00466B6F"/>
    <w:rsid w:val="004B3188"/>
    <w:rsid w:val="004B3DB3"/>
    <w:rsid w:val="004C63B5"/>
    <w:rsid w:val="004D461E"/>
    <w:rsid w:val="00517479"/>
    <w:rsid w:val="00551498"/>
    <w:rsid w:val="005A0BE5"/>
    <w:rsid w:val="005A5717"/>
    <w:rsid w:val="005B0AD6"/>
    <w:rsid w:val="005C0E1F"/>
    <w:rsid w:val="005E0D2B"/>
    <w:rsid w:val="005E2C99"/>
    <w:rsid w:val="005F5E0B"/>
    <w:rsid w:val="00610D10"/>
    <w:rsid w:val="00631524"/>
    <w:rsid w:val="00672258"/>
    <w:rsid w:val="0067575B"/>
    <w:rsid w:val="00692C26"/>
    <w:rsid w:val="006A17B8"/>
    <w:rsid w:val="006A6970"/>
    <w:rsid w:val="006F2D3D"/>
    <w:rsid w:val="00700835"/>
    <w:rsid w:val="00726F87"/>
    <w:rsid w:val="007333B9"/>
    <w:rsid w:val="00791B7D"/>
    <w:rsid w:val="007A3515"/>
    <w:rsid w:val="007C54CD"/>
    <w:rsid w:val="007D7924"/>
    <w:rsid w:val="007E470C"/>
    <w:rsid w:val="007E5F71"/>
    <w:rsid w:val="00801427"/>
    <w:rsid w:val="008039FE"/>
    <w:rsid w:val="00821415"/>
    <w:rsid w:val="0083768F"/>
    <w:rsid w:val="008B57D1"/>
    <w:rsid w:val="008C6172"/>
    <w:rsid w:val="008D5AAF"/>
    <w:rsid w:val="009120AB"/>
    <w:rsid w:val="0091595A"/>
    <w:rsid w:val="009165EA"/>
    <w:rsid w:val="00926910"/>
    <w:rsid w:val="009275BA"/>
    <w:rsid w:val="009829F2"/>
    <w:rsid w:val="00993F61"/>
    <w:rsid w:val="009B0746"/>
    <w:rsid w:val="009C198B"/>
    <w:rsid w:val="009D17EC"/>
    <w:rsid w:val="009D207E"/>
    <w:rsid w:val="009E5822"/>
    <w:rsid w:val="009E691A"/>
    <w:rsid w:val="00A074CB"/>
    <w:rsid w:val="00A369C4"/>
    <w:rsid w:val="00A47986"/>
    <w:rsid w:val="00A91A24"/>
    <w:rsid w:val="00AA7CA7"/>
    <w:rsid w:val="00AC0E99"/>
    <w:rsid w:val="00AF1E67"/>
    <w:rsid w:val="00AF5046"/>
    <w:rsid w:val="00AF70D4"/>
    <w:rsid w:val="00B169A1"/>
    <w:rsid w:val="00B236CC"/>
    <w:rsid w:val="00B33E0C"/>
    <w:rsid w:val="00B45FE9"/>
    <w:rsid w:val="00B55D49"/>
    <w:rsid w:val="00B65E97"/>
    <w:rsid w:val="00B84180"/>
    <w:rsid w:val="00B87C5E"/>
    <w:rsid w:val="00B94698"/>
    <w:rsid w:val="00BE63EA"/>
    <w:rsid w:val="00C42A3C"/>
    <w:rsid w:val="00C445DB"/>
    <w:rsid w:val="00CD2C6D"/>
    <w:rsid w:val="00CF1A0F"/>
    <w:rsid w:val="00D02821"/>
    <w:rsid w:val="00D35D5E"/>
    <w:rsid w:val="00D36252"/>
    <w:rsid w:val="00D409BE"/>
    <w:rsid w:val="00D42BB3"/>
    <w:rsid w:val="00D4330B"/>
    <w:rsid w:val="00D460F1"/>
    <w:rsid w:val="00D51B44"/>
    <w:rsid w:val="00D6085D"/>
    <w:rsid w:val="00D66D57"/>
    <w:rsid w:val="00D76FD5"/>
    <w:rsid w:val="00D81480"/>
    <w:rsid w:val="00DA2E40"/>
    <w:rsid w:val="00DA5BF8"/>
    <w:rsid w:val="00DC71AA"/>
    <w:rsid w:val="00DD2FAB"/>
    <w:rsid w:val="00DE31F6"/>
    <w:rsid w:val="00DE627C"/>
    <w:rsid w:val="00DF1850"/>
    <w:rsid w:val="00E1230E"/>
    <w:rsid w:val="00E43945"/>
    <w:rsid w:val="00E46E7E"/>
    <w:rsid w:val="00E95631"/>
    <w:rsid w:val="00EC05AA"/>
    <w:rsid w:val="00F1173B"/>
    <w:rsid w:val="00F45F2E"/>
    <w:rsid w:val="00F80D5B"/>
    <w:rsid w:val="00F822F4"/>
    <w:rsid w:val="00FA538E"/>
    <w:rsid w:val="00FC06B6"/>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80F12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A17B8"/>
    <w:rPr>
      <w:rFonts w:ascii="Calibri" w:hAnsi="Calibri"/>
      <w:sz w:val="22"/>
    </w:rPr>
  </w:style>
  <w:style w:type="paragraph" w:styleId="Heading1">
    <w:name w:val="heading 1"/>
    <w:aliases w:val="Pocket"/>
    <w:basedOn w:val="Normal"/>
    <w:next w:val="Normal"/>
    <w:link w:val="Heading1Char"/>
    <w:uiPriority w:val="9"/>
    <w:qFormat/>
    <w:rsid w:val="006A17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A17B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A17B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A17B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A17B8"/>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6A17B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A17B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A17B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A17B8"/>
    <w:rPr>
      <w:rFonts w:asciiTheme="majorHAnsi" w:eastAsiaTheme="majorEastAsia" w:hAnsiTheme="majorHAnsi" w:cstheme="majorBidi"/>
      <w:b/>
      <w:bCs/>
      <w:iCs/>
      <w:sz w:val="26"/>
    </w:rPr>
  </w:style>
  <w:style w:type="paragraph" w:styleId="NoSpacing">
    <w:name w:val="No Spacing"/>
    <w:uiPriority w:val="1"/>
    <w:rsid w:val="006A17B8"/>
  </w:style>
  <w:style w:type="character" w:customStyle="1" w:styleId="StyleStyleBold12pt">
    <w:name w:val="Style Style Bold + 12 pt"/>
    <w:aliases w:val="Cite,Style 13 pt Bold"/>
    <w:basedOn w:val="DefaultParagraphFont"/>
    <w:uiPriority w:val="5"/>
    <w:qFormat/>
    <w:rsid w:val="006A17B8"/>
    <w:rPr>
      <w:b/>
      <w:sz w:val="24"/>
      <w:u w:val="none"/>
    </w:rPr>
  </w:style>
  <w:style w:type="character" w:customStyle="1" w:styleId="StyleBoldUnderline">
    <w:name w:val="Style Bold Underline"/>
    <w:aliases w:val="Underline,Style Underline"/>
    <w:basedOn w:val="DefaultParagraphFont"/>
    <w:uiPriority w:val="6"/>
    <w:qFormat/>
    <w:rsid w:val="006A17B8"/>
    <w:rPr>
      <w:b w:val="0"/>
      <w:sz w:val="22"/>
      <w:u w:val="single"/>
    </w:rPr>
  </w:style>
  <w:style w:type="paragraph" w:styleId="DocumentMap">
    <w:name w:val="Document Map"/>
    <w:basedOn w:val="Normal"/>
    <w:link w:val="DocumentMapChar"/>
    <w:uiPriority w:val="99"/>
    <w:semiHidden/>
    <w:unhideWhenUsed/>
    <w:rsid w:val="006A17B8"/>
    <w:rPr>
      <w:rFonts w:ascii="Lucida Grande" w:hAnsi="Lucida Grande" w:cs="Lucida Grande"/>
    </w:rPr>
  </w:style>
  <w:style w:type="character" w:customStyle="1" w:styleId="DocumentMapChar">
    <w:name w:val="Document Map Char"/>
    <w:basedOn w:val="DefaultParagraphFont"/>
    <w:link w:val="DocumentMap"/>
    <w:uiPriority w:val="99"/>
    <w:semiHidden/>
    <w:rsid w:val="006A17B8"/>
    <w:rPr>
      <w:rFonts w:ascii="Lucida Grande" w:hAnsi="Lucida Grande" w:cs="Lucida Grande"/>
      <w:sz w:val="22"/>
    </w:rPr>
  </w:style>
  <w:style w:type="paragraph" w:styleId="ListParagraph">
    <w:name w:val="List Paragraph"/>
    <w:basedOn w:val="Normal"/>
    <w:uiPriority w:val="34"/>
    <w:rsid w:val="006A17B8"/>
    <w:pPr>
      <w:ind w:left="720"/>
      <w:contextualSpacing/>
    </w:pPr>
  </w:style>
  <w:style w:type="paragraph" w:styleId="Header">
    <w:name w:val="header"/>
    <w:basedOn w:val="Normal"/>
    <w:link w:val="HeaderChar"/>
    <w:uiPriority w:val="99"/>
    <w:unhideWhenUsed/>
    <w:rsid w:val="006A17B8"/>
    <w:pPr>
      <w:tabs>
        <w:tab w:val="center" w:pos="4320"/>
        <w:tab w:val="right" w:pos="8640"/>
      </w:tabs>
    </w:pPr>
  </w:style>
  <w:style w:type="character" w:customStyle="1" w:styleId="HeaderChar">
    <w:name w:val="Header Char"/>
    <w:basedOn w:val="DefaultParagraphFont"/>
    <w:link w:val="Header"/>
    <w:uiPriority w:val="99"/>
    <w:rsid w:val="006A17B8"/>
    <w:rPr>
      <w:rFonts w:ascii="Calibri" w:hAnsi="Calibri"/>
      <w:sz w:val="22"/>
    </w:rPr>
  </w:style>
  <w:style w:type="paragraph" w:styleId="Footer">
    <w:name w:val="footer"/>
    <w:basedOn w:val="Normal"/>
    <w:link w:val="FooterChar"/>
    <w:uiPriority w:val="99"/>
    <w:unhideWhenUsed/>
    <w:rsid w:val="006A17B8"/>
    <w:pPr>
      <w:tabs>
        <w:tab w:val="center" w:pos="4320"/>
        <w:tab w:val="right" w:pos="8640"/>
      </w:tabs>
    </w:pPr>
  </w:style>
  <w:style w:type="character" w:customStyle="1" w:styleId="FooterChar">
    <w:name w:val="Footer Char"/>
    <w:basedOn w:val="DefaultParagraphFont"/>
    <w:link w:val="Footer"/>
    <w:uiPriority w:val="99"/>
    <w:rsid w:val="006A17B8"/>
    <w:rPr>
      <w:rFonts w:ascii="Calibri" w:hAnsi="Calibri"/>
      <w:sz w:val="22"/>
    </w:rPr>
  </w:style>
  <w:style w:type="character" w:styleId="PageNumber">
    <w:name w:val="page number"/>
    <w:basedOn w:val="DefaultParagraphFont"/>
    <w:uiPriority w:val="99"/>
    <w:semiHidden/>
    <w:unhideWhenUsed/>
    <w:rsid w:val="006A17B8"/>
  </w:style>
  <w:style w:type="character" w:styleId="Hyperlink">
    <w:name w:val="Hyperlink"/>
    <w:basedOn w:val="DefaultParagraphFont"/>
    <w:uiPriority w:val="99"/>
    <w:unhideWhenUsed/>
    <w:rsid w:val="006A17B8"/>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A17B8"/>
    <w:rPr>
      <w:rFonts w:ascii="Calibri" w:hAnsi="Calibri"/>
      <w:sz w:val="22"/>
    </w:rPr>
  </w:style>
  <w:style w:type="paragraph" w:styleId="Heading1">
    <w:name w:val="heading 1"/>
    <w:aliases w:val="Pocket"/>
    <w:basedOn w:val="Normal"/>
    <w:next w:val="Normal"/>
    <w:link w:val="Heading1Char"/>
    <w:uiPriority w:val="9"/>
    <w:qFormat/>
    <w:rsid w:val="006A17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A17B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A17B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A17B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A17B8"/>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6A17B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A17B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A17B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A17B8"/>
    <w:rPr>
      <w:rFonts w:asciiTheme="majorHAnsi" w:eastAsiaTheme="majorEastAsia" w:hAnsiTheme="majorHAnsi" w:cstheme="majorBidi"/>
      <w:b/>
      <w:bCs/>
      <w:iCs/>
      <w:sz w:val="26"/>
    </w:rPr>
  </w:style>
  <w:style w:type="paragraph" w:styleId="NoSpacing">
    <w:name w:val="No Spacing"/>
    <w:uiPriority w:val="1"/>
    <w:rsid w:val="006A17B8"/>
  </w:style>
  <w:style w:type="character" w:customStyle="1" w:styleId="StyleStyleBold12pt">
    <w:name w:val="Style Style Bold + 12 pt"/>
    <w:aliases w:val="Cite,Style 13 pt Bold"/>
    <w:basedOn w:val="DefaultParagraphFont"/>
    <w:uiPriority w:val="5"/>
    <w:qFormat/>
    <w:rsid w:val="006A17B8"/>
    <w:rPr>
      <w:b/>
      <w:sz w:val="24"/>
      <w:u w:val="none"/>
    </w:rPr>
  </w:style>
  <w:style w:type="character" w:customStyle="1" w:styleId="StyleBoldUnderline">
    <w:name w:val="Style Bold Underline"/>
    <w:aliases w:val="Underline,Style Underline"/>
    <w:basedOn w:val="DefaultParagraphFont"/>
    <w:uiPriority w:val="6"/>
    <w:qFormat/>
    <w:rsid w:val="006A17B8"/>
    <w:rPr>
      <w:b w:val="0"/>
      <w:sz w:val="22"/>
      <w:u w:val="single"/>
    </w:rPr>
  </w:style>
  <w:style w:type="paragraph" w:styleId="DocumentMap">
    <w:name w:val="Document Map"/>
    <w:basedOn w:val="Normal"/>
    <w:link w:val="DocumentMapChar"/>
    <w:uiPriority w:val="99"/>
    <w:semiHidden/>
    <w:unhideWhenUsed/>
    <w:rsid w:val="006A17B8"/>
    <w:rPr>
      <w:rFonts w:ascii="Lucida Grande" w:hAnsi="Lucida Grande" w:cs="Lucida Grande"/>
    </w:rPr>
  </w:style>
  <w:style w:type="character" w:customStyle="1" w:styleId="DocumentMapChar">
    <w:name w:val="Document Map Char"/>
    <w:basedOn w:val="DefaultParagraphFont"/>
    <w:link w:val="DocumentMap"/>
    <w:uiPriority w:val="99"/>
    <w:semiHidden/>
    <w:rsid w:val="006A17B8"/>
    <w:rPr>
      <w:rFonts w:ascii="Lucida Grande" w:hAnsi="Lucida Grande" w:cs="Lucida Grande"/>
      <w:sz w:val="22"/>
    </w:rPr>
  </w:style>
  <w:style w:type="paragraph" w:styleId="ListParagraph">
    <w:name w:val="List Paragraph"/>
    <w:basedOn w:val="Normal"/>
    <w:uiPriority w:val="34"/>
    <w:rsid w:val="006A17B8"/>
    <w:pPr>
      <w:ind w:left="720"/>
      <w:contextualSpacing/>
    </w:pPr>
  </w:style>
  <w:style w:type="paragraph" w:styleId="Header">
    <w:name w:val="header"/>
    <w:basedOn w:val="Normal"/>
    <w:link w:val="HeaderChar"/>
    <w:uiPriority w:val="99"/>
    <w:unhideWhenUsed/>
    <w:rsid w:val="006A17B8"/>
    <w:pPr>
      <w:tabs>
        <w:tab w:val="center" w:pos="4320"/>
        <w:tab w:val="right" w:pos="8640"/>
      </w:tabs>
    </w:pPr>
  </w:style>
  <w:style w:type="character" w:customStyle="1" w:styleId="HeaderChar">
    <w:name w:val="Header Char"/>
    <w:basedOn w:val="DefaultParagraphFont"/>
    <w:link w:val="Header"/>
    <w:uiPriority w:val="99"/>
    <w:rsid w:val="006A17B8"/>
    <w:rPr>
      <w:rFonts w:ascii="Calibri" w:hAnsi="Calibri"/>
      <w:sz w:val="22"/>
    </w:rPr>
  </w:style>
  <w:style w:type="paragraph" w:styleId="Footer">
    <w:name w:val="footer"/>
    <w:basedOn w:val="Normal"/>
    <w:link w:val="FooterChar"/>
    <w:uiPriority w:val="99"/>
    <w:unhideWhenUsed/>
    <w:rsid w:val="006A17B8"/>
    <w:pPr>
      <w:tabs>
        <w:tab w:val="center" w:pos="4320"/>
        <w:tab w:val="right" w:pos="8640"/>
      </w:tabs>
    </w:pPr>
  </w:style>
  <w:style w:type="character" w:customStyle="1" w:styleId="FooterChar">
    <w:name w:val="Footer Char"/>
    <w:basedOn w:val="DefaultParagraphFont"/>
    <w:link w:val="Footer"/>
    <w:uiPriority w:val="99"/>
    <w:rsid w:val="006A17B8"/>
    <w:rPr>
      <w:rFonts w:ascii="Calibri" w:hAnsi="Calibri"/>
      <w:sz w:val="22"/>
    </w:rPr>
  </w:style>
  <w:style w:type="character" w:styleId="PageNumber">
    <w:name w:val="page number"/>
    <w:basedOn w:val="DefaultParagraphFont"/>
    <w:uiPriority w:val="99"/>
    <w:semiHidden/>
    <w:unhideWhenUsed/>
    <w:rsid w:val="006A17B8"/>
  </w:style>
  <w:style w:type="character" w:styleId="Hyperlink">
    <w:name w:val="Hyperlink"/>
    <w:basedOn w:val="DefaultParagraphFont"/>
    <w:uiPriority w:val="99"/>
    <w:unhideWhenUsed/>
    <w:rsid w:val="006A17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2.hmc.edu/~evans/andersonwind.pdf" TargetMode="External"/><Relationship Id="rId14" Type="http://schemas.openxmlformats.org/officeDocument/2006/relationships/hyperlink" Target="http://nationalinterest.org/feature/the-five-most-powerful-navies-the-planet-10610" TargetMode="External"/><Relationship Id="rId15" Type="http://schemas.openxmlformats.org/officeDocument/2006/relationships/hyperlink" Target="http://ww2.gazette.net/stories/11202009/polinew195547_32521.shtml" TargetMode="External"/><Relationship Id="rId16" Type="http://schemas.openxmlformats.org/officeDocument/2006/relationships/hyperlink" Target="http://www.navy.mil/maritime/MaritimeStrategy.pdf" TargetMode="External"/><Relationship Id="rId17" Type="http://schemas.openxmlformats.org/officeDocument/2006/relationships/hyperlink" Target="http://ricks.foreignpolicy.com/posts/2014/04/03/a_view_from_the_high_seas_the_navy_is_now_more_important_than_other_services_becaus" TargetMode="External"/><Relationship Id="rId18" Type="http://schemas.openxmlformats.org/officeDocument/2006/relationships/hyperlink" Target="http://www.huffingtonpost.com/2014/05/11/solar-power_n_5297924.html" TargetMode="External"/><Relationship Id="rId19" Type="http://schemas.openxmlformats.org/officeDocument/2006/relationships/hyperlink" Target="http://www.intrafish.com/free_news/article1392230.ece" TargetMode="External"/><Relationship Id="rId50" Type="http://schemas.openxmlformats.org/officeDocument/2006/relationships/hyperlink" Target="http://www.fda.gov/animalveterinary/resourcesforyou/animalhealthliteracy/ucm213944.htm" TargetMode="External"/><Relationship Id="rId51" Type="http://schemas.openxmlformats.org/officeDocument/2006/relationships/hyperlink" Target="http://www.fda.gov/AnimalVeterinary/NewsEvents/CVMUpdates/ucm396078.htm" TargetMode="External"/><Relationship Id="rId52" Type="http://schemas.openxmlformats.org/officeDocument/2006/relationships/hyperlink" Target="http://www.fao.org/docrep/015/ba0114e/ba0114e.pdf" TargetMode="External"/><Relationship Id="rId53" Type="http://schemas.openxmlformats.org/officeDocument/2006/relationships/hyperlink" Target="http://www.fao.org/docrep/003/ab412e/ab412e22.htm" TargetMode="External"/><Relationship Id="rId54" Type="http://schemas.openxmlformats.org/officeDocument/2006/relationships/hyperlink" Target="http://www.clubdesargonautes.org/energie/sopacotec.pdf" TargetMode="External"/><Relationship Id="rId55" Type="http://schemas.openxmlformats.org/officeDocument/2006/relationships/hyperlink" Target="http://www.bigislandvideonews.com/2012/07/26/otec-plans-for-nelha-test-platform-detailed-in-draft-ea/" TargetMode="External"/><Relationship Id="rId56" Type="http://schemas.openxmlformats.org/officeDocument/2006/relationships/hyperlink" Target="https://suite.io/martin-cross/67qd266" TargetMode="External"/><Relationship Id="rId57" Type="http://schemas.openxmlformats.org/officeDocument/2006/relationships/hyperlink" Target="http://diplomacyandforeignaffairs.com/otec-experiences-spin-offs-road-ahead/" TargetMode="Externa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wvhighlands.org/wv_voice/?p=5062" TargetMode="External"/><Relationship Id="rId41" Type="http://schemas.openxmlformats.org/officeDocument/2006/relationships/hyperlink" Target="http://www.theguardian.com/environment/2011/aug/11/offshore-wind-farms-good-wildlife?commentpage=1" TargetMode="External"/><Relationship Id="rId42" Type="http://schemas.openxmlformats.org/officeDocument/2006/relationships/hyperlink" Target="http://iopscience.iop.org/1748-9326/6/3/035101" TargetMode="External"/><Relationship Id="rId43" Type="http://schemas.openxmlformats.org/officeDocument/2006/relationships/hyperlink" Target="http://www.theguardian.com/environment/wildlife" TargetMode="External"/><Relationship Id="rId44" Type="http://schemas.openxmlformats.org/officeDocument/2006/relationships/hyperlink" Target="http://www.theguardian.com/environment/marine-life" TargetMode="External"/><Relationship Id="rId45" Type="http://schemas.openxmlformats.org/officeDocument/2006/relationships/hyperlink" Target="http://www.imares.wur.nl/UK/" TargetMode="External"/><Relationship Id="rId46" Type="http://schemas.openxmlformats.org/officeDocument/2006/relationships/hyperlink" Target="http://www.theguardian.com/environment/energy" TargetMode="External"/><Relationship Id="rId47" Type="http://schemas.openxmlformats.org/officeDocument/2006/relationships/hyperlink" Target="http://www.homelandsecuritynewswire.com/dr20140522-floating-solar-power-plants-offer-many-benefits" TargetMode="External"/><Relationship Id="rId48" Type="http://schemas.openxmlformats.org/officeDocument/2006/relationships/hyperlink" Target="http://advocacy.britannica.com/blog/advocacy/2008/08/the-pros-and-cons-of-fish-farming" TargetMode="External"/><Relationship Id="rId49" Type="http://schemas.openxmlformats.org/officeDocument/2006/relationships/hyperlink" Target="http://thinkprogress.org/climate/2014/04/21/3422486/big-ag-takes-to-the-ocea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wea.org/blog/2012/06/onshore-wind-cheaper-than-fossil-fuels-by-2016/" TargetMode="External"/><Relationship Id="rId9" Type="http://schemas.openxmlformats.org/officeDocument/2006/relationships/hyperlink" Target="http://irserver.ucd.ie/bitstream/handle/10197/4751/Transmission%20Plng%20for%20Wind-Wiley%20d5.pdf?sequence=2" TargetMode="External"/><Relationship Id="rId30" Type="http://schemas.openxmlformats.org/officeDocument/2006/relationships/hyperlink" Target="https://suite.io/martin-cross/67qd266" TargetMode="External"/><Relationship Id="rId31" Type="http://schemas.openxmlformats.org/officeDocument/2006/relationships/hyperlink" Target="http://www.bigislandvideonews.com/2012/07/26/otec-plans-for-nelha-test-platform-detailed-in-draft-ea/" TargetMode="External"/><Relationship Id="rId32" Type="http://schemas.openxmlformats.org/officeDocument/2006/relationships/hyperlink" Target="http://www.nbcnews.com/id/13316942/ns/world_news-world_environment/t/russian-world-first-floating-nuclear-plant/" TargetMode="External"/><Relationship Id="rId33" Type="http://schemas.openxmlformats.org/officeDocument/2006/relationships/hyperlink" Target="http://ac.els-cdn.com.proxy.lib.umich.edu/S0960852410010138/1-s2.0-S0960852410010138-main.pdf?_tid=8affac92-14eb-11e4-a6ba-00000aab0f27&amp;acdnat=1406396441_232a52b0a2ecd174539c4fd61c931d81" TargetMode="External"/><Relationship Id="rId34" Type="http://schemas.openxmlformats.org/officeDocument/2006/relationships/hyperlink" Target="http://ac.els-cdn.com.proxy.lib.umich.edu/S0960852410010138/1-s2.0-S0960852410010138-main.pdf?_tid=8affac92-14eb-11e4-a6ba-00000aab0f27&amp;acdnat=1406396441_232a52b0a2ecd174539c4fd61c931d81" TargetMode="External"/><Relationship Id="rId35" Type="http://schemas.openxmlformats.org/officeDocument/2006/relationships/hyperlink" Target="http://ac.els-cdn.com.proxy.lib.umich.edu/S0960852410010138/1-s2.0-S0960852410010138-main.pdf?_tid=8affac92-14eb-11e4-a6ba-00000aab0f27&amp;acdnat=1406396441_232a52b0a2ecd174539c4fd61c931d81" TargetMode="External"/><Relationship Id="rId36" Type="http://schemas.openxmlformats.org/officeDocument/2006/relationships/hyperlink" Target="http://ac.els-cdn.com.proxy.lib.umich.edu/S0960852410010138/1-s2.0-S0960852410010138-main.pdf?_tid=8affac92-14eb-11e4-a6ba-00000aab0f27&amp;acdnat=1406396441_232a52b0a2ecd174539c4fd61c931d81" TargetMode="External"/><Relationship Id="rId37" Type="http://schemas.openxmlformats.org/officeDocument/2006/relationships/hyperlink" Target="http://www.scientificamerican.com/article/algae-biofuel-growth-environmental-impact/" TargetMode="External"/><Relationship Id="rId38" Type="http://schemas.openxmlformats.org/officeDocument/2006/relationships/hyperlink" Target="http://wvhighlands.org/wv_voice/?p=5062" TargetMode="External"/><Relationship Id="rId39" Type="http://schemas.openxmlformats.org/officeDocument/2006/relationships/hyperlink" Target="http://wvhighlands.org/wv_voice/?p=5062" TargetMode="External"/><Relationship Id="rId20" Type="http://schemas.openxmlformats.org/officeDocument/2006/relationships/hyperlink" Target="http://www.nytimes.com/2007/01/03/health/03iht-snisrael.html?_r=0" TargetMode="External"/><Relationship Id="rId21" Type="http://schemas.openxmlformats.org/officeDocument/2006/relationships/hyperlink" Target="http://www.scotsman.com/business/food-drink-agriculture/sea-change-as-farm-grows-fish-on-land-1-2734685" TargetMode="External"/><Relationship Id="rId22" Type="http://schemas.openxmlformats.org/officeDocument/2006/relationships/hyperlink" Target="http://alexrenton.com/2013/05/23/the-future-of-fish-farming/" TargetMode="External"/><Relationship Id="rId23" Type="http://schemas.openxmlformats.org/officeDocument/2006/relationships/hyperlink" Target="http://alexrenton.com/2013/05/23/the-future-of-fish-farming/" TargetMode="External"/><Relationship Id="rId24" Type="http://schemas.openxmlformats.org/officeDocument/2006/relationships/hyperlink" Target="http://www.int" TargetMode="External"/><Relationship Id="rId25" Type="http://schemas.openxmlformats.org/officeDocument/2006/relationships/hyperlink" Target="http://advocacy.britannica.com/blog/advocacy/2008/08/the-pros-and-cons-of-fish-farming" TargetMode="External"/><Relationship Id="rId26" Type="http://schemas.openxmlformats.org/officeDocument/2006/relationships/hyperlink" Target="http://0101.nccdn.net/1_5/089/0ca/2d8/tj-landbased2-oct17.pdf" TargetMode="External"/><Relationship Id="rId27" Type="http://schemas.openxmlformats.org/officeDocument/2006/relationships/hyperlink" Target="http://www.thefishsite.com/articles/43/fish-diseases-in-aquaculture" TargetMode="External"/><Relationship Id="rId28" Type="http://schemas.openxmlformats.org/officeDocument/2006/relationships/hyperlink" Target="file:///C:/Users/Michelle/Documents/Executive%20Summary%20US%209.4.13%20V5.pdf" TargetMode="External"/><Relationship Id="rId29" Type="http://schemas.openxmlformats.org/officeDocument/2006/relationships/hyperlink" Target="http://www.nrel.gov" TargetMode="External"/><Relationship Id="rId10" Type="http://schemas.openxmlformats.org/officeDocument/2006/relationships/hyperlink" Target="http://www.boythorpewindenergy.co.uk/wind-turbine-advice/onshore-vs-offshore-wind-energy/,7/15/" TargetMode="External"/><Relationship Id="rId11" Type="http://schemas.openxmlformats.org/officeDocument/2006/relationships/hyperlink" Target="http://wvhighlands.org/wv_voice/?p=5062" TargetMode="External"/><Relationship Id="rId12" Type="http://schemas.openxmlformats.org/officeDocument/2006/relationships/hyperlink" Target="http://www.renewableenergyworld.com/rea/news/article/2014/04/u-k-onshore-wind-power-will-lose-subsidies-conservatives-s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20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128</TotalTime>
  <Pages>124</Pages>
  <Words>58464</Words>
  <Characters>333247</Characters>
  <Application>Microsoft Macintosh Word</Application>
  <DocSecurity>0</DocSecurity>
  <Lines>2777</Lines>
  <Paragraphs>781</Paragraphs>
  <ScaleCrop>false</ScaleCrop>
  <Company>Whitman College</Company>
  <LinksUpToDate>false</LinksUpToDate>
  <CharactersWithSpaces>390930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30</cp:revision>
  <dcterms:created xsi:type="dcterms:W3CDTF">2014-07-20T22:09:00Z</dcterms:created>
  <dcterms:modified xsi:type="dcterms:W3CDTF">2014-08-01T07:35:00Z</dcterms:modified>
</cp:coreProperties>
</file>