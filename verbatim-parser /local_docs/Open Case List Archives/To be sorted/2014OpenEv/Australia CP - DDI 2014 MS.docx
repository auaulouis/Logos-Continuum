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993308" w14:textId="77777777" w:rsidR="00B44200" w:rsidRDefault="00B44200" w:rsidP="00B44200">
      <w:pPr>
        <w:pStyle w:val="Heading1"/>
      </w:pPr>
      <w:r>
        <w:t>Australia CP</w:t>
      </w:r>
    </w:p>
    <w:p w14:paraId="2E478B34" w14:textId="64250ECE" w:rsidR="00B44200" w:rsidRDefault="00B44200" w:rsidP="00B44200">
      <w:pPr>
        <w:pStyle w:val="Heading2"/>
      </w:pPr>
      <w:r>
        <w:lastRenderedPageBreak/>
        <w:t>1nc</w:t>
      </w:r>
      <w:r w:rsidR="007E6AE6">
        <w:t xml:space="preserve"> shell</w:t>
      </w:r>
      <w:r w:rsidR="001C6F23">
        <w:t xml:space="preserve"> (generic)</w:t>
      </w:r>
    </w:p>
    <w:p w14:paraId="09B426CE" w14:textId="77777777" w:rsidR="00B44200" w:rsidRDefault="00B44200" w:rsidP="00B44200">
      <w:pPr>
        <w:pStyle w:val="Heading4"/>
        <w:rPr>
          <w:rFonts w:ascii="Calibri" w:hAnsi="Calibri"/>
        </w:rPr>
      </w:pPr>
      <w:r w:rsidRPr="00913C34">
        <w:rPr>
          <w:rFonts w:ascii="Calibri" w:hAnsi="Calibri"/>
        </w:rPr>
        <w:t xml:space="preserve">The Commonwealth of Australia should </w:t>
      </w:r>
      <w:r>
        <w:rPr>
          <w:rFonts w:ascii="Calibri" w:hAnsi="Calibri"/>
        </w:rPr>
        <w:t>________________________________</w:t>
      </w:r>
      <w:r w:rsidRPr="00913C34">
        <w:rPr>
          <w:rFonts w:ascii="Calibri" w:hAnsi="Calibri"/>
        </w:rPr>
        <w:t>.</w:t>
      </w:r>
    </w:p>
    <w:p w14:paraId="5F41694D" w14:textId="397A2146" w:rsidR="006C5FE3" w:rsidRDefault="006C5FE3" w:rsidP="006C5FE3">
      <w:pPr>
        <w:pStyle w:val="Heading4"/>
      </w:pPr>
      <w:r>
        <w:t>Australia should do ocean</w:t>
      </w:r>
      <w:r w:rsidR="00036CC1">
        <w:t>ic</w:t>
      </w:r>
      <w:r>
        <w:t xml:space="preserve"> development</w:t>
      </w:r>
      <w:r w:rsidR="00B91EA3">
        <w:t xml:space="preserve"> through </w:t>
      </w:r>
      <w:proofErr w:type="spellStart"/>
      <w:r w:rsidR="00B91EA3">
        <w:t>AusAID</w:t>
      </w:r>
      <w:proofErr w:type="spellEnd"/>
      <w:r w:rsidR="00F370DB">
        <w:t xml:space="preserve"> – </w:t>
      </w:r>
      <w:r w:rsidR="00036CC1">
        <w:t xml:space="preserve">its territorial waters are key – </w:t>
      </w:r>
      <w:r w:rsidR="00F370DB">
        <w:t>allows them assume an ocean leadership role</w:t>
      </w:r>
      <w:r w:rsidR="00B91EA3">
        <w:t xml:space="preserve"> </w:t>
      </w:r>
    </w:p>
    <w:p w14:paraId="6B719F37" w14:textId="77777777" w:rsidR="00B91EA3" w:rsidRPr="00036CC1" w:rsidRDefault="00B91EA3" w:rsidP="00B91EA3">
      <w:pPr>
        <w:rPr>
          <w:sz w:val="16"/>
          <w:szCs w:val="16"/>
        </w:rPr>
      </w:pPr>
      <w:r w:rsidRPr="00036CC1">
        <w:rPr>
          <w:sz w:val="16"/>
          <w:szCs w:val="16"/>
        </w:rPr>
        <w:t>-</w:t>
      </w:r>
      <w:proofErr w:type="gramStart"/>
      <w:r w:rsidRPr="00036CC1">
        <w:rPr>
          <w:sz w:val="16"/>
          <w:szCs w:val="16"/>
        </w:rPr>
        <w:t>solves</w:t>
      </w:r>
      <w:proofErr w:type="gramEnd"/>
      <w:r w:rsidRPr="00036CC1">
        <w:rPr>
          <w:sz w:val="16"/>
          <w:szCs w:val="16"/>
        </w:rPr>
        <w:t xml:space="preserve"> fisheries</w:t>
      </w:r>
    </w:p>
    <w:p w14:paraId="00F5DE92" w14:textId="2900A0FA" w:rsidR="00B91EA3" w:rsidRPr="00036CC1" w:rsidRDefault="00B91EA3" w:rsidP="00B91EA3">
      <w:pPr>
        <w:rPr>
          <w:sz w:val="16"/>
          <w:szCs w:val="16"/>
        </w:rPr>
      </w:pPr>
      <w:r w:rsidRPr="00036CC1">
        <w:rPr>
          <w:sz w:val="16"/>
          <w:szCs w:val="16"/>
        </w:rPr>
        <w:t>-</w:t>
      </w:r>
      <w:proofErr w:type="gramStart"/>
      <w:r w:rsidRPr="00036CC1">
        <w:rPr>
          <w:sz w:val="16"/>
          <w:szCs w:val="16"/>
        </w:rPr>
        <w:t>solves</w:t>
      </w:r>
      <w:proofErr w:type="gramEnd"/>
      <w:r w:rsidRPr="00036CC1">
        <w:rPr>
          <w:sz w:val="16"/>
          <w:szCs w:val="16"/>
        </w:rPr>
        <w:t xml:space="preserve"> poverty</w:t>
      </w:r>
    </w:p>
    <w:p w14:paraId="73683591" w14:textId="77777777" w:rsidR="00B91EA3" w:rsidRPr="00036CC1" w:rsidRDefault="00B91EA3" w:rsidP="00B91EA3">
      <w:pPr>
        <w:rPr>
          <w:sz w:val="16"/>
          <w:szCs w:val="16"/>
        </w:rPr>
      </w:pPr>
      <w:r w:rsidRPr="00036CC1">
        <w:rPr>
          <w:sz w:val="16"/>
          <w:szCs w:val="16"/>
        </w:rPr>
        <w:t>-</w:t>
      </w:r>
      <w:proofErr w:type="gramStart"/>
      <w:r w:rsidRPr="00036CC1">
        <w:rPr>
          <w:sz w:val="16"/>
          <w:szCs w:val="16"/>
        </w:rPr>
        <w:t>solves</w:t>
      </w:r>
      <w:proofErr w:type="gramEnd"/>
      <w:r w:rsidRPr="00036CC1">
        <w:rPr>
          <w:sz w:val="16"/>
          <w:szCs w:val="16"/>
        </w:rPr>
        <w:t xml:space="preserve"> piracy</w:t>
      </w:r>
    </w:p>
    <w:p w14:paraId="7FDBF428" w14:textId="77777777" w:rsidR="00B91EA3" w:rsidRPr="00036CC1" w:rsidRDefault="00B91EA3" w:rsidP="00B91EA3">
      <w:pPr>
        <w:rPr>
          <w:sz w:val="16"/>
          <w:szCs w:val="16"/>
        </w:rPr>
      </w:pPr>
      <w:r w:rsidRPr="00036CC1">
        <w:rPr>
          <w:sz w:val="16"/>
          <w:szCs w:val="16"/>
        </w:rPr>
        <w:t>-</w:t>
      </w:r>
      <w:proofErr w:type="gramStart"/>
      <w:r w:rsidRPr="00036CC1">
        <w:rPr>
          <w:sz w:val="16"/>
          <w:szCs w:val="16"/>
        </w:rPr>
        <w:t>solves</w:t>
      </w:r>
      <w:proofErr w:type="gramEnd"/>
      <w:r w:rsidRPr="00036CC1">
        <w:rPr>
          <w:sz w:val="16"/>
          <w:szCs w:val="16"/>
        </w:rPr>
        <w:t xml:space="preserve"> </w:t>
      </w:r>
      <w:proofErr w:type="spellStart"/>
      <w:r w:rsidRPr="00036CC1">
        <w:rPr>
          <w:sz w:val="16"/>
          <w:szCs w:val="16"/>
        </w:rPr>
        <w:t>scidip</w:t>
      </w:r>
      <w:proofErr w:type="spellEnd"/>
    </w:p>
    <w:p w14:paraId="3432B145" w14:textId="3A60E562" w:rsidR="00B91EA3" w:rsidRPr="00036CC1" w:rsidRDefault="00B91EA3" w:rsidP="00B91EA3">
      <w:pPr>
        <w:rPr>
          <w:sz w:val="16"/>
          <w:szCs w:val="16"/>
        </w:rPr>
      </w:pPr>
      <w:r w:rsidRPr="00036CC1">
        <w:rPr>
          <w:sz w:val="16"/>
          <w:szCs w:val="16"/>
        </w:rPr>
        <w:t>-</w:t>
      </w:r>
      <w:proofErr w:type="gramStart"/>
      <w:r w:rsidRPr="00036CC1">
        <w:rPr>
          <w:sz w:val="16"/>
          <w:szCs w:val="16"/>
        </w:rPr>
        <w:t>solves</w:t>
      </w:r>
      <w:proofErr w:type="gramEnd"/>
      <w:r w:rsidRPr="00036CC1">
        <w:rPr>
          <w:sz w:val="16"/>
          <w:szCs w:val="16"/>
        </w:rPr>
        <w:t xml:space="preserve"> health</w:t>
      </w:r>
    </w:p>
    <w:p w14:paraId="17C77EF5" w14:textId="77777777" w:rsidR="006C5FE3" w:rsidRPr="006C5FE3" w:rsidRDefault="006C5FE3" w:rsidP="006C5FE3">
      <w:pPr>
        <w:rPr>
          <w:rStyle w:val="StyleStyleBold12pt"/>
          <w:b w:val="0"/>
          <w:sz w:val="22"/>
          <w:szCs w:val="22"/>
        </w:rPr>
      </w:pPr>
      <w:r>
        <w:rPr>
          <w:rStyle w:val="StyleStyleBold12pt"/>
        </w:rPr>
        <w:t xml:space="preserve">Bateman and Bergin 12 </w:t>
      </w:r>
      <w:r w:rsidRPr="006C5FE3">
        <w:rPr>
          <w:rStyle w:val="StyleStyleBold12pt"/>
          <w:b w:val="0"/>
          <w:sz w:val="22"/>
          <w:szCs w:val="22"/>
        </w:rPr>
        <w:t xml:space="preserve">– *Senior Fellow and Adviser to the Maritime Security </w:t>
      </w:r>
      <w:proofErr w:type="spellStart"/>
      <w:r w:rsidRPr="006C5FE3">
        <w:rPr>
          <w:rStyle w:val="StyleStyleBold12pt"/>
          <w:b w:val="0"/>
          <w:sz w:val="22"/>
          <w:szCs w:val="22"/>
        </w:rPr>
        <w:t>Programme</w:t>
      </w:r>
      <w:proofErr w:type="spellEnd"/>
      <w:r w:rsidRPr="006C5FE3">
        <w:rPr>
          <w:rStyle w:val="StyleStyleBold12pt"/>
          <w:b w:val="0"/>
          <w:sz w:val="22"/>
          <w:szCs w:val="22"/>
        </w:rPr>
        <w:t xml:space="preserve"> at the S </w:t>
      </w:r>
      <w:proofErr w:type="spellStart"/>
      <w:r w:rsidRPr="006C5FE3">
        <w:rPr>
          <w:rStyle w:val="StyleStyleBold12pt"/>
          <w:b w:val="0"/>
          <w:sz w:val="22"/>
          <w:szCs w:val="22"/>
        </w:rPr>
        <w:t>Rajaratnam</w:t>
      </w:r>
      <w:proofErr w:type="spellEnd"/>
      <w:r w:rsidRPr="006C5FE3">
        <w:rPr>
          <w:rStyle w:val="StyleStyleBold12pt"/>
          <w:b w:val="0"/>
          <w:sz w:val="22"/>
          <w:szCs w:val="22"/>
        </w:rPr>
        <w:t xml:space="preserve"> School of </w:t>
      </w:r>
      <w:proofErr w:type="spellStart"/>
      <w:r w:rsidRPr="006C5FE3">
        <w:rPr>
          <w:rStyle w:val="StyleStyleBold12pt"/>
          <w:b w:val="0"/>
          <w:sz w:val="22"/>
          <w:szCs w:val="22"/>
        </w:rPr>
        <w:t>Interational</w:t>
      </w:r>
      <w:proofErr w:type="spellEnd"/>
      <w:r w:rsidRPr="006C5FE3">
        <w:rPr>
          <w:rStyle w:val="StyleStyleBold12pt"/>
          <w:b w:val="0"/>
          <w:sz w:val="22"/>
          <w:szCs w:val="22"/>
        </w:rPr>
        <w:t xml:space="preserve"> Studies at the </w:t>
      </w:r>
      <w:proofErr w:type="spellStart"/>
      <w:r w:rsidRPr="006C5FE3">
        <w:rPr>
          <w:rStyle w:val="StyleStyleBold12pt"/>
          <w:b w:val="0"/>
          <w:sz w:val="22"/>
          <w:szCs w:val="22"/>
        </w:rPr>
        <w:t>Nanyang</w:t>
      </w:r>
      <w:proofErr w:type="spellEnd"/>
      <w:r w:rsidRPr="006C5FE3">
        <w:rPr>
          <w:rStyle w:val="StyleStyleBold12pt"/>
          <w:b w:val="0"/>
          <w:sz w:val="22"/>
          <w:szCs w:val="22"/>
        </w:rPr>
        <w:t xml:space="preserve"> Technological University in Singapore; Professorial Research Fellow at the Australian National Centre for Ocean Resources and Security at the University of Wollongong; Retired Commodore from the Royal Australian Navy AND **Deputy Director at ASPI; Consultant on Ocean Development and Management</w:t>
      </w:r>
    </w:p>
    <w:p w14:paraId="5B5E3D24" w14:textId="77777777" w:rsidR="006C5FE3" w:rsidRDefault="006C5FE3" w:rsidP="006C5FE3">
      <w:pPr>
        <w:rPr>
          <w:rStyle w:val="StyleStyleBold12pt"/>
          <w:b w:val="0"/>
          <w:sz w:val="22"/>
          <w:szCs w:val="22"/>
        </w:rPr>
      </w:pPr>
      <w:r w:rsidRPr="006C5FE3">
        <w:rPr>
          <w:rStyle w:val="StyleStyleBold12pt"/>
          <w:b w:val="0"/>
          <w:sz w:val="22"/>
          <w:szCs w:val="22"/>
        </w:rPr>
        <w:t xml:space="preserve">(Dr. Sam and Dr. Anthony, “Making waves: Australian ocean development assistance”, </w:t>
      </w:r>
      <w:r w:rsidRPr="006C5FE3">
        <w:rPr>
          <w:rStyle w:val="StyleStyleBold12pt"/>
          <w:b w:val="0"/>
          <w:i/>
          <w:sz w:val="22"/>
          <w:szCs w:val="22"/>
        </w:rPr>
        <w:t xml:space="preserve">Policy Analysis: Australian Strategic Policy Institute (ASPI), </w:t>
      </w:r>
      <w:r w:rsidRPr="006C5FE3">
        <w:rPr>
          <w:rStyle w:val="StyleStyleBold12pt"/>
          <w:b w:val="0"/>
          <w:sz w:val="22"/>
          <w:szCs w:val="22"/>
        </w:rPr>
        <w:t>9/12/12, https://www.aspi.org.au/publications/making-waves-australian-ocean-development-assistance-by-sam-bateman-and-anthony-bergin/Policy_Analysis107_maritime_aid.pdf)//</w:t>
      </w:r>
      <w:proofErr w:type="spellStart"/>
      <w:r w:rsidRPr="006C5FE3">
        <w:rPr>
          <w:rStyle w:val="StyleStyleBold12pt"/>
          <w:b w:val="0"/>
          <w:sz w:val="22"/>
          <w:szCs w:val="22"/>
        </w:rPr>
        <w:t>krishnik</w:t>
      </w:r>
      <w:proofErr w:type="spellEnd"/>
    </w:p>
    <w:p w14:paraId="495C7A80" w14:textId="77777777" w:rsidR="00F370DB" w:rsidRDefault="00F370DB" w:rsidP="006C5FE3">
      <w:pPr>
        <w:rPr>
          <w:rStyle w:val="StyleStyleBold12pt"/>
          <w:b w:val="0"/>
          <w:sz w:val="22"/>
          <w:szCs w:val="22"/>
        </w:rPr>
      </w:pPr>
    </w:p>
    <w:p w14:paraId="7BD453F7" w14:textId="664EAE25" w:rsidR="00F370DB" w:rsidRPr="00B91EA3" w:rsidRDefault="00F370DB" w:rsidP="00F370DB">
      <w:pPr>
        <w:rPr>
          <w:rStyle w:val="StyleStyleBold12pt"/>
          <w:b w:val="0"/>
          <w:sz w:val="16"/>
          <w:szCs w:val="22"/>
        </w:rPr>
      </w:pPr>
      <w:r w:rsidRPr="00B91EA3">
        <w:rPr>
          <w:rStyle w:val="StyleStyleBold12pt"/>
          <w:b w:val="0"/>
          <w:sz w:val="16"/>
          <w:szCs w:val="22"/>
        </w:rPr>
        <w:t xml:space="preserve">Australia is a three-ocean country, with the Pacific Ocean to the east, the </w:t>
      </w:r>
      <w:r w:rsidR="00B91EA3" w:rsidRPr="00B91EA3">
        <w:rPr>
          <w:rStyle w:val="StyleStyleBold12pt"/>
          <w:b w:val="0"/>
          <w:sz w:val="12"/>
          <w:szCs w:val="22"/>
        </w:rPr>
        <w:t>¶</w:t>
      </w:r>
      <w:r w:rsidRPr="00B91EA3">
        <w:rPr>
          <w:rStyle w:val="StyleStyleBold12pt"/>
          <w:b w:val="0"/>
          <w:sz w:val="16"/>
          <w:szCs w:val="22"/>
        </w:rPr>
        <w:t xml:space="preserve"> Southern Ocean to the south, and the Indian Ocean to the west. We are </w:t>
      </w:r>
      <w:r w:rsidR="00B91EA3" w:rsidRPr="00B91EA3">
        <w:rPr>
          <w:rStyle w:val="StyleStyleBold12pt"/>
          <w:b w:val="0"/>
          <w:sz w:val="12"/>
          <w:szCs w:val="22"/>
        </w:rPr>
        <w:t>¶</w:t>
      </w:r>
      <w:r w:rsidRPr="00B91EA3">
        <w:rPr>
          <w:rStyle w:val="StyleStyleBold12pt"/>
          <w:b w:val="0"/>
          <w:sz w:val="16"/>
          <w:szCs w:val="22"/>
        </w:rPr>
        <w:t xml:space="preserve"> linked to our archipelagic </w:t>
      </w:r>
      <w:proofErr w:type="spellStart"/>
      <w:r w:rsidRPr="00B91EA3">
        <w:rPr>
          <w:rStyle w:val="StyleStyleBold12pt"/>
          <w:b w:val="0"/>
          <w:sz w:val="16"/>
          <w:szCs w:val="22"/>
        </w:rPr>
        <w:t>neighbours</w:t>
      </w:r>
      <w:proofErr w:type="spellEnd"/>
      <w:r w:rsidRPr="00B91EA3">
        <w:rPr>
          <w:rStyle w:val="StyleStyleBold12pt"/>
          <w:b w:val="0"/>
          <w:sz w:val="16"/>
          <w:szCs w:val="22"/>
        </w:rPr>
        <w:t xml:space="preserve"> to the north by a chain of seas from the </w:t>
      </w:r>
      <w:r w:rsidR="00B91EA3" w:rsidRPr="00B91EA3">
        <w:rPr>
          <w:rStyle w:val="StyleStyleBold12pt"/>
          <w:b w:val="0"/>
          <w:sz w:val="12"/>
          <w:szCs w:val="22"/>
        </w:rPr>
        <w:t>¶</w:t>
      </w:r>
      <w:r w:rsidRPr="00B91EA3">
        <w:rPr>
          <w:rStyle w:val="StyleStyleBold12pt"/>
          <w:b w:val="0"/>
          <w:sz w:val="16"/>
          <w:szCs w:val="22"/>
        </w:rPr>
        <w:t xml:space="preserve"> Timor Sea in the northwest through the Arafura Sea and the Torres Strait to </w:t>
      </w:r>
      <w:r w:rsidR="00B91EA3" w:rsidRPr="00B91EA3">
        <w:rPr>
          <w:rStyle w:val="StyleStyleBold12pt"/>
          <w:b w:val="0"/>
          <w:sz w:val="12"/>
          <w:szCs w:val="22"/>
        </w:rPr>
        <w:t>¶</w:t>
      </w:r>
      <w:r w:rsidRPr="00B91EA3">
        <w:rPr>
          <w:rStyle w:val="StyleStyleBold12pt"/>
          <w:b w:val="0"/>
          <w:sz w:val="16"/>
          <w:szCs w:val="22"/>
        </w:rPr>
        <w:t xml:space="preserve"> the Coral Sea in the northeast</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Australia has the largest area of maritime jurisdiction in the Indo-Pacific </w:t>
      </w:r>
      <w:r w:rsidR="00B91EA3" w:rsidRPr="00B91EA3">
        <w:rPr>
          <w:rStyle w:val="StyleStyleBold12pt"/>
          <w:b w:val="0"/>
          <w:sz w:val="12"/>
          <w:szCs w:val="22"/>
        </w:rPr>
        <w:t>¶</w:t>
      </w:r>
      <w:r w:rsidRPr="00B91EA3">
        <w:rPr>
          <w:rStyle w:val="StyleStyleBold12pt"/>
          <w:b w:val="0"/>
          <w:sz w:val="16"/>
          <w:szCs w:val="22"/>
        </w:rPr>
        <w:t xml:space="preserve"> region, including an exclusive economic zone (EEZ) of 8.15 million square </w:t>
      </w:r>
      <w:r w:rsidR="00B91EA3" w:rsidRPr="00B91EA3">
        <w:rPr>
          <w:rStyle w:val="StyleStyleBold12pt"/>
          <w:b w:val="0"/>
          <w:sz w:val="12"/>
          <w:szCs w:val="22"/>
        </w:rPr>
        <w:t>¶</w:t>
      </w:r>
      <w:r w:rsidRPr="00B91EA3">
        <w:rPr>
          <w:rStyle w:val="StyleStyleBold12pt"/>
          <w:b w:val="0"/>
          <w:sz w:val="16"/>
          <w:szCs w:val="22"/>
        </w:rPr>
        <w:t xml:space="preserve"> </w:t>
      </w:r>
      <w:proofErr w:type="spellStart"/>
      <w:r w:rsidRPr="00B91EA3">
        <w:rPr>
          <w:rStyle w:val="StyleStyleBold12pt"/>
          <w:b w:val="0"/>
          <w:sz w:val="16"/>
          <w:szCs w:val="22"/>
        </w:rPr>
        <w:t>kilometres</w:t>
      </w:r>
      <w:proofErr w:type="spellEnd"/>
      <w:r w:rsidRPr="00B91EA3">
        <w:rPr>
          <w:rStyle w:val="StyleStyleBold12pt"/>
          <w:b w:val="0"/>
          <w:sz w:val="16"/>
          <w:szCs w:val="22"/>
        </w:rPr>
        <w:t xml:space="preserve">. Our archipelagic </w:t>
      </w:r>
      <w:proofErr w:type="spellStart"/>
      <w:r w:rsidRPr="00B91EA3">
        <w:rPr>
          <w:rStyle w:val="StyleStyleBold12pt"/>
          <w:b w:val="0"/>
          <w:sz w:val="16"/>
          <w:szCs w:val="22"/>
        </w:rPr>
        <w:t>neighbours</w:t>
      </w:r>
      <w:proofErr w:type="spellEnd"/>
      <w:r w:rsidRPr="00B91EA3">
        <w:rPr>
          <w:rStyle w:val="StyleStyleBold12pt"/>
          <w:b w:val="0"/>
          <w:sz w:val="16"/>
          <w:szCs w:val="22"/>
        </w:rPr>
        <w:t xml:space="preserve">—Indonesia, Papua New Guinea, </w:t>
      </w:r>
      <w:r w:rsidR="00B91EA3" w:rsidRPr="00B91EA3">
        <w:rPr>
          <w:rStyle w:val="StyleStyleBold12pt"/>
          <w:b w:val="0"/>
          <w:sz w:val="12"/>
          <w:szCs w:val="22"/>
        </w:rPr>
        <w:t>¶</w:t>
      </w:r>
      <w:r w:rsidRPr="00B91EA3">
        <w:rPr>
          <w:rStyle w:val="StyleStyleBold12pt"/>
          <w:b w:val="0"/>
          <w:sz w:val="16"/>
          <w:szCs w:val="22"/>
        </w:rPr>
        <w:t xml:space="preserve"> the Philippines, the Solomon Islands, Fiji and Vanuatu—all have large EEZs. </w:t>
      </w:r>
      <w:r w:rsidR="00B91EA3" w:rsidRPr="00B91EA3">
        <w:rPr>
          <w:rStyle w:val="StyleStyleBold12pt"/>
          <w:b w:val="0"/>
          <w:sz w:val="12"/>
          <w:szCs w:val="22"/>
        </w:rPr>
        <w:t>¶</w:t>
      </w:r>
      <w:r w:rsidRPr="00B91EA3">
        <w:rPr>
          <w:rStyle w:val="StyleStyleBold12pt"/>
          <w:b w:val="0"/>
          <w:sz w:val="16"/>
          <w:szCs w:val="22"/>
        </w:rPr>
        <w:t xml:space="preserve"> Madagascar, Mauritius and the Seychelles in the Indian Ocean and many </w:t>
      </w:r>
      <w:r w:rsidR="00B91EA3" w:rsidRPr="00B91EA3">
        <w:rPr>
          <w:rStyle w:val="StyleStyleBold12pt"/>
          <w:b w:val="0"/>
          <w:sz w:val="12"/>
          <w:szCs w:val="22"/>
        </w:rPr>
        <w:t>¶</w:t>
      </w:r>
      <w:r w:rsidRPr="00B91EA3">
        <w:rPr>
          <w:rStyle w:val="StyleStyleBold12pt"/>
          <w:b w:val="0"/>
          <w:sz w:val="16"/>
          <w:szCs w:val="22"/>
        </w:rPr>
        <w:t xml:space="preserve"> Pacific island countries have EEZs of over 1 million square </w:t>
      </w:r>
      <w:proofErr w:type="spellStart"/>
      <w:r w:rsidRPr="00B91EA3">
        <w:rPr>
          <w:rStyle w:val="StyleStyleBold12pt"/>
          <w:b w:val="0"/>
          <w:sz w:val="16"/>
          <w:szCs w:val="22"/>
        </w:rPr>
        <w:t>kilometres</w:t>
      </w:r>
      <w:proofErr w:type="spellEnd"/>
      <w:r w:rsidRPr="00B91EA3">
        <w:rPr>
          <w:rStyle w:val="StyleStyleBold12pt"/>
          <w:b w:val="0"/>
          <w:sz w:val="16"/>
          <w:szCs w:val="22"/>
        </w:rPr>
        <w:t xml:space="preserve">. So do </w:t>
      </w:r>
      <w:r w:rsidR="00B91EA3" w:rsidRPr="00B91EA3">
        <w:rPr>
          <w:rStyle w:val="StyleStyleBold12pt"/>
          <w:b w:val="0"/>
          <w:sz w:val="12"/>
          <w:szCs w:val="22"/>
        </w:rPr>
        <w:t>¶</w:t>
      </w:r>
      <w:r w:rsidRPr="00B91EA3">
        <w:rPr>
          <w:rStyle w:val="StyleStyleBold12pt"/>
          <w:b w:val="0"/>
          <w:sz w:val="16"/>
          <w:szCs w:val="22"/>
        </w:rPr>
        <w:t xml:space="preserve"> several East African countries, including Somalia. </w:t>
      </w:r>
      <w:r w:rsidRPr="008E77B4">
        <w:rPr>
          <w:rStyle w:val="StyleBoldUnderline"/>
        </w:rPr>
        <w:t xml:space="preserve">The economic potential of </w:t>
      </w:r>
      <w:r w:rsidR="00B91EA3" w:rsidRPr="00B91EA3">
        <w:rPr>
          <w:rStyle w:val="StyleBoldUnderline"/>
          <w:b w:val="0"/>
          <w:sz w:val="12"/>
          <w:u w:val="none"/>
        </w:rPr>
        <w:t>¶</w:t>
      </w:r>
      <w:r w:rsidRPr="008E77B4">
        <w:rPr>
          <w:rStyle w:val="StyleBoldUnderline"/>
        </w:rPr>
        <w:t xml:space="preserve"> the maritime zones of these developing countries is mostly </w:t>
      </w:r>
      <w:proofErr w:type="spellStart"/>
      <w:r w:rsidRPr="008E77B4">
        <w:rPr>
          <w:rStyle w:val="StyleBoldUnderline"/>
        </w:rPr>
        <w:t>unrealised</w:t>
      </w:r>
      <w:proofErr w:type="spellEnd"/>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w:t>
      </w:r>
      <w:r w:rsidRPr="00B91EA3">
        <w:rPr>
          <w:rStyle w:val="StyleBoldUnderline"/>
        </w:rPr>
        <w:t>Oceans managemen</w:t>
      </w:r>
      <w:r w:rsidR="00B91EA3">
        <w:rPr>
          <w:rStyle w:val="StyleBoldUnderline"/>
        </w:rPr>
        <w:t xml:space="preserve">t: </w:t>
      </w:r>
      <w:r w:rsidR="00B91EA3" w:rsidRPr="00B91EA3">
        <w:rPr>
          <w:rStyle w:val="Emphasis"/>
        </w:rPr>
        <w:t>A</w:t>
      </w:r>
      <w:r w:rsidRPr="00B91EA3">
        <w:rPr>
          <w:rStyle w:val="Emphasis"/>
        </w:rPr>
        <w:t xml:space="preserve">ustralia has a vital national interest in the management of its adjacent </w:t>
      </w:r>
      <w:r w:rsidR="00B91EA3" w:rsidRPr="00B91EA3">
        <w:rPr>
          <w:rStyle w:val="Emphasis"/>
          <w:b w:val="0"/>
          <w:sz w:val="12"/>
          <w:u w:val="none"/>
        </w:rPr>
        <w:t>¶</w:t>
      </w:r>
      <w:r w:rsidRPr="00B91EA3">
        <w:rPr>
          <w:rStyle w:val="Emphasis"/>
        </w:rPr>
        <w:t xml:space="preserve"> oceans and seas, and should be playing a leading role in ocean management </w:t>
      </w:r>
      <w:r w:rsidR="00B91EA3" w:rsidRPr="00B91EA3">
        <w:rPr>
          <w:rStyle w:val="Emphasis"/>
          <w:b w:val="0"/>
          <w:sz w:val="12"/>
          <w:u w:val="none"/>
        </w:rPr>
        <w:t>¶</w:t>
      </w:r>
      <w:r w:rsidRPr="00B91EA3">
        <w:rPr>
          <w:rStyle w:val="Emphasis"/>
        </w:rPr>
        <w:t xml:space="preserve"> and development</w:t>
      </w:r>
      <w:r w:rsidRPr="00686DC3">
        <w:rPr>
          <w:sz w:val="16"/>
          <w:szCs w:val="16"/>
        </w:rPr>
        <w:t xml:space="preserve"> in the region</w:t>
      </w:r>
      <w:r w:rsidR="008E77B4" w:rsidRPr="00686DC3">
        <w:rPr>
          <w:sz w:val="16"/>
          <w:szCs w:val="16"/>
        </w:rPr>
        <w:t xml:space="preserve">. </w:t>
      </w:r>
      <w:r w:rsidRPr="008E77B4">
        <w:rPr>
          <w:rStyle w:val="StyleBoldUnderline"/>
        </w:rPr>
        <w:t>This would include helping</w:t>
      </w:r>
      <w:r w:rsidRPr="00686DC3">
        <w:rPr>
          <w:sz w:val="16"/>
          <w:szCs w:val="16"/>
        </w:rPr>
        <w:t xml:space="preserve"> regional </w:t>
      </w:r>
      <w:r w:rsidRPr="008E77B4">
        <w:rPr>
          <w:rStyle w:val="StyleBoldUnderline"/>
        </w:rPr>
        <w:t xml:space="preserve">coastal </w:t>
      </w:r>
      <w:r w:rsidR="00B91EA3" w:rsidRPr="00B91EA3">
        <w:rPr>
          <w:rStyle w:val="StyleBoldUnderline"/>
          <w:b w:val="0"/>
          <w:sz w:val="12"/>
          <w:u w:val="none"/>
        </w:rPr>
        <w:t>¶</w:t>
      </w:r>
      <w:r w:rsidRPr="008E77B4">
        <w:rPr>
          <w:rStyle w:val="StyleBoldUnderline"/>
        </w:rPr>
        <w:t xml:space="preserve"> and island states to develop the capacity they need for managing their </w:t>
      </w:r>
      <w:r w:rsidR="00B91EA3" w:rsidRPr="00B91EA3">
        <w:rPr>
          <w:rStyle w:val="StyleBoldUnderline"/>
          <w:b w:val="0"/>
          <w:sz w:val="12"/>
          <w:u w:val="none"/>
        </w:rPr>
        <w:t>¶</w:t>
      </w:r>
      <w:r w:rsidRPr="008E77B4">
        <w:rPr>
          <w:rStyle w:val="StyleBoldUnderline"/>
        </w:rPr>
        <w:t xml:space="preserve"> maritime zones and maritime interests, and for exploiting the resource </w:t>
      </w:r>
      <w:r w:rsidR="00B91EA3" w:rsidRPr="00B91EA3">
        <w:rPr>
          <w:rStyle w:val="StyleBoldUnderline"/>
          <w:b w:val="0"/>
          <w:sz w:val="12"/>
          <w:u w:val="none"/>
        </w:rPr>
        <w:t>¶</w:t>
      </w:r>
      <w:r w:rsidRPr="008E77B4">
        <w:rPr>
          <w:rStyle w:val="StyleBoldUnderline"/>
        </w:rPr>
        <w:t xml:space="preserve"> potential of offshore areas. </w:t>
      </w:r>
      <w:r w:rsidRPr="00B91EA3">
        <w:rPr>
          <w:rStyle w:val="StyleStyleBold12pt"/>
          <w:b w:val="0"/>
          <w:sz w:val="16"/>
          <w:szCs w:val="22"/>
        </w:rPr>
        <w:t xml:space="preserve">This role was </w:t>
      </w:r>
      <w:proofErr w:type="spellStart"/>
      <w:r w:rsidRPr="00B91EA3">
        <w:rPr>
          <w:rStyle w:val="StyleStyleBold12pt"/>
          <w:b w:val="0"/>
          <w:sz w:val="16"/>
          <w:szCs w:val="22"/>
        </w:rPr>
        <w:t>recognised</w:t>
      </w:r>
      <w:proofErr w:type="spellEnd"/>
      <w:r w:rsidRPr="00B91EA3">
        <w:rPr>
          <w:rStyle w:val="StyleStyleBold12pt"/>
          <w:b w:val="0"/>
          <w:sz w:val="16"/>
          <w:szCs w:val="22"/>
        </w:rPr>
        <w:t xml:space="preserve"> in Australia’s Oceans </w:t>
      </w:r>
      <w:r w:rsidR="00B91EA3" w:rsidRPr="00B91EA3">
        <w:rPr>
          <w:rStyle w:val="StyleStyleBold12pt"/>
          <w:b w:val="0"/>
          <w:sz w:val="12"/>
          <w:szCs w:val="22"/>
        </w:rPr>
        <w:t>¶</w:t>
      </w:r>
      <w:r w:rsidRPr="00B91EA3">
        <w:rPr>
          <w:rStyle w:val="StyleStyleBold12pt"/>
          <w:b w:val="0"/>
          <w:sz w:val="16"/>
          <w:szCs w:val="22"/>
        </w:rPr>
        <w:t xml:space="preserve"> Policy, which was released in 1998. </w:t>
      </w:r>
      <w:r w:rsidRPr="008E77B4">
        <w:rPr>
          <w:rStyle w:val="StyleBoldUnderline"/>
        </w:rPr>
        <w:t>It’s</w:t>
      </w:r>
      <w:r w:rsidRPr="00B91EA3">
        <w:rPr>
          <w:rStyle w:val="StyleStyleBold12pt"/>
          <w:b w:val="0"/>
          <w:sz w:val="16"/>
          <w:szCs w:val="22"/>
        </w:rPr>
        <w:t xml:space="preserve"> still </w:t>
      </w:r>
      <w:r w:rsidRPr="008E77B4">
        <w:rPr>
          <w:rStyle w:val="StyleBoldUnderline"/>
        </w:rPr>
        <w:t xml:space="preserve">the key strategy document guiding </w:t>
      </w:r>
      <w:r w:rsidR="00B91EA3" w:rsidRPr="00B91EA3">
        <w:rPr>
          <w:rStyle w:val="StyleBoldUnderline"/>
          <w:b w:val="0"/>
          <w:sz w:val="12"/>
          <w:u w:val="none"/>
        </w:rPr>
        <w:t>¶</w:t>
      </w:r>
      <w:r w:rsidRPr="008E77B4">
        <w:rPr>
          <w:rStyle w:val="StyleBoldUnderline"/>
        </w:rPr>
        <w:t xml:space="preserve"> Australian Government policy on ocean management and development.2</w:t>
      </w:r>
      <w:r w:rsidR="00B91EA3" w:rsidRPr="00B91EA3">
        <w:rPr>
          <w:rStyle w:val="StyleBoldUnderline"/>
          <w:b w:val="0"/>
          <w:sz w:val="12"/>
          <w:u w:val="none"/>
        </w:rPr>
        <w:t>¶</w:t>
      </w:r>
      <w:r w:rsidRPr="008E77B4">
        <w:rPr>
          <w:rStyle w:val="StyleBoldUnderline"/>
        </w:rPr>
        <w:t xml:space="preserve"> Australia’s Oceans Policy proposes a leadership role for Australia in helping </w:t>
      </w:r>
      <w:r w:rsidR="00B91EA3" w:rsidRPr="00B91EA3">
        <w:rPr>
          <w:rStyle w:val="StyleBoldUnderline"/>
          <w:b w:val="0"/>
          <w:sz w:val="12"/>
          <w:u w:val="none"/>
        </w:rPr>
        <w:t>¶</w:t>
      </w:r>
      <w:r w:rsidRPr="008E77B4">
        <w:rPr>
          <w:rStyle w:val="StyleBoldUnderline"/>
        </w:rPr>
        <w:t xml:space="preserve"> to ensure that international ocean management regimes are implemented </w:t>
      </w:r>
      <w:r w:rsidR="00B91EA3" w:rsidRPr="00B91EA3">
        <w:rPr>
          <w:rStyle w:val="StyleBoldUnderline"/>
          <w:b w:val="0"/>
          <w:sz w:val="12"/>
          <w:u w:val="none"/>
        </w:rPr>
        <w:t>¶</w:t>
      </w:r>
      <w:r w:rsidRPr="008E77B4">
        <w:rPr>
          <w:rStyle w:val="StyleBoldUnderline"/>
        </w:rPr>
        <w:t xml:space="preserve"> effectively in the Indian, Pacific and Southern oceans, as well as in the East </w:t>
      </w:r>
      <w:r w:rsidR="00B91EA3" w:rsidRPr="00B91EA3">
        <w:rPr>
          <w:rStyle w:val="StyleBoldUnderline"/>
          <w:b w:val="0"/>
          <w:sz w:val="12"/>
          <w:u w:val="none"/>
        </w:rPr>
        <w:t>¶</w:t>
      </w:r>
      <w:r w:rsidRPr="008E77B4">
        <w:rPr>
          <w:rStyle w:val="StyleBoldUnderline"/>
        </w:rPr>
        <w:t xml:space="preserve"> Asian seas to our north</w:t>
      </w:r>
      <w:proofErr w:type="gramStart"/>
      <w:r w:rsidRPr="008E77B4">
        <w:rPr>
          <w:rStyle w:val="StyleBoldUnderline"/>
        </w:rPr>
        <w:t>:</w:t>
      </w:r>
      <w:r w:rsidR="00B91EA3" w:rsidRPr="00B91EA3">
        <w:rPr>
          <w:rStyle w:val="StyleBoldUnderline"/>
          <w:b w:val="0"/>
          <w:sz w:val="12"/>
          <w:u w:val="none"/>
        </w:rPr>
        <w:t>¶</w:t>
      </w:r>
      <w:proofErr w:type="gramEnd"/>
      <w:r w:rsidRPr="008E77B4">
        <w:rPr>
          <w:rStyle w:val="StyleBoldUnderline"/>
        </w:rPr>
        <w:t xml:space="preserve"> </w:t>
      </w:r>
      <w:r w:rsidRPr="00B91EA3">
        <w:rPr>
          <w:rStyle w:val="Emphasis"/>
        </w:rPr>
        <w:t>Oceans affairs are rightly a central part of our broa</w:t>
      </w:r>
      <w:r w:rsidR="00B91EA3">
        <w:rPr>
          <w:rStyle w:val="Emphasis"/>
        </w:rPr>
        <w:t xml:space="preserve">der political and strategic </w:t>
      </w:r>
      <w:r w:rsidRPr="00B91EA3">
        <w:rPr>
          <w:rStyle w:val="Emphasis"/>
        </w:rPr>
        <w:t>relations</w:t>
      </w:r>
      <w:r w:rsidRPr="008E77B4">
        <w:rPr>
          <w:rStyle w:val="StyleBoldUnderline"/>
        </w:rPr>
        <w:t xml:space="preserve"> in the regions in which our </w:t>
      </w:r>
      <w:proofErr w:type="spellStart"/>
      <w:r w:rsidRPr="008E77B4">
        <w:rPr>
          <w:rStyle w:val="StyleBoldUnderline"/>
        </w:rPr>
        <w:t>neighbours</w:t>
      </w:r>
      <w:proofErr w:type="spellEnd"/>
      <w:r w:rsidRPr="008E77B4">
        <w:rPr>
          <w:rStyle w:val="StyleBoldUnderline"/>
        </w:rPr>
        <w:t xml:space="preserve"> have extensive maritime </w:t>
      </w:r>
      <w:r w:rsidR="00B91EA3" w:rsidRPr="00B91EA3">
        <w:rPr>
          <w:rStyle w:val="StyleBoldUnderline"/>
          <w:b w:val="0"/>
          <w:sz w:val="12"/>
          <w:u w:val="none"/>
        </w:rPr>
        <w:t>¶</w:t>
      </w:r>
      <w:r w:rsidRPr="008E77B4">
        <w:rPr>
          <w:rStyle w:val="StyleBoldUnderline"/>
        </w:rPr>
        <w:t xml:space="preserve"> interests, including exclusive economic zones. </w:t>
      </w:r>
      <w:r w:rsidRPr="00B91EA3">
        <w:rPr>
          <w:rStyle w:val="Emphasis"/>
        </w:rPr>
        <w:t xml:space="preserve">They also have an urgent </w:t>
      </w:r>
      <w:r w:rsidR="00B91EA3" w:rsidRPr="00B91EA3">
        <w:rPr>
          <w:rStyle w:val="Emphasis"/>
          <w:b w:val="0"/>
          <w:sz w:val="12"/>
          <w:u w:val="none"/>
        </w:rPr>
        <w:t>¶</w:t>
      </w:r>
      <w:r w:rsidRPr="00B91EA3">
        <w:rPr>
          <w:rStyle w:val="Emphasis"/>
        </w:rPr>
        <w:t xml:space="preserve"> need to build their capacity to manage these areas </w:t>
      </w:r>
      <w:r w:rsidRPr="00B91EA3">
        <w:rPr>
          <w:rStyle w:val="StyleStyleBold12pt"/>
          <w:b w:val="0"/>
          <w:sz w:val="16"/>
          <w:szCs w:val="22"/>
        </w:rPr>
        <w:t xml:space="preserve">… </w:t>
      </w:r>
      <w:r w:rsidRPr="00B91EA3">
        <w:rPr>
          <w:rStyle w:val="Emphasis"/>
        </w:rPr>
        <w:t xml:space="preserve">Australia has the </w:t>
      </w:r>
      <w:r w:rsidR="00B91EA3" w:rsidRPr="00B91EA3">
        <w:rPr>
          <w:rStyle w:val="Emphasis"/>
          <w:b w:val="0"/>
          <w:sz w:val="12"/>
          <w:u w:val="none"/>
        </w:rPr>
        <w:t>¶</w:t>
      </w:r>
      <w:r w:rsidRPr="00B91EA3">
        <w:rPr>
          <w:rStyle w:val="Emphasis"/>
        </w:rPr>
        <w:t xml:space="preserve"> capacity and the direct interest to offer cooperation and regional leadership</w:t>
      </w:r>
      <w:r w:rsidRPr="00B91EA3">
        <w:rPr>
          <w:rStyle w:val="StyleStyleBold12pt"/>
          <w:b w:val="0"/>
          <w:sz w:val="16"/>
          <w:szCs w:val="22"/>
        </w:rPr>
        <w:t xml:space="preserve"> </w:t>
      </w:r>
      <w:r w:rsidR="00B91EA3" w:rsidRPr="00B91EA3">
        <w:rPr>
          <w:rStyle w:val="StyleStyleBold12pt"/>
          <w:b w:val="0"/>
          <w:sz w:val="12"/>
          <w:szCs w:val="22"/>
        </w:rPr>
        <w:t>¶</w:t>
      </w:r>
      <w:r w:rsidRPr="00B91EA3">
        <w:rPr>
          <w:rStyle w:val="StyleStyleBold12pt"/>
          <w:b w:val="0"/>
          <w:sz w:val="16"/>
          <w:szCs w:val="22"/>
        </w:rPr>
        <w:t xml:space="preserve"> in the western and central Pacific Ocean, the Indian Ocean and the Southern </w:t>
      </w:r>
      <w:r w:rsidR="00B91EA3" w:rsidRPr="00B91EA3">
        <w:rPr>
          <w:rStyle w:val="StyleStyleBold12pt"/>
          <w:b w:val="0"/>
          <w:sz w:val="12"/>
          <w:szCs w:val="22"/>
        </w:rPr>
        <w:t>¶</w:t>
      </w:r>
      <w:r w:rsidRPr="00B91EA3">
        <w:rPr>
          <w:rStyle w:val="StyleStyleBold12pt"/>
          <w:b w:val="0"/>
          <w:sz w:val="16"/>
          <w:szCs w:val="22"/>
        </w:rPr>
        <w:t xml:space="preserve"> Ocean, to establish observing systems of regional interest and to promote </w:t>
      </w:r>
      <w:r w:rsidR="00B91EA3" w:rsidRPr="00B91EA3">
        <w:rPr>
          <w:rStyle w:val="StyleStyleBold12pt"/>
          <w:b w:val="0"/>
          <w:sz w:val="12"/>
          <w:szCs w:val="22"/>
        </w:rPr>
        <w:t>¶</w:t>
      </w:r>
      <w:r w:rsidRPr="00B91EA3">
        <w:rPr>
          <w:rStyle w:val="StyleStyleBold12pt"/>
          <w:b w:val="0"/>
          <w:sz w:val="16"/>
          <w:szCs w:val="22"/>
        </w:rPr>
        <w:t xml:space="preserve"> international management and research </w:t>
      </w:r>
      <w:proofErr w:type="spellStart"/>
      <w:r w:rsidRPr="00B91EA3">
        <w:rPr>
          <w:rStyle w:val="StyleStyleBold12pt"/>
          <w:b w:val="0"/>
          <w:sz w:val="16"/>
          <w:szCs w:val="22"/>
        </w:rPr>
        <w:t>programmes</w:t>
      </w:r>
      <w:proofErr w:type="spellEnd"/>
      <w:r w:rsidRPr="00B91EA3">
        <w:rPr>
          <w:rStyle w:val="StyleStyleBold12pt"/>
          <w:b w:val="0"/>
          <w:sz w:val="16"/>
          <w:szCs w:val="22"/>
        </w:rPr>
        <w:t xml:space="preserve"> with other Southern </w:t>
      </w:r>
      <w:r w:rsidR="00B91EA3" w:rsidRPr="00B91EA3">
        <w:rPr>
          <w:rStyle w:val="StyleStyleBold12pt"/>
          <w:b w:val="0"/>
          <w:sz w:val="12"/>
          <w:szCs w:val="22"/>
        </w:rPr>
        <w:t>¶</w:t>
      </w:r>
      <w:r w:rsidRPr="00B91EA3">
        <w:rPr>
          <w:rStyle w:val="StyleStyleBold12pt"/>
          <w:b w:val="0"/>
          <w:sz w:val="16"/>
          <w:szCs w:val="22"/>
        </w:rPr>
        <w:t xml:space="preserve"> Hemisphere countries.3 While Australia has extensive economic, environmental, political and strategic </w:t>
      </w:r>
      <w:r w:rsidR="00B91EA3" w:rsidRPr="00B91EA3">
        <w:rPr>
          <w:rStyle w:val="StyleStyleBold12pt"/>
          <w:b w:val="0"/>
          <w:sz w:val="12"/>
          <w:szCs w:val="22"/>
        </w:rPr>
        <w:t>¶</w:t>
      </w:r>
      <w:r w:rsidRPr="00B91EA3">
        <w:rPr>
          <w:rStyle w:val="StyleStyleBold12pt"/>
          <w:b w:val="0"/>
          <w:sz w:val="16"/>
          <w:szCs w:val="22"/>
        </w:rPr>
        <w:t xml:space="preserve"> interests in the oceans, </w:t>
      </w:r>
      <w:r w:rsidRPr="00B91EA3">
        <w:rPr>
          <w:rStyle w:val="StyleBoldUnderline"/>
        </w:rPr>
        <w:t xml:space="preserve">the 2009 </w:t>
      </w:r>
      <w:proofErr w:type="spellStart"/>
      <w:r w:rsidRPr="00B91EA3">
        <w:rPr>
          <w:rStyle w:val="StyleBoldUnderline"/>
        </w:rPr>
        <w:t>Defence</w:t>
      </w:r>
      <w:proofErr w:type="spellEnd"/>
      <w:r w:rsidRPr="00B91EA3">
        <w:rPr>
          <w:rStyle w:val="StyleBoldUnderline"/>
        </w:rPr>
        <w:t xml:space="preserve"> White Paper picked up specifically on </w:t>
      </w:r>
      <w:r w:rsidR="00B91EA3" w:rsidRPr="00B91EA3">
        <w:rPr>
          <w:rStyle w:val="StyleBoldUnderline"/>
          <w:b w:val="0"/>
          <w:sz w:val="12"/>
          <w:u w:val="none"/>
        </w:rPr>
        <w:t>¶</w:t>
      </w:r>
      <w:r w:rsidRPr="00B91EA3">
        <w:rPr>
          <w:rStyle w:val="StyleBoldUnderline"/>
        </w:rPr>
        <w:t xml:space="preserve"> the strategic importance of the adjacent maritime domain to Australia. It noted that </w:t>
      </w:r>
      <w:r w:rsidR="00B91EA3" w:rsidRPr="00B91EA3">
        <w:rPr>
          <w:rStyle w:val="StyleBoldUnderline"/>
          <w:b w:val="0"/>
          <w:sz w:val="12"/>
          <w:u w:val="none"/>
        </w:rPr>
        <w:t>¶</w:t>
      </w:r>
      <w:r w:rsidRPr="00B91EA3">
        <w:rPr>
          <w:rStyle w:val="StyleBoldUnderline"/>
        </w:rPr>
        <w:t xml:space="preserve"> our approach to </w:t>
      </w:r>
      <w:proofErr w:type="spellStart"/>
      <w:r w:rsidRPr="00B91EA3">
        <w:rPr>
          <w:rStyle w:val="StyleBoldUnderline"/>
        </w:rPr>
        <w:t>defence</w:t>
      </w:r>
      <w:proofErr w:type="spellEnd"/>
      <w:r w:rsidRPr="00B91EA3">
        <w:rPr>
          <w:rStyle w:val="StyleBoldUnderline"/>
        </w:rPr>
        <w:t xml:space="preserve"> planning requires principally a maritime strategy</w:t>
      </w:r>
      <w:proofErr w:type="gramStart"/>
      <w:r w:rsidRPr="00B91EA3">
        <w:rPr>
          <w:rStyle w:val="StyleBoldUnderline"/>
        </w:rPr>
        <w:t>,4</w:t>
      </w:r>
      <w:proofErr w:type="gramEnd"/>
      <w:r w:rsidR="00B91EA3" w:rsidRPr="00B91EA3">
        <w:rPr>
          <w:rStyle w:val="StyleBoldUnderline"/>
          <w:b w:val="0"/>
          <w:sz w:val="12"/>
          <w:u w:val="none"/>
        </w:rPr>
        <w:t>¶</w:t>
      </w:r>
      <w:r w:rsidRPr="00B91EA3">
        <w:rPr>
          <w:rStyle w:val="StyleBoldUnderline"/>
        </w:rPr>
        <w:t xml:space="preserve"> and </w:t>
      </w:r>
      <w:r w:rsidR="00B91EA3" w:rsidRPr="00B91EA3">
        <w:rPr>
          <w:rStyle w:val="StyleBoldUnderline"/>
          <w:b w:val="0"/>
          <w:sz w:val="12"/>
          <w:u w:val="none"/>
        </w:rPr>
        <w:t>¶</w:t>
      </w:r>
      <w:r w:rsidRPr="00B91EA3">
        <w:rPr>
          <w:rStyle w:val="StyleBoldUnderline"/>
        </w:rPr>
        <w:t xml:space="preserve"> identified the Indian and Pacific oceans as central to our maritime strategy and </w:t>
      </w:r>
      <w:r w:rsidR="00B91EA3" w:rsidRPr="00B91EA3">
        <w:rPr>
          <w:rStyle w:val="StyleBoldUnderline"/>
          <w:b w:val="0"/>
          <w:sz w:val="12"/>
          <w:u w:val="none"/>
        </w:rPr>
        <w:t>¶</w:t>
      </w:r>
      <w:r w:rsidRPr="00B91EA3">
        <w:rPr>
          <w:rStyle w:val="StyleBoldUnderline"/>
        </w:rPr>
        <w:t xml:space="preserve"> </w:t>
      </w:r>
      <w:proofErr w:type="spellStart"/>
      <w:r w:rsidRPr="00B91EA3">
        <w:rPr>
          <w:rStyle w:val="StyleBoldUnderline"/>
        </w:rPr>
        <w:t>defence</w:t>
      </w:r>
      <w:proofErr w:type="spellEnd"/>
      <w:r w:rsidRPr="00B91EA3">
        <w:rPr>
          <w:rStyle w:val="StyleBoldUnderline"/>
        </w:rPr>
        <w:t xml:space="preserve"> planning.</w:t>
      </w:r>
      <w:r w:rsidRPr="00B91EA3">
        <w:rPr>
          <w:rStyle w:val="StyleStyleBold12pt"/>
          <w:b w:val="0"/>
          <w:sz w:val="16"/>
          <w:szCs w:val="22"/>
        </w:rPr>
        <w:t>5</w:t>
      </w:r>
      <w:r w:rsidR="00B91EA3" w:rsidRPr="00B91EA3">
        <w:rPr>
          <w:rStyle w:val="StyleStyleBold12pt"/>
          <w:b w:val="0"/>
          <w:sz w:val="12"/>
          <w:szCs w:val="22"/>
        </w:rPr>
        <w:t>¶</w:t>
      </w:r>
      <w:r w:rsidRPr="00B91EA3">
        <w:rPr>
          <w:rStyle w:val="StyleStyleBold12pt"/>
          <w:b w:val="0"/>
          <w:sz w:val="16"/>
          <w:szCs w:val="22"/>
        </w:rPr>
        <w:t xml:space="preserve"> Australia’s international aid policy framework</w:t>
      </w:r>
      <w:r w:rsidR="00B91EA3" w:rsidRPr="00B91EA3">
        <w:rPr>
          <w:rStyle w:val="StyleStyleBold12pt"/>
          <w:b w:val="0"/>
          <w:sz w:val="12"/>
          <w:szCs w:val="22"/>
        </w:rPr>
        <w:t>¶</w:t>
      </w:r>
      <w:r w:rsidRPr="00B91EA3">
        <w:rPr>
          <w:rStyle w:val="StyleStyleBold12pt"/>
          <w:b w:val="0"/>
          <w:sz w:val="16"/>
          <w:szCs w:val="22"/>
        </w:rPr>
        <w:t xml:space="preserve"> Despite these important policy statements, maritime assistance doesn’t figure </w:t>
      </w:r>
      <w:r w:rsidR="00B91EA3" w:rsidRPr="00B91EA3">
        <w:rPr>
          <w:rStyle w:val="StyleStyleBold12pt"/>
          <w:b w:val="0"/>
          <w:sz w:val="12"/>
          <w:szCs w:val="22"/>
        </w:rPr>
        <w:t>¶</w:t>
      </w:r>
      <w:r w:rsidRPr="00B91EA3">
        <w:rPr>
          <w:rStyle w:val="StyleStyleBold12pt"/>
          <w:b w:val="0"/>
          <w:sz w:val="16"/>
          <w:szCs w:val="22"/>
        </w:rPr>
        <w:t xml:space="preserve"> prominently in our international aid. </w:t>
      </w:r>
      <w:r w:rsidRPr="00B91EA3">
        <w:rPr>
          <w:rStyle w:val="Emphasis"/>
        </w:rPr>
        <w:t xml:space="preserve">We need a greater focus in Australian aid policy </w:t>
      </w:r>
      <w:r w:rsidR="00B91EA3" w:rsidRPr="00B91EA3">
        <w:rPr>
          <w:rStyle w:val="Emphasis"/>
          <w:b w:val="0"/>
          <w:sz w:val="12"/>
          <w:u w:val="none"/>
        </w:rPr>
        <w:t>¶</w:t>
      </w:r>
      <w:r w:rsidRPr="00B91EA3">
        <w:rPr>
          <w:rStyle w:val="Emphasis"/>
        </w:rPr>
        <w:t xml:space="preserve"> on oceans management and development. Our development assistance agency, </w:t>
      </w:r>
      <w:r w:rsidR="00B91EA3" w:rsidRPr="00B91EA3">
        <w:rPr>
          <w:rStyle w:val="Emphasis"/>
          <w:b w:val="0"/>
          <w:sz w:val="12"/>
          <w:u w:val="none"/>
        </w:rPr>
        <w:t>¶</w:t>
      </w:r>
      <w:r w:rsidRPr="00B91EA3">
        <w:rPr>
          <w:rStyle w:val="Emphasis"/>
        </w:rPr>
        <w:t xml:space="preserve"> </w:t>
      </w:r>
      <w:proofErr w:type="spellStart"/>
      <w:r w:rsidRPr="00B91EA3">
        <w:rPr>
          <w:rStyle w:val="Emphasis"/>
        </w:rPr>
        <w:t>AusAID</w:t>
      </w:r>
      <w:proofErr w:type="spellEnd"/>
      <w:r w:rsidRPr="00B91EA3">
        <w:rPr>
          <w:rStyle w:val="Emphasis"/>
        </w:rPr>
        <w:t xml:space="preserve">, should make oceans a key theme of its work. This would reflect our vital </w:t>
      </w:r>
      <w:r w:rsidR="00B91EA3" w:rsidRPr="00B91EA3">
        <w:rPr>
          <w:rStyle w:val="Emphasis"/>
          <w:b w:val="0"/>
          <w:sz w:val="12"/>
          <w:u w:val="none"/>
        </w:rPr>
        <w:t>¶</w:t>
      </w:r>
      <w:r w:rsidRPr="00B91EA3">
        <w:rPr>
          <w:rStyle w:val="Emphasis"/>
        </w:rPr>
        <w:t xml:space="preserve"> economic, environmental, political and strategic interests</w:t>
      </w:r>
      <w:r w:rsidRPr="00B91EA3">
        <w:rPr>
          <w:rStyle w:val="StyleStyleBold12pt"/>
          <w:b w:val="0"/>
          <w:sz w:val="16"/>
          <w:szCs w:val="22"/>
        </w:rPr>
        <w:t xml:space="preserve"> in the surrounding oceans </w:t>
      </w:r>
      <w:r w:rsidR="00B91EA3" w:rsidRPr="00B91EA3">
        <w:rPr>
          <w:rStyle w:val="StyleStyleBold12pt"/>
          <w:b w:val="0"/>
          <w:sz w:val="12"/>
          <w:szCs w:val="22"/>
        </w:rPr>
        <w:t>¶</w:t>
      </w:r>
      <w:r w:rsidRPr="00B91EA3">
        <w:rPr>
          <w:rStyle w:val="StyleStyleBold12pt"/>
          <w:b w:val="0"/>
          <w:sz w:val="16"/>
          <w:szCs w:val="22"/>
        </w:rPr>
        <w:t xml:space="preserve"> and seas</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In May this year, </w:t>
      </w:r>
      <w:r w:rsidRPr="00B91EA3">
        <w:rPr>
          <w:rStyle w:val="StyleBoldUnderline"/>
        </w:rPr>
        <w:t xml:space="preserve">the Australian Government released a comprehensive international </w:t>
      </w:r>
      <w:r w:rsidR="00B91EA3" w:rsidRPr="00B91EA3">
        <w:rPr>
          <w:rStyle w:val="StyleBoldUnderline"/>
          <w:b w:val="0"/>
          <w:sz w:val="12"/>
          <w:u w:val="none"/>
        </w:rPr>
        <w:t>¶</w:t>
      </w:r>
      <w:r w:rsidRPr="00B91EA3">
        <w:rPr>
          <w:rStyle w:val="StyleBoldUnderline"/>
        </w:rPr>
        <w:t xml:space="preserve"> aid policy framework that will guide the growth of our aid budget over the next four </w:t>
      </w:r>
      <w:r w:rsidR="00B91EA3" w:rsidRPr="00B91EA3">
        <w:rPr>
          <w:rStyle w:val="StyleBoldUnderline"/>
          <w:b w:val="0"/>
          <w:sz w:val="12"/>
          <w:u w:val="none"/>
        </w:rPr>
        <w:t>¶</w:t>
      </w:r>
      <w:r w:rsidRPr="00B91EA3">
        <w:rPr>
          <w:rStyle w:val="StyleBoldUnderline"/>
        </w:rPr>
        <w:t xml:space="preserve"> years. It identifies five core strategic goals: saving lives, promoting opportunities </w:t>
      </w:r>
      <w:r w:rsidR="00B91EA3" w:rsidRPr="00B91EA3">
        <w:rPr>
          <w:rStyle w:val="StyleBoldUnderline"/>
          <w:b w:val="0"/>
          <w:sz w:val="12"/>
          <w:u w:val="none"/>
        </w:rPr>
        <w:t>¶</w:t>
      </w:r>
      <w:r w:rsidRPr="00B91EA3">
        <w:rPr>
          <w:rStyle w:val="StyleBoldUnderline"/>
        </w:rPr>
        <w:t xml:space="preserve"> for all, sustainable economic development, effective governance, and humanitarian </w:t>
      </w:r>
      <w:r w:rsidR="00B91EA3" w:rsidRPr="00B91EA3">
        <w:rPr>
          <w:rStyle w:val="StyleBoldUnderline"/>
          <w:b w:val="0"/>
          <w:sz w:val="12"/>
          <w:u w:val="none"/>
        </w:rPr>
        <w:t>¶</w:t>
      </w:r>
      <w:r w:rsidRPr="00B91EA3">
        <w:rPr>
          <w:rStyle w:val="StyleBoldUnderline"/>
        </w:rPr>
        <w:t xml:space="preserve"> and disaster relief.</w:t>
      </w:r>
      <w:r w:rsidRPr="00B91EA3">
        <w:rPr>
          <w:rStyle w:val="StyleStyleBold12pt"/>
          <w:b w:val="0"/>
          <w:sz w:val="16"/>
          <w:szCs w:val="22"/>
        </w:rPr>
        <w:t>6</w:t>
      </w:r>
      <w:r w:rsidR="00B91EA3" w:rsidRPr="00B91EA3">
        <w:rPr>
          <w:rStyle w:val="StyleStyleBold12pt"/>
          <w:b w:val="0"/>
          <w:sz w:val="12"/>
          <w:szCs w:val="22"/>
        </w:rPr>
        <w:t>¶</w:t>
      </w:r>
      <w:r w:rsidRPr="00B91EA3">
        <w:rPr>
          <w:rStyle w:val="StyleStyleBold12pt"/>
          <w:b w:val="0"/>
          <w:sz w:val="16"/>
          <w:szCs w:val="22"/>
        </w:rPr>
        <w:t xml:space="preserve"> Despite the major maritime aspects of these goals for countries </w:t>
      </w:r>
      <w:r w:rsidR="00B91EA3" w:rsidRPr="00B91EA3">
        <w:rPr>
          <w:rStyle w:val="StyleStyleBold12pt"/>
          <w:b w:val="0"/>
          <w:sz w:val="12"/>
          <w:szCs w:val="22"/>
        </w:rPr>
        <w:t>¶</w:t>
      </w:r>
      <w:r w:rsidRPr="00B91EA3">
        <w:rPr>
          <w:rStyle w:val="StyleStyleBold12pt"/>
          <w:b w:val="0"/>
          <w:sz w:val="16"/>
          <w:szCs w:val="22"/>
        </w:rPr>
        <w:t xml:space="preserve"> in our region with large EEZs, the aid policy framework makes no specific reference </w:t>
      </w:r>
      <w:r w:rsidR="00B91EA3" w:rsidRPr="00B91EA3">
        <w:rPr>
          <w:rStyle w:val="StyleStyleBold12pt"/>
          <w:b w:val="0"/>
          <w:sz w:val="12"/>
          <w:szCs w:val="22"/>
        </w:rPr>
        <w:t>¶</w:t>
      </w:r>
      <w:r w:rsidRPr="00B91EA3">
        <w:rPr>
          <w:rStyle w:val="StyleStyleBold12pt"/>
          <w:b w:val="0"/>
          <w:sz w:val="16"/>
          <w:szCs w:val="22"/>
        </w:rPr>
        <w:t xml:space="preserve"> to oceans or maritime issues. </w:t>
      </w:r>
      <w:proofErr w:type="spellStart"/>
      <w:r w:rsidRPr="00B91EA3">
        <w:rPr>
          <w:rStyle w:val="StyleStyleBold12pt"/>
          <w:b w:val="0"/>
          <w:sz w:val="16"/>
          <w:szCs w:val="22"/>
        </w:rPr>
        <w:t>AusAID’s</w:t>
      </w:r>
      <w:proofErr w:type="spellEnd"/>
      <w:r w:rsidRPr="00B91EA3">
        <w:rPr>
          <w:rStyle w:val="StyleStyleBold12pt"/>
          <w:b w:val="0"/>
          <w:sz w:val="16"/>
          <w:szCs w:val="22"/>
        </w:rPr>
        <w:t xml:space="preserve"> website lists 20 areas that it focuses its </w:t>
      </w:r>
      <w:r w:rsidR="00B91EA3" w:rsidRPr="00B91EA3">
        <w:rPr>
          <w:rStyle w:val="StyleStyleBold12pt"/>
          <w:b w:val="0"/>
          <w:sz w:val="12"/>
          <w:szCs w:val="22"/>
        </w:rPr>
        <w:t>¶</w:t>
      </w:r>
      <w:r w:rsidRPr="00B91EA3">
        <w:rPr>
          <w:rStyle w:val="StyleStyleBold12pt"/>
          <w:b w:val="0"/>
          <w:sz w:val="16"/>
          <w:szCs w:val="22"/>
        </w:rPr>
        <w:t xml:space="preserve"> work on, but there’s no specific reference to ocean development</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Maritime assistance</w:t>
      </w:r>
      <w:r w:rsidR="00B91EA3" w:rsidRPr="00B91EA3">
        <w:rPr>
          <w:rStyle w:val="StyleStyleBold12pt"/>
          <w:b w:val="0"/>
          <w:sz w:val="12"/>
          <w:szCs w:val="22"/>
        </w:rPr>
        <w:t>¶</w:t>
      </w:r>
      <w:r w:rsidRPr="00B91EA3">
        <w:rPr>
          <w:rStyle w:val="StyleStyleBold12pt"/>
          <w:b w:val="0"/>
          <w:sz w:val="16"/>
          <w:szCs w:val="22"/>
        </w:rPr>
        <w:t xml:space="preserve"> But this is not to argue that Australia isn’t working to help regional countries manage </w:t>
      </w:r>
      <w:r w:rsidR="00B91EA3" w:rsidRPr="00B91EA3">
        <w:rPr>
          <w:rStyle w:val="StyleStyleBold12pt"/>
          <w:b w:val="0"/>
          <w:sz w:val="12"/>
          <w:szCs w:val="22"/>
        </w:rPr>
        <w:t>¶</w:t>
      </w:r>
      <w:r w:rsidRPr="00B91EA3">
        <w:rPr>
          <w:rStyle w:val="StyleStyleBold12pt"/>
          <w:b w:val="0"/>
          <w:sz w:val="16"/>
          <w:szCs w:val="22"/>
        </w:rPr>
        <w:t xml:space="preserve"> their maritime interests.</w:t>
      </w:r>
      <w:r w:rsidR="00B91EA3" w:rsidRPr="00B91EA3">
        <w:rPr>
          <w:rStyle w:val="StyleStyleBold12pt"/>
          <w:b w:val="0"/>
          <w:sz w:val="12"/>
          <w:szCs w:val="22"/>
        </w:rPr>
        <w:t>¶</w:t>
      </w:r>
      <w:r w:rsidRPr="00B91EA3">
        <w:rPr>
          <w:rStyle w:val="StyleStyleBold12pt"/>
          <w:b w:val="0"/>
          <w:sz w:val="16"/>
          <w:szCs w:val="22"/>
        </w:rPr>
        <w:t xml:space="preserve"> </w:t>
      </w:r>
      <w:proofErr w:type="spellStart"/>
      <w:r w:rsidRPr="00B91EA3">
        <w:rPr>
          <w:rStyle w:val="StyleStyleBold12pt"/>
          <w:b w:val="0"/>
          <w:sz w:val="16"/>
          <w:szCs w:val="22"/>
        </w:rPr>
        <w:t>AusAID</w:t>
      </w:r>
      <w:proofErr w:type="spellEnd"/>
      <w:r w:rsidRPr="00B91EA3">
        <w:rPr>
          <w:rStyle w:val="StyleStyleBold12pt"/>
          <w:b w:val="0"/>
          <w:sz w:val="16"/>
          <w:szCs w:val="22"/>
        </w:rPr>
        <w:t xml:space="preserve">, for example, has a range of program activities underway in the area of </w:t>
      </w:r>
      <w:r w:rsidR="00B91EA3" w:rsidRPr="00B91EA3">
        <w:rPr>
          <w:rStyle w:val="StyleStyleBold12pt"/>
          <w:b w:val="0"/>
          <w:sz w:val="12"/>
          <w:szCs w:val="22"/>
        </w:rPr>
        <w:t>¶</w:t>
      </w:r>
      <w:r w:rsidRPr="00B91EA3">
        <w:rPr>
          <w:rStyle w:val="StyleStyleBold12pt"/>
          <w:b w:val="0"/>
          <w:sz w:val="16"/>
          <w:szCs w:val="22"/>
        </w:rPr>
        <w:t xml:space="preserve"> </w:t>
      </w:r>
      <w:r w:rsidRPr="00B91EA3">
        <w:rPr>
          <w:rStyle w:val="StyleBoldUnderline"/>
        </w:rPr>
        <w:t>oceans management</w:t>
      </w:r>
      <w:r w:rsidRPr="00B91EA3">
        <w:rPr>
          <w:rStyle w:val="StyleStyleBold12pt"/>
          <w:b w:val="0"/>
          <w:sz w:val="16"/>
          <w:szCs w:val="22"/>
        </w:rPr>
        <w:t xml:space="preserve"> and governance. It’s currently working with the University </w:t>
      </w:r>
      <w:r w:rsidR="00B91EA3" w:rsidRPr="00B91EA3">
        <w:rPr>
          <w:rStyle w:val="StyleStyleBold12pt"/>
          <w:b w:val="0"/>
          <w:sz w:val="12"/>
          <w:szCs w:val="22"/>
        </w:rPr>
        <w:t>¶</w:t>
      </w:r>
      <w:r w:rsidRPr="00B91EA3">
        <w:rPr>
          <w:rStyle w:val="StyleStyleBold12pt"/>
          <w:b w:val="0"/>
          <w:sz w:val="16"/>
          <w:szCs w:val="22"/>
        </w:rPr>
        <w:t xml:space="preserve"> of Wollongong to </w:t>
      </w:r>
      <w:r w:rsidRPr="00B91EA3">
        <w:rPr>
          <w:rStyle w:val="StyleBoldUnderline"/>
        </w:rPr>
        <w:t>develop</w:t>
      </w:r>
      <w:r w:rsidRPr="00B91EA3">
        <w:rPr>
          <w:rStyle w:val="StyleStyleBold12pt"/>
          <w:b w:val="0"/>
          <w:sz w:val="16"/>
          <w:szCs w:val="22"/>
        </w:rPr>
        <w:t xml:space="preserve"> a short course on ocean governance and </w:t>
      </w:r>
      <w:r w:rsidRPr="00B91EA3">
        <w:rPr>
          <w:rStyle w:val="StyleBoldUnderline"/>
        </w:rPr>
        <w:t xml:space="preserve">maritime </w:t>
      </w:r>
      <w:r w:rsidR="00B91EA3" w:rsidRPr="00B91EA3">
        <w:rPr>
          <w:rStyle w:val="StyleBoldUnderline"/>
          <w:b w:val="0"/>
          <w:sz w:val="12"/>
          <w:u w:val="none"/>
        </w:rPr>
        <w:t>¶</w:t>
      </w:r>
      <w:r w:rsidRPr="00B91EA3">
        <w:rPr>
          <w:rStyle w:val="StyleBoldUnderline"/>
        </w:rPr>
        <w:t xml:space="preserve"> security for a number of African countries</w:t>
      </w:r>
      <w:r w:rsidRPr="00B91EA3">
        <w:rPr>
          <w:rStyle w:val="StyleStyleBold12pt"/>
          <w:b w:val="0"/>
          <w:sz w:val="16"/>
          <w:szCs w:val="22"/>
        </w:rPr>
        <w:t xml:space="preserve"> as part of the Australia Leadership </w:t>
      </w:r>
      <w:r w:rsidR="00B91EA3" w:rsidRPr="00B91EA3">
        <w:rPr>
          <w:rStyle w:val="StyleStyleBold12pt"/>
          <w:b w:val="0"/>
          <w:sz w:val="12"/>
          <w:szCs w:val="22"/>
        </w:rPr>
        <w:t>¶</w:t>
      </w:r>
      <w:r w:rsidRPr="00B91EA3">
        <w:rPr>
          <w:rStyle w:val="StyleStyleBold12pt"/>
          <w:b w:val="0"/>
          <w:sz w:val="16"/>
          <w:szCs w:val="22"/>
        </w:rPr>
        <w:t xml:space="preserve"> Award Fellowships. The course would be offered to African countries facing similar </w:t>
      </w:r>
      <w:r w:rsidR="00B91EA3" w:rsidRPr="00B91EA3">
        <w:rPr>
          <w:rStyle w:val="StyleStyleBold12pt"/>
          <w:b w:val="0"/>
          <w:sz w:val="12"/>
          <w:szCs w:val="22"/>
        </w:rPr>
        <w:t>¶</w:t>
      </w:r>
      <w:r w:rsidRPr="00B91EA3">
        <w:rPr>
          <w:rStyle w:val="StyleStyleBold12pt"/>
          <w:b w:val="0"/>
          <w:sz w:val="16"/>
          <w:szCs w:val="22"/>
        </w:rPr>
        <w:t xml:space="preserve"> challenges in ocean governance and maritime security, </w:t>
      </w:r>
      <w:r w:rsidRPr="00B91EA3">
        <w:rPr>
          <w:rStyle w:val="StyleBoldUnderline"/>
        </w:rPr>
        <w:t>including piracy</w:t>
      </w:r>
      <w:r w:rsidRPr="00B91EA3">
        <w:rPr>
          <w:rStyle w:val="StyleStyleBold12pt"/>
          <w:b w:val="0"/>
          <w:sz w:val="16"/>
          <w:szCs w:val="22"/>
        </w:rPr>
        <w:t xml:space="preserve">, to help </w:t>
      </w:r>
      <w:r w:rsidR="00B91EA3" w:rsidRPr="00B91EA3">
        <w:rPr>
          <w:rStyle w:val="StyleStyleBold12pt"/>
          <w:b w:val="0"/>
          <w:sz w:val="12"/>
          <w:szCs w:val="22"/>
        </w:rPr>
        <w:t>¶</w:t>
      </w:r>
      <w:r w:rsidRPr="00B91EA3">
        <w:rPr>
          <w:rStyle w:val="StyleStyleBold12pt"/>
          <w:b w:val="0"/>
          <w:sz w:val="16"/>
          <w:szCs w:val="22"/>
        </w:rPr>
        <w:t xml:space="preserve"> them work collectively across the region to deal with problems and foster better </w:t>
      </w:r>
      <w:r w:rsidR="00B91EA3" w:rsidRPr="00B91EA3">
        <w:rPr>
          <w:rStyle w:val="StyleStyleBold12pt"/>
          <w:b w:val="0"/>
          <w:sz w:val="12"/>
          <w:szCs w:val="22"/>
        </w:rPr>
        <w:t>¶</w:t>
      </w:r>
      <w:r w:rsidRPr="00B91EA3">
        <w:rPr>
          <w:rStyle w:val="StyleStyleBold12pt"/>
          <w:b w:val="0"/>
          <w:sz w:val="16"/>
          <w:szCs w:val="22"/>
        </w:rPr>
        <w:t xml:space="preserve"> relations. This initiative follows requests for capacity building in this area made </w:t>
      </w:r>
      <w:r w:rsidR="00B91EA3" w:rsidRPr="00B91EA3">
        <w:rPr>
          <w:rStyle w:val="StyleStyleBold12pt"/>
          <w:b w:val="0"/>
          <w:sz w:val="12"/>
          <w:szCs w:val="22"/>
        </w:rPr>
        <w:t>¶</w:t>
      </w:r>
      <w:r w:rsidRPr="00B91EA3">
        <w:rPr>
          <w:rStyle w:val="StyleStyleBold12pt"/>
          <w:b w:val="0"/>
          <w:sz w:val="16"/>
          <w:szCs w:val="22"/>
        </w:rPr>
        <w:t xml:space="preserve"> during the 2011 Commonwealth Heads of Government meeting</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w:t>
      </w:r>
      <w:proofErr w:type="spellStart"/>
      <w:r w:rsidRPr="00B91EA3">
        <w:rPr>
          <w:rStyle w:val="StyleStyleBold12pt"/>
          <w:b w:val="0"/>
          <w:sz w:val="16"/>
          <w:szCs w:val="22"/>
        </w:rPr>
        <w:t>AusAID</w:t>
      </w:r>
      <w:proofErr w:type="spellEnd"/>
      <w:r w:rsidRPr="00B91EA3">
        <w:rPr>
          <w:rStyle w:val="StyleStyleBold12pt"/>
          <w:b w:val="0"/>
          <w:sz w:val="16"/>
          <w:szCs w:val="22"/>
        </w:rPr>
        <w:t xml:space="preserve"> has a fisheries program in the Pacific, guided by its 2007 Pacific Fisheries </w:t>
      </w:r>
      <w:r w:rsidR="00B91EA3" w:rsidRPr="00B91EA3">
        <w:rPr>
          <w:rStyle w:val="StyleStyleBold12pt"/>
          <w:b w:val="0"/>
          <w:sz w:val="12"/>
          <w:szCs w:val="22"/>
        </w:rPr>
        <w:t>¶</w:t>
      </w:r>
      <w:r w:rsidRPr="00B91EA3">
        <w:rPr>
          <w:rStyle w:val="StyleStyleBold12pt"/>
          <w:b w:val="0"/>
          <w:sz w:val="16"/>
          <w:szCs w:val="22"/>
        </w:rPr>
        <w:t xml:space="preserve"> Framework, which outlines </w:t>
      </w:r>
      <w:proofErr w:type="spellStart"/>
      <w:r w:rsidRPr="00B91EA3">
        <w:rPr>
          <w:rStyle w:val="StyleStyleBold12pt"/>
          <w:b w:val="0"/>
          <w:sz w:val="16"/>
          <w:szCs w:val="22"/>
        </w:rPr>
        <w:t>AusAID’s</w:t>
      </w:r>
      <w:proofErr w:type="spellEnd"/>
      <w:r w:rsidRPr="00B91EA3">
        <w:rPr>
          <w:rStyle w:val="StyleStyleBold12pt"/>
          <w:b w:val="0"/>
          <w:sz w:val="16"/>
          <w:szCs w:val="22"/>
        </w:rPr>
        <w:t xml:space="preserve"> key objectives in the sector. The framework </w:t>
      </w:r>
      <w:r w:rsidR="00B91EA3" w:rsidRPr="00B91EA3">
        <w:rPr>
          <w:rStyle w:val="StyleStyleBold12pt"/>
          <w:b w:val="0"/>
          <w:sz w:val="12"/>
          <w:szCs w:val="22"/>
        </w:rPr>
        <w:t>¶</w:t>
      </w:r>
      <w:r w:rsidRPr="00B91EA3">
        <w:rPr>
          <w:rStyle w:val="StyleStyleBold12pt"/>
          <w:b w:val="0"/>
          <w:sz w:val="16"/>
          <w:szCs w:val="22"/>
        </w:rPr>
        <w:t xml:space="preserve"> is scheduled for a mid-term review this year to address new and emerging threats </w:t>
      </w:r>
      <w:r w:rsidR="00B91EA3" w:rsidRPr="00B91EA3">
        <w:rPr>
          <w:rStyle w:val="StyleStyleBold12pt"/>
          <w:b w:val="0"/>
          <w:sz w:val="12"/>
          <w:szCs w:val="22"/>
        </w:rPr>
        <w:t>¶</w:t>
      </w:r>
      <w:r w:rsidRPr="00B91EA3">
        <w:rPr>
          <w:rStyle w:val="StyleStyleBold12pt"/>
          <w:b w:val="0"/>
          <w:sz w:val="16"/>
          <w:szCs w:val="22"/>
        </w:rPr>
        <w:t xml:space="preserve"> and opportunities</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The government recently announced the Commonwealth Marine Reserve Network </w:t>
      </w:r>
      <w:r w:rsidR="00B91EA3" w:rsidRPr="00B91EA3">
        <w:rPr>
          <w:rStyle w:val="StyleStyleBold12pt"/>
          <w:b w:val="0"/>
          <w:sz w:val="12"/>
          <w:szCs w:val="22"/>
        </w:rPr>
        <w:t>¶</w:t>
      </w:r>
      <w:r w:rsidRPr="00B91EA3">
        <w:rPr>
          <w:rStyle w:val="StyleStyleBold12pt"/>
          <w:b w:val="0"/>
          <w:sz w:val="16"/>
          <w:szCs w:val="22"/>
        </w:rPr>
        <w:t xml:space="preserve"> to provide a system of marine reserves and special purpose zones covering </w:t>
      </w:r>
      <w:r w:rsidR="00B91EA3" w:rsidRPr="00B91EA3">
        <w:rPr>
          <w:rStyle w:val="StyleStyleBold12pt"/>
          <w:b w:val="0"/>
          <w:sz w:val="12"/>
          <w:szCs w:val="22"/>
        </w:rPr>
        <w:t>¶</w:t>
      </w:r>
      <w:r w:rsidRPr="00B91EA3">
        <w:rPr>
          <w:rStyle w:val="StyleStyleBold12pt"/>
          <w:b w:val="0"/>
          <w:sz w:val="16"/>
          <w:szCs w:val="22"/>
        </w:rPr>
        <w:t xml:space="preserve"> 3.1 million square </w:t>
      </w:r>
      <w:proofErr w:type="spellStart"/>
      <w:r w:rsidRPr="00B91EA3">
        <w:rPr>
          <w:rStyle w:val="StyleStyleBold12pt"/>
          <w:b w:val="0"/>
          <w:sz w:val="16"/>
          <w:szCs w:val="22"/>
        </w:rPr>
        <w:t>kilometres</w:t>
      </w:r>
      <w:proofErr w:type="spellEnd"/>
      <w:r w:rsidRPr="00B91EA3">
        <w:rPr>
          <w:rStyle w:val="StyleStyleBold12pt"/>
          <w:b w:val="0"/>
          <w:sz w:val="16"/>
          <w:szCs w:val="22"/>
        </w:rPr>
        <w:t xml:space="preserve"> of Australia’s EEZ, including a large part of the </w:t>
      </w:r>
      <w:r w:rsidR="00B91EA3" w:rsidRPr="00B91EA3">
        <w:rPr>
          <w:rStyle w:val="StyleStyleBold12pt"/>
          <w:b w:val="0"/>
          <w:sz w:val="12"/>
          <w:szCs w:val="22"/>
        </w:rPr>
        <w:t>¶</w:t>
      </w:r>
      <w:r w:rsidRPr="00B91EA3">
        <w:rPr>
          <w:rStyle w:val="StyleStyleBold12pt"/>
          <w:b w:val="0"/>
          <w:sz w:val="16"/>
          <w:szCs w:val="22"/>
        </w:rPr>
        <w:t xml:space="preserve"> Coral Sea.7</w:t>
      </w:r>
      <w:r w:rsidR="00B91EA3" w:rsidRPr="00B91EA3">
        <w:rPr>
          <w:rStyle w:val="StyleStyleBold12pt"/>
          <w:b w:val="0"/>
          <w:sz w:val="12"/>
          <w:szCs w:val="22"/>
        </w:rPr>
        <w:t>¶</w:t>
      </w:r>
      <w:r w:rsidRPr="00B91EA3">
        <w:rPr>
          <w:rStyle w:val="StyleStyleBold12pt"/>
          <w:b w:val="0"/>
          <w:sz w:val="16"/>
          <w:szCs w:val="22"/>
        </w:rPr>
        <w:t xml:space="preserve"> Last year, </w:t>
      </w:r>
      <w:r w:rsidRPr="00B91EA3">
        <w:rPr>
          <w:rStyle w:val="StyleBoldUnderline"/>
        </w:rPr>
        <w:t xml:space="preserve">the Pacific Islands Forum leaders reaffirmed the importance of ensuring </w:t>
      </w:r>
      <w:r w:rsidR="00B91EA3" w:rsidRPr="00B91EA3">
        <w:rPr>
          <w:rStyle w:val="StyleBoldUnderline"/>
          <w:b w:val="0"/>
          <w:sz w:val="12"/>
          <w:u w:val="none"/>
        </w:rPr>
        <w:t>¶</w:t>
      </w:r>
      <w:r w:rsidRPr="00B91EA3">
        <w:rPr>
          <w:rStyle w:val="StyleBoldUnderline"/>
        </w:rPr>
        <w:t xml:space="preserve"> the sustainable development, management and conservation of the ocean</w:t>
      </w:r>
      <w:r w:rsidRPr="00B91EA3">
        <w:rPr>
          <w:rStyle w:val="StyleStyleBold12pt"/>
          <w:b w:val="0"/>
          <w:sz w:val="16"/>
          <w:szCs w:val="22"/>
        </w:rPr>
        <w:t xml:space="preserve"> and </w:t>
      </w:r>
      <w:r w:rsidR="00B91EA3" w:rsidRPr="00B91EA3">
        <w:rPr>
          <w:rStyle w:val="StyleStyleBold12pt"/>
          <w:b w:val="0"/>
          <w:sz w:val="12"/>
          <w:szCs w:val="22"/>
        </w:rPr>
        <w:t>¶</w:t>
      </w:r>
      <w:r w:rsidRPr="00B91EA3">
        <w:rPr>
          <w:rStyle w:val="StyleStyleBold12pt"/>
          <w:b w:val="0"/>
          <w:sz w:val="16"/>
          <w:szCs w:val="22"/>
        </w:rPr>
        <w:t xml:space="preserve"> called for the 2012 Rio+20 Conference to </w:t>
      </w:r>
      <w:proofErr w:type="spellStart"/>
      <w:r w:rsidRPr="00B91EA3">
        <w:rPr>
          <w:rStyle w:val="StyleStyleBold12pt"/>
          <w:b w:val="0"/>
          <w:sz w:val="16"/>
          <w:szCs w:val="22"/>
        </w:rPr>
        <w:t>recognise</w:t>
      </w:r>
      <w:proofErr w:type="spellEnd"/>
      <w:r w:rsidRPr="00B91EA3">
        <w:rPr>
          <w:rStyle w:val="StyleStyleBold12pt"/>
          <w:b w:val="0"/>
          <w:sz w:val="16"/>
          <w:szCs w:val="22"/>
        </w:rPr>
        <w:t xml:space="preserve"> the significant global value and </w:t>
      </w:r>
      <w:r w:rsidR="00B91EA3" w:rsidRPr="00B91EA3">
        <w:rPr>
          <w:rStyle w:val="StyleStyleBold12pt"/>
          <w:b w:val="0"/>
          <w:sz w:val="12"/>
          <w:szCs w:val="22"/>
        </w:rPr>
        <w:t>¶</w:t>
      </w:r>
      <w:r w:rsidRPr="00B91EA3">
        <w:rPr>
          <w:rStyle w:val="StyleStyleBold12pt"/>
          <w:b w:val="0"/>
          <w:sz w:val="16"/>
          <w:szCs w:val="22"/>
        </w:rPr>
        <w:t xml:space="preserve"> contribution of the Pacific Ocean to sustainable development.8 </w:t>
      </w:r>
      <w:r w:rsidRPr="00B91EA3">
        <w:rPr>
          <w:rStyle w:val="StyleBoldUnderline"/>
        </w:rPr>
        <w:t xml:space="preserve">The government is </w:t>
      </w:r>
      <w:r w:rsidR="00B91EA3" w:rsidRPr="00B91EA3">
        <w:rPr>
          <w:rStyle w:val="StyleBoldUnderline"/>
          <w:b w:val="0"/>
          <w:sz w:val="12"/>
          <w:u w:val="none"/>
        </w:rPr>
        <w:t>¶</w:t>
      </w:r>
      <w:r w:rsidRPr="00B91EA3">
        <w:rPr>
          <w:rStyle w:val="StyleBoldUnderline"/>
        </w:rPr>
        <w:t xml:space="preserve"> helping to protect environmentally threatened inshore fisheries, which are a vital </w:t>
      </w:r>
      <w:r w:rsidR="00B91EA3" w:rsidRPr="00B91EA3">
        <w:rPr>
          <w:rStyle w:val="StyleBoldUnderline"/>
          <w:b w:val="0"/>
          <w:sz w:val="12"/>
          <w:u w:val="none"/>
        </w:rPr>
        <w:t>¶</w:t>
      </w:r>
      <w:r w:rsidRPr="00B91EA3">
        <w:rPr>
          <w:rStyle w:val="StyleBoldUnderline"/>
        </w:rPr>
        <w:t xml:space="preserve"> source of food for millions of Pacific islanders.</w:t>
      </w:r>
      <w:r w:rsidRPr="00B91EA3">
        <w:rPr>
          <w:rStyle w:val="StyleStyleBold12pt"/>
          <w:b w:val="0"/>
          <w:sz w:val="16"/>
          <w:szCs w:val="22"/>
        </w:rPr>
        <w:t xml:space="preserve"> Australia’s $25 million commitment to </w:t>
      </w:r>
      <w:r w:rsidR="00B91EA3" w:rsidRPr="00B91EA3">
        <w:rPr>
          <w:rStyle w:val="StyleStyleBold12pt"/>
          <w:b w:val="0"/>
          <w:sz w:val="12"/>
          <w:szCs w:val="22"/>
        </w:rPr>
        <w:t>¶</w:t>
      </w:r>
      <w:r w:rsidRPr="00B91EA3">
        <w:rPr>
          <w:rStyle w:val="StyleStyleBold12pt"/>
          <w:b w:val="0"/>
          <w:sz w:val="16"/>
          <w:szCs w:val="22"/>
        </w:rPr>
        <w:t xml:space="preserve"> the Pacific </w:t>
      </w:r>
      <w:proofErr w:type="spellStart"/>
      <w:r w:rsidRPr="00B91EA3">
        <w:rPr>
          <w:rStyle w:val="StyleStyleBold12pt"/>
          <w:b w:val="0"/>
          <w:sz w:val="16"/>
          <w:szCs w:val="22"/>
        </w:rPr>
        <w:t>Oceanscape</w:t>
      </w:r>
      <w:proofErr w:type="spellEnd"/>
      <w:r w:rsidRPr="00B91EA3">
        <w:rPr>
          <w:rStyle w:val="StyleStyleBold12pt"/>
          <w:b w:val="0"/>
          <w:sz w:val="16"/>
          <w:szCs w:val="22"/>
        </w:rPr>
        <w:t xml:space="preserve"> Framework was announced at Rio+20. Details of Australia’s commitment to the Pacific </w:t>
      </w:r>
      <w:proofErr w:type="spellStart"/>
      <w:r w:rsidRPr="00B91EA3">
        <w:rPr>
          <w:rStyle w:val="StyleStyleBold12pt"/>
          <w:b w:val="0"/>
          <w:sz w:val="16"/>
          <w:szCs w:val="22"/>
        </w:rPr>
        <w:t>Oceanscape</w:t>
      </w:r>
      <w:proofErr w:type="spellEnd"/>
      <w:r w:rsidRPr="00B91EA3">
        <w:rPr>
          <w:rStyle w:val="StyleStyleBold12pt"/>
          <w:b w:val="0"/>
          <w:sz w:val="16"/>
          <w:szCs w:val="22"/>
        </w:rPr>
        <w:t xml:space="preserve"> Framework were </w:t>
      </w:r>
      <w:r w:rsidR="00B91EA3" w:rsidRPr="00B91EA3">
        <w:rPr>
          <w:rStyle w:val="StyleStyleBold12pt"/>
          <w:b w:val="0"/>
          <w:sz w:val="12"/>
          <w:szCs w:val="22"/>
        </w:rPr>
        <w:t>¶</w:t>
      </w:r>
      <w:r w:rsidRPr="00B91EA3">
        <w:rPr>
          <w:rStyle w:val="StyleStyleBold12pt"/>
          <w:b w:val="0"/>
          <w:sz w:val="16"/>
          <w:szCs w:val="22"/>
        </w:rPr>
        <w:t xml:space="preserve"> outlined at the Pacific Islands Forum last month. This included supporting </w:t>
      </w:r>
      <w:r w:rsidR="00B91EA3" w:rsidRPr="00B91EA3">
        <w:rPr>
          <w:rStyle w:val="StyleStyleBold12pt"/>
          <w:b w:val="0"/>
          <w:sz w:val="12"/>
          <w:szCs w:val="22"/>
        </w:rPr>
        <w:t>¶</w:t>
      </w:r>
      <w:r w:rsidRPr="00B91EA3">
        <w:rPr>
          <w:rStyle w:val="StyleStyleBold12pt"/>
          <w:b w:val="0"/>
          <w:sz w:val="16"/>
          <w:szCs w:val="22"/>
        </w:rPr>
        <w:t xml:space="preserve"> the Forum Fisheries Agency; helping Pacific island countries define maritime </w:t>
      </w:r>
      <w:r w:rsidR="00B91EA3" w:rsidRPr="00B91EA3">
        <w:rPr>
          <w:rStyle w:val="StyleStyleBold12pt"/>
          <w:b w:val="0"/>
          <w:sz w:val="12"/>
          <w:szCs w:val="22"/>
        </w:rPr>
        <w:t>¶</w:t>
      </w:r>
      <w:r w:rsidRPr="00B91EA3">
        <w:rPr>
          <w:rStyle w:val="StyleStyleBold12pt"/>
          <w:b w:val="0"/>
          <w:sz w:val="16"/>
          <w:szCs w:val="22"/>
        </w:rPr>
        <w:t xml:space="preserve"> boundaries</w:t>
      </w:r>
      <w:r w:rsidRPr="00B91EA3">
        <w:rPr>
          <w:sz w:val="16"/>
        </w:rPr>
        <w:t xml:space="preserve">; </w:t>
      </w:r>
      <w:r w:rsidRPr="00B91EA3">
        <w:rPr>
          <w:rStyle w:val="StyleBoldUnderline"/>
        </w:rPr>
        <w:t xml:space="preserve">improving surveillance and enhancing fisheries management and </w:t>
      </w:r>
      <w:r w:rsidR="00B91EA3" w:rsidRPr="00B91EA3">
        <w:rPr>
          <w:rStyle w:val="StyleBoldUnderline"/>
          <w:b w:val="0"/>
          <w:sz w:val="12"/>
          <w:u w:val="none"/>
        </w:rPr>
        <w:t>¶</w:t>
      </w:r>
      <w:r w:rsidRPr="00B91EA3">
        <w:rPr>
          <w:rStyle w:val="StyleBoldUnderline"/>
        </w:rPr>
        <w:t xml:space="preserve"> training; supporting community-based efforts to manage fisheries and coastal </w:t>
      </w:r>
      <w:r w:rsidR="00B91EA3" w:rsidRPr="00B91EA3">
        <w:rPr>
          <w:rStyle w:val="StyleBoldUnderline"/>
          <w:b w:val="0"/>
          <w:sz w:val="12"/>
          <w:u w:val="none"/>
        </w:rPr>
        <w:t>¶</w:t>
      </w:r>
      <w:r w:rsidRPr="00B91EA3">
        <w:rPr>
          <w:rStyle w:val="StyleBoldUnderline"/>
        </w:rPr>
        <w:t xml:space="preserve"> resources; and strengthening national fisheries policies and institutions</w:t>
      </w:r>
      <w:r w:rsidRPr="00B91EA3">
        <w:rPr>
          <w:rStyle w:val="StyleStyleBold12pt"/>
          <w:b w:val="0"/>
          <w:sz w:val="16"/>
          <w:szCs w:val="22"/>
        </w:rPr>
        <w:t>.9</w:t>
      </w:r>
      <w:r w:rsidR="00B91EA3" w:rsidRPr="00B91EA3">
        <w:rPr>
          <w:rStyle w:val="StyleStyleBold12pt"/>
          <w:b w:val="0"/>
          <w:sz w:val="12"/>
          <w:szCs w:val="22"/>
        </w:rPr>
        <w:t>¶</w:t>
      </w:r>
      <w:r w:rsidRPr="00B91EA3">
        <w:rPr>
          <w:rStyle w:val="StyleStyleBold12pt"/>
          <w:b w:val="0"/>
          <w:sz w:val="16"/>
          <w:szCs w:val="22"/>
        </w:rPr>
        <w:t xml:space="preserve"> Australia contributes to the Indonesia Transport Safety Assistance Package, </w:t>
      </w:r>
      <w:r w:rsidR="00B91EA3" w:rsidRPr="00B91EA3">
        <w:rPr>
          <w:rStyle w:val="StyleStyleBold12pt"/>
          <w:b w:val="0"/>
          <w:sz w:val="12"/>
          <w:szCs w:val="22"/>
        </w:rPr>
        <w:t>¶</w:t>
      </w:r>
      <w:r w:rsidRPr="00B91EA3">
        <w:rPr>
          <w:rStyle w:val="StyleStyleBold12pt"/>
          <w:b w:val="0"/>
          <w:sz w:val="16"/>
          <w:szCs w:val="22"/>
        </w:rPr>
        <w:t xml:space="preserve"> which has a significant maritime dimension, and plays an active role in regional </w:t>
      </w:r>
      <w:r w:rsidR="00B91EA3" w:rsidRPr="00B91EA3">
        <w:rPr>
          <w:rStyle w:val="StyleStyleBold12pt"/>
          <w:b w:val="0"/>
          <w:sz w:val="12"/>
          <w:szCs w:val="22"/>
        </w:rPr>
        <w:t>¶</w:t>
      </w:r>
      <w:r w:rsidRPr="00B91EA3">
        <w:rPr>
          <w:rStyle w:val="StyleStyleBold12pt"/>
          <w:b w:val="0"/>
          <w:sz w:val="16"/>
          <w:szCs w:val="22"/>
        </w:rPr>
        <w:t xml:space="preserve"> arrangements for ocean management through work with the Coordinating Body </w:t>
      </w:r>
      <w:r w:rsidR="00B91EA3" w:rsidRPr="00B91EA3">
        <w:rPr>
          <w:rStyle w:val="StyleStyleBold12pt"/>
          <w:b w:val="0"/>
          <w:sz w:val="12"/>
          <w:szCs w:val="22"/>
        </w:rPr>
        <w:t>¶</w:t>
      </w:r>
      <w:r w:rsidRPr="00B91EA3">
        <w:rPr>
          <w:rStyle w:val="StyleStyleBold12pt"/>
          <w:b w:val="0"/>
          <w:sz w:val="16"/>
          <w:szCs w:val="22"/>
        </w:rPr>
        <w:t xml:space="preserve"> for the Seas of East Asia. We’re also involved in the various maritime-oriented </w:t>
      </w:r>
      <w:r w:rsidR="00B91EA3" w:rsidRPr="00B91EA3">
        <w:rPr>
          <w:rStyle w:val="StyleStyleBold12pt"/>
          <w:b w:val="0"/>
          <w:sz w:val="12"/>
          <w:szCs w:val="22"/>
        </w:rPr>
        <w:t>¶</w:t>
      </w:r>
      <w:r w:rsidRPr="00B91EA3">
        <w:rPr>
          <w:rStyle w:val="StyleStyleBold12pt"/>
          <w:b w:val="0"/>
          <w:sz w:val="16"/>
          <w:szCs w:val="22"/>
        </w:rPr>
        <w:t xml:space="preserve"> working groups established by APEC and provide support for the Coral Reef </w:t>
      </w:r>
      <w:r w:rsidR="00B91EA3" w:rsidRPr="00B91EA3">
        <w:rPr>
          <w:rStyle w:val="StyleStyleBold12pt"/>
          <w:b w:val="0"/>
          <w:sz w:val="12"/>
          <w:szCs w:val="22"/>
        </w:rPr>
        <w:t>¶</w:t>
      </w:r>
      <w:r w:rsidRPr="00B91EA3">
        <w:rPr>
          <w:rStyle w:val="StyleStyleBold12pt"/>
          <w:b w:val="0"/>
          <w:sz w:val="16"/>
          <w:szCs w:val="22"/>
        </w:rPr>
        <w:t xml:space="preserve"> Triangle initiative.10</w:t>
      </w:r>
      <w:r w:rsidR="00B91EA3" w:rsidRPr="00B91EA3">
        <w:rPr>
          <w:rStyle w:val="StyleStyleBold12pt"/>
          <w:b w:val="0"/>
          <w:sz w:val="12"/>
          <w:szCs w:val="22"/>
        </w:rPr>
        <w:t>¶</w:t>
      </w:r>
      <w:r w:rsidRPr="00B91EA3">
        <w:rPr>
          <w:rStyle w:val="StyleStyleBold12pt"/>
          <w:b w:val="0"/>
          <w:sz w:val="16"/>
          <w:szCs w:val="22"/>
        </w:rPr>
        <w:t xml:space="preserve"> We assist the Regional Maritime Program, which helps Pacific island countries with </w:t>
      </w:r>
      <w:r w:rsidR="00B91EA3" w:rsidRPr="00B91EA3">
        <w:rPr>
          <w:rStyle w:val="StyleStyleBold12pt"/>
          <w:b w:val="0"/>
          <w:sz w:val="12"/>
          <w:szCs w:val="22"/>
        </w:rPr>
        <w:t>¶</w:t>
      </w:r>
      <w:r w:rsidRPr="00B91EA3">
        <w:rPr>
          <w:rStyle w:val="StyleStyleBold12pt"/>
          <w:b w:val="0"/>
          <w:sz w:val="16"/>
          <w:szCs w:val="22"/>
        </w:rPr>
        <w:t xml:space="preserve"> the implementation of International Maritime Organization measures for the safety </w:t>
      </w:r>
      <w:r w:rsidR="00B91EA3" w:rsidRPr="00B91EA3">
        <w:rPr>
          <w:rStyle w:val="StyleStyleBold12pt"/>
          <w:b w:val="0"/>
          <w:sz w:val="12"/>
          <w:szCs w:val="22"/>
        </w:rPr>
        <w:t>¶</w:t>
      </w:r>
      <w:r w:rsidRPr="00B91EA3">
        <w:rPr>
          <w:rStyle w:val="StyleStyleBold12pt"/>
          <w:b w:val="0"/>
          <w:sz w:val="16"/>
          <w:szCs w:val="22"/>
        </w:rPr>
        <w:t xml:space="preserve"> and security of shipping. And </w:t>
      </w:r>
      <w:proofErr w:type="spellStart"/>
      <w:r w:rsidRPr="00B91EA3">
        <w:rPr>
          <w:rStyle w:val="StyleStyleBold12pt"/>
          <w:b w:val="0"/>
          <w:sz w:val="16"/>
          <w:szCs w:val="22"/>
        </w:rPr>
        <w:t>Defence</w:t>
      </w:r>
      <w:proofErr w:type="spellEnd"/>
      <w:r w:rsidRPr="00B91EA3">
        <w:rPr>
          <w:rStyle w:val="StyleStyleBold12pt"/>
          <w:b w:val="0"/>
          <w:sz w:val="16"/>
          <w:szCs w:val="22"/>
        </w:rPr>
        <w:t xml:space="preserve"> supports our island </w:t>
      </w:r>
      <w:proofErr w:type="spellStart"/>
      <w:r w:rsidRPr="00B91EA3">
        <w:rPr>
          <w:rStyle w:val="StyleStyleBold12pt"/>
          <w:b w:val="0"/>
          <w:sz w:val="16"/>
          <w:szCs w:val="22"/>
        </w:rPr>
        <w:t>neighbours</w:t>
      </w:r>
      <w:proofErr w:type="spellEnd"/>
      <w:r w:rsidRPr="00B91EA3">
        <w:rPr>
          <w:rStyle w:val="StyleStyleBold12pt"/>
          <w:b w:val="0"/>
          <w:sz w:val="16"/>
          <w:szCs w:val="22"/>
        </w:rPr>
        <w:t xml:space="preserve"> with the </w:t>
      </w:r>
      <w:r w:rsidR="00B91EA3" w:rsidRPr="00B91EA3">
        <w:rPr>
          <w:rStyle w:val="StyleStyleBold12pt"/>
          <w:b w:val="0"/>
          <w:sz w:val="12"/>
          <w:szCs w:val="22"/>
        </w:rPr>
        <w:t>¶</w:t>
      </w:r>
      <w:r w:rsidRPr="00B91EA3">
        <w:rPr>
          <w:rStyle w:val="StyleStyleBold12pt"/>
          <w:b w:val="0"/>
          <w:sz w:val="16"/>
          <w:szCs w:val="22"/>
        </w:rPr>
        <w:t xml:space="preserve"> Pacific Maritime Security Program (see below)</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While this maritime aid is laudable, these activities tend to be uncoordinated and </w:t>
      </w:r>
      <w:r w:rsidR="00B91EA3" w:rsidRPr="00B91EA3">
        <w:rPr>
          <w:rStyle w:val="StyleStyleBold12pt"/>
          <w:b w:val="0"/>
          <w:sz w:val="12"/>
          <w:szCs w:val="22"/>
        </w:rPr>
        <w:t>¶</w:t>
      </w:r>
      <w:r w:rsidRPr="00B91EA3">
        <w:rPr>
          <w:rStyle w:val="StyleStyleBold12pt"/>
          <w:b w:val="0"/>
          <w:sz w:val="16"/>
          <w:szCs w:val="22"/>
        </w:rPr>
        <w:t xml:space="preserve"> without focus. </w:t>
      </w:r>
      <w:r w:rsidRPr="00B91EA3">
        <w:rPr>
          <w:rStyle w:val="StyleBoldUnderline"/>
        </w:rPr>
        <w:t xml:space="preserve">Many different Australian Government departments and agencies </w:t>
      </w:r>
      <w:r w:rsidR="00B91EA3" w:rsidRPr="00B91EA3">
        <w:rPr>
          <w:rStyle w:val="StyleBoldUnderline"/>
          <w:b w:val="0"/>
          <w:sz w:val="12"/>
          <w:u w:val="none"/>
        </w:rPr>
        <w:t>¶</w:t>
      </w:r>
      <w:r w:rsidRPr="00B91EA3">
        <w:rPr>
          <w:rStyle w:val="StyleBoldUnderline"/>
        </w:rPr>
        <w:t xml:space="preserve"> with maritime responsibilities seek funding</w:t>
      </w:r>
      <w:r w:rsidRPr="00B91EA3">
        <w:rPr>
          <w:rStyle w:val="StyleStyleBold12pt"/>
          <w:b w:val="0"/>
          <w:sz w:val="16"/>
          <w:szCs w:val="22"/>
        </w:rPr>
        <w:t xml:space="preserve"> for offshore maritime programs directly </w:t>
      </w:r>
      <w:r w:rsidR="00B91EA3" w:rsidRPr="00B91EA3">
        <w:rPr>
          <w:rStyle w:val="StyleStyleBold12pt"/>
          <w:b w:val="0"/>
          <w:sz w:val="12"/>
          <w:szCs w:val="22"/>
        </w:rPr>
        <w:t>¶</w:t>
      </w:r>
      <w:r w:rsidRPr="00B91EA3">
        <w:rPr>
          <w:rStyle w:val="StyleStyleBold12pt"/>
          <w:b w:val="0"/>
          <w:sz w:val="16"/>
          <w:szCs w:val="22"/>
        </w:rPr>
        <w:t xml:space="preserve"> </w:t>
      </w:r>
      <w:r w:rsidRPr="00B91EA3">
        <w:rPr>
          <w:rStyle w:val="StyleBoldUnderline"/>
        </w:rPr>
        <w:t xml:space="preserve">from </w:t>
      </w:r>
      <w:proofErr w:type="spellStart"/>
      <w:r w:rsidRPr="00B91EA3">
        <w:rPr>
          <w:rStyle w:val="StyleBoldUnderline"/>
        </w:rPr>
        <w:t>AusAID</w:t>
      </w:r>
      <w:proofErr w:type="spellEnd"/>
      <w:r w:rsidRPr="00B91EA3">
        <w:rPr>
          <w:rStyle w:val="StyleStyleBold12pt"/>
          <w:b w:val="0"/>
          <w:sz w:val="16"/>
          <w:szCs w:val="22"/>
        </w:rPr>
        <w:t xml:space="preserve">, while the Department of </w:t>
      </w:r>
      <w:proofErr w:type="spellStart"/>
      <w:r w:rsidRPr="00B91EA3">
        <w:rPr>
          <w:rStyle w:val="StyleStyleBold12pt"/>
          <w:b w:val="0"/>
          <w:sz w:val="16"/>
          <w:szCs w:val="22"/>
        </w:rPr>
        <w:t>Defence</w:t>
      </w:r>
      <w:proofErr w:type="spellEnd"/>
      <w:r w:rsidRPr="00B91EA3">
        <w:rPr>
          <w:rStyle w:val="StyleStyleBold12pt"/>
          <w:b w:val="0"/>
          <w:sz w:val="16"/>
          <w:szCs w:val="22"/>
        </w:rPr>
        <w:t xml:space="preserve"> manages its own overseas </w:t>
      </w:r>
      <w:r w:rsidR="00B91EA3" w:rsidRPr="00B91EA3">
        <w:rPr>
          <w:rStyle w:val="StyleStyleBold12pt"/>
          <w:b w:val="0"/>
          <w:sz w:val="12"/>
          <w:szCs w:val="22"/>
        </w:rPr>
        <w:t>¶</w:t>
      </w:r>
      <w:r w:rsidRPr="00B91EA3">
        <w:rPr>
          <w:rStyle w:val="StyleStyleBold12pt"/>
          <w:b w:val="0"/>
          <w:sz w:val="16"/>
          <w:szCs w:val="22"/>
        </w:rPr>
        <w:t xml:space="preserve"> assistance through the </w:t>
      </w:r>
      <w:proofErr w:type="spellStart"/>
      <w:r w:rsidRPr="00B91EA3">
        <w:rPr>
          <w:rStyle w:val="StyleStyleBold12pt"/>
          <w:b w:val="0"/>
          <w:sz w:val="16"/>
          <w:szCs w:val="22"/>
        </w:rPr>
        <w:t>Defence</w:t>
      </w:r>
      <w:proofErr w:type="spellEnd"/>
      <w:r w:rsidRPr="00B91EA3">
        <w:rPr>
          <w:rStyle w:val="StyleStyleBold12pt"/>
          <w:b w:val="0"/>
          <w:sz w:val="16"/>
          <w:szCs w:val="22"/>
        </w:rPr>
        <w:t xml:space="preserve"> Cooperation Program. There’s no formal process </w:t>
      </w:r>
      <w:r w:rsidR="00B91EA3" w:rsidRPr="00B91EA3">
        <w:rPr>
          <w:rStyle w:val="StyleStyleBold12pt"/>
          <w:b w:val="0"/>
          <w:sz w:val="12"/>
          <w:szCs w:val="22"/>
        </w:rPr>
        <w:t>¶</w:t>
      </w:r>
      <w:r w:rsidRPr="00B91EA3">
        <w:rPr>
          <w:rStyle w:val="StyleStyleBold12pt"/>
          <w:b w:val="0"/>
          <w:sz w:val="16"/>
          <w:szCs w:val="22"/>
        </w:rPr>
        <w:t xml:space="preserve"> through which these programs are coordinated</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An oceans foreign policy</w:t>
      </w:r>
      <w:r w:rsidR="00B91EA3" w:rsidRPr="00B91EA3">
        <w:rPr>
          <w:rStyle w:val="StyleStyleBold12pt"/>
          <w:b w:val="0"/>
          <w:sz w:val="12"/>
          <w:szCs w:val="22"/>
        </w:rPr>
        <w:t>¶</w:t>
      </w:r>
      <w:r w:rsidRPr="00B91EA3">
        <w:rPr>
          <w:rStyle w:val="StyleStyleBold12pt"/>
          <w:b w:val="0"/>
          <w:sz w:val="16"/>
          <w:szCs w:val="22"/>
        </w:rPr>
        <w:t xml:space="preserve"> Australia’s Foreign Minister, Senator Bob Carr, has </w:t>
      </w:r>
      <w:proofErr w:type="spellStart"/>
      <w:r w:rsidRPr="00B91EA3">
        <w:rPr>
          <w:rStyle w:val="StyleStyleBold12pt"/>
          <w:b w:val="0"/>
          <w:sz w:val="16"/>
          <w:szCs w:val="22"/>
        </w:rPr>
        <w:t>recognised</w:t>
      </w:r>
      <w:proofErr w:type="spellEnd"/>
      <w:r w:rsidRPr="00B91EA3">
        <w:rPr>
          <w:rStyle w:val="StyleStyleBold12pt"/>
          <w:b w:val="0"/>
          <w:sz w:val="16"/>
          <w:szCs w:val="22"/>
        </w:rPr>
        <w:t xml:space="preserve"> the importance of </w:t>
      </w:r>
      <w:r w:rsidR="00B91EA3" w:rsidRPr="00B91EA3">
        <w:rPr>
          <w:rStyle w:val="StyleStyleBold12pt"/>
          <w:b w:val="0"/>
          <w:sz w:val="12"/>
          <w:szCs w:val="22"/>
        </w:rPr>
        <w:t>¶</w:t>
      </w:r>
      <w:r w:rsidRPr="00B91EA3">
        <w:rPr>
          <w:rStyle w:val="StyleStyleBold12pt"/>
          <w:b w:val="0"/>
          <w:sz w:val="16"/>
          <w:szCs w:val="22"/>
        </w:rPr>
        <w:t xml:space="preserve"> the oceans to Australia. He’s made clear that </w:t>
      </w:r>
      <w:r w:rsidRPr="00B91EA3">
        <w:rPr>
          <w:rStyle w:val="Emphasis"/>
        </w:rPr>
        <w:t xml:space="preserve">Australia should focus much more </w:t>
      </w:r>
      <w:r w:rsidR="00B91EA3" w:rsidRPr="00B91EA3">
        <w:rPr>
          <w:rStyle w:val="Emphasis"/>
          <w:b w:val="0"/>
          <w:sz w:val="12"/>
          <w:u w:val="none"/>
        </w:rPr>
        <w:t>¶</w:t>
      </w:r>
      <w:r w:rsidRPr="00B91EA3">
        <w:rPr>
          <w:rStyle w:val="Emphasis"/>
        </w:rPr>
        <w:t xml:space="preserve"> on oceans policy and management as part of our international engagement.</w:t>
      </w:r>
      <w:r w:rsidRPr="00B91EA3">
        <w:rPr>
          <w:rStyle w:val="StyleStyleBold12pt"/>
          <w:b w:val="0"/>
          <w:sz w:val="16"/>
          <w:szCs w:val="22"/>
        </w:rPr>
        <w:t xml:space="preserve"> In his </w:t>
      </w:r>
      <w:r w:rsidR="00B91EA3" w:rsidRPr="00B91EA3">
        <w:rPr>
          <w:rStyle w:val="StyleStyleBold12pt"/>
          <w:b w:val="0"/>
          <w:sz w:val="12"/>
          <w:szCs w:val="22"/>
        </w:rPr>
        <w:t>¶</w:t>
      </w:r>
      <w:r w:rsidRPr="00B91EA3">
        <w:rPr>
          <w:rStyle w:val="StyleStyleBold12pt"/>
          <w:b w:val="0"/>
          <w:sz w:val="16"/>
          <w:szCs w:val="22"/>
        </w:rPr>
        <w:t xml:space="preserve"> maiden speech in the Senate in March this year, Carr surprisingly highlighted the </w:t>
      </w:r>
      <w:r w:rsidR="00B91EA3" w:rsidRPr="00B91EA3">
        <w:rPr>
          <w:rStyle w:val="StyleStyleBold12pt"/>
          <w:b w:val="0"/>
          <w:sz w:val="12"/>
          <w:szCs w:val="22"/>
        </w:rPr>
        <w:t>¶</w:t>
      </w:r>
      <w:r w:rsidRPr="00B91EA3">
        <w:rPr>
          <w:rStyle w:val="StyleStyleBold12pt"/>
          <w:b w:val="0"/>
          <w:sz w:val="16"/>
          <w:szCs w:val="22"/>
        </w:rPr>
        <w:t xml:space="preserve"> problem of ocean acidification</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According to one measurement, </w:t>
      </w:r>
      <w:r w:rsidRPr="00B91EA3">
        <w:rPr>
          <w:rStyle w:val="StyleBoldUnderline"/>
        </w:rPr>
        <w:t>the Southern Ocean</w:t>
      </w:r>
      <w:r w:rsidRPr="00B91EA3">
        <w:rPr>
          <w:rStyle w:val="StyleStyleBold12pt"/>
          <w:b w:val="0"/>
          <w:sz w:val="16"/>
          <w:szCs w:val="22"/>
        </w:rPr>
        <w:t xml:space="preserve">, which lies between us and the </w:t>
      </w:r>
      <w:r w:rsidR="00B91EA3" w:rsidRPr="00B91EA3">
        <w:rPr>
          <w:rStyle w:val="StyleStyleBold12pt"/>
          <w:b w:val="0"/>
          <w:sz w:val="12"/>
          <w:szCs w:val="22"/>
        </w:rPr>
        <w:t>¶</w:t>
      </w:r>
      <w:r w:rsidRPr="00B91EA3">
        <w:rPr>
          <w:rStyle w:val="StyleStyleBold12pt"/>
          <w:b w:val="0"/>
          <w:sz w:val="16"/>
          <w:szCs w:val="22"/>
        </w:rPr>
        <w:t xml:space="preserve"> environment of Antarctica, </w:t>
      </w:r>
      <w:r w:rsidRPr="00B91EA3">
        <w:rPr>
          <w:rStyle w:val="StyleBoldUnderline"/>
        </w:rPr>
        <w:t xml:space="preserve">absorbs about 40 per cent of all the human-driven carbon </w:t>
      </w:r>
      <w:r w:rsidR="00B91EA3" w:rsidRPr="00B91EA3">
        <w:rPr>
          <w:rStyle w:val="StyleBoldUnderline"/>
          <w:b w:val="0"/>
          <w:sz w:val="12"/>
          <w:u w:val="none"/>
        </w:rPr>
        <w:t>¶</w:t>
      </w:r>
      <w:r w:rsidRPr="00B91EA3">
        <w:rPr>
          <w:rStyle w:val="StyleBoldUnderline"/>
        </w:rPr>
        <w:t xml:space="preserve"> dioxide released around the world each year.</w:t>
      </w:r>
      <w:r w:rsidRPr="00B91EA3">
        <w:rPr>
          <w:rStyle w:val="StyleStyleBold12pt"/>
          <w:b w:val="0"/>
          <w:sz w:val="16"/>
          <w:szCs w:val="22"/>
        </w:rPr>
        <w:t xml:space="preserve"> The chemical composition of the oceans </w:t>
      </w:r>
      <w:r w:rsidR="00B91EA3" w:rsidRPr="00B91EA3">
        <w:rPr>
          <w:rStyle w:val="StyleStyleBold12pt"/>
          <w:b w:val="0"/>
          <w:sz w:val="12"/>
          <w:szCs w:val="22"/>
        </w:rPr>
        <w:t>¶</w:t>
      </w:r>
      <w:r w:rsidRPr="00B91EA3">
        <w:rPr>
          <w:rStyle w:val="StyleStyleBold12pt"/>
          <w:b w:val="0"/>
          <w:sz w:val="16"/>
          <w:szCs w:val="22"/>
        </w:rPr>
        <w:t xml:space="preserve"> is changing—a process known as ocean acidification. Currently about one-quarter </w:t>
      </w:r>
      <w:r w:rsidR="00B91EA3" w:rsidRPr="00B91EA3">
        <w:rPr>
          <w:rStyle w:val="StyleStyleBold12pt"/>
          <w:b w:val="0"/>
          <w:sz w:val="12"/>
          <w:szCs w:val="22"/>
        </w:rPr>
        <w:t>¶</w:t>
      </w:r>
      <w:r w:rsidRPr="00B91EA3">
        <w:rPr>
          <w:rStyle w:val="StyleStyleBold12pt"/>
          <w:b w:val="0"/>
          <w:sz w:val="16"/>
          <w:szCs w:val="22"/>
        </w:rPr>
        <w:t xml:space="preserve"> of the carbon </w:t>
      </w:r>
      <w:proofErr w:type="gramStart"/>
      <w:r w:rsidRPr="00B91EA3">
        <w:rPr>
          <w:rStyle w:val="StyleStyleBold12pt"/>
          <w:b w:val="0"/>
          <w:sz w:val="16"/>
          <w:szCs w:val="22"/>
        </w:rPr>
        <w:t xml:space="preserve">dioxide released each year by human activities is absorbed by those </w:t>
      </w:r>
      <w:r w:rsidR="00B91EA3" w:rsidRPr="00B91EA3">
        <w:rPr>
          <w:rStyle w:val="StyleStyleBold12pt"/>
          <w:b w:val="0"/>
          <w:sz w:val="12"/>
          <w:szCs w:val="22"/>
        </w:rPr>
        <w:t>¶</w:t>
      </w:r>
      <w:r w:rsidRPr="00B91EA3">
        <w:rPr>
          <w:rStyle w:val="StyleStyleBold12pt"/>
          <w:b w:val="0"/>
          <w:sz w:val="16"/>
          <w:szCs w:val="22"/>
        </w:rPr>
        <w:t xml:space="preserve"> oceans</w:t>
      </w:r>
      <w:proofErr w:type="gramEnd"/>
      <w:r w:rsidRPr="00B91EA3">
        <w:rPr>
          <w:rStyle w:val="StyleStyleBold12pt"/>
          <w:b w:val="0"/>
          <w:sz w:val="16"/>
          <w:szCs w:val="22"/>
        </w:rPr>
        <w:t xml:space="preserve">. As the concentration of carbon dioxide increases, the water becomes </w:t>
      </w:r>
      <w:r w:rsidR="00B91EA3" w:rsidRPr="00B91EA3">
        <w:rPr>
          <w:rStyle w:val="StyleStyleBold12pt"/>
          <w:b w:val="0"/>
          <w:sz w:val="12"/>
          <w:szCs w:val="22"/>
        </w:rPr>
        <w:t>¶</w:t>
      </w:r>
      <w:r w:rsidRPr="00B91EA3">
        <w:rPr>
          <w:rStyle w:val="StyleStyleBold12pt"/>
          <w:b w:val="0"/>
          <w:sz w:val="16"/>
          <w:szCs w:val="22"/>
        </w:rPr>
        <w:t xml:space="preserve"> more acidic. Its chemical composition changes as that of the atmosphere has been </w:t>
      </w:r>
      <w:r w:rsidR="00B91EA3" w:rsidRPr="00B91EA3">
        <w:rPr>
          <w:rStyle w:val="StyleStyleBold12pt"/>
          <w:b w:val="0"/>
          <w:sz w:val="12"/>
          <w:szCs w:val="22"/>
        </w:rPr>
        <w:t>¶</w:t>
      </w:r>
      <w:r w:rsidRPr="00B91EA3">
        <w:rPr>
          <w:rStyle w:val="StyleStyleBold12pt"/>
          <w:b w:val="0"/>
          <w:sz w:val="16"/>
          <w:szCs w:val="22"/>
        </w:rPr>
        <w:t xml:space="preserve"> changed, and so many disastrous implications follow.11</w:t>
      </w:r>
      <w:r w:rsidR="00B91EA3" w:rsidRPr="00B91EA3">
        <w:rPr>
          <w:rStyle w:val="StyleStyleBold12pt"/>
          <w:b w:val="0"/>
          <w:sz w:val="12"/>
          <w:szCs w:val="22"/>
        </w:rPr>
        <w:t>¶</w:t>
      </w:r>
      <w:r w:rsidRPr="00B91EA3">
        <w:rPr>
          <w:rStyle w:val="StyleStyleBold12pt"/>
          <w:b w:val="0"/>
          <w:sz w:val="16"/>
          <w:szCs w:val="22"/>
        </w:rPr>
        <w:t xml:space="preserve"> Senator Carr went on to point out in the same speech that we’re an island state </w:t>
      </w:r>
      <w:r w:rsidR="00B91EA3" w:rsidRPr="00B91EA3">
        <w:rPr>
          <w:rStyle w:val="StyleStyleBold12pt"/>
          <w:b w:val="0"/>
          <w:sz w:val="12"/>
          <w:szCs w:val="22"/>
        </w:rPr>
        <w:t>¶</w:t>
      </w:r>
      <w:r w:rsidRPr="00B91EA3">
        <w:rPr>
          <w:rStyle w:val="StyleStyleBold12pt"/>
          <w:b w:val="0"/>
          <w:sz w:val="16"/>
          <w:szCs w:val="22"/>
        </w:rPr>
        <w:t xml:space="preserve"> with the third-largest marine jurisdiction in the world: ‘We have a great issue here. </w:t>
      </w:r>
      <w:r w:rsidR="00B91EA3" w:rsidRPr="00B91EA3">
        <w:rPr>
          <w:rStyle w:val="StyleStyleBold12pt"/>
          <w:b w:val="0"/>
          <w:sz w:val="12"/>
          <w:szCs w:val="22"/>
        </w:rPr>
        <w:t>¶</w:t>
      </w:r>
      <w:r w:rsidRPr="00B91EA3">
        <w:rPr>
          <w:rStyle w:val="StyleStyleBold12pt"/>
          <w:b w:val="0"/>
          <w:sz w:val="16"/>
          <w:szCs w:val="22"/>
        </w:rPr>
        <w:t xml:space="preserve"> </w:t>
      </w:r>
      <w:proofErr w:type="gramStart"/>
      <w:r w:rsidRPr="00B91EA3">
        <w:rPr>
          <w:rStyle w:val="StyleStyleBold12pt"/>
          <w:b w:val="0"/>
          <w:sz w:val="16"/>
          <w:szCs w:val="22"/>
        </w:rPr>
        <w:t>With</w:t>
      </w:r>
      <w:proofErr w:type="gramEnd"/>
      <w:r w:rsidRPr="00B91EA3">
        <w:rPr>
          <w:rStyle w:val="StyleStyleBold12pt"/>
          <w:b w:val="0"/>
          <w:sz w:val="16"/>
          <w:szCs w:val="22"/>
        </w:rPr>
        <w:t xml:space="preserve"> our partners, the small island states of the South Pacific, there is a lot involved </w:t>
      </w:r>
      <w:r w:rsidR="00B91EA3" w:rsidRPr="00B91EA3">
        <w:rPr>
          <w:rStyle w:val="StyleStyleBold12pt"/>
          <w:b w:val="0"/>
          <w:sz w:val="12"/>
          <w:szCs w:val="22"/>
        </w:rPr>
        <w:t>¶</w:t>
      </w:r>
      <w:r w:rsidRPr="00B91EA3">
        <w:rPr>
          <w:rStyle w:val="StyleStyleBold12pt"/>
          <w:b w:val="0"/>
          <w:sz w:val="16"/>
          <w:szCs w:val="22"/>
        </w:rPr>
        <w:t xml:space="preserve"> in it. I understand that those small island states are eager to have us </w:t>
      </w:r>
      <w:r w:rsidR="00686DC3">
        <w:rPr>
          <w:rStyle w:val="Emphasis"/>
        </w:rPr>
        <w:t>make a</w:t>
      </w:r>
      <w:r w:rsidRPr="00B91EA3">
        <w:rPr>
          <w:rStyle w:val="Emphasis"/>
        </w:rPr>
        <w:t xml:space="preserve"> commitment to the blue economy</w:t>
      </w:r>
      <w:r w:rsidRPr="00B91EA3">
        <w:rPr>
          <w:rStyle w:val="StyleStyleBold12pt"/>
          <w:b w:val="0"/>
          <w:sz w:val="16"/>
          <w:szCs w:val="22"/>
        </w:rPr>
        <w:t>.’</w:t>
      </w:r>
      <w:r w:rsidR="00B91EA3" w:rsidRPr="00B91EA3">
        <w:rPr>
          <w:rStyle w:val="StyleStyleBold12pt"/>
          <w:b w:val="0"/>
          <w:sz w:val="12"/>
          <w:szCs w:val="22"/>
        </w:rPr>
        <w:t>¶</w:t>
      </w:r>
      <w:r w:rsidRPr="00B91EA3">
        <w:rPr>
          <w:rStyle w:val="StyleStyleBold12pt"/>
          <w:b w:val="0"/>
          <w:sz w:val="16"/>
          <w:szCs w:val="22"/>
        </w:rPr>
        <w:t xml:space="preserve"> In a significant speech in Washington this year</w:t>
      </w:r>
      <w:proofErr w:type="gramStart"/>
      <w:r w:rsidRPr="00B91EA3">
        <w:rPr>
          <w:rStyle w:val="StyleStyleBold12pt"/>
          <w:b w:val="0"/>
          <w:sz w:val="16"/>
          <w:szCs w:val="22"/>
        </w:rPr>
        <w:t>,12</w:t>
      </w:r>
      <w:proofErr w:type="gramEnd"/>
      <w:r w:rsidRPr="00B91EA3">
        <w:rPr>
          <w:rStyle w:val="StyleStyleBold12pt"/>
          <w:b w:val="0"/>
          <w:sz w:val="16"/>
          <w:szCs w:val="22"/>
        </w:rPr>
        <w:t xml:space="preserve"> the Foreign Minister noted the </w:t>
      </w:r>
      <w:r w:rsidR="00B91EA3" w:rsidRPr="00B91EA3">
        <w:rPr>
          <w:rStyle w:val="StyleStyleBold12pt"/>
          <w:b w:val="0"/>
          <w:sz w:val="12"/>
          <w:szCs w:val="22"/>
        </w:rPr>
        <w:t>¶</w:t>
      </w:r>
      <w:r w:rsidRPr="00B91EA3">
        <w:rPr>
          <w:rStyle w:val="StyleStyleBold12pt"/>
          <w:b w:val="0"/>
          <w:sz w:val="16"/>
          <w:szCs w:val="22"/>
        </w:rPr>
        <w:t xml:space="preserve"> recent establishment of a US Senate Oceans caucus and the important work </w:t>
      </w:r>
      <w:r w:rsidR="00B91EA3" w:rsidRPr="00B91EA3">
        <w:rPr>
          <w:rStyle w:val="StyleStyleBold12pt"/>
          <w:b w:val="0"/>
          <w:sz w:val="12"/>
          <w:szCs w:val="22"/>
        </w:rPr>
        <w:t>¶</w:t>
      </w:r>
      <w:r w:rsidRPr="00B91EA3">
        <w:rPr>
          <w:rStyle w:val="StyleStyleBold12pt"/>
          <w:b w:val="0"/>
          <w:sz w:val="16"/>
          <w:szCs w:val="22"/>
        </w:rPr>
        <w:t xml:space="preserve"> of a US Senate subcommittee that’s exploring challenges to the health of the </w:t>
      </w:r>
      <w:r w:rsidR="00B91EA3" w:rsidRPr="00B91EA3">
        <w:rPr>
          <w:rStyle w:val="StyleStyleBold12pt"/>
          <w:b w:val="0"/>
          <w:sz w:val="12"/>
          <w:szCs w:val="22"/>
        </w:rPr>
        <w:t>¶</w:t>
      </w:r>
      <w:r w:rsidRPr="00B91EA3">
        <w:rPr>
          <w:rStyle w:val="StyleStyleBold12pt"/>
          <w:b w:val="0"/>
          <w:sz w:val="16"/>
          <w:szCs w:val="22"/>
        </w:rPr>
        <w:t xml:space="preserve"> world’s oceans.</w:t>
      </w:r>
      <w:r w:rsidR="00B91EA3" w:rsidRPr="00B91EA3">
        <w:rPr>
          <w:rStyle w:val="StyleStyleBold12pt"/>
          <w:b w:val="0"/>
          <w:sz w:val="12"/>
          <w:szCs w:val="22"/>
        </w:rPr>
        <w:t>¶</w:t>
      </w:r>
      <w:r w:rsidRPr="00B91EA3">
        <w:rPr>
          <w:rStyle w:val="StyleStyleBold12pt"/>
          <w:b w:val="0"/>
          <w:sz w:val="16"/>
          <w:szCs w:val="22"/>
        </w:rPr>
        <w:t xml:space="preserve"> Senator Carr noted the work of the World Bank’s new ocean initiative, which </w:t>
      </w:r>
      <w:r w:rsidR="00B91EA3" w:rsidRPr="00B91EA3">
        <w:rPr>
          <w:rStyle w:val="StyleStyleBold12pt"/>
          <w:b w:val="0"/>
          <w:sz w:val="12"/>
          <w:szCs w:val="22"/>
        </w:rPr>
        <w:t>¶</w:t>
      </w:r>
      <w:r w:rsidRPr="00B91EA3">
        <w:rPr>
          <w:rStyle w:val="StyleStyleBold12pt"/>
          <w:b w:val="0"/>
          <w:sz w:val="16"/>
          <w:szCs w:val="22"/>
        </w:rPr>
        <w:t xml:space="preserve"> was announced this year. </w:t>
      </w:r>
      <w:r w:rsidRPr="00B91EA3">
        <w:rPr>
          <w:rStyle w:val="StyleBoldUnderline"/>
        </w:rPr>
        <w:t xml:space="preserve">The initiative brings together states, scientific bodies, </w:t>
      </w:r>
      <w:r w:rsidR="00B91EA3" w:rsidRPr="00B91EA3">
        <w:rPr>
          <w:rStyle w:val="StyleBoldUnderline"/>
          <w:b w:val="0"/>
          <w:sz w:val="12"/>
          <w:u w:val="none"/>
        </w:rPr>
        <w:t>¶</w:t>
      </w:r>
      <w:r w:rsidRPr="00B91EA3">
        <w:rPr>
          <w:rStyle w:val="StyleBoldUnderline"/>
        </w:rPr>
        <w:t xml:space="preserve"> non-government </w:t>
      </w:r>
      <w:proofErr w:type="spellStart"/>
      <w:r w:rsidRPr="00B91EA3">
        <w:rPr>
          <w:rStyle w:val="StyleBoldUnderline"/>
        </w:rPr>
        <w:t>organisations</w:t>
      </w:r>
      <w:proofErr w:type="spellEnd"/>
      <w:r w:rsidRPr="00B91EA3">
        <w:rPr>
          <w:rStyle w:val="StyleBoldUnderline"/>
        </w:rPr>
        <w:t xml:space="preserve">, international </w:t>
      </w:r>
      <w:proofErr w:type="spellStart"/>
      <w:r w:rsidRPr="00B91EA3">
        <w:rPr>
          <w:rStyle w:val="StyleBoldUnderline"/>
        </w:rPr>
        <w:t>organisations</w:t>
      </w:r>
      <w:proofErr w:type="spellEnd"/>
      <w:r w:rsidRPr="00B91EA3">
        <w:rPr>
          <w:rStyle w:val="StyleBoldUnderline"/>
        </w:rPr>
        <w:t>, and the private sector</w:t>
      </w:r>
      <w:r w:rsidRPr="00B91EA3">
        <w:rPr>
          <w:rStyle w:val="StyleStyleBold12pt"/>
          <w:b w:val="0"/>
          <w:sz w:val="16"/>
          <w:szCs w:val="22"/>
        </w:rPr>
        <w:t xml:space="preserve"> to Carr observed that it’s ‘frightening to reflect that there are now 40 huge areas of </w:t>
      </w:r>
      <w:r w:rsidR="00B91EA3" w:rsidRPr="00B91EA3">
        <w:rPr>
          <w:rStyle w:val="StyleStyleBold12pt"/>
          <w:b w:val="0"/>
          <w:sz w:val="12"/>
          <w:szCs w:val="22"/>
        </w:rPr>
        <w:t>¶</w:t>
      </w:r>
      <w:r w:rsidRPr="00B91EA3">
        <w:rPr>
          <w:rStyle w:val="StyleStyleBold12pt"/>
          <w:b w:val="0"/>
          <w:sz w:val="16"/>
          <w:szCs w:val="22"/>
        </w:rPr>
        <w:t xml:space="preserve"> the world’s ocean that are dead—some areas as large as the land area of New </w:t>
      </w:r>
      <w:r w:rsidR="00B91EA3" w:rsidRPr="00B91EA3">
        <w:rPr>
          <w:rStyle w:val="StyleStyleBold12pt"/>
          <w:b w:val="0"/>
          <w:sz w:val="12"/>
          <w:szCs w:val="22"/>
        </w:rPr>
        <w:t>¶</w:t>
      </w:r>
      <w:r w:rsidRPr="00B91EA3">
        <w:rPr>
          <w:rStyle w:val="StyleStyleBold12pt"/>
          <w:b w:val="0"/>
          <w:sz w:val="16"/>
          <w:szCs w:val="22"/>
        </w:rPr>
        <w:t xml:space="preserve"> Zealand’ and that he wanted Australia to work with our region on international </w:t>
      </w:r>
      <w:r w:rsidR="00B91EA3" w:rsidRPr="00B91EA3">
        <w:rPr>
          <w:rStyle w:val="StyleStyleBold12pt"/>
          <w:b w:val="0"/>
          <w:sz w:val="12"/>
          <w:szCs w:val="22"/>
        </w:rPr>
        <w:t>¶</w:t>
      </w:r>
      <w:r w:rsidRPr="00B91EA3">
        <w:rPr>
          <w:rStyle w:val="StyleStyleBold12pt"/>
          <w:b w:val="0"/>
          <w:sz w:val="16"/>
          <w:szCs w:val="22"/>
        </w:rPr>
        <w:t xml:space="preserve"> oceans management</w:t>
      </w:r>
      <w:proofErr w:type="gramStart"/>
      <w:r w:rsidRPr="00B91EA3">
        <w:rPr>
          <w:rStyle w:val="StyleStyleBold12pt"/>
          <w:b w:val="0"/>
          <w:sz w:val="16"/>
          <w:szCs w:val="22"/>
        </w:rPr>
        <w:t>.</w:t>
      </w:r>
      <w:r w:rsidR="00B91EA3" w:rsidRPr="00B91EA3">
        <w:rPr>
          <w:rStyle w:val="StyleStyleBold12pt"/>
          <w:b w:val="0"/>
          <w:sz w:val="12"/>
          <w:szCs w:val="22"/>
        </w:rPr>
        <w:t>¶</w:t>
      </w:r>
      <w:proofErr w:type="gramEnd"/>
      <w:r w:rsidRPr="00B91EA3">
        <w:rPr>
          <w:rStyle w:val="StyleStyleBold12pt"/>
          <w:b w:val="0"/>
          <w:sz w:val="16"/>
          <w:szCs w:val="22"/>
        </w:rPr>
        <w:t xml:space="preserve"> He repeated the message in April this year when he met Secretary-General Ban </w:t>
      </w:r>
      <w:r w:rsidR="00B91EA3" w:rsidRPr="00B91EA3">
        <w:rPr>
          <w:rStyle w:val="StyleStyleBold12pt"/>
          <w:b w:val="0"/>
          <w:sz w:val="12"/>
          <w:szCs w:val="22"/>
        </w:rPr>
        <w:t>¶</w:t>
      </w:r>
      <w:r w:rsidRPr="00B91EA3">
        <w:rPr>
          <w:rStyle w:val="StyleStyleBold12pt"/>
          <w:b w:val="0"/>
          <w:sz w:val="16"/>
          <w:szCs w:val="22"/>
        </w:rPr>
        <w:t xml:space="preserve"> Ki-moon at the UN headquarters in New York.13 More recently, in launching the UN </w:t>
      </w:r>
      <w:r w:rsidR="00B91EA3" w:rsidRPr="00B91EA3">
        <w:rPr>
          <w:rStyle w:val="StyleStyleBold12pt"/>
          <w:b w:val="0"/>
          <w:sz w:val="12"/>
          <w:szCs w:val="22"/>
        </w:rPr>
        <w:t>¶</w:t>
      </w:r>
      <w:r w:rsidRPr="00B91EA3">
        <w:rPr>
          <w:rStyle w:val="StyleStyleBold12pt"/>
          <w:b w:val="0"/>
          <w:sz w:val="16"/>
          <w:szCs w:val="22"/>
        </w:rPr>
        <w:t xml:space="preserve"> Oceans Compact at a conference in South Korea, the Secretary-General called </w:t>
      </w:r>
      <w:r w:rsidRPr="00B91EA3">
        <w:rPr>
          <w:rStyle w:val="StyleBoldUnderline"/>
        </w:rPr>
        <w:t xml:space="preserve">for </w:t>
      </w:r>
      <w:r w:rsidR="00B91EA3" w:rsidRPr="00B91EA3">
        <w:rPr>
          <w:rStyle w:val="StyleBoldUnderline"/>
          <w:b w:val="0"/>
          <w:sz w:val="12"/>
          <w:u w:val="none"/>
        </w:rPr>
        <w:t>¶</w:t>
      </w:r>
      <w:r w:rsidRPr="00B91EA3">
        <w:rPr>
          <w:rStyle w:val="StyleBoldUnderline"/>
        </w:rPr>
        <w:t xml:space="preserve"> new international momentum to maintain the oceans’ sustainability and improve </w:t>
      </w:r>
      <w:r w:rsidR="00B91EA3" w:rsidRPr="00B91EA3">
        <w:rPr>
          <w:rStyle w:val="StyleBoldUnderline"/>
          <w:b w:val="0"/>
          <w:sz w:val="12"/>
          <w:u w:val="none"/>
        </w:rPr>
        <w:t>¶</w:t>
      </w:r>
      <w:r w:rsidRPr="00B91EA3">
        <w:rPr>
          <w:rStyle w:val="StyleBoldUnderline"/>
        </w:rPr>
        <w:t xml:space="preserve"> their health.</w:t>
      </w:r>
      <w:r w:rsidRPr="00B91EA3">
        <w:rPr>
          <w:rStyle w:val="StyleStyleBold12pt"/>
          <w:b w:val="0"/>
          <w:sz w:val="16"/>
          <w:szCs w:val="22"/>
        </w:rPr>
        <w:t>14</w:t>
      </w:r>
    </w:p>
    <w:p w14:paraId="1BA63846" w14:textId="77777777" w:rsidR="00B44200" w:rsidRDefault="00B44200" w:rsidP="00B44200">
      <w:pPr>
        <w:pStyle w:val="Heading2"/>
      </w:pPr>
      <w:r>
        <w:t>2nc</w:t>
      </w:r>
    </w:p>
    <w:p w14:paraId="4BA815DD" w14:textId="77777777" w:rsidR="00B92F79" w:rsidRDefault="00B92F79" w:rsidP="00B92F79">
      <w:pPr>
        <w:pStyle w:val="Heading3"/>
      </w:pPr>
      <w:r>
        <w:t>Solvency – Anthropocentrism/Biodiversity</w:t>
      </w:r>
    </w:p>
    <w:p w14:paraId="0A5BA9C3" w14:textId="77777777" w:rsidR="00B92F79" w:rsidRPr="0087780E" w:rsidRDefault="00B92F79" w:rsidP="00B92F79">
      <w:pPr>
        <w:pStyle w:val="Heading4"/>
        <w:rPr>
          <w:rFonts w:ascii="Calibri" w:hAnsi="Calibri"/>
        </w:rPr>
      </w:pPr>
      <w:r w:rsidRPr="00913C34">
        <w:rPr>
          <w:rFonts w:ascii="Calibri" w:hAnsi="Calibri"/>
        </w:rPr>
        <w:t xml:space="preserve">Australia </w:t>
      </w:r>
      <w:r>
        <w:rPr>
          <w:rFonts w:ascii="Calibri" w:hAnsi="Calibri"/>
        </w:rPr>
        <w:t>solves biodiversity and anthropocentrism better – interdependence with the wilderness and more species diversity</w:t>
      </w:r>
    </w:p>
    <w:p w14:paraId="798C5595" w14:textId="77777777" w:rsidR="00B92F79" w:rsidRDefault="00B92F79" w:rsidP="00B92F79">
      <w:pPr>
        <w:rPr>
          <w:rStyle w:val="StyleStyleBold12pt"/>
        </w:rPr>
      </w:pPr>
      <w:proofErr w:type="spellStart"/>
      <w:r w:rsidRPr="00913C34">
        <w:rPr>
          <w:rStyle w:val="StyleStyleBold12pt"/>
        </w:rPr>
        <w:t>Figgis</w:t>
      </w:r>
      <w:proofErr w:type="spellEnd"/>
      <w:r>
        <w:rPr>
          <w:rStyle w:val="StyleStyleBold12pt"/>
        </w:rPr>
        <w:t xml:space="preserve"> &amp; Koss 12</w:t>
      </w:r>
    </w:p>
    <w:p w14:paraId="17BC3ABB" w14:textId="77777777" w:rsidR="00B92F79" w:rsidRPr="00913C34" w:rsidRDefault="00B92F79" w:rsidP="00B92F79">
      <w:r>
        <w:t>(P. &amp;</w:t>
      </w:r>
      <w:r w:rsidRPr="00913C34">
        <w:t xml:space="preserve"> R.</w:t>
      </w:r>
      <w:r>
        <w:t>,</w:t>
      </w:r>
      <w:r w:rsidRPr="00913C34">
        <w:t xml:space="preserve"> </w:t>
      </w:r>
      <w:r>
        <w:t>“</w:t>
      </w:r>
      <w:r w:rsidRPr="00913C34">
        <w:t>Conserving Australia’s Marine Enviro</w:t>
      </w:r>
      <w:r>
        <w:t>nment: Key Directions Statement,</w:t>
      </w:r>
      <w:r w:rsidRPr="00913C34">
        <w:t xml:space="preserve"> Australian Committee for IUCN</w:t>
      </w:r>
      <w:r>
        <w:t>”</w:t>
      </w:r>
      <w:r w:rsidRPr="00913C34">
        <w:t xml:space="preserve">, </w:t>
      </w:r>
      <w:proofErr w:type="spellStart"/>
      <w:r w:rsidRPr="007E6AE6">
        <w:rPr>
          <w:i/>
        </w:rPr>
        <w:t>SydneyConserving</w:t>
      </w:r>
      <w:proofErr w:type="spellEnd"/>
      <w:r w:rsidRPr="007E6AE6">
        <w:rPr>
          <w:i/>
        </w:rPr>
        <w:t xml:space="preserve"> Australia’s Marine Environment</w:t>
      </w:r>
      <w:r>
        <w:t>,</w:t>
      </w:r>
      <w:r w:rsidRPr="00913C34">
        <w:t xml:space="preserve"> </w:t>
      </w:r>
      <w:r>
        <w:t xml:space="preserve">2012, </w:t>
      </w:r>
      <w:r w:rsidRPr="00913C34">
        <w:t>http://aciucn.org.au/wp-content/uploads/2013/08/Marine_Statement_Web.pdf</w:t>
      </w:r>
      <w:r>
        <w:t>)//</w:t>
      </w:r>
      <w:proofErr w:type="spellStart"/>
      <w:r>
        <w:t>krishnik</w:t>
      </w:r>
      <w:proofErr w:type="spellEnd"/>
    </w:p>
    <w:p w14:paraId="2B25C651" w14:textId="77777777" w:rsidR="00B92F79" w:rsidRDefault="00B92F79" w:rsidP="00B92F79">
      <w:pPr>
        <w:rPr>
          <w:rStyle w:val="StyleBoldUnderline"/>
        </w:rPr>
      </w:pPr>
    </w:p>
    <w:p w14:paraId="6335D59C" w14:textId="77777777" w:rsidR="00B92F79" w:rsidRDefault="00B92F79" w:rsidP="00B92F79">
      <w:pPr>
        <w:rPr>
          <w:rStyle w:val="StyleBoldUnderline"/>
        </w:rPr>
      </w:pPr>
      <w:r w:rsidRPr="00B44200">
        <w:rPr>
          <w:rStyle w:val="StyleBoldUnderline"/>
        </w:rPr>
        <w:t xml:space="preserve">Australia is a unique continent surrounded by a vast ocean territory containing biologically diverse ecosystems </w:t>
      </w:r>
      <w:r w:rsidRPr="00B44200">
        <w:rPr>
          <w:rStyle w:val="StyleBoldUnderline"/>
          <w:sz w:val="12"/>
        </w:rPr>
        <w:t>¶</w:t>
      </w:r>
      <w:r w:rsidRPr="00B44200">
        <w:rPr>
          <w:rStyle w:val="StyleBoldUnderline"/>
        </w:rPr>
        <w:t xml:space="preserve"> reliant on marine processes and interactions with the coastal environment. Australia’s marine jurisdiction is the third </w:t>
      </w:r>
      <w:r w:rsidRPr="00B44200">
        <w:rPr>
          <w:rStyle w:val="StyleBoldUnderline"/>
          <w:sz w:val="12"/>
        </w:rPr>
        <w:t>¶</w:t>
      </w:r>
      <w:r w:rsidRPr="00B44200">
        <w:rPr>
          <w:rStyle w:val="StyleBoldUnderline"/>
        </w:rPr>
        <w:t xml:space="preserve"> largest on this planet, with our ocean territory larger than the size of our land</w:t>
      </w:r>
      <w:r w:rsidRPr="00B44200">
        <w:rPr>
          <w:sz w:val="16"/>
        </w:rPr>
        <w:t xml:space="preserve">. </w:t>
      </w:r>
      <w:r w:rsidRPr="00B44200">
        <w:rPr>
          <w:rStyle w:val="StyleBoldUnderline"/>
        </w:rPr>
        <w:t xml:space="preserve">Complex systems of currents and </w:t>
      </w:r>
      <w:r w:rsidRPr="00B44200">
        <w:rPr>
          <w:rStyle w:val="StyleBoldUnderline"/>
          <w:sz w:val="12"/>
        </w:rPr>
        <w:t>¶</w:t>
      </w:r>
      <w:r w:rsidRPr="00B44200">
        <w:rPr>
          <w:rStyle w:val="StyleBoldUnderline"/>
        </w:rPr>
        <w:t xml:space="preserve"> diverse underwater seascapes stretch from the </w:t>
      </w:r>
      <w:proofErr w:type="spellStart"/>
      <w:r w:rsidRPr="00B44200">
        <w:rPr>
          <w:rStyle w:val="StyleBoldUnderline"/>
        </w:rPr>
        <w:t>north’s</w:t>
      </w:r>
      <w:proofErr w:type="spellEnd"/>
      <w:r w:rsidRPr="00B44200">
        <w:rPr>
          <w:rStyle w:val="StyleBoldUnderline"/>
        </w:rPr>
        <w:t xml:space="preserve"> warm tropical waters to the cool waters in the south </w:t>
      </w:r>
      <w:r w:rsidRPr="00B44200">
        <w:rPr>
          <w:rStyle w:val="StyleBoldUnderline"/>
          <w:sz w:val="12"/>
        </w:rPr>
        <w:t>¶</w:t>
      </w:r>
      <w:r w:rsidRPr="00B44200">
        <w:rPr>
          <w:rStyle w:val="StyleBoldUnderline"/>
        </w:rPr>
        <w:t xml:space="preserve"> influenced by the Southern Ocean.</w:t>
      </w:r>
      <w:r w:rsidRPr="00B44200">
        <w:rPr>
          <w:sz w:val="16"/>
        </w:rPr>
        <w:t xml:space="preserve"> We have the largest single coral reef system and the third largest mangrove area, </w:t>
      </w:r>
      <w:r w:rsidRPr="00B44200">
        <w:rPr>
          <w:sz w:val="12"/>
        </w:rPr>
        <w:t>¶</w:t>
      </w:r>
      <w:r w:rsidRPr="00B44200">
        <w:rPr>
          <w:sz w:val="16"/>
        </w:rPr>
        <w:t xml:space="preserve"> with over half of the world’s mangrove species and more than half of the world’s </w:t>
      </w:r>
      <w:proofErr w:type="spellStart"/>
      <w:r w:rsidRPr="00B44200">
        <w:rPr>
          <w:sz w:val="16"/>
        </w:rPr>
        <w:t>seagrass</w:t>
      </w:r>
      <w:proofErr w:type="spellEnd"/>
      <w:r w:rsidRPr="00B44200">
        <w:rPr>
          <w:sz w:val="16"/>
        </w:rPr>
        <w:t xml:space="preserve"> species. Southern </w:t>
      </w:r>
      <w:r w:rsidRPr="00B44200">
        <w:rPr>
          <w:sz w:val="12"/>
        </w:rPr>
        <w:t>¶</w:t>
      </w:r>
      <w:r w:rsidRPr="00B44200">
        <w:rPr>
          <w:sz w:val="16"/>
        </w:rPr>
        <w:t xml:space="preserve"> </w:t>
      </w:r>
      <w:r w:rsidRPr="00B44200">
        <w:rPr>
          <w:rStyle w:val="StyleBoldUnderline"/>
        </w:rPr>
        <w:t xml:space="preserve">Australian marine systems are </w:t>
      </w:r>
      <w:proofErr w:type="spellStart"/>
      <w:r w:rsidRPr="00B44200">
        <w:rPr>
          <w:rStyle w:val="StyleBoldUnderline"/>
        </w:rPr>
        <w:t>characterised</w:t>
      </w:r>
      <w:proofErr w:type="spellEnd"/>
      <w:r w:rsidRPr="00B44200">
        <w:rPr>
          <w:rStyle w:val="StyleBoldUnderline"/>
        </w:rPr>
        <w:t xml:space="preserve"> by high levels of diversity and very high endemism</w:t>
      </w:r>
      <w:r w:rsidRPr="00B44200">
        <w:rPr>
          <w:sz w:val="16"/>
        </w:rPr>
        <w:t xml:space="preserve"> - most </w:t>
      </w:r>
      <w:r w:rsidRPr="00B44200">
        <w:rPr>
          <w:rStyle w:val="StyleBoldUnderline"/>
        </w:rPr>
        <w:t xml:space="preserve">species in </w:t>
      </w:r>
      <w:r w:rsidRPr="00B44200">
        <w:rPr>
          <w:rStyle w:val="StyleBoldUnderline"/>
          <w:sz w:val="12"/>
        </w:rPr>
        <w:t>¶</w:t>
      </w:r>
      <w:r w:rsidRPr="00B44200">
        <w:rPr>
          <w:rStyle w:val="StyleBoldUnderline"/>
        </w:rPr>
        <w:t xml:space="preserve"> the region are found nowhere else on the planet.</w:t>
      </w:r>
      <w:r w:rsidRPr="00B44200">
        <w:rPr>
          <w:sz w:val="16"/>
        </w:rPr>
        <w:t xml:space="preserve"> These systems in turn support further outstanding marine species </w:t>
      </w:r>
      <w:r w:rsidRPr="00B44200">
        <w:rPr>
          <w:sz w:val="12"/>
        </w:rPr>
        <w:t>¶</w:t>
      </w:r>
      <w:r w:rsidRPr="00B44200">
        <w:rPr>
          <w:sz w:val="16"/>
        </w:rPr>
        <w:t xml:space="preserve"> biodiversity including 4000 fish species - 20% of the world’s total - six of the world’s seven marine turtles and 45 of </w:t>
      </w:r>
      <w:r w:rsidRPr="00B44200">
        <w:rPr>
          <w:sz w:val="12"/>
        </w:rPr>
        <w:t>¶</w:t>
      </w:r>
      <w:r w:rsidRPr="00B44200">
        <w:rPr>
          <w:sz w:val="16"/>
        </w:rPr>
        <w:t xml:space="preserve"> the known species of whales, dolphins and porpoises</w:t>
      </w:r>
      <w:r w:rsidRPr="00B44200">
        <w:rPr>
          <w:rStyle w:val="StyleBoldUnderline"/>
        </w:rPr>
        <w:t xml:space="preserve">. </w:t>
      </w:r>
      <w:r w:rsidRPr="00B44200">
        <w:rPr>
          <w:rStyle w:val="StyleBoldUnderline"/>
          <w:sz w:val="12"/>
        </w:rPr>
        <w:t>¶</w:t>
      </w:r>
      <w:r w:rsidRPr="00B44200">
        <w:rPr>
          <w:rStyle w:val="StyleBoldUnderline"/>
        </w:rPr>
        <w:t xml:space="preserve"> </w:t>
      </w:r>
      <w:r w:rsidRPr="00B44200">
        <w:rPr>
          <w:rStyle w:val="Emphasis"/>
        </w:rPr>
        <w:t>Australians and the marine environment¶ Australians have a special bond with their marine environment</w:t>
      </w:r>
      <w:r w:rsidRPr="00B44200">
        <w:rPr>
          <w:sz w:val="16"/>
        </w:rPr>
        <w:t xml:space="preserve">. Many Australian Indigenous communities have </w:t>
      </w:r>
      <w:r w:rsidRPr="00B44200">
        <w:rPr>
          <w:sz w:val="12"/>
        </w:rPr>
        <w:t>¶</w:t>
      </w:r>
      <w:r w:rsidRPr="00B44200">
        <w:rPr>
          <w:sz w:val="16"/>
        </w:rPr>
        <w:t xml:space="preserve"> profound reliance on and responsibility for their Sea </w:t>
      </w:r>
      <w:proofErr w:type="gramStart"/>
      <w:r w:rsidRPr="00B44200">
        <w:rPr>
          <w:sz w:val="16"/>
        </w:rPr>
        <w:t>Country which</w:t>
      </w:r>
      <w:proofErr w:type="gramEnd"/>
      <w:r w:rsidRPr="00B44200">
        <w:rPr>
          <w:sz w:val="16"/>
        </w:rPr>
        <w:t xml:space="preserve"> provides spiritual, cultural, social and livelihood </w:t>
      </w:r>
      <w:r w:rsidRPr="00B44200">
        <w:rPr>
          <w:sz w:val="12"/>
        </w:rPr>
        <w:t>¶</w:t>
      </w:r>
      <w:r w:rsidRPr="00B44200">
        <w:rPr>
          <w:sz w:val="16"/>
        </w:rPr>
        <w:t xml:space="preserve"> benefits to communities. </w:t>
      </w:r>
      <w:r w:rsidRPr="00B44200">
        <w:rPr>
          <w:sz w:val="12"/>
        </w:rPr>
        <w:t>¶</w:t>
      </w:r>
      <w:r w:rsidRPr="00B44200">
        <w:rPr>
          <w:sz w:val="16"/>
        </w:rPr>
        <w:t xml:space="preserve"> </w:t>
      </w:r>
      <w:proofErr w:type="gramStart"/>
      <w:r w:rsidRPr="00B44200">
        <w:rPr>
          <w:sz w:val="16"/>
        </w:rPr>
        <w:t>With</w:t>
      </w:r>
      <w:proofErr w:type="gramEnd"/>
      <w:r w:rsidRPr="00B44200">
        <w:rPr>
          <w:sz w:val="16"/>
        </w:rPr>
        <w:t xml:space="preserve"> more than 85% of the Australian population living within 50 kilometers of a coastline ‘the beach’ is truly a </w:t>
      </w:r>
      <w:r w:rsidRPr="00B44200">
        <w:rPr>
          <w:sz w:val="12"/>
        </w:rPr>
        <w:t>¶</w:t>
      </w:r>
      <w:r w:rsidRPr="00B44200">
        <w:rPr>
          <w:sz w:val="16"/>
        </w:rPr>
        <w:t xml:space="preserve"> uniting icon of most Australians. Beaches, bays, estuaries provides spaces for recreation, relaxation and </w:t>
      </w:r>
      <w:r w:rsidRPr="00B44200">
        <w:rPr>
          <w:sz w:val="12"/>
        </w:rPr>
        <w:t>¶</w:t>
      </w:r>
      <w:r w:rsidRPr="00B44200">
        <w:rPr>
          <w:sz w:val="16"/>
        </w:rPr>
        <w:t xml:space="preserve"> connections with nature with strong cultural, social and heritage benefits. Marine wildlife is increasingly a source of </w:t>
      </w:r>
      <w:r w:rsidRPr="00B44200">
        <w:rPr>
          <w:sz w:val="12"/>
        </w:rPr>
        <w:t>¶</w:t>
      </w:r>
      <w:r w:rsidRPr="00B44200">
        <w:rPr>
          <w:sz w:val="16"/>
        </w:rPr>
        <w:t xml:space="preserve"> fascination and a key tourism resource as people revel in the beauty of coral reefs and in the sight of whales, </w:t>
      </w:r>
      <w:r w:rsidRPr="00B44200">
        <w:rPr>
          <w:sz w:val="12"/>
        </w:rPr>
        <w:t>¶</w:t>
      </w:r>
      <w:r w:rsidRPr="00B44200">
        <w:rPr>
          <w:sz w:val="16"/>
        </w:rPr>
        <w:t xml:space="preserve"> dolphins, sharks and turtles. As a result, </w:t>
      </w:r>
      <w:r w:rsidRPr="00B44200">
        <w:rPr>
          <w:rStyle w:val="StyleBoldUnderline"/>
        </w:rPr>
        <w:t xml:space="preserve">the marine environment is intrinsic to the health and wellbeing of all </w:t>
      </w:r>
      <w:r w:rsidRPr="00B44200">
        <w:rPr>
          <w:rStyle w:val="StyleBoldUnderline"/>
          <w:sz w:val="12"/>
        </w:rPr>
        <w:t>¶</w:t>
      </w:r>
      <w:r w:rsidRPr="00B44200">
        <w:rPr>
          <w:rStyle w:val="StyleBoldUnderline"/>
        </w:rPr>
        <w:t xml:space="preserve"> Australians. As Australia’s population grows, it will become increasingly reliant on the life-support services and </w:t>
      </w:r>
      <w:r w:rsidRPr="00B44200">
        <w:rPr>
          <w:rStyle w:val="StyleBoldUnderline"/>
          <w:sz w:val="12"/>
        </w:rPr>
        <w:t>¶</w:t>
      </w:r>
      <w:r w:rsidRPr="00B44200">
        <w:rPr>
          <w:rStyle w:val="StyleBoldUnderline"/>
        </w:rPr>
        <w:t xml:space="preserve"> associated health and well-being benefits supplied by our marine environment.</w:t>
      </w:r>
    </w:p>
    <w:p w14:paraId="44A6BAB2" w14:textId="74761A6B" w:rsidR="00210152" w:rsidRDefault="00210152" w:rsidP="006C5FE3">
      <w:pPr>
        <w:pStyle w:val="Heading3"/>
      </w:pPr>
      <w:r>
        <w:t>Solvency – Aquaculture/Fisheries</w:t>
      </w:r>
    </w:p>
    <w:p w14:paraId="4B551342" w14:textId="4FB15919" w:rsidR="00210152" w:rsidRDefault="00210152" w:rsidP="00210152">
      <w:pPr>
        <w:pStyle w:val="Heading4"/>
      </w:pPr>
      <w:r>
        <w:t>The counterplan gives capital to the aquaculture industry – solves</w:t>
      </w:r>
      <w:r w:rsidR="003F19B4">
        <w:t xml:space="preserve"> the</w:t>
      </w:r>
      <w:r>
        <w:t xml:space="preserve"> </w:t>
      </w:r>
      <w:r w:rsidR="0038234A">
        <w:t>fish demand</w:t>
      </w:r>
    </w:p>
    <w:p w14:paraId="7F7CB239" w14:textId="1DFC10AF" w:rsidR="00210152" w:rsidRPr="002D41C7" w:rsidRDefault="00210152" w:rsidP="00210152">
      <w:pPr>
        <w:rPr>
          <w:rStyle w:val="StyleStyleBold12pt"/>
          <w:b w:val="0"/>
          <w:sz w:val="22"/>
          <w:szCs w:val="22"/>
        </w:rPr>
      </w:pPr>
      <w:proofErr w:type="spellStart"/>
      <w:r>
        <w:rPr>
          <w:rStyle w:val="StyleStyleBold12pt"/>
        </w:rPr>
        <w:t>Malpass</w:t>
      </w:r>
      <w:proofErr w:type="spellEnd"/>
      <w:r>
        <w:rPr>
          <w:rStyle w:val="StyleStyleBold12pt"/>
        </w:rPr>
        <w:t xml:space="preserve"> 14</w:t>
      </w:r>
      <w:r>
        <w:rPr>
          <w:rStyle w:val="StyleStyleBold12pt"/>
          <w:b w:val="0"/>
        </w:rPr>
        <w:t xml:space="preserve"> </w:t>
      </w:r>
      <w:r w:rsidRPr="002D41C7">
        <w:rPr>
          <w:rStyle w:val="StyleStyleBold12pt"/>
          <w:b w:val="0"/>
          <w:sz w:val="22"/>
          <w:szCs w:val="22"/>
        </w:rPr>
        <w:t>– Research Fellow at the New Zealand Initiative; Policy Analyst with the Centre for Independent Studies; Freelance Consultant; Author for the Australian Financial Review;</w:t>
      </w:r>
    </w:p>
    <w:p w14:paraId="17C5A35E" w14:textId="0BE5E14C" w:rsidR="00210152" w:rsidRPr="002D41C7" w:rsidRDefault="00210152" w:rsidP="00210152">
      <w:pPr>
        <w:rPr>
          <w:rStyle w:val="StyleStyleBold12pt"/>
          <w:b w:val="0"/>
          <w:sz w:val="22"/>
          <w:szCs w:val="22"/>
        </w:rPr>
      </w:pPr>
      <w:r w:rsidRPr="002D41C7">
        <w:rPr>
          <w:rStyle w:val="StyleStyleBold12pt"/>
          <w:b w:val="0"/>
          <w:sz w:val="22"/>
          <w:szCs w:val="22"/>
        </w:rPr>
        <w:t xml:space="preserve">(Luke, “Australia’s chance to be a big fish in global aquaculture”, </w:t>
      </w:r>
      <w:r w:rsidRPr="002D41C7">
        <w:rPr>
          <w:rStyle w:val="StyleStyleBold12pt"/>
          <w:b w:val="0"/>
          <w:i/>
          <w:sz w:val="22"/>
          <w:szCs w:val="22"/>
        </w:rPr>
        <w:t>Business Review Weekly,</w:t>
      </w:r>
      <w:r w:rsidRPr="002D41C7">
        <w:rPr>
          <w:rStyle w:val="StyleStyleBold12pt"/>
          <w:b w:val="0"/>
          <w:sz w:val="22"/>
          <w:szCs w:val="22"/>
        </w:rPr>
        <w:t xml:space="preserve"> 6/16/2014, http://www.brw.com.au/p/entrepreneurs/australia_chance_to_be_big_fish_8ZieSYdjTzSaiSdrgoie5K)//</w:t>
      </w:r>
      <w:proofErr w:type="spellStart"/>
      <w:r w:rsidRPr="002D41C7">
        <w:rPr>
          <w:rStyle w:val="StyleStyleBold12pt"/>
          <w:b w:val="0"/>
          <w:sz w:val="22"/>
          <w:szCs w:val="22"/>
        </w:rPr>
        <w:t>krishnik</w:t>
      </w:r>
      <w:proofErr w:type="spellEnd"/>
    </w:p>
    <w:p w14:paraId="3928AA3C" w14:textId="77777777" w:rsidR="00210152" w:rsidRDefault="00210152" w:rsidP="00210152">
      <w:pPr>
        <w:rPr>
          <w:rStyle w:val="StyleStyleBold12pt"/>
          <w:b w:val="0"/>
        </w:rPr>
      </w:pPr>
    </w:p>
    <w:p w14:paraId="71E07A06" w14:textId="6EE1B081" w:rsidR="00210152" w:rsidRPr="0038234A" w:rsidRDefault="00210152" w:rsidP="00210152">
      <w:pPr>
        <w:rPr>
          <w:rStyle w:val="StyleStyleBold12pt"/>
          <w:b w:val="0"/>
          <w:sz w:val="16"/>
        </w:rPr>
      </w:pPr>
      <w:r w:rsidRPr="0038234A">
        <w:rPr>
          <w:rStyle w:val="StyleBoldUnderline"/>
        </w:rPr>
        <w:t>Australia’s aquaculture sector needs “real capital” if it is to help meet rapidly growing global demand for fish</w:t>
      </w:r>
      <w:r w:rsidRPr="0038234A">
        <w:rPr>
          <w:rStyle w:val="StyleStyleBold12pt"/>
          <w:b w:val="0"/>
          <w:sz w:val="16"/>
        </w:rPr>
        <w:t>, says an industry veteran</w:t>
      </w:r>
      <w:proofErr w:type="gramStart"/>
      <w:r w:rsidRPr="0038234A">
        <w:rPr>
          <w:rStyle w:val="StyleStyleBold12pt"/>
          <w:b w:val="0"/>
          <w:sz w:val="16"/>
        </w:rPr>
        <w:t>.</w:t>
      </w:r>
      <w:r w:rsidR="0038234A" w:rsidRPr="0038234A">
        <w:rPr>
          <w:rStyle w:val="StyleStyleBold12pt"/>
          <w:b w:val="0"/>
          <w:sz w:val="12"/>
        </w:rPr>
        <w:t>¶</w:t>
      </w:r>
      <w:proofErr w:type="gramEnd"/>
      <w:r w:rsidRPr="0038234A">
        <w:rPr>
          <w:rStyle w:val="StyleStyleBold12pt"/>
          <w:b w:val="0"/>
          <w:sz w:val="16"/>
        </w:rPr>
        <w:t xml:space="preserve"> David Williams, the former chairman of aquaculture group </w:t>
      </w:r>
      <w:proofErr w:type="spellStart"/>
      <w:r w:rsidRPr="0038234A">
        <w:rPr>
          <w:rStyle w:val="StyleStyleBold12pt"/>
          <w:b w:val="0"/>
          <w:sz w:val="16"/>
        </w:rPr>
        <w:t>Tassal</w:t>
      </w:r>
      <w:proofErr w:type="spellEnd"/>
      <w:r w:rsidRPr="0038234A">
        <w:rPr>
          <w:rStyle w:val="StyleStyleBold12pt"/>
          <w:b w:val="0"/>
          <w:sz w:val="16"/>
        </w:rPr>
        <w:t xml:space="preserve"> and founder of specialist food and agriculture investment bank Kidder Williams, says </w:t>
      </w:r>
      <w:r w:rsidRPr="0038234A">
        <w:rPr>
          <w:rStyle w:val="StyleBoldUnderline"/>
        </w:rPr>
        <w:t>aquaculture is “the most exciting agricultural industry because of the proliferation of new species, growing areas and technologies”.</w:t>
      </w:r>
      <w:r w:rsidR="0038234A" w:rsidRPr="0038234A">
        <w:rPr>
          <w:rStyle w:val="StyleBoldUnderline"/>
          <w:b w:val="0"/>
          <w:sz w:val="12"/>
          <w:u w:val="none"/>
        </w:rPr>
        <w:t>¶</w:t>
      </w:r>
      <w:r w:rsidRPr="0038234A">
        <w:rPr>
          <w:rStyle w:val="StyleBoldUnderline"/>
        </w:rPr>
        <w:t xml:space="preserve"> But he says the sector lacks scale, with a few large producers,</w:t>
      </w:r>
      <w:r w:rsidRPr="0038234A">
        <w:rPr>
          <w:rStyle w:val="StyleStyleBold12pt"/>
          <w:b w:val="0"/>
          <w:sz w:val="16"/>
        </w:rPr>
        <w:t xml:space="preserve"> such as ­</w:t>
      </w:r>
      <w:proofErr w:type="spellStart"/>
      <w:r w:rsidRPr="0038234A">
        <w:rPr>
          <w:rStyle w:val="StyleStyleBold12pt"/>
          <w:b w:val="0"/>
          <w:sz w:val="16"/>
        </w:rPr>
        <w:t>Tassal</w:t>
      </w:r>
      <w:proofErr w:type="spellEnd"/>
      <w:r w:rsidRPr="0038234A">
        <w:rPr>
          <w:rStyle w:val="StyleStyleBold12pt"/>
          <w:b w:val="0"/>
          <w:sz w:val="16"/>
        </w:rPr>
        <w:t xml:space="preserve">, </w:t>
      </w:r>
      <w:r w:rsidRPr="0038234A">
        <w:rPr>
          <w:rStyle w:val="StyleBoldUnderline"/>
        </w:rPr>
        <w:t>producing mainly salmon and prawns.</w:t>
      </w:r>
      <w:r w:rsidR="0038234A" w:rsidRPr="0038234A">
        <w:rPr>
          <w:rStyle w:val="StyleStyleBold12pt"/>
          <w:b w:val="0"/>
          <w:sz w:val="12"/>
        </w:rPr>
        <w:t>¶</w:t>
      </w:r>
      <w:r w:rsidRPr="0038234A">
        <w:rPr>
          <w:rStyle w:val="StyleStyleBold12pt"/>
          <w:b w:val="0"/>
          <w:sz w:val="16"/>
        </w:rPr>
        <w:t xml:space="preserve"> “What is needed is someone who takes a big-picture view and puts real capital into it,” says Williams, who recently advised </w:t>
      </w:r>
      <w:proofErr w:type="spellStart"/>
      <w:r w:rsidRPr="0038234A">
        <w:rPr>
          <w:rStyle w:val="StyleStyleBold12pt"/>
          <w:b w:val="0"/>
          <w:sz w:val="16"/>
        </w:rPr>
        <w:t>Seafarm</w:t>
      </w:r>
      <w:proofErr w:type="spellEnd"/>
      <w:r w:rsidRPr="0038234A">
        <w:rPr>
          <w:rStyle w:val="StyleStyleBold12pt"/>
          <w:b w:val="0"/>
          <w:sz w:val="16"/>
        </w:rPr>
        <w:t xml:space="preserve"> on its sale to Western Australian Resources/CO2 Group.</w:t>
      </w:r>
      <w:r w:rsidR="0038234A" w:rsidRPr="0038234A">
        <w:rPr>
          <w:rStyle w:val="StyleStyleBold12pt"/>
          <w:b w:val="0"/>
          <w:sz w:val="12"/>
        </w:rPr>
        <w:t>¶</w:t>
      </w:r>
      <w:r w:rsidRPr="0038234A">
        <w:rPr>
          <w:rStyle w:val="StyleStyleBold12pt"/>
          <w:b w:val="0"/>
          <w:sz w:val="16"/>
        </w:rPr>
        <w:t xml:space="preserve"> He thinks </w:t>
      </w:r>
      <w:r w:rsidRPr="0038234A">
        <w:rPr>
          <w:rStyle w:val="StyleBoldUnderline"/>
        </w:rPr>
        <w:t xml:space="preserve">the sector is “significantly </w:t>
      </w:r>
      <w:proofErr w:type="spellStart"/>
      <w:r w:rsidRPr="0038234A">
        <w:rPr>
          <w:rStyle w:val="StyleBoldUnderline"/>
        </w:rPr>
        <w:t>undercapitalised</w:t>
      </w:r>
      <w:proofErr w:type="spellEnd"/>
      <w:r w:rsidRPr="0038234A">
        <w:rPr>
          <w:rStyle w:val="StyleBoldUnderline"/>
        </w:rPr>
        <w:t xml:space="preserve"> and ripe for growth over the next three to five years”.</w:t>
      </w:r>
      <w:r w:rsidR="0038234A" w:rsidRPr="0038234A">
        <w:rPr>
          <w:rStyle w:val="StyleStyleBold12pt"/>
          <w:b w:val="0"/>
          <w:sz w:val="12"/>
        </w:rPr>
        <w:t>¶</w:t>
      </w:r>
      <w:r w:rsidRPr="0038234A">
        <w:rPr>
          <w:rStyle w:val="StyleStyleBold12pt"/>
          <w:b w:val="0"/>
          <w:sz w:val="16"/>
        </w:rPr>
        <w:t xml:space="preserve"> Williams’s comments come as a Food and Agriculture </w:t>
      </w:r>
      <w:proofErr w:type="spellStart"/>
      <w:r w:rsidRPr="0038234A">
        <w:rPr>
          <w:rStyle w:val="StyleStyleBold12pt"/>
          <w:b w:val="0"/>
          <w:sz w:val="16"/>
        </w:rPr>
        <w:t>Organisation</w:t>
      </w:r>
      <w:proofErr w:type="spellEnd"/>
      <w:r w:rsidRPr="0038234A">
        <w:rPr>
          <w:rStyle w:val="StyleStyleBold12pt"/>
          <w:b w:val="0"/>
          <w:sz w:val="16"/>
        </w:rPr>
        <w:t xml:space="preserve"> of </w:t>
      </w:r>
      <w:r w:rsidRPr="0038234A">
        <w:rPr>
          <w:rStyle w:val="StyleBoldUnderline"/>
        </w:rPr>
        <w:t>the United Nations (FAO) report has outlined the global state of aquaculture, painting an astonishing picture of the sector’s growth, while warning against overfishing and potential fish price increases.</w:t>
      </w:r>
      <w:r w:rsidR="0038234A" w:rsidRPr="0038234A">
        <w:rPr>
          <w:rStyle w:val="StyleBoldUnderline"/>
          <w:b w:val="0"/>
          <w:sz w:val="12"/>
          <w:u w:val="none"/>
        </w:rPr>
        <w:t>¶</w:t>
      </w:r>
      <w:r w:rsidRPr="0038234A">
        <w:rPr>
          <w:rStyle w:val="StyleStyleBold12pt"/>
          <w:b w:val="0"/>
          <w:sz w:val="16"/>
        </w:rPr>
        <w:t xml:space="preserve"> RISING PRICES, DWINDLING STOCKS</w:t>
      </w:r>
      <w:r w:rsidR="0038234A" w:rsidRPr="0038234A">
        <w:rPr>
          <w:rStyle w:val="StyleStyleBold12pt"/>
          <w:b w:val="0"/>
          <w:sz w:val="12"/>
        </w:rPr>
        <w:t>¶</w:t>
      </w:r>
      <w:r w:rsidRPr="0038234A">
        <w:rPr>
          <w:rStyle w:val="StyleStyleBold12pt"/>
          <w:b w:val="0"/>
          <w:sz w:val="16"/>
        </w:rPr>
        <w:t xml:space="preserve"> </w:t>
      </w:r>
      <w:r w:rsidRPr="0038234A">
        <w:rPr>
          <w:rStyle w:val="StyleBoldUnderline"/>
        </w:rPr>
        <w:t>The FAO says a rise in global aquaculture is needed as historically high fish prices are tipped to rise further and wild fisheries production is placed under strain by China’s protein-hungry, burgeoning middle class.</w:t>
      </w:r>
      <w:r w:rsidR="0038234A" w:rsidRPr="0038234A">
        <w:rPr>
          <w:rStyle w:val="StyleBoldUnderline"/>
          <w:b w:val="0"/>
          <w:sz w:val="12"/>
          <w:u w:val="none"/>
        </w:rPr>
        <w:t>¶</w:t>
      </w:r>
      <w:r w:rsidRPr="0038234A">
        <w:rPr>
          <w:rStyle w:val="StyleBoldUnderline"/>
        </w:rPr>
        <w:t xml:space="preserve"> Fish now accounts for 17 per cent of global protein consumption. The FAO, which is holding its annual fisheries committee meeting in Rome, says global fish production, worth $US130 billion ($138 billion), has continued to outpace population growth. It predicts that aquaculture will account for 62 per cent of eaten fish by 2030 as “catches from wild fisheries level off and demand from an emerging global middle class substantially increases”</w:t>
      </w:r>
      <w:proofErr w:type="gramStart"/>
      <w:r w:rsidRPr="0038234A">
        <w:rPr>
          <w:rStyle w:val="StyleBoldUnderline"/>
        </w:rPr>
        <w:t>.</w:t>
      </w:r>
      <w:r w:rsidR="0038234A" w:rsidRPr="0038234A">
        <w:rPr>
          <w:rStyle w:val="StyleStyleBold12pt"/>
          <w:b w:val="0"/>
          <w:sz w:val="12"/>
        </w:rPr>
        <w:t>¶</w:t>
      </w:r>
      <w:proofErr w:type="gramEnd"/>
      <w:r w:rsidRPr="0038234A">
        <w:rPr>
          <w:rStyle w:val="StyleStyleBold12pt"/>
          <w:b w:val="0"/>
          <w:sz w:val="16"/>
        </w:rPr>
        <w:t xml:space="preserve"> In contrast, Australian wild-fish ­production is declining from a combination of factors. These include government policies to rebuild fish stocks, lower catch levels and a higher Australian dollar that discourages exports</w:t>
      </w:r>
      <w:proofErr w:type="gramStart"/>
      <w:r w:rsidRPr="0038234A">
        <w:rPr>
          <w:rStyle w:val="StyleStyleBold12pt"/>
          <w:b w:val="0"/>
          <w:sz w:val="16"/>
        </w:rPr>
        <w:t>.</w:t>
      </w:r>
      <w:r w:rsidR="0038234A" w:rsidRPr="0038234A">
        <w:rPr>
          <w:rStyle w:val="StyleStyleBold12pt"/>
          <w:b w:val="0"/>
          <w:sz w:val="12"/>
        </w:rPr>
        <w:t>¶</w:t>
      </w:r>
      <w:proofErr w:type="gramEnd"/>
      <w:r w:rsidRPr="0038234A">
        <w:rPr>
          <w:rStyle w:val="StyleStyleBold12pt"/>
          <w:b w:val="0"/>
          <w:sz w:val="16"/>
        </w:rPr>
        <w:t xml:space="preserve"> In 2011-12, overall fish production was 1 per cent lower than in 2001-02, despite a substantial increase in farmed production volume and value.</w:t>
      </w:r>
      <w:r w:rsidR="0038234A" w:rsidRPr="0038234A">
        <w:rPr>
          <w:rStyle w:val="StyleStyleBold12pt"/>
          <w:b w:val="0"/>
          <w:sz w:val="12"/>
        </w:rPr>
        <w:t>¶</w:t>
      </w:r>
      <w:r w:rsidRPr="0038234A">
        <w:rPr>
          <w:rStyle w:val="StyleStyleBold12pt"/>
          <w:b w:val="0"/>
          <w:sz w:val="16"/>
        </w:rPr>
        <w:t xml:space="preserve"> HEALTHY INDUSTRY</w:t>
      </w:r>
      <w:r w:rsidR="0038234A" w:rsidRPr="0038234A">
        <w:rPr>
          <w:rStyle w:val="StyleStyleBold12pt"/>
          <w:b w:val="0"/>
          <w:sz w:val="12"/>
        </w:rPr>
        <w:t>¶</w:t>
      </w:r>
      <w:r w:rsidRPr="0038234A">
        <w:rPr>
          <w:rStyle w:val="StyleStyleBold12pt"/>
          <w:b w:val="0"/>
          <w:sz w:val="16"/>
        </w:rPr>
        <w:t xml:space="preserve"> Despite this, Williams says the aquaculture industry “is alive and well and in good health”.</w:t>
      </w:r>
      <w:r w:rsidR="0038234A" w:rsidRPr="0038234A">
        <w:rPr>
          <w:rStyle w:val="StyleStyleBold12pt"/>
          <w:b w:val="0"/>
          <w:sz w:val="12"/>
        </w:rPr>
        <w:t>¶</w:t>
      </w:r>
      <w:r w:rsidRPr="0038234A">
        <w:rPr>
          <w:rStyle w:val="StyleStyleBold12pt"/>
          <w:b w:val="0"/>
          <w:sz w:val="16"/>
        </w:rPr>
        <w:t xml:space="preserve"> </w:t>
      </w:r>
      <w:r w:rsidRPr="0038234A">
        <w:rPr>
          <w:rStyle w:val="StyleBoldUnderline"/>
        </w:rPr>
        <w:t>He estimates there could be up to 500 farms of various sizes dotted around Australia and says the Australian domestic market has enough demand to keep the aquaculture industry growing for at least the next 10 years</w:t>
      </w:r>
      <w:r w:rsidRPr="0038234A">
        <w:rPr>
          <w:rStyle w:val="StyleStyleBold12pt"/>
          <w:b w:val="0"/>
          <w:sz w:val="16"/>
        </w:rPr>
        <w:t>, without even considering global protein demand.</w:t>
      </w:r>
      <w:r w:rsidR="0038234A" w:rsidRPr="0038234A">
        <w:rPr>
          <w:rStyle w:val="StyleStyleBold12pt"/>
          <w:b w:val="0"/>
          <w:sz w:val="12"/>
        </w:rPr>
        <w:t>¶</w:t>
      </w:r>
      <w:r w:rsidRPr="0038234A">
        <w:rPr>
          <w:rStyle w:val="StyleStyleBold12pt"/>
          <w:b w:val="0"/>
          <w:sz w:val="16"/>
        </w:rPr>
        <w:t xml:space="preserve"> Global prices for both caught and farmed fish reached record highs in October last year and remain at historically high levels. Some growth has been driven by China, which – as well as being the world’s biggest fish exporter – has now become the third-largest importer behind the US and Japan</w:t>
      </w:r>
      <w:proofErr w:type="gramStart"/>
      <w:r w:rsidRPr="0038234A">
        <w:rPr>
          <w:rStyle w:val="StyleStyleBold12pt"/>
          <w:b w:val="0"/>
          <w:sz w:val="16"/>
        </w:rPr>
        <w:t>.</w:t>
      </w:r>
      <w:r w:rsidR="0038234A" w:rsidRPr="0038234A">
        <w:rPr>
          <w:rStyle w:val="StyleStyleBold12pt"/>
          <w:b w:val="0"/>
          <w:sz w:val="12"/>
        </w:rPr>
        <w:t>¶</w:t>
      </w:r>
      <w:proofErr w:type="gramEnd"/>
      <w:r w:rsidRPr="0038234A">
        <w:rPr>
          <w:rStyle w:val="StyleStyleBold12pt"/>
          <w:b w:val="0"/>
          <w:sz w:val="16"/>
        </w:rPr>
        <w:t xml:space="preserve"> The FAO report notes consumption in the developed world has increased as nutritional and health benefits from fish are more widely known.</w:t>
      </w:r>
      <w:r w:rsidR="0038234A" w:rsidRPr="0038234A">
        <w:rPr>
          <w:rStyle w:val="StyleStyleBold12pt"/>
          <w:b w:val="0"/>
          <w:sz w:val="12"/>
        </w:rPr>
        <w:t>¶</w:t>
      </w:r>
      <w:r w:rsidRPr="0038234A">
        <w:rPr>
          <w:rStyle w:val="StyleStyleBold12pt"/>
          <w:b w:val="0"/>
          <w:sz w:val="16"/>
        </w:rPr>
        <w:t xml:space="preserve"> </w:t>
      </w:r>
      <w:r w:rsidRPr="0038234A">
        <w:rPr>
          <w:rStyle w:val="StyleBoldUnderline"/>
        </w:rPr>
        <w:t>The growth in aquaculture looks set to continue as the proportion of ­sustainably caught wild fish fell to 70.2 per cent from 90 per cent</w:t>
      </w:r>
      <w:r w:rsidRPr="0038234A">
        <w:rPr>
          <w:rStyle w:val="StyleStyleBold12pt"/>
          <w:b w:val="0"/>
          <w:sz w:val="16"/>
        </w:rPr>
        <w:t xml:space="preserve"> in the ­mid-1970s.</w:t>
      </w:r>
      <w:r w:rsidR="0038234A" w:rsidRPr="0038234A">
        <w:rPr>
          <w:rStyle w:val="StyleStyleBold12pt"/>
          <w:b w:val="0"/>
          <w:sz w:val="12"/>
        </w:rPr>
        <w:t>¶</w:t>
      </w:r>
      <w:r w:rsidRPr="0038234A">
        <w:rPr>
          <w:rStyle w:val="StyleStyleBold12pt"/>
          <w:b w:val="0"/>
          <w:sz w:val="16"/>
        </w:rPr>
        <w:t xml:space="preserve"> Since 1960, world per capita fish consumption has increased to 19.2 kilograms a person from 9.9 kilograms in 1960. The total annual catch has increased to 158 million </w:t>
      </w:r>
      <w:proofErr w:type="spellStart"/>
      <w:r w:rsidRPr="0038234A">
        <w:rPr>
          <w:rStyle w:val="StyleStyleBold12pt"/>
          <w:b w:val="0"/>
          <w:sz w:val="16"/>
        </w:rPr>
        <w:t>tonnes</w:t>
      </w:r>
      <w:proofErr w:type="spellEnd"/>
      <w:r w:rsidRPr="0038234A">
        <w:rPr>
          <w:rStyle w:val="StyleStyleBold12pt"/>
          <w:b w:val="0"/>
          <w:sz w:val="16"/>
        </w:rPr>
        <w:t xml:space="preserve"> a year from 34.5 million </w:t>
      </w:r>
      <w:proofErr w:type="spellStart"/>
      <w:r w:rsidRPr="0038234A">
        <w:rPr>
          <w:rStyle w:val="StyleStyleBold12pt"/>
          <w:b w:val="0"/>
          <w:sz w:val="16"/>
        </w:rPr>
        <w:t>tonnes</w:t>
      </w:r>
      <w:proofErr w:type="spellEnd"/>
      <w:proofErr w:type="gramStart"/>
      <w:r w:rsidRPr="0038234A">
        <w:rPr>
          <w:rStyle w:val="StyleStyleBold12pt"/>
          <w:b w:val="0"/>
          <w:sz w:val="16"/>
        </w:rPr>
        <w:t>.</w:t>
      </w:r>
      <w:r w:rsidR="0038234A" w:rsidRPr="0038234A">
        <w:rPr>
          <w:rStyle w:val="StyleStyleBold12pt"/>
          <w:b w:val="0"/>
          <w:sz w:val="12"/>
        </w:rPr>
        <w:t>¶</w:t>
      </w:r>
      <w:proofErr w:type="gramEnd"/>
      <w:r w:rsidRPr="0038234A">
        <w:rPr>
          <w:rStyle w:val="StyleStyleBold12pt"/>
          <w:b w:val="0"/>
          <w:sz w:val="16"/>
        </w:rPr>
        <w:t xml:space="preserve"> Over that period, the wild fisheries catch has increased by two-thirds, but aquaculture has grown to produce 66.6 million </w:t>
      </w:r>
      <w:proofErr w:type="spellStart"/>
      <w:r w:rsidRPr="0038234A">
        <w:rPr>
          <w:rStyle w:val="StyleStyleBold12pt"/>
          <w:b w:val="0"/>
          <w:sz w:val="16"/>
        </w:rPr>
        <w:t>tonnes</w:t>
      </w:r>
      <w:proofErr w:type="spellEnd"/>
      <w:r w:rsidRPr="0038234A">
        <w:rPr>
          <w:rStyle w:val="StyleStyleBold12pt"/>
          <w:b w:val="0"/>
          <w:sz w:val="16"/>
        </w:rPr>
        <w:t xml:space="preserve"> of edible fish annually, from a low base of 1.6 million </w:t>
      </w:r>
      <w:proofErr w:type="spellStart"/>
      <w:r w:rsidRPr="0038234A">
        <w:rPr>
          <w:rStyle w:val="StyleStyleBold12pt"/>
          <w:b w:val="0"/>
          <w:sz w:val="16"/>
        </w:rPr>
        <w:t>tonnes</w:t>
      </w:r>
      <w:proofErr w:type="spellEnd"/>
      <w:r w:rsidRPr="0038234A">
        <w:rPr>
          <w:rStyle w:val="StyleStyleBold12pt"/>
          <w:b w:val="0"/>
          <w:sz w:val="16"/>
        </w:rPr>
        <w:t>. As a result, almost half of all fish eaten is farmed.</w:t>
      </w:r>
    </w:p>
    <w:p w14:paraId="53BEE8C6" w14:textId="77777777" w:rsidR="006C5FE3" w:rsidRDefault="00F370DB" w:rsidP="006C5FE3">
      <w:pPr>
        <w:pStyle w:val="Heading3"/>
      </w:pPr>
      <w:r>
        <w:t>Solvency</w:t>
      </w:r>
      <w:r w:rsidR="006C5FE3">
        <w:t xml:space="preserve"> – Biodiversity</w:t>
      </w:r>
    </w:p>
    <w:p w14:paraId="5DF4DE1A" w14:textId="77777777" w:rsidR="006C5FE3" w:rsidRPr="00913C34" w:rsidRDefault="006C5FE3" w:rsidP="006C5FE3">
      <w:pPr>
        <w:pStyle w:val="Heading4"/>
        <w:rPr>
          <w:rFonts w:ascii="Calibri" w:hAnsi="Calibri"/>
        </w:rPr>
      </w:pPr>
      <w:r w:rsidRPr="00913C34">
        <w:rPr>
          <w:rFonts w:ascii="Calibri" w:hAnsi="Calibri"/>
        </w:rPr>
        <w:t>Australia has created the world’s largest marine reserve to solve critical marine biodiversity</w:t>
      </w:r>
    </w:p>
    <w:p w14:paraId="15F97F83" w14:textId="77777777" w:rsidR="006C5FE3" w:rsidRDefault="006C5FE3" w:rsidP="006C5FE3">
      <w:r w:rsidRPr="00913C34">
        <w:rPr>
          <w:rStyle w:val="StyleStyleBold12pt"/>
        </w:rPr>
        <w:t>IUCN 12</w:t>
      </w:r>
    </w:p>
    <w:p w14:paraId="1F9D85EE" w14:textId="77777777" w:rsidR="006C5FE3" w:rsidRPr="00913C34" w:rsidRDefault="006C5FE3" w:rsidP="006C5FE3">
      <w:r w:rsidRPr="00913C34">
        <w:t>(International Union for Conservation of Nature, “Australia creates world’s largest netw</w:t>
      </w:r>
      <w:r>
        <w:t>ork of marine reserves”, 12/13/</w:t>
      </w:r>
      <w:r w:rsidRPr="00913C34">
        <w:t>12, http://www.iucn.org/about/work/programmes/marine/</w:t>
      </w:r>
      <w:proofErr w:type="gramStart"/>
      <w:r w:rsidRPr="00913C34">
        <w:t>?11659</w:t>
      </w:r>
      <w:proofErr w:type="gramEnd"/>
      <w:r w:rsidRPr="00913C34">
        <w:t>/Australia-creates-worlds-largest-network-of-marine-reserves)</w:t>
      </w:r>
      <w:r>
        <w:t>//</w:t>
      </w:r>
      <w:proofErr w:type="spellStart"/>
      <w:r>
        <w:t>krishnik</w:t>
      </w:r>
      <w:proofErr w:type="spellEnd"/>
    </w:p>
    <w:p w14:paraId="7927BDEB" w14:textId="77777777" w:rsidR="006C5FE3" w:rsidRPr="00913C34" w:rsidRDefault="006C5FE3" w:rsidP="006C5FE3"/>
    <w:p w14:paraId="1E36D199" w14:textId="0D17CA2E" w:rsidR="006C5FE3" w:rsidRPr="00B92F79" w:rsidRDefault="006C5FE3" w:rsidP="006C5FE3">
      <w:pPr>
        <w:rPr>
          <w:sz w:val="16"/>
        </w:rPr>
      </w:pPr>
      <w:r w:rsidRPr="00913C34">
        <w:rPr>
          <w:sz w:val="16"/>
        </w:rPr>
        <w:t xml:space="preserve">In November </w:t>
      </w:r>
      <w:r w:rsidRPr="00B44200">
        <w:rPr>
          <w:sz w:val="16"/>
        </w:rPr>
        <w:t xml:space="preserve">2012 </w:t>
      </w:r>
      <w:r w:rsidRPr="00B44200">
        <w:rPr>
          <w:rStyle w:val="StyleBoldUnderline"/>
        </w:rPr>
        <w:t xml:space="preserve">the Australian Government announced the creation of the world’s largest network of marine reserves. The government proclaimed 44 marine reserves a network, covering 2.3 million square </w:t>
      </w:r>
      <w:proofErr w:type="spellStart"/>
      <w:r w:rsidRPr="00B44200">
        <w:rPr>
          <w:rStyle w:val="StyleBoldUnderline"/>
        </w:rPr>
        <w:t>kilometres</w:t>
      </w:r>
      <w:proofErr w:type="spellEnd"/>
      <w:r w:rsidRPr="00B44200">
        <w:rPr>
          <w:rStyle w:val="StyleBoldUnderline"/>
        </w:rPr>
        <w:t>, a full third of Australia’s ocean territory</w:t>
      </w:r>
      <w:r w:rsidRPr="00B44200">
        <w:rPr>
          <w:sz w:val="16"/>
        </w:rPr>
        <w:t>. The reserves are home to 45 of the world’s 78 whale and dolphin species, six of the seven known species of marine turtle, and 4,000 fish species. The government received support from over 500,000 Australians, who commented positively on the creation of the network. “</w:t>
      </w:r>
      <w:r w:rsidRPr="00B44200">
        <w:rPr>
          <w:rStyle w:val="StyleBoldUnderline"/>
        </w:rPr>
        <w:t xml:space="preserve">The marine reserves will protect a diversity of Australia’s ocean ecosystems, including reefs and waters in the Coral Sea, majestic seamounts off the east coast, the mysterious deep waters of the </w:t>
      </w:r>
      <w:proofErr w:type="spellStart"/>
      <w:r w:rsidRPr="00B44200">
        <w:rPr>
          <w:rStyle w:val="StyleBoldUnderline"/>
        </w:rPr>
        <w:t>Diamantina</w:t>
      </w:r>
      <w:proofErr w:type="spellEnd"/>
      <w:r w:rsidRPr="00B44200">
        <w:rPr>
          <w:rStyle w:val="StyleBoldUnderline"/>
        </w:rPr>
        <w:t xml:space="preserve"> Fracture Zone and the waters of the Great Australian Bight</w:t>
      </w:r>
      <w:r w:rsidRPr="00B44200">
        <w:rPr>
          <w:sz w:val="16"/>
        </w:rPr>
        <w:t xml:space="preserve">,” said Dr. Paul Sinclair, the Healthy Ecosystems </w:t>
      </w:r>
      <w:proofErr w:type="spellStart"/>
      <w:r w:rsidRPr="00B44200">
        <w:rPr>
          <w:sz w:val="16"/>
        </w:rPr>
        <w:t>Programme</w:t>
      </w:r>
      <w:proofErr w:type="spellEnd"/>
      <w:r w:rsidRPr="00B44200">
        <w:rPr>
          <w:sz w:val="16"/>
        </w:rPr>
        <w:t xml:space="preserve"> Manager for the Australian Conservation Foundation. </w:t>
      </w:r>
      <w:r w:rsidRPr="00B44200">
        <w:rPr>
          <w:rStyle w:val="StyleBoldUnderline"/>
        </w:rPr>
        <w:t>The announcement includes ocean areas that harbor some of the world’s richest marine biodiversity, and the resulting network will further protect fish stocks and fragile and critical marine environments</w:t>
      </w:r>
      <w:r w:rsidRPr="00B44200">
        <w:rPr>
          <w:sz w:val="16"/>
        </w:rPr>
        <w:t xml:space="preserve">, according to Professor </w:t>
      </w:r>
      <w:proofErr w:type="spellStart"/>
      <w:r w:rsidRPr="00B44200">
        <w:rPr>
          <w:sz w:val="16"/>
        </w:rPr>
        <w:t>Ove</w:t>
      </w:r>
      <w:proofErr w:type="spellEnd"/>
      <w:r w:rsidRPr="00B44200">
        <w:rPr>
          <w:sz w:val="16"/>
        </w:rPr>
        <w:t xml:space="preserve"> </w:t>
      </w:r>
      <w:proofErr w:type="spellStart"/>
      <w:r w:rsidRPr="00B44200">
        <w:rPr>
          <w:sz w:val="16"/>
        </w:rPr>
        <w:t>Hoegh-Guldberg</w:t>
      </w:r>
      <w:proofErr w:type="spellEnd"/>
      <w:r w:rsidRPr="00B44200">
        <w:rPr>
          <w:sz w:val="16"/>
        </w:rPr>
        <w:t>, the Director of the Global Change Institute at the University of Queensland.</w:t>
      </w:r>
      <w:r w:rsidRPr="00913C34">
        <w:rPr>
          <w:sz w:val="16"/>
        </w:rPr>
        <w:t xml:space="preserve"> </w:t>
      </w:r>
    </w:p>
    <w:p w14:paraId="52693117" w14:textId="0AB233CC" w:rsidR="00036CC1" w:rsidRDefault="00036CC1" w:rsidP="00B92F79">
      <w:pPr>
        <w:pStyle w:val="Heading3"/>
      </w:pPr>
      <w:r>
        <w:t>Solvency – Desalination</w:t>
      </w:r>
    </w:p>
    <w:p w14:paraId="7610B271" w14:textId="7831B390" w:rsidR="0080433B" w:rsidRPr="0080433B" w:rsidRDefault="0080433B" w:rsidP="0080433B">
      <w:pPr>
        <w:pStyle w:val="Heading4"/>
        <w:rPr>
          <w:rStyle w:val="StyleStyleBold12pt"/>
          <w:b/>
        </w:rPr>
      </w:pPr>
      <w:r>
        <w:rPr>
          <w:rStyle w:val="StyleStyleBold12pt"/>
          <w:b/>
        </w:rPr>
        <w:t>Australia should build desalination plants – cheaper and necessary in the region</w:t>
      </w:r>
    </w:p>
    <w:p w14:paraId="7179D07B" w14:textId="0A655B4E" w:rsidR="00036CC1" w:rsidRPr="0080433B" w:rsidRDefault="00036CC1" w:rsidP="00036CC1">
      <w:pPr>
        <w:rPr>
          <w:rStyle w:val="StyleStyleBold12pt"/>
          <w:b w:val="0"/>
          <w:sz w:val="22"/>
          <w:szCs w:val="22"/>
        </w:rPr>
      </w:pPr>
      <w:r>
        <w:rPr>
          <w:rStyle w:val="StyleStyleBold12pt"/>
        </w:rPr>
        <w:t>Palmer 11</w:t>
      </w:r>
      <w:r>
        <w:rPr>
          <w:rStyle w:val="StyleStyleBold12pt"/>
          <w:b w:val="0"/>
        </w:rPr>
        <w:t xml:space="preserve"> </w:t>
      </w:r>
      <w:r w:rsidRPr="0080433B">
        <w:rPr>
          <w:rStyle w:val="StyleStyleBold12pt"/>
          <w:b w:val="0"/>
          <w:sz w:val="22"/>
          <w:szCs w:val="22"/>
        </w:rPr>
        <w:t xml:space="preserve">– </w:t>
      </w:r>
      <w:r w:rsidR="00210152" w:rsidRPr="0080433B">
        <w:rPr>
          <w:rStyle w:val="StyleStyleBold12pt"/>
          <w:b w:val="0"/>
          <w:sz w:val="22"/>
          <w:szCs w:val="22"/>
        </w:rPr>
        <w:t xml:space="preserve">Director of the International Desalination Association; </w:t>
      </w:r>
      <w:r w:rsidRPr="0080433B">
        <w:rPr>
          <w:rStyle w:val="StyleStyleBold12pt"/>
          <w:b w:val="0"/>
          <w:sz w:val="22"/>
          <w:szCs w:val="22"/>
        </w:rPr>
        <w:t xml:space="preserve">CEO of the National Centre of Excellence; General Manager of Technical Services at </w:t>
      </w:r>
      <w:proofErr w:type="spellStart"/>
      <w:r w:rsidRPr="0080433B">
        <w:rPr>
          <w:rStyle w:val="StyleStyleBold12pt"/>
          <w:b w:val="0"/>
          <w:sz w:val="22"/>
          <w:szCs w:val="22"/>
        </w:rPr>
        <w:t>Osmoflo</w:t>
      </w:r>
      <w:proofErr w:type="spellEnd"/>
      <w:r w:rsidRPr="0080433B">
        <w:rPr>
          <w:rStyle w:val="StyleStyleBold12pt"/>
          <w:b w:val="0"/>
          <w:sz w:val="22"/>
          <w:szCs w:val="22"/>
        </w:rPr>
        <w:t xml:space="preserve">; Chief Engineer for United Utilities </w:t>
      </w:r>
      <w:proofErr w:type="spellStart"/>
      <w:r w:rsidRPr="0080433B">
        <w:rPr>
          <w:rStyle w:val="StyleStyleBold12pt"/>
          <w:b w:val="0"/>
          <w:sz w:val="22"/>
          <w:szCs w:val="22"/>
        </w:rPr>
        <w:t>Austraslia</w:t>
      </w:r>
      <w:proofErr w:type="spellEnd"/>
      <w:r w:rsidR="00210152" w:rsidRPr="0080433B">
        <w:rPr>
          <w:rStyle w:val="StyleStyleBold12pt"/>
          <w:b w:val="0"/>
          <w:sz w:val="22"/>
          <w:szCs w:val="22"/>
        </w:rPr>
        <w:t>; Water Quality President of the Australian Water Association’s South Australia Branch</w:t>
      </w:r>
    </w:p>
    <w:p w14:paraId="34E32DEB" w14:textId="08A9998C" w:rsidR="00210152" w:rsidRPr="0080433B" w:rsidRDefault="00210152" w:rsidP="00036CC1">
      <w:pPr>
        <w:rPr>
          <w:rStyle w:val="StyleStyleBold12pt"/>
          <w:b w:val="0"/>
          <w:sz w:val="22"/>
          <w:szCs w:val="22"/>
        </w:rPr>
      </w:pPr>
      <w:r w:rsidRPr="0080433B">
        <w:rPr>
          <w:rStyle w:val="StyleStyleBold12pt"/>
          <w:b w:val="0"/>
          <w:sz w:val="22"/>
          <w:szCs w:val="22"/>
        </w:rPr>
        <w:t xml:space="preserve">(Neil, “Desalination in Australia: The Facts”, </w:t>
      </w:r>
      <w:r w:rsidRPr="0080433B">
        <w:rPr>
          <w:rStyle w:val="StyleStyleBold12pt"/>
          <w:b w:val="0"/>
          <w:i/>
          <w:sz w:val="22"/>
          <w:szCs w:val="22"/>
        </w:rPr>
        <w:t>National Centre of Excellence</w:t>
      </w:r>
      <w:r w:rsidRPr="0080433B">
        <w:rPr>
          <w:rStyle w:val="StyleStyleBold12pt"/>
          <w:b w:val="0"/>
          <w:sz w:val="22"/>
          <w:szCs w:val="22"/>
        </w:rPr>
        <w:t>, June 2011,</w:t>
      </w:r>
      <w:r w:rsidRPr="0080433B">
        <w:rPr>
          <w:szCs w:val="22"/>
        </w:rPr>
        <w:t xml:space="preserve"> </w:t>
      </w:r>
      <w:r w:rsidRPr="0080433B">
        <w:rPr>
          <w:rStyle w:val="StyleStyleBold12pt"/>
          <w:b w:val="0"/>
          <w:sz w:val="22"/>
          <w:szCs w:val="22"/>
        </w:rPr>
        <w:t>http://desalination.edu.au/wp-content/uploads/2011/06/NCEDA-Desalination-in-Australia-fact-sheet-2012-10.pdf)//</w:t>
      </w:r>
      <w:proofErr w:type="spellStart"/>
      <w:r w:rsidRPr="0080433B">
        <w:rPr>
          <w:rStyle w:val="StyleStyleBold12pt"/>
          <w:b w:val="0"/>
          <w:sz w:val="22"/>
          <w:szCs w:val="22"/>
        </w:rPr>
        <w:t>krishnik</w:t>
      </w:r>
      <w:proofErr w:type="spellEnd"/>
    </w:p>
    <w:p w14:paraId="693FE170" w14:textId="77777777" w:rsidR="00036CC1" w:rsidRDefault="00036CC1" w:rsidP="00036CC1"/>
    <w:p w14:paraId="52B86F1C" w14:textId="4CD74BBA" w:rsidR="00036CC1" w:rsidRPr="003F19B4" w:rsidRDefault="00036CC1" w:rsidP="00036CC1">
      <w:pPr>
        <w:rPr>
          <w:sz w:val="16"/>
        </w:rPr>
      </w:pPr>
      <w:r w:rsidRPr="003F19B4">
        <w:rPr>
          <w:rStyle w:val="Emphasis"/>
        </w:rPr>
        <w:t>Desalination has an increasingly vital role to play</w:t>
      </w:r>
      <w:r w:rsidR="003F19B4">
        <w:rPr>
          <w:rStyle w:val="Emphasis"/>
        </w:rPr>
        <w:t xml:space="preserve"> in Australia's </w:t>
      </w:r>
      <w:proofErr w:type="gramStart"/>
      <w:r w:rsidR="003F19B4">
        <w:rPr>
          <w:rStyle w:val="Emphasis"/>
        </w:rPr>
        <w:t>long term</w:t>
      </w:r>
      <w:proofErr w:type="gramEnd"/>
      <w:r w:rsidR="003F19B4">
        <w:rPr>
          <w:rStyle w:val="Emphasis"/>
        </w:rPr>
        <w:t xml:space="preserve"> water</w:t>
      </w:r>
      <w:r w:rsidRPr="003F19B4">
        <w:rPr>
          <w:rStyle w:val="Emphasis"/>
        </w:rPr>
        <w:t xml:space="preserve"> security and the country’s sound economic future</w:t>
      </w:r>
      <w:r w:rsidRPr="003F19B4">
        <w:rPr>
          <w:rStyle w:val="StyleBoldUnderline"/>
        </w:rPr>
        <w:t xml:space="preserve">. Seawater desalination is a </w:t>
      </w:r>
      <w:r w:rsidR="003F19B4" w:rsidRPr="003F19B4">
        <w:rPr>
          <w:rStyle w:val="StyleBoldUnderline"/>
          <w:b w:val="0"/>
          <w:sz w:val="12"/>
          <w:u w:val="none"/>
        </w:rPr>
        <w:t>¶</w:t>
      </w:r>
      <w:r w:rsidRPr="003F19B4">
        <w:rPr>
          <w:rStyle w:val="StyleBoldUnderline"/>
        </w:rPr>
        <w:t xml:space="preserve"> sustainable and affordable source to effectively quench our growing nation’s </w:t>
      </w:r>
      <w:r w:rsidR="003F19B4" w:rsidRPr="003F19B4">
        <w:rPr>
          <w:rStyle w:val="StyleBoldUnderline"/>
          <w:b w:val="0"/>
          <w:sz w:val="12"/>
          <w:u w:val="none"/>
        </w:rPr>
        <w:t>¶</w:t>
      </w:r>
      <w:r w:rsidRPr="003F19B4">
        <w:rPr>
          <w:rStyle w:val="StyleBoldUnderline"/>
        </w:rPr>
        <w:t xml:space="preserve"> rapidly expanding thirst for safe, reliable quality sources of public and industry </w:t>
      </w:r>
      <w:r w:rsidR="003F19B4" w:rsidRPr="003F19B4">
        <w:rPr>
          <w:rStyle w:val="StyleBoldUnderline"/>
          <w:b w:val="0"/>
          <w:sz w:val="12"/>
          <w:u w:val="none"/>
        </w:rPr>
        <w:t>¶</w:t>
      </w:r>
      <w:r w:rsidRPr="003F19B4">
        <w:rPr>
          <w:rStyle w:val="StyleBoldUnderline"/>
        </w:rPr>
        <w:t xml:space="preserve"> water</w:t>
      </w:r>
      <w:proofErr w:type="gramStart"/>
      <w:r w:rsidRPr="003F19B4">
        <w:rPr>
          <w:rStyle w:val="StyleBoldUnderline"/>
        </w:rPr>
        <w:t>.</w:t>
      </w:r>
      <w:r w:rsidR="003F19B4" w:rsidRPr="003F19B4">
        <w:rPr>
          <w:rStyle w:val="StyleBoldUnderline"/>
          <w:b w:val="0"/>
          <w:sz w:val="12"/>
          <w:u w:val="none"/>
        </w:rPr>
        <w:t>¶</w:t>
      </w:r>
      <w:proofErr w:type="gramEnd"/>
      <w:r w:rsidRPr="003F19B4">
        <w:rPr>
          <w:rStyle w:val="StyleBoldUnderline"/>
        </w:rPr>
        <w:t xml:space="preserve"> Desalination offers security for Australia's water supplies against the forecast </w:t>
      </w:r>
      <w:r w:rsidR="003F19B4" w:rsidRPr="003F19B4">
        <w:rPr>
          <w:rStyle w:val="StyleBoldUnderline"/>
          <w:b w:val="0"/>
          <w:sz w:val="12"/>
          <w:u w:val="none"/>
        </w:rPr>
        <w:t>¶</w:t>
      </w:r>
      <w:r w:rsidRPr="003F19B4">
        <w:rPr>
          <w:rStyle w:val="StyleBoldUnderline"/>
        </w:rPr>
        <w:t xml:space="preserve"> increased long and extreme cycles of drought, ongoing climate change and </w:t>
      </w:r>
      <w:r w:rsidR="003F19B4" w:rsidRPr="003F19B4">
        <w:rPr>
          <w:rStyle w:val="StyleBoldUnderline"/>
          <w:b w:val="0"/>
          <w:sz w:val="12"/>
          <w:u w:val="none"/>
        </w:rPr>
        <w:t>¶</w:t>
      </w:r>
      <w:r w:rsidRPr="003F19B4">
        <w:rPr>
          <w:rStyle w:val="StyleBoldUnderline"/>
        </w:rPr>
        <w:t xml:space="preserve"> continued population growth. Australia's needs for clean drinking water </w:t>
      </w:r>
      <w:r w:rsidR="003F19B4" w:rsidRPr="003F19B4">
        <w:rPr>
          <w:rStyle w:val="StyleBoldUnderline"/>
          <w:b w:val="0"/>
          <w:sz w:val="12"/>
          <w:u w:val="none"/>
        </w:rPr>
        <w:t>¶</w:t>
      </w:r>
      <w:r w:rsidRPr="003F19B4">
        <w:rPr>
          <w:rStyle w:val="StyleBoldUnderline"/>
        </w:rPr>
        <w:t xml:space="preserve"> continue to grow year-on-year with our population expected to expand 50% by </w:t>
      </w:r>
      <w:r w:rsidR="003F19B4" w:rsidRPr="003F19B4">
        <w:rPr>
          <w:rStyle w:val="StyleBoldUnderline"/>
          <w:b w:val="0"/>
          <w:sz w:val="12"/>
          <w:u w:val="none"/>
        </w:rPr>
        <w:t>¶</w:t>
      </w:r>
      <w:r w:rsidRPr="003F19B4">
        <w:rPr>
          <w:rStyle w:val="StyleBoldUnderline"/>
        </w:rPr>
        <w:t xml:space="preserve"> 2050. </w:t>
      </w:r>
      <w:proofErr w:type="spellStart"/>
      <w:proofErr w:type="gramStart"/>
      <w:r w:rsidRPr="003F19B4">
        <w:rPr>
          <w:rStyle w:val="StyleBoldUnderline"/>
        </w:rPr>
        <w:t>ln</w:t>
      </w:r>
      <w:proofErr w:type="spellEnd"/>
      <w:proofErr w:type="gramEnd"/>
      <w:r w:rsidRPr="003F19B4">
        <w:rPr>
          <w:rStyle w:val="StyleBoldUnderline"/>
        </w:rPr>
        <w:t xml:space="preserve"> the absence of other sustainable water sources, seawater desalination </w:t>
      </w:r>
      <w:r w:rsidR="003F19B4" w:rsidRPr="003F19B4">
        <w:rPr>
          <w:rStyle w:val="StyleBoldUnderline"/>
          <w:b w:val="0"/>
          <w:sz w:val="12"/>
          <w:u w:val="none"/>
        </w:rPr>
        <w:t>¶</w:t>
      </w:r>
      <w:r w:rsidRPr="003F19B4">
        <w:rPr>
          <w:rStyle w:val="StyleBoldUnderline"/>
        </w:rPr>
        <w:t xml:space="preserve"> and potable water reuse (which uses desalination</w:t>
      </w:r>
      <w:r w:rsidRPr="003F19B4">
        <w:rPr>
          <w:sz w:val="16"/>
        </w:rPr>
        <w:t xml:space="preserve"> as part of water treatment) </w:t>
      </w:r>
      <w:r w:rsidR="003F19B4" w:rsidRPr="003F19B4">
        <w:rPr>
          <w:sz w:val="12"/>
        </w:rPr>
        <w:t>¶</w:t>
      </w:r>
      <w:r w:rsidRPr="003F19B4">
        <w:rPr>
          <w:sz w:val="16"/>
        </w:rPr>
        <w:t xml:space="preserve"> </w:t>
      </w:r>
      <w:r w:rsidRPr="003F19B4">
        <w:rPr>
          <w:rStyle w:val="StyleBoldUnderline"/>
        </w:rPr>
        <w:t>are the two best options for the future.</w:t>
      </w:r>
      <w:r w:rsidR="003F19B4" w:rsidRPr="003F19B4">
        <w:rPr>
          <w:rStyle w:val="StyleBoldUnderline"/>
          <w:b w:val="0"/>
          <w:sz w:val="12"/>
          <w:u w:val="none"/>
        </w:rPr>
        <w:t>¶</w:t>
      </w:r>
      <w:r w:rsidRPr="003F19B4">
        <w:rPr>
          <w:sz w:val="16"/>
        </w:rPr>
        <w:t xml:space="preserve"> Evaporation of rainwater is the source of most of Australia's water, however </w:t>
      </w:r>
      <w:r w:rsidR="003F19B4" w:rsidRPr="003F19B4">
        <w:rPr>
          <w:sz w:val="12"/>
        </w:rPr>
        <w:t>¶</w:t>
      </w:r>
      <w:r w:rsidRPr="003F19B4">
        <w:rPr>
          <w:sz w:val="16"/>
        </w:rPr>
        <w:t xml:space="preserve"> climate change and cyclical droughts in the southern half of the country mean </w:t>
      </w:r>
      <w:r w:rsidR="003F19B4" w:rsidRPr="003F19B4">
        <w:rPr>
          <w:sz w:val="12"/>
        </w:rPr>
        <w:t>¶</w:t>
      </w:r>
      <w:r w:rsidRPr="003F19B4">
        <w:rPr>
          <w:sz w:val="16"/>
        </w:rPr>
        <w:t xml:space="preserve"> our rapidly expanding urban populations can no longer rely on rainfall alone for </w:t>
      </w:r>
      <w:r w:rsidR="003F19B4" w:rsidRPr="003F19B4">
        <w:rPr>
          <w:sz w:val="12"/>
        </w:rPr>
        <w:t>¶</w:t>
      </w:r>
      <w:r w:rsidRPr="003F19B4">
        <w:rPr>
          <w:sz w:val="16"/>
        </w:rPr>
        <w:t xml:space="preserve"> their growing water needs.</w:t>
      </w:r>
      <w:r w:rsidR="003F19B4" w:rsidRPr="003F19B4">
        <w:rPr>
          <w:sz w:val="12"/>
        </w:rPr>
        <w:t>¶</w:t>
      </w:r>
      <w:r w:rsidRPr="003F19B4">
        <w:rPr>
          <w:sz w:val="16"/>
        </w:rPr>
        <w:t xml:space="preserve"> </w:t>
      </w:r>
      <w:r w:rsidRPr="003F19B4">
        <w:rPr>
          <w:rStyle w:val="StyleBoldUnderline"/>
        </w:rPr>
        <w:t xml:space="preserve">Desalination can alleviate over-reliance on fragile aquifers and waterways and </w:t>
      </w:r>
      <w:r w:rsidR="003F19B4" w:rsidRPr="003F19B4">
        <w:rPr>
          <w:rStyle w:val="StyleBoldUnderline"/>
          <w:b w:val="0"/>
          <w:sz w:val="12"/>
          <w:u w:val="none"/>
        </w:rPr>
        <w:t>¶</w:t>
      </w:r>
      <w:r w:rsidRPr="003F19B4">
        <w:rPr>
          <w:rStyle w:val="StyleBoldUnderline"/>
        </w:rPr>
        <w:t xml:space="preserve"> doesn't impact on forest, river and wetland ecosystems, nor scar the landscape </w:t>
      </w:r>
      <w:r w:rsidR="003F19B4" w:rsidRPr="003F19B4">
        <w:rPr>
          <w:rStyle w:val="StyleBoldUnderline"/>
          <w:b w:val="0"/>
          <w:sz w:val="12"/>
          <w:u w:val="none"/>
        </w:rPr>
        <w:t>¶</w:t>
      </w:r>
      <w:r w:rsidRPr="003F19B4">
        <w:rPr>
          <w:rStyle w:val="StyleBoldUnderline"/>
        </w:rPr>
        <w:t xml:space="preserve"> like huge dams.</w:t>
      </w:r>
      <w:r w:rsidR="003F19B4" w:rsidRPr="003F19B4">
        <w:rPr>
          <w:sz w:val="12"/>
        </w:rPr>
        <w:t>¶</w:t>
      </w:r>
      <w:r w:rsidRPr="003F19B4">
        <w:rPr>
          <w:sz w:val="16"/>
        </w:rPr>
        <w:t xml:space="preserve"> The energy use and carbon footprint of desalinating water for a typical suburban </w:t>
      </w:r>
      <w:r w:rsidR="003F19B4" w:rsidRPr="003F19B4">
        <w:rPr>
          <w:sz w:val="12"/>
        </w:rPr>
        <w:t>¶</w:t>
      </w:r>
      <w:r w:rsidRPr="003F19B4">
        <w:rPr>
          <w:sz w:val="16"/>
        </w:rPr>
        <w:t xml:space="preserve"> home is considerably less than that of home air conditioning or water heating.</w:t>
      </w:r>
      <w:r w:rsidR="003F19B4" w:rsidRPr="003F19B4">
        <w:rPr>
          <w:sz w:val="12"/>
        </w:rPr>
        <w:t>¶</w:t>
      </w:r>
      <w:r w:rsidRPr="003F19B4">
        <w:rPr>
          <w:sz w:val="16"/>
        </w:rPr>
        <w:t xml:space="preserve"> The energy used to desalinate water for a typical household and garden is about </w:t>
      </w:r>
      <w:r w:rsidR="003F19B4" w:rsidRPr="003F19B4">
        <w:rPr>
          <w:sz w:val="12"/>
        </w:rPr>
        <w:t>¶</w:t>
      </w:r>
      <w:r w:rsidRPr="003F19B4">
        <w:rPr>
          <w:sz w:val="16"/>
        </w:rPr>
        <w:t xml:space="preserve"> the same as that used by one appliance - the home refrigerator.</w:t>
      </w:r>
      <w:r w:rsidR="003F19B4" w:rsidRPr="003F19B4">
        <w:rPr>
          <w:sz w:val="12"/>
        </w:rPr>
        <w:t>¶</w:t>
      </w:r>
      <w:r w:rsidRPr="003F19B4">
        <w:rPr>
          <w:sz w:val="16"/>
        </w:rPr>
        <w:t xml:space="preserve"> The official carbon footprint of all the large desalination plants here in Australia </w:t>
      </w:r>
      <w:r w:rsidR="003F19B4" w:rsidRPr="003F19B4">
        <w:rPr>
          <w:sz w:val="12"/>
        </w:rPr>
        <w:t>¶</w:t>
      </w:r>
      <w:r w:rsidRPr="003F19B4">
        <w:rPr>
          <w:sz w:val="16"/>
        </w:rPr>
        <w:t xml:space="preserve"> is low as their energy use is 100% offset by purchase of renewable energy. </w:t>
      </w:r>
      <w:r w:rsidRPr="003F19B4">
        <w:rPr>
          <w:rStyle w:val="StyleBoldUnderline"/>
        </w:rPr>
        <w:t xml:space="preserve">New </w:t>
      </w:r>
      <w:r w:rsidR="003F19B4" w:rsidRPr="003F19B4">
        <w:rPr>
          <w:rStyle w:val="StyleBoldUnderline"/>
          <w:b w:val="0"/>
          <w:sz w:val="12"/>
          <w:u w:val="none"/>
        </w:rPr>
        <w:t>¶</w:t>
      </w:r>
      <w:r w:rsidRPr="003F19B4">
        <w:rPr>
          <w:rStyle w:val="StyleBoldUnderline"/>
        </w:rPr>
        <w:t xml:space="preserve"> innovations by NCEDA researchers and partners will further reduce the start-up </w:t>
      </w:r>
      <w:r w:rsidR="003F19B4" w:rsidRPr="003F19B4">
        <w:rPr>
          <w:rStyle w:val="StyleBoldUnderline"/>
          <w:b w:val="0"/>
          <w:sz w:val="12"/>
          <w:u w:val="none"/>
        </w:rPr>
        <w:t>¶</w:t>
      </w:r>
      <w:r w:rsidRPr="003F19B4">
        <w:rPr>
          <w:rStyle w:val="StyleBoldUnderline"/>
        </w:rPr>
        <w:t xml:space="preserve"> and maintenance costs of desalination, lowering energy requirements and </w:t>
      </w:r>
      <w:r w:rsidR="003F19B4" w:rsidRPr="003F19B4">
        <w:rPr>
          <w:rStyle w:val="StyleBoldUnderline"/>
          <w:b w:val="0"/>
          <w:sz w:val="12"/>
          <w:u w:val="none"/>
        </w:rPr>
        <w:t>¶</w:t>
      </w:r>
      <w:r w:rsidRPr="003F19B4">
        <w:rPr>
          <w:rStyle w:val="StyleBoldUnderline"/>
        </w:rPr>
        <w:t xml:space="preserve"> reducing carbon emissions</w:t>
      </w:r>
      <w:proofErr w:type="gramStart"/>
      <w:r w:rsidRPr="003F19B4">
        <w:rPr>
          <w:rStyle w:val="StyleBoldUnderline"/>
        </w:rPr>
        <w:t>.</w:t>
      </w:r>
      <w:r w:rsidR="003F19B4" w:rsidRPr="003F19B4">
        <w:rPr>
          <w:rStyle w:val="StyleBoldUnderline"/>
          <w:b w:val="0"/>
          <w:sz w:val="12"/>
          <w:u w:val="none"/>
        </w:rPr>
        <w:t>¶</w:t>
      </w:r>
      <w:proofErr w:type="gramEnd"/>
      <w:r w:rsidRPr="003F19B4">
        <w:rPr>
          <w:rStyle w:val="StyleBoldUnderline"/>
        </w:rPr>
        <w:t xml:space="preserve"> Well designed and managed desalination concentrate returned into the sea has </w:t>
      </w:r>
      <w:r w:rsidR="003F19B4" w:rsidRPr="003F19B4">
        <w:rPr>
          <w:rStyle w:val="StyleBoldUnderline"/>
          <w:b w:val="0"/>
          <w:sz w:val="12"/>
          <w:u w:val="none"/>
        </w:rPr>
        <w:t>¶</w:t>
      </w:r>
      <w:r w:rsidRPr="003F19B4">
        <w:rPr>
          <w:rStyle w:val="StyleBoldUnderline"/>
        </w:rPr>
        <w:t xml:space="preserve"> been found to have negligible impact of the marine environment based on </w:t>
      </w:r>
      <w:r w:rsidR="003F19B4" w:rsidRPr="003F19B4">
        <w:rPr>
          <w:rStyle w:val="StyleBoldUnderline"/>
          <w:b w:val="0"/>
          <w:sz w:val="12"/>
          <w:u w:val="none"/>
        </w:rPr>
        <w:t>¶</w:t>
      </w:r>
      <w:r w:rsidRPr="003F19B4">
        <w:rPr>
          <w:rStyle w:val="StyleBoldUnderline"/>
        </w:rPr>
        <w:t xml:space="preserve"> extensive University of Western Australia research studies</w:t>
      </w:r>
      <w:r w:rsidRPr="003F19B4">
        <w:rPr>
          <w:sz w:val="16"/>
        </w:rPr>
        <w:t xml:space="preserve"> of the Perth Seawater </w:t>
      </w:r>
      <w:r w:rsidR="003F19B4" w:rsidRPr="003F19B4">
        <w:rPr>
          <w:sz w:val="12"/>
        </w:rPr>
        <w:t>¶</w:t>
      </w:r>
      <w:r w:rsidRPr="003F19B4">
        <w:rPr>
          <w:sz w:val="16"/>
        </w:rPr>
        <w:t xml:space="preserve"> Desalination Plant outfall at </w:t>
      </w:r>
      <w:proofErr w:type="spellStart"/>
      <w:r w:rsidRPr="003F19B4">
        <w:rPr>
          <w:sz w:val="16"/>
        </w:rPr>
        <w:t>Kwinana</w:t>
      </w:r>
      <w:proofErr w:type="spellEnd"/>
      <w:r w:rsidRPr="003F19B4">
        <w:rPr>
          <w:sz w:val="16"/>
        </w:rPr>
        <w:t xml:space="preserve"> on Cockburn Sound. </w:t>
      </w:r>
      <w:proofErr w:type="gramStart"/>
      <w:r w:rsidRPr="003F19B4">
        <w:rPr>
          <w:sz w:val="16"/>
        </w:rPr>
        <w:t>By the end of 2012, half of Perth and Adelaide’s water will be</w:t>
      </w:r>
      <w:proofErr w:type="gramEnd"/>
      <w:r w:rsidRPr="003F19B4">
        <w:rPr>
          <w:sz w:val="16"/>
        </w:rPr>
        <w:t xml:space="preserve"> provided from </w:t>
      </w:r>
      <w:r w:rsidR="003F19B4" w:rsidRPr="003F19B4">
        <w:rPr>
          <w:sz w:val="12"/>
        </w:rPr>
        <w:t>¶</w:t>
      </w:r>
      <w:r w:rsidRPr="003F19B4">
        <w:rPr>
          <w:sz w:val="16"/>
        </w:rPr>
        <w:t xml:space="preserve"> desalination. Overall, </w:t>
      </w:r>
      <w:r w:rsidRPr="003F19B4">
        <w:rPr>
          <w:rStyle w:val="StyleBoldUnderline"/>
        </w:rPr>
        <w:t xml:space="preserve">about one third of Australia's capital city public water </w:t>
      </w:r>
      <w:r w:rsidR="003F19B4" w:rsidRPr="003F19B4">
        <w:rPr>
          <w:rStyle w:val="StyleBoldUnderline"/>
          <w:b w:val="0"/>
          <w:sz w:val="12"/>
          <w:u w:val="none"/>
        </w:rPr>
        <w:t>¶</w:t>
      </w:r>
      <w:r w:rsidRPr="003F19B4">
        <w:rPr>
          <w:rStyle w:val="StyleBoldUnderline"/>
        </w:rPr>
        <w:t xml:space="preserve"> supplies will be able to be met by desalination from the six coastal </w:t>
      </w:r>
      <w:proofErr w:type="spellStart"/>
      <w:r w:rsidRPr="003F19B4">
        <w:rPr>
          <w:rStyle w:val="StyleBoldUnderline"/>
        </w:rPr>
        <w:t>desal</w:t>
      </w:r>
      <w:proofErr w:type="spellEnd"/>
      <w:r w:rsidRPr="003F19B4">
        <w:rPr>
          <w:rStyle w:val="StyleBoldUnderline"/>
        </w:rPr>
        <w:t xml:space="preserve"> plants</w:t>
      </w:r>
      <w:r w:rsidRPr="003F19B4">
        <w:rPr>
          <w:sz w:val="16"/>
        </w:rPr>
        <w:t xml:space="preserve"> </w:t>
      </w:r>
      <w:r w:rsidR="003F19B4" w:rsidRPr="003F19B4">
        <w:rPr>
          <w:sz w:val="12"/>
        </w:rPr>
        <w:t>¶</w:t>
      </w:r>
      <w:r w:rsidRPr="003F19B4">
        <w:rPr>
          <w:sz w:val="16"/>
        </w:rPr>
        <w:t xml:space="preserve"> in Sydney, Melbourne, Adelaide, Perth and on the Gold Coast</w:t>
      </w:r>
      <w:proofErr w:type="gramStart"/>
      <w:r w:rsidRPr="003F19B4">
        <w:rPr>
          <w:sz w:val="16"/>
        </w:rPr>
        <w:t>.</w:t>
      </w:r>
      <w:r w:rsidR="003F19B4" w:rsidRPr="003F19B4">
        <w:rPr>
          <w:sz w:val="12"/>
        </w:rPr>
        <w:t>¶</w:t>
      </w:r>
      <w:proofErr w:type="gramEnd"/>
      <w:r w:rsidRPr="003F19B4">
        <w:rPr>
          <w:sz w:val="16"/>
        </w:rPr>
        <w:t xml:space="preserve"> Perth was Australia's first city reliant on desalination - since November 2006 the </w:t>
      </w:r>
      <w:r w:rsidR="003F19B4" w:rsidRPr="003F19B4">
        <w:rPr>
          <w:sz w:val="12"/>
        </w:rPr>
        <w:t>¶</w:t>
      </w:r>
      <w:r w:rsidRPr="003F19B4">
        <w:rPr>
          <w:sz w:val="16"/>
        </w:rPr>
        <w:t xml:space="preserve"> country's first </w:t>
      </w:r>
      <w:proofErr w:type="spellStart"/>
      <w:r w:rsidRPr="003F19B4">
        <w:rPr>
          <w:sz w:val="16"/>
        </w:rPr>
        <w:t>desal</w:t>
      </w:r>
      <w:proofErr w:type="spellEnd"/>
      <w:r w:rsidRPr="003F19B4">
        <w:rPr>
          <w:sz w:val="16"/>
        </w:rPr>
        <w:t xml:space="preserve"> plant at </w:t>
      </w:r>
      <w:proofErr w:type="spellStart"/>
      <w:r w:rsidRPr="003F19B4">
        <w:rPr>
          <w:sz w:val="16"/>
        </w:rPr>
        <w:t>Kwinana</w:t>
      </w:r>
      <w:proofErr w:type="spellEnd"/>
      <w:r w:rsidRPr="003F19B4">
        <w:rPr>
          <w:sz w:val="16"/>
        </w:rPr>
        <w:t xml:space="preserve"> has provided 17% of Perth's drinking </w:t>
      </w:r>
      <w:r w:rsidR="003F19B4" w:rsidRPr="003F19B4">
        <w:rPr>
          <w:sz w:val="12"/>
        </w:rPr>
        <w:t>¶</w:t>
      </w:r>
      <w:r w:rsidRPr="003F19B4">
        <w:rPr>
          <w:sz w:val="16"/>
        </w:rPr>
        <w:t xml:space="preserve"> water. WA's </w:t>
      </w:r>
      <w:proofErr w:type="spellStart"/>
      <w:r w:rsidRPr="003F19B4">
        <w:rPr>
          <w:sz w:val="16"/>
        </w:rPr>
        <w:t>Binningup</w:t>
      </w:r>
      <w:proofErr w:type="spellEnd"/>
      <w:r w:rsidRPr="003F19B4">
        <w:rPr>
          <w:sz w:val="16"/>
        </w:rPr>
        <w:t xml:space="preserve"> </w:t>
      </w:r>
      <w:proofErr w:type="spellStart"/>
      <w:r w:rsidRPr="003F19B4">
        <w:rPr>
          <w:sz w:val="16"/>
        </w:rPr>
        <w:t>desal</w:t>
      </w:r>
      <w:proofErr w:type="spellEnd"/>
      <w:r w:rsidRPr="003F19B4">
        <w:rPr>
          <w:sz w:val="16"/>
        </w:rPr>
        <w:t xml:space="preserve"> plant was fast-tracked to come online in December</w:t>
      </w:r>
      <w:r w:rsidR="003F19B4" w:rsidRPr="003F19B4">
        <w:rPr>
          <w:sz w:val="12"/>
        </w:rPr>
        <w:t>¶</w:t>
      </w:r>
      <w:r w:rsidRPr="003F19B4">
        <w:rPr>
          <w:sz w:val="16"/>
        </w:rPr>
        <w:t xml:space="preserve"> 2011, raising </w:t>
      </w:r>
      <w:proofErr w:type="spellStart"/>
      <w:r w:rsidRPr="003F19B4">
        <w:rPr>
          <w:sz w:val="16"/>
        </w:rPr>
        <w:t>desal</w:t>
      </w:r>
      <w:proofErr w:type="spellEnd"/>
      <w:r w:rsidRPr="003F19B4">
        <w:rPr>
          <w:sz w:val="16"/>
        </w:rPr>
        <w:t xml:space="preserve"> supply to provide more than one-third (34%) of Perth's </w:t>
      </w:r>
      <w:r w:rsidR="003F19B4" w:rsidRPr="003F19B4">
        <w:rPr>
          <w:sz w:val="12"/>
        </w:rPr>
        <w:t>¶</w:t>
      </w:r>
      <w:r w:rsidRPr="003F19B4">
        <w:rPr>
          <w:sz w:val="16"/>
        </w:rPr>
        <w:t xml:space="preserve"> water. </w:t>
      </w:r>
      <w:proofErr w:type="spellStart"/>
      <w:r w:rsidRPr="003F19B4">
        <w:rPr>
          <w:sz w:val="16"/>
        </w:rPr>
        <w:t>lts</w:t>
      </w:r>
      <w:proofErr w:type="spellEnd"/>
      <w:r w:rsidRPr="003F19B4">
        <w:rPr>
          <w:sz w:val="16"/>
        </w:rPr>
        <w:t xml:space="preserve"> immediate expansion will increase Perth's total </w:t>
      </w:r>
      <w:proofErr w:type="spellStart"/>
      <w:r w:rsidRPr="003F19B4">
        <w:rPr>
          <w:sz w:val="16"/>
        </w:rPr>
        <w:t>desal</w:t>
      </w:r>
      <w:proofErr w:type="spellEnd"/>
      <w:r w:rsidRPr="003F19B4">
        <w:rPr>
          <w:sz w:val="16"/>
        </w:rPr>
        <w:t xml:space="preserve"> capacity to 50% </w:t>
      </w:r>
      <w:r w:rsidR="003F19B4" w:rsidRPr="003F19B4">
        <w:rPr>
          <w:sz w:val="12"/>
        </w:rPr>
        <w:t>¶</w:t>
      </w:r>
      <w:r w:rsidRPr="003F19B4">
        <w:rPr>
          <w:sz w:val="16"/>
        </w:rPr>
        <w:t xml:space="preserve"> of water needs by the end of 2012</w:t>
      </w:r>
      <w:proofErr w:type="gramStart"/>
      <w:r w:rsidRPr="003F19B4">
        <w:rPr>
          <w:sz w:val="16"/>
        </w:rPr>
        <w:t>.</w:t>
      </w:r>
      <w:r w:rsidR="003F19B4" w:rsidRPr="003F19B4">
        <w:rPr>
          <w:sz w:val="12"/>
        </w:rPr>
        <w:t>¶</w:t>
      </w:r>
      <w:proofErr w:type="gramEnd"/>
      <w:r w:rsidRPr="003F19B4">
        <w:rPr>
          <w:sz w:val="16"/>
        </w:rPr>
        <w:t xml:space="preserve"> More than 300 million people in 150 nations already benefit from access to safe, </w:t>
      </w:r>
      <w:r w:rsidR="003F19B4" w:rsidRPr="003F19B4">
        <w:rPr>
          <w:sz w:val="12"/>
        </w:rPr>
        <w:t>¶</w:t>
      </w:r>
      <w:r w:rsidRPr="003F19B4">
        <w:rPr>
          <w:sz w:val="16"/>
        </w:rPr>
        <w:t xml:space="preserve"> quality water from desalination. Worldwide there are over 15,000 </w:t>
      </w:r>
      <w:proofErr w:type="spellStart"/>
      <w:r w:rsidRPr="003F19B4">
        <w:rPr>
          <w:sz w:val="16"/>
        </w:rPr>
        <w:t>desal</w:t>
      </w:r>
      <w:proofErr w:type="spellEnd"/>
      <w:r w:rsidRPr="003F19B4">
        <w:rPr>
          <w:sz w:val="16"/>
        </w:rPr>
        <w:t xml:space="preserve"> plants</w:t>
      </w:r>
      <w:proofErr w:type="gramStart"/>
      <w:r w:rsidRPr="003F19B4">
        <w:rPr>
          <w:sz w:val="16"/>
        </w:rPr>
        <w:t>.</w:t>
      </w:r>
      <w:r w:rsidR="003F19B4" w:rsidRPr="003F19B4">
        <w:rPr>
          <w:sz w:val="12"/>
        </w:rPr>
        <w:t>¶</w:t>
      </w:r>
      <w:proofErr w:type="gramEnd"/>
      <w:r w:rsidRPr="003F19B4">
        <w:rPr>
          <w:sz w:val="16"/>
        </w:rPr>
        <w:t xml:space="preserve"> </w:t>
      </w:r>
      <w:r w:rsidRPr="003F19B4">
        <w:rPr>
          <w:rStyle w:val="StyleBoldUnderline"/>
        </w:rPr>
        <w:t>The total cost of desalinated water is far cheaper</w:t>
      </w:r>
      <w:r w:rsidRPr="003F19B4">
        <w:rPr>
          <w:sz w:val="16"/>
        </w:rPr>
        <w:t xml:space="preserve"> than the retail price of bottled </w:t>
      </w:r>
      <w:r w:rsidR="003F19B4" w:rsidRPr="003F19B4">
        <w:rPr>
          <w:sz w:val="12"/>
        </w:rPr>
        <w:t>¶</w:t>
      </w:r>
      <w:r w:rsidRPr="003F19B4">
        <w:rPr>
          <w:sz w:val="16"/>
        </w:rPr>
        <w:t xml:space="preserve"> water, the total cost of piping, pumping and treating water from the Kimberley </w:t>
      </w:r>
      <w:r w:rsidR="003F19B4" w:rsidRPr="003F19B4">
        <w:rPr>
          <w:sz w:val="12"/>
        </w:rPr>
        <w:t>¶</w:t>
      </w:r>
      <w:r w:rsidRPr="003F19B4">
        <w:rPr>
          <w:sz w:val="16"/>
        </w:rPr>
        <w:t xml:space="preserve"> to Perth, or the cost of water from a domestic rainwater tank (which is only </w:t>
      </w:r>
      <w:r w:rsidR="003F19B4" w:rsidRPr="003F19B4">
        <w:rPr>
          <w:sz w:val="12"/>
        </w:rPr>
        <w:t>¶</w:t>
      </w:r>
      <w:r w:rsidRPr="003F19B4">
        <w:rPr>
          <w:sz w:val="16"/>
        </w:rPr>
        <w:t xml:space="preserve"> seasonally available and able to supply a fraction of household demand).</w:t>
      </w:r>
    </w:p>
    <w:p w14:paraId="6A443F34" w14:textId="77777777" w:rsidR="00B92F79" w:rsidRPr="006C5FE3" w:rsidRDefault="00B92F79" w:rsidP="00B92F79">
      <w:pPr>
        <w:pStyle w:val="Heading3"/>
      </w:pPr>
      <w:r>
        <w:t>Solvency – MPAs</w:t>
      </w:r>
    </w:p>
    <w:p w14:paraId="5739AE9E" w14:textId="3460282D" w:rsidR="00B92F79" w:rsidRPr="00913C34" w:rsidRDefault="00B92F79" w:rsidP="00B92F79">
      <w:pPr>
        <w:pStyle w:val="Heading4"/>
        <w:rPr>
          <w:rFonts w:ascii="Calibri" w:hAnsi="Calibri"/>
        </w:rPr>
      </w:pPr>
      <w:r w:rsidRPr="00913C34">
        <w:rPr>
          <w:rFonts w:ascii="Calibri" w:hAnsi="Calibri"/>
        </w:rPr>
        <w:t>Empirics prove</w:t>
      </w:r>
      <w:r w:rsidR="00691652">
        <w:rPr>
          <w:rFonts w:ascii="Calibri" w:hAnsi="Calibri"/>
        </w:rPr>
        <w:t xml:space="preserve"> –</w:t>
      </w:r>
      <w:r w:rsidRPr="00913C34">
        <w:rPr>
          <w:rFonts w:ascii="Calibri" w:hAnsi="Calibri"/>
        </w:rPr>
        <w:t xml:space="preserve"> Australia solves MPAs better</w:t>
      </w:r>
      <w:r>
        <w:rPr>
          <w:rFonts w:ascii="Calibri" w:hAnsi="Calibri"/>
        </w:rPr>
        <w:t xml:space="preserve"> – even their solvency evidence is not this specific</w:t>
      </w:r>
    </w:p>
    <w:p w14:paraId="5AECBF7C" w14:textId="77777777" w:rsidR="00B92F79" w:rsidRDefault="00B92F79" w:rsidP="00B92F79">
      <w:pPr>
        <w:rPr>
          <w:rStyle w:val="StyleStyleBold12pt"/>
        </w:rPr>
      </w:pPr>
      <w:proofErr w:type="spellStart"/>
      <w:r w:rsidRPr="00913C34">
        <w:rPr>
          <w:rStyle w:val="StyleStyleBold12pt"/>
        </w:rPr>
        <w:t>Figgis</w:t>
      </w:r>
      <w:proofErr w:type="spellEnd"/>
      <w:r>
        <w:rPr>
          <w:rStyle w:val="StyleStyleBold12pt"/>
        </w:rPr>
        <w:t xml:space="preserve"> &amp; Koss 12</w:t>
      </w:r>
    </w:p>
    <w:p w14:paraId="477ADAF4" w14:textId="77777777" w:rsidR="00B92F79" w:rsidRPr="00913C34" w:rsidRDefault="00B92F79" w:rsidP="00B92F79">
      <w:r>
        <w:t>(P. &amp;</w:t>
      </w:r>
      <w:r w:rsidRPr="00913C34">
        <w:t xml:space="preserve"> R.</w:t>
      </w:r>
      <w:r>
        <w:t>,</w:t>
      </w:r>
      <w:r w:rsidRPr="00913C34">
        <w:t xml:space="preserve"> </w:t>
      </w:r>
      <w:r>
        <w:t>“</w:t>
      </w:r>
      <w:r w:rsidRPr="00913C34">
        <w:t>Conserving Australia’s Marine Enviro</w:t>
      </w:r>
      <w:r>
        <w:t>nment: Key Directions Statement,</w:t>
      </w:r>
      <w:r w:rsidRPr="00913C34">
        <w:t xml:space="preserve"> Australian Committee for IUCN</w:t>
      </w:r>
      <w:r>
        <w:t>”</w:t>
      </w:r>
      <w:r w:rsidRPr="00913C34">
        <w:t xml:space="preserve">, </w:t>
      </w:r>
      <w:proofErr w:type="spellStart"/>
      <w:r w:rsidRPr="007E6AE6">
        <w:rPr>
          <w:i/>
        </w:rPr>
        <w:t>SydneyConserving</w:t>
      </w:r>
      <w:proofErr w:type="spellEnd"/>
      <w:r w:rsidRPr="007E6AE6">
        <w:rPr>
          <w:i/>
        </w:rPr>
        <w:t xml:space="preserve"> Australia’s Marine Environment</w:t>
      </w:r>
      <w:r>
        <w:t>,</w:t>
      </w:r>
      <w:r w:rsidRPr="00913C34">
        <w:t xml:space="preserve"> </w:t>
      </w:r>
      <w:r>
        <w:t xml:space="preserve">2012, </w:t>
      </w:r>
      <w:r w:rsidRPr="00913C34">
        <w:t>http://aciucn.org.au/wp-content/uploads/2013/08/Marine_Statement_Web.pdf</w:t>
      </w:r>
      <w:r>
        <w:t>)//</w:t>
      </w:r>
      <w:proofErr w:type="spellStart"/>
      <w:r>
        <w:t>krishnik</w:t>
      </w:r>
      <w:proofErr w:type="spellEnd"/>
    </w:p>
    <w:p w14:paraId="4F2E937D" w14:textId="77777777" w:rsidR="00B92F79" w:rsidRPr="00913C34" w:rsidRDefault="00B92F79" w:rsidP="00B92F79"/>
    <w:p w14:paraId="48DCFBE0" w14:textId="77777777" w:rsidR="00B92F79" w:rsidRDefault="00B92F79" w:rsidP="00B92F79">
      <w:pPr>
        <w:rPr>
          <w:sz w:val="10"/>
        </w:rPr>
      </w:pPr>
      <w:r w:rsidRPr="00B44200">
        <w:rPr>
          <w:sz w:val="12"/>
        </w:rPr>
        <w:t>¶</w:t>
      </w:r>
      <w:r w:rsidRPr="00B44200">
        <w:rPr>
          <w:sz w:val="10"/>
        </w:rPr>
        <w:t xml:space="preserve"> </w:t>
      </w:r>
      <w:r w:rsidRPr="00B44200">
        <w:rPr>
          <w:rStyle w:val="StyleBoldUnderline"/>
        </w:rPr>
        <w:t>Australia’s marine environment is in relatively good condition compared with many other nations.</w:t>
      </w:r>
      <w:r w:rsidRPr="00B44200">
        <w:rPr>
          <w:sz w:val="10"/>
        </w:rPr>
        <w:t xml:space="preserve"> One of our aims as </w:t>
      </w:r>
      <w:r w:rsidRPr="00B44200">
        <w:rPr>
          <w:sz w:val="12"/>
        </w:rPr>
        <w:t>¶</w:t>
      </w:r>
      <w:r w:rsidRPr="00B44200">
        <w:rPr>
          <w:sz w:val="10"/>
        </w:rPr>
        <w:t xml:space="preserve"> </w:t>
      </w:r>
      <w:r w:rsidRPr="00B44200">
        <w:rPr>
          <w:sz w:val="12"/>
        </w:rPr>
        <w:t>¶</w:t>
      </w:r>
      <w:r w:rsidRPr="00B44200">
        <w:rPr>
          <w:sz w:val="10"/>
        </w:rPr>
        <w:t xml:space="preserve"> a nation should be to maintain this state and ensure that the deterioration seen in the Australia’s land and freshwater </w:t>
      </w:r>
      <w:r w:rsidRPr="00B44200">
        <w:rPr>
          <w:sz w:val="12"/>
        </w:rPr>
        <w:t>¶</w:t>
      </w:r>
      <w:r w:rsidRPr="00B44200">
        <w:rPr>
          <w:sz w:val="10"/>
        </w:rPr>
        <w:t xml:space="preserve"> </w:t>
      </w:r>
      <w:r w:rsidRPr="00B44200">
        <w:rPr>
          <w:sz w:val="12"/>
        </w:rPr>
        <w:t>¶</w:t>
      </w:r>
      <w:r w:rsidRPr="00B44200">
        <w:rPr>
          <w:sz w:val="10"/>
        </w:rPr>
        <w:t xml:space="preserve"> systems since European settlement is not repeated in our oceans</w:t>
      </w:r>
      <w:proofErr w:type="gramStart"/>
      <w:r w:rsidRPr="00B44200">
        <w:rPr>
          <w:sz w:val="10"/>
        </w:rPr>
        <w:t>.</w:t>
      </w:r>
      <w:r w:rsidRPr="00B44200">
        <w:rPr>
          <w:sz w:val="12"/>
        </w:rPr>
        <w:t>¶</w:t>
      </w:r>
      <w:proofErr w:type="gramEnd"/>
      <w:r w:rsidRPr="00B44200">
        <w:rPr>
          <w:sz w:val="10"/>
        </w:rPr>
        <w:t xml:space="preserve"> </w:t>
      </w:r>
      <w:r w:rsidRPr="00B44200">
        <w:rPr>
          <w:sz w:val="12"/>
        </w:rPr>
        <w:t>¶</w:t>
      </w:r>
      <w:r w:rsidRPr="00B44200">
        <w:rPr>
          <w:sz w:val="10"/>
        </w:rPr>
        <w:t xml:space="preserve"> </w:t>
      </w:r>
      <w:r w:rsidRPr="00B44200">
        <w:rPr>
          <w:rStyle w:val="StyleBoldUnderline"/>
        </w:rPr>
        <w:t xml:space="preserve">Avoiding deterioration of our marine environment is a significant challenge in light of the shifts in natural systems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caused by human induced climate change. To face this challenge, it is essential that the trajectory of conservation is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forward - towards increased protection, ecologically sustainable use of resources and much better management of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threatening processes</w:t>
      </w:r>
      <w:r w:rsidRPr="00B44200">
        <w:rPr>
          <w:sz w:val="10"/>
        </w:rPr>
        <w:t>. No scientific assessment would support regression</w:t>
      </w:r>
      <w:proofErr w:type="gramStart"/>
      <w:r w:rsidRPr="00B44200">
        <w:rPr>
          <w:sz w:val="10"/>
        </w:rPr>
        <w:t>.</w:t>
      </w:r>
      <w:r w:rsidRPr="00B44200">
        <w:rPr>
          <w:sz w:val="12"/>
        </w:rPr>
        <w:t>¶</w:t>
      </w:r>
      <w:proofErr w:type="gramEnd"/>
      <w:r w:rsidRPr="00B44200">
        <w:rPr>
          <w:sz w:val="10"/>
        </w:rPr>
        <w:t xml:space="preserve"> </w:t>
      </w:r>
      <w:r w:rsidRPr="00B44200">
        <w:rPr>
          <w:sz w:val="12"/>
        </w:rPr>
        <w:t>¶</w:t>
      </w:r>
      <w:r w:rsidRPr="00B44200">
        <w:rPr>
          <w:sz w:val="10"/>
        </w:rPr>
        <w:t xml:space="preserve"> </w:t>
      </w:r>
      <w:r w:rsidRPr="00B44200">
        <w:rPr>
          <w:rStyle w:val="StyleBoldUnderline"/>
        </w:rPr>
        <w:t xml:space="preserve">We should also move beyond any notion of Australia’s marine environment as simply protecting discrete areas while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the larger marine environment is left unprotected. This will not be sufficient for its </w:t>
      </w:r>
      <w:proofErr w:type="gramStart"/>
      <w:r w:rsidRPr="00B44200">
        <w:rPr>
          <w:rStyle w:val="StyleBoldUnderline"/>
        </w:rPr>
        <w:t>long term</w:t>
      </w:r>
      <w:proofErr w:type="gramEnd"/>
      <w:r w:rsidRPr="00B44200">
        <w:rPr>
          <w:rStyle w:val="StyleBoldUnderline"/>
        </w:rPr>
        <w:t xml:space="preserve"> conservation. Rather,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our vision should be all encompassing - conservation and ecologically sustainable use across the entire Australian </w:t>
      </w:r>
      <w:r w:rsidRPr="00B44200">
        <w:rPr>
          <w:rStyle w:val="StyleBoldUnderline"/>
          <w:sz w:val="12"/>
        </w:rPr>
        <w:t>¶</w:t>
      </w:r>
      <w:r w:rsidRPr="00B44200">
        <w:rPr>
          <w:rStyle w:val="StyleBoldUnderline"/>
        </w:rPr>
        <w:t xml:space="preserve"> </w:t>
      </w:r>
      <w:r w:rsidRPr="00B44200">
        <w:rPr>
          <w:rStyle w:val="StyleBoldUnderline"/>
          <w:sz w:val="12"/>
        </w:rPr>
        <w:t>¶</w:t>
      </w:r>
      <w:r w:rsidRPr="00B44200">
        <w:rPr>
          <w:rStyle w:val="StyleBoldUnderline"/>
        </w:rPr>
        <w:t xml:space="preserve"> marine environment. For this vision to be met, Australia needs to reflect the challenges and actions</w:t>
      </w:r>
      <w:r w:rsidRPr="00B44200">
        <w:rPr>
          <w:sz w:val="10"/>
        </w:rPr>
        <w:t xml:space="preserve"> outlined in this </w:t>
      </w:r>
      <w:r w:rsidRPr="00B44200">
        <w:rPr>
          <w:sz w:val="12"/>
        </w:rPr>
        <w:t>¶</w:t>
      </w:r>
      <w:r w:rsidRPr="00B44200">
        <w:rPr>
          <w:sz w:val="10"/>
        </w:rPr>
        <w:t xml:space="preserve"> </w:t>
      </w:r>
      <w:r w:rsidRPr="00B44200">
        <w:rPr>
          <w:sz w:val="12"/>
        </w:rPr>
        <w:t>¶</w:t>
      </w:r>
      <w:r w:rsidRPr="00B44200">
        <w:rPr>
          <w:sz w:val="10"/>
        </w:rPr>
        <w:t xml:space="preserve"> </w:t>
      </w:r>
      <w:r w:rsidRPr="00B44200">
        <w:rPr>
          <w:rStyle w:val="StyleBoldUnderline"/>
        </w:rPr>
        <w:t>Statement within the nation’s policy, planning and decision-making processed across all jurisdictions and portfolios</w:t>
      </w:r>
      <w:r w:rsidRPr="00B44200">
        <w:rPr>
          <w:sz w:val="10"/>
        </w:rPr>
        <w:t>.</w:t>
      </w:r>
    </w:p>
    <w:p w14:paraId="64B40D97" w14:textId="7E063E61" w:rsidR="00B92F79" w:rsidRDefault="00B92F79" w:rsidP="00B92F79">
      <w:pPr>
        <w:pStyle w:val="Heading3"/>
      </w:pPr>
      <w:r>
        <w:t>Solvency – Nanotech</w:t>
      </w:r>
    </w:p>
    <w:p w14:paraId="7CB5D3EB" w14:textId="750E51F3" w:rsidR="001C6F23" w:rsidRPr="001C6F23" w:rsidRDefault="001C6F23" w:rsidP="001C6F23">
      <w:pPr>
        <w:pStyle w:val="Heading4"/>
      </w:pPr>
      <w:r>
        <w:t>Australian nanotech leadership solves their economy</w:t>
      </w:r>
    </w:p>
    <w:p w14:paraId="0B8DE098" w14:textId="77777777" w:rsidR="001C6F23" w:rsidRDefault="001C6F23" w:rsidP="001C6F23">
      <w:pPr>
        <w:rPr>
          <w:rStyle w:val="StyleStyleBold12pt"/>
        </w:rPr>
      </w:pPr>
      <w:r>
        <w:rPr>
          <w:rStyle w:val="StyleStyleBold12pt"/>
        </w:rPr>
        <w:t>AAS 12</w:t>
      </w:r>
    </w:p>
    <w:p w14:paraId="5CEDE0C3" w14:textId="77777777" w:rsidR="001C6F23" w:rsidRPr="00271641" w:rsidRDefault="001C6F23" w:rsidP="001C6F23">
      <w:pPr>
        <w:rPr>
          <w:rStyle w:val="StyleStyleBold12pt"/>
          <w:b w:val="0"/>
          <w:sz w:val="22"/>
          <w:szCs w:val="22"/>
        </w:rPr>
      </w:pPr>
      <w:r w:rsidRPr="00271641">
        <w:rPr>
          <w:rStyle w:val="StyleStyleBold12pt"/>
          <w:b w:val="0"/>
          <w:sz w:val="22"/>
          <w:szCs w:val="22"/>
        </w:rPr>
        <w:t xml:space="preserve">(Australian Academy of Science, “National Nanotechnology: Research Strategy”, Melbourne Centre for Nanofabrication, 5/8/12, </w:t>
      </w:r>
      <w:r w:rsidRPr="001C6F23">
        <w:rPr>
          <w:rStyle w:val="StyleStyleBold12pt"/>
          <w:b w:val="0"/>
          <w:sz w:val="22"/>
          <w:szCs w:val="22"/>
        </w:rPr>
        <w:t>http://www.science.org.au/sites/default/files/user-content/nanotech-research-strategy.pdf</w:t>
      </w:r>
      <w:r w:rsidRPr="00271641">
        <w:rPr>
          <w:rStyle w:val="StyleStyleBold12pt"/>
          <w:b w:val="0"/>
          <w:sz w:val="22"/>
          <w:szCs w:val="22"/>
        </w:rPr>
        <w:t>)//</w:t>
      </w:r>
      <w:proofErr w:type="spellStart"/>
      <w:r w:rsidRPr="00271641">
        <w:rPr>
          <w:rStyle w:val="StyleStyleBold12pt"/>
          <w:b w:val="0"/>
          <w:sz w:val="22"/>
          <w:szCs w:val="22"/>
        </w:rPr>
        <w:t>krishnik</w:t>
      </w:r>
      <w:proofErr w:type="spellEnd"/>
    </w:p>
    <w:p w14:paraId="46FD2E29" w14:textId="77777777" w:rsidR="00B92F79" w:rsidRDefault="00B92F79" w:rsidP="00B92F79"/>
    <w:p w14:paraId="6DBDFD28" w14:textId="0AEE02C1" w:rsidR="00B92F79" w:rsidRPr="00402537" w:rsidRDefault="00B92F79" w:rsidP="00B92F79">
      <w:pPr>
        <w:rPr>
          <w:sz w:val="16"/>
        </w:rPr>
      </w:pPr>
      <w:r w:rsidRPr="001C6F23">
        <w:rPr>
          <w:rStyle w:val="Emphasis"/>
        </w:rPr>
        <w:t>Australia’s nanotechnology research is at the forefront</w:t>
      </w:r>
      <w:r w:rsidRPr="00402537">
        <w:rPr>
          <w:sz w:val="16"/>
        </w:rPr>
        <w:t xml:space="preserve"> of </w:t>
      </w:r>
      <w:r w:rsidR="00402537" w:rsidRPr="00402537">
        <w:rPr>
          <w:sz w:val="12"/>
        </w:rPr>
        <w:t>¶</w:t>
      </w:r>
      <w:r w:rsidRPr="00402537">
        <w:rPr>
          <w:sz w:val="16"/>
        </w:rPr>
        <w:t xml:space="preserve"> many aspects of this broad discipline area, covering not only </w:t>
      </w:r>
      <w:r w:rsidR="00402537" w:rsidRPr="00402537">
        <w:rPr>
          <w:sz w:val="12"/>
        </w:rPr>
        <w:t>¶</w:t>
      </w:r>
      <w:r w:rsidRPr="00402537">
        <w:rPr>
          <w:sz w:val="16"/>
        </w:rPr>
        <w:t xml:space="preserve"> the fundamental end of the spectrum but also in selected </w:t>
      </w:r>
      <w:r w:rsidR="00402537" w:rsidRPr="00402537">
        <w:rPr>
          <w:sz w:val="12"/>
        </w:rPr>
        <w:t>¶</w:t>
      </w:r>
      <w:r w:rsidRPr="00402537">
        <w:rPr>
          <w:sz w:val="16"/>
        </w:rPr>
        <w:t xml:space="preserve"> strategic areas that underpin applications.1</w:t>
      </w:r>
      <w:r w:rsidR="00402537" w:rsidRPr="00402537">
        <w:rPr>
          <w:sz w:val="12"/>
        </w:rPr>
        <w:t>¶</w:t>
      </w:r>
      <w:r w:rsidRPr="00402537">
        <w:rPr>
          <w:sz w:val="16"/>
        </w:rPr>
        <w:t xml:space="preserve"> </w:t>
      </w:r>
      <w:r w:rsidRPr="001C6F23">
        <w:rPr>
          <w:rStyle w:val="StyleBoldUnderline"/>
        </w:rPr>
        <w:t xml:space="preserve">Research has </w:t>
      </w:r>
      <w:r w:rsidR="00402537" w:rsidRPr="00402537">
        <w:rPr>
          <w:rStyle w:val="StyleBoldUnderline"/>
          <w:b w:val="0"/>
          <w:sz w:val="12"/>
          <w:u w:val="none"/>
        </w:rPr>
        <w:t>¶</w:t>
      </w:r>
      <w:r w:rsidRPr="001C6F23">
        <w:rPr>
          <w:rStyle w:val="StyleBoldUnderline"/>
        </w:rPr>
        <w:t xml:space="preserve"> already led to significant </w:t>
      </w:r>
      <w:proofErr w:type="spellStart"/>
      <w:r w:rsidRPr="001C6F23">
        <w:rPr>
          <w:rStyle w:val="StyleBoldUnderline"/>
        </w:rPr>
        <w:t>commercialisation</w:t>
      </w:r>
      <w:proofErr w:type="spellEnd"/>
      <w:r w:rsidRPr="001C6F23">
        <w:rPr>
          <w:rStyle w:val="StyleBoldUnderline"/>
        </w:rPr>
        <w:t xml:space="preserve"> in diverse areas </w:t>
      </w:r>
      <w:r w:rsidR="00402537" w:rsidRPr="00402537">
        <w:rPr>
          <w:rStyle w:val="StyleBoldUnderline"/>
          <w:b w:val="0"/>
          <w:sz w:val="12"/>
          <w:u w:val="none"/>
        </w:rPr>
        <w:t>¶</w:t>
      </w:r>
      <w:r w:rsidRPr="001C6F23">
        <w:rPr>
          <w:rStyle w:val="StyleBoldUnderline"/>
        </w:rPr>
        <w:t xml:space="preserve"> of manufacturing</w:t>
      </w:r>
      <w:r w:rsidRPr="00402537">
        <w:rPr>
          <w:sz w:val="16"/>
        </w:rPr>
        <w:t xml:space="preserve">, producing </w:t>
      </w:r>
      <w:r w:rsidRPr="001C6F23">
        <w:rPr>
          <w:rStyle w:val="StyleBoldUnderline"/>
        </w:rPr>
        <w:t>revolutionary new products</w:t>
      </w:r>
      <w:r w:rsidRPr="00402537">
        <w:rPr>
          <w:sz w:val="16"/>
        </w:rPr>
        <w:t xml:space="preserve"> </w:t>
      </w:r>
      <w:r w:rsidR="00402537" w:rsidRPr="00402537">
        <w:rPr>
          <w:sz w:val="12"/>
        </w:rPr>
        <w:t>¶</w:t>
      </w:r>
      <w:r w:rsidRPr="00402537">
        <w:rPr>
          <w:sz w:val="16"/>
        </w:rPr>
        <w:t xml:space="preserve"> based on Australian-developed nanotechnology, many </w:t>
      </w:r>
      <w:r w:rsidR="00402537" w:rsidRPr="00402537">
        <w:rPr>
          <w:sz w:val="12"/>
        </w:rPr>
        <w:t>¶</w:t>
      </w:r>
      <w:r w:rsidRPr="00402537">
        <w:rPr>
          <w:sz w:val="16"/>
        </w:rPr>
        <w:t xml:space="preserve"> of which are highlighted in this decadal plan. </w:t>
      </w:r>
      <w:r w:rsidRPr="001C6F23">
        <w:rPr>
          <w:rStyle w:val="StyleBoldUnderline"/>
        </w:rPr>
        <w:t xml:space="preserve">There is </w:t>
      </w:r>
      <w:proofErr w:type="gramStart"/>
      <w:r w:rsidRPr="001C6F23">
        <w:rPr>
          <w:rStyle w:val="StyleBoldUnderline"/>
        </w:rPr>
        <w:t>an</w:t>
      </w:r>
      <w:proofErr w:type="gramEnd"/>
      <w:r w:rsidRPr="001C6F23">
        <w:rPr>
          <w:rStyle w:val="StyleBoldUnderline"/>
        </w:rPr>
        <w:t xml:space="preserve"> </w:t>
      </w:r>
      <w:r w:rsidR="00402537" w:rsidRPr="00402537">
        <w:rPr>
          <w:rStyle w:val="StyleBoldUnderline"/>
          <w:b w:val="0"/>
          <w:sz w:val="12"/>
          <w:u w:val="none"/>
        </w:rPr>
        <w:t>¶</w:t>
      </w:r>
      <w:r w:rsidRPr="001C6F23">
        <w:rPr>
          <w:rStyle w:val="StyleBoldUnderline"/>
        </w:rPr>
        <w:t xml:space="preserve"> exciting opportunity for Australia to build on this strong </w:t>
      </w:r>
      <w:r w:rsidR="00402537" w:rsidRPr="00402537">
        <w:rPr>
          <w:rStyle w:val="StyleBoldUnderline"/>
          <w:b w:val="0"/>
          <w:sz w:val="12"/>
          <w:u w:val="none"/>
        </w:rPr>
        <w:t>¶</w:t>
      </w:r>
      <w:r w:rsidRPr="001C6F23">
        <w:rPr>
          <w:rStyle w:val="StyleBoldUnderline"/>
        </w:rPr>
        <w:t xml:space="preserve"> foundation of achievement by fully exploiting its leading </w:t>
      </w:r>
      <w:r w:rsidR="00402537" w:rsidRPr="00402537">
        <w:rPr>
          <w:rStyle w:val="StyleBoldUnderline"/>
          <w:b w:val="0"/>
          <w:sz w:val="12"/>
          <w:u w:val="none"/>
        </w:rPr>
        <w:t>¶</w:t>
      </w:r>
      <w:r w:rsidRPr="001C6F23">
        <w:rPr>
          <w:rStyle w:val="StyleBoldUnderline"/>
        </w:rPr>
        <w:t xml:space="preserve"> nanotechnology research</w:t>
      </w:r>
      <w:r w:rsidRPr="00402537">
        <w:rPr>
          <w:sz w:val="16"/>
        </w:rPr>
        <w:t xml:space="preserve"> for the benefit of the nation, and </w:t>
      </w:r>
      <w:r w:rsidR="00402537" w:rsidRPr="00402537">
        <w:rPr>
          <w:sz w:val="12"/>
        </w:rPr>
        <w:t>¶</w:t>
      </w:r>
      <w:r w:rsidRPr="00402537">
        <w:rPr>
          <w:sz w:val="16"/>
        </w:rPr>
        <w:t xml:space="preserve"> with it, </w:t>
      </w:r>
      <w:r w:rsidRPr="001C6F23">
        <w:rPr>
          <w:rStyle w:val="StyleBoldUnderline"/>
        </w:rPr>
        <w:t>bringing about a nanotechnology-led economy.</w:t>
      </w:r>
    </w:p>
    <w:p w14:paraId="70ED3D7C" w14:textId="77777777" w:rsidR="00A1579B" w:rsidRDefault="00A1579B" w:rsidP="00B92F79">
      <w:pPr>
        <w:rPr>
          <w:sz w:val="12"/>
        </w:rPr>
      </w:pPr>
    </w:p>
    <w:p w14:paraId="585CAA9E" w14:textId="573054DE" w:rsidR="00A1579B" w:rsidRDefault="006C58DE" w:rsidP="00D4701F">
      <w:pPr>
        <w:pStyle w:val="Heading4"/>
      </w:pPr>
      <w:r>
        <w:t>The permutation doesn’t solve – US investment crowds out the US – doesn’t solve the external impact of the Australian economy</w:t>
      </w:r>
      <w:r w:rsidR="00402537">
        <w:t xml:space="preserve"> and water crises</w:t>
      </w:r>
    </w:p>
    <w:p w14:paraId="1949F079" w14:textId="77777777" w:rsidR="001C6F23" w:rsidRDefault="001C6F23" w:rsidP="001C6F23">
      <w:pPr>
        <w:rPr>
          <w:rStyle w:val="StyleStyleBold12pt"/>
        </w:rPr>
      </w:pPr>
      <w:r>
        <w:rPr>
          <w:rStyle w:val="StyleStyleBold12pt"/>
        </w:rPr>
        <w:t>AAS 12</w:t>
      </w:r>
    </w:p>
    <w:p w14:paraId="449B0EA6" w14:textId="77777777" w:rsidR="001C6F23" w:rsidRPr="00271641" w:rsidRDefault="001C6F23" w:rsidP="001C6F23">
      <w:pPr>
        <w:rPr>
          <w:rStyle w:val="StyleStyleBold12pt"/>
          <w:b w:val="0"/>
          <w:sz w:val="22"/>
          <w:szCs w:val="22"/>
        </w:rPr>
      </w:pPr>
      <w:r w:rsidRPr="00271641">
        <w:rPr>
          <w:rStyle w:val="StyleStyleBold12pt"/>
          <w:b w:val="0"/>
          <w:sz w:val="22"/>
          <w:szCs w:val="22"/>
        </w:rPr>
        <w:t xml:space="preserve">(Australian Academy of Science, “National Nanotechnology: Research Strategy”, Melbourne Centre for Nanofabrication, 5/8/12, </w:t>
      </w:r>
      <w:r w:rsidRPr="001C6F23">
        <w:rPr>
          <w:rStyle w:val="StyleStyleBold12pt"/>
          <w:b w:val="0"/>
          <w:sz w:val="22"/>
          <w:szCs w:val="22"/>
        </w:rPr>
        <w:t>http://www.science.org.au/sites/default/files/user-content/nanotech-research-strategy.pdf</w:t>
      </w:r>
      <w:r w:rsidRPr="00271641">
        <w:rPr>
          <w:rStyle w:val="StyleStyleBold12pt"/>
          <w:b w:val="0"/>
          <w:sz w:val="22"/>
          <w:szCs w:val="22"/>
        </w:rPr>
        <w:t>)//</w:t>
      </w:r>
      <w:proofErr w:type="spellStart"/>
      <w:r w:rsidRPr="00271641">
        <w:rPr>
          <w:rStyle w:val="StyleStyleBold12pt"/>
          <w:b w:val="0"/>
          <w:sz w:val="22"/>
          <w:szCs w:val="22"/>
        </w:rPr>
        <w:t>krishnik</w:t>
      </w:r>
      <w:proofErr w:type="spellEnd"/>
    </w:p>
    <w:p w14:paraId="539D576D" w14:textId="77777777" w:rsidR="00A1579B" w:rsidRDefault="00A1579B" w:rsidP="00B92F79">
      <w:pPr>
        <w:rPr>
          <w:sz w:val="12"/>
        </w:rPr>
      </w:pPr>
    </w:p>
    <w:p w14:paraId="760A50E1" w14:textId="1AA96CF8" w:rsidR="00A1579B" w:rsidRPr="00402537" w:rsidRDefault="00A1579B" w:rsidP="00A1579B">
      <w:pPr>
        <w:rPr>
          <w:sz w:val="10"/>
        </w:rPr>
      </w:pPr>
      <w:r w:rsidRPr="006C58DE">
        <w:rPr>
          <w:rStyle w:val="Emphasis"/>
        </w:rPr>
        <w:t>Australia ne</w:t>
      </w:r>
      <w:r w:rsidR="006C58DE">
        <w:rPr>
          <w:rStyle w:val="Emphasis"/>
        </w:rPr>
        <w:t>eds to invest in nanotechnology</w:t>
      </w:r>
      <w:r w:rsidRPr="006C58DE">
        <w:rPr>
          <w:rStyle w:val="Emphasis"/>
        </w:rPr>
        <w:t xml:space="preserve"> to build an economy of the future.</w:t>
      </w:r>
      <w:r w:rsidRPr="00402537">
        <w:rPr>
          <w:sz w:val="10"/>
        </w:rPr>
        <w:t xml:space="preserve"> </w:t>
      </w:r>
      <w:r w:rsidR="00402537" w:rsidRPr="00402537">
        <w:rPr>
          <w:sz w:val="12"/>
        </w:rPr>
        <w:t>¶</w:t>
      </w:r>
      <w:r w:rsidRPr="00402537">
        <w:rPr>
          <w:sz w:val="10"/>
        </w:rPr>
        <w:t xml:space="preserve"> </w:t>
      </w:r>
      <w:r w:rsidRPr="006C58DE">
        <w:rPr>
          <w:rStyle w:val="StyleBoldUnderline"/>
        </w:rPr>
        <w:t xml:space="preserve">A recent assessment of the potential </w:t>
      </w:r>
      <w:r w:rsidR="00402537" w:rsidRPr="00402537">
        <w:rPr>
          <w:rStyle w:val="StyleBoldUnderline"/>
          <w:b w:val="0"/>
          <w:sz w:val="12"/>
          <w:u w:val="none"/>
        </w:rPr>
        <w:t>¶</w:t>
      </w:r>
      <w:r w:rsidRPr="006C58DE">
        <w:rPr>
          <w:rStyle w:val="StyleBoldUnderline"/>
        </w:rPr>
        <w:t xml:space="preserve"> impact of n</w:t>
      </w:r>
      <w:r w:rsidR="006C58DE" w:rsidRPr="006C58DE">
        <w:rPr>
          <w:rStyle w:val="StyleBoldUnderline"/>
        </w:rPr>
        <w:t>anotechnology on society by 202</w:t>
      </w:r>
      <w:r w:rsidRPr="006C58DE">
        <w:rPr>
          <w:rStyle w:val="StyleBoldUnderline"/>
        </w:rPr>
        <w:t>4</w:t>
      </w:r>
      <w:r w:rsidR="00402537" w:rsidRPr="00402537">
        <w:rPr>
          <w:rStyle w:val="StyleBoldUnderline"/>
          <w:b w:val="0"/>
          <w:sz w:val="12"/>
          <w:u w:val="none"/>
        </w:rPr>
        <w:t>¶</w:t>
      </w:r>
      <w:r w:rsidRPr="006C58DE">
        <w:rPr>
          <w:rStyle w:val="StyleBoldUnderline"/>
        </w:rPr>
        <w:t xml:space="preserve"> noted that ‘the number of nanotechnology-enabled </w:t>
      </w:r>
      <w:r w:rsidR="00402537" w:rsidRPr="00402537">
        <w:rPr>
          <w:rStyle w:val="StyleBoldUnderline"/>
          <w:b w:val="0"/>
          <w:sz w:val="12"/>
          <w:u w:val="none"/>
        </w:rPr>
        <w:t>¶</w:t>
      </w:r>
      <w:r w:rsidRPr="006C58DE">
        <w:rPr>
          <w:rStyle w:val="StyleBoldUnderline"/>
        </w:rPr>
        <w:t xml:space="preserve"> products and workers worldwide will double </w:t>
      </w:r>
      <w:r w:rsidR="00402537" w:rsidRPr="00402537">
        <w:rPr>
          <w:rStyle w:val="StyleBoldUnderline"/>
          <w:b w:val="0"/>
          <w:sz w:val="12"/>
          <w:u w:val="none"/>
        </w:rPr>
        <w:t>¶</w:t>
      </w:r>
      <w:r w:rsidRPr="006C58DE">
        <w:rPr>
          <w:rStyle w:val="StyleBoldUnderline"/>
        </w:rPr>
        <w:t xml:space="preserve"> every 3 years, achieving a global $3 trillion market </w:t>
      </w:r>
      <w:r w:rsidR="00402537" w:rsidRPr="00402537">
        <w:rPr>
          <w:rStyle w:val="StyleBoldUnderline"/>
          <w:b w:val="0"/>
          <w:sz w:val="12"/>
          <w:u w:val="none"/>
        </w:rPr>
        <w:t>¶</w:t>
      </w:r>
      <w:r w:rsidRPr="006C58DE">
        <w:rPr>
          <w:rStyle w:val="StyleBoldUnderline"/>
        </w:rPr>
        <w:t xml:space="preserve"> with 6 million (new) workers by 2020’</w:t>
      </w:r>
      <w:r w:rsidRPr="00402537">
        <w:rPr>
          <w:sz w:val="10"/>
        </w:rPr>
        <w:t xml:space="preserve">. The strong </w:t>
      </w:r>
      <w:r w:rsidR="00402537" w:rsidRPr="00402537">
        <w:rPr>
          <w:sz w:val="12"/>
        </w:rPr>
        <w:t>¶</w:t>
      </w:r>
      <w:r w:rsidRPr="00402537">
        <w:rPr>
          <w:sz w:val="10"/>
        </w:rPr>
        <w:t xml:space="preserve"> implication is that economies and industries that </w:t>
      </w:r>
      <w:r w:rsidR="00402537" w:rsidRPr="00402537">
        <w:rPr>
          <w:sz w:val="12"/>
        </w:rPr>
        <w:t>¶</w:t>
      </w:r>
      <w:r w:rsidRPr="00402537">
        <w:rPr>
          <w:sz w:val="10"/>
        </w:rPr>
        <w:t xml:space="preserve"> fail to invest in </w:t>
      </w:r>
      <w:proofErr w:type="spellStart"/>
      <w:r w:rsidRPr="00402537">
        <w:rPr>
          <w:sz w:val="10"/>
        </w:rPr>
        <w:t>nano</w:t>
      </w:r>
      <w:proofErr w:type="spellEnd"/>
      <w:r w:rsidRPr="00402537">
        <w:rPr>
          <w:sz w:val="10"/>
        </w:rPr>
        <w:t xml:space="preserve">-inspired technology will be left </w:t>
      </w:r>
      <w:r w:rsidR="00402537" w:rsidRPr="00402537">
        <w:rPr>
          <w:sz w:val="12"/>
        </w:rPr>
        <w:t>¶</w:t>
      </w:r>
      <w:r w:rsidRPr="00402537">
        <w:rPr>
          <w:sz w:val="10"/>
        </w:rPr>
        <w:t xml:space="preserve"> behind as new products with improved or entirely </w:t>
      </w:r>
      <w:r w:rsidR="00402537" w:rsidRPr="00402537">
        <w:rPr>
          <w:sz w:val="12"/>
        </w:rPr>
        <w:t>¶</w:t>
      </w:r>
      <w:r w:rsidRPr="00402537">
        <w:rPr>
          <w:sz w:val="10"/>
        </w:rPr>
        <w:t xml:space="preserve"> new functionality </w:t>
      </w:r>
      <w:proofErr w:type="gramStart"/>
      <w:r w:rsidRPr="00402537">
        <w:rPr>
          <w:sz w:val="10"/>
        </w:rPr>
        <w:t>replace</w:t>
      </w:r>
      <w:proofErr w:type="gramEnd"/>
      <w:r w:rsidRPr="00402537">
        <w:rPr>
          <w:sz w:val="10"/>
        </w:rPr>
        <w:t xml:space="preserve"> the old. To ensure that </w:t>
      </w:r>
      <w:r w:rsidR="00402537" w:rsidRPr="00402537">
        <w:rPr>
          <w:sz w:val="12"/>
        </w:rPr>
        <w:t>¶</w:t>
      </w:r>
      <w:r w:rsidRPr="00402537">
        <w:rPr>
          <w:sz w:val="10"/>
        </w:rPr>
        <w:t xml:space="preserve"> it reaps major economic benefit from the </w:t>
      </w:r>
      <w:proofErr w:type="spellStart"/>
      <w:r w:rsidRPr="00402537">
        <w:rPr>
          <w:sz w:val="10"/>
        </w:rPr>
        <w:t>nano</w:t>
      </w:r>
      <w:proofErr w:type="spellEnd"/>
      <w:r w:rsidRPr="00402537">
        <w:rPr>
          <w:sz w:val="10"/>
        </w:rPr>
        <w:t xml:space="preserve"> </w:t>
      </w:r>
      <w:r w:rsidR="00402537" w:rsidRPr="00402537">
        <w:rPr>
          <w:sz w:val="12"/>
        </w:rPr>
        <w:t>¶</w:t>
      </w:r>
      <w:r w:rsidRPr="00402537">
        <w:rPr>
          <w:sz w:val="10"/>
        </w:rPr>
        <w:t xml:space="preserve"> revolution, the United States has invested more </w:t>
      </w:r>
      <w:r w:rsidR="00402537" w:rsidRPr="00402537">
        <w:rPr>
          <w:sz w:val="12"/>
        </w:rPr>
        <w:t>¶</w:t>
      </w:r>
      <w:r w:rsidRPr="00402537">
        <w:rPr>
          <w:sz w:val="10"/>
        </w:rPr>
        <w:t xml:space="preserve"> than $12 billion since 2000 in nanotechnology </w:t>
      </w:r>
      <w:r w:rsidR="00402537" w:rsidRPr="00402537">
        <w:rPr>
          <w:sz w:val="12"/>
        </w:rPr>
        <w:t>¶</w:t>
      </w:r>
      <w:r w:rsidRPr="00402537">
        <w:rPr>
          <w:sz w:val="10"/>
        </w:rPr>
        <w:t xml:space="preserve"> research and development (R&amp;D), second only to </w:t>
      </w:r>
      <w:r w:rsidR="00402537" w:rsidRPr="00402537">
        <w:rPr>
          <w:sz w:val="12"/>
        </w:rPr>
        <w:t>¶</w:t>
      </w:r>
      <w:r w:rsidRPr="00402537">
        <w:rPr>
          <w:sz w:val="10"/>
        </w:rPr>
        <w:t xml:space="preserve"> the space program in terms of civilian science and </w:t>
      </w:r>
      <w:r w:rsidR="00402537" w:rsidRPr="00402537">
        <w:rPr>
          <w:sz w:val="12"/>
        </w:rPr>
        <w:t>¶</w:t>
      </w:r>
      <w:r w:rsidRPr="00402537">
        <w:rPr>
          <w:sz w:val="10"/>
        </w:rPr>
        <w:t xml:space="preserve"> technology investment.5</w:t>
      </w:r>
      <w:r w:rsidR="00402537" w:rsidRPr="00402537">
        <w:rPr>
          <w:sz w:val="12"/>
        </w:rPr>
        <w:t>¶</w:t>
      </w:r>
      <w:r w:rsidRPr="00402537">
        <w:rPr>
          <w:sz w:val="10"/>
        </w:rPr>
        <w:t xml:space="preserve"> Furthermore, Japan, Korea, </w:t>
      </w:r>
      <w:r w:rsidR="00402537" w:rsidRPr="00402537">
        <w:rPr>
          <w:sz w:val="12"/>
        </w:rPr>
        <w:t>¶</w:t>
      </w:r>
      <w:r w:rsidRPr="00402537">
        <w:rPr>
          <w:sz w:val="10"/>
        </w:rPr>
        <w:t xml:space="preserve"> the European Union and its individual member </w:t>
      </w:r>
      <w:r w:rsidR="00402537" w:rsidRPr="00402537">
        <w:rPr>
          <w:sz w:val="12"/>
        </w:rPr>
        <w:t>¶</w:t>
      </w:r>
      <w:r w:rsidRPr="00402537">
        <w:rPr>
          <w:sz w:val="10"/>
        </w:rPr>
        <w:t xml:space="preserve"> economies, China, Taiwan, Russia, Brazil, India and </w:t>
      </w:r>
      <w:r w:rsidR="00402537" w:rsidRPr="00402537">
        <w:rPr>
          <w:sz w:val="12"/>
        </w:rPr>
        <w:t>¶</w:t>
      </w:r>
      <w:r w:rsidRPr="00402537">
        <w:rPr>
          <w:sz w:val="10"/>
        </w:rPr>
        <w:t xml:space="preserve"> several Middle Eastern countries have made similar </w:t>
      </w:r>
      <w:r w:rsidR="00402537" w:rsidRPr="00402537">
        <w:rPr>
          <w:sz w:val="12"/>
        </w:rPr>
        <w:t>¶</w:t>
      </w:r>
      <w:r w:rsidRPr="00402537">
        <w:rPr>
          <w:sz w:val="10"/>
        </w:rPr>
        <w:t xml:space="preserve"> investments as a proportion of GDP since 2000.6</w:t>
      </w:r>
      <w:r w:rsidR="00402537" w:rsidRPr="00402537">
        <w:rPr>
          <w:sz w:val="12"/>
        </w:rPr>
        <w:t>¶</w:t>
      </w:r>
      <w:r w:rsidRPr="00402537">
        <w:rPr>
          <w:sz w:val="10"/>
        </w:rPr>
        <w:t xml:space="preserve"> Based on this global investment, by March 2011 more </w:t>
      </w:r>
      <w:r w:rsidR="00402537" w:rsidRPr="00402537">
        <w:rPr>
          <w:sz w:val="12"/>
        </w:rPr>
        <w:t>¶</w:t>
      </w:r>
      <w:r w:rsidRPr="00402537">
        <w:rPr>
          <w:sz w:val="10"/>
        </w:rPr>
        <w:t xml:space="preserve"> than 1300 new nanotechnology-enabled products </w:t>
      </w:r>
      <w:r w:rsidR="00402537" w:rsidRPr="00402537">
        <w:rPr>
          <w:sz w:val="12"/>
        </w:rPr>
        <w:t>¶</w:t>
      </w:r>
      <w:r w:rsidRPr="00402537">
        <w:rPr>
          <w:sz w:val="10"/>
        </w:rPr>
        <w:t xml:space="preserve"> had been commercialised.7 Therefore, among t</w:t>
      </w:r>
      <w:r w:rsidRPr="006C58DE">
        <w:rPr>
          <w:rStyle w:val="StyleBoldUnderline"/>
        </w:rPr>
        <w:t xml:space="preserve">he </w:t>
      </w:r>
      <w:r w:rsidR="00402537" w:rsidRPr="00402537">
        <w:rPr>
          <w:rStyle w:val="StyleBoldUnderline"/>
          <w:b w:val="0"/>
          <w:sz w:val="12"/>
          <w:u w:val="none"/>
        </w:rPr>
        <w:t>¶</w:t>
      </w:r>
      <w:r w:rsidRPr="006C58DE">
        <w:rPr>
          <w:rStyle w:val="StyleBoldUnderline"/>
        </w:rPr>
        <w:t xml:space="preserve"> key drivers for investment in nanotechnology is the </w:t>
      </w:r>
      <w:r w:rsidR="00402537" w:rsidRPr="00402537">
        <w:rPr>
          <w:rStyle w:val="StyleBoldUnderline"/>
          <w:b w:val="0"/>
          <w:sz w:val="12"/>
          <w:u w:val="none"/>
        </w:rPr>
        <w:t>¶</w:t>
      </w:r>
      <w:r w:rsidRPr="006C58DE">
        <w:rPr>
          <w:rStyle w:val="StyleBoldUnderline"/>
        </w:rPr>
        <w:t xml:space="preserve"> pervasive economic impact. To date Australia has a track record of R&amp;D </w:t>
      </w:r>
      <w:r w:rsidR="00402537" w:rsidRPr="00402537">
        <w:rPr>
          <w:rStyle w:val="StyleBoldUnderline"/>
          <w:b w:val="0"/>
          <w:sz w:val="12"/>
          <w:u w:val="none"/>
        </w:rPr>
        <w:t>¶</w:t>
      </w:r>
      <w:r w:rsidRPr="006C58DE">
        <w:rPr>
          <w:rStyle w:val="StyleBoldUnderline"/>
        </w:rPr>
        <w:t xml:space="preserve"> investment in nanotechnology, being ranked eighth </w:t>
      </w:r>
      <w:r w:rsidR="00402537" w:rsidRPr="00402537">
        <w:rPr>
          <w:rStyle w:val="StyleBoldUnderline"/>
          <w:b w:val="0"/>
          <w:sz w:val="12"/>
          <w:u w:val="none"/>
        </w:rPr>
        <w:t>¶</w:t>
      </w:r>
      <w:r w:rsidRPr="006C58DE">
        <w:rPr>
          <w:rStyle w:val="StyleBoldUnderline"/>
        </w:rPr>
        <w:t xml:space="preserve"> in the world</w:t>
      </w:r>
      <w:r w:rsidRPr="00402537">
        <w:rPr>
          <w:sz w:val="10"/>
        </w:rPr>
        <w:t xml:space="preserve"> in 2004, </w:t>
      </w:r>
      <w:r w:rsidRPr="006C58DE">
        <w:rPr>
          <w:rStyle w:val="StyleBoldUnderline"/>
        </w:rPr>
        <w:t xml:space="preserve">but we must continue to invest </w:t>
      </w:r>
      <w:r w:rsidR="00402537" w:rsidRPr="00402537">
        <w:rPr>
          <w:rStyle w:val="StyleBoldUnderline"/>
          <w:b w:val="0"/>
          <w:sz w:val="12"/>
          <w:u w:val="none"/>
        </w:rPr>
        <w:t>¶</w:t>
      </w:r>
      <w:r w:rsidRPr="006C58DE">
        <w:rPr>
          <w:rStyle w:val="StyleBoldUnderline"/>
        </w:rPr>
        <w:t xml:space="preserve"> strategically if the benefits of nanotechnology are to </w:t>
      </w:r>
      <w:r w:rsidR="00402537" w:rsidRPr="00402537">
        <w:rPr>
          <w:rStyle w:val="StyleBoldUnderline"/>
          <w:b w:val="0"/>
          <w:sz w:val="12"/>
          <w:u w:val="none"/>
        </w:rPr>
        <w:t>¶</w:t>
      </w:r>
      <w:r w:rsidRPr="006C58DE">
        <w:rPr>
          <w:rStyle w:val="StyleBoldUnderline"/>
        </w:rPr>
        <w:t xml:space="preserve"> impact on our economy.</w:t>
      </w:r>
      <w:r w:rsidRPr="00402537">
        <w:rPr>
          <w:sz w:val="10"/>
        </w:rPr>
        <w:t>8</w:t>
      </w:r>
      <w:r w:rsidR="00402537" w:rsidRPr="00402537">
        <w:rPr>
          <w:sz w:val="12"/>
        </w:rPr>
        <w:t>¶</w:t>
      </w:r>
      <w:r w:rsidRPr="00402537">
        <w:rPr>
          <w:sz w:val="10"/>
        </w:rPr>
        <w:t xml:space="preserve"> Measured in terms of publications and patents, </w:t>
      </w:r>
      <w:r w:rsidR="00402537" w:rsidRPr="00402537">
        <w:rPr>
          <w:sz w:val="12"/>
        </w:rPr>
        <w:t>¶</w:t>
      </w:r>
      <w:r w:rsidRPr="00402537">
        <w:rPr>
          <w:sz w:val="10"/>
        </w:rPr>
        <w:t xml:space="preserve"> which are something that can be readily </w:t>
      </w:r>
      <w:proofErr w:type="gramStart"/>
      <w:r w:rsidRPr="00402537">
        <w:rPr>
          <w:sz w:val="10"/>
        </w:rPr>
        <w:t>quantified</w:t>
      </w:r>
      <w:proofErr w:type="gramEnd"/>
      <w:r w:rsidRPr="00402537">
        <w:rPr>
          <w:sz w:val="10"/>
        </w:rPr>
        <w:t xml:space="preserve">, </w:t>
      </w:r>
      <w:r w:rsidR="00402537" w:rsidRPr="00402537">
        <w:rPr>
          <w:sz w:val="12"/>
        </w:rPr>
        <w:t>¶</w:t>
      </w:r>
      <w:r w:rsidRPr="00402537">
        <w:rPr>
          <w:sz w:val="10"/>
        </w:rPr>
        <w:t xml:space="preserve"> </w:t>
      </w:r>
      <w:r w:rsidRPr="006C58DE">
        <w:rPr>
          <w:rStyle w:val="StyleBoldUnderline"/>
        </w:rPr>
        <w:t xml:space="preserve">Australia so far has been able to keep pace with </w:t>
      </w:r>
      <w:r w:rsidR="00402537" w:rsidRPr="00402537">
        <w:rPr>
          <w:rStyle w:val="StyleBoldUnderline"/>
          <w:b w:val="0"/>
          <w:sz w:val="12"/>
          <w:u w:val="none"/>
        </w:rPr>
        <w:t>¶</w:t>
      </w:r>
      <w:r w:rsidRPr="006C58DE">
        <w:rPr>
          <w:rStyle w:val="StyleBoldUnderline"/>
        </w:rPr>
        <w:t xml:space="preserve"> the strong global increase in nanotechnology R&amp;D, </w:t>
      </w:r>
      <w:r w:rsidRPr="006C58DE">
        <w:rPr>
          <w:rStyle w:val="Emphasis"/>
        </w:rPr>
        <w:t>largely as a result of the early government investment</w:t>
      </w:r>
      <w:r w:rsidRPr="00402537">
        <w:rPr>
          <w:sz w:val="10"/>
        </w:rPr>
        <w:t xml:space="preserve"> </w:t>
      </w:r>
      <w:r w:rsidR="00402537" w:rsidRPr="00402537">
        <w:rPr>
          <w:sz w:val="12"/>
        </w:rPr>
        <w:t>¶</w:t>
      </w:r>
      <w:r w:rsidRPr="00402537">
        <w:rPr>
          <w:sz w:val="10"/>
        </w:rPr>
        <w:t xml:space="preserve"> in the field. However, with global publications and </w:t>
      </w:r>
      <w:r w:rsidR="00402537" w:rsidRPr="00402537">
        <w:rPr>
          <w:sz w:val="12"/>
        </w:rPr>
        <w:t>¶</w:t>
      </w:r>
      <w:r w:rsidRPr="00402537">
        <w:rPr>
          <w:sz w:val="10"/>
        </w:rPr>
        <w:t xml:space="preserve"> patents related to nanotechnology increasing at a </w:t>
      </w:r>
      <w:r w:rsidR="00402537" w:rsidRPr="00402537">
        <w:rPr>
          <w:sz w:val="12"/>
        </w:rPr>
        <w:t>¶</w:t>
      </w:r>
      <w:r w:rsidRPr="00402537">
        <w:rPr>
          <w:sz w:val="10"/>
        </w:rPr>
        <w:t xml:space="preserve"> rate of 20% a year over the past decade compared </w:t>
      </w:r>
      <w:r w:rsidR="00402537" w:rsidRPr="00402537">
        <w:rPr>
          <w:sz w:val="12"/>
        </w:rPr>
        <w:t>¶</w:t>
      </w:r>
      <w:r w:rsidRPr="00402537">
        <w:rPr>
          <w:sz w:val="10"/>
        </w:rPr>
        <w:t xml:space="preserve"> to far more modest growth in scientific output </w:t>
      </w:r>
      <w:r w:rsidR="00402537" w:rsidRPr="00402537">
        <w:rPr>
          <w:sz w:val="12"/>
        </w:rPr>
        <w:t>¶</w:t>
      </w:r>
      <w:r w:rsidRPr="00402537">
        <w:rPr>
          <w:sz w:val="10"/>
        </w:rPr>
        <w:t xml:space="preserve"> more generally, there is no scope for complacency. </w:t>
      </w:r>
      <w:r w:rsidR="00402537" w:rsidRPr="00402537">
        <w:rPr>
          <w:sz w:val="12"/>
        </w:rPr>
        <w:t>¶</w:t>
      </w:r>
      <w:r w:rsidRPr="00402537">
        <w:rPr>
          <w:sz w:val="10"/>
        </w:rPr>
        <w:t xml:space="preserve"> For example, China in particular has made </w:t>
      </w:r>
      <w:r w:rsidR="00402537" w:rsidRPr="00402537">
        <w:rPr>
          <w:sz w:val="12"/>
        </w:rPr>
        <w:t>¶</w:t>
      </w:r>
      <w:r w:rsidRPr="00402537">
        <w:rPr>
          <w:sz w:val="10"/>
        </w:rPr>
        <w:t xml:space="preserve"> nanotechnology a priority of its R&amp;D investment</w:t>
      </w:r>
      <w:proofErr w:type="gramStart"/>
      <w:r w:rsidRPr="00402537">
        <w:rPr>
          <w:sz w:val="10"/>
        </w:rPr>
        <w:t>.</w:t>
      </w:r>
      <w:r w:rsidR="00402537" w:rsidRPr="00402537">
        <w:rPr>
          <w:sz w:val="12"/>
        </w:rPr>
        <w:t>¶</w:t>
      </w:r>
      <w:proofErr w:type="gramEnd"/>
      <w:r w:rsidRPr="00402537">
        <w:rPr>
          <w:sz w:val="10"/>
        </w:rPr>
        <w:t xml:space="preserve"> As a result, a disproportionately high level of </w:t>
      </w:r>
      <w:r w:rsidR="00402537" w:rsidRPr="00402537">
        <w:rPr>
          <w:sz w:val="12"/>
        </w:rPr>
        <w:t>¶</w:t>
      </w:r>
      <w:r w:rsidRPr="00402537">
        <w:rPr>
          <w:sz w:val="10"/>
        </w:rPr>
        <w:t xml:space="preserve"> research in this field now originates from China </w:t>
      </w:r>
      <w:r w:rsidR="00402537" w:rsidRPr="00402537">
        <w:rPr>
          <w:sz w:val="12"/>
        </w:rPr>
        <w:t>¶</w:t>
      </w:r>
      <w:r w:rsidRPr="00402537">
        <w:rPr>
          <w:sz w:val="10"/>
        </w:rPr>
        <w:t xml:space="preserve"> compared to its overall scientific output, which is </w:t>
      </w:r>
      <w:r w:rsidR="00402537" w:rsidRPr="00402537">
        <w:rPr>
          <w:sz w:val="12"/>
        </w:rPr>
        <w:t>¶</w:t>
      </w:r>
      <w:r w:rsidRPr="00402537">
        <w:rPr>
          <w:sz w:val="10"/>
        </w:rPr>
        <w:t xml:space="preserve"> underpinning its rapid technological advance. </w:t>
      </w:r>
      <w:r w:rsidR="006C58DE">
        <w:rPr>
          <w:rStyle w:val="StyleBoldUnderline"/>
        </w:rPr>
        <w:t>This</w:t>
      </w:r>
      <w:r w:rsidRPr="006C58DE">
        <w:rPr>
          <w:rStyle w:val="StyleBoldUnderline"/>
        </w:rPr>
        <w:t xml:space="preserve"> shift of emphasis towards nanotechnology is likely </w:t>
      </w:r>
      <w:r w:rsidR="00402537" w:rsidRPr="00402537">
        <w:rPr>
          <w:rStyle w:val="StyleBoldUnderline"/>
          <w:b w:val="0"/>
          <w:sz w:val="12"/>
          <w:u w:val="none"/>
        </w:rPr>
        <w:t>¶</w:t>
      </w:r>
      <w:r w:rsidRPr="006C58DE">
        <w:rPr>
          <w:rStyle w:val="StyleBoldUnderline"/>
        </w:rPr>
        <w:t xml:space="preserve"> to be replicate</w:t>
      </w:r>
      <w:r w:rsidR="006C58DE">
        <w:rPr>
          <w:rStyle w:val="StyleBoldUnderline"/>
        </w:rPr>
        <w:t>d by other developing countries</w:t>
      </w:r>
      <w:r w:rsidRPr="006C58DE">
        <w:rPr>
          <w:rStyle w:val="StyleBoldUnderline"/>
        </w:rPr>
        <w:t xml:space="preserve"> experiencing ra</w:t>
      </w:r>
      <w:r w:rsidR="006C58DE">
        <w:rPr>
          <w:rStyle w:val="StyleBoldUnderline"/>
        </w:rPr>
        <w:t>pid growth, making it even more</w:t>
      </w:r>
      <w:r w:rsidRPr="006C58DE">
        <w:rPr>
          <w:rStyle w:val="StyleBoldUnderline"/>
        </w:rPr>
        <w:t xml:space="preserve"> challenging for Aust</w:t>
      </w:r>
      <w:r w:rsidR="006C58DE">
        <w:rPr>
          <w:rStyle w:val="StyleBoldUnderline"/>
        </w:rPr>
        <w:t>ralia to remain competitive not</w:t>
      </w:r>
      <w:r w:rsidRPr="006C58DE">
        <w:rPr>
          <w:rStyle w:val="StyleBoldUnderline"/>
        </w:rPr>
        <w:t xml:space="preserve"> only in R&amp;D but, more importantly, in the uptake o</w:t>
      </w:r>
      <w:r w:rsidR="006C58DE">
        <w:rPr>
          <w:rStyle w:val="StyleBoldUnderline"/>
        </w:rPr>
        <w:t>f</w:t>
      </w:r>
      <w:r w:rsidRPr="006C58DE">
        <w:rPr>
          <w:rStyle w:val="StyleBoldUnderline"/>
        </w:rPr>
        <w:t xml:space="preserve"> nanotechnology by industry</w:t>
      </w:r>
      <w:proofErr w:type="gramStart"/>
      <w:r w:rsidRPr="00402537">
        <w:rPr>
          <w:sz w:val="10"/>
        </w:rPr>
        <w:t>.</w:t>
      </w:r>
      <w:r w:rsidR="00402537" w:rsidRPr="00402537">
        <w:rPr>
          <w:sz w:val="12"/>
        </w:rPr>
        <w:t>¶</w:t>
      </w:r>
      <w:proofErr w:type="gramEnd"/>
      <w:r w:rsidRPr="00402537">
        <w:rPr>
          <w:sz w:val="10"/>
        </w:rPr>
        <w:t xml:space="preserve"> Can Australia afford not to </w:t>
      </w:r>
      <w:r w:rsidR="00402537" w:rsidRPr="00402537">
        <w:rPr>
          <w:sz w:val="12"/>
        </w:rPr>
        <w:t>¶</w:t>
      </w:r>
      <w:r w:rsidRPr="00402537">
        <w:rPr>
          <w:sz w:val="10"/>
        </w:rPr>
        <w:t xml:space="preserve"> invest in the translation of its </w:t>
      </w:r>
      <w:r w:rsidR="00402537" w:rsidRPr="00402537">
        <w:rPr>
          <w:sz w:val="12"/>
        </w:rPr>
        <w:t>¶</w:t>
      </w:r>
      <w:r w:rsidRPr="00402537">
        <w:rPr>
          <w:sz w:val="10"/>
        </w:rPr>
        <w:t xml:space="preserve"> nanotechnology research to </w:t>
      </w:r>
      <w:r w:rsidR="00402537" w:rsidRPr="00402537">
        <w:rPr>
          <w:sz w:val="12"/>
        </w:rPr>
        <w:t>¶</w:t>
      </w:r>
      <w:r w:rsidRPr="00402537">
        <w:rPr>
          <w:sz w:val="10"/>
        </w:rPr>
        <w:t xml:space="preserve"> industry? </w:t>
      </w:r>
      <w:r w:rsidR="00402537" w:rsidRPr="00402537">
        <w:rPr>
          <w:sz w:val="12"/>
        </w:rPr>
        <w:t>¶</w:t>
      </w:r>
      <w:r w:rsidRPr="00402537">
        <w:rPr>
          <w:sz w:val="10"/>
        </w:rPr>
        <w:t xml:space="preserve"> For many other technology-driven industries </w:t>
      </w:r>
      <w:r w:rsidR="00402537" w:rsidRPr="00402537">
        <w:rPr>
          <w:sz w:val="12"/>
        </w:rPr>
        <w:t>¶</w:t>
      </w:r>
      <w:r w:rsidRPr="00402537">
        <w:rPr>
          <w:sz w:val="10"/>
        </w:rPr>
        <w:t xml:space="preserve"> that have had a major impact on society, such </w:t>
      </w:r>
      <w:r w:rsidR="00402537" w:rsidRPr="00402537">
        <w:rPr>
          <w:sz w:val="12"/>
        </w:rPr>
        <w:t>¶</w:t>
      </w:r>
      <w:r w:rsidRPr="00402537">
        <w:rPr>
          <w:sz w:val="10"/>
        </w:rPr>
        <w:t xml:space="preserve"> as electronics, computing and communications, </w:t>
      </w:r>
      <w:r w:rsidR="00402537" w:rsidRPr="00402537">
        <w:rPr>
          <w:sz w:val="12"/>
        </w:rPr>
        <w:t>¶</w:t>
      </w:r>
      <w:r w:rsidRPr="00402537">
        <w:rPr>
          <w:sz w:val="10"/>
        </w:rPr>
        <w:t xml:space="preserve"> the technology and cost barriers to entry are </w:t>
      </w:r>
      <w:r w:rsidR="00402537" w:rsidRPr="00402537">
        <w:rPr>
          <w:sz w:val="12"/>
        </w:rPr>
        <w:t>¶</w:t>
      </w:r>
      <w:r w:rsidRPr="00402537">
        <w:rPr>
          <w:sz w:val="10"/>
        </w:rPr>
        <w:t xml:space="preserve"> high, and Australia is consequently a very small </w:t>
      </w:r>
      <w:r w:rsidR="00402537" w:rsidRPr="00402537">
        <w:rPr>
          <w:sz w:val="12"/>
        </w:rPr>
        <w:t>¶</w:t>
      </w:r>
      <w:r w:rsidRPr="00402537">
        <w:rPr>
          <w:sz w:val="10"/>
        </w:rPr>
        <w:t xml:space="preserve"> player. In contrast, </w:t>
      </w:r>
      <w:r w:rsidRPr="006C58DE">
        <w:rPr>
          <w:rStyle w:val="StyleBoldUnderline"/>
        </w:rPr>
        <w:t xml:space="preserve">the breadth of opportunity for </w:t>
      </w:r>
      <w:r w:rsidR="00402537" w:rsidRPr="00402537">
        <w:rPr>
          <w:rStyle w:val="StyleBoldUnderline"/>
          <w:b w:val="0"/>
          <w:sz w:val="12"/>
          <w:u w:val="none"/>
        </w:rPr>
        <w:t>¶</w:t>
      </w:r>
      <w:r w:rsidRPr="006C58DE">
        <w:rPr>
          <w:rStyle w:val="StyleBoldUnderline"/>
        </w:rPr>
        <w:t xml:space="preserve"> </w:t>
      </w:r>
      <w:proofErr w:type="spellStart"/>
      <w:r w:rsidRPr="006C58DE">
        <w:rPr>
          <w:rStyle w:val="StyleBoldUnderline"/>
        </w:rPr>
        <w:t>commercialisation</w:t>
      </w:r>
      <w:proofErr w:type="spellEnd"/>
      <w:r w:rsidRPr="006C58DE">
        <w:rPr>
          <w:rStyle w:val="StyleBoldUnderline"/>
        </w:rPr>
        <w:t xml:space="preserve"> of nanotechnology-enabled </w:t>
      </w:r>
      <w:r w:rsidR="00402537" w:rsidRPr="00402537">
        <w:rPr>
          <w:rStyle w:val="StyleBoldUnderline"/>
          <w:b w:val="0"/>
          <w:sz w:val="12"/>
          <w:u w:val="none"/>
        </w:rPr>
        <w:t>¶</w:t>
      </w:r>
      <w:r w:rsidRPr="006C58DE">
        <w:rPr>
          <w:rStyle w:val="StyleBoldUnderline"/>
        </w:rPr>
        <w:t xml:space="preserve"> products is </w:t>
      </w:r>
      <w:r w:rsidRPr="00402537">
        <w:rPr>
          <w:rStyle w:val="StyleBoldUnderline"/>
        </w:rPr>
        <w:t xml:space="preserve">enormous. There are relatively low </w:t>
      </w:r>
      <w:r w:rsidR="00402537" w:rsidRPr="00402537">
        <w:rPr>
          <w:rStyle w:val="StyleBoldUnderline"/>
          <w:b w:val="0"/>
          <w:sz w:val="12"/>
          <w:u w:val="none"/>
        </w:rPr>
        <w:t>¶</w:t>
      </w:r>
      <w:r w:rsidRPr="00402537">
        <w:rPr>
          <w:rStyle w:val="StyleBoldUnderline"/>
        </w:rPr>
        <w:t xml:space="preserve"> financial and other barriers for existing and </w:t>
      </w:r>
      <w:r w:rsidR="00402537" w:rsidRPr="00402537">
        <w:rPr>
          <w:rStyle w:val="StyleBoldUnderline"/>
          <w:b w:val="0"/>
          <w:sz w:val="12"/>
          <w:u w:val="none"/>
        </w:rPr>
        <w:t>¶</w:t>
      </w:r>
      <w:r w:rsidRPr="00402537">
        <w:rPr>
          <w:rStyle w:val="StyleBoldUnderline"/>
        </w:rPr>
        <w:t xml:space="preserve"> new companies (particularly small and medium </w:t>
      </w:r>
      <w:r w:rsidR="00402537" w:rsidRPr="00402537">
        <w:rPr>
          <w:rStyle w:val="StyleBoldUnderline"/>
          <w:b w:val="0"/>
          <w:sz w:val="12"/>
          <w:u w:val="none"/>
        </w:rPr>
        <w:t>¶</w:t>
      </w:r>
      <w:r w:rsidRPr="00402537">
        <w:rPr>
          <w:rStyle w:val="StyleBoldUnderline"/>
        </w:rPr>
        <w:t xml:space="preserve"> enterprises (SMEs)) in Australia to work with and </w:t>
      </w:r>
      <w:r w:rsidR="00402537" w:rsidRPr="00402537">
        <w:rPr>
          <w:rStyle w:val="StyleBoldUnderline"/>
          <w:b w:val="0"/>
          <w:sz w:val="12"/>
          <w:u w:val="none"/>
        </w:rPr>
        <w:t>¶</w:t>
      </w:r>
      <w:r w:rsidRPr="00402537">
        <w:rPr>
          <w:rStyle w:val="StyleBoldUnderline"/>
        </w:rPr>
        <w:t xml:space="preserve"> incorporate nanotechnology into products.</w:t>
      </w:r>
      <w:r w:rsidRPr="00402537">
        <w:rPr>
          <w:sz w:val="10"/>
        </w:rPr>
        <w:t xml:space="preserve"> Thus </w:t>
      </w:r>
      <w:r w:rsidR="00402537" w:rsidRPr="00402537">
        <w:rPr>
          <w:sz w:val="12"/>
        </w:rPr>
        <w:t>¶</w:t>
      </w:r>
      <w:r w:rsidRPr="00402537">
        <w:rPr>
          <w:sz w:val="10"/>
        </w:rPr>
        <w:t xml:space="preserve"> translation of nanotechnology research can form </w:t>
      </w:r>
      <w:r w:rsidR="00402537" w:rsidRPr="00402537">
        <w:rPr>
          <w:sz w:val="12"/>
        </w:rPr>
        <w:t>¶</w:t>
      </w:r>
      <w:r w:rsidRPr="00402537">
        <w:rPr>
          <w:sz w:val="10"/>
        </w:rPr>
        <w:t xml:space="preserve"> the basis for establishing many new SMEs as well as </w:t>
      </w:r>
      <w:r w:rsidR="00402537" w:rsidRPr="00402537">
        <w:rPr>
          <w:sz w:val="12"/>
        </w:rPr>
        <w:t>¶</w:t>
      </w:r>
      <w:r w:rsidRPr="00402537">
        <w:rPr>
          <w:sz w:val="10"/>
        </w:rPr>
        <w:t xml:space="preserve"> transforming existing industries through innovation. </w:t>
      </w:r>
      <w:r w:rsidR="00402537" w:rsidRPr="00402537">
        <w:rPr>
          <w:sz w:val="12"/>
        </w:rPr>
        <w:t>¶</w:t>
      </w:r>
      <w:r w:rsidRPr="00402537">
        <w:rPr>
          <w:sz w:val="10"/>
        </w:rPr>
        <w:t xml:space="preserve"> Australian success stories in </w:t>
      </w:r>
      <w:proofErr w:type="spellStart"/>
      <w:r w:rsidRPr="00402537">
        <w:rPr>
          <w:sz w:val="10"/>
        </w:rPr>
        <w:t>commercialising</w:t>
      </w:r>
      <w:proofErr w:type="spellEnd"/>
      <w:r w:rsidRPr="00402537">
        <w:rPr>
          <w:sz w:val="10"/>
        </w:rPr>
        <w:t xml:space="preserve"> </w:t>
      </w:r>
      <w:r w:rsidR="00402537" w:rsidRPr="00402537">
        <w:rPr>
          <w:sz w:val="12"/>
        </w:rPr>
        <w:t>¶</w:t>
      </w:r>
      <w:r w:rsidRPr="00402537">
        <w:rPr>
          <w:sz w:val="10"/>
        </w:rPr>
        <w:t xml:space="preserve"> </w:t>
      </w:r>
      <w:proofErr w:type="spellStart"/>
      <w:r w:rsidRPr="00402537">
        <w:rPr>
          <w:sz w:val="10"/>
        </w:rPr>
        <w:t>nano</w:t>
      </w:r>
      <w:proofErr w:type="spellEnd"/>
      <w:r w:rsidRPr="00402537">
        <w:rPr>
          <w:sz w:val="10"/>
        </w:rPr>
        <w:t xml:space="preserve">-derived products can be an inspiration </w:t>
      </w:r>
      <w:r w:rsidR="00402537" w:rsidRPr="00402537">
        <w:rPr>
          <w:sz w:val="12"/>
        </w:rPr>
        <w:t>¶</w:t>
      </w:r>
      <w:r w:rsidRPr="00402537">
        <w:rPr>
          <w:sz w:val="10"/>
        </w:rPr>
        <w:t xml:space="preserve"> to other players and help develop a culture of </w:t>
      </w:r>
      <w:r w:rsidR="00402537" w:rsidRPr="00402537">
        <w:rPr>
          <w:sz w:val="12"/>
        </w:rPr>
        <w:t>¶</w:t>
      </w:r>
      <w:r w:rsidRPr="00402537">
        <w:rPr>
          <w:sz w:val="10"/>
        </w:rPr>
        <w:t xml:space="preserve"> entrepreneurship in the community. </w:t>
      </w:r>
      <w:r w:rsidR="00402537" w:rsidRPr="00402537">
        <w:rPr>
          <w:sz w:val="12"/>
        </w:rPr>
        <w:t>¶</w:t>
      </w:r>
      <w:r w:rsidRPr="00402537">
        <w:rPr>
          <w:sz w:val="10"/>
        </w:rPr>
        <w:t xml:space="preserve"> </w:t>
      </w:r>
      <w:r w:rsidRPr="00402537">
        <w:rPr>
          <w:rStyle w:val="StyleBoldUnderline"/>
        </w:rPr>
        <w:t xml:space="preserve">Analysis suggests that Australia is </w:t>
      </w:r>
      <w:proofErr w:type="gramStart"/>
      <w:r w:rsidRPr="00402537">
        <w:rPr>
          <w:rStyle w:val="StyleBoldUnderline"/>
        </w:rPr>
        <w:t>well-placed</w:t>
      </w:r>
      <w:proofErr w:type="gramEnd"/>
      <w:r w:rsidRPr="00402537">
        <w:rPr>
          <w:rStyle w:val="StyleBoldUnderline"/>
        </w:rPr>
        <w:t xml:space="preserve"> to </w:t>
      </w:r>
      <w:r w:rsidR="00402537" w:rsidRPr="00402537">
        <w:rPr>
          <w:rStyle w:val="StyleBoldUnderline"/>
          <w:b w:val="0"/>
          <w:sz w:val="12"/>
          <w:u w:val="none"/>
        </w:rPr>
        <w:t>¶</w:t>
      </w:r>
      <w:r w:rsidRPr="00402537">
        <w:rPr>
          <w:rStyle w:val="StyleBoldUnderline"/>
        </w:rPr>
        <w:t xml:space="preserve"> benefit from nanotechnology. A survey has found </w:t>
      </w:r>
      <w:r w:rsidR="00402537" w:rsidRPr="00402537">
        <w:rPr>
          <w:rStyle w:val="StyleBoldUnderline"/>
          <w:b w:val="0"/>
          <w:sz w:val="12"/>
          <w:u w:val="none"/>
        </w:rPr>
        <w:t>¶</w:t>
      </w:r>
      <w:r w:rsidRPr="00402537">
        <w:rPr>
          <w:rStyle w:val="StyleBoldUnderline"/>
        </w:rPr>
        <w:t xml:space="preserve"> that 76% of the public are already aware of this field </w:t>
      </w:r>
      <w:r w:rsidR="00402537" w:rsidRPr="00402537">
        <w:rPr>
          <w:rStyle w:val="StyleBoldUnderline"/>
          <w:b w:val="0"/>
          <w:sz w:val="12"/>
          <w:u w:val="none"/>
        </w:rPr>
        <w:t>¶</w:t>
      </w:r>
      <w:r w:rsidRPr="00402537">
        <w:rPr>
          <w:rStyle w:val="StyleBoldUnderline"/>
        </w:rPr>
        <w:t xml:space="preserve"> and 85% were ‘excited or hopeful’</w:t>
      </w:r>
      <w:proofErr w:type="gramStart"/>
      <w:r w:rsidR="00402537" w:rsidRPr="00402537">
        <w:rPr>
          <w:sz w:val="12"/>
        </w:rPr>
        <w:t>¶</w:t>
      </w:r>
      <w:r w:rsidRPr="00402537">
        <w:rPr>
          <w:sz w:val="10"/>
        </w:rPr>
        <w:t xml:space="preserve"> ,suggesting</w:t>
      </w:r>
      <w:proofErr w:type="gramEnd"/>
      <w:r w:rsidRPr="00402537">
        <w:rPr>
          <w:sz w:val="10"/>
        </w:rPr>
        <w:t xml:space="preserve"> a </w:t>
      </w:r>
      <w:r w:rsidR="00402537" w:rsidRPr="00402537">
        <w:rPr>
          <w:sz w:val="12"/>
        </w:rPr>
        <w:t>¶</w:t>
      </w:r>
      <w:r w:rsidRPr="00402537">
        <w:rPr>
          <w:sz w:val="10"/>
        </w:rPr>
        <w:t xml:space="preserve"> higher level of community acceptance than in most </w:t>
      </w:r>
      <w:r w:rsidR="00402537" w:rsidRPr="00402537">
        <w:rPr>
          <w:sz w:val="12"/>
        </w:rPr>
        <w:t>¶</w:t>
      </w:r>
      <w:r w:rsidRPr="00402537">
        <w:rPr>
          <w:sz w:val="10"/>
        </w:rPr>
        <w:t xml:space="preserve"> developed countries.10 </w:t>
      </w:r>
      <w:r w:rsidRPr="00402537">
        <w:rPr>
          <w:rStyle w:val="StyleBoldUnderline"/>
        </w:rPr>
        <w:t xml:space="preserve">Based on both Australia’s early </w:t>
      </w:r>
      <w:r w:rsidR="00402537" w:rsidRPr="00402537">
        <w:rPr>
          <w:rStyle w:val="StyleBoldUnderline"/>
          <w:b w:val="0"/>
          <w:sz w:val="12"/>
          <w:u w:val="none"/>
        </w:rPr>
        <w:t>¶</w:t>
      </w:r>
      <w:r w:rsidRPr="00402537">
        <w:rPr>
          <w:rStyle w:val="StyleBoldUnderline"/>
        </w:rPr>
        <w:t xml:space="preserve"> successes and the global trends in industry uptake </w:t>
      </w:r>
      <w:r w:rsidR="00402537" w:rsidRPr="00402537">
        <w:rPr>
          <w:rStyle w:val="StyleBoldUnderline"/>
          <w:b w:val="0"/>
          <w:sz w:val="12"/>
          <w:u w:val="none"/>
        </w:rPr>
        <w:t>¶</w:t>
      </w:r>
      <w:r w:rsidRPr="00402537">
        <w:rPr>
          <w:rStyle w:val="StyleBoldUnderline"/>
        </w:rPr>
        <w:t xml:space="preserve"> of nanotechnology highlighted above, it is clear that </w:t>
      </w:r>
      <w:r w:rsidR="00402537" w:rsidRPr="00402537">
        <w:rPr>
          <w:rStyle w:val="StyleBoldUnderline"/>
          <w:b w:val="0"/>
          <w:sz w:val="12"/>
          <w:u w:val="none"/>
        </w:rPr>
        <w:t>¶</w:t>
      </w:r>
      <w:r w:rsidRPr="00402537">
        <w:rPr>
          <w:rStyle w:val="StyleBoldUnderline"/>
        </w:rPr>
        <w:t xml:space="preserve"> nanotechnology can be an important economic </w:t>
      </w:r>
      <w:r w:rsidR="00402537" w:rsidRPr="00402537">
        <w:rPr>
          <w:rStyle w:val="StyleBoldUnderline"/>
          <w:b w:val="0"/>
          <w:sz w:val="12"/>
          <w:u w:val="none"/>
        </w:rPr>
        <w:t>¶</w:t>
      </w:r>
      <w:r w:rsidRPr="00402537">
        <w:rPr>
          <w:rStyle w:val="StyleBoldUnderline"/>
        </w:rPr>
        <w:t xml:space="preserve"> driver for Australia. Not only will there be benefits to </w:t>
      </w:r>
      <w:r w:rsidR="00402537" w:rsidRPr="00402537">
        <w:rPr>
          <w:rStyle w:val="StyleBoldUnderline"/>
          <w:b w:val="0"/>
          <w:sz w:val="12"/>
          <w:u w:val="none"/>
        </w:rPr>
        <w:t>¶</w:t>
      </w:r>
      <w:r w:rsidRPr="00402537">
        <w:rPr>
          <w:rStyle w:val="StyleBoldUnderline"/>
        </w:rPr>
        <w:t xml:space="preserve"> the economy, but nanotechnology research can be </w:t>
      </w:r>
      <w:r w:rsidR="00402537" w:rsidRPr="00402537">
        <w:rPr>
          <w:rStyle w:val="StyleBoldUnderline"/>
          <w:b w:val="0"/>
          <w:sz w:val="12"/>
          <w:u w:val="none"/>
        </w:rPr>
        <w:t>¶</w:t>
      </w:r>
      <w:r w:rsidRPr="00402537">
        <w:rPr>
          <w:rStyle w:val="StyleBoldUnderline"/>
        </w:rPr>
        <w:t xml:space="preserve"> a vital contributor to solving the grand challenges </w:t>
      </w:r>
      <w:r w:rsidR="00402537" w:rsidRPr="00402537">
        <w:rPr>
          <w:rStyle w:val="StyleBoldUnderline"/>
          <w:b w:val="0"/>
          <w:sz w:val="12"/>
          <w:u w:val="none"/>
        </w:rPr>
        <w:t>¶</w:t>
      </w:r>
      <w:r w:rsidRPr="00402537">
        <w:rPr>
          <w:rStyle w:val="StyleBoldUnderline"/>
        </w:rPr>
        <w:t xml:space="preserve"> Australia faces such as sustainable energy and clean </w:t>
      </w:r>
      <w:r w:rsidR="00402537" w:rsidRPr="00402537">
        <w:rPr>
          <w:rStyle w:val="StyleBoldUnderline"/>
          <w:b w:val="0"/>
          <w:sz w:val="12"/>
          <w:u w:val="none"/>
        </w:rPr>
        <w:t>¶</w:t>
      </w:r>
      <w:r w:rsidRPr="00402537">
        <w:rPr>
          <w:rStyle w:val="StyleBoldUnderline"/>
        </w:rPr>
        <w:t xml:space="preserve"> water.</w:t>
      </w:r>
      <w:r w:rsidRPr="00402537">
        <w:rPr>
          <w:sz w:val="10"/>
        </w:rPr>
        <w:t xml:space="preserve"> Only through sustained investment and policy </w:t>
      </w:r>
      <w:r w:rsidR="00402537" w:rsidRPr="00402537">
        <w:rPr>
          <w:sz w:val="12"/>
        </w:rPr>
        <w:t>¶</w:t>
      </w:r>
      <w:r w:rsidRPr="00402537">
        <w:rPr>
          <w:sz w:val="10"/>
        </w:rPr>
        <w:t xml:space="preserve"> settings that promote </w:t>
      </w:r>
      <w:proofErr w:type="spellStart"/>
      <w:r w:rsidRPr="00402537">
        <w:rPr>
          <w:sz w:val="10"/>
        </w:rPr>
        <w:t>commercialisation</w:t>
      </w:r>
      <w:proofErr w:type="spellEnd"/>
      <w:r w:rsidRPr="00402537">
        <w:rPr>
          <w:sz w:val="10"/>
        </w:rPr>
        <w:t xml:space="preserve"> will we be </w:t>
      </w:r>
      <w:r w:rsidR="00402537" w:rsidRPr="00402537">
        <w:rPr>
          <w:sz w:val="12"/>
        </w:rPr>
        <w:t>¶</w:t>
      </w:r>
      <w:r w:rsidRPr="00402537">
        <w:rPr>
          <w:sz w:val="10"/>
        </w:rPr>
        <w:t xml:space="preserve"> in a position to exploit our present strong research </w:t>
      </w:r>
      <w:r w:rsidR="00402537" w:rsidRPr="00402537">
        <w:rPr>
          <w:sz w:val="12"/>
        </w:rPr>
        <w:t>¶</w:t>
      </w:r>
      <w:r w:rsidRPr="00402537">
        <w:rPr>
          <w:sz w:val="10"/>
        </w:rPr>
        <w:t xml:space="preserve"> base in nanotechnology and translate this into </w:t>
      </w:r>
      <w:r w:rsidR="00402537" w:rsidRPr="00402537">
        <w:rPr>
          <w:sz w:val="12"/>
        </w:rPr>
        <w:t>¶</w:t>
      </w:r>
      <w:r w:rsidRPr="00402537">
        <w:rPr>
          <w:sz w:val="10"/>
        </w:rPr>
        <w:t xml:space="preserve"> benefits for the nation.</w:t>
      </w:r>
    </w:p>
    <w:p w14:paraId="0084F03C" w14:textId="29A59CFC" w:rsidR="001255D8" w:rsidRDefault="00D4701F" w:rsidP="00D4701F">
      <w:pPr>
        <w:pStyle w:val="Heading4"/>
      </w:pPr>
      <w:r>
        <w:t xml:space="preserve">Even more </w:t>
      </w:r>
      <w:proofErr w:type="spellStart"/>
      <w:proofErr w:type="gramStart"/>
      <w:r>
        <w:t>ev</w:t>
      </w:r>
      <w:proofErr w:type="spellEnd"/>
      <w:proofErr w:type="gramEnd"/>
    </w:p>
    <w:p w14:paraId="5BD7D13D" w14:textId="77777777" w:rsidR="001C6F23" w:rsidRDefault="001C6F23" w:rsidP="001C6F23">
      <w:pPr>
        <w:rPr>
          <w:rStyle w:val="StyleStyleBold12pt"/>
        </w:rPr>
      </w:pPr>
      <w:r>
        <w:rPr>
          <w:rStyle w:val="StyleStyleBold12pt"/>
        </w:rPr>
        <w:t>AAS 12</w:t>
      </w:r>
    </w:p>
    <w:p w14:paraId="0182FDA9" w14:textId="77777777" w:rsidR="001C6F23" w:rsidRPr="00271641" w:rsidRDefault="001C6F23" w:rsidP="001C6F23">
      <w:pPr>
        <w:rPr>
          <w:rStyle w:val="StyleStyleBold12pt"/>
          <w:b w:val="0"/>
          <w:sz w:val="22"/>
          <w:szCs w:val="22"/>
        </w:rPr>
      </w:pPr>
      <w:r w:rsidRPr="00271641">
        <w:rPr>
          <w:rStyle w:val="StyleStyleBold12pt"/>
          <w:b w:val="0"/>
          <w:sz w:val="22"/>
          <w:szCs w:val="22"/>
        </w:rPr>
        <w:t xml:space="preserve">(Australian Academy of Science, “National Nanotechnology: Research Strategy”, Melbourne Centre for Nanofabrication, 5/8/12, </w:t>
      </w:r>
      <w:r w:rsidRPr="001C6F23">
        <w:rPr>
          <w:rStyle w:val="StyleStyleBold12pt"/>
          <w:b w:val="0"/>
          <w:sz w:val="22"/>
          <w:szCs w:val="22"/>
        </w:rPr>
        <w:t>http://www.science.org.au/sites/default/files/user-content/nanotech-research-strategy.pdf</w:t>
      </w:r>
      <w:r w:rsidRPr="00271641">
        <w:rPr>
          <w:rStyle w:val="StyleStyleBold12pt"/>
          <w:b w:val="0"/>
          <w:sz w:val="22"/>
          <w:szCs w:val="22"/>
        </w:rPr>
        <w:t>)//</w:t>
      </w:r>
      <w:proofErr w:type="spellStart"/>
      <w:r w:rsidRPr="00271641">
        <w:rPr>
          <w:rStyle w:val="StyleStyleBold12pt"/>
          <w:b w:val="0"/>
          <w:sz w:val="22"/>
          <w:szCs w:val="22"/>
        </w:rPr>
        <w:t>krishnik</w:t>
      </w:r>
      <w:proofErr w:type="spellEnd"/>
    </w:p>
    <w:p w14:paraId="0700DCA2" w14:textId="77777777" w:rsidR="001255D8" w:rsidRDefault="001255D8" w:rsidP="00A1579B"/>
    <w:p w14:paraId="36F2937F" w14:textId="392F2EB7" w:rsidR="001255D8" w:rsidRPr="00064903" w:rsidRDefault="001255D8" w:rsidP="001255D8">
      <w:pPr>
        <w:rPr>
          <w:sz w:val="16"/>
        </w:rPr>
      </w:pPr>
      <w:r w:rsidRPr="00064903">
        <w:rPr>
          <w:rStyle w:val="StyleBoldUnderline"/>
        </w:rPr>
        <w:t xml:space="preserve">For Australia, </w:t>
      </w:r>
      <w:proofErr w:type="spellStart"/>
      <w:r w:rsidRPr="00064903">
        <w:rPr>
          <w:rStyle w:val="StyleBoldUnderline"/>
        </w:rPr>
        <w:t>realising</w:t>
      </w:r>
      <w:proofErr w:type="spellEnd"/>
      <w:r w:rsidRPr="00064903">
        <w:rPr>
          <w:rStyle w:val="StyleBoldUnderline"/>
        </w:rPr>
        <w:t xml:space="preserve"> this vision of a </w:t>
      </w:r>
      <w:r w:rsidR="00064903" w:rsidRPr="00064903">
        <w:rPr>
          <w:rStyle w:val="StyleBoldUnderline"/>
          <w:b w:val="0"/>
          <w:sz w:val="12"/>
          <w:u w:val="none"/>
        </w:rPr>
        <w:t>¶</w:t>
      </w:r>
      <w:r w:rsidRPr="00064903">
        <w:rPr>
          <w:rStyle w:val="StyleBoldUnderline"/>
        </w:rPr>
        <w:t xml:space="preserve"> nanotechnology-driven economy requires </w:t>
      </w:r>
      <w:r w:rsidR="00064903" w:rsidRPr="00064903">
        <w:rPr>
          <w:rStyle w:val="StyleBoldUnderline"/>
          <w:b w:val="0"/>
          <w:sz w:val="12"/>
          <w:u w:val="none"/>
        </w:rPr>
        <w:t>¶</w:t>
      </w:r>
      <w:r w:rsidRPr="00064903">
        <w:rPr>
          <w:rStyle w:val="StyleBoldUnderline"/>
        </w:rPr>
        <w:t xml:space="preserve"> an understanding of the broad opportunities </w:t>
      </w:r>
      <w:r w:rsidR="00064903" w:rsidRPr="00064903">
        <w:rPr>
          <w:rStyle w:val="StyleBoldUnderline"/>
          <w:b w:val="0"/>
          <w:sz w:val="12"/>
          <w:u w:val="none"/>
        </w:rPr>
        <w:t>¶</w:t>
      </w:r>
      <w:r w:rsidRPr="00064903">
        <w:rPr>
          <w:rStyle w:val="StyleBoldUnderline"/>
        </w:rPr>
        <w:t xml:space="preserve"> for exploitation and what the barriers to success </w:t>
      </w:r>
      <w:r w:rsidR="00064903" w:rsidRPr="00064903">
        <w:rPr>
          <w:rStyle w:val="StyleBoldUnderline"/>
          <w:b w:val="0"/>
          <w:sz w:val="12"/>
          <w:u w:val="none"/>
        </w:rPr>
        <w:t>¶</w:t>
      </w:r>
      <w:r w:rsidRPr="00064903">
        <w:rPr>
          <w:rStyle w:val="StyleBoldUnderline"/>
        </w:rPr>
        <w:t xml:space="preserve"> are.</w:t>
      </w:r>
      <w:r w:rsidRPr="00064903">
        <w:rPr>
          <w:sz w:val="16"/>
        </w:rPr>
        <w:t xml:space="preserve"> Linking opportunities to the nation’s grand </w:t>
      </w:r>
      <w:r w:rsidR="00064903" w:rsidRPr="00064903">
        <w:rPr>
          <w:sz w:val="12"/>
        </w:rPr>
        <w:t>¶</w:t>
      </w:r>
      <w:r w:rsidRPr="00064903">
        <w:rPr>
          <w:sz w:val="16"/>
        </w:rPr>
        <w:t xml:space="preserve"> challenges is one approach to providing benefit </w:t>
      </w:r>
      <w:r w:rsidR="00064903" w:rsidRPr="00064903">
        <w:rPr>
          <w:sz w:val="12"/>
        </w:rPr>
        <w:t>¶</w:t>
      </w:r>
      <w:r w:rsidRPr="00064903">
        <w:rPr>
          <w:sz w:val="16"/>
        </w:rPr>
        <w:t xml:space="preserve"> beyond the economic benefits of being a major player </w:t>
      </w:r>
      <w:r w:rsidR="00064903" w:rsidRPr="00064903">
        <w:rPr>
          <w:sz w:val="12"/>
        </w:rPr>
        <w:t>¶</w:t>
      </w:r>
      <w:r w:rsidRPr="00064903">
        <w:rPr>
          <w:sz w:val="16"/>
        </w:rPr>
        <w:t xml:space="preserve"> in </w:t>
      </w:r>
      <w:proofErr w:type="spellStart"/>
      <w:r w:rsidRPr="00064903">
        <w:rPr>
          <w:sz w:val="16"/>
        </w:rPr>
        <w:t>commercialising</w:t>
      </w:r>
      <w:proofErr w:type="spellEnd"/>
      <w:r w:rsidRPr="00064903">
        <w:rPr>
          <w:sz w:val="16"/>
        </w:rPr>
        <w:t xml:space="preserve"> a range of specific </w:t>
      </w:r>
      <w:proofErr w:type="spellStart"/>
      <w:r w:rsidRPr="00064903">
        <w:rPr>
          <w:sz w:val="16"/>
        </w:rPr>
        <w:t>nano</w:t>
      </w:r>
      <w:proofErr w:type="spellEnd"/>
      <w:r w:rsidRPr="00064903">
        <w:rPr>
          <w:sz w:val="16"/>
        </w:rPr>
        <w:t xml:space="preserve">-inspired </w:t>
      </w:r>
      <w:r w:rsidR="00064903" w:rsidRPr="00064903">
        <w:rPr>
          <w:sz w:val="12"/>
        </w:rPr>
        <w:t>¶</w:t>
      </w:r>
      <w:r w:rsidRPr="00064903">
        <w:rPr>
          <w:sz w:val="16"/>
        </w:rPr>
        <w:t xml:space="preserve"> products. </w:t>
      </w:r>
      <w:r w:rsidRPr="00064903">
        <w:rPr>
          <w:rStyle w:val="StyleBoldUnderline"/>
        </w:rPr>
        <w:t xml:space="preserve">Some of the national grand challenges </w:t>
      </w:r>
      <w:r w:rsidR="00064903" w:rsidRPr="00064903">
        <w:rPr>
          <w:rStyle w:val="StyleBoldUnderline"/>
          <w:b w:val="0"/>
          <w:sz w:val="12"/>
          <w:u w:val="none"/>
        </w:rPr>
        <w:t>¶</w:t>
      </w:r>
      <w:r w:rsidRPr="00064903">
        <w:rPr>
          <w:rStyle w:val="StyleBoldUnderline"/>
        </w:rPr>
        <w:t xml:space="preserve"> where nanotechnology can make a difference </w:t>
      </w:r>
      <w:r w:rsidR="00064903" w:rsidRPr="00064903">
        <w:rPr>
          <w:rStyle w:val="StyleBoldUnderline"/>
          <w:b w:val="0"/>
          <w:sz w:val="12"/>
          <w:u w:val="none"/>
        </w:rPr>
        <w:t>¶</w:t>
      </w:r>
      <w:r w:rsidRPr="00064903">
        <w:rPr>
          <w:rStyle w:val="StyleBoldUnderline"/>
        </w:rPr>
        <w:t xml:space="preserve"> include improving community health, providing </w:t>
      </w:r>
      <w:r w:rsidR="00064903" w:rsidRPr="00064903">
        <w:rPr>
          <w:rStyle w:val="StyleBoldUnderline"/>
          <w:b w:val="0"/>
          <w:sz w:val="12"/>
          <w:u w:val="none"/>
        </w:rPr>
        <w:t>¶</w:t>
      </w:r>
      <w:r w:rsidRPr="00064903">
        <w:rPr>
          <w:rStyle w:val="StyleBoldUnderline"/>
        </w:rPr>
        <w:t xml:space="preserve"> potable water and remediation of the environment, </w:t>
      </w:r>
      <w:r w:rsidR="00064903" w:rsidRPr="00064903">
        <w:rPr>
          <w:rStyle w:val="StyleBoldUnderline"/>
          <w:b w:val="0"/>
          <w:sz w:val="12"/>
          <w:u w:val="none"/>
        </w:rPr>
        <w:t>¶</w:t>
      </w:r>
      <w:r w:rsidRPr="00064903">
        <w:rPr>
          <w:rStyle w:val="StyleBoldUnderline"/>
        </w:rPr>
        <w:t xml:space="preserve"> developing clean energy solutions, ensuring </w:t>
      </w:r>
      <w:r w:rsidR="00064903" w:rsidRPr="00064903">
        <w:rPr>
          <w:rStyle w:val="StyleBoldUnderline"/>
          <w:b w:val="0"/>
          <w:sz w:val="12"/>
          <w:u w:val="none"/>
        </w:rPr>
        <w:t>¶</w:t>
      </w:r>
      <w:r w:rsidRPr="00064903">
        <w:rPr>
          <w:rStyle w:val="StyleBoldUnderline"/>
        </w:rPr>
        <w:t xml:space="preserve"> national security and </w:t>
      </w:r>
      <w:proofErr w:type="spellStart"/>
      <w:r w:rsidRPr="00064903">
        <w:rPr>
          <w:rStyle w:val="StyleBoldUnderline"/>
        </w:rPr>
        <w:t>revitalising</w:t>
      </w:r>
      <w:proofErr w:type="spellEnd"/>
      <w:r w:rsidRPr="00064903">
        <w:rPr>
          <w:rStyle w:val="StyleBoldUnderline"/>
        </w:rPr>
        <w:t xml:space="preserve"> the Australian </w:t>
      </w:r>
      <w:r w:rsidR="00064903" w:rsidRPr="00064903">
        <w:rPr>
          <w:rStyle w:val="StyleBoldUnderline"/>
          <w:b w:val="0"/>
          <w:sz w:val="12"/>
          <w:u w:val="none"/>
        </w:rPr>
        <w:t>¶</w:t>
      </w:r>
      <w:r w:rsidRPr="00064903">
        <w:rPr>
          <w:rStyle w:val="StyleBoldUnderline"/>
        </w:rPr>
        <w:t xml:space="preserve"> manufacturing industry.</w:t>
      </w:r>
      <w:r w:rsidRPr="00064903">
        <w:rPr>
          <w:sz w:val="16"/>
        </w:rPr>
        <w:t xml:space="preserve"> All of these challenges </w:t>
      </w:r>
      <w:r w:rsidR="00064903" w:rsidRPr="00064903">
        <w:rPr>
          <w:sz w:val="12"/>
        </w:rPr>
        <w:t>¶</w:t>
      </w:r>
      <w:r w:rsidRPr="00064903">
        <w:rPr>
          <w:sz w:val="16"/>
        </w:rPr>
        <w:t xml:space="preserve"> can be innovatively addressed by applying </w:t>
      </w:r>
      <w:r w:rsidR="00064903" w:rsidRPr="00064903">
        <w:rPr>
          <w:sz w:val="12"/>
        </w:rPr>
        <w:t>¶</w:t>
      </w:r>
      <w:r w:rsidRPr="00064903">
        <w:rPr>
          <w:sz w:val="16"/>
        </w:rPr>
        <w:t xml:space="preserve"> nanotechnology in a multidisciplinary way with </w:t>
      </w:r>
      <w:r w:rsidR="00064903" w:rsidRPr="00064903">
        <w:rPr>
          <w:sz w:val="12"/>
        </w:rPr>
        <w:t>¶</w:t>
      </w:r>
      <w:r w:rsidRPr="00064903">
        <w:rPr>
          <w:sz w:val="16"/>
        </w:rPr>
        <w:t xml:space="preserve"> a sufficient critical mass of researchers to achieve </w:t>
      </w:r>
      <w:r w:rsidR="00064903" w:rsidRPr="00064903">
        <w:rPr>
          <w:sz w:val="12"/>
        </w:rPr>
        <w:t>¶</w:t>
      </w:r>
      <w:r w:rsidRPr="00064903">
        <w:rPr>
          <w:sz w:val="16"/>
        </w:rPr>
        <w:t xml:space="preserve"> solutions. </w:t>
      </w:r>
      <w:r w:rsidRPr="00064903">
        <w:rPr>
          <w:rStyle w:val="Emphasis"/>
        </w:rPr>
        <w:t xml:space="preserve">Australian nanotechnology research is </w:t>
      </w:r>
      <w:r w:rsidR="00064903" w:rsidRPr="00064903">
        <w:rPr>
          <w:rStyle w:val="Emphasis"/>
          <w:b w:val="0"/>
          <w:sz w:val="12"/>
          <w:u w:val="none"/>
        </w:rPr>
        <w:t>¶</w:t>
      </w:r>
      <w:r w:rsidRPr="00064903">
        <w:rPr>
          <w:rStyle w:val="Emphasis"/>
        </w:rPr>
        <w:t xml:space="preserve"> </w:t>
      </w:r>
      <w:proofErr w:type="gramStart"/>
      <w:r w:rsidRPr="00064903">
        <w:rPr>
          <w:rStyle w:val="Emphasis"/>
        </w:rPr>
        <w:t>well-positioned</w:t>
      </w:r>
      <w:proofErr w:type="gramEnd"/>
      <w:r w:rsidRPr="00064903">
        <w:rPr>
          <w:rStyle w:val="Emphasis"/>
        </w:rPr>
        <w:t xml:space="preserve"> to make an immediate impact</w:t>
      </w:r>
      <w:r w:rsidRPr="00064903">
        <w:rPr>
          <w:sz w:val="16"/>
        </w:rPr>
        <w:t xml:space="preserve"> in </w:t>
      </w:r>
      <w:r w:rsidR="00064903" w:rsidRPr="00064903">
        <w:rPr>
          <w:sz w:val="12"/>
        </w:rPr>
        <w:t>¶</w:t>
      </w:r>
      <w:r w:rsidRPr="00064903">
        <w:rPr>
          <w:sz w:val="16"/>
        </w:rPr>
        <w:t xml:space="preserve"> these areas of extreme importance to the country. </w:t>
      </w:r>
      <w:r w:rsidR="00064903" w:rsidRPr="00064903">
        <w:rPr>
          <w:sz w:val="12"/>
        </w:rPr>
        <w:t>¶</w:t>
      </w:r>
      <w:r w:rsidRPr="00064903">
        <w:rPr>
          <w:sz w:val="16"/>
        </w:rPr>
        <w:t xml:space="preserve"> </w:t>
      </w:r>
      <w:proofErr w:type="gramStart"/>
      <w:r w:rsidRPr="00064903">
        <w:rPr>
          <w:sz w:val="16"/>
        </w:rPr>
        <w:t>What</w:t>
      </w:r>
      <w:proofErr w:type="gramEnd"/>
      <w:r w:rsidRPr="00064903">
        <w:rPr>
          <w:sz w:val="16"/>
        </w:rPr>
        <w:t xml:space="preserve"> is now needed is national support, coordination </w:t>
      </w:r>
      <w:r w:rsidR="00064903" w:rsidRPr="00064903">
        <w:rPr>
          <w:sz w:val="12"/>
        </w:rPr>
        <w:t>¶</w:t>
      </w:r>
      <w:r w:rsidRPr="00064903">
        <w:rPr>
          <w:sz w:val="16"/>
        </w:rPr>
        <w:t xml:space="preserve"> and leadership of grand-challenge projects that </w:t>
      </w:r>
      <w:r w:rsidR="00064903" w:rsidRPr="00064903">
        <w:rPr>
          <w:sz w:val="12"/>
        </w:rPr>
        <w:t>¶</w:t>
      </w:r>
      <w:r w:rsidRPr="00064903">
        <w:rPr>
          <w:sz w:val="16"/>
        </w:rPr>
        <w:t xml:space="preserve"> build upon existing research strengths and develop </w:t>
      </w:r>
      <w:r w:rsidR="00064903" w:rsidRPr="00064903">
        <w:rPr>
          <w:sz w:val="12"/>
        </w:rPr>
        <w:t>¶</w:t>
      </w:r>
      <w:r w:rsidRPr="00064903">
        <w:rPr>
          <w:sz w:val="16"/>
        </w:rPr>
        <w:t xml:space="preserve"> the bridge with industry. This will ensure that the </w:t>
      </w:r>
      <w:r w:rsidR="00064903" w:rsidRPr="00064903">
        <w:rPr>
          <w:sz w:val="12"/>
        </w:rPr>
        <w:t>¶</w:t>
      </w:r>
      <w:r w:rsidRPr="00064903">
        <w:rPr>
          <w:sz w:val="16"/>
        </w:rPr>
        <w:t xml:space="preserve"> </w:t>
      </w:r>
      <w:proofErr w:type="spellStart"/>
      <w:r w:rsidRPr="00064903">
        <w:rPr>
          <w:sz w:val="16"/>
        </w:rPr>
        <w:t>commercialisation</w:t>
      </w:r>
      <w:proofErr w:type="spellEnd"/>
      <w:r w:rsidRPr="00064903">
        <w:rPr>
          <w:sz w:val="16"/>
        </w:rPr>
        <w:t xml:space="preserve"> pathways are in place to translate </w:t>
      </w:r>
      <w:r w:rsidR="00064903" w:rsidRPr="00064903">
        <w:rPr>
          <w:sz w:val="12"/>
        </w:rPr>
        <w:t>¶</w:t>
      </w:r>
      <w:r w:rsidRPr="00064903">
        <w:rPr>
          <w:sz w:val="16"/>
        </w:rPr>
        <w:t xml:space="preserve"> the technology into benefits for the nation. Particular </w:t>
      </w:r>
      <w:r w:rsidR="00064903" w:rsidRPr="00064903">
        <w:rPr>
          <w:sz w:val="12"/>
        </w:rPr>
        <w:t>¶</w:t>
      </w:r>
      <w:r w:rsidRPr="00064903">
        <w:rPr>
          <w:sz w:val="16"/>
        </w:rPr>
        <w:t xml:space="preserve"> opportunities are spelt out below. Healthcare for an ageing population—</w:t>
      </w:r>
      <w:r w:rsidRPr="00064903">
        <w:rPr>
          <w:rStyle w:val="StyleBoldUnderline"/>
        </w:rPr>
        <w:t xml:space="preserve">Australian </w:t>
      </w:r>
      <w:r w:rsidR="00064903" w:rsidRPr="00064903">
        <w:rPr>
          <w:rStyle w:val="StyleBoldUnderline"/>
          <w:b w:val="0"/>
          <w:sz w:val="12"/>
          <w:u w:val="none"/>
        </w:rPr>
        <w:t>¶</w:t>
      </w:r>
      <w:r w:rsidRPr="00064903">
        <w:rPr>
          <w:rStyle w:val="StyleBoldUnderline"/>
        </w:rPr>
        <w:t xml:space="preserve"> nanotechnology research provides many </w:t>
      </w:r>
      <w:r w:rsidR="00064903" w:rsidRPr="00064903">
        <w:rPr>
          <w:rStyle w:val="StyleBoldUnderline"/>
          <w:b w:val="0"/>
          <w:sz w:val="12"/>
          <w:u w:val="none"/>
        </w:rPr>
        <w:t>¶</w:t>
      </w:r>
      <w:r w:rsidRPr="00064903">
        <w:rPr>
          <w:rStyle w:val="StyleBoldUnderline"/>
        </w:rPr>
        <w:t xml:space="preserve"> opportunities for existing and new enterprises to </w:t>
      </w:r>
      <w:r w:rsidR="00064903" w:rsidRPr="00064903">
        <w:rPr>
          <w:rStyle w:val="StyleBoldUnderline"/>
          <w:b w:val="0"/>
          <w:sz w:val="12"/>
          <w:u w:val="none"/>
        </w:rPr>
        <w:t>¶</w:t>
      </w:r>
      <w:r w:rsidRPr="00064903">
        <w:rPr>
          <w:rStyle w:val="StyleBoldUnderline"/>
        </w:rPr>
        <w:t xml:space="preserve"> develop medical products for the rapidly increasing </w:t>
      </w:r>
      <w:r w:rsidR="00064903" w:rsidRPr="00064903">
        <w:rPr>
          <w:rStyle w:val="StyleBoldUnderline"/>
          <w:b w:val="0"/>
          <w:sz w:val="12"/>
          <w:u w:val="none"/>
        </w:rPr>
        <w:t>¶</w:t>
      </w:r>
      <w:r w:rsidRPr="00064903">
        <w:rPr>
          <w:rStyle w:val="StyleBoldUnderline"/>
        </w:rPr>
        <w:t xml:space="preserve"> world market in this area.</w:t>
      </w:r>
      <w:r w:rsidRPr="00064903">
        <w:rPr>
          <w:sz w:val="16"/>
        </w:rPr>
        <w:t xml:space="preserve"> World-leading </w:t>
      </w:r>
      <w:r w:rsidRPr="00064903">
        <w:rPr>
          <w:rStyle w:val="StyleBoldUnderline"/>
        </w:rPr>
        <w:t xml:space="preserve">Australian </w:t>
      </w:r>
      <w:r w:rsidR="00064903" w:rsidRPr="00064903">
        <w:rPr>
          <w:rStyle w:val="StyleBoldUnderline"/>
          <w:b w:val="0"/>
          <w:sz w:val="12"/>
          <w:u w:val="none"/>
        </w:rPr>
        <w:t>¶</w:t>
      </w:r>
      <w:r w:rsidRPr="00064903">
        <w:rPr>
          <w:rStyle w:val="StyleBoldUnderline"/>
        </w:rPr>
        <w:t xml:space="preserve"> research includes the monitoring of blood and </w:t>
      </w:r>
      <w:r w:rsidR="00064903" w:rsidRPr="00064903">
        <w:rPr>
          <w:rStyle w:val="StyleBoldUnderline"/>
          <w:b w:val="0"/>
          <w:sz w:val="12"/>
          <w:u w:val="none"/>
        </w:rPr>
        <w:t>¶</w:t>
      </w:r>
      <w:r w:rsidRPr="00064903">
        <w:rPr>
          <w:rStyle w:val="StyleBoldUnderline"/>
        </w:rPr>
        <w:t xml:space="preserve"> cellular dysfunction using advanced sensors </w:t>
      </w:r>
      <w:r w:rsidRPr="00064903">
        <w:rPr>
          <w:sz w:val="16"/>
        </w:rPr>
        <w:t xml:space="preserve">(p. 78), </w:t>
      </w:r>
      <w:r w:rsidR="00064903" w:rsidRPr="00064903">
        <w:rPr>
          <w:sz w:val="12"/>
        </w:rPr>
        <w:t>¶</w:t>
      </w:r>
      <w:r w:rsidRPr="00064903">
        <w:rPr>
          <w:sz w:val="16"/>
        </w:rPr>
        <w:t xml:space="preserve"> </w:t>
      </w:r>
      <w:r w:rsidRPr="00064903">
        <w:rPr>
          <w:rStyle w:val="StyleBoldUnderline"/>
        </w:rPr>
        <w:t>targeted drug-delivery using nanoparticles</w:t>
      </w:r>
      <w:r w:rsidRPr="00064903">
        <w:rPr>
          <w:sz w:val="16"/>
        </w:rPr>
        <w:t xml:space="preserve"> (pp. </w:t>
      </w:r>
      <w:r w:rsidR="00064903" w:rsidRPr="00064903">
        <w:rPr>
          <w:sz w:val="12"/>
        </w:rPr>
        <w:t>¶</w:t>
      </w:r>
      <w:r w:rsidRPr="00064903">
        <w:rPr>
          <w:sz w:val="16"/>
        </w:rPr>
        <w:t xml:space="preserve"> 79-80), </w:t>
      </w:r>
      <w:proofErr w:type="spellStart"/>
      <w:r w:rsidRPr="00064903">
        <w:rPr>
          <w:rStyle w:val="StyleBoldUnderline"/>
        </w:rPr>
        <w:t>nanoscale</w:t>
      </w:r>
      <w:proofErr w:type="spellEnd"/>
      <w:r w:rsidRPr="00064903">
        <w:rPr>
          <w:rStyle w:val="StyleBoldUnderline"/>
        </w:rPr>
        <w:t xml:space="preserve"> needleless vaccine delivery</w:t>
      </w:r>
      <w:r w:rsidRPr="00064903">
        <w:rPr>
          <w:sz w:val="16"/>
        </w:rPr>
        <w:t xml:space="preserve"> (see </w:t>
      </w:r>
      <w:r w:rsidR="00064903" w:rsidRPr="00064903">
        <w:rPr>
          <w:sz w:val="12"/>
        </w:rPr>
        <w:t>¶</w:t>
      </w:r>
      <w:r w:rsidRPr="00064903">
        <w:rPr>
          <w:sz w:val="16"/>
        </w:rPr>
        <w:t xml:space="preserve"> case study on p. 84) </w:t>
      </w:r>
      <w:r w:rsidRPr="00064903">
        <w:rPr>
          <w:rStyle w:val="StyleBoldUnderline"/>
        </w:rPr>
        <w:t xml:space="preserve">and revolutionary bionic eye </w:t>
      </w:r>
      <w:r w:rsidR="00064903" w:rsidRPr="00064903">
        <w:rPr>
          <w:rStyle w:val="StyleBoldUnderline"/>
          <w:b w:val="0"/>
          <w:sz w:val="12"/>
          <w:u w:val="none"/>
        </w:rPr>
        <w:t>¶</w:t>
      </w:r>
      <w:r w:rsidRPr="00064903">
        <w:rPr>
          <w:rStyle w:val="StyleBoldUnderline"/>
        </w:rPr>
        <w:t xml:space="preserve"> technology</w:t>
      </w:r>
      <w:r w:rsidRPr="00064903">
        <w:rPr>
          <w:sz w:val="16"/>
        </w:rPr>
        <w:t xml:space="preserve"> (p. 58). Many of these developments </w:t>
      </w:r>
      <w:r w:rsidR="00064903" w:rsidRPr="00064903">
        <w:rPr>
          <w:sz w:val="12"/>
        </w:rPr>
        <w:t>¶</w:t>
      </w:r>
      <w:r w:rsidRPr="00064903">
        <w:rPr>
          <w:sz w:val="16"/>
        </w:rPr>
        <w:t xml:space="preserve"> already have commercial pathways</w:t>
      </w:r>
      <w:proofErr w:type="gramStart"/>
      <w:r w:rsidRPr="00064903">
        <w:rPr>
          <w:sz w:val="16"/>
        </w:rPr>
        <w:t>.</w:t>
      </w:r>
      <w:r w:rsidR="00064903" w:rsidRPr="00064903">
        <w:rPr>
          <w:sz w:val="12"/>
        </w:rPr>
        <w:t>¶</w:t>
      </w:r>
      <w:proofErr w:type="gramEnd"/>
      <w:r w:rsidRPr="00064903">
        <w:rPr>
          <w:sz w:val="16"/>
        </w:rPr>
        <w:t xml:space="preserve"> Sustainable water—Provision of adequate, </w:t>
      </w:r>
      <w:r w:rsidR="00064903" w:rsidRPr="00064903">
        <w:rPr>
          <w:sz w:val="12"/>
        </w:rPr>
        <w:t>¶</w:t>
      </w:r>
      <w:r w:rsidRPr="00064903">
        <w:rPr>
          <w:sz w:val="16"/>
        </w:rPr>
        <w:t xml:space="preserve"> potable water for a growing population is a </w:t>
      </w:r>
      <w:r w:rsidR="00064903" w:rsidRPr="00064903">
        <w:rPr>
          <w:sz w:val="12"/>
        </w:rPr>
        <w:t>¶</w:t>
      </w:r>
      <w:r w:rsidRPr="00064903">
        <w:rPr>
          <w:sz w:val="16"/>
        </w:rPr>
        <w:t xml:space="preserve"> major issue for Australia. </w:t>
      </w:r>
      <w:r w:rsidRPr="00064903">
        <w:rPr>
          <w:rStyle w:val="StyleBoldUnderline"/>
        </w:rPr>
        <w:t xml:space="preserve">There are world-class </w:t>
      </w:r>
      <w:r w:rsidR="00064903" w:rsidRPr="00064903">
        <w:rPr>
          <w:rStyle w:val="StyleBoldUnderline"/>
          <w:b w:val="0"/>
          <w:sz w:val="12"/>
          <w:u w:val="none"/>
        </w:rPr>
        <w:t>¶</w:t>
      </w:r>
      <w:r w:rsidRPr="00064903">
        <w:rPr>
          <w:rStyle w:val="StyleBoldUnderline"/>
        </w:rPr>
        <w:t xml:space="preserve"> Australian research efforts in various aspects of </w:t>
      </w:r>
      <w:r w:rsidR="00064903" w:rsidRPr="00064903">
        <w:rPr>
          <w:rStyle w:val="StyleBoldUnderline"/>
          <w:b w:val="0"/>
          <w:sz w:val="12"/>
          <w:u w:val="none"/>
        </w:rPr>
        <w:t>¶</w:t>
      </w:r>
      <w:r w:rsidRPr="00064903">
        <w:rPr>
          <w:rStyle w:val="StyleBoldUnderline"/>
        </w:rPr>
        <w:t xml:space="preserve"> water purification involving nanotechnology.</w:t>
      </w:r>
      <w:r w:rsidRPr="00064903">
        <w:rPr>
          <w:sz w:val="16"/>
        </w:rPr>
        <w:t xml:space="preserve"> </w:t>
      </w:r>
      <w:r w:rsidR="00064903" w:rsidRPr="00064903">
        <w:rPr>
          <w:sz w:val="12"/>
        </w:rPr>
        <w:t>¶</w:t>
      </w:r>
      <w:r w:rsidRPr="00064903">
        <w:rPr>
          <w:sz w:val="16"/>
        </w:rPr>
        <w:t xml:space="preserve"> </w:t>
      </w:r>
      <w:proofErr w:type="gramStart"/>
      <w:r w:rsidRPr="00064903">
        <w:rPr>
          <w:sz w:val="16"/>
        </w:rPr>
        <w:t>These</w:t>
      </w:r>
      <w:proofErr w:type="gramEnd"/>
      <w:r w:rsidRPr="00064903">
        <w:rPr>
          <w:sz w:val="16"/>
        </w:rPr>
        <w:t xml:space="preserve"> include </w:t>
      </w:r>
      <w:proofErr w:type="spellStart"/>
      <w:r w:rsidRPr="00064903">
        <w:rPr>
          <w:sz w:val="16"/>
        </w:rPr>
        <w:t>photocatalysts</w:t>
      </w:r>
      <w:proofErr w:type="spellEnd"/>
      <w:r w:rsidRPr="00064903">
        <w:rPr>
          <w:sz w:val="16"/>
        </w:rPr>
        <w:t xml:space="preserve"> for the removal </w:t>
      </w:r>
      <w:r w:rsidR="00064903" w:rsidRPr="00064903">
        <w:rPr>
          <w:sz w:val="12"/>
        </w:rPr>
        <w:t>¶</w:t>
      </w:r>
      <w:r w:rsidRPr="00064903">
        <w:rPr>
          <w:sz w:val="16"/>
        </w:rPr>
        <w:t xml:space="preserve"> of organic contaminants; </w:t>
      </w:r>
      <w:proofErr w:type="spellStart"/>
      <w:r w:rsidRPr="00064903">
        <w:rPr>
          <w:sz w:val="16"/>
        </w:rPr>
        <w:t>nanomembranes</w:t>
      </w:r>
      <w:proofErr w:type="spellEnd"/>
      <w:r w:rsidRPr="00064903">
        <w:rPr>
          <w:sz w:val="16"/>
        </w:rPr>
        <w:t xml:space="preserve"> and </w:t>
      </w:r>
      <w:r w:rsidR="00064903" w:rsidRPr="00064903">
        <w:rPr>
          <w:sz w:val="12"/>
        </w:rPr>
        <w:t>¶</w:t>
      </w:r>
      <w:r w:rsidRPr="00064903">
        <w:rPr>
          <w:sz w:val="16"/>
        </w:rPr>
        <w:t xml:space="preserve"> nanoparticles to purify water (p. 47); and desalination </w:t>
      </w:r>
      <w:r w:rsidR="00064903" w:rsidRPr="00064903">
        <w:rPr>
          <w:sz w:val="12"/>
        </w:rPr>
        <w:t>¶</w:t>
      </w:r>
      <w:r w:rsidRPr="00064903">
        <w:rPr>
          <w:sz w:val="16"/>
        </w:rPr>
        <w:t xml:space="preserve"> and water splitting (p. 51). There are substantial </w:t>
      </w:r>
      <w:r w:rsidR="00064903" w:rsidRPr="00064903">
        <w:rPr>
          <w:sz w:val="12"/>
        </w:rPr>
        <w:t>¶</w:t>
      </w:r>
      <w:r w:rsidRPr="00064903">
        <w:rPr>
          <w:sz w:val="16"/>
        </w:rPr>
        <w:t xml:space="preserve"> opportunities for </w:t>
      </w:r>
      <w:proofErr w:type="spellStart"/>
      <w:r w:rsidRPr="00064903">
        <w:rPr>
          <w:sz w:val="16"/>
        </w:rPr>
        <w:t>commercialisation</w:t>
      </w:r>
      <w:proofErr w:type="spellEnd"/>
      <w:r w:rsidRPr="00064903">
        <w:rPr>
          <w:sz w:val="16"/>
        </w:rPr>
        <w:t xml:space="preserve"> with the market </w:t>
      </w:r>
      <w:r w:rsidR="00064903" w:rsidRPr="00064903">
        <w:rPr>
          <w:sz w:val="12"/>
        </w:rPr>
        <w:t>¶</w:t>
      </w:r>
      <w:r w:rsidRPr="00064903">
        <w:rPr>
          <w:sz w:val="16"/>
        </w:rPr>
        <w:t xml:space="preserve"> for nanotechnology in the global water industry </w:t>
      </w:r>
      <w:r w:rsidR="00064903" w:rsidRPr="00064903">
        <w:rPr>
          <w:sz w:val="12"/>
        </w:rPr>
        <w:t>¶</w:t>
      </w:r>
      <w:r w:rsidRPr="00064903">
        <w:rPr>
          <w:sz w:val="16"/>
        </w:rPr>
        <w:t xml:space="preserve"> predicted to rise from USD $1.6 billion in 2007 to </w:t>
      </w:r>
      <w:r w:rsidR="00064903" w:rsidRPr="00064903">
        <w:rPr>
          <w:sz w:val="12"/>
        </w:rPr>
        <w:t>¶</w:t>
      </w:r>
      <w:r w:rsidRPr="00064903">
        <w:rPr>
          <w:sz w:val="16"/>
        </w:rPr>
        <w:t xml:space="preserve"> $6.6 billion by 2015.11 As a country with periods of </w:t>
      </w:r>
      <w:r w:rsidR="00064903" w:rsidRPr="00064903">
        <w:rPr>
          <w:sz w:val="12"/>
        </w:rPr>
        <w:t>¶</w:t>
      </w:r>
      <w:r w:rsidRPr="00064903">
        <w:rPr>
          <w:sz w:val="16"/>
        </w:rPr>
        <w:t xml:space="preserve"> great water stress and one of the largest fractions of </w:t>
      </w:r>
      <w:r w:rsidR="00064903" w:rsidRPr="00064903">
        <w:rPr>
          <w:sz w:val="12"/>
        </w:rPr>
        <w:t>¶</w:t>
      </w:r>
      <w:r w:rsidRPr="00064903">
        <w:rPr>
          <w:sz w:val="16"/>
        </w:rPr>
        <w:t xml:space="preserve"> water use for agriculture12, </w:t>
      </w:r>
      <w:r w:rsidRPr="00064903">
        <w:rPr>
          <w:rStyle w:val="StyleBoldUnderline"/>
        </w:rPr>
        <w:t xml:space="preserve">Australia has particular </w:t>
      </w:r>
      <w:r w:rsidR="00064903" w:rsidRPr="00064903">
        <w:rPr>
          <w:rStyle w:val="StyleBoldUnderline"/>
          <w:b w:val="0"/>
          <w:sz w:val="12"/>
          <w:u w:val="none"/>
        </w:rPr>
        <w:t>¶</w:t>
      </w:r>
      <w:r w:rsidRPr="00064903">
        <w:rPr>
          <w:rStyle w:val="StyleBoldUnderline"/>
        </w:rPr>
        <w:t xml:space="preserve"> opportunity to benefit in such areas</w:t>
      </w:r>
      <w:proofErr w:type="gramStart"/>
      <w:r w:rsidRPr="00064903">
        <w:rPr>
          <w:rStyle w:val="StyleBoldUnderline"/>
        </w:rPr>
        <w:t>.</w:t>
      </w:r>
      <w:r w:rsidR="00064903" w:rsidRPr="00064903">
        <w:rPr>
          <w:rStyle w:val="StyleBoldUnderline"/>
          <w:b w:val="0"/>
          <w:sz w:val="12"/>
          <w:u w:val="none"/>
        </w:rPr>
        <w:t>¶</w:t>
      </w:r>
      <w:proofErr w:type="gramEnd"/>
      <w:r w:rsidRPr="00064903">
        <w:rPr>
          <w:rStyle w:val="StyleBoldUnderline"/>
        </w:rPr>
        <w:t xml:space="preserve"> Sustainable agriculture and food security</w:t>
      </w:r>
      <w:r w:rsidRPr="00064903">
        <w:rPr>
          <w:sz w:val="16"/>
        </w:rPr>
        <w:t xml:space="preserve">—Australian </w:t>
      </w:r>
      <w:r w:rsidR="00064903" w:rsidRPr="00064903">
        <w:rPr>
          <w:sz w:val="12"/>
        </w:rPr>
        <w:t>¶</w:t>
      </w:r>
      <w:r w:rsidRPr="00064903">
        <w:rPr>
          <w:sz w:val="16"/>
        </w:rPr>
        <w:t xml:space="preserve"> researchers are developing new nanotechnologies </w:t>
      </w:r>
      <w:r w:rsidR="00064903" w:rsidRPr="00064903">
        <w:rPr>
          <w:sz w:val="12"/>
        </w:rPr>
        <w:t>¶</w:t>
      </w:r>
      <w:r w:rsidRPr="00064903">
        <w:rPr>
          <w:sz w:val="16"/>
        </w:rPr>
        <w:t xml:space="preserve"> with important impacts, including the use of airborne </w:t>
      </w:r>
      <w:r w:rsidR="00064903" w:rsidRPr="00064903">
        <w:rPr>
          <w:sz w:val="12"/>
        </w:rPr>
        <w:t>¶</w:t>
      </w:r>
      <w:r w:rsidRPr="00064903">
        <w:rPr>
          <w:sz w:val="16"/>
        </w:rPr>
        <w:t xml:space="preserve"> infrared sensors for the precision-monitoring of crops </w:t>
      </w:r>
      <w:r w:rsidR="00064903" w:rsidRPr="00064903">
        <w:rPr>
          <w:sz w:val="12"/>
        </w:rPr>
        <w:t>¶</w:t>
      </w:r>
      <w:r w:rsidRPr="00064903">
        <w:rPr>
          <w:sz w:val="16"/>
        </w:rPr>
        <w:t xml:space="preserve"> to assess disease or growth conditions (case study </w:t>
      </w:r>
      <w:r w:rsidR="00064903" w:rsidRPr="00064903">
        <w:rPr>
          <w:sz w:val="12"/>
        </w:rPr>
        <w:t>¶</w:t>
      </w:r>
      <w:r w:rsidRPr="00064903">
        <w:rPr>
          <w:sz w:val="16"/>
        </w:rPr>
        <w:t xml:space="preserve"> on pp. 75-76) and the use of optical </w:t>
      </w:r>
      <w:proofErr w:type="spellStart"/>
      <w:r w:rsidRPr="00064903">
        <w:rPr>
          <w:sz w:val="16"/>
        </w:rPr>
        <w:t>fibre</w:t>
      </w:r>
      <w:proofErr w:type="spellEnd"/>
      <w:r w:rsidRPr="00064903">
        <w:rPr>
          <w:sz w:val="16"/>
        </w:rPr>
        <w:t xml:space="preserve"> sensors to </w:t>
      </w:r>
      <w:r w:rsidR="00064903" w:rsidRPr="00064903">
        <w:rPr>
          <w:sz w:val="12"/>
        </w:rPr>
        <w:t>¶</w:t>
      </w:r>
      <w:r w:rsidRPr="00064903">
        <w:rPr>
          <w:sz w:val="16"/>
        </w:rPr>
        <w:t xml:space="preserve"> monitor contamination in food and wine (p. 70)</w:t>
      </w:r>
      <w:r w:rsidR="00064903" w:rsidRPr="00064903">
        <w:rPr>
          <w:sz w:val="12"/>
        </w:rPr>
        <w:t>¶</w:t>
      </w:r>
      <w:r w:rsidRPr="00064903">
        <w:rPr>
          <w:sz w:val="16"/>
        </w:rPr>
        <w:t xml:space="preserve"> Sustainable, clean energy—Nanotechnology </w:t>
      </w:r>
      <w:r w:rsidR="00064903" w:rsidRPr="00064903">
        <w:rPr>
          <w:sz w:val="12"/>
        </w:rPr>
        <w:t>¶</w:t>
      </w:r>
      <w:r w:rsidRPr="00064903">
        <w:rPr>
          <w:sz w:val="16"/>
        </w:rPr>
        <w:t xml:space="preserve"> research offers important products for low-carbon </w:t>
      </w:r>
      <w:r w:rsidR="00064903" w:rsidRPr="00064903">
        <w:rPr>
          <w:sz w:val="12"/>
        </w:rPr>
        <w:t>¶</w:t>
      </w:r>
      <w:r w:rsidRPr="00064903">
        <w:rPr>
          <w:sz w:val="16"/>
        </w:rPr>
        <w:t xml:space="preserve"> energy production, including nanostructured solar </w:t>
      </w:r>
      <w:r w:rsidR="00064903" w:rsidRPr="00064903">
        <w:rPr>
          <w:sz w:val="12"/>
        </w:rPr>
        <w:t>¶</w:t>
      </w:r>
      <w:r w:rsidRPr="00064903">
        <w:rPr>
          <w:sz w:val="16"/>
        </w:rPr>
        <w:t xml:space="preserve"> cells (p. 67), nanomaterial-based fuel cells </w:t>
      </w:r>
      <w:r w:rsidR="00064903" w:rsidRPr="00064903">
        <w:rPr>
          <w:sz w:val="12"/>
        </w:rPr>
        <w:t>¶</w:t>
      </w:r>
      <w:r w:rsidRPr="00064903">
        <w:rPr>
          <w:sz w:val="16"/>
        </w:rPr>
        <w:t xml:space="preserve"> (p. 51), and carbon capture and storage using </w:t>
      </w:r>
      <w:r w:rsidR="00064903" w:rsidRPr="00064903">
        <w:rPr>
          <w:sz w:val="12"/>
        </w:rPr>
        <w:t>¶</w:t>
      </w:r>
      <w:r w:rsidRPr="00064903">
        <w:rPr>
          <w:sz w:val="16"/>
        </w:rPr>
        <w:t xml:space="preserve"> </w:t>
      </w:r>
      <w:proofErr w:type="spellStart"/>
      <w:r w:rsidRPr="00064903">
        <w:rPr>
          <w:sz w:val="16"/>
        </w:rPr>
        <w:t>nanomaterials</w:t>
      </w:r>
      <w:proofErr w:type="spellEnd"/>
      <w:r w:rsidRPr="00064903">
        <w:rPr>
          <w:sz w:val="16"/>
        </w:rPr>
        <w:t xml:space="preserve"> (see </w:t>
      </w:r>
      <w:proofErr w:type="spellStart"/>
      <w:r w:rsidRPr="00064903">
        <w:rPr>
          <w:sz w:val="16"/>
        </w:rPr>
        <w:t>CapXX</w:t>
      </w:r>
      <w:proofErr w:type="spellEnd"/>
      <w:r w:rsidRPr="00064903">
        <w:rPr>
          <w:sz w:val="16"/>
        </w:rPr>
        <w:t xml:space="preserve"> case study) and </w:t>
      </w:r>
      <w:proofErr w:type="spellStart"/>
      <w:r w:rsidRPr="00064903">
        <w:rPr>
          <w:sz w:val="16"/>
        </w:rPr>
        <w:t>nanoscale</w:t>
      </w:r>
      <w:proofErr w:type="spellEnd"/>
      <w:r w:rsidRPr="00064903">
        <w:rPr>
          <w:sz w:val="16"/>
        </w:rPr>
        <w:t xml:space="preserve"> </w:t>
      </w:r>
      <w:r w:rsidR="00064903" w:rsidRPr="00064903">
        <w:rPr>
          <w:sz w:val="12"/>
        </w:rPr>
        <w:t>¶</w:t>
      </w:r>
      <w:r w:rsidRPr="00064903">
        <w:rPr>
          <w:sz w:val="16"/>
        </w:rPr>
        <w:t xml:space="preserve"> membranes (p. 56).</w:t>
      </w:r>
      <w:r w:rsidR="00064903" w:rsidRPr="00064903">
        <w:rPr>
          <w:sz w:val="12"/>
        </w:rPr>
        <w:t>¶</w:t>
      </w:r>
      <w:r w:rsidRPr="00064903">
        <w:rPr>
          <w:sz w:val="16"/>
        </w:rPr>
        <w:t xml:space="preserve"> Security, </w:t>
      </w:r>
      <w:proofErr w:type="spellStart"/>
      <w:r w:rsidRPr="00064903">
        <w:rPr>
          <w:sz w:val="16"/>
        </w:rPr>
        <w:t>defence</w:t>
      </w:r>
      <w:proofErr w:type="spellEnd"/>
      <w:r w:rsidRPr="00064903">
        <w:rPr>
          <w:sz w:val="16"/>
        </w:rPr>
        <w:t xml:space="preserve"> and border protection—Researchers </w:t>
      </w:r>
      <w:r w:rsidR="00064903" w:rsidRPr="00064903">
        <w:rPr>
          <w:sz w:val="12"/>
        </w:rPr>
        <w:t>¶</w:t>
      </w:r>
      <w:r w:rsidRPr="00064903">
        <w:rPr>
          <w:sz w:val="16"/>
        </w:rPr>
        <w:t xml:space="preserve"> are developing novel applications, including the </w:t>
      </w:r>
      <w:r w:rsidR="00064903" w:rsidRPr="00064903">
        <w:rPr>
          <w:sz w:val="12"/>
        </w:rPr>
        <w:t>¶</w:t>
      </w:r>
      <w:r w:rsidRPr="00064903">
        <w:rPr>
          <w:sz w:val="16"/>
        </w:rPr>
        <w:t xml:space="preserve"> use of optical sensors and </w:t>
      </w:r>
      <w:proofErr w:type="spellStart"/>
      <w:r w:rsidRPr="00064903">
        <w:rPr>
          <w:sz w:val="16"/>
        </w:rPr>
        <w:t>nanoelectromechanical</w:t>
      </w:r>
      <w:proofErr w:type="spellEnd"/>
      <w:r w:rsidRPr="00064903">
        <w:rPr>
          <w:sz w:val="16"/>
        </w:rPr>
        <w:t xml:space="preserve"> </w:t>
      </w:r>
      <w:r w:rsidR="00064903" w:rsidRPr="00064903">
        <w:rPr>
          <w:sz w:val="12"/>
        </w:rPr>
        <w:t>¶</w:t>
      </w:r>
      <w:r w:rsidRPr="00064903">
        <w:rPr>
          <w:sz w:val="16"/>
        </w:rPr>
        <w:t xml:space="preserve"> systems to detect explosives and biological weapons </w:t>
      </w:r>
      <w:r w:rsidR="00064903" w:rsidRPr="00064903">
        <w:rPr>
          <w:sz w:val="12"/>
        </w:rPr>
        <w:t>¶</w:t>
      </w:r>
      <w:r w:rsidRPr="00064903">
        <w:rPr>
          <w:sz w:val="16"/>
        </w:rPr>
        <w:t xml:space="preserve"> (pp. 75-76), and </w:t>
      </w:r>
      <w:proofErr w:type="spellStart"/>
      <w:r w:rsidRPr="00064903">
        <w:rPr>
          <w:sz w:val="16"/>
        </w:rPr>
        <w:t>nanoengineered</w:t>
      </w:r>
      <w:proofErr w:type="spellEnd"/>
      <w:r w:rsidRPr="00064903">
        <w:rPr>
          <w:sz w:val="16"/>
        </w:rPr>
        <w:t xml:space="preserve"> infrared sensors that </w:t>
      </w:r>
      <w:r w:rsidR="00064903" w:rsidRPr="00064903">
        <w:rPr>
          <w:sz w:val="12"/>
        </w:rPr>
        <w:t>¶</w:t>
      </w:r>
      <w:r w:rsidRPr="00064903">
        <w:rPr>
          <w:sz w:val="16"/>
        </w:rPr>
        <w:t xml:space="preserve"> enable night vision and target recognition in hostile </w:t>
      </w:r>
      <w:r w:rsidR="00064903" w:rsidRPr="00064903">
        <w:rPr>
          <w:sz w:val="12"/>
        </w:rPr>
        <w:t>¶</w:t>
      </w:r>
      <w:r w:rsidRPr="00064903">
        <w:rPr>
          <w:sz w:val="16"/>
        </w:rPr>
        <w:t xml:space="preserve"> environments (p. 75). Commercial pathways will be </w:t>
      </w:r>
      <w:r w:rsidR="00064903" w:rsidRPr="00064903">
        <w:rPr>
          <w:sz w:val="12"/>
        </w:rPr>
        <w:t>¶</w:t>
      </w:r>
      <w:r w:rsidRPr="00064903">
        <w:rPr>
          <w:sz w:val="16"/>
        </w:rPr>
        <w:t xml:space="preserve"> needed to develop these areas further</w:t>
      </w:r>
    </w:p>
    <w:p w14:paraId="13114D53" w14:textId="28B09538" w:rsidR="001255D8" w:rsidRDefault="00064903" w:rsidP="00D4701F">
      <w:pPr>
        <w:pStyle w:val="Heading4"/>
      </w:pPr>
      <w:r>
        <w:t>Normal means would entail what is advocated by</w:t>
      </w:r>
    </w:p>
    <w:p w14:paraId="009EBEE3" w14:textId="77777777" w:rsidR="001C6F23" w:rsidRDefault="001C6F23" w:rsidP="001C6F23">
      <w:pPr>
        <w:rPr>
          <w:rStyle w:val="StyleStyleBold12pt"/>
        </w:rPr>
      </w:pPr>
      <w:r>
        <w:rPr>
          <w:rStyle w:val="StyleStyleBold12pt"/>
        </w:rPr>
        <w:t>AAS 12</w:t>
      </w:r>
    </w:p>
    <w:p w14:paraId="650DC1FC" w14:textId="77777777" w:rsidR="001C6F23" w:rsidRPr="00271641" w:rsidRDefault="001C6F23" w:rsidP="001C6F23">
      <w:pPr>
        <w:rPr>
          <w:rStyle w:val="StyleStyleBold12pt"/>
          <w:b w:val="0"/>
          <w:sz w:val="22"/>
          <w:szCs w:val="22"/>
        </w:rPr>
      </w:pPr>
      <w:r w:rsidRPr="00271641">
        <w:rPr>
          <w:rStyle w:val="StyleStyleBold12pt"/>
          <w:b w:val="0"/>
          <w:sz w:val="22"/>
          <w:szCs w:val="22"/>
        </w:rPr>
        <w:t xml:space="preserve">(Australian Academy of Science, “National Nanotechnology: Research Strategy”, Melbourne Centre for Nanofabrication, 5/8/12, </w:t>
      </w:r>
      <w:r w:rsidRPr="001C6F23">
        <w:rPr>
          <w:rStyle w:val="StyleStyleBold12pt"/>
          <w:b w:val="0"/>
          <w:sz w:val="22"/>
          <w:szCs w:val="22"/>
        </w:rPr>
        <w:t>http://www.science.org.au/sites/default/files/user-content/nanotech-research-strategy.pdf</w:t>
      </w:r>
      <w:r w:rsidRPr="00271641">
        <w:rPr>
          <w:rStyle w:val="StyleStyleBold12pt"/>
          <w:b w:val="0"/>
          <w:sz w:val="22"/>
          <w:szCs w:val="22"/>
        </w:rPr>
        <w:t>)//</w:t>
      </w:r>
      <w:proofErr w:type="spellStart"/>
      <w:r w:rsidRPr="00271641">
        <w:rPr>
          <w:rStyle w:val="StyleStyleBold12pt"/>
          <w:b w:val="0"/>
          <w:sz w:val="22"/>
          <w:szCs w:val="22"/>
        </w:rPr>
        <w:t>krishnik</w:t>
      </w:r>
      <w:proofErr w:type="spellEnd"/>
    </w:p>
    <w:p w14:paraId="19D028FE" w14:textId="77777777" w:rsidR="001255D8" w:rsidRDefault="001255D8" w:rsidP="001255D8"/>
    <w:p w14:paraId="7912BB2F" w14:textId="762CEA90" w:rsidR="001255D8" w:rsidRPr="00064903" w:rsidRDefault="001255D8" w:rsidP="001255D8">
      <w:pPr>
        <w:rPr>
          <w:sz w:val="16"/>
        </w:rPr>
      </w:pPr>
      <w:r w:rsidRPr="00064903">
        <w:rPr>
          <w:sz w:val="16"/>
        </w:rPr>
        <w:t xml:space="preserve">The following recommendations focus </w:t>
      </w:r>
      <w:r w:rsidR="00064903" w:rsidRPr="00064903">
        <w:rPr>
          <w:sz w:val="12"/>
        </w:rPr>
        <w:t>¶</w:t>
      </w:r>
      <w:r w:rsidRPr="00064903">
        <w:rPr>
          <w:sz w:val="16"/>
        </w:rPr>
        <w:t xml:space="preserve"> on what is needed to </w:t>
      </w:r>
      <w:proofErr w:type="spellStart"/>
      <w:r w:rsidRPr="00064903">
        <w:rPr>
          <w:sz w:val="16"/>
        </w:rPr>
        <w:t>realise</w:t>
      </w:r>
      <w:proofErr w:type="spellEnd"/>
      <w:r w:rsidRPr="00064903">
        <w:rPr>
          <w:sz w:val="16"/>
        </w:rPr>
        <w:t xml:space="preserve"> our vision </w:t>
      </w:r>
      <w:r w:rsidR="00064903" w:rsidRPr="00064903">
        <w:rPr>
          <w:sz w:val="12"/>
        </w:rPr>
        <w:t>¶</w:t>
      </w:r>
      <w:r w:rsidRPr="00064903">
        <w:rPr>
          <w:sz w:val="16"/>
        </w:rPr>
        <w:t xml:space="preserve"> for a nanotechnology-driven economy. </w:t>
      </w:r>
      <w:r w:rsidR="00064903" w:rsidRPr="00064903">
        <w:rPr>
          <w:rStyle w:val="StyleBoldUnderline"/>
          <w:b w:val="0"/>
          <w:sz w:val="12"/>
          <w:u w:val="none"/>
        </w:rPr>
        <w:t>¶</w:t>
      </w:r>
      <w:r w:rsidRPr="00402537">
        <w:rPr>
          <w:rStyle w:val="StyleBoldUnderline"/>
        </w:rPr>
        <w:t xml:space="preserve"> It is essential that multidisciplinary research in </w:t>
      </w:r>
      <w:r w:rsidR="00064903" w:rsidRPr="00064903">
        <w:rPr>
          <w:rStyle w:val="StyleBoldUnderline"/>
          <w:b w:val="0"/>
          <w:sz w:val="12"/>
          <w:u w:val="none"/>
        </w:rPr>
        <w:t>¶</w:t>
      </w:r>
      <w:r w:rsidRPr="00402537">
        <w:rPr>
          <w:rStyle w:val="StyleBoldUnderline"/>
        </w:rPr>
        <w:t xml:space="preserve"> </w:t>
      </w:r>
      <w:proofErr w:type="spellStart"/>
      <w:r w:rsidRPr="00402537">
        <w:rPr>
          <w:rStyle w:val="StyleBoldUnderline"/>
        </w:rPr>
        <w:t>nanoscience</w:t>
      </w:r>
      <w:proofErr w:type="spellEnd"/>
      <w:r w:rsidRPr="00402537">
        <w:rPr>
          <w:rStyle w:val="StyleBoldUnderline"/>
        </w:rPr>
        <w:t xml:space="preserve"> and nanotechnology is well supported </w:t>
      </w:r>
      <w:r w:rsidR="00064903" w:rsidRPr="00064903">
        <w:rPr>
          <w:rStyle w:val="StyleBoldUnderline"/>
          <w:b w:val="0"/>
          <w:sz w:val="12"/>
          <w:u w:val="none"/>
        </w:rPr>
        <w:t>¶</w:t>
      </w:r>
      <w:r w:rsidRPr="00402537">
        <w:rPr>
          <w:rStyle w:val="StyleBoldUnderline"/>
        </w:rPr>
        <w:t xml:space="preserve"> through project funding, resourced networking and a </w:t>
      </w:r>
      <w:r w:rsidR="00064903" w:rsidRPr="00064903">
        <w:rPr>
          <w:rStyle w:val="StyleBoldUnderline"/>
          <w:b w:val="0"/>
          <w:sz w:val="12"/>
          <w:u w:val="none"/>
        </w:rPr>
        <w:t>¶</w:t>
      </w:r>
      <w:r w:rsidRPr="00402537">
        <w:rPr>
          <w:rStyle w:val="StyleBoldUnderline"/>
        </w:rPr>
        <w:t xml:space="preserve"> national strategy for providing research infrastructure </w:t>
      </w:r>
      <w:r w:rsidR="00064903" w:rsidRPr="00064903">
        <w:rPr>
          <w:rStyle w:val="StyleBoldUnderline"/>
          <w:b w:val="0"/>
          <w:sz w:val="12"/>
          <w:u w:val="none"/>
        </w:rPr>
        <w:t>¶</w:t>
      </w:r>
      <w:r w:rsidRPr="00402537">
        <w:rPr>
          <w:rStyle w:val="StyleBoldUnderline"/>
        </w:rPr>
        <w:t xml:space="preserve"> in terms of equipment, facilities and skilled </w:t>
      </w:r>
      <w:r w:rsidR="00064903" w:rsidRPr="00064903">
        <w:rPr>
          <w:rStyle w:val="StyleBoldUnderline"/>
          <w:b w:val="0"/>
          <w:sz w:val="12"/>
          <w:u w:val="none"/>
        </w:rPr>
        <w:t>¶</w:t>
      </w:r>
      <w:r w:rsidRPr="00402537">
        <w:rPr>
          <w:rStyle w:val="StyleBoldUnderline"/>
        </w:rPr>
        <w:t xml:space="preserve"> technical staff. Training and education programs </w:t>
      </w:r>
      <w:r w:rsidR="00064903" w:rsidRPr="00064903">
        <w:rPr>
          <w:rStyle w:val="StyleBoldUnderline"/>
          <w:b w:val="0"/>
          <w:sz w:val="12"/>
          <w:u w:val="none"/>
        </w:rPr>
        <w:t>¶</w:t>
      </w:r>
      <w:r w:rsidRPr="00402537">
        <w:rPr>
          <w:rStyle w:val="StyleBoldUnderline"/>
        </w:rPr>
        <w:t xml:space="preserve"> in nanotechnology will be required</w:t>
      </w:r>
      <w:r w:rsidRPr="00064903">
        <w:rPr>
          <w:sz w:val="16"/>
        </w:rPr>
        <w:t xml:space="preserve"> to service the </w:t>
      </w:r>
      <w:r w:rsidR="00064903" w:rsidRPr="00064903">
        <w:rPr>
          <w:sz w:val="12"/>
        </w:rPr>
        <w:t>¶</w:t>
      </w:r>
      <w:r w:rsidRPr="00064903">
        <w:rPr>
          <w:sz w:val="16"/>
        </w:rPr>
        <w:t xml:space="preserve"> research community and equip industry with a </w:t>
      </w:r>
      <w:r w:rsidR="00064903" w:rsidRPr="00064903">
        <w:rPr>
          <w:sz w:val="12"/>
        </w:rPr>
        <w:t>¶</w:t>
      </w:r>
      <w:r w:rsidRPr="00064903">
        <w:rPr>
          <w:sz w:val="16"/>
        </w:rPr>
        <w:t xml:space="preserve"> skilled workforce. Mechanisms need to be developed </w:t>
      </w:r>
      <w:r w:rsidR="00064903" w:rsidRPr="00064903">
        <w:rPr>
          <w:sz w:val="12"/>
        </w:rPr>
        <w:t>¶</w:t>
      </w:r>
      <w:r w:rsidRPr="00064903">
        <w:rPr>
          <w:sz w:val="16"/>
        </w:rPr>
        <w:t xml:space="preserve"> to bring researchers and industry together and to </w:t>
      </w:r>
      <w:r w:rsidR="00064903" w:rsidRPr="00064903">
        <w:rPr>
          <w:sz w:val="12"/>
        </w:rPr>
        <w:t>¶</w:t>
      </w:r>
      <w:r w:rsidRPr="00064903">
        <w:rPr>
          <w:sz w:val="16"/>
        </w:rPr>
        <w:t xml:space="preserve"> help translate research into new industries. Issues of </w:t>
      </w:r>
      <w:r w:rsidR="00064903" w:rsidRPr="00064903">
        <w:rPr>
          <w:sz w:val="12"/>
        </w:rPr>
        <w:t>¶</w:t>
      </w:r>
      <w:r w:rsidRPr="00064903">
        <w:rPr>
          <w:sz w:val="16"/>
        </w:rPr>
        <w:t xml:space="preserve"> regulation, occupational health and safety, and ethics, </w:t>
      </w:r>
      <w:r w:rsidR="00064903" w:rsidRPr="00064903">
        <w:rPr>
          <w:sz w:val="12"/>
        </w:rPr>
        <w:t>¶</w:t>
      </w:r>
      <w:r w:rsidRPr="00064903">
        <w:rPr>
          <w:sz w:val="16"/>
        </w:rPr>
        <w:t xml:space="preserve"> including public </w:t>
      </w:r>
      <w:proofErr w:type="gramStart"/>
      <w:r w:rsidRPr="00064903">
        <w:rPr>
          <w:sz w:val="16"/>
        </w:rPr>
        <w:t>engagement,</w:t>
      </w:r>
      <w:proofErr w:type="gramEnd"/>
      <w:r w:rsidRPr="00064903">
        <w:rPr>
          <w:sz w:val="16"/>
        </w:rPr>
        <w:t xml:space="preserve"> need to be integrated </w:t>
      </w:r>
      <w:r w:rsidR="00064903" w:rsidRPr="00064903">
        <w:rPr>
          <w:sz w:val="12"/>
        </w:rPr>
        <w:t>¶</w:t>
      </w:r>
      <w:r w:rsidRPr="00064903">
        <w:rPr>
          <w:sz w:val="16"/>
        </w:rPr>
        <w:t xml:space="preserve"> and addressed in a strategic and coordinated </w:t>
      </w:r>
      <w:r w:rsidR="00064903" w:rsidRPr="00064903">
        <w:rPr>
          <w:sz w:val="12"/>
        </w:rPr>
        <w:t>¶</w:t>
      </w:r>
      <w:r w:rsidRPr="00064903">
        <w:rPr>
          <w:sz w:val="16"/>
        </w:rPr>
        <w:t xml:space="preserve"> way to ensure the smooth </w:t>
      </w:r>
      <w:proofErr w:type="spellStart"/>
      <w:r w:rsidRPr="00064903">
        <w:rPr>
          <w:sz w:val="16"/>
        </w:rPr>
        <w:t>commercialisation</w:t>
      </w:r>
      <w:proofErr w:type="spellEnd"/>
      <w:r w:rsidRPr="00064903">
        <w:rPr>
          <w:sz w:val="16"/>
        </w:rPr>
        <w:t xml:space="preserve"> of </w:t>
      </w:r>
      <w:r w:rsidR="00064903" w:rsidRPr="00064903">
        <w:rPr>
          <w:sz w:val="12"/>
        </w:rPr>
        <w:t>¶</w:t>
      </w:r>
      <w:r w:rsidRPr="00064903">
        <w:rPr>
          <w:sz w:val="16"/>
        </w:rPr>
        <w:t xml:space="preserve"> </w:t>
      </w:r>
      <w:proofErr w:type="spellStart"/>
      <w:r w:rsidRPr="00064903">
        <w:rPr>
          <w:sz w:val="16"/>
        </w:rPr>
        <w:t>nano</w:t>
      </w:r>
      <w:proofErr w:type="spellEnd"/>
      <w:r w:rsidRPr="00064903">
        <w:rPr>
          <w:sz w:val="16"/>
        </w:rPr>
        <w:t xml:space="preserve">-enabled products. </w:t>
      </w:r>
      <w:r w:rsidRPr="00402537">
        <w:rPr>
          <w:rStyle w:val="StyleBoldUnderline"/>
        </w:rPr>
        <w:t xml:space="preserve">Support for international </w:t>
      </w:r>
      <w:r w:rsidR="00064903" w:rsidRPr="00064903">
        <w:rPr>
          <w:rStyle w:val="StyleBoldUnderline"/>
          <w:b w:val="0"/>
          <w:sz w:val="12"/>
          <w:u w:val="none"/>
        </w:rPr>
        <w:t>¶</w:t>
      </w:r>
      <w:r w:rsidRPr="00402537">
        <w:rPr>
          <w:rStyle w:val="StyleBoldUnderline"/>
        </w:rPr>
        <w:t xml:space="preserve"> engagement and collaboration is vital to provide </w:t>
      </w:r>
      <w:r w:rsidR="00064903" w:rsidRPr="00064903">
        <w:rPr>
          <w:rStyle w:val="StyleBoldUnderline"/>
          <w:b w:val="0"/>
          <w:sz w:val="12"/>
          <w:u w:val="none"/>
        </w:rPr>
        <w:t>¶</w:t>
      </w:r>
      <w:r w:rsidRPr="00402537">
        <w:rPr>
          <w:rStyle w:val="StyleBoldUnderline"/>
        </w:rPr>
        <w:t xml:space="preserve"> the necessary links with global research and </w:t>
      </w:r>
      <w:r w:rsidR="00064903" w:rsidRPr="00064903">
        <w:rPr>
          <w:rStyle w:val="StyleBoldUnderline"/>
          <w:b w:val="0"/>
          <w:sz w:val="12"/>
          <w:u w:val="none"/>
        </w:rPr>
        <w:t>¶</w:t>
      </w:r>
      <w:r w:rsidRPr="00402537">
        <w:rPr>
          <w:rStyle w:val="StyleBoldUnderline"/>
        </w:rPr>
        <w:t xml:space="preserve"> industry.</w:t>
      </w:r>
      <w:r w:rsidRPr="00064903">
        <w:rPr>
          <w:sz w:val="16"/>
        </w:rPr>
        <w:t xml:space="preserve"> Finally, the overall strategy needs national </w:t>
      </w:r>
      <w:r w:rsidR="00064903" w:rsidRPr="00064903">
        <w:rPr>
          <w:sz w:val="12"/>
        </w:rPr>
        <w:t>¶</w:t>
      </w:r>
      <w:r w:rsidRPr="00064903">
        <w:rPr>
          <w:sz w:val="16"/>
        </w:rPr>
        <w:t xml:space="preserve"> coordination by researchers to ensure that it remains </w:t>
      </w:r>
      <w:r w:rsidR="00064903" w:rsidRPr="00064903">
        <w:rPr>
          <w:sz w:val="12"/>
        </w:rPr>
        <w:t>¶</w:t>
      </w:r>
      <w:r w:rsidRPr="00064903">
        <w:rPr>
          <w:sz w:val="16"/>
        </w:rPr>
        <w:t xml:space="preserve"> on track and all the elements are in place to </w:t>
      </w:r>
      <w:proofErr w:type="spellStart"/>
      <w:r w:rsidRPr="00064903">
        <w:rPr>
          <w:sz w:val="16"/>
        </w:rPr>
        <w:t>maximise</w:t>
      </w:r>
      <w:proofErr w:type="spellEnd"/>
      <w:r w:rsidRPr="00064903">
        <w:rPr>
          <w:sz w:val="16"/>
        </w:rPr>
        <w:t xml:space="preserve"> </w:t>
      </w:r>
      <w:r w:rsidR="00064903" w:rsidRPr="00064903">
        <w:rPr>
          <w:sz w:val="12"/>
        </w:rPr>
        <w:t>¶</w:t>
      </w:r>
      <w:r w:rsidRPr="00064903">
        <w:rPr>
          <w:sz w:val="16"/>
        </w:rPr>
        <w:t xml:space="preserve"> success. These requirements are considered essential </w:t>
      </w:r>
      <w:r w:rsidR="00064903" w:rsidRPr="00064903">
        <w:rPr>
          <w:sz w:val="12"/>
        </w:rPr>
        <w:t>¶</w:t>
      </w:r>
      <w:r w:rsidRPr="00064903">
        <w:rPr>
          <w:sz w:val="16"/>
        </w:rPr>
        <w:t xml:space="preserve"> to </w:t>
      </w:r>
      <w:proofErr w:type="spellStart"/>
      <w:r w:rsidRPr="00064903">
        <w:rPr>
          <w:sz w:val="16"/>
        </w:rPr>
        <w:t>realising</w:t>
      </w:r>
      <w:proofErr w:type="spellEnd"/>
      <w:r w:rsidRPr="00064903">
        <w:rPr>
          <w:sz w:val="16"/>
        </w:rPr>
        <w:t xml:space="preserve"> a vision for nanotechnology that is focused </w:t>
      </w:r>
      <w:r w:rsidR="00064903" w:rsidRPr="00064903">
        <w:rPr>
          <w:sz w:val="12"/>
        </w:rPr>
        <w:t>¶</w:t>
      </w:r>
      <w:r w:rsidRPr="00064903">
        <w:rPr>
          <w:sz w:val="16"/>
        </w:rPr>
        <w:t xml:space="preserve"> on </w:t>
      </w:r>
      <w:proofErr w:type="spellStart"/>
      <w:r w:rsidRPr="00064903">
        <w:rPr>
          <w:sz w:val="16"/>
        </w:rPr>
        <w:t>maximising</w:t>
      </w:r>
      <w:proofErr w:type="spellEnd"/>
      <w:r w:rsidRPr="00064903">
        <w:rPr>
          <w:sz w:val="16"/>
        </w:rPr>
        <w:t xml:space="preserve"> the benefits for the nation. Infrastructure</w:t>
      </w:r>
      <w:r w:rsidR="00064903" w:rsidRPr="00064903">
        <w:rPr>
          <w:sz w:val="12"/>
        </w:rPr>
        <w:t>¶</w:t>
      </w:r>
      <w:r w:rsidRPr="00064903">
        <w:rPr>
          <w:sz w:val="16"/>
        </w:rPr>
        <w:t xml:space="preserve"> </w:t>
      </w:r>
      <w:r w:rsidRPr="00402537">
        <w:rPr>
          <w:rStyle w:val="Emphasis"/>
        </w:rPr>
        <w:t xml:space="preserve">Recommendation </w:t>
      </w:r>
      <w:r w:rsidRPr="00402537">
        <w:rPr>
          <w:rStyle w:val="StyleBoldUnderline"/>
        </w:rPr>
        <w:t xml:space="preserve">1: Maintain and expand </w:t>
      </w:r>
      <w:r w:rsidR="00064903" w:rsidRPr="00064903">
        <w:rPr>
          <w:rStyle w:val="StyleBoldUnderline"/>
          <w:b w:val="0"/>
          <w:sz w:val="12"/>
          <w:u w:val="none"/>
        </w:rPr>
        <w:t>¶</w:t>
      </w:r>
      <w:r w:rsidRPr="00402537">
        <w:rPr>
          <w:rStyle w:val="StyleBoldUnderline"/>
        </w:rPr>
        <w:t xml:space="preserve"> Australia’s nanotechnology research infrastructure </w:t>
      </w:r>
      <w:r w:rsidR="00064903" w:rsidRPr="00064903">
        <w:rPr>
          <w:rStyle w:val="StyleBoldUnderline"/>
          <w:b w:val="0"/>
          <w:sz w:val="12"/>
          <w:u w:val="none"/>
        </w:rPr>
        <w:t>¶</w:t>
      </w:r>
      <w:r w:rsidRPr="00402537">
        <w:rPr>
          <w:rStyle w:val="StyleBoldUnderline"/>
        </w:rPr>
        <w:t xml:space="preserve"> (human and capital) through the provision of </w:t>
      </w:r>
      <w:r w:rsidR="00064903" w:rsidRPr="00064903">
        <w:rPr>
          <w:rStyle w:val="StyleBoldUnderline"/>
          <w:b w:val="0"/>
          <w:sz w:val="12"/>
          <w:u w:val="none"/>
        </w:rPr>
        <w:t>¶</w:t>
      </w:r>
      <w:r w:rsidRPr="00402537">
        <w:rPr>
          <w:rStyle w:val="StyleBoldUnderline"/>
        </w:rPr>
        <w:t xml:space="preserve"> stable, long-term financial support</w:t>
      </w:r>
      <w:proofErr w:type="gramStart"/>
      <w:r w:rsidRPr="00402537">
        <w:rPr>
          <w:rStyle w:val="StyleBoldUnderline"/>
        </w:rPr>
        <w:t>.</w:t>
      </w:r>
      <w:r w:rsidR="00064903" w:rsidRPr="00064903">
        <w:rPr>
          <w:rStyle w:val="StyleBoldUnderline"/>
          <w:b w:val="0"/>
          <w:sz w:val="12"/>
          <w:u w:val="none"/>
        </w:rPr>
        <w:t>¶</w:t>
      </w:r>
      <w:proofErr w:type="gramEnd"/>
      <w:r w:rsidRPr="00402537">
        <w:rPr>
          <w:rStyle w:val="StyleBoldUnderline"/>
        </w:rPr>
        <w:t xml:space="preserve"> World-class nanotechnology infrastructure </w:t>
      </w:r>
      <w:r w:rsidR="00064903" w:rsidRPr="00064903">
        <w:rPr>
          <w:rStyle w:val="StyleBoldUnderline"/>
          <w:b w:val="0"/>
          <w:sz w:val="12"/>
          <w:u w:val="none"/>
        </w:rPr>
        <w:t>¶</w:t>
      </w:r>
      <w:r w:rsidRPr="00402537">
        <w:rPr>
          <w:rStyle w:val="StyleBoldUnderline"/>
        </w:rPr>
        <w:t xml:space="preserve"> is essential to ensure Australia’s international </w:t>
      </w:r>
      <w:r w:rsidR="00064903" w:rsidRPr="00064903">
        <w:rPr>
          <w:rStyle w:val="StyleBoldUnderline"/>
          <w:b w:val="0"/>
          <w:sz w:val="12"/>
          <w:u w:val="none"/>
        </w:rPr>
        <w:t>¶</w:t>
      </w:r>
      <w:r w:rsidRPr="00402537">
        <w:rPr>
          <w:rStyle w:val="StyleBoldUnderline"/>
        </w:rPr>
        <w:t xml:space="preserve"> competitiveness and increase the opportunity for </w:t>
      </w:r>
      <w:r w:rsidR="00064903" w:rsidRPr="00064903">
        <w:rPr>
          <w:rStyle w:val="StyleBoldUnderline"/>
          <w:b w:val="0"/>
          <w:sz w:val="12"/>
          <w:u w:val="none"/>
        </w:rPr>
        <w:t>¶</w:t>
      </w:r>
      <w:r w:rsidRPr="00402537">
        <w:rPr>
          <w:rStyle w:val="StyleBoldUnderline"/>
        </w:rPr>
        <w:t xml:space="preserve"> </w:t>
      </w:r>
      <w:proofErr w:type="spellStart"/>
      <w:r w:rsidRPr="00402537">
        <w:rPr>
          <w:rStyle w:val="StyleBoldUnderline"/>
        </w:rPr>
        <w:t>commercialisation</w:t>
      </w:r>
      <w:proofErr w:type="spellEnd"/>
      <w:r w:rsidRPr="00402537">
        <w:rPr>
          <w:rStyle w:val="StyleBoldUnderline"/>
        </w:rPr>
        <w:t xml:space="preserve"> of our nanotechnology research. </w:t>
      </w:r>
      <w:r w:rsidR="00064903" w:rsidRPr="00064903">
        <w:rPr>
          <w:rStyle w:val="StyleBoldUnderline"/>
          <w:b w:val="0"/>
          <w:sz w:val="12"/>
          <w:u w:val="none"/>
        </w:rPr>
        <w:t>¶</w:t>
      </w:r>
      <w:r w:rsidRPr="00402537">
        <w:rPr>
          <w:rStyle w:val="StyleBoldUnderline"/>
        </w:rPr>
        <w:t xml:space="preserve"> </w:t>
      </w:r>
      <w:proofErr w:type="gramStart"/>
      <w:r w:rsidRPr="00402537">
        <w:rPr>
          <w:rStyle w:val="StyleBoldUnderline"/>
        </w:rPr>
        <w:t>A</w:t>
      </w:r>
      <w:proofErr w:type="gramEnd"/>
      <w:r w:rsidRPr="00402537">
        <w:rPr>
          <w:rStyle w:val="StyleBoldUnderline"/>
        </w:rPr>
        <w:t xml:space="preserve"> critical component of this infrastructure is the </w:t>
      </w:r>
      <w:r w:rsidR="00064903" w:rsidRPr="00064903">
        <w:rPr>
          <w:rStyle w:val="StyleBoldUnderline"/>
          <w:b w:val="0"/>
          <w:sz w:val="12"/>
          <w:u w:val="none"/>
        </w:rPr>
        <w:t>¶</w:t>
      </w:r>
      <w:r w:rsidRPr="00402537">
        <w:rPr>
          <w:rStyle w:val="StyleBoldUnderline"/>
        </w:rPr>
        <w:t xml:space="preserve"> human capital, comprising highly skilled research </w:t>
      </w:r>
      <w:r w:rsidR="00064903" w:rsidRPr="00064903">
        <w:rPr>
          <w:rStyle w:val="StyleBoldUnderline"/>
          <w:b w:val="0"/>
          <w:sz w:val="12"/>
          <w:u w:val="none"/>
        </w:rPr>
        <w:t>¶</w:t>
      </w:r>
      <w:r w:rsidRPr="00402537">
        <w:rPr>
          <w:rStyle w:val="StyleBoldUnderline"/>
        </w:rPr>
        <w:t xml:space="preserve"> scientists and engineers who maintain, operate </w:t>
      </w:r>
      <w:r w:rsidR="00064903" w:rsidRPr="00064903">
        <w:rPr>
          <w:rStyle w:val="StyleBoldUnderline"/>
          <w:b w:val="0"/>
          <w:sz w:val="12"/>
          <w:u w:val="none"/>
        </w:rPr>
        <w:t>¶</w:t>
      </w:r>
      <w:r w:rsidRPr="00402537">
        <w:rPr>
          <w:rStyle w:val="StyleBoldUnderline"/>
        </w:rPr>
        <w:t xml:space="preserve"> and develop the capability provided to researchers </w:t>
      </w:r>
      <w:r w:rsidR="00064903" w:rsidRPr="00064903">
        <w:rPr>
          <w:rStyle w:val="StyleBoldUnderline"/>
          <w:b w:val="0"/>
          <w:sz w:val="12"/>
          <w:u w:val="none"/>
        </w:rPr>
        <w:t>¶</w:t>
      </w:r>
      <w:r w:rsidRPr="00402537">
        <w:rPr>
          <w:rStyle w:val="StyleBoldUnderline"/>
        </w:rPr>
        <w:t xml:space="preserve"> at our national facilities.</w:t>
      </w:r>
      <w:r w:rsidRPr="00064903">
        <w:rPr>
          <w:sz w:val="16"/>
        </w:rPr>
        <w:t xml:space="preserve"> National research </w:t>
      </w:r>
      <w:r w:rsidR="00064903" w:rsidRPr="00064903">
        <w:rPr>
          <w:sz w:val="12"/>
        </w:rPr>
        <w:t>¶</w:t>
      </w:r>
      <w:r w:rsidRPr="00064903">
        <w:rPr>
          <w:sz w:val="16"/>
        </w:rPr>
        <w:t xml:space="preserve"> infrastructure programs in computational science </w:t>
      </w:r>
      <w:r w:rsidR="00064903" w:rsidRPr="00064903">
        <w:rPr>
          <w:sz w:val="12"/>
        </w:rPr>
        <w:t>¶</w:t>
      </w:r>
      <w:r w:rsidRPr="00064903">
        <w:rPr>
          <w:sz w:val="16"/>
        </w:rPr>
        <w:t xml:space="preserve"> (e.g. the National Computational Infrastructure and </w:t>
      </w:r>
      <w:r w:rsidR="00064903" w:rsidRPr="00064903">
        <w:rPr>
          <w:sz w:val="12"/>
        </w:rPr>
        <w:t>¶</w:t>
      </w:r>
      <w:r w:rsidRPr="00064903">
        <w:rPr>
          <w:sz w:val="16"/>
        </w:rPr>
        <w:t xml:space="preserve"> others), nanofabrication (e.g. the Australian National </w:t>
      </w:r>
      <w:r w:rsidR="00064903" w:rsidRPr="00064903">
        <w:rPr>
          <w:sz w:val="12"/>
        </w:rPr>
        <w:t>¶</w:t>
      </w:r>
      <w:r w:rsidRPr="00064903">
        <w:rPr>
          <w:sz w:val="16"/>
        </w:rPr>
        <w:t xml:space="preserve"> Fabrication Facility (ANFF)), and </w:t>
      </w:r>
      <w:proofErr w:type="spellStart"/>
      <w:r w:rsidRPr="00064903">
        <w:rPr>
          <w:sz w:val="16"/>
        </w:rPr>
        <w:t>nanocharacterisation</w:t>
      </w:r>
      <w:proofErr w:type="spellEnd"/>
      <w:r w:rsidRPr="00064903">
        <w:rPr>
          <w:sz w:val="16"/>
        </w:rPr>
        <w:t xml:space="preserve"> </w:t>
      </w:r>
      <w:r w:rsidR="00064903" w:rsidRPr="00064903">
        <w:rPr>
          <w:sz w:val="12"/>
        </w:rPr>
        <w:t>¶</w:t>
      </w:r>
      <w:r w:rsidRPr="00064903">
        <w:rPr>
          <w:sz w:val="16"/>
        </w:rPr>
        <w:t xml:space="preserve"> (e.g. the Australian Microscopy &amp; Microanalysis </w:t>
      </w:r>
      <w:r w:rsidR="00064903" w:rsidRPr="00064903">
        <w:rPr>
          <w:sz w:val="12"/>
        </w:rPr>
        <w:t>¶</w:t>
      </w:r>
      <w:r w:rsidRPr="00064903">
        <w:rPr>
          <w:sz w:val="16"/>
        </w:rPr>
        <w:t xml:space="preserve"> Research Facility (AMMRF) and the Australian </w:t>
      </w:r>
      <w:r w:rsidR="00064903" w:rsidRPr="00064903">
        <w:rPr>
          <w:sz w:val="12"/>
        </w:rPr>
        <w:t>¶</w:t>
      </w:r>
      <w:r w:rsidRPr="00064903">
        <w:rPr>
          <w:sz w:val="16"/>
        </w:rPr>
        <w:t xml:space="preserve"> Synchrotron) have been supported by the National </w:t>
      </w:r>
      <w:r w:rsidR="00064903" w:rsidRPr="00064903">
        <w:rPr>
          <w:sz w:val="12"/>
        </w:rPr>
        <w:t>¶</w:t>
      </w:r>
      <w:r w:rsidRPr="00064903">
        <w:rPr>
          <w:sz w:val="16"/>
        </w:rPr>
        <w:t xml:space="preserve"> Collaborative Research Infrastructure Strategy and </w:t>
      </w:r>
      <w:r w:rsidR="00064903" w:rsidRPr="00064903">
        <w:rPr>
          <w:sz w:val="12"/>
        </w:rPr>
        <w:t>¶</w:t>
      </w:r>
      <w:r w:rsidRPr="00064903">
        <w:rPr>
          <w:sz w:val="16"/>
        </w:rPr>
        <w:t xml:space="preserve"> the Australian Government’s Super Science initiatives </w:t>
      </w:r>
      <w:r w:rsidR="00064903" w:rsidRPr="00064903">
        <w:rPr>
          <w:sz w:val="12"/>
        </w:rPr>
        <w:t>¶</w:t>
      </w:r>
      <w:r w:rsidRPr="00064903">
        <w:rPr>
          <w:sz w:val="16"/>
        </w:rPr>
        <w:t xml:space="preserve"> with more than $500 million investment over </w:t>
      </w:r>
      <w:r w:rsidR="00064903" w:rsidRPr="00064903">
        <w:rPr>
          <w:sz w:val="12"/>
        </w:rPr>
        <w:t>¶</w:t>
      </w:r>
      <w:r w:rsidRPr="00064903">
        <w:rPr>
          <w:sz w:val="16"/>
        </w:rPr>
        <w:t xml:space="preserve"> 2006–13. Both of these funding schemes are due </w:t>
      </w:r>
      <w:r w:rsidR="00064903" w:rsidRPr="00064903">
        <w:rPr>
          <w:sz w:val="12"/>
        </w:rPr>
        <w:t>¶</w:t>
      </w:r>
      <w:r w:rsidRPr="00064903">
        <w:rPr>
          <w:sz w:val="16"/>
        </w:rPr>
        <w:t xml:space="preserve"> to conclude with no identified replacement. A new </w:t>
      </w:r>
      <w:r w:rsidR="00064903" w:rsidRPr="00064903">
        <w:rPr>
          <w:sz w:val="12"/>
        </w:rPr>
        <w:t>¶</w:t>
      </w:r>
      <w:r w:rsidRPr="00064903">
        <w:rPr>
          <w:sz w:val="16"/>
        </w:rPr>
        <w:t xml:space="preserve"> funding mechanism of approximately $100 million </w:t>
      </w:r>
      <w:r w:rsidR="00064903" w:rsidRPr="00064903">
        <w:rPr>
          <w:sz w:val="12"/>
        </w:rPr>
        <w:t>¶</w:t>
      </w:r>
      <w:r w:rsidRPr="00064903">
        <w:rPr>
          <w:sz w:val="16"/>
        </w:rPr>
        <w:t xml:space="preserve"> per annum and which is stable for at least 10 years </w:t>
      </w:r>
      <w:r w:rsidR="00064903" w:rsidRPr="00064903">
        <w:rPr>
          <w:sz w:val="12"/>
        </w:rPr>
        <w:t>¶</w:t>
      </w:r>
      <w:r w:rsidRPr="00064903">
        <w:rPr>
          <w:sz w:val="16"/>
        </w:rPr>
        <w:t xml:space="preserve"> is pivotal to ensure that this infrastructure enables </w:t>
      </w:r>
      <w:r w:rsidR="00064903" w:rsidRPr="00064903">
        <w:rPr>
          <w:sz w:val="12"/>
        </w:rPr>
        <w:t>¶</w:t>
      </w:r>
      <w:r w:rsidRPr="00064903">
        <w:rPr>
          <w:sz w:val="16"/>
        </w:rPr>
        <w:t xml:space="preserve"> cutting-edge new research and is accessible for the </w:t>
      </w:r>
      <w:r w:rsidR="00064903" w:rsidRPr="00064903">
        <w:rPr>
          <w:sz w:val="12"/>
        </w:rPr>
        <w:t>¶</w:t>
      </w:r>
      <w:r w:rsidRPr="00064903">
        <w:rPr>
          <w:sz w:val="16"/>
        </w:rPr>
        <w:t xml:space="preserve"> next decade. </w:t>
      </w:r>
      <w:r w:rsidR="00064903" w:rsidRPr="00064903">
        <w:rPr>
          <w:sz w:val="12"/>
        </w:rPr>
        <w:t>¶</w:t>
      </w:r>
      <w:r w:rsidRPr="00064903">
        <w:rPr>
          <w:sz w:val="16"/>
        </w:rPr>
        <w:t xml:space="preserve"> Interdisciplinary research</w:t>
      </w:r>
      <w:r w:rsidR="00064903" w:rsidRPr="00064903">
        <w:rPr>
          <w:sz w:val="12"/>
        </w:rPr>
        <w:t>¶</w:t>
      </w:r>
      <w:r w:rsidRPr="00064903">
        <w:rPr>
          <w:sz w:val="16"/>
        </w:rPr>
        <w:t xml:space="preserve"> Recommendation </w:t>
      </w:r>
      <w:r w:rsidRPr="00402537">
        <w:rPr>
          <w:rStyle w:val="StyleBoldUnderline"/>
        </w:rPr>
        <w:t xml:space="preserve">2: Foster and support </w:t>
      </w:r>
      <w:r w:rsidR="00064903" w:rsidRPr="00064903">
        <w:rPr>
          <w:rStyle w:val="StyleBoldUnderline"/>
          <w:b w:val="0"/>
          <w:sz w:val="12"/>
          <w:u w:val="none"/>
        </w:rPr>
        <w:t>¶</w:t>
      </w:r>
      <w:r w:rsidRPr="00402537">
        <w:rPr>
          <w:rStyle w:val="StyleBoldUnderline"/>
        </w:rPr>
        <w:t xml:space="preserve"> interdisciplinary research</w:t>
      </w:r>
      <w:proofErr w:type="gramStart"/>
      <w:r w:rsidRPr="00402537">
        <w:rPr>
          <w:rStyle w:val="StyleBoldUnderline"/>
        </w:rPr>
        <w:t>.</w:t>
      </w:r>
      <w:r w:rsidR="00064903" w:rsidRPr="00064903">
        <w:rPr>
          <w:sz w:val="12"/>
        </w:rPr>
        <w:t>¶</w:t>
      </w:r>
      <w:proofErr w:type="gramEnd"/>
      <w:r w:rsidRPr="00064903">
        <w:rPr>
          <w:sz w:val="16"/>
        </w:rPr>
        <w:t xml:space="preserve"> </w:t>
      </w:r>
      <w:proofErr w:type="spellStart"/>
      <w:r w:rsidRPr="00064903">
        <w:rPr>
          <w:sz w:val="16"/>
        </w:rPr>
        <w:t>Recognising</w:t>
      </w:r>
      <w:proofErr w:type="spellEnd"/>
      <w:r w:rsidRPr="00064903">
        <w:rPr>
          <w:sz w:val="16"/>
        </w:rPr>
        <w:t xml:space="preserve"> that </w:t>
      </w:r>
      <w:r w:rsidRPr="00402537">
        <w:rPr>
          <w:rStyle w:val="StyleBoldUnderline"/>
        </w:rPr>
        <w:t xml:space="preserve">nanotechnology research draws </w:t>
      </w:r>
      <w:r w:rsidR="00064903" w:rsidRPr="00064903">
        <w:rPr>
          <w:rStyle w:val="StyleBoldUnderline"/>
          <w:b w:val="0"/>
          <w:sz w:val="12"/>
          <w:u w:val="none"/>
        </w:rPr>
        <w:t>¶</w:t>
      </w:r>
      <w:r w:rsidRPr="00402537">
        <w:rPr>
          <w:rStyle w:val="StyleBoldUnderline"/>
        </w:rPr>
        <w:t xml:space="preserve"> heavily on the combined contributions of research </w:t>
      </w:r>
      <w:r w:rsidR="00064903" w:rsidRPr="00064903">
        <w:rPr>
          <w:rStyle w:val="StyleBoldUnderline"/>
          <w:b w:val="0"/>
          <w:sz w:val="12"/>
          <w:u w:val="none"/>
        </w:rPr>
        <w:t>¶</w:t>
      </w:r>
      <w:r w:rsidRPr="00402537">
        <w:rPr>
          <w:rStyle w:val="StyleBoldUnderline"/>
        </w:rPr>
        <w:t xml:space="preserve"> at the interface of the physical, biological and </w:t>
      </w:r>
      <w:r w:rsidR="00064903" w:rsidRPr="00064903">
        <w:rPr>
          <w:rStyle w:val="StyleBoldUnderline"/>
          <w:b w:val="0"/>
          <w:sz w:val="12"/>
          <w:u w:val="none"/>
        </w:rPr>
        <w:t>¶</w:t>
      </w:r>
      <w:r w:rsidRPr="00402537">
        <w:rPr>
          <w:rStyle w:val="StyleBoldUnderline"/>
        </w:rPr>
        <w:t xml:space="preserve"> engineering sciences, the Australian Research Council </w:t>
      </w:r>
      <w:r w:rsidR="00064903" w:rsidRPr="00064903">
        <w:rPr>
          <w:rStyle w:val="StyleBoldUnderline"/>
          <w:b w:val="0"/>
          <w:sz w:val="12"/>
          <w:u w:val="none"/>
        </w:rPr>
        <w:t>¶</w:t>
      </w:r>
      <w:r w:rsidRPr="00402537">
        <w:rPr>
          <w:rStyle w:val="StyleBoldUnderline"/>
        </w:rPr>
        <w:t xml:space="preserve"> (ARC) and National Health and Medical Research </w:t>
      </w:r>
      <w:r w:rsidR="00064903" w:rsidRPr="00064903">
        <w:rPr>
          <w:rStyle w:val="StyleBoldUnderline"/>
          <w:b w:val="0"/>
          <w:sz w:val="12"/>
          <w:u w:val="none"/>
        </w:rPr>
        <w:t>¶</w:t>
      </w:r>
      <w:r w:rsidRPr="00402537">
        <w:rPr>
          <w:rStyle w:val="StyleBoldUnderline"/>
        </w:rPr>
        <w:t xml:space="preserve"> Council (NHMRC) should allocate specific resources</w:t>
      </w:r>
      <w:r w:rsidRPr="00064903">
        <w:rPr>
          <w:sz w:val="16"/>
        </w:rPr>
        <w:t xml:space="preserve"> </w:t>
      </w:r>
      <w:r w:rsidR="00064903" w:rsidRPr="00064903">
        <w:rPr>
          <w:sz w:val="12"/>
        </w:rPr>
        <w:t>¶</w:t>
      </w:r>
      <w:r w:rsidRPr="00064903">
        <w:rPr>
          <w:sz w:val="16"/>
        </w:rPr>
        <w:t xml:space="preserve"> to support interdisciplinary research projects. Such </w:t>
      </w:r>
      <w:r w:rsidR="00064903" w:rsidRPr="00064903">
        <w:rPr>
          <w:sz w:val="12"/>
        </w:rPr>
        <w:t>¶</w:t>
      </w:r>
      <w:r w:rsidRPr="00064903">
        <w:rPr>
          <w:sz w:val="16"/>
        </w:rPr>
        <w:t xml:space="preserve"> measures could include the establishment of joint </w:t>
      </w:r>
      <w:r w:rsidR="00064903" w:rsidRPr="00064903">
        <w:rPr>
          <w:sz w:val="12"/>
        </w:rPr>
        <w:t>¶</w:t>
      </w:r>
      <w:r w:rsidRPr="00064903">
        <w:rPr>
          <w:sz w:val="16"/>
        </w:rPr>
        <w:t xml:space="preserve"> panels between the ARC and NHMRC and dedicated </w:t>
      </w:r>
      <w:r w:rsidR="00064903" w:rsidRPr="00064903">
        <w:rPr>
          <w:sz w:val="12"/>
        </w:rPr>
        <w:t>¶</w:t>
      </w:r>
      <w:r w:rsidRPr="00064903">
        <w:rPr>
          <w:sz w:val="16"/>
        </w:rPr>
        <w:t xml:space="preserve"> funding to interdisciplinary research</w:t>
      </w:r>
      <w:proofErr w:type="gramStart"/>
      <w:r w:rsidRPr="00064903">
        <w:rPr>
          <w:sz w:val="16"/>
        </w:rPr>
        <w:t>.</w:t>
      </w:r>
      <w:r w:rsidR="00064903" w:rsidRPr="00064903">
        <w:rPr>
          <w:sz w:val="12"/>
        </w:rPr>
        <w:t>¶</w:t>
      </w:r>
      <w:proofErr w:type="gramEnd"/>
      <w:r w:rsidRPr="00064903">
        <w:rPr>
          <w:sz w:val="16"/>
        </w:rPr>
        <w:t xml:space="preserve"> Recommendation 3: The ARC and NHMRC need to </w:t>
      </w:r>
      <w:r w:rsidR="00064903" w:rsidRPr="00064903">
        <w:rPr>
          <w:sz w:val="12"/>
        </w:rPr>
        <w:t>¶</w:t>
      </w:r>
      <w:r w:rsidRPr="00064903">
        <w:rPr>
          <w:sz w:val="16"/>
        </w:rPr>
        <w:t xml:space="preserve"> be provided with additional resources to facilitate </w:t>
      </w:r>
      <w:r w:rsidR="00064903" w:rsidRPr="00064903">
        <w:rPr>
          <w:sz w:val="12"/>
        </w:rPr>
        <w:t>¶</w:t>
      </w:r>
      <w:r w:rsidRPr="00064903">
        <w:rPr>
          <w:sz w:val="16"/>
        </w:rPr>
        <w:t xml:space="preserve"> their expanded role of supporting interdisciplinary </w:t>
      </w:r>
      <w:r w:rsidR="00064903" w:rsidRPr="00064903">
        <w:rPr>
          <w:sz w:val="12"/>
        </w:rPr>
        <w:t>¶</w:t>
      </w:r>
      <w:r w:rsidRPr="00064903">
        <w:rPr>
          <w:sz w:val="16"/>
        </w:rPr>
        <w:t xml:space="preserve"> research.</w:t>
      </w:r>
      <w:r w:rsidR="00064903" w:rsidRPr="00064903">
        <w:rPr>
          <w:sz w:val="12"/>
        </w:rPr>
        <w:t>¶</w:t>
      </w:r>
      <w:r w:rsidRPr="00064903">
        <w:rPr>
          <w:sz w:val="16"/>
        </w:rPr>
        <w:t xml:space="preserve"> During the past decade, the ARC and NHMRC have </w:t>
      </w:r>
      <w:r w:rsidR="00064903" w:rsidRPr="00064903">
        <w:rPr>
          <w:sz w:val="12"/>
        </w:rPr>
        <w:t>¶</w:t>
      </w:r>
      <w:r w:rsidRPr="00064903">
        <w:rPr>
          <w:sz w:val="16"/>
        </w:rPr>
        <w:t xml:space="preserve"> had to administer an increasing number of grants </w:t>
      </w:r>
      <w:r w:rsidR="00064903" w:rsidRPr="00064903">
        <w:rPr>
          <w:sz w:val="12"/>
        </w:rPr>
        <w:t>¶</w:t>
      </w:r>
      <w:r w:rsidRPr="00064903">
        <w:rPr>
          <w:sz w:val="16"/>
        </w:rPr>
        <w:t xml:space="preserve"> and programs, with increasingly complex reporting </w:t>
      </w:r>
      <w:r w:rsidR="00064903" w:rsidRPr="00064903">
        <w:rPr>
          <w:sz w:val="12"/>
        </w:rPr>
        <w:t>¶</w:t>
      </w:r>
      <w:r w:rsidRPr="00064903">
        <w:rPr>
          <w:sz w:val="16"/>
        </w:rPr>
        <w:t xml:space="preserve"> and administration requirements. This has not been </w:t>
      </w:r>
      <w:r w:rsidR="00064903" w:rsidRPr="00064903">
        <w:rPr>
          <w:sz w:val="12"/>
        </w:rPr>
        <w:t>¶</w:t>
      </w:r>
      <w:r w:rsidRPr="00064903">
        <w:rPr>
          <w:sz w:val="16"/>
        </w:rPr>
        <w:t xml:space="preserve"> matched with increased resourcing of Australia’s two </w:t>
      </w:r>
      <w:r w:rsidR="00064903" w:rsidRPr="00064903">
        <w:rPr>
          <w:sz w:val="12"/>
        </w:rPr>
        <w:t>¶</w:t>
      </w:r>
      <w:r w:rsidRPr="00064903">
        <w:rPr>
          <w:sz w:val="16"/>
        </w:rPr>
        <w:t xml:space="preserve"> major granting agencies to allow adequate support </w:t>
      </w:r>
      <w:r w:rsidR="00064903" w:rsidRPr="00064903">
        <w:rPr>
          <w:sz w:val="12"/>
        </w:rPr>
        <w:t>¶</w:t>
      </w:r>
      <w:r w:rsidRPr="00064903">
        <w:rPr>
          <w:sz w:val="16"/>
        </w:rPr>
        <w:t xml:space="preserve"> of interdisciplinary grants and </w:t>
      </w:r>
      <w:proofErr w:type="spellStart"/>
      <w:r w:rsidRPr="00064903">
        <w:rPr>
          <w:sz w:val="16"/>
        </w:rPr>
        <w:t>centres</w:t>
      </w:r>
      <w:proofErr w:type="spellEnd"/>
      <w:r w:rsidRPr="00064903">
        <w:rPr>
          <w:sz w:val="16"/>
        </w:rPr>
        <w:t xml:space="preserve">. </w:t>
      </w:r>
      <w:r w:rsidR="00064903" w:rsidRPr="00064903">
        <w:rPr>
          <w:sz w:val="12"/>
        </w:rPr>
        <w:t>¶</w:t>
      </w:r>
      <w:r w:rsidRPr="00064903">
        <w:rPr>
          <w:sz w:val="16"/>
        </w:rPr>
        <w:t xml:space="preserve"> International engagement</w:t>
      </w:r>
      <w:r w:rsidR="00064903" w:rsidRPr="00064903">
        <w:rPr>
          <w:sz w:val="12"/>
        </w:rPr>
        <w:t>¶</w:t>
      </w:r>
      <w:r w:rsidRPr="00064903">
        <w:rPr>
          <w:sz w:val="16"/>
        </w:rPr>
        <w:t xml:space="preserve"> Recommendation 4: </w:t>
      </w:r>
      <w:r w:rsidRPr="00064903">
        <w:rPr>
          <w:rStyle w:val="StyleBoldUnderline"/>
        </w:rPr>
        <w:t xml:space="preserve">Promote Australian </w:t>
      </w:r>
      <w:r w:rsidR="00064903" w:rsidRPr="00064903">
        <w:rPr>
          <w:rStyle w:val="StyleBoldUnderline"/>
          <w:b w:val="0"/>
          <w:sz w:val="12"/>
          <w:u w:val="none"/>
        </w:rPr>
        <w:t>¶</w:t>
      </w:r>
      <w:r w:rsidRPr="00064903">
        <w:rPr>
          <w:rStyle w:val="StyleBoldUnderline"/>
        </w:rPr>
        <w:t xml:space="preserve"> nanotechnology on the international stage</w:t>
      </w:r>
      <w:proofErr w:type="gramStart"/>
      <w:r w:rsidRPr="00064903">
        <w:rPr>
          <w:rStyle w:val="StyleBoldUnderline"/>
        </w:rPr>
        <w:t>.</w:t>
      </w:r>
      <w:r w:rsidR="00064903" w:rsidRPr="00064903">
        <w:rPr>
          <w:rStyle w:val="StyleBoldUnderline"/>
          <w:b w:val="0"/>
          <w:sz w:val="12"/>
          <w:u w:val="none"/>
        </w:rPr>
        <w:t>¶</w:t>
      </w:r>
      <w:proofErr w:type="gramEnd"/>
      <w:r w:rsidRPr="00064903">
        <w:rPr>
          <w:rStyle w:val="StyleBoldUnderline"/>
        </w:rPr>
        <w:t xml:space="preserve"> Establish a dedicated fund of at least 0.2% of the </w:t>
      </w:r>
      <w:r w:rsidR="00064903" w:rsidRPr="00064903">
        <w:rPr>
          <w:rStyle w:val="StyleBoldUnderline"/>
          <w:b w:val="0"/>
          <w:sz w:val="12"/>
          <w:u w:val="none"/>
        </w:rPr>
        <w:t>¶</w:t>
      </w:r>
      <w:r w:rsidRPr="00064903">
        <w:rPr>
          <w:rStyle w:val="StyleBoldUnderline"/>
        </w:rPr>
        <w:t xml:space="preserve"> overall science, research and innovation spend over </w:t>
      </w:r>
      <w:r w:rsidR="00064903" w:rsidRPr="00064903">
        <w:rPr>
          <w:rStyle w:val="StyleBoldUnderline"/>
          <w:b w:val="0"/>
          <w:sz w:val="12"/>
          <w:u w:val="none"/>
        </w:rPr>
        <w:t>¶</w:t>
      </w:r>
      <w:r w:rsidRPr="00064903">
        <w:rPr>
          <w:rStyle w:val="StyleBoldUnderline"/>
        </w:rPr>
        <w:t xml:space="preserve"> the next 10 years to support the </w:t>
      </w:r>
      <w:proofErr w:type="spellStart"/>
      <w:r w:rsidRPr="00064903">
        <w:rPr>
          <w:rStyle w:val="StyleBoldUnderline"/>
        </w:rPr>
        <w:t>internationalisation</w:t>
      </w:r>
      <w:proofErr w:type="spellEnd"/>
      <w:r w:rsidRPr="00064903">
        <w:rPr>
          <w:rStyle w:val="StyleBoldUnderline"/>
        </w:rPr>
        <w:t xml:space="preserve"> </w:t>
      </w:r>
      <w:r w:rsidR="00064903" w:rsidRPr="00064903">
        <w:rPr>
          <w:rStyle w:val="StyleBoldUnderline"/>
          <w:b w:val="0"/>
          <w:sz w:val="12"/>
          <w:u w:val="none"/>
        </w:rPr>
        <w:t>¶</w:t>
      </w:r>
      <w:r w:rsidRPr="00064903">
        <w:rPr>
          <w:rStyle w:val="StyleBoldUnderline"/>
        </w:rPr>
        <w:t xml:space="preserve"> of Australian research.</w:t>
      </w:r>
      <w:r w:rsidRPr="00064903">
        <w:rPr>
          <w:sz w:val="16"/>
        </w:rPr>
        <w:t xml:space="preserve"> For the </w:t>
      </w:r>
      <w:proofErr w:type="spellStart"/>
      <w:r w:rsidRPr="00064903">
        <w:rPr>
          <w:sz w:val="16"/>
        </w:rPr>
        <w:t>nanoscience</w:t>
      </w:r>
      <w:proofErr w:type="spellEnd"/>
      <w:r w:rsidRPr="00064903">
        <w:rPr>
          <w:sz w:val="16"/>
        </w:rPr>
        <w:t xml:space="preserve"> and </w:t>
      </w:r>
      <w:r w:rsidR="00064903" w:rsidRPr="00064903">
        <w:rPr>
          <w:sz w:val="12"/>
        </w:rPr>
        <w:t>¶</w:t>
      </w:r>
      <w:r w:rsidRPr="00064903">
        <w:rPr>
          <w:sz w:val="16"/>
        </w:rPr>
        <w:t xml:space="preserve"> nanotechnology communities, such programs </w:t>
      </w:r>
      <w:r w:rsidR="00064903" w:rsidRPr="00064903">
        <w:rPr>
          <w:sz w:val="12"/>
        </w:rPr>
        <w:t>¶</w:t>
      </w:r>
      <w:r w:rsidRPr="00064903">
        <w:rPr>
          <w:sz w:val="16"/>
        </w:rPr>
        <w:t xml:space="preserve"> will provide access to international facilities and </w:t>
      </w:r>
      <w:r w:rsidR="00064903" w:rsidRPr="00064903">
        <w:rPr>
          <w:sz w:val="12"/>
        </w:rPr>
        <w:t>¶</w:t>
      </w:r>
      <w:r w:rsidRPr="00064903">
        <w:rPr>
          <w:sz w:val="16"/>
        </w:rPr>
        <w:t xml:space="preserve"> connectivity, especially for early and mid-career </w:t>
      </w:r>
      <w:r w:rsidR="00064903" w:rsidRPr="00064903">
        <w:rPr>
          <w:sz w:val="12"/>
        </w:rPr>
        <w:t>¶</w:t>
      </w:r>
      <w:r w:rsidRPr="00064903">
        <w:rPr>
          <w:sz w:val="16"/>
        </w:rPr>
        <w:t xml:space="preserve"> researchers in establishing international partnerships </w:t>
      </w:r>
      <w:r w:rsidR="00064903" w:rsidRPr="00064903">
        <w:rPr>
          <w:sz w:val="12"/>
        </w:rPr>
        <w:t>¶</w:t>
      </w:r>
      <w:r w:rsidRPr="00064903">
        <w:rPr>
          <w:sz w:val="16"/>
        </w:rPr>
        <w:t xml:space="preserve"> that are universally </w:t>
      </w:r>
      <w:proofErr w:type="spellStart"/>
      <w:r w:rsidRPr="00064903">
        <w:rPr>
          <w:sz w:val="16"/>
        </w:rPr>
        <w:t>recognised</w:t>
      </w:r>
      <w:proofErr w:type="spellEnd"/>
      <w:r w:rsidRPr="00064903">
        <w:rPr>
          <w:sz w:val="16"/>
        </w:rPr>
        <w:t xml:space="preserve"> as enabling the best </w:t>
      </w:r>
      <w:r w:rsidR="00064903" w:rsidRPr="00064903">
        <w:rPr>
          <w:sz w:val="12"/>
        </w:rPr>
        <w:t>¶</w:t>
      </w:r>
      <w:r w:rsidRPr="00064903">
        <w:rPr>
          <w:sz w:val="16"/>
        </w:rPr>
        <w:t xml:space="preserve"> research exchange and dissemination. The future </w:t>
      </w:r>
      <w:r w:rsidR="00064903" w:rsidRPr="00064903">
        <w:rPr>
          <w:sz w:val="12"/>
        </w:rPr>
        <w:t>¶</w:t>
      </w:r>
      <w:r w:rsidRPr="00064903">
        <w:rPr>
          <w:sz w:val="16"/>
        </w:rPr>
        <w:t xml:space="preserve"> dividend on investment in promoting new Australian </w:t>
      </w:r>
      <w:r w:rsidR="00064903" w:rsidRPr="00064903">
        <w:rPr>
          <w:sz w:val="12"/>
        </w:rPr>
        <w:t>¶</w:t>
      </w:r>
      <w:r w:rsidRPr="00064903">
        <w:rPr>
          <w:sz w:val="16"/>
        </w:rPr>
        <w:t xml:space="preserve"> technologies abroad will provide the wealth creation </w:t>
      </w:r>
      <w:r w:rsidR="00064903" w:rsidRPr="00064903">
        <w:rPr>
          <w:sz w:val="12"/>
        </w:rPr>
        <w:t>¶</w:t>
      </w:r>
      <w:r w:rsidRPr="00064903">
        <w:rPr>
          <w:sz w:val="16"/>
        </w:rPr>
        <w:t xml:space="preserve"> that will power Australia into the Asian Century</w:t>
      </w:r>
      <w:proofErr w:type="gramStart"/>
      <w:r w:rsidRPr="00064903">
        <w:rPr>
          <w:sz w:val="16"/>
        </w:rPr>
        <w:t>.</w:t>
      </w:r>
      <w:r w:rsidR="00064903" w:rsidRPr="00064903">
        <w:rPr>
          <w:sz w:val="12"/>
        </w:rPr>
        <w:t>¶</w:t>
      </w:r>
      <w:proofErr w:type="gramEnd"/>
      <w:r w:rsidRPr="00064903">
        <w:rPr>
          <w:sz w:val="16"/>
        </w:rPr>
        <w:t xml:space="preserve"> Industry and translation</w:t>
      </w:r>
      <w:r w:rsidR="00064903" w:rsidRPr="00064903">
        <w:rPr>
          <w:sz w:val="12"/>
        </w:rPr>
        <w:t>¶</w:t>
      </w:r>
      <w:r w:rsidRPr="00064903">
        <w:rPr>
          <w:sz w:val="16"/>
        </w:rPr>
        <w:t xml:space="preserve"> Recommendation 5</w:t>
      </w:r>
      <w:r w:rsidRPr="00064903">
        <w:rPr>
          <w:rStyle w:val="StyleBoldUnderline"/>
        </w:rPr>
        <w:t xml:space="preserve">: Establish an expert panel </w:t>
      </w:r>
      <w:r w:rsidR="00064903" w:rsidRPr="00064903">
        <w:rPr>
          <w:rStyle w:val="StyleBoldUnderline"/>
          <w:b w:val="0"/>
          <w:sz w:val="12"/>
          <w:u w:val="none"/>
        </w:rPr>
        <w:t>¶</w:t>
      </w:r>
      <w:r w:rsidRPr="00064903">
        <w:rPr>
          <w:rStyle w:val="StyleBoldUnderline"/>
        </w:rPr>
        <w:t xml:space="preserve"> (comprising academia, industry and government) </w:t>
      </w:r>
      <w:r w:rsidR="00064903" w:rsidRPr="00064903">
        <w:rPr>
          <w:rStyle w:val="StyleBoldUnderline"/>
          <w:b w:val="0"/>
          <w:sz w:val="12"/>
          <w:u w:val="none"/>
        </w:rPr>
        <w:t>¶</w:t>
      </w:r>
      <w:r w:rsidRPr="00064903">
        <w:rPr>
          <w:rStyle w:val="StyleBoldUnderline"/>
        </w:rPr>
        <w:t xml:space="preserve"> to develop a national framework for translating </w:t>
      </w:r>
      <w:r w:rsidR="00064903" w:rsidRPr="00064903">
        <w:rPr>
          <w:rStyle w:val="StyleBoldUnderline"/>
          <w:b w:val="0"/>
          <w:sz w:val="12"/>
          <w:u w:val="none"/>
        </w:rPr>
        <w:t>¶</w:t>
      </w:r>
      <w:r w:rsidRPr="00064903">
        <w:rPr>
          <w:rStyle w:val="StyleBoldUnderline"/>
        </w:rPr>
        <w:t xml:space="preserve"> nanotechnology research.</w:t>
      </w:r>
      <w:r w:rsidRPr="00064903">
        <w:rPr>
          <w:sz w:val="16"/>
        </w:rPr>
        <w:t xml:space="preserve"> </w:t>
      </w:r>
      <w:r w:rsidR="00064903" w:rsidRPr="00064903">
        <w:rPr>
          <w:sz w:val="12"/>
        </w:rPr>
        <w:t>¶</w:t>
      </w:r>
      <w:r w:rsidRPr="00064903">
        <w:rPr>
          <w:sz w:val="16"/>
        </w:rPr>
        <w:t xml:space="preserve"> </w:t>
      </w:r>
      <w:proofErr w:type="gramStart"/>
      <w:r w:rsidRPr="00064903">
        <w:rPr>
          <w:sz w:val="16"/>
        </w:rPr>
        <w:t>To</w:t>
      </w:r>
      <w:proofErr w:type="gramEnd"/>
      <w:r w:rsidRPr="00064903">
        <w:rPr>
          <w:sz w:val="16"/>
        </w:rPr>
        <w:t xml:space="preserve"> </w:t>
      </w:r>
      <w:proofErr w:type="spellStart"/>
      <w:r w:rsidRPr="00064903">
        <w:rPr>
          <w:sz w:val="16"/>
        </w:rPr>
        <w:t>maximise</w:t>
      </w:r>
      <w:proofErr w:type="spellEnd"/>
      <w:r w:rsidRPr="00064903">
        <w:rPr>
          <w:sz w:val="16"/>
        </w:rPr>
        <w:t xml:space="preserve"> Australia’s economic, social and </w:t>
      </w:r>
      <w:r w:rsidR="00064903" w:rsidRPr="00064903">
        <w:rPr>
          <w:sz w:val="12"/>
        </w:rPr>
        <w:t>¶</w:t>
      </w:r>
      <w:r w:rsidRPr="00064903">
        <w:rPr>
          <w:sz w:val="16"/>
        </w:rPr>
        <w:t xml:space="preserve"> environmental outcomes, it is critical that we </w:t>
      </w:r>
      <w:r w:rsidR="00064903" w:rsidRPr="00064903">
        <w:rPr>
          <w:sz w:val="12"/>
        </w:rPr>
        <w:t>¶</w:t>
      </w:r>
      <w:r w:rsidRPr="00064903">
        <w:rPr>
          <w:sz w:val="16"/>
        </w:rPr>
        <w:t xml:space="preserve"> translate the </w:t>
      </w:r>
      <w:proofErr w:type="spellStart"/>
      <w:r w:rsidRPr="00064903">
        <w:rPr>
          <w:sz w:val="16"/>
        </w:rPr>
        <w:t>nanomaterials</w:t>
      </w:r>
      <w:proofErr w:type="spellEnd"/>
      <w:r w:rsidRPr="00064903">
        <w:rPr>
          <w:sz w:val="16"/>
        </w:rPr>
        <w:t xml:space="preserve"> and </w:t>
      </w:r>
      <w:proofErr w:type="spellStart"/>
      <w:r w:rsidRPr="00064903">
        <w:rPr>
          <w:sz w:val="16"/>
        </w:rPr>
        <w:t>nanodevices</w:t>
      </w:r>
      <w:proofErr w:type="spellEnd"/>
      <w:r w:rsidRPr="00064903">
        <w:rPr>
          <w:sz w:val="16"/>
        </w:rPr>
        <w:t xml:space="preserve"> being </w:t>
      </w:r>
      <w:r w:rsidR="00064903" w:rsidRPr="00064903">
        <w:rPr>
          <w:sz w:val="12"/>
        </w:rPr>
        <w:t>¶</w:t>
      </w:r>
      <w:r w:rsidRPr="00064903">
        <w:rPr>
          <w:sz w:val="16"/>
        </w:rPr>
        <w:t xml:space="preserve"> developed in publicly funded research </w:t>
      </w:r>
      <w:proofErr w:type="spellStart"/>
      <w:r w:rsidRPr="00064903">
        <w:rPr>
          <w:sz w:val="16"/>
        </w:rPr>
        <w:t>organisations</w:t>
      </w:r>
      <w:proofErr w:type="spellEnd"/>
      <w:r w:rsidRPr="00064903">
        <w:rPr>
          <w:sz w:val="16"/>
        </w:rPr>
        <w:t xml:space="preserve"> </w:t>
      </w:r>
      <w:r w:rsidR="00064903" w:rsidRPr="00064903">
        <w:rPr>
          <w:sz w:val="12"/>
        </w:rPr>
        <w:t>¶</w:t>
      </w:r>
      <w:r w:rsidRPr="00064903">
        <w:rPr>
          <w:sz w:val="16"/>
        </w:rPr>
        <w:t xml:space="preserve"> into industries with nanotechnology-enabled </w:t>
      </w:r>
      <w:r w:rsidR="00064903" w:rsidRPr="00064903">
        <w:rPr>
          <w:sz w:val="12"/>
        </w:rPr>
        <w:t>¶</w:t>
      </w:r>
      <w:r w:rsidRPr="00064903">
        <w:rPr>
          <w:sz w:val="16"/>
        </w:rPr>
        <w:t xml:space="preserve"> products. The framework would encompass all </w:t>
      </w:r>
      <w:r w:rsidR="00064903" w:rsidRPr="00064903">
        <w:rPr>
          <w:sz w:val="12"/>
        </w:rPr>
        <w:t>¶</w:t>
      </w:r>
      <w:r w:rsidRPr="00064903">
        <w:rPr>
          <w:sz w:val="16"/>
        </w:rPr>
        <w:t xml:space="preserve"> aspects of the innovation pipeline: giving industry </w:t>
      </w:r>
      <w:r w:rsidR="00064903" w:rsidRPr="00064903">
        <w:rPr>
          <w:sz w:val="12"/>
        </w:rPr>
        <w:t>¶</w:t>
      </w:r>
      <w:r w:rsidRPr="00064903">
        <w:rPr>
          <w:sz w:val="16"/>
        </w:rPr>
        <w:t xml:space="preserve"> access to research facilities; </w:t>
      </w:r>
      <w:proofErr w:type="spellStart"/>
      <w:r w:rsidRPr="00064903">
        <w:rPr>
          <w:sz w:val="16"/>
        </w:rPr>
        <w:t>upscaling</w:t>
      </w:r>
      <w:proofErr w:type="spellEnd"/>
      <w:r w:rsidRPr="00064903">
        <w:rPr>
          <w:sz w:val="16"/>
        </w:rPr>
        <w:t xml:space="preserve"> </w:t>
      </w:r>
      <w:proofErr w:type="spellStart"/>
      <w:r w:rsidRPr="00064903">
        <w:rPr>
          <w:sz w:val="16"/>
        </w:rPr>
        <w:t>nanomaterials</w:t>
      </w:r>
      <w:proofErr w:type="spellEnd"/>
      <w:r w:rsidRPr="00064903">
        <w:rPr>
          <w:sz w:val="16"/>
        </w:rPr>
        <w:t xml:space="preserve"> production and integrating it into manufacturing; encouraging entrepreneurship; and integrating regulation, standards, ethics and safety into all stages of the pipeline. Providing stable, long-term investment programs and fostering a culture of entrepreneurship in Australia are seen as vital to encouraging the establishment and growth of technology-intensive SMEs</w:t>
      </w:r>
      <w:proofErr w:type="gramStart"/>
      <w:r w:rsidRPr="00064903">
        <w:rPr>
          <w:sz w:val="16"/>
        </w:rPr>
        <w:t>.</w:t>
      </w:r>
      <w:r w:rsidR="00064903" w:rsidRPr="00064903">
        <w:rPr>
          <w:sz w:val="12"/>
        </w:rPr>
        <w:t>¶</w:t>
      </w:r>
      <w:proofErr w:type="gramEnd"/>
      <w:r w:rsidRPr="00064903">
        <w:rPr>
          <w:sz w:val="16"/>
        </w:rPr>
        <w:t xml:space="preserve"> </w:t>
      </w:r>
    </w:p>
    <w:p w14:paraId="6249D781" w14:textId="02581B99" w:rsidR="001255D8" w:rsidRDefault="006C58DE" w:rsidP="00D4701F">
      <w:pPr>
        <w:pStyle w:val="Heading4"/>
      </w:pPr>
      <w:r>
        <w:t xml:space="preserve">Australia has empirically blown </w:t>
      </w:r>
      <w:proofErr w:type="spellStart"/>
      <w:r>
        <w:t>nano</w:t>
      </w:r>
      <w:proofErr w:type="spellEnd"/>
      <w:r>
        <w:t xml:space="preserve"> projects out of the water</w:t>
      </w:r>
    </w:p>
    <w:p w14:paraId="3AFB625B" w14:textId="77777777" w:rsidR="001255D8" w:rsidRDefault="001255D8" w:rsidP="001255D8">
      <w:pPr>
        <w:rPr>
          <w:rStyle w:val="StyleStyleBold12pt"/>
        </w:rPr>
      </w:pPr>
      <w:r>
        <w:rPr>
          <w:rStyle w:val="StyleStyleBold12pt"/>
        </w:rPr>
        <w:t>AAS 12</w:t>
      </w:r>
    </w:p>
    <w:p w14:paraId="58F8FED8" w14:textId="47446465" w:rsidR="001255D8" w:rsidRPr="00271641" w:rsidRDefault="001255D8" w:rsidP="001255D8">
      <w:pPr>
        <w:rPr>
          <w:rStyle w:val="StyleStyleBold12pt"/>
          <w:b w:val="0"/>
          <w:sz w:val="22"/>
          <w:szCs w:val="22"/>
        </w:rPr>
      </w:pPr>
      <w:r w:rsidRPr="00271641">
        <w:rPr>
          <w:rStyle w:val="StyleStyleBold12pt"/>
          <w:b w:val="0"/>
          <w:sz w:val="22"/>
          <w:szCs w:val="22"/>
        </w:rPr>
        <w:t xml:space="preserve">(Australian Academy of Science, “National Nanotechnology: Research Strategy”, Melbourne Centre for Nanofabrication, 5/8/12, </w:t>
      </w:r>
      <w:r w:rsidR="001C6F23" w:rsidRPr="001C6F23">
        <w:rPr>
          <w:rStyle w:val="StyleStyleBold12pt"/>
          <w:b w:val="0"/>
          <w:sz w:val="22"/>
          <w:szCs w:val="22"/>
        </w:rPr>
        <w:t>http://www.science.org.au/sites/default/files/user-content/nanotech-research-strategy.pdf</w:t>
      </w:r>
      <w:r w:rsidRPr="00271641">
        <w:rPr>
          <w:rStyle w:val="StyleStyleBold12pt"/>
          <w:b w:val="0"/>
          <w:sz w:val="22"/>
          <w:szCs w:val="22"/>
        </w:rPr>
        <w:t>)//</w:t>
      </w:r>
      <w:proofErr w:type="spellStart"/>
      <w:r w:rsidRPr="00271641">
        <w:rPr>
          <w:rStyle w:val="StyleStyleBold12pt"/>
          <w:b w:val="0"/>
          <w:sz w:val="22"/>
          <w:szCs w:val="22"/>
        </w:rPr>
        <w:t>krishnik</w:t>
      </w:r>
      <w:proofErr w:type="spellEnd"/>
    </w:p>
    <w:p w14:paraId="246B146D" w14:textId="77777777" w:rsidR="001255D8" w:rsidRDefault="001255D8" w:rsidP="001255D8"/>
    <w:p w14:paraId="45DD66A0" w14:textId="278D0291" w:rsidR="001255D8" w:rsidRPr="006C58DE" w:rsidRDefault="001255D8" w:rsidP="001255D8">
      <w:pPr>
        <w:rPr>
          <w:sz w:val="16"/>
        </w:rPr>
      </w:pPr>
      <w:proofErr w:type="gramStart"/>
      <w:r w:rsidRPr="006C58DE">
        <w:rPr>
          <w:rStyle w:val="StyleBoldUnderline"/>
        </w:rPr>
        <w:t xml:space="preserve">Australian strengths in </w:t>
      </w:r>
      <w:proofErr w:type="spellStart"/>
      <w:r w:rsidRPr="006C58DE">
        <w:rPr>
          <w:rStyle w:val="StyleBoldUnderline"/>
        </w:rPr>
        <w:t>nanoscale</w:t>
      </w:r>
      <w:proofErr w:type="spellEnd"/>
      <w:r w:rsidRPr="006C58DE">
        <w:rPr>
          <w:rStyle w:val="StyleBoldUnderline"/>
        </w:rPr>
        <w:t xml:space="preserve"> theory and computation</w:t>
      </w:r>
      <w:r w:rsidR="006C58DE" w:rsidRPr="006C58DE">
        <w:rPr>
          <w:sz w:val="12"/>
        </w:rPr>
        <w:t>¶</w:t>
      </w:r>
      <w:r w:rsidRPr="006C58DE">
        <w:rPr>
          <w:sz w:val="16"/>
        </w:rPr>
        <w:t xml:space="preserve"> Summary of the key strengths in </w:t>
      </w:r>
      <w:proofErr w:type="spellStart"/>
      <w:r w:rsidRPr="006C58DE">
        <w:rPr>
          <w:sz w:val="16"/>
        </w:rPr>
        <w:t>nanoscale</w:t>
      </w:r>
      <w:proofErr w:type="spellEnd"/>
      <w:r w:rsidRPr="006C58DE">
        <w:rPr>
          <w:sz w:val="16"/>
        </w:rPr>
        <w:t xml:space="preserve"> theory and computation</w:t>
      </w:r>
      <w:r w:rsidR="006C58DE" w:rsidRPr="006C58DE">
        <w:rPr>
          <w:sz w:val="12"/>
        </w:rPr>
        <w:t>¶</w:t>
      </w:r>
      <w:r w:rsidRPr="006C58DE">
        <w:rPr>
          <w:sz w:val="16"/>
        </w:rPr>
        <w:t xml:space="preserve"> 1.</w:t>
      </w:r>
      <w:proofErr w:type="gramEnd"/>
      <w:r w:rsidRPr="006C58DE">
        <w:rPr>
          <w:sz w:val="16"/>
        </w:rPr>
        <w:t xml:space="preserve"> Advances in theory and computation for physics at the </w:t>
      </w:r>
      <w:proofErr w:type="spellStart"/>
      <w:r w:rsidRPr="006C58DE">
        <w:rPr>
          <w:sz w:val="16"/>
        </w:rPr>
        <w:t>nanoscale</w:t>
      </w:r>
      <w:proofErr w:type="spellEnd"/>
      <w:proofErr w:type="gramStart"/>
      <w:r w:rsidRPr="006C58DE">
        <w:rPr>
          <w:sz w:val="16"/>
        </w:rPr>
        <w:t>.</w:t>
      </w:r>
      <w:r w:rsidR="006C58DE" w:rsidRPr="006C58DE">
        <w:rPr>
          <w:sz w:val="12"/>
        </w:rPr>
        <w:t>¶</w:t>
      </w:r>
      <w:proofErr w:type="gramEnd"/>
      <w:r w:rsidRPr="006C58DE">
        <w:rPr>
          <w:sz w:val="16"/>
        </w:rPr>
        <w:t xml:space="preserve"> 2. Advancing quantum chemistry through new concepts and techniques, and their application to chemical systems</w:t>
      </w:r>
      <w:proofErr w:type="gramStart"/>
      <w:r w:rsidRPr="006C58DE">
        <w:rPr>
          <w:sz w:val="16"/>
        </w:rPr>
        <w:t>.</w:t>
      </w:r>
      <w:r w:rsidR="006C58DE" w:rsidRPr="006C58DE">
        <w:rPr>
          <w:sz w:val="12"/>
        </w:rPr>
        <w:t>¶</w:t>
      </w:r>
      <w:proofErr w:type="gramEnd"/>
      <w:r w:rsidRPr="006C58DE">
        <w:rPr>
          <w:sz w:val="16"/>
        </w:rPr>
        <w:t xml:space="preserve"> 3. Major advances in fundamental theories of chemical physics</w:t>
      </w:r>
      <w:proofErr w:type="gramStart"/>
      <w:r w:rsidRPr="006C58DE">
        <w:rPr>
          <w:sz w:val="16"/>
        </w:rPr>
        <w:t>.</w:t>
      </w:r>
      <w:r w:rsidR="006C58DE" w:rsidRPr="006C58DE">
        <w:rPr>
          <w:sz w:val="12"/>
        </w:rPr>
        <w:t>¶</w:t>
      </w:r>
      <w:proofErr w:type="gramEnd"/>
      <w:r w:rsidRPr="006C58DE">
        <w:rPr>
          <w:sz w:val="16"/>
        </w:rPr>
        <w:t xml:space="preserve"> 4. Simulation of materials and minerals at the </w:t>
      </w:r>
      <w:proofErr w:type="spellStart"/>
      <w:r w:rsidRPr="006C58DE">
        <w:rPr>
          <w:sz w:val="16"/>
        </w:rPr>
        <w:t>nanoscale</w:t>
      </w:r>
      <w:proofErr w:type="spellEnd"/>
      <w:proofErr w:type="gramStart"/>
      <w:r w:rsidRPr="006C58DE">
        <w:rPr>
          <w:sz w:val="16"/>
        </w:rPr>
        <w:t>.</w:t>
      </w:r>
      <w:r w:rsidR="006C58DE" w:rsidRPr="006C58DE">
        <w:rPr>
          <w:sz w:val="12"/>
        </w:rPr>
        <w:t>¶</w:t>
      </w:r>
      <w:proofErr w:type="gramEnd"/>
      <w:r w:rsidRPr="006C58DE">
        <w:rPr>
          <w:sz w:val="16"/>
        </w:rPr>
        <w:t xml:space="preserve"> 5. Taking new theories and ideas for efficient computation and translating them into software</w:t>
      </w:r>
      <w:proofErr w:type="gramStart"/>
      <w:r w:rsidRPr="006C58DE">
        <w:rPr>
          <w:sz w:val="16"/>
        </w:rPr>
        <w:t>.</w:t>
      </w:r>
      <w:r w:rsidR="006C58DE" w:rsidRPr="006C58DE">
        <w:rPr>
          <w:sz w:val="12"/>
        </w:rPr>
        <w:t>¶</w:t>
      </w:r>
      <w:proofErr w:type="gramEnd"/>
      <w:r w:rsidRPr="006C58DE">
        <w:rPr>
          <w:sz w:val="16"/>
        </w:rPr>
        <w:t xml:space="preserve"> 6. An emerging leader in computational science</w:t>
      </w:r>
      <w:proofErr w:type="gramStart"/>
      <w:r w:rsidRPr="006C58DE">
        <w:rPr>
          <w:sz w:val="16"/>
        </w:rPr>
        <w:t>.</w:t>
      </w:r>
      <w:r w:rsidR="006C58DE" w:rsidRPr="006C58DE">
        <w:rPr>
          <w:sz w:val="12"/>
        </w:rPr>
        <w:t>¶</w:t>
      </w:r>
      <w:proofErr w:type="gramEnd"/>
      <w:r w:rsidRPr="006C58DE">
        <w:rPr>
          <w:sz w:val="16"/>
        </w:rPr>
        <w:t xml:space="preserve"> </w:t>
      </w:r>
      <w:proofErr w:type="spellStart"/>
      <w:r w:rsidRPr="006C58DE">
        <w:rPr>
          <w:sz w:val="16"/>
        </w:rPr>
        <w:t>Nanoscale</w:t>
      </w:r>
      <w:proofErr w:type="spellEnd"/>
      <w:r w:rsidRPr="006C58DE">
        <w:rPr>
          <w:sz w:val="16"/>
        </w:rPr>
        <w:t xml:space="preserve"> theory and computation research is being undertaken in diverse areas, many of which are being driven by collaborations between experimental and theoretical groups (see Table 1). The research spans the spectrum, from fundamental understanding of </w:t>
      </w:r>
      <w:proofErr w:type="spellStart"/>
      <w:r w:rsidRPr="006C58DE">
        <w:rPr>
          <w:sz w:val="16"/>
        </w:rPr>
        <w:t>nanoscale</w:t>
      </w:r>
      <w:proofErr w:type="spellEnd"/>
      <w:r w:rsidRPr="006C58DE">
        <w:rPr>
          <w:sz w:val="16"/>
        </w:rPr>
        <w:t xml:space="preserve"> phenomena to the virtual design of improved materials for technological application</w:t>
      </w:r>
      <w:proofErr w:type="gramStart"/>
      <w:r w:rsidRPr="006C58DE">
        <w:rPr>
          <w:sz w:val="16"/>
        </w:rPr>
        <w:t>.</w:t>
      </w:r>
      <w:r w:rsidR="006C58DE" w:rsidRPr="006C58DE">
        <w:rPr>
          <w:sz w:val="12"/>
        </w:rPr>
        <w:t>¶</w:t>
      </w:r>
      <w:proofErr w:type="gramEnd"/>
      <w:r w:rsidRPr="006C58DE">
        <w:rPr>
          <w:sz w:val="16"/>
        </w:rPr>
        <w:t xml:space="preserve"> Advances in theory and computation for physics at the </w:t>
      </w:r>
      <w:proofErr w:type="spellStart"/>
      <w:r w:rsidRPr="006C58DE">
        <w:rPr>
          <w:sz w:val="16"/>
        </w:rPr>
        <w:t>nanoscale</w:t>
      </w:r>
      <w:proofErr w:type="spellEnd"/>
      <w:r w:rsidR="006C58DE" w:rsidRPr="006C58DE">
        <w:rPr>
          <w:sz w:val="12"/>
        </w:rPr>
        <w:t>¶</w:t>
      </w:r>
      <w:r w:rsidRPr="006C58DE">
        <w:rPr>
          <w:sz w:val="16"/>
        </w:rPr>
        <w:t xml:space="preserve"> </w:t>
      </w:r>
      <w:r w:rsidRPr="006C58DE">
        <w:rPr>
          <w:rStyle w:val="StyleBoldUnderline"/>
        </w:rPr>
        <w:t>Australia’s long history of achievement in the fields of theory and computation continues to attract international recognition.</w:t>
      </w:r>
      <w:r w:rsidRPr="006C58DE">
        <w:rPr>
          <w:sz w:val="16"/>
        </w:rPr>
        <w:t xml:space="preserve"> </w:t>
      </w:r>
      <w:proofErr w:type="spellStart"/>
      <w:r w:rsidRPr="006C58DE">
        <w:rPr>
          <w:sz w:val="16"/>
        </w:rPr>
        <w:t>Nanoscale</w:t>
      </w:r>
      <w:proofErr w:type="spellEnd"/>
      <w:r w:rsidRPr="006C58DE">
        <w:rPr>
          <w:sz w:val="16"/>
        </w:rPr>
        <w:t xml:space="preserve"> science is underpinned by concepts from chemical physics, so while some contributions may not be overtly </w:t>
      </w:r>
      <w:proofErr w:type="spellStart"/>
      <w:r w:rsidRPr="006C58DE">
        <w:rPr>
          <w:sz w:val="16"/>
        </w:rPr>
        <w:t>labelled</w:t>
      </w:r>
      <w:proofErr w:type="spellEnd"/>
      <w:r w:rsidRPr="006C58DE">
        <w:rPr>
          <w:sz w:val="16"/>
        </w:rPr>
        <w:t xml:space="preserve"> as developments in the ‘</w:t>
      </w:r>
      <w:proofErr w:type="spellStart"/>
      <w:r w:rsidRPr="006C58DE">
        <w:rPr>
          <w:sz w:val="16"/>
        </w:rPr>
        <w:t>nano</w:t>
      </w:r>
      <w:proofErr w:type="spellEnd"/>
      <w:r w:rsidRPr="006C58DE">
        <w:rPr>
          <w:sz w:val="16"/>
        </w:rPr>
        <w:t xml:space="preserve">’ field, they are nonetheless significant in this area. Some of these seemingly fundamental developments have led to technological revolutions. For instance, </w:t>
      </w:r>
      <w:r w:rsidRPr="006C58DE">
        <w:rPr>
          <w:rStyle w:val="StyleBoldUnderline"/>
        </w:rPr>
        <w:t xml:space="preserve">Australian advances in theory and computation for physics at the </w:t>
      </w:r>
      <w:proofErr w:type="spellStart"/>
      <w:r w:rsidRPr="006C58DE">
        <w:rPr>
          <w:rStyle w:val="StyleBoldUnderline"/>
        </w:rPr>
        <w:t>nanoscale</w:t>
      </w:r>
      <w:proofErr w:type="spellEnd"/>
      <w:r w:rsidRPr="006C58DE">
        <w:rPr>
          <w:rStyle w:val="StyleBoldUnderline"/>
        </w:rPr>
        <w:t xml:space="preserve"> contributed to the development of plasma displays and low-energy light bulbs, which have become household items</w:t>
      </w:r>
      <w:proofErr w:type="gramStart"/>
      <w:r w:rsidRPr="006C58DE">
        <w:rPr>
          <w:sz w:val="16"/>
        </w:rPr>
        <w:t>.</w:t>
      </w:r>
      <w:r w:rsidR="006C58DE" w:rsidRPr="006C58DE">
        <w:rPr>
          <w:sz w:val="12"/>
        </w:rPr>
        <w:t>¶</w:t>
      </w:r>
      <w:proofErr w:type="gramEnd"/>
      <w:r w:rsidRPr="006C58DE">
        <w:rPr>
          <w:sz w:val="16"/>
        </w:rPr>
        <w:t xml:space="preserve"> Advancing quantum mechanics through new concepts and techniques, and their application to chemical systems</w:t>
      </w:r>
      <w:r w:rsidR="006C58DE" w:rsidRPr="006C58DE">
        <w:rPr>
          <w:sz w:val="12"/>
        </w:rPr>
        <w:t>¶</w:t>
      </w:r>
      <w:r w:rsidRPr="006C58DE">
        <w:rPr>
          <w:sz w:val="16"/>
        </w:rPr>
        <w:t xml:space="preserve"> </w:t>
      </w:r>
      <w:r w:rsidRPr="006C58DE">
        <w:rPr>
          <w:rStyle w:val="StyleBoldUnderline"/>
        </w:rPr>
        <w:t xml:space="preserve">Australia has played a role in pioneering the development and application of </w:t>
      </w:r>
      <w:proofErr w:type="spellStart"/>
      <w:r w:rsidRPr="006C58DE">
        <w:rPr>
          <w:rStyle w:val="StyleBoldUnderline"/>
        </w:rPr>
        <w:t>ab</w:t>
      </w:r>
      <w:proofErr w:type="spellEnd"/>
      <w:r w:rsidRPr="006C58DE">
        <w:rPr>
          <w:rStyle w:val="StyleBoldUnderline"/>
        </w:rPr>
        <w:t xml:space="preserve"> initio quantum chemical methods through its involvement in early programs such as GAUSSIAN.</w:t>
      </w:r>
      <w:r w:rsidRPr="006C58DE">
        <w:rPr>
          <w:sz w:val="16"/>
        </w:rPr>
        <w:t xml:space="preserve"> This continues, </w:t>
      </w:r>
      <w:r w:rsidRPr="006C58DE">
        <w:rPr>
          <w:rStyle w:val="StyleBoldUnderline"/>
        </w:rPr>
        <w:t xml:space="preserve">with Australian researchers being in the forefront of new concepts to improve density functional theory—the most widespread computational technique used to probe the electronic properties of </w:t>
      </w:r>
      <w:proofErr w:type="spellStart"/>
      <w:r w:rsidRPr="006C58DE">
        <w:rPr>
          <w:rStyle w:val="StyleBoldUnderline"/>
        </w:rPr>
        <w:t>nanoscale</w:t>
      </w:r>
      <w:proofErr w:type="spellEnd"/>
      <w:r w:rsidRPr="006C58DE">
        <w:rPr>
          <w:rStyle w:val="StyleBoldUnderline"/>
        </w:rPr>
        <w:t xml:space="preserve"> objects.</w:t>
      </w:r>
      <w:r w:rsidRPr="006C58DE">
        <w:rPr>
          <w:sz w:val="16"/>
        </w:rPr>
        <w:t xml:space="preserve"> While quantum chemistry initially focused on small molecular systems, advances in this domain, such as linear scaling of computational cost with system size, have allowed it to progress to the study of objects with dimensions in the </w:t>
      </w:r>
      <w:proofErr w:type="spellStart"/>
      <w:r w:rsidRPr="006C58DE">
        <w:rPr>
          <w:sz w:val="16"/>
        </w:rPr>
        <w:t>nanometre</w:t>
      </w:r>
      <w:proofErr w:type="spellEnd"/>
      <w:r w:rsidRPr="006C58DE">
        <w:rPr>
          <w:sz w:val="16"/>
        </w:rPr>
        <w:t xml:space="preserve"> range</w:t>
      </w:r>
      <w:proofErr w:type="gramStart"/>
      <w:r w:rsidRPr="006C58DE">
        <w:rPr>
          <w:sz w:val="16"/>
        </w:rPr>
        <w:t>.</w:t>
      </w:r>
      <w:r w:rsidR="006C58DE" w:rsidRPr="006C58DE">
        <w:rPr>
          <w:sz w:val="12"/>
        </w:rPr>
        <w:t>¶</w:t>
      </w:r>
      <w:proofErr w:type="gramEnd"/>
      <w:r w:rsidRPr="006C58DE">
        <w:rPr>
          <w:sz w:val="16"/>
        </w:rPr>
        <w:t xml:space="preserve"> Major advances in fundamental theories of chemical physics</w:t>
      </w:r>
      <w:r w:rsidR="006C58DE" w:rsidRPr="006C58DE">
        <w:rPr>
          <w:sz w:val="12"/>
        </w:rPr>
        <w:t>¶</w:t>
      </w:r>
      <w:r w:rsidRPr="006C58DE">
        <w:rPr>
          <w:sz w:val="16"/>
        </w:rPr>
        <w:t xml:space="preserve"> Beyond the numerical determination of the electronic </w:t>
      </w:r>
      <w:proofErr w:type="spellStart"/>
      <w:r w:rsidRPr="006C58DE">
        <w:rPr>
          <w:sz w:val="16"/>
        </w:rPr>
        <w:t>behaviour</w:t>
      </w:r>
      <w:proofErr w:type="spellEnd"/>
      <w:r w:rsidRPr="006C58DE">
        <w:rPr>
          <w:sz w:val="16"/>
        </w:rPr>
        <w:t xml:space="preserve"> of systems, there have also been contributions to the fundamental models. Electron transfer processes are critical to many applications of nanotechnology, not to mention biology. Here the contribution of Marcus-Hush theory was a major advance that has been </w:t>
      </w:r>
      <w:proofErr w:type="spellStart"/>
      <w:r w:rsidRPr="006C58DE">
        <w:rPr>
          <w:sz w:val="16"/>
        </w:rPr>
        <w:t>recognised</w:t>
      </w:r>
      <w:proofErr w:type="spellEnd"/>
      <w:r w:rsidRPr="006C58DE">
        <w:rPr>
          <w:sz w:val="16"/>
        </w:rPr>
        <w:t xml:space="preserve"> around the world</w:t>
      </w:r>
      <w:proofErr w:type="gramStart"/>
      <w:r w:rsidRPr="006C58DE">
        <w:rPr>
          <w:sz w:val="16"/>
        </w:rPr>
        <w:t>.</w:t>
      </w:r>
      <w:r w:rsidR="006C58DE" w:rsidRPr="006C58DE">
        <w:rPr>
          <w:sz w:val="12"/>
        </w:rPr>
        <w:t>¶</w:t>
      </w:r>
      <w:proofErr w:type="gramEnd"/>
      <w:r w:rsidRPr="006C58DE">
        <w:rPr>
          <w:sz w:val="16"/>
        </w:rPr>
        <w:t xml:space="preserve"> Australia also continues to be at the forefront of statistical mechanics—the discipline that describes the thermodynamic and kinetic </w:t>
      </w:r>
      <w:proofErr w:type="spellStart"/>
      <w:r w:rsidRPr="006C58DE">
        <w:rPr>
          <w:sz w:val="16"/>
        </w:rPr>
        <w:t>behaviour</w:t>
      </w:r>
      <w:proofErr w:type="spellEnd"/>
      <w:r w:rsidRPr="006C58DE">
        <w:rPr>
          <w:sz w:val="16"/>
        </w:rPr>
        <w:t xml:space="preserve"> of all atomic systems. Understanding the fundamental relationships that determine the properties of matter is critical to processes such as self-assembly and confined fluids, which are pivotal to many </w:t>
      </w:r>
      <w:proofErr w:type="spellStart"/>
      <w:r w:rsidRPr="006C58DE">
        <w:rPr>
          <w:sz w:val="16"/>
        </w:rPr>
        <w:t>nanoscale</w:t>
      </w:r>
      <w:proofErr w:type="spellEnd"/>
      <w:r w:rsidRPr="006C58DE">
        <w:rPr>
          <w:sz w:val="16"/>
        </w:rPr>
        <w:t xml:space="preserve"> systems. The interpretation of the laws of thermodynamics in regard to entropy and the driving force for disorder has been transformed as a result of Australian research</w:t>
      </w:r>
      <w:proofErr w:type="gramStart"/>
      <w:r w:rsidRPr="006C58DE">
        <w:rPr>
          <w:sz w:val="16"/>
        </w:rPr>
        <w:t>.</w:t>
      </w:r>
      <w:r w:rsidR="006C58DE" w:rsidRPr="006C58DE">
        <w:rPr>
          <w:sz w:val="12"/>
        </w:rPr>
        <w:t>¶</w:t>
      </w:r>
      <w:proofErr w:type="gramEnd"/>
      <w:r w:rsidRPr="006C58DE">
        <w:rPr>
          <w:sz w:val="16"/>
        </w:rPr>
        <w:t xml:space="preserve"> Simulation of materials and minerals at the </w:t>
      </w:r>
      <w:proofErr w:type="spellStart"/>
      <w:r w:rsidRPr="006C58DE">
        <w:rPr>
          <w:sz w:val="16"/>
        </w:rPr>
        <w:t>nanoscale</w:t>
      </w:r>
      <w:proofErr w:type="spellEnd"/>
      <w:r w:rsidR="006C58DE" w:rsidRPr="006C58DE">
        <w:rPr>
          <w:sz w:val="12"/>
        </w:rPr>
        <w:t>¶</w:t>
      </w:r>
      <w:r w:rsidRPr="006C58DE">
        <w:rPr>
          <w:sz w:val="16"/>
        </w:rPr>
        <w:t xml:space="preserve"> Inorganic materials and minerals exhibit different </w:t>
      </w:r>
      <w:proofErr w:type="spellStart"/>
      <w:r w:rsidRPr="006C58DE">
        <w:rPr>
          <w:sz w:val="16"/>
        </w:rPr>
        <w:t>behaviour</w:t>
      </w:r>
      <w:proofErr w:type="spellEnd"/>
      <w:r w:rsidRPr="006C58DE">
        <w:rPr>
          <w:sz w:val="16"/>
        </w:rPr>
        <w:t xml:space="preserve"> at the </w:t>
      </w:r>
      <w:proofErr w:type="spellStart"/>
      <w:r w:rsidRPr="006C58DE">
        <w:rPr>
          <w:sz w:val="16"/>
        </w:rPr>
        <w:t>nanoscale</w:t>
      </w:r>
      <w:proofErr w:type="spellEnd"/>
      <w:r w:rsidRPr="006C58DE">
        <w:rPr>
          <w:sz w:val="16"/>
        </w:rPr>
        <w:t xml:space="preserve">, as the thermodynamics of surfaces, and other defects, start to influence the stability of these materials. </w:t>
      </w:r>
      <w:r w:rsidRPr="006C58DE">
        <w:rPr>
          <w:rStyle w:val="StyleBoldUnderline"/>
        </w:rPr>
        <w:t>Australian researchers have made significant contributions towards predicting how the shape and underlying structure of nanoparticles can change with size, and how this can be manipulated through the incorporation of impurities at the surface</w:t>
      </w:r>
      <w:proofErr w:type="gramStart"/>
      <w:r w:rsidRPr="006C58DE">
        <w:rPr>
          <w:sz w:val="16"/>
        </w:rPr>
        <w:t>.</w:t>
      </w:r>
      <w:r w:rsidR="006C58DE" w:rsidRPr="006C58DE">
        <w:rPr>
          <w:sz w:val="12"/>
        </w:rPr>
        <w:t>¶</w:t>
      </w:r>
      <w:proofErr w:type="gramEnd"/>
      <w:r w:rsidRPr="006C58DE">
        <w:rPr>
          <w:sz w:val="16"/>
        </w:rPr>
        <w:t xml:space="preserve"> Taking new theories and ideas for efficient computation and translating them into software</w:t>
      </w:r>
      <w:r w:rsidR="006C58DE" w:rsidRPr="006C58DE">
        <w:rPr>
          <w:sz w:val="12"/>
        </w:rPr>
        <w:t>¶</w:t>
      </w:r>
      <w:r w:rsidRPr="006C58DE">
        <w:rPr>
          <w:sz w:val="16"/>
        </w:rPr>
        <w:t xml:space="preserve"> New theories and ideas on how to perform more-efficient computations have also been translated into software that has been distributed internationally. For example, </w:t>
      </w:r>
      <w:r w:rsidRPr="006C58DE">
        <w:rPr>
          <w:rStyle w:val="StyleBoldUnderline"/>
        </w:rPr>
        <w:t>Australian researchers have contributed</w:t>
      </w:r>
      <w:r w:rsidR="006C58DE" w:rsidRPr="006C58DE">
        <w:rPr>
          <w:rStyle w:val="StyleBoldUnderline"/>
          <w:b w:val="0"/>
          <w:sz w:val="12"/>
          <w:u w:val="none"/>
        </w:rPr>
        <w:t>¶</w:t>
      </w:r>
      <w:r w:rsidRPr="006C58DE">
        <w:rPr>
          <w:rStyle w:val="StyleBoldUnderline"/>
        </w:rPr>
        <w:t xml:space="preserve"> to programs including </w:t>
      </w:r>
      <w:proofErr w:type="spellStart"/>
      <w:r w:rsidRPr="006C58DE">
        <w:rPr>
          <w:rStyle w:val="StyleBoldUnderline"/>
        </w:rPr>
        <w:t>QChem</w:t>
      </w:r>
      <w:proofErr w:type="spellEnd"/>
      <w:r w:rsidRPr="006C58DE">
        <w:rPr>
          <w:rStyle w:val="StyleBoldUnderline"/>
        </w:rPr>
        <w:t xml:space="preserve">, GAUSSIAN, Tonto, SIESTA, GULP, </w:t>
      </w:r>
      <w:proofErr w:type="spellStart"/>
      <w:r w:rsidRPr="006C58DE">
        <w:rPr>
          <w:rStyle w:val="StyleBoldUnderline"/>
        </w:rPr>
        <w:t>Gromacs</w:t>
      </w:r>
      <w:proofErr w:type="spellEnd"/>
      <w:r w:rsidRPr="006C58DE">
        <w:rPr>
          <w:rStyle w:val="StyleBoldUnderline"/>
        </w:rPr>
        <w:t xml:space="preserve">, CNDO/INDO and ADF. Many of these codes are extensively used around the world for </w:t>
      </w:r>
      <w:proofErr w:type="spellStart"/>
      <w:r w:rsidRPr="006C58DE">
        <w:rPr>
          <w:rStyle w:val="StyleBoldUnderline"/>
        </w:rPr>
        <w:t>nanoscale</w:t>
      </w:r>
      <w:proofErr w:type="spellEnd"/>
      <w:r w:rsidRPr="006C58DE">
        <w:rPr>
          <w:rStyle w:val="StyleBoldUnderline"/>
        </w:rPr>
        <w:t xml:space="preserve"> computation,</w:t>
      </w:r>
      <w:r w:rsidRPr="006C58DE">
        <w:rPr>
          <w:sz w:val="16"/>
        </w:rPr>
        <w:t xml:space="preserve"> and several have been made available to the community through the </w:t>
      </w:r>
      <w:proofErr w:type="spellStart"/>
      <w:r w:rsidRPr="006C58DE">
        <w:rPr>
          <w:sz w:val="16"/>
        </w:rPr>
        <w:t>NanoHUB</w:t>
      </w:r>
      <w:proofErr w:type="spellEnd"/>
      <w:r w:rsidRPr="006C58DE">
        <w:rPr>
          <w:sz w:val="16"/>
        </w:rPr>
        <w:t xml:space="preserve"> initiative funded in the United States as part of the global Network for Computational Nanotechnology</w:t>
      </w:r>
      <w:proofErr w:type="gramStart"/>
      <w:r w:rsidRPr="006C58DE">
        <w:rPr>
          <w:sz w:val="16"/>
        </w:rPr>
        <w:t>.</w:t>
      </w:r>
      <w:r w:rsidR="006C58DE" w:rsidRPr="006C58DE">
        <w:rPr>
          <w:sz w:val="12"/>
        </w:rPr>
        <w:t>¶</w:t>
      </w:r>
      <w:proofErr w:type="gramEnd"/>
      <w:r w:rsidRPr="006C58DE">
        <w:rPr>
          <w:sz w:val="16"/>
        </w:rPr>
        <w:t xml:space="preserve"> An emerging leader in computational science</w:t>
      </w:r>
      <w:r w:rsidR="006C58DE" w:rsidRPr="006C58DE">
        <w:rPr>
          <w:sz w:val="12"/>
        </w:rPr>
        <w:t>¶</w:t>
      </w:r>
      <w:r w:rsidRPr="006C58DE">
        <w:rPr>
          <w:sz w:val="16"/>
        </w:rPr>
        <w:t xml:space="preserve"> </w:t>
      </w:r>
      <w:r w:rsidRPr="006C58DE">
        <w:rPr>
          <w:rStyle w:val="StyleBoldUnderline"/>
        </w:rPr>
        <w:t>The Australian Government’s recent Super Science initiative has seen Australia rise to ninth place in the ranking of the world’s largest computers.</w:t>
      </w:r>
      <w:r w:rsidRPr="006C58DE">
        <w:rPr>
          <w:sz w:val="16"/>
        </w:rPr>
        <w:t xml:space="preserve"> This is expected to increase further when the </w:t>
      </w:r>
      <w:proofErr w:type="spellStart"/>
      <w:r w:rsidRPr="006C58DE">
        <w:rPr>
          <w:sz w:val="16"/>
        </w:rPr>
        <w:t>Pawsey</w:t>
      </w:r>
      <w:proofErr w:type="spellEnd"/>
      <w:r w:rsidRPr="006C58DE">
        <w:rPr>
          <w:sz w:val="16"/>
        </w:rPr>
        <w:t xml:space="preserve"> Centre in Western Australia is completed in 2014, and with the procurement of a </w:t>
      </w:r>
      <w:proofErr w:type="spellStart"/>
      <w:r w:rsidRPr="006C58DE">
        <w:rPr>
          <w:sz w:val="16"/>
        </w:rPr>
        <w:t>petascale</w:t>
      </w:r>
      <w:proofErr w:type="spellEnd"/>
      <w:r w:rsidRPr="006C58DE">
        <w:rPr>
          <w:sz w:val="16"/>
        </w:rPr>
        <w:t xml:space="preserve"> computer for the National Computational Infrastructure facility in Canberra. Both of these facilities are available for research into </w:t>
      </w:r>
      <w:proofErr w:type="spellStart"/>
      <w:r w:rsidRPr="006C58DE">
        <w:rPr>
          <w:sz w:val="16"/>
        </w:rPr>
        <w:t>nanomaterials</w:t>
      </w:r>
      <w:proofErr w:type="spellEnd"/>
      <w:r w:rsidRPr="006C58DE">
        <w:rPr>
          <w:sz w:val="16"/>
        </w:rPr>
        <w:t xml:space="preserve"> and are complemented by the Victorian Life Sciences Computation Initiative in computational life sciences for Victorian researchers. As a consequence of the </w:t>
      </w:r>
      <w:r w:rsidRPr="006C58DE">
        <w:rPr>
          <w:rStyle w:val="StyleBoldUnderline"/>
        </w:rPr>
        <w:t>major investments by both the Australian</w:t>
      </w:r>
      <w:r w:rsidR="006C58DE" w:rsidRPr="006C58DE">
        <w:rPr>
          <w:rStyle w:val="StyleBoldUnderline"/>
          <w:b w:val="0"/>
          <w:sz w:val="12"/>
          <w:u w:val="none"/>
        </w:rPr>
        <w:t>¶</w:t>
      </w:r>
      <w:r w:rsidRPr="006C58DE">
        <w:rPr>
          <w:rStyle w:val="StyleBoldUnderline"/>
        </w:rPr>
        <w:t xml:space="preserve"> and state governments in </w:t>
      </w:r>
      <w:proofErr w:type="spellStart"/>
      <w:r w:rsidRPr="006C58DE">
        <w:rPr>
          <w:rStyle w:val="StyleBoldUnderline"/>
        </w:rPr>
        <w:t>radioastronomy</w:t>
      </w:r>
      <w:proofErr w:type="spellEnd"/>
      <w:r w:rsidRPr="006C58DE">
        <w:rPr>
          <w:rStyle w:val="StyleBoldUnderline"/>
        </w:rPr>
        <w:t xml:space="preserve">, significant advances in computational capability, driven by the successful bid to host part of the Square </w:t>
      </w:r>
      <w:proofErr w:type="spellStart"/>
      <w:r w:rsidRPr="006C58DE">
        <w:rPr>
          <w:rStyle w:val="StyleBoldUnderline"/>
        </w:rPr>
        <w:t>Kilometre</w:t>
      </w:r>
      <w:proofErr w:type="spellEnd"/>
      <w:r w:rsidRPr="006C58DE">
        <w:rPr>
          <w:rStyle w:val="StyleBoldUnderline"/>
        </w:rPr>
        <w:t xml:space="preserve"> Array Square </w:t>
      </w:r>
      <w:proofErr w:type="spellStart"/>
      <w:r w:rsidRPr="006C58DE">
        <w:rPr>
          <w:rStyle w:val="StyleBoldUnderline"/>
        </w:rPr>
        <w:t>Kilometre</w:t>
      </w:r>
      <w:proofErr w:type="spellEnd"/>
      <w:r w:rsidRPr="006C58DE">
        <w:rPr>
          <w:rStyle w:val="StyleBoldUnderline"/>
        </w:rPr>
        <w:t xml:space="preserve"> Array radio telescope program, are likely in Australia for the foreseeable future</w:t>
      </w:r>
      <w:proofErr w:type="gramStart"/>
      <w:r w:rsidRPr="006C58DE">
        <w:rPr>
          <w:rStyle w:val="StyleBoldUnderline"/>
        </w:rPr>
        <w:t>,</w:t>
      </w:r>
      <w:r w:rsidRPr="006C58DE">
        <w:rPr>
          <w:sz w:val="16"/>
        </w:rPr>
        <w:t>.</w:t>
      </w:r>
      <w:proofErr w:type="gramEnd"/>
    </w:p>
    <w:p w14:paraId="26F32E4B" w14:textId="77777777" w:rsidR="00E65AAF" w:rsidRDefault="00E65AAF" w:rsidP="00E65AAF">
      <w:pPr>
        <w:pStyle w:val="Heading3"/>
      </w:pPr>
      <w:r>
        <w:t>Solvency – Overfishing/Pollution</w:t>
      </w:r>
    </w:p>
    <w:p w14:paraId="20AEE607" w14:textId="77777777" w:rsidR="00402537" w:rsidRDefault="00402537" w:rsidP="00402537">
      <w:pPr>
        <w:pStyle w:val="Heading4"/>
      </w:pPr>
      <w:r>
        <w:t>Overfishing and pollution are unique to Australia – anthropogenic damage necessitates action</w:t>
      </w:r>
    </w:p>
    <w:p w14:paraId="70BB4C98" w14:textId="77777777" w:rsidR="00402537" w:rsidRPr="00972C0B" w:rsidRDefault="00402537" w:rsidP="00402537">
      <w:pPr>
        <w:rPr>
          <w:rStyle w:val="StyleStyleBold12pt"/>
        </w:rPr>
      </w:pPr>
      <w:r w:rsidRPr="00972C0B">
        <w:rPr>
          <w:rStyle w:val="StyleStyleBold12pt"/>
        </w:rPr>
        <w:t>University of Michigan NO DATE</w:t>
      </w:r>
    </w:p>
    <w:p w14:paraId="5C7649F2" w14:textId="77777777" w:rsidR="00402537" w:rsidRDefault="00402537" w:rsidP="00402537">
      <w:r>
        <w:t>(University of Michigan, “Human Impact on the Great Barrier Reef”, NO DATE, http://sitemaker.umich.edu/gc2sec7labgroup3/over-fishing)//krishnik</w:t>
      </w:r>
    </w:p>
    <w:p w14:paraId="311971A9" w14:textId="77777777" w:rsidR="00402537" w:rsidRDefault="00402537" w:rsidP="00402537"/>
    <w:p w14:paraId="2A4195B8" w14:textId="0A2A8396" w:rsidR="00402537" w:rsidRPr="009C51B3" w:rsidRDefault="00402537" w:rsidP="00402537">
      <w:pPr>
        <w:rPr>
          <w:sz w:val="16"/>
        </w:rPr>
      </w:pPr>
      <w:r w:rsidRPr="009C51B3">
        <w:rPr>
          <w:sz w:val="16"/>
        </w:rPr>
        <w:t xml:space="preserve">Another significant impact humans have had on the coral reef ecosystems in the Great Barrier Reef is its pollution problem. </w:t>
      </w:r>
      <w:r w:rsidRPr="00972C0B">
        <w:rPr>
          <w:rStyle w:val="StyleBoldUnderline"/>
        </w:rPr>
        <w:t>There are numerous ways humans have added harmful pollutants into our oceans that can cause serious damage to the fragile ecosystems of the coral reefs</w:t>
      </w:r>
      <w:r w:rsidRPr="009C51B3">
        <w:rPr>
          <w:sz w:val="16"/>
        </w:rPr>
        <w:t xml:space="preserve">. Deforestation, </w:t>
      </w:r>
      <w:r w:rsidRPr="00972C0B">
        <w:rPr>
          <w:rStyle w:val="StyleBoldUnderline"/>
        </w:rPr>
        <w:t>although not directly involved in coral reef destruction</w:t>
      </w:r>
      <w:r w:rsidRPr="009C51B3">
        <w:rPr>
          <w:sz w:val="16"/>
        </w:rPr>
        <w:t xml:space="preserve">, has many indirect effects that cause many issues. </w:t>
      </w:r>
      <w:r w:rsidRPr="00972C0B">
        <w:rPr>
          <w:rStyle w:val="StyleBoldUnderline"/>
        </w:rPr>
        <w:t>Sediment runoff will bring with it many natural and toxic components that can cause harm to the coral ecosystems</w:t>
      </w:r>
      <w:r w:rsidRPr="009C51B3">
        <w:rPr>
          <w:sz w:val="16"/>
        </w:rPr>
        <w:t xml:space="preserve">. There is also sedimentation buildup that occurs at the mouth of the rivers that lead into the oceans. (Coral Reefs, 2004) Another major pollutant is runoff from mining and farming where the minerals get into rivers that flow into the ocean. Farming has specific negative effects with this type of pollution because of the nutrient runoff from the fertilizers used. </w:t>
      </w:r>
      <w:r w:rsidRPr="00972C0B">
        <w:rPr>
          <w:rStyle w:val="StyleBoldUnderline"/>
        </w:rPr>
        <w:t>These fertilizers add nitrogen and phosphorous into the oceanic ecosystem</w:t>
      </w:r>
      <w:r w:rsidRPr="009C51B3">
        <w:rPr>
          <w:sz w:val="16"/>
        </w:rPr>
        <w:t xml:space="preserve">. These nutrients cause massive algae growth that leads to depletion in oxygen available for other creatures and decreasing the biodiversity in those affected areas. (Bell RPF, 1992) It also leads to algae blooms that take over sections of coral, </w:t>
      </w:r>
      <w:r w:rsidRPr="00972C0B">
        <w:rPr>
          <w:rStyle w:val="StyleBoldUnderline"/>
        </w:rPr>
        <w:t>blocking the sunlight and hurting its ability to survive</w:t>
      </w:r>
      <w:r w:rsidRPr="009C51B3">
        <w:rPr>
          <w:sz w:val="16"/>
        </w:rPr>
        <w:t xml:space="preserve">. The coral reefs also have a hard time surviving through human pollution by petroleum leaks and other chemicals that get dumped into the oceans because of its toxicity the environment. </w:t>
      </w:r>
      <w:r w:rsidRPr="00972C0B">
        <w:rPr>
          <w:rStyle w:val="StyleBoldUnderline"/>
        </w:rPr>
        <w:t>Overall human pollution has been a major source for issues involving the Great Barrier Reefs and its struggle to survive in today’s harsh conditions</w:t>
      </w:r>
      <w:proofErr w:type="gramStart"/>
      <w:r w:rsidRPr="00972C0B">
        <w:rPr>
          <w:rStyle w:val="StyleBoldUnderline"/>
        </w:rPr>
        <w:t>.</w:t>
      </w:r>
      <w:r w:rsidR="009C51B3" w:rsidRPr="009C51B3">
        <w:rPr>
          <w:rStyle w:val="StyleBoldUnderline"/>
          <w:b w:val="0"/>
          <w:sz w:val="12"/>
          <w:u w:val="none"/>
        </w:rPr>
        <w:t>¶</w:t>
      </w:r>
      <w:proofErr w:type="gramEnd"/>
      <w:r w:rsidRPr="00972C0B">
        <w:rPr>
          <w:rStyle w:val="StyleBoldUnderline"/>
        </w:rPr>
        <w:t xml:space="preserve"> Pollution</w:t>
      </w:r>
      <w:r w:rsidRPr="009C51B3">
        <w:rPr>
          <w:sz w:val="16"/>
        </w:rPr>
        <w:t xml:space="preserve">: </w:t>
      </w:r>
      <w:r w:rsidRPr="00972C0B">
        <w:rPr>
          <w:rStyle w:val="StyleBoldUnderline"/>
        </w:rPr>
        <w:t>Fertilizers and pesticides</w:t>
      </w:r>
      <w:r w:rsidR="009C51B3" w:rsidRPr="009C51B3">
        <w:rPr>
          <w:rStyle w:val="StyleBoldUnderline"/>
          <w:b w:val="0"/>
          <w:sz w:val="12"/>
          <w:u w:val="none"/>
        </w:rPr>
        <w:t>¶</w:t>
      </w:r>
      <w:r w:rsidRPr="00972C0B">
        <w:rPr>
          <w:rStyle w:val="StyleBoldUnderline"/>
        </w:rPr>
        <w:t xml:space="preserve"> Pollution has made significant impacts on the Great Barrier Reef and its struggle for survival</w:t>
      </w:r>
      <w:r w:rsidRPr="009C51B3">
        <w:rPr>
          <w:sz w:val="16"/>
        </w:rPr>
        <w:t xml:space="preserve">. </w:t>
      </w:r>
      <w:r w:rsidRPr="00972C0B">
        <w:rPr>
          <w:rStyle w:val="StyleBoldUnderline"/>
        </w:rPr>
        <w:t>Human based pollution that has caused such harm to our reefs needs to be stopped or reduced significantly if we wish to save this fragile ecosystem</w:t>
      </w:r>
      <w:r w:rsidRPr="009C51B3">
        <w:rPr>
          <w:sz w:val="16"/>
        </w:rPr>
        <w:t xml:space="preserve">. </w:t>
      </w:r>
      <w:r w:rsidRPr="00972C0B">
        <w:rPr>
          <w:rStyle w:val="StyleBoldUnderline"/>
        </w:rPr>
        <w:t>Certain model estimates indicate that 22% of the world’s coral reefs are threatened by land-based pollution</w:t>
      </w:r>
      <w:r w:rsidRPr="009C51B3">
        <w:rPr>
          <w:sz w:val="16"/>
        </w:rPr>
        <w:t>. (</w:t>
      </w:r>
      <w:proofErr w:type="spellStart"/>
      <w:r w:rsidRPr="009C51B3">
        <w:rPr>
          <w:sz w:val="16"/>
        </w:rPr>
        <w:t>Puglise</w:t>
      </w:r>
      <w:proofErr w:type="spellEnd"/>
      <w:r w:rsidRPr="009C51B3">
        <w:rPr>
          <w:sz w:val="16"/>
        </w:rPr>
        <w:t xml:space="preserve"> 2007) </w:t>
      </w:r>
      <w:proofErr w:type="gramStart"/>
      <w:r w:rsidRPr="00972C0B">
        <w:rPr>
          <w:rStyle w:val="StyleBoldUnderline"/>
        </w:rPr>
        <w:t>Main-land</w:t>
      </w:r>
      <w:proofErr w:type="gramEnd"/>
      <w:r w:rsidRPr="00972C0B">
        <w:rPr>
          <w:rStyle w:val="StyleBoldUnderline"/>
        </w:rPr>
        <w:t xml:space="preserve"> based pollution stressing the coral reef ecosystems are chemical and nutrient based</w:t>
      </w:r>
      <w:r w:rsidRPr="009C51B3">
        <w:rPr>
          <w:sz w:val="16"/>
        </w:rPr>
        <w:t xml:space="preserve">. </w:t>
      </w:r>
      <w:r w:rsidRPr="00972C0B">
        <w:rPr>
          <w:rStyle w:val="StyleBoldUnderline"/>
        </w:rPr>
        <w:t>This type of pollution includes fertilizers</w:t>
      </w:r>
      <w:r w:rsidRPr="009C51B3">
        <w:rPr>
          <w:sz w:val="16"/>
        </w:rPr>
        <w:t xml:space="preserve">, herbicides, pesticides, human derived sewage, </w:t>
      </w:r>
      <w:r w:rsidRPr="00972C0B">
        <w:rPr>
          <w:rStyle w:val="StyleBoldUnderline"/>
        </w:rPr>
        <w:t>and large amounts of sedimentation from costal land development</w:t>
      </w:r>
      <w:r w:rsidRPr="009C51B3">
        <w:rPr>
          <w:sz w:val="16"/>
        </w:rPr>
        <w:t xml:space="preserve">. These pollutants have many serious direct impacts on our coral reef’s ecosystem such as altering the species composition by fauna shifting from phototrophic to heterotrophic. </w:t>
      </w:r>
      <w:r w:rsidRPr="00972C0B">
        <w:rPr>
          <w:rStyle w:val="StyleBoldUnderline"/>
        </w:rPr>
        <w:t>Largely impart to the corals inability to obtain necessary energy from light because of the increased turbidity of the water due to the pollution process</w:t>
      </w:r>
      <w:r w:rsidRPr="009C51B3">
        <w:rPr>
          <w:sz w:val="16"/>
        </w:rPr>
        <w:t xml:space="preserve">. There is very high nutrient enrichment effecting the Great Barrier Reefs such as nitrogen and phosphorous. Other pollutants also have a great effect on the coral such as heavy metals. </w:t>
      </w:r>
      <w:r w:rsidR="009C51B3" w:rsidRPr="009C51B3">
        <w:rPr>
          <w:sz w:val="12"/>
        </w:rPr>
        <w:t>¶</w:t>
      </w:r>
      <w:r w:rsidRPr="009C51B3">
        <w:rPr>
          <w:sz w:val="16"/>
        </w:rPr>
        <w:t xml:space="preserve"> It is noted that 80% of the land adjacent to the Great Barrier Reef is farmland that supports agricultural production, intensive cropping of sugar cane, </w:t>
      </w:r>
      <w:r w:rsidRPr="00972C0B">
        <w:rPr>
          <w:rStyle w:val="StyleBoldUnderline"/>
        </w:rPr>
        <w:t>and major beef cattle grazing</w:t>
      </w:r>
      <w:r w:rsidRPr="009C51B3">
        <w:rPr>
          <w:sz w:val="16"/>
        </w:rPr>
        <w:t xml:space="preserve">. (GBR, 2007) </w:t>
      </w:r>
      <w:r w:rsidRPr="00972C0B">
        <w:rPr>
          <w:rStyle w:val="StyleBoldUnderline"/>
        </w:rPr>
        <w:t>These types of agriculture and cattle production pose large threats to the Great Barrier Reef close by</w:t>
      </w:r>
      <w:r w:rsidRPr="009C51B3">
        <w:rPr>
          <w:sz w:val="16"/>
        </w:rPr>
        <w:t xml:space="preserve">. </w:t>
      </w:r>
      <w:r w:rsidRPr="00972C0B">
        <w:rPr>
          <w:rStyle w:val="StyleBoldUnderline"/>
        </w:rPr>
        <w:t>Fertilizers are highly used with agriculture and contain high amounts of phosphorous and nitrates</w:t>
      </w:r>
      <w:r w:rsidRPr="009C51B3">
        <w:rPr>
          <w:sz w:val="16"/>
        </w:rPr>
        <w:t xml:space="preserve">. Farmers use nitrogen fertilizers frequently because it is an essential nutrient for crop and animal production, both found on the area near the coral reefs. If the farmers over feed or fertilize with the N fertilizers, </w:t>
      </w:r>
      <w:r w:rsidRPr="00972C0B">
        <w:rPr>
          <w:rStyle w:val="StyleBoldUnderline"/>
        </w:rPr>
        <w:t>it can be lost to ground water and surface water</w:t>
      </w:r>
      <w:r w:rsidRPr="009C51B3">
        <w:rPr>
          <w:sz w:val="16"/>
        </w:rPr>
        <w:t xml:space="preserve">. (Nitrogen Management, 2007) The same is true for the macronutrient fertilizers used such as NPK. This is a fertilizer made up of nitrogen, phosphorous, </w:t>
      </w:r>
      <w:r w:rsidRPr="00972C0B">
        <w:rPr>
          <w:rStyle w:val="StyleBoldUnderline"/>
        </w:rPr>
        <w:t>and potassium</w:t>
      </w:r>
      <w:r w:rsidRPr="009C51B3">
        <w:rPr>
          <w:sz w:val="16"/>
        </w:rPr>
        <w:t xml:space="preserve">, which is also used by numerous farmers on their crops. The same issue of runoff occurs if farmers apply too much. </w:t>
      </w:r>
      <w:r w:rsidRPr="00972C0B">
        <w:rPr>
          <w:rStyle w:val="StyleBoldUnderline"/>
        </w:rPr>
        <w:t>Overall when these fertilizers and the nutrients used</w:t>
      </w:r>
      <w:r w:rsidRPr="009C51B3">
        <w:rPr>
          <w:sz w:val="16"/>
        </w:rPr>
        <w:t xml:space="preserve">, </w:t>
      </w:r>
      <w:r w:rsidRPr="00972C0B">
        <w:rPr>
          <w:rStyle w:val="StyleBoldUnderline"/>
        </w:rPr>
        <w:t>the runoff and leaching that occurs posses a large threat to the coral ecosystem</w:t>
      </w:r>
      <w:r w:rsidRPr="009C51B3">
        <w:rPr>
          <w:sz w:val="16"/>
        </w:rPr>
        <w:t xml:space="preserve">. </w:t>
      </w:r>
      <w:r w:rsidR="009C51B3" w:rsidRPr="009C51B3">
        <w:rPr>
          <w:sz w:val="12"/>
        </w:rPr>
        <w:t>¶</w:t>
      </w:r>
      <w:r w:rsidRPr="009C51B3">
        <w:rPr>
          <w:sz w:val="16"/>
        </w:rPr>
        <w:t xml:space="preserve"> http://commserv.ucdavis.edu/CESanDiego/Schlgrdn/fertilizer.jpg</w:t>
      </w:r>
      <w:r w:rsidR="009C51B3" w:rsidRPr="009C51B3">
        <w:rPr>
          <w:sz w:val="12"/>
        </w:rPr>
        <w:t>¶</w:t>
      </w:r>
      <w:r w:rsidRPr="009C51B3">
        <w:rPr>
          <w:sz w:val="16"/>
        </w:rPr>
        <w:t xml:space="preserve"> Pesticides are another agricultural practice that damages the health of coral reefs. </w:t>
      </w:r>
      <w:r w:rsidRPr="00972C0B">
        <w:rPr>
          <w:rStyle w:val="StyleBoldUnderline"/>
        </w:rPr>
        <w:t>Farmers to kill off specific types of insects and weeds that may be harming their crops specifically use insecticides and herbicides</w:t>
      </w:r>
      <w:r w:rsidRPr="009C51B3">
        <w:rPr>
          <w:sz w:val="16"/>
        </w:rPr>
        <w:t xml:space="preserve">. These pesticides are made up of heavy metals such as lead, mercury, </w:t>
      </w:r>
      <w:r w:rsidRPr="00972C0B">
        <w:rPr>
          <w:rStyle w:val="StyleBoldUnderline"/>
        </w:rPr>
        <w:t>arsenic and other toxins which are not only dangerous to humans</w:t>
      </w:r>
      <w:r w:rsidRPr="009C51B3">
        <w:rPr>
          <w:sz w:val="16"/>
        </w:rPr>
        <w:t xml:space="preserve">, </w:t>
      </w:r>
      <w:r w:rsidRPr="00972C0B">
        <w:rPr>
          <w:rStyle w:val="StyleBoldUnderline"/>
        </w:rPr>
        <w:t>but other aquatic and plant species</w:t>
      </w:r>
      <w:r w:rsidRPr="009C51B3">
        <w:rPr>
          <w:sz w:val="16"/>
        </w:rPr>
        <w:t xml:space="preserve">. (Pesticide, 2007) The pesticides are found in the runoff that occurs with erosion of farm soil, taking the chemicals downstream and into the coral ecosystems off the coast. </w:t>
      </w:r>
      <w:r w:rsidRPr="00972C0B">
        <w:rPr>
          <w:rStyle w:val="StyleBoldUnderline"/>
        </w:rPr>
        <w:t>Both of these farming practices of pesticide and fertilizers have many negative impacts on the Great Barrier Reef and its diverse ecosystem</w:t>
      </w:r>
      <w:proofErr w:type="gramStart"/>
      <w:r w:rsidRPr="00972C0B">
        <w:rPr>
          <w:rStyle w:val="StyleBoldUnderline"/>
        </w:rPr>
        <w:t>.</w:t>
      </w:r>
      <w:r w:rsidR="009C51B3" w:rsidRPr="009C51B3">
        <w:rPr>
          <w:rStyle w:val="StyleBoldUnderline"/>
          <w:b w:val="0"/>
          <w:sz w:val="12"/>
          <w:u w:val="none"/>
        </w:rPr>
        <w:t>¶</w:t>
      </w:r>
      <w:proofErr w:type="gramEnd"/>
      <w:r w:rsidRPr="00972C0B">
        <w:rPr>
          <w:rStyle w:val="StyleBoldUnderline"/>
        </w:rPr>
        <w:t xml:space="preserve"> Runoff</w:t>
      </w:r>
      <w:r w:rsidR="009C51B3" w:rsidRPr="009C51B3">
        <w:rPr>
          <w:rStyle w:val="StyleBoldUnderline"/>
          <w:b w:val="0"/>
          <w:sz w:val="12"/>
          <w:u w:val="none"/>
        </w:rPr>
        <w:t>¶</w:t>
      </w:r>
      <w:r w:rsidRPr="00972C0B">
        <w:rPr>
          <w:rStyle w:val="StyleBoldUnderline"/>
        </w:rPr>
        <w:t xml:space="preserve"> An example of the dangerous harm the farmers have caused the Great Barrier Reef from runoff are those located in Queensland Australia</w:t>
      </w:r>
      <w:r w:rsidRPr="009C51B3">
        <w:rPr>
          <w:sz w:val="16"/>
        </w:rPr>
        <w:t xml:space="preserve">. There is very compelling evidence that farming is harming the Great Barrier Reef. The Queensland farms have been damaging the reefs because of increased run-off of agricultural sediments, </w:t>
      </w:r>
      <w:r w:rsidRPr="00972C0B">
        <w:rPr>
          <w:rStyle w:val="StyleBoldUnderline"/>
        </w:rPr>
        <w:t>nutrients and chemicals</w:t>
      </w:r>
      <w:r w:rsidRPr="009C51B3">
        <w:rPr>
          <w:sz w:val="16"/>
        </w:rPr>
        <w:t xml:space="preserve">. </w:t>
      </w:r>
      <w:r w:rsidRPr="00972C0B">
        <w:rPr>
          <w:rStyle w:val="StyleBoldUnderline"/>
        </w:rPr>
        <w:t>They have reduced coral cover and biodiversity in recent years</w:t>
      </w:r>
      <w:r w:rsidRPr="009C51B3">
        <w:rPr>
          <w:sz w:val="16"/>
        </w:rPr>
        <w:t xml:space="preserve">. Two scientists, </w:t>
      </w:r>
      <w:r w:rsidRPr="00972C0B">
        <w:rPr>
          <w:rStyle w:val="StyleBoldUnderline"/>
        </w:rPr>
        <w:t xml:space="preserve">Katharina </w:t>
      </w:r>
      <w:proofErr w:type="spellStart"/>
      <w:r w:rsidRPr="00972C0B">
        <w:rPr>
          <w:rStyle w:val="StyleBoldUnderline"/>
        </w:rPr>
        <w:t>Fabricius</w:t>
      </w:r>
      <w:proofErr w:type="spellEnd"/>
      <w:r w:rsidRPr="00972C0B">
        <w:rPr>
          <w:rStyle w:val="StyleBoldUnderline"/>
        </w:rPr>
        <w:t xml:space="preserve"> and Glen </w:t>
      </w:r>
      <w:proofErr w:type="spellStart"/>
      <w:r w:rsidRPr="00972C0B">
        <w:rPr>
          <w:rStyle w:val="StyleBoldUnderline"/>
        </w:rPr>
        <w:t>De’ath</w:t>
      </w:r>
      <w:proofErr w:type="spellEnd"/>
      <w:r w:rsidRPr="00972C0B">
        <w:rPr>
          <w:rStyle w:val="StyleBoldUnderline"/>
        </w:rPr>
        <w:t xml:space="preserve"> of Australia Institute of Marine Science</w:t>
      </w:r>
      <w:r w:rsidRPr="009C51B3">
        <w:rPr>
          <w:sz w:val="16"/>
        </w:rPr>
        <w:t xml:space="preserve">, have compared the health of the reef at several different locations close to agricultural areas with that at several others around 400 kilometers away. The technique used was an epidemiological technique, </w:t>
      </w:r>
      <w:r w:rsidRPr="00972C0B">
        <w:rPr>
          <w:rStyle w:val="StyleBoldUnderline"/>
        </w:rPr>
        <w:t>which was first used to link smoking to lung cancer in the 1960s</w:t>
      </w:r>
      <w:r w:rsidRPr="009C51B3">
        <w:rPr>
          <w:sz w:val="16"/>
        </w:rPr>
        <w:t xml:space="preserve">. </w:t>
      </w:r>
      <w:r w:rsidRPr="00972C0B">
        <w:rPr>
          <w:rStyle w:val="StyleBoldUnderline"/>
        </w:rPr>
        <w:t>In this experiment they used certain criteria to see if there was a casual relationship between farming and its harm on the Great Barrier Reef</w:t>
      </w:r>
      <w:r w:rsidRPr="009C51B3">
        <w:rPr>
          <w:sz w:val="16"/>
        </w:rPr>
        <w:t xml:space="preserve">. These included whether known biological facts support the hypothesis that poor water quality stresses coral, if run-off is associated with a corals struggling health in other circumstances, and if the dose of pollutants have effects on the coral. </w:t>
      </w:r>
      <w:proofErr w:type="gramStart"/>
      <w:r w:rsidRPr="00972C0B">
        <w:rPr>
          <w:rStyle w:val="StyleBoldUnderline"/>
        </w:rPr>
        <w:t>The results suggested a casual link between agricultural pollution</w:t>
      </w:r>
      <w:r w:rsidRPr="009C51B3">
        <w:rPr>
          <w:sz w:val="16"/>
        </w:rPr>
        <w:t xml:space="preserve">, low coral biodiversity, </w:t>
      </w:r>
      <w:r w:rsidRPr="00972C0B">
        <w:rPr>
          <w:rStyle w:val="StyleBoldUnderline"/>
        </w:rPr>
        <w:t>and poor re-colonization of the reef</w:t>
      </w:r>
      <w:r w:rsidRPr="009C51B3">
        <w:rPr>
          <w:sz w:val="16"/>
        </w:rPr>
        <w:t>.</w:t>
      </w:r>
      <w:proofErr w:type="gramEnd"/>
      <w:r w:rsidRPr="009C51B3">
        <w:rPr>
          <w:sz w:val="16"/>
        </w:rPr>
        <w:t xml:space="preserve"> An example from there experiment is that hard coral biodiversity were in greater abundance, almost double, on reefs that were far from agricultural areas than the reefs that were closer. There was also found to be a relationship that as coral cover and biodiversity decreased as the dose of pollutants increased. (Nowak, 2003) </w:t>
      </w:r>
      <w:r w:rsidRPr="00972C0B">
        <w:rPr>
          <w:rStyle w:val="StyleBoldUnderline"/>
        </w:rPr>
        <w:t>Overall this research has led to the conclusion that farming in this area and the pesticides and fertilizers used are a major health risk for the coral and biodiversity of the reefs</w:t>
      </w:r>
      <w:r w:rsidRPr="009C51B3">
        <w:rPr>
          <w:sz w:val="16"/>
        </w:rPr>
        <w:t xml:space="preserve">. </w:t>
      </w:r>
      <w:r w:rsidR="009C51B3" w:rsidRPr="009C51B3">
        <w:rPr>
          <w:sz w:val="12"/>
        </w:rPr>
        <w:t>¶</w:t>
      </w:r>
      <w:r w:rsidRPr="009C51B3">
        <w:rPr>
          <w:sz w:val="16"/>
        </w:rPr>
        <w:t xml:space="preserve"> </w:t>
      </w:r>
      <w:proofErr w:type="gramStart"/>
      <w:r w:rsidRPr="009C51B3">
        <w:rPr>
          <w:sz w:val="16"/>
        </w:rPr>
        <w:t>The</w:t>
      </w:r>
      <w:proofErr w:type="gramEnd"/>
      <w:r w:rsidRPr="009C51B3">
        <w:rPr>
          <w:sz w:val="16"/>
        </w:rPr>
        <w:t xml:space="preserve"> runoff from many farmlands by the coast is also destroying the biodiversity of the Great Barrier Reef with the major increase in population of the crown-of-thorns starfish. Nutrient run-off has been a main trigger for crown-of-thorns starfish who eat coral across the Great Barrier Reef. </w:t>
      </w:r>
      <w:r w:rsidRPr="00972C0B">
        <w:rPr>
          <w:rStyle w:val="StyleBoldUnderline"/>
        </w:rPr>
        <w:t>There is evidence that this is due to water pollution rather than over-fishing or natural causes</w:t>
      </w:r>
      <w:r w:rsidRPr="009C51B3">
        <w:rPr>
          <w:sz w:val="16"/>
        </w:rPr>
        <w:t xml:space="preserve">. These large increases in crown-of-thorns starfish started back in the early 1960’s. Since then around every 15 years there has been another large increase in this starfish. </w:t>
      </w:r>
      <w:r w:rsidRPr="00972C0B">
        <w:rPr>
          <w:rStyle w:val="StyleBoldUnderline"/>
        </w:rPr>
        <w:t xml:space="preserve">Glenn </w:t>
      </w:r>
      <w:proofErr w:type="spellStart"/>
      <w:r w:rsidRPr="00972C0B">
        <w:rPr>
          <w:rStyle w:val="StyleBoldUnderline"/>
        </w:rPr>
        <w:t>De’ath</w:t>
      </w:r>
      <w:proofErr w:type="spellEnd"/>
      <w:r w:rsidRPr="00972C0B">
        <w:rPr>
          <w:rStyle w:val="StyleBoldUnderline"/>
        </w:rPr>
        <w:t xml:space="preserve"> and his colleagues chose to look at the influence of chlorophyll levels in reef waters</w:t>
      </w:r>
      <w:r w:rsidRPr="009C51B3">
        <w:rPr>
          <w:sz w:val="16"/>
        </w:rPr>
        <w:t xml:space="preserve">, </w:t>
      </w:r>
      <w:r w:rsidRPr="00972C0B">
        <w:rPr>
          <w:rStyle w:val="StyleBoldUnderline"/>
        </w:rPr>
        <w:t xml:space="preserve">which indicate the amount of </w:t>
      </w:r>
      <w:proofErr w:type="gramStart"/>
      <w:r w:rsidRPr="00972C0B">
        <w:rPr>
          <w:rStyle w:val="StyleBoldUnderline"/>
        </w:rPr>
        <w:t>phytoplankton</w:t>
      </w:r>
      <w:proofErr w:type="gramEnd"/>
      <w:r w:rsidRPr="00972C0B">
        <w:rPr>
          <w:rStyle w:val="StyleBoldUnderline"/>
        </w:rPr>
        <w:t xml:space="preserve"> available for the crown-of-thorns starfish larvae to consume</w:t>
      </w:r>
      <w:r w:rsidRPr="009C51B3">
        <w:rPr>
          <w:sz w:val="16"/>
        </w:rPr>
        <w:t xml:space="preserve">. A doubling of the chlorophyll in water leads to a tenfold increase in the crown-of-thorns starfish larvae’s survival rate. It is also shown that run-off nutrients such as phosphorous, has increased over the past 50 years which has driven an increase in phytoplankton levels. By changing the nutrient levels found in the water downward, </w:t>
      </w:r>
      <w:r w:rsidRPr="00972C0B">
        <w:rPr>
          <w:rStyle w:val="StyleBoldUnderline"/>
        </w:rPr>
        <w:t>they would decrease significantly the amount of crown-of-thorns starfish that are destroying the Great Barrier Reef</w:t>
      </w:r>
      <w:r w:rsidRPr="009C51B3">
        <w:rPr>
          <w:sz w:val="16"/>
        </w:rPr>
        <w:t xml:space="preserve">. (Young, 2004) </w:t>
      </w:r>
      <w:r w:rsidR="009C51B3" w:rsidRPr="009C51B3">
        <w:rPr>
          <w:sz w:val="12"/>
        </w:rPr>
        <w:t>¶</w:t>
      </w:r>
      <w:r w:rsidRPr="009C51B3">
        <w:rPr>
          <w:sz w:val="16"/>
        </w:rPr>
        <w:t xml:space="preserve"> Sedimentation</w:t>
      </w:r>
      <w:r w:rsidR="009C51B3" w:rsidRPr="009C51B3">
        <w:rPr>
          <w:sz w:val="12"/>
        </w:rPr>
        <w:t>¶</w:t>
      </w:r>
      <w:r w:rsidRPr="009C51B3">
        <w:rPr>
          <w:sz w:val="16"/>
        </w:rPr>
        <w:t xml:space="preserve"> Sedimentation is another large impact on the Great Barrier Reefs that harms its fragile ecosystem. The sediments that flow out from rivers and large amounts of erosion carry with it many of the pollutants and fertilizers from the farms inland from the reefs. </w:t>
      </w:r>
      <w:r w:rsidRPr="00972C0B">
        <w:rPr>
          <w:rStyle w:val="StyleBoldUnderline"/>
        </w:rPr>
        <w:t>There are various levels of sedimentation and how it can affect the coral communities when run-off occurs</w:t>
      </w:r>
      <w:r w:rsidRPr="009C51B3">
        <w:rPr>
          <w:sz w:val="16"/>
        </w:rPr>
        <w:t xml:space="preserve">. In this table it shows the three degrees of impact and how it can affect the health of the coral ecosystem. </w:t>
      </w:r>
      <w:r w:rsidRPr="00972C0B">
        <w:rPr>
          <w:rStyle w:val="StyleBoldUnderline"/>
        </w:rPr>
        <w:t xml:space="preserve">Overall there </w:t>
      </w:r>
      <w:proofErr w:type="gramStart"/>
      <w:r w:rsidRPr="00972C0B">
        <w:rPr>
          <w:rStyle w:val="StyleBoldUnderline"/>
        </w:rPr>
        <w:t>is</w:t>
      </w:r>
      <w:proofErr w:type="gramEnd"/>
      <w:r w:rsidRPr="00972C0B">
        <w:rPr>
          <w:rStyle w:val="StyleBoldUnderline"/>
        </w:rPr>
        <w:t xml:space="preserve"> major issues that occur with human pollution to our reef ecosystem and changes need to be made in order to save such a diverse and important part of the earth’s ecosystem</w:t>
      </w:r>
      <w:r w:rsidRPr="009C51B3">
        <w:rPr>
          <w:sz w:val="16"/>
        </w:rPr>
        <w:t xml:space="preserve">. </w:t>
      </w:r>
      <w:r w:rsidRPr="00972C0B">
        <w:rPr>
          <w:rStyle w:val="StyleBoldUnderline"/>
        </w:rPr>
        <w:t>Overfishing</w:t>
      </w:r>
      <w:r w:rsidR="009C51B3" w:rsidRPr="009C51B3">
        <w:rPr>
          <w:rStyle w:val="StyleBoldUnderline"/>
          <w:b w:val="0"/>
          <w:sz w:val="12"/>
          <w:u w:val="none"/>
        </w:rPr>
        <w:t>¶</w:t>
      </w:r>
      <w:r w:rsidRPr="00972C0B">
        <w:rPr>
          <w:rStyle w:val="StyleBoldUnderline"/>
        </w:rPr>
        <w:t xml:space="preserve"> Reefs are suffering directly and indirectly from the increasing pressure of mans' resource exploitation </w:t>
      </w:r>
      <w:r w:rsidRPr="009C51B3">
        <w:rPr>
          <w:sz w:val="16"/>
        </w:rPr>
        <w:t xml:space="preserve">(Reef Education Network). Overfishing is one driving pressure that has had devastating impacts on coral reefs. </w:t>
      </w:r>
      <w:r w:rsidRPr="00972C0B">
        <w:rPr>
          <w:rStyle w:val="StyleBoldUnderline"/>
        </w:rPr>
        <w:t>Aggressive fishing methods have hurt coral reefs sometimes beyond repair</w:t>
      </w:r>
      <w:r w:rsidRPr="009C51B3">
        <w:rPr>
          <w:sz w:val="16"/>
        </w:rPr>
        <w:t xml:space="preserve">. However, over-fishing in general is also a damaging problem to many coral reefs around the world. </w:t>
      </w:r>
      <w:r w:rsidRPr="00972C0B">
        <w:rPr>
          <w:rStyle w:val="StyleBoldUnderline"/>
        </w:rPr>
        <w:t>Specifically to the Great Barrier Reef</w:t>
      </w:r>
      <w:r w:rsidRPr="009C51B3">
        <w:rPr>
          <w:sz w:val="16"/>
        </w:rPr>
        <w:t xml:space="preserve">, </w:t>
      </w:r>
      <w:r w:rsidRPr="00972C0B">
        <w:rPr>
          <w:rStyle w:val="StyleBoldUnderline"/>
        </w:rPr>
        <w:t>overfishing has caused a shift in the reef ecosystem</w:t>
      </w:r>
      <w:r w:rsidRPr="009C51B3">
        <w:rPr>
          <w:sz w:val="16"/>
        </w:rPr>
        <w:t xml:space="preserve">. </w:t>
      </w:r>
      <w:r w:rsidRPr="00972C0B">
        <w:rPr>
          <w:rStyle w:val="StyleBoldUnderline"/>
        </w:rPr>
        <w:t xml:space="preserve">Overfishing of certain species near coral reefs can easily affect the reef's ecological balance and biodiversity </w:t>
      </w:r>
      <w:r w:rsidRPr="009C51B3">
        <w:rPr>
          <w:sz w:val="16"/>
        </w:rPr>
        <w:t>(Reef Education Network). Importance of Fish and Coral Reefs</w:t>
      </w:r>
      <w:r w:rsidR="009C51B3" w:rsidRPr="009C51B3">
        <w:rPr>
          <w:sz w:val="12"/>
        </w:rPr>
        <w:t>¶</w:t>
      </w:r>
      <w:r w:rsidRPr="009C51B3">
        <w:rPr>
          <w:sz w:val="16"/>
        </w:rPr>
        <w:t xml:space="preserve"> The biodiversity of reefs supports the aquarium and aquaculture industries, </w:t>
      </w:r>
      <w:r w:rsidRPr="00972C0B">
        <w:rPr>
          <w:rStyle w:val="StyleBoldUnderline"/>
        </w:rPr>
        <w:t>biomedical industry and other commercial industries</w:t>
      </w:r>
      <w:r w:rsidRPr="009C51B3">
        <w:rPr>
          <w:sz w:val="16"/>
        </w:rPr>
        <w:t xml:space="preserve">. The management of coral reef fishers falls across several groups, including NOAA through the regional fishery management councils, </w:t>
      </w:r>
      <w:r w:rsidRPr="00972C0B">
        <w:rPr>
          <w:rStyle w:val="StyleBoldUnderline"/>
        </w:rPr>
        <w:t>and state</w:t>
      </w:r>
      <w:r w:rsidRPr="009C51B3">
        <w:rPr>
          <w:sz w:val="16"/>
        </w:rPr>
        <w:t xml:space="preserve">, </w:t>
      </w:r>
      <w:r w:rsidRPr="00972C0B">
        <w:rPr>
          <w:rStyle w:val="StyleBoldUnderline"/>
        </w:rPr>
        <w:t>territory commonwealth and local agencies</w:t>
      </w:r>
      <w:r w:rsidRPr="009C51B3">
        <w:rPr>
          <w:sz w:val="16"/>
        </w:rPr>
        <w:t xml:space="preserve">. Because over-fishing has become a huge problem in the Great Barrier Reefs, </w:t>
      </w:r>
      <w:r w:rsidRPr="00972C0B">
        <w:rPr>
          <w:rStyle w:val="StyleBoldUnderline"/>
        </w:rPr>
        <w:t>the Australian government has had to make plans in order to help future projections</w:t>
      </w:r>
      <w:r w:rsidRPr="009C51B3">
        <w:rPr>
          <w:sz w:val="16"/>
        </w:rPr>
        <w:t xml:space="preserve">. Overfishing of important herbivores has only been increasing over the past few decades. </w:t>
      </w:r>
      <w:r w:rsidRPr="00972C0B">
        <w:rPr>
          <w:rStyle w:val="StyleBoldUnderline"/>
        </w:rPr>
        <w:t>Direct overexploitation of different fishes and invertebrates by recreational</w:t>
      </w:r>
      <w:r w:rsidRPr="009C51B3">
        <w:rPr>
          <w:sz w:val="16"/>
        </w:rPr>
        <w:t xml:space="preserve">, subsistence, and commercial fisheries </w:t>
      </w:r>
      <w:proofErr w:type="gramStart"/>
      <w:r w:rsidRPr="009C51B3">
        <w:rPr>
          <w:sz w:val="16"/>
        </w:rPr>
        <w:t>has</w:t>
      </w:r>
      <w:proofErr w:type="gramEnd"/>
      <w:r w:rsidRPr="009C51B3">
        <w:rPr>
          <w:sz w:val="16"/>
        </w:rPr>
        <w:t xml:space="preserve"> resulted in the rapid decline in populations. </w:t>
      </w:r>
      <w:r w:rsidRPr="00972C0B">
        <w:rPr>
          <w:rStyle w:val="StyleBoldUnderline"/>
        </w:rPr>
        <w:t xml:space="preserve">The NOAA has proof that overfishing </w:t>
      </w:r>
      <w:proofErr w:type="gramStart"/>
      <w:r w:rsidRPr="00972C0B">
        <w:rPr>
          <w:rStyle w:val="StyleBoldUnderline"/>
        </w:rPr>
        <w:t>effects</w:t>
      </w:r>
      <w:proofErr w:type="gramEnd"/>
      <w:r w:rsidRPr="00972C0B">
        <w:rPr>
          <w:rStyle w:val="StyleBoldUnderline"/>
        </w:rPr>
        <w:t xml:space="preserve"> fish size</w:t>
      </w:r>
      <w:r w:rsidRPr="009C51B3">
        <w:rPr>
          <w:sz w:val="16"/>
        </w:rPr>
        <w:t xml:space="preserve">, abundance, </w:t>
      </w:r>
      <w:r w:rsidRPr="00972C0B">
        <w:rPr>
          <w:rStyle w:val="StyleBoldUnderline"/>
        </w:rPr>
        <w:t>species composition and genotypic diversity</w:t>
      </w:r>
      <w:r w:rsidRPr="009C51B3">
        <w:rPr>
          <w:sz w:val="16"/>
        </w:rPr>
        <w:t>. Also, overexploitation of marine organisms contributes to the degradation of coral reef ecosystems as a whole. (</w:t>
      </w:r>
      <w:proofErr w:type="spellStart"/>
      <w:r w:rsidRPr="009C51B3">
        <w:rPr>
          <w:sz w:val="16"/>
        </w:rPr>
        <w:t>Puglise</w:t>
      </w:r>
      <w:proofErr w:type="spellEnd"/>
      <w:r w:rsidRPr="009C51B3">
        <w:rPr>
          <w:sz w:val="16"/>
        </w:rPr>
        <w:t>, K.A)</w:t>
      </w:r>
    </w:p>
    <w:p w14:paraId="3EC54B13" w14:textId="647662D4" w:rsidR="00B92F79" w:rsidRDefault="0038234A" w:rsidP="00B92F79">
      <w:pPr>
        <w:pStyle w:val="Heading4"/>
      </w:pPr>
      <w:r>
        <w:t>Lack of capital for Indo-Pacific countries allow Australia to fill in – solves instability</w:t>
      </w:r>
    </w:p>
    <w:p w14:paraId="31DDE1A2" w14:textId="77777777" w:rsidR="00B92F79" w:rsidRPr="006C5FE3" w:rsidRDefault="00B92F79" w:rsidP="00B92F79">
      <w:pPr>
        <w:rPr>
          <w:rStyle w:val="StyleStyleBold12pt"/>
          <w:b w:val="0"/>
          <w:sz w:val="22"/>
          <w:szCs w:val="22"/>
        </w:rPr>
      </w:pPr>
      <w:r>
        <w:rPr>
          <w:rStyle w:val="StyleStyleBold12pt"/>
        </w:rPr>
        <w:t xml:space="preserve">Bateman and Bergin 12 </w:t>
      </w:r>
      <w:r w:rsidRPr="006C5FE3">
        <w:rPr>
          <w:rStyle w:val="StyleStyleBold12pt"/>
          <w:b w:val="0"/>
          <w:sz w:val="22"/>
          <w:szCs w:val="22"/>
        </w:rPr>
        <w:t xml:space="preserve">– *Senior Fellow and Adviser to the Maritime Security </w:t>
      </w:r>
      <w:proofErr w:type="spellStart"/>
      <w:r w:rsidRPr="006C5FE3">
        <w:rPr>
          <w:rStyle w:val="StyleStyleBold12pt"/>
          <w:b w:val="0"/>
          <w:sz w:val="22"/>
          <w:szCs w:val="22"/>
        </w:rPr>
        <w:t>Programme</w:t>
      </w:r>
      <w:proofErr w:type="spellEnd"/>
      <w:r w:rsidRPr="006C5FE3">
        <w:rPr>
          <w:rStyle w:val="StyleStyleBold12pt"/>
          <w:b w:val="0"/>
          <w:sz w:val="22"/>
          <w:szCs w:val="22"/>
        </w:rPr>
        <w:t xml:space="preserve"> at the S </w:t>
      </w:r>
      <w:proofErr w:type="spellStart"/>
      <w:r w:rsidRPr="006C5FE3">
        <w:rPr>
          <w:rStyle w:val="StyleStyleBold12pt"/>
          <w:b w:val="0"/>
          <w:sz w:val="22"/>
          <w:szCs w:val="22"/>
        </w:rPr>
        <w:t>Rajaratnam</w:t>
      </w:r>
      <w:proofErr w:type="spellEnd"/>
      <w:r w:rsidRPr="006C5FE3">
        <w:rPr>
          <w:rStyle w:val="StyleStyleBold12pt"/>
          <w:b w:val="0"/>
          <w:sz w:val="22"/>
          <w:szCs w:val="22"/>
        </w:rPr>
        <w:t xml:space="preserve"> School of </w:t>
      </w:r>
      <w:proofErr w:type="spellStart"/>
      <w:r w:rsidRPr="006C5FE3">
        <w:rPr>
          <w:rStyle w:val="StyleStyleBold12pt"/>
          <w:b w:val="0"/>
          <w:sz w:val="22"/>
          <w:szCs w:val="22"/>
        </w:rPr>
        <w:t>Interational</w:t>
      </w:r>
      <w:proofErr w:type="spellEnd"/>
      <w:r w:rsidRPr="006C5FE3">
        <w:rPr>
          <w:rStyle w:val="StyleStyleBold12pt"/>
          <w:b w:val="0"/>
          <w:sz w:val="22"/>
          <w:szCs w:val="22"/>
        </w:rPr>
        <w:t xml:space="preserve"> Studies at the </w:t>
      </w:r>
      <w:proofErr w:type="spellStart"/>
      <w:r w:rsidRPr="006C5FE3">
        <w:rPr>
          <w:rStyle w:val="StyleStyleBold12pt"/>
          <w:b w:val="0"/>
          <w:sz w:val="22"/>
          <w:szCs w:val="22"/>
        </w:rPr>
        <w:t>Nanyang</w:t>
      </w:r>
      <w:proofErr w:type="spellEnd"/>
      <w:r w:rsidRPr="006C5FE3">
        <w:rPr>
          <w:rStyle w:val="StyleStyleBold12pt"/>
          <w:b w:val="0"/>
          <w:sz w:val="22"/>
          <w:szCs w:val="22"/>
        </w:rPr>
        <w:t xml:space="preserve"> Technological University in Singapore; Professorial Research Fellow at the Australian National Centre for Ocean Resources and Security at the University of Wollongong; Retired Commodore from the Royal Australian Navy AND **Deputy Director at ASPI; Consultant on Ocean Development and Management</w:t>
      </w:r>
    </w:p>
    <w:p w14:paraId="2825D381" w14:textId="77777777" w:rsidR="00B92F79" w:rsidRPr="006C5FE3" w:rsidRDefault="00B92F79" w:rsidP="00B92F79">
      <w:pPr>
        <w:rPr>
          <w:rStyle w:val="StyleStyleBold12pt"/>
          <w:b w:val="0"/>
          <w:sz w:val="22"/>
          <w:szCs w:val="22"/>
        </w:rPr>
      </w:pPr>
      <w:r w:rsidRPr="006C5FE3">
        <w:rPr>
          <w:rStyle w:val="StyleStyleBold12pt"/>
          <w:b w:val="0"/>
          <w:sz w:val="22"/>
          <w:szCs w:val="22"/>
        </w:rPr>
        <w:t xml:space="preserve">(Dr. Sam and Dr. Anthony, “Making waves: Australian ocean development assistance”, </w:t>
      </w:r>
      <w:r w:rsidRPr="006C5FE3">
        <w:rPr>
          <w:rStyle w:val="StyleStyleBold12pt"/>
          <w:b w:val="0"/>
          <w:i/>
          <w:sz w:val="22"/>
          <w:szCs w:val="22"/>
        </w:rPr>
        <w:t xml:space="preserve">Policy Analysis: Australian Strategic Policy Institute (ASPI), </w:t>
      </w:r>
      <w:r w:rsidRPr="006C5FE3">
        <w:rPr>
          <w:rStyle w:val="StyleStyleBold12pt"/>
          <w:b w:val="0"/>
          <w:sz w:val="22"/>
          <w:szCs w:val="22"/>
        </w:rPr>
        <w:t>9/12/12, https://www.aspi.org.au/publications/making-waves-australian-ocean-development-assistance-by-sam-bateman-and-anthony-bergin/Policy_Analysis107_maritime_aid.pdf)//</w:t>
      </w:r>
      <w:proofErr w:type="spellStart"/>
      <w:r w:rsidRPr="006C5FE3">
        <w:rPr>
          <w:rStyle w:val="StyleStyleBold12pt"/>
          <w:b w:val="0"/>
          <w:sz w:val="22"/>
          <w:szCs w:val="22"/>
        </w:rPr>
        <w:t>krishnik</w:t>
      </w:r>
      <w:proofErr w:type="spellEnd"/>
    </w:p>
    <w:p w14:paraId="4E2FB28F" w14:textId="77777777" w:rsidR="00B92F79" w:rsidRDefault="00B92F79" w:rsidP="00B92F79"/>
    <w:p w14:paraId="16E208B8" w14:textId="60C6C7E9" w:rsidR="00B92F79" w:rsidRPr="0038234A" w:rsidRDefault="00B92F79" w:rsidP="00B92F79">
      <w:pPr>
        <w:rPr>
          <w:sz w:val="16"/>
        </w:rPr>
      </w:pPr>
      <w:proofErr w:type="gramStart"/>
      <w:r w:rsidRPr="0038234A">
        <w:rPr>
          <w:rStyle w:val="StyleBoldUnderline"/>
        </w:rPr>
        <w:t>Australia’s aid budget is $5.2 billion</w:t>
      </w:r>
      <w:r w:rsidRPr="0038234A">
        <w:rPr>
          <w:sz w:val="16"/>
        </w:rPr>
        <w:t>, or 0.35 per cent of our gross national income.</w:t>
      </w:r>
      <w:proofErr w:type="gramEnd"/>
      <w:r w:rsidRPr="0038234A">
        <w:rPr>
          <w:sz w:val="16"/>
        </w:rPr>
        <w:t xml:space="preserve"> </w:t>
      </w:r>
      <w:r w:rsidR="0038234A" w:rsidRPr="0038234A">
        <w:rPr>
          <w:sz w:val="12"/>
        </w:rPr>
        <w:t>¶</w:t>
      </w:r>
      <w:r w:rsidRPr="0038234A">
        <w:rPr>
          <w:sz w:val="16"/>
        </w:rPr>
        <w:t xml:space="preserve"> </w:t>
      </w:r>
      <w:proofErr w:type="gramStart"/>
      <w:r w:rsidRPr="0038234A">
        <w:rPr>
          <w:rStyle w:val="StyleBoldUnderline"/>
        </w:rPr>
        <w:t>There</w:t>
      </w:r>
      <w:proofErr w:type="gramEnd"/>
      <w:r w:rsidRPr="0038234A">
        <w:rPr>
          <w:rStyle w:val="StyleBoldUnderline"/>
        </w:rPr>
        <w:t>’s a commitment to increase it to 0.5 per cent of gross national income</w:t>
      </w:r>
      <w:r w:rsidRPr="0038234A">
        <w:rPr>
          <w:sz w:val="16"/>
        </w:rPr>
        <w:t xml:space="preserve"> by </w:t>
      </w:r>
      <w:r w:rsidR="0038234A" w:rsidRPr="0038234A">
        <w:rPr>
          <w:sz w:val="12"/>
        </w:rPr>
        <w:t>¶</w:t>
      </w:r>
      <w:r w:rsidRPr="0038234A">
        <w:rPr>
          <w:sz w:val="16"/>
        </w:rPr>
        <w:t xml:space="preserve"> 2016–17. In terms of expenditure, </w:t>
      </w:r>
      <w:proofErr w:type="spellStart"/>
      <w:r w:rsidRPr="0038234A">
        <w:rPr>
          <w:sz w:val="16"/>
        </w:rPr>
        <w:t>AusAID</w:t>
      </w:r>
      <w:proofErr w:type="spellEnd"/>
      <w:r w:rsidRPr="0038234A">
        <w:rPr>
          <w:sz w:val="16"/>
        </w:rPr>
        <w:t xml:space="preserve"> will then be the fifth-largest Australian </w:t>
      </w:r>
      <w:r w:rsidR="0038234A" w:rsidRPr="0038234A">
        <w:rPr>
          <w:sz w:val="12"/>
        </w:rPr>
        <w:t>¶</w:t>
      </w:r>
      <w:r w:rsidRPr="0038234A">
        <w:rPr>
          <w:sz w:val="16"/>
        </w:rPr>
        <w:t xml:space="preserve"> Government body. </w:t>
      </w:r>
      <w:r w:rsidR="0038234A" w:rsidRPr="0038234A">
        <w:rPr>
          <w:sz w:val="12"/>
        </w:rPr>
        <w:t>¶</w:t>
      </w:r>
      <w:r w:rsidRPr="0038234A">
        <w:rPr>
          <w:sz w:val="16"/>
        </w:rPr>
        <w:t xml:space="preserve"> </w:t>
      </w:r>
      <w:r w:rsidRPr="0038234A">
        <w:rPr>
          <w:rStyle w:val="StyleBoldUnderline"/>
        </w:rPr>
        <w:t xml:space="preserve">Most developing island and coastal states in the Indo-Pacific region lack the </w:t>
      </w:r>
      <w:r w:rsidR="0038234A" w:rsidRPr="0038234A">
        <w:rPr>
          <w:rStyle w:val="StyleBoldUnderline"/>
          <w:b w:val="0"/>
          <w:sz w:val="12"/>
          <w:u w:val="none"/>
        </w:rPr>
        <w:t>¶</w:t>
      </w:r>
      <w:r w:rsidRPr="0038234A">
        <w:rPr>
          <w:rStyle w:val="StyleBoldUnderline"/>
        </w:rPr>
        <w:t xml:space="preserve"> capacity</w:t>
      </w:r>
      <w:r w:rsidRPr="0038234A">
        <w:rPr>
          <w:sz w:val="16"/>
        </w:rPr>
        <w:t xml:space="preserve"> to manage their areas of maritime jurisdiction, including </w:t>
      </w:r>
      <w:r w:rsidRPr="0038234A">
        <w:rPr>
          <w:rStyle w:val="StyleBoldUnderline"/>
        </w:rPr>
        <w:t xml:space="preserve">for maritime </w:t>
      </w:r>
      <w:r w:rsidR="0038234A" w:rsidRPr="0038234A">
        <w:rPr>
          <w:rStyle w:val="StyleBoldUnderline"/>
          <w:b w:val="0"/>
          <w:sz w:val="12"/>
          <w:u w:val="none"/>
        </w:rPr>
        <w:t>¶</w:t>
      </w:r>
      <w:r w:rsidRPr="0038234A">
        <w:rPr>
          <w:rStyle w:val="StyleBoldUnderline"/>
        </w:rPr>
        <w:t xml:space="preserve"> surveillance and enforcement,</w:t>
      </w:r>
      <w:r w:rsidRPr="0038234A">
        <w:rPr>
          <w:sz w:val="16"/>
        </w:rPr>
        <w:t xml:space="preserve"> search and rescue, marine </w:t>
      </w:r>
      <w:r w:rsidRPr="0038234A">
        <w:rPr>
          <w:rStyle w:val="StyleBoldUnderline"/>
        </w:rPr>
        <w:t xml:space="preserve">scientific research, and </w:t>
      </w:r>
      <w:r w:rsidR="0038234A" w:rsidRPr="0038234A">
        <w:rPr>
          <w:rStyle w:val="StyleBoldUnderline"/>
          <w:b w:val="0"/>
          <w:sz w:val="12"/>
          <w:u w:val="none"/>
        </w:rPr>
        <w:t>¶</w:t>
      </w:r>
      <w:r w:rsidRPr="0038234A">
        <w:rPr>
          <w:rStyle w:val="StyleBoldUnderline"/>
        </w:rPr>
        <w:t xml:space="preserve"> resource management</w:t>
      </w:r>
      <w:proofErr w:type="gramStart"/>
      <w:r w:rsidRPr="0038234A">
        <w:rPr>
          <w:sz w:val="16"/>
        </w:rPr>
        <w:t>.</w:t>
      </w:r>
      <w:r w:rsidR="0038234A" w:rsidRPr="0038234A">
        <w:rPr>
          <w:sz w:val="12"/>
        </w:rPr>
        <w:t>¶</w:t>
      </w:r>
      <w:proofErr w:type="gramEnd"/>
      <w:r w:rsidRPr="0038234A">
        <w:rPr>
          <w:sz w:val="16"/>
        </w:rPr>
        <w:t xml:space="preserve"> </w:t>
      </w:r>
      <w:r w:rsidRPr="0038234A">
        <w:rPr>
          <w:rStyle w:val="StyleBoldUnderline"/>
        </w:rPr>
        <w:t>They require institutional arrangements for the development</w:t>
      </w:r>
      <w:r w:rsidRPr="0038234A">
        <w:rPr>
          <w:sz w:val="16"/>
        </w:rPr>
        <w:t xml:space="preserve">, implementation and </w:t>
      </w:r>
      <w:r w:rsidR="0038234A" w:rsidRPr="0038234A">
        <w:rPr>
          <w:sz w:val="12"/>
        </w:rPr>
        <w:t>¶</w:t>
      </w:r>
      <w:r w:rsidRPr="0038234A">
        <w:rPr>
          <w:sz w:val="16"/>
        </w:rPr>
        <w:t xml:space="preserve"> coordination of maritime policy without duplication or overlaps of responsibilities, </w:t>
      </w:r>
      <w:r w:rsidR="0038234A" w:rsidRPr="0038234A">
        <w:rPr>
          <w:sz w:val="12"/>
        </w:rPr>
        <w:t>¶</w:t>
      </w:r>
      <w:r w:rsidRPr="0038234A">
        <w:rPr>
          <w:sz w:val="16"/>
        </w:rPr>
        <w:t xml:space="preserve"> legal frameworks with appropriate national legislation and regulations, and human </w:t>
      </w:r>
      <w:r w:rsidR="0038234A" w:rsidRPr="0038234A">
        <w:rPr>
          <w:sz w:val="12"/>
        </w:rPr>
        <w:t>¶</w:t>
      </w:r>
      <w:r w:rsidRPr="0038234A">
        <w:rPr>
          <w:sz w:val="16"/>
        </w:rPr>
        <w:t xml:space="preserve"> and other resources. </w:t>
      </w:r>
      <w:r w:rsidRPr="0038234A">
        <w:rPr>
          <w:rStyle w:val="StyleBoldUnderline"/>
        </w:rPr>
        <w:t xml:space="preserve">Australia should develop a coordinated aid program for oceans management and </w:t>
      </w:r>
      <w:r w:rsidR="0038234A" w:rsidRPr="0038234A">
        <w:rPr>
          <w:rStyle w:val="StyleBoldUnderline"/>
          <w:b w:val="0"/>
          <w:sz w:val="12"/>
          <w:u w:val="none"/>
        </w:rPr>
        <w:t>¶</w:t>
      </w:r>
      <w:r w:rsidRPr="0038234A">
        <w:rPr>
          <w:rStyle w:val="StyleBoldUnderline"/>
        </w:rPr>
        <w:t xml:space="preserve"> development, starting with a cluster of maritime assistance activities</w:t>
      </w:r>
      <w:r w:rsidRPr="0038234A">
        <w:rPr>
          <w:sz w:val="16"/>
        </w:rPr>
        <w:t xml:space="preserve"> within our </w:t>
      </w:r>
      <w:r w:rsidR="0038234A" w:rsidRPr="0038234A">
        <w:rPr>
          <w:sz w:val="12"/>
        </w:rPr>
        <w:t>¶</w:t>
      </w:r>
      <w:r w:rsidRPr="0038234A">
        <w:rPr>
          <w:sz w:val="16"/>
        </w:rPr>
        <w:t xml:space="preserve"> existing international aid policy framework</w:t>
      </w:r>
      <w:proofErr w:type="gramStart"/>
      <w:r w:rsidRPr="0038234A">
        <w:rPr>
          <w:sz w:val="16"/>
        </w:rPr>
        <w:t>.</w:t>
      </w:r>
      <w:r w:rsidR="0038234A" w:rsidRPr="0038234A">
        <w:rPr>
          <w:sz w:val="12"/>
        </w:rPr>
        <w:t>¶</w:t>
      </w:r>
      <w:proofErr w:type="gramEnd"/>
      <w:r w:rsidRPr="0038234A">
        <w:rPr>
          <w:sz w:val="16"/>
        </w:rPr>
        <w:t xml:space="preserve"> The geographical area of focus for this aid should be the island states of the Pacific </w:t>
      </w:r>
      <w:r w:rsidR="0038234A" w:rsidRPr="0038234A">
        <w:rPr>
          <w:sz w:val="12"/>
        </w:rPr>
        <w:t>¶</w:t>
      </w:r>
      <w:r w:rsidRPr="0038234A">
        <w:rPr>
          <w:sz w:val="16"/>
        </w:rPr>
        <w:t xml:space="preserve"> and Indian oceans and East Africa. In contributing in this way, Australia would </w:t>
      </w:r>
      <w:r w:rsidR="0038234A" w:rsidRPr="0038234A">
        <w:rPr>
          <w:sz w:val="12"/>
        </w:rPr>
        <w:t>¶</w:t>
      </w:r>
      <w:r w:rsidRPr="0038234A">
        <w:rPr>
          <w:sz w:val="16"/>
        </w:rPr>
        <w:t xml:space="preserve"> be displaying leadership in regional ocean management and development while </w:t>
      </w:r>
      <w:r w:rsidR="0038234A" w:rsidRPr="0038234A">
        <w:rPr>
          <w:sz w:val="12"/>
        </w:rPr>
        <w:t>¶</w:t>
      </w:r>
      <w:r w:rsidRPr="0038234A">
        <w:rPr>
          <w:sz w:val="16"/>
        </w:rPr>
        <w:t xml:space="preserve"> contributing to the more effective management and overall protection of regional </w:t>
      </w:r>
      <w:r w:rsidR="0038234A" w:rsidRPr="0038234A">
        <w:rPr>
          <w:sz w:val="12"/>
        </w:rPr>
        <w:t>¶</w:t>
      </w:r>
      <w:r w:rsidRPr="0038234A">
        <w:rPr>
          <w:sz w:val="16"/>
        </w:rPr>
        <w:t xml:space="preserve"> oceans and seas</w:t>
      </w:r>
      <w:proofErr w:type="gramStart"/>
      <w:r w:rsidRPr="0038234A">
        <w:rPr>
          <w:sz w:val="16"/>
        </w:rPr>
        <w:t>.</w:t>
      </w:r>
      <w:r w:rsidR="0038234A" w:rsidRPr="0038234A">
        <w:rPr>
          <w:sz w:val="12"/>
        </w:rPr>
        <w:t>¶</w:t>
      </w:r>
      <w:proofErr w:type="gramEnd"/>
      <w:r w:rsidRPr="0038234A">
        <w:rPr>
          <w:sz w:val="16"/>
        </w:rPr>
        <w:t xml:space="preserve"> </w:t>
      </w:r>
      <w:proofErr w:type="spellStart"/>
      <w:r w:rsidRPr="0038234A">
        <w:rPr>
          <w:rStyle w:val="StyleBoldUnderline"/>
        </w:rPr>
        <w:t>AusAID</w:t>
      </w:r>
      <w:proofErr w:type="spellEnd"/>
      <w:r w:rsidRPr="0038234A">
        <w:rPr>
          <w:rStyle w:val="StyleBoldUnderline"/>
        </w:rPr>
        <w:t xml:space="preserve"> should develop a strategic framework for oceans policy, management, </w:t>
      </w:r>
      <w:r w:rsidR="0038234A" w:rsidRPr="0038234A">
        <w:rPr>
          <w:rStyle w:val="StyleBoldUnderline"/>
          <w:b w:val="0"/>
          <w:sz w:val="12"/>
          <w:u w:val="none"/>
        </w:rPr>
        <w:t>¶</w:t>
      </w:r>
      <w:r w:rsidRPr="0038234A">
        <w:rPr>
          <w:rStyle w:val="StyleBoldUnderline"/>
        </w:rPr>
        <w:t xml:space="preserve"> and development, as well as guidelines for designing and implementing Australian </w:t>
      </w:r>
      <w:r w:rsidR="0038234A" w:rsidRPr="0038234A">
        <w:rPr>
          <w:rStyle w:val="StyleBoldUnderline"/>
          <w:b w:val="0"/>
          <w:sz w:val="12"/>
          <w:u w:val="none"/>
        </w:rPr>
        <w:t>¶</w:t>
      </w:r>
      <w:r w:rsidRPr="0038234A">
        <w:rPr>
          <w:rStyle w:val="StyleBoldUnderline"/>
        </w:rPr>
        <w:t xml:space="preserve"> aid in ocean management. This would be a tool for planning Australian aid in the </w:t>
      </w:r>
      <w:r w:rsidR="0038234A" w:rsidRPr="0038234A">
        <w:rPr>
          <w:rStyle w:val="StyleBoldUnderline"/>
          <w:b w:val="0"/>
          <w:sz w:val="12"/>
          <w:u w:val="none"/>
        </w:rPr>
        <w:t>¶</w:t>
      </w:r>
      <w:r w:rsidRPr="0038234A">
        <w:rPr>
          <w:rStyle w:val="StyleBoldUnderline"/>
        </w:rPr>
        <w:t xml:space="preserve"> maritime sector</w:t>
      </w:r>
      <w:proofErr w:type="gramStart"/>
      <w:r w:rsidRPr="0038234A">
        <w:rPr>
          <w:rStyle w:val="StyleBoldUnderline"/>
        </w:rPr>
        <w:t>.</w:t>
      </w:r>
      <w:r w:rsidR="0038234A" w:rsidRPr="0038234A">
        <w:rPr>
          <w:rStyle w:val="StyleBoldUnderline"/>
          <w:b w:val="0"/>
          <w:sz w:val="12"/>
          <w:u w:val="none"/>
        </w:rPr>
        <w:t>¶</w:t>
      </w:r>
      <w:proofErr w:type="gramEnd"/>
      <w:r w:rsidRPr="0038234A">
        <w:rPr>
          <w:rStyle w:val="StyleBoldUnderline"/>
        </w:rPr>
        <w:t xml:space="preserve"> We should aim to be a global leader in aid in the management and uses of </w:t>
      </w:r>
      <w:r w:rsidR="0038234A" w:rsidRPr="0038234A">
        <w:rPr>
          <w:rStyle w:val="StyleBoldUnderline"/>
          <w:b w:val="0"/>
          <w:sz w:val="12"/>
          <w:u w:val="none"/>
        </w:rPr>
        <w:t>¶</w:t>
      </w:r>
      <w:r w:rsidRPr="0038234A">
        <w:rPr>
          <w:rStyle w:val="StyleBoldUnderline"/>
        </w:rPr>
        <w:t xml:space="preserve"> the ocean. The strategy would highlight where Australia’s maritime experience </w:t>
      </w:r>
      <w:r w:rsidR="0038234A" w:rsidRPr="0038234A">
        <w:rPr>
          <w:rStyle w:val="StyleBoldUnderline"/>
          <w:b w:val="0"/>
          <w:sz w:val="12"/>
          <w:u w:val="none"/>
        </w:rPr>
        <w:t>¶</w:t>
      </w:r>
      <w:r w:rsidRPr="0038234A">
        <w:rPr>
          <w:rStyle w:val="StyleBoldUnderline"/>
        </w:rPr>
        <w:t xml:space="preserve"> could assist in sustainable ocean management</w:t>
      </w:r>
      <w:r w:rsidRPr="0038234A">
        <w:rPr>
          <w:sz w:val="16"/>
        </w:rPr>
        <w:t xml:space="preserve"> and development in the regions </w:t>
      </w:r>
      <w:r w:rsidR="0038234A" w:rsidRPr="0038234A">
        <w:rPr>
          <w:sz w:val="12"/>
        </w:rPr>
        <w:t>¶</w:t>
      </w:r>
      <w:r w:rsidRPr="0038234A">
        <w:rPr>
          <w:sz w:val="16"/>
        </w:rPr>
        <w:t xml:space="preserve"> listed above</w:t>
      </w:r>
      <w:proofErr w:type="gramStart"/>
      <w:r w:rsidRPr="0038234A">
        <w:rPr>
          <w:sz w:val="16"/>
        </w:rPr>
        <w:t>.</w:t>
      </w:r>
      <w:r w:rsidR="0038234A" w:rsidRPr="0038234A">
        <w:rPr>
          <w:sz w:val="12"/>
        </w:rPr>
        <w:t>¶</w:t>
      </w:r>
      <w:proofErr w:type="gramEnd"/>
      <w:r w:rsidRPr="0038234A">
        <w:rPr>
          <w:sz w:val="16"/>
        </w:rPr>
        <w:t xml:space="preserve"> Australia’s know-how and skills in ocean management and development are </w:t>
      </w:r>
      <w:r w:rsidR="0038234A" w:rsidRPr="0038234A">
        <w:rPr>
          <w:sz w:val="12"/>
        </w:rPr>
        <w:t>¶</w:t>
      </w:r>
      <w:r w:rsidRPr="0038234A">
        <w:rPr>
          <w:sz w:val="16"/>
        </w:rPr>
        <w:t xml:space="preserve"> extensive. At the same time, </w:t>
      </w:r>
      <w:proofErr w:type="gramStart"/>
      <w:r w:rsidRPr="0038234A">
        <w:rPr>
          <w:sz w:val="16"/>
        </w:rPr>
        <w:t>we</w:t>
      </w:r>
      <w:proofErr w:type="gramEnd"/>
      <w:r w:rsidRPr="0038234A">
        <w:rPr>
          <w:sz w:val="16"/>
        </w:rPr>
        <w:t xml:space="preserve">’ve been </w:t>
      </w:r>
      <w:proofErr w:type="gramStart"/>
      <w:r w:rsidRPr="0038234A">
        <w:rPr>
          <w:sz w:val="16"/>
        </w:rPr>
        <w:t xml:space="preserve">an active proponent of sustainable </w:t>
      </w:r>
      <w:r w:rsidR="0038234A" w:rsidRPr="0038234A">
        <w:rPr>
          <w:sz w:val="12"/>
        </w:rPr>
        <w:t>¶</w:t>
      </w:r>
      <w:r w:rsidRPr="0038234A">
        <w:rPr>
          <w:sz w:val="16"/>
        </w:rPr>
        <w:t xml:space="preserve"> ocean development</w:t>
      </w:r>
      <w:proofErr w:type="gramEnd"/>
      <w:r w:rsidRPr="0038234A">
        <w:rPr>
          <w:sz w:val="16"/>
        </w:rPr>
        <w:t xml:space="preserve"> both nationally and at the international level. An ocean </w:t>
      </w:r>
      <w:r w:rsidR="0038234A" w:rsidRPr="0038234A">
        <w:rPr>
          <w:sz w:val="12"/>
        </w:rPr>
        <w:t>¶</w:t>
      </w:r>
      <w:r w:rsidRPr="0038234A">
        <w:rPr>
          <w:sz w:val="16"/>
        </w:rPr>
        <w:t xml:space="preserve"> development and management focus in our aid policy would build on that expertise </w:t>
      </w:r>
      <w:r w:rsidR="0038234A" w:rsidRPr="0038234A">
        <w:rPr>
          <w:sz w:val="12"/>
        </w:rPr>
        <w:t>¶</w:t>
      </w:r>
      <w:r w:rsidRPr="0038234A">
        <w:rPr>
          <w:sz w:val="16"/>
        </w:rPr>
        <w:t xml:space="preserve"> and capabilities</w:t>
      </w:r>
      <w:proofErr w:type="gramStart"/>
      <w:r w:rsidRPr="0038234A">
        <w:rPr>
          <w:sz w:val="16"/>
        </w:rPr>
        <w:t>.\</w:t>
      </w:r>
      <w:proofErr w:type="gramEnd"/>
    </w:p>
    <w:p w14:paraId="0385C6ED" w14:textId="77777777" w:rsidR="006C5FE3" w:rsidRDefault="006C5FE3" w:rsidP="00B44200">
      <w:pPr>
        <w:pStyle w:val="Heading3"/>
      </w:pPr>
      <w:r>
        <w:t>Impact – Poverty</w:t>
      </w:r>
    </w:p>
    <w:p w14:paraId="3E2D13F7" w14:textId="69AC1C3E" w:rsidR="00F370DB" w:rsidRPr="00A9277F" w:rsidRDefault="00A9277F" w:rsidP="00A9277F">
      <w:pPr>
        <w:pStyle w:val="Heading4"/>
        <w:rPr>
          <w:rStyle w:val="StyleStyleBold12pt"/>
          <w:b/>
        </w:rPr>
      </w:pPr>
      <w:r>
        <w:rPr>
          <w:rStyle w:val="StyleStyleBold12pt"/>
          <w:b/>
        </w:rPr>
        <w:t>Australia investment solves poverty</w:t>
      </w:r>
    </w:p>
    <w:p w14:paraId="6263C877" w14:textId="77777777" w:rsidR="00F370DB" w:rsidRPr="006C5FE3" w:rsidRDefault="00F370DB" w:rsidP="00F370DB">
      <w:pPr>
        <w:rPr>
          <w:rStyle w:val="StyleStyleBold12pt"/>
          <w:b w:val="0"/>
          <w:sz w:val="22"/>
          <w:szCs w:val="22"/>
        </w:rPr>
      </w:pPr>
      <w:r>
        <w:rPr>
          <w:rStyle w:val="StyleStyleBold12pt"/>
        </w:rPr>
        <w:t xml:space="preserve">Bateman and Bergin 12 </w:t>
      </w:r>
      <w:r w:rsidRPr="006C5FE3">
        <w:rPr>
          <w:rStyle w:val="StyleStyleBold12pt"/>
          <w:b w:val="0"/>
          <w:sz w:val="22"/>
          <w:szCs w:val="22"/>
        </w:rPr>
        <w:t xml:space="preserve">– *Senior Fellow and Adviser to the Maritime Security </w:t>
      </w:r>
      <w:proofErr w:type="spellStart"/>
      <w:r w:rsidRPr="006C5FE3">
        <w:rPr>
          <w:rStyle w:val="StyleStyleBold12pt"/>
          <w:b w:val="0"/>
          <w:sz w:val="22"/>
          <w:szCs w:val="22"/>
        </w:rPr>
        <w:t>Programme</w:t>
      </w:r>
      <w:proofErr w:type="spellEnd"/>
      <w:r w:rsidRPr="006C5FE3">
        <w:rPr>
          <w:rStyle w:val="StyleStyleBold12pt"/>
          <w:b w:val="0"/>
          <w:sz w:val="22"/>
          <w:szCs w:val="22"/>
        </w:rPr>
        <w:t xml:space="preserve"> at the S </w:t>
      </w:r>
      <w:proofErr w:type="spellStart"/>
      <w:r w:rsidRPr="006C5FE3">
        <w:rPr>
          <w:rStyle w:val="StyleStyleBold12pt"/>
          <w:b w:val="0"/>
          <w:sz w:val="22"/>
          <w:szCs w:val="22"/>
        </w:rPr>
        <w:t>Rajaratnam</w:t>
      </w:r>
      <w:proofErr w:type="spellEnd"/>
      <w:r w:rsidRPr="006C5FE3">
        <w:rPr>
          <w:rStyle w:val="StyleStyleBold12pt"/>
          <w:b w:val="0"/>
          <w:sz w:val="22"/>
          <w:szCs w:val="22"/>
        </w:rPr>
        <w:t xml:space="preserve"> School of </w:t>
      </w:r>
      <w:proofErr w:type="spellStart"/>
      <w:r w:rsidRPr="006C5FE3">
        <w:rPr>
          <w:rStyle w:val="StyleStyleBold12pt"/>
          <w:b w:val="0"/>
          <w:sz w:val="22"/>
          <w:szCs w:val="22"/>
        </w:rPr>
        <w:t>Interational</w:t>
      </w:r>
      <w:proofErr w:type="spellEnd"/>
      <w:r w:rsidRPr="006C5FE3">
        <w:rPr>
          <w:rStyle w:val="StyleStyleBold12pt"/>
          <w:b w:val="0"/>
          <w:sz w:val="22"/>
          <w:szCs w:val="22"/>
        </w:rPr>
        <w:t xml:space="preserve"> Studies at the </w:t>
      </w:r>
      <w:proofErr w:type="spellStart"/>
      <w:r w:rsidRPr="006C5FE3">
        <w:rPr>
          <w:rStyle w:val="StyleStyleBold12pt"/>
          <w:b w:val="0"/>
          <w:sz w:val="22"/>
          <w:szCs w:val="22"/>
        </w:rPr>
        <w:t>Nanyang</w:t>
      </w:r>
      <w:proofErr w:type="spellEnd"/>
      <w:r w:rsidRPr="006C5FE3">
        <w:rPr>
          <w:rStyle w:val="StyleStyleBold12pt"/>
          <w:b w:val="0"/>
          <w:sz w:val="22"/>
          <w:szCs w:val="22"/>
        </w:rPr>
        <w:t xml:space="preserve"> Technological University in Singapore; Professorial Research Fellow at the Australian National Centre for Ocean Resources and Security at the University of Wollongong; Retired Commodore from the Royal Australian Navy AND **Deputy Director at ASPI; Consultant on Ocean Development and Management</w:t>
      </w:r>
    </w:p>
    <w:p w14:paraId="290E5FFD" w14:textId="77777777" w:rsidR="00F370DB" w:rsidRPr="006C5FE3" w:rsidRDefault="00F370DB" w:rsidP="00F370DB">
      <w:pPr>
        <w:rPr>
          <w:rStyle w:val="StyleStyleBold12pt"/>
          <w:b w:val="0"/>
          <w:sz w:val="22"/>
          <w:szCs w:val="22"/>
        </w:rPr>
      </w:pPr>
      <w:r w:rsidRPr="006C5FE3">
        <w:rPr>
          <w:rStyle w:val="StyleStyleBold12pt"/>
          <w:b w:val="0"/>
          <w:sz w:val="22"/>
          <w:szCs w:val="22"/>
        </w:rPr>
        <w:t xml:space="preserve">(Dr. Sam and Dr. Anthony, “Making waves: Australian ocean development assistance”, </w:t>
      </w:r>
      <w:r w:rsidRPr="006C5FE3">
        <w:rPr>
          <w:rStyle w:val="StyleStyleBold12pt"/>
          <w:b w:val="0"/>
          <w:i/>
          <w:sz w:val="22"/>
          <w:szCs w:val="22"/>
        </w:rPr>
        <w:t xml:space="preserve">Policy Analysis: Australian Strategic Policy Institute (ASPI), </w:t>
      </w:r>
      <w:r w:rsidRPr="006C5FE3">
        <w:rPr>
          <w:rStyle w:val="StyleStyleBold12pt"/>
          <w:b w:val="0"/>
          <w:sz w:val="22"/>
          <w:szCs w:val="22"/>
        </w:rPr>
        <w:t>9/12/12, https://www.aspi.org.au/publications/making-waves-australian-ocean-development-assistance-by-sam-bateman-and-anthony-bergin/Policy_Analysis107_maritime_aid.pdf)//</w:t>
      </w:r>
      <w:proofErr w:type="spellStart"/>
      <w:r w:rsidRPr="006C5FE3">
        <w:rPr>
          <w:rStyle w:val="StyleStyleBold12pt"/>
          <w:b w:val="0"/>
          <w:sz w:val="22"/>
          <w:szCs w:val="22"/>
        </w:rPr>
        <w:t>krishnik</w:t>
      </w:r>
      <w:proofErr w:type="spellEnd"/>
    </w:p>
    <w:p w14:paraId="27852FD3" w14:textId="77777777" w:rsidR="00F370DB" w:rsidRDefault="00F370DB" w:rsidP="00F370DB"/>
    <w:p w14:paraId="3B886CFF" w14:textId="47686876" w:rsidR="00F370DB" w:rsidRPr="00A9277F" w:rsidRDefault="00F370DB" w:rsidP="00F370DB">
      <w:pPr>
        <w:rPr>
          <w:rStyle w:val="StyleBoldUnderline"/>
        </w:rPr>
      </w:pPr>
      <w:r w:rsidRPr="00A9277F">
        <w:rPr>
          <w:rStyle w:val="Emphasis"/>
        </w:rPr>
        <w:t>Our aid is a long-term strategic investment</w:t>
      </w:r>
      <w:r w:rsidRPr="00A9277F">
        <w:rPr>
          <w:sz w:val="16"/>
        </w:rPr>
        <w:t xml:space="preserve">, so we need to be selective. We can’t be </w:t>
      </w:r>
      <w:r w:rsidR="00A9277F" w:rsidRPr="00A9277F">
        <w:rPr>
          <w:sz w:val="12"/>
        </w:rPr>
        <w:t>¶</w:t>
      </w:r>
      <w:r w:rsidRPr="00A9277F">
        <w:rPr>
          <w:sz w:val="16"/>
        </w:rPr>
        <w:t xml:space="preserve"> generous to everyone: </w:t>
      </w:r>
      <w:r w:rsidRPr="00A9277F">
        <w:rPr>
          <w:rStyle w:val="StyleBoldUnderline"/>
        </w:rPr>
        <w:t>the world’s full of poor people who need our help. That’s why</w:t>
      </w:r>
      <w:r w:rsidRPr="00A9277F">
        <w:rPr>
          <w:sz w:val="16"/>
        </w:rPr>
        <w:t xml:space="preserve"> </w:t>
      </w:r>
      <w:r w:rsidR="00A9277F" w:rsidRPr="00A9277F">
        <w:rPr>
          <w:sz w:val="12"/>
        </w:rPr>
        <w:t>¶</w:t>
      </w:r>
      <w:r w:rsidRPr="00A9277F">
        <w:rPr>
          <w:sz w:val="16"/>
        </w:rPr>
        <w:t xml:space="preserve"> it’s realistic that </w:t>
      </w:r>
      <w:r w:rsidRPr="00A9277F">
        <w:rPr>
          <w:rStyle w:val="StyleBoldUnderline"/>
        </w:rPr>
        <w:t xml:space="preserve">the government’s new aid plan </w:t>
      </w:r>
      <w:proofErr w:type="spellStart"/>
      <w:r w:rsidRPr="00A9277F">
        <w:rPr>
          <w:rStyle w:val="StyleBoldUnderline"/>
        </w:rPr>
        <w:t>prior</w:t>
      </w:r>
      <w:r w:rsidR="00A9277F">
        <w:rPr>
          <w:rStyle w:val="StyleBoldUnderline"/>
        </w:rPr>
        <w:t>itises</w:t>
      </w:r>
      <w:proofErr w:type="spellEnd"/>
      <w:r w:rsidR="00A9277F">
        <w:rPr>
          <w:rStyle w:val="StyleBoldUnderline"/>
        </w:rPr>
        <w:t xml:space="preserve"> aid funding to help poor</w:t>
      </w:r>
      <w:r w:rsidRPr="00A9277F">
        <w:rPr>
          <w:rStyle w:val="StyleBoldUnderline"/>
        </w:rPr>
        <w:t xml:space="preserve"> people in areas of strategic importance to Australia,</w:t>
      </w:r>
      <w:r w:rsidRPr="00A9277F">
        <w:rPr>
          <w:sz w:val="16"/>
        </w:rPr>
        <w:t xml:space="preserve"> sensibly focusing on our region</w:t>
      </w:r>
      <w:proofErr w:type="gramStart"/>
      <w:r w:rsidRPr="00A9277F">
        <w:rPr>
          <w:sz w:val="16"/>
        </w:rPr>
        <w:t>.</w:t>
      </w:r>
      <w:r w:rsidR="00A9277F" w:rsidRPr="00A9277F">
        <w:rPr>
          <w:sz w:val="12"/>
        </w:rPr>
        <w:t>¶</w:t>
      </w:r>
      <w:proofErr w:type="gramEnd"/>
      <w:r w:rsidRPr="00A9277F">
        <w:rPr>
          <w:sz w:val="16"/>
        </w:rPr>
        <w:t xml:space="preserve"> </w:t>
      </w:r>
      <w:r w:rsidRPr="00A9277F">
        <w:rPr>
          <w:rStyle w:val="StyleBoldUnderline"/>
        </w:rPr>
        <w:t>Assistance in developing and protecting the economic poten</w:t>
      </w:r>
      <w:r w:rsidR="00A9277F">
        <w:rPr>
          <w:rStyle w:val="StyleBoldUnderline"/>
        </w:rPr>
        <w:t>tial of regional</w:t>
      </w:r>
      <w:r w:rsidRPr="00A9277F">
        <w:rPr>
          <w:rStyle w:val="StyleBoldUnderline"/>
        </w:rPr>
        <w:t xml:space="preserve"> countries’ large EEZs would be a significant contribution to poverty alleviation</w:t>
      </w:r>
      <w:r w:rsidRPr="00A9277F">
        <w:rPr>
          <w:sz w:val="16"/>
        </w:rPr>
        <w:t xml:space="preserve"> in the </w:t>
      </w:r>
      <w:r w:rsidR="00A9277F" w:rsidRPr="00A9277F">
        <w:rPr>
          <w:sz w:val="12"/>
        </w:rPr>
        <w:t>¶</w:t>
      </w:r>
      <w:r w:rsidRPr="00A9277F">
        <w:rPr>
          <w:sz w:val="16"/>
        </w:rPr>
        <w:t xml:space="preserve"> region.</w:t>
      </w:r>
      <w:r w:rsidR="00A9277F" w:rsidRPr="00A9277F">
        <w:rPr>
          <w:sz w:val="12"/>
        </w:rPr>
        <w:t>¶</w:t>
      </w:r>
      <w:r w:rsidRPr="00A9277F">
        <w:rPr>
          <w:sz w:val="16"/>
        </w:rPr>
        <w:t xml:space="preserve"> The littoral and island countries of the South Pacific and Indian Ocean all have </w:t>
      </w:r>
      <w:r w:rsidR="00A9277F" w:rsidRPr="00A9277F">
        <w:rPr>
          <w:sz w:val="12"/>
        </w:rPr>
        <w:t>¶</w:t>
      </w:r>
      <w:r w:rsidRPr="00A9277F">
        <w:rPr>
          <w:sz w:val="16"/>
        </w:rPr>
        <w:t xml:space="preserve"> significant interests in the oceans. They should continue to receive the lion’s share </w:t>
      </w:r>
      <w:r w:rsidR="00A9277F" w:rsidRPr="00A9277F">
        <w:rPr>
          <w:sz w:val="12"/>
        </w:rPr>
        <w:t>¶</w:t>
      </w:r>
      <w:r w:rsidRPr="00A9277F">
        <w:rPr>
          <w:sz w:val="16"/>
        </w:rPr>
        <w:t xml:space="preserve"> of Australia’s aid program because those oceans are where our key security and </w:t>
      </w:r>
      <w:r w:rsidR="00A9277F" w:rsidRPr="00A9277F">
        <w:rPr>
          <w:sz w:val="12"/>
        </w:rPr>
        <w:t>¶</w:t>
      </w:r>
      <w:r w:rsidRPr="00A9277F">
        <w:rPr>
          <w:sz w:val="16"/>
        </w:rPr>
        <w:t xml:space="preserve"> economic interests are engaged. </w:t>
      </w:r>
      <w:r w:rsidRPr="00A9277F">
        <w:rPr>
          <w:rStyle w:val="StyleBoldUnderline"/>
        </w:rPr>
        <w:t xml:space="preserve">Specific priorities for Australian assistance might </w:t>
      </w:r>
      <w:r w:rsidR="00A9277F" w:rsidRPr="00A9277F">
        <w:rPr>
          <w:rStyle w:val="StyleBoldUnderline"/>
          <w:b w:val="0"/>
          <w:sz w:val="12"/>
          <w:u w:val="none"/>
        </w:rPr>
        <w:t>¶</w:t>
      </w:r>
      <w:r w:rsidRPr="00A9277F">
        <w:rPr>
          <w:rStyle w:val="StyleBoldUnderline"/>
        </w:rPr>
        <w:t xml:space="preserve"> include</w:t>
      </w:r>
      <w:proofErr w:type="gramStart"/>
      <w:r w:rsidRPr="00A9277F">
        <w:rPr>
          <w:rStyle w:val="StyleBoldUnderline"/>
        </w:rPr>
        <w:t>:</w:t>
      </w:r>
      <w:r w:rsidR="00A9277F" w:rsidRPr="00A9277F">
        <w:rPr>
          <w:rStyle w:val="StyleBoldUnderline"/>
          <w:b w:val="0"/>
          <w:sz w:val="12"/>
          <w:u w:val="none"/>
        </w:rPr>
        <w:t>¶</w:t>
      </w:r>
      <w:proofErr w:type="gramEnd"/>
      <w:r w:rsidRPr="00A9277F">
        <w:rPr>
          <w:rStyle w:val="StyleBoldUnderline"/>
        </w:rPr>
        <w:t xml:space="preserve"> • targeted assistance to particular countries to help them manage their maritime </w:t>
      </w:r>
      <w:r w:rsidR="00A9277F" w:rsidRPr="00A9277F">
        <w:rPr>
          <w:rStyle w:val="StyleBoldUnderline"/>
          <w:b w:val="0"/>
          <w:sz w:val="12"/>
          <w:u w:val="none"/>
        </w:rPr>
        <w:t>¶</w:t>
      </w:r>
      <w:r w:rsidRPr="00A9277F">
        <w:rPr>
          <w:rStyle w:val="StyleBoldUnderline"/>
        </w:rPr>
        <w:t xml:space="preserve"> zones and develop their marine resources</w:t>
      </w:r>
      <w:r w:rsidR="00A9277F" w:rsidRPr="00A9277F">
        <w:rPr>
          <w:rStyle w:val="StyleBoldUnderline"/>
          <w:b w:val="0"/>
          <w:sz w:val="12"/>
          <w:u w:val="none"/>
        </w:rPr>
        <w:t>¶</w:t>
      </w:r>
      <w:r w:rsidRPr="00A9277F">
        <w:rPr>
          <w:rStyle w:val="StyleBoldUnderline"/>
        </w:rPr>
        <w:t xml:space="preserve"> • marine scientific research programs, including support for regional programs </w:t>
      </w:r>
      <w:r w:rsidR="00A9277F" w:rsidRPr="00A9277F">
        <w:rPr>
          <w:rStyle w:val="StyleBoldUnderline"/>
          <w:b w:val="0"/>
          <w:sz w:val="12"/>
          <w:u w:val="none"/>
        </w:rPr>
        <w:t>¶</w:t>
      </w:r>
      <w:r w:rsidRPr="00A9277F">
        <w:rPr>
          <w:rStyle w:val="StyleBoldUnderline"/>
        </w:rPr>
        <w:t xml:space="preserve"> and assistance to particular countries in building their capacity in fields such as </w:t>
      </w:r>
      <w:r w:rsidR="00A9277F" w:rsidRPr="00A9277F">
        <w:rPr>
          <w:rStyle w:val="StyleBoldUnderline"/>
          <w:b w:val="0"/>
          <w:sz w:val="12"/>
          <w:u w:val="none"/>
        </w:rPr>
        <w:t>¶</w:t>
      </w:r>
      <w:r w:rsidRPr="00A9277F">
        <w:rPr>
          <w:rStyle w:val="StyleBoldUnderline"/>
        </w:rPr>
        <w:t xml:space="preserve"> responding to climate change and managing coastal zones</w:t>
      </w:r>
      <w:r w:rsidR="00A9277F" w:rsidRPr="00A9277F">
        <w:rPr>
          <w:sz w:val="12"/>
        </w:rPr>
        <w:t>¶</w:t>
      </w:r>
      <w:r w:rsidRPr="00A9277F">
        <w:rPr>
          <w:sz w:val="16"/>
        </w:rPr>
        <w:t xml:space="preserve"> • the Pacific Maritime Security Program, covering all three requirements </w:t>
      </w:r>
      <w:r w:rsidR="00A9277F" w:rsidRPr="00A9277F">
        <w:rPr>
          <w:sz w:val="12"/>
        </w:rPr>
        <w:t>¶</w:t>
      </w:r>
      <w:r w:rsidRPr="00A9277F">
        <w:rPr>
          <w:sz w:val="16"/>
        </w:rPr>
        <w:t xml:space="preserve"> of maritime security: vessels, air surveillance and a regional maritime </w:t>
      </w:r>
      <w:r w:rsidR="00A9277F" w:rsidRPr="00A9277F">
        <w:rPr>
          <w:sz w:val="12"/>
        </w:rPr>
        <w:t>¶</w:t>
      </w:r>
      <w:r w:rsidRPr="00A9277F">
        <w:rPr>
          <w:sz w:val="16"/>
        </w:rPr>
        <w:t xml:space="preserve"> coordination </w:t>
      </w:r>
      <w:proofErr w:type="spellStart"/>
      <w:r w:rsidRPr="00A9277F">
        <w:rPr>
          <w:sz w:val="16"/>
        </w:rPr>
        <w:t>centre</w:t>
      </w:r>
      <w:proofErr w:type="spellEnd"/>
      <w:r w:rsidRPr="00A9277F">
        <w:rPr>
          <w:sz w:val="16"/>
        </w:rPr>
        <w:t>.</w:t>
      </w:r>
      <w:r w:rsidR="00A9277F" w:rsidRPr="00A9277F">
        <w:rPr>
          <w:sz w:val="12"/>
        </w:rPr>
        <w:t>¶</w:t>
      </w:r>
      <w:r w:rsidRPr="00A9277F">
        <w:rPr>
          <w:sz w:val="16"/>
        </w:rPr>
        <w:t xml:space="preserve"> A dedicated focus in Australian aid across the spectrum of ocean management </w:t>
      </w:r>
      <w:r w:rsidR="00A9277F" w:rsidRPr="00A9277F">
        <w:rPr>
          <w:sz w:val="12"/>
        </w:rPr>
        <w:t>¶</w:t>
      </w:r>
      <w:r w:rsidRPr="00A9277F">
        <w:rPr>
          <w:sz w:val="16"/>
        </w:rPr>
        <w:t xml:space="preserve"> and development would support our aid priorities in fostering economic </w:t>
      </w:r>
      <w:r w:rsidR="00A9277F" w:rsidRPr="00A9277F">
        <w:rPr>
          <w:sz w:val="12"/>
        </w:rPr>
        <w:t>¶</w:t>
      </w:r>
      <w:r w:rsidRPr="00A9277F">
        <w:rPr>
          <w:sz w:val="16"/>
        </w:rPr>
        <w:t xml:space="preserve"> growth in </w:t>
      </w:r>
      <w:proofErr w:type="spellStart"/>
      <w:r w:rsidRPr="00A9277F">
        <w:rPr>
          <w:sz w:val="16"/>
        </w:rPr>
        <w:t>neighbouring</w:t>
      </w:r>
      <w:proofErr w:type="spellEnd"/>
      <w:r w:rsidRPr="00A9277F">
        <w:rPr>
          <w:sz w:val="16"/>
        </w:rPr>
        <w:t xml:space="preserve"> developing countries and helping them to protect the </w:t>
      </w:r>
      <w:r w:rsidR="00A9277F" w:rsidRPr="00A9277F">
        <w:rPr>
          <w:sz w:val="12"/>
        </w:rPr>
        <w:t>¶</w:t>
      </w:r>
      <w:r w:rsidRPr="00A9277F">
        <w:rPr>
          <w:sz w:val="16"/>
        </w:rPr>
        <w:t xml:space="preserve"> marine environment.</w:t>
      </w:r>
      <w:r w:rsidR="00A9277F" w:rsidRPr="00A9277F">
        <w:rPr>
          <w:sz w:val="12"/>
        </w:rPr>
        <w:t>¶</w:t>
      </w:r>
      <w:r w:rsidRPr="00A9277F">
        <w:rPr>
          <w:sz w:val="16"/>
        </w:rPr>
        <w:t xml:space="preserve"> In developing such a holistic approach to maritime aid, we should draw upon </w:t>
      </w:r>
      <w:r w:rsidR="00A9277F" w:rsidRPr="00A9277F">
        <w:rPr>
          <w:sz w:val="12"/>
        </w:rPr>
        <w:t>¶</w:t>
      </w:r>
      <w:r w:rsidRPr="00A9277F">
        <w:rPr>
          <w:sz w:val="16"/>
        </w:rPr>
        <w:t xml:space="preserve"> the experience of </w:t>
      </w:r>
      <w:r w:rsidRPr="00A9277F">
        <w:rPr>
          <w:rStyle w:val="StyleBoldUnderline"/>
        </w:rPr>
        <w:t>Australia’s ocean industries</w:t>
      </w:r>
      <w:r w:rsidRPr="00A9277F">
        <w:rPr>
          <w:sz w:val="16"/>
        </w:rPr>
        <w:t xml:space="preserve"> in areas where they </w:t>
      </w:r>
      <w:r w:rsidRPr="00A9277F">
        <w:rPr>
          <w:rStyle w:val="StyleBoldUnderline"/>
        </w:rPr>
        <w:t xml:space="preserve">have </w:t>
      </w:r>
      <w:r w:rsidR="00A9277F" w:rsidRPr="00A9277F">
        <w:rPr>
          <w:rStyle w:val="StyleBoldUnderline"/>
          <w:b w:val="0"/>
          <w:sz w:val="12"/>
          <w:u w:val="none"/>
        </w:rPr>
        <w:t>¶</w:t>
      </w:r>
      <w:r w:rsidRPr="00A9277F">
        <w:rPr>
          <w:rStyle w:val="StyleBoldUnderline"/>
        </w:rPr>
        <w:t xml:space="preserve"> unique capabilities.</w:t>
      </w:r>
    </w:p>
    <w:p w14:paraId="7BCA4714" w14:textId="77777777" w:rsidR="00F370DB" w:rsidRDefault="00F370DB" w:rsidP="00F370DB">
      <w:pPr>
        <w:pStyle w:val="Heading3"/>
      </w:pPr>
      <w:r>
        <w:t>Impact – Science Diplomacy</w:t>
      </w:r>
    </w:p>
    <w:p w14:paraId="1A15BF4E" w14:textId="77777777" w:rsidR="00F370DB" w:rsidRPr="00913C34" w:rsidRDefault="00F370DB" w:rsidP="00F370DB">
      <w:pPr>
        <w:pStyle w:val="Heading4"/>
        <w:rPr>
          <w:rFonts w:ascii="Calibri" w:hAnsi="Calibri"/>
        </w:rPr>
      </w:pPr>
      <w:r w:rsidRPr="00913C34">
        <w:rPr>
          <w:rFonts w:ascii="Calibri" w:hAnsi="Calibri"/>
        </w:rPr>
        <w:t>Australia is key to leading environmental ocean policies</w:t>
      </w:r>
      <w:r>
        <w:rPr>
          <w:rFonts w:ascii="Calibri" w:hAnsi="Calibri"/>
        </w:rPr>
        <w:t xml:space="preserve"> for Australian hegemony – that is key to science diplomacy – plan’s internal link cannot solve for jurisdictional disputes</w:t>
      </w:r>
      <w:r w:rsidRPr="00913C34">
        <w:rPr>
          <w:rFonts w:ascii="Calibri" w:hAnsi="Calibri"/>
        </w:rPr>
        <w:t xml:space="preserve"> </w:t>
      </w:r>
      <w:r>
        <w:rPr>
          <w:rFonts w:ascii="Calibri" w:hAnsi="Calibri"/>
        </w:rPr>
        <w:t>&amp; determined committees</w:t>
      </w:r>
    </w:p>
    <w:p w14:paraId="4F58E2AF" w14:textId="77777777" w:rsidR="00F370DB" w:rsidRDefault="00F370DB" w:rsidP="00F370DB">
      <w:pPr>
        <w:rPr>
          <w:rStyle w:val="StyleStyleBold12pt"/>
        </w:rPr>
      </w:pPr>
      <w:proofErr w:type="spellStart"/>
      <w:r w:rsidRPr="00913C34">
        <w:rPr>
          <w:rStyle w:val="StyleStyleBold12pt"/>
        </w:rPr>
        <w:t>Figgis</w:t>
      </w:r>
      <w:proofErr w:type="spellEnd"/>
      <w:r>
        <w:rPr>
          <w:rStyle w:val="StyleStyleBold12pt"/>
        </w:rPr>
        <w:t xml:space="preserve"> &amp; Koss 12</w:t>
      </w:r>
    </w:p>
    <w:p w14:paraId="1FFD3B21" w14:textId="77777777" w:rsidR="00F370DB" w:rsidRPr="00913C34" w:rsidRDefault="00F370DB" w:rsidP="00F370DB">
      <w:r>
        <w:t>(P. &amp;</w:t>
      </w:r>
      <w:r w:rsidRPr="00913C34">
        <w:t xml:space="preserve"> R.</w:t>
      </w:r>
      <w:r>
        <w:t>,</w:t>
      </w:r>
      <w:r w:rsidRPr="00913C34">
        <w:t xml:space="preserve"> </w:t>
      </w:r>
      <w:r>
        <w:t>“</w:t>
      </w:r>
      <w:r w:rsidRPr="00913C34">
        <w:t>Conserving Australia’s Marine Enviro</w:t>
      </w:r>
      <w:r>
        <w:t>nment: Key Directions Statement,</w:t>
      </w:r>
      <w:r w:rsidRPr="00913C34">
        <w:t xml:space="preserve"> Australian Committee for IUCN</w:t>
      </w:r>
      <w:r>
        <w:t>”</w:t>
      </w:r>
      <w:r w:rsidRPr="00913C34">
        <w:t xml:space="preserve">, </w:t>
      </w:r>
      <w:proofErr w:type="spellStart"/>
      <w:r w:rsidRPr="007E6AE6">
        <w:rPr>
          <w:i/>
        </w:rPr>
        <w:t>SydneyConserving</w:t>
      </w:r>
      <w:proofErr w:type="spellEnd"/>
      <w:r w:rsidRPr="007E6AE6">
        <w:rPr>
          <w:i/>
        </w:rPr>
        <w:t xml:space="preserve"> Australia’s Marine Environment</w:t>
      </w:r>
      <w:r>
        <w:t>,</w:t>
      </w:r>
      <w:r w:rsidRPr="00913C34">
        <w:t xml:space="preserve"> </w:t>
      </w:r>
      <w:r>
        <w:t xml:space="preserve">2012, </w:t>
      </w:r>
      <w:r w:rsidRPr="00913C34">
        <w:t>http://aciucn.org.au/wp-content/uploads/2013/08/Marine_Statement_Web.pdf</w:t>
      </w:r>
      <w:r>
        <w:t>)//</w:t>
      </w:r>
      <w:proofErr w:type="spellStart"/>
      <w:r>
        <w:t>krishnik</w:t>
      </w:r>
      <w:proofErr w:type="spellEnd"/>
    </w:p>
    <w:p w14:paraId="50D21583" w14:textId="77777777" w:rsidR="00F370DB" w:rsidRPr="00913C34" w:rsidRDefault="00F370DB" w:rsidP="00F370DB"/>
    <w:p w14:paraId="26902918" w14:textId="77777777" w:rsidR="00F370DB" w:rsidRPr="0087780E" w:rsidRDefault="00F370DB" w:rsidP="00F370DB">
      <w:pPr>
        <w:rPr>
          <w:b/>
          <w:u w:val="single"/>
        </w:rPr>
      </w:pPr>
      <w:r w:rsidRPr="000D6C02">
        <w:rPr>
          <w:sz w:val="14"/>
        </w:rPr>
        <w:t xml:space="preserve">Beyond our territorial waters and EEZ </w:t>
      </w:r>
      <w:r w:rsidRPr="000D6C02">
        <w:rPr>
          <w:rStyle w:val="StyleBoldUnderline"/>
        </w:rPr>
        <w:t xml:space="preserve">Australia has made international commitments and contributions to marine </w:t>
      </w:r>
      <w:r w:rsidRPr="000D6C02">
        <w:rPr>
          <w:rStyle w:val="StyleBoldUnderline"/>
          <w:sz w:val="12"/>
        </w:rPr>
        <w:t>¶</w:t>
      </w:r>
      <w:r w:rsidRPr="000D6C02">
        <w:rPr>
          <w:rStyle w:val="StyleBoldUnderline"/>
        </w:rPr>
        <w:t xml:space="preserve"> conservation through signing on to international conventions, engaging in international marine policy</w:t>
      </w:r>
      <w:r w:rsidRPr="000D6C02">
        <w:rPr>
          <w:sz w:val="14"/>
        </w:rPr>
        <w:t xml:space="preserve"> through </w:t>
      </w:r>
      <w:r w:rsidRPr="000D6C02">
        <w:rPr>
          <w:sz w:val="12"/>
        </w:rPr>
        <w:t>¶</w:t>
      </w:r>
      <w:r w:rsidRPr="000D6C02">
        <w:rPr>
          <w:sz w:val="14"/>
        </w:rPr>
        <w:t xml:space="preserve"> conferences such as Rio+20 and the Convention on Biological Diversity (CBD) as well as collaborating in regional </w:t>
      </w:r>
      <w:r w:rsidRPr="000D6C02">
        <w:rPr>
          <w:sz w:val="12"/>
        </w:rPr>
        <w:t>¶</w:t>
      </w:r>
      <w:r w:rsidRPr="000D6C02">
        <w:rPr>
          <w:sz w:val="14"/>
        </w:rPr>
        <w:t xml:space="preserve"> agreements, programs and summits such as the Coral Triangle Initiative. </w:t>
      </w:r>
      <w:r w:rsidRPr="000D6C02">
        <w:rPr>
          <w:rStyle w:val="StyleBoldUnderline"/>
        </w:rPr>
        <w:t xml:space="preserve">The Australian Government also uses such </w:t>
      </w:r>
      <w:r w:rsidRPr="000D6C02">
        <w:rPr>
          <w:rStyle w:val="StyleBoldUnderline"/>
          <w:sz w:val="12"/>
        </w:rPr>
        <w:t>¶</w:t>
      </w:r>
      <w:r w:rsidRPr="000D6C02">
        <w:rPr>
          <w:rStyle w:val="StyleBoldUnderline"/>
        </w:rPr>
        <w:t xml:space="preserve"> international policies to guide its national marine agenda, notably with the recent establishment of the NRSMPA. </w:t>
      </w:r>
      <w:r w:rsidRPr="000D6C02">
        <w:rPr>
          <w:rStyle w:val="StyleBoldUnderline"/>
          <w:sz w:val="12"/>
        </w:rPr>
        <w:t>¶</w:t>
      </w:r>
      <w:r w:rsidRPr="000D6C02">
        <w:rPr>
          <w:rStyle w:val="StyleBoldUnderline"/>
        </w:rPr>
        <w:t xml:space="preserve"> Australia’s leadership in marine conservation must continue to guide best-practice marine policy. This is vitally </w:t>
      </w:r>
      <w:r w:rsidRPr="000D6C02">
        <w:rPr>
          <w:rStyle w:val="StyleBoldUnderline"/>
          <w:sz w:val="12"/>
        </w:rPr>
        <w:t>¶</w:t>
      </w:r>
      <w:r w:rsidRPr="000D6C02">
        <w:rPr>
          <w:rStyle w:val="StyleBoldUnderline"/>
        </w:rPr>
        <w:t xml:space="preserve"> important to the global efforts to restore the earth’s largest ecosystem</w:t>
      </w:r>
      <w:r w:rsidRPr="000D6C02">
        <w:rPr>
          <w:sz w:val="14"/>
        </w:rPr>
        <w:t xml:space="preserve"> but also very important to our regional </w:t>
      </w:r>
      <w:r w:rsidRPr="000D6C02">
        <w:rPr>
          <w:sz w:val="12"/>
        </w:rPr>
        <w:t>¶</w:t>
      </w:r>
      <w:r w:rsidRPr="000D6C02">
        <w:rPr>
          <w:sz w:val="14"/>
        </w:rPr>
        <w:t xml:space="preserve"> policies. Most of Australia’s near </w:t>
      </w:r>
      <w:proofErr w:type="spellStart"/>
      <w:r w:rsidRPr="000D6C02">
        <w:rPr>
          <w:sz w:val="14"/>
        </w:rPr>
        <w:t>neighbours</w:t>
      </w:r>
      <w:proofErr w:type="spellEnd"/>
      <w:r w:rsidRPr="000D6C02">
        <w:rPr>
          <w:sz w:val="14"/>
        </w:rPr>
        <w:t xml:space="preserve"> are nations reliant on their marine-based livelihoods. </w:t>
      </w:r>
      <w:r w:rsidRPr="000D6C02">
        <w:rPr>
          <w:sz w:val="12"/>
        </w:rPr>
        <w:t>¶</w:t>
      </w:r>
      <w:r w:rsidRPr="000D6C02">
        <w:rPr>
          <w:sz w:val="14"/>
        </w:rPr>
        <w:t xml:space="preserve"> </w:t>
      </w:r>
      <w:proofErr w:type="gramStart"/>
      <w:r w:rsidRPr="000D6C02">
        <w:rPr>
          <w:sz w:val="14"/>
        </w:rPr>
        <w:t>The</w:t>
      </w:r>
      <w:proofErr w:type="gramEnd"/>
      <w:r w:rsidRPr="000D6C02">
        <w:rPr>
          <w:sz w:val="14"/>
        </w:rPr>
        <w:t xml:space="preserve"> following are specific international priority actions that should be taken by the Australian Government: </w:t>
      </w:r>
      <w:r w:rsidRPr="000D6C02">
        <w:rPr>
          <w:sz w:val="12"/>
        </w:rPr>
        <w:t>¶</w:t>
      </w:r>
      <w:r w:rsidRPr="000D6C02">
        <w:rPr>
          <w:sz w:val="14"/>
        </w:rPr>
        <w:t xml:space="preserve"> • support the Global Ocean Commission in formulating effective global marine conservation measures. </w:t>
      </w:r>
      <w:r w:rsidRPr="000D6C02">
        <w:rPr>
          <w:sz w:val="12"/>
        </w:rPr>
        <w:t>¶</w:t>
      </w:r>
      <w:r w:rsidRPr="000D6C02">
        <w:rPr>
          <w:sz w:val="14"/>
        </w:rPr>
        <w:t xml:space="preserve"> • </w:t>
      </w:r>
      <w:proofErr w:type="gramStart"/>
      <w:r w:rsidRPr="000D6C02">
        <w:rPr>
          <w:rStyle w:val="StyleBoldUnderline"/>
        </w:rPr>
        <w:t>enhance</w:t>
      </w:r>
      <w:proofErr w:type="gramEnd"/>
      <w:r w:rsidRPr="000D6C02">
        <w:rPr>
          <w:rStyle w:val="StyleBoldUnderline"/>
        </w:rPr>
        <w:t xml:space="preserve"> the sustainability of commercial fisheries by: </w:t>
      </w:r>
      <w:r w:rsidRPr="000D6C02">
        <w:rPr>
          <w:rStyle w:val="StyleBoldUnderline"/>
          <w:sz w:val="12"/>
        </w:rPr>
        <w:t>¶</w:t>
      </w:r>
      <w:r w:rsidRPr="000D6C02">
        <w:rPr>
          <w:rStyle w:val="StyleBoldUnderline"/>
        </w:rPr>
        <w:t xml:space="preserve"> o contributing to a greater global commitment to reduce fishery capacities within the oceans to </w:t>
      </w:r>
      <w:r w:rsidRPr="000D6C02">
        <w:rPr>
          <w:rStyle w:val="StyleBoldUnderline"/>
          <w:sz w:val="12"/>
        </w:rPr>
        <w:t>¶</w:t>
      </w:r>
      <w:r w:rsidRPr="000D6C02">
        <w:rPr>
          <w:rStyle w:val="StyleBoldUnderline"/>
        </w:rPr>
        <w:t xml:space="preserve"> avoid overfishing. </w:t>
      </w:r>
      <w:r w:rsidRPr="000D6C02">
        <w:rPr>
          <w:rStyle w:val="StyleBoldUnderline"/>
          <w:sz w:val="12"/>
        </w:rPr>
        <w:t>¶</w:t>
      </w:r>
      <w:r w:rsidRPr="000D6C02">
        <w:rPr>
          <w:rStyle w:val="StyleBoldUnderline"/>
        </w:rPr>
        <w:t xml:space="preserve"> </w:t>
      </w:r>
      <w:proofErr w:type="gramStart"/>
      <w:r w:rsidRPr="000D6C02">
        <w:rPr>
          <w:rStyle w:val="StyleBoldUnderline"/>
        </w:rPr>
        <w:t>o</w:t>
      </w:r>
      <w:proofErr w:type="gramEnd"/>
      <w:r w:rsidRPr="000D6C02">
        <w:rPr>
          <w:rStyle w:val="StyleBoldUnderline"/>
        </w:rPr>
        <w:t xml:space="preserve"> taking a stronger and broader approach to address issues of illegal, unreported and unregulated (IUU) </w:t>
      </w:r>
      <w:r w:rsidRPr="000D6C02">
        <w:rPr>
          <w:rStyle w:val="StyleBoldUnderline"/>
          <w:sz w:val="12"/>
        </w:rPr>
        <w:t>¶</w:t>
      </w:r>
      <w:r w:rsidRPr="000D6C02">
        <w:rPr>
          <w:rStyle w:val="StyleBoldUnderline"/>
        </w:rPr>
        <w:t xml:space="preserve"> fishing </w:t>
      </w:r>
      <w:r w:rsidRPr="000D6C02">
        <w:rPr>
          <w:sz w:val="14"/>
        </w:rPr>
        <w:t xml:space="preserve">including international collaboration through relevant conventions and agreements. </w:t>
      </w:r>
      <w:r w:rsidRPr="000D6C02">
        <w:rPr>
          <w:sz w:val="12"/>
        </w:rPr>
        <w:t>¶</w:t>
      </w:r>
      <w:r w:rsidRPr="000D6C02">
        <w:rPr>
          <w:sz w:val="14"/>
        </w:rPr>
        <w:t xml:space="preserve"> • </w:t>
      </w:r>
      <w:proofErr w:type="gramStart"/>
      <w:r w:rsidRPr="000D6C02">
        <w:rPr>
          <w:rStyle w:val="StyleBoldUnderline"/>
        </w:rPr>
        <w:t>protect</w:t>
      </w:r>
      <w:proofErr w:type="gramEnd"/>
      <w:r w:rsidRPr="000D6C02">
        <w:rPr>
          <w:rStyle w:val="StyleBoldUnderline"/>
        </w:rPr>
        <w:t xml:space="preserve"> the High Seas by reaffirming the commitment to establish an implementing agreement for the United </w:t>
      </w:r>
      <w:r w:rsidRPr="000D6C02">
        <w:rPr>
          <w:rStyle w:val="StyleBoldUnderline"/>
          <w:sz w:val="12"/>
        </w:rPr>
        <w:t>¶</w:t>
      </w:r>
      <w:r w:rsidRPr="000D6C02">
        <w:rPr>
          <w:rStyle w:val="StyleBoldUnderline"/>
        </w:rPr>
        <w:t xml:space="preserve"> Nations</w:t>
      </w:r>
      <w:r w:rsidRPr="000D6C02">
        <w:rPr>
          <w:sz w:val="14"/>
        </w:rPr>
        <w:t xml:space="preserve"> Convention on the Law of the Sea as a mechanism for high seas governance in areas beyond national </w:t>
      </w:r>
      <w:r w:rsidRPr="000D6C02">
        <w:rPr>
          <w:sz w:val="12"/>
        </w:rPr>
        <w:t>¶</w:t>
      </w:r>
      <w:r w:rsidRPr="000D6C02">
        <w:rPr>
          <w:sz w:val="14"/>
        </w:rPr>
        <w:t xml:space="preserve"> jurisdiction (such as establishing high seas MPAs and increasing compliance of Regional Fisheries Management </w:t>
      </w:r>
      <w:r w:rsidRPr="000D6C02">
        <w:rPr>
          <w:sz w:val="12"/>
        </w:rPr>
        <w:t>¶</w:t>
      </w:r>
      <w:r w:rsidRPr="000D6C02">
        <w:rPr>
          <w:sz w:val="14"/>
        </w:rPr>
        <w:t xml:space="preserve"> </w:t>
      </w:r>
      <w:proofErr w:type="spellStart"/>
      <w:r w:rsidRPr="000D6C02">
        <w:rPr>
          <w:sz w:val="14"/>
        </w:rPr>
        <w:t>Organisations</w:t>
      </w:r>
      <w:proofErr w:type="spellEnd"/>
      <w:r w:rsidRPr="000D6C02">
        <w:rPr>
          <w:sz w:val="14"/>
        </w:rPr>
        <w:t xml:space="preserve"> (UNCSD, 2012). </w:t>
      </w:r>
      <w:r w:rsidRPr="000D6C02">
        <w:rPr>
          <w:sz w:val="12"/>
        </w:rPr>
        <w:t>¶</w:t>
      </w:r>
      <w:r w:rsidRPr="000D6C02">
        <w:rPr>
          <w:sz w:val="14"/>
        </w:rPr>
        <w:t xml:space="preserve"> • meet the challenge of deep-sea mining by: </w:t>
      </w:r>
      <w:r w:rsidRPr="000D6C02">
        <w:rPr>
          <w:sz w:val="12"/>
        </w:rPr>
        <w:t>¶</w:t>
      </w:r>
      <w:r w:rsidRPr="000D6C02">
        <w:rPr>
          <w:sz w:val="14"/>
        </w:rPr>
        <w:t xml:space="preserve"> o supporting the establishment of a global moratorium that bans deep-sea mining consistent with the </w:t>
      </w:r>
      <w:r w:rsidRPr="000D6C02">
        <w:rPr>
          <w:sz w:val="12"/>
        </w:rPr>
        <w:t>¶</w:t>
      </w:r>
      <w:r w:rsidRPr="000D6C02">
        <w:rPr>
          <w:sz w:val="14"/>
        </w:rPr>
        <w:t xml:space="preserve"> precautionary approach in the absence of a current understanding of the environmental implications of </w:t>
      </w:r>
      <w:r w:rsidRPr="000D6C02">
        <w:rPr>
          <w:sz w:val="12"/>
        </w:rPr>
        <w:t>¶</w:t>
      </w:r>
      <w:r w:rsidRPr="000D6C02">
        <w:rPr>
          <w:sz w:val="14"/>
        </w:rPr>
        <w:t xml:space="preserve"> such mining. </w:t>
      </w:r>
      <w:r w:rsidRPr="000D6C02">
        <w:rPr>
          <w:sz w:val="12"/>
        </w:rPr>
        <w:t>¶</w:t>
      </w:r>
      <w:r w:rsidRPr="000D6C02">
        <w:rPr>
          <w:sz w:val="14"/>
        </w:rPr>
        <w:t xml:space="preserve"> o supporting increased priority being given to mapping biodiversity values prior to exploration of the seabed. </w:t>
      </w:r>
      <w:r w:rsidRPr="000D6C02">
        <w:rPr>
          <w:sz w:val="12"/>
        </w:rPr>
        <w:t>¶</w:t>
      </w:r>
      <w:r w:rsidRPr="000D6C02">
        <w:rPr>
          <w:sz w:val="14"/>
        </w:rPr>
        <w:t xml:space="preserve"> o increasing communication with the International Seabed Authority. </w:t>
      </w:r>
      <w:r w:rsidRPr="000D6C02">
        <w:rPr>
          <w:sz w:val="12"/>
        </w:rPr>
        <w:t>¶</w:t>
      </w:r>
      <w:r w:rsidRPr="000D6C02">
        <w:rPr>
          <w:sz w:val="14"/>
        </w:rPr>
        <w:t xml:space="preserve"> • embrace and encourage a broader adoption of the ecosystem-based marine management approach of the </w:t>
      </w:r>
      <w:r w:rsidRPr="000D6C02">
        <w:rPr>
          <w:sz w:val="12"/>
        </w:rPr>
        <w:t>¶</w:t>
      </w:r>
      <w:r w:rsidRPr="000D6C02">
        <w:rPr>
          <w:sz w:val="14"/>
        </w:rPr>
        <w:t xml:space="preserve"> Antarctic Treaty System as a mechanism to shift away from sector-based management. </w:t>
      </w:r>
      <w:r w:rsidRPr="000D6C02">
        <w:rPr>
          <w:rStyle w:val="StyleBoldUnderline"/>
        </w:rPr>
        <w:t xml:space="preserve">This approach requires </w:t>
      </w:r>
      <w:r w:rsidRPr="000D6C02">
        <w:rPr>
          <w:rStyle w:val="StyleBoldUnderline"/>
          <w:sz w:val="12"/>
        </w:rPr>
        <w:t>¶</w:t>
      </w:r>
      <w:r w:rsidRPr="000D6C02">
        <w:rPr>
          <w:rStyle w:val="StyleBoldUnderline"/>
        </w:rPr>
        <w:t xml:space="preserve"> science-based performance standards for protection of ecological systems and for monitoring. </w:t>
      </w:r>
      <w:r w:rsidRPr="000D6C02">
        <w:rPr>
          <w:rStyle w:val="StyleBoldUnderline"/>
          <w:sz w:val="12"/>
        </w:rPr>
        <w:t>¶</w:t>
      </w:r>
      <w:r w:rsidRPr="000D6C02">
        <w:rPr>
          <w:rStyle w:val="StyleBoldUnderline"/>
        </w:rPr>
        <w:t xml:space="preserve"> • </w:t>
      </w:r>
      <w:proofErr w:type="gramStart"/>
      <w:r w:rsidRPr="000D6C02">
        <w:rPr>
          <w:rStyle w:val="StyleBoldUnderline"/>
        </w:rPr>
        <w:t>formally</w:t>
      </w:r>
      <w:proofErr w:type="gramEnd"/>
      <w:r w:rsidRPr="000D6C02">
        <w:rPr>
          <w:rStyle w:val="StyleBoldUnderline"/>
        </w:rPr>
        <w:t xml:space="preserve"> integrate blue carbon and coastal ecosystems into guidelines of the Coastal Resilience Program for </w:t>
      </w:r>
      <w:r w:rsidRPr="000D6C02">
        <w:rPr>
          <w:rStyle w:val="StyleBoldUnderline"/>
          <w:sz w:val="12"/>
        </w:rPr>
        <w:t>¶</w:t>
      </w:r>
      <w:r w:rsidRPr="000D6C02">
        <w:rPr>
          <w:rStyle w:val="StyleBoldUnderline"/>
        </w:rPr>
        <w:t xml:space="preserve"> </w:t>
      </w:r>
      <w:proofErr w:type="spellStart"/>
      <w:r w:rsidRPr="000D6C02">
        <w:rPr>
          <w:rStyle w:val="StyleBoldUnderline"/>
        </w:rPr>
        <w:t>AusAID</w:t>
      </w:r>
      <w:proofErr w:type="spellEnd"/>
      <w:r w:rsidRPr="000D6C02">
        <w:rPr>
          <w:rStyle w:val="StyleBoldUnderline"/>
        </w:rPr>
        <w:t xml:space="preserve"> in relation to climate change adaptation and mitigation</w:t>
      </w:r>
      <w:r w:rsidRPr="000D6C02">
        <w:rPr>
          <w:sz w:val="14"/>
        </w:rPr>
        <w:t xml:space="preserve">. </w:t>
      </w:r>
      <w:r w:rsidRPr="000D6C02">
        <w:rPr>
          <w:sz w:val="12"/>
        </w:rPr>
        <w:t>¶</w:t>
      </w:r>
      <w:r w:rsidRPr="000D6C02">
        <w:rPr>
          <w:sz w:val="14"/>
        </w:rPr>
        <w:t xml:space="preserve"> • </w:t>
      </w:r>
      <w:proofErr w:type="gramStart"/>
      <w:r w:rsidRPr="000D6C02">
        <w:rPr>
          <w:sz w:val="14"/>
        </w:rPr>
        <w:t>enhance</w:t>
      </w:r>
      <w:proofErr w:type="gramEnd"/>
      <w:r w:rsidRPr="000D6C02">
        <w:rPr>
          <w:sz w:val="14"/>
        </w:rPr>
        <w:t xml:space="preserve"> integrated bioregional marine planning by: </w:t>
      </w:r>
      <w:r w:rsidRPr="000D6C02">
        <w:rPr>
          <w:sz w:val="12"/>
        </w:rPr>
        <w:t>¶</w:t>
      </w:r>
      <w:r w:rsidRPr="000D6C02">
        <w:rPr>
          <w:sz w:val="14"/>
        </w:rPr>
        <w:t xml:space="preserve"> o working to improve integrated bioregional marine planning with our international neighbors including </w:t>
      </w:r>
      <w:r w:rsidRPr="000D6C02">
        <w:rPr>
          <w:sz w:val="12"/>
        </w:rPr>
        <w:t>¶</w:t>
      </w:r>
      <w:r w:rsidRPr="000D6C02">
        <w:rPr>
          <w:sz w:val="14"/>
        </w:rPr>
        <w:t xml:space="preserve"> Indonesia, Timor </w:t>
      </w:r>
      <w:proofErr w:type="spellStart"/>
      <w:r w:rsidRPr="000D6C02">
        <w:rPr>
          <w:sz w:val="14"/>
        </w:rPr>
        <w:t>Leste</w:t>
      </w:r>
      <w:proofErr w:type="spellEnd"/>
      <w:r w:rsidRPr="000D6C02">
        <w:rPr>
          <w:sz w:val="14"/>
        </w:rPr>
        <w:t xml:space="preserve"> and Papua New Guinea to address trans-boundary issues in shared shallow waters </w:t>
      </w:r>
      <w:r w:rsidRPr="000D6C02">
        <w:rPr>
          <w:sz w:val="12"/>
        </w:rPr>
        <w:t>¶</w:t>
      </w:r>
      <w:r w:rsidRPr="000D6C02">
        <w:rPr>
          <w:sz w:val="14"/>
        </w:rPr>
        <w:t xml:space="preserve"> that contain near pristine, tropical ecosystems. </w:t>
      </w:r>
      <w:r w:rsidRPr="000D6C02">
        <w:rPr>
          <w:sz w:val="12"/>
        </w:rPr>
        <w:t>¶</w:t>
      </w:r>
      <w:r w:rsidRPr="000D6C02">
        <w:rPr>
          <w:sz w:val="14"/>
        </w:rPr>
        <w:t xml:space="preserve"> </w:t>
      </w:r>
      <w:proofErr w:type="gramStart"/>
      <w:r w:rsidRPr="000D6C02">
        <w:rPr>
          <w:sz w:val="14"/>
        </w:rPr>
        <w:t>o</w:t>
      </w:r>
      <w:proofErr w:type="gramEnd"/>
      <w:r w:rsidRPr="000D6C02">
        <w:rPr>
          <w:sz w:val="14"/>
        </w:rPr>
        <w:t xml:space="preserve"> accessing and </w:t>
      </w:r>
      <w:r w:rsidRPr="000D6C02">
        <w:rPr>
          <w:rStyle w:val="StyleBoldUnderline"/>
        </w:rPr>
        <w:t xml:space="preserve">using Australia’s leading marine science expertise and the expertise and interests of key </w:t>
      </w:r>
      <w:r w:rsidRPr="000D6C02">
        <w:rPr>
          <w:rStyle w:val="StyleBoldUnderline"/>
          <w:sz w:val="12"/>
        </w:rPr>
        <w:t>¶</w:t>
      </w:r>
      <w:r w:rsidRPr="000D6C02">
        <w:rPr>
          <w:rStyle w:val="StyleBoldUnderline"/>
        </w:rPr>
        <w:t xml:space="preserve"> marine stakeholders, to inform effective and holistic international marine policy development and planning.</w:t>
      </w:r>
    </w:p>
    <w:p w14:paraId="038543C8" w14:textId="77777777" w:rsidR="00F370DB" w:rsidRDefault="00F370DB" w:rsidP="00F370DB">
      <w:pPr>
        <w:rPr>
          <w:rStyle w:val="StyleStyleBold12pt"/>
        </w:rPr>
      </w:pPr>
    </w:p>
    <w:p w14:paraId="2A85FCC4" w14:textId="77777777" w:rsidR="00F370DB" w:rsidRPr="006C5FE3" w:rsidRDefault="00F370DB" w:rsidP="00F370DB">
      <w:pPr>
        <w:rPr>
          <w:b/>
          <w:sz w:val="26"/>
          <w:szCs w:val="26"/>
        </w:rPr>
      </w:pPr>
      <w:r w:rsidRPr="006C5FE3">
        <w:rPr>
          <w:b/>
          <w:sz w:val="26"/>
          <w:szCs w:val="26"/>
        </w:rPr>
        <w:t>Science diplomacy solves democracy, food prices, terrorism and proliferation</w:t>
      </w:r>
    </w:p>
    <w:p w14:paraId="713EAC03" w14:textId="77777777" w:rsidR="00F370DB" w:rsidRPr="006C5FE3" w:rsidRDefault="00F370DB" w:rsidP="00F370DB">
      <w:pPr>
        <w:rPr>
          <w:szCs w:val="22"/>
        </w:rPr>
      </w:pPr>
      <w:proofErr w:type="spellStart"/>
      <w:r w:rsidRPr="006C5FE3">
        <w:rPr>
          <w:b/>
          <w:sz w:val="26"/>
          <w:szCs w:val="26"/>
        </w:rPr>
        <w:t>Fedoroff</w:t>
      </w:r>
      <w:proofErr w:type="spellEnd"/>
      <w:r w:rsidRPr="006C5FE3">
        <w:rPr>
          <w:b/>
          <w:sz w:val="26"/>
          <w:szCs w:val="26"/>
        </w:rPr>
        <w:t xml:space="preserve"> 8</w:t>
      </w:r>
      <w:r w:rsidRPr="00CB028D">
        <w:rPr>
          <w:b/>
          <w:sz w:val="24"/>
        </w:rPr>
        <w:t xml:space="preserve"> </w:t>
      </w:r>
      <w:r w:rsidRPr="006C5FE3">
        <w:rPr>
          <w:szCs w:val="22"/>
        </w:rPr>
        <w:t>– USAID Administrator</w:t>
      </w:r>
    </w:p>
    <w:p w14:paraId="0C59F3DE" w14:textId="77777777" w:rsidR="00F370DB" w:rsidRPr="006C5FE3" w:rsidRDefault="00F370DB" w:rsidP="00F370DB">
      <w:pPr>
        <w:rPr>
          <w:szCs w:val="22"/>
        </w:rPr>
      </w:pPr>
      <w:r w:rsidRPr="006C5FE3">
        <w:rPr>
          <w:szCs w:val="22"/>
        </w:rPr>
        <w:t>(Nina, International Science and Technology Cooperation, 4/8/02, http://www.allbusiness.com/company-activities-management/company-strategy/10591934-1.html)//</w:t>
      </w:r>
      <w:proofErr w:type="spellStart"/>
      <w:r w:rsidRPr="006C5FE3">
        <w:rPr>
          <w:szCs w:val="22"/>
        </w:rPr>
        <w:t>krishnik</w:t>
      </w:r>
      <w:proofErr w:type="spellEnd"/>
    </w:p>
    <w:p w14:paraId="71ED3A07" w14:textId="77777777" w:rsidR="00F370DB" w:rsidRPr="00CB028D" w:rsidRDefault="00F370DB" w:rsidP="00F370DB"/>
    <w:p w14:paraId="34D80918" w14:textId="77777777" w:rsidR="00F370DB" w:rsidRDefault="00F370DB" w:rsidP="00F370DB">
      <w:pPr>
        <w:rPr>
          <w:sz w:val="16"/>
          <w:szCs w:val="22"/>
        </w:rPr>
      </w:pPr>
      <w:r w:rsidRPr="000D6C02">
        <w:rPr>
          <w:rStyle w:val="Heading3Char"/>
          <w:rFonts w:cs="Times New Roman"/>
          <w:sz w:val="22"/>
          <w:szCs w:val="22"/>
        </w:rPr>
        <w:t xml:space="preserve">Science by its nature facilitates diplomacy because it strengthens political relationships, embodies powerful ideals, and creates opportunities for all. </w:t>
      </w:r>
      <w:proofErr w:type="gramStart"/>
      <w:r w:rsidRPr="000D6C02">
        <w:rPr>
          <w:rStyle w:val="Heading3Char"/>
          <w:rFonts w:cs="Times New Roman"/>
          <w:sz w:val="22"/>
          <w:szCs w:val="22"/>
        </w:rPr>
        <w:t>The global scientific community embraces principles Americans cherish: transparency, meritocracy, accountability</w:t>
      </w:r>
      <w:r w:rsidRPr="000D6C02">
        <w:rPr>
          <w:sz w:val="16"/>
          <w:szCs w:val="22"/>
        </w:rPr>
        <w:t xml:space="preserve">, the objective evaluation of evidence, and broad </w:t>
      </w:r>
      <w:r w:rsidRPr="000D6C02">
        <w:rPr>
          <w:rStyle w:val="Heading3Char"/>
          <w:rFonts w:cs="Times New Roman"/>
          <w:sz w:val="22"/>
          <w:szCs w:val="22"/>
        </w:rPr>
        <w:t>and</w:t>
      </w:r>
      <w:r w:rsidRPr="000D6C02">
        <w:rPr>
          <w:sz w:val="16"/>
          <w:szCs w:val="22"/>
        </w:rPr>
        <w:t xml:space="preserve"> frequently </w:t>
      </w:r>
      <w:r w:rsidRPr="000D6C02">
        <w:rPr>
          <w:rStyle w:val="Heading3Char"/>
          <w:rFonts w:cs="Times New Roman"/>
          <w:sz w:val="22"/>
          <w:szCs w:val="22"/>
        </w:rPr>
        <w:t>democratic participation.</w:t>
      </w:r>
      <w:proofErr w:type="gramEnd"/>
      <w:r w:rsidRPr="000D6C02">
        <w:rPr>
          <w:rStyle w:val="Heading3Char"/>
          <w:rFonts w:cs="Times New Roman"/>
          <w:sz w:val="22"/>
          <w:szCs w:val="22"/>
        </w:rPr>
        <w:t xml:space="preserve"> Science is inherently democratic, respecting evidence and truth above all</w:t>
      </w:r>
      <w:proofErr w:type="gramStart"/>
      <w:r w:rsidRPr="000D6C02">
        <w:rPr>
          <w:rStyle w:val="Heading3Char"/>
          <w:rFonts w:cs="Times New Roman"/>
          <w:sz w:val="22"/>
          <w:szCs w:val="22"/>
        </w:rPr>
        <w:t>.</w:t>
      </w:r>
      <w:r w:rsidRPr="000D6C02">
        <w:rPr>
          <w:rStyle w:val="Heading3Char"/>
          <w:rFonts w:cs="Times New Roman"/>
          <w:b w:val="0"/>
          <w:sz w:val="12"/>
          <w:szCs w:val="22"/>
          <w:u w:val="none"/>
        </w:rPr>
        <w:t>¶</w:t>
      </w:r>
      <w:proofErr w:type="gramEnd"/>
      <w:r w:rsidRPr="000D6C02">
        <w:rPr>
          <w:rStyle w:val="Heading3Char"/>
          <w:rFonts w:cs="Times New Roman"/>
          <w:sz w:val="22"/>
          <w:szCs w:val="22"/>
        </w:rPr>
        <w:t xml:space="preserve"> Science is</w:t>
      </w:r>
      <w:r w:rsidRPr="000D6C02">
        <w:rPr>
          <w:sz w:val="16"/>
          <w:szCs w:val="22"/>
        </w:rPr>
        <w:t xml:space="preserve"> also </w:t>
      </w:r>
      <w:r w:rsidRPr="000D6C02">
        <w:rPr>
          <w:rStyle w:val="Heading3Char"/>
          <w:rFonts w:cs="Times New Roman"/>
          <w:sz w:val="22"/>
          <w:szCs w:val="22"/>
        </w:rPr>
        <w:t>a common global language, able to bridge deep political and religious divides.</w:t>
      </w:r>
      <w:r w:rsidRPr="000D6C02">
        <w:rPr>
          <w:sz w:val="16"/>
          <w:szCs w:val="22"/>
        </w:rPr>
        <w:t xml:space="preserve"> Scientists share a common language. Scientific interactions serve to keep open lines of communication and cultural understanding.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There is a growing recognition that </w:t>
      </w:r>
      <w:r w:rsidRPr="000D6C02">
        <w:rPr>
          <w:rStyle w:val="Heading3Char"/>
          <w:rFonts w:cs="Times New Roman"/>
          <w:sz w:val="22"/>
          <w:szCs w:val="22"/>
        </w:rPr>
        <w:t>science and technology will increasingly drive the successful economies of the 21st century</w:t>
      </w:r>
      <w:proofErr w:type="gramStart"/>
      <w:r w:rsidRPr="000D6C02">
        <w:rPr>
          <w:rStyle w:val="Heading3Char"/>
          <w:rFonts w:cs="Times New Roman"/>
          <w:sz w:val="22"/>
          <w:szCs w:val="22"/>
        </w:rPr>
        <w:t>.</w:t>
      </w:r>
      <w:r w:rsidRPr="000D6C02">
        <w:rPr>
          <w:rStyle w:val="Heading3Char"/>
          <w:rFonts w:cs="Times New Roman"/>
          <w:b w:val="0"/>
          <w:sz w:val="12"/>
          <w:szCs w:val="22"/>
          <w:u w:val="none"/>
        </w:rPr>
        <w:t>¶</w:t>
      </w:r>
      <w:proofErr w:type="gramEnd"/>
      <w:r w:rsidRPr="000D6C02">
        <w:rPr>
          <w:rStyle w:val="Heading3Char"/>
          <w:rFonts w:cs="Times New Roman"/>
          <w:sz w:val="22"/>
          <w:szCs w:val="22"/>
        </w:rPr>
        <w:t xml:space="preserve"> The United States has no monopoly on knowledge in a globalizing world and the scientific challenges facing humankind are enormous. </w:t>
      </w:r>
      <w:proofErr w:type="gramStart"/>
      <w:r w:rsidRPr="000D6C02">
        <w:rPr>
          <w:rStyle w:val="Heading3Char"/>
          <w:rFonts w:cs="Times New Roman"/>
          <w:sz w:val="22"/>
          <w:szCs w:val="22"/>
        </w:rPr>
        <w:t>Addressing these common challenges demands common solutions and necessitates scientific cooperation</w:t>
      </w:r>
      <w:r w:rsidRPr="000D6C02">
        <w:rPr>
          <w:sz w:val="16"/>
          <w:szCs w:val="22"/>
        </w:rPr>
        <w:t>, common standards, and common goals.</w:t>
      </w:r>
      <w:proofErr w:type="gramEnd"/>
      <w:r w:rsidRPr="000D6C02">
        <w:rPr>
          <w:sz w:val="16"/>
          <w:szCs w:val="22"/>
        </w:rPr>
        <w:t xml:space="preserve"> </w:t>
      </w:r>
      <w:r w:rsidRPr="000D6C02">
        <w:rPr>
          <w:rStyle w:val="Heading3Char"/>
          <w:rFonts w:cs="Times New Roman"/>
          <w:sz w:val="22"/>
          <w:szCs w:val="22"/>
        </w:rPr>
        <w:t>We must increasingly harness the power of American ingenuity in science and technology through strong partnerships with the science community</w:t>
      </w:r>
      <w:r w:rsidRPr="000D6C02">
        <w:rPr>
          <w:sz w:val="16"/>
          <w:szCs w:val="22"/>
        </w:rPr>
        <w:t xml:space="preserve"> in both academia and the private sector, in the U.S. and abroad among our allies, to advance U.S. interests in foreign policy. There are also important challenges to the ability of states to supply their populations with sufficient food. </w:t>
      </w:r>
      <w:r w:rsidRPr="000D6C02">
        <w:rPr>
          <w:rStyle w:val="Heading3Char"/>
          <w:rFonts w:cs="Times New Roman"/>
          <w:sz w:val="22"/>
          <w:szCs w:val="22"/>
        </w:rPr>
        <w:t>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w:t>
      </w:r>
      <w:proofErr w:type="gramStart"/>
      <w:r w:rsidRPr="000D6C02">
        <w:rPr>
          <w:rStyle w:val="Heading3Char"/>
          <w:rFonts w:cs="Times New Roman"/>
          <w:sz w:val="22"/>
          <w:szCs w:val="22"/>
        </w:rPr>
        <w:t>.</w:t>
      </w:r>
      <w:r w:rsidRPr="000D6C02">
        <w:rPr>
          <w:rStyle w:val="Heading3Char"/>
          <w:rFonts w:cs="Times New Roman"/>
          <w:b w:val="0"/>
          <w:sz w:val="12"/>
          <w:szCs w:val="22"/>
          <w:u w:val="none"/>
        </w:rPr>
        <w:t>¶</w:t>
      </w:r>
      <w:proofErr w:type="gramEnd"/>
      <w:r w:rsidRPr="000D6C02">
        <w:rPr>
          <w:rStyle w:val="Heading3Char"/>
          <w:rFonts w:cs="Times New Roman"/>
          <w:sz w:val="22"/>
          <w:szCs w:val="22"/>
        </w:rPr>
        <w:t xml:space="preserve"> An essential part of the war on terrorism is a war of ideas. The creation of economic opportunity can do much more to combat the rise of fanaticism than can any weapon. The war of ideas is a war about rationalism as opposed to irrationalism. Science and technology put us firmly on the side of rationalism</w:t>
      </w:r>
      <w:r w:rsidRPr="000D6C02">
        <w:rPr>
          <w:sz w:val="16"/>
          <w:szCs w:val="22"/>
        </w:rPr>
        <w:t xml:space="preserve"> by providing ideas and opportunities that improve people`s lives. </w:t>
      </w:r>
      <w:r w:rsidRPr="000D6C02">
        <w:rPr>
          <w:rStyle w:val="Heading3Char"/>
          <w:rFonts w:cs="Times New Roman"/>
          <w:sz w:val="22"/>
          <w:szCs w:val="22"/>
        </w:rPr>
        <w:t>We may use the recognition and the goodwill that science still generates for the United States to achieve our diplomatic and developmental goals. Additionally, the Department continues to use science as a means to reduce the proliferation of the weapons` of mass destruction and prevent what has been dubbed `brain drain`.</w:t>
      </w:r>
      <w:r w:rsidRPr="000D6C02">
        <w:rPr>
          <w:sz w:val="16"/>
          <w:szCs w:val="22"/>
        </w:rPr>
        <w:t xml:space="preserve"> Through cooperative threat reduction activities, </w:t>
      </w:r>
      <w:r w:rsidRPr="000D6C02">
        <w:rPr>
          <w:rStyle w:val="Heading3Char"/>
          <w:rFonts w:cs="Times New Roman"/>
          <w:sz w:val="22"/>
          <w:szCs w:val="22"/>
        </w:rPr>
        <w:t>former weapons scientists redirect their skills to participate in peaceful, collaborative international research</w:t>
      </w:r>
      <w:r w:rsidRPr="000D6C02">
        <w:rPr>
          <w:sz w:val="16"/>
          <w:szCs w:val="22"/>
        </w:rPr>
        <w:t xml:space="preserve"> in a large variety of scientific fields. In addition, </w:t>
      </w:r>
      <w:r w:rsidRPr="000D6C02">
        <w:rPr>
          <w:rStyle w:val="Heading3Char"/>
          <w:rFonts w:cs="Times New Roman"/>
          <w:sz w:val="22"/>
          <w:szCs w:val="22"/>
        </w:rPr>
        <w:t>new global efforts focus on improving biological, chemical, and nuclear security by promoting and implementing best scientific practices</w:t>
      </w:r>
      <w:r w:rsidRPr="000D6C02">
        <w:rPr>
          <w:sz w:val="16"/>
          <w:szCs w:val="22"/>
        </w:rPr>
        <w:t xml:space="preserve"> as a means to enhance security, increase global partnerships, and create sustainability. The Office of the Science and Technology Adviser (STAS) is actively involved in long-term strategic planning and dialogues about the importance of science, engineering, and technology to the future security our nation. The STAS Global Dialogues on Emerging Science and Technology have focused on emerging technology outside of the U.S. The most recent conference this March focused on the development of geographic information systems for sustainable development in Africa and will promote greater U.S.-African regional cooperation on this issue</w:t>
      </w:r>
      <w:proofErr w:type="gramStart"/>
      <w:r w:rsidRPr="000D6C02">
        <w:rPr>
          <w:sz w:val="16"/>
          <w:szCs w:val="22"/>
        </w:rPr>
        <w:t>.</w:t>
      </w:r>
      <w:r w:rsidRPr="000D6C02">
        <w:rPr>
          <w:sz w:val="12"/>
          <w:szCs w:val="22"/>
        </w:rPr>
        <w:t>¶</w:t>
      </w:r>
      <w:proofErr w:type="gramEnd"/>
      <w:r w:rsidRPr="000D6C02">
        <w:rPr>
          <w:sz w:val="16"/>
          <w:szCs w:val="22"/>
        </w:rPr>
        <w:t xml:space="preserve"> Nearly all aspects of development require science and technology or would benefit from them, and this will only grow in the future. </w:t>
      </w:r>
    </w:p>
    <w:p w14:paraId="5EE19C95" w14:textId="77777777" w:rsidR="00F370DB" w:rsidRDefault="00F370DB" w:rsidP="00F370DB">
      <w:pPr>
        <w:pStyle w:val="Heading4"/>
      </w:pPr>
      <w:proofErr w:type="spellStart"/>
      <w:r>
        <w:t>Scidip</w:t>
      </w:r>
      <w:proofErr w:type="spellEnd"/>
      <w:r>
        <w:t xml:space="preserve"> solves ocean acidification</w:t>
      </w:r>
    </w:p>
    <w:p w14:paraId="1040E92E" w14:textId="77777777" w:rsidR="00F370DB" w:rsidRPr="006C5FE3" w:rsidRDefault="00F370DB" w:rsidP="00F370DB">
      <w:pPr>
        <w:rPr>
          <w:rStyle w:val="StyleStyleBold12pt"/>
          <w:b w:val="0"/>
          <w:sz w:val="22"/>
          <w:szCs w:val="22"/>
        </w:rPr>
      </w:pPr>
      <w:r>
        <w:rPr>
          <w:rStyle w:val="StyleStyleBold12pt"/>
        </w:rPr>
        <w:t xml:space="preserve">Bateman and Bergin 12 </w:t>
      </w:r>
      <w:r w:rsidRPr="006C5FE3">
        <w:rPr>
          <w:rStyle w:val="StyleStyleBold12pt"/>
          <w:b w:val="0"/>
          <w:sz w:val="22"/>
          <w:szCs w:val="22"/>
        </w:rPr>
        <w:t xml:space="preserve">– *Senior Fellow and Adviser to the Maritime Security </w:t>
      </w:r>
      <w:proofErr w:type="spellStart"/>
      <w:r w:rsidRPr="006C5FE3">
        <w:rPr>
          <w:rStyle w:val="StyleStyleBold12pt"/>
          <w:b w:val="0"/>
          <w:sz w:val="22"/>
          <w:szCs w:val="22"/>
        </w:rPr>
        <w:t>Programme</w:t>
      </w:r>
      <w:proofErr w:type="spellEnd"/>
      <w:r w:rsidRPr="006C5FE3">
        <w:rPr>
          <w:rStyle w:val="StyleStyleBold12pt"/>
          <w:b w:val="0"/>
          <w:sz w:val="22"/>
          <w:szCs w:val="22"/>
        </w:rPr>
        <w:t xml:space="preserve"> at the S </w:t>
      </w:r>
      <w:proofErr w:type="spellStart"/>
      <w:r w:rsidRPr="006C5FE3">
        <w:rPr>
          <w:rStyle w:val="StyleStyleBold12pt"/>
          <w:b w:val="0"/>
          <w:sz w:val="22"/>
          <w:szCs w:val="22"/>
        </w:rPr>
        <w:t>Rajaratnam</w:t>
      </w:r>
      <w:proofErr w:type="spellEnd"/>
      <w:r w:rsidRPr="006C5FE3">
        <w:rPr>
          <w:rStyle w:val="StyleStyleBold12pt"/>
          <w:b w:val="0"/>
          <w:sz w:val="22"/>
          <w:szCs w:val="22"/>
        </w:rPr>
        <w:t xml:space="preserve"> School of </w:t>
      </w:r>
      <w:proofErr w:type="spellStart"/>
      <w:r w:rsidRPr="006C5FE3">
        <w:rPr>
          <w:rStyle w:val="StyleStyleBold12pt"/>
          <w:b w:val="0"/>
          <w:sz w:val="22"/>
          <w:szCs w:val="22"/>
        </w:rPr>
        <w:t>Interational</w:t>
      </w:r>
      <w:proofErr w:type="spellEnd"/>
      <w:r w:rsidRPr="006C5FE3">
        <w:rPr>
          <w:rStyle w:val="StyleStyleBold12pt"/>
          <w:b w:val="0"/>
          <w:sz w:val="22"/>
          <w:szCs w:val="22"/>
        </w:rPr>
        <w:t xml:space="preserve"> Studies at the </w:t>
      </w:r>
      <w:proofErr w:type="spellStart"/>
      <w:r w:rsidRPr="006C5FE3">
        <w:rPr>
          <w:rStyle w:val="StyleStyleBold12pt"/>
          <w:b w:val="0"/>
          <w:sz w:val="22"/>
          <w:szCs w:val="22"/>
        </w:rPr>
        <w:t>Nanyang</w:t>
      </w:r>
      <w:proofErr w:type="spellEnd"/>
      <w:r w:rsidRPr="006C5FE3">
        <w:rPr>
          <w:rStyle w:val="StyleStyleBold12pt"/>
          <w:b w:val="0"/>
          <w:sz w:val="22"/>
          <w:szCs w:val="22"/>
        </w:rPr>
        <w:t xml:space="preserve"> Technological University in Singapore; Professorial Research Fellow at the Australian National Centre for Ocean Resources and Security at the University of Wollongong; Retired Commodore from the Royal Australian Navy AND **Deputy Director at ASPI; Consultant on Ocean Development and Management</w:t>
      </w:r>
    </w:p>
    <w:p w14:paraId="253E5684" w14:textId="77777777" w:rsidR="00F370DB" w:rsidRPr="006C5FE3" w:rsidRDefault="00F370DB" w:rsidP="00F370DB">
      <w:pPr>
        <w:rPr>
          <w:rStyle w:val="StyleStyleBold12pt"/>
          <w:b w:val="0"/>
          <w:sz w:val="22"/>
          <w:szCs w:val="22"/>
        </w:rPr>
      </w:pPr>
      <w:r w:rsidRPr="006C5FE3">
        <w:rPr>
          <w:rStyle w:val="StyleStyleBold12pt"/>
          <w:b w:val="0"/>
          <w:sz w:val="22"/>
          <w:szCs w:val="22"/>
        </w:rPr>
        <w:t xml:space="preserve">(Dr. Sam and Dr. Anthony, “Making waves: Australian ocean development assistance”, </w:t>
      </w:r>
      <w:r w:rsidRPr="006C5FE3">
        <w:rPr>
          <w:rStyle w:val="StyleStyleBold12pt"/>
          <w:b w:val="0"/>
          <w:i/>
          <w:sz w:val="22"/>
          <w:szCs w:val="22"/>
        </w:rPr>
        <w:t xml:space="preserve">Policy Analysis: Australian Strategic Policy Institute (ASPI), </w:t>
      </w:r>
      <w:r w:rsidRPr="006C5FE3">
        <w:rPr>
          <w:rStyle w:val="StyleStyleBold12pt"/>
          <w:b w:val="0"/>
          <w:sz w:val="22"/>
          <w:szCs w:val="22"/>
        </w:rPr>
        <w:t>9/12/12, https://www.aspi.org.au/publications/making-waves-australian-ocean-development-assistance-by-sam-bateman-and-anthony-bergin/Policy_Analysis107_maritime_aid.pdf)//</w:t>
      </w:r>
      <w:proofErr w:type="spellStart"/>
      <w:r w:rsidRPr="006C5FE3">
        <w:rPr>
          <w:rStyle w:val="StyleStyleBold12pt"/>
          <w:b w:val="0"/>
          <w:sz w:val="22"/>
          <w:szCs w:val="22"/>
        </w:rPr>
        <w:t>krishnik</w:t>
      </w:r>
      <w:proofErr w:type="spellEnd"/>
    </w:p>
    <w:p w14:paraId="6389C065" w14:textId="77777777" w:rsidR="00F370DB" w:rsidRDefault="00F370DB" w:rsidP="00F370DB"/>
    <w:p w14:paraId="36A6D69B" w14:textId="6D3C034D" w:rsidR="00F370DB" w:rsidRPr="00D02649" w:rsidRDefault="00F370DB" w:rsidP="00F370DB">
      <w:pPr>
        <w:rPr>
          <w:rStyle w:val="StyleBoldUnderline"/>
        </w:rPr>
      </w:pPr>
      <w:r w:rsidRPr="00D02649">
        <w:rPr>
          <w:sz w:val="16"/>
        </w:rPr>
        <w:t>The requirement for good marine science</w:t>
      </w:r>
      <w:r w:rsidR="00D02649" w:rsidRPr="00D02649">
        <w:rPr>
          <w:sz w:val="12"/>
        </w:rPr>
        <w:t>¶</w:t>
      </w:r>
      <w:r w:rsidRPr="00D02649">
        <w:rPr>
          <w:sz w:val="16"/>
        </w:rPr>
        <w:t xml:space="preserve"> </w:t>
      </w:r>
      <w:proofErr w:type="gramStart"/>
      <w:r w:rsidRPr="00D02649">
        <w:rPr>
          <w:rStyle w:val="StyleBoldUnderline"/>
        </w:rPr>
        <w:t>The</w:t>
      </w:r>
      <w:proofErr w:type="gramEnd"/>
      <w:r w:rsidRPr="00D02649">
        <w:rPr>
          <w:rStyle w:val="StyleBoldUnderline"/>
        </w:rPr>
        <w:t xml:space="preserve"> effective management of the oceans requires </w:t>
      </w:r>
      <w:r w:rsidR="00D02649">
        <w:rPr>
          <w:rStyle w:val="StyleBoldUnderline"/>
        </w:rPr>
        <w:t>a close interaction of science,</w:t>
      </w:r>
      <w:r w:rsidRPr="00D02649">
        <w:rPr>
          <w:rStyle w:val="StyleBoldUnderline"/>
        </w:rPr>
        <w:t xml:space="preserve"> law and policy.</w:t>
      </w:r>
      <w:r w:rsidRPr="00D02649">
        <w:rPr>
          <w:sz w:val="16"/>
        </w:rPr>
        <w:t xml:space="preserve"> Generally, the legal frameworks are in place, but </w:t>
      </w:r>
      <w:r w:rsidRPr="00D02649">
        <w:rPr>
          <w:rStyle w:val="StyleBoldUnderline"/>
        </w:rPr>
        <w:t xml:space="preserve">we currently </w:t>
      </w:r>
      <w:r w:rsidR="00D02649" w:rsidRPr="00D02649">
        <w:rPr>
          <w:rStyle w:val="StyleBoldUnderline"/>
          <w:b w:val="0"/>
          <w:sz w:val="12"/>
          <w:u w:val="none"/>
        </w:rPr>
        <w:t>¶</w:t>
      </w:r>
      <w:r w:rsidRPr="00D02649">
        <w:rPr>
          <w:rStyle w:val="StyleBoldUnderline"/>
        </w:rPr>
        <w:t xml:space="preserve"> lack the marine science to deal properly with environmental threats to the oceans</w:t>
      </w:r>
      <w:r w:rsidRPr="00D02649">
        <w:rPr>
          <w:sz w:val="16"/>
        </w:rPr>
        <w:t xml:space="preserve"> </w:t>
      </w:r>
      <w:r w:rsidR="00D02649" w:rsidRPr="00D02649">
        <w:rPr>
          <w:sz w:val="12"/>
        </w:rPr>
        <w:t>¶</w:t>
      </w:r>
      <w:r w:rsidRPr="00D02649">
        <w:rPr>
          <w:sz w:val="16"/>
        </w:rPr>
        <w:t xml:space="preserve"> around us, </w:t>
      </w:r>
      <w:r w:rsidRPr="00D02649">
        <w:rPr>
          <w:rStyle w:val="StyleBoldUnderline"/>
        </w:rPr>
        <w:t>such as ocean acidification</w:t>
      </w:r>
      <w:proofErr w:type="gramStart"/>
      <w:r w:rsidRPr="00D02649">
        <w:rPr>
          <w:rStyle w:val="StyleBoldUnderline"/>
        </w:rPr>
        <w:t>.</w:t>
      </w:r>
      <w:r w:rsidR="00D02649" w:rsidRPr="00D02649">
        <w:rPr>
          <w:rStyle w:val="StyleBoldUnderline"/>
          <w:b w:val="0"/>
          <w:sz w:val="12"/>
          <w:u w:val="none"/>
        </w:rPr>
        <w:t>¶</w:t>
      </w:r>
      <w:proofErr w:type="gramEnd"/>
      <w:r w:rsidRPr="00D02649">
        <w:rPr>
          <w:rStyle w:val="StyleBoldUnderline"/>
        </w:rPr>
        <w:t xml:space="preserve"> Australia</w:t>
      </w:r>
      <w:r w:rsidRPr="00D02649">
        <w:rPr>
          <w:sz w:val="16"/>
        </w:rPr>
        <w:t xml:space="preserve"> shouldn’t just conduct marine scientific research in our own maritime </w:t>
      </w:r>
      <w:r w:rsidR="00D02649" w:rsidRPr="00D02649">
        <w:rPr>
          <w:sz w:val="12"/>
        </w:rPr>
        <w:t>¶</w:t>
      </w:r>
      <w:r w:rsidRPr="00D02649">
        <w:rPr>
          <w:sz w:val="16"/>
        </w:rPr>
        <w:t xml:space="preserve"> domain, but </w:t>
      </w:r>
      <w:r w:rsidRPr="00D02649">
        <w:rPr>
          <w:rStyle w:val="StyleBoldUnderline"/>
        </w:rPr>
        <w:t>should lead research in our adjacent oceans and seas.</w:t>
      </w:r>
      <w:r w:rsidRPr="00D02649">
        <w:rPr>
          <w:sz w:val="16"/>
        </w:rPr>
        <w:t xml:space="preserve"> However, we </w:t>
      </w:r>
      <w:r w:rsidR="00D02649" w:rsidRPr="00D02649">
        <w:rPr>
          <w:sz w:val="12"/>
        </w:rPr>
        <w:t>¶</w:t>
      </w:r>
      <w:r w:rsidRPr="00D02649">
        <w:rPr>
          <w:sz w:val="16"/>
        </w:rPr>
        <w:t xml:space="preserve"> have just one dedicated ocean-going scientific research vessel, which works mainly </w:t>
      </w:r>
      <w:r w:rsidR="00D02649" w:rsidRPr="00D02649">
        <w:rPr>
          <w:sz w:val="12"/>
        </w:rPr>
        <w:t>¶</w:t>
      </w:r>
      <w:r w:rsidRPr="00D02649">
        <w:rPr>
          <w:sz w:val="16"/>
        </w:rPr>
        <w:t xml:space="preserve"> in our own waters. Other regional countries, including India, China and Japan, have </w:t>
      </w:r>
      <w:r w:rsidR="00D02649" w:rsidRPr="00D02649">
        <w:rPr>
          <w:sz w:val="12"/>
        </w:rPr>
        <w:t>¶</w:t>
      </w:r>
      <w:r w:rsidRPr="00D02649">
        <w:rPr>
          <w:sz w:val="16"/>
        </w:rPr>
        <w:t xml:space="preserve"> large scientific research fleets that work across the world’s oceans.15</w:t>
      </w:r>
      <w:r w:rsidR="00D02649" w:rsidRPr="00D02649">
        <w:rPr>
          <w:sz w:val="12"/>
        </w:rPr>
        <w:t>¶</w:t>
      </w:r>
      <w:r w:rsidRPr="00D02649">
        <w:rPr>
          <w:sz w:val="16"/>
        </w:rPr>
        <w:t xml:space="preserve"> </w:t>
      </w:r>
      <w:proofErr w:type="gramStart"/>
      <w:r w:rsidRPr="00D02649">
        <w:rPr>
          <w:rStyle w:val="StyleBoldUnderline"/>
        </w:rPr>
        <w:t>While</w:t>
      </w:r>
      <w:proofErr w:type="gramEnd"/>
      <w:r w:rsidRPr="00D02649">
        <w:rPr>
          <w:rStyle w:val="StyleBoldUnderline"/>
        </w:rPr>
        <w:t xml:space="preserve"> there are cooperative scientific research activities in the Pacific, cooperation </w:t>
      </w:r>
      <w:r w:rsidR="00D02649" w:rsidRPr="00D02649">
        <w:rPr>
          <w:rStyle w:val="StyleBoldUnderline"/>
          <w:b w:val="0"/>
          <w:sz w:val="12"/>
          <w:u w:val="none"/>
        </w:rPr>
        <w:t>¶</w:t>
      </w:r>
      <w:r w:rsidRPr="00D02649">
        <w:rPr>
          <w:rStyle w:val="StyleBoldUnderline"/>
        </w:rPr>
        <w:t xml:space="preserve"> in the Indian Ocean is underdeveloped. The Indian Ocean remains relatively </w:t>
      </w:r>
      <w:r w:rsidR="00D02649" w:rsidRPr="00D02649">
        <w:rPr>
          <w:rStyle w:val="StyleBoldUnderline"/>
          <w:b w:val="0"/>
          <w:sz w:val="12"/>
          <w:u w:val="none"/>
        </w:rPr>
        <w:t>¶</w:t>
      </w:r>
      <w:r w:rsidRPr="00D02649">
        <w:rPr>
          <w:rStyle w:val="StyleBoldUnderline"/>
        </w:rPr>
        <w:t xml:space="preserve"> under-researched in comparison with the Atlantic and Pacific oceans. The western </w:t>
      </w:r>
      <w:r w:rsidR="00D02649" w:rsidRPr="00D02649">
        <w:rPr>
          <w:rStyle w:val="StyleBoldUnderline"/>
          <w:b w:val="0"/>
          <w:sz w:val="12"/>
          <w:u w:val="none"/>
        </w:rPr>
        <w:t>¶</w:t>
      </w:r>
      <w:r w:rsidRPr="00D02649">
        <w:rPr>
          <w:rStyle w:val="StyleBoldUnderline"/>
        </w:rPr>
        <w:t xml:space="preserve"> Indian Ocean</w:t>
      </w:r>
      <w:r w:rsidRPr="00D02649">
        <w:rPr>
          <w:sz w:val="16"/>
        </w:rPr>
        <w:t xml:space="preserve">, with the South African Network for Coastal and Ocean Research </w:t>
      </w:r>
      <w:r w:rsidR="00D02649" w:rsidRPr="00D02649">
        <w:rPr>
          <w:sz w:val="12"/>
        </w:rPr>
        <w:t>¶</w:t>
      </w:r>
      <w:r w:rsidRPr="00D02649">
        <w:rPr>
          <w:sz w:val="16"/>
        </w:rPr>
        <w:t xml:space="preserve"> and the Western Indian Ocean Marine Science Association, </w:t>
      </w:r>
      <w:r w:rsidRPr="00D02649">
        <w:rPr>
          <w:rStyle w:val="StyleBoldUnderline"/>
        </w:rPr>
        <w:t xml:space="preserve">is better </w:t>
      </w:r>
      <w:proofErr w:type="spellStart"/>
      <w:r w:rsidRPr="00D02649">
        <w:rPr>
          <w:rStyle w:val="StyleBoldUnderline"/>
        </w:rPr>
        <w:t>organised</w:t>
      </w:r>
      <w:proofErr w:type="spellEnd"/>
      <w:r w:rsidRPr="00D02649">
        <w:rPr>
          <w:rStyle w:val="StyleBoldUnderline"/>
        </w:rPr>
        <w:t xml:space="preserve"> for </w:t>
      </w:r>
      <w:r w:rsidR="00D02649" w:rsidRPr="00D02649">
        <w:rPr>
          <w:rStyle w:val="StyleBoldUnderline"/>
          <w:b w:val="0"/>
          <w:sz w:val="12"/>
          <w:u w:val="none"/>
        </w:rPr>
        <w:t>¶</w:t>
      </w:r>
      <w:r w:rsidRPr="00D02649">
        <w:rPr>
          <w:rStyle w:val="StyleBoldUnderline"/>
        </w:rPr>
        <w:t xml:space="preserve"> cooperative marine scientific research</w:t>
      </w:r>
      <w:r w:rsidRPr="00D02649">
        <w:rPr>
          <w:sz w:val="16"/>
        </w:rPr>
        <w:t xml:space="preserve"> than the eastern part of the ocean.16</w:t>
      </w:r>
      <w:r w:rsidR="00D02649" w:rsidRPr="00D02649">
        <w:rPr>
          <w:sz w:val="12"/>
        </w:rPr>
        <w:t>¶</w:t>
      </w:r>
      <w:r w:rsidRPr="00D02649">
        <w:rPr>
          <w:sz w:val="16"/>
        </w:rPr>
        <w:t xml:space="preserve"> </w:t>
      </w:r>
      <w:r w:rsidRPr="00D02649">
        <w:rPr>
          <w:rStyle w:val="StyleBoldUnderline"/>
        </w:rPr>
        <w:t xml:space="preserve">The </w:t>
      </w:r>
      <w:r w:rsidRPr="00D02649">
        <w:rPr>
          <w:sz w:val="16"/>
        </w:rPr>
        <w:t xml:space="preserve">Perth regional office of the </w:t>
      </w:r>
      <w:r w:rsidRPr="00D02649">
        <w:rPr>
          <w:rStyle w:val="StyleBoldUnderline"/>
        </w:rPr>
        <w:t>Intergovernmental Oceanographic Commission</w:t>
      </w:r>
      <w:r w:rsidRPr="00D02649">
        <w:rPr>
          <w:sz w:val="16"/>
        </w:rPr>
        <w:t xml:space="preserve"> </w:t>
      </w:r>
      <w:r w:rsidR="00D02649" w:rsidRPr="00D02649">
        <w:rPr>
          <w:sz w:val="12"/>
        </w:rPr>
        <w:t>¶</w:t>
      </w:r>
      <w:r w:rsidRPr="00D02649">
        <w:rPr>
          <w:sz w:val="16"/>
        </w:rPr>
        <w:t xml:space="preserve"> </w:t>
      </w:r>
      <w:r w:rsidRPr="00D02649">
        <w:rPr>
          <w:rStyle w:val="StyleBoldUnderline"/>
        </w:rPr>
        <w:t>provides a</w:t>
      </w:r>
      <w:r w:rsidRPr="00D02649">
        <w:rPr>
          <w:sz w:val="16"/>
        </w:rPr>
        <w:t xml:space="preserve"> regional </w:t>
      </w:r>
      <w:r w:rsidRPr="00D02649">
        <w:rPr>
          <w:rStyle w:val="StyleBoldUnderline"/>
        </w:rPr>
        <w:t xml:space="preserve">focal point for coordinating data on oceanographic and related </w:t>
      </w:r>
      <w:r w:rsidR="00D02649" w:rsidRPr="00D02649">
        <w:rPr>
          <w:rStyle w:val="StyleBoldUnderline"/>
          <w:b w:val="0"/>
          <w:sz w:val="12"/>
          <w:u w:val="none"/>
        </w:rPr>
        <w:t>¶</w:t>
      </w:r>
      <w:r w:rsidRPr="00D02649">
        <w:rPr>
          <w:rStyle w:val="StyleBoldUnderline"/>
        </w:rPr>
        <w:t xml:space="preserve"> marine ecological and meteorological processes</w:t>
      </w:r>
      <w:r w:rsidRPr="00D02649">
        <w:rPr>
          <w:sz w:val="16"/>
        </w:rPr>
        <w:t xml:space="preserve"> in the Southern Hemisphere</w:t>
      </w:r>
      <w:proofErr w:type="gramStart"/>
      <w:r w:rsidRPr="00D02649">
        <w:rPr>
          <w:sz w:val="16"/>
        </w:rPr>
        <w:t>.</w:t>
      </w:r>
      <w:r w:rsidR="00D02649" w:rsidRPr="00D02649">
        <w:rPr>
          <w:sz w:val="12"/>
        </w:rPr>
        <w:t>¶</w:t>
      </w:r>
      <w:proofErr w:type="gramEnd"/>
      <w:r w:rsidRPr="00D02649">
        <w:rPr>
          <w:sz w:val="16"/>
        </w:rPr>
        <w:t xml:space="preserve"> </w:t>
      </w:r>
      <w:r w:rsidRPr="00D02649">
        <w:rPr>
          <w:rStyle w:val="Emphasis"/>
        </w:rPr>
        <w:t>Australia has a coordinating role</w:t>
      </w:r>
      <w:r w:rsidRPr="00D02649">
        <w:rPr>
          <w:sz w:val="16"/>
        </w:rPr>
        <w:t xml:space="preserve"> for the Indian Ocean Tsunami Warning </w:t>
      </w:r>
      <w:r w:rsidR="00D02649" w:rsidRPr="00D02649">
        <w:rPr>
          <w:sz w:val="12"/>
        </w:rPr>
        <w:t>¶</w:t>
      </w:r>
      <w:r w:rsidRPr="00D02649">
        <w:rPr>
          <w:sz w:val="16"/>
        </w:rPr>
        <w:t xml:space="preserve"> and Mitigation System. The secretariat of the system is co-located with the </w:t>
      </w:r>
      <w:r w:rsidR="00D02649" w:rsidRPr="00D02649">
        <w:rPr>
          <w:sz w:val="12"/>
        </w:rPr>
        <w:t>¶</w:t>
      </w:r>
      <w:r w:rsidRPr="00D02649">
        <w:rPr>
          <w:sz w:val="16"/>
        </w:rPr>
        <w:t xml:space="preserve"> Intergovernmental Oceanographic Commission in Perth. </w:t>
      </w:r>
      <w:r w:rsidRPr="00D02649">
        <w:rPr>
          <w:rStyle w:val="StyleBoldUnderline"/>
        </w:rPr>
        <w:t xml:space="preserve">The program is well </w:t>
      </w:r>
      <w:r w:rsidR="00D02649" w:rsidRPr="00D02649">
        <w:rPr>
          <w:rStyle w:val="StyleBoldUnderline"/>
          <w:b w:val="0"/>
          <w:sz w:val="12"/>
          <w:u w:val="none"/>
        </w:rPr>
        <w:t>¶</w:t>
      </w:r>
      <w:r w:rsidRPr="00D02649">
        <w:rPr>
          <w:rStyle w:val="StyleBoldUnderline"/>
        </w:rPr>
        <w:t xml:space="preserve"> positioned to enhance its educational and capacity-building components in littoral </w:t>
      </w:r>
      <w:r w:rsidR="00D02649" w:rsidRPr="00D02649">
        <w:rPr>
          <w:rStyle w:val="StyleBoldUnderline"/>
          <w:b w:val="0"/>
          <w:sz w:val="12"/>
          <w:u w:val="none"/>
        </w:rPr>
        <w:t>¶</w:t>
      </w:r>
      <w:r w:rsidRPr="00D02649">
        <w:rPr>
          <w:rStyle w:val="StyleBoldUnderline"/>
        </w:rPr>
        <w:t xml:space="preserve"> and island countries of the Indo-Pacific region, with considerable potential benefits </w:t>
      </w:r>
      <w:r w:rsidR="00D02649" w:rsidRPr="00D02649">
        <w:rPr>
          <w:rStyle w:val="StyleBoldUnderline"/>
          <w:b w:val="0"/>
          <w:sz w:val="12"/>
          <w:u w:val="none"/>
        </w:rPr>
        <w:t>¶</w:t>
      </w:r>
      <w:r w:rsidRPr="00D02649">
        <w:rPr>
          <w:rStyle w:val="StyleBoldUnderline"/>
        </w:rPr>
        <w:t xml:space="preserve"> for natural disaster prevention and mitigation.</w:t>
      </w:r>
    </w:p>
    <w:p w14:paraId="2BED98F6" w14:textId="043B85E3" w:rsidR="00193A60" w:rsidRDefault="00193A60" w:rsidP="00193A60">
      <w:pPr>
        <w:pStyle w:val="Heading3"/>
      </w:pPr>
      <w:r>
        <w:t>Impact – Water Wars</w:t>
      </w:r>
    </w:p>
    <w:p w14:paraId="05307913" w14:textId="3B44AF8E" w:rsidR="00271641" w:rsidRPr="00271641" w:rsidRDefault="00271641" w:rsidP="00271641">
      <w:pPr>
        <w:pStyle w:val="Heading4"/>
        <w:rPr>
          <w:rStyle w:val="StyleStyleBold12pt"/>
          <w:b/>
        </w:rPr>
      </w:pPr>
      <w:r>
        <w:rPr>
          <w:rStyle w:val="StyleStyleBold12pt"/>
          <w:b/>
        </w:rPr>
        <w:t xml:space="preserve">Australian </w:t>
      </w:r>
      <w:proofErr w:type="spellStart"/>
      <w:r w:rsidR="00D02649">
        <w:rPr>
          <w:rStyle w:val="StyleStyleBold12pt"/>
          <w:b/>
        </w:rPr>
        <w:t>nano</w:t>
      </w:r>
      <w:r>
        <w:rPr>
          <w:rStyle w:val="StyleStyleBold12pt"/>
          <w:b/>
        </w:rPr>
        <w:t>researchers</w:t>
      </w:r>
      <w:proofErr w:type="spellEnd"/>
      <w:r>
        <w:rPr>
          <w:rStyle w:val="StyleStyleBold12pt"/>
          <w:b/>
        </w:rPr>
        <w:t xml:space="preserve"> have the answer to the water crisis –</w:t>
      </w:r>
      <w:r w:rsidR="00D02649">
        <w:rPr>
          <w:rStyle w:val="StyleStyleBold12pt"/>
          <w:b/>
        </w:rPr>
        <w:t xml:space="preserve"> the counterplan</w:t>
      </w:r>
      <w:r>
        <w:rPr>
          <w:rStyle w:val="StyleStyleBold12pt"/>
          <w:b/>
        </w:rPr>
        <w:t xml:space="preserve"> is </w:t>
      </w:r>
      <w:r w:rsidR="00D02649">
        <w:rPr>
          <w:rStyle w:val="StyleStyleBold12pt"/>
          <w:b/>
        </w:rPr>
        <w:t>necessary</w:t>
      </w:r>
      <w:r>
        <w:rPr>
          <w:rStyle w:val="StyleStyleBold12pt"/>
          <w:b/>
        </w:rPr>
        <w:t xml:space="preserve"> for SES</w:t>
      </w:r>
    </w:p>
    <w:p w14:paraId="6AEC23F3" w14:textId="2DE75393" w:rsidR="00193A60" w:rsidRDefault="00193A60" w:rsidP="00193A60">
      <w:pPr>
        <w:rPr>
          <w:rStyle w:val="StyleStyleBold12pt"/>
          <w:b w:val="0"/>
        </w:rPr>
      </w:pPr>
      <w:r>
        <w:rPr>
          <w:rStyle w:val="StyleStyleBold12pt"/>
        </w:rPr>
        <w:t>Sloan et al. 8</w:t>
      </w:r>
    </w:p>
    <w:p w14:paraId="1E7DFE21" w14:textId="57AF42A8" w:rsidR="00193A60" w:rsidRPr="00271641" w:rsidRDefault="00193A60" w:rsidP="00193A60">
      <w:pPr>
        <w:rPr>
          <w:rStyle w:val="StyleStyleBold12pt"/>
          <w:b w:val="0"/>
          <w:sz w:val="22"/>
          <w:szCs w:val="22"/>
        </w:rPr>
      </w:pPr>
      <w:r w:rsidRPr="00271641">
        <w:rPr>
          <w:rStyle w:val="StyleStyleBold12pt"/>
          <w:b w:val="0"/>
          <w:sz w:val="22"/>
          <w:szCs w:val="22"/>
        </w:rPr>
        <w:t>(</w:t>
      </w:r>
      <w:proofErr w:type="spellStart"/>
      <w:r w:rsidRPr="00271641">
        <w:rPr>
          <w:rStyle w:val="StyleStyleBold12pt"/>
          <w:b w:val="0"/>
          <w:sz w:val="22"/>
          <w:szCs w:val="22"/>
        </w:rPr>
        <w:t>Falishia</w:t>
      </w:r>
      <w:proofErr w:type="spellEnd"/>
      <w:r w:rsidRPr="00271641">
        <w:rPr>
          <w:rStyle w:val="StyleStyleBold12pt"/>
          <w:b w:val="0"/>
          <w:sz w:val="22"/>
          <w:szCs w:val="22"/>
        </w:rPr>
        <w:t xml:space="preserve"> Sloan and </w:t>
      </w:r>
      <w:proofErr w:type="spellStart"/>
      <w:r w:rsidRPr="00271641">
        <w:rPr>
          <w:rStyle w:val="StyleStyleBold12pt"/>
          <w:b w:val="0"/>
          <w:sz w:val="22"/>
          <w:szCs w:val="22"/>
        </w:rPr>
        <w:t>Gurjot</w:t>
      </w:r>
      <w:proofErr w:type="spellEnd"/>
      <w:r w:rsidRPr="00271641">
        <w:rPr>
          <w:rStyle w:val="StyleStyleBold12pt"/>
          <w:b w:val="0"/>
          <w:sz w:val="22"/>
          <w:szCs w:val="22"/>
        </w:rPr>
        <w:t xml:space="preserve"> Singh and </w:t>
      </w:r>
      <w:proofErr w:type="spellStart"/>
      <w:r w:rsidRPr="00271641">
        <w:rPr>
          <w:rStyle w:val="StyleStyleBold12pt"/>
          <w:b w:val="0"/>
          <w:sz w:val="22"/>
          <w:szCs w:val="22"/>
        </w:rPr>
        <w:t>Pooja</w:t>
      </w:r>
      <w:proofErr w:type="spellEnd"/>
      <w:r w:rsidRPr="00271641">
        <w:rPr>
          <w:rStyle w:val="StyleStyleBold12pt"/>
          <w:b w:val="0"/>
          <w:sz w:val="22"/>
          <w:szCs w:val="22"/>
        </w:rPr>
        <w:t xml:space="preserve"> </w:t>
      </w:r>
      <w:proofErr w:type="spellStart"/>
      <w:r w:rsidRPr="00271641">
        <w:rPr>
          <w:rStyle w:val="StyleStyleBold12pt"/>
          <w:b w:val="0"/>
          <w:sz w:val="22"/>
          <w:szCs w:val="22"/>
        </w:rPr>
        <w:t>Ghatalia</w:t>
      </w:r>
      <w:proofErr w:type="spellEnd"/>
      <w:r w:rsidRPr="00271641">
        <w:rPr>
          <w:rStyle w:val="StyleStyleBold12pt"/>
          <w:b w:val="0"/>
          <w:sz w:val="22"/>
          <w:szCs w:val="22"/>
        </w:rPr>
        <w:t xml:space="preserve">, “Nanotechnology to Solve Water Crises”, </w:t>
      </w:r>
      <w:r w:rsidRPr="00271641">
        <w:rPr>
          <w:rStyle w:val="StyleStyleBold12pt"/>
          <w:b w:val="0"/>
          <w:i/>
          <w:sz w:val="22"/>
          <w:szCs w:val="22"/>
        </w:rPr>
        <w:t xml:space="preserve">Eastern Virginia Medical School: Journal of Young Investigators, </w:t>
      </w:r>
      <w:r w:rsidRPr="00271641">
        <w:rPr>
          <w:rStyle w:val="StyleStyleBold12pt"/>
          <w:b w:val="0"/>
          <w:sz w:val="22"/>
          <w:szCs w:val="22"/>
        </w:rPr>
        <w:t>March 2008, http://www.jyi.org/issue/nanotechnology-to-solve-water-crises/)//krishnik</w:t>
      </w:r>
    </w:p>
    <w:p w14:paraId="5C5E6384" w14:textId="77777777" w:rsidR="00193A60" w:rsidRPr="00193A60" w:rsidRDefault="00193A60" w:rsidP="00193A60">
      <w:pPr>
        <w:rPr>
          <w:rStyle w:val="StyleStyleBold12pt"/>
          <w:b w:val="0"/>
        </w:rPr>
      </w:pPr>
    </w:p>
    <w:p w14:paraId="37F63E77" w14:textId="29217FCC" w:rsidR="00193A60" w:rsidRDefault="00193A60" w:rsidP="00193A60">
      <w:pPr>
        <w:rPr>
          <w:rStyle w:val="StyleBoldUnderline"/>
        </w:rPr>
      </w:pPr>
      <w:r w:rsidRPr="00271641">
        <w:rPr>
          <w:rStyle w:val="StyleBoldUnderline"/>
        </w:rPr>
        <w:t>Scientists in</w:t>
      </w:r>
      <w:r w:rsidRPr="00271641">
        <w:rPr>
          <w:sz w:val="16"/>
        </w:rPr>
        <w:t xml:space="preserve"> South </w:t>
      </w:r>
      <w:r w:rsidRPr="00271641">
        <w:rPr>
          <w:rStyle w:val="StyleBoldUnderline"/>
        </w:rPr>
        <w:t xml:space="preserve">Australia devised a more </w:t>
      </w:r>
      <w:proofErr w:type="spellStart"/>
      <w:r w:rsidRPr="00271641">
        <w:rPr>
          <w:rStyle w:val="StyleBoldUnderline"/>
        </w:rPr>
        <w:t>effiecient</w:t>
      </w:r>
      <w:proofErr w:type="spellEnd"/>
      <w:r w:rsidRPr="00271641">
        <w:rPr>
          <w:rStyle w:val="StyleBoldUnderline"/>
        </w:rPr>
        <w:t xml:space="preserve"> and less expensive method to purify water using technology at the </w:t>
      </w:r>
      <w:proofErr w:type="spellStart"/>
      <w:r w:rsidRPr="00271641">
        <w:rPr>
          <w:rStyle w:val="StyleBoldUnderline"/>
        </w:rPr>
        <w:t>nano</w:t>
      </w:r>
      <w:proofErr w:type="spellEnd"/>
      <w:r w:rsidRPr="00271641">
        <w:rPr>
          <w:rStyle w:val="StyleBoldUnderline"/>
        </w:rPr>
        <w:t xml:space="preserve"> level. Researchers at</w:t>
      </w:r>
      <w:r w:rsidRPr="00271641">
        <w:rPr>
          <w:sz w:val="16"/>
        </w:rPr>
        <w:t xml:space="preserve"> the Ian </w:t>
      </w:r>
      <w:proofErr w:type="spellStart"/>
      <w:r w:rsidRPr="00271641">
        <w:rPr>
          <w:sz w:val="16"/>
        </w:rPr>
        <w:t>Wark</w:t>
      </w:r>
      <w:proofErr w:type="spellEnd"/>
      <w:r w:rsidRPr="00271641">
        <w:rPr>
          <w:sz w:val="16"/>
        </w:rPr>
        <w:t xml:space="preserve"> Research Institute at </w:t>
      </w:r>
      <w:r w:rsidRPr="00271641">
        <w:rPr>
          <w:rStyle w:val="StyleBoldUnderline"/>
        </w:rPr>
        <w:t>the University of South Australia</w:t>
      </w:r>
      <w:r w:rsidRPr="00271641">
        <w:rPr>
          <w:sz w:val="16"/>
        </w:rPr>
        <w:t xml:space="preserve"> hope to </w:t>
      </w:r>
      <w:r w:rsidRPr="00271641">
        <w:rPr>
          <w:rStyle w:val="StyleBoldUnderline"/>
        </w:rPr>
        <w:t>provide an answer to</w:t>
      </w:r>
      <w:r w:rsidRPr="00271641">
        <w:rPr>
          <w:sz w:val="16"/>
        </w:rPr>
        <w:t xml:space="preserve"> our currently foreboding drinking </w:t>
      </w:r>
      <w:r w:rsidRPr="00271641">
        <w:rPr>
          <w:rStyle w:val="StyleBoldUnderline"/>
        </w:rPr>
        <w:t>water crisis</w:t>
      </w:r>
      <w:proofErr w:type="gramStart"/>
      <w:r w:rsidRPr="00271641">
        <w:rPr>
          <w:sz w:val="16"/>
        </w:rPr>
        <w:t>.</w:t>
      </w:r>
      <w:r w:rsidR="00271641" w:rsidRPr="00271641">
        <w:rPr>
          <w:sz w:val="12"/>
        </w:rPr>
        <w:t>¶</w:t>
      </w:r>
      <w:proofErr w:type="gramEnd"/>
      <w:r w:rsidRPr="00271641">
        <w:rPr>
          <w:sz w:val="16"/>
        </w:rPr>
        <w:t xml:space="preserve"> </w:t>
      </w:r>
      <w:r w:rsidR="00271641" w:rsidRPr="00271641">
        <w:rPr>
          <w:sz w:val="12"/>
        </w:rPr>
        <w:t>¶</w:t>
      </w:r>
      <w:r w:rsidRPr="00271641">
        <w:rPr>
          <w:sz w:val="16"/>
        </w:rPr>
        <w:t xml:space="preserve"> According to Peter </w:t>
      </w:r>
      <w:proofErr w:type="spellStart"/>
      <w:r w:rsidRPr="00271641">
        <w:rPr>
          <w:sz w:val="16"/>
        </w:rPr>
        <w:t>Majewski</w:t>
      </w:r>
      <w:proofErr w:type="spellEnd"/>
      <w:r w:rsidRPr="00271641">
        <w:rPr>
          <w:sz w:val="16"/>
        </w:rPr>
        <w:t xml:space="preserve"> and Chiu Ping Chan at the Institute, </w:t>
      </w:r>
      <w:r w:rsidRPr="00271641">
        <w:rPr>
          <w:rStyle w:val="StyleBoldUnderline"/>
        </w:rPr>
        <w:t>the world</w:t>
      </w:r>
      <w:r w:rsidRPr="00271641">
        <w:rPr>
          <w:sz w:val="16"/>
        </w:rPr>
        <w:t xml:space="preserve"> (especially developing countries) </w:t>
      </w:r>
      <w:r w:rsidRPr="00271641">
        <w:rPr>
          <w:rStyle w:val="StyleBoldUnderline"/>
        </w:rPr>
        <w:t>is faced with the fact that quality drinking water is quickly becoming a shrinking commodity and a serious socio-economic concern.</w:t>
      </w:r>
      <w:r w:rsidRPr="00271641">
        <w:rPr>
          <w:sz w:val="16"/>
        </w:rPr>
        <w:t xml:space="preserve"> According to Nature online, more than </w:t>
      </w:r>
      <w:r w:rsidRPr="00271641">
        <w:rPr>
          <w:rStyle w:val="StyleBoldUnderline"/>
        </w:rPr>
        <w:t>1,000,000,000 people worldwide do not have access to clean water</w:t>
      </w:r>
      <w:proofErr w:type="gramStart"/>
      <w:r w:rsidRPr="00271641">
        <w:rPr>
          <w:sz w:val="16"/>
        </w:rPr>
        <w:t>.</w:t>
      </w:r>
      <w:r w:rsidR="00271641" w:rsidRPr="00271641">
        <w:rPr>
          <w:sz w:val="12"/>
        </w:rPr>
        <w:t>¶</w:t>
      </w:r>
      <w:proofErr w:type="gramEnd"/>
      <w:r w:rsidRPr="00271641">
        <w:rPr>
          <w:sz w:val="16"/>
        </w:rPr>
        <w:t xml:space="preserve"> </w:t>
      </w:r>
      <w:r w:rsidR="00271641" w:rsidRPr="00271641">
        <w:rPr>
          <w:sz w:val="12"/>
        </w:rPr>
        <w:t>¶</w:t>
      </w:r>
      <w:r w:rsidRPr="00271641">
        <w:rPr>
          <w:sz w:val="16"/>
        </w:rPr>
        <w:t xml:space="preserve"> Water is polluted in a number of ways, and illness is prevalent in the areas of the world that lack regulations to protect the public from industrial hazards that spill into water from leather and textile factories, pulp and paper mills, steel foundries, and petrochemical refineries. </w:t>
      </w:r>
      <w:r w:rsidRPr="00271641">
        <w:rPr>
          <w:rStyle w:val="StyleBoldUnderline"/>
        </w:rPr>
        <w:t>Water-related diseases are the cause of more than 6000 deaths every day</w:t>
      </w:r>
      <w:r w:rsidRPr="00271641">
        <w:rPr>
          <w:sz w:val="16"/>
        </w:rPr>
        <w:t>, according to a report by the World Water Assessment Program of the UNESCO entitled "Water for People-Water for Life."</w:t>
      </w:r>
      <w:r w:rsidR="00271641" w:rsidRPr="00271641">
        <w:rPr>
          <w:sz w:val="12"/>
        </w:rPr>
        <w:t>¶</w:t>
      </w:r>
      <w:r w:rsidRPr="00271641">
        <w:rPr>
          <w:sz w:val="16"/>
        </w:rPr>
        <w:t xml:space="preserve"> </w:t>
      </w:r>
      <w:r w:rsidR="00271641" w:rsidRPr="00271641">
        <w:rPr>
          <w:sz w:val="12"/>
        </w:rPr>
        <w:t>¶</w:t>
      </w:r>
      <w:r w:rsidRPr="00271641">
        <w:rPr>
          <w:sz w:val="16"/>
        </w:rPr>
        <w:t xml:space="preserve"> </w:t>
      </w:r>
      <w:r w:rsidRPr="00271641">
        <w:rPr>
          <w:rStyle w:val="StyleBoldUnderline"/>
        </w:rPr>
        <w:t>The research</w:t>
      </w:r>
      <w:r w:rsidRPr="00271641">
        <w:rPr>
          <w:sz w:val="16"/>
        </w:rPr>
        <w:t xml:space="preserve">, explored in the current issue of the International Journal of Nanotechnology, </w:t>
      </w:r>
      <w:r w:rsidRPr="00271641">
        <w:rPr>
          <w:rStyle w:val="StyleBoldUnderline"/>
        </w:rPr>
        <w:t>focuses on how hazardous materials could be removed from water with bits of pure silica coated with an active material called Surface Engineered Silica (SES), which are based on a hydrocarbon with a silicon-containing anchor.</w:t>
      </w:r>
      <w:r w:rsidRPr="00271641">
        <w:rPr>
          <w:sz w:val="16"/>
        </w:rPr>
        <w:t xml:space="preserve"> These organic materials include pathogens of the Polio virus and bacteria like </w:t>
      </w:r>
      <w:proofErr w:type="spellStart"/>
      <w:r w:rsidRPr="00271641">
        <w:rPr>
          <w:sz w:val="16"/>
        </w:rPr>
        <w:t>E.coli</w:t>
      </w:r>
      <w:proofErr w:type="spellEnd"/>
      <w:r w:rsidRPr="00271641">
        <w:rPr>
          <w:sz w:val="16"/>
        </w:rPr>
        <w:t xml:space="preserve"> and Cryptosporidium </w:t>
      </w:r>
      <w:proofErr w:type="spellStart"/>
      <w:r w:rsidRPr="00271641">
        <w:rPr>
          <w:sz w:val="16"/>
        </w:rPr>
        <w:t>paryum</w:t>
      </w:r>
      <w:proofErr w:type="spellEnd"/>
      <w:r w:rsidRPr="00271641">
        <w:rPr>
          <w:sz w:val="16"/>
        </w:rPr>
        <w:t xml:space="preserve"> (a waterborne parasite)</w:t>
      </w:r>
      <w:proofErr w:type="gramStart"/>
      <w:r w:rsidRPr="00271641">
        <w:rPr>
          <w:sz w:val="16"/>
        </w:rPr>
        <w:t>.</w:t>
      </w:r>
      <w:r w:rsidR="00271641" w:rsidRPr="00271641">
        <w:rPr>
          <w:sz w:val="12"/>
        </w:rPr>
        <w:t>¶</w:t>
      </w:r>
      <w:proofErr w:type="gramEnd"/>
      <w:r w:rsidRPr="00271641">
        <w:rPr>
          <w:sz w:val="16"/>
        </w:rPr>
        <w:t xml:space="preserve"> </w:t>
      </w:r>
      <w:r w:rsidR="00271641" w:rsidRPr="00271641">
        <w:rPr>
          <w:sz w:val="12"/>
        </w:rPr>
        <w:t>¶</w:t>
      </w:r>
      <w:r w:rsidRPr="00271641">
        <w:rPr>
          <w:sz w:val="16"/>
        </w:rPr>
        <w:t xml:space="preserve"> </w:t>
      </w:r>
      <w:r w:rsidRPr="00271641">
        <w:rPr>
          <w:rStyle w:val="StyleBoldUnderline"/>
        </w:rPr>
        <w:t>"The results clearly show that organic species can efficiently be removed at pH ranges of drinking water by stirring the coated particles in the contaminated water for up to one hour and filtering the powder,"</w:t>
      </w:r>
      <w:r w:rsidRPr="00271641">
        <w:rPr>
          <w:sz w:val="16"/>
        </w:rPr>
        <w:t xml:space="preserve"> the researchers reported.</w:t>
      </w:r>
      <w:r w:rsidR="00271641" w:rsidRPr="00271641">
        <w:rPr>
          <w:sz w:val="12"/>
        </w:rPr>
        <w:t>¶</w:t>
      </w:r>
      <w:r w:rsidRPr="00271641">
        <w:rPr>
          <w:sz w:val="16"/>
        </w:rPr>
        <w:t xml:space="preserve"> </w:t>
      </w:r>
      <w:r w:rsidR="00271641" w:rsidRPr="00271641">
        <w:rPr>
          <w:sz w:val="12"/>
        </w:rPr>
        <w:t>¶</w:t>
      </w:r>
      <w:r w:rsidRPr="00271641">
        <w:rPr>
          <w:sz w:val="16"/>
        </w:rPr>
        <w:t xml:space="preserve"> </w:t>
      </w:r>
      <w:r w:rsidRPr="00271641">
        <w:rPr>
          <w:rStyle w:val="StyleBoldUnderline"/>
        </w:rPr>
        <w:t>In contrast with the currently complicated and high-priced methods of water purification, this</w:t>
      </w:r>
      <w:r w:rsidRPr="00271641">
        <w:rPr>
          <w:sz w:val="16"/>
        </w:rPr>
        <w:t xml:space="preserve"> method utilizes simply stirring ingredients together to form the special active material coat. </w:t>
      </w:r>
      <w:r w:rsidRPr="00271641">
        <w:rPr>
          <w:rStyle w:val="StyleBoldUnderline"/>
        </w:rPr>
        <w:t>The actual filtration process takes place when the harmful materials in the water are electrostatically attracted to the specially coated silica particles. Such a revolutionary and economical method of purifying water could take great strides in solving the impending water crisis.</w:t>
      </w:r>
    </w:p>
    <w:p w14:paraId="6DE7E2A4" w14:textId="77777777" w:rsidR="003F19B4" w:rsidRDefault="003F19B4" w:rsidP="003F19B4">
      <w:pPr>
        <w:pStyle w:val="Heading3"/>
      </w:pPr>
      <w:r>
        <w:t>Funding Mechanism</w:t>
      </w:r>
    </w:p>
    <w:p w14:paraId="73EEAF93" w14:textId="77777777" w:rsidR="003F19B4" w:rsidRPr="003F19B4" w:rsidRDefault="003F19B4" w:rsidP="003F19B4">
      <w:pPr>
        <w:pStyle w:val="Heading4"/>
        <w:rPr>
          <w:rStyle w:val="StyleStyleBold12pt"/>
          <w:b/>
        </w:rPr>
      </w:pPr>
      <w:r>
        <w:t>Description</w:t>
      </w:r>
    </w:p>
    <w:p w14:paraId="26D2A04D" w14:textId="77777777" w:rsidR="003F19B4" w:rsidRPr="006C5FE3" w:rsidRDefault="003F19B4" w:rsidP="003F19B4">
      <w:pPr>
        <w:rPr>
          <w:rStyle w:val="StyleStyleBold12pt"/>
          <w:b w:val="0"/>
          <w:sz w:val="22"/>
          <w:szCs w:val="22"/>
        </w:rPr>
      </w:pPr>
      <w:r>
        <w:rPr>
          <w:rStyle w:val="StyleStyleBold12pt"/>
        </w:rPr>
        <w:t xml:space="preserve">Bateman and Bergin 12 </w:t>
      </w:r>
      <w:r w:rsidRPr="006C5FE3">
        <w:rPr>
          <w:rStyle w:val="StyleStyleBold12pt"/>
          <w:b w:val="0"/>
          <w:sz w:val="22"/>
          <w:szCs w:val="22"/>
        </w:rPr>
        <w:t xml:space="preserve">– *Senior Fellow and Adviser to the Maritime Security </w:t>
      </w:r>
      <w:proofErr w:type="spellStart"/>
      <w:r w:rsidRPr="006C5FE3">
        <w:rPr>
          <w:rStyle w:val="StyleStyleBold12pt"/>
          <w:b w:val="0"/>
          <w:sz w:val="22"/>
          <w:szCs w:val="22"/>
        </w:rPr>
        <w:t>Programme</w:t>
      </w:r>
      <w:proofErr w:type="spellEnd"/>
      <w:r w:rsidRPr="006C5FE3">
        <w:rPr>
          <w:rStyle w:val="StyleStyleBold12pt"/>
          <w:b w:val="0"/>
          <w:sz w:val="22"/>
          <w:szCs w:val="22"/>
        </w:rPr>
        <w:t xml:space="preserve"> at the S </w:t>
      </w:r>
      <w:proofErr w:type="spellStart"/>
      <w:r w:rsidRPr="006C5FE3">
        <w:rPr>
          <w:rStyle w:val="StyleStyleBold12pt"/>
          <w:b w:val="0"/>
          <w:sz w:val="22"/>
          <w:szCs w:val="22"/>
        </w:rPr>
        <w:t>Rajaratnam</w:t>
      </w:r>
      <w:proofErr w:type="spellEnd"/>
      <w:r w:rsidRPr="006C5FE3">
        <w:rPr>
          <w:rStyle w:val="StyleStyleBold12pt"/>
          <w:b w:val="0"/>
          <w:sz w:val="22"/>
          <w:szCs w:val="22"/>
        </w:rPr>
        <w:t xml:space="preserve"> School of </w:t>
      </w:r>
      <w:proofErr w:type="spellStart"/>
      <w:r w:rsidRPr="006C5FE3">
        <w:rPr>
          <w:rStyle w:val="StyleStyleBold12pt"/>
          <w:b w:val="0"/>
          <w:sz w:val="22"/>
          <w:szCs w:val="22"/>
        </w:rPr>
        <w:t>Interational</w:t>
      </w:r>
      <w:proofErr w:type="spellEnd"/>
      <w:r w:rsidRPr="006C5FE3">
        <w:rPr>
          <w:rStyle w:val="StyleStyleBold12pt"/>
          <w:b w:val="0"/>
          <w:sz w:val="22"/>
          <w:szCs w:val="22"/>
        </w:rPr>
        <w:t xml:space="preserve"> Studies at the </w:t>
      </w:r>
      <w:proofErr w:type="spellStart"/>
      <w:r w:rsidRPr="006C5FE3">
        <w:rPr>
          <w:rStyle w:val="StyleStyleBold12pt"/>
          <w:b w:val="0"/>
          <w:sz w:val="22"/>
          <w:szCs w:val="22"/>
        </w:rPr>
        <w:t>Nanyang</w:t>
      </w:r>
      <w:proofErr w:type="spellEnd"/>
      <w:r w:rsidRPr="006C5FE3">
        <w:rPr>
          <w:rStyle w:val="StyleStyleBold12pt"/>
          <w:b w:val="0"/>
          <w:sz w:val="22"/>
          <w:szCs w:val="22"/>
        </w:rPr>
        <w:t xml:space="preserve"> Technological University in Singapore; Professorial Research Fellow at the Australian National Centre for Ocean Resources and Security at the University of Wollongong; Retired Commodore from the Royal Australian Navy AND **Deputy Director at ASPI; Consultant on Ocean Development and Management</w:t>
      </w:r>
    </w:p>
    <w:p w14:paraId="795C7439" w14:textId="77777777" w:rsidR="003F19B4" w:rsidRPr="006C5FE3" w:rsidRDefault="003F19B4" w:rsidP="003F19B4">
      <w:pPr>
        <w:rPr>
          <w:szCs w:val="22"/>
        </w:rPr>
      </w:pPr>
      <w:r w:rsidRPr="006C5FE3">
        <w:rPr>
          <w:rStyle w:val="StyleStyleBold12pt"/>
          <w:b w:val="0"/>
          <w:sz w:val="22"/>
          <w:szCs w:val="22"/>
        </w:rPr>
        <w:t xml:space="preserve">(Dr. Sam and Dr. Anthony, “Making waves: Australian ocean development assistance”, </w:t>
      </w:r>
      <w:r w:rsidRPr="006C5FE3">
        <w:rPr>
          <w:rStyle w:val="StyleStyleBold12pt"/>
          <w:b w:val="0"/>
          <w:i/>
          <w:sz w:val="22"/>
          <w:szCs w:val="22"/>
        </w:rPr>
        <w:t xml:space="preserve">Policy Analysis: Australian Strategic Policy Institute (ASPI), </w:t>
      </w:r>
      <w:r w:rsidRPr="006C5FE3">
        <w:rPr>
          <w:rStyle w:val="StyleStyleBold12pt"/>
          <w:b w:val="0"/>
          <w:sz w:val="22"/>
          <w:szCs w:val="22"/>
        </w:rPr>
        <w:t>9/12/12, https://www.aspi.org.au/publications/making-waves-australian-ocean-development-assistance-by-sam-bateman-and-anthony-bergin/Policy_Analysis107_maritime_aid.pdf)//</w:t>
      </w:r>
      <w:proofErr w:type="spellStart"/>
      <w:r w:rsidRPr="006C5FE3">
        <w:rPr>
          <w:rStyle w:val="StyleStyleBold12pt"/>
          <w:b w:val="0"/>
          <w:sz w:val="22"/>
          <w:szCs w:val="22"/>
        </w:rPr>
        <w:t>krishnik</w:t>
      </w:r>
      <w:proofErr w:type="spellEnd"/>
    </w:p>
    <w:p w14:paraId="6AE3AF22" w14:textId="77777777" w:rsidR="003F19B4" w:rsidRDefault="003F19B4" w:rsidP="003F19B4"/>
    <w:p w14:paraId="2E116F4F" w14:textId="326AE44E" w:rsidR="003F19B4" w:rsidRPr="003F19B4" w:rsidRDefault="003F19B4" w:rsidP="00193A60">
      <w:pPr>
        <w:rPr>
          <w:rStyle w:val="StyleBoldUnderline"/>
          <w:b w:val="0"/>
          <w:u w:val="none"/>
        </w:rPr>
      </w:pPr>
      <w:r w:rsidRPr="006C5FE3">
        <w:rPr>
          <w:sz w:val="12"/>
        </w:rPr>
        <w:t xml:space="preserve">¶ </w:t>
      </w:r>
      <w:r>
        <w:t>Where should the funds come from</w:t>
      </w:r>
      <w:proofErr w:type="gramStart"/>
      <w:r>
        <w:t>?</w:t>
      </w:r>
      <w:r w:rsidRPr="006C5FE3">
        <w:rPr>
          <w:sz w:val="12"/>
        </w:rPr>
        <w:t>¶</w:t>
      </w:r>
      <w:proofErr w:type="gramEnd"/>
      <w:r w:rsidRPr="006C5FE3">
        <w:rPr>
          <w:sz w:val="12"/>
        </w:rPr>
        <w:t xml:space="preserve"> ¶ </w:t>
      </w:r>
      <w:r>
        <w:t xml:space="preserve">No-one questions the importance of Pacific maritime security to Australia. It’s just a </w:t>
      </w:r>
      <w:r w:rsidRPr="006C5FE3">
        <w:rPr>
          <w:sz w:val="12"/>
        </w:rPr>
        <w:t xml:space="preserve">¶ ¶ </w:t>
      </w:r>
      <w:r>
        <w:t>matter of where the funds should come from</w:t>
      </w:r>
      <w:proofErr w:type="gramStart"/>
      <w:r>
        <w:t>.</w:t>
      </w:r>
      <w:r w:rsidRPr="006C5FE3">
        <w:rPr>
          <w:sz w:val="12"/>
        </w:rPr>
        <w:t>¶</w:t>
      </w:r>
      <w:proofErr w:type="gramEnd"/>
      <w:r w:rsidRPr="006C5FE3">
        <w:rPr>
          <w:sz w:val="12"/>
        </w:rPr>
        <w:t xml:space="preserve"> ¶ </w:t>
      </w:r>
      <w:proofErr w:type="spellStart"/>
      <w:r>
        <w:t>Defence</w:t>
      </w:r>
      <w:proofErr w:type="spellEnd"/>
      <w:r>
        <w:t xml:space="preserve"> has demonstrated a long-term commitment to the maritime security of the </w:t>
      </w:r>
      <w:r w:rsidRPr="006C5FE3">
        <w:rPr>
          <w:sz w:val="12"/>
        </w:rPr>
        <w:t xml:space="preserve">¶ ¶ </w:t>
      </w:r>
      <w:r>
        <w:t xml:space="preserve">Pacific through the PPB Program, but that commitment may be difficult to sustain </w:t>
      </w:r>
      <w:r w:rsidRPr="006C5FE3">
        <w:rPr>
          <w:sz w:val="12"/>
        </w:rPr>
        <w:t xml:space="preserve">¶ ¶ </w:t>
      </w:r>
      <w:r>
        <w:t xml:space="preserve">in the future. Given </w:t>
      </w:r>
      <w:proofErr w:type="spellStart"/>
      <w:r>
        <w:t>Defence’s</w:t>
      </w:r>
      <w:proofErr w:type="spellEnd"/>
      <w:r>
        <w:t xml:space="preserve"> tight budgetary outlook, if the necessary funds are </w:t>
      </w:r>
      <w:r w:rsidRPr="006C5FE3">
        <w:rPr>
          <w:sz w:val="12"/>
        </w:rPr>
        <w:t xml:space="preserve">¶ ¶ </w:t>
      </w:r>
      <w:r>
        <w:t xml:space="preserve">to come out of the </w:t>
      </w:r>
      <w:proofErr w:type="spellStart"/>
      <w:r>
        <w:t>Defence</w:t>
      </w:r>
      <w:proofErr w:type="spellEnd"/>
      <w:r>
        <w:t xml:space="preserve"> budget there’s a real risk that </w:t>
      </w:r>
      <w:proofErr w:type="spellStart"/>
      <w:r>
        <w:t>Defence</w:t>
      </w:r>
      <w:proofErr w:type="spellEnd"/>
      <w:r>
        <w:t xml:space="preserve"> will propose a </w:t>
      </w:r>
      <w:r w:rsidRPr="006C5FE3">
        <w:rPr>
          <w:sz w:val="12"/>
        </w:rPr>
        <w:t xml:space="preserve">¶ ¶ </w:t>
      </w:r>
      <w:r>
        <w:t xml:space="preserve">least-cost solution that won’t be in the best interests of either Australia or the Pacific </w:t>
      </w:r>
      <w:r w:rsidRPr="006C5FE3">
        <w:rPr>
          <w:sz w:val="12"/>
        </w:rPr>
        <w:t xml:space="preserve">¶ ¶ </w:t>
      </w:r>
      <w:r>
        <w:t xml:space="preserve">island countries. It’s most important that the assistance we provide is the result of close coordination </w:t>
      </w:r>
      <w:r w:rsidRPr="006C5FE3">
        <w:rPr>
          <w:sz w:val="12"/>
        </w:rPr>
        <w:t xml:space="preserve">¶ ¶ </w:t>
      </w:r>
      <w:r>
        <w:t xml:space="preserve">between departments and agencies with an interest in Pacific maritime security. It </w:t>
      </w:r>
      <w:r w:rsidRPr="006C5FE3">
        <w:rPr>
          <w:sz w:val="12"/>
        </w:rPr>
        <w:t xml:space="preserve">¶ ¶ </w:t>
      </w:r>
      <w:r>
        <w:t>shouldn’t be subject to buck-passing between agencies and cost-cutting</w:t>
      </w:r>
      <w:proofErr w:type="gramStart"/>
      <w:r>
        <w:t>.</w:t>
      </w:r>
      <w:r w:rsidRPr="006C5FE3">
        <w:rPr>
          <w:sz w:val="12"/>
        </w:rPr>
        <w:t>¶</w:t>
      </w:r>
      <w:proofErr w:type="gramEnd"/>
      <w:r w:rsidRPr="006C5FE3">
        <w:rPr>
          <w:sz w:val="12"/>
        </w:rPr>
        <w:t xml:space="preserve"> ¶ </w:t>
      </w:r>
      <w:r>
        <w:t xml:space="preserve">Maritime security assistance for the Pacific island countries goes well beyond </w:t>
      </w:r>
      <w:r w:rsidRPr="006C5FE3">
        <w:rPr>
          <w:sz w:val="12"/>
        </w:rPr>
        <w:t xml:space="preserve">¶ ¶ </w:t>
      </w:r>
      <w:r>
        <w:t xml:space="preserve">security in the narrow sense—it’s also an important part of nation-building. It will </w:t>
      </w:r>
      <w:r w:rsidRPr="006C5FE3">
        <w:rPr>
          <w:sz w:val="12"/>
        </w:rPr>
        <w:t xml:space="preserve">¶ ¶ </w:t>
      </w:r>
      <w:r>
        <w:t xml:space="preserve">support their capacity to manage their large EEZs, including the resources within </w:t>
      </w:r>
      <w:r w:rsidRPr="006C5FE3">
        <w:rPr>
          <w:sz w:val="12"/>
        </w:rPr>
        <w:t xml:space="preserve">¶ ¶ </w:t>
      </w:r>
      <w:r>
        <w:t xml:space="preserve">those zones, and to undertake sovereignty protection, law enforcement, search </w:t>
      </w:r>
      <w:r w:rsidRPr="006C5FE3">
        <w:rPr>
          <w:sz w:val="12"/>
        </w:rPr>
        <w:t xml:space="preserve">¶ ¶ </w:t>
      </w:r>
      <w:r>
        <w:t xml:space="preserve">and rescue, humanitarian assistance and disaster relief activities. Therefore, it </w:t>
      </w:r>
      <w:r w:rsidRPr="006C5FE3">
        <w:rPr>
          <w:sz w:val="12"/>
        </w:rPr>
        <w:t xml:space="preserve">¶ ¶ </w:t>
      </w:r>
      <w:r>
        <w:t xml:space="preserve">should be seen as a whole-of-government activity by Australian agencies and </w:t>
      </w:r>
      <w:r w:rsidRPr="006C5FE3">
        <w:rPr>
          <w:sz w:val="12"/>
        </w:rPr>
        <w:t xml:space="preserve">¶ ¶ </w:t>
      </w:r>
      <w:r>
        <w:t xml:space="preserve">funded within our international aid program, rather than solely through the </w:t>
      </w:r>
      <w:proofErr w:type="spellStart"/>
      <w:r>
        <w:t>Defence</w:t>
      </w:r>
      <w:proofErr w:type="spellEnd"/>
      <w:r>
        <w:t xml:space="preserve"> </w:t>
      </w:r>
      <w:r w:rsidRPr="006C5FE3">
        <w:rPr>
          <w:sz w:val="12"/>
        </w:rPr>
        <w:t xml:space="preserve">¶ ¶ </w:t>
      </w:r>
      <w:r>
        <w:t>Cooperation Program</w:t>
      </w:r>
      <w:proofErr w:type="gramStart"/>
      <w:r>
        <w:t>.</w:t>
      </w:r>
      <w:r w:rsidRPr="006C5FE3">
        <w:rPr>
          <w:sz w:val="12"/>
        </w:rPr>
        <w:t>¶</w:t>
      </w:r>
      <w:proofErr w:type="gramEnd"/>
      <w:r w:rsidRPr="006C5FE3">
        <w:rPr>
          <w:sz w:val="12"/>
        </w:rPr>
        <w:t xml:space="preserve"> ¶ </w:t>
      </w:r>
      <w:r>
        <w:t xml:space="preserve">A previous ASPI report on Australia and maritime security in the South Pacific </w:t>
      </w:r>
      <w:r w:rsidRPr="006C5FE3">
        <w:rPr>
          <w:sz w:val="12"/>
        </w:rPr>
        <w:t xml:space="preserve">¶ ¶ </w:t>
      </w:r>
      <w:r>
        <w:t>recommended the following as the central elements of maritime security18:</w:t>
      </w:r>
      <w:r w:rsidRPr="006C5FE3">
        <w:rPr>
          <w:sz w:val="12"/>
        </w:rPr>
        <w:t xml:space="preserve">¶ ¶ </w:t>
      </w:r>
      <w:r>
        <w:t xml:space="preserve">•  air surveillance of regional EEZs by civil aircraft working under a contractual </w:t>
      </w:r>
      <w:r w:rsidRPr="006C5FE3">
        <w:rPr>
          <w:sz w:val="12"/>
        </w:rPr>
        <w:t xml:space="preserve">¶ ¶ </w:t>
      </w:r>
      <w:r>
        <w:t xml:space="preserve">arrangement similar to that used by </w:t>
      </w:r>
      <w:proofErr w:type="spellStart"/>
      <w:r>
        <w:t>Coastwatch</w:t>
      </w:r>
      <w:proofErr w:type="spellEnd"/>
      <w:r>
        <w:t xml:space="preserve"> in Australia</w:t>
      </w:r>
      <w:r w:rsidRPr="006C5FE3">
        <w:rPr>
          <w:sz w:val="12"/>
        </w:rPr>
        <w:t xml:space="preserve">¶ ¶ </w:t>
      </w:r>
      <w:r>
        <w:t xml:space="preserve">•  surface surveillance and patrol by a mix of coastal patrol vessels and larger </w:t>
      </w:r>
      <w:r w:rsidRPr="006C5FE3">
        <w:rPr>
          <w:sz w:val="12"/>
        </w:rPr>
        <w:t xml:space="preserve">¶ ¶ </w:t>
      </w:r>
      <w:r>
        <w:t xml:space="preserve">offshore patrol vessels, with the smaller vessels operated by the Pacific island </w:t>
      </w:r>
      <w:r w:rsidRPr="006C5FE3">
        <w:rPr>
          <w:sz w:val="12"/>
        </w:rPr>
        <w:t xml:space="preserve">¶ ¶ </w:t>
      </w:r>
      <w:r>
        <w:t xml:space="preserve">countries at the national level and the larger ones operated at the regional level </w:t>
      </w:r>
      <w:r w:rsidRPr="006C5FE3">
        <w:rPr>
          <w:sz w:val="12"/>
        </w:rPr>
        <w:t xml:space="preserve">¶ ¶ </w:t>
      </w:r>
      <w:r>
        <w:t>in response to bids from individual island countries</w:t>
      </w:r>
      <w:r w:rsidRPr="006C5FE3">
        <w:rPr>
          <w:sz w:val="12"/>
        </w:rPr>
        <w:t xml:space="preserve">¶ ¶ </w:t>
      </w:r>
      <w:r>
        <w:t xml:space="preserve">•  a regional maritime coordination </w:t>
      </w:r>
      <w:proofErr w:type="spellStart"/>
      <w:r>
        <w:t>centre</w:t>
      </w:r>
      <w:proofErr w:type="spellEnd"/>
      <w:r>
        <w:t xml:space="preserve"> for the collection, analysis, and </w:t>
      </w:r>
      <w:r w:rsidRPr="006C5FE3">
        <w:rPr>
          <w:sz w:val="12"/>
        </w:rPr>
        <w:t xml:space="preserve">¶ ¶ </w:t>
      </w:r>
      <w:r>
        <w:t>dissemination of information and for the coordination of operational activities.</w:t>
      </w:r>
      <w:r w:rsidRPr="006C5FE3">
        <w:rPr>
          <w:sz w:val="12"/>
        </w:rPr>
        <w:t xml:space="preserve">¶ ¶ </w:t>
      </w:r>
      <w:r>
        <w:t xml:space="preserve">The criteria for determining whether Australian assistance in providing these </w:t>
      </w:r>
      <w:r w:rsidRPr="006C5FE3">
        <w:rPr>
          <w:sz w:val="12"/>
        </w:rPr>
        <w:t xml:space="preserve">¶ ¶ </w:t>
      </w:r>
      <w:r>
        <w:t xml:space="preserve">elements should be funded through either </w:t>
      </w:r>
      <w:proofErr w:type="spellStart"/>
      <w:r>
        <w:t>AusAID</w:t>
      </w:r>
      <w:proofErr w:type="spellEnd"/>
      <w:r>
        <w:t xml:space="preserve"> or the </w:t>
      </w:r>
      <w:proofErr w:type="spellStart"/>
      <w:r>
        <w:t>Defence</w:t>
      </w:r>
      <w:proofErr w:type="spellEnd"/>
      <w:r>
        <w:t xml:space="preserve"> Cooperation </w:t>
      </w:r>
      <w:r w:rsidRPr="006C5FE3">
        <w:rPr>
          <w:sz w:val="12"/>
        </w:rPr>
        <w:t xml:space="preserve">¶ ¶ </w:t>
      </w:r>
      <w:r>
        <w:t xml:space="preserve">Program might be based on the relative contribution of the elements to national </w:t>
      </w:r>
      <w:r w:rsidRPr="006C5FE3">
        <w:rPr>
          <w:sz w:val="12"/>
        </w:rPr>
        <w:t xml:space="preserve">¶ ¶ </w:t>
      </w:r>
      <w:r>
        <w:t>development and civil tasks, including fisheries protection and search and rescue.</w:t>
      </w:r>
      <w:r w:rsidRPr="006C5FE3">
        <w:rPr>
          <w:sz w:val="12"/>
        </w:rPr>
        <w:t xml:space="preserve">¶ ¶ </w:t>
      </w:r>
      <w:r>
        <w:t xml:space="preserve">Thus, </w:t>
      </w:r>
      <w:proofErr w:type="spellStart"/>
      <w:r>
        <w:t>AusAID</w:t>
      </w:r>
      <w:proofErr w:type="spellEnd"/>
      <w:r>
        <w:t xml:space="preserve"> funding would be appropriate for the air surveillance program and </w:t>
      </w:r>
      <w:r w:rsidRPr="006C5FE3">
        <w:rPr>
          <w:sz w:val="12"/>
        </w:rPr>
        <w:t xml:space="preserve">¶ ¶ </w:t>
      </w:r>
      <w:r>
        <w:t xml:space="preserve">the coastal patrol vessels, while the larger offshore patrol vessels and Australian </w:t>
      </w:r>
      <w:r w:rsidRPr="006C5FE3">
        <w:rPr>
          <w:sz w:val="12"/>
        </w:rPr>
        <w:t xml:space="preserve">¶ ¶ </w:t>
      </w:r>
      <w:r>
        <w:t xml:space="preserve">assistance with the regional maritime coordination </w:t>
      </w:r>
      <w:proofErr w:type="spellStart"/>
      <w:r>
        <w:t>centre</w:t>
      </w:r>
      <w:proofErr w:type="spellEnd"/>
      <w:r>
        <w:t xml:space="preserve"> might be funded through </w:t>
      </w:r>
      <w:r w:rsidRPr="006C5FE3">
        <w:rPr>
          <w:sz w:val="12"/>
        </w:rPr>
        <w:t xml:space="preserve">¶ ¶ </w:t>
      </w:r>
      <w:r>
        <w:t xml:space="preserve">the </w:t>
      </w:r>
      <w:proofErr w:type="spellStart"/>
      <w:r>
        <w:t>Defence</w:t>
      </w:r>
      <w:proofErr w:type="spellEnd"/>
      <w:r>
        <w:t xml:space="preserve"> Cooperation Program.</w:t>
      </w:r>
      <w:r w:rsidRPr="006C5FE3">
        <w:rPr>
          <w:sz w:val="12"/>
        </w:rPr>
        <w:t xml:space="preserve">¶ ¶ </w:t>
      </w:r>
      <w:r>
        <w:t xml:space="preserve">In determining the criteria for what states can count as official development </w:t>
      </w:r>
      <w:r w:rsidRPr="006C5FE3">
        <w:rPr>
          <w:sz w:val="12"/>
        </w:rPr>
        <w:t xml:space="preserve">¶ ¶ </w:t>
      </w:r>
      <w:r>
        <w:t xml:space="preserve">assistance (ODA), the Development Assistance Committee of the </w:t>
      </w:r>
      <w:proofErr w:type="spellStart"/>
      <w:r>
        <w:t>Organisation</w:t>
      </w:r>
      <w:proofErr w:type="spellEnd"/>
      <w:r>
        <w:t xml:space="preserve"> </w:t>
      </w:r>
      <w:r w:rsidRPr="006C5FE3">
        <w:rPr>
          <w:sz w:val="12"/>
        </w:rPr>
        <w:t xml:space="preserve">¶ ¶ </w:t>
      </w:r>
      <w:r>
        <w:t xml:space="preserve">for Economic Co-operation and Development states in its guidelines that the </w:t>
      </w:r>
      <w:r w:rsidRPr="006C5FE3">
        <w:rPr>
          <w:sz w:val="12"/>
        </w:rPr>
        <w:t xml:space="preserve">¶ ¶ </w:t>
      </w:r>
      <w:r>
        <w:t xml:space="preserve">final criterion is a ‘matter of intention’.19 The development intention underpinning </w:t>
      </w:r>
      <w:r w:rsidRPr="006C5FE3">
        <w:rPr>
          <w:sz w:val="12"/>
        </w:rPr>
        <w:t xml:space="preserve">¶ ¶ </w:t>
      </w:r>
      <w:r>
        <w:t>assistance is the crucial benchmark.</w:t>
      </w:r>
      <w:r w:rsidRPr="006C5FE3">
        <w:rPr>
          <w:sz w:val="12"/>
        </w:rPr>
        <w:t xml:space="preserve">¶ ¶ </w:t>
      </w:r>
      <w:r>
        <w:t xml:space="preserve">The principal intention of providing patrol boats in the Pacific islands is to ensure </w:t>
      </w:r>
      <w:r w:rsidRPr="006C5FE3">
        <w:rPr>
          <w:sz w:val="12"/>
        </w:rPr>
        <w:t xml:space="preserve">¶ ¶ </w:t>
      </w:r>
      <w:r>
        <w:t xml:space="preserve">good law and order at sea. Securing that objective entails such missions as </w:t>
      </w:r>
      <w:r w:rsidRPr="006C5FE3">
        <w:rPr>
          <w:sz w:val="12"/>
        </w:rPr>
        <w:t xml:space="preserve">¶ ¶ </w:t>
      </w:r>
      <w:r>
        <w:t xml:space="preserve">resource protection, environmental monitoring, search and rescue, and disaster </w:t>
      </w:r>
      <w:r w:rsidRPr="006C5FE3">
        <w:rPr>
          <w:sz w:val="12"/>
        </w:rPr>
        <w:t xml:space="preserve">¶ ¶ </w:t>
      </w:r>
      <w:r>
        <w:t xml:space="preserve">response. The primary purpose of the PPBs is to ‘perform development services’ in </w:t>
      </w:r>
      <w:r w:rsidRPr="006C5FE3">
        <w:rPr>
          <w:sz w:val="12"/>
        </w:rPr>
        <w:t xml:space="preserve">¶ ¶ </w:t>
      </w:r>
      <w:r>
        <w:t>line with ODA eligibility, not defence.20</w:t>
      </w:r>
      <w:r w:rsidRPr="006C5FE3">
        <w:rPr>
          <w:sz w:val="12"/>
        </w:rPr>
        <w:t xml:space="preserve">¶ ¶ </w:t>
      </w:r>
      <w:r>
        <w:t xml:space="preserve">The patrol boats in Fiji, Tonga and Papua New Guinea are operated by the military, </w:t>
      </w:r>
      <w:r w:rsidRPr="006C5FE3">
        <w:rPr>
          <w:sz w:val="12"/>
        </w:rPr>
        <w:t xml:space="preserve">¶ ¶ </w:t>
      </w:r>
      <w:r>
        <w:t xml:space="preserve">while the vessels of the other recipient countries are operated by the police. But </w:t>
      </w:r>
      <w:r w:rsidRPr="006C5FE3">
        <w:rPr>
          <w:sz w:val="12"/>
        </w:rPr>
        <w:t xml:space="preserve">¶ ¶ </w:t>
      </w:r>
      <w:r>
        <w:t xml:space="preserve">regardless of who operates them, their primary purpose remains to provide good </w:t>
      </w:r>
      <w:r w:rsidRPr="006C5FE3">
        <w:rPr>
          <w:sz w:val="12"/>
        </w:rPr>
        <w:t xml:space="preserve">¶ ¶ </w:t>
      </w:r>
      <w:r>
        <w:t xml:space="preserve">law and order at sea. They’re performing essential civil maritime policing, which </w:t>
      </w:r>
      <w:r w:rsidRPr="006C5FE3">
        <w:rPr>
          <w:sz w:val="12"/>
        </w:rPr>
        <w:t xml:space="preserve">¶ ¶ </w:t>
      </w:r>
      <w:r>
        <w:t xml:space="preserve">meets four out of </w:t>
      </w:r>
      <w:proofErr w:type="spellStart"/>
      <w:r>
        <w:t>AusAID’s</w:t>
      </w:r>
      <w:proofErr w:type="spellEnd"/>
      <w:r>
        <w:t xml:space="preserve"> five strategic goals for effective aid21</w:t>
      </w:r>
      <w:proofErr w:type="gramStart"/>
      <w:r>
        <w:t>:</w:t>
      </w:r>
      <w:r w:rsidRPr="006C5FE3">
        <w:rPr>
          <w:sz w:val="12"/>
        </w:rPr>
        <w:t>¶</w:t>
      </w:r>
      <w:proofErr w:type="gramEnd"/>
      <w:r w:rsidRPr="006C5FE3">
        <w:rPr>
          <w:sz w:val="12"/>
        </w:rPr>
        <w:t xml:space="preserve"> </w:t>
      </w:r>
      <w:r>
        <w:t xml:space="preserve"> saving lives: patrol boats provide search and rescue support</w:t>
      </w:r>
      <w:r w:rsidRPr="006C5FE3">
        <w:rPr>
          <w:sz w:val="12"/>
        </w:rPr>
        <w:t xml:space="preserve">¶ ¶ </w:t>
      </w:r>
      <w:r>
        <w:t xml:space="preserve">sustainable economic development: they assist in environmental monitoring </w:t>
      </w:r>
      <w:r w:rsidRPr="006C5FE3">
        <w:rPr>
          <w:sz w:val="12"/>
        </w:rPr>
        <w:t xml:space="preserve">¶ ¶ </w:t>
      </w:r>
      <w:r>
        <w:t xml:space="preserve">(which affects food security), create more opportunities for people to travel </w:t>
      </w:r>
      <w:r w:rsidRPr="006C5FE3">
        <w:rPr>
          <w:sz w:val="12"/>
        </w:rPr>
        <w:t xml:space="preserve">¶ ¶ </w:t>
      </w:r>
      <w:r>
        <w:t>between islands, and protect marine resources through maritime enforcement</w:t>
      </w:r>
      <w:r w:rsidRPr="006C5FE3">
        <w:rPr>
          <w:sz w:val="12"/>
        </w:rPr>
        <w:t xml:space="preserve">¶ </w:t>
      </w:r>
      <w:r>
        <w:t xml:space="preserve">effective governance: they safeguard maritime governance (building basic </w:t>
      </w:r>
      <w:r w:rsidRPr="006C5FE3">
        <w:rPr>
          <w:sz w:val="12"/>
        </w:rPr>
        <w:t xml:space="preserve">¶ ¶ </w:t>
      </w:r>
      <w:r>
        <w:t xml:space="preserve">onshore civil policing qualifies as ODA, and so should building civil policing </w:t>
      </w:r>
      <w:r w:rsidRPr="006C5FE3">
        <w:rPr>
          <w:sz w:val="12"/>
        </w:rPr>
        <w:t xml:space="preserve">¶ ¶ </w:t>
      </w:r>
      <w:r>
        <w:t xml:space="preserve">at sea) humanitarian and disaster response: they strengthen disaster preparedness and </w:t>
      </w:r>
      <w:r w:rsidRPr="006C5FE3">
        <w:rPr>
          <w:sz w:val="12"/>
        </w:rPr>
        <w:t xml:space="preserve">¶ ¶ </w:t>
      </w:r>
      <w:r>
        <w:t>deliver effective responses during humanitarian crises.</w:t>
      </w:r>
      <w:r w:rsidRPr="006C5FE3">
        <w:rPr>
          <w:sz w:val="12"/>
        </w:rPr>
        <w:t xml:space="preserve">¶ ¶ </w:t>
      </w:r>
      <w:r>
        <w:t xml:space="preserve">Our ODA is about helping national development where we can make a difference </w:t>
      </w:r>
      <w:r w:rsidRPr="006C5FE3">
        <w:rPr>
          <w:sz w:val="12"/>
        </w:rPr>
        <w:t xml:space="preserve">¶ ¶ </w:t>
      </w:r>
      <w:r>
        <w:t>and where our resources can be deployed most effectively.</w:t>
      </w:r>
      <w:r w:rsidRPr="006C5FE3">
        <w:rPr>
          <w:sz w:val="12"/>
        </w:rPr>
        <w:t xml:space="preserve">¶ ¶ </w:t>
      </w:r>
      <w:r>
        <w:t xml:space="preserve">The </w:t>
      </w:r>
      <w:proofErr w:type="spellStart"/>
      <w:r>
        <w:t>Defence</w:t>
      </w:r>
      <w:proofErr w:type="spellEnd"/>
      <w:r>
        <w:t xml:space="preserve"> Cooperation Program should cover the costs of in-country maritime </w:t>
      </w:r>
      <w:r w:rsidRPr="006C5FE3">
        <w:rPr>
          <w:sz w:val="12"/>
        </w:rPr>
        <w:t xml:space="preserve">¶ ¶ </w:t>
      </w:r>
      <w:r>
        <w:t xml:space="preserve">surveillance and technical advisers, as is the case at present. These personnel are </w:t>
      </w:r>
      <w:r w:rsidRPr="006C5FE3">
        <w:rPr>
          <w:sz w:val="12"/>
        </w:rPr>
        <w:t xml:space="preserve">¶ ¶ </w:t>
      </w:r>
      <w:r>
        <w:t>an essential visible element of Australia’s contribution to Pacific maritime security</w:t>
      </w:r>
      <w:proofErr w:type="gramStart"/>
      <w:r>
        <w:t>.</w:t>
      </w:r>
      <w:r w:rsidRPr="006C5FE3">
        <w:rPr>
          <w:sz w:val="12"/>
        </w:rPr>
        <w:t>¶</w:t>
      </w:r>
      <w:proofErr w:type="gramEnd"/>
      <w:r w:rsidRPr="006C5FE3">
        <w:rPr>
          <w:sz w:val="12"/>
        </w:rPr>
        <w:t xml:space="preserve"> ¶ </w:t>
      </w:r>
      <w:r>
        <w:t xml:space="preserve">The offshore patrol vessels should be a regional asset. While Australia might </w:t>
      </w:r>
      <w:r w:rsidRPr="006C5FE3">
        <w:rPr>
          <w:sz w:val="12"/>
        </w:rPr>
        <w:t xml:space="preserve">¶ ¶ </w:t>
      </w:r>
      <w:r>
        <w:t xml:space="preserve">pay the acquisition costs, the vessels’ operating costs would be funded under </w:t>
      </w:r>
      <w:r w:rsidRPr="006C5FE3">
        <w:rPr>
          <w:sz w:val="12"/>
        </w:rPr>
        <w:t xml:space="preserve">¶ ¶ </w:t>
      </w:r>
      <w:r>
        <w:t xml:space="preserve">a </w:t>
      </w:r>
      <w:proofErr w:type="spellStart"/>
      <w:r>
        <w:t>centralised</w:t>
      </w:r>
      <w:proofErr w:type="spellEnd"/>
      <w:r>
        <w:t xml:space="preserve"> arrangement. </w:t>
      </w:r>
      <w:proofErr w:type="gramStart"/>
      <w:r>
        <w:t>They would be manned by civilian crews</w:t>
      </w:r>
      <w:proofErr w:type="gramEnd"/>
      <w:r>
        <w:t xml:space="preserve">, and law </w:t>
      </w:r>
      <w:r w:rsidRPr="006C5FE3">
        <w:rPr>
          <w:sz w:val="12"/>
        </w:rPr>
        <w:t xml:space="preserve">¶ ¶ </w:t>
      </w:r>
      <w:r>
        <w:t xml:space="preserve">enforcement teams from island states would be embarked as required. Their role </w:t>
      </w:r>
      <w:r w:rsidRPr="006C5FE3">
        <w:rPr>
          <w:sz w:val="12"/>
        </w:rPr>
        <w:t xml:space="preserve">¶ ¶ </w:t>
      </w:r>
      <w:r>
        <w:t xml:space="preserve">would be to undertake regular patrols through the high seas and EEZs of the island </w:t>
      </w:r>
      <w:r w:rsidRPr="006C5FE3">
        <w:rPr>
          <w:sz w:val="12"/>
        </w:rPr>
        <w:t xml:space="preserve">¶ ¶ </w:t>
      </w:r>
      <w:r>
        <w:t>countries, usually in conjunction with scheduled air patrols.</w:t>
      </w:r>
    </w:p>
    <w:p w14:paraId="3983D213" w14:textId="77777777" w:rsidR="00B44200" w:rsidRDefault="00B44200" w:rsidP="00B44200">
      <w:pPr>
        <w:pStyle w:val="Heading3"/>
      </w:pPr>
      <w:r>
        <w:t>A2 International Fiat</w:t>
      </w:r>
    </w:p>
    <w:p w14:paraId="111EED9C"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International Fiat good because...</w:t>
      </w:r>
    </w:p>
    <w:p w14:paraId="6A8E30D1"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1. Best Policy Option – debate is about finding the best policy option and you should defer to interpretations of CP theory that allow the best policy to emerge through debate.</w:t>
      </w:r>
    </w:p>
    <w:p w14:paraId="6BF3B623"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2. Reciprocity – they get the USFG, we should get a country too</w:t>
      </w:r>
    </w:p>
    <w:p w14:paraId="7F9F5259"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3. Opportunity Cost is Irrelevant – we aren't the USFG</w:t>
      </w:r>
    </w:p>
    <w:p w14:paraId="1E27276E"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4. Education – We get to learn about other agents, this is especially important on an international topic</w:t>
      </w:r>
    </w:p>
    <w:p w14:paraId="5F206D9E"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5. Literature Checks Abuse – literature only supports solvency for a limited number of countries</w:t>
      </w:r>
    </w:p>
    <w:p w14:paraId="7A1A2B40"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6. Literature in foreign languages doesn't matter –</w:t>
      </w:r>
    </w:p>
    <w:p w14:paraId="58FA22D2"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A.) No unfair advantage for the NEG team – our evidence is in other languages too</w:t>
      </w:r>
    </w:p>
    <w:p w14:paraId="0F16B3C6"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B.) Foreign institutions publish their literature in English anyway</w:t>
      </w:r>
    </w:p>
    <w:p w14:paraId="74FB7277"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C.) Literature on US policy is in foreign languages too</w:t>
      </w:r>
    </w:p>
    <w:p w14:paraId="6D6340A1"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 xml:space="preserve">D.) </w:t>
      </w:r>
      <w:proofErr w:type="gramStart"/>
      <w:r w:rsidRPr="00193A60">
        <w:rPr>
          <w:rFonts w:asciiTheme="majorHAnsi" w:eastAsiaTheme="majorEastAsia" w:hAnsiTheme="majorHAnsi" w:cstheme="majorBidi"/>
          <w:b/>
          <w:bCs/>
          <w:iCs/>
          <w:sz w:val="24"/>
        </w:rPr>
        <w:t>This</w:t>
      </w:r>
      <w:proofErr w:type="gramEnd"/>
      <w:r w:rsidRPr="00193A60">
        <w:rPr>
          <w:rFonts w:asciiTheme="majorHAnsi" w:eastAsiaTheme="majorEastAsia" w:hAnsiTheme="majorHAnsi" w:cstheme="majorBidi"/>
          <w:b/>
          <w:bCs/>
          <w:iCs/>
          <w:sz w:val="24"/>
        </w:rPr>
        <w:t xml:space="preserve"> solves for predictability </w:t>
      </w:r>
    </w:p>
    <w:p w14:paraId="13B35501"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E.) Net benefits check abuse – our impacts demonstrate the importance of learning and debating about this issue</w:t>
      </w:r>
    </w:p>
    <w:p w14:paraId="61D0CC38"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8. Predictable – there are only a few countries that have the resources to do the plan</w:t>
      </w:r>
    </w:p>
    <w:p w14:paraId="22377DC7" w14:textId="77777777" w:rsidR="00B44200" w:rsidRPr="00193A6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9. NEG flexibility – it’s hard to be NEG and we should have multiple options through which to test the 1AC</w:t>
      </w:r>
    </w:p>
    <w:p w14:paraId="45E0F151" w14:textId="77777777" w:rsidR="00B44200" w:rsidRDefault="00B44200" w:rsidP="00B44200">
      <w:pPr>
        <w:keepNext/>
        <w:keepLines/>
        <w:spacing w:before="200"/>
        <w:outlineLvl w:val="3"/>
        <w:rPr>
          <w:rFonts w:asciiTheme="majorHAnsi" w:eastAsiaTheme="majorEastAsia" w:hAnsiTheme="majorHAnsi" w:cstheme="majorBidi"/>
          <w:b/>
          <w:bCs/>
          <w:iCs/>
          <w:sz w:val="24"/>
        </w:rPr>
      </w:pPr>
      <w:r w:rsidRPr="00193A60">
        <w:rPr>
          <w:rFonts w:asciiTheme="majorHAnsi" w:eastAsiaTheme="majorEastAsia" w:hAnsiTheme="majorHAnsi" w:cstheme="majorBidi"/>
          <w:b/>
          <w:bCs/>
          <w:iCs/>
          <w:sz w:val="24"/>
        </w:rPr>
        <w:t>10. Reject the argument not the team</w:t>
      </w:r>
    </w:p>
    <w:p w14:paraId="0F5A6B4D" w14:textId="1AD30FCA" w:rsidR="003F19B4" w:rsidRDefault="003F19B4" w:rsidP="003F19B4">
      <w:pPr>
        <w:pStyle w:val="Heading3"/>
      </w:pPr>
      <w:r>
        <w:t>A2 Permutation</w:t>
      </w:r>
    </w:p>
    <w:p w14:paraId="08F24D0E" w14:textId="77777777" w:rsidR="003F19B4" w:rsidRDefault="003F19B4" w:rsidP="003F19B4">
      <w:pPr>
        <w:pStyle w:val="Heading4"/>
        <w:rPr>
          <w:rFonts w:ascii="Calibri" w:hAnsi="Calibri"/>
        </w:rPr>
      </w:pPr>
      <w:r w:rsidRPr="00913C34">
        <w:rPr>
          <w:rFonts w:ascii="Calibri" w:hAnsi="Calibri"/>
        </w:rPr>
        <w:t xml:space="preserve">Perm Fails: </w:t>
      </w:r>
      <w:r>
        <w:rPr>
          <w:rFonts w:ascii="Calibri" w:hAnsi="Calibri"/>
        </w:rPr>
        <w:t xml:space="preserve">View the counterplan as a PIC out of the US hotspots and the </w:t>
      </w:r>
      <w:proofErr w:type="spellStart"/>
      <w:r>
        <w:rPr>
          <w:rFonts w:ascii="Calibri" w:hAnsi="Calibri"/>
        </w:rPr>
        <w:t>USfg</w:t>
      </w:r>
      <w:proofErr w:type="spellEnd"/>
      <w:r>
        <w:rPr>
          <w:rFonts w:ascii="Calibri" w:hAnsi="Calibri"/>
        </w:rPr>
        <w:t xml:space="preserve"> – our solvency evidence indicates that ONLY </w:t>
      </w:r>
      <w:r w:rsidRPr="00913C34">
        <w:rPr>
          <w:rFonts w:ascii="Calibri" w:hAnsi="Calibri"/>
        </w:rPr>
        <w:t xml:space="preserve">Australian hotspots are key, </w:t>
      </w:r>
      <w:r>
        <w:rPr>
          <w:rFonts w:ascii="Calibri" w:hAnsi="Calibri"/>
        </w:rPr>
        <w:t xml:space="preserve">since </w:t>
      </w:r>
      <w:r w:rsidRPr="00913C34">
        <w:rPr>
          <w:rFonts w:ascii="Calibri" w:hAnsi="Calibri"/>
        </w:rPr>
        <w:t>U.S does not have the jurisdiction to implement reserves</w:t>
      </w:r>
      <w:r>
        <w:rPr>
          <w:rFonts w:ascii="Calibri" w:hAnsi="Calibri"/>
        </w:rPr>
        <w:t>, they have no solvency</w:t>
      </w:r>
    </w:p>
    <w:p w14:paraId="5282C124" w14:textId="77777777" w:rsidR="003F19B4" w:rsidRDefault="003F19B4" w:rsidP="003F19B4">
      <w:pPr>
        <w:pStyle w:val="Heading4"/>
        <w:rPr>
          <w:rFonts w:ascii="Calibri" w:hAnsi="Calibri"/>
        </w:rPr>
      </w:pPr>
      <w:r>
        <w:rPr>
          <w:rFonts w:ascii="Calibri" w:hAnsi="Calibri"/>
        </w:rPr>
        <w:t>The perm also severs its –</w:t>
      </w:r>
    </w:p>
    <w:p w14:paraId="7D385E9C" w14:textId="77777777" w:rsidR="003F19B4" w:rsidRPr="00913C34" w:rsidRDefault="003F19B4" w:rsidP="003F19B4">
      <w:pPr>
        <w:pStyle w:val="Heading4"/>
        <w:rPr>
          <w:rFonts w:ascii="Calibri" w:hAnsi="Calibri"/>
        </w:rPr>
      </w:pPr>
      <w:r w:rsidRPr="00913C34">
        <w:rPr>
          <w:rFonts w:ascii="Calibri" w:hAnsi="Calibri"/>
        </w:rPr>
        <w:t>“Its” refer</w:t>
      </w:r>
      <w:r>
        <w:rPr>
          <w:rFonts w:ascii="Calibri" w:hAnsi="Calibri"/>
        </w:rPr>
        <w:t>s to the United States federal g</w:t>
      </w:r>
      <w:r w:rsidRPr="00913C34">
        <w:rPr>
          <w:rFonts w:ascii="Calibri" w:hAnsi="Calibri"/>
        </w:rPr>
        <w:t>overnment and is possessive</w:t>
      </w:r>
    </w:p>
    <w:p w14:paraId="5801A665" w14:textId="77777777" w:rsidR="003F19B4" w:rsidRDefault="003F19B4" w:rsidP="003F19B4">
      <w:proofErr w:type="spellStart"/>
      <w:r w:rsidRPr="00913C34">
        <w:rPr>
          <w:rStyle w:val="StyleStyleBold12pt"/>
        </w:rPr>
        <w:t>Updegrave</w:t>
      </w:r>
      <w:proofErr w:type="spellEnd"/>
      <w:r w:rsidRPr="00913C34">
        <w:rPr>
          <w:rStyle w:val="StyleStyleBold12pt"/>
        </w:rPr>
        <w:t xml:space="preserve"> 91</w:t>
      </w:r>
    </w:p>
    <w:p w14:paraId="76929362" w14:textId="52594655" w:rsidR="003F19B4" w:rsidRPr="00913C34" w:rsidRDefault="003F19B4" w:rsidP="003F19B4">
      <w:r w:rsidRPr="00913C34">
        <w:t xml:space="preserve">(W.C., “Explanation of ZIP Code Address Purpose”, 8-19, </w:t>
      </w:r>
      <w:hyperlink r:id="rId6" w:history="1">
        <w:r w:rsidRPr="00913C34">
          <w:t>http://www.supremelaw.org/ref/zipcode/updegrav.htm</w:t>
        </w:r>
      </w:hyperlink>
      <w:r w:rsidRPr="00913C34">
        <w:t>)</w:t>
      </w:r>
    </w:p>
    <w:p w14:paraId="702D1B99" w14:textId="77777777" w:rsidR="003F19B4" w:rsidRPr="00913C34" w:rsidRDefault="003F19B4" w:rsidP="003F19B4"/>
    <w:p w14:paraId="0D88A64F" w14:textId="77777777" w:rsidR="003F19B4" w:rsidRPr="00A46080" w:rsidRDefault="003F19B4" w:rsidP="003F19B4">
      <w:pPr>
        <w:rPr>
          <w:sz w:val="16"/>
        </w:rPr>
      </w:pPr>
      <w:r w:rsidRPr="003F19B4">
        <w:rPr>
          <w:sz w:val="16"/>
        </w:rPr>
        <w:t xml:space="preserve">More specifically, looking at the map on page 11 of the National ZIP Code Directory, e.g. at a local post office, one will </w:t>
      </w:r>
      <w:proofErr w:type="gramStart"/>
      <w:r w:rsidRPr="003F19B4">
        <w:rPr>
          <w:sz w:val="16"/>
        </w:rPr>
        <w:t>see  that</w:t>
      </w:r>
      <w:proofErr w:type="gramEnd"/>
      <w:r w:rsidRPr="003F19B4">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w:t>
      </w:r>
      <w:proofErr w:type="gramStart"/>
      <w:r w:rsidRPr="003F19B4">
        <w:rPr>
          <w:sz w:val="16"/>
        </w:rPr>
        <w:t>of ...</w:t>
      </w:r>
      <w:proofErr w:type="gramEnd"/>
      <w:r w:rsidRPr="003F19B4">
        <w:rPr>
          <w:sz w:val="16"/>
        </w:rPr>
        <w:t xml:space="preserve">" [cf. 26 CFR 1.1-1(c)].  </w:t>
      </w:r>
      <w:r w:rsidRPr="003F19B4">
        <w:rPr>
          <w:rStyle w:val="StyleBoldUnderline"/>
        </w:rPr>
        <w:t xml:space="preserve">Note the </w:t>
      </w:r>
      <w:r w:rsidRPr="003F19B4">
        <w:rPr>
          <w:rStyle w:val="Emphasis"/>
        </w:rPr>
        <w:t xml:space="preserve">singular </w:t>
      </w:r>
      <w:proofErr w:type="gramStart"/>
      <w:r w:rsidRPr="003F19B4">
        <w:rPr>
          <w:rStyle w:val="Emphasis"/>
        </w:rPr>
        <w:t>possessive</w:t>
      </w:r>
      <w:r w:rsidRPr="003F19B4">
        <w:rPr>
          <w:rStyle w:val="StyleBoldUnderline"/>
        </w:rPr>
        <w:t xml:space="preserve">  pronoun</w:t>
      </w:r>
      <w:proofErr w:type="gramEnd"/>
      <w:r w:rsidRPr="003F19B4">
        <w:rPr>
          <w:rStyle w:val="StyleBoldUnderline"/>
        </w:rPr>
        <w:t xml:space="preserve"> "its", not "their", therefore carrying the implication that it relates to the "</w:t>
      </w:r>
      <w:r w:rsidRPr="003F19B4">
        <w:rPr>
          <w:rStyle w:val="Emphasis"/>
        </w:rPr>
        <w:t>U</w:t>
      </w:r>
      <w:r w:rsidRPr="003F19B4">
        <w:rPr>
          <w:rStyle w:val="Heading3Char"/>
          <w:rFonts w:eastAsia="Calibri"/>
          <w:sz w:val="16"/>
        </w:rPr>
        <w:t xml:space="preserve">nited </w:t>
      </w:r>
      <w:r w:rsidRPr="003F19B4">
        <w:rPr>
          <w:rStyle w:val="Emphasis"/>
        </w:rPr>
        <w:t>S</w:t>
      </w:r>
      <w:r w:rsidRPr="003F19B4">
        <w:rPr>
          <w:rStyle w:val="Heading3Char"/>
          <w:rFonts w:eastAsia="Calibri"/>
          <w:sz w:val="16"/>
        </w:rPr>
        <w:t xml:space="preserve">tates" </w:t>
      </w:r>
      <w:r w:rsidRPr="003F19B4">
        <w:rPr>
          <w:rStyle w:val="StyleBoldUnderline"/>
        </w:rPr>
        <w:t xml:space="preserve">as a corporation domiciled in the </w:t>
      </w:r>
      <w:r w:rsidRPr="003F19B4">
        <w:rPr>
          <w:rStyle w:val="Emphasis"/>
        </w:rPr>
        <w:t>D</w:t>
      </w:r>
      <w:r w:rsidRPr="003F19B4">
        <w:rPr>
          <w:rStyle w:val="StyleBoldUnderline"/>
        </w:rPr>
        <w:t xml:space="preserve">istrict of </w:t>
      </w:r>
      <w:r w:rsidRPr="003F19B4">
        <w:rPr>
          <w:rStyle w:val="Emphasis"/>
        </w:rPr>
        <w:t>C</w:t>
      </w:r>
      <w:r w:rsidRPr="003F19B4">
        <w:rPr>
          <w:rStyle w:val="StyleBoldUnderline"/>
        </w:rPr>
        <w:t xml:space="preserve">olumbia (in the singular sense), not in the sense of being the 50 States of the Union (in the plural sense). </w:t>
      </w:r>
      <w:r w:rsidRPr="003F19B4">
        <w:rPr>
          <w:sz w:val="16"/>
        </w:rPr>
        <w:t>The map shows all the States of the Union, but it also shows D.C., Puerto Rico and the Virgin Islands, making the explanatory statement literally correct.</w:t>
      </w:r>
      <w:r w:rsidRPr="00913C34">
        <w:rPr>
          <w:sz w:val="16"/>
        </w:rPr>
        <w:t xml:space="preserve"> </w:t>
      </w:r>
    </w:p>
    <w:p w14:paraId="4E60E390" w14:textId="77777777" w:rsidR="003F19B4" w:rsidRPr="004048F7" w:rsidRDefault="003F19B4" w:rsidP="003F19B4">
      <w:pPr>
        <w:pStyle w:val="Heading4"/>
        <w:rPr>
          <w:rFonts w:ascii="Calibri" w:hAnsi="Calibri"/>
        </w:rPr>
      </w:pPr>
      <w:r>
        <w:rPr>
          <w:rFonts w:ascii="Calibri" w:hAnsi="Calibri"/>
        </w:rPr>
        <w:t>Bad for education because they will no link every position killing fairness – cooperation makes the aff extra-topical, an independent reason to vote neg because it holds us accountable for another entire lit bas – and intrinsic perms are bad – make the aff a moving target and skewing fairness by shifting advocacy</w:t>
      </w:r>
    </w:p>
    <w:p w14:paraId="63B3EF5A" w14:textId="6F37C6E0" w:rsidR="003F19B4" w:rsidRPr="003F19B4" w:rsidRDefault="003F19B4" w:rsidP="003F19B4">
      <w:pPr>
        <w:pStyle w:val="Heading4"/>
        <w:rPr>
          <w:rFonts w:ascii="Calibri" w:hAnsi="Calibri"/>
        </w:rPr>
      </w:pPr>
      <w:r>
        <w:rPr>
          <w:rFonts w:ascii="Calibri" w:hAnsi="Calibri"/>
        </w:rPr>
        <w:t>The permutation still links to the internal net benefits because of the perception of US involvement in the ocean crowding out and deterring Australian investment in the ocean – any risk</w:t>
      </w:r>
      <w:bookmarkStart w:id="0" w:name="_GoBack"/>
      <w:bookmarkEnd w:id="0"/>
    </w:p>
    <w:sectPr w:rsidR="003F19B4" w:rsidRPr="003F19B4" w:rsidSect="00D01C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200"/>
    <w:rsid w:val="00001077"/>
    <w:rsid w:val="00004FBD"/>
    <w:rsid w:val="00005EF1"/>
    <w:rsid w:val="000122E4"/>
    <w:rsid w:val="00023280"/>
    <w:rsid w:val="00023C21"/>
    <w:rsid w:val="00024370"/>
    <w:rsid w:val="00036CC1"/>
    <w:rsid w:val="00051ED5"/>
    <w:rsid w:val="000530F2"/>
    <w:rsid w:val="000536FB"/>
    <w:rsid w:val="00054EBD"/>
    <w:rsid w:val="000550A7"/>
    <w:rsid w:val="00064903"/>
    <w:rsid w:val="000678DC"/>
    <w:rsid w:val="000751B6"/>
    <w:rsid w:val="000764A3"/>
    <w:rsid w:val="00077A62"/>
    <w:rsid w:val="00080DE0"/>
    <w:rsid w:val="00081F52"/>
    <w:rsid w:val="00083D16"/>
    <w:rsid w:val="0008547F"/>
    <w:rsid w:val="00087C2B"/>
    <w:rsid w:val="00092E4F"/>
    <w:rsid w:val="000964B8"/>
    <w:rsid w:val="000A24C3"/>
    <w:rsid w:val="000A352F"/>
    <w:rsid w:val="000A4B3B"/>
    <w:rsid w:val="000A68A3"/>
    <w:rsid w:val="000B2C2A"/>
    <w:rsid w:val="000B3969"/>
    <w:rsid w:val="000C4D96"/>
    <w:rsid w:val="000C6E00"/>
    <w:rsid w:val="000D40CF"/>
    <w:rsid w:val="000D6C02"/>
    <w:rsid w:val="000E1283"/>
    <w:rsid w:val="000E20D3"/>
    <w:rsid w:val="000E3584"/>
    <w:rsid w:val="000F134B"/>
    <w:rsid w:val="000F3952"/>
    <w:rsid w:val="000F47E9"/>
    <w:rsid w:val="000F6C5A"/>
    <w:rsid w:val="00104E9C"/>
    <w:rsid w:val="00106340"/>
    <w:rsid w:val="00121E3E"/>
    <w:rsid w:val="001255D8"/>
    <w:rsid w:val="00134B7E"/>
    <w:rsid w:val="00151D6D"/>
    <w:rsid w:val="001533DB"/>
    <w:rsid w:val="0015351C"/>
    <w:rsid w:val="00166F4A"/>
    <w:rsid w:val="00181463"/>
    <w:rsid w:val="0018372E"/>
    <w:rsid w:val="00186546"/>
    <w:rsid w:val="0019178A"/>
    <w:rsid w:val="00193582"/>
    <w:rsid w:val="00193A60"/>
    <w:rsid w:val="001A251C"/>
    <w:rsid w:val="001B3569"/>
    <w:rsid w:val="001B5128"/>
    <w:rsid w:val="001C00E6"/>
    <w:rsid w:val="001C4DCC"/>
    <w:rsid w:val="001C6F23"/>
    <w:rsid w:val="001E0E66"/>
    <w:rsid w:val="001E327D"/>
    <w:rsid w:val="001F0723"/>
    <w:rsid w:val="001F0BC9"/>
    <w:rsid w:val="001F4973"/>
    <w:rsid w:val="001F5B22"/>
    <w:rsid w:val="00210152"/>
    <w:rsid w:val="00224585"/>
    <w:rsid w:val="00225119"/>
    <w:rsid w:val="00244E8D"/>
    <w:rsid w:val="0025274F"/>
    <w:rsid w:val="002575EE"/>
    <w:rsid w:val="00262E2E"/>
    <w:rsid w:val="00263CE0"/>
    <w:rsid w:val="00271641"/>
    <w:rsid w:val="0027539C"/>
    <w:rsid w:val="00280322"/>
    <w:rsid w:val="00296915"/>
    <w:rsid w:val="002A5F84"/>
    <w:rsid w:val="002C07E3"/>
    <w:rsid w:val="002C1B78"/>
    <w:rsid w:val="002C2C89"/>
    <w:rsid w:val="002C4C81"/>
    <w:rsid w:val="002D41C7"/>
    <w:rsid w:val="002E133B"/>
    <w:rsid w:val="002E6E18"/>
    <w:rsid w:val="002E7896"/>
    <w:rsid w:val="002F4FC5"/>
    <w:rsid w:val="002F59DC"/>
    <w:rsid w:val="00300AAD"/>
    <w:rsid w:val="003058D2"/>
    <w:rsid w:val="003061D9"/>
    <w:rsid w:val="003072A2"/>
    <w:rsid w:val="00307FDA"/>
    <w:rsid w:val="003104C0"/>
    <w:rsid w:val="00316FC8"/>
    <w:rsid w:val="003312C7"/>
    <w:rsid w:val="00333B1A"/>
    <w:rsid w:val="00363D7B"/>
    <w:rsid w:val="0037048F"/>
    <w:rsid w:val="003743FE"/>
    <w:rsid w:val="003772F1"/>
    <w:rsid w:val="00381A2C"/>
    <w:rsid w:val="0038234A"/>
    <w:rsid w:val="003861B7"/>
    <w:rsid w:val="003913DF"/>
    <w:rsid w:val="003955C9"/>
    <w:rsid w:val="003A09FB"/>
    <w:rsid w:val="003A4B59"/>
    <w:rsid w:val="003B293A"/>
    <w:rsid w:val="003F19B4"/>
    <w:rsid w:val="003F698B"/>
    <w:rsid w:val="003F6AC5"/>
    <w:rsid w:val="0040005C"/>
    <w:rsid w:val="00401EAF"/>
    <w:rsid w:val="00402537"/>
    <w:rsid w:val="00405038"/>
    <w:rsid w:val="00406E3B"/>
    <w:rsid w:val="00407266"/>
    <w:rsid w:val="00426DA0"/>
    <w:rsid w:val="00431E3F"/>
    <w:rsid w:val="00432414"/>
    <w:rsid w:val="0044126D"/>
    <w:rsid w:val="004509AC"/>
    <w:rsid w:val="004565D5"/>
    <w:rsid w:val="0046077D"/>
    <w:rsid w:val="00463761"/>
    <w:rsid w:val="00467C79"/>
    <w:rsid w:val="00476FFB"/>
    <w:rsid w:val="004804F1"/>
    <w:rsid w:val="004806D2"/>
    <w:rsid w:val="004908BC"/>
    <w:rsid w:val="00492021"/>
    <w:rsid w:val="0049586D"/>
    <w:rsid w:val="004A2FC1"/>
    <w:rsid w:val="004A4BDB"/>
    <w:rsid w:val="004B18FA"/>
    <w:rsid w:val="004C2CD8"/>
    <w:rsid w:val="004C495D"/>
    <w:rsid w:val="004D21DE"/>
    <w:rsid w:val="004D6E5D"/>
    <w:rsid w:val="004F4E06"/>
    <w:rsid w:val="0050002E"/>
    <w:rsid w:val="00504B60"/>
    <w:rsid w:val="0051788F"/>
    <w:rsid w:val="005361A0"/>
    <w:rsid w:val="005411C1"/>
    <w:rsid w:val="00553AD4"/>
    <w:rsid w:val="0056220C"/>
    <w:rsid w:val="00567150"/>
    <w:rsid w:val="00570168"/>
    <w:rsid w:val="00574195"/>
    <w:rsid w:val="005861F0"/>
    <w:rsid w:val="00596072"/>
    <w:rsid w:val="005A0B62"/>
    <w:rsid w:val="005B14D4"/>
    <w:rsid w:val="005C36AC"/>
    <w:rsid w:val="005C4D17"/>
    <w:rsid w:val="005C6A21"/>
    <w:rsid w:val="005D5461"/>
    <w:rsid w:val="005F4CCE"/>
    <w:rsid w:val="005F4DD0"/>
    <w:rsid w:val="00602C3A"/>
    <w:rsid w:val="00604C89"/>
    <w:rsid w:val="00607DA3"/>
    <w:rsid w:val="00612F38"/>
    <w:rsid w:val="006160F6"/>
    <w:rsid w:val="0062494C"/>
    <w:rsid w:val="00630489"/>
    <w:rsid w:val="0064355C"/>
    <w:rsid w:val="00660A2E"/>
    <w:rsid w:val="006633B2"/>
    <w:rsid w:val="006634D6"/>
    <w:rsid w:val="006656C9"/>
    <w:rsid w:val="006724A5"/>
    <w:rsid w:val="0068592A"/>
    <w:rsid w:val="00685A7D"/>
    <w:rsid w:val="00686DC3"/>
    <w:rsid w:val="006875E6"/>
    <w:rsid w:val="00687623"/>
    <w:rsid w:val="00691652"/>
    <w:rsid w:val="0069764D"/>
    <w:rsid w:val="006A4BEC"/>
    <w:rsid w:val="006B29C5"/>
    <w:rsid w:val="006B34F3"/>
    <w:rsid w:val="006C17DD"/>
    <w:rsid w:val="006C53CB"/>
    <w:rsid w:val="006C58DE"/>
    <w:rsid w:val="006C5FE3"/>
    <w:rsid w:val="006C6293"/>
    <w:rsid w:val="006D32F7"/>
    <w:rsid w:val="006E4D70"/>
    <w:rsid w:val="006E5678"/>
    <w:rsid w:val="006F09AA"/>
    <w:rsid w:val="006F0BBE"/>
    <w:rsid w:val="006F4EED"/>
    <w:rsid w:val="00700EDF"/>
    <w:rsid w:val="007023D1"/>
    <w:rsid w:val="0070403E"/>
    <w:rsid w:val="00705F10"/>
    <w:rsid w:val="007165E4"/>
    <w:rsid w:val="0072415F"/>
    <w:rsid w:val="00725D73"/>
    <w:rsid w:val="00727297"/>
    <w:rsid w:val="007541B6"/>
    <w:rsid w:val="007576EA"/>
    <w:rsid w:val="0076549B"/>
    <w:rsid w:val="007718B7"/>
    <w:rsid w:val="00795EE3"/>
    <w:rsid w:val="007971FE"/>
    <w:rsid w:val="007A69D7"/>
    <w:rsid w:val="007C6CCA"/>
    <w:rsid w:val="007D507A"/>
    <w:rsid w:val="007E00FF"/>
    <w:rsid w:val="007E6AE6"/>
    <w:rsid w:val="007F7F8D"/>
    <w:rsid w:val="00801A49"/>
    <w:rsid w:val="0080433B"/>
    <w:rsid w:val="0080658F"/>
    <w:rsid w:val="00816E87"/>
    <w:rsid w:val="008240BC"/>
    <w:rsid w:val="008348FF"/>
    <w:rsid w:val="00840247"/>
    <w:rsid w:val="0085519C"/>
    <w:rsid w:val="008737B4"/>
    <w:rsid w:val="0087647F"/>
    <w:rsid w:val="008818F0"/>
    <w:rsid w:val="00881F4D"/>
    <w:rsid w:val="00887F27"/>
    <w:rsid w:val="00887F51"/>
    <w:rsid w:val="008945B1"/>
    <w:rsid w:val="008951ED"/>
    <w:rsid w:val="00895A0E"/>
    <w:rsid w:val="008A01E3"/>
    <w:rsid w:val="008A0686"/>
    <w:rsid w:val="008A259B"/>
    <w:rsid w:val="008A38B5"/>
    <w:rsid w:val="008A48EF"/>
    <w:rsid w:val="008A7BAB"/>
    <w:rsid w:val="008B5D84"/>
    <w:rsid w:val="008C5014"/>
    <w:rsid w:val="008C6E23"/>
    <w:rsid w:val="008D46EA"/>
    <w:rsid w:val="008E296A"/>
    <w:rsid w:val="008E77B4"/>
    <w:rsid w:val="008F5CC4"/>
    <w:rsid w:val="00901813"/>
    <w:rsid w:val="00915B88"/>
    <w:rsid w:val="00923DDE"/>
    <w:rsid w:val="009312C5"/>
    <w:rsid w:val="0093261C"/>
    <w:rsid w:val="00933923"/>
    <w:rsid w:val="009621DB"/>
    <w:rsid w:val="00962A0A"/>
    <w:rsid w:val="009811B8"/>
    <w:rsid w:val="009874E8"/>
    <w:rsid w:val="009B76BD"/>
    <w:rsid w:val="009C038A"/>
    <w:rsid w:val="009C0B25"/>
    <w:rsid w:val="009C418D"/>
    <w:rsid w:val="009C42F5"/>
    <w:rsid w:val="009C51B3"/>
    <w:rsid w:val="009E1587"/>
    <w:rsid w:val="009E7A60"/>
    <w:rsid w:val="009F3FF9"/>
    <w:rsid w:val="009F4417"/>
    <w:rsid w:val="00A10DC7"/>
    <w:rsid w:val="00A1579B"/>
    <w:rsid w:val="00A1599B"/>
    <w:rsid w:val="00A16670"/>
    <w:rsid w:val="00A17810"/>
    <w:rsid w:val="00A218E9"/>
    <w:rsid w:val="00A35F27"/>
    <w:rsid w:val="00A369AC"/>
    <w:rsid w:val="00A372BC"/>
    <w:rsid w:val="00A47A99"/>
    <w:rsid w:val="00A52F46"/>
    <w:rsid w:val="00A5356D"/>
    <w:rsid w:val="00A55FE5"/>
    <w:rsid w:val="00A60A84"/>
    <w:rsid w:val="00A66209"/>
    <w:rsid w:val="00A66B9B"/>
    <w:rsid w:val="00A720CA"/>
    <w:rsid w:val="00A72AB5"/>
    <w:rsid w:val="00A72D9E"/>
    <w:rsid w:val="00A72FAF"/>
    <w:rsid w:val="00A7487E"/>
    <w:rsid w:val="00A9277F"/>
    <w:rsid w:val="00A930A8"/>
    <w:rsid w:val="00A94E71"/>
    <w:rsid w:val="00A96536"/>
    <w:rsid w:val="00AB38F6"/>
    <w:rsid w:val="00AB4D36"/>
    <w:rsid w:val="00AC6C18"/>
    <w:rsid w:val="00AD3A2B"/>
    <w:rsid w:val="00AE0331"/>
    <w:rsid w:val="00AF25DD"/>
    <w:rsid w:val="00B02D2C"/>
    <w:rsid w:val="00B121EA"/>
    <w:rsid w:val="00B15235"/>
    <w:rsid w:val="00B21129"/>
    <w:rsid w:val="00B36FB8"/>
    <w:rsid w:val="00B37697"/>
    <w:rsid w:val="00B4391C"/>
    <w:rsid w:val="00B44200"/>
    <w:rsid w:val="00B57440"/>
    <w:rsid w:val="00B71641"/>
    <w:rsid w:val="00B71653"/>
    <w:rsid w:val="00B71CE8"/>
    <w:rsid w:val="00B72CA3"/>
    <w:rsid w:val="00B76009"/>
    <w:rsid w:val="00B8161F"/>
    <w:rsid w:val="00B81B1B"/>
    <w:rsid w:val="00B856A4"/>
    <w:rsid w:val="00B91E5F"/>
    <w:rsid w:val="00B91EA3"/>
    <w:rsid w:val="00B92F79"/>
    <w:rsid w:val="00B95353"/>
    <w:rsid w:val="00BB7149"/>
    <w:rsid w:val="00BC1B42"/>
    <w:rsid w:val="00BC6394"/>
    <w:rsid w:val="00BD22FD"/>
    <w:rsid w:val="00BD23AC"/>
    <w:rsid w:val="00BD390A"/>
    <w:rsid w:val="00BD6091"/>
    <w:rsid w:val="00BD75F0"/>
    <w:rsid w:val="00BE72D4"/>
    <w:rsid w:val="00BF1931"/>
    <w:rsid w:val="00BF2F43"/>
    <w:rsid w:val="00C0362A"/>
    <w:rsid w:val="00C05079"/>
    <w:rsid w:val="00C1535B"/>
    <w:rsid w:val="00C20927"/>
    <w:rsid w:val="00C2341F"/>
    <w:rsid w:val="00C239FB"/>
    <w:rsid w:val="00C3269E"/>
    <w:rsid w:val="00C35274"/>
    <w:rsid w:val="00C373B4"/>
    <w:rsid w:val="00C42CFC"/>
    <w:rsid w:val="00C5577E"/>
    <w:rsid w:val="00C70482"/>
    <w:rsid w:val="00C71A04"/>
    <w:rsid w:val="00C8658B"/>
    <w:rsid w:val="00C94550"/>
    <w:rsid w:val="00C9481C"/>
    <w:rsid w:val="00CA39A3"/>
    <w:rsid w:val="00CA6BF1"/>
    <w:rsid w:val="00CB39A7"/>
    <w:rsid w:val="00CB5ED0"/>
    <w:rsid w:val="00CD3009"/>
    <w:rsid w:val="00CD4A9A"/>
    <w:rsid w:val="00CD6046"/>
    <w:rsid w:val="00CF2530"/>
    <w:rsid w:val="00CF52E8"/>
    <w:rsid w:val="00D01CC7"/>
    <w:rsid w:val="00D02649"/>
    <w:rsid w:val="00D066FE"/>
    <w:rsid w:val="00D1706C"/>
    <w:rsid w:val="00D21584"/>
    <w:rsid w:val="00D27D64"/>
    <w:rsid w:val="00D41A35"/>
    <w:rsid w:val="00D4701F"/>
    <w:rsid w:val="00D53E4D"/>
    <w:rsid w:val="00D5546E"/>
    <w:rsid w:val="00D72D28"/>
    <w:rsid w:val="00D73415"/>
    <w:rsid w:val="00D77BC5"/>
    <w:rsid w:val="00D812BE"/>
    <w:rsid w:val="00D8131F"/>
    <w:rsid w:val="00D8235A"/>
    <w:rsid w:val="00D8243A"/>
    <w:rsid w:val="00D96540"/>
    <w:rsid w:val="00DA12AD"/>
    <w:rsid w:val="00DB0D0C"/>
    <w:rsid w:val="00DB43BD"/>
    <w:rsid w:val="00DC1449"/>
    <w:rsid w:val="00DC3692"/>
    <w:rsid w:val="00DC44EB"/>
    <w:rsid w:val="00DC63CA"/>
    <w:rsid w:val="00DC63EF"/>
    <w:rsid w:val="00DC75D6"/>
    <w:rsid w:val="00DD1C68"/>
    <w:rsid w:val="00DE75B1"/>
    <w:rsid w:val="00E079D3"/>
    <w:rsid w:val="00E2423D"/>
    <w:rsid w:val="00E2702C"/>
    <w:rsid w:val="00E27A64"/>
    <w:rsid w:val="00E356F8"/>
    <w:rsid w:val="00E417C6"/>
    <w:rsid w:val="00E43E0F"/>
    <w:rsid w:val="00E45395"/>
    <w:rsid w:val="00E52E60"/>
    <w:rsid w:val="00E536AD"/>
    <w:rsid w:val="00E568EF"/>
    <w:rsid w:val="00E64C84"/>
    <w:rsid w:val="00E65AAF"/>
    <w:rsid w:val="00E721F4"/>
    <w:rsid w:val="00E72E26"/>
    <w:rsid w:val="00E7379E"/>
    <w:rsid w:val="00E831BB"/>
    <w:rsid w:val="00E8548C"/>
    <w:rsid w:val="00E85744"/>
    <w:rsid w:val="00E91E8F"/>
    <w:rsid w:val="00E92091"/>
    <w:rsid w:val="00E9735B"/>
    <w:rsid w:val="00EA7BE8"/>
    <w:rsid w:val="00EB4DFC"/>
    <w:rsid w:val="00EB68B3"/>
    <w:rsid w:val="00EB7F0D"/>
    <w:rsid w:val="00EC3EDD"/>
    <w:rsid w:val="00EE1B97"/>
    <w:rsid w:val="00EF440E"/>
    <w:rsid w:val="00F00693"/>
    <w:rsid w:val="00F12A12"/>
    <w:rsid w:val="00F15494"/>
    <w:rsid w:val="00F158E0"/>
    <w:rsid w:val="00F166CD"/>
    <w:rsid w:val="00F2302E"/>
    <w:rsid w:val="00F238C0"/>
    <w:rsid w:val="00F27824"/>
    <w:rsid w:val="00F27CDC"/>
    <w:rsid w:val="00F310E0"/>
    <w:rsid w:val="00F3553F"/>
    <w:rsid w:val="00F370DB"/>
    <w:rsid w:val="00F378BC"/>
    <w:rsid w:val="00F51F82"/>
    <w:rsid w:val="00F5350D"/>
    <w:rsid w:val="00F62909"/>
    <w:rsid w:val="00F67B43"/>
    <w:rsid w:val="00F73627"/>
    <w:rsid w:val="00F918C6"/>
    <w:rsid w:val="00F93A26"/>
    <w:rsid w:val="00FB7E5C"/>
    <w:rsid w:val="00FC2A90"/>
    <w:rsid w:val="00FC313E"/>
    <w:rsid w:val="00FC53F3"/>
    <w:rsid w:val="00FC7B1B"/>
    <w:rsid w:val="00FD23CF"/>
    <w:rsid w:val="00FD6EF5"/>
    <w:rsid w:val="00FE0CB7"/>
    <w:rsid w:val="00FF4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69D74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02537"/>
    <w:rPr>
      <w:rFonts w:ascii="Calibri" w:hAnsi="Calibri"/>
      <w:sz w:val="22"/>
    </w:rPr>
  </w:style>
  <w:style w:type="paragraph" w:styleId="Heading1">
    <w:name w:val="heading 1"/>
    <w:aliases w:val="Pocket"/>
    <w:basedOn w:val="Normal"/>
    <w:next w:val="Normal"/>
    <w:link w:val="Heading1Char"/>
    <w:uiPriority w:val="9"/>
    <w:qFormat/>
    <w:rsid w:val="004025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025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025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 Ch"/>
    <w:basedOn w:val="Normal"/>
    <w:next w:val="Normal"/>
    <w:link w:val="Heading4Char"/>
    <w:uiPriority w:val="9"/>
    <w:unhideWhenUsed/>
    <w:qFormat/>
    <w:rsid w:val="004025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02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537"/>
  </w:style>
  <w:style w:type="character" w:customStyle="1" w:styleId="Heading1Char">
    <w:name w:val="Heading 1 Char"/>
    <w:aliases w:val="Pocket Char"/>
    <w:basedOn w:val="DefaultParagraphFont"/>
    <w:link w:val="Heading1"/>
    <w:uiPriority w:val="9"/>
    <w:rsid w:val="004025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0253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0253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 Ch Char"/>
    <w:basedOn w:val="DefaultParagraphFont"/>
    <w:link w:val="Heading4"/>
    <w:uiPriority w:val="9"/>
    <w:rsid w:val="0040253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402537"/>
    <w:rPr>
      <w:rFonts w:ascii="Calibri" w:hAnsi="Calibri"/>
      <w:b/>
      <w:i w:val="0"/>
      <w:iCs/>
      <w:sz w:val="22"/>
      <w:u w:val="single"/>
      <w:bdr w:val="single" w:sz="18" w:space="0" w:color="auto"/>
    </w:rPr>
  </w:style>
  <w:style w:type="paragraph" w:styleId="NoSpacing">
    <w:name w:val="No Spacing"/>
    <w:uiPriority w:val="1"/>
    <w:rsid w:val="00402537"/>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
    <w:basedOn w:val="DefaultParagraphFont"/>
    <w:uiPriority w:val="1"/>
    <w:qFormat/>
    <w:rsid w:val="00402537"/>
    <w:rPr>
      <w:b/>
      <w:sz w:val="26"/>
      <w:u w:val="none"/>
    </w:rPr>
  </w:style>
  <w:style w:type="character" w:customStyle="1" w:styleId="StyleBoldUnderline">
    <w:name w:val="Style Bold Underline"/>
    <w:aliases w:val="Underline,Style Underline,Intense Emphasis1,Style,apple-style-span + 6 pt,Bold,Kern at 16 pt,Intense Emphasis11,Intense Emphasis2,Intense Emphasis111,Intense Emphasis3,Intense Emphasis1111,Intense Emphasis4,HHeading 3 + 12 pt,ci,c"/>
    <w:basedOn w:val="DefaultParagraphFont"/>
    <w:uiPriority w:val="1"/>
    <w:qFormat/>
    <w:rsid w:val="00402537"/>
    <w:rPr>
      <w:b/>
      <w:sz w:val="22"/>
      <w:u w:val="single"/>
    </w:rPr>
  </w:style>
  <w:style w:type="paragraph" w:styleId="DocumentMap">
    <w:name w:val="Document Map"/>
    <w:basedOn w:val="Normal"/>
    <w:link w:val="DocumentMapChar"/>
    <w:uiPriority w:val="99"/>
    <w:semiHidden/>
    <w:unhideWhenUsed/>
    <w:rsid w:val="00402537"/>
    <w:rPr>
      <w:rFonts w:ascii="Lucida Grande" w:hAnsi="Lucida Grande" w:cs="Lucida Grande"/>
    </w:rPr>
  </w:style>
  <w:style w:type="character" w:customStyle="1" w:styleId="DocumentMapChar">
    <w:name w:val="Document Map Char"/>
    <w:basedOn w:val="DefaultParagraphFont"/>
    <w:link w:val="DocumentMap"/>
    <w:uiPriority w:val="99"/>
    <w:semiHidden/>
    <w:rsid w:val="00402537"/>
    <w:rPr>
      <w:rFonts w:ascii="Lucida Grande" w:hAnsi="Lucida Grande" w:cs="Lucida Grande"/>
      <w:sz w:val="22"/>
    </w:rPr>
  </w:style>
  <w:style w:type="paragraph" w:styleId="ListParagraph">
    <w:name w:val="List Paragraph"/>
    <w:basedOn w:val="Normal"/>
    <w:uiPriority w:val="34"/>
    <w:rsid w:val="00402537"/>
    <w:pPr>
      <w:ind w:left="720"/>
      <w:contextualSpacing/>
    </w:pPr>
  </w:style>
  <w:style w:type="paragraph" w:styleId="Header">
    <w:name w:val="header"/>
    <w:basedOn w:val="Normal"/>
    <w:link w:val="HeaderChar"/>
    <w:uiPriority w:val="99"/>
    <w:unhideWhenUsed/>
    <w:rsid w:val="00402537"/>
    <w:pPr>
      <w:tabs>
        <w:tab w:val="center" w:pos="4320"/>
        <w:tab w:val="right" w:pos="8640"/>
      </w:tabs>
    </w:pPr>
  </w:style>
  <w:style w:type="character" w:customStyle="1" w:styleId="HeaderChar">
    <w:name w:val="Header Char"/>
    <w:basedOn w:val="DefaultParagraphFont"/>
    <w:link w:val="Header"/>
    <w:uiPriority w:val="99"/>
    <w:rsid w:val="00402537"/>
    <w:rPr>
      <w:rFonts w:ascii="Calibri" w:hAnsi="Calibri"/>
      <w:sz w:val="22"/>
    </w:rPr>
  </w:style>
  <w:style w:type="paragraph" w:styleId="Footer">
    <w:name w:val="footer"/>
    <w:basedOn w:val="Normal"/>
    <w:link w:val="FooterChar"/>
    <w:uiPriority w:val="99"/>
    <w:unhideWhenUsed/>
    <w:rsid w:val="00402537"/>
    <w:pPr>
      <w:tabs>
        <w:tab w:val="center" w:pos="4320"/>
        <w:tab w:val="right" w:pos="8640"/>
      </w:tabs>
    </w:pPr>
  </w:style>
  <w:style w:type="character" w:customStyle="1" w:styleId="FooterChar">
    <w:name w:val="Footer Char"/>
    <w:basedOn w:val="DefaultParagraphFont"/>
    <w:link w:val="Footer"/>
    <w:uiPriority w:val="99"/>
    <w:rsid w:val="00402537"/>
    <w:rPr>
      <w:rFonts w:ascii="Calibri" w:hAnsi="Calibri"/>
      <w:sz w:val="22"/>
    </w:rPr>
  </w:style>
  <w:style w:type="character" w:styleId="PageNumber">
    <w:name w:val="page number"/>
    <w:basedOn w:val="DefaultParagraphFont"/>
    <w:uiPriority w:val="99"/>
    <w:semiHidden/>
    <w:unhideWhenUsed/>
    <w:rsid w:val="00402537"/>
  </w:style>
  <w:style w:type="character" w:styleId="Hyperlink">
    <w:name w:val="Hyperlink"/>
    <w:basedOn w:val="DefaultParagraphFont"/>
    <w:uiPriority w:val="99"/>
    <w:unhideWhenUsed/>
    <w:rsid w:val="0040253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02537"/>
    <w:rPr>
      <w:rFonts w:ascii="Calibri" w:hAnsi="Calibri"/>
      <w:sz w:val="22"/>
    </w:rPr>
  </w:style>
  <w:style w:type="paragraph" w:styleId="Heading1">
    <w:name w:val="heading 1"/>
    <w:aliases w:val="Pocket"/>
    <w:basedOn w:val="Normal"/>
    <w:next w:val="Normal"/>
    <w:link w:val="Heading1Char"/>
    <w:uiPriority w:val="9"/>
    <w:qFormat/>
    <w:rsid w:val="004025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025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025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 Ch"/>
    <w:basedOn w:val="Normal"/>
    <w:next w:val="Normal"/>
    <w:link w:val="Heading4Char"/>
    <w:uiPriority w:val="9"/>
    <w:unhideWhenUsed/>
    <w:qFormat/>
    <w:rsid w:val="004025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02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537"/>
  </w:style>
  <w:style w:type="character" w:customStyle="1" w:styleId="Heading1Char">
    <w:name w:val="Heading 1 Char"/>
    <w:aliases w:val="Pocket Char"/>
    <w:basedOn w:val="DefaultParagraphFont"/>
    <w:link w:val="Heading1"/>
    <w:uiPriority w:val="9"/>
    <w:rsid w:val="004025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0253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0253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 Ch Char"/>
    <w:basedOn w:val="DefaultParagraphFont"/>
    <w:link w:val="Heading4"/>
    <w:uiPriority w:val="9"/>
    <w:rsid w:val="0040253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402537"/>
    <w:rPr>
      <w:rFonts w:ascii="Calibri" w:hAnsi="Calibri"/>
      <w:b/>
      <w:i w:val="0"/>
      <w:iCs/>
      <w:sz w:val="22"/>
      <w:u w:val="single"/>
      <w:bdr w:val="single" w:sz="18" w:space="0" w:color="auto"/>
    </w:rPr>
  </w:style>
  <w:style w:type="paragraph" w:styleId="NoSpacing">
    <w:name w:val="No Spacing"/>
    <w:uiPriority w:val="1"/>
    <w:rsid w:val="00402537"/>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
    <w:basedOn w:val="DefaultParagraphFont"/>
    <w:uiPriority w:val="1"/>
    <w:qFormat/>
    <w:rsid w:val="00402537"/>
    <w:rPr>
      <w:b/>
      <w:sz w:val="26"/>
      <w:u w:val="none"/>
    </w:rPr>
  </w:style>
  <w:style w:type="character" w:customStyle="1" w:styleId="StyleBoldUnderline">
    <w:name w:val="Style Bold Underline"/>
    <w:aliases w:val="Underline,Style Underline,Intense Emphasis1,Style,apple-style-span + 6 pt,Bold,Kern at 16 pt,Intense Emphasis11,Intense Emphasis2,Intense Emphasis111,Intense Emphasis3,Intense Emphasis1111,Intense Emphasis4,HHeading 3 + 12 pt,ci,c"/>
    <w:basedOn w:val="DefaultParagraphFont"/>
    <w:uiPriority w:val="1"/>
    <w:qFormat/>
    <w:rsid w:val="00402537"/>
    <w:rPr>
      <w:b/>
      <w:sz w:val="22"/>
      <w:u w:val="single"/>
    </w:rPr>
  </w:style>
  <w:style w:type="paragraph" w:styleId="DocumentMap">
    <w:name w:val="Document Map"/>
    <w:basedOn w:val="Normal"/>
    <w:link w:val="DocumentMapChar"/>
    <w:uiPriority w:val="99"/>
    <w:semiHidden/>
    <w:unhideWhenUsed/>
    <w:rsid w:val="00402537"/>
    <w:rPr>
      <w:rFonts w:ascii="Lucida Grande" w:hAnsi="Lucida Grande" w:cs="Lucida Grande"/>
    </w:rPr>
  </w:style>
  <w:style w:type="character" w:customStyle="1" w:styleId="DocumentMapChar">
    <w:name w:val="Document Map Char"/>
    <w:basedOn w:val="DefaultParagraphFont"/>
    <w:link w:val="DocumentMap"/>
    <w:uiPriority w:val="99"/>
    <w:semiHidden/>
    <w:rsid w:val="00402537"/>
    <w:rPr>
      <w:rFonts w:ascii="Lucida Grande" w:hAnsi="Lucida Grande" w:cs="Lucida Grande"/>
      <w:sz w:val="22"/>
    </w:rPr>
  </w:style>
  <w:style w:type="paragraph" w:styleId="ListParagraph">
    <w:name w:val="List Paragraph"/>
    <w:basedOn w:val="Normal"/>
    <w:uiPriority w:val="34"/>
    <w:rsid w:val="00402537"/>
    <w:pPr>
      <w:ind w:left="720"/>
      <w:contextualSpacing/>
    </w:pPr>
  </w:style>
  <w:style w:type="paragraph" w:styleId="Header">
    <w:name w:val="header"/>
    <w:basedOn w:val="Normal"/>
    <w:link w:val="HeaderChar"/>
    <w:uiPriority w:val="99"/>
    <w:unhideWhenUsed/>
    <w:rsid w:val="00402537"/>
    <w:pPr>
      <w:tabs>
        <w:tab w:val="center" w:pos="4320"/>
        <w:tab w:val="right" w:pos="8640"/>
      </w:tabs>
    </w:pPr>
  </w:style>
  <w:style w:type="character" w:customStyle="1" w:styleId="HeaderChar">
    <w:name w:val="Header Char"/>
    <w:basedOn w:val="DefaultParagraphFont"/>
    <w:link w:val="Header"/>
    <w:uiPriority w:val="99"/>
    <w:rsid w:val="00402537"/>
    <w:rPr>
      <w:rFonts w:ascii="Calibri" w:hAnsi="Calibri"/>
      <w:sz w:val="22"/>
    </w:rPr>
  </w:style>
  <w:style w:type="paragraph" w:styleId="Footer">
    <w:name w:val="footer"/>
    <w:basedOn w:val="Normal"/>
    <w:link w:val="FooterChar"/>
    <w:uiPriority w:val="99"/>
    <w:unhideWhenUsed/>
    <w:rsid w:val="00402537"/>
    <w:pPr>
      <w:tabs>
        <w:tab w:val="center" w:pos="4320"/>
        <w:tab w:val="right" w:pos="8640"/>
      </w:tabs>
    </w:pPr>
  </w:style>
  <w:style w:type="character" w:customStyle="1" w:styleId="FooterChar">
    <w:name w:val="Footer Char"/>
    <w:basedOn w:val="DefaultParagraphFont"/>
    <w:link w:val="Footer"/>
    <w:uiPriority w:val="99"/>
    <w:rsid w:val="00402537"/>
    <w:rPr>
      <w:rFonts w:ascii="Calibri" w:hAnsi="Calibri"/>
      <w:sz w:val="22"/>
    </w:rPr>
  </w:style>
  <w:style w:type="character" w:styleId="PageNumber">
    <w:name w:val="page number"/>
    <w:basedOn w:val="DefaultParagraphFont"/>
    <w:uiPriority w:val="99"/>
    <w:semiHidden/>
    <w:unhideWhenUsed/>
    <w:rsid w:val="00402537"/>
  </w:style>
  <w:style w:type="character" w:styleId="Hyperlink">
    <w:name w:val="Hyperlink"/>
    <w:basedOn w:val="DefaultParagraphFont"/>
    <w:uiPriority w:val="99"/>
    <w:unhideWhenUsed/>
    <w:rsid w:val="004025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7876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upremelaw.org/ref/zipcode/updegrav.ht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khilkrishn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817</TotalTime>
  <Pages>27</Pages>
  <Words>12847</Words>
  <Characters>73231</Characters>
  <Application>Microsoft Macintosh Word</Application>
  <DocSecurity>0</DocSecurity>
  <Lines>610</Lines>
  <Paragraphs>171</Paragraphs>
  <ScaleCrop>false</ScaleCrop>
  <Company>Wayzata High School</Company>
  <LinksUpToDate>false</LinksUpToDate>
  <CharactersWithSpaces>85907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Krishnan</dc:creator>
  <cp:keywords/>
  <dc:description/>
  <cp:lastModifiedBy>Nikhil Krishnan</cp:lastModifiedBy>
  <cp:revision>6</cp:revision>
  <dcterms:created xsi:type="dcterms:W3CDTF">2014-07-22T23:51:00Z</dcterms:created>
  <dcterms:modified xsi:type="dcterms:W3CDTF">2014-07-24T23:45:00Z</dcterms:modified>
</cp:coreProperties>
</file>