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1A95" w:rsidRPr="00D24B84" w:rsidRDefault="0002321F" w:rsidP="00B41A95">
      <w:pPr>
        <w:pStyle w:val="Heading1"/>
        <w:rPr>
          <w:rFonts w:asciiTheme="minorHAnsi" w:hAnsiTheme="minorHAnsi"/>
        </w:rPr>
      </w:pPr>
      <w:r w:rsidRPr="00D24B84">
        <w:rPr>
          <w:rFonts w:asciiTheme="minorHAnsi" w:hAnsiTheme="minorHAnsi"/>
        </w:rPr>
        <w:t>NOAA Tradeoff Disadvantage</w:t>
      </w:r>
      <w:r w:rsidR="00B41A95" w:rsidRPr="00D24B84">
        <w:rPr>
          <w:rFonts w:asciiTheme="minorHAnsi" w:hAnsiTheme="minorHAnsi"/>
        </w:rPr>
        <w:t xml:space="preserve"> – MGSK</w:t>
      </w:r>
    </w:p>
    <w:p w:rsidR="0002321F" w:rsidRPr="00D24B84" w:rsidRDefault="0002321F" w:rsidP="0002321F">
      <w:pPr>
        <w:rPr>
          <w:rFonts w:asciiTheme="minorHAnsi" w:hAnsiTheme="minorHAnsi"/>
          <w:sz w:val="16"/>
          <w:szCs w:val="16"/>
        </w:rPr>
      </w:pPr>
    </w:p>
    <w:p w:rsidR="0002321F" w:rsidRPr="00D24B84" w:rsidRDefault="00591B15" w:rsidP="0002321F">
      <w:pPr>
        <w:pStyle w:val="Heading3"/>
        <w:rPr>
          <w:rFonts w:asciiTheme="minorHAnsi" w:hAnsiTheme="minorHAnsi"/>
        </w:rPr>
      </w:pPr>
      <w:r w:rsidRPr="00D24B84">
        <w:rPr>
          <w:rFonts w:asciiTheme="minorHAnsi" w:hAnsiTheme="minorHAnsi"/>
        </w:rPr>
        <w:t>1NC NOAA DA</w:t>
      </w:r>
    </w:p>
    <w:p w:rsidR="0002321F" w:rsidRPr="00D24B84" w:rsidRDefault="0002321F" w:rsidP="0002321F">
      <w:pPr>
        <w:rPr>
          <w:rFonts w:asciiTheme="minorHAnsi" w:hAnsiTheme="minorHAnsi"/>
          <w:sz w:val="16"/>
          <w:szCs w:val="16"/>
        </w:rPr>
      </w:pPr>
    </w:p>
    <w:p w:rsidR="00591B15" w:rsidRPr="00D24B84" w:rsidRDefault="00591B15" w:rsidP="00591B15">
      <w:pPr>
        <w:pStyle w:val="Heading4"/>
        <w:rPr>
          <w:rFonts w:asciiTheme="minorHAnsi" w:hAnsiTheme="minorHAnsi"/>
        </w:rPr>
      </w:pPr>
      <w:r w:rsidRPr="00D24B84">
        <w:rPr>
          <w:rFonts w:asciiTheme="minorHAnsi" w:hAnsiTheme="minorHAnsi"/>
        </w:rPr>
        <w:t>Weather satellites like the GEOSS and JPSS are fully funded now – were shielded from sequestration</w:t>
      </w:r>
    </w:p>
    <w:p w:rsidR="00591B15" w:rsidRPr="00D24B84" w:rsidRDefault="00591B15" w:rsidP="00591B15">
      <w:pPr>
        <w:rPr>
          <w:rFonts w:asciiTheme="minorHAnsi" w:hAnsiTheme="minorHAnsi"/>
          <w:sz w:val="16"/>
          <w:szCs w:val="16"/>
        </w:rPr>
      </w:pPr>
      <w:r w:rsidRPr="00D24B84">
        <w:rPr>
          <w:rStyle w:val="Style13ptBold"/>
          <w:rFonts w:asciiTheme="minorHAnsi" w:hAnsiTheme="minorHAnsi"/>
        </w:rPr>
        <w:t>Leone 4/28/14</w:t>
      </w:r>
      <w:r w:rsidRPr="00D24B84">
        <w:rPr>
          <w:rFonts w:asciiTheme="minorHAnsi" w:hAnsiTheme="minorHAnsi"/>
          <w:sz w:val="16"/>
        </w:rPr>
        <w:t xml:space="preserve"> (Dan, “Profile Mary </w:t>
      </w:r>
      <w:proofErr w:type="spellStart"/>
      <w:r w:rsidRPr="00D24B84">
        <w:rPr>
          <w:rFonts w:asciiTheme="minorHAnsi" w:hAnsiTheme="minorHAnsi"/>
          <w:sz w:val="16"/>
        </w:rPr>
        <w:t>Kicza</w:t>
      </w:r>
      <w:proofErr w:type="spellEnd"/>
      <w:r w:rsidRPr="00D24B84">
        <w:rPr>
          <w:rFonts w:asciiTheme="minorHAnsi" w:hAnsiTheme="minorHAnsi"/>
          <w:sz w:val="16"/>
        </w:rPr>
        <w:t xml:space="preserve">, Assistant Administrator for Satellite and Information Services, U.S. National Oceanic and Atmospheric Administration,” </w:t>
      </w:r>
      <w:hyperlink r:id="rId5" w:history="1">
        <w:r w:rsidRPr="00D24B84">
          <w:rPr>
            <w:rStyle w:val="Hyperlink"/>
            <w:rFonts w:asciiTheme="minorHAnsi" w:hAnsiTheme="minorHAnsi"/>
            <w:sz w:val="16"/>
          </w:rPr>
          <w:t>http://www.spacenews.com/article/features/40378profile-mary-kicza-assistant-administrator-for-satellite-and-information</w:t>
        </w:r>
      </w:hyperlink>
      <w:r w:rsidRPr="00D24B84">
        <w:rPr>
          <w:rFonts w:asciiTheme="minorHAnsi" w:hAnsiTheme="minorHAnsi"/>
          <w:sz w:val="16"/>
        </w:rPr>
        <w:t>)</w:t>
      </w:r>
    </w:p>
    <w:p w:rsidR="0002321F" w:rsidRPr="00D24B84" w:rsidRDefault="00591B15" w:rsidP="0002321F">
      <w:pPr>
        <w:rPr>
          <w:rFonts w:asciiTheme="minorHAnsi" w:hAnsiTheme="minorHAnsi"/>
          <w:sz w:val="16"/>
          <w:szCs w:val="16"/>
        </w:rPr>
      </w:pPr>
      <w:r w:rsidRPr="00D24B84">
        <w:rPr>
          <w:rFonts w:asciiTheme="minorHAnsi" w:hAnsiTheme="minorHAnsi"/>
          <w:sz w:val="16"/>
          <w:szCs w:val="16"/>
        </w:rPr>
        <w:t xml:space="preserve">Thus </w:t>
      </w:r>
      <w:r w:rsidRPr="00D24B84">
        <w:rPr>
          <w:rStyle w:val="StyleUnderline"/>
          <w:rFonts w:asciiTheme="minorHAnsi" w:hAnsiTheme="minorHAnsi"/>
        </w:rPr>
        <w:t>NOAA’s two main weather satellite development programs</w:t>
      </w:r>
      <w:r w:rsidRPr="00D24B84">
        <w:rPr>
          <w:rFonts w:asciiTheme="minorHAnsi" w:hAnsiTheme="minorHAnsi"/>
          <w:sz w:val="16"/>
          <w:szCs w:val="16"/>
        </w:rPr>
        <w:t xml:space="preserve"> — </w:t>
      </w:r>
      <w:r w:rsidRPr="00D24B84">
        <w:rPr>
          <w:rStyle w:val="StyleUnderline"/>
          <w:rFonts w:asciiTheme="minorHAnsi" w:hAnsiTheme="minorHAnsi"/>
        </w:rPr>
        <w:t>the</w:t>
      </w:r>
      <w:r w:rsidRPr="00D24B84">
        <w:rPr>
          <w:rFonts w:asciiTheme="minorHAnsi" w:hAnsiTheme="minorHAnsi"/>
          <w:sz w:val="16"/>
          <w:szCs w:val="16"/>
        </w:rPr>
        <w:t xml:space="preserve"> Geostationary Operational Environmental Satellite (</w:t>
      </w:r>
      <w:r w:rsidRPr="00D24B84">
        <w:rPr>
          <w:rStyle w:val="StyleUnderline"/>
          <w:rFonts w:asciiTheme="minorHAnsi" w:hAnsiTheme="minorHAnsi"/>
        </w:rPr>
        <w:t>GOES</w:t>
      </w:r>
      <w:r w:rsidRPr="00D24B84">
        <w:rPr>
          <w:rFonts w:asciiTheme="minorHAnsi" w:hAnsiTheme="minorHAnsi"/>
          <w:sz w:val="16"/>
          <w:szCs w:val="16"/>
        </w:rPr>
        <w:t xml:space="preserve">)-R </w:t>
      </w:r>
      <w:r w:rsidRPr="00D24B84">
        <w:rPr>
          <w:rStyle w:val="StyleUnderline"/>
          <w:rFonts w:asciiTheme="minorHAnsi" w:hAnsiTheme="minorHAnsi"/>
        </w:rPr>
        <w:t>and</w:t>
      </w:r>
      <w:r w:rsidRPr="00D24B84">
        <w:rPr>
          <w:rFonts w:asciiTheme="minorHAnsi" w:hAnsiTheme="minorHAnsi"/>
          <w:sz w:val="16"/>
          <w:szCs w:val="16"/>
        </w:rPr>
        <w:t xml:space="preserve"> Joint Polar Satellite System (</w:t>
      </w:r>
      <w:r w:rsidRPr="00D24B84">
        <w:rPr>
          <w:rStyle w:val="StyleUnderline"/>
          <w:rFonts w:asciiTheme="minorHAnsi" w:hAnsiTheme="minorHAnsi"/>
        </w:rPr>
        <w:t>JPSS</w:t>
      </w:r>
      <w:r w:rsidRPr="00D24B84">
        <w:rPr>
          <w:rFonts w:asciiTheme="minorHAnsi" w:hAnsiTheme="minorHAnsi"/>
          <w:sz w:val="16"/>
          <w:szCs w:val="16"/>
        </w:rPr>
        <w:t xml:space="preserve">) — </w:t>
      </w:r>
      <w:r w:rsidRPr="00D24B84">
        <w:rPr>
          <w:rStyle w:val="StyleUnderline"/>
          <w:rFonts w:asciiTheme="minorHAnsi" w:hAnsiTheme="minorHAnsi"/>
        </w:rPr>
        <w:t xml:space="preserve">were </w:t>
      </w:r>
      <w:r w:rsidRPr="00D24B84">
        <w:rPr>
          <w:rStyle w:val="Emphasis"/>
          <w:rFonts w:asciiTheme="minorHAnsi" w:hAnsiTheme="minorHAnsi"/>
        </w:rPr>
        <w:t>fully funded</w:t>
      </w:r>
      <w:r w:rsidRPr="00D24B84">
        <w:rPr>
          <w:rStyle w:val="StyleUnderline"/>
          <w:rFonts w:asciiTheme="minorHAnsi" w:hAnsiTheme="minorHAnsi"/>
        </w:rPr>
        <w:t xml:space="preserve"> in the omnibus spending bill that passed in December and covers federal activities for the remainder of 2014</w:t>
      </w:r>
      <w:r w:rsidRPr="00D24B84">
        <w:rPr>
          <w:rFonts w:asciiTheme="minorHAnsi" w:hAnsiTheme="minorHAnsi"/>
          <w:sz w:val="16"/>
          <w:szCs w:val="16"/>
        </w:rPr>
        <w:t xml:space="preserve">. What’s more, </w:t>
      </w:r>
      <w:r w:rsidRPr="00D24B84">
        <w:rPr>
          <w:rStyle w:val="StyleUnderline"/>
          <w:rFonts w:asciiTheme="minorHAnsi" w:hAnsiTheme="minorHAnsi"/>
        </w:rPr>
        <w:t>Congress tried to shield these efforts from sequestration</w:t>
      </w:r>
      <w:r w:rsidRPr="00D24B84">
        <w:rPr>
          <w:rFonts w:asciiTheme="minorHAnsi" w:hAnsiTheme="minorHAnsi"/>
          <w:sz w:val="16"/>
          <w:szCs w:val="16"/>
        </w:rPr>
        <w:t>, the across-the-board spending cuts that affected virtually all other federal activities beginning in March 2013.</w:t>
      </w:r>
    </w:p>
    <w:p w:rsidR="0002321F" w:rsidRPr="00D24B84" w:rsidRDefault="0002321F" w:rsidP="0002321F">
      <w:pPr>
        <w:pStyle w:val="Heading4"/>
        <w:rPr>
          <w:rFonts w:asciiTheme="minorHAnsi" w:hAnsiTheme="minorHAnsi"/>
        </w:rPr>
      </w:pPr>
      <w:r w:rsidRPr="00D24B84">
        <w:rPr>
          <w:rFonts w:asciiTheme="minorHAnsi" w:hAnsiTheme="minorHAnsi"/>
        </w:rPr>
        <w:t xml:space="preserve">Plan forces a tradeoff --- </w:t>
      </w:r>
      <w:r w:rsidR="00591B15" w:rsidRPr="00D24B84">
        <w:rPr>
          <w:rFonts w:asciiTheme="minorHAnsi" w:hAnsiTheme="minorHAnsi"/>
        </w:rPr>
        <w:t xml:space="preserve">NOAA’s wet side and dry side tradeoff. </w:t>
      </w:r>
    </w:p>
    <w:p w:rsidR="0002321F" w:rsidRPr="00D24B84" w:rsidRDefault="00591B15" w:rsidP="0002321F">
      <w:pPr>
        <w:rPr>
          <w:rFonts w:asciiTheme="minorHAnsi" w:hAnsiTheme="minorHAnsi"/>
          <w:sz w:val="16"/>
          <w:szCs w:val="16"/>
        </w:rPr>
      </w:pPr>
      <w:proofErr w:type="spellStart"/>
      <w:r w:rsidRPr="00D24B84">
        <w:rPr>
          <w:rStyle w:val="Style13ptBold"/>
          <w:rFonts w:asciiTheme="minorHAnsi" w:hAnsiTheme="minorHAnsi"/>
        </w:rPr>
        <w:t>Showstack</w:t>
      </w:r>
      <w:proofErr w:type="spellEnd"/>
      <w:r w:rsidR="0002321F" w:rsidRPr="00D24B84">
        <w:rPr>
          <w:rStyle w:val="Style13ptBold"/>
          <w:rFonts w:asciiTheme="minorHAnsi" w:hAnsiTheme="minorHAnsi"/>
        </w:rPr>
        <w:t xml:space="preserve"> 12</w:t>
      </w:r>
      <w:r w:rsidR="0002321F" w:rsidRPr="00D24B84">
        <w:rPr>
          <w:rFonts w:asciiTheme="minorHAnsi" w:hAnsiTheme="minorHAnsi"/>
          <w:sz w:val="16"/>
          <w:szCs w:val="16"/>
        </w:rPr>
        <w:t xml:space="preserve"> (3/6/2012, Randy --- staff wr</w:t>
      </w:r>
      <w:bookmarkStart w:id="0" w:name="_GoBack"/>
      <w:bookmarkEnd w:id="0"/>
      <w:r w:rsidR="0002321F" w:rsidRPr="00D24B84">
        <w:rPr>
          <w:rFonts w:asciiTheme="minorHAnsi" w:hAnsiTheme="minorHAnsi"/>
          <w:sz w:val="16"/>
          <w:szCs w:val="16"/>
        </w:rPr>
        <w:t>iter, Eos, Transactions American Geophysical Union, “NOAA Budget Would Boost Satellite Funding but Cut Some Key Areas,” vol. 93, no. 10, Wiley Online Library)</w:t>
      </w:r>
    </w:p>
    <w:p w:rsidR="0002321F" w:rsidRPr="00D24B84" w:rsidRDefault="0002321F" w:rsidP="0002321F">
      <w:pPr>
        <w:rPr>
          <w:rFonts w:asciiTheme="minorHAnsi" w:hAnsiTheme="minorHAnsi"/>
          <w:sz w:val="16"/>
          <w:szCs w:val="16"/>
        </w:rPr>
      </w:pPr>
      <w:r w:rsidRPr="00D24B84">
        <w:rPr>
          <w:rFonts w:asciiTheme="minorHAnsi" w:hAnsiTheme="minorHAnsi"/>
          <w:sz w:val="16"/>
          <w:szCs w:val="16"/>
        </w:rPr>
        <w:t xml:space="preserve">The White House’s proposed fiscal year (FY) 2013 budget for the National Oceanic and Atmospheric Administration (NOAA), announced on 13 February, looks favorable at first glance. The administration’s request calls for $5.1 billion, an increase of $153 million (3.1%) above the FY 2012 estimated budget. However, </w:t>
      </w:r>
      <w:r w:rsidRPr="00D24B84">
        <w:rPr>
          <w:rStyle w:val="StyleUnderline"/>
          <w:rFonts w:asciiTheme="minorHAnsi" w:hAnsiTheme="minorHAnsi"/>
        </w:rPr>
        <w:t xml:space="preserve">the increase for NOAA satellites is $163 million, which means that </w:t>
      </w:r>
      <w:r w:rsidRPr="00D24B84">
        <w:rPr>
          <w:rStyle w:val="Emphasis"/>
          <w:rFonts w:asciiTheme="minorHAnsi" w:hAnsiTheme="minorHAnsi"/>
        </w:rPr>
        <w:t>other areas within the agency would be slated for decreased funding</w:t>
      </w:r>
      <w:r w:rsidRPr="00D24B84">
        <w:rPr>
          <w:rStyle w:val="StyleUnderline"/>
          <w:rFonts w:asciiTheme="minorHAnsi" w:hAnsiTheme="minorHAnsi"/>
        </w:rPr>
        <w:t>, including programs within the National Ocean Service</w:t>
      </w:r>
      <w:r w:rsidRPr="00D24B84">
        <w:rPr>
          <w:rFonts w:asciiTheme="minorHAnsi" w:hAnsiTheme="minorHAnsi"/>
          <w:sz w:val="16"/>
          <w:szCs w:val="16"/>
        </w:rPr>
        <w:t xml:space="preserve"> (NOS), </w:t>
      </w:r>
      <w:r w:rsidRPr="00D24B84">
        <w:rPr>
          <w:rStyle w:val="StyleUnderline"/>
          <w:rFonts w:asciiTheme="minorHAnsi" w:hAnsiTheme="minorHAnsi"/>
        </w:rPr>
        <w:t>National Marine Fisheries Service</w:t>
      </w:r>
      <w:r w:rsidRPr="00D24B84">
        <w:rPr>
          <w:rFonts w:asciiTheme="minorHAnsi" w:hAnsiTheme="minorHAnsi"/>
          <w:sz w:val="16"/>
          <w:szCs w:val="16"/>
        </w:rPr>
        <w:t xml:space="preserve"> (NMFS), National Weather Service (NWS), and some NOAA education programs.</w:t>
      </w:r>
      <w:r w:rsidR="00591B15" w:rsidRPr="00D24B84">
        <w:rPr>
          <w:rFonts w:asciiTheme="minorHAnsi" w:hAnsiTheme="minorHAnsi"/>
          <w:sz w:val="12"/>
          <w:szCs w:val="16"/>
        </w:rPr>
        <w:t xml:space="preserve">¶ </w:t>
      </w:r>
      <w:r w:rsidRPr="00D24B84">
        <w:rPr>
          <w:rFonts w:asciiTheme="minorHAnsi" w:hAnsiTheme="minorHAnsi"/>
          <w:sz w:val="16"/>
          <w:szCs w:val="16"/>
        </w:rPr>
        <w:t xml:space="preserve">The proposed overall budget for the agency “reflects the overarching importance of weather satellites to public safety, to national security, and to the economy,” </w:t>
      </w:r>
      <w:r w:rsidRPr="00D24B84">
        <w:rPr>
          <w:rStyle w:val="StyleUnderline"/>
          <w:rFonts w:asciiTheme="minorHAnsi" w:hAnsiTheme="minorHAnsi"/>
        </w:rPr>
        <w:t>NOAA director</w:t>
      </w:r>
      <w:r w:rsidRPr="00D24B84">
        <w:rPr>
          <w:rFonts w:asciiTheme="minorHAnsi" w:hAnsiTheme="minorHAnsi"/>
          <w:sz w:val="16"/>
          <w:szCs w:val="16"/>
        </w:rPr>
        <w:t xml:space="preserve"> Jane </w:t>
      </w:r>
      <w:proofErr w:type="spellStart"/>
      <w:r w:rsidRPr="00D24B84">
        <w:rPr>
          <w:rStyle w:val="StyleUnderline"/>
          <w:rFonts w:asciiTheme="minorHAnsi" w:hAnsiTheme="minorHAnsi"/>
        </w:rPr>
        <w:t>Lubchenco</w:t>
      </w:r>
      <w:proofErr w:type="spellEnd"/>
      <w:r w:rsidRPr="00D24B84">
        <w:rPr>
          <w:rStyle w:val="StyleUnderline"/>
          <w:rFonts w:asciiTheme="minorHAnsi" w:hAnsiTheme="minorHAnsi"/>
        </w:rPr>
        <w:t xml:space="preserve"> said</w:t>
      </w:r>
      <w:r w:rsidRPr="00D24B84">
        <w:rPr>
          <w:rFonts w:asciiTheme="minorHAnsi" w:hAnsiTheme="minorHAnsi"/>
          <w:sz w:val="16"/>
          <w:szCs w:val="16"/>
        </w:rPr>
        <w:t xml:space="preserve"> at a 16 February briefing, noting </w:t>
      </w:r>
      <w:r w:rsidRPr="00D24B84">
        <w:rPr>
          <w:rStyle w:val="StyleUnderline"/>
          <w:rFonts w:asciiTheme="minorHAnsi" w:hAnsiTheme="minorHAnsi"/>
        </w:rPr>
        <w:t xml:space="preserve">that </w:t>
      </w:r>
      <w:r w:rsidRPr="00D24B84">
        <w:rPr>
          <w:rStyle w:val="Emphasis"/>
          <w:rFonts w:asciiTheme="minorHAnsi" w:hAnsiTheme="minorHAnsi"/>
        </w:rPr>
        <w:t>difficult choices were made regarding the budget</w:t>
      </w:r>
      <w:r w:rsidRPr="00D24B84">
        <w:rPr>
          <w:rStyle w:val="StyleUnderline"/>
          <w:rFonts w:asciiTheme="minorHAnsi" w:hAnsiTheme="minorHAnsi"/>
        </w:rPr>
        <w:t xml:space="preserve">. “Due to </w:t>
      </w:r>
      <w:r w:rsidRPr="00D24B84">
        <w:rPr>
          <w:rStyle w:val="Emphasis"/>
          <w:rFonts w:asciiTheme="minorHAnsi" w:hAnsiTheme="minorHAnsi"/>
        </w:rPr>
        <w:t>significant resources required for our weather satellites</w:t>
      </w:r>
      <w:r w:rsidRPr="00D24B84">
        <w:rPr>
          <w:rStyle w:val="StyleUnderline"/>
          <w:rFonts w:asciiTheme="minorHAnsi" w:hAnsiTheme="minorHAnsi"/>
        </w:rPr>
        <w:t xml:space="preserve"> and the economic conditions in the country, </w:t>
      </w:r>
      <w:r w:rsidRPr="00D24B84">
        <w:rPr>
          <w:rStyle w:val="Emphasis"/>
          <w:rFonts w:asciiTheme="minorHAnsi" w:hAnsiTheme="minorHAnsi"/>
        </w:rPr>
        <w:t>other parts of our budget have been reduced, in some cases quite significantly</w:t>
      </w:r>
      <w:r w:rsidRPr="00D24B84">
        <w:rPr>
          <w:rStyle w:val="StyleUnderline"/>
          <w:rFonts w:asciiTheme="minorHAnsi" w:hAnsiTheme="minorHAnsi"/>
        </w:rPr>
        <w:t>,”</w:t>
      </w:r>
      <w:r w:rsidRPr="00D24B84">
        <w:rPr>
          <w:rFonts w:asciiTheme="minorHAnsi" w:hAnsiTheme="minorHAnsi"/>
          <w:sz w:val="16"/>
          <w:szCs w:val="16"/>
        </w:rPr>
        <w:t xml:space="preserve"> she said. She added that </w:t>
      </w:r>
      <w:r w:rsidRPr="00D24B84">
        <w:rPr>
          <w:rStyle w:val="StyleUnderline"/>
          <w:rFonts w:asciiTheme="minorHAnsi" w:hAnsiTheme="minorHAnsi"/>
        </w:rPr>
        <w:t>the imperative to fund both the</w:t>
      </w:r>
      <w:r w:rsidRPr="00D24B84">
        <w:rPr>
          <w:rFonts w:asciiTheme="minorHAnsi" w:hAnsiTheme="minorHAnsi"/>
          <w:sz w:val="16"/>
          <w:szCs w:val="16"/>
        </w:rPr>
        <w:t xml:space="preserve"> Joint Polar Satellite System </w:t>
      </w:r>
      <w:r w:rsidRPr="00D24B84">
        <w:rPr>
          <w:rStyle w:val="StyleUnderline"/>
          <w:rFonts w:asciiTheme="minorHAnsi" w:hAnsiTheme="minorHAnsi"/>
        </w:rPr>
        <w:t>(JPSS) and geostationary satellites</w:t>
      </w:r>
      <w:r w:rsidRPr="00D24B84">
        <w:rPr>
          <w:rFonts w:asciiTheme="minorHAnsi" w:hAnsiTheme="minorHAnsi"/>
          <w:sz w:val="16"/>
          <w:szCs w:val="16"/>
        </w:rPr>
        <w:t xml:space="preserve"> in FY 2013 </w:t>
      </w:r>
      <w:r w:rsidRPr="00D24B84">
        <w:rPr>
          <w:rStyle w:val="Emphasis"/>
          <w:rFonts w:asciiTheme="minorHAnsi" w:hAnsiTheme="minorHAnsi"/>
        </w:rPr>
        <w:t>“imposes serious constraints on the rest of NOAA’s budget.”</w:t>
      </w:r>
      <w:r w:rsidR="00591B15" w:rsidRPr="00D24B84">
        <w:rPr>
          <w:rFonts w:asciiTheme="minorHAnsi" w:hAnsiTheme="minorHAnsi"/>
          <w:bCs/>
          <w:sz w:val="12"/>
        </w:rPr>
        <w:t>¶</w:t>
      </w:r>
      <w:r w:rsidR="00591B15" w:rsidRPr="00D24B84">
        <w:rPr>
          <w:rFonts w:asciiTheme="minorHAnsi" w:hAnsiTheme="minorHAnsi"/>
          <w:b/>
          <w:bCs/>
          <w:sz w:val="12"/>
          <w:u w:val="single"/>
        </w:rPr>
        <w:t xml:space="preserve"> </w:t>
      </w:r>
      <w:proofErr w:type="gramStart"/>
      <w:r w:rsidRPr="00D24B84">
        <w:rPr>
          <w:rFonts w:asciiTheme="minorHAnsi" w:hAnsiTheme="minorHAnsi"/>
          <w:sz w:val="16"/>
          <w:szCs w:val="16"/>
        </w:rPr>
        <w:t>The</w:t>
      </w:r>
      <w:proofErr w:type="gramEnd"/>
      <w:r w:rsidRPr="00D24B84">
        <w:rPr>
          <w:rFonts w:asciiTheme="minorHAnsi" w:hAnsiTheme="minorHAnsi"/>
          <w:sz w:val="16"/>
          <w:szCs w:val="16"/>
        </w:rPr>
        <w:t xml:space="preserve"> budget for the National Environmental Satellite, Data, and Information Service (NESDIS) would increase 8.7% to $2.041 billion. This includes full funding for the JPSS ($916.4 million, down from $924 million). In addition, funding for the Geostationary Operational Environmental Satellite–R Series (GOES-R) would increase to $802 million, up from $615.6 million. Environmental satellite observing systems would receive $123.2 million, up from $112.5 million. However, </w:t>
      </w:r>
      <w:r w:rsidRPr="00D24B84">
        <w:rPr>
          <w:rStyle w:val="StyleUnderline"/>
          <w:rFonts w:asciiTheme="minorHAnsi" w:hAnsiTheme="minorHAnsi"/>
        </w:rPr>
        <w:t>NOAA’s Climate Database Modernization Program to preserve and enhance the availability of climate and environmental data would be terminated.</w:t>
      </w:r>
      <w:r w:rsidR="00591B15" w:rsidRPr="00D24B84">
        <w:rPr>
          <w:rStyle w:val="StyleUnderline"/>
          <w:rFonts w:asciiTheme="minorHAnsi" w:hAnsiTheme="minorHAnsi"/>
          <w:b w:val="0"/>
          <w:sz w:val="12"/>
          <w:u w:val="none"/>
        </w:rPr>
        <w:t>¶</w:t>
      </w:r>
      <w:r w:rsidR="00591B15" w:rsidRPr="00D24B84">
        <w:rPr>
          <w:rStyle w:val="StyleUnderline"/>
          <w:rFonts w:asciiTheme="minorHAnsi" w:hAnsiTheme="minorHAnsi"/>
        </w:rPr>
        <w:t xml:space="preserve"> </w:t>
      </w:r>
      <w:r w:rsidRPr="00D24B84">
        <w:rPr>
          <w:rStyle w:val="StyleUnderline"/>
          <w:rFonts w:asciiTheme="minorHAnsi" w:hAnsiTheme="minorHAnsi"/>
        </w:rPr>
        <w:t>Cuts Proposed for NOAA’s “Wet” Side</w:t>
      </w:r>
      <w:r w:rsidR="00591B15" w:rsidRPr="00D24B84">
        <w:rPr>
          <w:rStyle w:val="StyleUnderline"/>
          <w:rFonts w:asciiTheme="minorHAnsi" w:hAnsiTheme="minorHAnsi"/>
          <w:b w:val="0"/>
          <w:sz w:val="12"/>
          <w:u w:val="none"/>
        </w:rPr>
        <w:t>¶</w:t>
      </w:r>
      <w:r w:rsidR="00591B15" w:rsidRPr="00D24B84">
        <w:rPr>
          <w:rFonts w:asciiTheme="minorHAnsi" w:hAnsiTheme="minorHAnsi"/>
          <w:sz w:val="12"/>
          <w:szCs w:val="16"/>
        </w:rPr>
        <w:t xml:space="preserve"> </w:t>
      </w:r>
      <w:r w:rsidRPr="00D24B84">
        <w:rPr>
          <w:rFonts w:asciiTheme="minorHAnsi" w:hAnsiTheme="minorHAnsi"/>
          <w:sz w:val="16"/>
          <w:szCs w:val="16"/>
        </w:rPr>
        <w:t xml:space="preserve">The NOS budget of $478.1 million (down 2.4% from FY 2012) would include $149.6 million for navigation services (trimmed from $148 million), $166.1 million for ocean resources conservation and assessment (down from $163.3 million), and $142.8 mil - lion for ocean and coastal management (a dip from $148.2 million). </w:t>
      </w:r>
      <w:proofErr w:type="spellStart"/>
      <w:r w:rsidRPr="00D24B84">
        <w:rPr>
          <w:rFonts w:asciiTheme="minorHAnsi" w:hAnsiTheme="minorHAnsi"/>
          <w:sz w:val="16"/>
          <w:szCs w:val="16"/>
        </w:rPr>
        <w:t>Lubchenco</w:t>
      </w:r>
      <w:proofErr w:type="spellEnd"/>
      <w:r w:rsidRPr="00D24B84">
        <w:rPr>
          <w:rFonts w:asciiTheme="minorHAnsi" w:hAnsiTheme="minorHAnsi"/>
          <w:sz w:val="16"/>
          <w:szCs w:val="16"/>
        </w:rPr>
        <w:t xml:space="preserve"> said the budget would maintain core mission functions, including funding for navigation services and marine sanctuary and coastal zone management programs. She highlighted the $24.3-million request for response and restoration capabilities, $29.5 million for the Integrated Ocean Observing System, and $11 million for NOAA competitive research. However, she said targeted losses would include the termination of navigation response teams and the coastal and estuarine land conservation pro - gram and a funding cut for mapping and charting.</w:t>
      </w:r>
      <w:r w:rsidR="00591B15" w:rsidRPr="00D24B84">
        <w:rPr>
          <w:rFonts w:asciiTheme="minorHAnsi" w:hAnsiTheme="minorHAnsi"/>
          <w:sz w:val="12"/>
          <w:szCs w:val="16"/>
        </w:rPr>
        <w:t xml:space="preserve">¶ </w:t>
      </w:r>
      <w:r w:rsidRPr="00D24B84">
        <w:rPr>
          <w:rFonts w:asciiTheme="minorHAnsi" w:hAnsiTheme="minorHAnsi"/>
          <w:sz w:val="16"/>
          <w:szCs w:val="16"/>
        </w:rPr>
        <w:t xml:space="preserve">Compared to FY 2012, NMFS funding would drop to $880.3 million (down 1.6%). Some areas would receive boosts, including funding for fisheries research and management ($430.1 million, up $4 million) and for improving enforcement and observer programs ($110.3 million, up $4.9 million). However, programs on the short end would include Habitat Conservation and Restoration ($36 million, down $11.3 million) and NOAA’s regional councils and fisheries com - missions ($27.3 million, down $5.1 million). </w:t>
      </w:r>
      <w:proofErr w:type="spellStart"/>
      <w:r w:rsidRPr="00D24B84">
        <w:rPr>
          <w:rFonts w:asciiTheme="minorHAnsi" w:hAnsiTheme="minorHAnsi"/>
          <w:sz w:val="16"/>
          <w:szCs w:val="16"/>
        </w:rPr>
        <w:t>Lubchenco</w:t>
      </w:r>
      <w:proofErr w:type="spellEnd"/>
      <w:r w:rsidRPr="00D24B84">
        <w:rPr>
          <w:rFonts w:asciiTheme="minorHAnsi" w:hAnsiTheme="minorHAnsi"/>
          <w:sz w:val="16"/>
          <w:szCs w:val="16"/>
        </w:rPr>
        <w:t xml:space="preserve"> said it is unclear what the reduction will mean for the councils. The bud - get also calls for closing the James J. Howard Marine Sciences Laboratory at Sandy Hook, N. J., a move strongly opposed by several members of the state’s congressional delegation.</w:t>
      </w:r>
      <w:r w:rsidR="00591B15" w:rsidRPr="00D24B84">
        <w:rPr>
          <w:rFonts w:asciiTheme="minorHAnsi" w:hAnsiTheme="minorHAnsi"/>
          <w:sz w:val="12"/>
          <w:szCs w:val="16"/>
        </w:rPr>
        <w:t xml:space="preserve">¶ </w:t>
      </w:r>
      <w:r w:rsidRPr="00D24B84">
        <w:rPr>
          <w:rFonts w:asciiTheme="minorHAnsi" w:hAnsiTheme="minorHAnsi"/>
          <w:sz w:val="16"/>
          <w:szCs w:val="16"/>
        </w:rPr>
        <w:t xml:space="preserve">The budget “is troubling due to </w:t>
      </w:r>
      <w:r w:rsidRPr="00D24B84">
        <w:rPr>
          <w:rStyle w:val="StyleUnderline"/>
          <w:rFonts w:asciiTheme="minorHAnsi" w:hAnsiTheme="minorHAnsi"/>
        </w:rPr>
        <w:t>the continued underfunding of NOAA and its ocean program</w:t>
      </w:r>
      <w:r w:rsidRPr="00D24B84">
        <w:rPr>
          <w:rFonts w:asciiTheme="minorHAnsi" w:hAnsiTheme="minorHAnsi"/>
          <w:sz w:val="16"/>
          <w:szCs w:val="16"/>
        </w:rPr>
        <w:t xml:space="preserve">,” said Jeff Watters, senior manager of government relations for the nonprofit Ocean Conservancy. “Adding to the burden of overall budget reductions, NOAA is tasked with paying for new, multibillion- dollar weather satellites, as well as managing our coasts and fisheries. </w:t>
      </w:r>
      <w:r w:rsidRPr="00D24B84">
        <w:rPr>
          <w:rStyle w:val="Emphasis"/>
          <w:rFonts w:asciiTheme="minorHAnsi" w:hAnsiTheme="minorHAnsi"/>
        </w:rPr>
        <w:t>As costs of the weather- related program continue to rise, there are fewer resources for NOAA’s core ocean programs</w:t>
      </w:r>
      <w:r w:rsidRPr="00D24B84">
        <w:rPr>
          <w:rStyle w:val="StyleUnderline"/>
          <w:rFonts w:asciiTheme="minorHAnsi" w:hAnsiTheme="minorHAnsi"/>
        </w:rPr>
        <w:t>.</w:t>
      </w:r>
      <w:r w:rsidRPr="00D24B84">
        <w:rPr>
          <w:rFonts w:asciiTheme="minorHAnsi" w:hAnsiTheme="minorHAnsi"/>
          <w:sz w:val="16"/>
          <w:szCs w:val="16"/>
        </w:rPr>
        <w:t xml:space="preserve"> Americans shouldn’t have to choose between forecasting the weather and protecting our ocean. We need both.”</w:t>
      </w:r>
      <w:r w:rsidR="00591B15" w:rsidRPr="00D24B84">
        <w:rPr>
          <w:rFonts w:asciiTheme="minorHAnsi" w:hAnsiTheme="minorHAnsi"/>
          <w:sz w:val="12"/>
          <w:szCs w:val="16"/>
        </w:rPr>
        <w:t xml:space="preserve">¶ </w:t>
      </w:r>
      <w:r w:rsidRPr="00D24B84">
        <w:rPr>
          <w:rFonts w:asciiTheme="minorHAnsi" w:hAnsiTheme="minorHAnsi"/>
          <w:sz w:val="16"/>
          <w:szCs w:val="16"/>
        </w:rPr>
        <w:t xml:space="preserve">Matt </w:t>
      </w:r>
      <w:r w:rsidRPr="00D24B84">
        <w:rPr>
          <w:rStyle w:val="StyleUnderline"/>
          <w:rFonts w:asciiTheme="minorHAnsi" w:hAnsiTheme="minorHAnsi"/>
        </w:rPr>
        <w:t>Tinning</w:t>
      </w:r>
      <w:r w:rsidRPr="00D24B84">
        <w:rPr>
          <w:rFonts w:asciiTheme="minorHAnsi" w:hAnsiTheme="minorHAnsi"/>
          <w:sz w:val="16"/>
          <w:szCs w:val="16"/>
        </w:rPr>
        <w:t xml:space="preserve">, executive director of the nonprofit Marine Fish Conservation Network, applauded targeted fisheries investments in NOAA’s FY 2013 budget proposal, including additional funding for fisheries science, surveys, stock assessments, and monitoring. However, he </w:t>
      </w:r>
      <w:r w:rsidRPr="00D24B84">
        <w:rPr>
          <w:rStyle w:val="StyleUnderline"/>
          <w:rFonts w:asciiTheme="minorHAnsi" w:hAnsiTheme="minorHAnsi"/>
        </w:rPr>
        <w:t>said, “For NOAA to be</w:t>
      </w:r>
      <w:r w:rsidRPr="00D24B84">
        <w:rPr>
          <w:rFonts w:asciiTheme="minorHAnsi" w:hAnsiTheme="minorHAnsi"/>
          <w:sz w:val="16"/>
          <w:szCs w:val="16"/>
        </w:rPr>
        <w:t xml:space="preserve"> </w:t>
      </w:r>
      <w:r w:rsidRPr="00D24B84">
        <w:rPr>
          <w:rStyle w:val="Emphasis"/>
          <w:rFonts w:asciiTheme="minorHAnsi" w:hAnsiTheme="minorHAnsi"/>
        </w:rPr>
        <w:t>forced to reallocate funds from core ocean and science programs to avoid crippling gaps in our nation’s satellite capacity</w:t>
      </w:r>
      <w:r w:rsidRPr="00D24B84">
        <w:rPr>
          <w:rFonts w:asciiTheme="minorHAnsi" w:hAnsiTheme="minorHAnsi"/>
          <w:sz w:val="16"/>
          <w:szCs w:val="16"/>
        </w:rPr>
        <w:t xml:space="preserve"> </w:t>
      </w:r>
      <w:r w:rsidRPr="00D24B84">
        <w:rPr>
          <w:rStyle w:val="StyleUnderline"/>
          <w:rFonts w:asciiTheme="minorHAnsi" w:hAnsiTheme="minorHAnsi"/>
        </w:rPr>
        <w:t>is unsustainable</w:t>
      </w:r>
      <w:r w:rsidRPr="00D24B84">
        <w:rPr>
          <w:rFonts w:asciiTheme="minorHAnsi" w:hAnsiTheme="minorHAnsi"/>
          <w:sz w:val="16"/>
          <w:szCs w:val="16"/>
        </w:rPr>
        <w:t>, and we urge Congress and the White House to urgently seek a new approach to satellite funding.”</w:t>
      </w:r>
    </w:p>
    <w:p w:rsidR="00591B15" w:rsidRPr="00D24B84" w:rsidRDefault="00591B15" w:rsidP="00591B15">
      <w:pPr>
        <w:pStyle w:val="Heading4"/>
        <w:rPr>
          <w:rFonts w:asciiTheme="minorHAnsi" w:hAnsiTheme="minorHAnsi"/>
        </w:rPr>
      </w:pPr>
      <w:r w:rsidRPr="00D24B84">
        <w:rPr>
          <w:rFonts w:asciiTheme="minorHAnsi" w:hAnsiTheme="minorHAnsi"/>
        </w:rPr>
        <w:t>Future funding is uncontrollable, any new budget cuts will cause massive cuts to NOAA responsibilities</w:t>
      </w:r>
    </w:p>
    <w:p w:rsidR="00591B15" w:rsidRPr="00D24B84" w:rsidRDefault="00591B15" w:rsidP="00591B15">
      <w:pPr>
        <w:rPr>
          <w:rStyle w:val="Style13ptBold"/>
          <w:rFonts w:asciiTheme="minorHAnsi" w:hAnsiTheme="minorHAnsi"/>
        </w:rPr>
      </w:pPr>
      <w:proofErr w:type="spellStart"/>
      <w:r w:rsidRPr="00D24B84">
        <w:rPr>
          <w:rStyle w:val="Style13ptBold"/>
          <w:rFonts w:asciiTheme="minorHAnsi" w:hAnsiTheme="minorHAnsi"/>
        </w:rPr>
        <w:t>Dwoskin</w:t>
      </w:r>
      <w:proofErr w:type="spellEnd"/>
      <w:r w:rsidRPr="00D24B84">
        <w:rPr>
          <w:rStyle w:val="Style13ptBold"/>
          <w:rFonts w:asciiTheme="minorHAnsi" w:hAnsiTheme="minorHAnsi"/>
        </w:rPr>
        <w:t xml:space="preserve"> 13 </w:t>
      </w:r>
      <w:r w:rsidRPr="00D24B84">
        <w:rPr>
          <w:rFonts w:asciiTheme="minorHAnsi" w:hAnsiTheme="minorHAnsi"/>
          <w:sz w:val="16"/>
        </w:rPr>
        <w:t xml:space="preserve">(Elizabeth, </w:t>
      </w:r>
      <w:proofErr w:type="gramStart"/>
      <w:r w:rsidRPr="00D24B84">
        <w:rPr>
          <w:rFonts w:asciiTheme="minorHAnsi" w:hAnsiTheme="minorHAnsi"/>
          <w:sz w:val="16"/>
        </w:rPr>
        <w:t>Bloomberg  BusinessWeek</w:t>
      </w:r>
      <w:proofErr w:type="gramEnd"/>
      <w:r w:rsidRPr="00D24B84">
        <w:rPr>
          <w:rFonts w:asciiTheme="minorHAnsi" w:hAnsiTheme="minorHAnsi"/>
          <w:sz w:val="16"/>
        </w:rPr>
        <w:t>, “How Oklahoma Tornadoes Helped NOAA Sidestep the Sequester”, http://www.businessweek.com/articles/2013-06-06/how-oklahoma-tornadoes-helped-noaa-sidestep-the-sequester)</w:t>
      </w:r>
    </w:p>
    <w:p w:rsidR="00591B15" w:rsidRPr="00D24B84" w:rsidRDefault="00591B15" w:rsidP="00591B15">
      <w:pPr>
        <w:rPr>
          <w:rStyle w:val="Emphasis"/>
          <w:rFonts w:asciiTheme="minorHAnsi" w:hAnsiTheme="minorHAnsi"/>
        </w:rPr>
      </w:pPr>
      <w:r w:rsidRPr="00D24B84">
        <w:rPr>
          <w:rFonts w:asciiTheme="minorHAnsi" w:hAnsiTheme="minorHAnsi"/>
          <w:sz w:val="16"/>
          <w:szCs w:val="16"/>
        </w:rPr>
        <w:t xml:space="preserve">Let’s say you run the federal agency tasked with the all-important job of issuing weather warnings in advance of severe storms, and </w:t>
      </w:r>
      <w:r w:rsidRPr="00D24B84">
        <w:rPr>
          <w:rStyle w:val="StyleUnderline"/>
          <w:rFonts w:asciiTheme="minorHAnsi" w:hAnsiTheme="minorHAnsi"/>
        </w:rPr>
        <w:t>Congress orders you to cut millions of dollars from your already tight budget</w:t>
      </w:r>
      <w:r w:rsidRPr="00D24B84">
        <w:rPr>
          <w:rFonts w:asciiTheme="minorHAnsi" w:hAnsiTheme="minorHAnsi"/>
          <w:sz w:val="16"/>
          <w:szCs w:val="16"/>
        </w:rPr>
        <w:t xml:space="preserve">. </w:t>
      </w:r>
      <w:r w:rsidRPr="00D24B84">
        <w:rPr>
          <w:rStyle w:val="StyleUnderline"/>
          <w:rFonts w:asciiTheme="minorHAnsi" w:hAnsiTheme="minorHAnsi"/>
        </w:rPr>
        <w:t>What do you do</w:t>
      </w:r>
      <w:proofErr w:type="gramStart"/>
      <w:r w:rsidRPr="00D24B84">
        <w:rPr>
          <w:rStyle w:val="StyleUnderline"/>
          <w:rFonts w:asciiTheme="minorHAnsi" w:hAnsiTheme="minorHAnsi"/>
        </w:rPr>
        <w:t>?</w:t>
      </w:r>
      <w:r w:rsidRPr="00D24B84">
        <w:rPr>
          <w:rFonts w:asciiTheme="minorHAnsi" w:hAnsiTheme="minorHAnsi"/>
          <w:sz w:val="12"/>
          <w:szCs w:val="16"/>
        </w:rPr>
        <w:t>¶</w:t>
      </w:r>
      <w:proofErr w:type="gramEnd"/>
      <w:r w:rsidRPr="00D24B84">
        <w:rPr>
          <w:rFonts w:asciiTheme="minorHAnsi" w:hAnsiTheme="minorHAnsi"/>
          <w:sz w:val="12"/>
          <w:szCs w:val="16"/>
        </w:rPr>
        <w:t xml:space="preserve"> </w:t>
      </w:r>
      <w:r w:rsidRPr="00D24B84">
        <w:rPr>
          <w:rFonts w:asciiTheme="minorHAnsi" w:hAnsiTheme="minorHAnsi"/>
          <w:sz w:val="16"/>
        </w:rPr>
        <w:t xml:space="preserve">This exact scenario recently happened to </w:t>
      </w:r>
      <w:r w:rsidRPr="00D24B84">
        <w:rPr>
          <w:rStyle w:val="StyleUnderline"/>
          <w:rFonts w:asciiTheme="minorHAnsi" w:hAnsiTheme="minorHAnsi"/>
        </w:rPr>
        <w:t>Kathryn Sullivan</w:t>
      </w:r>
      <w:r w:rsidRPr="00D24B84">
        <w:rPr>
          <w:rFonts w:asciiTheme="minorHAnsi" w:hAnsiTheme="minorHAnsi"/>
          <w:sz w:val="16"/>
        </w:rPr>
        <w:t xml:space="preserve">, a former astronaut </w:t>
      </w:r>
      <w:r w:rsidRPr="00D24B84">
        <w:rPr>
          <w:rStyle w:val="StyleUnderline"/>
          <w:rFonts w:asciiTheme="minorHAnsi" w:hAnsiTheme="minorHAnsi"/>
        </w:rPr>
        <w:t>who heads the National Oceanic and Atmospheric Administration</w:t>
      </w:r>
      <w:r w:rsidRPr="00D24B84">
        <w:rPr>
          <w:rFonts w:asciiTheme="minorHAnsi" w:hAnsiTheme="minorHAnsi"/>
          <w:sz w:val="16"/>
        </w:rPr>
        <w:t xml:space="preserve">. The little-known government agency’s $5 billion annual budget </w:t>
      </w:r>
      <w:r w:rsidRPr="00D24B84">
        <w:rPr>
          <w:rStyle w:val="StyleUnderline"/>
          <w:rFonts w:asciiTheme="minorHAnsi" w:hAnsiTheme="minorHAnsi"/>
        </w:rPr>
        <w:t>pays for everything from National Weather Service warnings to the coastal maps ships use to navigate U.S. waterways</w:t>
      </w:r>
      <w:r w:rsidRPr="00D24B84">
        <w:rPr>
          <w:rFonts w:asciiTheme="minorHAnsi" w:hAnsiTheme="minorHAnsi"/>
          <w:sz w:val="16"/>
        </w:rPr>
        <w:t xml:space="preserve">. </w:t>
      </w:r>
      <w:r w:rsidRPr="00D24B84">
        <w:rPr>
          <w:rStyle w:val="StyleUnderline"/>
          <w:rFonts w:asciiTheme="minorHAnsi" w:hAnsiTheme="minorHAnsi"/>
        </w:rPr>
        <w:t>Thanks to</w:t>
      </w:r>
      <w:r w:rsidRPr="00D24B84">
        <w:rPr>
          <w:rFonts w:asciiTheme="minorHAnsi" w:hAnsiTheme="minorHAnsi"/>
          <w:sz w:val="16"/>
        </w:rPr>
        <w:t xml:space="preserve"> mandatory across-the-board funding cuts known as </w:t>
      </w:r>
      <w:r w:rsidRPr="00D24B84">
        <w:rPr>
          <w:rStyle w:val="StyleUnderline"/>
          <w:rFonts w:asciiTheme="minorHAnsi" w:hAnsiTheme="minorHAnsi"/>
        </w:rPr>
        <w:t>the sequester</w:t>
      </w:r>
      <w:r w:rsidRPr="00D24B84">
        <w:rPr>
          <w:rFonts w:asciiTheme="minorHAnsi" w:hAnsiTheme="minorHAnsi"/>
          <w:sz w:val="16"/>
        </w:rPr>
        <w:t>, Sullivan was told to come up with a plan to save $17.5 million by April.</w:t>
      </w:r>
      <w:r w:rsidRPr="00D24B84">
        <w:rPr>
          <w:rFonts w:asciiTheme="minorHAnsi" w:hAnsiTheme="minorHAnsi"/>
          <w:sz w:val="12"/>
        </w:rPr>
        <w:t xml:space="preserve">¶ </w:t>
      </w:r>
      <w:r w:rsidRPr="00D24B84">
        <w:rPr>
          <w:rStyle w:val="Emphasis"/>
          <w:rFonts w:asciiTheme="minorHAnsi" w:hAnsiTheme="minorHAnsi"/>
        </w:rPr>
        <w:t>Sullivan decided she had no choice but to furlough workers</w:t>
      </w:r>
      <w:r w:rsidRPr="00D24B84">
        <w:rPr>
          <w:rFonts w:asciiTheme="minorHAnsi" w:hAnsiTheme="minorHAnsi"/>
          <w:sz w:val="16"/>
          <w:szCs w:val="16"/>
        </w:rPr>
        <w:t xml:space="preserve">. According to the proposal she submitted to Congress, each of the agency’s 12,000 employees would be forced to take four days off without pay by year’s end (Sullivan reserved the right to cancel the furloughs in case of weather emergencies). </w:t>
      </w:r>
      <w:r w:rsidRPr="00D24B84">
        <w:rPr>
          <w:rStyle w:val="StyleUnderline"/>
          <w:rFonts w:asciiTheme="minorHAnsi" w:hAnsiTheme="minorHAnsi"/>
        </w:rPr>
        <w:t>Given NOAA’s responsibilities, some members of Congress were none too pleased with her plan.</w:t>
      </w:r>
      <w:r w:rsidRPr="00D24B84">
        <w:rPr>
          <w:rFonts w:asciiTheme="minorHAnsi" w:hAnsiTheme="minorHAnsi"/>
          <w:sz w:val="16"/>
          <w:szCs w:val="16"/>
        </w:rPr>
        <w:t xml:space="preserve"> But unlike air traffic controllers, who were ultimately spared a similar fate earlier this year, </w:t>
      </w:r>
      <w:r w:rsidRPr="00D24B84">
        <w:rPr>
          <w:rStyle w:val="Emphasis"/>
          <w:rFonts w:asciiTheme="minorHAnsi" w:hAnsiTheme="minorHAnsi"/>
        </w:rPr>
        <w:t>there didn’t seem to be much lawmakers could do.</w:t>
      </w:r>
      <w:r w:rsidRPr="00D24B84">
        <w:rPr>
          <w:rFonts w:asciiTheme="minorHAnsi" w:hAnsiTheme="minorHAnsi"/>
          <w:sz w:val="12"/>
          <w:szCs w:val="16"/>
        </w:rPr>
        <w:t xml:space="preserve">¶ </w:t>
      </w:r>
      <w:r w:rsidRPr="00D24B84">
        <w:rPr>
          <w:rFonts w:asciiTheme="minorHAnsi" w:hAnsiTheme="minorHAnsi"/>
          <w:sz w:val="16"/>
          <w:szCs w:val="16"/>
        </w:rPr>
        <w:t xml:space="preserve">VIDEO: Impact and Aftermath: Images </w:t>
      </w:r>
      <w:proofErr w:type="gramStart"/>
      <w:r w:rsidRPr="00D24B84">
        <w:rPr>
          <w:rFonts w:asciiTheme="minorHAnsi" w:hAnsiTheme="minorHAnsi"/>
          <w:sz w:val="16"/>
          <w:szCs w:val="16"/>
        </w:rPr>
        <w:t>From</w:t>
      </w:r>
      <w:proofErr w:type="gramEnd"/>
      <w:r w:rsidRPr="00D24B84">
        <w:rPr>
          <w:rFonts w:asciiTheme="minorHAnsi" w:hAnsiTheme="minorHAnsi"/>
          <w:sz w:val="16"/>
          <w:szCs w:val="16"/>
        </w:rPr>
        <w:t xml:space="preserve"> Oklahoma Tornado</w:t>
      </w:r>
      <w:r w:rsidRPr="00D24B84">
        <w:rPr>
          <w:rFonts w:asciiTheme="minorHAnsi" w:hAnsiTheme="minorHAnsi"/>
          <w:sz w:val="12"/>
          <w:szCs w:val="16"/>
        </w:rPr>
        <w:t xml:space="preserve">¶ </w:t>
      </w:r>
      <w:r w:rsidRPr="00D24B84">
        <w:rPr>
          <w:rFonts w:asciiTheme="minorHAnsi" w:hAnsiTheme="minorHAnsi"/>
          <w:sz w:val="16"/>
          <w:szCs w:val="16"/>
        </w:rPr>
        <w:t>Then tornadoes and floods ravaged Oklahoma. As of June 5, the death toll had reached 20, and thousands of people are still displaced from their homes. National Weather Service workers arguably did a superb job staving off more casualties by issuing warnings well in advance of the tornadoes. Alerts were broadcast six days before the storm.</w:t>
      </w:r>
      <w:r w:rsidRPr="00D24B84">
        <w:rPr>
          <w:rFonts w:asciiTheme="minorHAnsi" w:hAnsiTheme="minorHAnsi"/>
          <w:sz w:val="12"/>
          <w:szCs w:val="16"/>
        </w:rPr>
        <w:t xml:space="preserve">¶ </w:t>
      </w:r>
      <w:r w:rsidRPr="00D24B84">
        <w:rPr>
          <w:rFonts w:asciiTheme="minorHAnsi" w:hAnsiTheme="minorHAnsi"/>
          <w:sz w:val="16"/>
          <w:szCs w:val="16"/>
        </w:rPr>
        <w:t>Sullivan had been negotiating with the administration for weeks to come up with an alternative. It’s possible that the disaster proved to be her best bargaining chip. On June 1, nine people were killed after a tornado struck Oklahoma City, the second fatal tornado to hit the region in the previous 11 days. At 11:39 p.m. that night, Sullivan sent out an agency-wide e-mail, advising fearful employees that a deal had been reached: She was going to kill the furlough proposal.</w:t>
      </w:r>
      <w:r w:rsidRPr="00D24B84">
        <w:rPr>
          <w:rFonts w:asciiTheme="minorHAnsi" w:hAnsiTheme="minorHAnsi"/>
          <w:sz w:val="12"/>
          <w:szCs w:val="16"/>
        </w:rPr>
        <w:t xml:space="preserve">¶ </w:t>
      </w:r>
      <w:proofErr w:type="gramStart"/>
      <w:r w:rsidRPr="00D24B84">
        <w:rPr>
          <w:rFonts w:asciiTheme="minorHAnsi" w:hAnsiTheme="minorHAnsi"/>
          <w:sz w:val="16"/>
          <w:szCs w:val="16"/>
        </w:rPr>
        <w:t>What</w:t>
      </w:r>
      <w:proofErr w:type="gramEnd"/>
      <w:r w:rsidRPr="00D24B84">
        <w:rPr>
          <w:rFonts w:asciiTheme="minorHAnsi" w:hAnsiTheme="minorHAnsi"/>
          <w:sz w:val="16"/>
          <w:szCs w:val="16"/>
        </w:rPr>
        <w:t xml:space="preserve"> will replace it is anyone’s guess. Sullivan still needs to find a way to save $17.5 million. She has provided some details of a new plan to Congress in a letter, which, like other agency sequester plans, have not been made public. According to Congressional aides who declined to be identified, the plan won’t involve cutting basic operations, like the budget to monitor weather conditions, count fish stocks in U.S. waterways, or publish coastal maps. It does, however, involve maintaining a hiring freeze that was installed in March.</w:t>
      </w:r>
      <w:r w:rsidRPr="00D24B84">
        <w:rPr>
          <w:rFonts w:asciiTheme="minorHAnsi" w:hAnsiTheme="minorHAnsi"/>
          <w:sz w:val="12"/>
          <w:szCs w:val="16"/>
        </w:rPr>
        <w:t xml:space="preserve">¶ </w:t>
      </w:r>
      <w:r w:rsidRPr="00D24B84">
        <w:rPr>
          <w:rFonts w:asciiTheme="minorHAnsi" w:hAnsiTheme="minorHAnsi"/>
          <w:sz w:val="16"/>
          <w:szCs w:val="16"/>
        </w:rPr>
        <w:t>BLOG: The SBA’s Role as Home Lender, Post-Oklahoma Tornado</w:t>
      </w:r>
      <w:r w:rsidRPr="00D24B84">
        <w:rPr>
          <w:rFonts w:asciiTheme="minorHAnsi" w:hAnsiTheme="minorHAnsi"/>
          <w:sz w:val="12"/>
          <w:szCs w:val="16"/>
        </w:rPr>
        <w:t xml:space="preserve">¶ </w:t>
      </w:r>
      <w:r w:rsidRPr="00D24B84">
        <w:rPr>
          <w:rStyle w:val="StyleUnderline"/>
          <w:rFonts w:asciiTheme="minorHAnsi" w:hAnsiTheme="minorHAnsi"/>
        </w:rPr>
        <w:t>According to Congressional aides</w:t>
      </w:r>
      <w:r w:rsidRPr="00D24B84">
        <w:rPr>
          <w:rFonts w:asciiTheme="minorHAnsi" w:hAnsiTheme="minorHAnsi"/>
          <w:sz w:val="16"/>
          <w:szCs w:val="16"/>
        </w:rPr>
        <w:t xml:space="preserve">, </w:t>
      </w:r>
      <w:r w:rsidRPr="00D24B84">
        <w:rPr>
          <w:rStyle w:val="StyleUnderline"/>
          <w:rFonts w:asciiTheme="minorHAnsi" w:hAnsiTheme="minorHAnsi"/>
        </w:rPr>
        <w:t>NOAA is also going to delay planned construction on new ships.</w:t>
      </w:r>
      <w:r w:rsidRPr="00D24B84">
        <w:rPr>
          <w:rFonts w:asciiTheme="minorHAnsi" w:hAnsiTheme="minorHAnsi"/>
          <w:sz w:val="16"/>
          <w:szCs w:val="16"/>
        </w:rPr>
        <w:t xml:space="preserve"> </w:t>
      </w:r>
      <w:r w:rsidRPr="00D24B84">
        <w:rPr>
          <w:rStyle w:val="StyleUnderline"/>
          <w:rFonts w:asciiTheme="minorHAnsi" w:hAnsiTheme="minorHAnsi"/>
        </w:rPr>
        <w:t xml:space="preserve">The agency will push expenses into future budget cycles by putting off buying new equipment and signing up contractors to do work. Of course, with the ongoing sequester, </w:t>
      </w:r>
      <w:r w:rsidRPr="00D24B84">
        <w:rPr>
          <w:rStyle w:val="Emphasis"/>
          <w:rFonts w:asciiTheme="minorHAnsi" w:hAnsiTheme="minorHAnsi"/>
        </w:rPr>
        <w:t>future budget cycles are likely to be as bleak as the current one</w:t>
      </w:r>
      <w:r w:rsidRPr="00D24B84">
        <w:rPr>
          <w:rStyle w:val="StyleUnderline"/>
          <w:rFonts w:asciiTheme="minorHAnsi" w:hAnsiTheme="minorHAnsi"/>
        </w:rPr>
        <w:t xml:space="preserve">. So in a way, </w:t>
      </w:r>
      <w:r w:rsidRPr="00D24B84">
        <w:rPr>
          <w:rStyle w:val="Emphasis"/>
          <w:rFonts w:asciiTheme="minorHAnsi" w:hAnsiTheme="minorHAnsi"/>
        </w:rPr>
        <w:t>NOAA’s just delaying the problem</w:t>
      </w:r>
      <w:r w:rsidRPr="00D24B84">
        <w:rPr>
          <w:rStyle w:val="StyleUnderline"/>
          <w:rFonts w:asciiTheme="minorHAnsi" w:hAnsiTheme="minorHAnsi"/>
        </w:rPr>
        <w:t>.</w:t>
      </w:r>
      <w:r w:rsidRPr="00D24B84">
        <w:rPr>
          <w:rFonts w:asciiTheme="minorHAnsi" w:hAnsiTheme="minorHAnsi"/>
          <w:sz w:val="16"/>
          <w:szCs w:val="16"/>
        </w:rPr>
        <w:t xml:space="preserve"> </w:t>
      </w:r>
      <w:r w:rsidRPr="00D24B84">
        <w:rPr>
          <w:rStyle w:val="Emphasis"/>
          <w:rFonts w:asciiTheme="minorHAnsi" w:hAnsiTheme="minorHAnsi"/>
        </w:rPr>
        <w:t>The question is whether Congress will agree with the plan.</w:t>
      </w:r>
    </w:p>
    <w:p w:rsidR="0002321F" w:rsidRPr="00D24B84" w:rsidRDefault="0002321F" w:rsidP="0002321F">
      <w:pPr>
        <w:rPr>
          <w:rFonts w:asciiTheme="minorHAnsi" w:hAnsiTheme="minorHAnsi"/>
          <w:sz w:val="16"/>
          <w:szCs w:val="16"/>
        </w:rPr>
      </w:pPr>
    </w:p>
    <w:p w:rsidR="0002321F" w:rsidRPr="00D24B84" w:rsidRDefault="0002321F" w:rsidP="00591B15">
      <w:pPr>
        <w:pStyle w:val="Heading4"/>
        <w:rPr>
          <w:rFonts w:asciiTheme="minorHAnsi" w:hAnsiTheme="minorHAnsi"/>
        </w:rPr>
      </w:pPr>
      <w:r w:rsidRPr="00D24B84">
        <w:rPr>
          <w:rFonts w:asciiTheme="minorHAnsi" w:hAnsiTheme="minorHAnsi"/>
        </w:rPr>
        <w:t>Sufficient funding is necessary to ensure timely deployment of satellite</w:t>
      </w:r>
      <w:r w:rsidR="00591B15" w:rsidRPr="00D24B84">
        <w:rPr>
          <w:rFonts w:asciiTheme="minorHAnsi" w:hAnsiTheme="minorHAnsi"/>
        </w:rPr>
        <w:t>s</w:t>
      </w:r>
      <w:r w:rsidRPr="00D24B84">
        <w:rPr>
          <w:rFonts w:asciiTheme="minorHAnsi" w:hAnsiTheme="minorHAnsi"/>
        </w:rPr>
        <w:t xml:space="preserve"> and avoid gaps in data coverage</w:t>
      </w:r>
    </w:p>
    <w:p w:rsidR="0002321F" w:rsidRPr="00D24B84" w:rsidRDefault="00591B15" w:rsidP="0002321F">
      <w:pPr>
        <w:rPr>
          <w:rFonts w:asciiTheme="minorHAnsi" w:hAnsiTheme="minorHAnsi"/>
          <w:sz w:val="16"/>
        </w:rPr>
      </w:pPr>
      <w:proofErr w:type="spellStart"/>
      <w:r w:rsidRPr="00D24B84">
        <w:rPr>
          <w:rStyle w:val="Style13ptBold"/>
          <w:rFonts w:asciiTheme="minorHAnsi" w:hAnsiTheme="minorHAnsi"/>
        </w:rPr>
        <w:t>Kicza</w:t>
      </w:r>
      <w:proofErr w:type="spellEnd"/>
      <w:r w:rsidRPr="00D24B84">
        <w:rPr>
          <w:rStyle w:val="Style13ptBold"/>
          <w:rFonts w:asciiTheme="minorHAnsi" w:hAnsiTheme="minorHAnsi"/>
        </w:rPr>
        <w:t xml:space="preserve"> </w:t>
      </w:r>
      <w:r w:rsidR="0002321F" w:rsidRPr="00D24B84">
        <w:rPr>
          <w:rStyle w:val="Style13ptBold"/>
          <w:rFonts w:asciiTheme="minorHAnsi" w:hAnsiTheme="minorHAnsi"/>
        </w:rPr>
        <w:t>13</w:t>
      </w:r>
      <w:r w:rsidRPr="00D24B84">
        <w:rPr>
          <w:rFonts w:asciiTheme="minorHAnsi" w:hAnsiTheme="minorHAnsi"/>
          <w:sz w:val="16"/>
          <w:szCs w:val="16"/>
        </w:rPr>
        <w:t xml:space="preserve"> </w:t>
      </w:r>
      <w:r w:rsidRPr="00D24B84">
        <w:rPr>
          <w:rFonts w:asciiTheme="minorHAnsi" w:hAnsiTheme="minorHAnsi"/>
          <w:sz w:val="16"/>
        </w:rPr>
        <w:t xml:space="preserve">(Mary E., </w:t>
      </w:r>
      <w:r w:rsidR="0002321F" w:rsidRPr="00D24B84">
        <w:rPr>
          <w:rFonts w:asciiTheme="minorHAnsi" w:hAnsiTheme="minorHAnsi"/>
          <w:sz w:val="16"/>
        </w:rPr>
        <w:t>Assistant Administrator National Environmental Satellite, Data, and Information</w:t>
      </w:r>
      <w:r w:rsidRPr="00D24B84">
        <w:rPr>
          <w:rFonts w:asciiTheme="minorHAnsi" w:hAnsiTheme="minorHAnsi"/>
          <w:sz w:val="16"/>
        </w:rPr>
        <w:t xml:space="preserve"> Service at NOAA, </w:t>
      </w:r>
      <w:r w:rsidR="0002321F" w:rsidRPr="00D24B84">
        <w:rPr>
          <w:rFonts w:asciiTheme="minorHAnsi" w:hAnsiTheme="minorHAnsi"/>
          <w:sz w:val="16"/>
        </w:rPr>
        <w:t xml:space="preserve">9/19/2013, “HEARING TITLED DYSFUNCTION IN MANAGEMENT OF WEATHER AND CLIMATE SATELLITES BEFORE THE SUBCOMMITTEES ON ENVIRONMENT AND OVERSIGHT COMMITTEE ON SCIENCE, SPACE, AND TECHNOLOGY U.S. HOUSE OF REPRESENTATIVES,” </w:t>
      </w:r>
      <w:hyperlink r:id="rId6" w:history="1">
        <w:r w:rsidR="0002321F" w:rsidRPr="00D24B84">
          <w:rPr>
            <w:rStyle w:val="Hyperlink"/>
            <w:rFonts w:asciiTheme="minorHAnsi" w:hAnsiTheme="minorHAnsi"/>
            <w:sz w:val="16"/>
          </w:rPr>
          <w:t>http://science.house.gov/sites/republicans.science.house.gov/files/documents/HHRG-113-SY21-WState-MKicza-20130919.pdf</w:t>
        </w:r>
      </w:hyperlink>
      <w:r w:rsidR="0002321F" w:rsidRPr="00D24B84">
        <w:rPr>
          <w:rFonts w:asciiTheme="minorHAnsi" w:hAnsiTheme="minorHAnsi"/>
          <w:sz w:val="16"/>
        </w:rPr>
        <w:t>)</w:t>
      </w:r>
    </w:p>
    <w:p w:rsidR="0002321F" w:rsidRPr="00D24B84" w:rsidRDefault="0002321F" w:rsidP="0002321F">
      <w:pPr>
        <w:rPr>
          <w:rStyle w:val="StyleUnderline"/>
          <w:rFonts w:asciiTheme="minorHAnsi" w:hAnsiTheme="minorHAnsi"/>
        </w:rPr>
      </w:pPr>
      <w:r w:rsidRPr="00D24B84">
        <w:rPr>
          <w:rFonts w:asciiTheme="minorHAnsi" w:hAnsiTheme="minorHAnsi"/>
          <w:sz w:val="16"/>
          <w:szCs w:val="16"/>
        </w:rPr>
        <w:t xml:space="preserve">NOAA was provided an opportunity to review the draft GAO recommendations and </w:t>
      </w:r>
      <w:r w:rsidRPr="00D24B84">
        <w:rPr>
          <w:rStyle w:val="StyleUnderline"/>
          <w:rFonts w:asciiTheme="minorHAnsi" w:hAnsiTheme="minorHAnsi"/>
        </w:rPr>
        <w:t>NOAA concurs with the five GAO recommendations for the JPSS Program</w:t>
      </w:r>
      <w:r w:rsidRPr="00D24B84">
        <w:rPr>
          <w:rFonts w:asciiTheme="minorHAnsi" w:hAnsiTheme="minorHAnsi"/>
          <w:sz w:val="16"/>
          <w:szCs w:val="16"/>
        </w:rPr>
        <w:t xml:space="preserve"> reflected in that document. </w:t>
      </w:r>
      <w:r w:rsidRPr="00D24B84">
        <w:rPr>
          <w:rStyle w:val="StyleUnderline"/>
          <w:rFonts w:asciiTheme="minorHAnsi" w:hAnsiTheme="minorHAnsi"/>
        </w:rPr>
        <w:t>We will review the final report and the recommendations contained therein and will work to address them.</w:t>
      </w:r>
      <w:r w:rsidR="00591B15" w:rsidRPr="00D24B84">
        <w:rPr>
          <w:rStyle w:val="StyleUnderline"/>
          <w:rFonts w:asciiTheme="minorHAnsi" w:hAnsiTheme="minorHAnsi"/>
          <w:sz w:val="12"/>
        </w:rPr>
        <w:t xml:space="preserve">¶ </w:t>
      </w:r>
      <w:r w:rsidRPr="00D24B84">
        <w:rPr>
          <w:rFonts w:asciiTheme="minorHAnsi" w:hAnsiTheme="minorHAnsi"/>
          <w:sz w:val="16"/>
          <w:szCs w:val="16"/>
        </w:rPr>
        <w:t>The recommendations include direction to:</w:t>
      </w:r>
      <w:r w:rsidR="00591B15" w:rsidRPr="00D24B84">
        <w:rPr>
          <w:rFonts w:asciiTheme="minorHAnsi" w:hAnsiTheme="minorHAnsi"/>
          <w:sz w:val="12"/>
          <w:szCs w:val="16"/>
        </w:rPr>
        <w:t xml:space="preserve">¶ </w:t>
      </w:r>
      <w:r w:rsidRPr="00D24B84">
        <w:rPr>
          <w:rFonts w:asciiTheme="minorHAnsi" w:hAnsiTheme="minorHAnsi"/>
          <w:sz w:val="16"/>
          <w:szCs w:val="16"/>
        </w:rPr>
        <w:t>● track the extent to which groups of satellite data users are using Suomi NPP and JPSS products and obtain feedback on these products;</w:t>
      </w:r>
      <w:r w:rsidR="00591B15" w:rsidRPr="00D24B84">
        <w:rPr>
          <w:rFonts w:asciiTheme="minorHAnsi" w:hAnsiTheme="minorHAnsi"/>
          <w:sz w:val="12"/>
          <w:szCs w:val="16"/>
        </w:rPr>
        <w:t xml:space="preserve">¶ </w:t>
      </w:r>
      <w:r w:rsidRPr="00D24B84">
        <w:rPr>
          <w:rFonts w:asciiTheme="minorHAnsi" w:hAnsiTheme="minorHAnsi"/>
          <w:sz w:val="16"/>
          <w:szCs w:val="16"/>
        </w:rPr>
        <w:t>● establish a complete JPSS Program integrated master schedule that includes a logically linked sequence of activities;</w:t>
      </w:r>
      <w:r w:rsidR="00591B15" w:rsidRPr="00D24B84">
        <w:rPr>
          <w:rFonts w:asciiTheme="minorHAnsi" w:hAnsiTheme="minorHAnsi"/>
          <w:sz w:val="12"/>
          <w:szCs w:val="16"/>
        </w:rPr>
        <w:t xml:space="preserve">¶ </w:t>
      </w:r>
      <w:r w:rsidRPr="00D24B84">
        <w:rPr>
          <w:rFonts w:asciiTheme="minorHAnsi" w:hAnsiTheme="minorHAnsi"/>
          <w:sz w:val="16"/>
          <w:szCs w:val="16"/>
        </w:rPr>
        <w:t>● address the shortfalls in the ground system and spacecraft component schedules outlined in the report;</w:t>
      </w:r>
      <w:r w:rsidR="00591B15" w:rsidRPr="00D24B84">
        <w:rPr>
          <w:rFonts w:asciiTheme="minorHAnsi" w:hAnsiTheme="minorHAnsi"/>
          <w:sz w:val="12"/>
          <w:szCs w:val="16"/>
        </w:rPr>
        <w:t xml:space="preserve">¶ </w:t>
      </w:r>
      <w:r w:rsidRPr="00D24B84">
        <w:rPr>
          <w:rFonts w:asciiTheme="minorHAnsi" w:hAnsiTheme="minorHAnsi"/>
          <w:sz w:val="16"/>
          <w:szCs w:val="16"/>
        </w:rPr>
        <w:t>● update the joint cost and schedule confidence level for JPSS-1, if warranted and justified after completing the integrated master schedule and addressing shortfalls in component schedules; and</w:t>
      </w:r>
      <w:r w:rsidR="00591B15" w:rsidRPr="00D24B84">
        <w:rPr>
          <w:rFonts w:asciiTheme="minorHAnsi" w:hAnsiTheme="minorHAnsi"/>
          <w:sz w:val="12"/>
          <w:szCs w:val="16"/>
        </w:rPr>
        <w:t xml:space="preserve">¶ </w:t>
      </w:r>
      <w:r w:rsidRPr="00D24B84">
        <w:rPr>
          <w:rFonts w:asciiTheme="minorHAnsi" w:hAnsiTheme="minorHAnsi"/>
          <w:sz w:val="16"/>
          <w:szCs w:val="16"/>
        </w:rPr>
        <w:t>● establish a comprehensive contingency plan for potential satellite data gaps in the polar orbit that is consistent with the contingency planning best practices identified in this report. The plan should include, for example, specific contingency actions with defined roles and responsibilities, timelines, and triggers; analysis of the impact of lost data from the morning orbits, and identification of opportunities to accelerate the calibration and validation phases of JPSS-1.</w:t>
      </w:r>
      <w:r w:rsidR="00591B15" w:rsidRPr="00D24B84">
        <w:rPr>
          <w:rFonts w:asciiTheme="minorHAnsi" w:hAnsiTheme="minorHAnsi"/>
          <w:sz w:val="12"/>
          <w:szCs w:val="16"/>
        </w:rPr>
        <w:t xml:space="preserve">¶ </w:t>
      </w:r>
      <w:r w:rsidRPr="00D24B84">
        <w:rPr>
          <w:rStyle w:val="StyleUnderline"/>
          <w:rFonts w:asciiTheme="minorHAnsi" w:hAnsiTheme="minorHAnsi"/>
        </w:rPr>
        <w:t xml:space="preserve">Refocusing the JPSS Program to a weather mission and moving content to other programs has improved our confidence on meeting the second quarter FY 2017 launch readiness date for the JPSS-1 satellite, thereby </w:t>
      </w:r>
      <w:r w:rsidRPr="00D24B84">
        <w:rPr>
          <w:rStyle w:val="Emphasis"/>
          <w:rFonts w:asciiTheme="minorHAnsi" w:hAnsiTheme="minorHAnsi"/>
        </w:rPr>
        <w:t>minimizing the possibility of gaps in data coverage</w:t>
      </w:r>
      <w:r w:rsidRPr="00D24B84">
        <w:rPr>
          <w:rFonts w:asciiTheme="minorHAnsi" w:hAnsiTheme="minorHAnsi"/>
          <w:sz w:val="16"/>
          <w:szCs w:val="16"/>
        </w:rPr>
        <w:t xml:space="preserve"> noted in the GAO’s “High Risk” report. </w:t>
      </w:r>
      <w:r w:rsidRPr="00D24B84">
        <w:rPr>
          <w:rStyle w:val="StyleUnderline"/>
          <w:rFonts w:asciiTheme="minorHAnsi" w:hAnsiTheme="minorHAnsi"/>
        </w:rPr>
        <w:t xml:space="preserve">While there is still a risk of a gap in coverage, recent analyses and assessments have increased our confidence that we will launch JPSS-1 in the second quarter of FY 2017. This, coupled with a rigorous management regime for the Suomi NPP satellite to preserve operating life, gives us confidence that if the satellite continues to perform as expected, we will significantly reduce risk of a gap of coverage in the afternoon orbit. </w:t>
      </w:r>
      <w:r w:rsidRPr="00D24B84">
        <w:rPr>
          <w:rStyle w:val="Emphasis"/>
          <w:rFonts w:asciiTheme="minorHAnsi" w:hAnsiTheme="minorHAnsi"/>
        </w:rPr>
        <w:t>However, sufficient funding is required to ensure that we maintain the current acquisition schedule.</w:t>
      </w:r>
    </w:p>
    <w:p w:rsidR="0002321F" w:rsidRPr="00D24B84" w:rsidRDefault="0002321F" w:rsidP="0002321F">
      <w:pPr>
        <w:rPr>
          <w:rFonts w:asciiTheme="minorHAnsi" w:hAnsiTheme="minorHAnsi"/>
          <w:sz w:val="16"/>
          <w:szCs w:val="16"/>
        </w:rPr>
      </w:pPr>
    </w:p>
    <w:p w:rsidR="00591B15" w:rsidRPr="00D24B84" w:rsidRDefault="00591B15" w:rsidP="00591B15">
      <w:pPr>
        <w:pStyle w:val="Heading4"/>
        <w:rPr>
          <w:rFonts w:asciiTheme="minorHAnsi" w:hAnsiTheme="minorHAnsi"/>
        </w:rPr>
      </w:pPr>
      <w:r w:rsidRPr="00D24B84">
        <w:rPr>
          <w:rFonts w:asciiTheme="minorHAnsi" w:hAnsiTheme="minorHAnsi"/>
        </w:rPr>
        <w:t xml:space="preserve">Climate satellites aren’t sufficient now – they’re necessary to measure climate variables </w:t>
      </w:r>
    </w:p>
    <w:p w:rsidR="00591B15" w:rsidRPr="00D24B84" w:rsidRDefault="00591B15" w:rsidP="00591B15">
      <w:pPr>
        <w:rPr>
          <w:rFonts w:asciiTheme="minorHAnsi" w:hAnsiTheme="minorHAnsi"/>
          <w:sz w:val="16"/>
        </w:rPr>
      </w:pPr>
      <w:r w:rsidRPr="00D24B84">
        <w:rPr>
          <w:rStyle w:val="Style13ptBold"/>
          <w:rFonts w:asciiTheme="minorHAnsi" w:hAnsiTheme="minorHAnsi"/>
        </w:rPr>
        <w:t>Lewis et al 10</w:t>
      </w:r>
      <w:r w:rsidRPr="00D24B84">
        <w:rPr>
          <w:rFonts w:asciiTheme="minorHAnsi" w:hAnsiTheme="minorHAnsi"/>
          <w:b/>
        </w:rPr>
        <w:t xml:space="preserve"> </w:t>
      </w:r>
      <w:r w:rsidRPr="00D24B84">
        <w:rPr>
          <w:rFonts w:asciiTheme="minorHAnsi" w:hAnsiTheme="minorHAnsi"/>
          <w:sz w:val="16"/>
        </w:rPr>
        <w:t>(James A., Director and Senior Fellow, Technology and Public Policy Program – CSIS, Sarah O. Ladislaw, Senior Fellow, Energy and National Security Program – CSIS, Denise E. Zheng, Congressional Staffer - Salary Data, “Earth Observation for Climate Change,” June, http://csis.org/files/publication/100608_Lewis_EarthObservation_WEB.pdf)</w:t>
      </w:r>
    </w:p>
    <w:p w:rsidR="00591B15" w:rsidRPr="00D24B84" w:rsidRDefault="00591B15" w:rsidP="00591B15">
      <w:pPr>
        <w:rPr>
          <w:rFonts w:asciiTheme="minorHAnsi" w:hAnsiTheme="minorHAnsi"/>
          <w:sz w:val="16"/>
        </w:rPr>
      </w:pPr>
      <w:r w:rsidRPr="00D24B84">
        <w:rPr>
          <w:rFonts w:asciiTheme="minorHAnsi" w:hAnsiTheme="minorHAnsi"/>
          <w:b/>
          <w:u w:val="single"/>
        </w:rPr>
        <w:t xml:space="preserve">Until this year, America’s civil space policies—and the budgets that derive from it—were shaped to a considerable degree by the political imperatives of the past and by the romantic fiction of spaceflight. </w:t>
      </w:r>
      <w:r w:rsidRPr="00D24B84">
        <w:rPr>
          <w:rFonts w:asciiTheme="minorHAnsi" w:hAnsiTheme="minorHAnsi"/>
          <w:sz w:val="16"/>
        </w:rPr>
        <w:t xml:space="preserve">We believe </w:t>
      </w:r>
      <w:r w:rsidRPr="00D24B84">
        <w:rPr>
          <w:rFonts w:asciiTheme="minorHAnsi" w:hAnsiTheme="minorHAnsi"/>
          <w:b/>
          <w:u w:val="single"/>
        </w:rPr>
        <w:t>there is a new imperative—climate change—that should take precedence in our national plans for space and that the goal for space spending in the next decade should be to create a robust and adequate Earth observation architecture.</w:t>
      </w:r>
      <w:r w:rsidRPr="00D24B84">
        <w:rPr>
          <w:rFonts w:asciiTheme="minorHAnsi" w:hAnsiTheme="minorHAnsi"/>
          <w:sz w:val="16"/>
        </w:rPr>
        <w:t xml:space="preserve"> There is unequivocal evidence, despite careless mistakes and noisy </w:t>
      </w:r>
      <w:proofErr w:type="gramStart"/>
      <w:r w:rsidRPr="00D24B84">
        <w:rPr>
          <w:rFonts w:asciiTheme="minorHAnsi" w:hAnsiTheme="minorHAnsi"/>
          <w:sz w:val="16"/>
        </w:rPr>
        <w:t>protests, that</w:t>
      </w:r>
      <w:proofErr w:type="gramEnd"/>
      <w:r w:rsidRPr="00D24B84">
        <w:rPr>
          <w:rFonts w:asciiTheme="minorHAnsi" w:hAnsiTheme="minorHAnsi"/>
          <w:sz w:val="16"/>
        </w:rPr>
        <w:t xml:space="preserve"> </w:t>
      </w:r>
      <w:r w:rsidRPr="00D24B84">
        <w:rPr>
          <w:rFonts w:asciiTheme="minorHAnsi" w:hAnsiTheme="minorHAnsi"/>
          <w:b/>
          <w:u w:val="single"/>
        </w:rPr>
        <w:t>Earth’s climate is warming. While the effects and implications of this are subject to speculation, there should be no doubt that the world faces a major challenge. There are important shortfalls in data and analysis needed to manage this challenge. Inadequate data mean that we cannot determine the scope or nature of change in some key areas, such as the melting of Antarctic sea ice.</w:t>
      </w:r>
      <w:r w:rsidRPr="00D24B84">
        <w:rPr>
          <w:rFonts w:asciiTheme="minorHAnsi" w:hAnsiTheme="minorHAnsi"/>
          <w:sz w:val="16"/>
        </w:rPr>
        <w:t xml:space="preserve"> </w:t>
      </w:r>
      <w:r w:rsidRPr="00D24B84">
        <w:rPr>
          <w:rFonts w:asciiTheme="minorHAnsi" w:hAnsiTheme="minorHAnsi"/>
          <w:b/>
          <w:u w:val="single"/>
        </w:rPr>
        <w:t>Long-term changes in daily temperature are not adequately understood, in part because of limited observations of atmospheric changes. Our understanding of how some anthropogenic (man-made) influences affect climate change is still incomplete. 1 These shortfalls must be remedied, if only to overcome skepticism and doubt. Climate change now occupies a central place on the global political agenda, and the United States should adjust its space policies to reflect this. Assessing and managing climate change will require taking what has largely been a scientific enterprise and “operationalizing” it. Operationalization means creating processes to provide the data and analysis that governments will need if they are to implement policies and regulations to soften the effects of climate change.</w:t>
      </w:r>
      <w:r w:rsidRPr="00D24B84">
        <w:rPr>
          <w:rFonts w:asciiTheme="minorHAnsi" w:hAnsiTheme="minorHAnsi"/>
          <w:sz w:val="16"/>
        </w:rPr>
        <w:t xml:space="preserve"> Operationalization requires the right kind of data and adequate tools for collecting, analyzing, and disseminating that data in ways that inform </w:t>
      </w:r>
      <w:proofErr w:type="spellStart"/>
      <w:r w:rsidRPr="00D24B84">
        <w:rPr>
          <w:rFonts w:asciiTheme="minorHAnsi" w:hAnsiTheme="minorHAnsi"/>
          <w:sz w:val="16"/>
        </w:rPr>
        <w:t>decisionmaking</w:t>
      </w:r>
      <w:proofErr w:type="spellEnd"/>
      <w:r w:rsidRPr="00D24B84">
        <w:rPr>
          <w:rFonts w:asciiTheme="minorHAnsi" w:hAnsiTheme="minorHAnsi"/>
          <w:sz w:val="16"/>
        </w:rPr>
        <w:t xml:space="preserve"> at many levels of society. </w:t>
      </w:r>
      <w:r w:rsidRPr="00D24B84">
        <w:rPr>
          <w:rFonts w:asciiTheme="minorHAnsi" w:hAnsiTheme="minorHAnsi"/>
          <w:b/>
          <w:u w:val="single"/>
        </w:rPr>
        <w:t xml:space="preserve">Satellites play a central role in assessing climate change because they can provide a consistent global view, important data, and an understanding of change in important but remote areas. Yet </w:t>
      </w:r>
      <w:r w:rsidRPr="00D24B84">
        <w:rPr>
          <w:rStyle w:val="Emphasis"/>
          <w:rFonts w:asciiTheme="minorHAnsi" w:hAnsiTheme="minorHAnsi"/>
        </w:rPr>
        <w:t>there are relatively few climate satellites—a total of 19, many of which are well past their expected service life</w:t>
      </w:r>
      <w:r w:rsidRPr="00D24B84">
        <w:rPr>
          <w:rFonts w:asciiTheme="minorHAnsi" w:hAnsiTheme="minorHAnsi"/>
          <w:b/>
          <w:u w:val="single"/>
        </w:rPr>
        <w:t xml:space="preserve">. Accidents or failures would expose the fragility of the Earth observation system. 2 </w:t>
      </w:r>
      <w:r w:rsidRPr="00D24B84">
        <w:rPr>
          <w:rStyle w:val="Emphasis"/>
          <w:rFonts w:asciiTheme="minorHAnsi" w:hAnsiTheme="minorHAnsi"/>
        </w:rPr>
        <w:t xml:space="preserve">We lack the required sensors and instruments for the kinds of measurement that would make predictions more accurate and solutions more acceptable. </w:t>
      </w:r>
      <w:r w:rsidRPr="00D24B84">
        <w:rPr>
          <w:rFonts w:asciiTheme="minorHAnsi" w:hAnsiTheme="minorHAnsi"/>
          <w:b/>
          <w:u w:val="single"/>
        </w:rPr>
        <w:t>Weather satellites</w:t>
      </w:r>
      <w:r w:rsidRPr="00D24B84">
        <w:rPr>
          <w:rFonts w:asciiTheme="minorHAnsi" w:hAnsiTheme="minorHAnsi"/>
          <w:sz w:val="16"/>
        </w:rPr>
        <w:t xml:space="preserve">, which take low-resolution pictures of clouds, forests, and ice caps, </w:t>
      </w:r>
      <w:r w:rsidRPr="00D24B84">
        <w:rPr>
          <w:rStyle w:val="Emphasis"/>
          <w:rFonts w:asciiTheme="minorHAnsi" w:hAnsiTheme="minorHAnsi"/>
        </w:rPr>
        <w:t>are not adequate</w:t>
      </w:r>
      <w:r w:rsidRPr="00D24B84">
        <w:rPr>
          <w:rFonts w:asciiTheme="minorHAnsi" w:hAnsiTheme="minorHAnsi"/>
          <w:b/>
          <w:u w:val="single"/>
        </w:rPr>
        <w:t xml:space="preserve"> to the task. NASA builds impressive </w:t>
      </w:r>
      <w:r w:rsidRPr="00D24B84">
        <w:rPr>
          <w:rStyle w:val="Emphasis"/>
          <w:rFonts w:asciiTheme="minorHAnsi" w:hAnsiTheme="minorHAnsi"/>
        </w:rPr>
        <w:t>Earth observation satellites for climate change, but these have been experimental rather than ongoing</w:t>
      </w:r>
      <w:r w:rsidRPr="00D24B84">
        <w:rPr>
          <w:rFonts w:asciiTheme="minorHAnsi" w:hAnsiTheme="minorHAnsi"/>
          <w:b/>
          <w:u w:val="single"/>
        </w:rPr>
        <w:t xml:space="preserve"> programs.</w:t>
      </w:r>
      <w:r w:rsidRPr="00D24B84">
        <w:rPr>
          <w:rFonts w:asciiTheme="minorHAnsi" w:hAnsiTheme="minorHAnsi"/>
          <w:sz w:val="16"/>
        </w:rPr>
        <w:t xml:space="preserve"> Climate change poses a dilemma for space policy. </w:t>
      </w:r>
      <w:r w:rsidRPr="00D24B84">
        <w:rPr>
          <w:rStyle w:val="Emphasis"/>
          <w:rFonts w:asciiTheme="minorHAnsi" w:hAnsiTheme="minorHAnsi"/>
        </w:rPr>
        <w:t>The programs needed to manage climate change have been woefully underfunded for decades</w:t>
      </w:r>
      <w:r w:rsidRPr="00D24B84">
        <w:rPr>
          <w:rFonts w:asciiTheme="minorHAnsi" w:hAnsiTheme="minorHAnsi"/>
          <w:b/>
          <w:u w:val="single"/>
        </w:rPr>
        <w:t>. The normal practice is to call uncritically for more money for civil space and its three components—planetary exploration, Earth observation, and manned spaceflight.</w:t>
      </w:r>
      <w:r w:rsidRPr="00D24B84">
        <w:rPr>
          <w:rFonts w:asciiTheme="minorHAnsi" w:hAnsiTheme="minorHAnsi"/>
          <w:sz w:val="16"/>
        </w:rPr>
        <w:t xml:space="preserve"> In fact, civil space has been lavishly funded. Since 1989, NASA has received $385 billion, with $189 billion in the last decade. 3 This is more than the space budgets of most other nations combined. </w:t>
      </w:r>
      <w:r w:rsidRPr="00D24B84">
        <w:rPr>
          <w:rFonts w:asciiTheme="minorHAnsi" w:hAnsiTheme="minorHAnsi"/>
          <w:b/>
          <w:u w:val="single"/>
        </w:rPr>
        <w:t>The problem is not a lack of money but how it has been spent. The bulk of this money went to NASA’s manned space program. This is a legacy of the Cold War.</w:t>
      </w:r>
      <w:r w:rsidRPr="00D24B84">
        <w:rPr>
          <w:rFonts w:asciiTheme="minorHAnsi" w:hAnsiTheme="minorHAnsi"/>
          <w:sz w:val="16"/>
        </w:rPr>
        <w:t xml:space="preserve"> Manned spaceflight showed that market democracies could surpass scientific socialism. The point has been made. Spaceflight provides prestige, but a long series of miscalculations have left the United States with a fragile and fabulously expensive space transportation system. It will take years to recover, and some goals, such as a voyage to Mars, are simply unachievable absent major breakthroughs in physics and other sciences. </w:t>
      </w:r>
      <w:r w:rsidRPr="00D24B84">
        <w:rPr>
          <w:rFonts w:asciiTheme="minorHAnsi" w:hAnsiTheme="minorHAnsi"/>
          <w:b/>
          <w:u w:val="single"/>
        </w:rPr>
        <w:t xml:space="preserve">If we accept that climate change poses serious risks to regional stability, national security, and economic health, the United States needs to reconsider its funding priorities for civil space. Earth observation is crucial for national security and the economy; manned </w:t>
      </w:r>
      <w:r w:rsidRPr="00D24B84">
        <w:rPr>
          <w:rFonts w:asciiTheme="minorHAnsi" w:hAnsiTheme="minorHAnsi"/>
          <w:sz w:val="16"/>
        </w:rPr>
        <w:t>spaceflight programs provide prestige</w:t>
      </w:r>
      <w:r w:rsidRPr="00D24B84">
        <w:rPr>
          <w:rFonts w:asciiTheme="minorHAnsi" w:hAnsiTheme="minorHAnsi"/>
          <w:b/>
          <w:u w:val="single"/>
        </w:rPr>
        <w:t>. The United States must make climate-monitoring satellites its priority for funding if it is serious about managing climate change</w:t>
      </w:r>
      <w:r w:rsidRPr="00D24B84">
        <w:rPr>
          <w:rFonts w:asciiTheme="minorHAnsi" w:hAnsiTheme="minorHAnsi"/>
          <w:sz w:val="16"/>
        </w:rPr>
        <w:t xml:space="preserve">. In practical terms, this means a reduction in the spending on human spaceflight in order to fund a sustained program of satellite-building to create a robust climate monitoring space </w:t>
      </w:r>
      <w:proofErr w:type="spellStart"/>
      <w:r w:rsidRPr="00D24B84">
        <w:rPr>
          <w:rFonts w:asciiTheme="minorHAnsi" w:hAnsiTheme="minorHAnsi"/>
          <w:sz w:val="16"/>
        </w:rPr>
        <w:t>system.This</w:t>
      </w:r>
      <w:proofErr w:type="spellEnd"/>
      <w:r w:rsidRPr="00D24B84">
        <w:rPr>
          <w:rFonts w:asciiTheme="minorHAnsi" w:hAnsiTheme="minorHAnsi"/>
          <w:sz w:val="16"/>
        </w:rPr>
        <w:t xml:space="preserve"> is, of course, not an all-or-nothing issue. The United States can fund a range of space programs, manned and unmanned, for exploration and for Earth sciences. It is a question of priorities. Our recommendation is that </w:t>
      </w:r>
      <w:r w:rsidRPr="00D24B84">
        <w:rPr>
          <w:rFonts w:asciiTheme="minorHAnsi" w:hAnsiTheme="minorHAnsi"/>
          <w:b/>
          <w:u w:val="single"/>
        </w:rPr>
        <w:t xml:space="preserve">the funding given to Earth observation should increase, as it is more important now for the national interest to monitor and manage climate change, </w:t>
      </w:r>
      <w:r w:rsidRPr="00D24B84">
        <w:rPr>
          <w:rFonts w:asciiTheme="minorHAnsi" w:hAnsiTheme="minorHAnsi"/>
          <w:sz w:val="16"/>
        </w:rPr>
        <w:t xml:space="preserve">even if that means a slower pace for other programs, such as manned spaceflight, </w:t>
      </w:r>
      <w:r w:rsidRPr="00D24B84">
        <w:rPr>
          <w:rFonts w:asciiTheme="minorHAnsi" w:hAnsiTheme="minorHAnsi"/>
          <w:b/>
          <w:u w:val="single"/>
        </w:rPr>
        <w:t xml:space="preserve">until a robust Earth observation system has been put in orbit. </w:t>
      </w:r>
      <w:r w:rsidRPr="00D24B84">
        <w:rPr>
          <w:rFonts w:asciiTheme="minorHAnsi" w:hAnsiTheme="minorHAnsi"/>
          <w:sz w:val="16"/>
        </w:rPr>
        <w:t xml:space="preserve">Having the right data is only part of the challenge. The usefulness of that data depends on the strength of climate models and computing capabilities and our ability to make this information available to </w:t>
      </w:r>
      <w:proofErr w:type="spellStart"/>
      <w:r w:rsidRPr="00D24B84">
        <w:rPr>
          <w:rFonts w:asciiTheme="minorHAnsi" w:hAnsiTheme="minorHAnsi"/>
          <w:sz w:val="16"/>
        </w:rPr>
        <w:t>decisionmakers</w:t>
      </w:r>
      <w:proofErr w:type="spellEnd"/>
      <w:r w:rsidRPr="00D24B84">
        <w:rPr>
          <w:rFonts w:asciiTheme="minorHAnsi" w:hAnsiTheme="minorHAnsi"/>
          <w:sz w:val="16"/>
        </w:rPr>
        <w:t xml:space="preserve"> and user communities in a useful form. In the United States, these functions could be provided by a strengthened and reorganized interagency climate information structure bolstered by the creation of a National Climate Service, which could aggregate and analyze climate data in ways tailored to support management, policymaking, and the information needs of a broad-based user </w:t>
      </w:r>
      <w:proofErr w:type="spellStart"/>
      <w:r w:rsidRPr="00D24B84">
        <w:rPr>
          <w:rFonts w:asciiTheme="minorHAnsi" w:hAnsiTheme="minorHAnsi"/>
          <w:sz w:val="16"/>
        </w:rPr>
        <w:t>community</w:t>
      </w:r>
      <w:r w:rsidRPr="00D24B84">
        <w:rPr>
          <w:rFonts w:asciiTheme="minorHAnsi" w:hAnsiTheme="minorHAnsi"/>
          <w:b/>
          <w:u w:val="single"/>
        </w:rPr>
        <w:t>.There</w:t>
      </w:r>
      <w:proofErr w:type="spellEnd"/>
      <w:r w:rsidRPr="00D24B84">
        <w:rPr>
          <w:rFonts w:asciiTheme="minorHAnsi" w:hAnsiTheme="minorHAnsi"/>
          <w:b/>
          <w:u w:val="single"/>
        </w:rPr>
        <w:t xml:space="preserve"> is also an opportunity for the United States to lead an international effort </w:t>
      </w:r>
      <w:r w:rsidRPr="00D24B84">
        <w:rPr>
          <w:rStyle w:val="Emphasis"/>
          <w:rFonts w:asciiTheme="minorHAnsi" w:hAnsiTheme="minorHAnsi"/>
        </w:rPr>
        <w:t>that takes the many existing collaboration structures—such as the Global Earth Observation System of Systems (GEOSS</w:t>
      </w:r>
      <w:r w:rsidRPr="00D24B84">
        <w:rPr>
          <w:rFonts w:asciiTheme="minorHAnsi" w:hAnsiTheme="minorHAnsi"/>
          <w:b/>
          <w:u w:val="single"/>
        </w:rPr>
        <w:t>) and the Global Climate Observation System (GCOS)—</w:t>
      </w:r>
      <w:r w:rsidRPr="00D24B84">
        <w:rPr>
          <w:rStyle w:val="Emphasis"/>
          <w:rFonts w:asciiTheme="minorHAnsi" w:hAnsiTheme="minorHAnsi"/>
        </w:rPr>
        <w:t>and operationalizes</w:t>
      </w:r>
      <w:r w:rsidRPr="00D24B84">
        <w:rPr>
          <w:rFonts w:asciiTheme="minorHAnsi" w:hAnsiTheme="minorHAnsi"/>
          <w:b/>
          <w:u w:val="single"/>
        </w:rPr>
        <w:t xml:space="preserve"> them. The Global Framework for Climate Services being advocated by the World Meteorological Organization could provide the platform to make climate data more accessible to policymakers. The United States is the nation that is most active in space and the nation with the greatest need to demonstrate responsible leadership.</w:t>
      </w:r>
      <w:r w:rsidRPr="00D24B84">
        <w:rPr>
          <w:rFonts w:asciiTheme="minorHAnsi" w:hAnsiTheme="minorHAnsi"/>
          <w:sz w:val="16"/>
        </w:rPr>
        <w:t xml:space="preserve"> A willingness to cooperate and share will help build America’s global influence. Operationalizing science to manage climate change, building the capacity to acquire the needed information and share it with a wide range of users, and bolstering these capabilities at the international level as a part of a productive engagement strategy in what has so far been a contentious road to international agreement should all be goals for the United States both to address climate change, contribute to solving a global problem, and rebuild U.S. leadership. </w:t>
      </w:r>
    </w:p>
    <w:p w:rsidR="00B41A95" w:rsidRPr="00D24B84" w:rsidRDefault="00B41A95" w:rsidP="00B41A95">
      <w:pPr>
        <w:pStyle w:val="Heading4"/>
      </w:pPr>
      <w:r w:rsidRPr="00D24B84">
        <w:t xml:space="preserve">Warming causes extinction </w:t>
      </w:r>
    </w:p>
    <w:p w:rsidR="00B41A95" w:rsidRPr="00D24B84" w:rsidRDefault="00B41A95" w:rsidP="00B41A95">
      <w:pPr>
        <w:rPr>
          <w:sz w:val="16"/>
        </w:rPr>
      </w:pPr>
      <w:r w:rsidRPr="00D24B84">
        <w:rPr>
          <w:rStyle w:val="Style13ptBold"/>
        </w:rPr>
        <w:t>Bushnell 10</w:t>
      </w:r>
      <w:r w:rsidRPr="00D24B84">
        <w:rPr>
          <w:sz w:val="16"/>
        </w:rPr>
        <w:t xml:space="preserve"> (Dennis, chief scientist at the NASA Langley Research Center, MS in mechanical engineering, recipient of the Lawrence A. Sperry Award, AIAA Fluid and Plasma Dynamics Award, the AIAA Dryden Lectureship, and is the recipient of many NASA Medals for outstanding Scientific Achievement and Leadership. “Conquering Climate Change,” The Futurist, May-June, 2010)</w:t>
      </w:r>
    </w:p>
    <w:p w:rsidR="00B41A95" w:rsidRPr="00D24B84" w:rsidRDefault="00B41A95" w:rsidP="00B41A95">
      <w:r w:rsidRPr="00D24B84">
        <w:rPr>
          <w:b/>
          <w:u w:val="single"/>
        </w:rPr>
        <w:t>During the Permian extinction</w:t>
      </w:r>
      <w:r w:rsidRPr="00D24B84">
        <w:rPr>
          <w:sz w:val="16"/>
          <w:szCs w:val="16"/>
        </w:rPr>
        <w:t>, a number of chain reaction events, or “</w:t>
      </w:r>
      <w:r w:rsidRPr="00D24B84">
        <w:rPr>
          <w:b/>
          <w:u w:val="single"/>
        </w:rPr>
        <w:t>positive feedbacks</w:t>
      </w:r>
      <w:r w:rsidRPr="00D24B84">
        <w:t xml:space="preserve">,” </w:t>
      </w:r>
      <w:r w:rsidRPr="00D24B84">
        <w:rPr>
          <w:b/>
          <w:u w:val="single"/>
        </w:rPr>
        <w:t>resulted in oxygen-depleted oceans</w:t>
      </w:r>
      <w:r w:rsidRPr="00D24B84">
        <w:t xml:space="preserve">, </w:t>
      </w:r>
      <w:r w:rsidRPr="00D24B84">
        <w:rPr>
          <w:b/>
          <w:u w:val="single"/>
        </w:rPr>
        <w:t>enabling overgrowth of</w:t>
      </w:r>
      <w:r w:rsidRPr="00D24B84">
        <w:t xml:space="preserve"> </w:t>
      </w:r>
      <w:r w:rsidRPr="00D24B84">
        <w:rPr>
          <w:sz w:val="16"/>
          <w:szCs w:val="16"/>
        </w:rPr>
        <w:t xml:space="preserve">certain </w:t>
      </w:r>
      <w:r w:rsidRPr="00D24B84">
        <w:rPr>
          <w:b/>
          <w:u w:val="single"/>
        </w:rPr>
        <w:t>bacteria, producing</w:t>
      </w:r>
      <w:r w:rsidRPr="00D24B84">
        <w:t xml:space="preserve"> </w:t>
      </w:r>
      <w:r w:rsidRPr="00D24B84">
        <w:rPr>
          <w:sz w:val="16"/>
          <w:szCs w:val="16"/>
        </w:rPr>
        <w:t xml:space="preserve">copious amounts of </w:t>
      </w:r>
      <w:r w:rsidRPr="00D24B84">
        <w:rPr>
          <w:b/>
          <w:u w:val="single"/>
        </w:rPr>
        <w:t>hydrogen sulfide, making the atmosphere toxic, and decimating the ozone layer, all producing species die-off.</w:t>
      </w:r>
      <w:r w:rsidRPr="00D24B84">
        <w:t xml:space="preserve"> </w:t>
      </w:r>
      <w:r w:rsidRPr="00D24B84">
        <w:rPr>
          <w:b/>
          <w:u w:val="single"/>
        </w:rPr>
        <w:t xml:space="preserve">The positive feedbacks not yet fully included in the IPCC projections include the release of the massive amounts of fossil </w:t>
      </w:r>
      <w:r w:rsidRPr="00D24B84">
        <w:rPr>
          <w:sz w:val="16"/>
          <w:szCs w:val="16"/>
          <w:u w:val="single"/>
        </w:rPr>
        <w:t>methane</w:t>
      </w:r>
      <w:r w:rsidRPr="00D24B84">
        <w:rPr>
          <w:sz w:val="16"/>
          <w:szCs w:val="16"/>
        </w:rPr>
        <w:t xml:space="preserve">, some 20 times worse than CO2 as an accelerator of warming, </w:t>
      </w:r>
      <w:r w:rsidRPr="00D24B84">
        <w:rPr>
          <w:b/>
          <w:u w:val="single"/>
        </w:rPr>
        <w:t>fossil CO2</w:t>
      </w:r>
      <w:r w:rsidRPr="00D24B84">
        <w:t xml:space="preserve"> </w:t>
      </w:r>
      <w:r w:rsidRPr="00D24B84">
        <w:rPr>
          <w:sz w:val="16"/>
          <w:szCs w:val="16"/>
        </w:rPr>
        <w:t>from the tundra and oceans,</w:t>
      </w:r>
      <w:r w:rsidRPr="00D24B84">
        <w:t xml:space="preserve"> </w:t>
      </w:r>
      <w:r w:rsidRPr="00D24B84">
        <w:rPr>
          <w:b/>
          <w:u w:val="single"/>
        </w:rPr>
        <w:t>reduced oceanic CO2 uptake</w:t>
      </w:r>
      <w:r w:rsidRPr="00D24B84">
        <w:t xml:space="preserve"> </w:t>
      </w:r>
      <w:r w:rsidRPr="00D24B84">
        <w:rPr>
          <w:sz w:val="16"/>
          <w:szCs w:val="16"/>
        </w:rPr>
        <w:t xml:space="preserve">due to higher temperatures, </w:t>
      </w:r>
      <w:r w:rsidRPr="00D24B84">
        <w:rPr>
          <w:b/>
          <w:u w:val="single"/>
        </w:rPr>
        <w:t>acidification and algae changes</w:t>
      </w:r>
      <w:r w:rsidRPr="00D24B84">
        <w:rPr>
          <w:sz w:val="16"/>
          <w:szCs w:val="16"/>
        </w:rPr>
        <w:t xml:space="preserve">, changes in the earth’s ability to reflect the sun’s light back into space due to loss of glacier ice, changes in land use, and extensive water evaporation (a greenhouse gas) from temperature increases. </w:t>
      </w:r>
      <w:r w:rsidRPr="00D24B84">
        <w:rPr>
          <w:b/>
          <w:u w:val="single"/>
        </w:rPr>
        <w:t>The additional effects of these feedbacks increase the projections</w:t>
      </w:r>
      <w:r w:rsidRPr="00D24B84">
        <w:t xml:space="preserve"> </w:t>
      </w:r>
      <w:r w:rsidRPr="00D24B84">
        <w:rPr>
          <w:sz w:val="16"/>
          <w:szCs w:val="16"/>
        </w:rPr>
        <w:t xml:space="preserve">from a 4°C–6°C temperature rise by 2100 </w:t>
      </w:r>
      <w:r w:rsidRPr="00D24B84">
        <w:rPr>
          <w:b/>
          <w:u w:val="single"/>
        </w:rPr>
        <w:t xml:space="preserve">to a </w:t>
      </w:r>
      <w:r w:rsidRPr="00D24B84">
        <w:rPr>
          <w:b/>
          <w:iCs/>
          <w:u w:val="single"/>
        </w:rPr>
        <w:t>10°C–12°C rise</w:t>
      </w:r>
      <w:r w:rsidRPr="00D24B84">
        <w:rPr>
          <w:sz w:val="16"/>
          <w:szCs w:val="16"/>
        </w:rPr>
        <w:t xml:space="preserve">, according to some estimates. </w:t>
      </w:r>
      <w:r w:rsidRPr="00D24B84">
        <w:rPr>
          <w:b/>
          <w:u w:val="single"/>
        </w:rPr>
        <w:t>At those temperatures</w:t>
      </w:r>
      <w:r w:rsidRPr="00D24B84">
        <w:rPr>
          <w:sz w:val="16"/>
          <w:szCs w:val="16"/>
          <w:u w:val="single"/>
        </w:rPr>
        <w:t>,</w:t>
      </w:r>
      <w:r w:rsidRPr="00D24B84">
        <w:rPr>
          <w:sz w:val="16"/>
          <w:szCs w:val="16"/>
        </w:rPr>
        <w:t xml:space="preserve"> beyond 2100, </w:t>
      </w:r>
      <w:r w:rsidRPr="00D24B84">
        <w:rPr>
          <w:b/>
          <w:u w:val="single"/>
        </w:rPr>
        <w:t xml:space="preserve">essentially </w:t>
      </w:r>
      <w:r w:rsidRPr="00D24B84">
        <w:rPr>
          <w:rStyle w:val="Emphasis"/>
        </w:rPr>
        <w:t>all the ice would melt and the ocean would rise</w:t>
      </w:r>
      <w:r w:rsidRPr="00D24B84">
        <w:rPr>
          <w:b/>
          <w:u w:val="single"/>
        </w:rPr>
        <w:t xml:space="preserve"> by as much as 75 meters, flooding</w:t>
      </w:r>
      <w:r w:rsidRPr="00D24B84">
        <w:t xml:space="preserve"> </w:t>
      </w:r>
      <w:r w:rsidRPr="00D24B84">
        <w:rPr>
          <w:sz w:val="16"/>
          <w:szCs w:val="16"/>
        </w:rPr>
        <w:t xml:space="preserve">the homes of </w:t>
      </w:r>
      <w:r w:rsidRPr="00D24B84">
        <w:rPr>
          <w:b/>
          <w:u w:val="single"/>
        </w:rPr>
        <w:t>one-third of the global population</w:t>
      </w:r>
      <w:r w:rsidRPr="00D24B84">
        <w:rPr>
          <w:sz w:val="16"/>
          <w:szCs w:val="16"/>
        </w:rPr>
        <w:t xml:space="preserve">. Between now and then, </w:t>
      </w:r>
      <w:r w:rsidRPr="00D24B84">
        <w:rPr>
          <w:b/>
          <w:u w:val="single"/>
        </w:rPr>
        <w:t>ocean methane hydrate release could cause major tidal waves, and glacier melting could affect major rivers upon which</w:t>
      </w:r>
      <w:r w:rsidRPr="00D24B84">
        <w:t xml:space="preserve"> </w:t>
      </w:r>
      <w:r w:rsidRPr="00D24B84">
        <w:rPr>
          <w:sz w:val="16"/>
          <w:szCs w:val="16"/>
        </w:rPr>
        <w:t xml:space="preserve">a large percentage of </w:t>
      </w:r>
      <w:r w:rsidRPr="00D24B84">
        <w:rPr>
          <w:b/>
          <w:u w:val="single"/>
        </w:rPr>
        <w:t>the population depends</w:t>
      </w:r>
      <w:r w:rsidRPr="00D24B84">
        <w:t xml:space="preserve">. </w:t>
      </w:r>
      <w:r w:rsidRPr="00D24B84">
        <w:rPr>
          <w:b/>
          <w:u w:val="single"/>
        </w:rPr>
        <w:t>We’ll see increases in</w:t>
      </w:r>
      <w:r w:rsidRPr="00D24B84">
        <w:t xml:space="preserve"> </w:t>
      </w:r>
      <w:r w:rsidRPr="00D24B84">
        <w:rPr>
          <w:sz w:val="16"/>
          <w:szCs w:val="16"/>
        </w:rPr>
        <w:t xml:space="preserve">flooding, storms, </w:t>
      </w:r>
      <w:r w:rsidRPr="00D24B84">
        <w:rPr>
          <w:rStyle w:val="Emphasis"/>
        </w:rPr>
        <w:t>disease, droughts, species extinctions, ocean acidification,</w:t>
      </w:r>
      <w:r w:rsidRPr="00D24B84">
        <w:rPr>
          <w:sz w:val="16"/>
          <w:szCs w:val="16"/>
        </w:rPr>
        <w:t xml:space="preserve"> and a litany of other impacts, all as a consequence of man-made climate change. </w:t>
      </w:r>
      <w:r w:rsidRPr="00D24B84">
        <w:rPr>
          <w:b/>
          <w:u w:val="single"/>
        </w:rPr>
        <w:t xml:space="preserve">Arctic ice melting, CO2 increases, and ocean warming are all occurring much faster than previous IPCC forecasts, so, as dire as the forecasts sound, they’re </w:t>
      </w:r>
      <w:r w:rsidRPr="00D24B84">
        <w:rPr>
          <w:b/>
          <w:iCs/>
          <w:u w:val="single"/>
        </w:rPr>
        <w:t>actually conservative</w:t>
      </w:r>
      <w:r w:rsidRPr="00D24B84">
        <w:t xml:space="preserve">. Pg. 7-8 </w:t>
      </w:r>
    </w:p>
    <w:p w:rsidR="0002321F" w:rsidRPr="00D24B84" w:rsidRDefault="0002321F" w:rsidP="0002321F">
      <w:pPr>
        <w:rPr>
          <w:rFonts w:asciiTheme="minorHAnsi" w:hAnsiTheme="minorHAnsi"/>
          <w:sz w:val="16"/>
          <w:szCs w:val="16"/>
        </w:rPr>
      </w:pPr>
    </w:p>
    <w:p w:rsidR="0002321F" w:rsidRPr="00D24B84" w:rsidRDefault="0002321F" w:rsidP="0002321F">
      <w:pPr>
        <w:rPr>
          <w:rFonts w:asciiTheme="minorHAnsi" w:hAnsiTheme="minorHAnsi"/>
          <w:sz w:val="16"/>
          <w:szCs w:val="16"/>
        </w:rPr>
      </w:pPr>
    </w:p>
    <w:p w:rsidR="0002321F" w:rsidRPr="00D24B84" w:rsidRDefault="00591B15" w:rsidP="0002321F">
      <w:pPr>
        <w:pStyle w:val="Heading2"/>
        <w:rPr>
          <w:rFonts w:asciiTheme="minorHAnsi" w:hAnsiTheme="minorHAnsi"/>
        </w:rPr>
      </w:pPr>
      <w:r w:rsidRPr="00D24B84">
        <w:rPr>
          <w:rFonts w:asciiTheme="minorHAnsi" w:hAnsiTheme="minorHAnsi"/>
        </w:rPr>
        <w:t>Uniqueness</w:t>
      </w:r>
    </w:p>
    <w:p w:rsidR="0002321F" w:rsidRPr="00D24B84" w:rsidRDefault="0002321F" w:rsidP="0002321F">
      <w:pPr>
        <w:rPr>
          <w:rFonts w:asciiTheme="minorHAnsi" w:hAnsiTheme="minorHAnsi"/>
          <w:sz w:val="16"/>
          <w:szCs w:val="16"/>
        </w:rPr>
      </w:pPr>
    </w:p>
    <w:p w:rsidR="00591B15" w:rsidRPr="00D24B84" w:rsidRDefault="00591B15" w:rsidP="00591B15">
      <w:pPr>
        <w:pStyle w:val="Heading3"/>
        <w:rPr>
          <w:rFonts w:asciiTheme="minorHAnsi" w:hAnsiTheme="minorHAnsi"/>
        </w:rPr>
      </w:pPr>
      <w:r w:rsidRPr="00D24B84">
        <w:rPr>
          <w:rFonts w:asciiTheme="minorHAnsi" w:hAnsiTheme="minorHAnsi"/>
        </w:rPr>
        <w:t>2NC Uniqueness Wall</w:t>
      </w:r>
    </w:p>
    <w:p w:rsidR="00591B15" w:rsidRPr="00D24B84" w:rsidRDefault="00591B15" w:rsidP="00591B15">
      <w:pPr>
        <w:pStyle w:val="Heading4"/>
        <w:rPr>
          <w:rFonts w:asciiTheme="minorHAnsi" w:hAnsiTheme="minorHAnsi"/>
        </w:rPr>
      </w:pPr>
      <w:r w:rsidRPr="00D24B84">
        <w:rPr>
          <w:rFonts w:asciiTheme="minorHAnsi" w:hAnsiTheme="minorHAnsi"/>
        </w:rPr>
        <w:t>Funding now for weather satellite upgrades – money is coming from other core NOAA ocean missions</w:t>
      </w:r>
    </w:p>
    <w:p w:rsidR="00591B15" w:rsidRPr="00D24B84" w:rsidRDefault="00591B15" w:rsidP="00591B15">
      <w:pPr>
        <w:rPr>
          <w:rFonts w:asciiTheme="minorHAnsi" w:hAnsiTheme="minorHAnsi"/>
          <w:sz w:val="16"/>
          <w:szCs w:val="16"/>
        </w:rPr>
      </w:pPr>
      <w:proofErr w:type="spellStart"/>
      <w:r w:rsidRPr="00D24B84">
        <w:rPr>
          <w:rStyle w:val="Style13ptBold"/>
          <w:rFonts w:asciiTheme="minorHAnsi" w:hAnsiTheme="minorHAnsi"/>
        </w:rPr>
        <w:t>Conathan</w:t>
      </w:r>
      <w:proofErr w:type="spellEnd"/>
      <w:r w:rsidRPr="00D24B84">
        <w:rPr>
          <w:rStyle w:val="Style13ptBold"/>
          <w:rFonts w:asciiTheme="minorHAnsi" w:hAnsiTheme="minorHAnsi"/>
        </w:rPr>
        <w:t xml:space="preserve"> &amp; </w:t>
      </w:r>
      <w:proofErr w:type="spellStart"/>
      <w:r w:rsidRPr="00D24B84">
        <w:rPr>
          <w:rStyle w:val="Style13ptBold"/>
          <w:rFonts w:asciiTheme="minorHAnsi" w:hAnsiTheme="minorHAnsi"/>
        </w:rPr>
        <w:t>Polefka</w:t>
      </w:r>
      <w:proofErr w:type="spellEnd"/>
      <w:r w:rsidRPr="00D24B84">
        <w:rPr>
          <w:rStyle w:val="Style13ptBold"/>
          <w:rFonts w:asciiTheme="minorHAnsi" w:hAnsiTheme="minorHAnsi"/>
        </w:rPr>
        <w:t xml:space="preserve"> 3/6/14</w:t>
      </w:r>
      <w:r w:rsidRPr="00D24B84">
        <w:rPr>
          <w:rFonts w:asciiTheme="minorHAnsi" w:hAnsiTheme="minorHAnsi"/>
          <w:sz w:val="16"/>
          <w:szCs w:val="16"/>
        </w:rPr>
        <w:t xml:space="preserve"> </w:t>
      </w:r>
      <w:r w:rsidRPr="00D24B84">
        <w:rPr>
          <w:rFonts w:asciiTheme="minorHAnsi" w:hAnsiTheme="minorHAnsi"/>
          <w:sz w:val="16"/>
        </w:rPr>
        <w:t xml:space="preserve">(Michael </w:t>
      </w:r>
      <w:proofErr w:type="spellStart"/>
      <w:r w:rsidRPr="00D24B84">
        <w:rPr>
          <w:rFonts w:asciiTheme="minorHAnsi" w:hAnsiTheme="minorHAnsi"/>
          <w:sz w:val="16"/>
        </w:rPr>
        <w:t>Conathan</w:t>
      </w:r>
      <w:proofErr w:type="spellEnd"/>
      <w:r w:rsidRPr="00D24B84">
        <w:rPr>
          <w:rFonts w:asciiTheme="minorHAnsi" w:hAnsiTheme="minorHAnsi"/>
          <w:sz w:val="16"/>
        </w:rPr>
        <w:t xml:space="preserve"> and Shiva </w:t>
      </w:r>
      <w:proofErr w:type="spellStart"/>
      <w:r w:rsidRPr="00D24B84">
        <w:rPr>
          <w:rFonts w:asciiTheme="minorHAnsi" w:hAnsiTheme="minorHAnsi"/>
          <w:sz w:val="16"/>
        </w:rPr>
        <w:t>Polefka,Director</w:t>
      </w:r>
      <w:proofErr w:type="spellEnd"/>
      <w:r w:rsidRPr="00D24B84">
        <w:rPr>
          <w:rFonts w:asciiTheme="minorHAnsi" w:hAnsiTheme="minorHAnsi"/>
          <w:sz w:val="16"/>
        </w:rPr>
        <w:t xml:space="preserve"> of Ocean Policy and Research Assistant at the Center for American Progress  “The Top 5 Challenges Facing the New NOAA Administrator,” </w:t>
      </w:r>
      <w:hyperlink r:id="rId7" w:history="1">
        <w:r w:rsidRPr="00D24B84">
          <w:rPr>
            <w:rStyle w:val="Hyperlink"/>
            <w:rFonts w:asciiTheme="minorHAnsi" w:hAnsiTheme="minorHAnsi"/>
            <w:sz w:val="16"/>
          </w:rPr>
          <w:t>http://www.americanprogress.org/issues/green/news/2014/03/06/80920/the-top-5-challenges-facing-the-new-noaa-administrator/</w:t>
        </w:r>
      </w:hyperlink>
      <w:r w:rsidRPr="00D24B84">
        <w:rPr>
          <w:rFonts w:asciiTheme="minorHAnsi" w:hAnsiTheme="minorHAnsi"/>
          <w:sz w:val="16"/>
        </w:rPr>
        <w:t>)</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 xml:space="preserve">Today, the Senate confirmed the appointment of Dr. Kathryn </w:t>
      </w:r>
      <w:r w:rsidRPr="00D24B84">
        <w:rPr>
          <w:rStyle w:val="StyleUnderline"/>
          <w:rFonts w:asciiTheme="minorHAnsi" w:hAnsiTheme="minorHAnsi"/>
        </w:rPr>
        <w:t>Sullivan</w:t>
      </w:r>
      <w:r w:rsidRPr="00D24B84">
        <w:rPr>
          <w:rFonts w:asciiTheme="minorHAnsi" w:hAnsiTheme="minorHAnsi"/>
          <w:sz w:val="16"/>
          <w:szCs w:val="16"/>
        </w:rPr>
        <w:t xml:space="preserve"> to be </w:t>
      </w:r>
      <w:r w:rsidRPr="00D24B84">
        <w:rPr>
          <w:rStyle w:val="StyleUnderline"/>
          <w:rFonts w:asciiTheme="minorHAnsi" w:hAnsiTheme="minorHAnsi"/>
        </w:rPr>
        <w:t>the new administrator of the</w:t>
      </w:r>
      <w:r w:rsidRPr="00D24B84">
        <w:rPr>
          <w:rFonts w:asciiTheme="minorHAnsi" w:hAnsiTheme="minorHAnsi"/>
          <w:sz w:val="16"/>
          <w:szCs w:val="16"/>
        </w:rPr>
        <w:t xml:space="preserve"> </w:t>
      </w:r>
      <w:r w:rsidRPr="00D24B84">
        <w:rPr>
          <w:rStyle w:val="Emphasis"/>
          <w:rFonts w:asciiTheme="minorHAnsi" w:hAnsiTheme="minorHAnsi"/>
        </w:rPr>
        <w:t>N</w:t>
      </w:r>
      <w:r w:rsidRPr="00D24B84">
        <w:rPr>
          <w:rFonts w:asciiTheme="minorHAnsi" w:hAnsiTheme="minorHAnsi"/>
          <w:sz w:val="16"/>
          <w:szCs w:val="16"/>
        </w:rPr>
        <w:t xml:space="preserve">ational </w:t>
      </w:r>
      <w:r w:rsidRPr="00D24B84">
        <w:rPr>
          <w:rStyle w:val="Emphasis"/>
          <w:rFonts w:asciiTheme="minorHAnsi" w:hAnsiTheme="minorHAnsi"/>
        </w:rPr>
        <w:t>O</w:t>
      </w:r>
      <w:r w:rsidRPr="00D24B84">
        <w:rPr>
          <w:rFonts w:asciiTheme="minorHAnsi" w:hAnsiTheme="minorHAnsi"/>
          <w:sz w:val="16"/>
          <w:szCs w:val="16"/>
        </w:rPr>
        <w:t xml:space="preserve">ceanic and </w:t>
      </w:r>
      <w:r w:rsidRPr="00D24B84">
        <w:rPr>
          <w:rStyle w:val="Emphasis"/>
          <w:rFonts w:asciiTheme="minorHAnsi" w:hAnsiTheme="minorHAnsi"/>
        </w:rPr>
        <w:t>A</w:t>
      </w:r>
      <w:r w:rsidRPr="00D24B84">
        <w:rPr>
          <w:rFonts w:asciiTheme="minorHAnsi" w:hAnsiTheme="minorHAnsi"/>
          <w:sz w:val="16"/>
          <w:szCs w:val="16"/>
        </w:rPr>
        <w:t xml:space="preserve">tmospheric </w:t>
      </w:r>
      <w:r w:rsidRPr="00D24B84">
        <w:rPr>
          <w:rStyle w:val="Emphasis"/>
          <w:rFonts w:asciiTheme="minorHAnsi" w:hAnsiTheme="minorHAnsi"/>
        </w:rPr>
        <w:t>A</w:t>
      </w:r>
      <w:r w:rsidRPr="00D24B84">
        <w:rPr>
          <w:rFonts w:asciiTheme="minorHAnsi" w:hAnsiTheme="minorHAnsi"/>
          <w:sz w:val="16"/>
          <w:szCs w:val="16"/>
        </w:rPr>
        <w:t xml:space="preserve">dministration. She replaces Dr. Jane </w:t>
      </w:r>
      <w:proofErr w:type="spellStart"/>
      <w:r w:rsidRPr="00D24B84">
        <w:rPr>
          <w:rFonts w:asciiTheme="minorHAnsi" w:hAnsiTheme="minorHAnsi"/>
          <w:sz w:val="16"/>
          <w:szCs w:val="16"/>
        </w:rPr>
        <w:t>Lubchenco</w:t>
      </w:r>
      <w:proofErr w:type="spellEnd"/>
      <w:r w:rsidRPr="00D24B84">
        <w:rPr>
          <w:rFonts w:asciiTheme="minorHAnsi" w:hAnsiTheme="minorHAnsi"/>
          <w:sz w:val="16"/>
          <w:szCs w:val="16"/>
        </w:rPr>
        <w:t>, who stepped down in February 2013. Sullivan’s background—a Ph.D. in geology, a career as an astronaut that included more than three weeks in space, and service as an oceanographer in the U.S. Naval Reserve—</w:t>
      </w:r>
      <w:r w:rsidRPr="00D24B84">
        <w:rPr>
          <w:rStyle w:val="StyleUnderline"/>
          <w:rFonts w:asciiTheme="minorHAnsi" w:hAnsiTheme="minorHAnsi"/>
        </w:rPr>
        <w:t>is ideally suited to the challenge of leading the agency responsible for the management of America’s oceans, fisheries, and the National Weather Service.</w:t>
      </w:r>
      <w:r w:rsidRPr="00D24B84">
        <w:rPr>
          <w:rFonts w:asciiTheme="minorHAnsi" w:hAnsiTheme="minorHAnsi"/>
          <w:sz w:val="12"/>
          <w:szCs w:val="16"/>
        </w:rPr>
        <w:t xml:space="preserve">¶ </w:t>
      </w:r>
      <w:r w:rsidRPr="00D24B84">
        <w:rPr>
          <w:rFonts w:asciiTheme="minorHAnsi" w:hAnsiTheme="minorHAnsi"/>
          <w:sz w:val="16"/>
          <w:szCs w:val="16"/>
        </w:rPr>
        <w:t xml:space="preserve">Yet despite her ample qualifications and obvious acumen, she may well look back and find that training for her </w:t>
      </w:r>
      <w:proofErr w:type="spellStart"/>
      <w:r w:rsidRPr="00D24B84">
        <w:rPr>
          <w:rFonts w:asciiTheme="minorHAnsi" w:hAnsiTheme="minorHAnsi"/>
          <w:sz w:val="16"/>
          <w:szCs w:val="16"/>
        </w:rPr>
        <w:t>space walk</w:t>
      </w:r>
      <w:proofErr w:type="spellEnd"/>
      <w:r w:rsidRPr="00D24B84">
        <w:rPr>
          <w:rFonts w:asciiTheme="minorHAnsi" w:hAnsiTheme="minorHAnsi"/>
          <w:sz w:val="16"/>
          <w:szCs w:val="16"/>
        </w:rPr>
        <w:t xml:space="preserve"> was easier than preparing to take the helm of NOAA. By any estimation, </w:t>
      </w:r>
      <w:r w:rsidRPr="00D24B84">
        <w:rPr>
          <w:rStyle w:val="StyleUnderline"/>
          <w:rFonts w:asciiTheme="minorHAnsi" w:hAnsiTheme="minorHAnsi"/>
        </w:rPr>
        <w:t>NOAA faces massive challenges, from the sequestration-worsened budget crunch</w:t>
      </w:r>
      <w:r w:rsidRPr="00D24B84">
        <w:rPr>
          <w:rFonts w:asciiTheme="minorHAnsi" w:hAnsiTheme="minorHAnsi"/>
          <w:sz w:val="16"/>
          <w:szCs w:val="16"/>
        </w:rPr>
        <w:t xml:space="preserve"> crimping the entire federal government’s ability to carry out its congressional mandates, </w:t>
      </w:r>
      <w:r w:rsidRPr="00D24B84">
        <w:rPr>
          <w:rStyle w:val="StyleUnderline"/>
          <w:rFonts w:asciiTheme="minorHAnsi" w:hAnsiTheme="minorHAnsi"/>
        </w:rPr>
        <w:t>to the global climate crisis, to fishery management dilemmas</w:t>
      </w:r>
      <w:r w:rsidRPr="00D24B84">
        <w:rPr>
          <w:rFonts w:asciiTheme="minorHAnsi" w:hAnsiTheme="minorHAnsi"/>
          <w:sz w:val="16"/>
          <w:szCs w:val="16"/>
        </w:rPr>
        <w:t xml:space="preserve"> threatening one of the nation’s oldest commercial industries.</w:t>
      </w:r>
      <w:r w:rsidRPr="00D24B84">
        <w:rPr>
          <w:rFonts w:asciiTheme="minorHAnsi" w:hAnsiTheme="minorHAnsi"/>
          <w:sz w:val="12"/>
          <w:szCs w:val="16"/>
        </w:rPr>
        <w:t xml:space="preserve">¶ </w:t>
      </w:r>
      <w:r w:rsidRPr="00D24B84">
        <w:rPr>
          <w:rFonts w:asciiTheme="minorHAnsi" w:hAnsiTheme="minorHAnsi"/>
          <w:sz w:val="16"/>
          <w:szCs w:val="16"/>
        </w:rPr>
        <w:t>In no particular order, here are five of the biggest issues facing the incoming NOAA administrator.</w:t>
      </w:r>
      <w:r w:rsidRPr="00D24B84">
        <w:rPr>
          <w:rStyle w:val="StyleUnderline"/>
          <w:rFonts w:asciiTheme="minorHAnsi" w:hAnsiTheme="minorHAnsi"/>
          <w:sz w:val="12"/>
        </w:rPr>
        <w:t xml:space="preserve">¶ </w:t>
      </w:r>
      <w:r w:rsidRPr="00D24B84">
        <w:rPr>
          <w:rStyle w:val="Emphasis"/>
          <w:rFonts w:asciiTheme="minorHAnsi" w:hAnsiTheme="minorHAnsi"/>
        </w:rPr>
        <w:t>Rebalancing the NOAA portfolio</w:t>
      </w:r>
      <w:r w:rsidRPr="00D24B84">
        <w:rPr>
          <w:rStyle w:val="Emphasis"/>
          <w:rFonts w:asciiTheme="minorHAnsi" w:hAnsiTheme="minorHAnsi"/>
          <w:sz w:val="12"/>
        </w:rPr>
        <w:t xml:space="preserve">¶ </w:t>
      </w:r>
      <w:r w:rsidRPr="00D24B84">
        <w:rPr>
          <w:rFonts w:asciiTheme="minorHAnsi" w:hAnsiTheme="minorHAnsi"/>
          <w:sz w:val="16"/>
          <w:szCs w:val="16"/>
        </w:rPr>
        <w:t xml:space="preserve">It’s no surprise to anyone that </w:t>
      </w:r>
      <w:r w:rsidRPr="00D24B84">
        <w:rPr>
          <w:rStyle w:val="StyleUnderline"/>
          <w:rFonts w:asciiTheme="minorHAnsi" w:hAnsiTheme="minorHAnsi"/>
        </w:rPr>
        <w:t>federal agencies have felt the budget pinch in recent years</w:t>
      </w:r>
      <w:r w:rsidRPr="00D24B84">
        <w:rPr>
          <w:rFonts w:asciiTheme="minorHAnsi" w:hAnsiTheme="minorHAnsi"/>
          <w:sz w:val="16"/>
          <w:szCs w:val="16"/>
        </w:rPr>
        <w:t xml:space="preserve">. NOAA is no exception, though its financial circumstance may not be as dire as some other agencies’—at least on the surface. For 2013, NOAA’s topline spending level held relatively steady from fiscal year 2012 at about $4.9 billion. But </w:t>
      </w:r>
      <w:r w:rsidRPr="00D24B84">
        <w:rPr>
          <w:rStyle w:val="StyleUnderline"/>
          <w:rFonts w:asciiTheme="minorHAnsi" w:hAnsiTheme="minorHAnsi"/>
        </w:rPr>
        <w:t>the distribution of its funding has created difficult circumstances for many of its traditional programs</w:t>
      </w:r>
      <w:r w:rsidRPr="00D24B84">
        <w:rPr>
          <w:rFonts w:asciiTheme="minorHAnsi" w:hAnsiTheme="minorHAnsi"/>
          <w:sz w:val="16"/>
          <w:szCs w:val="16"/>
        </w:rPr>
        <w:t>.</w:t>
      </w:r>
      <w:r w:rsidRPr="00D24B84">
        <w:rPr>
          <w:rFonts w:asciiTheme="minorHAnsi" w:hAnsiTheme="minorHAnsi"/>
          <w:sz w:val="12"/>
          <w:szCs w:val="16"/>
        </w:rPr>
        <w:t xml:space="preserve">¶ </w:t>
      </w:r>
      <w:r w:rsidRPr="00D24B84">
        <w:rPr>
          <w:rFonts w:asciiTheme="minorHAnsi" w:hAnsiTheme="minorHAnsi"/>
          <w:sz w:val="16"/>
          <w:szCs w:val="16"/>
        </w:rPr>
        <w:t xml:space="preserve">In FY 2010, the last year Congress passed an appropriations bill other than a continuing resolution, NOAA’s spending was set at about $4.7 billion, with $3.4 billion going to its core functions of operations, research, and facility maintenance and $1.3 billion supporting procurement and acquisition (in layman’s terms, this means “buying stuff”). More than 90 percent of that acquisition budget—$1.2 billion—was spent on upgrading NOAA’s aging weather satellite systems. Fast forward to the 2013 spend plan, and </w:t>
      </w:r>
      <w:r w:rsidRPr="00D24B84">
        <w:rPr>
          <w:rStyle w:val="StyleUnderline"/>
          <w:rFonts w:asciiTheme="minorHAnsi" w:hAnsiTheme="minorHAnsi"/>
        </w:rPr>
        <w:t>the operations budget has declined to $3.1 billion, while the acquisitions budget has actually increased to $1.8 billion—$1.7 billion of which funded the purchase and construction of new satellite systems</w:t>
      </w:r>
      <w:r w:rsidRPr="00D24B84">
        <w:rPr>
          <w:rFonts w:asciiTheme="minorHAnsi" w:hAnsiTheme="minorHAnsi"/>
          <w:sz w:val="16"/>
          <w:szCs w:val="16"/>
        </w:rPr>
        <w:t>.</w:t>
      </w:r>
      <w:r w:rsidRPr="00D24B84">
        <w:rPr>
          <w:rFonts w:asciiTheme="minorHAnsi" w:hAnsiTheme="minorHAnsi"/>
          <w:sz w:val="12"/>
          <w:szCs w:val="16"/>
        </w:rPr>
        <w:t xml:space="preserve">¶ </w:t>
      </w:r>
      <w:r w:rsidRPr="00D24B84">
        <w:rPr>
          <w:rStyle w:val="StyleUnderline"/>
          <w:rFonts w:asciiTheme="minorHAnsi" w:hAnsiTheme="minorHAnsi"/>
        </w:rPr>
        <w:t xml:space="preserve">While there’s no question that the government desperately needs to upgrade its weather satellite systems, we can’t continue to </w:t>
      </w:r>
      <w:r w:rsidRPr="00D24B84">
        <w:rPr>
          <w:rStyle w:val="Emphasis"/>
          <w:rFonts w:asciiTheme="minorHAnsi" w:hAnsiTheme="minorHAnsi"/>
        </w:rPr>
        <w:t>take this funding away from core missions</w:t>
      </w:r>
      <w:r w:rsidRPr="00D24B84">
        <w:rPr>
          <w:rStyle w:val="StyleUnderline"/>
          <w:rFonts w:asciiTheme="minorHAnsi" w:hAnsiTheme="minorHAnsi"/>
        </w:rPr>
        <w:t xml:space="preserve"> such as fishery and marine protected species management, ocean observation and monitoring, and pollution response.</w:t>
      </w:r>
      <w:r w:rsidRPr="00D24B84">
        <w:rPr>
          <w:rStyle w:val="StyleUnderline"/>
          <w:rFonts w:asciiTheme="minorHAnsi" w:hAnsiTheme="minorHAnsi"/>
          <w:sz w:val="12"/>
        </w:rPr>
        <w:t xml:space="preserve">¶ </w:t>
      </w:r>
      <w:r w:rsidRPr="00D24B84">
        <w:rPr>
          <w:rFonts w:asciiTheme="minorHAnsi" w:hAnsiTheme="minorHAnsi"/>
          <w:sz w:val="16"/>
          <w:szCs w:val="16"/>
        </w:rPr>
        <w:t>Modernizing the National Weather Service</w:t>
      </w:r>
      <w:r w:rsidRPr="00D24B84">
        <w:rPr>
          <w:rFonts w:asciiTheme="minorHAnsi" w:hAnsiTheme="minorHAnsi"/>
          <w:sz w:val="12"/>
          <w:szCs w:val="16"/>
        </w:rPr>
        <w:t xml:space="preserve">¶ </w:t>
      </w:r>
      <w:r w:rsidRPr="00D24B84">
        <w:rPr>
          <w:rFonts w:asciiTheme="minorHAnsi" w:hAnsiTheme="minorHAnsi"/>
          <w:sz w:val="16"/>
          <w:szCs w:val="16"/>
        </w:rPr>
        <w:t xml:space="preserve">Of course, </w:t>
      </w:r>
      <w:r w:rsidRPr="00D24B84">
        <w:rPr>
          <w:rStyle w:val="StyleUnderline"/>
          <w:rFonts w:asciiTheme="minorHAnsi" w:hAnsiTheme="minorHAnsi"/>
        </w:rPr>
        <w:t>rebalancing the agency’s priorities doesn’t mean neglecting the critical upgrades and maintenance of services in the National Weather Service and the National Environmental Satellite, Data, and Information Service—the</w:t>
      </w:r>
      <w:r w:rsidRPr="00D24B84">
        <w:rPr>
          <w:rFonts w:asciiTheme="minorHAnsi" w:hAnsiTheme="minorHAnsi"/>
          <w:sz w:val="16"/>
          <w:szCs w:val="16"/>
        </w:rPr>
        <w:t xml:space="preserve"> rather wordy name of </w:t>
      </w:r>
      <w:r w:rsidRPr="00D24B84">
        <w:rPr>
          <w:rStyle w:val="StyleUnderline"/>
          <w:rFonts w:asciiTheme="minorHAnsi" w:hAnsiTheme="minorHAnsi"/>
        </w:rPr>
        <w:t>NOAA’s office in charge of its space observation operations</w:t>
      </w:r>
      <w:r w:rsidRPr="00D24B84">
        <w:rPr>
          <w:rFonts w:asciiTheme="minorHAnsi" w:hAnsiTheme="minorHAnsi"/>
          <w:sz w:val="16"/>
          <w:szCs w:val="16"/>
        </w:rPr>
        <w:t xml:space="preserve">. </w:t>
      </w:r>
      <w:r w:rsidRPr="00D24B84">
        <w:rPr>
          <w:rStyle w:val="Emphasis"/>
          <w:rFonts w:asciiTheme="minorHAnsi" w:hAnsiTheme="minorHAnsi"/>
        </w:rPr>
        <w:t>Extreme weather events are becoming increasingly frequent, destructive, and costly.</w:t>
      </w:r>
      <w:r w:rsidRPr="00D24B84">
        <w:rPr>
          <w:rStyle w:val="StyleUnderline"/>
          <w:rFonts w:asciiTheme="minorHAnsi" w:hAnsiTheme="minorHAnsi"/>
        </w:rPr>
        <w:t xml:space="preserve"> In 2011 and 2012 alone, extreme weather events caused $188 billion in damages that disproportionally affected lower- and middle-income Americans</w:t>
      </w:r>
      <w:r w:rsidRPr="00D24B84">
        <w:rPr>
          <w:rFonts w:asciiTheme="minorHAnsi" w:hAnsiTheme="minorHAnsi"/>
          <w:sz w:val="16"/>
          <w:szCs w:val="16"/>
        </w:rPr>
        <w:t>.</w:t>
      </w:r>
      <w:r w:rsidRPr="00D24B84">
        <w:rPr>
          <w:rFonts w:asciiTheme="minorHAnsi" w:hAnsiTheme="minorHAnsi"/>
          <w:sz w:val="12"/>
          <w:szCs w:val="16"/>
        </w:rPr>
        <w:t xml:space="preserve">¶ </w:t>
      </w:r>
      <w:r w:rsidRPr="00D24B84">
        <w:rPr>
          <w:rStyle w:val="Emphasis"/>
          <w:rFonts w:asciiTheme="minorHAnsi" w:hAnsiTheme="minorHAnsi"/>
        </w:rPr>
        <w:t>NOAA has made great strides in hurricane prediction capabilities</w:t>
      </w:r>
      <w:r w:rsidRPr="00D24B84">
        <w:rPr>
          <w:rStyle w:val="StyleUnderline"/>
          <w:rFonts w:asciiTheme="minorHAnsi" w:hAnsiTheme="minorHAnsi"/>
        </w:rPr>
        <w:t xml:space="preserve"> during the past two decades, particularly when it comes to predicting the path that the storms will follow.</w:t>
      </w:r>
      <w:r w:rsidRPr="00D24B84">
        <w:rPr>
          <w:rFonts w:asciiTheme="minorHAnsi" w:hAnsiTheme="minorHAnsi"/>
          <w:sz w:val="16"/>
          <w:szCs w:val="16"/>
        </w:rPr>
        <w:t xml:space="preserve"> In addition to saving lives, these investments have led to real cost reductions. For example, </w:t>
      </w:r>
      <w:r w:rsidRPr="00D24B84">
        <w:rPr>
          <w:rStyle w:val="StyleUnderline"/>
          <w:rFonts w:asciiTheme="minorHAnsi" w:hAnsiTheme="minorHAnsi"/>
        </w:rPr>
        <w:t>improved landfall forecasting means smaller evacuation zones and evacuation costs roughly equal to $1 million per mile. Similar improvements in hurricane intensity forecasting and tornado predictions could pay similar dividends.</w:t>
      </w:r>
      <w:r w:rsidRPr="00D24B84">
        <w:rPr>
          <w:rFonts w:asciiTheme="minorHAnsi" w:hAnsiTheme="minorHAnsi"/>
          <w:sz w:val="16"/>
          <w:szCs w:val="16"/>
        </w:rPr>
        <w:t xml:space="preserve"> In 2012 and 2013 alone, tornados killed 119 people in the South and Midwest, including two massive twisters that claimed 26 lives in Oklahoma on May 19–20. </w:t>
      </w:r>
      <w:r w:rsidRPr="00D24B84">
        <w:rPr>
          <w:rStyle w:val="StyleUnderline"/>
          <w:rFonts w:asciiTheme="minorHAnsi" w:hAnsiTheme="minorHAnsi"/>
        </w:rPr>
        <w:t>We can and must continue to improve our capacity to save lives and safeguard property.</w:t>
      </w:r>
    </w:p>
    <w:p w:rsidR="00591B15" w:rsidRPr="00D24B84" w:rsidRDefault="00591B15" w:rsidP="00591B15">
      <w:pPr>
        <w:pStyle w:val="Heading4"/>
        <w:rPr>
          <w:rFonts w:asciiTheme="minorHAnsi" w:hAnsiTheme="minorHAnsi"/>
        </w:rPr>
      </w:pPr>
      <w:r w:rsidRPr="00D24B84">
        <w:rPr>
          <w:rFonts w:asciiTheme="minorHAnsi" w:hAnsiTheme="minorHAnsi"/>
        </w:rPr>
        <w:t>JPSS Satellite development is progressing on time --- meeting important milestones</w:t>
      </w:r>
    </w:p>
    <w:p w:rsidR="00591B15" w:rsidRPr="00D24B84" w:rsidRDefault="00591B15" w:rsidP="00591B15">
      <w:pPr>
        <w:rPr>
          <w:rFonts w:asciiTheme="minorHAnsi" w:hAnsiTheme="minorHAnsi"/>
          <w:sz w:val="16"/>
          <w:szCs w:val="16"/>
        </w:rPr>
      </w:pPr>
      <w:proofErr w:type="spellStart"/>
      <w:r w:rsidRPr="00D24B84">
        <w:rPr>
          <w:rStyle w:val="Style13ptBold"/>
          <w:rFonts w:asciiTheme="minorHAnsi" w:hAnsiTheme="minorHAnsi"/>
        </w:rPr>
        <w:t>Konkel</w:t>
      </w:r>
      <w:proofErr w:type="spellEnd"/>
      <w:r w:rsidRPr="00D24B84">
        <w:rPr>
          <w:rStyle w:val="Style13ptBold"/>
          <w:rFonts w:asciiTheme="minorHAnsi" w:hAnsiTheme="minorHAnsi"/>
        </w:rPr>
        <w:t xml:space="preserve"> 6/13/14</w:t>
      </w:r>
      <w:r w:rsidRPr="00D24B84">
        <w:rPr>
          <w:rFonts w:asciiTheme="minorHAnsi" w:hAnsiTheme="minorHAnsi"/>
          <w:sz w:val="16"/>
          <w:szCs w:val="16"/>
        </w:rPr>
        <w:t xml:space="preserve"> </w:t>
      </w:r>
      <w:r w:rsidRPr="00D24B84">
        <w:rPr>
          <w:rFonts w:asciiTheme="minorHAnsi" w:hAnsiTheme="minorHAnsi"/>
          <w:sz w:val="16"/>
        </w:rPr>
        <w:t xml:space="preserve">(Frank, Political Analyst, 6/13/2014, “Next-Gen NOAA Satellite One Step Closer to Launch,” </w:t>
      </w:r>
      <w:hyperlink r:id="rId8" w:history="1">
        <w:r w:rsidRPr="00D24B84">
          <w:rPr>
            <w:rStyle w:val="Hyperlink"/>
            <w:rFonts w:asciiTheme="minorHAnsi" w:hAnsiTheme="minorHAnsi"/>
            <w:sz w:val="16"/>
          </w:rPr>
          <w:t>http://www.nextgov.com/technology-news/2014/06/more-wins-next-gen-noaa-satellite/86464/</w:t>
        </w:r>
      </w:hyperlink>
      <w:r w:rsidRPr="00D24B84">
        <w:rPr>
          <w:rFonts w:asciiTheme="minorHAnsi" w:hAnsiTheme="minorHAnsi"/>
          <w:sz w:val="16"/>
        </w:rPr>
        <w:t>)</w:t>
      </w:r>
    </w:p>
    <w:p w:rsidR="00591B15" w:rsidRPr="00D24B84" w:rsidRDefault="00591B15" w:rsidP="00591B15">
      <w:pPr>
        <w:rPr>
          <w:rFonts w:asciiTheme="minorHAnsi" w:hAnsiTheme="minorHAnsi"/>
          <w:b/>
          <w:bCs/>
          <w:u w:val="single"/>
        </w:rPr>
      </w:pPr>
      <w:r w:rsidRPr="00D24B84">
        <w:rPr>
          <w:rStyle w:val="StyleUnderline"/>
          <w:rFonts w:asciiTheme="minorHAnsi" w:hAnsiTheme="minorHAnsi"/>
        </w:rPr>
        <w:t>Instrument development for the</w:t>
      </w:r>
      <w:r w:rsidRPr="00D24B84">
        <w:rPr>
          <w:rFonts w:asciiTheme="minorHAnsi" w:hAnsiTheme="minorHAnsi"/>
          <w:sz w:val="16"/>
          <w:szCs w:val="16"/>
        </w:rPr>
        <w:t xml:space="preserve"> </w:t>
      </w:r>
      <w:r w:rsidRPr="00D24B84">
        <w:rPr>
          <w:rStyle w:val="Emphasis"/>
          <w:rFonts w:asciiTheme="minorHAnsi" w:hAnsiTheme="minorHAnsi"/>
        </w:rPr>
        <w:t>N</w:t>
      </w:r>
      <w:r w:rsidRPr="00D24B84">
        <w:rPr>
          <w:rFonts w:asciiTheme="minorHAnsi" w:hAnsiTheme="minorHAnsi"/>
          <w:sz w:val="16"/>
          <w:szCs w:val="16"/>
        </w:rPr>
        <w:t xml:space="preserve">ational </w:t>
      </w:r>
      <w:r w:rsidRPr="00D24B84">
        <w:rPr>
          <w:rStyle w:val="Emphasis"/>
          <w:rFonts w:asciiTheme="minorHAnsi" w:hAnsiTheme="minorHAnsi"/>
        </w:rPr>
        <w:t>O</w:t>
      </w:r>
      <w:r w:rsidRPr="00D24B84">
        <w:rPr>
          <w:rFonts w:asciiTheme="minorHAnsi" w:hAnsiTheme="minorHAnsi"/>
          <w:sz w:val="16"/>
          <w:szCs w:val="16"/>
        </w:rPr>
        <w:t xml:space="preserve">ceanic and </w:t>
      </w:r>
      <w:r w:rsidRPr="00D24B84">
        <w:rPr>
          <w:rStyle w:val="Emphasis"/>
          <w:rFonts w:asciiTheme="minorHAnsi" w:hAnsiTheme="minorHAnsi"/>
        </w:rPr>
        <w:t>A</w:t>
      </w:r>
      <w:r w:rsidRPr="00D24B84">
        <w:rPr>
          <w:rFonts w:asciiTheme="minorHAnsi" w:hAnsiTheme="minorHAnsi"/>
          <w:sz w:val="16"/>
          <w:szCs w:val="16"/>
        </w:rPr>
        <w:t xml:space="preserve">tmospheric </w:t>
      </w:r>
      <w:r w:rsidRPr="00D24B84">
        <w:rPr>
          <w:rStyle w:val="Emphasis"/>
          <w:rFonts w:asciiTheme="minorHAnsi" w:hAnsiTheme="minorHAnsi"/>
        </w:rPr>
        <w:t>A</w:t>
      </w:r>
      <w:r w:rsidRPr="00D24B84">
        <w:rPr>
          <w:rFonts w:asciiTheme="minorHAnsi" w:hAnsiTheme="minorHAnsi"/>
          <w:sz w:val="16"/>
          <w:szCs w:val="16"/>
        </w:rPr>
        <w:t>dministration</w:t>
      </w:r>
      <w:r w:rsidRPr="00D24B84">
        <w:rPr>
          <w:rStyle w:val="StyleUnderline"/>
          <w:rFonts w:asciiTheme="minorHAnsi" w:hAnsiTheme="minorHAnsi"/>
        </w:rPr>
        <w:t>’s</w:t>
      </w:r>
      <w:r w:rsidRPr="00D24B84">
        <w:rPr>
          <w:rFonts w:asciiTheme="minorHAnsi" w:hAnsiTheme="minorHAnsi"/>
          <w:sz w:val="16"/>
          <w:szCs w:val="16"/>
        </w:rPr>
        <w:t xml:space="preserve"> </w:t>
      </w:r>
      <w:r w:rsidRPr="00D24B84">
        <w:rPr>
          <w:rStyle w:val="StyleUnderline"/>
          <w:rFonts w:asciiTheme="minorHAnsi" w:hAnsiTheme="minorHAnsi"/>
        </w:rPr>
        <w:t xml:space="preserve">next-generation polar-orbiting environmental satellite </w:t>
      </w:r>
      <w:r w:rsidRPr="00D24B84">
        <w:rPr>
          <w:rStyle w:val="Emphasis"/>
          <w:rFonts w:asciiTheme="minorHAnsi" w:hAnsiTheme="minorHAnsi"/>
        </w:rPr>
        <w:t>continues to meet milestones on time</w:t>
      </w:r>
      <w:r w:rsidRPr="00D24B84">
        <w:rPr>
          <w:rStyle w:val="StyleUnderline"/>
          <w:rFonts w:asciiTheme="minorHAnsi" w:hAnsiTheme="minorHAnsi"/>
        </w:rPr>
        <w:t>.</w:t>
      </w:r>
      <w:r w:rsidRPr="00D24B84">
        <w:rPr>
          <w:rFonts w:asciiTheme="minorHAnsi" w:hAnsiTheme="minorHAnsi"/>
          <w:b/>
          <w:bCs/>
          <w:sz w:val="12"/>
          <w:u w:val="single"/>
        </w:rPr>
        <w:t xml:space="preserve">¶ </w:t>
      </w:r>
      <w:r w:rsidRPr="00D24B84">
        <w:rPr>
          <w:rStyle w:val="StyleUnderline"/>
          <w:rFonts w:asciiTheme="minorHAnsi" w:hAnsiTheme="minorHAnsi"/>
        </w:rPr>
        <w:t>This week, the second of five state-of-the-art instruments that will fly aboard the $11 billion Joint Polar Satellite System completed its pre-shipment review, which means the Ozone Mapping Profiler Suite is ready for integration with the actual satellite.</w:t>
      </w:r>
      <w:r w:rsidRPr="00D24B84">
        <w:rPr>
          <w:rFonts w:asciiTheme="minorHAnsi" w:hAnsiTheme="minorHAnsi"/>
          <w:b/>
          <w:bCs/>
          <w:sz w:val="12"/>
          <w:u w:val="single"/>
        </w:rPr>
        <w:t xml:space="preserve">¶ </w:t>
      </w:r>
      <w:r w:rsidRPr="00D24B84">
        <w:rPr>
          <w:rFonts w:asciiTheme="minorHAnsi" w:hAnsiTheme="minorHAnsi"/>
          <w:sz w:val="16"/>
          <w:szCs w:val="16"/>
        </w:rPr>
        <w:t xml:space="preserve">The instrument, developed by Ball Aerospace and Technologies Corporation, is scheduled for JPSS-1 integration in early 2015. </w:t>
      </w:r>
      <w:r w:rsidRPr="00D24B84">
        <w:rPr>
          <w:rStyle w:val="StyleUnderline"/>
          <w:rFonts w:asciiTheme="minorHAnsi" w:hAnsiTheme="minorHAnsi"/>
        </w:rPr>
        <w:t>The satellite itself is scheduled to launch in early 2017, and will fill a critical need for NOAA as its aging crop of polar-orbiting environmental satellites are at the end of their life expectancies.</w:t>
      </w:r>
      <w:r w:rsidRPr="00D24B84">
        <w:rPr>
          <w:rFonts w:asciiTheme="minorHAnsi" w:hAnsiTheme="minorHAnsi"/>
          <w:sz w:val="12"/>
          <w:szCs w:val="16"/>
        </w:rPr>
        <w:t xml:space="preserve">¶ </w:t>
      </w:r>
      <w:r w:rsidRPr="00D24B84">
        <w:rPr>
          <w:rStyle w:val="StyleUnderline"/>
          <w:rFonts w:asciiTheme="minorHAnsi" w:hAnsiTheme="minorHAnsi"/>
        </w:rPr>
        <w:t xml:space="preserve">OMPS’ timely maturation, as well as a recent successful review of another JPSS-1 instrument called the Clouds and the Earth’s Radian Energy System, has </w:t>
      </w:r>
      <w:r w:rsidRPr="00D24B84">
        <w:rPr>
          <w:rStyle w:val="Emphasis"/>
          <w:rFonts w:asciiTheme="minorHAnsi" w:hAnsiTheme="minorHAnsi"/>
        </w:rPr>
        <w:t>helped keep JPSS-1 on schedule to meet the 2017 launch date</w:t>
      </w:r>
      <w:r w:rsidRPr="00D24B84">
        <w:rPr>
          <w:rStyle w:val="StyleUnderline"/>
          <w:rFonts w:asciiTheme="minorHAnsi" w:hAnsiTheme="minorHAnsi"/>
        </w:rPr>
        <w:t>.</w:t>
      </w:r>
    </w:p>
    <w:p w:rsidR="00591B15" w:rsidRPr="00D24B84" w:rsidRDefault="00591B15" w:rsidP="00591B15">
      <w:pPr>
        <w:rPr>
          <w:rFonts w:asciiTheme="minorHAnsi" w:hAnsiTheme="minorHAnsi"/>
          <w:sz w:val="16"/>
          <w:szCs w:val="16"/>
        </w:rPr>
      </w:pPr>
    </w:p>
    <w:p w:rsidR="0002321F" w:rsidRPr="00D24B84" w:rsidRDefault="00591B15" w:rsidP="0002321F">
      <w:pPr>
        <w:pStyle w:val="Heading3"/>
        <w:rPr>
          <w:rFonts w:asciiTheme="minorHAnsi" w:hAnsiTheme="minorHAnsi"/>
        </w:rPr>
      </w:pPr>
      <w:r w:rsidRPr="00D24B84">
        <w:rPr>
          <w:rFonts w:asciiTheme="minorHAnsi" w:hAnsiTheme="minorHAnsi"/>
        </w:rPr>
        <w:t>AT: Sequester Thumps</w:t>
      </w:r>
    </w:p>
    <w:p w:rsidR="00591B15" w:rsidRPr="00D24B84" w:rsidRDefault="00591B15" w:rsidP="00591B15">
      <w:pPr>
        <w:pStyle w:val="Heading4"/>
        <w:rPr>
          <w:rFonts w:asciiTheme="minorHAnsi" w:hAnsiTheme="minorHAnsi"/>
        </w:rPr>
      </w:pPr>
      <w:r w:rsidRPr="00D24B84">
        <w:rPr>
          <w:rFonts w:asciiTheme="minorHAnsi" w:hAnsiTheme="minorHAnsi"/>
        </w:rPr>
        <w:t>NOAA weather satellite programs receiving increased funding now</w:t>
      </w:r>
    </w:p>
    <w:p w:rsidR="00591B15" w:rsidRPr="00D24B84" w:rsidRDefault="00591B15" w:rsidP="00591B15">
      <w:pPr>
        <w:rPr>
          <w:rFonts w:asciiTheme="minorHAnsi" w:hAnsiTheme="minorHAnsi"/>
          <w:sz w:val="16"/>
          <w:szCs w:val="16"/>
        </w:rPr>
      </w:pPr>
      <w:r w:rsidRPr="00D24B84">
        <w:rPr>
          <w:rStyle w:val="Style13ptBold"/>
          <w:rFonts w:asciiTheme="minorHAnsi" w:hAnsiTheme="minorHAnsi"/>
        </w:rPr>
        <w:t>Leone 6/12/14</w:t>
      </w:r>
      <w:r w:rsidRPr="00D24B84">
        <w:rPr>
          <w:rFonts w:asciiTheme="minorHAnsi" w:hAnsiTheme="minorHAnsi"/>
          <w:sz w:val="16"/>
          <w:szCs w:val="16"/>
        </w:rPr>
        <w:t xml:space="preserve"> </w:t>
      </w:r>
      <w:r w:rsidRPr="00D24B84">
        <w:rPr>
          <w:rFonts w:asciiTheme="minorHAnsi" w:hAnsiTheme="minorHAnsi"/>
          <w:sz w:val="16"/>
        </w:rPr>
        <w:t xml:space="preserve">(Dan, 6/12/2014, “House and Senate Find Common Ground on NOAA Budget,” </w:t>
      </w:r>
      <w:hyperlink r:id="rId9" w:history="1">
        <w:r w:rsidRPr="00D24B84">
          <w:rPr>
            <w:rStyle w:val="Hyperlink"/>
            <w:rFonts w:asciiTheme="minorHAnsi" w:hAnsiTheme="minorHAnsi"/>
            <w:sz w:val="16"/>
          </w:rPr>
          <w:t>http://www.spacenews.com/article/civil-space/40883house-and-senate-find-common-ground-on-noaa-budget</w:t>
        </w:r>
      </w:hyperlink>
      <w:r w:rsidRPr="00D24B84">
        <w:rPr>
          <w:rFonts w:asciiTheme="minorHAnsi" w:hAnsiTheme="minorHAnsi"/>
          <w:sz w:val="16"/>
        </w:rPr>
        <w:t>)</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 xml:space="preserve">WASHINGTON — </w:t>
      </w:r>
      <w:r w:rsidRPr="00D24B84">
        <w:rPr>
          <w:rStyle w:val="StyleUnderline"/>
          <w:rFonts w:asciiTheme="minorHAnsi" w:hAnsiTheme="minorHAnsi"/>
        </w:rPr>
        <w:t>The U.S. Senate Appropriations Committee on June 5 approved a budget bill that would give the</w:t>
      </w:r>
      <w:r w:rsidRPr="00D24B84">
        <w:rPr>
          <w:rFonts w:asciiTheme="minorHAnsi" w:hAnsiTheme="minorHAnsi"/>
          <w:sz w:val="16"/>
          <w:szCs w:val="16"/>
        </w:rPr>
        <w:t xml:space="preserve"> </w:t>
      </w:r>
      <w:r w:rsidRPr="00D24B84">
        <w:rPr>
          <w:rStyle w:val="Emphasis"/>
          <w:rFonts w:asciiTheme="minorHAnsi" w:hAnsiTheme="minorHAnsi"/>
        </w:rPr>
        <w:t>N</w:t>
      </w:r>
      <w:r w:rsidRPr="00D24B84">
        <w:rPr>
          <w:rFonts w:asciiTheme="minorHAnsi" w:hAnsiTheme="minorHAnsi"/>
          <w:sz w:val="16"/>
          <w:szCs w:val="16"/>
        </w:rPr>
        <w:t xml:space="preserve">ational </w:t>
      </w:r>
      <w:r w:rsidRPr="00D24B84">
        <w:rPr>
          <w:rStyle w:val="Emphasis"/>
          <w:rFonts w:asciiTheme="minorHAnsi" w:hAnsiTheme="minorHAnsi"/>
        </w:rPr>
        <w:t>O</w:t>
      </w:r>
      <w:r w:rsidRPr="00D24B84">
        <w:rPr>
          <w:rFonts w:asciiTheme="minorHAnsi" w:hAnsiTheme="minorHAnsi"/>
          <w:sz w:val="16"/>
          <w:szCs w:val="16"/>
        </w:rPr>
        <w:t xml:space="preserve">ceanic and </w:t>
      </w:r>
      <w:r w:rsidRPr="00D24B84">
        <w:rPr>
          <w:rStyle w:val="Emphasis"/>
          <w:rFonts w:asciiTheme="minorHAnsi" w:hAnsiTheme="minorHAnsi"/>
        </w:rPr>
        <w:t>A</w:t>
      </w:r>
      <w:r w:rsidRPr="00D24B84">
        <w:rPr>
          <w:rFonts w:asciiTheme="minorHAnsi" w:hAnsiTheme="minorHAnsi"/>
          <w:sz w:val="16"/>
          <w:szCs w:val="16"/>
        </w:rPr>
        <w:t xml:space="preserve">tmospheric </w:t>
      </w:r>
      <w:r w:rsidRPr="00D24B84">
        <w:rPr>
          <w:rStyle w:val="Emphasis"/>
          <w:rFonts w:asciiTheme="minorHAnsi" w:hAnsiTheme="minorHAnsi"/>
        </w:rPr>
        <w:t>A</w:t>
      </w:r>
      <w:r w:rsidRPr="00D24B84">
        <w:rPr>
          <w:rFonts w:asciiTheme="minorHAnsi" w:hAnsiTheme="minorHAnsi"/>
          <w:sz w:val="16"/>
          <w:szCs w:val="16"/>
        </w:rPr>
        <w:t xml:space="preserve">dministration </w:t>
      </w:r>
      <w:r w:rsidRPr="00D24B84">
        <w:rPr>
          <w:rStyle w:val="StyleUnderline"/>
          <w:rFonts w:asciiTheme="minorHAnsi" w:hAnsiTheme="minorHAnsi"/>
        </w:rPr>
        <w:t>about $5.4 billion in 2015, including some $2.1 billion for its major weather satellite programs</w:t>
      </w:r>
      <w:r w:rsidRPr="00D24B84">
        <w:rPr>
          <w:rFonts w:asciiTheme="minorHAnsi" w:hAnsiTheme="minorHAnsi"/>
          <w:sz w:val="16"/>
          <w:szCs w:val="16"/>
        </w:rPr>
        <w:t xml:space="preserve"> — </w:t>
      </w:r>
      <w:r w:rsidRPr="00D24B84">
        <w:rPr>
          <w:rStyle w:val="StyleUnderline"/>
          <w:rFonts w:asciiTheme="minorHAnsi" w:hAnsiTheme="minorHAnsi"/>
        </w:rPr>
        <w:t>a small increase over 2014</w:t>
      </w:r>
      <w:r w:rsidRPr="00D24B84">
        <w:rPr>
          <w:rFonts w:asciiTheme="minorHAnsi" w:hAnsiTheme="minorHAnsi"/>
          <w:sz w:val="16"/>
          <w:szCs w:val="16"/>
        </w:rPr>
        <w:t xml:space="preserve"> that is about even with the White House’s 2015 request and what House appropriators included in a competing bill approved in May.</w:t>
      </w:r>
      <w:r w:rsidRPr="00D24B84">
        <w:rPr>
          <w:rFonts w:asciiTheme="minorHAnsi" w:hAnsiTheme="minorHAnsi"/>
          <w:sz w:val="12"/>
          <w:szCs w:val="16"/>
        </w:rPr>
        <w:t xml:space="preserve">¶ </w:t>
      </w:r>
      <w:r w:rsidRPr="00D24B84">
        <w:rPr>
          <w:rStyle w:val="StyleUnderline"/>
          <w:rFonts w:asciiTheme="minorHAnsi" w:hAnsiTheme="minorHAnsi"/>
        </w:rPr>
        <w:t xml:space="preserve">Senate and House appropriators now seem to be more or less </w:t>
      </w:r>
      <w:r w:rsidRPr="00D24B84">
        <w:rPr>
          <w:rStyle w:val="Emphasis"/>
          <w:rFonts w:asciiTheme="minorHAnsi" w:hAnsiTheme="minorHAnsi"/>
        </w:rPr>
        <w:t>on the same page</w:t>
      </w:r>
      <w:r w:rsidRPr="00D24B84">
        <w:rPr>
          <w:rStyle w:val="StyleUnderline"/>
          <w:rFonts w:asciiTheme="minorHAnsi" w:hAnsiTheme="minorHAnsi"/>
        </w:rPr>
        <w:t xml:space="preserve"> when it comes to the weather agency’s 2015 budget</w:t>
      </w:r>
      <w:r w:rsidRPr="00D24B84">
        <w:rPr>
          <w:rFonts w:asciiTheme="minorHAnsi" w:hAnsiTheme="minorHAnsi"/>
          <w:sz w:val="16"/>
          <w:szCs w:val="16"/>
        </w:rPr>
        <w:t>, even if they do not agree fully with the White House — or each other — on every detail.</w:t>
      </w:r>
      <w:r w:rsidRPr="00D24B84">
        <w:rPr>
          <w:rFonts w:asciiTheme="minorHAnsi" w:hAnsiTheme="minorHAnsi"/>
          <w:sz w:val="12"/>
          <w:szCs w:val="16"/>
        </w:rPr>
        <w:t xml:space="preserve">¶ </w:t>
      </w:r>
      <w:r w:rsidRPr="00D24B84">
        <w:rPr>
          <w:rStyle w:val="StyleUnderline"/>
          <w:rFonts w:asciiTheme="minorHAnsi" w:hAnsiTheme="minorHAnsi"/>
        </w:rPr>
        <w:t>Senate appropriators, like their counterparts in the House, agreed to give NOAA’s two major weather satellite programs the roughly $130 million boost the White House requested</w:t>
      </w:r>
      <w:r w:rsidRPr="00D24B84">
        <w:rPr>
          <w:rFonts w:asciiTheme="minorHAnsi" w:hAnsiTheme="minorHAnsi"/>
          <w:sz w:val="16"/>
          <w:szCs w:val="16"/>
        </w:rPr>
        <w:t xml:space="preserve"> in March. </w:t>
      </w:r>
      <w:r w:rsidRPr="00D24B84">
        <w:rPr>
          <w:rStyle w:val="StyleUnderline"/>
          <w:rFonts w:asciiTheme="minorHAnsi" w:hAnsiTheme="minorHAnsi"/>
        </w:rPr>
        <w:t>That comes out to about $916 million for the Joint Polar Satellite System</w:t>
      </w:r>
      <w:r w:rsidRPr="00D24B84">
        <w:rPr>
          <w:rFonts w:asciiTheme="minorHAnsi" w:hAnsiTheme="minorHAnsi"/>
          <w:sz w:val="16"/>
          <w:szCs w:val="16"/>
        </w:rPr>
        <w:t xml:space="preserve">, some $95 million more than 2014, </w:t>
      </w:r>
      <w:r w:rsidRPr="00D24B84">
        <w:rPr>
          <w:rStyle w:val="StyleUnderline"/>
          <w:rFonts w:asciiTheme="minorHAnsi" w:hAnsiTheme="minorHAnsi"/>
        </w:rPr>
        <w:t>and about $981 million for the Geostationary Operational Environmental Satellite-R</w:t>
      </w:r>
      <w:r w:rsidRPr="00D24B84">
        <w:rPr>
          <w:rFonts w:asciiTheme="minorHAnsi" w:hAnsiTheme="minorHAnsi"/>
          <w:sz w:val="16"/>
          <w:szCs w:val="16"/>
        </w:rPr>
        <w:t xml:space="preserve">, roughly $39 million more than 2014. The second Joint Polar Satellite System spacecraft is slated to launch in 2017 — a </w:t>
      </w:r>
      <w:proofErr w:type="spellStart"/>
      <w:r w:rsidRPr="00D24B84">
        <w:rPr>
          <w:rFonts w:asciiTheme="minorHAnsi" w:hAnsiTheme="minorHAnsi"/>
          <w:sz w:val="16"/>
          <w:szCs w:val="16"/>
        </w:rPr>
        <w:t>testbed</w:t>
      </w:r>
      <w:proofErr w:type="spellEnd"/>
      <w:r w:rsidRPr="00D24B84">
        <w:rPr>
          <w:rFonts w:asciiTheme="minorHAnsi" w:hAnsiTheme="minorHAnsi"/>
          <w:sz w:val="16"/>
          <w:szCs w:val="16"/>
        </w:rPr>
        <w:t xml:space="preserve"> satellite launched in 2011 was pressed into service as the program’s first — while the next geostationary satellite would lift off in 2016.</w:t>
      </w:r>
      <w:r w:rsidRPr="00D24B84">
        <w:rPr>
          <w:rFonts w:asciiTheme="minorHAnsi" w:hAnsiTheme="minorHAnsi"/>
          <w:sz w:val="12"/>
          <w:szCs w:val="16"/>
        </w:rPr>
        <w:t xml:space="preserve">¶ </w:t>
      </w:r>
      <w:r w:rsidRPr="00D24B84">
        <w:rPr>
          <w:rFonts w:asciiTheme="minorHAnsi" w:hAnsiTheme="minorHAnsi"/>
          <w:sz w:val="16"/>
          <w:szCs w:val="16"/>
        </w:rPr>
        <w:t xml:space="preserve">Likewise, </w:t>
      </w:r>
      <w:r w:rsidRPr="00D24B84">
        <w:rPr>
          <w:rStyle w:val="StyleUnderline"/>
          <w:rFonts w:asciiTheme="minorHAnsi" w:hAnsiTheme="minorHAnsi"/>
        </w:rPr>
        <w:t>both Senate and House appropriators have now directed NASA to take over full development responsibility for the Jason-3 ocean altimetry satellite and the Deep Space Climate Observatory</w:t>
      </w:r>
      <w:r w:rsidRPr="00D24B84">
        <w:rPr>
          <w:rFonts w:asciiTheme="minorHAnsi" w:hAnsiTheme="minorHAnsi"/>
          <w:sz w:val="16"/>
          <w:szCs w:val="16"/>
        </w:rPr>
        <w:t xml:space="preserve"> (DSCOVR), stripping NOAA management of their role in the development process, </w:t>
      </w:r>
      <w:r w:rsidRPr="00D24B84">
        <w:rPr>
          <w:rStyle w:val="StyleUnderline"/>
          <w:rFonts w:asciiTheme="minorHAnsi" w:hAnsiTheme="minorHAnsi"/>
        </w:rPr>
        <w:t>but keeping the weather agency in charge of on-orbit operations</w:t>
      </w:r>
      <w:r w:rsidRPr="00D24B84">
        <w:rPr>
          <w:rFonts w:asciiTheme="minorHAnsi" w:hAnsiTheme="minorHAnsi"/>
          <w:sz w:val="16"/>
          <w:szCs w:val="16"/>
        </w:rPr>
        <w:t>.</w:t>
      </w:r>
    </w:p>
    <w:p w:rsidR="00591B15" w:rsidRPr="00D24B84" w:rsidRDefault="00591B15" w:rsidP="00591B15">
      <w:pPr>
        <w:pStyle w:val="Heading4"/>
        <w:rPr>
          <w:rFonts w:asciiTheme="minorHAnsi" w:hAnsiTheme="minorHAnsi"/>
        </w:rPr>
      </w:pPr>
      <w:r w:rsidRPr="00D24B84">
        <w:rPr>
          <w:rFonts w:asciiTheme="minorHAnsi" w:hAnsiTheme="minorHAnsi"/>
        </w:rPr>
        <w:t xml:space="preserve">Current and future funding exist now for Satellites </w:t>
      </w:r>
    </w:p>
    <w:p w:rsidR="00591B15" w:rsidRPr="00D24B84" w:rsidRDefault="00591B15" w:rsidP="00591B15">
      <w:pPr>
        <w:rPr>
          <w:rStyle w:val="Style13ptBold"/>
          <w:rFonts w:asciiTheme="minorHAnsi" w:hAnsiTheme="minorHAnsi"/>
        </w:rPr>
      </w:pPr>
      <w:r w:rsidRPr="00D24B84">
        <w:rPr>
          <w:rStyle w:val="Style13ptBold"/>
          <w:rFonts w:asciiTheme="minorHAnsi" w:hAnsiTheme="minorHAnsi"/>
        </w:rPr>
        <w:t xml:space="preserve">The Downlink 14 </w:t>
      </w:r>
      <w:r w:rsidRPr="00D24B84">
        <w:rPr>
          <w:rFonts w:asciiTheme="minorHAnsi" w:hAnsiTheme="minorHAnsi"/>
          <w:sz w:val="16"/>
        </w:rPr>
        <w:t>(NOAA Administrative Journal, “Unleashing the Power of</w:t>
      </w:r>
      <w:r w:rsidRPr="00D24B84">
        <w:rPr>
          <w:rFonts w:asciiTheme="minorHAnsi" w:hAnsiTheme="minorHAnsi"/>
          <w:sz w:val="12"/>
        </w:rPr>
        <w:t xml:space="preserve"> </w:t>
      </w:r>
      <w:r w:rsidRPr="00D24B84">
        <w:rPr>
          <w:rFonts w:asciiTheme="minorHAnsi" w:hAnsiTheme="minorHAnsi"/>
          <w:sz w:val="16"/>
        </w:rPr>
        <w:t xml:space="preserve">Earth Observations through GEO”, issue 3 </w:t>
      </w:r>
      <w:proofErr w:type="gramStart"/>
      <w:r w:rsidRPr="00D24B84">
        <w:rPr>
          <w:rFonts w:asciiTheme="minorHAnsi" w:hAnsiTheme="minorHAnsi"/>
          <w:sz w:val="16"/>
        </w:rPr>
        <w:t>Summer</w:t>
      </w:r>
      <w:proofErr w:type="gramEnd"/>
      <w:r w:rsidRPr="00D24B84">
        <w:rPr>
          <w:rFonts w:asciiTheme="minorHAnsi" w:hAnsiTheme="minorHAnsi"/>
          <w:sz w:val="16"/>
        </w:rPr>
        <w:t xml:space="preserve"> 2014 page 1)</w:t>
      </w:r>
    </w:p>
    <w:p w:rsidR="0002321F" w:rsidRPr="00D24B84" w:rsidRDefault="00591B15" w:rsidP="00591B15">
      <w:pPr>
        <w:rPr>
          <w:rFonts w:asciiTheme="minorHAnsi" w:hAnsiTheme="minorHAnsi"/>
          <w:sz w:val="16"/>
        </w:rPr>
      </w:pPr>
      <w:r w:rsidRPr="00D24B84">
        <w:rPr>
          <w:rStyle w:val="StyleUnderline"/>
          <w:rFonts w:asciiTheme="minorHAnsi" w:hAnsiTheme="minorHAnsi"/>
        </w:rPr>
        <w:t>Current funding</w:t>
      </w:r>
      <w:r w:rsidRPr="00D24B84">
        <w:rPr>
          <w:rFonts w:asciiTheme="minorHAnsi" w:hAnsiTheme="minorHAnsi"/>
          <w:sz w:val="16"/>
        </w:rPr>
        <w:t xml:space="preserve">: In January, </w:t>
      </w:r>
      <w:r w:rsidRPr="00D24B84">
        <w:rPr>
          <w:rStyle w:val="StyleUnderline"/>
          <w:rFonts w:asciiTheme="minorHAnsi" w:hAnsiTheme="minorHAnsi"/>
        </w:rPr>
        <w:t>Congress passed a budget for this fiscal year</w:t>
      </w:r>
      <w:r w:rsidRPr="00D24B84">
        <w:rPr>
          <w:rFonts w:asciiTheme="minorHAnsi" w:hAnsiTheme="minorHAnsi"/>
          <w:sz w:val="16"/>
        </w:rPr>
        <w:t xml:space="preserve"> (ends Sept. 30, 2014);</w:t>
      </w:r>
      <w:r w:rsidRPr="00D24B84">
        <w:rPr>
          <w:rStyle w:val="Emphasis"/>
          <w:rFonts w:asciiTheme="minorHAnsi" w:hAnsiTheme="minorHAnsi"/>
        </w:rPr>
        <w:t xml:space="preserve"> “sequestration” is not in effect</w:t>
      </w:r>
      <w:r w:rsidRPr="00D24B84">
        <w:rPr>
          <w:rFonts w:asciiTheme="minorHAnsi" w:hAnsiTheme="minorHAnsi"/>
          <w:sz w:val="16"/>
        </w:rPr>
        <w:t xml:space="preserve">. </w:t>
      </w:r>
      <w:r w:rsidRPr="00D24B84">
        <w:rPr>
          <w:rStyle w:val="StyleUnderline"/>
          <w:rFonts w:asciiTheme="minorHAnsi" w:hAnsiTheme="minorHAnsi"/>
        </w:rPr>
        <w:t>NOAA received full funding for JPSS and GOES-R,</w:t>
      </w:r>
      <w:r w:rsidRPr="00D24B84">
        <w:rPr>
          <w:rFonts w:asciiTheme="minorHAnsi" w:hAnsiTheme="minorHAnsi"/>
          <w:sz w:val="16"/>
        </w:rPr>
        <w:t xml:space="preserve"> and for the first time, </w:t>
      </w:r>
      <w:r w:rsidRPr="00D24B84">
        <w:rPr>
          <w:rStyle w:val="StyleUnderline"/>
          <w:rFonts w:asciiTheme="minorHAnsi" w:hAnsiTheme="minorHAnsi"/>
        </w:rPr>
        <w:t>received funds for the COSMIC-2 ground system</w:t>
      </w:r>
      <w:r w:rsidRPr="00D24B84">
        <w:rPr>
          <w:rFonts w:asciiTheme="minorHAnsi" w:hAnsiTheme="minorHAnsi"/>
          <w:sz w:val="16"/>
        </w:rPr>
        <w:t xml:space="preserve">. Funding to support the launch of A-DCS, SARSAT, and TSIS was not approved this year. Jason-3 funding was short of the request, but </w:t>
      </w:r>
      <w:r w:rsidRPr="00D24B84">
        <w:rPr>
          <w:rStyle w:val="StyleUnderline"/>
          <w:rFonts w:asciiTheme="minorHAnsi" w:hAnsiTheme="minorHAnsi"/>
        </w:rPr>
        <w:t>NOAA received reprogramming approval for additional necessary FY2014 funds in June.</w:t>
      </w:r>
      <w:r w:rsidRPr="00D24B84">
        <w:rPr>
          <w:rStyle w:val="StyleUnderline"/>
          <w:rFonts w:asciiTheme="minorHAnsi" w:hAnsiTheme="minorHAnsi"/>
          <w:sz w:val="12"/>
        </w:rPr>
        <w:t xml:space="preserve">¶ </w:t>
      </w:r>
      <w:r w:rsidRPr="00D24B84">
        <w:rPr>
          <w:rStyle w:val="Emphasis"/>
          <w:rFonts w:asciiTheme="minorHAnsi" w:hAnsiTheme="minorHAnsi"/>
        </w:rPr>
        <w:t>Future funding</w:t>
      </w:r>
      <w:r w:rsidRPr="00D24B84">
        <w:rPr>
          <w:rFonts w:asciiTheme="minorHAnsi" w:hAnsiTheme="minorHAnsi"/>
          <w:sz w:val="16"/>
        </w:rPr>
        <w:t xml:space="preserve">: In March, President </w:t>
      </w:r>
      <w:r w:rsidRPr="00D24B84">
        <w:rPr>
          <w:rStyle w:val="StyleUnderline"/>
          <w:rFonts w:asciiTheme="minorHAnsi" w:hAnsiTheme="minorHAnsi"/>
        </w:rPr>
        <w:t>Obama announced his FY2015 budget request</w:t>
      </w:r>
      <w:r w:rsidRPr="00D24B84">
        <w:rPr>
          <w:rFonts w:asciiTheme="minorHAnsi" w:hAnsiTheme="minorHAnsi"/>
          <w:sz w:val="16"/>
        </w:rPr>
        <w:t xml:space="preserve">. </w:t>
      </w:r>
      <w:r w:rsidRPr="00D24B84">
        <w:rPr>
          <w:rStyle w:val="StyleUnderline"/>
          <w:rFonts w:asciiTheme="minorHAnsi" w:hAnsiTheme="minorHAnsi"/>
        </w:rPr>
        <w:t>The House of Representatives Appropriations Committee approved its FY2015 proposal on May 8</w:t>
      </w:r>
      <w:r w:rsidRPr="00D24B84">
        <w:rPr>
          <w:rFonts w:asciiTheme="minorHAnsi" w:hAnsiTheme="minorHAnsi"/>
          <w:sz w:val="16"/>
        </w:rPr>
        <w:t>, and the Senate Appropriations Committee approved its version on June 5. Both Committees and the White House must negotiate a final funding bill for FY2015, which begins on Oct. 1, 2014.</w:t>
      </w:r>
    </w:p>
    <w:p w:rsidR="0002321F" w:rsidRPr="00D24B84" w:rsidRDefault="0002321F" w:rsidP="0002321F">
      <w:pPr>
        <w:rPr>
          <w:rFonts w:asciiTheme="minorHAnsi" w:hAnsiTheme="minorHAnsi"/>
          <w:sz w:val="16"/>
          <w:szCs w:val="16"/>
        </w:rPr>
      </w:pPr>
    </w:p>
    <w:p w:rsidR="00591B15" w:rsidRPr="00D24B84" w:rsidRDefault="00591B15" w:rsidP="00591B15">
      <w:pPr>
        <w:pStyle w:val="Heading2"/>
        <w:rPr>
          <w:rFonts w:asciiTheme="minorHAnsi" w:hAnsiTheme="minorHAnsi"/>
        </w:rPr>
      </w:pPr>
      <w:r w:rsidRPr="00D24B84">
        <w:rPr>
          <w:rFonts w:asciiTheme="minorHAnsi" w:hAnsiTheme="minorHAnsi"/>
        </w:rPr>
        <w:t>Internal Link (Tradeoff)</w:t>
      </w:r>
    </w:p>
    <w:p w:rsidR="00591B15" w:rsidRPr="00D24B84" w:rsidRDefault="00591B15" w:rsidP="00591B15">
      <w:pPr>
        <w:pStyle w:val="Heading3"/>
        <w:rPr>
          <w:rFonts w:asciiTheme="minorHAnsi" w:hAnsiTheme="minorHAnsi"/>
        </w:rPr>
      </w:pPr>
      <w:r w:rsidRPr="00D24B84">
        <w:rPr>
          <w:rFonts w:asciiTheme="minorHAnsi" w:hAnsiTheme="minorHAnsi"/>
        </w:rPr>
        <w:t>2NC Yes Zero Sum</w:t>
      </w:r>
    </w:p>
    <w:p w:rsidR="00591B15" w:rsidRPr="00D24B84" w:rsidRDefault="00591B15" w:rsidP="00591B15">
      <w:pPr>
        <w:pStyle w:val="Heading4"/>
        <w:rPr>
          <w:rFonts w:asciiTheme="minorHAnsi" w:hAnsiTheme="minorHAnsi"/>
        </w:rPr>
      </w:pPr>
      <w:r w:rsidRPr="00D24B84">
        <w:rPr>
          <w:rFonts w:asciiTheme="minorHAnsi" w:hAnsiTheme="minorHAnsi"/>
        </w:rPr>
        <w:t xml:space="preserve">The budget for the NOAA is </w:t>
      </w:r>
      <w:r w:rsidRPr="00D24B84">
        <w:rPr>
          <w:rFonts w:asciiTheme="minorHAnsi" w:hAnsiTheme="minorHAnsi"/>
          <w:u w:val="single"/>
        </w:rPr>
        <w:t>ALREADY SET</w:t>
      </w:r>
      <w:r w:rsidRPr="00D24B84">
        <w:rPr>
          <w:rFonts w:asciiTheme="minorHAnsi" w:hAnsiTheme="minorHAnsi"/>
        </w:rPr>
        <w:t xml:space="preserve"> any new funding removes funding from another program.</w:t>
      </w:r>
    </w:p>
    <w:p w:rsidR="00591B15" w:rsidRPr="00D24B84" w:rsidRDefault="00591B15" w:rsidP="00591B15">
      <w:pPr>
        <w:rPr>
          <w:rStyle w:val="Style13ptBold"/>
          <w:rFonts w:asciiTheme="minorHAnsi" w:hAnsiTheme="minorHAnsi"/>
        </w:rPr>
      </w:pPr>
      <w:r w:rsidRPr="00D24B84">
        <w:rPr>
          <w:rStyle w:val="Style13ptBold"/>
          <w:rFonts w:asciiTheme="minorHAnsi" w:hAnsiTheme="minorHAnsi"/>
        </w:rPr>
        <w:t xml:space="preserve">English 13 </w:t>
      </w:r>
      <w:r w:rsidRPr="00D24B84">
        <w:rPr>
          <w:rFonts w:asciiTheme="minorHAnsi" w:hAnsiTheme="minorHAnsi"/>
          <w:sz w:val="16"/>
        </w:rPr>
        <w:t>(Chad, is the Director of Science Policy Outreach at COMPASS where he helps scientists find the policy relevance in their work, and helps the policy crowd the find the science they need, “Budget Trade-offs: A Zero-Sum Game”, http://compassblogs.org/blog/2013/03/25/what-to-do-when-the-budget-becomes-a-zero-sum-game/)</w:t>
      </w:r>
    </w:p>
    <w:p w:rsidR="00591B15" w:rsidRPr="00D24B84" w:rsidRDefault="00591B15" w:rsidP="00591B15">
      <w:pPr>
        <w:rPr>
          <w:rFonts w:asciiTheme="minorHAnsi" w:hAnsiTheme="minorHAnsi"/>
          <w:sz w:val="16"/>
        </w:rPr>
      </w:pPr>
      <w:r w:rsidRPr="00D24B84">
        <w:rPr>
          <w:rFonts w:asciiTheme="minorHAnsi" w:hAnsiTheme="minorHAnsi"/>
          <w:sz w:val="16"/>
        </w:rPr>
        <w:t xml:space="preserve">Remember, </w:t>
      </w:r>
      <w:r w:rsidRPr="00D24B84">
        <w:rPr>
          <w:rStyle w:val="StyleUnderline"/>
          <w:rFonts w:asciiTheme="minorHAnsi" w:hAnsiTheme="minorHAnsi"/>
        </w:rPr>
        <w:t>the federal budget</w:t>
      </w:r>
      <w:r w:rsidRPr="00D24B84">
        <w:rPr>
          <w:rFonts w:asciiTheme="minorHAnsi" w:hAnsiTheme="minorHAnsi"/>
          <w:sz w:val="16"/>
        </w:rPr>
        <w:t xml:space="preserve"> is intractably large (approximately 50 million times larger than the typical household budget) so it </w:t>
      </w:r>
      <w:r w:rsidRPr="00D24B84">
        <w:rPr>
          <w:rStyle w:val="StyleUnderline"/>
          <w:rFonts w:asciiTheme="minorHAnsi" w:hAnsiTheme="minorHAnsi"/>
        </w:rPr>
        <w:t>gets divided into smaller pieces.</w:t>
      </w:r>
      <w:r w:rsidRPr="00D24B84">
        <w:rPr>
          <w:rFonts w:asciiTheme="minorHAnsi" w:hAnsiTheme="minorHAnsi"/>
          <w:sz w:val="16"/>
        </w:rPr>
        <w:t xml:space="preserve"> </w:t>
      </w:r>
      <w:r w:rsidRPr="00D24B84">
        <w:rPr>
          <w:rStyle w:val="StyleUnderline"/>
          <w:rFonts w:asciiTheme="minorHAnsi" w:hAnsiTheme="minorHAnsi"/>
        </w:rPr>
        <w:t>Budget allocations make up the first round of dividing up the federal budget</w:t>
      </w:r>
      <w:r w:rsidRPr="00D24B84">
        <w:rPr>
          <w:rFonts w:asciiTheme="minorHAnsi" w:hAnsiTheme="minorHAnsi"/>
          <w:sz w:val="16"/>
        </w:rPr>
        <w:t xml:space="preserve">. The Appropriations Committees (there’s one in the House and one in the Senate) are divided into subcommittees. </w:t>
      </w:r>
      <w:r w:rsidRPr="00D24B84">
        <w:rPr>
          <w:rStyle w:val="StyleUnderline"/>
          <w:rFonts w:asciiTheme="minorHAnsi" w:hAnsiTheme="minorHAnsi"/>
        </w:rPr>
        <w:t>Each subcommittee gets a slice of the budget</w:t>
      </w:r>
      <w:r w:rsidRPr="00D24B84">
        <w:rPr>
          <w:rFonts w:asciiTheme="minorHAnsi" w:hAnsiTheme="minorHAnsi"/>
          <w:sz w:val="16"/>
        </w:rPr>
        <w:t xml:space="preserve">, </w:t>
      </w:r>
      <w:r w:rsidRPr="00D24B84">
        <w:rPr>
          <w:rStyle w:val="StyleUnderline"/>
          <w:rFonts w:asciiTheme="minorHAnsi" w:hAnsiTheme="minorHAnsi"/>
        </w:rPr>
        <w:t>which they then allocate into final spending numbers for each department, office, and program within the federal government.</w:t>
      </w:r>
      <w:r w:rsidRPr="00D24B84">
        <w:rPr>
          <w:rStyle w:val="StyleUnderline"/>
          <w:rFonts w:asciiTheme="minorHAnsi" w:hAnsiTheme="minorHAnsi"/>
          <w:sz w:val="12"/>
        </w:rPr>
        <w:t xml:space="preserve">¶ </w:t>
      </w:r>
      <w:r w:rsidRPr="00D24B84">
        <w:rPr>
          <w:rStyle w:val="StyleUnderline"/>
          <w:rFonts w:asciiTheme="minorHAnsi" w:hAnsiTheme="minorHAnsi"/>
        </w:rPr>
        <w:t>Each Appropriations subcommittee works with their slice of the budget</w:t>
      </w:r>
      <w:r w:rsidRPr="00D24B84">
        <w:rPr>
          <w:rFonts w:asciiTheme="minorHAnsi" w:hAnsiTheme="minorHAnsi"/>
          <w:sz w:val="16"/>
        </w:rPr>
        <w:t xml:space="preserve">, called (opaquely) their 302(b) sub-allocation. </w:t>
      </w:r>
      <w:r w:rsidRPr="00D24B84">
        <w:rPr>
          <w:rStyle w:val="StyleUnderline"/>
          <w:rFonts w:asciiTheme="minorHAnsi" w:hAnsiTheme="minorHAnsi"/>
        </w:rPr>
        <w:t xml:space="preserve">But </w:t>
      </w:r>
      <w:r w:rsidRPr="00D24B84">
        <w:rPr>
          <w:rFonts w:asciiTheme="minorHAnsi" w:hAnsiTheme="minorHAnsi"/>
          <w:sz w:val="16"/>
        </w:rPr>
        <w:t xml:space="preserve">here’s the important part: </w:t>
      </w:r>
      <w:r w:rsidRPr="00D24B84">
        <w:rPr>
          <w:rStyle w:val="StyleUnderline"/>
          <w:rFonts w:asciiTheme="minorHAnsi" w:hAnsiTheme="minorHAnsi"/>
        </w:rPr>
        <w:t>Once those sub-allocations are set,</w:t>
      </w:r>
      <w:r w:rsidRPr="00D24B84">
        <w:rPr>
          <w:rFonts w:asciiTheme="minorHAnsi" w:hAnsiTheme="minorHAnsi"/>
          <w:sz w:val="16"/>
        </w:rPr>
        <w:t xml:space="preserve"> </w:t>
      </w:r>
      <w:r w:rsidRPr="00D24B84">
        <w:rPr>
          <w:rStyle w:val="Emphasis"/>
          <w:rFonts w:asciiTheme="minorHAnsi" w:hAnsiTheme="minorHAnsi"/>
        </w:rPr>
        <w:t>it’s a zero-sum game within that subcommittee</w:t>
      </w:r>
      <w:r w:rsidRPr="00D24B84">
        <w:rPr>
          <w:rStyle w:val="StyleUnderline"/>
          <w:rFonts w:asciiTheme="minorHAnsi" w:hAnsiTheme="minorHAnsi"/>
        </w:rPr>
        <w:t xml:space="preserve">; a dollar to one program </w:t>
      </w:r>
      <w:r w:rsidRPr="00D24B84">
        <w:rPr>
          <w:rStyle w:val="Emphasis"/>
          <w:rFonts w:asciiTheme="minorHAnsi" w:hAnsiTheme="minorHAnsi"/>
        </w:rPr>
        <w:t>must mean a dollar less for other programs.</w:t>
      </w:r>
      <w:r w:rsidRPr="00D24B84">
        <w:rPr>
          <w:rFonts w:asciiTheme="minorHAnsi" w:hAnsiTheme="minorHAnsi"/>
          <w:sz w:val="16"/>
        </w:rPr>
        <w:t xml:space="preserve"> </w:t>
      </w:r>
      <w:r w:rsidRPr="00D24B84">
        <w:rPr>
          <w:rStyle w:val="StyleUnderline"/>
          <w:rFonts w:asciiTheme="minorHAnsi" w:hAnsiTheme="minorHAnsi"/>
        </w:rPr>
        <w:t>F</w:t>
      </w:r>
      <w:r w:rsidRPr="00D24B84">
        <w:rPr>
          <w:rFonts w:asciiTheme="minorHAnsi" w:hAnsiTheme="minorHAnsi"/>
          <w:sz w:val="16"/>
        </w:rPr>
        <w:t xml:space="preserve">or scientists, the Commerce, Science, Justice and Related Agencies subcommittee is one of the big ones to watch. </w:t>
      </w:r>
      <w:r w:rsidRPr="00D24B84">
        <w:rPr>
          <w:rStyle w:val="StyleUnderline"/>
          <w:rFonts w:asciiTheme="minorHAnsi" w:hAnsiTheme="minorHAnsi"/>
        </w:rPr>
        <w:t xml:space="preserve">It determines the budget for </w:t>
      </w:r>
      <w:r w:rsidRPr="00D24B84">
        <w:rPr>
          <w:rFonts w:asciiTheme="minorHAnsi" w:hAnsiTheme="minorHAnsi"/>
          <w:sz w:val="16"/>
        </w:rPr>
        <w:t xml:space="preserve">the National Science Foundation (NSF), </w:t>
      </w:r>
      <w:r w:rsidRPr="00D24B84">
        <w:rPr>
          <w:rStyle w:val="StyleUnderline"/>
          <w:rFonts w:asciiTheme="minorHAnsi" w:hAnsiTheme="minorHAnsi"/>
        </w:rPr>
        <w:t>the National Oceanic and Atmospheric Administration (NOAA</w:t>
      </w:r>
      <w:r w:rsidRPr="00D24B84">
        <w:rPr>
          <w:rFonts w:asciiTheme="minorHAnsi" w:hAnsiTheme="minorHAnsi"/>
          <w:sz w:val="16"/>
        </w:rPr>
        <w:t xml:space="preserve">), and the National Institute of Standards and Technology (NIST). But it also sets the budget for the Federal Bureau of Investigation (FBI), the Commission on Civil Rights, the Drug Enforcement Administration, the U.S. Marshal Service, and others. </w:t>
      </w:r>
      <w:r w:rsidRPr="00D24B84">
        <w:rPr>
          <w:rStyle w:val="StyleUnderline"/>
          <w:rFonts w:asciiTheme="minorHAnsi" w:hAnsiTheme="minorHAnsi"/>
        </w:rPr>
        <w:t xml:space="preserve">Once that’s set, any additional dollar </w:t>
      </w:r>
      <w:r w:rsidRPr="00D24B84">
        <w:rPr>
          <w:rFonts w:asciiTheme="minorHAnsi" w:hAnsiTheme="minorHAnsi"/>
          <w:sz w:val="16"/>
        </w:rPr>
        <w:t xml:space="preserve">that goes to NSF </w:t>
      </w:r>
      <w:r w:rsidRPr="00D24B84">
        <w:rPr>
          <w:rStyle w:val="Emphasis"/>
          <w:rFonts w:asciiTheme="minorHAnsi" w:hAnsiTheme="minorHAnsi"/>
        </w:rPr>
        <w:t>must come out of one of these other agency’s budgets</w:t>
      </w:r>
      <w:r w:rsidRPr="00D24B84">
        <w:rPr>
          <w:rFonts w:asciiTheme="minorHAnsi" w:hAnsiTheme="minorHAnsi"/>
          <w:sz w:val="16"/>
        </w:rPr>
        <w:t xml:space="preserve">. (The Washington Post reported today that </w:t>
      </w:r>
      <w:r w:rsidRPr="00D24B84">
        <w:rPr>
          <w:rStyle w:val="StyleUnderline"/>
          <w:rFonts w:asciiTheme="minorHAnsi" w:hAnsiTheme="minorHAnsi"/>
        </w:rPr>
        <w:t>the continuing resolution process to keep the government running the rest of this year is facing the same situation</w:t>
      </w:r>
      <w:r w:rsidRPr="00D24B84">
        <w:rPr>
          <w:rFonts w:asciiTheme="minorHAnsi" w:hAnsiTheme="minorHAnsi"/>
          <w:sz w:val="16"/>
        </w:rPr>
        <w:t>.)</w:t>
      </w:r>
    </w:p>
    <w:p w:rsidR="00591B15" w:rsidRPr="00D24B84" w:rsidRDefault="00591B15" w:rsidP="00591B15">
      <w:pPr>
        <w:pStyle w:val="Heading4"/>
        <w:rPr>
          <w:rFonts w:asciiTheme="minorHAnsi" w:hAnsiTheme="minorHAnsi"/>
        </w:rPr>
      </w:pPr>
      <w:r w:rsidRPr="00D24B84">
        <w:rPr>
          <w:rFonts w:asciiTheme="minorHAnsi" w:hAnsiTheme="minorHAnsi"/>
        </w:rPr>
        <w:t>Budget is zero-sum --- new programs require cuts in others</w:t>
      </w:r>
    </w:p>
    <w:p w:rsidR="00591B15" w:rsidRPr="00D24B84" w:rsidRDefault="00591B15" w:rsidP="00591B15">
      <w:pPr>
        <w:rPr>
          <w:rFonts w:asciiTheme="minorHAnsi" w:hAnsiTheme="minorHAnsi"/>
          <w:sz w:val="16"/>
        </w:rPr>
      </w:pPr>
      <w:r w:rsidRPr="00D24B84">
        <w:rPr>
          <w:rStyle w:val="Style13ptBold"/>
          <w:rFonts w:asciiTheme="minorHAnsi" w:hAnsiTheme="minorHAnsi"/>
        </w:rPr>
        <w:t>Leopold 13</w:t>
      </w:r>
      <w:r w:rsidRPr="00D24B84">
        <w:rPr>
          <w:rFonts w:asciiTheme="minorHAnsi" w:hAnsiTheme="minorHAnsi"/>
          <w:sz w:val="16"/>
          <w:szCs w:val="16"/>
        </w:rPr>
        <w:t xml:space="preserve"> </w:t>
      </w:r>
      <w:r w:rsidRPr="00D24B84">
        <w:rPr>
          <w:rFonts w:asciiTheme="minorHAnsi" w:hAnsiTheme="minorHAnsi"/>
          <w:sz w:val="16"/>
        </w:rPr>
        <w:t xml:space="preserve">(George, long-time Washington-based science and technology writer who is now working with the Policy Program here at the American Meteorological Society, 4/9/2013, “Budget Squeeze Spurs U.S. Weather Collaboration,” </w:t>
      </w:r>
      <w:hyperlink r:id="rId10" w:history="1">
        <w:r w:rsidRPr="00D24B84">
          <w:rPr>
            <w:rStyle w:val="Hyperlink"/>
            <w:rFonts w:asciiTheme="minorHAnsi" w:hAnsiTheme="minorHAnsi"/>
            <w:sz w:val="16"/>
          </w:rPr>
          <w:t>http://blog.ametsoc.org/columnists/budget-squeeze-spurs-u-s-weather-collaboration/</w:t>
        </w:r>
      </w:hyperlink>
      <w:r w:rsidRPr="00D24B84">
        <w:rPr>
          <w:rFonts w:asciiTheme="minorHAnsi" w:hAnsiTheme="minorHAnsi"/>
          <w:sz w:val="16"/>
        </w:rPr>
        <w:t>)</w:t>
      </w:r>
    </w:p>
    <w:p w:rsidR="00591B15" w:rsidRPr="00D24B84" w:rsidRDefault="00591B15" w:rsidP="00591B15">
      <w:pPr>
        <w:rPr>
          <w:rFonts w:asciiTheme="minorHAnsi" w:hAnsiTheme="minorHAnsi"/>
          <w:sz w:val="16"/>
          <w:szCs w:val="16"/>
        </w:rPr>
      </w:pPr>
      <w:r w:rsidRPr="00D24B84">
        <w:rPr>
          <w:rStyle w:val="StyleUnderline"/>
          <w:rFonts w:asciiTheme="minorHAnsi" w:hAnsiTheme="minorHAnsi"/>
        </w:rPr>
        <w:t xml:space="preserve">The </w:t>
      </w:r>
      <w:r w:rsidRPr="00D24B84">
        <w:rPr>
          <w:rStyle w:val="Emphasis"/>
          <w:rFonts w:asciiTheme="minorHAnsi" w:hAnsiTheme="minorHAnsi"/>
        </w:rPr>
        <w:t>zero-sum budget process</w:t>
      </w:r>
      <w:r w:rsidRPr="00D24B84">
        <w:rPr>
          <w:rStyle w:val="StyleUnderline"/>
          <w:rFonts w:asciiTheme="minorHAnsi" w:hAnsiTheme="minorHAnsi"/>
        </w:rPr>
        <w:t xml:space="preserve"> faced by federal agencies means that “if you want something, you have to give up something else,” says</w:t>
      </w:r>
      <w:r w:rsidRPr="00D24B84">
        <w:rPr>
          <w:rFonts w:asciiTheme="minorHAnsi" w:hAnsiTheme="minorHAnsi"/>
          <w:sz w:val="16"/>
          <w:szCs w:val="16"/>
        </w:rPr>
        <w:t xml:space="preserve"> Robbie </w:t>
      </w:r>
      <w:r w:rsidRPr="00D24B84">
        <w:rPr>
          <w:rStyle w:val="StyleUnderline"/>
          <w:rFonts w:asciiTheme="minorHAnsi" w:hAnsiTheme="minorHAnsi"/>
        </w:rPr>
        <w:t>Hood, director of NOAA’s Unmanned Aircraft Systems program.</w:t>
      </w:r>
      <w:r w:rsidRPr="00D24B84">
        <w:rPr>
          <w:rFonts w:asciiTheme="minorHAnsi" w:hAnsiTheme="minorHAnsi"/>
          <w:sz w:val="16"/>
          <w:szCs w:val="16"/>
        </w:rPr>
        <w:t xml:space="preserve"> “Our job is to look at all these new technologies” and identify the best option.</w:t>
      </w:r>
    </w:p>
    <w:p w:rsidR="00591B15" w:rsidRPr="00D24B84" w:rsidRDefault="00591B15" w:rsidP="00591B15">
      <w:pPr>
        <w:pStyle w:val="Heading4"/>
        <w:rPr>
          <w:rFonts w:asciiTheme="minorHAnsi" w:hAnsiTheme="minorHAnsi"/>
        </w:rPr>
      </w:pPr>
      <w:r w:rsidRPr="00D24B84">
        <w:rPr>
          <w:rFonts w:asciiTheme="minorHAnsi" w:hAnsiTheme="minorHAnsi"/>
        </w:rPr>
        <w:t>Normal means is that new programs force tradeoffs with existing programs</w:t>
      </w:r>
    </w:p>
    <w:p w:rsidR="00591B15" w:rsidRPr="00D24B84" w:rsidRDefault="00591B15" w:rsidP="00591B15">
      <w:pPr>
        <w:rPr>
          <w:rFonts w:asciiTheme="minorHAnsi" w:hAnsiTheme="minorHAnsi"/>
          <w:sz w:val="16"/>
        </w:rPr>
      </w:pPr>
      <w:proofErr w:type="spellStart"/>
      <w:r w:rsidRPr="00D24B84">
        <w:rPr>
          <w:rStyle w:val="Style13ptBold"/>
          <w:rFonts w:asciiTheme="minorHAnsi" w:hAnsiTheme="minorHAnsi"/>
        </w:rPr>
        <w:t>Showstack</w:t>
      </w:r>
      <w:proofErr w:type="spellEnd"/>
      <w:r w:rsidRPr="00D24B84">
        <w:rPr>
          <w:rStyle w:val="Style13ptBold"/>
          <w:rFonts w:asciiTheme="minorHAnsi" w:hAnsiTheme="minorHAnsi"/>
        </w:rPr>
        <w:t xml:space="preserve"> 12</w:t>
      </w:r>
      <w:r w:rsidRPr="00D24B84">
        <w:rPr>
          <w:rFonts w:asciiTheme="minorHAnsi" w:hAnsiTheme="minorHAnsi"/>
          <w:sz w:val="16"/>
        </w:rPr>
        <w:t xml:space="preserve"> (Randy, staff writer, </w:t>
      </w:r>
      <w:r w:rsidRPr="00D24B84">
        <w:rPr>
          <w:rFonts w:asciiTheme="minorHAnsi" w:hAnsiTheme="minorHAnsi"/>
          <w:i/>
          <w:sz w:val="16"/>
        </w:rPr>
        <w:t>Eos</w:t>
      </w:r>
      <w:r w:rsidRPr="00D24B84">
        <w:rPr>
          <w:rFonts w:asciiTheme="minorHAnsi" w:hAnsiTheme="minorHAnsi"/>
          <w:sz w:val="16"/>
        </w:rPr>
        <w:t xml:space="preserve">. March 2. </w:t>
      </w:r>
      <w:r w:rsidRPr="00D24B84">
        <w:rPr>
          <w:rFonts w:asciiTheme="minorHAnsi" w:hAnsiTheme="minorHAnsi"/>
          <w:i/>
          <w:sz w:val="16"/>
        </w:rPr>
        <w:t xml:space="preserve">Eos, </w:t>
      </w:r>
      <w:r w:rsidRPr="00D24B84">
        <w:rPr>
          <w:rFonts w:asciiTheme="minorHAnsi" w:hAnsiTheme="minorHAnsi"/>
          <w:sz w:val="16"/>
        </w:rPr>
        <w:t xml:space="preserve">Transactions American Geophysical Union. “NOAA Budget Would Boost Satellite Funding but Cut Some Key Areas”. </w:t>
      </w:r>
      <w:proofErr w:type="spellStart"/>
      <w:r w:rsidRPr="00D24B84">
        <w:rPr>
          <w:rFonts w:asciiTheme="minorHAnsi" w:hAnsiTheme="minorHAnsi"/>
          <w:sz w:val="16"/>
        </w:rPr>
        <w:t>Vol</w:t>
      </w:r>
      <w:proofErr w:type="spellEnd"/>
      <w:r w:rsidRPr="00D24B84">
        <w:rPr>
          <w:rFonts w:asciiTheme="minorHAnsi" w:hAnsiTheme="minorHAnsi"/>
          <w:sz w:val="16"/>
        </w:rPr>
        <w:t xml:space="preserve"> 93, No 10)</w:t>
      </w:r>
    </w:p>
    <w:p w:rsidR="00591B15" w:rsidRPr="00D24B84" w:rsidRDefault="00591B15" w:rsidP="00591B15">
      <w:pPr>
        <w:rPr>
          <w:rFonts w:asciiTheme="minorHAnsi" w:hAnsiTheme="minorHAnsi"/>
          <w:sz w:val="16"/>
        </w:rPr>
      </w:pPr>
      <w:r w:rsidRPr="00D24B84">
        <w:rPr>
          <w:rStyle w:val="StyleUnderline"/>
          <w:rFonts w:asciiTheme="minorHAnsi" w:hAnsiTheme="minorHAnsi"/>
        </w:rPr>
        <w:t xml:space="preserve">The White House’s proposed </w:t>
      </w:r>
      <w:r w:rsidRPr="00D24B84">
        <w:rPr>
          <w:rFonts w:asciiTheme="minorHAnsi" w:hAnsiTheme="minorHAnsi"/>
          <w:sz w:val="16"/>
        </w:rPr>
        <w:t xml:space="preserve">fiscal year (FY) 2013 </w:t>
      </w:r>
      <w:r w:rsidRPr="00D24B84">
        <w:rPr>
          <w:rStyle w:val="StyleUnderline"/>
          <w:rFonts w:asciiTheme="minorHAnsi" w:hAnsiTheme="minorHAnsi"/>
        </w:rPr>
        <w:t>budget for the</w:t>
      </w:r>
      <w:r w:rsidRPr="00D24B84">
        <w:rPr>
          <w:rFonts w:asciiTheme="minorHAnsi" w:hAnsiTheme="minorHAnsi"/>
          <w:sz w:val="16"/>
        </w:rPr>
        <w:t xml:space="preserve"> National Oceanic and Atmospheric Administration (</w:t>
      </w:r>
      <w:r w:rsidRPr="00D24B84">
        <w:rPr>
          <w:rStyle w:val="StyleUnderline"/>
          <w:rFonts w:asciiTheme="minorHAnsi" w:hAnsiTheme="minorHAnsi"/>
        </w:rPr>
        <w:t>NOAA</w:t>
      </w:r>
      <w:r w:rsidRPr="00D24B84">
        <w:rPr>
          <w:rFonts w:asciiTheme="minorHAnsi" w:hAnsiTheme="minorHAnsi"/>
          <w:sz w:val="16"/>
        </w:rPr>
        <w:t xml:space="preserve">), announced on 13 February, </w:t>
      </w:r>
      <w:r w:rsidRPr="00D24B84">
        <w:rPr>
          <w:rStyle w:val="StyleUnderline"/>
          <w:rFonts w:asciiTheme="minorHAnsi" w:hAnsiTheme="minorHAnsi"/>
        </w:rPr>
        <w:t>looks favorable at first glance</w:t>
      </w:r>
      <w:r w:rsidRPr="00D24B84">
        <w:rPr>
          <w:rFonts w:asciiTheme="minorHAnsi" w:hAnsiTheme="minorHAnsi"/>
          <w:sz w:val="16"/>
        </w:rPr>
        <w:t xml:space="preserve">. The administration’s request calls for $5.1 billion, an increase of $153 million (3.1%) above the FY 2012 estimated budget. </w:t>
      </w:r>
      <w:r w:rsidRPr="00D24B84">
        <w:rPr>
          <w:rStyle w:val="StyleUnderline"/>
          <w:rFonts w:asciiTheme="minorHAnsi" w:hAnsiTheme="minorHAnsi"/>
        </w:rPr>
        <w:t>However, the increase for NOAA satellites</w:t>
      </w:r>
      <w:r w:rsidRPr="00D24B84">
        <w:rPr>
          <w:rFonts w:asciiTheme="minorHAnsi" w:hAnsiTheme="minorHAnsi"/>
          <w:sz w:val="16"/>
        </w:rPr>
        <w:t xml:space="preserve"> is $163 million, which </w:t>
      </w:r>
      <w:r w:rsidRPr="00D24B84">
        <w:rPr>
          <w:rStyle w:val="StyleUnderline"/>
          <w:rFonts w:asciiTheme="minorHAnsi" w:hAnsiTheme="minorHAnsi"/>
        </w:rPr>
        <w:t xml:space="preserve">means that </w:t>
      </w:r>
      <w:r w:rsidRPr="00D24B84">
        <w:rPr>
          <w:rStyle w:val="Emphasis"/>
          <w:rFonts w:asciiTheme="minorHAnsi" w:hAnsiTheme="minorHAnsi"/>
        </w:rPr>
        <w:t>other areas within the agency would be slated for decreased funding</w:t>
      </w:r>
      <w:r w:rsidRPr="00D24B84">
        <w:rPr>
          <w:rStyle w:val="StyleUnderline"/>
          <w:rFonts w:asciiTheme="minorHAnsi" w:hAnsiTheme="minorHAnsi"/>
        </w:rPr>
        <w:t xml:space="preserve">, including programs within the National Ocean Service (NOS), National Marine Fisheries Service </w:t>
      </w:r>
      <w:r w:rsidRPr="00D24B84">
        <w:rPr>
          <w:rFonts w:asciiTheme="minorHAnsi" w:hAnsiTheme="minorHAnsi"/>
          <w:sz w:val="16"/>
        </w:rPr>
        <w:t xml:space="preserve">(NMFS), National Weather Service (NWS), and some NOAA education programs. The proposed overall budget for the agency “reflects the overarching importance of weather satellites to public safety, to national security, and to the economy,” </w:t>
      </w:r>
      <w:r w:rsidRPr="00D24B84">
        <w:rPr>
          <w:rStyle w:val="StyleUnderline"/>
          <w:rFonts w:asciiTheme="minorHAnsi" w:hAnsiTheme="minorHAnsi"/>
        </w:rPr>
        <w:t>NOAA director</w:t>
      </w:r>
      <w:r w:rsidRPr="00D24B84">
        <w:rPr>
          <w:rFonts w:asciiTheme="minorHAnsi" w:hAnsiTheme="minorHAnsi"/>
          <w:sz w:val="16"/>
        </w:rPr>
        <w:t xml:space="preserve"> Jane </w:t>
      </w:r>
      <w:proofErr w:type="spellStart"/>
      <w:r w:rsidRPr="00D24B84">
        <w:rPr>
          <w:rFonts w:asciiTheme="minorHAnsi" w:hAnsiTheme="minorHAnsi"/>
          <w:sz w:val="16"/>
        </w:rPr>
        <w:t>Lubchenco</w:t>
      </w:r>
      <w:proofErr w:type="spellEnd"/>
      <w:r w:rsidRPr="00D24B84">
        <w:rPr>
          <w:rFonts w:asciiTheme="minorHAnsi" w:hAnsiTheme="minorHAnsi"/>
          <w:sz w:val="16"/>
        </w:rPr>
        <w:t xml:space="preserve"> </w:t>
      </w:r>
      <w:r w:rsidRPr="00D24B84">
        <w:rPr>
          <w:rStyle w:val="StyleUnderline"/>
          <w:rFonts w:asciiTheme="minorHAnsi" w:hAnsiTheme="minorHAnsi"/>
        </w:rPr>
        <w:t>said</w:t>
      </w:r>
      <w:r w:rsidRPr="00D24B84">
        <w:rPr>
          <w:rFonts w:asciiTheme="minorHAnsi" w:hAnsiTheme="minorHAnsi"/>
          <w:sz w:val="16"/>
        </w:rPr>
        <w:t xml:space="preserve"> at a 16 February briefing, noting that </w:t>
      </w:r>
      <w:r w:rsidRPr="00D24B84">
        <w:rPr>
          <w:rStyle w:val="StyleUnderline"/>
          <w:rFonts w:asciiTheme="minorHAnsi" w:hAnsiTheme="minorHAnsi"/>
        </w:rPr>
        <w:t>difficult choices were made regarding the budget. “Due to significant resources required for our weather satellites</w:t>
      </w:r>
      <w:r w:rsidRPr="00D24B84">
        <w:rPr>
          <w:rFonts w:asciiTheme="minorHAnsi" w:hAnsiTheme="minorHAnsi"/>
          <w:sz w:val="16"/>
        </w:rPr>
        <w:t xml:space="preserve"> and the economic conditions in the country, </w:t>
      </w:r>
      <w:r w:rsidRPr="00D24B84">
        <w:rPr>
          <w:rStyle w:val="StyleUnderline"/>
          <w:rFonts w:asciiTheme="minorHAnsi" w:hAnsiTheme="minorHAnsi"/>
        </w:rPr>
        <w:t>other parts of our budget have been reduced, in some cases quite significantly,”</w:t>
      </w:r>
      <w:r w:rsidRPr="00D24B84">
        <w:rPr>
          <w:rFonts w:asciiTheme="minorHAnsi" w:hAnsiTheme="minorHAnsi"/>
          <w:sz w:val="16"/>
        </w:rPr>
        <w:t xml:space="preserve"> she said. She added that </w:t>
      </w:r>
      <w:r w:rsidRPr="00D24B84">
        <w:rPr>
          <w:rStyle w:val="StyleUnderline"/>
          <w:rFonts w:asciiTheme="minorHAnsi" w:hAnsiTheme="minorHAnsi"/>
        </w:rPr>
        <w:t>the imperative to fund both the Joint Polar Satellite System (JPSS) and geostationary satellites</w:t>
      </w:r>
      <w:r w:rsidRPr="00D24B84">
        <w:rPr>
          <w:rFonts w:asciiTheme="minorHAnsi" w:hAnsiTheme="minorHAnsi"/>
          <w:sz w:val="16"/>
        </w:rPr>
        <w:t xml:space="preserve"> in FY 2013 “</w:t>
      </w:r>
      <w:r w:rsidRPr="00D24B84">
        <w:rPr>
          <w:rStyle w:val="StyleUnderline"/>
          <w:rFonts w:asciiTheme="minorHAnsi" w:hAnsiTheme="minorHAnsi"/>
        </w:rPr>
        <w:t xml:space="preserve">imposes </w:t>
      </w:r>
      <w:r w:rsidRPr="00D24B84">
        <w:rPr>
          <w:rStyle w:val="Emphasis"/>
          <w:rFonts w:asciiTheme="minorHAnsi" w:hAnsiTheme="minorHAnsi"/>
        </w:rPr>
        <w:t>serious constraints</w:t>
      </w:r>
      <w:r w:rsidRPr="00D24B84">
        <w:rPr>
          <w:rStyle w:val="StyleUnderline"/>
          <w:rFonts w:asciiTheme="minorHAnsi" w:hAnsiTheme="minorHAnsi"/>
        </w:rPr>
        <w:t xml:space="preserve"> on the rest of NOAA’s budget</w:t>
      </w:r>
      <w:r w:rsidRPr="00D24B84">
        <w:rPr>
          <w:rFonts w:asciiTheme="minorHAnsi" w:hAnsiTheme="minorHAnsi"/>
          <w:sz w:val="16"/>
        </w:rPr>
        <w:t>.”</w:t>
      </w:r>
    </w:p>
    <w:p w:rsidR="00591B15" w:rsidRPr="00D24B84" w:rsidRDefault="00591B15" w:rsidP="00591B15">
      <w:pPr>
        <w:pStyle w:val="Heading4"/>
        <w:rPr>
          <w:rFonts w:asciiTheme="minorHAnsi" w:hAnsiTheme="minorHAnsi"/>
        </w:rPr>
      </w:pPr>
      <w:r w:rsidRPr="00D24B84">
        <w:rPr>
          <w:rFonts w:asciiTheme="minorHAnsi" w:hAnsiTheme="minorHAnsi"/>
        </w:rPr>
        <w:t>Fiscal constraints force tradeoffs</w:t>
      </w:r>
    </w:p>
    <w:p w:rsidR="00591B15" w:rsidRPr="00D24B84" w:rsidRDefault="00591B15" w:rsidP="00591B15">
      <w:pPr>
        <w:rPr>
          <w:rFonts w:asciiTheme="minorHAnsi" w:hAnsiTheme="minorHAnsi"/>
          <w:sz w:val="16"/>
          <w:szCs w:val="16"/>
        </w:rPr>
      </w:pPr>
      <w:proofErr w:type="spellStart"/>
      <w:r w:rsidRPr="00D24B84">
        <w:rPr>
          <w:rStyle w:val="Style13ptBold"/>
          <w:rFonts w:asciiTheme="minorHAnsi" w:hAnsiTheme="minorHAnsi"/>
        </w:rPr>
        <w:t>Tracton</w:t>
      </w:r>
      <w:proofErr w:type="spellEnd"/>
      <w:r w:rsidRPr="00D24B84">
        <w:rPr>
          <w:rStyle w:val="Style13ptBold"/>
          <w:rFonts w:asciiTheme="minorHAnsi" w:hAnsiTheme="minorHAnsi"/>
        </w:rPr>
        <w:t xml:space="preserve"> 12</w:t>
      </w:r>
      <w:r w:rsidRPr="00D24B84">
        <w:rPr>
          <w:rFonts w:asciiTheme="minorHAnsi" w:hAnsiTheme="minorHAnsi"/>
          <w:sz w:val="16"/>
          <w:szCs w:val="16"/>
        </w:rPr>
        <w:t xml:space="preserve"> (3/29/2012, Steve, “National Weather Service budget cuts misguided, misplaced,” </w:t>
      </w:r>
      <w:hyperlink r:id="rId11" w:history="1">
        <w:r w:rsidRPr="00D24B84">
          <w:rPr>
            <w:rStyle w:val="Hyperlink"/>
            <w:rFonts w:asciiTheme="minorHAnsi" w:hAnsiTheme="minorHAnsi"/>
            <w:sz w:val="16"/>
          </w:rPr>
          <w:t>http://www.washingtonpost.com/blogs/capital-weather-gang/post/national-weather-service-budget-cuts-misguided-misplaced/2012/03/29/gIQAmm6qiS_blog.html</w:t>
        </w:r>
      </w:hyperlink>
      <w:r w:rsidRPr="00D24B84">
        <w:rPr>
          <w:rStyle w:val="Hyperlink"/>
          <w:rFonts w:asciiTheme="minorHAnsi" w:hAnsiTheme="minorHAnsi"/>
          <w:sz w:val="16"/>
        </w:rPr>
        <w:t>)</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 xml:space="preserve">Important note: </w:t>
      </w:r>
      <w:r w:rsidRPr="00D24B84">
        <w:rPr>
          <w:rStyle w:val="StyleUnderline"/>
          <w:rFonts w:asciiTheme="minorHAnsi" w:hAnsiTheme="minorHAnsi"/>
        </w:rPr>
        <w:t xml:space="preserve">The explicit and publically announced budget reductions ultimately stem from </w:t>
      </w:r>
      <w:r w:rsidRPr="00D24B84">
        <w:rPr>
          <w:rStyle w:val="Emphasis"/>
          <w:rFonts w:asciiTheme="minorHAnsi" w:hAnsiTheme="minorHAnsi"/>
        </w:rPr>
        <w:t>tradeoffs in NOAA’s priorities</w:t>
      </w:r>
      <w:r w:rsidRPr="00D24B84">
        <w:rPr>
          <w:rStyle w:val="StyleUnderline"/>
          <w:rFonts w:asciiTheme="minorHAnsi" w:hAnsiTheme="minorHAnsi"/>
        </w:rPr>
        <w:t xml:space="preserve"> by restraints imposed by</w:t>
      </w:r>
      <w:r w:rsidRPr="00D24B84">
        <w:rPr>
          <w:rFonts w:asciiTheme="minorHAnsi" w:hAnsiTheme="minorHAnsi"/>
          <w:sz w:val="16"/>
          <w:szCs w:val="16"/>
        </w:rPr>
        <w:t xml:space="preserve"> the </w:t>
      </w:r>
      <w:r w:rsidRPr="00D24B84">
        <w:rPr>
          <w:rStyle w:val="StyleUnderline"/>
          <w:rFonts w:asciiTheme="minorHAnsi" w:hAnsiTheme="minorHAnsi"/>
        </w:rPr>
        <w:t>Obama</w:t>
      </w:r>
      <w:r w:rsidRPr="00D24B84">
        <w:rPr>
          <w:rFonts w:asciiTheme="minorHAnsi" w:hAnsiTheme="minorHAnsi"/>
          <w:sz w:val="16"/>
          <w:szCs w:val="16"/>
        </w:rPr>
        <w:t xml:space="preserve"> Administration </w:t>
      </w:r>
      <w:r w:rsidRPr="00D24B84">
        <w:rPr>
          <w:rStyle w:val="StyleUnderline"/>
          <w:rFonts w:asciiTheme="minorHAnsi" w:hAnsiTheme="minorHAnsi"/>
        </w:rPr>
        <w:t>on all government agencies in recognition of the realities the nation’s fiscal difficulties</w:t>
      </w:r>
      <w:r w:rsidRPr="00D24B84">
        <w:rPr>
          <w:rFonts w:asciiTheme="minorHAnsi" w:hAnsiTheme="minorHAnsi"/>
          <w:sz w:val="16"/>
          <w:szCs w:val="16"/>
        </w:rPr>
        <w:t>. Given the state of U.S. politics it’s not surprising that the Administration’s FY 2013 budget proposal was deemed dead on arrival even before reaching the halls of Congress.</w:t>
      </w:r>
    </w:p>
    <w:p w:rsidR="00591B15" w:rsidRPr="00D24B84" w:rsidRDefault="00591B15" w:rsidP="00591B15">
      <w:pPr>
        <w:pStyle w:val="Heading4"/>
        <w:rPr>
          <w:rFonts w:asciiTheme="minorHAnsi" w:hAnsiTheme="minorHAnsi"/>
        </w:rPr>
      </w:pPr>
      <w:r w:rsidRPr="00D24B84">
        <w:rPr>
          <w:rFonts w:asciiTheme="minorHAnsi" w:hAnsiTheme="minorHAnsi"/>
        </w:rPr>
        <w:t>National Ocean Plan proves internal budget tradeoff is normal means</w:t>
      </w:r>
    </w:p>
    <w:p w:rsidR="00591B15" w:rsidRPr="00D24B84" w:rsidRDefault="00591B15" w:rsidP="00591B15">
      <w:pPr>
        <w:rPr>
          <w:rFonts w:asciiTheme="minorHAnsi" w:hAnsiTheme="minorHAnsi"/>
          <w:sz w:val="16"/>
          <w:szCs w:val="16"/>
        </w:rPr>
      </w:pPr>
      <w:r w:rsidRPr="00D24B84">
        <w:rPr>
          <w:rStyle w:val="Style13ptBold"/>
          <w:rFonts w:asciiTheme="minorHAnsi" w:hAnsiTheme="minorHAnsi"/>
        </w:rPr>
        <w:t>Jensen 12</w:t>
      </w:r>
      <w:r w:rsidRPr="00D24B84">
        <w:rPr>
          <w:rFonts w:asciiTheme="minorHAnsi" w:hAnsiTheme="minorHAnsi"/>
          <w:sz w:val="16"/>
          <w:szCs w:val="16"/>
        </w:rPr>
        <w:t xml:space="preserve"> </w:t>
      </w:r>
      <w:r w:rsidRPr="00D24B84">
        <w:rPr>
          <w:rFonts w:asciiTheme="minorHAnsi" w:hAnsiTheme="minorHAnsi"/>
          <w:sz w:val="16"/>
        </w:rPr>
        <w:t xml:space="preserve">(4/27/2012, Andrew, “Congress takes another ax to NOAA budget,” </w:t>
      </w:r>
      <w:hyperlink r:id="rId12" w:history="1">
        <w:r w:rsidRPr="00D24B84">
          <w:rPr>
            <w:rStyle w:val="Hyperlink"/>
            <w:rFonts w:asciiTheme="minorHAnsi" w:hAnsiTheme="minorHAnsi"/>
            <w:sz w:val="16"/>
          </w:rPr>
          <w:t>http://peninsulaclarion.com/news/2012-04-27/congress-takes-another-ax-to-noaa-budget</w:t>
        </w:r>
      </w:hyperlink>
      <w:r w:rsidRPr="00D24B84">
        <w:rPr>
          <w:rFonts w:asciiTheme="minorHAnsi" w:hAnsiTheme="minorHAnsi"/>
          <w:sz w:val="16"/>
        </w:rPr>
        <w:t>)</w:t>
      </w:r>
    </w:p>
    <w:p w:rsidR="00591B15" w:rsidRPr="00D24B84" w:rsidRDefault="00591B15" w:rsidP="00591B15">
      <w:pPr>
        <w:rPr>
          <w:rFonts w:asciiTheme="minorHAnsi" w:hAnsiTheme="minorHAnsi"/>
          <w:sz w:val="16"/>
          <w:szCs w:val="16"/>
        </w:rPr>
      </w:pPr>
      <w:r w:rsidRPr="00D24B84">
        <w:rPr>
          <w:rStyle w:val="StyleUnderline"/>
          <w:rFonts w:asciiTheme="minorHAnsi" w:hAnsiTheme="minorHAnsi"/>
        </w:rPr>
        <w:t>Congress refused to fund some $27 million in budget requests for NOAA in fiscal year 2012 to implement the National Ocean Policy, but the administration released its draft implementation policy in January anyway.</w:t>
      </w:r>
      <w:r w:rsidRPr="00D24B84">
        <w:rPr>
          <w:rStyle w:val="StyleUnderline"/>
          <w:rFonts w:asciiTheme="minorHAnsi" w:hAnsiTheme="minorHAnsi"/>
          <w:sz w:val="12"/>
        </w:rPr>
        <w:t xml:space="preserve">¶ </w:t>
      </w:r>
      <w:proofErr w:type="spellStart"/>
      <w:r w:rsidRPr="00D24B84">
        <w:rPr>
          <w:rStyle w:val="StyleUnderline"/>
          <w:rFonts w:asciiTheme="minorHAnsi" w:hAnsiTheme="minorHAnsi"/>
        </w:rPr>
        <w:t>Begich</w:t>
      </w:r>
      <w:proofErr w:type="spellEnd"/>
      <w:r w:rsidRPr="00D24B84">
        <w:rPr>
          <w:rStyle w:val="StyleUnderline"/>
          <w:rFonts w:asciiTheme="minorHAnsi" w:hAnsiTheme="minorHAnsi"/>
        </w:rPr>
        <w:t xml:space="preserve"> told the Journal when the draft implementation plan was released that fund diversion was a "main concern."</w:t>
      </w:r>
      <w:r w:rsidRPr="00D24B84">
        <w:rPr>
          <w:rStyle w:val="StyleUnderline"/>
          <w:rFonts w:asciiTheme="minorHAnsi" w:hAnsiTheme="minorHAnsi"/>
          <w:sz w:val="12"/>
        </w:rPr>
        <w:t xml:space="preserve">¶ </w:t>
      </w:r>
      <w:r w:rsidRPr="00D24B84">
        <w:rPr>
          <w:rFonts w:asciiTheme="minorHAnsi" w:hAnsiTheme="minorHAnsi"/>
          <w:sz w:val="16"/>
          <w:szCs w:val="16"/>
        </w:rPr>
        <w:t>"At a time Congress is reining in spending, I think the administration needs to prioritize funding for existing services especially those which support jobs such as fishery stock assessments and the like, and not new and contentious initiatives," he said.</w:t>
      </w:r>
      <w:r w:rsidRPr="00D24B84">
        <w:rPr>
          <w:rFonts w:asciiTheme="minorHAnsi" w:hAnsiTheme="minorHAnsi"/>
          <w:sz w:val="12"/>
          <w:szCs w:val="16"/>
        </w:rPr>
        <w:t xml:space="preserve">¶ </w:t>
      </w:r>
      <w:r w:rsidRPr="00D24B84">
        <w:rPr>
          <w:rStyle w:val="StyleUnderline"/>
          <w:rFonts w:asciiTheme="minorHAnsi" w:hAnsiTheme="minorHAnsi"/>
        </w:rPr>
        <w:t>Murkowski called the administration's implementation plan "clear as mud" at an Appropriations Committee</w:t>
      </w:r>
      <w:r w:rsidRPr="00D24B84">
        <w:rPr>
          <w:rFonts w:asciiTheme="minorHAnsi" w:hAnsiTheme="minorHAnsi"/>
          <w:sz w:val="16"/>
          <w:szCs w:val="16"/>
        </w:rPr>
        <w:t xml:space="preserve"> hearing April 19.</w:t>
      </w:r>
      <w:r w:rsidRPr="00D24B84">
        <w:rPr>
          <w:rFonts w:asciiTheme="minorHAnsi" w:hAnsiTheme="minorHAnsi"/>
          <w:sz w:val="12"/>
          <w:szCs w:val="16"/>
        </w:rPr>
        <w:t xml:space="preserve">¶ </w:t>
      </w:r>
      <w:r w:rsidRPr="00D24B84">
        <w:rPr>
          <w:rFonts w:asciiTheme="minorHAnsi" w:hAnsiTheme="minorHAnsi"/>
          <w:sz w:val="16"/>
          <w:szCs w:val="16"/>
        </w:rPr>
        <w:t xml:space="preserve">"It's expensive; there are no dedicated funds for agencies to follow through with the commitments that have been identified in the draft implementation plan," she said. </w:t>
      </w:r>
      <w:r w:rsidRPr="00D24B84">
        <w:rPr>
          <w:rStyle w:val="StyleUnderline"/>
          <w:rFonts w:asciiTheme="minorHAnsi" w:hAnsiTheme="minorHAnsi"/>
        </w:rPr>
        <w:t xml:space="preserve">"I have been told that the national ocean policy initiative is going to be absorbed by these existing programs, but yet the agencies haven't been able to provide me with any indication as to what work is actually going to be set aside as part of that </w:t>
      </w:r>
      <w:r w:rsidRPr="00D24B84">
        <w:rPr>
          <w:rStyle w:val="Emphasis"/>
          <w:rFonts w:asciiTheme="minorHAnsi" w:hAnsiTheme="minorHAnsi"/>
        </w:rPr>
        <w:t>trade-off</w:t>
      </w:r>
      <w:r w:rsidRPr="00D24B84">
        <w:rPr>
          <w:rFonts w:asciiTheme="minorHAnsi" w:hAnsiTheme="minorHAnsi"/>
          <w:sz w:val="16"/>
          <w:szCs w:val="16"/>
        </w:rPr>
        <w:t>, so it is as clear as mud to me where the administration is really intending to take this."</w:t>
      </w:r>
    </w:p>
    <w:p w:rsidR="00591B15" w:rsidRPr="00D24B84" w:rsidRDefault="00591B15" w:rsidP="00591B15">
      <w:pPr>
        <w:rPr>
          <w:rFonts w:asciiTheme="minorHAnsi" w:hAnsiTheme="minorHAnsi"/>
          <w:sz w:val="16"/>
          <w:szCs w:val="16"/>
        </w:rPr>
      </w:pPr>
    </w:p>
    <w:p w:rsidR="00653B5C" w:rsidRPr="00D24B84" w:rsidRDefault="00653B5C" w:rsidP="00653B5C">
      <w:pPr>
        <w:pStyle w:val="Heading3"/>
        <w:rPr>
          <w:rFonts w:asciiTheme="minorHAnsi" w:hAnsiTheme="minorHAnsi"/>
        </w:rPr>
      </w:pPr>
      <w:r w:rsidRPr="00D24B84">
        <w:rPr>
          <w:rFonts w:asciiTheme="minorHAnsi" w:hAnsiTheme="minorHAnsi"/>
        </w:rPr>
        <w:t>2NC Balanced Portfolio Internal Link</w:t>
      </w:r>
    </w:p>
    <w:p w:rsidR="00653B5C" w:rsidRPr="00D24B84" w:rsidRDefault="00653B5C" w:rsidP="00653B5C">
      <w:pPr>
        <w:rPr>
          <w:rFonts w:asciiTheme="minorHAnsi" w:hAnsiTheme="minorHAnsi"/>
          <w:sz w:val="16"/>
          <w:szCs w:val="16"/>
        </w:rPr>
      </w:pPr>
    </w:p>
    <w:p w:rsidR="00653B5C" w:rsidRPr="00D24B84" w:rsidRDefault="00653B5C" w:rsidP="00653B5C">
      <w:pPr>
        <w:pStyle w:val="Heading4"/>
        <w:rPr>
          <w:rFonts w:asciiTheme="minorHAnsi" w:hAnsiTheme="minorHAnsi"/>
        </w:rPr>
      </w:pPr>
      <w:r w:rsidRPr="00D24B84">
        <w:rPr>
          <w:rFonts w:asciiTheme="minorHAnsi" w:hAnsiTheme="minorHAnsi"/>
        </w:rPr>
        <w:t>NOAA has to maintain its balanced investments across NOAA missions --- observation and monitoring key to natural disaster preparation and mitigation</w:t>
      </w:r>
    </w:p>
    <w:p w:rsidR="00653B5C" w:rsidRPr="00D24B84" w:rsidRDefault="00653B5C" w:rsidP="00653B5C">
      <w:pPr>
        <w:rPr>
          <w:rFonts w:asciiTheme="minorHAnsi" w:hAnsiTheme="minorHAnsi"/>
          <w:sz w:val="16"/>
        </w:rPr>
      </w:pPr>
      <w:proofErr w:type="spellStart"/>
      <w:r w:rsidRPr="00D24B84">
        <w:rPr>
          <w:rStyle w:val="Style13ptBold"/>
          <w:rFonts w:asciiTheme="minorHAnsi" w:hAnsiTheme="minorHAnsi"/>
        </w:rPr>
        <w:t>Woglom</w:t>
      </w:r>
      <w:proofErr w:type="spellEnd"/>
      <w:r w:rsidRPr="00D24B84">
        <w:rPr>
          <w:rStyle w:val="Style13ptBold"/>
          <w:rFonts w:asciiTheme="minorHAnsi" w:hAnsiTheme="minorHAnsi"/>
        </w:rPr>
        <w:t xml:space="preserve"> </w:t>
      </w:r>
      <w:proofErr w:type="gramStart"/>
      <w:r w:rsidRPr="00D24B84">
        <w:rPr>
          <w:rStyle w:val="Style13ptBold"/>
          <w:rFonts w:asciiTheme="minorHAnsi" w:hAnsiTheme="minorHAnsi"/>
        </w:rPr>
        <w:t>13</w:t>
      </w:r>
      <w:r w:rsidRPr="00D24B84">
        <w:rPr>
          <w:rFonts w:asciiTheme="minorHAnsi" w:hAnsiTheme="minorHAnsi"/>
          <w:sz w:val="16"/>
        </w:rPr>
        <w:t xml:space="preserve">  (</w:t>
      </w:r>
      <w:proofErr w:type="gramEnd"/>
      <w:r w:rsidRPr="00D24B84">
        <w:rPr>
          <w:rFonts w:asciiTheme="minorHAnsi" w:hAnsiTheme="minorHAnsi"/>
          <w:sz w:val="16"/>
        </w:rPr>
        <w:t xml:space="preserve">Emily, Vice President, Conservation Policy and Programs, for Ocean Conservancy, 7/9/2013, “Three Questions to Ask About NOAA’s Funding,” </w:t>
      </w:r>
      <w:hyperlink r:id="rId13" w:history="1">
        <w:r w:rsidRPr="00D24B84">
          <w:rPr>
            <w:rStyle w:val="Hyperlink"/>
            <w:rFonts w:asciiTheme="minorHAnsi" w:hAnsiTheme="minorHAnsi"/>
            <w:sz w:val="16"/>
          </w:rPr>
          <w:t>http://blog.oceanconservancy.org/2013/07/09/three-questions-to-ask-about-noaas-funding/</w:t>
        </w:r>
      </w:hyperlink>
      <w:r w:rsidRPr="00D24B84">
        <w:rPr>
          <w:rFonts w:asciiTheme="minorHAnsi" w:hAnsiTheme="minorHAnsi"/>
          <w:sz w:val="16"/>
        </w:rPr>
        <w:t>)</w:t>
      </w:r>
    </w:p>
    <w:p w:rsidR="00653B5C" w:rsidRPr="00D24B84" w:rsidRDefault="00653B5C" w:rsidP="00653B5C">
      <w:pPr>
        <w:rPr>
          <w:rFonts w:asciiTheme="minorHAnsi" w:hAnsiTheme="minorHAnsi"/>
          <w:sz w:val="16"/>
          <w:szCs w:val="16"/>
        </w:rPr>
      </w:pPr>
      <w:r w:rsidRPr="00D24B84">
        <w:rPr>
          <w:rFonts w:asciiTheme="minorHAnsi" w:hAnsiTheme="minorHAnsi"/>
          <w:sz w:val="16"/>
          <w:szCs w:val="16"/>
        </w:rPr>
        <w:t>2. Is there balance between NOAA’s wet and dry missions?</w:t>
      </w:r>
      <w:r w:rsidRPr="00D24B84">
        <w:rPr>
          <w:rFonts w:asciiTheme="minorHAnsi" w:hAnsiTheme="minorHAnsi"/>
          <w:sz w:val="12"/>
          <w:szCs w:val="16"/>
        </w:rPr>
        <w:t xml:space="preserve">¶ </w:t>
      </w:r>
      <w:r w:rsidRPr="00D24B84">
        <w:rPr>
          <w:rStyle w:val="StyleUnderline"/>
          <w:rFonts w:asciiTheme="minorHAnsi" w:hAnsiTheme="minorHAnsi"/>
        </w:rPr>
        <w:t>NOAA has been tasked with a broad range of duties, from the National Weather Service and weather satellite programs (dry side) to the National Ocean Service and ocean and coastal programs (wet side).</w:t>
      </w:r>
      <w:r w:rsidRPr="00D24B84">
        <w:rPr>
          <w:rStyle w:val="StyleUnderline"/>
          <w:rFonts w:asciiTheme="minorHAnsi" w:hAnsiTheme="minorHAnsi"/>
          <w:sz w:val="12"/>
        </w:rPr>
        <w:t xml:space="preserve">¶ </w:t>
      </w:r>
      <w:r w:rsidRPr="00D24B84">
        <w:rPr>
          <w:rStyle w:val="Emphasis"/>
          <w:rFonts w:asciiTheme="minorHAnsi" w:hAnsiTheme="minorHAnsi"/>
        </w:rPr>
        <w:t>Congress must maintain balanced investments across NOAA’s missions.</w:t>
      </w:r>
      <w:r w:rsidRPr="00D24B84">
        <w:rPr>
          <w:rStyle w:val="StyleUnderline"/>
          <w:rFonts w:asciiTheme="minorHAnsi" w:hAnsiTheme="minorHAnsi"/>
        </w:rPr>
        <w:t xml:space="preserve"> Americans shouldn’t have to </w:t>
      </w:r>
      <w:r w:rsidRPr="00D24B84">
        <w:rPr>
          <w:rStyle w:val="Emphasis"/>
          <w:rFonts w:asciiTheme="minorHAnsi" w:hAnsiTheme="minorHAnsi"/>
        </w:rPr>
        <w:t>choose between weather satellites and ocean and coastal resources</w:t>
      </w:r>
      <w:r w:rsidRPr="00D24B84">
        <w:rPr>
          <w:rFonts w:asciiTheme="minorHAnsi" w:hAnsiTheme="minorHAnsi"/>
          <w:sz w:val="16"/>
          <w:szCs w:val="16"/>
        </w:rPr>
        <w:t xml:space="preserve"> that support and protect our coastal economies and communities. We simply need both.</w:t>
      </w:r>
      <w:r w:rsidRPr="00D24B84">
        <w:rPr>
          <w:rFonts w:asciiTheme="minorHAnsi" w:hAnsiTheme="minorHAnsi"/>
          <w:sz w:val="12"/>
          <w:szCs w:val="16"/>
        </w:rPr>
        <w:t xml:space="preserve">¶ </w:t>
      </w:r>
      <w:r w:rsidRPr="00D24B84">
        <w:rPr>
          <w:rFonts w:asciiTheme="minorHAnsi" w:hAnsiTheme="minorHAnsi"/>
          <w:sz w:val="16"/>
          <w:szCs w:val="16"/>
        </w:rPr>
        <w:t>One example of the importance of NOAA’s “</w:t>
      </w:r>
      <w:proofErr w:type="spellStart"/>
      <w:r w:rsidRPr="00D24B84">
        <w:rPr>
          <w:rFonts w:asciiTheme="minorHAnsi" w:hAnsiTheme="minorHAnsi"/>
          <w:sz w:val="16"/>
          <w:szCs w:val="16"/>
        </w:rPr>
        <w:t>wet</w:t>
      </w:r>
      <w:proofErr w:type="spellEnd"/>
      <w:r w:rsidRPr="00D24B84">
        <w:rPr>
          <w:rFonts w:asciiTheme="minorHAnsi" w:hAnsiTheme="minorHAnsi"/>
          <w:sz w:val="16"/>
          <w:szCs w:val="16"/>
        </w:rPr>
        <w:t xml:space="preserve"> side” programs is the role they play in disaster preparedness and mitigation. Coastal wetland buffer zones in the United States are estimated to provide $23.2 billion per year in storm protection, and a single acre of wetland can store 1 to 1.5 million gallons of floodwaters or storm surge.</w:t>
      </w:r>
      <w:r w:rsidRPr="00D24B84">
        <w:rPr>
          <w:rFonts w:asciiTheme="minorHAnsi" w:hAnsiTheme="minorHAnsi"/>
          <w:sz w:val="12"/>
          <w:szCs w:val="16"/>
        </w:rPr>
        <w:t xml:space="preserve">¶ </w:t>
      </w:r>
      <w:r w:rsidRPr="00D24B84">
        <w:rPr>
          <w:rFonts w:asciiTheme="minorHAnsi" w:hAnsiTheme="minorHAnsi"/>
          <w:sz w:val="16"/>
          <w:szCs w:val="16"/>
        </w:rPr>
        <w:t xml:space="preserve">In addition, </w:t>
      </w:r>
      <w:r w:rsidRPr="00D24B84">
        <w:rPr>
          <w:rStyle w:val="StyleUnderline"/>
          <w:rFonts w:asciiTheme="minorHAnsi" w:hAnsiTheme="minorHAnsi"/>
        </w:rPr>
        <w:t>ocean and coastal observations and monitoring supports severe storm tracking and weather forecasting systems, which greatly reduce the cost of natural disaster preparation, evacuation and mitigation. We know that disasters</w:t>
      </w:r>
      <w:r w:rsidRPr="00D24B84">
        <w:rPr>
          <w:rFonts w:asciiTheme="minorHAnsi" w:hAnsiTheme="minorHAnsi"/>
          <w:sz w:val="16"/>
          <w:szCs w:val="16"/>
        </w:rPr>
        <w:t xml:space="preserve">, both natural and man-made, </w:t>
      </w:r>
      <w:r w:rsidRPr="00D24B84">
        <w:rPr>
          <w:rStyle w:val="StyleUnderline"/>
          <w:rFonts w:asciiTheme="minorHAnsi" w:hAnsiTheme="minorHAnsi"/>
        </w:rPr>
        <w:t>will strike our shores again. Let’s ensure we’re better prepared.</w:t>
      </w:r>
    </w:p>
    <w:p w:rsidR="00C565EE" w:rsidRPr="00D24B84" w:rsidRDefault="00C565EE" w:rsidP="00C565EE">
      <w:pPr>
        <w:pStyle w:val="Heading3"/>
        <w:rPr>
          <w:rFonts w:asciiTheme="minorHAnsi" w:hAnsiTheme="minorHAnsi"/>
        </w:rPr>
      </w:pPr>
      <w:r w:rsidRPr="00D24B84">
        <w:rPr>
          <w:rFonts w:asciiTheme="minorHAnsi" w:hAnsiTheme="minorHAnsi"/>
        </w:rPr>
        <w:t xml:space="preserve">2NC Stable Funding Key </w:t>
      </w:r>
    </w:p>
    <w:p w:rsidR="00C565EE" w:rsidRPr="00D24B84" w:rsidRDefault="00C565EE" w:rsidP="00C565EE">
      <w:pPr>
        <w:pStyle w:val="Heading4"/>
        <w:rPr>
          <w:rFonts w:asciiTheme="minorHAnsi" w:hAnsiTheme="minorHAnsi"/>
        </w:rPr>
      </w:pPr>
      <w:r w:rsidRPr="00D24B84">
        <w:rPr>
          <w:rFonts w:asciiTheme="minorHAnsi" w:hAnsiTheme="minorHAnsi"/>
        </w:rPr>
        <w:t>Stable and predictable funding is key to meet satellite development milestones --- prevents gaps in coverage</w:t>
      </w:r>
    </w:p>
    <w:p w:rsidR="00C565EE" w:rsidRPr="00D24B84" w:rsidRDefault="00C565EE" w:rsidP="00C565EE">
      <w:pPr>
        <w:rPr>
          <w:rFonts w:asciiTheme="minorHAnsi" w:hAnsiTheme="minorHAnsi"/>
          <w:sz w:val="16"/>
          <w:szCs w:val="16"/>
        </w:rPr>
      </w:pPr>
      <w:proofErr w:type="spellStart"/>
      <w:r w:rsidRPr="00D24B84">
        <w:rPr>
          <w:rStyle w:val="Style13ptBold"/>
          <w:rFonts w:asciiTheme="minorHAnsi" w:hAnsiTheme="minorHAnsi"/>
        </w:rPr>
        <w:t>Kicza</w:t>
      </w:r>
      <w:proofErr w:type="spellEnd"/>
      <w:r w:rsidRPr="00D24B84">
        <w:rPr>
          <w:rStyle w:val="Style13ptBold"/>
          <w:rFonts w:asciiTheme="minorHAnsi" w:hAnsiTheme="minorHAnsi"/>
        </w:rPr>
        <w:t xml:space="preserve"> 13</w:t>
      </w:r>
      <w:r w:rsidRPr="00D24B84">
        <w:rPr>
          <w:rFonts w:asciiTheme="minorHAnsi" w:hAnsiTheme="minorHAnsi"/>
          <w:sz w:val="16"/>
          <w:szCs w:val="16"/>
        </w:rPr>
        <w:t xml:space="preserve">  </w:t>
      </w:r>
      <w:r w:rsidRPr="00D24B84">
        <w:rPr>
          <w:rFonts w:asciiTheme="minorHAnsi" w:hAnsiTheme="minorHAnsi"/>
          <w:sz w:val="16"/>
        </w:rPr>
        <w:t xml:space="preserve">(Mary E., Assistant Administrator National Environmental Satellite, Data, and Information Service at NOAA, 9/19/2013, “HEARING TITLED DYSFUNCTION IN MANAGEMENT OF WEATHER AND CLIMATE SATELLITES BEFORE THE SUBCOMMITTEES ON ENVIRONMENT AND OVERSIGHT COMMITTEE ON SCIENCE, SPACE, AND TECHNOLOGY U.S. HOUSE OF REPRESENTATIVES,” </w:t>
      </w:r>
      <w:hyperlink r:id="rId14" w:history="1">
        <w:r w:rsidRPr="00D24B84">
          <w:rPr>
            <w:rStyle w:val="Hyperlink"/>
            <w:rFonts w:asciiTheme="minorHAnsi" w:hAnsiTheme="minorHAnsi"/>
            <w:sz w:val="16"/>
          </w:rPr>
          <w:t>http://science.house.gov/sites/republicans.science.house.gov/files/documents/HHRG-113-SY21-WState-MKicza-20130919.pdf</w:t>
        </w:r>
      </w:hyperlink>
      <w:r w:rsidRPr="00D24B84">
        <w:rPr>
          <w:rFonts w:asciiTheme="minorHAnsi" w:hAnsiTheme="minorHAnsi"/>
          <w:sz w:val="16"/>
        </w:rPr>
        <w:t>)</w:t>
      </w:r>
    </w:p>
    <w:p w:rsidR="00C565EE" w:rsidRPr="00D24B84" w:rsidRDefault="00C565EE" w:rsidP="00C565EE">
      <w:pPr>
        <w:rPr>
          <w:rStyle w:val="StyleUnderline"/>
          <w:rFonts w:asciiTheme="minorHAnsi" w:hAnsiTheme="minorHAnsi"/>
        </w:rPr>
      </w:pPr>
      <w:r w:rsidRPr="00D24B84">
        <w:rPr>
          <w:rStyle w:val="StyleUnderline"/>
          <w:rFonts w:asciiTheme="minorHAnsi" w:hAnsiTheme="minorHAnsi"/>
        </w:rPr>
        <w:t>Over the past five years, NOAA has made strategic and deliberate steps to return to an over 40 year partnership with NASA for acquisition of NOAA’s operational satellites.</w:t>
      </w:r>
      <w:r w:rsidRPr="00D24B84">
        <w:rPr>
          <w:rFonts w:asciiTheme="minorHAnsi" w:hAnsiTheme="minorHAnsi"/>
          <w:sz w:val="16"/>
          <w:szCs w:val="16"/>
        </w:rPr>
        <w:t xml:space="preserve"> This renewed partnership leverages the acquisition and developmental expertise of NASA to provide systems engineering and procurement support on a fully reimbursable basis. </w:t>
      </w:r>
      <w:r w:rsidRPr="00D24B84">
        <w:rPr>
          <w:rStyle w:val="StyleUnderline"/>
          <w:rFonts w:asciiTheme="minorHAnsi" w:hAnsiTheme="minorHAnsi"/>
        </w:rPr>
        <w:t xml:space="preserve">This decision continues a partnership that has </w:t>
      </w:r>
      <w:r w:rsidRPr="00D24B84">
        <w:rPr>
          <w:rStyle w:val="Emphasis"/>
          <w:rFonts w:asciiTheme="minorHAnsi" w:hAnsiTheme="minorHAnsi"/>
        </w:rPr>
        <w:t>supported an unprecedented series of successful launches of NOAA’s geostationary and polar-orbiting operational satellites</w:t>
      </w:r>
      <w:r w:rsidRPr="00D24B84">
        <w:rPr>
          <w:rStyle w:val="StyleUnderline"/>
          <w:rFonts w:asciiTheme="minorHAnsi" w:hAnsiTheme="minorHAnsi"/>
        </w:rPr>
        <w:t xml:space="preserve"> and enables in-depth technical management and systems engineering oversight of NOAA’s satellite acquisition portfolio.</w:t>
      </w:r>
      <w:r w:rsidRPr="00D24B84">
        <w:rPr>
          <w:rFonts w:asciiTheme="minorHAnsi" w:hAnsiTheme="minorHAnsi"/>
          <w:sz w:val="12"/>
          <w:szCs w:val="16"/>
        </w:rPr>
        <w:t xml:space="preserve">¶ </w:t>
      </w:r>
      <w:r w:rsidRPr="00D24B84">
        <w:rPr>
          <w:rFonts w:asciiTheme="minorHAnsi" w:hAnsiTheme="minorHAnsi"/>
          <w:sz w:val="16"/>
          <w:szCs w:val="16"/>
        </w:rPr>
        <w:t xml:space="preserve">I am pleased to report </w:t>
      </w:r>
      <w:r w:rsidRPr="00D24B84">
        <w:rPr>
          <w:rStyle w:val="StyleUnderline"/>
          <w:rFonts w:asciiTheme="minorHAnsi" w:hAnsiTheme="minorHAnsi"/>
        </w:rPr>
        <w:t xml:space="preserve">this partnership continues to enable us to stabilize management structures, staffing, requirements, and program oversight. This has led to the completion of key program milestones, and </w:t>
      </w:r>
      <w:r w:rsidRPr="00D24B84">
        <w:rPr>
          <w:rStyle w:val="Emphasis"/>
          <w:rFonts w:asciiTheme="minorHAnsi" w:hAnsiTheme="minorHAnsi"/>
        </w:rPr>
        <w:t>gives us confidence that we will meet the cost, schedule, and performance milestones that lie ahead</w:t>
      </w:r>
      <w:r w:rsidRPr="00D24B84">
        <w:rPr>
          <w:rStyle w:val="StyleUnderline"/>
          <w:rFonts w:asciiTheme="minorHAnsi" w:hAnsiTheme="minorHAnsi"/>
        </w:rPr>
        <w:t>.</w:t>
      </w:r>
      <w:r w:rsidRPr="00D24B84">
        <w:rPr>
          <w:rFonts w:asciiTheme="minorHAnsi" w:hAnsiTheme="minorHAnsi"/>
          <w:sz w:val="12"/>
          <w:szCs w:val="16"/>
        </w:rPr>
        <w:t xml:space="preserve">¶ </w:t>
      </w:r>
      <w:proofErr w:type="gramStart"/>
      <w:r w:rsidRPr="00D24B84">
        <w:rPr>
          <w:rStyle w:val="StyleUnderline"/>
          <w:rFonts w:asciiTheme="minorHAnsi" w:hAnsiTheme="minorHAnsi"/>
        </w:rPr>
        <w:t>Our</w:t>
      </w:r>
      <w:proofErr w:type="gramEnd"/>
      <w:r w:rsidRPr="00D24B84">
        <w:rPr>
          <w:rStyle w:val="StyleUnderline"/>
          <w:rFonts w:asciiTheme="minorHAnsi" w:hAnsiTheme="minorHAnsi"/>
        </w:rPr>
        <w:t xml:space="preserve"> recurring challenge is being able to plan and execute our programs in the difficult budget environment we all face at this time. </w:t>
      </w:r>
      <w:r w:rsidRPr="00D24B84">
        <w:rPr>
          <w:rStyle w:val="Emphasis"/>
          <w:rFonts w:asciiTheme="minorHAnsi" w:hAnsiTheme="minorHAnsi"/>
        </w:rPr>
        <w:t>This requires the timely receipt of appropriated funds of the requested amounts</w:t>
      </w:r>
      <w:r w:rsidRPr="00D24B84">
        <w:rPr>
          <w:rStyle w:val="StyleUnderline"/>
          <w:rFonts w:asciiTheme="minorHAnsi" w:hAnsiTheme="minorHAnsi"/>
        </w:rPr>
        <w:t xml:space="preserve">, allowing these critical satellite systems to maintain their current development cadence, thereby </w:t>
      </w:r>
      <w:r w:rsidRPr="00D24B84">
        <w:rPr>
          <w:rStyle w:val="Emphasis"/>
          <w:rFonts w:asciiTheme="minorHAnsi" w:hAnsiTheme="minorHAnsi"/>
        </w:rPr>
        <w:t>ensuring the GOES-R Series and JPSS satellites are successfully launched and operating before the current legacy satellites cease to provide useful data</w:t>
      </w:r>
      <w:r w:rsidRPr="00D24B84">
        <w:rPr>
          <w:rStyle w:val="StyleUnderline"/>
          <w:rFonts w:asciiTheme="minorHAnsi" w:hAnsiTheme="minorHAnsi"/>
        </w:rPr>
        <w:t>. Without this, NOAA cannot guarantee that cost, schedule, and performance commitments can be met.</w:t>
      </w:r>
    </w:p>
    <w:p w:rsidR="00C565EE" w:rsidRPr="00D24B84" w:rsidRDefault="00C565EE" w:rsidP="00C565EE">
      <w:pPr>
        <w:rPr>
          <w:rFonts w:asciiTheme="minorHAnsi" w:hAnsiTheme="minorHAnsi"/>
          <w:sz w:val="16"/>
          <w:szCs w:val="16"/>
        </w:rPr>
      </w:pPr>
    </w:p>
    <w:p w:rsidR="00C565EE" w:rsidRPr="00D24B84" w:rsidRDefault="00C565EE" w:rsidP="00C565EE">
      <w:pPr>
        <w:pStyle w:val="Heading4"/>
        <w:rPr>
          <w:rFonts w:asciiTheme="minorHAnsi" w:hAnsiTheme="minorHAnsi"/>
        </w:rPr>
      </w:pPr>
      <w:r w:rsidRPr="00D24B84">
        <w:rPr>
          <w:rFonts w:asciiTheme="minorHAnsi" w:hAnsiTheme="minorHAnsi"/>
        </w:rPr>
        <w:t>Stable funding is critical to prevent gaps in data coverage</w:t>
      </w:r>
    </w:p>
    <w:p w:rsidR="00C565EE" w:rsidRPr="00D24B84" w:rsidRDefault="00C565EE" w:rsidP="00C565EE">
      <w:pPr>
        <w:rPr>
          <w:rFonts w:asciiTheme="minorHAnsi" w:hAnsiTheme="minorHAnsi"/>
          <w:sz w:val="16"/>
          <w:szCs w:val="16"/>
        </w:rPr>
      </w:pPr>
      <w:proofErr w:type="spellStart"/>
      <w:r w:rsidRPr="00D24B84">
        <w:rPr>
          <w:rStyle w:val="Style13ptBold"/>
          <w:rFonts w:asciiTheme="minorHAnsi" w:hAnsiTheme="minorHAnsi"/>
        </w:rPr>
        <w:t>Kicza</w:t>
      </w:r>
      <w:proofErr w:type="spellEnd"/>
      <w:r w:rsidRPr="00D24B84">
        <w:rPr>
          <w:rStyle w:val="Style13ptBold"/>
          <w:rFonts w:asciiTheme="minorHAnsi" w:hAnsiTheme="minorHAnsi"/>
        </w:rPr>
        <w:t xml:space="preserve"> 13</w:t>
      </w:r>
      <w:r w:rsidRPr="00D24B84">
        <w:rPr>
          <w:rFonts w:asciiTheme="minorHAnsi" w:hAnsiTheme="minorHAnsi"/>
          <w:sz w:val="16"/>
          <w:szCs w:val="16"/>
        </w:rPr>
        <w:t xml:space="preserve">  </w:t>
      </w:r>
      <w:r w:rsidRPr="00D24B84">
        <w:rPr>
          <w:rFonts w:asciiTheme="minorHAnsi" w:hAnsiTheme="minorHAnsi"/>
          <w:sz w:val="16"/>
        </w:rPr>
        <w:t xml:space="preserve">(Mary E., Assistant Administrator National Environmental Satellite, Data, and Information Service at NOAA, 9/19/2013, “HEARING TITLED DYSFUNCTION IN MANAGEMENT OF WEATHER AND CLIMATE SATELLITES BEFORE THE SUBCOMMITTEES ON ENVIRONMENT AND OVERSIGHT COMMITTEE ON SCIENCE, SPACE, AND TECHNOLOGY U.S. HOUSE OF REPRESENTATIVES,” </w:t>
      </w:r>
      <w:hyperlink r:id="rId15" w:history="1">
        <w:r w:rsidRPr="00D24B84">
          <w:rPr>
            <w:rStyle w:val="Hyperlink"/>
            <w:rFonts w:asciiTheme="minorHAnsi" w:hAnsiTheme="minorHAnsi"/>
            <w:sz w:val="16"/>
          </w:rPr>
          <w:t>http://science.house.gov/sites/republicans.science.house.gov/files/documents/HHRG-113-SY21-WState-MKicza-20130919.pdf</w:t>
        </w:r>
      </w:hyperlink>
      <w:r w:rsidRPr="00D24B84">
        <w:rPr>
          <w:rFonts w:asciiTheme="minorHAnsi" w:hAnsiTheme="minorHAnsi"/>
          <w:sz w:val="16"/>
        </w:rPr>
        <w:t>)</w:t>
      </w:r>
    </w:p>
    <w:p w:rsidR="00C565EE" w:rsidRPr="00D24B84" w:rsidRDefault="00C565EE" w:rsidP="00C565EE">
      <w:pPr>
        <w:rPr>
          <w:rFonts w:asciiTheme="minorHAnsi" w:hAnsiTheme="minorHAnsi"/>
          <w:sz w:val="16"/>
          <w:szCs w:val="16"/>
        </w:rPr>
      </w:pPr>
      <w:r w:rsidRPr="00D24B84">
        <w:rPr>
          <w:rFonts w:asciiTheme="minorHAnsi" w:hAnsiTheme="minorHAnsi"/>
          <w:sz w:val="16"/>
          <w:szCs w:val="16"/>
        </w:rPr>
        <w:t>Conclusion</w:t>
      </w:r>
      <w:r w:rsidRPr="00D24B84">
        <w:rPr>
          <w:rFonts w:asciiTheme="minorHAnsi" w:hAnsiTheme="minorHAnsi"/>
          <w:sz w:val="12"/>
          <w:szCs w:val="16"/>
        </w:rPr>
        <w:t xml:space="preserve">¶ </w:t>
      </w:r>
      <w:r w:rsidRPr="00D24B84">
        <w:rPr>
          <w:rFonts w:asciiTheme="minorHAnsi" w:hAnsiTheme="minorHAnsi"/>
          <w:sz w:val="16"/>
          <w:szCs w:val="16"/>
        </w:rPr>
        <w:t xml:space="preserve">I will conclude by reaffirming that </w:t>
      </w:r>
      <w:r w:rsidRPr="00D24B84">
        <w:rPr>
          <w:rStyle w:val="StyleUnderline"/>
          <w:rFonts w:asciiTheme="minorHAnsi" w:hAnsiTheme="minorHAnsi"/>
        </w:rPr>
        <w:t xml:space="preserve">the NOAA-NASA partnership is strong and is supporting the good progress that the GOES-R Series and JPSS Programs are making. </w:t>
      </w:r>
      <w:r w:rsidRPr="00D24B84">
        <w:rPr>
          <w:rStyle w:val="Emphasis"/>
          <w:rFonts w:asciiTheme="minorHAnsi" w:hAnsiTheme="minorHAnsi"/>
        </w:rPr>
        <w:t>Stability of funding</w:t>
      </w:r>
      <w:r w:rsidRPr="00D24B84">
        <w:rPr>
          <w:rFonts w:asciiTheme="minorHAnsi" w:hAnsiTheme="minorHAnsi"/>
          <w:sz w:val="16"/>
          <w:szCs w:val="16"/>
        </w:rPr>
        <w:t xml:space="preserve"> in FY 2014 and beyond </w:t>
      </w:r>
      <w:r w:rsidRPr="00D24B84">
        <w:rPr>
          <w:rStyle w:val="Emphasis"/>
          <w:rFonts w:asciiTheme="minorHAnsi" w:hAnsiTheme="minorHAnsi"/>
        </w:rPr>
        <w:t>is critical for meeting developmental milestones</w:t>
      </w:r>
      <w:r w:rsidRPr="00D24B84">
        <w:rPr>
          <w:rStyle w:val="StyleUnderline"/>
          <w:rFonts w:asciiTheme="minorHAnsi" w:hAnsiTheme="minorHAnsi"/>
        </w:rPr>
        <w:t xml:space="preserve"> that will allow these programs to meet their launch dates. NOAA shares the concern of the Congress that gaps in coverage would significantly impact our ability to provide the weather coverage that the American public and commerce rely on.</w:t>
      </w:r>
      <w:r w:rsidRPr="00D24B84">
        <w:rPr>
          <w:rFonts w:asciiTheme="minorHAnsi" w:hAnsiTheme="minorHAnsi"/>
          <w:sz w:val="16"/>
          <w:szCs w:val="16"/>
        </w:rPr>
        <w:t xml:space="preserve"> NOAA and the Department of Commerce thank the GAO for the very important contributions they are making to these programs. </w:t>
      </w:r>
      <w:r w:rsidRPr="00D24B84">
        <w:rPr>
          <w:rStyle w:val="StyleUnderline"/>
          <w:rFonts w:asciiTheme="minorHAnsi" w:hAnsiTheme="minorHAnsi"/>
        </w:rPr>
        <w:t xml:space="preserve">Mr. </w:t>
      </w:r>
      <w:proofErr w:type="spellStart"/>
      <w:r w:rsidRPr="00D24B84">
        <w:rPr>
          <w:rStyle w:val="StyleUnderline"/>
          <w:rFonts w:asciiTheme="minorHAnsi" w:hAnsiTheme="minorHAnsi"/>
        </w:rPr>
        <w:t>Powner</w:t>
      </w:r>
      <w:proofErr w:type="spellEnd"/>
      <w:r w:rsidRPr="00D24B84">
        <w:rPr>
          <w:rStyle w:val="StyleUnderline"/>
          <w:rFonts w:asciiTheme="minorHAnsi" w:hAnsiTheme="minorHAnsi"/>
        </w:rPr>
        <w:t xml:space="preserve"> and his team’s recommendations offer us the opportunity for continuous improvement as we move forward to </w:t>
      </w:r>
      <w:r w:rsidRPr="00D24B84">
        <w:rPr>
          <w:rStyle w:val="Emphasis"/>
          <w:rFonts w:asciiTheme="minorHAnsi" w:hAnsiTheme="minorHAnsi"/>
        </w:rPr>
        <w:t>maintain the continuity of the operational environmental satellites</w:t>
      </w:r>
      <w:r w:rsidRPr="00D24B84">
        <w:rPr>
          <w:rStyle w:val="StyleUnderline"/>
          <w:rFonts w:asciiTheme="minorHAnsi" w:hAnsiTheme="minorHAnsi"/>
        </w:rPr>
        <w:t xml:space="preserve"> that are so crucial to protecting American lives and property.</w:t>
      </w:r>
      <w:r w:rsidRPr="00D24B84">
        <w:rPr>
          <w:rFonts w:asciiTheme="minorHAnsi" w:hAnsiTheme="minorHAnsi"/>
          <w:sz w:val="16"/>
          <w:szCs w:val="16"/>
        </w:rPr>
        <w:t xml:space="preserve"> Further, we express our appreciation to the members of the IRT and the OIG staff who have also provided significant and valuable review and recommendations. We accept their recommendations and will be responsive to them.</w:t>
      </w:r>
      <w:r w:rsidRPr="00D24B84">
        <w:rPr>
          <w:rFonts w:asciiTheme="minorHAnsi" w:hAnsiTheme="minorHAnsi"/>
          <w:sz w:val="12"/>
          <w:szCs w:val="16"/>
        </w:rPr>
        <w:t xml:space="preserve">¶ </w:t>
      </w:r>
      <w:r w:rsidRPr="00D24B84">
        <w:rPr>
          <w:rFonts w:asciiTheme="minorHAnsi" w:hAnsiTheme="minorHAnsi"/>
          <w:sz w:val="16"/>
          <w:szCs w:val="16"/>
        </w:rPr>
        <w:t xml:space="preserve">Finally, I wish to say that NOAA values the long-standing interest by the Committee and its staff regarding NOAA’s satellite program. </w:t>
      </w:r>
      <w:r w:rsidRPr="00D24B84">
        <w:rPr>
          <w:rStyle w:val="StyleUnderline"/>
          <w:rFonts w:asciiTheme="minorHAnsi" w:hAnsiTheme="minorHAnsi"/>
        </w:rPr>
        <w:t>We understand the difficult fiscal environment that we find ourselves in and appreciate the Congressional support to ensure that these critical national programs are supported to the maximum extent possible.</w:t>
      </w:r>
      <w:r w:rsidRPr="00D24B84">
        <w:rPr>
          <w:rFonts w:asciiTheme="minorHAnsi" w:hAnsiTheme="minorHAnsi"/>
          <w:sz w:val="16"/>
          <w:szCs w:val="16"/>
        </w:rPr>
        <w:t xml:space="preserve"> I am happy to answer any questions you may have.</w:t>
      </w:r>
    </w:p>
    <w:p w:rsidR="00C565EE" w:rsidRPr="00D24B84" w:rsidRDefault="00C565EE" w:rsidP="00C565EE">
      <w:pPr>
        <w:rPr>
          <w:rFonts w:asciiTheme="minorHAnsi" w:hAnsiTheme="minorHAnsi"/>
          <w:sz w:val="16"/>
          <w:szCs w:val="16"/>
        </w:rPr>
      </w:pPr>
    </w:p>
    <w:p w:rsidR="00C565EE" w:rsidRPr="00D24B84" w:rsidRDefault="00C565EE" w:rsidP="00C565EE">
      <w:pPr>
        <w:pStyle w:val="Heading4"/>
        <w:rPr>
          <w:rFonts w:asciiTheme="minorHAnsi" w:hAnsiTheme="minorHAnsi"/>
        </w:rPr>
      </w:pPr>
      <w:r w:rsidRPr="00D24B84">
        <w:rPr>
          <w:rFonts w:asciiTheme="minorHAnsi" w:hAnsiTheme="minorHAnsi"/>
        </w:rPr>
        <w:t>Continued funding critical to timely launch of new weather satellites</w:t>
      </w:r>
    </w:p>
    <w:p w:rsidR="00C565EE" w:rsidRPr="00D24B84" w:rsidRDefault="00C565EE" w:rsidP="00C565EE">
      <w:pPr>
        <w:rPr>
          <w:rFonts w:asciiTheme="minorHAnsi" w:hAnsiTheme="minorHAnsi"/>
          <w:sz w:val="16"/>
          <w:szCs w:val="16"/>
        </w:rPr>
      </w:pPr>
      <w:proofErr w:type="spellStart"/>
      <w:r w:rsidRPr="00D24B84">
        <w:rPr>
          <w:rStyle w:val="Style13ptBold"/>
          <w:rFonts w:asciiTheme="minorHAnsi" w:hAnsiTheme="minorHAnsi"/>
        </w:rPr>
        <w:t>Kicza</w:t>
      </w:r>
      <w:proofErr w:type="spellEnd"/>
      <w:r w:rsidRPr="00D24B84">
        <w:rPr>
          <w:rStyle w:val="Style13ptBold"/>
          <w:rFonts w:asciiTheme="minorHAnsi" w:hAnsiTheme="minorHAnsi"/>
        </w:rPr>
        <w:t xml:space="preserve"> 13</w:t>
      </w:r>
      <w:r w:rsidRPr="00D24B84">
        <w:rPr>
          <w:rFonts w:asciiTheme="minorHAnsi" w:hAnsiTheme="minorHAnsi"/>
          <w:sz w:val="16"/>
          <w:szCs w:val="16"/>
        </w:rPr>
        <w:t xml:space="preserve">  </w:t>
      </w:r>
      <w:r w:rsidRPr="00D24B84">
        <w:rPr>
          <w:rFonts w:asciiTheme="minorHAnsi" w:hAnsiTheme="minorHAnsi"/>
          <w:sz w:val="16"/>
        </w:rPr>
        <w:t xml:space="preserve">(Mary E., Assistant Administrator National Environmental Satellite, Data, and Information Service at NOAA, 9/19/2013, “HEARING TITLED DYSFUNCTION IN MANAGEMENT OF WEATHER AND CLIMATE SATELLITES BEFORE THE SUBCOMMITTEES ON ENVIRONMENT AND OVERSIGHT COMMITTEE ON SCIENCE, SPACE, AND TECHNOLOGY U.S. HOUSE OF REPRESENTATIVES,” </w:t>
      </w:r>
      <w:hyperlink r:id="rId16" w:history="1">
        <w:r w:rsidRPr="00D24B84">
          <w:rPr>
            <w:rStyle w:val="Hyperlink"/>
            <w:rFonts w:asciiTheme="minorHAnsi" w:hAnsiTheme="minorHAnsi"/>
            <w:sz w:val="16"/>
          </w:rPr>
          <w:t>http://science.house.gov/sites/republicans.science.house.gov/files/documents/HHRG-113-SY21-WState-MKicza-20130919.pdf</w:t>
        </w:r>
      </w:hyperlink>
      <w:r w:rsidRPr="00D24B84">
        <w:rPr>
          <w:rFonts w:asciiTheme="minorHAnsi" w:hAnsiTheme="minorHAnsi"/>
          <w:sz w:val="16"/>
        </w:rPr>
        <w:t>)</w:t>
      </w:r>
    </w:p>
    <w:p w:rsidR="00C565EE" w:rsidRPr="00D24B84" w:rsidRDefault="00C565EE" w:rsidP="00C565EE">
      <w:pPr>
        <w:rPr>
          <w:rStyle w:val="StyleUnderline"/>
          <w:rFonts w:asciiTheme="minorHAnsi" w:hAnsiTheme="minorHAnsi"/>
        </w:rPr>
      </w:pPr>
      <w:r w:rsidRPr="00D24B84">
        <w:rPr>
          <w:rStyle w:val="StyleUnderline"/>
          <w:rFonts w:asciiTheme="minorHAnsi" w:hAnsiTheme="minorHAnsi"/>
        </w:rPr>
        <w:t>We are cognizant that each day is a day closer to the eventual retirement of the current legacy satellites</w:t>
      </w:r>
      <w:r w:rsidRPr="00D24B84">
        <w:rPr>
          <w:rFonts w:asciiTheme="minorHAnsi" w:hAnsiTheme="minorHAnsi"/>
          <w:sz w:val="16"/>
          <w:szCs w:val="16"/>
        </w:rPr>
        <w:t xml:space="preserve">: the GOES-N Series, NOAA-19 and the NASA research satellites. </w:t>
      </w:r>
      <w:r w:rsidRPr="00D24B84">
        <w:rPr>
          <w:rStyle w:val="StyleUnderline"/>
          <w:rFonts w:asciiTheme="minorHAnsi" w:hAnsiTheme="minorHAnsi"/>
        </w:rPr>
        <w:t xml:space="preserve">This reality underscores the urgency that </w:t>
      </w:r>
      <w:r w:rsidRPr="00D24B84">
        <w:rPr>
          <w:rStyle w:val="Emphasis"/>
          <w:rFonts w:asciiTheme="minorHAnsi" w:hAnsiTheme="minorHAnsi"/>
        </w:rPr>
        <w:t>we must maintain the current development schedule</w:t>
      </w:r>
      <w:r w:rsidRPr="00D24B84">
        <w:rPr>
          <w:rStyle w:val="StyleUnderline"/>
          <w:rFonts w:asciiTheme="minorHAnsi" w:hAnsiTheme="minorHAnsi"/>
        </w:rPr>
        <w:t xml:space="preserve"> to ensure that the first JPSS satellite is launched no later than the second quarter of FY 2017.</w:t>
      </w:r>
      <w:r w:rsidRPr="00D24B84">
        <w:rPr>
          <w:rStyle w:val="StyleUnderline"/>
          <w:rFonts w:asciiTheme="minorHAnsi" w:hAnsiTheme="minorHAnsi"/>
          <w:sz w:val="12"/>
        </w:rPr>
        <w:t xml:space="preserve">¶ </w:t>
      </w:r>
      <w:proofErr w:type="gramStart"/>
      <w:r w:rsidRPr="00D24B84">
        <w:rPr>
          <w:rStyle w:val="StyleUnderline"/>
          <w:rFonts w:asciiTheme="minorHAnsi" w:hAnsiTheme="minorHAnsi"/>
        </w:rPr>
        <w:t>We</w:t>
      </w:r>
      <w:proofErr w:type="gramEnd"/>
      <w:r w:rsidRPr="00D24B84">
        <w:rPr>
          <w:rStyle w:val="StyleUnderline"/>
          <w:rFonts w:asciiTheme="minorHAnsi" w:hAnsiTheme="minorHAnsi"/>
        </w:rPr>
        <w:t xml:space="preserve"> rely on your continued support to ensure that these critical programs are </w:t>
      </w:r>
      <w:r w:rsidRPr="00D24B84">
        <w:rPr>
          <w:rStyle w:val="Emphasis"/>
          <w:rFonts w:asciiTheme="minorHAnsi" w:hAnsiTheme="minorHAnsi"/>
        </w:rPr>
        <w:t>fully funded</w:t>
      </w:r>
      <w:r w:rsidRPr="00D24B84">
        <w:rPr>
          <w:rFonts w:asciiTheme="minorHAnsi" w:hAnsiTheme="minorHAnsi"/>
          <w:sz w:val="16"/>
          <w:szCs w:val="16"/>
        </w:rPr>
        <w:t xml:space="preserve"> in FY 2014 and beyond.</w:t>
      </w:r>
    </w:p>
    <w:p w:rsidR="00C565EE" w:rsidRPr="00D24B84" w:rsidRDefault="00C565EE" w:rsidP="00C565EE">
      <w:pPr>
        <w:rPr>
          <w:rFonts w:asciiTheme="minorHAnsi" w:hAnsiTheme="minorHAnsi"/>
          <w:sz w:val="16"/>
          <w:szCs w:val="16"/>
        </w:rPr>
      </w:pPr>
    </w:p>
    <w:p w:rsidR="00C565EE" w:rsidRPr="00D24B84" w:rsidRDefault="00C565EE" w:rsidP="00C565EE">
      <w:pPr>
        <w:pStyle w:val="Heading4"/>
        <w:rPr>
          <w:rFonts w:asciiTheme="minorHAnsi" w:hAnsiTheme="minorHAnsi"/>
        </w:rPr>
      </w:pPr>
      <w:r w:rsidRPr="00D24B84">
        <w:rPr>
          <w:rFonts w:asciiTheme="minorHAnsi" w:hAnsiTheme="minorHAnsi"/>
        </w:rPr>
        <w:t>Funding shortfalls empirically trigger delays that risks gaps in weather coverage</w:t>
      </w:r>
    </w:p>
    <w:p w:rsidR="00C565EE" w:rsidRPr="00D24B84" w:rsidRDefault="00C565EE" w:rsidP="00C565EE">
      <w:pPr>
        <w:rPr>
          <w:rFonts w:asciiTheme="minorHAnsi" w:hAnsiTheme="minorHAnsi"/>
          <w:sz w:val="16"/>
          <w:szCs w:val="16"/>
        </w:rPr>
      </w:pPr>
      <w:r w:rsidRPr="00D24B84">
        <w:rPr>
          <w:rStyle w:val="Style13ptBold"/>
          <w:rFonts w:asciiTheme="minorHAnsi" w:hAnsiTheme="minorHAnsi"/>
        </w:rPr>
        <w:t>Broun, 13</w:t>
      </w:r>
      <w:r w:rsidRPr="00D24B84">
        <w:rPr>
          <w:rFonts w:asciiTheme="minorHAnsi" w:hAnsiTheme="minorHAnsi"/>
          <w:sz w:val="16"/>
          <w:szCs w:val="16"/>
        </w:rPr>
        <w:t xml:space="preserve"> (Paul, Chairman of the Oversight Subcommittee 9/19/2013, “Statement of Oversight Subcommittee Chairman Paul Broun (R-Ga.), Hearing on Dysfunction in Management of Weather and Climate Satellites,” http://science.house.gov/sites/republicans.science.house.gov/files/documents/HHRG-113-%20SY21-WState-B001262-20130919.pdf)</w:t>
      </w:r>
    </w:p>
    <w:p w:rsidR="00C565EE" w:rsidRPr="00D24B84" w:rsidRDefault="00C565EE" w:rsidP="00C565EE">
      <w:pPr>
        <w:rPr>
          <w:rFonts w:asciiTheme="minorHAnsi" w:hAnsiTheme="minorHAnsi"/>
          <w:sz w:val="16"/>
          <w:szCs w:val="16"/>
        </w:rPr>
      </w:pPr>
      <w:r w:rsidRPr="00D24B84">
        <w:rPr>
          <w:rFonts w:asciiTheme="minorHAnsi" w:hAnsiTheme="minorHAnsi"/>
          <w:sz w:val="16"/>
          <w:szCs w:val="16"/>
        </w:rPr>
        <w:t xml:space="preserve">The GOES-R program is further along than JPSS, but it too is facing a potential data coverage gap. It is my understanding that </w:t>
      </w:r>
      <w:r w:rsidRPr="00D24B84">
        <w:rPr>
          <w:rStyle w:val="StyleUnderline"/>
          <w:rFonts w:asciiTheme="minorHAnsi" w:hAnsiTheme="minorHAnsi"/>
        </w:rPr>
        <w:t xml:space="preserve">NOAA expects to retire one of its operational satellites, GOES-13, and move the back-up, GOES-14, into operation in April 2015. That means for at least six months, there will be no backup satellite, assuming GOES-R is launched in October 2015. Recently, however, program officials acknowledged that the launch date will likely slip by one quarter, which could result in a delay of as much as six months. </w:t>
      </w:r>
      <w:r w:rsidRPr="00D24B84">
        <w:rPr>
          <w:rStyle w:val="Emphasis"/>
          <w:rFonts w:asciiTheme="minorHAnsi" w:hAnsiTheme="minorHAnsi"/>
        </w:rPr>
        <w:t>And the cause for the delay? A $54 million sequester cut</w:t>
      </w:r>
      <w:r w:rsidRPr="00D24B84">
        <w:rPr>
          <w:rFonts w:asciiTheme="minorHAnsi" w:hAnsiTheme="minorHAnsi"/>
          <w:sz w:val="16"/>
          <w:szCs w:val="16"/>
        </w:rPr>
        <w:t>, according to NOAA staff.</w:t>
      </w:r>
    </w:p>
    <w:p w:rsidR="00C565EE" w:rsidRPr="00D24B84" w:rsidRDefault="00C565EE" w:rsidP="00C565EE">
      <w:pPr>
        <w:rPr>
          <w:rFonts w:asciiTheme="minorHAnsi" w:hAnsiTheme="minorHAnsi"/>
          <w:sz w:val="16"/>
          <w:szCs w:val="16"/>
        </w:rPr>
      </w:pPr>
    </w:p>
    <w:p w:rsidR="00591B15" w:rsidRPr="00D24B84" w:rsidRDefault="00C565EE" w:rsidP="00591B15">
      <w:pPr>
        <w:pStyle w:val="Heading3"/>
        <w:rPr>
          <w:rFonts w:asciiTheme="minorHAnsi" w:hAnsiTheme="minorHAnsi"/>
        </w:rPr>
      </w:pPr>
      <w:r>
        <w:rPr>
          <w:rFonts w:asciiTheme="minorHAnsi" w:hAnsiTheme="minorHAnsi"/>
        </w:rPr>
        <w:t>AT: Tons of Money</w:t>
      </w:r>
    </w:p>
    <w:p w:rsidR="00591B15" w:rsidRPr="00D24B84" w:rsidRDefault="00591B15" w:rsidP="00591B15">
      <w:pPr>
        <w:pStyle w:val="Heading4"/>
        <w:rPr>
          <w:rFonts w:asciiTheme="minorHAnsi" w:hAnsiTheme="minorHAnsi"/>
        </w:rPr>
      </w:pPr>
      <w:r w:rsidRPr="00D24B84">
        <w:rPr>
          <w:rFonts w:asciiTheme="minorHAnsi" w:hAnsiTheme="minorHAnsi"/>
        </w:rPr>
        <w:t>New ocean programs force cuts to weather satellites</w:t>
      </w:r>
    </w:p>
    <w:p w:rsidR="00591B15" w:rsidRPr="00D24B84" w:rsidRDefault="00591B15" w:rsidP="00591B15">
      <w:pPr>
        <w:rPr>
          <w:rFonts w:asciiTheme="minorHAnsi" w:hAnsiTheme="minorHAnsi"/>
          <w:sz w:val="16"/>
        </w:rPr>
      </w:pPr>
      <w:proofErr w:type="spellStart"/>
      <w:r w:rsidRPr="00D24B84">
        <w:rPr>
          <w:rStyle w:val="Style13ptBold"/>
          <w:rFonts w:asciiTheme="minorHAnsi" w:hAnsiTheme="minorHAnsi"/>
        </w:rPr>
        <w:t>Woglom</w:t>
      </w:r>
      <w:proofErr w:type="spellEnd"/>
      <w:r w:rsidRPr="00D24B84">
        <w:rPr>
          <w:rStyle w:val="Style13ptBold"/>
          <w:rFonts w:asciiTheme="minorHAnsi" w:hAnsiTheme="minorHAnsi"/>
        </w:rPr>
        <w:t xml:space="preserve"> 13</w:t>
      </w:r>
      <w:r w:rsidRPr="00D24B84">
        <w:rPr>
          <w:rFonts w:asciiTheme="minorHAnsi" w:hAnsiTheme="minorHAnsi"/>
          <w:sz w:val="16"/>
        </w:rPr>
        <w:t xml:space="preserve"> (Emily, May 8. Vice-President, Conservation Policy and Programs for Ocean Conservancy. </w:t>
      </w:r>
      <w:hyperlink r:id="rId17" w:history="1">
        <w:r w:rsidRPr="00D24B84">
          <w:rPr>
            <w:rStyle w:val="Hyperlink"/>
            <w:rFonts w:asciiTheme="minorHAnsi" w:hAnsiTheme="minorHAnsi"/>
            <w:sz w:val="16"/>
          </w:rPr>
          <w:t>http://blog.oceanconservancy.org/2013/07/09/three-questions-to-ask-about-noaas-funding/</w:t>
        </w:r>
      </w:hyperlink>
      <w:r w:rsidRPr="00D24B84">
        <w:rPr>
          <w:rFonts w:asciiTheme="minorHAnsi" w:hAnsiTheme="minorHAnsi"/>
          <w:sz w:val="16"/>
        </w:rPr>
        <w:t>)</w:t>
      </w:r>
    </w:p>
    <w:p w:rsidR="00591B15" w:rsidRPr="00D24B84" w:rsidRDefault="00591B15" w:rsidP="00591B15">
      <w:pPr>
        <w:rPr>
          <w:rStyle w:val="StyleUnderline"/>
          <w:rFonts w:asciiTheme="minorHAnsi" w:hAnsiTheme="minorHAnsi"/>
        </w:rPr>
      </w:pPr>
      <w:r w:rsidRPr="00D24B84">
        <w:rPr>
          <w:rFonts w:asciiTheme="minorHAnsi" w:hAnsiTheme="minorHAnsi"/>
          <w:sz w:val="16"/>
        </w:rPr>
        <w:t xml:space="preserve">NOAA’s topline budget: does it cover the costs? </w:t>
      </w:r>
      <w:r w:rsidRPr="00D24B84">
        <w:rPr>
          <w:rStyle w:val="StyleUnderline"/>
          <w:rFonts w:asciiTheme="minorHAnsi" w:hAnsiTheme="minorHAnsi"/>
        </w:rPr>
        <w:t>Despite being one of the most important agencies to our ocean, NOAA has faced significant funding cuts in recent years, and it is likely that the House will attempt to steeply cut NOAA’s budget again</w:t>
      </w:r>
      <w:r w:rsidRPr="00D24B84">
        <w:rPr>
          <w:rFonts w:asciiTheme="minorHAnsi" w:hAnsiTheme="minorHAnsi"/>
          <w:sz w:val="16"/>
        </w:rPr>
        <w:t xml:space="preserve"> this year. With the sequestration, NOAA’s budget is already hovering at 13 percent below the current request for $5.4 billion. This bill could demand even lower numbers. </w:t>
      </w:r>
      <w:r w:rsidRPr="00D24B84">
        <w:rPr>
          <w:rStyle w:val="StyleUnderline"/>
          <w:rFonts w:asciiTheme="minorHAnsi" w:hAnsiTheme="minorHAnsi"/>
        </w:rPr>
        <w:t>NOAA’s mission of protecting, restoring and managing our ocean and coasts is vitally important to our ocean and coastal economies, which contribute more than $258 billion annually to the nation’s gross domestic product and support 2.7 million jobs through fisheries and seafood production, tourism, recreation, transportation and construction</w:t>
      </w:r>
      <w:r w:rsidRPr="00D24B84">
        <w:rPr>
          <w:rFonts w:asciiTheme="minorHAnsi" w:hAnsiTheme="minorHAnsi"/>
          <w:sz w:val="16"/>
        </w:rPr>
        <w:t xml:space="preserve">. Adequate funding for NOAA is critically important to the health of our nation’s ocean and coasts, and the economies and communities that depend on them. Cutting resources will cost us—now and in the future. 2. Is there balance between NOAA’s wet and dry missions? </w:t>
      </w:r>
      <w:r w:rsidRPr="00D24B84">
        <w:rPr>
          <w:rStyle w:val="StyleUnderline"/>
          <w:rFonts w:asciiTheme="minorHAnsi" w:hAnsiTheme="minorHAnsi"/>
        </w:rPr>
        <w:t xml:space="preserve">NOAA has been tasked with a </w:t>
      </w:r>
      <w:r w:rsidRPr="00D24B84">
        <w:rPr>
          <w:rStyle w:val="Emphasis"/>
          <w:rFonts w:asciiTheme="minorHAnsi" w:hAnsiTheme="minorHAnsi"/>
        </w:rPr>
        <w:t>broad range of duties,</w:t>
      </w:r>
      <w:r w:rsidRPr="00D24B84">
        <w:rPr>
          <w:rStyle w:val="StyleUnderline"/>
          <w:rFonts w:asciiTheme="minorHAnsi" w:hAnsiTheme="minorHAnsi"/>
        </w:rPr>
        <w:t xml:space="preserve"> from the National Weather Service and weather satellite programs (dry side) to the National Ocean Service and ocean and coastal programs (wet side). Congress must maintain balanced investments across </w:t>
      </w:r>
      <w:r w:rsidRPr="00D24B84">
        <w:rPr>
          <w:rStyle w:val="Emphasis"/>
          <w:rFonts w:asciiTheme="minorHAnsi" w:hAnsiTheme="minorHAnsi"/>
        </w:rPr>
        <w:t>NOAA</w:t>
      </w:r>
      <w:r w:rsidRPr="00D24B84">
        <w:rPr>
          <w:rStyle w:val="StyleUnderline"/>
          <w:rFonts w:asciiTheme="minorHAnsi" w:hAnsiTheme="minorHAnsi"/>
        </w:rPr>
        <w:t xml:space="preserve">’s missions. Americans </w:t>
      </w:r>
      <w:r w:rsidRPr="00D24B84">
        <w:rPr>
          <w:rStyle w:val="Emphasis"/>
          <w:rFonts w:asciiTheme="minorHAnsi" w:hAnsiTheme="minorHAnsi"/>
        </w:rPr>
        <w:t>shouldn’t have to choose between weather satellites and ocean</w:t>
      </w:r>
      <w:r w:rsidRPr="00D24B84">
        <w:rPr>
          <w:rStyle w:val="StyleUnderline"/>
          <w:rFonts w:asciiTheme="minorHAnsi" w:hAnsiTheme="minorHAnsi"/>
        </w:rPr>
        <w:t xml:space="preserve"> and coastal </w:t>
      </w:r>
      <w:r w:rsidRPr="00D24B84">
        <w:rPr>
          <w:rStyle w:val="Emphasis"/>
          <w:rFonts w:asciiTheme="minorHAnsi" w:hAnsiTheme="minorHAnsi"/>
        </w:rPr>
        <w:t>resources</w:t>
      </w:r>
      <w:r w:rsidRPr="00D24B84">
        <w:rPr>
          <w:rStyle w:val="StyleUnderline"/>
          <w:rFonts w:asciiTheme="minorHAnsi" w:hAnsiTheme="minorHAnsi"/>
        </w:rPr>
        <w:t xml:space="preserve"> that support and protect our coastal economies and communities. We simply need both</w:t>
      </w:r>
      <w:r w:rsidRPr="00D24B84">
        <w:rPr>
          <w:rFonts w:asciiTheme="minorHAnsi" w:hAnsiTheme="minorHAnsi"/>
          <w:sz w:val="16"/>
        </w:rPr>
        <w:t>. One example of the importance of NOAA’s “</w:t>
      </w:r>
      <w:proofErr w:type="spellStart"/>
      <w:r w:rsidRPr="00D24B84">
        <w:rPr>
          <w:rFonts w:asciiTheme="minorHAnsi" w:hAnsiTheme="minorHAnsi"/>
          <w:sz w:val="16"/>
        </w:rPr>
        <w:t>wet</w:t>
      </w:r>
      <w:proofErr w:type="spellEnd"/>
      <w:r w:rsidRPr="00D24B84">
        <w:rPr>
          <w:rFonts w:asciiTheme="minorHAnsi" w:hAnsiTheme="minorHAnsi"/>
          <w:sz w:val="16"/>
        </w:rPr>
        <w:t xml:space="preserve"> side” programs is the role they play in disaster preparedness and mitigation. Coastal wetland buffer zones in the United States are estimated to provide $23.2 billion per year in storm protection, and a single acre of wetland can store 1 to 1.5 million gallons of floodwaters or storm surge. In addition, </w:t>
      </w:r>
      <w:r w:rsidRPr="00D24B84">
        <w:rPr>
          <w:rStyle w:val="StyleUnderline"/>
          <w:rFonts w:asciiTheme="minorHAnsi" w:hAnsiTheme="minorHAnsi"/>
        </w:rPr>
        <w:t>ocean and coastal observations and monitoring supports severe storm tracking and weather forecasting systems, which greatly reduce the cost of natural disaster preparation, evacuation and mitigation. We know that disasters, both natural and man-made, will strike our shores again.</w:t>
      </w:r>
      <w:r w:rsidRPr="00D24B84">
        <w:rPr>
          <w:rFonts w:asciiTheme="minorHAnsi" w:hAnsiTheme="minorHAnsi"/>
          <w:sz w:val="16"/>
        </w:rPr>
        <w:t xml:space="preserve"> Let’s ensure we’re better prepared. 3. Does the bill attack the National Ocean Policy? In past years, </w:t>
      </w:r>
      <w:r w:rsidRPr="00D24B84">
        <w:rPr>
          <w:rStyle w:val="StyleUnderline"/>
          <w:rFonts w:asciiTheme="minorHAnsi" w:hAnsiTheme="minorHAnsi"/>
        </w:rPr>
        <w:t>attempts have been made to use NOAA’s funding bill to attack the National Ocean Policy</w:t>
      </w:r>
      <w:r w:rsidRPr="00D24B84">
        <w:rPr>
          <w:rFonts w:asciiTheme="minorHAnsi" w:hAnsiTheme="minorHAnsi"/>
          <w:sz w:val="16"/>
        </w:rPr>
        <w:t xml:space="preserve">. The policy is about balance, good governance and ensuring long-term sustainability for our ocean economy and ocean environment. </w:t>
      </w:r>
      <w:r w:rsidRPr="00D24B84">
        <w:rPr>
          <w:rStyle w:val="StyleUnderline"/>
          <w:rFonts w:asciiTheme="minorHAnsi" w:hAnsiTheme="minorHAnsi"/>
        </w:rPr>
        <w:t>Without creating new regulations, the National Ocean Policy calls for federal agencies to coordinate their ocean activities and leverage limited resources to more efficiently carry out activities like mapping and monitoring. Attacks on the National Ocean Policy risk ongoing conflict and uncertainty for our nation’s ocean and coasts</w:t>
      </w:r>
      <w:r w:rsidRPr="00D24B84">
        <w:rPr>
          <w:rFonts w:asciiTheme="minorHAnsi" w:hAnsiTheme="minorHAnsi"/>
          <w:sz w:val="16"/>
        </w:rPr>
        <w:t xml:space="preserve">. In addition, </w:t>
      </w:r>
      <w:r w:rsidRPr="00D24B84">
        <w:rPr>
          <w:rStyle w:val="StyleUnderline"/>
          <w:rFonts w:asciiTheme="minorHAnsi" w:hAnsiTheme="minorHAnsi"/>
        </w:rPr>
        <w:t xml:space="preserve">because the National Ocean Policy focuses on coordinating existing laws and services, there is a risk that attacks on it could affect programs that communities currently rely on. </w:t>
      </w:r>
      <w:r w:rsidRPr="00D24B84">
        <w:rPr>
          <w:rFonts w:asciiTheme="minorHAnsi" w:hAnsiTheme="minorHAnsi"/>
          <w:sz w:val="16"/>
        </w:rPr>
        <w:t xml:space="preserve">This could even harm plans critical to </w:t>
      </w:r>
      <w:proofErr w:type="spellStart"/>
      <w:r w:rsidRPr="00D24B84">
        <w:rPr>
          <w:rFonts w:asciiTheme="minorHAnsi" w:hAnsiTheme="minorHAnsi"/>
          <w:sz w:val="16"/>
        </w:rPr>
        <w:t>Superstorm</w:t>
      </w:r>
      <w:proofErr w:type="spellEnd"/>
      <w:r w:rsidRPr="00D24B84">
        <w:rPr>
          <w:rFonts w:asciiTheme="minorHAnsi" w:hAnsiTheme="minorHAnsi"/>
          <w:sz w:val="16"/>
        </w:rPr>
        <w:t xml:space="preserve"> Sandy recovery and restoration efforts in places like the Gulf of Mexico and the Chesapeake Bay. </w:t>
      </w:r>
      <w:r w:rsidRPr="00D24B84">
        <w:rPr>
          <w:rStyle w:val="StyleUnderline"/>
          <w:rFonts w:asciiTheme="minorHAnsi" w:hAnsiTheme="minorHAnsi"/>
        </w:rPr>
        <w:t>Investing in our ocean will benefit coastal ecosystems and the economies they support</w:t>
      </w:r>
      <w:r w:rsidRPr="00D24B84">
        <w:rPr>
          <w:rFonts w:asciiTheme="minorHAnsi" w:hAnsiTheme="minorHAnsi"/>
          <w:sz w:val="16"/>
        </w:rPr>
        <w:t xml:space="preserve">. If we shortchange NOAA, we shortchange the communities that rely on the ocean. </w:t>
      </w:r>
      <w:r w:rsidRPr="00D24B84">
        <w:rPr>
          <w:rStyle w:val="StyleUnderline"/>
          <w:rFonts w:asciiTheme="minorHAnsi" w:hAnsiTheme="minorHAnsi"/>
        </w:rPr>
        <w:t>Congress must ensure that the funding levels match the importance of NOAA’s tasks at hand.</w:t>
      </w:r>
    </w:p>
    <w:p w:rsidR="00591B15" w:rsidRPr="00D24B84" w:rsidRDefault="00591B15" w:rsidP="00591B15">
      <w:pPr>
        <w:pStyle w:val="Heading4"/>
        <w:rPr>
          <w:rFonts w:asciiTheme="minorHAnsi" w:hAnsiTheme="minorHAnsi"/>
        </w:rPr>
      </w:pPr>
      <w:r w:rsidRPr="00D24B84">
        <w:rPr>
          <w:rFonts w:asciiTheme="minorHAnsi" w:hAnsiTheme="minorHAnsi"/>
        </w:rPr>
        <w:t>Congress won’t allocate funding- forces a tradeoff with other programs</w:t>
      </w:r>
    </w:p>
    <w:p w:rsidR="00591B15" w:rsidRPr="00D24B84" w:rsidRDefault="00591B15" w:rsidP="00591B15">
      <w:pPr>
        <w:rPr>
          <w:rFonts w:asciiTheme="minorHAnsi" w:hAnsiTheme="minorHAnsi"/>
          <w:sz w:val="16"/>
        </w:rPr>
      </w:pPr>
      <w:r w:rsidRPr="00D24B84">
        <w:rPr>
          <w:rStyle w:val="Style13ptBold"/>
          <w:rFonts w:asciiTheme="minorHAnsi" w:hAnsiTheme="minorHAnsi"/>
        </w:rPr>
        <w:t>Fleming 12</w:t>
      </w:r>
      <w:r w:rsidRPr="00D24B84">
        <w:rPr>
          <w:rFonts w:asciiTheme="minorHAnsi" w:hAnsiTheme="minorHAnsi"/>
          <w:sz w:val="16"/>
        </w:rPr>
        <w:t xml:space="preserve"> (John, March 30. Chairman, Natural Resources Subcommittee on Fisheries, Wildlife, Oceans and Insular Affairs. </w:t>
      </w:r>
      <w:hyperlink r:id="rId18" w:history="1">
        <w:r w:rsidRPr="00D24B84">
          <w:rPr>
            <w:rStyle w:val="Hyperlink"/>
            <w:rFonts w:asciiTheme="minorHAnsi" w:hAnsiTheme="minorHAnsi"/>
            <w:sz w:val="16"/>
          </w:rPr>
          <w:t>http://thehill.com/blogs/congress-blog/energy-a-environment/219309-national-ocean-policy-is-an-executive-power-grab</w:t>
        </w:r>
      </w:hyperlink>
      <w:r w:rsidRPr="00D24B84">
        <w:rPr>
          <w:rFonts w:asciiTheme="minorHAnsi" w:hAnsiTheme="minorHAnsi"/>
          <w:sz w:val="16"/>
        </w:rPr>
        <w:t>)</w:t>
      </w:r>
    </w:p>
    <w:p w:rsidR="00591B15" w:rsidRPr="00D24B84" w:rsidRDefault="00591B15" w:rsidP="00591B15">
      <w:pPr>
        <w:rPr>
          <w:rFonts w:asciiTheme="minorHAnsi" w:hAnsiTheme="minorHAnsi"/>
          <w:sz w:val="16"/>
        </w:rPr>
      </w:pPr>
      <w:r w:rsidRPr="00D24B84">
        <w:rPr>
          <w:rFonts w:asciiTheme="minorHAnsi" w:hAnsiTheme="minorHAnsi"/>
          <w:sz w:val="16"/>
        </w:rPr>
        <w:t xml:space="preserve">President </w:t>
      </w:r>
      <w:r w:rsidRPr="00D24B84">
        <w:rPr>
          <w:rStyle w:val="StyleUnderline"/>
          <w:rFonts w:asciiTheme="minorHAnsi" w:hAnsiTheme="minorHAnsi"/>
        </w:rPr>
        <w:t>Obama’s National Ocean Policy</w:t>
      </w:r>
      <w:r w:rsidRPr="00D24B84">
        <w:rPr>
          <w:rFonts w:asciiTheme="minorHAnsi" w:hAnsiTheme="minorHAnsi"/>
          <w:sz w:val="16"/>
        </w:rPr>
        <w:t xml:space="preserve"> takes zoning to a massive scale, </w:t>
      </w:r>
      <w:r w:rsidRPr="00D24B84">
        <w:rPr>
          <w:rStyle w:val="StyleUnderline"/>
          <w:rFonts w:asciiTheme="minorHAnsi" w:hAnsiTheme="minorHAnsi"/>
        </w:rPr>
        <w:t>giving Washington</w:t>
      </w:r>
      <w:r w:rsidRPr="00D24B84">
        <w:rPr>
          <w:rFonts w:asciiTheme="minorHAnsi" w:hAnsiTheme="minorHAnsi"/>
          <w:sz w:val="16"/>
        </w:rPr>
        <w:t xml:space="preserve"> pencil pushers more </w:t>
      </w:r>
      <w:r w:rsidRPr="00D24B84">
        <w:rPr>
          <w:rStyle w:val="StyleUnderline"/>
          <w:rFonts w:asciiTheme="minorHAnsi" w:hAnsiTheme="minorHAnsi"/>
        </w:rPr>
        <w:t>power to decide what activities are acceptable in the ocean</w:t>
      </w:r>
      <w:r w:rsidRPr="00D24B84">
        <w:rPr>
          <w:rFonts w:asciiTheme="minorHAnsi" w:hAnsiTheme="minorHAnsi"/>
          <w:sz w:val="16"/>
        </w:rPr>
        <w:t xml:space="preserve"> zones they create. And when federal agencies are authorizing activities, the converse can be assumed: they will close off other activities, and limit authorized activities only to approved zones. The uncertainty that results will further limit economic growth. Coastal communities have already felt the pain of tough economic times. Fishermen are having a hard time making ends meet and many are seeing their harvest levels reduced, while their cost of doing business continues to rise. The House subcommittee I chair has heard testimony describing how harvest levels have been driven down by the lack of agency-funded stock assessments and the closing of fishing grounds. Now, this proposed new policy threatens to take more money from fishery surveys, and will create more closures. To make matters worse, this new National Ocean Policy will reach far inland with new zoning plans, and could use ocean water quality as a way of threatening even farming and forestry practices. The president’s plan enhances uncertainty by giving precedent to ecosystem health over the economic impact of human activities, even if those activities were previously authorized or occurring in an area. That means government bureaucrats, working behind closed doors, may decide that their views on climate change or water quality – both priorities in the policy – will win out over the longstanding interests of people who have depended for decades on the oceans and waterways for their livelihood. Imagine putting those decisions, along with the vague and undefined policy goals of the executive order, in the hands of special interest groups whose agenda is to abolish virtually all human activity. The litigation and court challenges will be endless, and the permits that fishermen and coastal businesses need to continue making a living will be hard to come by. The president’s plan, which has flown under the transparency and accountability radar, lists nearly 60 milestones for federal agencies to accomplish this year as they implement the policy, with another 92 milestones slated for 2013. Yet </w:t>
      </w:r>
      <w:r w:rsidRPr="00D24B84">
        <w:rPr>
          <w:rStyle w:val="StyleUnderline"/>
          <w:rFonts w:asciiTheme="minorHAnsi" w:hAnsiTheme="minorHAnsi"/>
        </w:rPr>
        <w:t>no federal agency has requested funding for these activities. That means existing missions and management activities of several federal agencies will be put at risk because federal dollars will be re-purposed to support this policy</w:t>
      </w:r>
      <w:r w:rsidRPr="00D24B84">
        <w:rPr>
          <w:rFonts w:asciiTheme="minorHAnsi" w:hAnsiTheme="minorHAnsi"/>
          <w:sz w:val="16"/>
        </w:rPr>
        <w:t xml:space="preserve">. President </w:t>
      </w:r>
      <w:r w:rsidRPr="00D24B84">
        <w:rPr>
          <w:rStyle w:val="StyleUnderline"/>
          <w:rFonts w:asciiTheme="minorHAnsi" w:hAnsiTheme="minorHAnsi"/>
        </w:rPr>
        <w:t>Obama’s National Ocean Policy should be authorized by specific legislation and funded through the regular appropriations process. Implementing this power grab through an executive order, with funds diverted from other Congressionally-appropriated programs</w:t>
      </w:r>
      <w:r w:rsidRPr="00D24B84">
        <w:rPr>
          <w:rFonts w:asciiTheme="minorHAnsi" w:hAnsiTheme="minorHAnsi"/>
          <w:sz w:val="16"/>
        </w:rPr>
        <w:t xml:space="preserve"> is simply wrong. Existing laws already manage fisheries, and we don’t need a costly, massive, new, job-destroying layer of bureaucracy to centralize more power in Washington, and jeopardize the liberties of hard-working citizens. Until Congress receives answers to the questions we have asked about the authority and funding for this National Ocean Policy, I will continue to oppose this policy.</w:t>
      </w:r>
    </w:p>
    <w:p w:rsidR="00591B15" w:rsidRPr="00D24B84" w:rsidRDefault="00591B15" w:rsidP="00591B15">
      <w:pPr>
        <w:rPr>
          <w:rFonts w:asciiTheme="minorHAnsi" w:hAnsiTheme="minorHAnsi"/>
          <w:sz w:val="16"/>
          <w:szCs w:val="16"/>
        </w:rPr>
      </w:pPr>
    </w:p>
    <w:p w:rsidR="00591B15" w:rsidRPr="00D24B84" w:rsidRDefault="00591B15" w:rsidP="00591B15">
      <w:pPr>
        <w:pStyle w:val="Heading3"/>
        <w:rPr>
          <w:rFonts w:asciiTheme="minorHAnsi" w:hAnsiTheme="minorHAnsi"/>
        </w:rPr>
      </w:pPr>
      <w:proofErr w:type="spellStart"/>
      <w:r w:rsidRPr="00D24B84">
        <w:rPr>
          <w:rFonts w:asciiTheme="minorHAnsi" w:hAnsiTheme="minorHAnsi"/>
        </w:rPr>
        <w:t>Tradesoff</w:t>
      </w:r>
      <w:proofErr w:type="spellEnd"/>
      <w:r w:rsidRPr="00D24B84">
        <w:rPr>
          <w:rFonts w:asciiTheme="minorHAnsi" w:hAnsiTheme="minorHAnsi"/>
        </w:rPr>
        <w:t xml:space="preserve"> </w:t>
      </w:r>
      <w:proofErr w:type="gramStart"/>
      <w:r w:rsidRPr="00D24B84">
        <w:rPr>
          <w:rFonts w:asciiTheme="minorHAnsi" w:hAnsiTheme="minorHAnsi"/>
        </w:rPr>
        <w:t>With</w:t>
      </w:r>
      <w:proofErr w:type="gramEnd"/>
      <w:r w:rsidRPr="00D24B84">
        <w:rPr>
          <w:rFonts w:asciiTheme="minorHAnsi" w:hAnsiTheme="minorHAnsi"/>
        </w:rPr>
        <w:t xml:space="preserve"> Satellites</w:t>
      </w:r>
    </w:p>
    <w:p w:rsidR="00591B15" w:rsidRPr="00D24B84" w:rsidRDefault="00591B15" w:rsidP="00591B15">
      <w:pPr>
        <w:pStyle w:val="Heading4"/>
        <w:rPr>
          <w:rFonts w:asciiTheme="minorHAnsi" w:hAnsiTheme="minorHAnsi"/>
        </w:rPr>
      </w:pPr>
      <w:r w:rsidRPr="00D24B84">
        <w:rPr>
          <w:rFonts w:asciiTheme="minorHAnsi" w:hAnsiTheme="minorHAnsi"/>
        </w:rPr>
        <w:t>Ocean and satellite programs tradeoff</w:t>
      </w:r>
    </w:p>
    <w:p w:rsidR="00591B15" w:rsidRPr="00D24B84" w:rsidRDefault="00591B15" w:rsidP="00591B15">
      <w:pPr>
        <w:rPr>
          <w:rFonts w:asciiTheme="minorHAnsi" w:hAnsiTheme="minorHAnsi"/>
          <w:sz w:val="16"/>
        </w:rPr>
      </w:pPr>
      <w:proofErr w:type="spellStart"/>
      <w:r w:rsidRPr="00D24B84">
        <w:rPr>
          <w:rStyle w:val="Style13ptBold"/>
          <w:rFonts w:asciiTheme="minorHAnsi" w:hAnsiTheme="minorHAnsi"/>
        </w:rPr>
        <w:t>Showstack</w:t>
      </w:r>
      <w:proofErr w:type="spellEnd"/>
      <w:r w:rsidRPr="00D24B84">
        <w:rPr>
          <w:rStyle w:val="Style13ptBold"/>
          <w:rFonts w:asciiTheme="minorHAnsi" w:hAnsiTheme="minorHAnsi"/>
        </w:rPr>
        <w:t xml:space="preserve"> 12</w:t>
      </w:r>
      <w:r w:rsidRPr="00D24B84">
        <w:rPr>
          <w:rFonts w:asciiTheme="minorHAnsi" w:hAnsiTheme="minorHAnsi"/>
          <w:sz w:val="16"/>
        </w:rPr>
        <w:t xml:space="preserve"> (Randy, staff writer, </w:t>
      </w:r>
      <w:r w:rsidRPr="00D24B84">
        <w:rPr>
          <w:rFonts w:asciiTheme="minorHAnsi" w:hAnsiTheme="minorHAnsi"/>
          <w:i/>
          <w:sz w:val="16"/>
        </w:rPr>
        <w:t>Eos</w:t>
      </w:r>
      <w:r w:rsidRPr="00D24B84">
        <w:rPr>
          <w:rFonts w:asciiTheme="minorHAnsi" w:hAnsiTheme="minorHAnsi"/>
          <w:sz w:val="16"/>
        </w:rPr>
        <w:t xml:space="preserve">. March 2. </w:t>
      </w:r>
      <w:r w:rsidRPr="00D24B84">
        <w:rPr>
          <w:rFonts w:asciiTheme="minorHAnsi" w:hAnsiTheme="minorHAnsi"/>
          <w:i/>
          <w:sz w:val="16"/>
        </w:rPr>
        <w:t xml:space="preserve">Eos, </w:t>
      </w:r>
      <w:r w:rsidRPr="00D24B84">
        <w:rPr>
          <w:rFonts w:asciiTheme="minorHAnsi" w:hAnsiTheme="minorHAnsi"/>
          <w:sz w:val="16"/>
        </w:rPr>
        <w:t xml:space="preserve">Transactions American Geophysical Union. “NOAA Budget Would Boost Satellite Funding but Cut Some Key Areas”. </w:t>
      </w:r>
      <w:proofErr w:type="spellStart"/>
      <w:r w:rsidRPr="00D24B84">
        <w:rPr>
          <w:rFonts w:asciiTheme="minorHAnsi" w:hAnsiTheme="minorHAnsi"/>
          <w:sz w:val="16"/>
        </w:rPr>
        <w:t>Vol</w:t>
      </w:r>
      <w:proofErr w:type="spellEnd"/>
      <w:r w:rsidRPr="00D24B84">
        <w:rPr>
          <w:rFonts w:asciiTheme="minorHAnsi" w:hAnsiTheme="minorHAnsi"/>
          <w:sz w:val="16"/>
        </w:rPr>
        <w:t xml:space="preserve"> 93, No 10)</w:t>
      </w:r>
    </w:p>
    <w:p w:rsidR="00591B15" w:rsidRPr="00D24B84" w:rsidRDefault="00591B15" w:rsidP="00591B15">
      <w:pPr>
        <w:rPr>
          <w:rFonts w:asciiTheme="minorHAnsi" w:hAnsiTheme="minorHAnsi"/>
          <w:sz w:val="16"/>
        </w:rPr>
      </w:pPr>
      <w:r w:rsidRPr="00D24B84">
        <w:rPr>
          <w:rStyle w:val="StyleUnderline"/>
          <w:rFonts w:asciiTheme="minorHAnsi" w:hAnsiTheme="minorHAnsi"/>
        </w:rPr>
        <w:t>The budget “is troubling due to the continued underfunding of NOAA and its ocean program</w:t>
      </w:r>
      <w:r w:rsidRPr="00D24B84">
        <w:rPr>
          <w:rFonts w:asciiTheme="minorHAnsi" w:hAnsiTheme="minorHAnsi"/>
          <w:sz w:val="16"/>
        </w:rPr>
        <w:t xml:space="preserve">,” said Jeff Watters, senior manager of government relations for the nonprofit Ocean Conservancy. “Adding to the burden of overall budget reductions, </w:t>
      </w:r>
      <w:r w:rsidRPr="00D24B84">
        <w:rPr>
          <w:rStyle w:val="StyleUnderline"/>
          <w:rFonts w:asciiTheme="minorHAnsi" w:hAnsiTheme="minorHAnsi"/>
        </w:rPr>
        <w:t>NOAA is tasked with paying for new, multibillion- dollar weather satellites, as well as managing our coasts and fisheries</w:t>
      </w:r>
      <w:r w:rsidRPr="00D24B84">
        <w:rPr>
          <w:rFonts w:asciiTheme="minorHAnsi" w:hAnsiTheme="minorHAnsi"/>
          <w:sz w:val="16"/>
        </w:rPr>
        <w:t xml:space="preserve">. </w:t>
      </w:r>
      <w:r w:rsidRPr="00D24B84">
        <w:rPr>
          <w:rStyle w:val="StyleUnderline"/>
          <w:rFonts w:asciiTheme="minorHAnsi" w:hAnsiTheme="minorHAnsi"/>
        </w:rPr>
        <w:t xml:space="preserve">As costs of the </w:t>
      </w:r>
      <w:proofErr w:type="spellStart"/>
      <w:r w:rsidRPr="00D24B84">
        <w:rPr>
          <w:rStyle w:val="StyleUnderline"/>
          <w:rFonts w:asciiTheme="minorHAnsi" w:hAnsiTheme="minorHAnsi"/>
        </w:rPr>
        <w:t>weatherrelated</w:t>
      </w:r>
      <w:proofErr w:type="spellEnd"/>
      <w:r w:rsidRPr="00D24B84">
        <w:rPr>
          <w:rStyle w:val="StyleUnderline"/>
          <w:rFonts w:asciiTheme="minorHAnsi" w:hAnsiTheme="minorHAnsi"/>
        </w:rPr>
        <w:t xml:space="preserve"> program continue to rise, there are </w:t>
      </w:r>
      <w:r w:rsidRPr="00D24B84">
        <w:rPr>
          <w:rStyle w:val="Emphasis"/>
          <w:rFonts w:asciiTheme="minorHAnsi" w:hAnsiTheme="minorHAnsi"/>
        </w:rPr>
        <w:t>fewer resources</w:t>
      </w:r>
      <w:r w:rsidRPr="00D24B84">
        <w:rPr>
          <w:rStyle w:val="StyleUnderline"/>
          <w:rFonts w:asciiTheme="minorHAnsi" w:hAnsiTheme="minorHAnsi"/>
        </w:rPr>
        <w:t xml:space="preserve"> for NOAA’s </w:t>
      </w:r>
      <w:r w:rsidRPr="00D24B84">
        <w:rPr>
          <w:rStyle w:val="Emphasis"/>
          <w:rFonts w:asciiTheme="minorHAnsi" w:hAnsiTheme="minorHAnsi"/>
        </w:rPr>
        <w:t>core ocean programs</w:t>
      </w:r>
      <w:r w:rsidRPr="00D24B84">
        <w:rPr>
          <w:rStyle w:val="StyleUnderline"/>
          <w:rFonts w:asciiTheme="minorHAnsi" w:hAnsiTheme="minorHAnsi"/>
        </w:rPr>
        <w:t>. Americans shouldn’t have to choose between forecasting the weather and protecting our ocean</w:t>
      </w:r>
      <w:r w:rsidRPr="00D24B84">
        <w:rPr>
          <w:rFonts w:asciiTheme="minorHAnsi" w:hAnsiTheme="minorHAnsi"/>
          <w:sz w:val="16"/>
        </w:rPr>
        <w:t xml:space="preserve">. We need both.” Matt Tinning, executive director of the nonprofit Marine Fish Conservation Network, applauded targeted fisheries investments in NOAA’s FY 2013 budget proposal, including additional funding for fisheries science, surveys, stock assessments, and monitoring. However, he said, “For </w:t>
      </w:r>
      <w:r w:rsidRPr="00D24B84">
        <w:rPr>
          <w:rStyle w:val="StyleUnderline"/>
          <w:rFonts w:asciiTheme="minorHAnsi" w:hAnsiTheme="minorHAnsi"/>
        </w:rPr>
        <w:t>NOAA</w:t>
      </w:r>
      <w:r w:rsidRPr="00D24B84">
        <w:rPr>
          <w:rFonts w:asciiTheme="minorHAnsi" w:hAnsiTheme="minorHAnsi"/>
          <w:sz w:val="16"/>
        </w:rPr>
        <w:t xml:space="preserve"> to be </w:t>
      </w:r>
      <w:r w:rsidRPr="00D24B84">
        <w:rPr>
          <w:rStyle w:val="StyleUnderline"/>
          <w:rFonts w:asciiTheme="minorHAnsi" w:hAnsiTheme="minorHAnsi"/>
        </w:rPr>
        <w:t xml:space="preserve">forced to reallocate funds from core ocean and science programs to avoid </w:t>
      </w:r>
      <w:r w:rsidRPr="00D24B84">
        <w:rPr>
          <w:rStyle w:val="Emphasis"/>
          <w:rFonts w:asciiTheme="minorHAnsi" w:hAnsiTheme="minorHAnsi"/>
        </w:rPr>
        <w:t>crippling gaps</w:t>
      </w:r>
      <w:r w:rsidRPr="00D24B84">
        <w:rPr>
          <w:rStyle w:val="StyleUnderline"/>
          <w:rFonts w:asciiTheme="minorHAnsi" w:hAnsiTheme="minorHAnsi"/>
        </w:rPr>
        <w:t xml:space="preserve"> in our nation’s satellite capacity</w:t>
      </w:r>
      <w:r w:rsidRPr="00D24B84">
        <w:rPr>
          <w:rFonts w:asciiTheme="minorHAnsi" w:hAnsiTheme="minorHAnsi"/>
          <w:sz w:val="16"/>
        </w:rPr>
        <w:t xml:space="preserve"> is unsustainable, and we urge Congress and the White House to urgently seek a new approach to satellite funding.”</w:t>
      </w:r>
    </w:p>
    <w:p w:rsidR="00591B15" w:rsidRPr="00D24B84" w:rsidRDefault="00591B15" w:rsidP="00591B15">
      <w:pPr>
        <w:rPr>
          <w:rFonts w:asciiTheme="minorHAnsi" w:hAnsiTheme="minorHAnsi"/>
        </w:rPr>
      </w:pPr>
    </w:p>
    <w:p w:rsidR="00591B15" w:rsidRPr="00D24B84" w:rsidRDefault="00591B15" w:rsidP="00591B15">
      <w:pPr>
        <w:pStyle w:val="Heading2"/>
        <w:rPr>
          <w:rFonts w:asciiTheme="minorHAnsi" w:hAnsiTheme="minorHAnsi"/>
        </w:rPr>
      </w:pPr>
      <w:r w:rsidRPr="00D24B84">
        <w:rPr>
          <w:rFonts w:asciiTheme="minorHAnsi" w:hAnsiTheme="minorHAnsi"/>
        </w:rPr>
        <w:t>Links</w:t>
      </w:r>
    </w:p>
    <w:p w:rsidR="00591B15" w:rsidRPr="00D24B84" w:rsidRDefault="00591B15" w:rsidP="00591B15">
      <w:pPr>
        <w:pStyle w:val="Heading3"/>
        <w:rPr>
          <w:rFonts w:asciiTheme="minorHAnsi" w:hAnsiTheme="minorHAnsi"/>
        </w:rPr>
      </w:pPr>
      <w:r w:rsidRPr="00D24B84">
        <w:rPr>
          <w:rFonts w:asciiTheme="minorHAnsi" w:hAnsiTheme="minorHAnsi"/>
        </w:rPr>
        <w:t>2NC Generic Link Wall</w:t>
      </w:r>
    </w:p>
    <w:p w:rsidR="00591B15" w:rsidRPr="00D24B84" w:rsidRDefault="00591B15" w:rsidP="00591B15">
      <w:pPr>
        <w:rPr>
          <w:rFonts w:asciiTheme="minorHAnsi" w:hAnsiTheme="minorHAnsi"/>
          <w:sz w:val="16"/>
          <w:szCs w:val="16"/>
        </w:rPr>
      </w:pPr>
    </w:p>
    <w:p w:rsidR="00591B15" w:rsidRPr="00D24B84" w:rsidRDefault="00591B15" w:rsidP="00591B15">
      <w:pPr>
        <w:pStyle w:val="Heading4"/>
        <w:rPr>
          <w:rFonts w:asciiTheme="minorHAnsi" w:hAnsiTheme="minorHAnsi"/>
        </w:rPr>
      </w:pPr>
      <w:r w:rsidRPr="00D24B84">
        <w:rPr>
          <w:rFonts w:asciiTheme="minorHAnsi" w:hAnsiTheme="minorHAnsi"/>
        </w:rPr>
        <w:t>Costly NOAA satellite programs have required reductions in other ocean policies</w:t>
      </w:r>
    </w:p>
    <w:p w:rsidR="00591B15" w:rsidRPr="00D24B84" w:rsidRDefault="00591B15" w:rsidP="00591B15">
      <w:pPr>
        <w:rPr>
          <w:rFonts w:asciiTheme="minorHAnsi" w:hAnsiTheme="minorHAnsi"/>
          <w:sz w:val="16"/>
          <w:szCs w:val="16"/>
        </w:rPr>
      </w:pPr>
      <w:r w:rsidRPr="00D24B84">
        <w:rPr>
          <w:rStyle w:val="Style13ptBold"/>
          <w:rFonts w:asciiTheme="minorHAnsi" w:hAnsiTheme="minorHAnsi"/>
        </w:rPr>
        <w:t>Representative Smith 14</w:t>
      </w:r>
      <w:r w:rsidRPr="00D24B84">
        <w:rPr>
          <w:rFonts w:asciiTheme="minorHAnsi" w:hAnsiTheme="minorHAnsi"/>
          <w:sz w:val="16"/>
          <w:szCs w:val="16"/>
        </w:rPr>
        <w:t xml:space="preserve"> (4/30/2014, Rep. Smith, Lamar - (R-TX), Congressional Documents and Publications. House Science, Space, and Technology Subcommittee on Environment Hearing - "An Overview of the National Oceanic and Atmospheric Administration Budget Request for FY2015," Factiva)</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 xml:space="preserve">Meanwhile </w:t>
      </w:r>
      <w:r w:rsidRPr="00D24B84">
        <w:rPr>
          <w:rStyle w:val="StyleUnderline"/>
          <w:rFonts w:asciiTheme="minorHAnsi" w:hAnsiTheme="minorHAnsi"/>
        </w:rPr>
        <w:t xml:space="preserve">the chronic cost over-runs of NOAA's satellites have </w:t>
      </w:r>
      <w:r w:rsidRPr="00D24B84">
        <w:rPr>
          <w:rStyle w:val="Emphasis"/>
          <w:rFonts w:asciiTheme="minorHAnsi" w:hAnsiTheme="minorHAnsi"/>
        </w:rPr>
        <w:t>forced significant reductions in funding for important activities in areas such as oceans</w:t>
      </w:r>
      <w:r w:rsidRPr="00D24B84">
        <w:rPr>
          <w:rStyle w:val="StyleUnderline"/>
          <w:rFonts w:asciiTheme="minorHAnsi" w:hAnsiTheme="minorHAnsi"/>
        </w:rPr>
        <w:t>, fisheries, and weather</w:t>
      </w:r>
      <w:r w:rsidRPr="00D24B84">
        <w:rPr>
          <w:rFonts w:asciiTheme="minorHAnsi" w:hAnsiTheme="minorHAnsi"/>
          <w:sz w:val="16"/>
          <w:szCs w:val="16"/>
        </w:rPr>
        <w:t>.</w:t>
      </w:r>
    </w:p>
    <w:p w:rsidR="00591B15" w:rsidRPr="00D24B84" w:rsidRDefault="00591B15" w:rsidP="00591B15">
      <w:pPr>
        <w:rPr>
          <w:rFonts w:asciiTheme="minorHAnsi" w:hAnsiTheme="minorHAnsi"/>
          <w:sz w:val="16"/>
          <w:szCs w:val="16"/>
        </w:rPr>
      </w:pPr>
    </w:p>
    <w:p w:rsidR="00591B15" w:rsidRPr="00D24B84" w:rsidRDefault="00591B15" w:rsidP="00591B15">
      <w:pPr>
        <w:pStyle w:val="Heading4"/>
        <w:rPr>
          <w:rFonts w:asciiTheme="minorHAnsi" w:hAnsiTheme="minorHAnsi"/>
        </w:rPr>
      </w:pPr>
      <w:r w:rsidRPr="00D24B84">
        <w:rPr>
          <w:rFonts w:asciiTheme="minorHAnsi" w:hAnsiTheme="minorHAnsi"/>
        </w:rPr>
        <w:t>Cuts to ocean and fishing programs have been critical to fund weather satellites – full funding is key to keep the program on track</w:t>
      </w:r>
    </w:p>
    <w:p w:rsidR="00591B15" w:rsidRPr="00D24B84" w:rsidRDefault="00591B15" w:rsidP="00591B15">
      <w:pPr>
        <w:rPr>
          <w:rFonts w:asciiTheme="minorHAnsi" w:hAnsiTheme="minorHAnsi"/>
          <w:sz w:val="16"/>
        </w:rPr>
      </w:pPr>
      <w:proofErr w:type="spellStart"/>
      <w:r w:rsidRPr="00D24B84">
        <w:rPr>
          <w:rStyle w:val="Style13ptBold"/>
          <w:rFonts w:asciiTheme="minorHAnsi" w:hAnsiTheme="minorHAnsi"/>
        </w:rPr>
        <w:t>Morello</w:t>
      </w:r>
      <w:proofErr w:type="spellEnd"/>
      <w:r w:rsidRPr="00D24B84">
        <w:rPr>
          <w:rStyle w:val="Style13ptBold"/>
          <w:rFonts w:asciiTheme="minorHAnsi" w:hAnsiTheme="minorHAnsi"/>
        </w:rPr>
        <w:t xml:space="preserve"> 12</w:t>
      </w:r>
      <w:r w:rsidRPr="00D24B84">
        <w:rPr>
          <w:rFonts w:asciiTheme="minorHAnsi" w:hAnsiTheme="minorHAnsi"/>
          <w:sz w:val="16"/>
        </w:rPr>
        <w:t xml:space="preserve"> (3/21/2012, Lauren, “Soaring Satellite Costs Spur U.S. Government to Seek Budget Cuts; NOAA's ambitious plans for new satellites are consuming more of the agency's budget, prompting questions from lawmakers,” </w:t>
      </w:r>
      <w:hyperlink r:id="rId19" w:history="1">
        <w:r w:rsidRPr="00D24B84">
          <w:rPr>
            <w:rStyle w:val="Hyperlink"/>
            <w:rFonts w:asciiTheme="minorHAnsi" w:hAnsiTheme="minorHAnsi"/>
            <w:sz w:val="16"/>
          </w:rPr>
          <w:t>http://www.scientificamerican.com/article/soaring-satellite-costs-spur-us-government-to-seek-budget-cuts/</w:t>
        </w:r>
      </w:hyperlink>
      <w:r w:rsidRPr="00D24B84">
        <w:rPr>
          <w:rFonts w:asciiTheme="minorHAnsi" w:hAnsiTheme="minorHAnsi"/>
          <w:sz w:val="16"/>
        </w:rPr>
        <w:t>)</w:t>
      </w:r>
    </w:p>
    <w:p w:rsidR="00591B15" w:rsidRPr="00D24B84" w:rsidRDefault="00591B15" w:rsidP="00591B15">
      <w:pPr>
        <w:rPr>
          <w:rFonts w:asciiTheme="minorHAnsi" w:hAnsiTheme="minorHAnsi"/>
          <w:sz w:val="16"/>
          <w:szCs w:val="16"/>
        </w:rPr>
      </w:pPr>
    </w:p>
    <w:p w:rsidR="00591B15" w:rsidRPr="00D24B84" w:rsidRDefault="00591B15" w:rsidP="00591B15">
      <w:pPr>
        <w:rPr>
          <w:rFonts w:asciiTheme="minorHAnsi" w:hAnsiTheme="minorHAnsi"/>
          <w:sz w:val="16"/>
          <w:szCs w:val="16"/>
        </w:rPr>
      </w:pPr>
      <w:r w:rsidRPr="00D24B84">
        <w:rPr>
          <w:rStyle w:val="StyleUnderline"/>
          <w:rFonts w:asciiTheme="minorHAnsi" w:hAnsiTheme="minorHAnsi"/>
        </w:rPr>
        <w:t>The spiraling cost of satellite programs at the</w:t>
      </w:r>
      <w:r w:rsidRPr="00D24B84">
        <w:rPr>
          <w:rFonts w:asciiTheme="minorHAnsi" w:hAnsiTheme="minorHAnsi"/>
          <w:sz w:val="16"/>
          <w:szCs w:val="16"/>
        </w:rPr>
        <w:t xml:space="preserve"> </w:t>
      </w:r>
      <w:r w:rsidRPr="00D24B84">
        <w:rPr>
          <w:rStyle w:val="Emphasis"/>
          <w:rFonts w:asciiTheme="minorHAnsi" w:hAnsiTheme="minorHAnsi"/>
        </w:rPr>
        <w:t>N</w:t>
      </w:r>
      <w:r w:rsidRPr="00D24B84">
        <w:rPr>
          <w:rFonts w:asciiTheme="minorHAnsi" w:hAnsiTheme="minorHAnsi"/>
          <w:sz w:val="16"/>
          <w:szCs w:val="16"/>
        </w:rPr>
        <w:t xml:space="preserve">ational </w:t>
      </w:r>
      <w:r w:rsidRPr="00D24B84">
        <w:rPr>
          <w:rStyle w:val="Emphasis"/>
          <w:rFonts w:asciiTheme="minorHAnsi" w:hAnsiTheme="minorHAnsi"/>
        </w:rPr>
        <w:t>O</w:t>
      </w:r>
      <w:r w:rsidRPr="00D24B84">
        <w:rPr>
          <w:rFonts w:asciiTheme="minorHAnsi" w:hAnsiTheme="minorHAnsi"/>
          <w:sz w:val="16"/>
          <w:szCs w:val="16"/>
        </w:rPr>
        <w:t xml:space="preserve">ceanic and </w:t>
      </w:r>
      <w:r w:rsidRPr="00D24B84">
        <w:rPr>
          <w:rStyle w:val="Emphasis"/>
          <w:rFonts w:asciiTheme="minorHAnsi" w:hAnsiTheme="minorHAnsi"/>
        </w:rPr>
        <w:t>A</w:t>
      </w:r>
      <w:r w:rsidRPr="00D24B84">
        <w:rPr>
          <w:rFonts w:asciiTheme="minorHAnsi" w:hAnsiTheme="minorHAnsi"/>
          <w:sz w:val="16"/>
          <w:szCs w:val="16"/>
        </w:rPr>
        <w:t xml:space="preserve">tmospheric </w:t>
      </w:r>
      <w:r w:rsidRPr="00D24B84">
        <w:rPr>
          <w:rStyle w:val="Emphasis"/>
          <w:rFonts w:asciiTheme="minorHAnsi" w:hAnsiTheme="minorHAnsi"/>
        </w:rPr>
        <w:t>A</w:t>
      </w:r>
      <w:r w:rsidRPr="00D24B84">
        <w:rPr>
          <w:rFonts w:asciiTheme="minorHAnsi" w:hAnsiTheme="minorHAnsi"/>
          <w:sz w:val="16"/>
          <w:szCs w:val="16"/>
        </w:rPr>
        <w:t xml:space="preserve">dministration </w:t>
      </w:r>
      <w:r w:rsidRPr="00D24B84">
        <w:rPr>
          <w:rStyle w:val="StyleUnderline"/>
          <w:rFonts w:asciiTheme="minorHAnsi" w:hAnsiTheme="minorHAnsi"/>
        </w:rPr>
        <w:t>has lawmakers from both parties sniffing around for a strategy to trim the agency's budget.</w:t>
      </w:r>
      <w:r w:rsidRPr="00D24B84">
        <w:rPr>
          <w:rFonts w:asciiTheme="minorHAnsi" w:hAnsiTheme="minorHAnsi"/>
          <w:sz w:val="12"/>
          <w:szCs w:val="16"/>
        </w:rPr>
        <w:t xml:space="preserve">¶ </w:t>
      </w:r>
      <w:r w:rsidRPr="00D24B84">
        <w:rPr>
          <w:rFonts w:asciiTheme="minorHAnsi" w:hAnsiTheme="minorHAnsi"/>
          <w:sz w:val="16"/>
          <w:szCs w:val="16"/>
        </w:rPr>
        <w:t xml:space="preserve">But </w:t>
      </w:r>
      <w:r w:rsidRPr="00D24B84">
        <w:rPr>
          <w:rStyle w:val="Emphasis"/>
          <w:rFonts w:asciiTheme="minorHAnsi" w:hAnsiTheme="minorHAnsi"/>
        </w:rPr>
        <w:t>there are no easy options to cut satellite spending and ensure the quality of weather forecasts and warnings</w:t>
      </w:r>
      <w:r w:rsidRPr="00D24B84">
        <w:rPr>
          <w:rStyle w:val="StyleUnderline"/>
          <w:rFonts w:asciiTheme="minorHAnsi" w:hAnsiTheme="minorHAnsi"/>
        </w:rPr>
        <w:t xml:space="preserve"> to which Americans are accustomed</w:t>
      </w:r>
      <w:r w:rsidRPr="00D24B84">
        <w:rPr>
          <w:rFonts w:asciiTheme="minorHAnsi" w:hAnsiTheme="minorHAnsi"/>
          <w:sz w:val="16"/>
          <w:szCs w:val="16"/>
        </w:rPr>
        <w:t>, Obama administration officials said yesterday.</w:t>
      </w:r>
      <w:r w:rsidRPr="00D24B84">
        <w:rPr>
          <w:rFonts w:asciiTheme="minorHAnsi" w:hAnsiTheme="minorHAnsi"/>
          <w:sz w:val="12"/>
          <w:szCs w:val="16"/>
        </w:rPr>
        <w:t xml:space="preserve">¶ </w:t>
      </w:r>
      <w:r w:rsidRPr="00D24B84">
        <w:rPr>
          <w:rStyle w:val="StyleUnderline"/>
          <w:rFonts w:asciiTheme="minorHAnsi" w:hAnsiTheme="minorHAnsi"/>
        </w:rPr>
        <w:t>The White House's</w:t>
      </w:r>
      <w:r w:rsidRPr="00D24B84">
        <w:rPr>
          <w:rFonts w:asciiTheme="minorHAnsi" w:hAnsiTheme="minorHAnsi"/>
          <w:sz w:val="16"/>
          <w:szCs w:val="16"/>
        </w:rPr>
        <w:t xml:space="preserve"> fiscal 2013 </w:t>
      </w:r>
      <w:r w:rsidRPr="00D24B84">
        <w:rPr>
          <w:rStyle w:val="StyleUnderline"/>
          <w:rFonts w:asciiTheme="minorHAnsi" w:hAnsiTheme="minorHAnsi"/>
        </w:rPr>
        <w:t xml:space="preserve">budget request seeks $5.1 billion for NOAA -- a request that amounts to a slight increase over current spending, but </w:t>
      </w:r>
      <w:r w:rsidRPr="00D24B84">
        <w:rPr>
          <w:rStyle w:val="Emphasis"/>
          <w:rFonts w:asciiTheme="minorHAnsi" w:hAnsiTheme="minorHAnsi"/>
        </w:rPr>
        <w:t>one that balances growing satellite costs with cuts to weather, oceans, fisheries and research programs</w:t>
      </w:r>
      <w:r w:rsidRPr="00D24B84">
        <w:rPr>
          <w:rStyle w:val="StyleUnderline"/>
          <w:rFonts w:asciiTheme="minorHAnsi" w:hAnsiTheme="minorHAnsi"/>
        </w:rPr>
        <w:t>.</w:t>
      </w:r>
      <w:r w:rsidRPr="00D24B84">
        <w:rPr>
          <w:rStyle w:val="StyleUnderline"/>
          <w:rFonts w:asciiTheme="minorHAnsi" w:hAnsiTheme="minorHAnsi"/>
          <w:sz w:val="12"/>
        </w:rPr>
        <w:t xml:space="preserve">¶ </w:t>
      </w:r>
      <w:r w:rsidRPr="00D24B84">
        <w:rPr>
          <w:rStyle w:val="StyleUnderline"/>
          <w:rFonts w:asciiTheme="minorHAnsi" w:hAnsiTheme="minorHAnsi"/>
        </w:rPr>
        <w:t>It's a necessary evil, Commerce Secretary</w:t>
      </w:r>
      <w:r w:rsidRPr="00D24B84">
        <w:rPr>
          <w:rFonts w:asciiTheme="minorHAnsi" w:hAnsiTheme="minorHAnsi"/>
          <w:sz w:val="16"/>
          <w:szCs w:val="16"/>
        </w:rPr>
        <w:t xml:space="preserve"> John </w:t>
      </w:r>
      <w:r w:rsidRPr="00D24B84">
        <w:rPr>
          <w:rStyle w:val="StyleUnderline"/>
          <w:rFonts w:asciiTheme="minorHAnsi" w:hAnsiTheme="minorHAnsi"/>
        </w:rPr>
        <w:t>Bryson told members of the House Appropriations subcommittee that handles NOAA's budget</w:t>
      </w:r>
      <w:r w:rsidRPr="00D24B84">
        <w:rPr>
          <w:rFonts w:asciiTheme="minorHAnsi" w:hAnsiTheme="minorHAnsi"/>
          <w:sz w:val="16"/>
          <w:szCs w:val="16"/>
        </w:rPr>
        <w:t>.</w:t>
      </w:r>
      <w:r w:rsidRPr="00D24B84">
        <w:rPr>
          <w:rFonts w:asciiTheme="minorHAnsi" w:hAnsiTheme="minorHAnsi"/>
          <w:sz w:val="12"/>
          <w:szCs w:val="16"/>
        </w:rPr>
        <w:t xml:space="preserve">¶ </w:t>
      </w:r>
      <w:r w:rsidRPr="00D24B84">
        <w:rPr>
          <w:rStyle w:val="StyleUnderline"/>
          <w:rFonts w:asciiTheme="minorHAnsi" w:hAnsiTheme="minorHAnsi"/>
        </w:rPr>
        <w:t xml:space="preserve">"I believe </w:t>
      </w:r>
      <w:r w:rsidRPr="00D24B84">
        <w:rPr>
          <w:rStyle w:val="Emphasis"/>
          <w:rFonts w:asciiTheme="minorHAnsi" w:hAnsiTheme="minorHAnsi"/>
        </w:rPr>
        <w:t>we have to put full priority in the satellite programs</w:t>
      </w:r>
      <w:r w:rsidRPr="00D24B84">
        <w:rPr>
          <w:rStyle w:val="StyleUnderline"/>
          <w:rFonts w:asciiTheme="minorHAnsi" w:hAnsiTheme="minorHAnsi"/>
        </w:rPr>
        <w:t>,"</w:t>
      </w:r>
      <w:r w:rsidRPr="00D24B84">
        <w:rPr>
          <w:rFonts w:asciiTheme="minorHAnsi" w:hAnsiTheme="minorHAnsi"/>
          <w:sz w:val="16"/>
          <w:szCs w:val="16"/>
        </w:rPr>
        <w:t xml:space="preserve"> he said. </w:t>
      </w:r>
      <w:r w:rsidRPr="00D24B84">
        <w:rPr>
          <w:rStyle w:val="StyleUnderline"/>
          <w:rFonts w:asciiTheme="minorHAnsi" w:hAnsiTheme="minorHAnsi"/>
        </w:rPr>
        <w:t>"National security is absolutely at stake."</w:t>
      </w:r>
      <w:r w:rsidRPr="00D24B84">
        <w:rPr>
          <w:rFonts w:asciiTheme="minorHAnsi" w:hAnsiTheme="minorHAnsi"/>
          <w:sz w:val="12"/>
          <w:szCs w:val="16"/>
        </w:rPr>
        <w:t xml:space="preserve">¶ </w:t>
      </w:r>
      <w:r w:rsidRPr="00D24B84">
        <w:rPr>
          <w:rStyle w:val="StyleUnderline"/>
          <w:rFonts w:asciiTheme="minorHAnsi" w:hAnsiTheme="minorHAnsi"/>
        </w:rPr>
        <w:t>NOAA Administrator</w:t>
      </w:r>
      <w:r w:rsidRPr="00D24B84">
        <w:rPr>
          <w:rFonts w:asciiTheme="minorHAnsi" w:hAnsiTheme="minorHAnsi"/>
          <w:sz w:val="16"/>
          <w:szCs w:val="16"/>
        </w:rPr>
        <w:t xml:space="preserve"> Jane </w:t>
      </w:r>
      <w:proofErr w:type="spellStart"/>
      <w:r w:rsidRPr="00D24B84">
        <w:rPr>
          <w:rStyle w:val="StyleUnderline"/>
          <w:rFonts w:asciiTheme="minorHAnsi" w:hAnsiTheme="minorHAnsi"/>
        </w:rPr>
        <w:t>Lubchenco</w:t>
      </w:r>
      <w:proofErr w:type="spellEnd"/>
      <w:r w:rsidRPr="00D24B84">
        <w:rPr>
          <w:rStyle w:val="StyleUnderline"/>
          <w:rFonts w:asciiTheme="minorHAnsi" w:hAnsiTheme="minorHAnsi"/>
        </w:rPr>
        <w:t xml:space="preserve"> sounded a similar line</w:t>
      </w:r>
      <w:r w:rsidRPr="00D24B84">
        <w:rPr>
          <w:rFonts w:asciiTheme="minorHAnsi" w:hAnsiTheme="minorHAnsi"/>
          <w:sz w:val="16"/>
          <w:szCs w:val="16"/>
        </w:rPr>
        <w:t xml:space="preserve"> during her subsequent appearance before the Commerce, Justice and Science appropriations panel.</w:t>
      </w:r>
      <w:r w:rsidRPr="00D24B84">
        <w:rPr>
          <w:rFonts w:asciiTheme="minorHAnsi" w:hAnsiTheme="minorHAnsi"/>
          <w:sz w:val="12"/>
          <w:szCs w:val="16"/>
        </w:rPr>
        <w:t xml:space="preserve">¶ </w:t>
      </w:r>
      <w:r w:rsidRPr="00D24B84">
        <w:rPr>
          <w:rStyle w:val="StyleUnderline"/>
          <w:rFonts w:asciiTheme="minorHAnsi" w:hAnsiTheme="minorHAnsi"/>
        </w:rPr>
        <w:t>"Satellites are expensive,"</w:t>
      </w:r>
      <w:r w:rsidRPr="00D24B84">
        <w:rPr>
          <w:rFonts w:asciiTheme="minorHAnsi" w:hAnsiTheme="minorHAnsi"/>
          <w:sz w:val="16"/>
          <w:szCs w:val="16"/>
        </w:rPr>
        <w:t xml:space="preserve"> she said. "</w:t>
      </w:r>
      <w:r w:rsidRPr="00D24B84">
        <w:rPr>
          <w:rStyle w:val="Emphasis"/>
          <w:rFonts w:asciiTheme="minorHAnsi" w:hAnsiTheme="minorHAnsi"/>
        </w:rPr>
        <w:t>We have tried to make a lot of tough choices</w:t>
      </w:r>
      <w:r w:rsidRPr="00D24B84">
        <w:rPr>
          <w:rStyle w:val="StyleUnderline"/>
          <w:rFonts w:asciiTheme="minorHAnsi" w:hAnsiTheme="minorHAnsi"/>
        </w:rPr>
        <w:t>, but in light of the importance of these satellites to provide weather warnings, disaster warnings, we believe they are vitally important."</w:t>
      </w:r>
      <w:r w:rsidRPr="00D24B84">
        <w:rPr>
          <w:rStyle w:val="StyleUnderline"/>
          <w:rFonts w:asciiTheme="minorHAnsi" w:hAnsiTheme="minorHAnsi"/>
          <w:sz w:val="12"/>
        </w:rPr>
        <w:t xml:space="preserve">¶ </w:t>
      </w:r>
      <w:r w:rsidRPr="00D24B84">
        <w:rPr>
          <w:rFonts w:asciiTheme="minorHAnsi" w:hAnsiTheme="minorHAnsi"/>
          <w:sz w:val="16"/>
          <w:szCs w:val="16"/>
        </w:rPr>
        <w:t>An unwelcome message</w:t>
      </w:r>
      <w:r w:rsidRPr="00D24B84">
        <w:rPr>
          <w:rFonts w:asciiTheme="minorHAnsi" w:hAnsiTheme="minorHAnsi"/>
          <w:sz w:val="12"/>
          <w:szCs w:val="16"/>
        </w:rPr>
        <w:t xml:space="preserve">¶ </w:t>
      </w:r>
      <w:r w:rsidRPr="00D24B84">
        <w:rPr>
          <w:rFonts w:asciiTheme="minorHAnsi" w:hAnsiTheme="minorHAnsi"/>
          <w:sz w:val="16"/>
          <w:szCs w:val="16"/>
        </w:rPr>
        <w:t>That was an unwelcome message for lawmakers like Rep. Norm Dicks (D-Wash.), the ranking member of the full House Appropriations Committee.</w:t>
      </w:r>
      <w:r w:rsidRPr="00D24B84">
        <w:rPr>
          <w:rFonts w:asciiTheme="minorHAnsi" w:hAnsiTheme="minorHAnsi"/>
          <w:sz w:val="12"/>
          <w:szCs w:val="16"/>
        </w:rPr>
        <w:t xml:space="preserve">¶ </w:t>
      </w:r>
      <w:r w:rsidRPr="00D24B84">
        <w:rPr>
          <w:rFonts w:asciiTheme="minorHAnsi" w:hAnsiTheme="minorHAnsi"/>
          <w:sz w:val="16"/>
          <w:szCs w:val="16"/>
        </w:rPr>
        <w:t>"Just a few years ago, in [fiscal] 2010, satellite procurement represented just over 25 percent of the NOAA budget. In this [fiscal] 2013 proposal, that jumps to 36.6 percent," he said. "This situation seems unsustainable."</w:t>
      </w:r>
      <w:r w:rsidRPr="00D24B84">
        <w:rPr>
          <w:rFonts w:asciiTheme="minorHAnsi" w:hAnsiTheme="minorHAnsi"/>
          <w:sz w:val="12"/>
          <w:szCs w:val="16"/>
        </w:rPr>
        <w:t xml:space="preserve">¶ </w:t>
      </w:r>
      <w:r w:rsidRPr="00D24B84">
        <w:rPr>
          <w:rFonts w:asciiTheme="minorHAnsi" w:hAnsiTheme="minorHAnsi"/>
          <w:sz w:val="16"/>
          <w:szCs w:val="16"/>
        </w:rPr>
        <w:t xml:space="preserve">Pennsylvania Democrat Chaka </w:t>
      </w:r>
      <w:r w:rsidRPr="00D24B84">
        <w:rPr>
          <w:rStyle w:val="StyleUnderline"/>
          <w:rFonts w:asciiTheme="minorHAnsi" w:hAnsiTheme="minorHAnsi"/>
        </w:rPr>
        <w:t xml:space="preserve">Fattah suggested that NOAA's satellites were </w:t>
      </w:r>
      <w:r w:rsidRPr="00D24B84">
        <w:rPr>
          <w:rStyle w:val="Emphasis"/>
          <w:rFonts w:asciiTheme="minorHAnsi" w:hAnsiTheme="minorHAnsi"/>
        </w:rPr>
        <w:t>"eating at other needed services."</w:t>
      </w:r>
      <w:r w:rsidRPr="00D24B84">
        <w:rPr>
          <w:rStyle w:val="Emphasis"/>
          <w:rFonts w:asciiTheme="minorHAnsi" w:hAnsiTheme="minorHAnsi"/>
          <w:sz w:val="12"/>
        </w:rPr>
        <w:t xml:space="preserve">¶ </w:t>
      </w:r>
      <w:r w:rsidRPr="00D24B84">
        <w:rPr>
          <w:rFonts w:asciiTheme="minorHAnsi" w:hAnsiTheme="minorHAnsi"/>
          <w:sz w:val="16"/>
          <w:szCs w:val="16"/>
        </w:rPr>
        <w:t>Subcommittee Chairman Frank Wolf (R-Va.) repeatedly compared NOAA's Joint Polar Satellite System, which accounts for a hefty percentage of the agency's current satellite budget, to NASA's troubled James Webb Space Telescope, years behind schedule and well over its original budget.</w:t>
      </w:r>
      <w:r w:rsidRPr="00D24B84">
        <w:rPr>
          <w:rFonts w:asciiTheme="minorHAnsi" w:hAnsiTheme="minorHAnsi"/>
          <w:sz w:val="12"/>
          <w:szCs w:val="16"/>
        </w:rPr>
        <w:t xml:space="preserve">¶ </w:t>
      </w:r>
      <w:r w:rsidRPr="00D24B84">
        <w:rPr>
          <w:rFonts w:asciiTheme="minorHAnsi" w:hAnsiTheme="minorHAnsi"/>
          <w:sz w:val="16"/>
          <w:szCs w:val="16"/>
        </w:rPr>
        <w:t xml:space="preserve">But </w:t>
      </w:r>
      <w:proofErr w:type="spellStart"/>
      <w:r w:rsidRPr="00D24B84">
        <w:rPr>
          <w:rFonts w:asciiTheme="minorHAnsi" w:hAnsiTheme="minorHAnsi"/>
          <w:sz w:val="16"/>
          <w:szCs w:val="16"/>
        </w:rPr>
        <w:t>Lubchenco</w:t>
      </w:r>
      <w:proofErr w:type="spellEnd"/>
      <w:r w:rsidRPr="00D24B84">
        <w:rPr>
          <w:rFonts w:asciiTheme="minorHAnsi" w:hAnsiTheme="minorHAnsi"/>
          <w:sz w:val="16"/>
          <w:szCs w:val="16"/>
        </w:rPr>
        <w:t xml:space="preserve"> told lawmakers that the </w:t>
      </w:r>
      <w:r w:rsidRPr="00D24B84">
        <w:rPr>
          <w:rStyle w:val="StyleUnderline"/>
          <w:rFonts w:asciiTheme="minorHAnsi" w:hAnsiTheme="minorHAnsi"/>
        </w:rPr>
        <w:t>data that will be collected by JPSS is crucial for accurate weather forecasts and warnings -- and it is not available from any other source</w:t>
      </w:r>
      <w:r w:rsidRPr="00D24B84">
        <w:rPr>
          <w:rFonts w:asciiTheme="minorHAnsi" w:hAnsiTheme="minorHAnsi"/>
          <w:sz w:val="16"/>
          <w:szCs w:val="16"/>
        </w:rPr>
        <w:t>.</w:t>
      </w:r>
      <w:r w:rsidRPr="00D24B84">
        <w:rPr>
          <w:rFonts w:asciiTheme="minorHAnsi" w:hAnsiTheme="minorHAnsi"/>
          <w:sz w:val="12"/>
          <w:szCs w:val="16"/>
        </w:rPr>
        <w:t xml:space="preserve">¶ </w:t>
      </w:r>
      <w:r w:rsidRPr="00D24B84">
        <w:rPr>
          <w:rStyle w:val="Emphasis"/>
          <w:rFonts w:asciiTheme="minorHAnsi" w:hAnsiTheme="minorHAnsi"/>
        </w:rPr>
        <w:t>"There is no backup,"</w:t>
      </w:r>
      <w:r w:rsidRPr="00D24B84">
        <w:rPr>
          <w:rFonts w:asciiTheme="minorHAnsi" w:hAnsiTheme="minorHAnsi"/>
          <w:sz w:val="16"/>
          <w:szCs w:val="16"/>
        </w:rPr>
        <w:t xml:space="preserve"> she said.</w:t>
      </w:r>
      <w:r w:rsidRPr="00D24B84">
        <w:rPr>
          <w:rFonts w:asciiTheme="minorHAnsi" w:hAnsiTheme="minorHAnsi"/>
          <w:sz w:val="12"/>
          <w:szCs w:val="16"/>
        </w:rPr>
        <w:t xml:space="preserve">¶ </w:t>
      </w:r>
      <w:r w:rsidRPr="00D24B84">
        <w:rPr>
          <w:rFonts w:asciiTheme="minorHAnsi" w:hAnsiTheme="minorHAnsi"/>
          <w:sz w:val="16"/>
          <w:szCs w:val="16"/>
        </w:rPr>
        <w:t xml:space="preserve">NOAA has committed to cap JPSS's overall cost at $12.9 billion, she said, but </w:t>
      </w:r>
      <w:r w:rsidRPr="00D24B84">
        <w:rPr>
          <w:rStyle w:val="Emphasis"/>
          <w:rFonts w:asciiTheme="minorHAnsi" w:hAnsiTheme="minorHAnsi"/>
        </w:rPr>
        <w:t>keeping the program on track</w:t>
      </w:r>
      <w:r w:rsidRPr="00D24B84">
        <w:rPr>
          <w:rStyle w:val="StyleUnderline"/>
          <w:rFonts w:asciiTheme="minorHAnsi" w:hAnsiTheme="minorHAnsi"/>
        </w:rPr>
        <w:t xml:space="preserve"> would require Congress to award the agency the full $916 million it is seeking for the satellite effort </w:t>
      </w:r>
      <w:r w:rsidRPr="00D24B84">
        <w:rPr>
          <w:rFonts w:asciiTheme="minorHAnsi" w:hAnsiTheme="minorHAnsi"/>
          <w:sz w:val="16"/>
          <w:szCs w:val="16"/>
        </w:rPr>
        <w:t>in fiscal 2013.</w:t>
      </w:r>
    </w:p>
    <w:p w:rsidR="00591B15" w:rsidRPr="00D24B84" w:rsidRDefault="00591B15" w:rsidP="00591B15">
      <w:pPr>
        <w:rPr>
          <w:rFonts w:asciiTheme="minorHAnsi" w:hAnsiTheme="minorHAnsi"/>
          <w:sz w:val="16"/>
          <w:szCs w:val="16"/>
        </w:rPr>
      </w:pPr>
    </w:p>
    <w:p w:rsidR="00591B15" w:rsidRPr="00D24B84" w:rsidRDefault="00591B15" w:rsidP="00591B15">
      <w:pPr>
        <w:pStyle w:val="Heading4"/>
        <w:rPr>
          <w:rFonts w:asciiTheme="minorHAnsi" w:hAnsiTheme="minorHAnsi"/>
        </w:rPr>
      </w:pPr>
      <w:r w:rsidRPr="00D24B84">
        <w:rPr>
          <w:rFonts w:asciiTheme="minorHAnsi" w:hAnsiTheme="minorHAnsi"/>
        </w:rPr>
        <w:t>Budget pressures put weather satellites on chopping block --- triggers longer data coverage gaps</w:t>
      </w:r>
    </w:p>
    <w:p w:rsidR="00591B15" w:rsidRPr="00D24B84" w:rsidRDefault="00591B15" w:rsidP="00591B15">
      <w:pPr>
        <w:rPr>
          <w:rFonts w:asciiTheme="minorHAnsi" w:hAnsiTheme="minorHAnsi"/>
          <w:sz w:val="16"/>
          <w:szCs w:val="16"/>
        </w:rPr>
      </w:pPr>
      <w:r w:rsidRPr="00D24B84">
        <w:rPr>
          <w:rStyle w:val="Style13ptBold"/>
          <w:rFonts w:asciiTheme="minorHAnsi" w:hAnsiTheme="minorHAnsi"/>
        </w:rPr>
        <w:t>Gillis 11</w:t>
      </w:r>
      <w:r w:rsidRPr="00D24B84">
        <w:rPr>
          <w:rFonts w:asciiTheme="minorHAnsi" w:hAnsiTheme="minorHAnsi"/>
          <w:sz w:val="16"/>
        </w:rPr>
        <w:t xml:space="preserve"> (4/14/2011, Justin, “</w:t>
      </w:r>
      <w:r w:rsidRPr="00D24B84">
        <w:rPr>
          <w:rStyle w:val="Emphasis"/>
          <w:rFonts w:asciiTheme="minorHAnsi" w:hAnsiTheme="minorHAnsi"/>
        </w:rPr>
        <w:t>Weather Satellites on the Chopping Block</w:t>
      </w:r>
      <w:r w:rsidRPr="00D24B84">
        <w:rPr>
          <w:rFonts w:asciiTheme="minorHAnsi" w:hAnsiTheme="minorHAnsi"/>
          <w:sz w:val="16"/>
        </w:rPr>
        <w:t xml:space="preserve">,” </w:t>
      </w:r>
      <w:hyperlink r:id="rId20" w:history="1">
        <w:r w:rsidRPr="00D24B84">
          <w:rPr>
            <w:rStyle w:val="Hyperlink"/>
            <w:rFonts w:asciiTheme="minorHAnsi" w:hAnsiTheme="minorHAnsi"/>
            <w:sz w:val="16"/>
          </w:rPr>
          <w:t>http://green.blogs.nytimes.com/2011/04/14/weather-satellites-on-the-chopping-block/?_php=true&amp;_type=blogs&amp;_php=true&amp;_type=blogs&amp;_r=1</w:t>
        </w:r>
      </w:hyperlink>
      <w:r w:rsidRPr="00D24B84">
        <w:rPr>
          <w:rFonts w:asciiTheme="minorHAnsi" w:hAnsiTheme="minorHAnsi"/>
          <w:sz w:val="16"/>
        </w:rPr>
        <w:t>)</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 xml:space="preserve">Jane </w:t>
      </w:r>
      <w:proofErr w:type="spellStart"/>
      <w:r w:rsidRPr="00D24B84">
        <w:rPr>
          <w:rStyle w:val="StyleUnderline"/>
          <w:rFonts w:asciiTheme="minorHAnsi" w:hAnsiTheme="minorHAnsi"/>
        </w:rPr>
        <w:t>Lubchenco</w:t>
      </w:r>
      <w:proofErr w:type="spellEnd"/>
      <w:r w:rsidRPr="00D24B84">
        <w:rPr>
          <w:rStyle w:val="StyleUnderline"/>
          <w:rFonts w:asciiTheme="minorHAnsi" w:hAnsiTheme="minorHAnsi"/>
        </w:rPr>
        <w:t>, head of the</w:t>
      </w:r>
      <w:r w:rsidRPr="00D24B84">
        <w:rPr>
          <w:rFonts w:asciiTheme="minorHAnsi" w:hAnsiTheme="minorHAnsi"/>
          <w:sz w:val="16"/>
          <w:szCs w:val="16"/>
        </w:rPr>
        <w:t xml:space="preserve"> </w:t>
      </w:r>
      <w:r w:rsidRPr="00D24B84">
        <w:rPr>
          <w:rStyle w:val="Emphasis"/>
          <w:rFonts w:asciiTheme="minorHAnsi" w:hAnsiTheme="minorHAnsi"/>
        </w:rPr>
        <w:t>N</w:t>
      </w:r>
      <w:r w:rsidRPr="00D24B84">
        <w:rPr>
          <w:rFonts w:asciiTheme="minorHAnsi" w:hAnsiTheme="minorHAnsi"/>
          <w:sz w:val="16"/>
          <w:szCs w:val="16"/>
        </w:rPr>
        <w:t xml:space="preserve">ational </w:t>
      </w:r>
      <w:r w:rsidRPr="00D24B84">
        <w:rPr>
          <w:rStyle w:val="Emphasis"/>
          <w:rFonts w:asciiTheme="minorHAnsi" w:hAnsiTheme="minorHAnsi"/>
        </w:rPr>
        <w:t>O</w:t>
      </w:r>
      <w:r w:rsidRPr="00D24B84">
        <w:rPr>
          <w:rFonts w:asciiTheme="minorHAnsi" w:hAnsiTheme="minorHAnsi"/>
          <w:sz w:val="16"/>
          <w:szCs w:val="16"/>
        </w:rPr>
        <w:t xml:space="preserve">ceanic and </w:t>
      </w:r>
      <w:r w:rsidRPr="00D24B84">
        <w:rPr>
          <w:rStyle w:val="Emphasis"/>
          <w:rFonts w:asciiTheme="minorHAnsi" w:hAnsiTheme="minorHAnsi"/>
        </w:rPr>
        <w:t>A</w:t>
      </w:r>
      <w:r w:rsidRPr="00D24B84">
        <w:rPr>
          <w:rFonts w:asciiTheme="minorHAnsi" w:hAnsiTheme="minorHAnsi"/>
          <w:sz w:val="16"/>
          <w:szCs w:val="16"/>
        </w:rPr>
        <w:t xml:space="preserve">tmospheric </w:t>
      </w:r>
      <w:r w:rsidRPr="00D24B84">
        <w:rPr>
          <w:rStyle w:val="Emphasis"/>
          <w:rFonts w:asciiTheme="minorHAnsi" w:hAnsiTheme="minorHAnsi"/>
        </w:rPr>
        <w:t>A</w:t>
      </w:r>
      <w:r w:rsidRPr="00D24B84">
        <w:rPr>
          <w:rFonts w:asciiTheme="minorHAnsi" w:hAnsiTheme="minorHAnsi"/>
          <w:sz w:val="16"/>
          <w:szCs w:val="16"/>
        </w:rPr>
        <w:t xml:space="preserve">dministration, </w:t>
      </w:r>
      <w:r w:rsidRPr="00D24B84">
        <w:rPr>
          <w:rStyle w:val="StyleUnderline"/>
          <w:rFonts w:asciiTheme="minorHAnsi" w:hAnsiTheme="minorHAnsi"/>
        </w:rPr>
        <w:t>warned</w:t>
      </w:r>
      <w:r w:rsidRPr="00D24B84">
        <w:rPr>
          <w:rFonts w:asciiTheme="minorHAnsi" w:hAnsiTheme="minorHAnsi"/>
          <w:sz w:val="16"/>
          <w:szCs w:val="16"/>
        </w:rPr>
        <w:t xml:space="preserve"> at a Senate hearing on Wednesday </w:t>
      </w:r>
      <w:r w:rsidRPr="00D24B84">
        <w:rPr>
          <w:rStyle w:val="StyleUnderline"/>
          <w:rFonts w:asciiTheme="minorHAnsi" w:hAnsiTheme="minorHAnsi"/>
        </w:rPr>
        <w:t>that</w:t>
      </w:r>
      <w:r w:rsidRPr="00D24B84">
        <w:rPr>
          <w:rFonts w:asciiTheme="minorHAnsi" w:hAnsiTheme="minorHAnsi"/>
          <w:sz w:val="16"/>
          <w:szCs w:val="16"/>
        </w:rPr>
        <w:t xml:space="preserve"> the </w:t>
      </w:r>
      <w:r w:rsidRPr="00D24B84">
        <w:rPr>
          <w:rStyle w:val="StyleUnderline"/>
          <w:rFonts w:asciiTheme="minorHAnsi" w:hAnsiTheme="minorHAnsi"/>
        </w:rPr>
        <w:t>cutbacks would probably lead to a serious gap in satellite data, undermining National Weather Service forecasts</w:t>
      </w:r>
      <w:r w:rsidRPr="00D24B84">
        <w:rPr>
          <w:rFonts w:asciiTheme="minorHAnsi" w:hAnsiTheme="minorHAnsi"/>
          <w:sz w:val="16"/>
          <w:szCs w:val="16"/>
        </w:rPr>
        <w:t>.</w:t>
      </w:r>
      <w:r w:rsidRPr="00D24B84">
        <w:rPr>
          <w:rFonts w:asciiTheme="minorHAnsi" w:hAnsiTheme="minorHAnsi"/>
          <w:sz w:val="12"/>
          <w:szCs w:val="16"/>
        </w:rPr>
        <w:t xml:space="preserve">¶ </w:t>
      </w:r>
      <w:r w:rsidRPr="00D24B84">
        <w:rPr>
          <w:rFonts w:asciiTheme="minorHAnsi" w:hAnsiTheme="minorHAnsi"/>
          <w:sz w:val="16"/>
          <w:szCs w:val="16"/>
        </w:rPr>
        <w:t>Research by her agency suggests that without the type of capability that the proposed satellites were expected to provide, the weather service might fumble forecasts of future events similar to the huge snowstorms that hit Washington and New York the last two winters.</w:t>
      </w:r>
      <w:r w:rsidRPr="00D24B84">
        <w:rPr>
          <w:rFonts w:asciiTheme="minorHAnsi" w:hAnsiTheme="minorHAnsi"/>
          <w:sz w:val="12"/>
          <w:szCs w:val="16"/>
        </w:rPr>
        <w:t xml:space="preserve">¶ </w:t>
      </w:r>
      <w:r w:rsidRPr="00D24B84">
        <w:rPr>
          <w:rFonts w:asciiTheme="minorHAnsi" w:hAnsiTheme="minorHAnsi"/>
          <w:sz w:val="16"/>
          <w:szCs w:val="16"/>
        </w:rPr>
        <w:t xml:space="preserve">“It’s a big risk,” said Daniel </w:t>
      </w:r>
      <w:proofErr w:type="spellStart"/>
      <w:r w:rsidRPr="00D24B84">
        <w:rPr>
          <w:rFonts w:asciiTheme="minorHAnsi" w:hAnsiTheme="minorHAnsi"/>
          <w:sz w:val="16"/>
          <w:szCs w:val="16"/>
        </w:rPr>
        <w:t>Sobien</w:t>
      </w:r>
      <w:proofErr w:type="spellEnd"/>
      <w:r w:rsidRPr="00D24B84">
        <w:rPr>
          <w:rFonts w:asciiTheme="minorHAnsi" w:hAnsiTheme="minorHAnsi"/>
          <w:sz w:val="16"/>
          <w:szCs w:val="16"/>
        </w:rPr>
        <w:t>, head of the union that represents government weather forecasters.</w:t>
      </w:r>
      <w:r w:rsidRPr="00D24B84">
        <w:rPr>
          <w:rFonts w:asciiTheme="minorHAnsi" w:hAnsiTheme="minorHAnsi"/>
          <w:sz w:val="12"/>
          <w:szCs w:val="16"/>
        </w:rPr>
        <w:t xml:space="preserve">¶ </w:t>
      </w:r>
      <w:r w:rsidRPr="00D24B84">
        <w:rPr>
          <w:rFonts w:asciiTheme="minorHAnsi" w:hAnsiTheme="minorHAnsi"/>
          <w:sz w:val="16"/>
          <w:szCs w:val="16"/>
        </w:rPr>
        <w:t>Forecasters would still have access to data from satellites not affected by the cutbacks, but those would offer less detailed coverage of the country, which is why the weather forecasts would become less accurate.</w:t>
      </w:r>
      <w:r w:rsidRPr="00D24B84">
        <w:rPr>
          <w:rFonts w:asciiTheme="minorHAnsi" w:hAnsiTheme="minorHAnsi"/>
          <w:sz w:val="12"/>
          <w:szCs w:val="16"/>
        </w:rPr>
        <w:t xml:space="preserve">¶ </w:t>
      </w:r>
      <w:r w:rsidRPr="00D24B84">
        <w:rPr>
          <w:rStyle w:val="StyleUnderline"/>
          <w:rFonts w:asciiTheme="minorHAnsi" w:hAnsiTheme="minorHAnsi"/>
        </w:rPr>
        <w:t>The potential coverage gap would be limited to 18 months or so — but only if Congress agreed to restore as much as $1 billion in funds needed for the satellite program in the budget year</w:t>
      </w:r>
      <w:r w:rsidRPr="00D24B84">
        <w:rPr>
          <w:rFonts w:asciiTheme="minorHAnsi" w:hAnsiTheme="minorHAnsi"/>
          <w:sz w:val="16"/>
          <w:szCs w:val="16"/>
        </w:rPr>
        <w:t xml:space="preserve"> that begins in October. </w:t>
      </w:r>
      <w:r w:rsidRPr="00D24B84">
        <w:rPr>
          <w:rStyle w:val="StyleUnderline"/>
          <w:rFonts w:asciiTheme="minorHAnsi" w:hAnsiTheme="minorHAnsi"/>
        </w:rPr>
        <w:t xml:space="preserve">Many people on Capitol Hill, including some Republicans, support doing that, </w:t>
      </w:r>
      <w:r w:rsidRPr="00D24B84">
        <w:rPr>
          <w:rStyle w:val="Emphasis"/>
          <w:rFonts w:asciiTheme="minorHAnsi" w:hAnsiTheme="minorHAnsi"/>
        </w:rPr>
        <w:t>but given the pressures on the budget and the political tensions over federal spending, that is by no means a certainty</w:t>
      </w:r>
      <w:r w:rsidRPr="00D24B84">
        <w:rPr>
          <w:rStyle w:val="StyleUnderline"/>
          <w:rFonts w:asciiTheme="minorHAnsi" w:hAnsiTheme="minorHAnsi"/>
        </w:rPr>
        <w:t>.</w:t>
      </w:r>
      <w:r w:rsidRPr="00D24B84">
        <w:rPr>
          <w:rFonts w:asciiTheme="minorHAnsi" w:hAnsiTheme="minorHAnsi"/>
          <w:sz w:val="16"/>
          <w:szCs w:val="16"/>
        </w:rPr>
        <w:t xml:space="preserve"> So the situation raises the prospect of a deterioration in weather forecasts that might last for years.</w:t>
      </w:r>
    </w:p>
    <w:p w:rsidR="00591B15" w:rsidRPr="00D24B84" w:rsidRDefault="00591B15" w:rsidP="00591B15">
      <w:pPr>
        <w:rPr>
          <w:rFonts w:asciiTheme="minorHAnsi" w:hAnsiTheme="minorHAnsi"/>
          <w:sz w:val="16"/>
          <w:szCs w:val="16"/>
        </w:rPr>
      </w:pPr>
    </w:p>
    <w:p w:rsidR="00591B15" w:rsidRPr="00D24B84" w:rsidRDefault="00591B15" w:rsidP="00591B15">
      <w:pPr>
        <w:pStyle w:val="Heading4"/>
        <w:rPr>
          <w:rFonts w:asciiTheme="minorHAnsi" w:hAnsiTheme="minorHAnsi"/>
        </w:rPr>
      </w:pPr>
      <w:r w:rsidRPr="00D24B84">
        <w:rPr>
          <w:rFonts w:asciiTheme="minorHAnsi" w:hAnsiTheme="minorHAnsi"/>
        </w:rPr>
        <w:t>Over-prioritizing immediate needs forces a tradeoff --- NOAA weather investments are key to ensure continued economic growth</w:t>
      </w:r>
    </w:p>
    <w:p w:rsidR="00591B15" w:rsidRPr="00D24B84" w:rsidRDefault="00591B15" w:rsidP="00591B15">
      <w:pPr>
        <w:rPr>
          <w:rFonts w:asciiTheme="minorHAnsi" w:hAnsiTheme="minorHAnsi"/>
          <w:sz w:val="16"/>
        </w:rPr>
      </w:pPr>
      <w:proofErr w:type="spellStart"/>
      <w:r w:rsidRPr="00D24B84">
        <w:rPr>
          <w:rStyle w:val="Style13ptBold"/>
          <w:rFonts w:asciiTheme="minorHAnsi" w:hAnsiTheme="minorHAnsi"/>
        </w:rPr>
        <w:t>Lubchenco</w:t>
      </w:r>
      <w:proofErr w:type="spellEnd"/>
      <w:r w:rsidRPr="00D24B84">
        <w:rPr>
          <w:rStyle w:val="Style13ptBold"/>
          <w:rFonts w:asciiTheme="minorHAnsi" w:hAnsiTheme="minorHAnsi"/>
        </w:rPr>
        <w:t xml:space="preserve"> 12</w:t>
      </w:r>
      <w:r w:rsidRPr="00D24B84">
        <w:rPr>
          <w:rFonts w:asciiTheme="minorHAnsi" w:hAnsiTheme="minorHAnsi"/>
          <w:sz w:val="16"/>
          <w:szCs w:val="16"/>
        </w:rPr>
        <w:t xml:space="preserve"> </w:t>
      </w:r>
      <w:r w:rsidRPr="00D24B84">
        <w:rPr>
          <w:rFonts w:asciiTheme="minorHAnsi" w:hAnsiTheme="minorHAnsi"/>
          <w:sz w:val="16"/>
        </w:rPr>
        <w:t xml:space="preserve">(Jane, Under Secretary of Commerce for Oceans and Atmosphere and NOAA Administrator 2/13/2012, “Statement from Dr. Jane </w:t>
      </w:r>
      <w:proofErr w:type="spellStart"/>
      <w:r w:rsidRPr="00D24B84">
        <w:rPr>
          <w:rFonts w:asciiTheme="minorHAnsi" w:hAnsiTheme="minorHAnsi"/>
          <w:sz w:val="16"/>
        </w:rPr>
        <w:t>Lubchenco</w:t>
      </w:r>
      <w:proofErr w:type="spellEnd"/>
      <w:r w:rsidRPr="00D24B84">
        <w:rPr>
          <w:rFonts w:asciiTheme="minorHAnsi" w:hAnsiTheme="minorHAnsi"/>
          <w:sz w:val="16"/>
        </w:rPr>
        <w:t xml:space="preserve"> on NOAA’s FY 2013 Budget Request,” </w:t>
      </w:r>
      <w:hyperlink r:id="rId21" w:history="1">
        <w:r w:rsidRPr="00D24B84">
          <w:rPr>
            <w:rStyle w:val="Hyperlink"/>
            <w:rFonts w:asciiTheme="minorHAnsi" w:hAnsiTheme="minorHAnsi"/>
            <w:sz w:val="16"/>
          </w:rPr>
          <w:t>http://www.noaanews.noaa.gov/stories2012/20120213_budget_statement.html</w:t>
        </w:r>
      </w:hyperlink>
      <w:r w:rsidRPr="00D24B84">
        <w:rPr>
          <w:rFonts w:asciiTheme="minorHAnsi" w:hAnsiTheme="minorHAnsi"/>
          <w:sz w:val="16"/>
        </w:rPr>
        <w:t>)</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 xml:space="preserve">Americans today face challenging economic times. Families are sitting down at their kitchen tables and making tough choices with tighter budgets. Businesses are weighing whether to hire new employees or expand operations. Communities are challenged to determine which essential services to provide to their citizens and businesses. </w:t>
      </w:r>
      <w:r w:rsidRPr="00D24B84">
        <w:rPr>
          <w:rStyle w:val="StyleUnderline"/>
          <w:rFonts w:asciiTheme="minorHAnsi" w:hAnsiTheme="minorHAnsi"/>
        </w:rPr>
        <w:t xml:space="preserve">Across the country, we are </w:t>
      </w:r>
      <w:r w:rsidRPr="00D24B84">
        <w:rPr>
          <w:rStyle w:val="Emphasis"/>
          <w:rFonts w:asciiTheme="minorHAnsi" w:hAnsiTheme="minorHAnsi"/>
        </w:rPr>
        <w:t>forced to balance between immediate needs and future investments</w:t>
      </w:r>
      <w:r w:rsidRPr="00D24B84">
        <w:rPr>
          <w:rStyle w:val="StyleUnderline"/>
          <w:rFonts w:asciiTheme="minorHAnsi" w:hAnsiTheme="minorHAnsi"/>
        </w:rPr>
        <w:t>.</w:t>
      </w:r>
      <w:r w:rsidRPr="00D24B84">
        <w:rPr>
          <w:rFonts w:asciiTheme="minorHAnsi" w:hAnsiTheme="minorHAnsi"/>
          <w:sz w:val="12"/>
          <w:szCs w:val="16"/>
        </w:rPr>
        <w:t xml:space="preserve">¶ </w:t>
      </w:r>
      <w:proofErr w:type="gramStart"/>
      <w:r w:rsidRPr="00D24B84">
        <w:rPr>
          <w:rFonts w:asciiTheme="minorHAnsi" w:hAnsiTheme="minorHAnsi"/>
          <w:sz w:val="16"/>
          <w:szCs w:val="16"/>
        </w:rPr>
        <w:t>Everyone</w:t>
      </w:r>
      <w:proofErr w:type="gramEnd"/>
      <w:r w:rsidRPr="00D24B84">
        <w:rPr>
          <w:rFonts w:asciiTheme="minorHAnsi" w:hAnsiTheme="minorHAnsi"/>
          <w:sz w:val="16"/>
          <w:szCs w:val="16"/>
        </w:rPr>
        <w:t xml:space="preserve"> has to share in the collective effort to reduce the deficit. </w:t>
      </w:r>
      <w:r w:rsidRPr="00D24B84">
        <w:rPr>
          <w:rStyle w:val="StyleUnderline"/>
          <w:rFonts w:asciiTheme="minorHAnsi" w:hAnsiTheme="minorHAnsi"/>
        </w:rPr>
        <w:t>At NOAA, we</w:t>
      </w:r>
      <w:r w:rsidRPr="00D24B84">
        <w:rPr>
          <w:rFonts w:asciiTheme="minorHAnsi" w:hAnsiTheme="minorHAnsi"/>
          <w:sz w:val="16"/>
          <w:szCs w:val="16"/>
        </w:rPr>
        <w:t xml:space="preserve"> too </w:t>
      </w:r>
      <w:r w:rsidRPr="00D24B84">
        <w:rPr>
          <w:rStyle w:val="StyleUnderline"/>
          <w:rFonts w:asciiTheme="minorHAnsi" w:hAnsiTheme="minorHAnsi"/>
        </w:rPr>
        <w:t xml:space="preserve">are </w:t>
      </w:r>
      <w:r w:rsidRPr="00D24B84">
        <w:rPr>
          <w:rStyle w:val="Emphasis"/>
          <w:rFonts w:asciiTheme="minorHAnsi" w:hAnsiTheme="minorHAnsi"/>
        </w:rPr>
        <w:t>facing the tough choices</w:t>
      </w:r>
      <w:r w:rsidRPr="00D24B84">
        <w:rPr>
          <w:rStyle w:val="StyleUnderline"/>
          <w:rFonts w:asciiTheme="minorHAnsi" w:hAnsiTheme="minorHAnsi"/>
        </w:rPr>
        <w:t xml:space="preserve"> of how best to balance the national priorities in science, service and stewardship</w:t>
      </w:r>
      <w:r w:rsidRPr="00D24B84">
        <w:rPr>
          <w:rFonts w:asciiTheme="minorHAnsi" w:hAnsiTheme="minorHAnsi"/>
          <w:sz w:val="16"/>
          <w:szCs w:val="16"/>
        </w:rPr>
        <w:t xml:space="preserve"> entrusted to NOAA, </w:t>
      </w:r>
      <w:r w:rsidRPr="00D24B84">
        <w:rPr>
          <w:rStyle w:val="StyleUnderline"/>
          <w:rFonts w:asciiTheme="minorHAnsi" w:hAnsiTheme="minorHAnsi"/>
        </w:rPr>
        <w:t xml:space="preserve">while at the same time </w:t>
      </w:r>
      <w:r w:rsidRPr="00D24B84">
        <w:rPr>
          <w:rStyle w:val="Emphasis"/>
          <w:rFonts w:asciiTheme="minorHAnsi" w:hAnsiTheme="minorHAnsi"/>
        </w:rPr>
        <w:t>living within our means</w:t>
      </w:r>
      <w:r w:rsidRPr="00D24B84">
        <w:rPr>
          <w:rFonts w:asciiTheme="minorHAnsi" w:hAnsiTheme="minorHAnsi"/>
          <w:sz w:val="16"/>
          <w:szCs w:val="16"/>
        </w:rPr>
        <w:t>. We will still strive to deliver on core missions that Americans have come to depend on each and every day by providing the best information for life and safety, ensuring healthy and productive ecosystems in our oceans and coastal areas, and continuing important research and development. And we will redouble our efforts to make disciplined choices and smart investments, and to seek out new partnerships whenever possible.</w:t>
      </w:r>
      <w:r w:rsidRPr="00D24B84">
        <w:rPr>
          <w:rFonts w:asciiTheme="minorHAnsi" w:hAnsiTheme="minorHAnsi"/>
          <w:sz w:val="12"/>
          <w:szCs w:val="16"/>
        </w:rPr>
        <w:t xml:space="preserve">¶ </w:t>
      </w:r>
      <w:proofErr w:type="gramStart"/>
      <w:r w:rsidRPr="00D24B84">
        <w:rPr>
          <w:rStyle w:val="StyleUnderline"/>
          <w:rFonts w:asciiTheme="minorHAnsi" w:hAnsiTheme="minorHAnsi"/>
        </w:rPr>
        <w:t>This</w:t>
      </w:r>
      <w:proofErr w:type="gramEnd"/>
      <w:r w:rsidRPr="00D24B84">
        <w:rPr>
          <w:rFonts w:asciiTheme="minorHAnsi" w:hAnsiTheme="minorHAnsi"/>
          <w:sz w:val="16"/>
          <w:szCs w:val="16"/>
        </w:rPr>
        <w:t xml:space="preserve"> year’s </w:t>
      </w:r>
      <w:r w:rsidRPr="00D24B84">
        <w:rPr>
          <w:rStyle w:val="StyleUnderline"/>
          <w:rFonts w:asciiTheme="minorHAnsi" w:hAnsiTheme="minorHAnsi"/>
        </w:rPr>
        <w:t>budget</w:t>
      </w:r>
      <w:r w:rsidRPr="00D24B84">
        <w:rPr>
          <w:rFonts w:asciiTheme="minorHAnsi" w:hAnsiTheme="minorHAnsi"/>
          <w:sz w:val="16"/>
          <w:szCs w:val="16"/>
        </w:rPr>
        <w:t xml:space="preserve"> request of approximately $5.1 billion aims to (1) provide immediate life-saving and job-supporting services needed to prepare and protect American communities and infrastructure and (2) invest in science and research that will enhance America’s competitiveness. It reflects a continued commitment to stewardship of coastal and ocean resources, which in turn benefits coastal economies. It </w:t>
      </w:r>
      <w:r w:rsidRPr="00D24B84">
        <w:rPr>
          <w:rStyle w:val="StyleUnderline"/>
          <w:rFonts w:asciiTheme="minorHAnsi" w:hAnsiTheme="minorHAnsi"/>
        </w:rPr>
        <w:t xml:space="preserve">includes </w:t>
      </w:r>
      <w:r w:rsidRPr="00D24B84">
        <w:rPr>
          <w:rStyle w:val="Emphasis"/>
          <w:rFonts w:asciiTheme="minorHAnsi" w:hAnsiTheme="minorHAnsi"/>
        </w:rPr>
        <w:t>tough choices</w:t>
      </w:r>
      <w:r w:rsidRPr="00D24B84">
        <w:rPr>
          <w:rStyle w:val="StyleUnderline"/>
          <w:rFonts w:asciiTheme="minorHAnsi" w:hAnsiTheme="minorHAnsi"/>
        </w:rPr>
        <w:t xml:space="preserve"> and </w:t>
      </w:r>
      <w:r w:rsidRPr="00D24B84">
        <w:rPr>
          <w:rStyle w:val="Emphasis"/>
          <w:rFonts w:asciiTheme="minorHAnsi" w:hAnsiTheme="minorHAnsi"/>
        </w:rPr>
        <w:t>sacrifices made in the face of tightening budgets</w:t>
      </w:r>
      <w:r w:rsidRPr="00D24B84">
        <w:rPr>
          <w:rStyle w:val="StyleUnderline"/>
          <w:rFonts w:asciiTheme="minorHAnsi" w:hAnsiTheme="minorHAnsi"/>
        </w:rPr>
        <w:t xml:space="preserve">, </w:t>
      </w:r>
      <w:r w:rsidRPr="00D24B84">
        <w:rPr>
          <w:rStyle w:val="Emphasis"/>
          <w:rFonts w:asciiTheme="minorHAnsi" w:hAnsiTheme="minorHAnsi"/>
        </w:rPr>
        <w:t>with valuable programs reduced or terminated to accommodate critical investments</w:t>
      </w:r>
      <w:r w:rsidRPr="00D24B84">
        <w:rPr>
          <w:rStyle w:val="StyleUnderline"/>
          <w:rFonts w:asciiTheme="minorHAnsi" w:hAnsiTheme="minorHAnsi"/>
        </w:rPr>
        <w:t xml:space="preserve"> that could not be delayed to ensure we can meet national priorities. </w:t>
      </w:r>
      <w:r w:rsidRPr="00D24B84">
        <w:rPr>
          <w:rStyle w:val="StyleUnderline"/>
          <w:rFonts w:asciiTheme="minorHAnsi" w:hAnsiTheme="minorHAnsi"/>
          <w:sz w:val="12"/>
        </w:rPr>
        <w:t xml:space="preserve">¶ </w:t>
      </w:r>
      <w:r w:rsidRPr="00D24B84">
        <w:rPr>
          <w:rFonts w:asciiTheme="minorHAnsi" w:hAnsiTheme="minorHAnsi"/>
          <w:sz w:val="16"/>
          <w:szCs w:val="16"/>
        </w:rPr>
        <w:t>Services that save lives and help businesses succeed</w:t>
      </w:r>
      <w:r w:rsidRPr="00D24B84">
        <w:rPr>
          <w:rFonts w:asciiTheme="minorHAnsi" w:hAnsiTheme="minorHAnsi"/>
          <w:sz w:val="12"/>
          <w:szCs w:val="16"/>
        </w:rPr>
        <w:t xml:space="preserve">¶ </w:t>
      </w:r>
      <w:r w:rsidRPr="00D24B84">
        <w:rPr>
          <w:rStyle w:val="StyleUnderline"/>
          <w:rFonts w:asciiTheme="minorHAnsi" w:hAnsiTheme="minorHAnsi"/>
        </w:rPr>
        <w:t>NOAA’s services save lives and protect livelihoods</w:t>
      </w:r>
      <w:r w:rsidRPr="00D24B84">
        <w:rPr>
          <w:rFonts w:asciiTheme="minorHAnsi" w:hAnsiTheme="minorHAnsi"/>
          <w:sz w:val="16"/>
          <w:szCs w:val="16"/>
        </w:rPr>
        <w:t>. Last year (</w:t>
      </w:r>
      <w:r w:rsidRPr="00D24B84">
        <w:rPr>
          <w:rStyle w:val="StyleUnderline"/>
          <w:rFonts w:asciiTheme="minorHAnsi" w:hAnsiTheme="minorHAnsi"/>
        </w:rPr>
        <w:t>2011</w:t>
      </w:r>
      <w:r w:rsidRPr="00D24B84">
        <w:rPr>
          <w:rFonts w:asciiTheme="minorHAnsi" w:hAnsiTheme="minorHAnsi"/>
          <w:sz w:val="16"/>
          <w:szCs w:val="16"/>
        </w:rPr>
        <w:t xml:space="preserve">) </w:t>
      </w:r>
      <w:r w:rsidRPr="00D24B84">
        <w:rPr>
          <w:rStyle w:val="StyleUnderline"/>
          <w:rFonts w:asciiTheme="minorHAnsi" w:hAnsiTheme="minorHAnsi"/>
        </w:rPr>
        <w:t>rewrote the record books on extreme events.</w:t>
      </w:r>
      <w:r w:rsidRPr="00D24B84">
        <w:rPr>
          <w:rFonts w:asciiTheme="minorHAnsi" w:hAnsiTheme="minorHAnsi"/>
          <w:sz w:val="16"/>
          <w:szCs w:val="16"/>
        </w:rPr>
        <w:t xml:space="preserve"> From crippling snowstorms to the second deadliest tornado year on record, to epic floods, drought and heat and the third busiest hurricane season on record, </w:t>
      </w:r>
      <w:r w:rsidRPr="00D24B84">
        <w:rPr>
          <w:rStyle w:val="StyleUnderline"/>
          <w:rFonts w:asciiTheme="minorHAnsi" w:hAnsiTheme="minorHAnsi"/>
        </w:rPr>
        <w:t xml:space="preserve">we’ve witnessed the extreme of nearly every weather category. These events provided a sobering reminder about </w:t>
      </w:r>
      <w:r w:rsidRPr="00D24B84">
        <w:rPr>
          <w:rStyle w:val="Emphasis"/>
          <w:rFonts w:asciiTheme="minorHAnsi" w:hAnsiTheme="minorHAnsi"/>
        </w:rPr>
        <w:t>our vulnerability to the impacts of extreme weather and climate</w:t>
      </w:r>
      <w:r w:rsidRPr="00D24B84">
        <w:rPr>
          <w:rStyle w:val="StyleUnderline"/>
          <w:rFonts w:asciiTheme="minorHAnsi" w:hAnsiTheme="minorHAnsi"/>
        </w:rPr>
        <w:t xml:space="preserve">. This budget allows NOAA to </w:t>
      </w:r>
      <w:r w:rsidRPr="00D24B84">
        <w:rPr>
          <w:rStyle w:val="Emphasis"/>
          <w:rFonts w:asciiTheme="minorHAnsi" w:hAnsiTheme="minorHAnsi"/>
        </w:rPr>
        <w:t>improve severe weather warnings</w:t>
      </w:r>
      <w:r w:rsidRPr="00D24B84">
        <w:rPr>
          <w:rStyle w:val="StyleUnderline"/>
          <w:rFonts w:asciiTheme="minorHAnsi" w:hAnsiTheme="minorHAnsi"/>
        </w:rPr>
        <w:t xml:space="preserve"> by producing and delivering forecasts that Americans have come to trust, provide services in a cost-effective manner, and continue to reduce weather-related fatalities. This budget also provides for </w:t>
      </w:r>
      <w:r w:rsidRPr="00D24B84">
        <w:rPr>
          <w:rStyle w:val="Emphasis"/>
          <w:rFonts w:asciiTheme="minorHAnsi" w:hAnsiTheme="minorHAnsi"/>
        </w:rPr>
        <w:t>continued timely advancement of the nation’s next-generation weather satellites</w:t>
      </w:r>
      <w:r w:rsidRPr="00D24B84">
        <w:rPr>
          <w:rStyle w:val="StyleUnderline"/>
          <w:rFonts w:asciiTheme="minorHAnsi" w:hAnsiTheme="minorHAnsi"/>
        </w:rPr>
        <w:t>.</w:t>
      </w:r>
      <w:r w:rsidRPr="00D24B84">
        <w:rPr>
          <w:rFonts w:asciiTheme="minorHAnsi" w:hAnsiTheme="minorHAnsi"/>
          <w:b/>
          <w:bCs/>
          <w:sz w:val="12"/>
          <w:u w:val="single"/>
        </w:rPr>
        <w:t xml:space="preserve">¶ </w:t>
      </w:r>
      <w:r w:rsidRPr="00D24B84">
        <w:rPr>
          <w:rFonts w:asciiTheme="minorHAnsi" w:hAnsiTheme="minorHAnsi"/>
          <w:sz w:val="16"/>
          <w:szCs w:val="16"/>
        </w:rPr>
        <w:t>Healthy environment and a healthy economy</w:t>
      </w:r>
      <w:r w:rsidRPr="00D24B84">
        <w:rPr>
          <w:rFonts w:asciiTheme="minorHAnsi" w:hAnsiTheme="minorHAnsi"/>
          <w:sz w:val="12"/>
          <w:szCs w:val="16"/>
        </w:rPr>
        <w:t xml:space="preserve">¶ </w:t>
      </w:r>
      <w:r w:rsidRPr="00D24B84">
        <w:rPr>
          <w:rFonts w:asciiTheme="minorHAnsi" w:hAnsiTheme="minorHAnsi"/>
          <w:sz w:val="16"/>
          <w:szCs w:val="16"/>
        </w:rPr>
        <w:t>NOAA’s stewardship responsibilities support coastal economies and provide tourism opportunities, storm protection, safe energy, and recreational and commercial fishing – integral facets of our economy at large. This budget allows us to maintain some of the core stewardship programs that our nation’s coastal communities have come to rely on, such as sustainable fisheries, marine sanctuaries and coastal management. We will work tirelessly to enhance our partnerships and find innovative solutions to conserve and protect our ocean and coastal resources.</w:t>
      </w:r>
      <w:r w:rsidRPr="00D24B84">
        <w:rPr>
          <w:rFonts w:asciiTheme="minorHAnsi" w:hAnsiTheme="minorHAnsi"/>
          <w:sz w:val="12"/>
          <w:szCs w:val="16"/>
        </w:rPr>
        <w:t xml:space="preserve">¶ </w:t>
      </w:r>
      <w:proofErr w:type="gramStart"/>
      <w:r w:rsidRPr="00D24B84">
        <w:rPr>
          <w:rFonts w:asciiTheme="minorHAnsi" w:hAnsiTheme="minorHAnsi"/>
          <w:sz w:val="16"/>
          <w:szCs w:val="16"/>
        </w:rPr>
        <w:t>Investing</w:t>
      </w:r>
      <w:proofErr w:type="gramEnd"/>
      <w:r w:rsidRPr="00D24B84">
        <w:rPr>
          <w:rFonts w:asciiTheme="minorHAnsi" w:hAnsiTheme="minorHAnsi"/>
          <w:sz w:val="16"/>
          <w:szCs w:val="16"/>
        </w:rPr>
        <w:t xml:space="preserve"> in science today for a better tomorrow</w:t>
      </w:r>
      <w:r w:rsidRPr="00D24B84">
        <w:rPr>
          <w:rFonts w:asciiTheme="minorHAnsi" w:hAnsiTheme="minorHAnsi"/>
          <w:sz w:val="12"/>
          <w:szCs w:val="16"/>
        </w:rPr>
        <w:t xml:space="preserve">¶ </w:t>
      </w:r>
      <w:r w:rsidRPr="00D24B84">
        <w:rPr>
          <w:rFonts w:asciiTheme="minorHAnsi" w:hAnsiTheme="minorHAnsi"/>
          <w:sz w:val="16"/>
          <w:szCs w:val="16"/>
        </w:rPr>
        <w:t>Science is at the heart of NOAA’s services and stewardship. A more accurate hurricane track forecast today is the result of smart research investments of the past. Putting America’s fishing industry on a sustainable and profitable path depends on investments in the best fisheries science. NOAA’s science enhances our understanding of and ability to predict changes in the Earth’s environment, an increasingly crucial role given the economic and environmental challenges we face. NOAA is making key investments in the next generation of research and informational products to protect our environment, enhance our security, and spur economic recovery. This budget provides necessary investments to improve our understanding of climate processes and support research that will help fuel a clean energy economy.</w:t>
      </w:r>
      <w:r w:rsidRPr="00D24B84">
        <w:rPr>
          <w:rFonts w:asciiTheme="minorHAnsi" w:hAnsiTheme="minorHAnsi"/>
          <w:sz w:val="12"/>
          <w:szCs w:val="16"/>
        </w:rPr>
        <w:t xml:space="preserve">¶ </w:t>
      </w:r>
      <w:proofErr w:type="gramStart"/>
      <w:r w:rsidRPr="00D24B84">
        <w:rPr>
          <w:rStyle w:val="StyleUnderline"/>
          <w:rFonts w:asciiTheme="minorHAnsi" w:hAnsiTheme="minorHAnsi"/>
        </w:rPr>
        <w:t>We</w:t>
      </w:r>
      <w:proofErr w:type="gramEnd"/>
      <w:r w:rsidRPr="00D24B84">
        <w:rPr>
          <w:rStyle w:val="StyleUnderline"/>
          <w:rFonts w:asciiTheme="minorHAnsi" w:hAnsiTheme="minorHAnsi"/>
        </w:rPr>
        <w:t xml:space="preserve"> must remember </w:t>
      </w:r>
      <w:r w:rsidRPr="00D24B84">
        <w:rPr>
          <w:rStyle w:val="Emphasis"/>
          <w:rFonts w:asciiTheme="minorHAnsi" w:hAnsiTheme="minorHAnsi"/>
        </w:rPr>
        <w:t>the significant contribution NOAA makes to growing a strong economy that is built to last</w:t>
      </w:r>
      <w:r w:rsidRPr="00D24B84">
        <w:rPr>
          <w:rStyle w:val="StyleUnderline"/>
          <w:rFonts w:asciiTheme="minorHAnsi" w:hAnsiTheme="minorHAnsi"/>
        </w:rPr>
        <w:t>.</w:t>
      </w:r>
      <w:r w:rsidRPr="00D24B84">
        <w:rPr>
          <w:rFonts w:asciiTheme="minorHAnsi" w:hAnsiTheme="minorHAnsi"/>
          <w:sz w:val="16"/>
          <w:szCs w:val="16"/>
        </w:rPr>
        <w:t xml:space="preserve"> </w:t>
      </w:r>
      <w:r w:rsidRPr="00D24B84">
        <w:rPr>
          <w:rStyle w:val="StyleUnderline"/>
          <w:rFonts w:asciiTheme="minorHAnsi" w:hAnsiTheme="minorHAnsi"/>
        </w:rPr>
        <w:t>Just as every citizen depends on NOAA for his or her weather information</w:t>
      </w:r>
      <w:r w:rsidRPr="00D24B84">
        <w:rPr>
          <w:rFonts w:asciiTheme="minorHAnsi" w:hAnsiTheme="minorHAnsi"/>
          <w:sz w:val="16"/>
          <w:szCs w:val="16"/>
        </w:rPr>
        <w:t xml:space="preserve">, from the five-day forecast to life-saving weather alerts, </w:t>
      </w:r>
      <w:r w:rsidRPr="00D24B84">
        <w:rPr>
          <w:rStyle w:val="StyleUnderline"/>
          <w:rFonts w:asciiTheme="minorHAnsi" w:hAnsiTheme="minorHAnsi"/>
        </w:rPr>
        <w:t>so too do businesses rely on NOAA</w:t>
      </w:r>
      <w:r w:rsidRPr="00D24B84">
        <w:rPr>
          <w:rFonts w:asciiTheme="minorHAnsi" w:hAnsiTheme="minorHAnsi"/>
          <w:sz w:val="16"/>
          <w:szCs w:val="16"/>
        </w:rPr>
        <w:t xml:space="preserve">. Fishermen trust NOAA’s nautical charts and check tides and currents information before heading to sea. </w:t>
      </w:r>
      <w:r w:rsidRPr="00D24B84">
        <w:rPr>
          <w:rStyle w:val="StyleUnderline"/>
          <w:rFonts w:asciiTheme="minorHAnsi" w:hAnsiTheme="minorHAnsi"/>
        </w:rPr>
        <w:t xml:space="preserve">Farmers depend on our long-range forecasts to determine what crops to plant and when. Using NOAA services, </w:t>
      </w:r>
      <w:r w:rsidRPr="00D24B84">
        <w:rPr>
          <w:rStyle w:val="Emphasis"/>
          <w:rFonts w:asciiTheme="minorHAnsi" w:hAnsiTheme="minorHAnsi"/>
        </w:rPr>
        <w:t>airlines save millions of dollars by keeping planes and personnel from being stranded in bad weather</w:t>
      </w:r>
      <w:r w:rsidRPr="00D24B84">
        <w:rPr>
          <w:rStyle w:val="StyleUnderline"/>
          <w:rFonts w:asciiTheme="minorHAnsi" w:hAnsiTheme="minorHAnsi"/>
        </w:rPr>
        <w:t>.</w:t>
      </w:r>
      <w:r w:rsidRPr="00D24B84">
        <w:rPr>
          <w:rFonts w:asciiTheme="minorHAnsi" w:hAnsiTheme="minorHAnsi"/>
          <w:sz w:val="16"/>
          <w:szCs w:val="16"/>
        </w:rPr>
        <w:t xml:space="preserve"> Marine shipping companies, which transport 90 percent of the goods into and out of the United States, rely on NOAA to keep our ports operating safely. For coastal communities, NOAA’s stewardship of our fisheries, coasts and oceans is vital to their prosperity. And the list goes on and on. </w:t>
      </w:r>
      <w:r w:rsidRPr="00D24B84">
        <w:rPr>
          <w:rStyle w:val="Emphasis"/>
          <w:rFonts w:asciiTheme="minorHAnsi" w:hAnsiTheme="minorHAnsi"/>
        </w:rPr>
        <w:t>It is hard to imagine a sector of the economy that does not depend on NOAA in some way or another.</w:t>
      </w:r>
      <w:r w:rsidRPr="00D24B84">
        <w:rPr>
          <w:rFonts w:asciiTheme="minorHAnsi" w:hAnsiTheme="minorHAnsi"/>
          <w:sz w:val="12"/>
          <w:szCs w:val="16"/>
        </w:rPr>
        <w:t xml:space="preserve">¶ </w:t>
      </w:r>
      <w:r w:rsidRPr="00D24B84">
        <w:rPr>
          <w:rFonts w:asciiTheme="minorHAnsi" w:hAnsiTheme="minorHAnsi"/>
          <w:sz w:val="16"/>
          <w:szCs w:val="16"/>
        </w:rPr>
        <w:t>NOAA is in our communities. Our employees are your colleagues, neighbors and friends. As individuals and as an agency, we are partners in the success of families, businesses and communities. This budget keeps our commitment to deliver the services, the stewardship, and the smart investment in the science that America needs.</w:t>
      </w:r>
    </w:p>
    <w:p w:rsidR="00591B15" w:rsidRPr="00D24B84" w:rsidRDefault="00591B15" w:rsidP="00591B15">
      <w:pPr>
        <w:rPr>
          <w:rFonts w:asciiTheme="minorHAnsi" w:hAnsiTheme="minorHAnsi"/>
          <w:sz w:val="16"/>
          <w:szCs w:val="16"/>
        </w:rPr>
      </w:pPr>
    </w:p>
    <w:p w:rsidR="00591B15" w:rsidRPr="00D24B84" w:rsidRDefault="00591B15" w:rsidP="00591B15">
      <w:pPr>
        <w:pStyle w:val="Heading4"/>
        <w:rPr>
          <w:rFonts w:asciiTheme="minorHAnsi" w:hAnsiTheme="minorHAnsi"/>
        </w:rPr>
      </w:pPr>
      <w:r w:rsidRPr="00D24B84">
        <w:rPr>
          <w:rFonts w:asciiTheme="minorHAnsi" w:hAnsiTheme="minorHAnsi"/>
        </w:rPr>
        <w:t>Increased funding for weather satellites requires cuts or continued constraints on other programs</w:t>
      </w:r>
    </w:p>
    <w:p w:rsidR="00591B15" w:rsidRPr="00D24B84" w:rsidRDefault="00591B15" w:rsidP="00591B15">
      <w:pPr>
        <w:rPr>
          <w:rStyle w:val="Hyperlink"/>
          <w:rFonts w:asciiTheme="minorHAnsi" w:hAnsiTheme="minorHAnsi"/>
          <w:sz w:val="16"/>
        </w:rPr>
      </w:pPr>
      <w:proofErr w:type="spellStart"/>
      <w:r w:rsidRPr="00D24B84">
        <w:rPr>
          <w:rStyle w:val="Style13ptBold"/>
          <w:rFonts w:asciiTheme="minorHAnsi" w:hAnsiTheme="minorHAnsi"/>
        </w:rPr>
        <w:t>Tracton</w:t>
      </w:r>
      <w:proofErr w:type="spellEnd"/>
      <w:r w:rsidRPr="00D24B84">
        <w:rPr>
          <w:rStyle w:val="Style13ptBold"/>
          <w:rFonts w:asciiTheme="minorHAnsi" w:hAnsiTheme="minorHAnsi"/>
        </w:rPr>
        <w:t xml:space="preserve"> 12</w:t>
      </w:r>
      <w:r w:rsidRPr="00D24B84">
        <w:rPr>
          <w:rFonts w:asciiTheme="minorHAnsi" w:hAnsiTheme="minorHAnsi"/>
          <w:sz w:val="16"/>
          <w:szCs w:val="16"/>
        </w:rPr>
        <w:t xml:space="preserve"> </w:t>
      </w:r>
      <w:r w:rsidRPr="00D24B84">
        <w:rPr>
          <w:rFonts w:asciiTheme="minorHAnsi" w:hAnsiTheme="minorHAnsi"/>
          <w:sz w:val="16"/>
        </w:rPr>
        <w:t xml:space="preserve">(3/29/2012, Steve, “National Weather Service budget cuts misguided, misplaced,” </w:t>
      </w:r>
      <w:hyperlink r:id="rId22" w:history="1">
        <w:r w:rsidRPr="00D24B84">
          <w:rPr>
            <w:rStyle w:val="Hyperlink"/>
            <w:rFonts w:asciiTheme="minorHAnsi" w:hAnsiTheme="minorHAnsi"/>
            <w:sz w:val="16"/>
          </w:rPr>
          <w:t>http://www.washingtonpost.com/blogs/capital-weather-gang/post/national-weather-service-budget-cuts-misguided-misplaced/2012/03/29/gIQAmm6qiS_blog.html</w:t>
        </w:r>
      </w:hyperlink>
      <w:r w:rsidRPr="00D24B84">
        <w:rPr>
          <w:rFonts w:asciiTheme="minorHAnsi" w:hAnsiTheme="minorHAnsi"/>
          <w:sz w:val="16"/>
        </w:rPr>
        <w:t>)</w:t>
      </w:r>
    </w:p>
    <w:p w:rsidR="00591B15" w:rsidRPr="00D24B84" w:rsidRDefault="00591B15" w:rsidP="00591B15">
      <w:pPr>
        <w:rPr>
          <w:rFonts w:asciiTheme="minorHAnsi" w:hAnsiTheme="minorHAnsi"/>
          <w:sz w:val="16"/>
          <w:szCs w:val="16"/>
        </w:rPr>
      </w:pPr>
    </w:p>
    <w:p w:rsidR="00591B15" w:rsidRPr="00D24B84" w:rsidRDefault="00591B15" w:rsidP="00591B15">
      <w:pPr>
        <w:rPr>
          <w:rStyle w:val="StyleUnderline"/>
          <w:rFonts w:asciiTheme="minorHAnsi" w:hAnsiTheme="minorHAnsi"/>
        </w:rPr>
      </w:pPr>
      <w:r w:rsidRPr="00D24B84">
        <w:rPr>
          <w:rStyle w:val="StyleUnderline"/>
          <w:rFonts w:asciiTheme="minorHAnsi" w:hAnsiTheme="minorHAnsi"/>
        </w:rPr>
        <w:t>The NOAA fiscal year 2013 budget request</w:t>
      </w:r>
      <w:r w:rsidRPr="00D24B84">
        <w:rPr>
          <w:rFonts w:asciiTheme="minorHAnsi" w:hAnsiTheme="minorHAnsi"/>
          <w:sz w:val="16"/>
          <w:szCs w:val="16"/>
        </w:rPr>
        <w:t xml:space="preserve"> (page 7), included in the Obama Administration’s submission to Congress, </w:t>
      </w:r>
      <w:r w:rsidRPr="00D24B84">
        <w:rPr>
          <w:rStyle w:val="StyleUnderline"/>
          <w:rFonts w:asciiTheme="minorHAnsi" w:hAnsiTheme="minorHAnsi"/>
        </w:rPr>
        <w:t>calls for more than $2 billion dollars for the agency’s weather satellite programs, an increase $163 million</w:t>
      </w:r>
      <w:r w:rsidRPr="00D24B84">
        <w:rPr>
          <w:rFonts w:asciiTheme="minorHAnsi" w:hAnsiTheme="minorHAnsi"/>
          <w:sz w:val="16"/>
          <w:szCs w:val="16"/>
        </w:rPr>
        <w:t xml:space="preserve"> from 2012. Not surprisingly, </w:t>
      </w:r>
      <w:r w:rsidRPr="00D24B84">
        <w:rPr>
          <w:rStyle w:val="Emphasis"/>
          <w:rFonts w:asciiTheme="minorHAnsi" w:hAnsiTheme="minorHAnsi"/>
        </w:rPr>
        <w:t>the increase means other areas within NOAA are slated for decreased funding</w:t>
      </w:r>
      <w:r w:rsidRPr="00D24B84">
        <w:rPr>
          <w:rFonts w:asciiTheme="minorHAnsi" w:hAnsiTheme="minorHAnsi"/>
          <w:sz w:val="16"/>
          <w:szCs w:val="16"/>
        </w:rPr>
        <w:t>. Of interest here is that the President’s 2013 budget for the National Weather Service (NWS) reduces funding by $36.4 million in operations and research (page 4-63)</w:t>
      </w:r>
      <w:r w:rsidRPr="00D24B84">
        <w:rPr>
          <w:rFonts w:asciiTheme="minorHAnsi" w:hAnsiTheme="minorHAnsi"/>
          <w:sz w:val="12"/>
          <w:szCs w:val="16"/>
        </w:rPr>
        <w:t xml:space="preserve">¶ </w:t>
      </w:r>
      <w:r w:rsidRPr="00D24B84">
        <w:rPr>
          <w:rFonts w:asciiTheme="minorHAnsi" w:hAnsiTheme="minorHAnsi"/>
          <w:sz w:val="16"/>
          <w:szCs w:val="16"/>
        </w:rPr>
        <w:t>Is there something wrong with this picture of enormous investments for satellites at the expense of relatively miniscule costs of valuable components of NWS’s operational mission? In the opinion of many, including myself, the answer is a confident yes.</w:t>
      </w:r>
      <w:r w:rsidRPr="00D24B84">
        <w:rPr>
          <w:rFonts w:asciiTheme="minorHAnsi" w:hAnsiTheme="minorHAnsi"/>
          <w:sz w:val="12"/>
          <w:szCs w:val="16"/>
        </w:rPr>
        <w:t xml:space="preserve">¶ </w:t>
      </w:r>
      <w:proofErr w:type="gramStart"/>
      <w:r w:rsidRPr="00D24B84">
        <w:rPr>
          <w:rFonts w:asciiTheme="minorHAnsi" w:hAnsiTheme="minorHAnsi"/>
          <w:sz w:val="16"/>
          <w:szCs w:val="16"/>
        </w:rPr>
        <w:t>One</w:t>
      </w:r>
      <w:proofErr w:type="gramEnd"/>
      <w:r w:rsidRPr="00D24B84">
        <w:rPr>
          <w:rFonts w:asciiTheme="minorHAnsi" w:hAnsiTheme="minorHAnsi"/>
          <w:sz w:val="16"/>
          <w:szCs w:val="16"/>
        </w:rPr>
        <w:t xml:space="preserve"> striking way to look at this is to note that $2 billion for weather satellites is more than twice that of the entire NWS ($972 million)! Moreover, </w:t>
      </w:r>
      <w:r w:rsidRPr="00D24B84">
        <w:rPr>
          <w:rStyle w:val="StyleUnderline"/>
          <w:rFonts w:asciiTheme="minorHAnsi" w:hAnsiTheme="minorHAnsi"/>
        </w:rPr>
        <w:t xml:space="preserve">the casualties of the 2013 budget cuts are just the tip of the iceberg of </w:t>
      </w:r>
      <w:r w:rsidRPr="00D24B84">
        <w:rPr>
          <w:rStyle w:val="Emphasis"/>
          <w:rFonts w:asciiTheme="minorHAnsi" w:hAnsiTheme="minorHAnsi"/>
        </w:rPr>
        <w:t>implicit budget constraints</w:t>
      </w:r>
      <w:r w:rsidRPr="00D24B84">
        <w:rPr>
          <w:rFonts w:asciiTheme="minorHAnsi" w:hAnsiTheme="minorHAnsi"/>
          <w:sz w:val="16"/>
          <w:szCs w:val="16"/>
        </w:rPr>
        <w:t xml:space="preserve"> (not actual cuts) </w:t>
      </w:r>
      <w:r w:rsidRPr="00D24B84">
        <w:rPr>
          <w:rStyle w:val="Emphasis"/>
          <w:rFonts w:asciiTheme="minorHAnsi" w:hAnsiTheme="minorHAnsi"/>
        </w:rPr>
        <w:t>imposed for years by satellite programs</w:t>
      </w:r>
      <w:r w:rsidRPr="00D24B84">
        <w:rPr>
          <w:rStyle w:val="StyleUnderline"/>
          <w:rFonts w:asciiTheme="minorHAnsi" w:hAnsiTheme="minorHAnsi"/>
        </w:rPr>
        <w:t xml:space="preserve"> on other promising and much less costly programs within the NWS.</w:t>
      </w:r>
    </w:p>
    <w:p w:rsidR="00591B15" w:rsidRPr="00D24B84" w:rsidRDefault="00591B15" w:rsidP="00591B15">
      <w:pPr>
        <w:rPr>
          <w:rFonts w:asciiTheme="minorHAnsi" w:hAnsiTheme="minorHAnsi"/>
          <w:sz w:val="16"/>
          <w:szCs w:val="16"/>
        </w:rPr>
      </w:pPr>
    </w:p>
    <w:p w:rsidR="00591B15" w:rsidRPr="00D24B84" w:rsidRDefault="00591B15" w:rsidP="00591B15">
      <w:pPr>
        <w:rPr>
          <w:rFonts w:asciiTheme="minorHAnsi" w:hAnsiTheme="minorHAnsi"/>
          <w:sz w:val="16"/>
          <w:szCs w:val="16"/>
        </w:rPr>
      </w:pPr>
    </w:p>
    <w:p w:rsidR="00591B15" w:rsidRPr="00D24B84" w:rsidRDefault="00653B5C" w:rsidP="00591B15">
      <w:pPr>
        <w:pStyle w:val="Heading3"/>
        <w:rPr>
          <w:rFonts w:asciiTheme="minorHAnsi" w:hAnsiTheme="minorHAnsi"/>
        </w:rPr>
      </w:pPr>
      <w:r>
        <w:rPr>
          <w:rFonts w:asciiTheme="minorHAnsi" w:hAnsiTheme="minorHAnsi"/>
        </w:rPr>
        <w:t xml:space="preserve">2NC </w:t>
      </w:r>
      <w:r w:rsidR="00591B15" w:rsidRPr="00D24B84">
        <w:rPr>
          <w:rFonts w:asciiTheme="minorHAnsi" w:hAnsiTheme="minorHAnsi"/>
        </w:rPr>
        <w:t>Exploration Link</w:t>
      </w:r>
    </w:p>
    <w:p w:rsidR="00591B15" w:rsidRPr="00D24B84" w:rsidRDefault="00591B15" w:rsidP="00591B15">
      <w:pPr>
        <w:rPr>
          <w:rFonts w:asciiTheme="minorHAnsi" w:hAnsiTheme="minorHAnsi"/>
          <w:sz w:val="16"/>
          <w:szCs w:val="16"/>
        </w:rPr>
      </w:pPr>
    </w:p>
    <w:p w:rsidR="00591B15" w:rsidRPr="00D24B84" w:rsidRDefault="00591B15" w:rsidP="00591B15">
      <w:pPr>
        <w:pStyle w:val="Heading4"/>
        <w:rPr>
          <w:rFonts w:asciiTheme="minorHAnsi" w:hAnsiTheme="minorHAnsi"/>
        </w:rPr>
      </w:pPr>
      <w:r w:rsidRPr="00D24B84">
        <w:rPr>
          <w:rFonts w:asciiTheme="minorHAnsi" w:hAnsiTheme="minorHAnsi"/>
        </w:rPr>
        <w:t>NOAA budget is increasing but still tight --- exploration is being cut to sustain other programs</w:t>
      </w:r>
    </w:p>
    <w:p w:rsidR="00591B15" w:rsidRPr="00D24B84" w:rsidRDefault="00591B15" w:rsidP="00591B15">
      <w:pPr>
        <w:rPr>
          <w:rFonts w:asciiTheme="minorHAnsi" w:hAnsiTheme="minorHAnsi"/>
          <w:sz w:val="16"/>
          <w:szCs w:val="16"/>
        </w:rPr>
      </w:pPr>
      <w:r w:rsidRPr="00D24B84">
        <w:rPr>
          <w:rStyle w:val="Style13ptBold"/>
          <w:rFonts w:asciiTheme="minorHAnsi" w:hAnsiTheme="minorHAnsi"/>
        </w:rPr>
        <w:t>Adams 14</w:t>
      </w:r>
      <w:r w:rsidRPr="00D24B84">
        <w:rPr>
          <w:rFonts w:asciiTheme="minorHAnsi" w:hAnsiTheme="minorHAnsi"/>
          <w:sz w:val="16"/>
          <w:szCs w:val="16"/>
        </w:rPr>
        <w:t xml:space="preserve"> </w:t>
      </w:r>
      <w:r w:rsidRPr="00D24B84">
        <w:rPr>
          <w:rFonts w:asciiTheme="minorHAnsi" w:hAnsiTheme="minorHAnsi"/>
          <w:sz w:val="16"/>
        </w:rPr>
        <w:t xml:space="preserve">(Alexandra, Oceans Advocate at National Resource Defense Council, 3/25/2014, “A Blue Budget </w:t>
      </w:r>
      <w:proofErr w:type="gramStart"/>
      <w:r w:rsidRPr="00D24B84">
        <w:rPr>
          <w:rFonts w:asciiTheme="minorHAnsi" w:hAnsiTheme="minorHAnsi"/>
          <w:sz w:val="16"/>
        </w:rPr>
        <w:t>Beyond</w:t>
      </w:r>
      <w:proofErr w:type="gramEnd"/>
      <w:r w:rsidRPr="00D24B84">
        <w:rPr>
          <w:rFonts w:asciiTheme="minorHAnsi" w:hAnsiTheme="minorHAnsi"/>
          <w:sz w:val="16"/>
        </w:rPr>
        <w:t xml:space="preserve"> Sequester: Taking care of our oceans,” </w:t>
      </w:r>
      <w:hyperlink r:id="rId23" w:history="1">
        <w:r w:rsidRPr="00D24B84">
          <w:rPr>
            <w:rStyle w:val="Hyperlink"/>
            <w:rFonts w:asciiTheme="minorHAnsi" w:hAnsiTheme="minorHAnsi"/>
            <w:sz w:val="16"/>
          </w:rPr>
          <w:t>http://switchboard.nrdc.org/blogs/aadams/a_blue_budget_beyond_sequester.html</w:t>
        </w:r>
      </w:hyperlink>
      <w:r w:rsidRPr="00D24B84">
        <w:rPr>
          <w:rFonts w:asciiTheme="minorHAnsi" w:hAnsiTheme="minorHAnsi"/>
          <w:sz w:val="16"/>
        </w:rPr>
        <w:t>)</w:t>
      </w:r>
    </w:p>
    <w:p w:rsidR="00591B15" w:rsidRPr="00D24B84" w:rsidRDefault="00591B15" w:rsidP="00591B15">
      <w:pPr>
        <w:rPr>
          <w:rStyle w:val="StyleUnderline"/>
          <w:rFonts w:asciiTheme="minorHAnsi" w:hAnsiTheme="minorHAnsi"/>
        </w:rPr>
      </w:pPr>
      <w:r w:rsidRPr="00D24B84">
        <w:rPr>
          <w:rFonts w:asciiTheme="minorHAnsi" w:hAnsiTheme="minorHAnsi"/>
          <w:sz w:val="16"/>
          <w:szCs w:val="16"/>
        </w:rPr>
        <w:t xml:space="preserve">This past year was a tough year - from deep sequester cuts to a government shutdown. </w:t>
      </w:r>
      <w:r w:rsidRPr="00D24B84">
        <w:rPr>
          <w:rStyle w:val="StyleUnderline"/>
          <w:rFonts w:asciiTheme="minorHAnsi" w:hAnsiTheme="minorHAnsi"/>
        </w:rPr>
        <w:t>Our oceans definitely felt the budget crunch. After much excruciating negotiation, Congress finally passed a budget and now we are on the road to what we hope will be a saner way to govern and plan.</w:t>
      </w:r>
      <w:r w:rsidRPr="00D24B84">
        <w:rPr>
          <w:rFonts w:asciiTheme="minorHAnsi" w:hAnsiTheme="minorHAnsi"/>
          <w:sz w:val="12"/>
          <w:szCs w:val="16"/>
        </w:rPr>
        <w:t xml:space="preserve">¶ </w:t>
      </w:r>
      <w:r w:rsidRPr="00D24B84">
        <w:rPr>
          <w:rFonts w:asciiTheme="minorHAnsi" w:hAnsiTheme="minorHAnsi"/>
          <w:sz w:val="16"/>
          <w:szCs w:val="16"/>
        </w:rPr>
        <w:t>The President has just released his budget for Fiscal Year 2015. The National Oceanic and Atmospheric Administration (NOAA) budget can mean the difference between thriving oceans and coastal communities, or the decline in this invaluable public resource. This year’s budget signals that we will invest in protecting that resource, but by no means provides all that will be needed for the big job ahead. With half of Americans living in coastal areas, NOAA’s work means protecting our citizens and our natural resources. Moreover, with a national ocean economy that is larger than the entire U.S. farm sector in terms of jobs and economic output, keeping this economic powerhouse functioning matters to us all.</w:t>
      </w:r>
      <w:r w:rsidRPr="00D24B84">
        <w:rPr>
          <w:rFonts w:asciiTheme="minorHAnsi" w:hAnsiTheme="minorHAnsi"/>
          <w:sz w:val="12"/>
          <w:szCs w:val="16"/>
        </w:rPr>
        <w:t xml:space="preserve">¶ </w:t>
      </w:r>
      <w:r w:rsidRPr="00D24B84">
        <w:rPr>
          <w:rStyle w:val="StyleUnderline"/>
          <w:rFonts w:asciiTheme="minorHAnsi" w:hAnsiTheme="minorHAnsi"/>
        </w:rPr>
        <w:t>For fiscal year 2015, NOAA has proposed a budget of approximately $5.5 billion, an increase of 3.2% above the 2014 enacted funding levels</w:t>
      </w:r>
      <w:r w:rsidRPr="00D24B84">
        <w:rPr>
          <w:rFonts w:asciiTheme="minorHAnsi" w:hAnsiTheme="minorHAnsi"/>
          <w:sz w:val="16"/>
          <w:szCs w:val="16"/>
        </w:rPr>
        <w:t>, which took steps to mitigate the worst effects of sequestration but did not fund programs at the levels to which they ultimately need to be supported. This is a very modest increase, given the enormity of the agency’s task. Based on this request, there is every reason why Congress should fund the President’s Budget. Even the small increases this year recognize the agency’s critical role in feeding our nation, protecting our coastal economies and preserving our precious ocean resources.</w:t>
      </w:r>
      <w:r w:rsidRPr="00D24B84">
        <w:rPr>
          <w:rFonts w:asciiTheme="minorHAnsi" w:hAnsiTheme="minorHAnsi"/>
          <w:sz w:val="12"/>
          <w:szCs w:val="16"/>
        </w:rPr>
        <w:t xml:space="preserve">¶ </w:t>
      </w:r>
      <w:r w:rsidRPr="00D24B84">
        <w:rPr>
          <w:rStyle w:val="Emphasis"/>
          <w:rFonts w:asciiTheme="minorHAnsi" w:hAnsiTheme="minorHAnsi"/>
        </w:rPr>
        <w:t xml:space="preserve">NOAA has dual </w:t>
      </w:r>
      <w:proofErr w:type="spellStart"/>
      <w:r w:rsidRPr="00D24B84">
        <w:rPr>
          <w:rStyle w:val="Emphasis"/>
          <w:rFonts w:asciiTheme="minorHAnsi" w:hAnsiTheme="minorHAnsi"/>
        </w:rPr>
        <w:t>responsiblilities</w:t>
      </w:r>
      <w:proofErr w:type="spellEnd"/>
      <w:r w:rsidRPr="00D24B84">
        <w:rPr>
          <w:rStyle w:val="StyleUnderline"/>
          <w:rFonts w:asciiTheme="minorHAnsi" w:hAnsiTheme="minorHAnsi"/>
        </w:rPr>
        <w:t xml:space="preserve"> ranging from mapping the ocean floor to maintaining orbiting satellites for weather forecasting.</w:t>
      </w:r>
      <w:r w:rsidRPr="00D24B84">
        <w:rPr>
          <w:rFonts w:asciiTheme="minorHAnsi" w:hAnsiTheme="minorHAnsi"/>
          <w:sz w:val="16"/>
          <w:szCs w:val="16"/>
        </w:rPr>
        <w:t xml:space="preserve"> And if we want to see investments in protecting coastal economies and ocean health, in addition to accurate weather data, we need to ensure that NOAA’s budget is able to support both its “wet”, ocean side, as well as the “dry” weather forecasting activities. This means funding both </w:t>
      </w:r>
      <w:proofErr w:type="gramStart"/>
      <w:r w:rsidRPr="00D24B84">
        <w:rPr>
          <w:rFonts w:asciiTheme="minorHAnsi" w:hAnsiTheme="minorHAnsi"/>
          <w:sz w:val="16"/>
          <w:szCs w:val="16"/>
        </w:rPr>
        <w:t>effective ocean</w:t>
      </w:r>
      <w:proofErr w:type="gramEnd"/>
      <w:r w:rsidRPr="00D24B84">
        <w:rPr>
          <w:rFonts w:asciiTheme="minorHAnsi" w:hAnsiTheme="minorHAnsi"/>
          <w:sz w:val="16"/>
          <w:szCs w:val="16"/>
        </w:rPr>
        <w:t>, coastal, and fisheries programs, in addition to weather forecasts, warnings and satellites. The National Ocean Service (NOS), which helps us understand and protect our oceans and coasts, will need investments to continue its work. In FY 2015, NOAA requests a small increase of $20.6 million for NOS over the 2014 enacted levels.</w:t>
      </w:r>
      <w:r w:rsidRPr="00D24B84">
        <w:rPr>
          <w:rFonts w:asciiTheme="minorHAnsi" w:hAnsiTheme="minorHAnsi"/>
          <w:sz w:val="12"/>
          <w:szCs w:val="16"/>
        </w:rPr>
        <w:t xml:space="preserve">¶ </w:t>
      </w:r>
      <w:proofErr w:type="gramStart"/>
      <w:r w:rsidRPr="00D24B84">
        <w:rPr>
          <w:rStyle w:val="StyleUnderline"/>
          <w:rFonts w:asciiTheme="minorHAnsi" w:hAnsiTheme="minorHAnsi"/>
        </w:rPr>
        <w:t>With</w:t>
      </w:r>
      <w:proofErr w:type="gramEnd"/>
      <w:r w:rsidRPr="00D24B84">
        <w:rPr>
          <w:rStyle w:val="StyleUnderline"/>
          <w:rFonts w:asciiTheme="minorHAnsi" w:hAnsiTheme="minorHAnsi"/>
        </w:rPr>
        <w:t xml:space="preserve"> renewed commitment from both the Administration and communities around our nation to prepare for the impacts of a changing climate, NOAA’s budget includes programs to help our nation adapt to these changes.</w:t>
      </w:r>
      <w:r w:rsidRPr="00D24B84">
        <w:rPr>
          <w:rFonts w:asciiTheme="minorHAnsi" w:hAnsiTheme="minorHAnsi"/>
          <w:sz w:val="16"/>
          <w:szCs w:val="16"/>
        </w:rPr>
        <w:t xml:space="preserve"> Some of our nation’s fishermen are on the front lines of climate impacts, as they watch more acidic waters decimate oyster harvests while fish populations shift away from their classic geographic range. Because ocean acidification is changing the very chemistry of our waters and threatening productive coastal economies, the President’s Budget has committed $15 million in funding for ocean acidification research and monitoring. Just ask any shellfish farmer and you will hear that this investment is long overdue and will help make the difference between abundant harvests and seasons without oysters to sell.</w:t>
      </w:r>
      <w:r w:rsidRPr="00D24B84">
        <w:rPr>
          <w:rFonts w:asciiTheme="minorHAnsi" w:hAnsiTheme="minorHAnsi"/>
          <w:sz w:val="12"/>
          <w:szCs w:val="16"/>
        </w:rPr>
        <w:t xml:space="preserve">¶ </w:t>
      </w:r>
      <w:r w:rsidRPr="00D24B84">
        <w:rPr>
          <w:rFonts w:asciiTheme="minorHAnsi" w:hAnsiTheme="minorHAnsi"/>
          <w:sz w:val="16"/>
          <w:szCs w:val="16"/>
        </w:rPr>
        <w:t xml:space="preserve">NOAA’s National Marine Fisheries Service (NMFS) is tasked with managing our ocean’s fisheries. In years past we have seen our fish stocks crash, but thanks to Congressional action in 1996 and 2006 on the Magnuson-Stevens Fisheries Management Act, stocks around the nation are now rebounding. Implementing this highly successful Act requires funding to gather accurate data on the status of our fish stocks and fishery managers to help implement programs. Funding these programs will help ensure our nations fisheries can continue to support coastal economies while filling our dinner plates for years to come. This year, NOAA is requesting nearly flat funding for NMFS compared to the FY14 enacted levels, as those provided funds for fisheries disaster assistance which are not reoccurring. </w:t>
      </w:r>
      <w:r w:rsidRPr="00D24B84">
        <w:rPr>
          <w:rFonts w:asciiTheme="minorHAnsi" w:hAnsiTheme="minorHAnsi"/>
          <w:sz w:val="12"/>
          <w:szCs w:val="16"/>
        </w:rPr>
        <w:t xml:space="preserve">¶ </w:t>
      </w:r>
      <w:proofErr w:type="gramStart"/>
      <w:r w:rsidRPr="00D24B84">
        <w:rPr>
          <w:rFonts w:asciiTheme="minorHAnsi" w:hAnsiTheme="minorHAnsi"/>
          <w:sz w:val="16"/>
          <w:szCs w:val="16"/>
        </w:rPr>
        <w:t>Unfortunately</w:t>
      </w:r>
      <w:proofErr w:type="gramEnd"/>
      <w:r w:rsidRPr="00D24B84">
        <w:rPr>
          <w:rFonts w:asciiTheme="minorHAnsi" w:hAnsiTheme="minorHAnsi"/>
          <w:sz w:val="16"/>
          <w:szCs w:val="16"/>
        </w:rPr>
        <w:t xml:space="preserve">, </w:t>
      </w:r>
      <w:r w:rsidRPr="00D24B84">
        <w:rPr>
          <w:rStyle w:val="StyleUnderline"/>
          <w:rFonts w:asciiTheme="minorHAnsi" w:hAnsiTheme="minorHAnsi"/>
        </w:rPr>
        <w:t xml:space="preserve">some critical programs won’t get what they need this year. This year’s budget </w:t>
      </w:r>
      <w:r w:rsidRPr="00D24B84">
        <w:rPr>
          <w:rStyle w:val="Emphasis"/>
          <w:rFonts w:asciiTheme="minorHAnsi" w:hAnsiTheme="minorHAnsi"/>
        </w:rPr>
        <w:t>cuts funding for Ocean Exploration and Research</w:t>
      </w:r>
      <w:r w:rsidRPr="00D24B84">
        <w:rPr>
          <w:rStyle w:val="StyleUnderline"/>
          <w:rFonts w:asciiTheme="minorHAnsi" w:hAnsiTheme="minorHAnsi"/>
        </w:rPr>
        <w:t xml:space="preserve"> by $7 million.</w:t>
      </w:r>
      <w:r w:rsidRPr="00D24B84">
        <w:rPr>
          <w:rFonts w:asciiTheme="minorHAnsi" w:hAnsiTheme="minorHAnsi"/>
          <w:sz w:val="16"/>
          <w:szCs w:val="16"/>
        </w:rPr>
        <w:t xml:space="preserve"> This funding has supported exploration by the research vessel </w:t>
      </w:r>
      <w:proofErr w:type="spellStart"/>
      <w:r w:rsidRPr="00D24B84">
        <w:rPr>
          <w:rFonts w:asciiTheme="minorHAnsi" w:hAnsiTheme="minorHAnsi"/>
          <w:sz w:val="16"/>
          <w:szCs w:val="16"/>
        </w:rPr>
        <w:t>Okeanos</w:t>
      </w:r>
      <w:proofErr w:type="spellEnd"/>
      <w:r w:rsidRPr="00D24B84">
        <w:rPr>
          <w:rFonts w:asciiTheme="minorHAnsi" w:hAnsiTheme="minorHAnsi"/>
          <w:sz w:val="16"/>
          <w:szCs w:val="16"/>
        </w:rPr>
        <w:t xml:space="preserve"> of deep sea corals and other marine life in the submarine canyons and seamounts off the Mid-Atlantic and New England coasts that fisheries managers and ocean conservation groups, including NRDC, are working to protect. Even though funds are stretched, shortchanging exploration and research will lead to weaker protections for species and resources that are already under stress.</w:t>
      </w:r>
      <w:r w:rsidRPr="00D24B84">
        <w:rPr>
          <w:rFonts w:asciiTheme="minorHAnsi" w:hAnsiTheme="minorHAnsi"/>
          <w:sz w:val="12"/>
          <w:szCs w:val="16"/>
        </w:rPr>
        <w:t xml:space="preserve">¶ </w:t>
      </w:r>
      <w:proofErr w:type="gramStart"/>
      <w:r w:rsidRPr="00D24B84">
        <w:rPr>
          <w:rFonts w:asciiTheme="minorHAnsi" w:hAnsiTheme="minorHAnsi"/>
          <w:sz w:val="16"/>
          <w:szCs w:val="16"/>
        </w:rPr>
        <w:t>While</w:t>
      </w:r>
      <w:proofErr w:type="gramEnd"/>
      <w:r w:rsidRPr="00D24B84">
        <w:rPr>
          <w:rFonts w:asciiTheme="minorHAnsi" w:hAnsiTheme="minorHAnsi"/>
          <w:sz w:val="16"/>
          <w:szCs w:val="16"/>
        </w:rPr>
        <w:t xml:space="preserve"> we often think about all of the cutting edge science and data NOAA provides us, we often forget that it takes experts and assets to bring us those benefits. To address this, the budget includes an increase for NOAA’s corporate functions and agency management. </w:t>
      </w:r>
      <w:r w:rsidRPr="00D24B84">
        <w:rPr>
          <w:rStyle w:val="StyleUnderline"/>
          <w:rFonts w:asciiTheme="minorHAnsi" w:hAnsiTheme="minorHAnsi"/>
        </w:rPr>
        <w:t>From forecasting the days’ weather, to protecting our nation’s fish stocks and helping vulnerable areas prepare for climate change, NOAA can only provide us these services if it has the capacity and support it needs to fulfill its vital missions.</w:t>
      </w:r>
    </w:p>
    <w:p w:rsidR="00591B15" w:rsidRPr="00D24B84" w:rsidRDefault="00591B15" w:rsidP="00591B15">
      <w:pPr>
        <w:rPr>
          <w:rFonts w:asciiTheme="minorHAnsi" w:hAnsiTheme="minorHAnsi"/>
          <w:sz w:val="16"/>
          <w:szCs w:val="16"/>
        </w:rPr>
      </w:pPr>
    </w:p>
    <w:p w:rsidR="00591B15" w:rsidRPr="00D24B84" w:rsidRDefault="00591B15" w:rsidP="00591B15">
      <w:pPr>
        <w:rPr>
          <w:rFonts w:asciiTheme="minorHAnsi" w:hAnsiTheme="minorHAnsi"/>
          <w:sz w:val="16"/>
          <w:szCs w:val="16"/>
        </w:rPr>
      </w:pPr>
    </w:p>
    <w:p w:rsidR="00591B15" w:rsidRPr="00D24B84" w:rsidRDefault="00653B5C" w:rsidP="00591B15">
      <w:pPr>
        <w:pStyle w:val="Heading3"/>
        <w:rPr>
          <w:rFonts w:asciiTheme="minorHAnsi" w:hAnsiTheme="minorHAnsi"/>
        </w:rPr>
      </w:pPr>
      <w:r>
        <w:rPr>
          <w:rFonts w:asciiTheme="minorHAnsi" w:hAnsiTheme="minorHAnsi"/>
        </w:rPr>
        <w:t>2NC Aquaculture Link</w:t>
      </w:r>
    </w:p>
    <w:p w:rsidR="00591B15" w:rsidRPr="00D24B84" w:rsidRDefault="00591B15" w:rsidP="00591B15">
      <w:pPr>
        <w:pStyle w:val="Heading4"/>
        <w:rPr>
          <w:rFonts w:asciiTheme="minorHAnsi" w:hAnsiTheme="minorHAnsi"/>
        </w:rPr>
      </w:pPr>
      <w:r w:rsidRPr="00D24B84">
        <w:rPr>
          <w:rFonts w:asciiTheme="minorHAnsi" w:hAnsiTheme="minorHAnsi"/>
        </w:rPr>
        <w:t>NOAA will be responsible for administering federal aquaculture regulations</w:t>
      </w:r>
    </w:p>
    <w:p w:rsidR="00591B15" w:rsidRPr="00D24B84" w:rsidRDefault="00591B15" w:rsidP="00591B15">
      <w:pPr>
        <w:rPr>
          <w:rFonts w:asciiTheme="minorHAnsi" w:hAnsiTheme="minorHAnsi"/>
          <w:sz w:val="16"/>
          <w:szCs w:val="16"/>
        </w:rPr>
      </w:pPr>
      <w:r w:rsidRPr="00D24B84">
        <w:rPr>
          <w:rStyle w:val="Style13ptBold"/>
          <w:rFonts w:asciiTheme="minorHAnsi" w:hAnsiTheme="minorHAnsi"/>
        </w:rPr>
        <w:t xml:space="preserve">Winter 09 </w:t>
      </w:r>
      <w:r w:rsidRPr="00D24B84">
        <w:rPr>
          <w:rFonts w:asciiTheme="minorHAnsi" w:hAnsiTheme="minorHAnsi"/>
          <w:sz w:val="16"/>
        </w:rPr>
        <w:t>(Allison, 4/23/2009</w:t>
      </w:r>
      <w:proofErr w:type="gramStart"/>
      <w:r w:rsidRPr="00D24B84">
        <w:rPr>
          <w:rFonts w:asciiTheme="minorHAnsi" w:hAnsiTheme="minorHAnsi"/>
          <w:sz w:val="16"/>
        </w:rPr>
        <w:t>,“</w:t>
      </w:r>
      <w:proofErr w:type="gramEnd"/>
      <w:r w:rsidRPr="00D24B84">
        <w:rPr>
          <w:rFonts w:asciiTheme="minorHAnsi" w:hAnsiTheme="minorHAnsi"/>
          <w:sz w:val="16"/>
        </w:rPr>
        <w:t xml:space="preserve">Obama admin hands offshore aquaculture oversight to NOAA,” </w:t>
      </w:r>
      <w:hyperlink r:id="rId24" w:history="1">
        <w:r w:rsidRPr="00D24B84">
          <w:rPr>
            <w:rStyle w:val="Hyperlink"/>
            <w:rFonts w:asciiTheme="minorHAnsi" w:hAnsiTheme="minorHAnsi"/>
            <w:sz w:val="16"/>
          </w:rPr>
          <w:t>http://www.nytimes.com/gwire/2009/04/23/23greenwire-obama-admin-hands-offshore-aquaculture-oversig-10648.html</w:t>
        </w:r>
      </w:hyperlink>
      <w:r w:rsidRPr="00D24B84">
        <w:rPr>
          <w:rFonts w:asciiTheme="minorHAnsi" w:hAnsiTheme="minorHAnsi"/>
          <w:sz w:val="16"/>
        </w:rPr>
        <w:t>)</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 xml:space="preserve">The </w:t>
      </w:r>
      <w:r w:rsidRPr="00D24B84">
        <w:rPr>
          <w:rStyle w:val="StyleUnderline"/>
          <w:rFonts w:asciiTheme="minorHAnsi" w:hAnsiTheme="minorHAnsi"/>
        </w:rPr>
        <w:t>Obama</w:t>
      </w:r>
      <w:r w:rsidRPr="00D24B84">
        <w:rPr>
          <w:rFonts w:asciiTheme="minorHAnsi" w:hAnsiTheme="minorHAnsi"/>
          <w:sz w:val="16"/>
          <w:szCs w:val="16"/>
        </w:rPr>
        <w:t xml:space="preserve"> administration </w:t>
      </w:r>
      <w:r w:rsidRPr="00D24B84">
        <w:rPr>
          <w:rStyle w:val="StyleUnderline"/>
          <w:rFonts w:asciiTheme="minorHAnsi" w:hAnsiTheme="minorHAnsi"/>
        </w:rPr>
        <w:t>will develop federal aquaculture regulations</w:t>
      </w:r>
      <w:r w:rsidRPr="00D24B84">
        <w:rPr>
          <w:rFonts w:asciiTheme="minorHAnsi" w:hAnsiTheme="minorHAnsi"/>
          <w:sz w:val="16"/>
          <w:szCs w:val="16"/>
        </w:rPr>
        <w:t>, including a system that could permit offshore fish farming in the ocean waters for the first time, Commerce Secretary Gary Locke said today.</w:t>
      </w:r>
      <w:r w:rsidRPr="00D24B84">
        <w:rPr>
          <w:rFonts w:asciiTheme="minorHAnsi" w:hAnsiTheme="minorHAnsi"/>
          <w:sz w:val="12"/>
          <w:szCs w:val="16"/>
        </w:rPr>
        <w:t xml:space="preserve">¶ </w:t>
      </w:r>
      <w:r w:rsidRPr="00D24B84">
        <w:rPr>
          <w:rFonts w:asciiTheme="minorHAnsi" w:hAnsiTheme="minorHAnsi"/>
          <w:sz w:val="16"/>
          <w:szCs w:val="16"/>
        </w:rPr>
        <w:t xml:space="preserve">Locke addressed a Senate hearing as another Cabinet agency, the Interior Department, turned away from a controversial Bush administration proposal that would have expedited a permitting system for offshore aquaculture under the Minerals Management Service. He said </w:t>
      </w:r>
      <w:r w:rsidRPr="00D24B84">
        <w:rPr>
          <w:rStyle w:val="StyleUnderline"/>
          <w:rFonts w:asciiTheme="minorHAnsi" w:hAnsiTheme="minorHAnsi"/>
        </w:rPr>
        <w:t>the National Oceanic and Atmospheric Administration will oversee the preparation of the</w:t>
      </w:r>
      <w:r w:rsidRPr="00D24B84">
        <w:rPr>
          <w:rFonts w:asciiTheme="minorHAnsi" w:hAnsiTheme="minorHAnsi"/>
          <w:sz w:val="16"/>
          <w:szCs w:val="16"/>
        </w:rPr>
        <w:t xml:space="preserve"> Obama </w:t>
      </w:r>
      <w:r w:rsidRPr="00D24B84">
        <w:rPr>
          <w:rStyle w:val="StyleUnderline"/>
          <w:rFonts w:asciiTheme="minorHAnsi" w:hAnsiTheme="minorHAnsi"/>
        </w:rPr>
        <w:t>administration's fish-farming guidelines</w:t>
      </w:r>
      <w:r w:rsidRPr="00D24B84">
        <w:rPr>
          <w:rFonts w:asciiTheme="minorHAnsi" w:hAnsiTheme="minorHAnsi"/>
          <w:sz w:val="16"/>
          <w:szCs w:val="16"/>
        </w:rPr>
        <w:t>.</w:t>
      </w:r>
      <w:r w:rsidRPr="00D24B84">
        <w:rPr>
          <w:rFonts w:asciiTheme="minorHAnsi" w:hAnsiTheme="minorHAnsi"/>
          <w:sz w:val="12"/>
          <w:szCs w:val="16"/>
        </w:rPr>
        <w:t xml:space="preserve">¶ </w:t>
      </w:r>
      <w:r w:rsidRPr="00D24B84">
        <w:rPr>
          <w:rFonts w:asciiTheme="minorHAnsi" w:hAnsiTheme="minorHAnsi"/>
          <w:sz w:val="16"/>
          <w:szCs w:val="16"/>
        </w:rPr>
        <w:t>In its final rule (pdf) for offshore renewable energy projects, released yesterday, Interior said it would not authorize aquaculture projects. The move is a reversal from the Bush administration's proposal, which would have opened the door for the government to fast-track offshore fish farms.</w:t>
      </w:r>
      <w:r w:rsidRPr="00D24B84">
        <w:rPr>
          <w:rFonts w:asciiTheme="minorHAnsi" w:hAnsiTheme="minorHAnsi"/>
          <w:sz w:val="12"/>
          <w:szCs w:val="16"/>
        </w:rPr>
        <w:t xml:space="preserve">¶ </w:t>
      </w:r>
      <w:proofErr w:type="gramStart"/>
      <w:r w:rsidRPr="00D24B84">
        <w:rPr>
          <w:rStyle w:val="StyleUnderline"/>
          <w:rFonts w:asciiTheme="minorHAnsi" w:hAnsiTheme="minorHAnsi"/>
        </w:rPr>
        <w:t>The</w:t>
      </w:r>
      <w:proofErr w:type="gramEnd"/>
      <w:r w:rsidRPr="00D24B84">
        <w:rPr>
          <w:rStyle w:val="StyleUnderline"/>
          <w:rFonts w:asciiTheme="minorHAnsi" w:hAnsiTheme="minorHAnsi"/>
        </w:rPr>
        <w:t xml:space="preserve"> new rule passes oversight of any </w:t>
      </w:r>
      <w:proofErr w:type="spellStart"/>
      <w:r w:rsidRPr="00D24B84">
        <w:rPr>
          <w:rStyle w:val="StyleUnderline"/>
          <w:rFonts w:asciiTheme="minorHAnsi" w:hAnsiTheme="minorHAnsi"/>
        </w:rPr>
        <w:t>deepwater</w:t>
      </w:r>
      <w:proofErr w:type="spellEnd"/>
      <w:r w:rsidRPr="00D24B84">
        <w:rPr>
          <w:rStyle w:val="StyleUnderline"/>
          <w:rFonts w:asciiTheme="minorHAnsi" w:hAnsiTheme="minorHAnsi"/>
        </w:rPr>
        <w:t xml:space="preserve"> fish farms to Commerce's NOAA and the National Marine Fisheries Service.</w:t>
      </w:r>
      <w:r w:rsidRPr="00D24B84">
        <w:rPr>
          <w:rFonts w:asciiTheme="minorHAnsi" w:hAnsiTheme="minorHAnsi"/>
          <w:sz w:val="16"/>
          <w:szCs w:val="16"/>
        </w:rPr>
        <w:t xml:space="preserve"> But Locke made it clear today that the administration is not giving up on efforts to advance aquaculture that started under the Bush administration, although his department may take a different course.</w:t>
      </w:r>
    </w:p>
    <w:p w:rsidR="0002321F" w:rsidRPr="00D24B84" w:rsidRDefault="00653B5C" w:rsidP="00591B15">
      <w:pPr>
        <w:pStyle w:val="Heading3"/>
        <w:rPr>
          <w:rFonts w:asciiTheme="minorHAnsi" w:hAnsiTheme="minorHAnsi"/>
        </w:rPr>
      </w:pPr>
      <w:r>
        <w:rPr>
          <w:rFonts w:asciiTheme="minorHAnsi" w:hAnsiTheme="minorHAnsi"/>
        </w:rPr>
        <w:t xml:space="preserve">2NC </w:t>
      </w:r>
      <w:r w:rsidR="00591B15" w:rsidRPr="00D24B84">
        <w:rPr>
          <w:rFonts w:asciiTheme="minorHAnsi" w:hAnsiTheme="minorHAnsi"/>
        </w:rPr>
        <w:t xml:space="preserve">Iron </w:t>
      </w:r>
      <w:proofErr w:type="spellStart"/>
      <w:r w:rsidR="00591B15" w:rsidRPr="00D24B84">
        <w:rPr>
          <w:rFonts w:asciiTheme="minorHAnsi" w:hAnsiTheme="minorHAnsi"/>
        </w:rPr>
        <w:t>Fert</w:t>
      </w:r>
      <w:proofErr w:type="spellEnd"/>
      <w:r>
        <w:rPr>
          <w:rFonts w:asciiTheme="minorHAnsi" w:hAnsiTheme="minorHAnsi"/>
        </w:rPr>
        <w:t xml:space="preserve"> Link</w:t>
      </w:r>
    </w:p>
    <w:p w:rsidR="00591B15" w:rsidRPr="00D24B84" w:rsidRDefault="00591B15" w:rsidP="00591B15">
      <w:pPr>
        <w:pStyle w:val="Heading4"/>
        <w:rPr>
          <w:rFonts w:asciiTheme="minorHAnsi" w:hAnsiTheme="minorHAnsi"/>
        </w:rPr>
      </w:pPr>
      <w:r w:rsidRPr="00D24B84">
        <w:rPr>
          <w:rFonts w:asciiTheme="minorHAnsi" w:hAnsiTheme="minorHAnsi"/>
        </w:rPr>
        <w:t>NOAA does valuable research and reports on ocean fertilization</w:t>
      </w:r>
    </w:p>
    <w:p w:rsidR="00591B15" w:rsidRPr="00D24B84" w:rsidRDefault="00591B15" w:rsidP="00591B15">
      <w:pPr>
        <w:rPr>
          <w:rFonts w:asciiTheme="minorHAnsi" w:hAnsiTheme="minorHAnsi"/>
          <w:sz w:val="16"/>
        </w:rPr>
      </w:pPr>
      <w:r w:rsidRPr="00D24B84">
        <w:rPr>
          <w:rStyle w:val="Style13ptBold"/>
          <w:rFonts w:asciiTheme="minorHAnsi" w:hAnsiTheme="minorHAnsi"/>
        </w:rPr>
        <w:t>NOAA 10</w:t>
      </w:r>
      <w:r w:rsidRPr="00D24B84">
        <w:rPr>
          <w:rFonts w:asciiTheme="minorHAnsi" w:hAnsiTheme="minorHAnsi"/>
          <w:sz w:val="16"/>
        </w:rPr>
        <w:t xml:space="preserve"> (NOAA; within 60 days of the 2010 Consolidated Appropriations Act; “Report to Congress: Ocean Fertilization” www.gc.noaa.gov/documents/2010_climate_fert_rept_Congress_final.pdf)</w:t>
      </w:r>
    </w:p>
    <w:p w:rsidR="00591B15" w:rsidRPr="00D24B84" w:rsidRDefault="00591B15" w:rsidP="00591B15">
      <w:pPr>
        <w:rPr>
          <w:rStyle w:val="StyleUnderline"/>
          <w:rFonts w:asciiTheme="minorHAnsi" w:hAnsiTheme="minorHAnsi"/>
        </w:rPr>
      </w:pPr>
      <w:r w:rsidRPr="00D24B84">
        <w:rPr>
          <w:rFonts w:asciiTheme="minorHAnsi" w:hAnsiTheme="minorHAnsi"/>
          <w:sz w:val="16"/>
        </w:rPr>
        <w:t xml:space="preserve">Page 636 of House Report 111-366 that accompanies </w:t>
      </w:r>
      <w:r w:rsidRPr="00D24B84">
        <w:rPr>
          <w:rStyle w:val="StyleUnderline"/>
          <w:rFonts w:asciiTheme="minorHAnsi" w:hAnsiTheme="minorHAnsi"/>
        </w:rPr>
        <w:t xml:space="preserve">the Consolidated Appropriations Act of 2010 </w:t>
      </w:r>
      <w:r w:rsidRPr="00D24B84">
        <w:rPr>
          <w:rFonts w:asciiTheme="minorHAnsi" w:hAnsiTheme="minorHAnsi"/>
          <w:sz w:val="16"/>
        </w:rPr>
        <w:t xml:space="preserve">(Public Law 111-117) </w:t>
      </w:r>
      <w:r w:rsidRPr="00D24B84">
        <w:rPr>
          <w:rStyle w:val="StyleUnderline"/>
          <w:rFonts w:asciiTheme="minorHAnsi" w:hAnsiTheme="minorHAnsi"/>
        </w:rPr>
        <w:t xml:space="preserve">calls for the National Oceanic and Atmospheric Administration (NOAA) to “provide a report on the potential of ocean fertilization for climate change mitigation” </w:t>
      </w:r>
      <w:r w:rsidRPr="00D24B84">
        <w:rPr>
          <w:rFonts w:asciiTheme="minorHAnsi" w:hAnsiTheme="minorHAnsi"/>
          <w:sz w:val="16"/>
        </w:rPr>
        <w:t xml:space="preserve">to the House and Senate Committees on Appropriation within 60 days of enactment of the Act. Climate change mitigation includes any efforts to reduce climate change including reducing emissions of heat-trapping gases and particles, and increasing removal of heat-trapping gases from the atmosphere. </w:t>
      </w:r>
      <w:r w:rsidRPr="00D24B84">
        <w:rPr>
          <w:rStyle w:val="StyleUnderline"/>
          <w:rFonts w:asciiTheme="minorHAnsi" w:hAnsiTheme="minorHAnsi"/>
        </w:rPr>
        <w:t>This report reviews two decades of ocean fertilization research that has focused primarily on adding the micronutrient iron to regions of the ocean that are iron-poor.</w:t>
      </w:r>
      <w:r w:rsidRPr="00D24B84">
        <w:rPr>
          <w:rFonts w:asciiTheme="minorHAnsi" w:hAnsiTheme="minorHAnsi"/>
          <w:sz w:val="16"/>
        </w:rPr>
        <w:t xml:space="preserve"> A limited amount of research has focused on adding the nutrients nitrogen or phosphorus to areas that primarily lack those nutrients. However, since very small amounts of iron are required by phytoplankton to make organic matter (1 atom for every 50,000 to 200,000 atoms of carbon) compared to the nutrients nitrogen (1 atom for every 16 atoms of carbon) or phosphorus (1 atom for every 106 atoms of carbon), iron fertilization has been seen as the most feasible approach for altering the ocean’s carbon cycle on a significant scale and has been the focus of scientific and commercial interest in the United States. </w:t>
      </w:r>
      <w:r w:rsidRPr="00D24B84">
        <w:rPr>
          <w:rStyle w:val="StyleUnderline"/>
          <w:rFonts w:asciiTheme="minorHAnsi" w:hAnsiTheme="minorHAnsi"/>
        </w:rPr>
        <w:t>This report focuses on the potential for fertilizing the ocean with iron to lead to climate change mitigation.</w:t>
      </w:r>
      <w:r w:rsidRPr="00D24B84">
        <w:rPr>
          <w:rFonts w:asciiTheme="minorHAnsi" w:hAnsiTheme="minorHAnsi"/>
          <w:sz w:val="16"/>
        </w:rPr>
        <w:t xml:space="preserve"> NOAA executed an agreement with the National Academy of Sciences to establish a committee on America’s Climate Choices, as required under the Department of Commerce Appropriations Act of 2008 (Public Law 110-161). This committee established four expert panels, including a Panel on Limiting the Magnitude of Future Climate Change. The Panel has described, analyzed, and assessed strategies for reducing the net future human influence on climate, including both technology and policy options. The Panel’s report, released on May 19 2010, provided Congress with information on a wide range of climate mitigation options. </w:t>
      </w:r>
      <w:r w:rsidRPr="00D24B84">
        <w:rPr>
          <w:rStyle w:val="StyleUnderline"/>
          <w:rFonts w:asciiTheme="minorHAnsi" w:hAnsiTheme="minorHAnsi"/>
        </w:rPr>
        <w:t xml:space="preserve">The </w:t>
      </w:r>
      <w:r w:rsidRPr="00D24B84">
        <w:rPr>
          <w:rFonts w:asciiTheme="minorHAnsi" w:hAnsiTheme="minorHAnsi"/>
          <w:sz w:val="16"/>
        </w:rPr>
        <w:t xml:space="preserve">present report assesses the climate mitigation potential of a single proposed technology, ocean fertilization, as requested by Public Law 111-117. </w:t>
      </w:r>
      <w:r w:rsidRPr="00D24B84">
        <w:rPr>
          <w:rStyle w:val="StyleUnderline"/>
          <w:rFonts w:asciiTheme="minorHAnsi" w:hAnsiTheme="minorHAnsi"/>
        </w:rPr>
        <w:t>Research</w:t>
      </w:r>
      <w:r w:rsidRPr="00D24B84">
        <w:rPr>
          <w:rFonts w:asciiTheme="minorHAnsi" w:hAnsiTheme="minorHAnsi"/>
          <w:sz w:val="16"/>
        </w:rPr>
        <w:t xml:space="preserve"> using ocean models to simulate the effects of ocean fertilization </w:t>
      </w:r>
      <w:r w:rsidRPr="00D24B84">
        <w:rPr>
          <w:rStyle w:val="StyleUnderline"/>
          <w:rFonts w:asciiTheme="minorHAnsi" w:hAnsiTheme="minorHAnsi"/>
        </w:rPr>
        <w:t xml:space="preserve">suggests that the maximum impact of ocean fertilization on ocean carbon uptake is likely to be a small fraction of what is required to stabilize atmospheric CO2 concentrations at twice the preindustrial concentration. The maximum impact achieved in modeling studies requires continually fertilizing millions of square kilometers of ocean over hundreds of years, a feat that is not technologically feasible. </w:t>
      </w:r>
    </w:p>
    <w:p w:rsidR="00591B15" w:rsidRPr="00D24B84" w:rsidRDefault="00591B15" w:rsidP="00591B15">
      <w:pPr>
        <w:pStyle w:val="Heading4"/>
        <w:rPr>
          <w:rFonts w:asciiTheme="minorHAnsi" w:hAnsiTheme="minorHAnsi"/>
        </w:rPr>
      </w:pPr>
      <w:r w:rsidRPr="00D24B84">
        <w:rPr>
          <w:rFonts w:asciiTheme="minorHAnsi" w:hAnsiTheme="minorHAnsi"/>
        </w:rPr>
        <w:t>NOAA researches iron fertilizations</w:t>
      </w:r>
    </w:p>
    <w:p w:rsidR="00591B15" w:rsidRPr="00D24B84" w:rsidRDefault="00591B15" w:rsidP="00591B15">
      <w:pPr>
        <w:rPr>
          <w:rFonts w:asciiTheme="minorHAnsi" w:hAnsiTheme="minorHAnsi"/>
          <w:sz w:val="16"/>
        </w:rPr>
      </w:pPr>
      <w:r w:rsidRPr="00D24B84">
        <w:rPr>
          <w:rStyle w:val="Style13ptBold"/>
          <w:rFonts w:asciiTheme="minorHAnsi" w:hAnsiTheme="minorHAnsi"/>
        </w:rPr>
        <w:t>NOAA 12</w:t>
      </w:r>
      <w:r w:rsidRPr="00D24B84">
        <w:rPr>
          <w:rFonts w:asciiTheme="minorHAnsi" w:hAnsiTheme="minorHAnsi"/>
          <w:sz w:val="16"/>
        </w:rPr>
        <w:t xml:space="preserve"> (NOAA fact sheet; June 2012; “State of the Science fact sheet: Climate Engineering” itepsrv1.itep.nau.edu/itep_course_downloads/.../NOAA%20FactSheets/)</w:t>
      </w:r>
    </w:p>
    <w:p w:rsidR="00591B15" w:rsidRPr="00D24B84" w:rsidRDefault="00591B15" w:rsidP="00591B15">
      <w:pPr>
        <w:rPr>
          <w:rFonts w:asciiTheme="minorHAnsi" w:hAnsiTheme="minorHAnsi"/>
          <w:sz w:val="16"/>
        </w:rPr>
      </w:pPr>
      <w:r w:rsidRPr="00D24B84">
        <w:rPr>
          <w:rStyle w:val="StyleUnderline"/>
          <w:rFonts w:asciiTheme="minorHAnsi" w:hAnsiTheme="minorHAnsi"/>
        </w:rPr>
        <w:t xml:space="preserve">As a world leader in climate science, NOAA has expertise to assess the state of the science and the potential efficacy and consequences of climate engineering proposals. </w:t>
      </w:r>
      <w:r w:rsidRPr="00D24B84">
        <w:rPr>
          <w:rFonts w:asciiTheme="minorHAnsi" w:hAnsiTheme="minorHAnsi"/>
          <w:sz w:val="16"/>
        </w:rPr>
        <w:t xml:space="preserve">This Fact Sheet explains the basic science of, but does not endorse, climate engineering. Why discuss ‘engineering’ the climate? Some well-established facts and serious global trends motivate climate engineering discussions: </w:t>
      </w:r>
      <w:r w:rsidRPr="00D24B84">
        <w:rPr>
          <w:rFonts w:asciiTheme="minorHAnsi" w:hAnsiTheme="minorHAnsi"/>
          <w:sz w:val="16"/>
        </w:rPr>
        <w:t xml:space="preserve"> Increases in atmospheric greenhouse gases (particularly CO2) at rates and to levels not experienced over at least the past half-million years </w:t>
      </w:r>
      <w:r w:rsidRPr="00D24B84">
        <w:rPr>
          <w:rFonts w:asciiTheme="minorHAnsi" w:hAnsiTheme="minorHAnsi"/>
          <w:sz w:val="16"/>
        </w:rPr>
        <w:t xml:space="preserve"> Very slow (thousands of years) natural removal of industrial CO2 from the atmosphere and oceans </w:t>
      </w:r>
      <w:r w:rsidRPr="00D24B84">
        <w:rPr>
          <w:rFonts w:asciiTheme="minorHAnsi" w:hAnsiTheme="minorHAnsi"/>
          <w:sz w:val="16"/>
        </w:rPr>
        <w:t xml:space="preserve"> Ineffective efforts to slow greenhouse gas emissions </w:t>
      </w:r>
      <w:r w:rsidRPr="00D24B84">
        <w:rPr>
          <w:rFonts w:asciiTheme="minorHAnsi" w:hAnsiTheme="minorHAnsi"/>
          <w:sz w:val="16"/>
        </w:rPr>
        <w:t xml:space="preserve"> Observed and projected climate warming and associated environmental and societal impacts </w:t>
      </w:r>
      <w:r w:rsidRPr="00D24B84">
        <w:rPr>
          <w:rFonts w:asciiTheme="minorHAnsi" w:hAnsiTheme="minorHAnsi"/>
          <w:sz w:val="16"/>
        </w:rPr>
        <w:t xml:space="preserve"> Acidification of ocean surface waters1 by CO2 Growing interest in potential climate engineering options necessitates a more complete understanding of the proposed actions and their possible impacts. However, scientific research on climate engineering is in its infancy, with most relevant research published only in the past few years. Studies have just begun to explore the potential environmental and societal consequences of any climate engineering proposals. Two different climate engineering approaches are most commonly considered: </w:t>
      </w:r>
      <w:r w:rsidRPr="00D24B84">
        <w:rPr>
          <w:rFonts w:asciiTheme="minorHAnsi" w:hAnsiTheme="minorHAnsi"/>
          <w:sz w:val="16"/>
        </w:rPr>
        <w:t xml:space="preserve"> </w:t>
      </w:r>
      <w:proofErr w:type="gramStart"/>
      <w:r w:rsidRPr="00D24B84">
        <w:rPr>
          <w:rFonts w:asciiTheme="minorHAnsi" w:hAnsiTheme="minorHAnsi"/>
          <w:sz w:val="16"/>
        </w:rPr>
        <w:t>Removing</w:t>
      </w:r>
      <w:proofErr w:type="gramEnd"/>
      <w:r w:rsidRPr="00D24B84">
        <w:rPr>
          <w:rFonts w:asciiTheme="minorHAnsi" w:hAnsiTheme="minorHAnsi"/>
          <w:sz w:val="16"/>
        </w:rPr>
        <w:t xml:space="preserve"> some CO2 from the atmosphere to reduce its greenhouse effect </w:t>
      </w:r>
      <w:r w:rsidRPr="00D24B84">
        <w:rPr>
          <w:rFonts w:asciiTheme="minorHAnsi" w:hAnsiTheme="minorHAnsi"/>
          <w:sz w:val="16"/>
        </w:rPr>
        <w:t xml:space="preserve"> Increasing the reflection of sunlight away from Earth back to space, thus cooling the planet This Fact Sheet describes these approaches. It does not treat the full spectrum of proposals, </w:t>
      </w:r>
      <w:r w:rsidRPr="00D24B84">
        <w:rPr>
          <w:rStyle w:val="StyleUnderline"/>
          <w:rFonts w:asciiTheme="minorHAnsi" w:hAnsiTheme="minorHAnsi"/>
        </w:rPr>
        <w:t xml:space="preserve">including </w:t>
      </w:r>
      <w:r w:rsidRPr="00D24B84">
        <w:rPr>
          <w:rFonts w:asciiTheme="minorHAnsi" w:hAnsiTheme="minorHAnsi"/>
          <w:sz w:val="16"/>
        </w:rPr>
        <w:t xml:space="preserve">capture and storage of industrially emitted CO2 before it mixes with air. How might CO2 be deliberately removed from the atmosphere to reduce climate change? The main greenhouse gas contributing to climate change over the past century is CO2. Studies have tracked sources of atmospheric CO2 and its accumulation in the atmosphere, ocean and biosphere (as illustrated). CO2 emissions and the rate of atmospheric accumulation have 1 NOAA State of the Science Fact Sheet on Ocean Acidification http://nrc.noaa.gov/plans_docs/2008/Ocean_AcidificationFINAL. </w:t>
      </w:r>
      <w:proofErr w:type="gramStart"/>
      <w:r w:rsidRPr="00D24B84">
        <w:rPr>
          <w:rFonts w:asciiTheme="minorHAnsi" w:hAnsiTheme="minorHAnsi"/>
          <w:sz w:val="16"/>
        </w:rPr>
        <w:t>pdf</w:t>
      </w:r>
      <w:proofErr w:type="gramEnd"/>
      <w:r w:rsidRPr="00D24B84">
        <w:rPr>
          <w:rFonts w:asciiTheme="minorHAnsi" w:hAnsiTheme="minorHAnsi"/>
          <w:sz w:val="16"/>
        </w:rPr>
        <w:t xml:space="preserve"> grown by about a factor of three over the past half century. Because fossil fuel use dominates other CO2 sources, reducing those emissions is the most direct way to influence future atmospheric increases. One class of climate engineering proposals seeks instead to concentrate and remove some CO2 from the atmosphere and store it on land or in the ocean. Proposals are numerous, but the main categories are: </w:t>
      </w:r>
      <w:r w:rsidRPr="00D24B84">
        <w:rPr>
          <w:rFonts w:asciiTheme="minorHAnsi" w:hAnsiTheme="minorHAnsi"/>
          <w:sz w:val="16"/>
        </w:rPr>
        <w:t xml:space="preserve"> </w:t>
      </w:r>
      <w:r w:rsidRPr="00D24B84">
        <w:rPr>
          <w:rStyle w:val="StyleUnderline"/>
          <w:rFonts w:asciiTheme="minorHAnsi" w:hAnsiTheme="minorHAnsi"/>
        </w:rPr>
        <w:t>Adding nutrients, such as iron, to the ocean to enhance the growth of phytoplankton that remove CO2 from surface waters (ocean fertilization)</w:t>
      </w:r>
      <w:r w:rsidRPr="00D24B84">
        <w:rPr>
          <w:rFonts w:asciiTheme="minorHAnsi" w:hAnsiTheme="minorHAnsi"/>
          <w:sz w:val="16"/>
        </w:rPr>
        <w:t xml:space="preserve"> </w:t>
      </w:r>
      <w:r w:rsidRPr="00D24B84">
        <w:rPr>
          <w:rFonts w:asciiTheme="minorHAnsi" w:hAnsiTheme="minorHAnsi"/>
          <w:sz w:val="16"/>
        </w:rPr>
        <w:t xml:space="preserve"> Capturing atmospheric CO2 via chemical processes involving specially designed solids or liquids </w:t>
      </w:r>
      <w:r w:rsidRPr="00D24B84">
        <w:rPr>
          <w:rFonts w:asciiTheme="minorHAnsi" w:hAnsiTheme="minorHAnsi"/>
          <w:sz w:val="16"/>
        </w:rPr>
        <w:t xml:space="preserve"> Mining and processing silicate or carbonate rocks to accelerate natural chemical weathering processes that involve reaction with CO2 </w:t>
      </w:r>
      <w:r w:rsidRPr="00D24B84">
        <w:rPr>
          <w:rFonts w:asciiTheme="minorHAnsi" w:hAnsiTheme="minorHAnsi"/>
          <w:sz w:val="16"/>
        </w:rPr>
        <w:t xml:space="preserve"> Modifying land ecosystems to store more carbon by increasing forested areas </w:t>
      </w:r>
      <w:r w:rsidRPr="00D24B84">
        <w:rPr>
          <w:rFonts w:asciiTheme="minorHAnsi" w:hAnsiTheme="minorHAnsi"/>
          <w:sz w:val="16"/>
        </w:rPr>
        <w:t> Turning agricultural wastes that would otherwise decompose and release CO2 into solid carbon (</w:t>
      </w:r>
      <w:proofErr w:type="spellStart"/>
      <w:r w:rsidRPr="00D24B84">
        <w:rPr>
          <w:rFonts w:asciiTheme="minorHAnsi" w:hAnsiTheme="minorHAnsi"/>
          <w:sz w:val="16"/>
        </w:rPr>
        <w:t>biochar</w:t>
      </w:r>
      <w:proofErr w:type="spellEnd"/>
      <w:r w:rsidRPr="00D24B84">
        <w:rPr>
          <w:rFonts w:asciiTheme="minorHAnsi" w:hAnsiTheme="minorHAnsi"/>
          <w:sz w:val="16"/>
        </w:rPr>
        <w:t xml:space="preserve">) or changing farm practices to avoid CO2 release from soils (no-till) </w:t>
      </w:r>
    </w:p>
    <w:p w:rsidR="00591B15" w:rsidRPr="00D24B84" w:rsidRDefault="00591B15" w:rsidP="00591B15">
      <w:pPr>
        <w:rPr>
          <w:rFonts w:asciiTheme="minorHAnsi" w:hAnsiTheme="minorHAnsi"/>
        </w:rPr>
      </w:pPr>
    </w:p>
    <w:p w:rsidR="00591B15" w:rsidRPr="00D24B84" w:rsidRDefault="00591B15" w:rsidP="00591B15">
      <w:pPr>
        <w:pStyle w:val="Heading2"/>
        <w:rPr>
          <w:rFonts w:asciiTheme="minorHAnsi" w:hAnsiTheme="minorHAnsi"/>
        </w:rPr>
      </w:pPr>
      <w:r w:rsidRPr="00D24B84">
        <w:rPr>
          <w:rFonts w:asciiTheme="minorHAnsi" w:hAnsiTheme="minorHAnsi"/>
        </w:rPr>
        <w:t>Satellites Impacts</w:t>
      </w:r>
    </w:p>
    <w:p w:rsidR="00591B15" w:rsidRPr="00D24B84" w:rsidRDefault="00591B15" w:rsidP="00591B15">
      <w:pPr>
        <w:pStyle w:val="Heading3"/>
        <w:rPr>
          <w:rFonts w:asciiTheme="minorHAnsi" w:hAnsiTheme="minorHAnsi"/>
        </w:rPr>
      </w:pPr>
      <w:r w:rsidRPr="00D24B84">
        <w:rPr>
          <w:rFonts w:asciiTheme="minorHAnsi" w:hAnsiTheme="minorHAnsi"/>
        </w:rPr>
        <w:t>2NC Warming Overview</w:t>
      </w:r>
    </w:p>
    <w:p w:rsidR="00591B15" w:rsidRPr="00D24B84" w:rsidRDefault="00591B15" w:rsidP="00591B15">
      <w:pPr>
        <w:pStyle w:val="Heading4"/>
        <w:rPr>
          <w:rFonts w:asciiTheme="minorHAnsi" w:hAnsiTheme="minorHAnsi"/>
        </w:rPr>
      </w:pPr>
      <w:r w:rsidRPr="00D24B84">
        <w:rPr>
          <w:rFonts w:asciiTheme="minorHAnsi" w:hAnsiTheme="minorHAnsi"/>
        </w:rPr>
        <w:t>Magnitude – greenhouses gasses cause runaway warming cause the sea levels to rise which destroys farmland leads to resource shortages which reduces the earth’s carrying capacity</w:t>
      </w:r>
      <w:proofErr w:type="gramStart"/>
      <w:r w:rsidRPr="00D24B84">
        <w:rPr>
          <w:rFonts w:asciiTheme="minorHAnsi" w:hAnsiTheme="minorHAnsi"/>
        </w:rPr>
        <w:t>-  this</w:t>
      </w:r>
      <w:proofErr w:type="gramEnd"/>
      <w:r w:rsidRPr="00D24B84">
        <w:rPr>
          <w:rFonts w:asciiTheme="minorHAnsi" w:hAnsiTheme="minorHAnsi"/>
        </w:rPr>
        <w:t xml:space="preserve"> causes extinction because of a feedback mechanism</w:t>
      </w:r>
    </w:p>
    <w:p w:rsidR="00591B15" w:rsidRPr="00D24B84" w:rsidRDefault="00591B15" w:rsidP="00591B15">
      <w:pPr>
        <w:pStyle w:val="Heading4"/>
        <w:rPr>
          <w:rFonts w:asciiTheme="minorHAnsi" w:hAnsiTheme="minorHAnsi"/>
        </w:rPr>
      </w:pPr>
      <w:r w:rsidRPr="00D24B84">
        <w:rPr>
          <w:rFonts w:asciiTheme="minorHAnsi" w:hAnsiTheme="minorHAnsi"/>
        </w:rPr>
        <w:t xml:space="preserve">The Earth will explode </w:t>
      </w:r>
    </w:p>
    <w:p w:rsidR="00591B15" w:rsidRPr="00D24B84" w:rsidRDefault="00591B15" w:rsidP="00446348">
      <w:pPr>
        <w:rPr>
          <w:rFonts w:asciiTheme="minorHAnsi" w:hAnsiTheme="minorHAnsi"/>
          <w:sz w:val="16"/>
        </w:rPr>
      </w:pPr>
      <w:proofErr w:type="spellStart"/>
      <w:r w:rsidRPr="00D24B84">
        <w:rPr>
          <w:rStyle w:val="Style13ptBold"/>
          <w:rFonts w:asciiTheme="minorHAnsi" w:hAnsiTheme="minorHAnsi"/>
        </w:rPr>
        <w:t>Chalko</w:t>
      </w:r>
      <w:proofErr w:type="spellEnd"/>
      <w:r w:rsidRPr="00D24B84">
        <w:rPr>
          <w:rStyle w:val="Style13ptBold"/>
          <w:rFonts w:asciiTheme="minorHAnsi" w:hAnsiTheme="minorHAnsi"/>
        </w:rPr>
        <w:t xml:space="preserve"> 02</w:t>
      </w:r>
      <w:r w:rsidRPr="00D24B84">
        <w:rPr>
          <w:rFonts w:asciiTheme="minorHAnsi" w:hAnsiTheme="minorHAnsi"/>
          <w:sz w:val="16"/>
        </w:rPr>
        <w:t xml:space="preserve"> (Dr. Tom J. </w:t>
      </w:r>
      <w:proofErr w:type="spellStart"/>
      <w:r w:rsidRPr="00D24B84">
        <w:rPr>
          <w:rFonts w:asciiTheme="minorHAnsi" w:hAnsiTheme="minorHAnsi"/>
          <w:sz w:val="16"/>
        </w:rPr>
        <w:t>Chalko</w:t>
      </w:r>
      <w:proofErr w:type="spellEnd"/>
      <w:r w:rsidRPr="00D24B84">
        <w:rPr>
          <w:rFonts w:asciiTheme="minorHAnsi" w:hAnsiTheme="minorHAnsi"/>
          <w:sz w:val="16"/>
        </w:rPr>
        <w:t xml:space="preserve">, MS, Engineering &amp; PhD, Laser Holography, “Global Warming: Can Earth Explode?” 2002, </w:t>
      </w:r>
      <w:hyperlink r:id="rId25" w:history="1">
        <w:r w:rsidRPr="00D24B84">
          <w:rPr>
            <w:rStyle w:val="Hyperlink"/>
            <w:rFonts w:asciiTheme="minorHAnsi" w:hAnsiTheme="minorHAnsi"/>
            <w:sz w:val="16"/>
          </w:rPr>
          <w:t>http://www.bioresonant.com/news.htm</w:t>
        </w:r>
      </w:hyperlink>
      <w:r w:rsidRPr="00D24B84">
        <w:rPr>
          <w:rFonts w:asciiTheme="minorHAnsi" w:hAnsiTheme="minorHAnsi"/>
          <w:sz w:val="16"/>
        </w:rPr>
        <w:t>)</w:t>
      </w:r>
    </w:p>
    <w:p w:rsidR="00591B15" w:rsidRPr="00D24B84" w:rsidRDefault="00591B15" w:rsidP="00591B15">
      <w:pPr>
        <w:pStyle w:val="evidencetext"/>
        <w:ind w:left="0"/>
        <w:rPr>
          <w:rFonts w:asciiTheme="minorHAnsi" w:hAnsiTheme="minorHAnsi"/>
          <w:sz w:val="16"/>
          <w:szCs w:val="22"/>
        </w:rPr>
      </w:pPr>
      <w:r w:rsidRPr="00D24B84">
        <w:rPr>
          <w:rStyle w:val="StyleUnderline"/>
          <w:rFonts w:asciiTheme="minorHAnsi" w:hAnsiTheme="minorHAnsi"/>
        </w:rPr>
        <w:t>The real danger for our entire civilization comes</w:t>
      </w:r>
      <w:r w:rsidRPr="00D24B84">
        <w:rPr>
          <w:rFonts w:asciiTheme="minorHAnsi" w:hAnsiTheme="minorHAnsi"/>
          <w:sz w:val="16"/>
          <w:szCs w:val="22"/>
        </w:rPr>
        <w:t xml:space="preserve"> not from slow climate changes, but </w:t>
      </w:r>
      <w:r w:rsidRPr="00D24B84">
        <w:rPr>
          <w:rStyle w:val="StyleUnderline"/>
          <w:rFonts w:asciiTheme="minorHAnsi" w:hAnsiTheme="minorHAnsi"/>
        </w:rPr>
        <w:t>from overheating the planetary interior.</w:t>
      </w:r>
      <w:r w:rsidRPr="00D24B84">
        <w:rPr>
          <w:rFonts w:asciiTheme="minorHAnsi" w:hAnsiTheme="minorHAnsi"/>
          <w:sz w:val="16"/>
          <w:szCs w:val="22"/>
        </w:rPr>
        <w:t xml:space="preserve"> Galileo discovered that Earth moves. Copernicus discovered that Earth moves around the Sun. In 2000 Tom </w:t>
      </w:r>
      <w:proofErr w:type="spellStart"/>
      <w:r w:rsidRPr="00D24B84">
        <w:rPr>
          <w:rFonts w:asciiTheme="minorHAnsi" w:hAnsiTheme="minorHAnsi"/>
          <w:sz w:val="16"/>
          <w:szCs w:val="22"/>
        </w:rPr>
        <w:t>Chalko</w:t>
      </w:r>
      <w:proofErr w:type="spellEnd"/>
      <w:r w:rsidRPr="00D24B84">
        <w:rPr>
          <w:rFonts w:asciiTheme="minorHAnsi" w:hAnsiTheme="minorHAnsi"/>
          <w:sz w:val="16"/>
          <w:szCs w:val="22"/>
        </w:rPr>
        <w:t xml:space="preserve">, inspired by </w:t>
      </w:r>
      <w:proofErr w:type="spellStart"/>
      <w:r w:rsidRPr="00D24B84">
        <w:rPr>
          <w:rFonts w:asciiTheme="minorHAnsi" w:hAnsiTheme="minorHAnsi"/>
          <w:sz w:val="16"/>
          <w:szCs w:val="22"/>
        </w:rPr>
        <w:t>Desmarquet's</w:t>
      </w:r>
      <w:proofErr w:type="spellEnd"/>
      <w:r w:rsidRPr="00D24B84">
        <w:rPr>
          <w:rFonts w:asciiTheme="minorHAnsi" w:hAnsiTheme="minorHAnsi"/>
          <w:sz w:val="16"/>
          <w:szCs w:val="22"/>
        </w:rPr>
        <w:t xml:space="preserve"> report, discovered that </w:t>
      </w:r>
      <w:r w:rsidRPr="00D24B84">
        <w:rPr>
          <w:rStyle w:val="StyleUnderline"/>
          <w:rFonts w:asciiTheme="minorHAnsi" w:hAnsiTheme="minorHAnsi"/>
        </w:rPr>
        <w:t>the solid nucleus of our planet is in principle a nuclear reactor and that our collective ignorance may cause it to overheat and explode</w:t>
      </w:r>
      <w:r w:rsidRPr="00D24B84">
        <w:rPr>
          <w:rFonts w:asciiTheme="minorHAnsi" w:hAnsiTheme="minorHAnsi"/>
          <w:sz w:val="16"/>
          <w:szCs w:val="22"/>
        </w:rPr>
        <w:t xml:space="preserve">. The discovery has been published in June 2001 by the new scientific journal NUJournal.net. Polar ice caps melt not because the air there is warmer than 0 </w:t>
      </w:r>
      <w:proofErr w:type="spellStart"/>
      <w:r w:rsidRPr="00D24B84">
        <w:rPr>
          <w:rFonts w:asciiTheme="minorHAnsi" w:hAnsiTheme="minorHAnsi"/>
          <w:sz w:val="16"/>
          <w:szCs w:val="22"/>
        </w:rPr>
        <w:t>deg</w:t>
      </w:r>
      <w:proofErr w:type="spellEnd"/>
      <w:r w:rsidRPr="00D24B84">
        <w:rPr>
          <w:rFonts w:asciiTheme="minorHAnsi" w:hAnsiTheme="minorHAnsi"/>
          <w:sz w:val="16"/>
          <w:szCs w:val="22"/>
        </w:rPr>
        <w:t xml:space="preserve"> Celsius, but because they are overheated from underneath. Volcanoes become active and erupt violently not because the Earth's interior "crystallizes", but because the planetary nucleus is a nuclear fission reactor that needs COOLING. It seems that the currently adopted doctrine of a "crystalline inner core of Earth" is </w:t>
      </w:r>
      <w:r w:rsidRPr="00D24B84">
        <w:rPr>
          <w:rStyle w:val="StyleUnderline"/>
          <w:rFonts w:asciiTheme="minorHAnsi" w:hAnsiTheme="minorHAnsi"/>
        </w:rPr>
        <w:t>more dangerous for humanity than all weapons of mass destruction taken together</w:t>
      </w:r>
      <w:r w:rsidRPr="00D24B84">
        <w:rPr>
          <w:rFonts w:asciiTheme="minorHAnsi" w:hAnsiTheme="minorHAnsi"/>
          <w:b/>
          <w:sz w:val="22"/>
          <w:szCs w:val="22"/>
          <w:u w:val="single"/>
        </w:rPr>
        <w:t>, because it prevents us from imagining, predicting and preventing truly global disasters</w:t>
      </w:r>
      <w:r w:rsidRPr="00D24B84">
        <w:rPr>
          <w:rFonts w:asciiTheme="minorHAnsi" w:hAnsiTheme="minorHAnsi"/>
          <w:sz w:val="16"/>
          <w:szCs w:val="22"/>
        </w:rPr>
        <w:t xml:space="preserve">. In any nuclear reactor, </w:t>
      </w:r>
      <w:r w:rsidRPr="00D24B84">
        <w:rPr>
          <w:rFonts w:asciiTheme="minorHAnsi" w:hAnsiTheme="minorHAnsi"/>
          <w:b/>
          <w:sz w:val="22"/>
          <w:szCs w:val="22"/>
          <w:u w:val="single"/>
        </w:rPr>
        <w:t>the danger of overheating has to be recognized early. When external symptoms intensify it is usually too late to prevent disaster</w:t>
      </w:r>
      <w:r w:rsidRPr="00D24B84">
        <w:rPr>
          <w:rFonts w:asciiTheme="minorHAnsi" w:hAnsiTheme="minorHAnsi"/>
          <w:sz w:val="16"/>
          <w:szCs w:val="22"/>
        </w:rPr>
        <w:t xml:space="preserve">. Do we have enough imagination, intelligence and integrity to comprehend the danger before the situation becomes irreversible? Did you see the figure above? It seems that </w:t>
      </w:r>
      <w:r w:rsidRPr="00D24B84">
        <w:rPr>
          <w:rStyle w:val="StyleUnderline"/>
          <w:rFonts w:asciiTheme="minorHAnsi" w:hAnsiTheme="minorHAnsi"/>
        </w:rPr>
        <w:t>if we do not do anything today about Greenhouse Emissions that cause the entire atmosphere to trap more Solar Heat, we may not survive the next decade. In a systematically under-cooled spherical core reactor the cumulative cause-effect relationship is hyperbolic and leads to explosion</w:t>
      </w:r>
      <w:r w:rsidRPr="00D24B84">
        <w:rPr>
          <w:rFonts w:asciiTheme="minorHAnsi" w:hAnsiTheme="minorHAnsi"/>
          <w:b/>
          <w:sz w:val="22"/>
          <w:szCs w:val="22"/>
          <w:u w:val="single"/>
        </w:rPr>
        <w:t>. It seems that there will be no second chance</w:t>
      </w:r>
      <w:r w:rsidRPr="00D24B84">
        <w:rPr>
          <w:rFonts w:asciiTheme="minorHAnsi" w:hAnsiTheme="minorHAnsi"/>
          <w:sz w:val="16"/>
          <w:szCs w:val="22"/>
        </w:rPr>
        <w:t>... If you doubt whether a planet can explode - you need to see a witness report of a planetary explosion in our Solar system. Plato (428-348 BC) reported that the explosion of the planet Phaeton had been perceived by our ancestors on Earth to be as bright as lightning...     * the first few months of 2002 were the WARMEST ever recorded on Earth. The trend continues.     * Huge parts of Antarctic and Arctic ice have already melted. Key Antarctic glaciers (</w:t>
      </w:r>
      <w:proofErr w:type="spellStart"/>
      <w:r w:rsidRPr="00D24B84">
        <w:rPr>
          <w:rFonts w:asciiTheme="minorHAnsi" w:hAnsiTheme="minorHAnsi"/>
          <w:sz w:val="16"/>
          <w:szCs w:val="22"/>
        </w:rPr>
        <w:t>Hektoria</w:t>
      </w:r>
      <w:proofErr w:type="spellEnd"/>
      <w:r w:rsidRPr="00D24B84">
        <w:rPr>
          <w:rFonts w:asciiTheme="minorHAnsi" w:hAnsiTheme="minorHAnsi"/>
          <w:sz w:val="16"/>
          <w:szCs w:val="22"/>
        </w:rPr>
        <w:t xml:space="preserve">, Green and Evans for example) increased their melting rate 8 times in 3 years (between 2000 and 2003, </w:t>
      </w:r>
      <w:proofErr w:type="spellStart"/>
      <w:r w:rsidRPr="00D24B84">
        <w:rPr>
          <w:rFonts w:asciiTheme="minorHAnsi" w:hAnsiTheme="minorHAnsi"/>
          <w:sz w:val="16"/>
          <w:szCs w:val="22"/>
        </w:rPr>
        <w:t>Geophys</w:t>
      </w:r>
      <w:proofErr w:type="spellEnd"/>
      <w:r w:rsidRPr="00D24B84">
        <w:rPr>
          <w:rFonts w:asciiTheme="minorHAnsi" w:hAnsiTheme="minorHAnsi"/>
          <w:sz w:val="16"/>
          <w:szCs w:val="22"/>
        </w:rPr>
        <w:t xml:space="preserve">. Res. </w:t>
      </w:r>
      <w:proofErr w:type="spellStart"/>
      <w:r w:rsidRPr="00D24B84">
        <w:rPr>
          <w:rFonts w:asciiTheme="minorHAnsi" w:hAnsiTheme="minorHAnsi"/>
          <w:sz w:val="16"/>
          <w:szCs w:val="22"/>
        </w:rPr>
        <w:t>Lett</w:t>
      </w:r>
      <w:proofErr w:type="spellEnd"/>
      <w:r w:rsidRPr="00D24B84">
        <w:rPr>
          <w:rFonts w:asciiTheme="minorHAnsi" w:hAnsiTheme="minorHAnsi"/>
          <w:sz w:val="16"/>
          <w:szCs w:val="22"/>
        </w:rPr>
        <w:t xml:space="preserve">., 31, L18401). When glaciers begin to slide to the ocean, the sea level rise will cause a global planetary flood.     * Volcanoes become active under Arctic Ocean and in Antarctica     * The Largest Volcanoes on Earth are losing their snow-caps     * Oceans are warmer than ever. Their increased evaporation produces large amount of clouds, rain and widespread flooding     * </w:t>
      </w:r>
      <w:proofErr w:type="gramStart"/>
      <w:r w:rsidRPr="00D24B84">
        <w:rPr>
          <w:rFonts w:asciiTheme="minorHAnsi" w:hAnsiTheme="minorHAnsi"/>
          <w:sz w:val="16"/>
          <w:szCs w:val="22"/>
        </w:rPr>
        <w:t>In</w:t>
      </w:r>
      <w:proofErr w:type="gramEnd"/>
      <w:r w:rsidRPr="00D24B84">
        <w:rPr>
          <w:rFonts w:asciiTheme="minorHAnsi" w:hAnsiTheme="minorHAnsi"/>
          <w:sz w:val="16"/>
          <w:szCs w:val="22"/>
        </w:rPr>
        <w:t xml:space="preserve"> heated oceans all currents are severely disrupted     * Mountain glaciers melt around the globe     * The weather around the globe becomes more violent every month What causes 8-fold increase in Antarctic glacier melting in just 3 years? Sun does not deliver 8 times the energy under the Antarctic ice does it? Some scientists predict that effects of "global warming" will take many decades. Can they explain the increase of the melting rate of Antarctic glaciers 8 times in 3 years? Overheating of the fission heated planetary interior can... The matter seems URGENT. Please forward this page (or the link to it) to ANY scientist or person of integrity whom you know. Our ONLY chance seems to be to UNDERSTAND and PROVE to everyone what will happen if we do not change our attitude to atmospheric pollution. Avoid the mass media - it seems that they are controlled by those who run the "economy" and are interested in keeping humanity misinformed to the greatest extent possible. To withhold, distort or otherwise interfere with the truth about the Planetary Core is a Crime </w:t>
      </w:r>
      <w:proofErr w:type="gramStart"/>
      <w:r w:rsidRPr="00D24B84">
        <w:rPr>
          <w:rFonts w:asciiTheme="minorHAnsi" w:hAnsiTheme="minorHAnsi"/>
          <w:sz w:val="16"/>
          <w:szCs w:val="22"/>
        </w:rPr>
        <w:t>Against</w:t>
      </w:r>
      <w:proofErr w:type="gramEnd"/>
      <w:r w:rsidRPr="00D24B84">
        <w:rPr>
          <w:rFonts w:asciiTheme="minorHAnsi" w:hAnsiTheme="minorHAnsi"/>
          <w:sz w:val="16"/>
          <w:szCs w:val="22"/>
        </w:rPr>
        <w:t xml:space="preserve"> Humanity - one of the greatest crimes that man can commit. Money cannot save the Planet. Only Understanding can. Focus on Understanding. It cannot be undone.</w:t>
      </w:r>
    </w:p>
    <w:p w:rsidR="00591B15" w:rsidRPr="00D24B84" w:rsidRDefault="00591B15" w:rsidP="00591B15">
      <w:pPr>
        <w:pStyle w:val="evidencetext"/>
        <w:ind w:left="0"/>
        <w:rPr>
          <w:rFonts w:asciiTheme="minorHAnsi" w:hAnsiTheme="minorHAnsi"/>
        </w:rPr>
      </w:pPr>
    </w:p>
    <w:p w:rsidR="00591B15" w:rsidRPr="00D24B84" w:rsidRDefault="00591B15" w:rsidP="00591B15">
      <w:pPr>
        <w:pStyle w:val="evidencetext"/>
        <w:ind w:left="0"/>
        <w:rPr>
          <w:rFonts w:asciiTheme="minorHAnsi" w:hAnsiTheme="minorHAnsi"/>
        </w:rPr>
      </w:pPr>
    </w:p>
    <w:p w:rsidR="00591B15" w:rsidRPr="00D24B84" w:rsidRDefault="00591B15" w:rsidP="00591B15">
      <w:pPr>
        <w:pStyle w:val="Heading4"/>
        <w:rPr>
          <w:rFonts w:asciiTheme="minorHAnsi" w:hAnsiTheme="minorHAnsi"/>
        </w:rPr>
      </w:pPr>
      <w:r w:rsidRPr="00D24B84">
        <w:rPr>
          <w:rFonts w:asciiTheme="minorHAnsi" w:hAnsiTheme="minorHAnsi"/>
        </w:rPr>
        <w:t xml:space="preserve">Causes ocean acidification, destroying ocean ecosystems </w:t>
      </w:r>
    </w:p>
    <w:p w:rsidR="00591B15" w:rsidRPr="00D24B84" w:rsidRDefault="00591B15" w:rsidP="00591B15">
      <w:pPr>
        <w:rPr>
          <w:rFonts w:asciiTheme="minorHAnsi" w:hAnsiTheme="minorHAnsi"/>
          <w:sz w:val="16"/>
        </w:rPr>
      </w:pPr>
      <w:proofErr w:type="spellStart"/>
      <w:r w:rsidRPr="00D24B84">
        <w:rPr>
          <w:rStyle w:val="Style13ptBold"/>
          <w:rFonts w:asciiTheme="minorHAnsi" w:hAnsiTheme="minorHAnsi"/>
        </w:rPr>
        <w:t>Kristof</w:t>
      </w:r>
      <w:proofErr w:type="spellEnd"/>
      <w:r w:rsidRPr="00D24B84">
        <w:rPr>
          <w:rStyle w:val="Style13ptBold"/>
          <w:rFonts w:asciiTheme="minorHAnsi" w:hAnsiTheme="minorHAnsi"/>
        </w:rPr>
        <w:t xml:space="preserve"> 06 </w:t>
      </w:r>
      <w:r w:rsidRPr="00D24B84">
        <w:rPr>
          <w:rFonts w:asciiTheme="minorHAnsi" w:hAnsiTheme="minorHAnsi"/>
          <w:sz w:val="16"/>
        </w:rPr>
        <w:t xml:space="preserve">(Nicholas </w:t>
      </w:r>
      <w:proofErr w:type="spellStart"/>
      <w:r w:rsidRPr="00D24B84">
        <w:rPr>
          <w:rFonts w:asciiTheme="minorHAnsi" w:hAnsiTheme="minorHAnsi"/>
          <w:sz w:val="16"/>
        </w:rPr>
        <w:t>Kristof</w:t>
      </w:r>
      <w:proofErr w:type="spellEnd"/>
      <w:r w:rsidRPr="00D24B84">
        <w:rPr>
          <w:rFonts w:asciiTheme="minorHAnsi" w:hAnsiTheme="minorHAnsi"/>
          <w:sz w:val="16"/>
        </w:rPr>
        <w:t xml:space="preserve">, NYT, “Scandal below the surface,” 10/31/2006, </w:t>
      </w:r>
      <w:hyperlink r:id="rId26" w:tgtFrame="_blank" w:history="1">
        <w:r w:rsidRPr="00D24B84">
          <w:rPr>
            <w:rStyle w:val="Hyperlink"/>
            <w:rFonts w:asciiTheme="minorHAnsi" w:hAnsiTheme="minorHAnsi"/>
            <w:sz w:val="16"/>
          </w:rPr>
          <w:t>http://select.nytimes.com/2006/10/31/opinion/31kristof.html?_r=1</w:t>
        </w:r>
      </w:hyperlink>
      <w:r w:rsidRPr="00D24B84">
        <w:rPr>
          <w:rFonts w:asciiTheme="minorHAnsi" w:hAnsiTheme="minorHAnsi"/>
          <w:sz w:val="16"/>
        </w:rPr>
        <w:t>)</w:t>
      </w:r>
    </w:p>
    <w:p w:rsidR="00591B15" w:rsidRPr="00D24B84" w:rsidRDefault="00591B15" w:rsidP="00591B15">
      <w:pPr>
        <w:spacing w:before="100" w:beforeAutospacing="1" w:after="100" w:afterAutospacing="1"/>
        <w:rPr>
          <w:rStyle w:val="StyleUnderline"/>
          <w:rFonts w:asciiTheme="minorHAnsi" w:hAnsiTheme="minorHAnsi"/>
        </w:rPr>
      </w:pPr>
      <w:r w:rsidRPr="00D24B84">
        <w:rPr>
          <w:rFonts w:asciiTheme="minorHAnsi" w:hAnsiTheme="minorHAnsi"/>
          <w:b/>
          <w:u w:val="single"/>
        </w:rPr>
        <w:t xml:space="preserve">If you think of the earth’s surface as a great beaker, then it’s filled mostly with </w:t>
      </w:r>
      <w:r w:rsidRPr="00D24B84">
        <w:rPr>
          <w:rStyle w:val="StyleUnderline"/>
          <w:rFonts w:asciiTheme="minorHAnsi" w:hAnsiTheme="minorHAnsi"/>
        </w:rPr>
        <w:t>ocean water. It is slightly alkaline, and that’s what creates a hospitable home for fish, coral reefs and plankton — and</w:t>
      </w:r>
      <w:r w:rsidRPr="00D24B84">
        <w:rPr>
          <w:rFonts w:asciiTheme="minorHAnsi" w:hAnsiTheme="minorHAnsi"/>
          <w:sz w:val="16"/>
        </w:rPr>
        <w:t xml:space="preserve"> indirectly, higher up the food chain, </w:t>
      </w:r>
      <w:r w:rsidRPr="00D24B84">
        <w:rPr>
          <w:rFonts w:asciiTheme="minorHAnsi" w:hAnsiTheme="minorHAnsi"/>
          <w:b/>
          <w:u w:val="single"/>
        </w:rPr>
        <w:t>for us</w:t>
      </w:r>
      <w:r w:rsidRPr="00D24B84">
        <w:rPr>
          <w:rFonts w:asciiTheme="minorHAnsi" w:hAnsiTheme="minorHAnsi"/>
          <w:sz w:val="16"/>
        </w:rPr>
        <w:t xml:space="preserve">. But scientists have discovered that </w:t>
      </w:r>
      <w:r w:rsidRPr="00D24B84">
        <w:rPr>
          <w:rStyle w:val="StyleUnderline"/>
          <w:rFonts w:asciiTheme="minorHAnsi" w:hAnsiTheme="minorHAnsi"/>
        </w:rPr>
        <w:t>the carbon dioxide we’re spewing into the air doesn’t just heat up the atmosphere and lead to rising seas. Much of that carbon is absorbed by the oceans, and there it produces carbonic acid</w:t>
      </w:r>
      <w:r w:rsidRPr="00D24B84">
        <w:rPr>
          <w:rFonts w:asciiTheme="minorHAnsi" w:hAnsiTheme="minorHAnsi"/>
          <w:sz w:val="16"/>
        </w:rPr>
        <w:t xml:space="preserve"> — the same stuff found in soda pop. </w:t>
      </w:r>
      <w:r w:rsidRPr="00D24B84">
        <w:rPr>
          <w:rStyle w:val="StyleUnderline"/>
          <w:rFonts w:asciiTheme="minorHAnsi" w:hAnsiTheme="minorHAnsi"/>
        </w:rPr>
        <w:t>That makes oceans a bit more acidic, impairing the ability of certain shellfish to produce shells, which, like coral reefs, are made of calcium carbonate</w:t>
      </w:r>
      <w:r w:rsidRPr="00D24B84">
        <w:rPr>
          <w:rFonts w:asciiTheme="minorHAnsi" w:hAnsiTheme="minorHAnsi"/>
          <w:sz w:val="16"/>
        </w:rPr>
        <w:t xml:space="preserve">. A recent article in Scientific American explained the indignity of being a dissolving mollusk in an acidic ocean: “Drop a piece of chalk (calcium carbonate) into a glass of vinegar (a mild acid) if you need a demonstration of the general worry: the chalk will begin dissolving immediately.” </w:t>
      </w:r>
      <w:r w:rsidRPr="00D24B84">
        <w:rPr>
          <w:rStyle w:val="StyleUnderline"/>
          <w:rFonts w:asciiTheme="minorHAnsi" w:hAnsiTheme="minorHAnsi"/>
        </w:rPr>
        <w:t xml:space="preserve">The more acidic waters may spell the end, at least in higher latitudes, of some of the tiniest variations of shellfish — certain plankton and tiny snails called </w:t>
      </w:r>
      <w:proofErr w:type="spellStart"/>
      <w:r w:rsidRPr="00D24B84">
        <w:rPr>
          <w:rStyle w:val="StyleUnderline"/>
          <w:rFonts w:asciiTheme="minorHAnsi" w:hAnsiTheme="minorHAnsi"/>
        </w:rPr>
        <w:t>pteropods</w:t>
      </w:r>
      <w:proofErr w:type="spellEnd"/>
      <w:r w:rsidRPr="00D24B84">
        <w:rPr>
          <w:rStyle w:val="StyleUnderline"/>
          <w:rFonts w:asciiTheme="minorHAnsi" w:hAnsiTheme="minorHAnsi"/>
        </w:rPr>
        <w:t>. This would disrupt the food chain, possibly killing off many whales and fish, and rippling up all the way to humans. We stand, so to speak, on the shoulders of plankton.</w:t>
      </w:r>
    </w:p>
    <w:p w:rsidR="00591B15" w:rsidRPr="00D24B84" w:rsidRDefault="00591B15" w:rsidP="00591B15">
      <w:pPr>
        <w:pStyle w:val="evidencetext"/>
        <w:ind w:left="0"/>
        <w:rPr>
          <w:rFonts w:asciiTheme="minorHAnsi" w:hAnsiTheme="minorHAnsi"/>
        </w:rPr>
      </w:pPr>
    </w:p>
    <w:p w:rsidR="00591B15" w:rsidRPr="00D24B84" w:rsidRDefault="00591B15" w:rsidP="00591B15">
      <w:pPr>
        <w:pStyle w:val="Heading4"/>
        <w:rPr>
          <w:rFonts w:asciiTheme="minorHAnsi" w:hAnsiTheme="minorHAnsi"/>
        </w:rPr>
      </w:pPr>
      <w:r w:rsidRPr="00D24B84">
        <w:rPr>
          <w:rFonts w:asciiTheme="minorHAnsi" w:hAnsiTheme="minorHAnsi"/>
        </w:rPr>
        <w:t>Emissions collapse oxygen levels killing everyone.</w:t>
      </w:r>
    </w:p>
    <w:p w:rsidR="00591B15" w:rsidRPr="00D24B84" w:rsidRDefault="00591B15" w:rsidP="00591B15">
      <w:pPr>
        <w:rPr>
          <w:rFonts w:asciiTheme="minorHAnsi" w:hAnsiTheme="minorHAnsi"/>
          <w:sz w:val="16"/>
        </w:rPr>
      </w:pPr>
      <w:proofErr w:type="spellStart"/>
      <w:r w:rsidRPr="00D24B84">
        <w:rPr>
          <w:rStyle w:val="Style13ptBold"/>
          <w:rFonts w:asciiTheme="minorHAnsi" w:hAnsiTheme="minorHAnsi"/>
        </w:rPr>
        <w:t>Tatchell</w:t>
      </w:r>
      <w:proofErr w:type="spellEnd"/>
      <w:r w:rsidRPr="00D24B84">
        <w:rPr>
          <w:rStyle w:val="Style13ptBold"/>
          <w:rFonts w:asciiTheme="minorHAnsi" w:hAnsiTheme="minorHAnsi"/>
        </w:rPr>
        <w:t xml:space="preserve"> 08</w:t>
      </w:r>
      <w:r w:rsidRPr="00D24B84">
        <w:rPr>
          <w:rFonts w:asciiTheme="minorHAnsi" w:hAnsiTheme="minorHAnsi"/>
          <w:sz w:val="16"/>
        </w:rPr>
        <w:t xml:space="preserve"> (Peter </w:t>
      </w:r>
      <w:proofErr w:type="spellStart"/>
      <w:r w:rsidRPr="00D24B84">
        <w:rPr>
          <w:rFonts w:asciiTheme="minorHAnsi" w:hAnsiTheme="minorHAnsi"/>
          <w:sz w:val="16"/>
        </w:rPr>
        <w:t>Tatchell</w:t>
      </w:r>
      <w:proofErr w:type="spellEnd"/>
      <w:r w:rsidRPr="00D24B84">
        <w:rPr>
          <w:rFonts w:asciiTheme="minorHAnsi" w:hAnsiTheme="minorHAnsi"/>
          <w:sz w:val="16"/>
        </w:rPr>
        <w:t xml:space="preserve">, The Guardian, “The oxygen crisis,” 2008, </w:t>
      </w:r>
      <w:hyperlink r:id="rId27" w:tgtFrame="_blank" w:history="1">
        <w:r w:rsidRPr="00D24B84">
          <w:rPr>
            <w:rStyle w:val="Hyperlink"/>
            <w:rFonts w:asciiTheme="minorHAnsi" w:hAnsiTheme="minorHAnsi"/>
            <w:sz w:val="16"/>
          </w:rPr>
          <w:t>http://www.guardian.co.uk/commentisfree/2008/aug/13/carbonemissions.climatechange</w:t>
        </w:r>
      </w:hyperlink>
      <w:r w:rsidRPr="00D24B84">
        <w:rPr>
          <w:rFonts w:asciiTheme="minorHAnsi" w:hAnsiTheme="minorHAnsi"/>
          <w:sz w:val="16"/>
        </w:rPr>
        <w:t>)</w:t>
      </w:r>
    </w:p>
    <w:p w:rsidR="00591B15" w:rsidRPr="00D24B84" w:rsidRDefault="00591B15" w:rsidP="00591B15">
      <w:pPr>
        <w:pStyle w:val="NormalWeb"/>
        <w:rPr>
          <w:rFonts w:asciiTheme="minorHAnsi" w:hAnsiTheme="minorHAnsi"/>
          <w:sz w:val="16"/>
          <w:szCs w:val="22"/>
        </w:rPr>
      </w:pPr>
      <w:r w:rsidRPr="00D24B84">
        <w:rPr>
          <w:rFonts w:asciiTheme="minorHAnsi" w:hAnsiTheme="minorHAnsi"/>
          <w:b/>
          <w:sz w:val="22"/>
          <w:szCs w:val="22"/>
          <w:u w:val="single"/>
        </w:rPr>
        <w:t xml:space="preserve">The rise in carbon dioxide emissions is big news. It is prompting action to reverse global warming. But little or no attention is being paid to the long-term fall in oxygen concentrations and its knock-on effects.  </w:t>
      </w:r>
      <w:r w:rsidRPr="00D24B84">
        <w:rPr>
          <w:rStyle w:val="StyleUnderline"/>
          <w:rFonts w:asciiTheme="minorHAnsi" w:hAnsiTheme="minorHAnsi"/>
        </w:rPr>
        <w:t>Compared to prehistoric times, the level of oxygen in the earth's atmosphere has declined by over a third and in polluted cities the decline may be more than 50%. This change in the makeup of the air we breathe has potentially serious implications for our health. Indeed, it could ultimately threaten the</w:t>
      </w:r>
      <w:r w:rsidRPr="00D24B84">
        <w:rPr>
          <w:rFonts w:asciiTheme="minorHAnsi" w:hAnsiTheme="minorHAnsi"/>
          <w:b/>
          <w:bCs/>
          <w:sz w:val="22"/>
          <w:szCs w:val="22"/>
          <w:u w:val="single"/>
          <w:shd w:val="clear" w:color="auto" w:fill="C0C0C0"/>
        </w:rPr>
        <w:t xml:space="preserve"> </w:t>
      </w:r>
      <w:r w:rsidRPr="00D24B84">
        <w:rPr>
          <w:rStyle w:val="Emphasis"/>
          <w:rFonts w:asciiTheme="minorHAnsi" w:hAnsiTheme="minorHAnsi"/>
        </w:rPr>
        <w:t>survival of human life</w:t>
      </w:r>
      <w:r w:rsidRPr="00D24B84">
        <w:rPr>
          <w:rFonts w:asciiTheme="minorHAnsi" w:hAnsiTheme="minorHAnsi"/>
          <w:sz w:val="16"/>
          <w:szCs w:val="22"/>
          <w:shd w:val="clear" w:color="auto" w:fill="C0C0C0"/>
        </w:rPr>
        <w:t xml:space="preserve"> </w:t>
      </w:r>
      <w:r w:rsidRPr="00D24B84">
        <w:rPr>
          <w:rFonts w:asciiTheme="minorHAnsi" w:hAnsiTheme="minorHAnsi"/>
          <w:sz w:val="16"/>
          <w:szCs w:val="22"/>
        </w:rPr>
        <w:t xml:space="preserve">on earth, according to Roddy Newman, who is drafting a new book, The Oxygen Crisis.  I am not a scientist, but this seems a reasonable concern. It is a possibility that we should examine and assess. So, what's the evidence?  </w:t>
      </w:r>
      <w:r w:rsidRPr="00D24B84">
        <w:rPr>
          <w:rFonts w:asciiTheme="minorHAnsi" w:hAnsiTheme="minorHAnsi"/>
          <w:b/>
          <w:sz w:val="22"/>
          <w:szCs w:val="22"/>
          <w:u w:val="single"/>
        </w:rPr>
        <w:t xml:space="preserve">Around 10,000 years ago, the planet's forest cover was at least twice what it is today, which means that forests are now emitting only half the amount of oxygen.  Desertification and deforestation are rapidly accelerating this long-term loss of oxygen sources.  The story at sea is much the same. </w:t>
      </w:r>
      <w:proofErr w:type="spellStart"/>
      <w:proofErr w:type="gramStart"/>
      <w:r w:rsidRPr="00D24B84">
        <w:rPr>
          <w:rFonts w:asciiTheme="minorHAnsi" w:hAnsiTheme="minorHAnsi"/>
          <w:b/>
          <w:sz w:val="22"/>
          <w:szCs w:val="22"/>
          <w:u w:val="single"/>
        </w:rPr>
        <w:t>Nasa</w:t>
      </w:r>
      <w:proofErr w:type="spellEnd"/>
      <w:proofErr w:type="gramEnd"/>
      <w:r w:rsidRPr="00D24B84">
        <w:rPr>
          <w:rFonts w:asciiTheme="minorHAnsi" w:hAnsiTheme="minorHAnsi"/>
          <w:b/>
          <w:sz w:val="22"/>
          <w:szCs w:val="22"/>
          <w:u w:val="single"/>
        </w:rPr>
        <w:t xml:space="preserve"> reports that in the north Pacific ocean oxygen-producing phytoplankton concentrations are 30% lower today,</w:t>
      </w:r>
      <w:r w:rsidRPr="00D24B84">
        <w:rPr>
          <w:rFonts w:asciiTheme="minorHAnsi" w:hAnsiTheme="minorHAnsi"/>
          <w:sz w:val="16"/>
          <w:szCs w:val="22"/>
        </w:rPr>
        <w:t xml:space="preserve"> compared to the 1980s. This is a huge drop in just three decades.  Moreover, the UN environment </w:t>
      </w:r>
      <w:proofErr w:type="spellStart"/>
      <w:r w:rsidRPr="00D24B84">
        <w:rPr>
          <w:rFonts w:asciiTheme="minorHAnsi" w:hAnsiTheme="minorHAnsi"/>
          <w:sz w:val="16"/>
          <w:szCs w:val="22"/>
        </w:rPr>
        <w:t>programme</w:t>
      </w:r>
      <w:proofErr w:type="spellEnd"/>
      <w:r w:rsidRPr="00D24B84">
        <w:rPr>
          <w:rFonts w:asciiTheme="minorHAnsi" w:hAnsiTheme="minorHAnsi"/>
          <w:sz w:val="16"/>
          <w:szCs w:val="22"/>
        </w:rPr>
        <w:t xml:space="preserve"> confirmed in 2004 that there were nearly 150 "dead zones" in the world's oceans where discharged sewage and industrial waste, farm </w:t>
      </w:r>
      <w:proofErr w:type="spellStart"/>
      <w:r w:rsidRPr="00D24B84">
        <w:rPr>
          <w:rFonts w:asciiTheme="minorHAnsi" w:hAnsiTheme="minorHAnsi"/>
          <w:sz w:val="16"/>
          <w:szCs w:val="22"/>
        </w:rPr>
        <w:t>fertiliser</w:t>
      </w:r>
      <w:proofErr w:type="spellEnd"/>
      <w:r w:rsidRPr="00D24B84">
        <w:rPr>
          <w:rFonts w:asciiTheme="minorHAnsi" w:hAnsiTheme="minorHAnsi"/>
          <w:sz w:val="16"/>
          <w:szCs w:val="22"/>
        </w:rPr>
        <w:t xml:space="preserve"> run-off and other pollutants have reduced oxygen levels to such an extent that most or all sea creatures can no longer live there. This </w:t>
      </w:r>
      <w:r w:rsidRPr="00D24B84">
        <w:rPr>
          <w:rFonts w:asciiTheme="minorHAnsi" w:hAnsiTheme="minorHAnsi"/>
          <w:b/>
          <w:sz w:val="22"/>
          <w:szCs w:val="22"/>
          <w:u w:val="single"/>
        </w:rPr>
        <w:t>oxygen starvation is reducing regional fish stocks and diminishing the food supplies of populations that are dependent on fishing.</w:t>
      </w:r>
      <w:r w:rsidRPr="00D24B84">
        <w:rPr>
          <w:rFonts w:asciiTheme="minorHAnsi" w:hAnsiTheme="minorHAnsi"/>
          <w:sz w:val="16"/>
          <w:szCs w:val="22"/>
        </w:rPr>
        <w:t xml:space="preserve"> It also causes genetic mutations and hormonal changes that can affect the reproductive capacity of sea life, which could further diminish global fish supplies.  Professor Robert </w:t>
      </w:r>
      <w:proofErr w:type="spellStart"/>
      <w:r w:rsidRPr="00D24B84">
        <w:rPr>
          <w:rFonts w:asciiTheme="minorHAnsi" w:hAnsiTheme="minorHAnsi"/>
          <w:sz w:val="16"/>
          <w:szCs w:val="22"/>
        </w:rPr>
        <w:t>Berner</w:t>
      </w:r>
      <w:proofErr w:type="spellEnd"/>
      <w:r w:rsidRPr="00D24B84">
        <w:rPr>
          <w:rFonts w:asciiTheme="minorHAnsi" w:hAnsiTheme="minorHAnsi"/>
          <w:sz w:val="16"/>
          <w:szCs w:val="22"/>
        </w:rPr>
        <w:t xml:space="preserve"> of Yale University has researched oxygen levels in prehistoric times by chemically </w:t>
      </w:r>
      <w:proofErr w:type="spellStart"/>
      <w:r w:rsidRPr="00D24B84">
        <w:rPr>
          <w:rFonts w:asciiTheme="minorHAnsi" w:hAnsiTheme="minorHAnsi"/>
          <w:sz w:val="16"/>
          <w:szCs w:val="22"/>
        </w:rPr>
        <w:t>analysing</w:t>
      </w:r>
      <w:proofErr w:type="spellEnd"/>
      <w:r w:rsidRPr="00D24B84">
        <w:rPr>
          <w:rFonts w:asciiTheme="minorHAnsi" w:hAnsiTheme="minorHAnsi"/>
          <w:sz w:val="16"/>
          <w:szCs w:val="22"/>
        </w:rPr>
        <w:t xml:space="preserve"> air bubbles trapped in </w:t>
      </w:r>
      <w:proofErr w:type="spellStart"/>
      <w:r w:rsidRPr="00D24B84">
        <w:rPr>
          <w:rFonts w:asciiTheme="minorHAnsi" w:hAnsiTheme="minorHAnsi"/>
          <w:sz w:val="16"/>
          <w:szCs w:val="22"/>
        </w:rPr>
        <w:t>fossilised</w:t>
      </w:r>
      <w:proofErr w:type="spellEnd"/>
      <w:r w:rsidRPr="00D24B84">
        <w:rPr>
          <w:rFonts w:asciiTheme="minorHAnsi" w:hAnsiTheme="minorHAnsi"/>
          <w:sz w:val="16"/>
          <w:szCs w:val="22"/>
        </w:rPr>
        <w:t xml:space="preserve"> tree amber. He suggests that humans breathed a much more oxygen-rich air 10,000 years ago.  Further back, the oxygen levels were even greater. Robert Sloan has listed the percentage of oxygen in samples of dinosaur-era amber as: 28% (130m years ago), 29% (115m years ago), 35% (95m years ago), 33% (88m years ago), 35% (75m years ago), 35% (70m years ago), 35% (68m years ago), 31% (65.2m years ago), and 29% (65m years ago).  Professor Ian </w:t>
      </w:r>
      <w:proofErr w:type="spellStart"/>
      <w:r w:rsidRPr="00D24B84">
        <w:rPr>
          <w:rFonts w:asciiTheme="minorHAnsi" w:hAnsiTheme="minorHAnsi"/>
          <w:sz w:val="16"/>
          <w:szCs w:val="22"/>
        </w:rPr>
        <w:t>Plimer</w:t>
      </w:r>
      <w:proofErr w:type="spellEnd"/>
      <w:r w:rsidRPr="00D24B84">
        <w:rPr>
          <w:rFonts w:asciiTheme="minorHAnsi" w:hAnsiTheme="minorHAnsi"/>
          <w:sz w:val="16"/>
          <w:szCs w:val="22"/>
        </w:rPr>
        <w:t xml:space="preserve"> of Adelaide University and Professor Jon Harrison of the University of Arizona concur. </w:t>
      </w:r>
      <w:r w:rsidRPr="00D24B84">
        <w:rPr>
          <w:rFonts w:asciiTheme="minorHAnsi" w:hAnsiTheme="minorHAnsi"/>
          <w:b/>
          <w:sz w:val="22"/>
          <w:szCs w:val="22"/>
          <w:u w:val="single"/>
        </w:rPr>
        <w:t xml:space="preserve">Like most other scientists they accept that </w:t>
      </w:r>
      <w:r w:rsidRPr="00D24B84">
        <w:rPr>
          <w:rStyle w:val="StyleUnderline"/>
          <w:rFonts w:asciiTheme="minorHAnsi" w:hAnsiTheme="minorHAnsi"/>
        </w:rPr>
        <w:t xml:space="preserve">oxygen levels in the atmosphere in prehistoric times averaged around 30% to 35%, compared to only 21% today – and that the levels are even less in densely populated, polluted city </w:t>
      </w:r>
      <w:proofErr w:type="spellStart"/>
      <w:r w:rsidRPr="00D24B84">
        <w:rPr>
          <w:rStyle w:val="StyleUnderline"/>
          <w:rFonts w:asciiTheme="minorHAnsi" w:hAnsiTheme="minorHAnsi"/>
        </w:rPr>
        <w:t>centres</w:t>
      </w:r>
      <w:proofErr w:type="spellEnd"/>
      <w:r w:rsidRPr="00D24B84">
        <w:rPr>
          <w:rStyle w:val="StyleUnderline"/>
          <w:rFonts w:asciiTheme="minorHAnsi" w:hAnsiTheme="minorHAnsi"/>
        </w:rPr>
        <w:t xml:space="preserve"> and industrial complexes, perhaps only 15 % or lower.  Much of this recent, accelerated change is down to human activity, notably the industrial revolution and the burning of fossil fuels. The Professor</w:t>
      </w:r>
      <w:r w:rsidRPr="00D24B84">
        <w:rPr>
          <w:rFonts w:asciiTheme="minorHAnsi" w:hAnsiTheme="minorHAnsi"/>
          <w:b/>
          <w:sz w:val="22"/>
          <w:szCs w:val="22"/>
          <w:u w:val="single"/>
        </w:rPr>
        <w:t xml:space="preserve"> of Geological Sciences at Notre Dame University in Indiana, J Keith Rigby, was quoted in 1993-1994 as saying:  In the 20th century, humanity has pumped increasing amounts of carbon dioxide into the atmosphere by burning the carbon stored in coal, petroleum and natural gas. In the process, we've also been consuming oxygen and destroying plant life – cutting down forests at an alarming rate and thereby short-circuiting the cycle's natural rebound. We're artificially slowing down one process and speeding up another, forcing a change in the atmosphere.</w:t>
      </w:r>
      <w:r w:rsidRPr="00D24B84">
        <w:rPr>
          <w:rFonts w:asciiTheme="minorHAnsi" w:hAnsiTheme="minorHAnsi"/>
          <w:sz w:val="16"/>
          <w:szCs w:val="22"/>
        </w:rPr>
        <w:t xml:space="preserve">  Very interesting. But does this decline in oxygen matter? Are there any practical consequences that we ought to be concerned about? What is the effect of lower oxygen levels on the human body? Does it disrupt and impair our immune systems and therefore make us more prone to cancer and degenerative diseases?  Surprisingly, no significant research has been done, perhaps on the following presumption: the decline in oxygen levels has taken place over millions of years of our planet's existence. The changes during the shorter period of human life have also been slow and incremental – until the last two centuries of rapid </w:t>
      </w:r>
      <w:proofErr w:type="spellStart"/>
      <w:r w:rsidRPr="00D24B84">
        <w:rPr>
          <w:rFonts w:asciiTheme="minorHAnsi" w:hAnsiTheme="minorHAnsi"/>
          <w:sz w:val="16"/>
          <w:szCs w:val="22"/>
        </w:rPr>
        <w:t>urbanisation</w:t>
      </w:r>
      <w:proofErr w:type="spellEnd"/>
      <w:r w:rsidRPr="00D24B84">
        <w:rPr>
          <w:rFonts w:asciiTheme="minorHAnsi" w:hAnsiTheme="minorHAnsi"/>
          <w:sz w:val="16"/>
          <w:szCs w:val="22"/>
        </w:rPr>
        <w:t xml:space="preserve"> and </w:t>
      </w:r>
      <w:proofErr w:type="spellStart"/>
      <w:r w:rsidRPr="00D24B84">
        <w:rPr>
          <w:rFonts w:asciiTheme="minorHAnsi" w:hAnsiTheme="minorHAnsi"/>
          <w:sz w:val="16"/>
          <w:szCs w:val="22"/>
        </w:rPr>
        <w:t>industrialisation</w:t>
      </w:r>
      <w:proofErr w:type="spellEnd"/>
      <w:r w:rsidRPr="00D24B84">
        <w:rPr>
          <w:rFonts w:asciiTheme="minorHAnsi" w:hAnsiTheme="minorHAnsi"/>
          <w:sz w:val="16"/>
          <w:szCs w:val="22"/>
        </w:rPr>
        <w:t xml:space="preserve">. Surely, this mostly gradual decline has allowed the human body to evolve and adapt to lower concentrations of oxygen? Maybe, maybe not.  </w:t>
      </w:r>
      <w:r w:rsidRPr="00D24B84">
        <w:rPr>
          <w:rStyle w:val="StyleUnderline"/>
          <w:rFonts w:asciiTheme="minorHAnsi" w:hAnsiTheme="minorHAnsi"/>
        </w:rPr>
        <w:t>The pace of oxygen loss is likely to have speeded up massively in the last three decades,</w:t>
      </w:r>
      <w:r w:rsidRPr="00D24B84">
        <w:rPr>
          <w:rFonts w:asciiTheme="minorHAnsi" w:hAnsiTheme="minorHAnsi"/>
          <w:b/>
          <w:sz w:val="22"/>
          <w:szCs w:val="22"/>
          <w:u w:val="single"/>
        </w:rPr>
        <w:t xml:space="preserve"> with the </w:t>
      </w:r>
      <w:proofErr w:type="spellStart"/>
      <w:r w:rsidRPr="00D24B84">
        <w:rPr>
          <w:rFonts w:asciiTheme="minorHAnsi" w:hAnsiTheme="minorHAnsi"/>
          <w:b/>
          <w:sz w:val="22"/>
          <w:szCs w:val="22"/>
          <w:u w:val="single"/>
        </w:rPr>
        <w:t>industrialisation</w:t>
      </w:r>
      <w:proofErr w:type="spellEnd"/>
      <w:r w:rsidRPr="00D24B84">
        <w:rPr>
          <w:rFonts w:asciiTheme="minorHAnsi" w:hAnsiTheme="minorHAnsi"/>
          <w:b/>
          <w:sz w:val="22"/>
          <w:szCs w:val="22"/>
          <w:u w:val="single"/>
        </w:rPr>
        <w:t xml:space="preserve"> of China, India, South Korea and other countries, and as a consequence of the massive worldwide increase in the burning of fossil fuels.</w:t>
      </w:r>
      <w:r w:rsidRPr="00D24B84">
        <w:rPr>
          <w:rFonts w:asciiTheme="minorHAnsi" w:hAnsiTheme="minorHAnsi"/>
          <w:sz w:val="16"/>
          <w:szCs w:val="22"/>
        </w:rPr>
        <w:t xml:space="preserve">  In the view of Professor Ervin Laszlo, the drop in atmospheric oxygen has potentially serious consequences. A UN advisor who has been a professor of philosophy and systems sciences, Laszlo writes:  Evidence from prehistoric times indicates </w:t>
      </w:r>
      <w:r w:rsidRPr="00D24B84">
        <w:rPr>
          <w:rFonts w:asciiTheme="minorHAnsi" w:hAnsiTheme="minorHAnsi"/>
          <w:b/>
          <w:sz w:val="22"/>
          <w:szCs w:val="22"/>
          <w:u w:val="single"/>
        </w:rPr>
        <w:t>that the oxygen content of pristine nature was above the 21% of total volume that it is today. It has decreased in recent times due mainly to the burning of coal in the middle of the last century. Currently the oxygen content of the Earth's atmosphere dips to 19% over impacted areas, and it is down to 12 to 17% over the major cities</w:t>
      </w:r>
      <w:r w:rsidRPr="00D24B84">
        <w:rPr>
          <w:rFonts w:asciiTheme="minorHAnsi" w:hAnsiTheme="minorHAnsi"/>
          <w:sz w:val="16"/>
          <w:szCs w:val="22"/>
        </w:rPr>
        <w:t xml:space="preserve">. At these levels it is difficult for people to get sufficient oxygen to maintain bodily health: it takes a proper intake of oxygen to keep body cells and organs, and the entire immune system, functioning at full efficiency. </w:t>
      </w:r>
      <w:r w:rsidRPr="00D24B84">
        <w:rPr>
          <w:rStyle w:val="StyleUnderline"/>
          <w:rFonts w:asciiTheme="minorHAnsi" w:hAnsiTheme="minorHAnsi"/>
        </w:rPr>
        <w:t>At the levels we have reached today cancers and other degenerative diseases are likely to develop. And at 6 to 7% life can no longer be sustained.</w:t>
      </w:r>
    </w:p>
    <w:p w:rsidR="00591B15" w:rsidRPr="00D24B84" w:rsidRDefault="00591B15" w:rsidP="00591B15">
      <w:pPr>
        <w:pStyle w:val="Heading4"/>
        <w:rPr>
          <w:rFonts w:asciiTheme="minorHAnsi" w:hAnsiTheme="minorHAnsi"/>
        </w:rPr>
      </w:pPr>
      <w:r w:rsidRPr="00D24B84">
        <w:rPr>
          <w:rFonts w:asciiTheme="minorHAnsi" w:hAnsiTheme="minorHAnsi"/>
        </w:rPr>
        <w:t>Causes methane explosions that cause global Armageddon.</w:t>
      </w:r>
    </w:p>
    <w:p w:rsidR="00591B15" w:rsidRPr="00D24B84" w:rsidRDefault="00591B15" w:rsidP="00591B15">
      <w:pPr>
        <w:rPr>
          <w:rFonts w:asciiTheme="minorHAnsi" w:hAnsiTheme="minorHAnsi"/>
          <w:sz w:val="16"/>
        </w:rPr>
      </w:pPr>
      <w:r w:rsidRPr="00D24B84">
        <w:rPr>
          <w:rStyle w:val="Style13ptBold"/>
          <w:rFonts w:asciiTheme="minorHAnsi" w:hAnsiTheme="minorHAnsi"/>
        </w:rPr>
        <w:t xml:space="preserve">Pearce 07 </w:t>
      </w:r>
      <w:r w:rsidRPr="00D24B84">
        <w:rPr>
          <w:rFonts w:asciiTheme="minorHAnsi" w:hAnsiTheme="minorHAnsi"/>
          <w:sz w:val="16"/>
        </w:rPr>
        <w:t xml:space="preserve">(environmental consultant and BEMA environment journalist of the year, 2007 Fred, </w:t>
      </w:r>
      <w:proofErr w:type="gramStart"/>
      <w:r w:rsidRPr="00D24B84">
        <w:rPr>
          <w:rFonts w:asciiTheme="minorHAnsi" w:hAnsiTheme="minorHAnsi"/>
          <w:sz w:val="16"/>
        </w:rPr>
        <w:t>With</w:t>
      </w:r>
      <w:proofErr w:type="gramEnd"/>
      <w:r w:rsidRPr="00D24B84">
        <w:rPr>
          <w:rFonts w:asciiTheme="minorHAnsi" w:hAnsiTheme="minorHAnsi"/>
          <w:sz w:val="16"/>
        </w:rPr>
        <w:t xml:space="preserve"> speed and violence: why scientists fear tipping points in climate change, p. 76-77)</w:t>
      </w:r>
    </w:p>
    <w:p w:rsidR="00591B15" w:rsidRPr="00D24B84" w:rsidRDefault="00591B15" w:rsidP="00591B15">
      <w:pPr>
        <w:pStyle w:val="NormalWeb"/>
        <w:rPr>
          <w:rFonts w:asciiTheme="minorHAnsi" w:hAnsiTheme="minorHAnsi"/>
          <w:sz w:val="16"/>
          <w:szCs w:val="22"/>
        </w:rPr>
      </w:pPr>
      <w:r w:rsidRPr="00D24B84">
        <w:rPr>
          <w:rFonts w:asciiTheme="minorHAnsi" w:hAnsiTheme="minorHAnsi"/>
          <w:sz w:val="16"/>
          <w:szCs w:val="22"/>
        </w:rPr>
        <w:t xml:space="preserve">One of my favorite films is Dr. Strangelove. It was made </w:t>
      </w:r>
      <w:r w:rsidRPr="00D24B84">
        <w:rPr>
          <w:rFonts w:asciiTheme="minorHAnsi" w:hAnsiTheme="minorHAnsi"/>
          <w:b/>
          <w:sz w:val="22"/>
          <w:szCs w:val="22"/>
          <w:u w:val="single"/>
        </w:rPr>
        <w:t>back in 1964</w:t>
      </w:r>
      <w:r w:rsidRPr="00D24B84">
        <w:rPr>
          <w:rFonts w:asciiTheme="minorHAnsi" w:hAnsiTheme="minorHAnsi"/>
          <w:sz w:val="16"/>
          <w:szCs w:val="22"/>
        </w:rPr>
        <w:t xml:space="preserve">, when </w:t>
      </w:r>
      <w:r w:rsidRPr="00D24B84">
        <w:rPr>
          <w:rFonts w:asciiTheme="minorHAnsi" w:hAnsiTheme="minorHAnsi"/>
          <w:b/>
          <w:sz w:val="22"/>
          <w:szCs w:val="22"/>
          <w:u w:val="single"/>
        </w:rPr>
        <w:t>the biggest global threat was nuclear Armageddon</w:t>
      </w:r>
      <w:r w:rsidRPr="00D24B84">
        <w:rPr>
          <w:rFonts w:asciiTheme="minorHAnsi" w:hAnsiTheme="minorHAnsi"/>
          <w:sz w:val="16"/>
          <w:szCs w:val="22"/>
        </w:rPr>
        <w:t xml:space="preserve">. Directed by Stanley Kubrick, and starring Peter Sellers as Dr. Strangelove, a wheelchair-bound caricature of Henry Kissinger, the film was a satire of the military strategy known as Mutual Assured </w:t>
      </w:r>
      <w:proofErr w:type="spellStart"/>
      <w:r w:rsidRPr="00D24B84">
        <w:rPr>
          <w:rFonts w:asciiTheme="minorHAnsi" w:hAnsiTheme="minorHAnsi"/>
          <w:sz w:val="16"/>
          <w:szCs w:val="22"/>
        </w:rPr>
        <w:t>Desttuction</w:t>
      </w:r>
      <w:proofErr w:type="spellEnd"/>
      <w:r w:rsidRPr="00D24B84">
        <w:rPr>
          <w:rFonts w:asciiTheme="minorHAnsi" w:hAnsiTheme="minorHAnsi"/>
          <w:sz w:val="16"/>
          <w:szCs w:val="22"/>
        </w:rPr>
        <w:t>-or MAD, for short. The plot in</w:t>
      </w:r>
      <w:r w:rsidRPr="00D24B84">
        <w:rPr>
          <w:rFonts w:asciiTheme="minorHAnsi" w:hAnsiTheme="minorHAnsi"/>
          <w:sz w:val="16"/>
          <w:szCs w:val="22"/>
        </w:rPr>
        <w:softHyphen/>
        <w:t>volved the Soviet Union's building the ultimate defense, a doomsday de</w:t>
      </w:r>
      <w:r w:rsidRPr="00D24B84">
        <w:rPr>
          <w:rFonts w:asciiTheme="minorHAnsi" w:hAnsiTheme="minorHAnsi"/>
          <w:sz w:val="16"/>
          <w:szCs w:val="22"/>
        </w:rPr>
        <w:softHyphen/>
        <w:t>vice in the remote wastes of Siberia. If Russia were attacked, the device would shroud the world in a radioactive cloud and destroy all human and animal life on earth. Unfortunately, the Soviet generals forgot to tell the Americans about this, and, needless to say, Dr. Strangelove and the Amer</w:t>
      </w:r>
      <w:r w:rsidRPr="00D24B84">
        <w:rPr>
          <w:rFonts w:asciiTheme="minorHAnsi" w:hAnsiTheme="minorHAnsi"/>
          <w:sz w:val="16"/>
          <w:szCs w:val="22"/>
        </w:rPr>
        <w:softHyphen/>
        <w:t xml:space="preserve">ican military attacked. The film ends with a deranged U.S. officer (played by Slim Pickens) sitting astride a nuclear bomb as it is released into the sky above Siberia. The end of the world is nigh, as the credits roll. </w:t>
      </w:r>
      <w:r w:rsidRPr="00D24B84">
        <w:rPr>
          <w:rFonts w:asciiTheme="minorHAnsi" w:hAnsiTheme="minorHAnsi"/>
          <w:b/>
          <w:sz w:val="22"/>
          <w:szCs w:val="22"/>
          <w:u w:val="single"/>
        </w:rPr>
        <w:t xml:space="preserve">Now </w:t>
      </w:r>
      <w:r w:rsidRPr="00D24B84">
        <w:rPr>
          <w:rStyle w:val="Emphasis"/>
          <w:rFonts w:asciiTheme="minorHAnsi" w:hAnsiTheme="minorHAnsi"/>
        </w:rPr>
        <w:t>our most feared global Armageddon is climate change</w:t>
      </w:r>
      <w:r w:rsidRPr="00D24B84">
        <w:rPr>
          <w:rFonts w:asciiTheme="minorHAnsi" w:hAnsiTheme="minorHAnsi"/>
          <w:sz w:val="16"/>
          <w:szCs w:val="22"/>
          <w:shd w:val="clear" w:color="auto" w:fill="C0C0C0"/>
        </w:rPr>
        <w:t xml:space="preserve">. </w:t>
      </w:r>
      <w:r w:rsidRPr="00D24B84">
        <w:rPr>
          <w:rFonts w:asciiTheme="minorHAnsi" w:hAnsiTheme="minorHAnsi"/>
          <w:sz w:val="16"/>
          <w:szCs w:val="22"/>
        </w:rPr>
        <w:t xml:space="preserve">But </w:t>
      </w:r>
      <w:r w:rsidRPr="00D24B84">
        <w:rPr>
          <w:rFonts w:asciiTheme="minorHAnsi" w:hAnsiTheme="minorHAnsi"/>
          <w:b/>
          <w:sz w:val="22"/>
          <w:szCs w:val="22"/>
          <w:u w:val="single"/>
        </w:rPr>
        <w:t>rea</w:t>
      </w:r>
      <w:r w:rsidRPr="00D24B84">
        <w:rPr>
          <w:rFonts w:asciiTheme="minorHAnsi" w:hAnsiTheme="minorHAnsi"/>
          <w:b/>
          <w:sz w:val="22"/>
          <w:szCs w:val="22"/>
          <w:u w:val="single"/>
        </w:rPr>
        <w:softHyphen/>
        <w:t>son to fear truly does lurk</w:t>
      </w:r>
      <w:r w:rsidRPr="00D24B84">
        <w:rPr>
          <w:rStyle w:val="StyleUnderline"/>
          <w:rFonts w:asciiTheme="minorHAnsi" w:hAnsiTheme="minorHAnsi"/>
        </w:rPr>
        <w:t xml:space="preserve"> in the frozen bogs of western Siberia.</w:t>
      </w:r>
      <w:r w:rsidRPr="00D24B84">
        <w:rPr>
          <w:rFonts w:asciiTheme="minorHAnsi" w:hAnsiTheme="minorHAnsi"/>
          <w:b/>
          <w:sz w:val="22"/>
          <w:szCs w:val="22"/>
          <w:u w:val="single"/>
        </w:rPr>
        <w:t xml:space="preserve"> There, be</w:t>
      </w:r>
      <w:r w:rsidRPr="00D24B84">
        <w:rPr>
          <w:rFonts w:asciiTheme="minorHAnsi" w:hAnsiTheme="minorHAnsi"/>
          <w:b/>
          <w:sz w:val="22"/>
          <w:szCs w:val="22"/>
          <w:u w:val="single"/>
        </w:rPr>
        <w:softHyphen/>
        <w:t>neath</w:t>
      </w:r>
      <w:r w:rsidRPr="00D24B84">
        <w:rPr>
          <w:rFonts w:asciiTheme="minorHAnsi" w:hAnsiTheme="minorHAnsi"/>
          <w:sz w:val="16"/>
          <w:szCs w:val="22"/>
        </w:rPr>
        <w:t xml:space="preserve"> a largely uninhabited wasteland of </w:t>
      </w:r>
      <w:r w:rsidRPr="00D24B84">
        <w:rPr>
          <w:rStyle w:val="StyleUnderline"/>
          <w:rFonts w:asciiTheme="minorHAnsi" w:hAnsiTheme="minorHAnsi"/>
        </w:rPr>
        <w:t>permafrost, lies</w:t>
      </w:r>
      <w:r w:rsidRPr="00D24B84">
        <w:rPr>
          <w:rFonts w:asciiTheme="minorHAnsi" w:hAnsiTheme="minorHAnsi"/>
        </w:rPr>
        <w:t xml:space="preserve"> </w:t>
      </w:r>
      <w:r w:rsidRPr="00D24B84">
        <w:rPr>
          <w:rFonts w:asciiTheme="minorHAnsi" w:hAnsiTheme="minorHAnsi"/>
          <w:sz w:val="16"/>
          <w:szCs w:val="22"/>
        </w:rPr>
        <w:t xml:space="preserve">what might reasonably be described as </w:t>
      </w:r>
      <w:r w:rsidRPr="00D24B84">
        <w:rPr>
          <w:rStyle w:val="Emphasis"/>
          <w:rFonts w:asciiTheme="minorHAnsi" w:hAnsiTheme="minorHAnsi"/>
        </w:rPr>
        <w:t>nature's own doomsday device</w:t>
      </w:r>
      <w:r w:rsidRPr="00D24B84">
        <w:rPr>
          <w:rFonts w:asciiTheme="minorHAnsi" w:hAnsiTheme="minorHAnsi"/>
          <w:b/>
          <w:sz w:val="22"/>
          <w:szCs w:val="22"/>
          <w:u w:val="single"/>
        </w:rPr>
        <w:t xml:space="preserve">. It is primed to be triggered not by a nuclear bomb but by global warming. </w:t>
      </w:r>
      <w:r w:rsidRPr="00D24B84">
        <w:rPr>
          <w:rStyle w:val="StyleUnderline"/>
          <w:rFonts w:asciiTheme="minorHAnsi" w:hAnsiTheme="minorHAnsi"/>
        </w:rPr>
        <w:t xml:space="preserve">That device consists of thick layers of frozen peat </w:t>
      </w:r>
      <w:r w:rsidRPr="00D24B84">
        <w:rPr>
          <w:rStyle w:val="Emphasis"/>
          <w:rFonts w:asciiTheme="minorHAnsi" w:hAnsiTheme="minorHAnsi"/>
        </w:rPr>
        <w:t>containing tens of billions of tons of carbon.</w:t>
      </w:r>
      <w:r w:rsidRPr="00D24B84">
        <w:rPr>
          <w:rFonts w:asciiTheme="minorHAnsi" w:hAnsiTheme="minorHAnsi"/>
          <w:b/>
          <w:bCs/>
          <w:sz w:val="22"/>
          <w:szCs w:val="22"/>
          <w:u w:val="single"/>
        </w:rPr>
        <w:t xml:space="preserve"> </w:t>
      </w:r>
      <w:r w:rsidRPr="00D24B84">
        <w:rPr>
          <w:rFonts w:asciiTheme="minorHAnsi" w:hAnsiTheme="minorHAnsi"/>
          <w:sz w:val="16"/>
          <w:szCs w:val="22"/>
        </w:rPr>
        <w:t xml:space="preserve">The entire western Siberian peat bog covers approaching 400,000 square miles-an area as big as France and Germany combined. Since its formation, </w:t>
      </w:r>
      <w:r w:rsidRPr="00D24B84">
        <w:rPr>
          <w:rStyle w:val="StyleUnderline"/>
          <w:rFonts w:asciiTheme="minorHAnsi" w:hAnsiTheme="minorHAnsi"/>
        </w:rPr>
        <w:t>the moss and lichen growing at its surface have been slowly absorbing massive amounts of carbon from the atmosphere</w:t>
      </w:r>
      <w:r w:rsidRPr="00D24B84">
        <w:rPr>
          <w:rFonts w:asciiTheme="minorHAnsi" w:hAnsiTheme="minorHAnsi"/>
        </w:rPr>
        <w:t>. Because</w:t>
      </w:r>
      <w:r w:rsidRPr="00D24B84">
        <w:rPr>
          <w:rFonts w:asciiTheme="minorHAnsi" w:hAnsiTheme="minorHAnsi"/>
          <w:sz w:val="16"/>
          <w:szCs w:val="22"/>
        </w:rPr>
        <w:t xml:space="preserve"> the region is so cold, </w:t>
      </w:r>
      <w:r w:rsidRPr="00D24B84">
        <w:rPr>
          <w:rFonts w:asciiTheme="minorHAnsi" w:hAnsiTheme="minorHAnsi"/>
          <w:b/>
          <w:sz w:val="22"/>
          <w:szCs w:val="22"/>
          <w:u w:val="single"/>
        </w:rPr>
        <w:t>the vegetation only partially decomposes, forming an ever-thickening frozen mass of peat beneath the bog</w:t>
      </w:r>
      <w:r w:rsidRPr="00D24B84">
        <w:rPr>
          <w:rFonts w:asciiTheme="minorHAnsi" w:hAnsiTheme="minorHAnsi"/>
          <w:sz w:val="16"/>
          <w:szCs w:val="22"/>
        </w:rPr>
        <w:t xml:space="preserve">. Perhaps a quarter of all the carbon absorbed by soils and vegetation on the land surface of Earth since the last ice age is right here. The concern now is that </w:t>
      </w:r>
      <w:r w:rsidRPr="00D24B84">
        <w:rPr>
          <w:rStyle w:val="StyleUnderline"/>
          <w:rFonts w:asciiTheme="minorHAnsi" w:hAnsiTheme="minorHAnsi"/>
        </w:rPr>
        <w:t>as the bog begins to thaw, the peat will de</w:t>
      </w:r>
      <w:r w:rsidRPr="00D24B84">
        <w:rPr>
          <w:rStyle w:val="StyleUnderline"/>
          <w:rFonts w:asciiTheme="minorHAnsi" w:hAnsiTheme="minorHAnsi"/>
        </w:rPr>
        <w:softHyphen/>
        <w:t>compose and release its carbon</w:t>
      </w:r>
      <w:r w:rsidRPr="00D24B84">
        <w:rPr>
          <w:rFonts w:asciiTheme="minorHAnsi" w:hAnsiTheme="minorHAnsi"/>
          <w:sz w:val="16"/>
          <w:szCs w:val="22"/>
        </w:rPr>
        <w:t xml:space="preserve">. Unlike the tropical swamps of Borneo. </w:t>
      </w:r>
      <w:proofErr w:type="gramStart"/>
      <w:r w:rsidRPr="00D24B84">
        <w:rPr>
          <w:rFonts w:asciiTheme="minorHAnsi" w:hAnsiTheme="minorHAnsi"/>
          <w:sz w:val="16"/>
          <w:szCs w:val="22"/>
        </w:rPr>
        <w:t>which</w:t>
      </w:r>
      <w:proofErr w:type="gramEnd"/>
      <w:r w:rsidRPr="00D24B84">
        <w:rPr>
          <w:rFonts w:asciiTheme="minorHAnsi" w:hAnsiTheme="minorHAnsi"/>
          <w:sz w:val="16"/>
          <w:szCs w:val="22"/>
        </w:rPr>
        <w:t xml:space="preserve"> are degrading as they dry out, and producing carbon dioxide, the Siberian bogs will degrade in the wet as the permafrost melts. In fetid swamps and lakes devoid of oxygen, </w:t>
      </w:r>
      <w:r w:rsidRPr="00D24B84">
        <w:rPr>
          <w:rStyle w:val="StyleUnderline"/>
          <w:rFonts w:asciiTheme="minorHAnsi" w:hAnsiTheme="minorHAnsi"/>
        </w:rPr>
        <w:t>that will produce methane</w:t>
      </w:r>
      <w:r w:rsidRPr="00D24B84">
        <w:rPr>
          <w:rFonts w:asciiTheme="minorHAnsi" w:hAnsiTheme="minorHAnsi"/>
          <w:sz w:val="16"/>
          <w:szCs w:val="22"/>
        </w:rPr>
        <w:t xml:space="preserve">. Methane is a powerful and fast-acting greenhouse gas, potentially a hundred time more potent than carbon dioxide. </w:t>
      </w:r>
      <w:r w:rsidRPr="00D24B84">
        <w:rPr>
          <w:rFonts w:asciiTheme="minorHAnsi" w:hAnsiTheme="minorHAnsi"/>
          <w:b/>
          <w:sz w:val="22"/>
          <w:szCs w:val="22"/>
          <w:u w:val="single"/>
        </w:rPr>
        <w:t>Released quickly enough in such quan</w:t>
      </w:r>
      <w:r w:rsidRPr="00D24B84">
        <w:rPr>
          <w:rFonts w:asciiTheme="minorHAnsi" w:hAnsiTheme="minorHAnsi"/>
          <w:b/>
          <w:sz w:val="22"/>
          <w:szCs w:val="22"/>
          <w:u w:val="single"/>
        </w:rPr>
        <w:softHyphen/>
        <w:t xml:space="preserve">tities, </w:t>
      </w:r>
      <w:r w:rsidRPr="00D24B84">
        <w:rPr>
          <w:rStyle w:val="StyleUnderline"/>
          <w:rFonts w:asciiTheme="minorHAnsi" w:hAnsiTheme="minorHAnsi"/>
        </w:rPr>
        <w:t>it would create an atmospheric tsunami, swamping the planet in warmth.</w:t>
      </w:r>
      <w:r w:rsidRPr="00D24B84">
        <w:rPr>
          <w:rFonts w:asciiTheme="minorHAnsi" w:hAnsiTheme="minorHAnsi"/>
          <w:sz w:val="16"/>
          <w:szCs w:val="22"/>
        </w:rPr>
        <w:t xml:space="preserve"> But we have to change tense here. For "would create," read "is creating.</w:t>
      </w:r>
    </w:p>
    <w:p w:rsidR="00591B15" w:rsidRPr="00D24B84" w:rsidRDefault="00591B15" w:rsidP="00591B15">
      <w:pPr>
        <w:pStyle w:val="Heading4"/>
        <w:rPr>
          <w:rFonts w:asciiTheme="minorHAnsi" w:eastAsia="Times New Roman" w:hAnsiTheme="minorHAnsi"/>
        </w:rPr>
      </w:pPr>
      <w:r w:rsidRPr="00D24B84">
        <w:rPr>
          <w:rFonts w:asciiTheme="minorHAnsi" w:eastAsia="Times New Roman" w:hAnsiTheme="minorHAnsi"/>
        </w:rPr>
        <w:t>Your impacts are exaggerated anyway</w:t>
      </w:r>
    </w:p>
    <w:p w:rsidR="00591B15" w:rsidRPr="00D24B84" w:rsidRDefault="00591B15" w:rsidP="00591B15">
      <w:pPr>
        <w:rPr>
          <w:rFonts w:asciiTheme="minorHAnsi" w:hAnsiTheme="minorHAnsi"/>
          <w:sz w:val="16"/>
        </w:rPr>
      </w:pPr>
      <w:r w:rsidRPr="00D24B84">
        <w:rPr>
          <w:rStyle w:val="Style13ptBold"/>
          <w:rFonts w:asciiTheme="minorHAnsi" w:hAnsiTheme="minorHAnsi"/>
        </w:rPr>
        <w:t>Martin 84</w:t>
      </w:r>
      <w:r w:rsidRPr="00D24B84">
        <w:rPr>
          <w:rFonts w:asciiTheme="minorHAnsi" w:hAnsiTheme="minorHAnsi"/>
          <w:sz w:val="16"/>
        </w:rPr>
        <w:t xml:space="preserve"> (Brian, Research Associate – Australian National University, SANA Update, “Extinction Politics”, No. 16, May, http://www.uow.edu.au/arts/sts/bmartin/pubs/84sana1.html)</w:t>
      </w:r>
    </w:p>
    <w:p w:rsidR="00591B15" w:rsidRPr="00D24B84" w:rsidRDefault="00591B15" w:rsidP="00591B15">
      <w:pPr>
        <w:rPr>
          <w:rFonts w:asciiTheme="minorHAnsi" w:hAnsiTheme="minorHAnsi"/>
          <w:sz w:val="16"/>
        </w:rPr>
      </w:pPr>
      <w:r w:rsidRPr="00D24B84">
        <w:rPr>
          <w:rFonts w:asciiTheme="minorHAnsi" w:hAnsiTheme="minorHAnsi"/>
          <w:b/>
          <w:u w:val="single"/>
        </w:rPr>
        <w:t xml:space="preserve">Yet in spite of the widespread belief in nuclear extinction, </w:t>
      </w:r>
      <w:r w:rsidRPr="00D24B84">
        <w:rPr>
          <w:rStyle w:val="Emphasis"/>
          <w:rFonts w:asciiTheme="minorHAnsi" w:hAnsiTheme="minorHAnsi"/>
        </w:rPr>
        <w:t>there was almost no scientific support for such a possibility</w:t>
      </w:r>
      <w:r w:rsidRPr="00D24B84">
        <w:rPr>
          <w:rFonts w:asciiTheme="minorHAnsi" w:hAnsiTheme="minorHAnsi"/>
          <w:b/>
          <w:u w:val="single"/>
        </w:rPr>
        <w:t>. The scenario of</w:t>
      </w:r>
      <w:r w:rsidRPr="00D24B84">
        <w:rPr>
          <w:rFonts w:asciiTheme="minorHAnsi" w:hAnsiTheme="minorHAnsi"/>
          <w:sz w:val="16"/>
        </w:rPr>
        <w:t xml:space="preserve"> the book and movie On the Beach</w:t>
      </w:r>
      <w:proofErr w:type="gramStart"/>
      <w:r w:rsidRPr="00D24B84">
        <w:rPr>
          <w:rFonts w:asciiTheme="minorHAnsi" w:hAnsiTheme="minorHAnsi"/>
          <w:sz w:val="16"/>
        </w:rPr>
        <w:t>,[</w:t>
      </w:r>
      <w:proofErr w:type="gramEnd"/>
      <w:r w:rsidRPr="00D24B84">
        <w:rPr>
          <w:rFonts w:asciiTheme="minorHAnsi" w:hAnsiTheme="minorHAnsi"/>
          <w:sz w:val="16"/>
        </w:rPr>
        <w:t xml:space="preserve">2] with </w:t>
      </w:r>
      <w:r w:rsidRPr="00D24B84">
        <w:rPr>
          <w:rFonts w:asciiTheme="minorHAnsi" w:hAnsiTheme="minorHAnsi"/>
          <w:b/>
          <w:u w:val="single"/>
        </w:rPr>
        <w:t>fallout clouds</w:t>
      </w:r>
      <w:r w:rsidRPr="00D24B84">
        <w:rPr>
          <w:rFonts w:asciiTheme="minorHAnsi" w:hAnsiTheme="minorHAnsi"/>
          <w:sz w:val="16"/>
        </w:rPr>
        <w:t xml:space="preserve"> gradually enveloping the earth and wiping out all life, was and </w:t>
      </w:r>
      <w:r w:rsidRPr="00D24B84">
        <w:rPr>
          <w:rFonts w:asciiTheme="minorHAnsi" w:hAnsiTheme="minorHAnsi"/>
          <w:b/>
          <w:u w:val="single"/>
        </w:rPr>
        <w:t>is fiction. The scientific evidence is that fallout would only kill people who are immediately downwind of surface nuclear explosions</w:t>
      </w:r>
      <w:r w:rsidRPr="00D24B84">
        <w:rPr>
          <w:rFonts w:asciiTheme="minorHAnsi" w:hAnsiTheme="minorHAnsi"/>
          <w:sz w:val="16"/>
        </w:rPr>
        <w:t xml:space="preserve"> and who are heavily exposed during the first few days. </w:t>
      </w:r>
      <w:r w:rsidRPr="00D24B84">
        <w:rPr>
          <w:rFonts w:asciiTheme="minorHAnsi" w:hAnsiTheme="minorHAnsi"/>
          <w:b/>
          <w:u w:val="single"/>
        </w:rPr>
        <w:t>Global fallout has no potential for causing massive immediate death</w:t>
      </w:r>
      <w:r w:rsidRPr="00D24B84">
        <w:rPr>
          <w:rFonts w:asciiTheme="minorHAnsi" w:hAnsiTheme="minorHAnsi"/>
          <w:sz w:val="16"/>
        </w:rPr>
        <w:t xml:space="preserve"> (though it could cause up to millions of cancers worldwide over many decades)</w:t>
      </w:r>
      <w:proofErr w:type="gramStart"/>
      <w:r w:rsidRPr="00D24B84">
        <w:rPr>
          <w:rFonts w:asciiTheme="minorHAnsi" w:hAnsiTheme="minorHAnsi"/>
          <w:sz w:val="16"/>
        </w:rPr>
        <w:t>.[</w:t>
      </w:r>
      <w:proofErr w:type="gramEnd"/>
      <w:r w:rsidRPr="00D24B84">
        <w:rPr>
          <w:rFonts w:asciiTheme="minorHAnsi" w:hAnsiTheme="minorHAnsi"/>
          <w:sz w:val="16"/>
        </w:rPr>
        <w:t>3] In spite of the lack of evidence, large sections of the peace movement have left unaddressed the question of whether nuclear war inevitably means global extinction.</w:t>
      </w:r>
      <w:r w:rsidRPr="00D24B84">
        <w:rPr>
          <w:rFonts w:asciiTheme="minorHAnsi" w:hAnsiTheme="minorHAnsi"/>
          <w:sz w:val="12"/>
        </w:rPr>
        <w:t xml:space="preserve">¶ </w:t>
      </w:r>
      <w:r w:rsidRPr="00D24B84">
        <w:rPr>
          <w:rFonts w:asciiTheme="minorHAnsi" w:hAnsiTheme="minorHAnsi"/>
          <w:b/>
          <w:u w:val="single"/>
        </w:rPr>
        <w:t>The next effect to which beliefs in nuclear extinction were attached was ozone depletion</w:t>
      </w:r>
      <w:r w:rsidRPr="00D24B84">
        <w:rPr>
          <w:rFonts w:asciiTheme="minorHAnsi" w:hAnsiTheme="minorHAnsi"/>
          <w:sz w:val="16"/>
        </w:rPr>
        <w:t xml:space="preserve">. Beginning in the mid-1970s, scares about stratospheric ozone developed, culminating </w:t>
      </w:r>
      <w:r w:rsidRPr="00D24B84">
        <w:rPr>
          <w:rFonts w:asciiTheme="minorHAnsi" w:hAnsiTheme="minorHAnsi"/>
          <w:b/>
          <w:u w:val="single"/>
        </w:rPr>
        <w:t>in 1982</w:t>
      </w:r>
      <w:r w:rsidRPr="00D24B84">
        <w:rPr>
          <w:rFonts w:asciiTheme="minorHAnsi" w:hAnsiTheme="minorHAnsi"/>
          <w:sz w:val="16"/>
        </w:rPr>
        <w:t xml:space="preserve"> in the release of Jonathan Schell's book The Fate of the Earth</w:t>
      </w:r>
      <w:proofErr w:type="gramStart"/>
      <w:r w:rsidRPr="00D24B84">
        <w:rPr>
          <w:rFonts w:asciiTheme="minorHAnsi" w:hAnsiTheme="minorHAnsi"/>
          <w:sz w:val="16"/>
        </w:rPr>
        <w:t>.[</w:t>
      </w:r>
      <w:proofErr w:type="gramEnd"/>
      <w:r w:rsidRPr="00D24B84">
        <w:rPr>
          <w:rFonts w:asciiTheme="minorHAnsi" w:hAnsiTheme="minorHAnsi"/>
          <w:sz w:val="16"/>
        </w:rPr>
        <w:t xml:space="preserve">4] Schell painted a picture of human annihilation from nuclear war based almost entirely on effects from increased ultraviolet light at the earth's surface due to ozone reductions caused by nuclear explosions. Schell's book was greeted with adulation rarely observed in any field. Yet by the time the book was published, </w:t>
      </w:r>
      <w:r w:rsidRPr="00D24B84">
        <w:rPr>
          <w:rFonts w:asciiTheme="minorHAnsi" w:hAnsiTheme="minorHAnsi"/>
          <w:b/>
          <w:u w:val="single"/>
        </w:rPr>
        <w:t>the scientific basis for ozone-based nuclear extinction had almost entirely evaporated.</w:t>
      </w:r>
      <w:r w:rsidRPr="00D24B84">
        <w:rPr>
          <w:rFonts w:asciiTheme="minorHAnsi" w:hAnsiTheme="minorHAnsi"/>
          <w:sz w:val="16"/>
        </w:rPr>
        <w:t xml:space="preserve"> The ongoing switch by the military forces of the United States and the Soviet Union from multi-</w:t>
      </w:r>
      <w:proofErr w:type="spellStart"/>
      <w:r w:rsidRPr="00D24B84">
        <w:rPr>
          <w:rFonts w:asciiTheme="minorHAnsi" w:hAnsiTheme="minorHAnsi"/>
          <w:sz w:val="16"/>
        </w:rPr>
        <w:t>megatonne</w:t>
      </w:r>
      <w:proofErr w:type="spellEnd"/>
      <w:r w:rsidRPr="00D24B84">
        <w:rPr>
          <w:rFonts w:asciiTheme="minorHAnsi" w:hAnsiTheme="minorHAnsi"/>
          <w:sz w:val="16"/>
        </w:rPr>
        <w:t xml:space="preserve"> nuclear weapons to larger numbers of smaller weapons means </w:t>
      </w:r>
      <w:r w:rsidRPr="00D24B84">
        <w:rPr>
          <w:rFonts w:asciiTheme="minorHAnsi" w:hAnsiTheme="minorHAnsi"/>
          <w:b/>
          <w:u w:val="single"/>
        </w:rPr>
        <w:t>that the effect on ozone from even the largest nuclear war is unlikely to lead to any major effect on human population levels, and extinction from ozone reductions is virtually out of the question</w:t>
      </w:r>
      <w:r w:rsidRPr="00D24B84">
        <w:rPr>
          <w:rFonts w:asciiTheme="minorHAnsi" w:hAnsiTheme="minorHAnsi"/>
          <w:sz w:val="16"/>
        </w:rPr>
        <w:t xml:space="preserve">.[3] </w:t>
      </w:r>
      <w:r w:rsidRPr="00D24B84">
        <w:rPr>
          <w:rFonts w:asciiTheme="minorHAnsi" w:hAnsiTheme="minorHAnsi"/>
          <w:b/>
          <w:u w:val="single"/>
        </w:rPr>
        <w:t>The latest stimulus for doomsday beliefs is 'nuclear winter'</w:t>
      </w:r>
      <w:r w:rsidRPr="00D24B84">
        <w:rPr>
          <w:rFonts w:asciiTheme="minorHAnsi" w:hAnsiTheme="minorHAnsi"/>
          <w:sz w:val="16"/>
        </w:rPr>
        <w:t>: the blocking of sunlight from dust raised by nuclear explosions and smoke from fires ignited by nuclear attacks. This would result in a few months of darkness and lowered temperatures, mainly in the northern mid-latitudes</w:t>
      </w:r>
      <w:proofErr w:type="gramStart"/>
      <w:r w:rsidRPr="00D24B84">
        <w:rPr>
          <w:rFonts w:asciiTheme="minorHAnsi" w:hAnsiTheme="minorHAnsi"/>
          <w:sz w:val="16"/>
        </w:rPr>
        <w:t>.[</w:t>
      </w:r>
      <w:proofErr w:type="gramEnd"/>
      <w:r w:rsidRPr="00D24B84">
        <w:rPr>
          <w:rFonts w:asciiTheme="minorHAnsi" w:hAnsiTheme="minorHAnsi"/>
          <w:sz w:val="16"/>
        </w:rPr>
        <w:t xml:space="preserve">5] The effects could be quite significant, perhaps causing the deaths of up to several hundred million more people than would die from the immediate effects of blast, heat and radiation. But </w:t>
      </w:r>
      <w:r w:rsidRPr="00D24B84">
        <w:rPr>
          <w:rFonts w:asciiTheme="minorHAnsi" w:hAnsiTheme="minorHAnsi"/>
          <w:b/>
          <w:u w:val="single"/>
        </w:rPr>
        <w:t>the evidence, so far, seems to provide little basis for beliefs in nuclear extinction. The impact of nuclear winter on populations nearer the equator, such as in India, does not seem likely to be significant.</w:t>
      </w:r>
      <w:r w:rsidRPr="00D24B84">
        <w:rPr>
          <w:rFonts w:asciiTheme="minorHAnsi" w:hAnsiTheme="minorHAnsi"/>
          <w:sz w:val="16"/>
        </w:rPr>
        <w:t xml:space="preserve"> The most serious possibilities would result from major ecological destruction, but this remains speculative at present.</w:t>
      </w:r>
    </w:p>
    <w:p w:rsidR="00591B15" w:rsidRPr="00D24B84" w:rsidRDefault="00591B15" w:rsidP="00591B15">
      <w:pPr>
        <w:pStyle w:val="Heading4"/>
        <w:rPr>
          <w:rFonts w:asciiTheme="minorHAnsi" w:hAnsiTheme="minorHAnsi"/>
        </w:rPr>
      </w:pPr>
      <w:r w:rsidRPr="00D24B84">
        <w:rPr>
          <w:rFonts w:asciiTheme="minorHAnsi" w:hAnsiTheme="minorHAnsi"/>
        </w:rPr>
        <w:t>Turns case:</w:t>
      </w:r>
    </w:p>
    <w:p w:rsidR="00591B15" w:rsidRPr="00D24B84" w:rsidRDefault="00591B15" w:rsidP="00591B15">
      <w:pPr>
        <w:pStyle w:val="Heading4"/>
        <w:rPr>
          <w:rFonts w:asciiTheme="minorHAnsi" w:hAnsiTheme="minorHAnsi"/>
        </w:rPr>
      </w:pPr>
      <w:r w:rsidRPr="00D24B84">
        <w:rPr>
          <w:rFonts w:asciiTheme="minorHAnsi" w:hAnsiTheme="minorHAnsi"/>
        </w:rPr>
        <w:t>Warming causes resource shortages and famines as crops dry up and ice caps melt - that makes wars and economic devastation inevitable. Runaway warming creates positive feedbacks and the conditions for famine that cause political instability and extinction.</w:t>
      </w:r>
    </w:p>
    <w:p w:rsidR="00591B15" w:rsidRPr="00D24B84" w:rsidRDefault="00591B15" w:rsidP="00591B15">
      <w:pPr>
        <w:rPr>
          <w:rFonts w:asciiTheme="minorHAnsi" w:hAnsiTheme="minorHAnsi"/>
          <w:sz w:val="16"/>
        </w:rPr>
      </w:pPr>
      <w:r w:rsidRPr="00D24B84">
        <w:rPr>
          <w:rStyle w:val="Style13ptBold"/>
          <w:rFonts w:asciiTheme="minorHAnsi" w:hAnsiTheme="minorHAnsi"/>
        </w:rPr>
        <w:t xml:space="preserve">Brown 08 </w:t>
      </w:r>
      <w:r w:rsidRPr="00D24B84">
        <w:rPr>
          <w:rFonts w:asciiTheme="minorHAnsi" w:hAnsiTheme="minorHAnsi"/>
          <w:sz w:val="16"/>
        </w:rPr>
        <w:t xml:space="preserve">(Lester R. Brown, founder of the </w:t>
      </w:r>
      <w:proofErr w:type="spellStart"/>
      <w:r w:rsidRPr="00D24B84">
        <w:rPr>
          <w:rFonts w:asciiTheme="minorHAnsi" w:hAnsiTheme="minorHAnsi"/>
          <w:sz w:val="16"/>
        </w:rPr>
        <w:t>Worldwatch</w:t>
      </w:r>
      <w:proofErr w:type="spellEnd"/>
      <w:r w:rsidRPr="00D24B84">
        <w:rPr>
          <w:rFonts w:asciiTheme="minorHAnsi" w:hAnsiTheme="minorHAnsi"/>
          <w:sz w:val="16"/>
        </w:rPr>
        <w:t xml:space="preserve"> Institute and the Earth Policy </w:t>
      </w:r>
      <w:proofErr w:type="spellStart"/>
      <w:r w:rsidRPr="00D24B84">
        <w:rPr>
          <w:rFonts w:asciiTheme="minorHAnsi" w:hAnsiTheme="minorHAnsi"/>
          <w:sz w:val="16"/>
        </w:rPr>
        <w:t>Institute</w:t>
      </w:r>
      <w:proofErr w:type="gramStart"/>
      <w:r w:rsidRPr="00D24B84">
        <w:rPr>
          <w:rFonts w:asciiTheme="minorHAnsi" w:hAnsiTheme="minorHAnsi"/>
          <w:sz w:val="16"/>
        </w:rPr>
        <w:t>,“</w:t>
      </w:r>
      <w:proofErr w:type="gramEnd"/>
      <w:r w:rsidRPr="00D24B84">
        <w:rPr>
          <w:rFonts w:asciiTheme="minorHAnsi" w:hAnsiTheme="minorHAnsi"/>
          <w:sz w:val="16"/>
        </w:rPr>
        <w:t>Plan</w:t>
      </w:r>
      <w:proofErr w:type="spellEnd"/>
      <w:r w:rsidRPr="00D24B84">
        <w:rPr>
          <w:rFonts w:asciiTheme="minorHAnsi" w:hAnsiTheme="minorHAnsi"/>
          <w:sz w:val="16"/>
        </w:rPr>
        <w:t xml:space="preserve"> B 3.0: Mobilizing to Save Civilization,” http://www.earth-policy.org/index.php?/books/pb3)</w:t>
      </w:r>
    </w:p>
    <w:p w:rsidR="00591B15" w:rsidRPr="00D24B84" w:rsidRDefault="00591B15" w:rsidP="00591B15">
      <w:pPr>
        <w:widowControl w:val="0"/>
        <w:ind w:right="432"/>
        <w:rPr>
          <w:rFonts w:asciiTheme="minorHAnsi" w:eastAsia="Times New Roman" w:hAnsiTheme="minorHAnsi"/>
          <w:sz w:val="16"/>
        </w:rPr>
      </w:pPr>
      <w:r w:rsidRPr="00D24B84">
        <w:rPr>
          <w:rFonts w:asciiTheme="minorHAnsi" w:eastAsia="Times New Roman" w:hAnsiTheme="minorHAnsi"/>
          <w:sz w:val="16"/>
        </w:rPr>
        <w:t xml:space="preserve">In 2004, Stephen </w:t>
      </w:r>
      <w:proofErr w:type="spellStart"/>
      <w:r w:rsidRPr="00D24B84">
        <w:rPr>
          <w:rFonts w:asciiTheme="minorHAnsi" w:eastAsia="Times New Roman" w:hAnsiTheme="minorHAnsi"/>
          <w:sz w:val="16"/>
        </w:rPr>
        <w:t>Pacala</w:t>
      </w:r>
      <w:proofErr w:type="spellEnd"/>
      <w:r w:rsidRPr="00D24B84">
        <w:rPr>
          <w:rFonts w:asciiTheme="minorHAnsi" w:eastAsia="Times New Roman" w:hAnsiTheme="minorHAnsi"/>
          <w:sz w:val="16"/>
        </w:rPr>
        <w:t xml:space="preserve"> and Robert </w:t>
      </w:r>
      <w:proofErr w:type="spellStart"/>
      <w:r w:rsidRPr="00D24B84">
        <w:rPr>
          <w:rFonts w:asciiTheme="minorHAnsi" w:eastAsia="Times New Roman" w:hAnsiTheme="minorHAnsi"/>
          <w:sz w:val="16"/>
        </w:rPr>
        <w:t>Socolow</w:t>
      </w:r>
      <w:proofErr w:type="spellEnd"/>
      <w:r w:rsidRPr="00D24B84">
        <w:rPr>
          <w:rFonts w:asciiTheme="minorHAnsi" w:eastAsia="Times New Roman" w:hAnsiTheme="minorHAnsi"/>
          <w:sz w:val="16"/>
        </w:rPr>
        <w:t xml:space="preserve"> at Princeton Uni</w:t>
      </w:r>
      <w:r w:rsidRPr="00D24B84">
        <w:rPr>
          <w:rFonts w:asciiTheme="minorHAnsi" w:eastAsia="Times New Roman" w:hAnsiTheme="minorHAnsi"/>
          <w:sz w:val="16"/>
        </w:rPr>
        <w:softHyphen/>
        <w:t xml:space="preserve">versity published an article in Science that showed how </w:t>
      </w:r>
      <w:r w:rsidRPr="00D24B84">
        <w:rPr>
          <w:rStyle w:val="StyleUnderline"/>
          <w:rFonts w:asciiTheme="minorHAnsi" w:hAnsiTheme="minorHAnsi"/>
        </w:rPr>
        <w:t>annual carbon emissions from fossil fuels could be held at 7 billion tons instead of rising to 14 billion tons over the next 50 years, as would occur with business as usual</w:t>
      </w:r>
      <w:r w:rsidRPr="00D24B84">
        <w:rPr>
          <w:rFonts w:asciiTheme="minorHAnsi" w:eastAsia="Times New Roman" w:hAnsiTheme="minorHAnsi"/>
          <w:sz w:val="16"/>
        </w:rPr>
        <w:t xml:space="preserve">. The goal of </w:t>
      </w:r>
      <w:proofErr w:type="spellStart"/>
      <w:r w:rsidRPr="00D24B84">
        <w:rPr>
          <w:rFonts w:asciiTheme="minorHAnsi" w:eastAsia="Times New Roman" w:hAnsiTheme="minorHAnsi"/>
          <w:sz w:val="16"/>
        </w:rPr>
        <w:t>Pacala</w:t>
      </w:r>
      <w:proofErr w:type="spellEnd"/>
      <w:r w:rsidRPr="00D24B84">
        <w:rPr>
          <w:rFonts w:asciiTheme="minorHAnsi" w:eastAsia="Times New Roman" w:hAnsiTheme="minorHAnsi"/>
          <w:sz w:val="16"/>
        </w:rPr>
        <w:t>, an ecol</w:t>
      </w:r>
      <w:r w:rsidRPr="00D24B84">
        <w:rPr>
          <w:rFonts w:asciiTheme="minorHAnsi" w:eastAsia="Times New Roman" w:hAnsiTheme="minorHAnsi"/>
          <w:sz w:val="16"/>
        </w:rPr>
        <w:softHyphen/>
        <w:t xml:space="preserve">ogist, and </w:t>
      </w:r>
      <w:proofErr w:type="spellStart"/>
      <w:r w:rsidRPr="00D24B84">
        <w:rPr>
          <w:rFonts w:asciiTheme="minorHAnsi" w:eastAsia="Times New Roman" w:hAnsiTheme="minorHAnsi"/>
          <w:sz w:val="16"/>
        </w:rPr>
        <w:t>Socolow</w:t>
      </w:r>
      <w:proofErr w:type="spellEnd"/>
      <w:r w:rsidRPr="00D24B84">
        <w:rPr>
          <w:rFonts w:asciiTheme="minorHAnsi" w:eastAsia="Times New Roman" w:hAnsiTheme="minorHAnsi"/>
          <w:sz w:val="16"/>
        </w:rPr>
        <w:t xml:space="preserve">, an engineer, was to prevent atmospheric CO2 concentrations, then near 375 ppm, from rising above 500 ppm. I  </w:t>
      </w:r>
      <w:proofErr w:type="gramStart"/>
      <w:r w:rsidRPr="00D24B84">
        <w:rPr>
          <w:rFonts w:asciiTheme="minorHAnsi" w:eastAsia="Times New Roman" w:hAnsiTheme="minorHAnsi"/>
          <w:sz w:val="16"/>
        </w:rPr>
        <w:t>They</w:t>
      </w:r>
      <w:proofErr w:type="gramEnd"/>
      <w:r w:rsidRPr="00D24B84">
        <w:rPr>
          <w:rFonts w:asciiTheme="minorHAnsi" w:eastAsia="Times New Roman" w:hAnsiTheme="minorHAnsi"/>
          <w:sz w:val="16"/>
        </w:rPr>
        <w:t xml:space="preserve"> described IS ways, all using proven technologies, that by 20S4 could each cut carbon emissions by 1 billion tons per year. Any seven of these options could be used together to pre</w:t>
      </w:r>
      <w:r w:rsidRPr="00D24B84">
        <w:rPr>
          <w:rFonts w:asciiTheme="minorHAnsi" w:eastAsia="Times New Roman" w:hAnsiTheme="minorHAnsi"/>
          <w:sz w:val="16"/>
        </w:rPr>
        <w:softHyphen/>
        <w:t xml:space="preserve">vent an increase in carbon emissions through 2054. </w:t>
      </w:r>
      <w:proofErr w:type="spellStart"/>
      <w:r w:rsidRPr="00D24B84">
        <w:rPr>
          <w:rFonts w:asciiTheme="minorHAnsi" w:eastAsia="Times New Roman" w:hAnsiTheme="minorHAnsi"/>
          <w:sz w:val="16"/>
        </w:rPr>
        <w:t>Pacala</w:t>
      </w:r>
      <w:proofErr w:type="spellEnd"/>
      <w:r w:rsidRPr="00D24B84">
        <w:rPr>
          <w:rFonts w:asciiTheme="minorHAnsi" w:eastAsia="Times New Roman" w:hAnsiTheme="minorHAnsi"/>
          <w:sz w:val="16"/>
        </w:rPr>
        <w:t xml:space="preserve"> and </w:t>
      </w:r>
      <w:proofErr w:type="spellStart"/>
      <w:r w:rsidRPr="00D24B84">
        <w:rPr>
          <w:rFonts w:asciiTheme="minorHAnsi" w:eastAsia="Times New Roman" w:hAnsiTheme="minorHAnsi"/>
          <w:sz w:val="16"/>
        </w:rPr>
        <w:t>Socolow</w:t>
      </w:r>
      <w:proofErr w:type="spellEnd"/>
      <w:r w:rsidRPr="00D24B84">
        <w:rPr>
          <w:rFonts w:asciiTheme="minorHAnsi" w:eastAsia="Times New Roman" w:hAnsiTheme="minorHAnsi"/>
          <w:sz w:val="16"/>
        </w:rPr>
        <w:t xml:space="preserve"> further theorize that advancing technology would allow for annual carbon emissions to be cut to 2 billion tons by 2104, a level that can be absorbed by natural carbon sinks in land and oceans.  The </w:t>
      </w:r>
      <w:proofErr w:type="spellStart"/>
      <w:r w:rsidRPr="00D24B84">
        <w:rPr>
          <w:rFonts w:asciiTheme="minorHAnsi" w:eastAsia="Times New Roman" w:hAnsiTheme="minorHAnsi"/>
          <w:sz w:val="16"/>
        </w:rPr>
        <w:t>Pacala</w:t>
      </w:r>
      <w:proofErr w:type="spellEnd"/>
      <w:r w:rsidRPr="00D24B84">
        <w:rPr>
          <w:rFonts w:asciiTheme="minorHAnsi" w:eastAsia="Times New Roman" w:hAnsiTheme="minorHAnsi"/>
          <w:sz w:val="16"/>
        </w:rPr>
        <w:t>/</w:t>
      </w:r>
      <w:proofErr w:type="spellStart"/>
      <w:r w:rsidRPr="00D24B84">
        <w:rPr>
          <w:rFonts w:asciiTheme="minorHAnsi" w:eastAsia="Times New Roman" w:hAnsiTheme="minorHAnsi"/>
          <w:sz w:val="16"/>
        </w:rPr>
        <w:t>Socolow</w:t>
      </w:r>
      <w:proofErr w:type="spellEnd"/>
      <w:r w:rsidRPr="00D24B84">
        <w:rPr>
          <w:rFonts w:asciiTheme="minorHAnsi" w:eastAsia="Times New Roman" w:hAnsiTheme="minorHAnsi"/>
          <w:sz w:val="16"/>
        </w:rPr>
        <w:t xml:space="preserve"> conceptualization has been extraordi</w:t>
      </w:r>
      <w:r w:rsidRPr="00D24B84">
        <w:rPr>
          <w:rFonts w:asciiTheme="minorHAnsi" w:eastAsia="Times New Roman" w:hAnsiTheme="minorHAnsi"/>
          <w:sz w:val="16"/>
        </w:rPr>
        <w:softHyphen/>
        <w:t>narily useful in helping to think about how to cut carbon emis</w:t>
      </w:r>
      <w:r w:rsidRPr="00D24B84">
        <w:rPr>
          <w:rFonts w:asciiTheme="minorHAnsi" w:eastAsia="Times New Roman" w:hAnsiTheme="minorHAnsi"/>
          <w:sz w:val="16"/>
        </w:rPr>
        <w:softHyphen/>
        <w:t>sions. During the three years since the article was written, the urgency of acting quickly and on a much larger scale has become obvious. We also need now to go beyond the conceptu</w:t>
      </w:r>
      <w:r w:rsidRPr="00D24B84">
        <w:rPr>
          <w:rFonts w:asciiTheme="minorHAnsi" w:eastAsia="Times New Roman" w:hAnsiTheme="minorHAnsi"/>
          <w:sz w:val="16"/>
        </w:rPr>
        <w:softHyphen/>
        <w:t>al approach that treats all potential methods of reducing carbon emissions equally and concentrate on those that are most prom</w:t>
      </w:r>
      <w:r w:rsidRPr="00D24B84">
        <w:rPr>
          <w:rFonts w:asciiTheme="minorHAnsi" w:eastAsia="Times New Roman" w:hAnsiTheme="minorHAnsi"/>
          <w:sz w:val="16"/>
        </w:rPr>
        <w:softHyphen/>
        <w:t xml:space="preserve">ising.  </w:t>
      </w:r>
      <w:r w:rsidRPr="00D24B84">
        <w:rPr>
          <w:rStyle w:val="StyleUnderline"/>
          <w:rFonts w:asciiTheme="minorHAnsi" w:hAnsiTheme="minorHAnsi"/>
        </w:rPr>
        <w:t>Researchers such as James Hansen, a leading climate scien</w:t>
      </w:r>
      <w:r w:rsidRPr="00D24B84">
        <w:rPr>
          <w:rStyle w:val="StyleUnderline"/>
          <w:rFonts w:asciiTheme="minorHAnsi" w:hAnsiTheme="minorHAnsi"/>
        </w:rPr>
        <w:softHyphen/>
        <w:t xml:space="preserve">tist at NASA, believe that global warming is accelerating and may be approaching a tipping point, a point at which climate change acquires a momentum that makes it irreversible. They think we may have a decade to turn the situation around before this threshold is crossed. I </w:t>
      </w:r>
      <w:proofErr w:type="gramStart"/>
      <w:r w:rsidRPr="00D24B84">
        <w:rPr>
          <w:rStyle w:val="StyleUnderline"/>
          <w:rFonts w:asciiTheme="minorHAnsi" w:hAnsiTheme="minorHAnsi"/>
        </w:rPr>
        <w:t>agree.?3  We</w:t>
      </w:r>
      <w:proofErr w:type="gramEnd"/>
      <w:r w:rsidRPr="00D24B84">
        <w:rPr>
          <w:rStyle w:val="StyleUnderline"/>
          <w:rFonts w:asciiTheme="minorHAnsi" w:hAnsiTheme="minorHAnsi"/>
        </w:rPr>
        <w:t xml:space="preserve"> often hear descriptions of what we need to do in the decades ahead or by 2050 to avoid "dangerous climate change," but we are already facing this.</w:t>
      </w:r>
      <w:r w:rsidRPr="00D24B84">
        <w:rPr>
          <w:rFonts w:asciiTheme="minorHAnsi" w:eastAsia="Times New Roman" w:hAnsiTheme="minorHAnsi"/>
          <w:sz w:val="16"/>
        </w:rPr>
        <w:t xml:space="preserve"> Two thirds of the glaciers that feed the Yellow and Yangtze rivers of China will disappear by 2060 if even the current 7 percent annual rate of melting con</w:t>
      </w:r>
      <w:r w:rsidRPr="00D24B84">
        <w:rPr>
          <w:rFonts w:asciiTheme="minorHAnsi" w:eastAsia="Times New Roman" w:hAnsiTheme="minorHAnsi"/>
          <w:sz w:val="16"/>
        </w:rPr>
        <w:softHyphen/>
        <w:t xml:space="preserve">tinues. Glaciologists report that the </w:t>
      </w:r>
      <w:proofErr w:type="spellStart"/>
      <w:r w:rsidRPr="00D24B84">
        <w:rPr>
          <w:rFonts w:asciiTheme="minorHAnsi" w:eastAsia="Times New Roman" w:hAnsiTheme="minorHAnsi"/>
          <w:sz w:val="16"/>
        </w:rPr>
        <w:t>Gangotri</w:t>
      </w:r>
      <w:proofErr w:type="spellEnd"/>
      <w:r w:rsidRPr="00D24B84">
        <w:rPr>
          <w:rFonts w:asciiTheme="minorHAnsi" w:eastAsia="Times New Roman" w:hAnsiTheme="minorHAnsi"/>
          <w:sz w:val="16"/>
        </w:rPr>
        <w:t xml:space="preserve"> glacier, which supplies 70 percent of the ice melt that feeds the Ganges River during the dry season, could disappear entirely in a matter of </w:t>
      </w:r>
      <w:proofErr w:type="gramStart"/>
      <w:r w:rsidRPr="00D24B84">
        <w:rPr>
          <w:rFonts w:asciiTheme="minorHAnsi" w:eastAsia="Times New Roman" w:hAnsiTheme="minorHAnsi"/>
          <w:sz w:val="16"/>
        </w:rPr>
        <w:t xml:space="preserve">decades.74  </w:t>
      </w:r>
      <w:r w:rsidRPr="00D24B84">
        <w:rPr>
          <w:rStyle w:val="StyleUnderline"/>
          <w:rFonts w:asciiTheme="minorHAnsi" w:hAnsiTheme="minorHAnsi"/>
        </w:rPr>
        <w:t>What</w:t>
      </w:r>
      <w:proofErr w:type="gramEnd"/>
      <w:r w:rsidRPr="00D24B84">
        <w:rPr>
          <w:rStyle w:val="StyleUnderline"/>
          <w:rFonts w:asciiTheme="minorHAnsi" w:hAnsiTheme="minorHAnsi"/>
        </w:rPr>
        <w:t xml:space="preserve"> could threaten world food security more than the melt</w:t>
      </w:r>
      <w:r w:rsidRPr="00D24B84">
        <w:rPr>
          <w:rStyle w:val="StyleUnderline"/>
          <w:rFonts w:asciiTheme="minorHAnsi" w:hAnsiTheme="minorHAnsi"/>
        </w:rPr>
        <w:softHyphen/>
        <w:t>ing of the glaciers that feed the major rivers of Asia</w:t>
      </w:r>
      <w:r w:rsidRPr="00D24B84">
        <w:rPr>
          <w:rFonts w:asciiTheme="minorHAnsi" w:eastAsia="Times New Roman" w:hAnsiTheme="minorHAnsi"/>
          <w:sz w:val="16"/>
        </w:rPr>
        <w:t xml:space="preserve"> during the dry season, the rivers that irrigate the region's rice and wheat fields? In a region with half the world's people, this potential loss of water during the dry season could lead not just to hunger but to starvation on an unimaginable scale.  Asian food security would take a second hit because its rice</w:t>
      </w:r>
      <w:r w:rsidRPr="00D24B84">
        <w:rPr>
          <w:rFonts w:asciiTheme="minorHAnsi" w:eastAsia="Times New Roman" w:hAnsiTheme="minorHAnsi"/>
          <w:sz w:val="16"/>
        </w:rPr>
        <w:softHyphen/>
        <w:t xml:space="preserve">-growing river deltas and floodplains would be under water. The World Bank tells us that a sea level rise of only 1 meter would inundate half of the </w:t>
      </w:r>
      <w:proofErr w:type="spellStart"/>
      <w:r w:rsidRPr="00D24B84">
        <w:rPr>
          <w:rFonts w:asciiTheme="minorHAnsi" w:eastAsia="Times New Roman" w:hAnsiTheme="minorHAnsi"/>
          <w:sz w:val="16"/>
        </w:rPr>
        <w:t>riceland</w:t>
      </w:r>
      <w:proofErr w:type="spellEnd"/>
      <w:r w:rsidRPr="00D24B84">
        <w:rPr>
          <w:rFonts w:asciiTheme="minorHAnsi" w:eastAsia="Times New Roman" w:hAnsiTheme="minorHAnsi"/>
          <w:sz w:val="16"/>
        </w:rPr>
        <w:t xml:space="preserve"> in Bangladesh. While a 1-meter rise in sea level will not happen overnight, what is worrisome is </w:t>
      </w:r>
      <w:r w:rsidRPr="00D24B84">
        <w:rPr>
          <w:rStyle w:val="StyleUnderline"/>
          <w:rFonts w:asciiTheme="minorHAnsi" w:hAnsiTheme="minorHAnsi"/>
        </w:rPr>
        <w:t>that if ice melting continues at today's rates, at some point such a rise in sea level will no longer be preventable.</w:t>
      </w:r>
      <w:r w:rsidRPr="00D24B84">
        <w:rPr>
          <w:rFonts w:asciiTheme="minorHAnsi" w:eastAsia="Times New Roman" w:hAnsiTheme="minorHAnsi"/>
          <w:sz w:val="16"/>
        </w:rPr>
        <w:t xml:space="preserve"> The melting that would cause this is not just what may happen if the earth's tem</w:t>
      </w:r>
      <w:r w:rsidRPr="00D24B84">
        <w:rPr>
          <w:rFonts w:asciiTheme="minorHAnsi" w:eastAsia="Times New Roman" w:hAnsiTheme="minorHAnsi"/>
          <w:sz w:val="16"/>
        </w:rPr>
        <w:softHyphen/>
        <w:t>perature rises further; this is something that is starting to hap</w:t>
      </w:r>
      <w:r w:rsidRPr="00D24B84">
        <w:rPr>
          <w:rFonts w:asciiTheme="minorHAnsi" w:eastAsia="Times New Roman" w:hAnsiTheme="minorHAnsi"/>
          <w:sz w:val="16"/>
        </w:rPr>
        <w:softHyphen/>
        <w:t>pen right now with the current temperature.  As summer neared an end in 2007, reports from Greenland indicated that the flow of glaciers into the sea had accelerated beyond anything glaciologists had thought possible. Huge chunks of ice weighing several billion tons each were breaking off and sliding into the sea, causing minor earthquakes as they did so.!</w:t>
      </w:r>
      <w:proofErr w:type="gramStart"/>
      <w:r w:rsidRPr="00D24B84">
        <w:rPr>
          <w:rFonts w:asciiTheme="minorHAnsi" w:eastAsia="Times New Roman" w:hAnsiTheme="minorHAnsi"/>
          <w:sz w:val="16"/>
        </w:rPr>
        <w:t>6  With</w:t>
      </w:r>
      <w:proofErr w:type="gramEnd"/>
      <w:r w:rsidRPr="00D24B84">
        <w:rPr>
          <w:rFonts w:asciiTheme="minorHAnsi" w:eastAsia="Times New Roman" w:hAnsiTheme="minorHAnsi"/>
          <w:sz w:val="16"/>
        </w:rPr>
        <w:t xml:space="preserve"> melt-water lubricating the surface between the glaciers and the rocks on which they rested, </w:t>
      </w:r>
      <w:r w:rsidRPr="00D24B84">
        <w:rPr>
          <w:rStyle w:val="StyleUnderline"/>
          <w:rFonts w:asciiTheme="minorHAnsi" w:hAnsiTheme="minorHAnsi"/>
        </w:rPr>
        <w:t>ice flows were accelerating, flowing into the ocean at a pace of 2 meters an hour. This accel</w:t>
      </w:r>
      <w:r w:rsidRPr="00D24B84">
        <w:rPr>
          <w:rStyle w:val="StyleUnderline"/>
          <w:rFonts w:asciiTheme="minorHAnsi" w:hAnsiTheme="minorHAnsi"/>
        </w:rPr>
        <w:softHyphen/>
        <w:t>erated flow, along with the earthquakes, shows the potential for the entire ice sheet to break up and collapse??  Beyond what is already happening, the world faces a risk that some of the feedback mechanisms will begin to kick in,</w:t>
      </w:r>
      <w:r w:rsidRPr="00D24B84">
        <w:rPr>
          <w:rFonts w:asciiTheme="minorHAnsi" w:eastAsia="Times New Roman" w:hAnsiTheme="minorHAnsi"/>
          <w:sz w:val="16"/>
        </w:rPr>
        <w:t xml:space="preserve"> fur</w:t>
      </w:r>
      <w:r w:rsidRPr="00D24B84">
        <w:rPr>
          <w:rFonts w:asciiTheme="minorHAnsi" w:eastAsia="Times New Roman" w:hAnsiTheme="minorHAnsi"/>
          <w:sz w:val="16"/>
        </w:rPr>
        <w:softHyphen/>
        <w:t xml:space="preserve">ther accelerating the warming process. </w:t>
      </w:r>
      <w:r w:rsidRPr="00D24B84">
        <w:rPr>
          <w:rStyle w:val="StyleUnderline"/>
          <w:rFonts w:asciiTheme="minorHAnsi" w:hAnsiTheme="minorHAnsi"/>
        </w:rPr>
        <w:t xml:space="preserve">Scientists who once thought that the Arctic Ocean could be free of ice during the summer by 2100 now see it occurring by 2030. Even this could turn out to be a conservative </w:t>
      </w:r>
      <w:proofErr w:type="gramStart"/>
      <w:r w:rsidRPr="00D24B84">
        <w:rPr>
          <w:rStyle w:val="StyleUnderline"/>
          <w:rFonts w:asciiTheme="minorHAnsi" w:hAnsiTheme="minorHAnsi"/>
        </w:rPr>
        <w:t>estimate</w:t>
      </w:r>
      <w:r w:rsidRPr="00D24B84">
        <w:rPr>
          <w:rFonts w:asciiTheme="minorHAnsi" w:eastAsia="Times New Roman" w:hAnsiTheme="minorHAnsi"/>
          <w:u w:val="thick"/>
        </w:rPr>
        <w:t>.</w:t>
      </w:r>
      <w:r w:rsidRPr="00D24B84">
        <w:rPr>
          <w:rFonts w:asciiTheme="minorHAnsi" w:eastAsia="Times New Roman" w:hAnsiTheme="minorHAnsi"/>
          <w:sz w:val="16"/>
        </w:rPr>
        <w:t>78  This</w:t>
      </w:r>
      <w:proofErr w:type="gramEnd"/>
      <w:r w:rsidRPr="00D24B84">
        <w:rPr>
          <w:rFonts w:asciiTheme="minorHAnsi" w:eastAsia="Times New Roman" w:hAnsiTheme="minorHAnsi"/>
          <w:sz w:val="16"/>
        </w:rPr>
        <w:t xml:space="preserve"> is of particular concern to scientists because of the albedo effect, where the </w:t>
      </w:r>
      <w:r w:rsidRPr="00D24B84">
        <w:rPr>
          <w:rStyle w:val="StyleUnderline"/>
          <w:rFonts w:asciiTheme="minorHAnsi" w:hAnsiTheme="minorHAnsi"/>
        </w:rPr>
        <w:t>replacement of highly reflective sea ice</w:t>
      </w:r>
      <w:r w:rsidRPr="00D24B84">
        <w:rPr>
          <w:rFonts w:asciiTheme="minorHAnsi" w:eastAsia="Times New Roman" w:hAnsiTheme="minorHAnsi"/>
          <w:sz w:val="16"/>
        </w:rPr>
        <w:t xml:space="preserve"> with darker open water greatly </w:t>
      </w:r>
      <w:r w:rsidRPr="00D24B84">
        <w:rPr>
          <w:rStyle w:val="StyleUnderline"/>
          <w:rFonts w:asciiTheme="minorHAnsi" w:hAnsiTheme="minorHAnsi"/>
        </w:rPr>
        <w:t>increases heat absorbed from sunlight</w:t>
      </w:r>
      <w:r w:rsidRPr="00D24B84">
        <w:rPr>
          <w:rFonts w:asciiTheme="minorHAnsi" w:eastAsia="Times New Roman" w:hAnsiTheme="minorHAnsi"/>
          <w:sz w:val="16"/>
        </w:rPr>
        <w:t>. This, of course, has the potential to further accelerate the melting of the Greenland ice sheet</w:t>
      </w:r>
      <w:r w:rsidRPr="00D24B84">
        <w:rPr>
          <w:rStyle w:val="StyleUnderline"/>
          <w:rFonts w:asciiTheme="minorHAnsi" w:hAnsiTheme="minorHAnsi"/>
        </w:rPr>
        <w:t>.  A second feedback loop of concern is the melting of per</w:t>
      </w:r>
      <w:r w:rsidRPr="00D24B84">
        <w:rPr>
          <w:rStyle w:val="StyleUnderline"/>
          <w:rFonts w:asciiTheme="minorHAnsi" w:hAnsiTheme="minorHAnsi"/>
        </w:rPr>
        <w:softHyphen/>
        <w:t>mafrost. This would release billions of tons of carbon</w:t>
      </w:r>
      <w:r w:rsidRPr="00D24B84">
        <w:rPr>
          <w:rFonts w:asciiTheme="minorHAnsi" w:eastAsia="Times New Roman" w:hAnsiTheme="minorHAnsi"/>
          <w:sz w:val="16"/>
        </w:rPr>
        <w:t xml:space="preserve">, some as methane, a potent greenhouse gas with a global warming effect per ton 25 times that of carbon </w:t>
      </w:r>
      <w:proofErr w:type="gramStart"/>
      <w:r w:rsidRPr="00D24B84">
        <w:rPr>
          <w:rFonts w:asciiTheme="minorHAnsi" w:eastAsia="Times New Roman" w:hAnsiTheme="minorHAnsi"/>
          <w:sz w:val="16"/>
        </w:rPr>
        <w:t>dioxide.79  The</w:t>
      </w:r>
      <w:proofErr w:type="gramEnd"/>
      <w:r w:rsidRPr="00D24B84">
        <w:rPr>
          <w:rFonts w:asciiTheme="minorHAnsi" w:eastAsia="Times New Roman" w:hAnsiTheme="minorHAnsi"/>
          <w:sz w:val="16"/>
        </w:rPr>
        <w:t xml:space="preserve"> risk facing humanity is that </w:t>
      </w:r>
      <w:r w:rsidRPr="00D24B84">
        <w:rPr>
          <w:rStyle w:val="StyleUnderline"/>
          <w:rFonts w:asciiTheme="minorHAnsi" w:hAnsiTheme="minorHAnsi"/>
        </w:rPr>
        <w:t>climate change could spiral out of control and it will no longer be possible to arrest trends such as ice melting and rising sea level. At this point, the future of civilization would be at risk.  This combination of melting glaciers, rising seas, and their effects on food security and low-lying coastal cities could over</w:t>
      </w:r>
      <w:r w:rsidRPr="00D24B84">
        <w:rPr>
          <w:rStyle w:val="StyleUnderline"/>
          <w:rFonts w:asciiTheme="minorHAnsi" w:hAnsiTheme="minorHAnsi"/>
        </w:rPr>
        <w:softHyphen/>
        <w:t>whelm the capacity of governments to cope. Today it is largely weak states that begin to deteriorate under the pressures of mounting environmental stresses. But the changes just described could overwhelm even the strongest of states. Civilization itself could begin to unravel</w:t>
      </w:r>
      <w:r w:rsidRPr="00D24B84">
        <w:rPr>
          <w:rFonts w:asciiTheme="minorHAnsi" w:eastAsia="Times New Roman" w:hAnsiTheme="minorHAnsi"/>
          <w:sz w:val="16"/>
        </w:rPr>
        <w:t xml:space="preserve"> under these extreme stresses.</w:t>
      </w:r>
    </w:p>
    <w:p w:rsidR="00591B15" w:rsidRPr="00D24B84" w:rsidRDefault="00591B15" w:rsidP="00047AB2">
      <w:pPr>
        <w:pStyle w:val="Heading4"/>
        <w:rPr>
          <w:rFonts w:asciiTheme="minorHAnsi" w:hAnsiTheme="minorHAnsi"/>
        </w:rPr>
      </w:pPr>
      <w:r w:rsidRPr="00D24B84">
        <w:rPr>
          <w:rFonts w:asciiTheme="minorHAnsi" w:hAnsiTheme="minorHAnsi"/>
        </w:rPr>
        <w:t xml:space="preserve">Their impacts have 0 </w:t>
      </w:r>
      <w:proofErr w:type="spellStart"/>
      <w:r w:rsidRPr="00D24B84">
        <w:rPr>
          <w:rFonts w:asciiTheme="minorHAnsi" w:hAnsiTheme="minorHAnsi"/>
        </w:rPr>
        <w:t>probablity</w:t>
      </w:r>
      <w:proofErr w:type="spellEnd"/>
      <w:r w:rsidRPr="00D24B84">
        <w:rPr>
          <w:rFonts w:asciiTheme="minorHAnsi" w:hAnsiTheme="minorHAnsi"/>
        </w:rPr>
        <w:t xml:space="preserve"> </w:t>
      </w:r>
    </w:p>
    <w:p w:rsidR="00591B15" w:rsidRPr="00D24B84" w:rsidRDefault="00591B15" w:rsidP="00591B15">
      <w:pPr>
        <w:rPr>
          <w:rFonts w:asciiTheme="minorHAnsi" w:hAnsiTheme="minorHAnsi"/>
          <w:sz w:val="16"/>
        </w:rPr>
      </w:pPr>
      <w:r w:rsidRPr="00D24B84">
        <w:rPr>
          <w:rStyle w:val="Style13ptBold"/>
          <w:rFonts w:asciiTheme="minorHAnsi" w:hAnsiTheme="minorHAnsi"/>
        </w:rPr>
        <w:t>Gelb 10</w:t>
      </w:r>
      <w:r w:rsidR="00047AB2" w:rsidRPr="00D24B84">
        <w:rPr>
          <w:rFonts w:asciiTheme="minorHAnsi" w:hAnsiTheme="minorHAnsi"/>
          <w:sz w:val="16"/>
        </w:rPr>
        <w:t xml:space="preserve"> </w:t>
      </w:r>
      <w:r w:rsidRPr="00D24B84">
        <w:rPr>
          <w:rFonts w:asciiTheme="minorHAnsi" w:hAnsiTheme="minorHAnsi"/>
          <w:sz w:val="16"/>
        </w:rPr>
        <w:t>(Leslie,</w:t>
      </w:r>
      <w:r w:rsidR="00047AB2" w:rsidRPr="00D24B84">
        <w:rPr>
          <w:rFonts w:asciiTheme="minorHAnsi" w:hAnsiTheme="minorHAnsi"/>
          <w:sz w:val="16"/>
        </w:rPr>
        <w:t xml:space="preserve"> President Emeritus of the Council on Foreign Relations. He was a senior official in the U.S. Defense Department from 1967 to 1969 and in the State Department from 1977 to 1979 </w:t>
      </w:r>
      <w:r w:rsidRPr="00D24B84">
        <w:rPr>
          <w:rFonts w:asciiTheme="minorHAnsi" w:hAnsiTheme="minorHAnsi"/>
          <w:sz w:val="16"/>
        </w:rPr>
        <w:t xml:space="preserve"> Foreign Affairs, “GDP Now Matters More Than Force: A U.S. Foreign Policy for the Age of Economic Power,” November/December, </w:t>
      </w:r>
      <w:proofErr w:type="spellStart"/>
      <w:r w:rsidRPr="00D24B84">
        <w:rPr>
          <w:rFonts w:asciiTheme="minorHAnsi" w:hAnsiTheme="minorHAnsi"/>
          <w:sz w:val="16"/>
        </w:rPr>
        <w:t>proquest</w:t>
      </w:r>
      <w:proofErr w:type="spellEnd"/>
      <w:r w:rsidRPr="00D24B84">
        <w:rPr>
          <w:rFonts w:asciiTheme="minorHAnsi" w:hAnsiTheme="minorHAnsi"/>
          <w:sz w:val="16"/>
        </w:rPr>
        <w:t>)</w:t>
      </w:r>
    </w:p>
    <w:p w:rsidR="00591B15" w:rsidRPr="00D24B84" w:rsidRDefault="00591B15" w:rsidP="00591B15">
      <w:pPr>
        <w:rPr>
          <w:rFonts w:asciiTheme="minorHAnsi" w:hAnsiTheme="minorHAnsi"/>
          <w:sz w:val="16"/>
        </w:rPr>
      </w:pPr>
      <w:r w:rsidRPr="00D24B84">
        <w:rPr>
          <w:rFonts w:asciiTheme="minorHAnsi" w:hAnsiTheme="minorHAnsi"/>
          <w:sz w:val="16"/>
        </w:rPr>
        <w:t xml:space="preserve">Also </w:t>
      </w:r>
      <w:r w:rsidRPr="00D24B84">
        <w:rPr>
          <w:rFonts w:asciiTheme="minorHAnsi" w:hAnsiTheme="minorHAnsi"/>
          <w:b/>
          <w:u w:val="single"/>
        </w:rPr>
        <w:t>reducing the likelihood of conflict today is that there is no arena in which the vital interests of great powers seriously clash</w:t>
      </w:r>
      <w:r w:rsidRPr="00D24B84">
        <w:rPr>
          <w:rFonts w:asciiTheme="minorHAnsi" w:hAnsiTheme="minorHAnsi"/>
          <w:sz w:val="16"/>
        </w:rPr>
        <w:t xml:space="preserve">. Indeed, </w:t>
      </w:r>
      <w:r w:rsidRPr="00D24B84">
        <w:rPr>
          <w:rFonts w:asciiTheme="minorHAnsi" w:hAnsiTheme="minorHAnsi"/>
          <w:b/>
          <w:u w:val="single"/>
        </w:rPr>
        <w:t>the most worrisome security threats today--rogue states with nuclear weapons and terrorists with weapons of mass destruction--actually tend to unite the great powers more than divide them. In the past</w:t>
      </w:r>
      <w:r w:rsidRPr="00D24B84">
        <w:rPr>
          <w:rFonts w:asciiTheme="minorHAnsi" w:hAnsiTheme="minorHAnsi"/>
          <w:sz w:val="16"/>
        </w:rPr>
        <w:t xml:space="preserve">, and specifically during the first era of globalization, </w:t>
      </w:r>
      <w:r w:rsidRPr="00D24B84">
        <w:rPr>
          <w:rFonts w:asciiTheme="minorHAnsi" w:hAnsiTheme="minorHAnsi"/>
          <w:b/>
          <w:u w:val="single"/>
        </w:rPr>
        <w:t>major powers would war over practically nothing</w:t>
      </w:r>
      <w:r w:rsidRPr="00D24B84">
        <w:rPr>
          <w:rFonts w:asciiTheme="minorHAnsi" w:hAnsiTheme="minorHAnsi"/>
          <w:sz w:val="16"/>
        </w:rPr>
        <w:t xml:space="preserve">. Back then, </w:t>
      </w:r>
      <w:r w:rsidRPr="00D24B84">
        <w:rPr>
          <w:rFonts w:asciiTheme="minorHAnsi" w:hAnsiTheme="minorHAnsi"/>
          <w:b/>
          <w:u w:val="single"/>
        </w:rPr>
        <w:t>they fought over the Balkans, a region devoid of resources and geographic importance, a strategic zero</w:t>
      </w:r>
      <w:r w:rsidRPr="00D24B84">
        <w:rPr>
          <w:rFonts w:asciiTheme="minorHAnsi" w:hAnsiTheme="minorHAnsi"/>
          <w:sz w:val="16"/>
        </w:rPr>
        <w:t>. Today</w:t>
      </w:r>
      <w:r w:rsidRPr="00D24B84">
        <w:rPr>
          <w:rFonts w:asciiTheme="minorHAnsi" w:hAnsiTheme="minorHAnsi"/>
          <w:b/>
          <w:u w:val="single"/>
        </w:rPr>
        <w:t>, they are unlikely to shoulder their arms over almost anything, even the highly strategic Middle East. All have much more to lose than to gain from turmoil</w:t>
      </w:r>
      <w:r w:rsidRPr="00D24B84">
        <w:rPr>
          <w:rFonts w:asciiTheme="minorHAnsi" w:hAnsiTheme="minorHAnsi"/>
          <w:sz w:val="16"/>
        </w:rPr>
        <w:t xml:space="preserve"> in that region. To be sure, </w:t>
      </w:r>
      <w:r w:rsidRPr="00D24B84">
        <w:rPr>
          <w:rFonts w:asciiTheme="minorHAnsi" w:hAnsiTheme="minorHAnsi"/>
          <w:b/>
          <w:u w:val="single"/>
        </w:rPr>
        <w:t>great powers such as China and Russia will tussle with one another for advantages, but they will stop well short of direct confrontation</w:t>
      </w:r>
      <w:proofErr w:type="gramStart"/>
      <w:r w:rsidRPr="00D24B84">
        <w:rPr>
          <w:rFonts w:asciiTheme="minorHAnsi" w:hAnsiTheme="minorHAnsi"/>
          <w:sz w:val="16"/>
        </w:rPr>
        <w:t>..</w:t>
      </w:r>
      <w:proofErr w:type="gramEnd"/>
    </w:p>
    <w:p w:rsidR="00591B15" w:rsidRPr="00D24B84" w:rsidRDefault="00591B15" w:rsidP="00591B15">
      <w:pPr>
        <w:rPr>
          <w:rFonts w:asciiTheme="minorHAnsi" w:hAnsiTheme="minorHAnsi"/>
        </w:rPr>
      </w:pPr>
    </w:p>
    <w:p w:rsidR="00591B15" w:rsidRPr="00D24B84" w:rsidRDefault="00591B15" w:rsidP="00591B15">
      <w:pPr>
        <w:pStyle w:val="Heading3"/>
        <w:rPr>
          <w:rFonts w:asciiTheme="minorHAnsi" w:hAnsiTheme="minorHAnsi"/>
        </w:rPr>
      </w:pPr>
      <w:r w:rsidRPr="00D24B84">
        <w:rPr>
          <w:rFonts w:asciiTheme="minorHAnsi" w:hAnsiTheme="minorHAnsi"/>
        </w:rPr>
        <w:t>2NC K2 Warming</w:t>
      </w:r>
    </w:p>
    <w:p w:rsidR="00591B15" w:rsidRPr="00D24B84" w:rsidRDefault="00591B15" w:rsidP="00591B15">
      <w:pPr>
        <w:pStyle w:val="Heading4"/>
        <w:rPr>
          <w:rFonts w:asciiTheme="minorHAnsi" w:hAnsiTheme="minorHAnsi"/>
        </w:rPr>
      </w:pPr>
      <w:r w:rsidRPr="00D24B84">
        <w:rPr>
          <w:rFonts w:asciiTheme="minorHAnsi" w:hAnsiTheme="minorHAnsi"/>
        </w:rPr>
        <w:t>These climate observations are the only means to properly measure and manage warming – a US federal policy is key</w:t>
      </w:r>
    </w:p>
    <w:p w:rsidR="00591B15" w:rsidRPr="00D24B84" w:rsidRDefault="00591B15" w:rsidP="00591B15">
      <w:pPr>
        <w:rPr>
          <w:rFonts w:asciiTheme="minorHAnsi" w:hAnsiTheme="minorHAnsi"/>
          <w:sz w:val="16"/>
        </w:rPr>
      </w:pPr>
      <w:r w:rsidRPr="00D24B84">
        <w:rPr>
          <w:rStyle w:val="Style13ptBold"/>
          <w:rFonts w:asciiTheme="minorHAnsi" w:hAnsiTheme="minorHAnsi"/>
        </w:rPr>
        <w:t>Lewis et al 10</w:t>
      </w:r>
      <w:r w:rsidRPr="00D24B84">
        <w:rPr>
          <w:rFonts w:asciiTheme="minorHAnsi" w:hAnsiTheme="minorHAnsi"/>
          <w:b/>
        </w:rPr>
        <w:t xml:space="preserve"> </w:t>
      </w:r>
      <w:r w:rsidRPr="00D24B84">
        <w:rPr>
          <w:rFonts w:asciiTheme="minorHAnsi" w:hAnsiTheme="minorHAnsi"/>
          <w:sz w:val="16"/>
        </w:rPr>
        <w:t>(James A., Director and Senior Fellow, Technology and Public Policy Program – CSIS, Sarah O. Ladislaw, Senior Fellow, Energy and National Security Program – CSIS, Denise E. Zheng, Congressional Staffer - Salary Data, “Earth Observation for Climate Change,” June, http://csis.org/files/publication/100608_Lewis_EarthObservation_WEB.pdf])</w:t>
      </w:r>
    </w:p>
    <w:p w:rsidR="00591B15" w:rsidRPr="00D24B84" w:rsidRDefault="00591B15" w:rsidP="00591B15">
      <w:pPr>
        <w:rPr>
          <w:rStyle w:val="Emphasis"/>
          <w:rFonts w:asciiTheme="minorHAnsi" w:hAnsiTheme="minorHAnsi"/>
        </w:rPr>
      </w:pPr>
      <w:r w:rsidRPr="00D24B84">
        <w:rPr>
          <w:rFonts w:asciiTheme="minorHAnsi" w:hAnsiTheme="minorHAnsi"/>
          <w:b/>
          <w:u w:val="single"/>
        </w:rPr>
        <w:t xml:space="preserve">Satellites provide globally consistent observations and the means to make simultaneous observations of diverse measurements that are </w:t>
      </w:r>
      <w:r w:rsidRPr="00D24B84">
        <w:rPr>
          <w:rStyle w:val="Emphasis"/>
          <w:rFonts w:asciiTheme="minorHAnsi" w:hAnsiTheme="minorHAnsi"/>
        </w:rPr>
        <w:t>essential for climate studies</w:t>
      </w:r>
      <w:r w:rsidRPr="00D24B84">
        <w:rPr>
          <w:rFonts w:asciiTheme="minorHAnsi" w:hAnsiTheme="minorHAnsi"/>
          <w:b/>
          <w:u w:val="single"/>
        </w:rPr>
        <w:t xml:space="preserve">. They supply high-accuracy global observations of the atmosphere, ocean, and land surface that </w:t>
      </w:r>
      <w:r w:rsidRPr="00D24B84">
        <w:rPr>
          <w:rStyle w:val="Emphasis"/>
          <w:rFonts w:asciiTheme="minorHAnsi" w:hAnsiTheme="minorHAnsi"/>
        </w:rPr>
        <w:t>cannot be acquired by any other method.</w:t>
      </w:r>
      <w:r w:rsidRPr="00D24B84">
        <w:rPr>
          <w:rFonts w:asciiTheme="minorHAnsi" w:hAnsiTheme="minorHAnsi"/>
          <w:b/>
          <w:u w:val="single"/>
        </w:rPr>
        <w:t xml:space="preserve"> Satellite instruments supply accurate measurements on a near-daily basis for long periods and across broad geographic regions. They can reveal global patterns that ground or air sensors would be unable to detect—as in the case of data from NASA satellites that showed us the amount of pollution arriving in North America from Asia as equal to 15 percent of local emissions of the United States and Canada. This</w:t>
      </w:r>
      <w:r w:rsidRPr="00D24B84">
        <w:rPr>
          <w:rFonts w:asciiTheme="minorHAnsi" w:hAnsiTheme="minorHAnsi"/>
          <w:sz w:val="16"/>
        </w:rPr>
        <w:t xml:space="preserve"> sort of data </w:t>
      </w:r>
      <w:r w:rsidRPr="00D24B84">
        <w:rPr>
          <w:rFonts w:asciiTheme="minorHAnsi" w:hAnsiTheme="minorHAnsi"/>
          <w:b/>
          <w:u w:val="single"/>
        </w:rPr>
        <w:t>is crucial to effective management of emissions</w:t>
      </w:r>
      <w:r w:rsidRPr="00D24B84">
        <w:rPr>
          <w:rFonts w:asciiTheme="minorHAnsi" w:hAnsiTheme="minorHAnsi"/>
          <w:sz w:val="16"/>
        </w:rPr>
        <w:t xml:space="preserve">— the United States, for example, </w:t>
      </w:r>
      <w:r w:rsidRPr="00D24B84">
        <w:rPr>
          <w:rFonts w:asciiTheme="minorHAnsi" w:hAnsiTheme="minorHAnsi"/>
          <w:b/>
          <w:u w:val="single"/>
        </w:rPr>
        <w:t>could put in place regulations to decrease emissions and find them neutralized by pollution from other regions</w:t>
      </w:r>
      <w:r w:rsidRPr="00D24B84">
        <w:rPr>
          <w:rFonts w:asciiTheme="minorHAnsi" w:hAnsiTheme="minorHAnsi"/>
          <w:sz w:val="16"/>
        </w:rPr>
        <w:t xml:space="preserve">.15 </w:t>
      </w:r>
      <w:r w:rsidRPr="00D24B84">
        <w:rPr>
          <w:rFonts w:asciiTheme="minorHAnsi" w:hAnsiTheme="minorHAnsi"/>
          <w:b/>
          <w:u w:val="single"/>
        </w:rPr>
        <w:t xml:space="preserve">Satellites allow us to monitor the pattern of ice-sheet thickening and thinning. While Arctic ice once increased a few centimeters every year, it now melts at a rate of more than one meter annually. This knowledge would not exist without satellite laser altimetry from NASA’s </w:t>
      </w:r>
      <w:proofErr w:type="spellStart"/>
      <w:r w:rsidRPr="00D24B84">
        <w:rPr>
          <w:rFonts w:asciiTheme="minorHAnsi" w:hAnsiTheme="minorHAnsi"/>
          <w:b/>
          <w:u w:val="single"/>
        </w:rPr>
        <w:t>ICESat</w:t>
      </w:r>
      <w:proofErr w:type="spellEnd"/>
      <w:r w:rsidRPr="00D24B84">
        <w:rPr>
          <w:rFonts w:asciiTheme="minorHAnsi" w:hAnsiTheme="minorHAnsi"/>
          <w:b/>
          <w:u w:val="single"/>
        </w:rPr>
        <w:t xml:space="preserve"> satellite</w:t>
      </w:r>
      <w:r w:rsidRPr="00D24B84">
        <w:rPr>
          <w:rFonts w:asciiTheme="minorHAnsi" w:hAnsiTheme="minorHAnsi"/>
          <w:sz w:val="16"/>
        </w:rPr>
        <w:t xml:space="preserve">.16 </w:t>
      </w:r>
      <w:r w:rsidRPr="00D24B84">
        <w:rPr>
          <w:rFonts w:asciiTheme="minorHAnsi" w:hAnsiTheme="minorHAnsi"/>
          <w:b/>
          <w:u w:val="single"/>
        </w:rPr>
        <w:t>Satellite observations serve an indispensable role—they have provided unprecedented knowledge of inaccessible regions. Of the 44 essential climate variables</w:t>
      </w:r>
      <w:r w:rsidRPr="00D24B84">
        <w:rPr>
          <w:rFonts w:asciiTheme="minorHAnsi" w:hAnsiTheme="minorHAnsi"/>
          <w:sz w:val="16"/>
        </w:rPr>
        <w:t xml:space="preserve"> (ECV) </w:t>
      </w:r>
      <w:r w:rsidRPr="00D24B84">
        <w:rPr>
          <w:rFonts w:asciiTheme="minorHAnsi" w:hAnsiTheme="minorHAnsi"/>
          <w:b/>
          <w:u w:val="single"/>
        </w:rPr>
        <w:t>recognized as necessary to</w:t>
      </w:r>
      <w:r w:rsidRPr="00D24B84">
        <w:rPr>
          <w:rFonts w:asciiTheme="minorHAnsi" w:hAnsiTheme="minorHAnsi"/>
          <w:sz w:val="16"/>
        </w:rPr>
        <w:t xml:space="preserve"> support the needs of the parties to the UNFCCC for the purposes of </w:t>
      </w:r>
      <w:r w:rsidRPr="00D24B84">
        <w:rPr>
          <w:rFonts w:asciiTheme="minorHAnsi" w:hAnsiTheme="minorHAnsi"/>
          <w:b/>
          <w:u w:val="single"/>
        </w:rPr>
        <w:t>the Convention, 26 depend on satellite observations.</w:t>
      </w:r>
      <w:r w:rsidRPr="00D24B84">
        <w:rPr>
          <w:rFonts w:asciiTheme="minorHAnsi" w:hAnsiTheme="minorHAnsi"/>
          <w:sz w:val="16"/>
        </w:rPr>
        <w:t xml:space="preserve"> </w:t>
      </w:r>
      <w:r w:rsidRPr="00D24B84">
        <w:rPr>
          <w:rStyle w:val="Emphasis"/>
          <w:rFonts w:asciiTheme="minorHAnsi" w:hAnsiTheme="minorHAnsi"/>
        </w:rPr>
        <w:t>But deployments of new and replacement satellites have not kept pace with the termination of older systems.</w:t>
      </w:r>
      <w:r w:rsidRPr="00D24B84">
        <w:rPr>
          <w:rFonts w:asciiTheme="minorHAnsi" w:hAnsiTheme="minorHAnsi"/>
          <w:b/>
          <w:u w:val="single"/>
        </w:rPr>
        <w:t xml:space="preserve"> Innovation and investment in Earth observation technology have failed to keep pace with global needs for monitoring and verification. Much of our data comes from satellites put in orbit for other purposes</w:t>
      </w:r>
      <w:r w:rsidRPr="00D24B84">
        <w:rPr>
          <w:rFonts w:asciiTheme="minorHAnsi" w:hAnsiTheme="minorHAnsi"/>
          <w:sz w:val="16"/>
        </w:rPr>
        <w:t xml:space="preserve">, such as weather prediction and monitoring. </w:t>
      </w:r>
      <w:r w:rsidRPr="00D24B84">
        <w:rPr>
          <w:rFonts w:asciiTheme="minorHAnsi" w:hAnsiTheme="minorHAnsi"/>
          <w:b/>
          <w:u w:val="single"/>
        </w:rPr>
        <w:t>The sensors</w:t>
      </w:r>
      <w:r w:rsidRPr="00D24B84">
        <w:rPr>
          <w:rFonts w:asciiTheme="minorHAnsi" w:hAnsiTheme="minorHAnsi"/>
          <w:sz w:val="16"/>
        </w:rPr>
        <w:t xml:space="preserve"> on these weather satellites provide valuable data, but they </w:t>
      </w:r>
      <w:r w:rsidRPr="00D24B84">
        <w:rPr>
          <w:rFonts w:asciiTheme="minorHAnsi" w:hAnsiTheme="minorHAnsi"/>
          <w:b/>
          <w:u w:val="single"/>
        </w:rPr>
        <w:t>are not optimized for monitoring climate change or for adequately assessing the effect of mitigation efforts. More precise and specialized data are needed to understand and predict climate change, and getting these data will require new orbital sensors</w:t>
      </w:r>
      <w:r w:rsidRPr="00D24B84">
        <w:rPr>
          <w:rFonts w:asciiTheme="minorHAnsi" w:hAnsiTheme="minorHAnsi"/>
          <w:sz w:val="16"/>
        </w:rPr>
        <w:t xml:space="preserve">. </w:t>
      </w:r>
      <w:r w:rsidRPr="00D24B84">
        <w:rPr>
          <w:rFonts w:asciiTheme="minorHAnsi" w:hAnsiTheme="minorHAnsi"/>
          <w:b/>
          <w:u w:val="single"/>
        </w:rPr>
        <w:t>Countries have improved</w:t>
      </w:r>
      <w:r w:rsidRPr="00D24B84">
        <w:rPr>
          <w:rFonts w:asciiTheme="minorHAnsi" w:hAnsiTheme="minorHAnsi"/>
          <w:sz w:val="16"/>
        </w:rPr>
        <w:t xml:space="preserve"> many of their climate observation </w:t>
      </w:r>
      <w:r w:rsidRPr="00D24B84">
        <w:rPr>
          <w:rFonts w:asciiTheme="minorHAnsi" w:hAnsiTheme="minorHAnsi"/>
          <w:b/>
          <w:u w:val="single"/>
        </w:rPr>
        <w:t>capabilities, but reports suggest little progress in ensuring long-term continuity for several important observing systems. The bulk of climate data is collected by the United States, and NASA’s investment in the Earth Observing System missions has provided the climate-quality data used to establish trends in</w:t>
      </w:r>
      <w:r w:rsidRPr="00D24B84">
        <w:rPr>
          <w:rFonts w:asciiTheme="minorHAnsi" w:hAnsiTheme="minorHAnsi"/>
          <w:sz w:val="16"/>
        </w:rPr>
        <w:t xml:space="preserve"> sea level, ozone concentrations, ocean color, solar irradiance, Earth’s energy balance, and other </w:t>
      </w:r>
      <w:r w:rsidRPr="00D24B84">
        <w:rPr>
          <w:rFonts w:asciiTheme="minorHAnsi" w:hAnsiTheme="minorHAnsi"/>
          <w:b/>
          <w:u w:val="single"/>
        </w:rPr>
        <w:t xml:space="preserve">key variables. </w:t>
      </w:r>
      <w:r w:rsidRPr="00D24B84">
        <w:rPr>
          <w:rFonts w:asciiTheme="minorHAnsi" w:hAnsiTheme="minorHAnsi"/>
          <w:sz w:val="16"/>
        </w:rPr>
        <w:t xml:space="preserve">While </w:t>
      </w:r>
      <w:r w:rsidRPr="00D24B84">
        <w:rPr>
          <w:rFonts w:asciiTheme="minorHAnsi" w:hAnsiTheme="minorHAnsi"/>
          <w:b/>
          <w:u w:val="single"/>
        </w:rPr>
        <w:t>this investment</w:t>
      </w:r>
      <w:r w:rsidRPr="00D24B84">
        <w:rPr>
          <w:rFonts w:asciiTheme="minorHAnsi" w:hAnsiTheme="minorHAnsi"/>
          <w:sz w:val="16"/>
        </w:rPr>
        <w:t xml:space="preserve"> has made an invaluable contribution, it </w:t>
      </w:r>
      <w:r w:rsidRPr="00D24B84">
        <w:rPr>
          <w:rFonts w:asciiTheme="minorHAnsi" w:hAnsiTheme="minorHAnsi"/>
          <w:b/>
          <w:u w:val="single"/>
        </w:rPr>
        <w:t>is not an operational system. Many satellites currently in orbit are operating well past their planned lifetimes. In the next eight years, half of the world’s Earth observation satellites will be past their useful life</w:t>
      </w:r>
      <w:r w:rsidRPr="00D24B84">
        <w:rPr>
          <w:rFonts w:asciiTheme="minorHAnsi" w:hAnsiTheme="minorHAnsi"/>
          <w:sz w:val="16"/>
        </w:rPr>
        <w:t xml:space="preserve">. One reason for this is that many of </w:t>
      </w:r>
      <w:r w:rsidRPr="00D24B84">
        <w:rPr>
          <w:rFonts w:asciiTheme="minorHAnsi" w:hAnsiTheme="minorHAnsi"/>
          <w:b/>
          <w:u w:val="single"/>
        </w:rPr>
        <w:t>the satellites that provide critical data</w:t>
      </w:r>
      <w:r w:rsidRPr="00D24B84">
        <w:rPr>
          <w:rFonts w:asciiTheme="minorHAnsi" w:hAnsiTheme="minorHAnsi"/>
          <w:sz w:val="16"/>
        </w:rPr>
        <w:t xml:space="preserve"> for monitoring climate change </w:t>
      </w:r>
      <w:r w:rsidRPr="00D24B84">
        <w:rPr>
          <w:rFonts w:asciiTheme="minorHAnsi" w:hAnsiTheme="minorHAnsi"/>
          <w:b/>
          <w:u w:val="single"/>
        </w:rPr>
        <w:t xml:space="preserve">are experimental </w:t>
      </w:r>
      <w:r w:rsidRPr="00D24B84">
        <w:rPr>
          <w:rFonts w:asciiTheme="minorHAnsi" w:hAnsiTheme="minorHAnsi"/>
          <w:sz w:val="16"/>
        </w:rPr>
        <w:t xml:space="preserve">satellites (such as TRMM—the Tropical Rainfall Measuring Mission). Satellites built as research efforts provide real benefit, but </w:t>
      </w:r>
      <w:r w:rsidRPr="00D24B84">
        <w:rPr>
          <w:rFonts w:asciiTheme="minorHAnsi" w:hAnsiTheme="minorHAnsi"/>
          <w:b/>
          <w:u w:val="single"/>
        </w:rPr>
        <w:t>if they are not replaced when their service life ends and if a permanent operational capability for Earth observation is not put in place, we will face insurmountable problems for observing capabilities and our ability to manage climate change</w:t>
      </w:r>
      <w:r w:rsidRPr="00D24B84">
        <w:rPr>
          <w:rFonts w:asciiTheme="minorHAnsi" w:hAnsiTheme="minorHAnsi"/>
          <w:sz w:val="16"/>
        </w:rPr>
        <w:t xml:space="preserve">. </w:t>
      </w:r>
      <w:r w:rsidRPr="00D24B84">
        <w:rPr>
          <w:rFonts w:asciiTheme="minorHAnsi" w:hAnsiTheme="minorHAnsi"/>
          <w:b/>
          <w:u w:val="single"/>
        </w:rPr>
        <w:t>Many missions and observations for collecting climate data are at risk of interruption.</w:t>
      </w:r>
      <w:r w:rsidRPr="00D24B84">
        <w:rPr>
          <w:rFonts w:asciiTheme="minorHAnsi" w:hAnsiTheme="minorHAnsi"/>
          <w:sz w:val="16"/>
        </w:rPr>
        <w:t xml:space="preserve"> These include </w:t>
      </w:r>
      <w:r w:rsidRPr="00D24B84">
        <w:rPr>
          <w:rFonts w:asciiTheme="minorHAnsi" w:hAnsiTheme="minorHAnsi"/>
          <w:b/>
          <w:u w:val="single"/>
        </w:rPr>
        <w:t>measurements of ocean color</w:t>
      </w:r>
      <w:r w:rsidRPr="00D24B84">
        <w:rPr>
          <w:rFonts w:asciiTheme="minorHAnsi" w:hAnsiTheme="minorHAnsi"/>
          <w:sz w:val="16"/>
        </w:rPr>
        <w:t xml:space="preserve"> that are </w:t>
      </w:r>
      <w:r w:rsidRPr="00D24B84">
        <w:rPr>
          <w:rFonts w:asciiTheme="minorHAnsi" w:hAnsiTheme="minorHAnsi"/>
          <w:b/>
          <w:u w:val="single"/>
        </w:rPr>
        <w:t>critical for studying phytoplankton bloom and the role of ocean biomass as a carbon source and sink and data on the role of forests in the carbon cycle</w:t>
      </w:r>
      <w:r w:rsidRPr="00D24B84">
        <w:rPr>
          <w:rFonts w:asciiTheme="minorHAnsi" w:hAnsiTheme="minorHAnsi"/>
          <w:sz w:val="16"/>
        </w:rPr>
        <w:t xml:space="preserve">. Perhaps the most important shortcoming involves the </w:t>
      </w:r>
      <w:r w:rsidRPr="00D24B84">
        <w:rPr>
          <w:rFonts w:asciiTheme="minorHAnsi" w:hAnsiTheme="minorHAnsi"/>
          <w:b/>
          <w:u w:val="single"/>
        </w:rPr>
        <w:t xml:space="preserve">monitoring of </w:t>
      </w:r>
      <w:r w:rsidRPr="00D24B84">
        <w:rPr>
          <w:rFonts w:asciiTheme="minorHAnsi" w:hAnsiTheme="minorHAnsi"/>
          <w:sz w:val="16"/>
        </w:rPr>
        <w:t xml:space="preserve">carbon dioxide (CO2) </w:t>
      </w:r>
      <w:r w:rsidRPr="00D24B84">
        <w:rPr>
          <w:rFonts w:asciiTheme="minorHAnsi" w:hAnsiTheme="minorHAnsi"/>
          <w:b/>
          <w:u w:val="single"/>
        </w:rPr>
        <w:t xml:space="preserve">emissions </w:t>
      </w:r>
      <w:r w:rsidRPr="00D24B84">
        <w:rPr>
          <w:rFonts w:asciiTheme="minorHAnsi" w:hAnsiTheme="minorHAnsi"/>
          <w:sz w:val="16"/>
        </w:rPr>
        <w:t xml:space="preserve">and greenhouse gases. Reduction and regulation of CO2 emissions are part of every discussion on how to manage climate change, but </w:t>
      </w:r>
      <w:r w:rsidRPr="00D24B84">
        <w:rPr>
          <w:rFonts w:asciiTheme="minorHAnsi" w:hAnsiTheme="minorHAnsi"/>
          <w:b/>
          <w:u w:val="single"/>
        </w:rPr>
        <w:t>the crash of NASA’s Orbiting Carbon Observatory (OCO) satellite left the world essentially bereft of the ability to make precise measurements to assess emissions reduction efforts.</w:t>
      </w:r>
      <w:r w:rsidRPr="00D24B84">
        <w:rPr>
          <w:rFonts w:asciiTheme="minorHAnsi" w:hAnsiTheme="minorHAnsi"/>
          <w:sz w:val="16"/>
        </w:rPr>
        <w:t xml:space="preserve"> OCO cost approximately $278 million</w:t>
      </w:r>
      <w:proofErr w:type="gramStart"/>
      <w:r w:rsidRPr="00D24B84">
        <w:rPr>
          <w:rFonts w:asciiTheme="minorHAnsi" w:hAnsiTheme="minorHAnsi"/>
          <w:sz w:val="16"/>
        </w:rPr>
        <w:t>,17</w:t>
      </w:r>
      <w:proofErr w:type="gramEnd"/>
      <w:r w:rsidRPr="00D24B84">
        <w:rPr>
          <w:rFonts w:asciiTheme="minorHAnsi" w:hAnsiTheme="minorHAnsi"/>
          <w:sz w:val="16"/>
        </w:rPr>
        <w:t xml:space="preserve"> which was about 2 percent of NASA’s annual budget for manned space flight in 2009. Its loss will cripple global carbon monitoring until we have its replacement, finally funded this year and scheduled for launch no later than February 2013. </w:t>
      </w:r>
      <w:r w:rsidRPr="00D24B84">
        <w:rPr>
          <w:rFonts w:asciiTheme="minorHAnsi" w:hAnsiTheme="minorHAnsi"/>
          <w:b/>
          <w:u w:val="single"/>
        </w:rPr>
        <w:t>Existing GHG monitoring networks and programs are predominantly ground-based, but they are not truly adequate to the task. Ground-based networks are limited because they can only provide disjointed pieces of a larger picture</w:t>
      </w:r>
      <w:r w:rsidRPr="00D24B84">
        <w:rPr>
          <w:rFonts w:asciiTheme="minorHAnsi" w:hAnsiTheme="minorHAnsi"/>
          <w:sz w:val="16"/>
        </w:rPr>
        <w:t xml:space="preserve">. Moreover, </w:t>
      </w:r>
      <w:r w:rsidRPr="00D24B84">
        <w:rPr>
          <w:rFonts w:asciiTheme="minorHAnsi" w:hAnsiTheme="minorHAnsi"/>
          <w:b/>
          <w:u w:val="single"/>
        </w:rPr>
        <w:t xml:space="preserve">these systems are aging, and investment for replacement has declined. </w:t>
      </w:r>
      <w:r w:rsidRPr="00D24B84">
        <w:rPr>
          <w:rFonts w:asciiTheme="minorHAnsi" w:hAnsiTheme="minorHAnsi"/>
          <w:sz w:val="16"/>
        </w:rPr>
        <w:t xml:space="preserve">We now rely on Japan’s GOSAT, the European Space Agency’s SCIAMACHY sensor, and Canada’s microsatellite, CanX-2, for observations of atmospheric concentrations of carbon; however, these sensors are not advanced enough to meet data requirements needed to understand critical aspects of the carbon cycle, and they are highly constrained by their range of coverage. For example, the carbon produced from a fossil fuel power plant is too small to measure with GOSAT, and low spatial resolution and high uncertainty of measurements limit the monitoring capabilities of SCIAMACHY.18 </w:t>
      </w:r>
      <w:proofErr w:type="gramStart"/>
      <w:r w:rsidRPr="00D24B84">
        <w:rPr>
          <w:rFonts w:asciiTheme="minorHAnsi" w:hAnsiTheme="minorHAnsi"/>
          <w:b/>
          <w:u w:val="single"/>
        </w:rPr>
        <w:t>The</w:t>
      </w:r>
      <w:proofErr w:type="gramEnd"/>
      <w:r w:rsidRPr="00D24B84">
        <w:rPr>
          <w:rFonts w:asciiTheme="minorHAnsi" w:hAnsiTheme="minorHAnsi"/>
          <w:b/>
          <w:u w:val="single"/>
        </w:rPr>
        <w:t xml:space="preserve"> implications are serious</w:t>
      </w:r>
      <w:r w:rsidRPr="00D24B84">
        <w:rPr>
          <w:rFonts w:asciiTheme="minorHAnsi" w:hAnsiTheme="minorHAnsi"/>
          <w:sz w:val="16"/>
        </w:rPr>
        <w:t xml:space="preserve"> for measuring the effectiveness of climate policies. </w:t>
      </w:r>
      <w:r w:rsidRPr="00D24B84">
        <w:rPr>
          <w:rFonts w:asciiTheme="minorHAnsi" w:hAnsiTheme="minorHAnsi"/>
          <w:b/>
          <w:u w:val="single"/>
        </w:rPr>
        <w:t>If reduction in GHG emissions</w:t>
      </w:r>
      <w:r w:rsidRPr="00D24B84">
        <w:rPr>
          <w:rFonts w:asciiTheme="minorHAnsi" w:hAnsiTheme="minorHAnsi"/>
          <w:sz w:val="16"/>
        </w:rPr>
        <w:t xml:space="preserve"> (the most significant being carbon dioxide) </w:t>
      </w:r>
      <w:r w:rsidRPr="00D24B84">
        <w:rPr>
          <w:rFonts w:asciiTheme="minorHAnsi" w:hAnsiTheme="minorHAnsi"/>
          <w:b/>
          <w:u w:val="single"/>
        </w:rPr>
        <w:t xml:space="preserve">is the centerpiece of mitigation efforts and a goal for both national legislation and international agreement, </w:t>
      </w:r>
      <w:r w:rsidRPr="00D24B84">
        <w:rPr>
          <w:rStyle w:val="Emphasis"/>
          <w:rFonts w:asciiTheme="minorHAnsi" w:hAnsiTheme="minorHAnsi"/>
        </w:rPr>
        <w:t>we are woefully unprepared to assess the effectiveness of these measures</w:t>
      </w:r>
      <w:r w:rsidRPr="00D24B84">
        <w:rPr>
          <w:rFonts w:asciiTheme="minorHAnsi" w:hAnsiTheme="minorHAnsi"/>
          <w:b/>
          <w:u w:val="single"/>
        </w:rPr>
        <w:t>. It will be difficult to assess and adjust CO2-reducing measures without greater investment in orbiting sensors</w:t>
      </w:r>
      <w:r w:rsidRPr="00D24B84">
        <w:rPr>
          <w:rFonts w:asciiTheme="minorHAnsi" w:hAnsiTheme="minorHAnsi"/>
          <w:sz w:val="16"/>
        </w:rPr>
        <w:t xml:space="preserve">.19 </w:t>
      </w:r>
      <w:r w:rsidRPr="00D24B84">
        <w:rPr>
          <w:rFonts w:asciiTheme="minorHAnsi" w:hAnsiTheme="minorHAnsi"/>
          <w:b/>
          <w:u w:val="single"/>
        </w:rPr>
        <w:t>The need for information has never been greater, but there are significant gaps in global Earth monitoring capabilities</w:t>
      </w:r>
      <w:r w:rsidRPr="00D24B84">
        <w:rPr>
          <w:rFonts w:asciiTheme="minorHAnsi" w:hAnsiTheme="minorHAnsi"/>
          <w:sz w:val="16"/>
        </w:rPr>
        <w:t xml:space="preserve">.20 </w:t>
      </w:r>
      <w:r w:rsidRPr="00D24B84">
        <w:rPr>
          <w:rFonts w:asciiTheme="minorHAnsi" w:hAnsiTheme="minorHAnsi"/>
          <w:b/>
          <w:u w:val="single"/>
        </w:rPr>
        <w:t>Although more than 50 nations operate or plan to operate Earth observation satellites, most of these</w:t>
      </w:r>
      <w:r w:rsidRPr="00D24B84">
        <w:rPr>
          <w:rFonts w:asciiTheme="minorHAnsi" w:hAnsiTheme="minorHAnsi"/>
          <w:sz w:val="16"/>
        </w:rPr>
        <w:t xml:space="preserve"> are basic electro-optical satellites, essentially orbiting digital cameras that </w:t>
      </w:r>
      <w:r w:rsidRPr="00D24B84">
        <w:rPr>
          <w:rFonts w:asciiTheme="minorHAnsi" w:hAnsiTheme="minorHAnsi"/>
          <w:b/>
          <w:u w:val="single"/>
        </w:rPr>
        <w:t>lack the necessary sensors for precise climate monitoring</w:t>
      </w:r>
      <w:r w:rsidRPr="00D24B84">
        <w:rPr>
          <w:rFonts w:asciiTheme="minorHAnsi" w:hAnsiTheme="minorHAnsi"/>
          <w:sz w:val="16"/>
        </w:rPr>
        <w:t xml:space="preserve">. There are only a handful of dedicated satellites for monitoring climate change, and </w:t>
      </w:r>
      <w:r w:rsidRPr="00D24B84">
        <w:rPr>
          <w:rFonts w:asciiTheme="minorHAnsi" w:hAnsiTheme="minorHAnsi"/>
          <w:b/>
          <w:u w:val="single"/>
        </w:rPr>
        <w:t>the time has passed when general-purpose weather satellites can meet our informational needs</w:t>
      </w:r>
      <w:r w:rsidRPr="00D24B84">
        <w:rPr>
          <w:rFonts w:asciiTheme="minorHAnsi" w:hAnsiTheme="minorHAnsi"/>
          <w:sz w:val="16"/>
        </w:rPr>
        <w:t xml:space="preserve">. Japan, Europe, and the United States operate satellites with some of the sensors needed to monitor climate change, but a recent National Academies study found that </w:t>
      </w:r>
      <w:r w:rsidRPr="00D24B84">
        <w:rPr>
          <w:rFonts w:asciiTheme="minorHAnsi" w:hAnsiTheme="minorHAnsi"/>
          <w:b/>
          <w:u w:val="single"/>
        </w:rPr>
        <w:t xml:space="preserve">of the 26 essential climate variables that can be monitored from space, we have coverage of only 16.21 </w:t>
      </w:r>
      <w:r w:rsidRPr="00D24B84">
        <w:rPr>
          <w:rStyle w:val="Emphasis"/>
          <w:rFonts w:asciiTheme="minorHAnsi" w:hAnsiTheme="minorHAnsi"/>
        </w:rPr>
        <w:t>Only a coordinated federal policy and investment</w:t>
      </w:r>
      <w:r w:rsidRPr="00D24B84">
        <w:rPr>
          <w:rFonts w:asciiTheme="minorHAnsi" w:hAnsiTheme="minorHAnsi"/>
          <w:b/>
          <w:u w:val="single"/>
        </w:rPr>
        <w:t>-</w:t>
      </w:r>
      <w:r w:rsidRPr="00D24B84">
        <w:rPr>
          <w:rFonts w:asciiTheme="minorHAnsi" w:hAnsiTheme="minorHAnsi"/>
          <w:b/>
          <w:sz w:val="16"/>
        </w:rPr>
        <w:t>,</w:t>
      </w:r>
      <w:r w:rsidRPr="00D24B84">
        <w:rPr>
          <w:rFonts w:asciiTheme="minorHAnsi" w:hAnsiTheme="minorHAnsi"/>
          <w:sz w:val="16"/>
        </w:rPr>
        <w:t xml:space="preserve"> including revised priorities for our civil space programs, </w:t>
      </w:r>
      <w:r w:rsidRPr="00D24B84">
        <w:rPr>
          <w:rFonts w:asciiTheme="minorHAnsi" w:hAnsiTheme="minorHAnsi"/>
          <w:b/>
          <w:u w:val="single"/>
        </w:rPr>
        <w:t>can change this.</w:t>
      </w:r>
      <w:r w:rsidRPr="00D24B84">
        <w:rPr>
          <w:rFonts w:asciiTheme="minorHAnsi" w:hAnsiTheme="minorHAnsi"/>
          <w:sz w:val="16"/>
        </w:rPr>
        <w:t xml:space="preserve"> </w:t>
      </w:r>
      <w:r w:rsidRPr="00D24B84">
        <w:rPr>
          <w:rFonts w:asciiTheme="minorHAnsi" w:hAnsiTheme="minorHAnsi"/>
          <w:b/>
          <w:u w:val="single"/>
        </w:rPr>
        <w:t>For most of the last decade, NASA was unable to replace its climate-monitoring satellites</w:t>
      </w:r>
      <w:r w:rsidRPr="00D24B84">
        <w:rPr>
          <w:rFonts w:asciiTheme="minorHAnsi" w:hAnsiTheme="minorHAnsi"/>
          <w:sz w:val="16"/>
        </w:rPr>
        <w:t xml:space="preserve">. Replacing these satellites is crucial to avoid a drastic decline in collecting the most valuable information for monitoring climate change. The Obama administration has proposed a budget for NASA’s Earth science programs of $2.4 billion in new funding over the next five years, an increase of more than 60 percent. The new funding, which requires congressional approval, will help replace OCO and allow NASA to replace the twin GRACE satellites that make detailed measurements of Earth’s gravity field that can provide important climate data. The request for NOAA’s budget for climate-related activities has been increased as well. NOAA will be spending $2.2 billion to maintain and further develop satellites and to support climate research; $435 million has been requested to support the U.S. Global Change Research Program, with $77 million in new increases for core climate services and observations. Spending on space has always been a question of priorities. Until recently, those priorities were frozen in time, reflecting political needs that were decades out of date. Our national priorities have changed. A new priority, reflecting the new challenges to our security and national interest, involves monitoring and understanding climate change. Debate over climate change is fierce and there are many skeptics, but the signs of major changes are undeniable. Warnings of catastrophe are likely overblown, but we do not fully understand the implications of climate change or the utility of various measures to mitigate it. Climate change is occurring, and it creates new risks. In this context, the recent decision to scale back spending on human space flight and increase spending on Earth observation is a better match for national priorities and interests. It updates a space policy that has been badly out of date for years. Observation of climate change began more than a century ago with simple measurements of the Earth’s average temperature. These were interesting, but inadequate. </w:t>
      </w:r>
      <w:r w:rsidRPr="00D24B84">
        <w:rPr>
          <w:rFonts w:asciiTheme="minorHAnsi" w:hAnsiTheme="minorHAnsi"/>
          <w:b/>
          <w:u w:val="single"/>
        </w:rPr>
        <w:t xml:space="preserve">The breakthrough in understanding climate change came with Earth observation satellites. Satellites provide global awareness in ways that other technologies cannot match. The monitoring needed for a serious effort requires observations that </w:t>
      </w:r>
      <w:r w:rsidRPr="00D24B84">
        <w:rPr>
          <w:rStyle w:val="Emphasis"/>
          <w:rFonts w:asciiTheme="minorHAnsi" w:hAnsiTheme="minorHAnsi"/>
        </w:rPr>
        <w:t xml:space="preserve">can only be done from space. </w:t>
      </w:r>
    </w:p>
    <w:p w:rsidR="00591B15" w:rsidRPr="00D24B84" w:rsidRDefault="00591B15" w:rsidP="00591B15">
      <w:pPr>
        <w:rPr>
          <w:rFonts w:asciiTheme="minorHAnsi" w:hAnsiTheme="minorHAnsi"/>
          <w:b/>
        </w:rPr>
      </w:pPr>
    </w:p>
    <w:p w:rsidR="00591B15" w:rsidRPr="00D24B84" w:rsidRDefault="00591B15" w:rsidP="00591B15">
      <w:pPr>
        <w:pStyle w:val="Heading4"/>
        <w:rPr>
          <w:rFonts w:asciiTheme="minorHAnsi" w:hAnsiTheme="minorHAnsi"/>
        </w:rPr>
      </w:pPr>
      <w:r w:rsidRPr="00D24B84">
        <w:rPr>
          <w:rFonts w:asciiTheme="minorHAnsi" w:hAnsiTheme="minorHAnsi"/>
        </w:rPr>
        <w:t xml:space="preserve">Plus increasing monitoring is key to adaptation to warming </w:t>
      </w:r>
    </w:p>
    <w:p w:rsidR="00591B15" w:rsidRPr="00D24B84" w:rsidRDefault="00591B15" w:rsidP="00591B15">
      <w:pPr>
        <w:rPr>
          <w:rFonts w:asciiTheme="minorHAnsi" w:hAnsiTheme="minorHAnsi"/>
          <w:sz w:val="16"/>
        </w:rPr>
      </w:pPr>
      <w:r w:rsidRPr="00D24B84">
        <w:rPr>
          <w:rStyle w:val="Style13ptBold"/>
          <w:rFonts w:asciiTheme="minorHAnsi" w:hAnsiTheme="minorHAnsi"/>
        </w:rPr>
        <w:t>Lewis et al 10</w:t>
      </w:r>
      <w:r w:rsidRPr="00D24B84">
        <w:rPr>
          <w:rFonts w:asciiTheme="minorHAnsi" w:hAnsiTheme="minorHAnsi"/>
          <w:b/>
        </w:rPr>
        <w:t xml:space="preserve"> </w:t>
      </w:r>
      <w:r w:rsidRPr="00D24B84">
        <w:rPr>
          <w:rFonts w:asciiTheme="minorHAnsi" w:hAnsiTheme="minorHAnsi"/>
          <w:sz w:val="16"/>
        </w:rPr>
        <w:t>(James A., Director and Senior Fellow, Technology and Public Policy Program – CSIS, Sarah O. Ladislaw, Senior Fellow, Energy and National Security Program – CSIS, Denise E. Zheng, Congressional Staffer - Salary Data, “Earth Observation for Climate Change,” June, http://csis.org/files/publication/100608_Lewis_EarthObservation_WEB.pdf)</w:t>
      </w:r>
    </w:p>
    <w:p w:rsidR="00591B15" w:rsidRPr="00D24B84" w:rsidRDefault="00591B15" w:rsidP="00591B15">
      <w:pPr>
        <w:rPr>
          <w:rFonts w:asciiTheme="minorHAnsi" w:hAnsiTheme="minorHAnsi"/>
          <w:b/>
        </w:rPr>
      </w:pPr>
    </w:p>
    <w:p w:rsidR="00591B15" w:rsidRPr="00D24B84" w:rsidRDefault="00591B15" w:rsidP="00591B15">
      <w:pPr>
        <w:pStyle w:val="Nothing"/>
        <w:rPr>
          <w:rFonts w:asciiTheme="minorHAnsi" w:hAnsiTheme="minorHAnsi"/>
          <w:b/>
          <w:sz w:val="22"/>
          <w:u w:val="single"/>
        </w:rPr>
      </w:pPr>
      <w:r w:rsidRPr="00D24B84">
        <w:rPr>
          <w:rFonts w:asciiTheme="minorHAnsi" w:hAnsiTheme="minorHAnsi"/>
          <w:b/>
          <w:sz w:val="22"/>
          <w:u w:val="single"/>
        </w:rPr>
        <w:t>Adaptation refers to the social and economic changes taken in response to climate effects</w:t>
      </w:r>
      <w:r w:rsidRPr="00D24B84">
        <w:rPr>
          <w:rFonts w:asciiTheme="minorHAnsi" w:hAnsiTheme="minorHAnsi"/>
          <w:sz w:val="16"/>
        </w:rPr>
        <w:t xml:space="preserve">. In the broadest terms, </w:t>
      </w:r>
      <w:r w:rsidRPr="00D24B84">
        <w:rPr>
          <w:rFonts w:asciiTheme="minorHAnsi" w:hAnsiTheme="minorHAnsi"/>
          <w:b/>
          <w:sz w:val="22"/>
          <w:u w:val="single"/>
        </w:rPr>
        <w:t>adaptation can be planned (purposely set in motion to deal with expected or observed changes)</w:t>
      </w:r>
      <w:r w:rsidRPr="00D24B84">
        <w:rPr>
          <w:rFonts w:asciiTheme="minorHAnsi" w:hAnsiTheme="minorHAnsi"/>
          <w:sz w:val="16"/>
        </w:rPr>
        <w:t xml:space="preserve"> or autonomous (happen in a less coordinated fashion in reaction to climate changes). </w:t>
      </w:r>
      <w:r w:rsidRPr="00D24B84">
        <w:rPr>
          <w:rFonts w:asciiTheme="minorHAnsi" w:hAnsiTheme="minorHAnsi"/>
          <w:b/>
          <w:sz w:val="22"/>
          <w:u w:val="single"/>
        </w:rPr>
        <w:t>Adaptation efforts generally reduce vulnerabilities or increase resilience.</w:t>
      </w:r>
      <w:r w:rsidRPr="00D24B84">
        <w:rPr>
          <w:rFonts w:asciiTheme="minorHAnsi" w:hAnsiTheme="minorHAnsi"/>
          <w:sz w:val="16"/>
        </w:rPr>
        <w:t xml:space="preserve"> Adaptation is often thought of as an alternative to mitigation (i.e., if climate change cannot be slowed or avoided then society must adapt). In reality, </w:t>
      </w:r>
      <w:r w:rsidRPr="00D24B84">
        <w:rPr>
          <w:rFonts w:asciiTheme="minorHAnsi" w:hAnsiTheme="minorHAnsi"/>
          <w:b/>
          <w:sz w:val="22"/>
          <w:u w:val="single"/>
        </w:rPr>
        <w:t>adaptation and mitigation are both vitally important elements of a successful climate strategy</w:t>
      </w:r>
      <w:r w:rsidRPr="00D24B84">
        <w:rPr>
          <w:rFonts w:asciiTheme="minorHAnsi" w:hAnsiTheme="minorHAnsi"/>
          <w:sz w:val="16"/>
        </w:rPr>
        <w:t xml:space="preserve">. Climate models that forecast the potential effects of unabated climate change suggest that human capacity to adjust to a changing natural environment can be overcome by the pace and magnitude of those changes. At the same time, </w:t>
      </w:r>
      <w:r w:rsidRPr="00D24B84">
        <w:rPr>
          <w:rFonts w:asciiTheme="minorHAnsi" w:hAnsiTheme="minorHAnsi"/>
          <w:b/>
          <w:sz w:val="22"/>
          <w:u w:val="single"/>
        </w:rPr>
        <w:t>even the most aggressive mitigation strategy cannot shield society from the ongoing and expected climate changes due to historical emissions</w:t>
      </w:r>
      <w:r w:rsidRPr="00D24B84">
        <w:rPr>
          <w:rFonts w:asciiTheme="minorHAnsi" w:hAnsiTheme="minorHAnsi"/>
          <w:sz w:val="16"/>
        </w:rPr>
        <w:t xml:space="preserve"> accumulated in the atmosphere. For many parts of the world, particularly lesser-developed countries, </w:t>
      </w:r>
      <w:r w:rsidRPr="00D24B84">
        <w:rPr>
          <w:rStyle w:val="Emphasis"/>
          <w:rFonts w:asciiTheme="minorHAnsi" w:hAnsiTheme="minorHAnsi"/>
        </w:rPr>
        <w:t>adaptation strategies are crucial for survival and continued stability.</w:t>
      </w:r>
      <w:r w:rsidRPr="00D24B84">
        <w:rPr>
          <w:rFonts w:asciiTheme="minorHAnsi" w:hAnsiTheme="minorHAnsi"/>
          <w:b/>
          <w:sz w:val="22"/>
          <w:u w:val="single"/>
        </w:rPr>
        <w:t xml:space="preserve"> </w:t>
      </w:r>
      <w:r w:rsidRPr="00D24B84">
        <w:rPr>
          <w:rFonts w:asciiTheme="minorHAnsi" w:hAnsiTheme="minorHAnsi"/>
          <w:sz w:val="16"/>
        </w:rPr>
        <w:t>Like mitigation</w:t>
      </w:r>
      <w:r w:rsidRPr="00D24B84">
        <w:rPr>
          <w:rFonts w:asciiTheme="minorHAnsi" w:hAnsiTheme="minorHAnsi"/>
          <w:b/>
          <w:sz w:val="22"/>
          <w:u w:val="single"/>
        </w:rPr>
        <w:t>, adaptation requires time, money, and planning</w:t>
      </w:r>
      <w:r w:rsidRPr="00D24B84">
        <w:rPr>
          <w:rFonts w:asciiTheme="minorHAnsi" w:hAnsiTheme="minorHAnsi"/>
          <w:sz w:val="16"/>
        </w:rPr>
        <w:t xml:space="preserve">. It also requires communities to weigh the benefits and the costs of specific adaptation measures, a difficult task made even more complicated by uncertainty regarding the timing and magnitude of climate change. Communities must balance planning for high impact, low probability events with planning for low impact, high probability trends. In addition, economic, technological, cultural, and information barriers to adaptation often challenge even the most conscientious efforts to improve resiliency and lower vulnerability. </w:t>
      </w:r>
      <w:r w:rsidRPr="00D24B84">
        <w:rPr>
          <w:rFonts w:asciiTheme="minorHAnsi" w:hAnsiTheme="minorHAnsi"/>
          <w:b/>
          <w:sz w:val="22"/>
          <w:u w:val="single"/>
        </w:rPr>
        <w:t>There are significant challenges in going from predictions of how the climate may change to the effects these changes may have on water, resources, or human health</w:t>
      </w:r>
      <w:r w:rsidRPr="00D24B84">
        <w:rPr>
          <w:rFonts w:asciiTheme="minorHAnsi" w:hAnsiTheme="minorHAnsi"/>
          <w:sz w:val="16"/>
        </w:rPr>
        <w:t xml:space="preserve">. </w:t>
      </w:r>
      <w:r w:rsidRPr="00D24B84">
        <w:rPr>
          <w:rFonts w:asciiTheme="minorHAnsi" w:hAnsiTheme="minorHAnsi"/>
          <w:b/>
          <w:sz w:val="22"/>
          <w:u w:val="single"/>
        </w:rPr>
        <w:t xml:space="preserve">Meeting this challenge requires boosting adaptation research; bolstering capacity to monitor change </w:t>
      </w:r>
      <w:r w:rsidRPr="00D24B84">
        <w:rPr>
          <w:rFonts w:asciiTheme="minorHAnsi" w:hAnsiTheme="minorHAnsi"/>
          <w:sz w:val="16"/>
        </w:rPr>
        <w:t xml:space="preserve">and its effects; producing the sorts of integrated assessment on the pace, patterns, and regional effects of climate change that will be needed by </w:t>
      </w:r>
      <w:proofErr w:type="spellStart"/>
      <w:r w:rsidRPr="00D24B84">
        <w:rPr>
          <w:rFonts w:asciiTheme="minorHAnsi" w:hAnsiTheme="minorHAnsi"/>
          <w:sz w:val="16"/>
        </w:rPr>
        <w:t>decisionmakers</w:t>
      </w:r>
      <w:proofErr w:type="spellEnd"/>
      <w:r w:rsidRPr="00D24B84">
        <w:rPr>
          <w:rFonts w:asciiTheme="minorHAnsi" w:hAnsiTheme="minorHAnsi"/>
          <w:sz w:val="16"/>
        </w:rPr>
        <w:t xml:space="preserve"> and providing metrics and goals for both mitigation and adaptation;</w:t>
      </w:r>
      <w:r w:rsidRPr="00D24B84">
        <w:rPr>
          <w:rFonts w:asciiTheme="minorHAnsi" w:hAnsiTheme="minorHAnsi"/>
          <w:b/>
          <w:sz w:val="22"/>
          <w:u w:val="single"/>
        </w:rPr>
        <w:t xml:space="preserve"> and making climate data and information accessible to those who need it. </w:t>
      </w:r>
    </w:p>
    <w:p w:rsidR="00591B15" w:rsidRPr="00D24B84" w:rsidRDefault="00591B15" w:rsidP="00591B15">
      <w:pPr>
        <w:tabs>
          <w:tab w:val="left" w:pos="2535"/>
        </w:tabs>
        <w:rPr>
          <w:rStyle w:val="Heading4Char"/>
          <w:rFonts w:asciiTheme="minorHAnsi" w:eastAsia="Times New Roman" w:hAnsiTheme="minorHAnsi"/>
          <w:b w:val="0"/>
          <w:sz w:val="12"/>
          <w:szCs w:val="12"/>
        </w:rPr>
      </w:pPr>
      <w:r w:rsidRPr="00D24B84">
        <w:rPr>
          <w:rStyle w:val="Heading4Char"/>
          <w:rFonts w:asciiTheme="minorHAnsi" w:eastAsia="Times New Roman" w:hAnsiTheme="minorHAnsi"/>
          <w:b w:val="0"/>
          <w:sz w:val="12"/>
          <w:szCs w:val="12"/>
        </w:rPr>
        <w:tab/>
      </w:r>
    </w:p>
    <w:p w:rsidR="00591B15" w:rsidRPr="00D24B84" w:rsidRDefault="00591B15" w:rsidP="00591B15">
      <w:pPr>
        <w:rPr>
          <w:rFonts w:asciiTheme="minorHAnsi" w:hAnsiTheme="minorHAnsi"/>
          <w:b/>
          <w:sz w:val="16"/>
        </w:rPr>
      </w:pPr>
    </w:p>
    <w:p w:rsidR="00591B15" w:rsidRPr="00D24B84" w:rsidRDefault="00591B15" w:rsidP="00591B15">
      <w:pPr>
        <w:pStyle w:val="Heading4"/>
        <w:rPr>
          <w:rFonts w:asciiTheme="minorHAnsi" w:hAnsiTheme="minorHAnsi"/>
        </w:rPr>
      </w:pPr>
      <w:r w:rsidRPr="00D24B84">
        <w:rPr>
          <w:rFonts w:asciiTheme="minorHAnsi" w:hAnsiTheme="minorHAnsi"/>
        </w:rPr>
        <w:t>Data collected via improved satellites is a prerequisite to a policy response</w:t>
      </w:r>
    </w:p>
    <w:p w:rsidR="00591B15" w:rsidRPr="00D24B84" w:rsidRDefault="00591B15" w:rsidP="00591B15">
      <w:pPr>
        <w:rPr>
          <w:rFonts w:asciiTheme="minorHAnsi" w:hAnsiTheme="minorHAnsi"/>
          <w:sz w:val="16"/>
        </w:rPr>
      </w:pPr>
      <w:r w:rsidRPr="00D24B84">
        <w:rPr>
          <w:rStyle w:val="Style13ptBold"/>
          <w:rFonts w:asciiTheme="minorHAnsi" w:hAnsiTheme="minorHAnsi"/>
        </w:rPr>
        <w:t>Lewis et al 10</w:t>
      </w:r>
      <w:r w:rsidRPr="00D24B84">
        <w:rPr>
          <w:rFonts w:asciiTheme="minorHAnsi" w:hAnsiTheme="minorHAnsi"/>
          <w:b/>
        </w:rPr>
        <w:t xml:space="preserve"> </w:t>
      </w:r>
      <w:r w:rsidRPr="00D24B84">
        <w:rPr>
          <w:rFonts w:asciiTheme="minorHAnsi" w:hAnsiTheme="minorHAnsi"/>
          <w:sz w:val="16"/>
        </w:rPr>
        <w:t>(James A., Director and Senior Fellow, Technology and Public Policy Program – CSIS, Sarah O. Ladislaw, Senior Fellow, Energy and National Security Program – CSIS, Denise E. Zheng, Congressional Staffer - Salary Data, “Earth Observation for Climate Change,” June, http://csis.org/files/publication/100608_Lewis_EarthObservation_WEB.pdf)</w:t>
      </w:r>
    </w:p>
    <w:p w:rsidR="00591B15" w:rsidRPr="00D24B84" w:rsidRDefault="00591B15" w:rsidP="00591B15">
      <w:pPr>
        <w:rPr>
          <w:rFonts w:asciiTheme="minorHAnsi" w:hAnsiTheme="minorHAnsi"/>
          <w:b/>
        </w:rPr>
      </w:pPr>
    </w:p>
    <w:p w:rsidR="00591B15" w:rsidRPr="00D24B84" w:rsidRDefault="00591B15" w:rsidP="00591B15">
      <w:pPr>
        <w:rPr>
          <w:rFonts w:asciiTheme="minorHAnsi" w:hAnsiTheme="minorHAnsi"/>
        </w:rPr>
      </w:pPr>
      <w:r w:rsidRPr="00D24B84">
        <w:rPr>
          <w:rFonts w:asciiTheme="minorHAnsi" w:hAnsiTheme="minorHAnsi"/>
          <w:b/>
          <w:u w:val="single"/>
        </w:rPr>
        <w:t xml:space="preserve">On a national level, the United States is beginning a similar effort to better inform </w:t>
      </w:r>
      <w:proofErr w:type="spellStart"/>
      <w:r w:rsidRPr="00D24B84">
        <w:rPr>
          <w:rFonts w:asciiTheme="minorHAnsi" w:hAnsiTheme="minorHAnsi"/>
          <w:b/>
          <w:u w:val="single"/>
        </w:rPr>
        <w:t>decisionmakers</w:t>
      </w:r>
      <w:proofErr w:type="spellEnd"/>
      <w:r w:rsidRPr="00D24B84">
        <w:rPr>
          <w:rFonts w:asciiTheme="minorHAnsi" w:hAnsiTheme="minorHAnsi"/>
          <w:b/>
          <w:u w:val="single"/>
        </w:rPr>
        <w:t xml:space="preserve"> about climate change. U.S. climate change policy is based on three components: slowing the growth of emissions; strengthening science, technology, and institutions; and enhancing international cooperation. Climate change has been a priority for </w:t>
      </w:r>
      <w:r w:rsidRPr="00D24B84">
        <w:rPr>
          <w:rFonts w:asciiTheme="minorHAnsi" w:hAnsiTheme="minorHAnsi"/>
          <w:sz w:val="16"/>
        </w:rPr>
        <w:t xml:space="preserve">the </w:t>
      </w:r>
      <w:r w:rsidRPr="00D24B84">
        <w:rPr>
          <w:rFonts w:asciiTheme="minorHAnsi" w:hAnsiTheme="minorHAnsi"/>
          <w:b/>
          <w:u w:val="single"/>
        </w:rPr>
        <w:t xml:space="preserve">Obama </w:t>
      </w:r>
      <w:r w:rsidRPr="00D24B84">
        <w:rPr>
          <w:rFonts w:asciiTheme="minorHAnsi" w:hAnsiTheme="minorHAnsi"/>
          <w:sz w:val="16"/>
        </w:rPr>
        <w:t xml:space="preserve">administration, </w:t>
      </w:r>
      <w:r w:rsidRPr="00D24B84">
        <w:rPr>
          <w:rFonts w:asciiTheme="minorHAnsi" w:hAnsiTheme="minorHAnsi"/>
          <w:b/>
          <w:u w:val="single"/>
        </w:rPr>
        <w:t xml:space="preserve">and it now needs to be reinforced by organizational measures that, like the World Climate Service System, provide essential information to </w:t>
      </w:r>
      <w:proofErr w:type="spellStart"/>
      <w:r w:rsidRPr="00D24B84">
        <w:rPr>
          <w:rFonts w:asciiTheme="minorHAnsi" w:hAnsiTheme="minorHAnsi"/>
          <w:b/>
          <w:u w:val="single"/>
        </w:rPr>
        <w:t>decisionmakers</w:t>
      </w:r>
      <w:proofErr w:type="spellEnd"/>
      <w:r w:rsidRPr="00D24B84">
        <w:rPr>
          <w:rFonts w:asciiTheme="minorHAnsi" w:hAnsiTheme="minorHAnsi"/>
          <w:b/>
          <w:u w:val="single"/>
        </w:rPr>
        <w:t>.</w:t>
      </w:r>
      <w:r w:rsidRPr="00D24B84">
        <w:rPr>
          <w:rFonts w:asciiTheme="minorHAnsi" w:hAnsiTheme="minorHAnsi"/>
          <w:sz w:val="16"/>
        </w:rPr>
        <w:t xml:space="preserve"> </w:t>
      </w:r>
      <w:r w:rsidRPr="00D24B84">
        <w:rPr>
          <w:rStyle w:val="Emphasis"/>
          <w:rFonts w:asciiTheme="minorHAnsi" w:hAnsiTheme="minorHAnsi"/>
        </w:rPr>
        <w:t>Effective climate change policy requires the government to provide the user community with information on anticipated climate changes and the potential effect of any policies</w:t>
      </w:r>
      <w:r w:rsidRPr="00D24B84">
        <w:rPr>
          <w:rFonts w:asciiTheme="minorHAnsi" w:hAnsiTheme="minorHAnsi"/>
          <w:b/>
          <w:u w:val="single"/>
        </w:rPr>
        <w:t>. Federal government, states, local communities, businesses, and individuals all require information to make decisions about how to respond to climate change. The U.S. ability to provide this information is complicated by the fact that no single agency has both the mandate and requisite budget for providing ongoing climate observation, prediction, and services. Thirteen U.S. federal agencies are involved in climate change</w:t>
      </w:r>
      <w:r w:rsidRPr="00D24B84">
        <w:rPr>
          <w:rFonts w:asciiTheme="minorHAnsi" w:hAnsiTheme="minorHAnsi"/>
          <w:sz w:val="16"/>
        </w:rPr>
        <w:t xml:space="preserve">. 14 Coordination of the various climate management components of these agencies is the responsibility of the Office of Science and Technology Policy (OSTP), in partnership with the Office of Management and Budget. </w:t>
      </w:r>
      <w:r w:rsidRPr="00D24B84">
        <w:rPr>
          <w:rFonts w:asciiTheme="minorHAnsi" w:hAnsiTheme="minorHAnsi"/>
          <w:b/>
          <w:u w:val="single"/>
        </w:rPr>
        <w:t>This ad hoc structure has grown up over time and is no longer adequate. Climate services are disparate and disconnected</w:t>
      </w:r>
      <w:r w:rsidRPr="00D24B84">
        <w:rPr>
          <w:rFonts w:asciiTheme="minorHAnsi" w:hAnsiTheme="minorHAnsi"/>
          <w:sz w:val="16"/>
        </w:rPr>
        <w:t xml:space="preserve">. </w:t>
      </w:r>
      <w:r w:rsidRPr="00D24B84">
        <w:rPr>
          <w:rFonts w:asciiTheme="minorHAnsi" w:hAnsiTheme="minorHAnsi"/>
          <w:b/>
          <w:u w:val="single"/>
        </w:rPr>
        <w:t>Data collection is inadequate, and computational resources necessary for precise climate prediction are insufficient</w:t>
      </w:r>
      <w:r w:rsidRPr="00D24B84">
        <w:rPr>
          <w:rFonts w:asciiTheme="minorHAnsi" w:hAnsiTheme="minorHAnsi"/>
          <w:sz w:val="16"/>
        </w:rPr>
        <w:t xml:space="preserve">. A new organization to consolidate, analyze, and disseminate climate data would help overcome this problem. </w:t>
      </w:r>
      <w:r w:rsidRPr="00D24B84">
        <w:rPr>
          <w:rFonts w:asciiTheme="minorHAnsi" w:hAnsiTheme="minorHAnsi"/>
          <w:b/>
          <w:u w:val="single"/>
        </w:rPr>
        <w:t xml:space="preserve">Fragmentation damages the effective use of the information that we currently collect. </w:t>
      </w:r>
    </w:p>
    <w:p w:rsidR="00591B15" w:rsidRPr="00D24B84" w:rsidRDefault="00591B15" w:rsidP="00591B15">
      <w:pPr>
        <w:pStyle w:val="Heading4"/>
        <w:rPr>
          <w:rFonts w:asciiTheme="minorHAnsi" w:hAnsiTheme="minorHAnsi"/>
        </w:rPr>
      </w:pPr>
      <w:r w:rsidRPr="00D24B84">
        <w:rPr>
          <w:rFonts w:asciiTheme="minorHAnsi" w:hAnsiTheme="minorHAnsi"/>
        </w:rPr>
        <w:t xml:space="preserve">Information capabilities are a necessary to revitalizes US climate leadership that leads to global cooperation </w:t>
      </w:r>
    </w:p>
    <w:p w:rsidR="00591B15" w:rsidRPr="00D24B84" w:rsidRDefault="00591B15" w:rsidP="00591B15">
      <w:pPr>
        <w:rPr>
          <w:rFonts w:asciiTheme="minorHAnsi" w:hAnsiTheme="minorHAnsi"/>
          <w:sz w:val="16"/>
        </w:rPr>
      </w:pPr>
      <w:r w:rsidRPr="00D24B84">
        <w:rPr>
          <w:rStyle w:val="Style13ptBold"/>
          <w:rFonts w:asciiTheme="minorHAnsi" w:hAnsiTheme="minorHAnsi"/>
        </w:rPr>
        <w:t>Lewis et al 10</w:t>
      </w:r>
      <w:r w:rsidRPr="00D24B84">
        <w:rPr>
          <w:rFonts w:asciiTheme="minorHAnsi" w:hAnsiTheme="minorHAnsi"/>
          <w:b/>
        </w:rPr>
        <w:t xml:space="preserve"> </w:t>
      </w:r>
      <w:r w:rsidRPr="00D24B84">
        <w:rPr>
          <w:rFonts w:asciiTheme="minorHAnsi" w:hAnsiTheme="minorHAnsi"/>
          <w:sz w:val="16"/>
        </w:rPr>
        <w:t>(James A., Director and Senior Fellow, Technology and Public Policy Program – CSIS, Sarah O. Ladislaw, Senior Fellow, Energy and National Security Program – CSIS, Denise E. Zheng, Congressional Staffer - Salary Data, “Earth Observation for Climate Change,” June, http://csis.org/files/publication/100608_Lewis_EarthObservation_WEB.pdf)</w:t>
      </w:r>
    </w:p>
    <w:p w:rsidR="00591B15" w:rsidRPr="00D24B84" w:rsidRDefault="00591B15" w:rsidP="00591B15">
      <w:pPr>
        <w:rPr>
          <w:rFonts w:asciiTheme="minorHAnsi" w:hAnsiTheme="minorHAnsi"/>
          <w:b/>
          <w:u w:val="single"/>
        </w:rPr>
      </w:pPr>
      <w:r w:rsidRPr="00D24B84">
        <w:rPr>
          <w:rFonts w:asciiTheme="minorHAnsi" w:hAnsiTheme="minorHAnsi"/>
          <w:sz w:val="16"/>
        </w:rPr>
        <w:t xml:space="preserve">Climate change will have pervasive and unavoidable effects on economic and national security. Managing these consequences and mitigating them when possible are new and difficult tasks for governments. </w:t>
      </w:r>
      <w:r w:rsidRPr="00D24B84">
        <w:rPr>
          <w:rFonts w:asciiTheme="minorHAnsi" w:hAnsiTheme="minorHAnsi"/>
          <w:b/>
          <w:u w:val="single"/>
        </w:rPr>
        <w:t>Progress in mitigating and adapting to climate change will require the world’s countries to agree to coordinate their actions. Reaching such agreement will be no easy task</w:t>
      </w:r>
      <w:r w:rsidRPr="00D24B84">
        <w:rPr>
          <w:rFonts w:asciiTheme="minorHAnsi" w:hAnsiTheme="minorHAnsi"/>
          <w:sz w:val="16"/>
        </w:rPr>
        <w:t xml:space="preserve">. That said, </w:t>
      </w:r>
      <w:r w:rsidRPr="00D24B84">
        <w:rPr>
          <w:rStyle w:val="Emphasis"/>
          <w:rFonts w:asciiTheme="minorHAnsi" w:hAnsiTheme="minorHAnsi"/>
        </w:rPr>
        <w:t>climate change offers a unique opportunity for the United States</w:t>
      </w:r>
      <w:r w:rsidRPr="00D24B84">
        <w:rPr>
          <w:rFonts w:asciiTheme="minorHAnsi" w:hAnsiTheme="minorHAnsi"/>
          <w:b/>
          <w:u w:val="single"/>
        </w:rPr>
        <w:t xml:space="preserve"> to engage other nations in pursuing common interests and addressing future challenges. Not only is the United States well positioned to lead on this issue because of its significant space and scientific capacity, it</w:t>
      </w:r>
      <w:r w:rsidRPr="00D24B84">
        <w:rPr>
          <w:rFonts w:asciiTheme="minorHAnsi" w:hAnsiTheme="minorHAnsi"/>
          <w:sz w:val="16"/>
        </w:rPr>
        <w:t xml:space="preserve"> also </w:t>
      </w:r>
      <w:r w:rsidRPr="00D24B84">
        <w:rPr>
          <w:rFonts w:asciiTheme="minorHAnsi" w:hAnsiTheme="minorHAnsi"/>
          <w:b/>
          <w:u w:val="single"/>
        </w:rPr>
        <w:t xml:space="preserve">faces global expectations that it should shoulder the leadership burden for climate change. A commitment to building the space and information infrastructure needed to manage climate change </w:t>
      </w:r>
      <w:r w:rsidRPr="00D24B84">
        <w:rPr>
          <w:rStyle w:val="Emphasis"/>
          <w:rFonts w:asciiTheme="minorHAnsi" w:hAnsiTheme="minorHAnsi"/>
        </w:rPr>
        <w:t>could demonstrate the U.S. leadership</w:t>
      </w:r>
      <w:r w:rsidRPr="00D24B84">
        <w:rPr>
          <w:rFonts w:asciiTheme="minorHAnsi" w:hAnsiTheme="minorHAnsi"/>
          <w:b/>
          <w:u w:val="single"/>
        </w:rPr>
        <w:t xml:space="preserve">, based on competence and advancing the global </w:t>
      </w:r>
      <w:proofErr w:type="gramStart"/>
      <w:r w:rsidRPr="00D24B84">
        <w:rPr>
          <w:rFonts w:asciiTheme="minorHAnsi" w:hAnsiTheme="minorHAnsi"/>
          <w:b/>
          <w:u w:val="single"/>
        </w:rPr>
        <w:t>good, that</w:t>
      </w:r>
      <w:proofErr w:type="gramEnd"/>
      <w:r w:rsidRPr="00D24B84">
        <w:rPr>
          <w:rFonts w:asciiTheme="minorHAnsi" w:hAnsiTheme="minorHAnsi"/>
          <w:b/>
          <w:u w:val="single"/>
        </w:rPr>
        <w:t xml:space="preserve"> the world respects and admires.</w:t>
      </w:r>
      <w:r w:rsidRPr="00D24B84">
        <w:rPr>
          <w:rFonts w:asciiTheme="minorHAnsi" w:hAnsiTheme="minorHAnsi"/>
          <w:sz w:val="16"/>
        </w:rPr>
        <w:t xml:space="preserve"> Operationalization is the next step for dealing with climate change—to make the data and knowledge generation by satellites and science easier to use in policymaking. Operationalization requires a new approach. Climate change has largely been an issue of science. The existing vehicles for international cooperation and data sharing are aimed at the scientific community. Effective global management of climate requires a new approach with three integrated elements—space, networks, and collaboration. Our belief is that </w:t>
      </w:r>
      <w:r w:rsidRPr="00D24B84">
        <w:rPr>
          <w:rFonts w:asciiTheme="minorHAnsi" w:hAnsiTheme="minorHAnsi"/>
          <w:b/>
          <w:u w:val="single"/>
        </w:rPr>
        <w:t>a concerted effort to analyze and share data from the many national efforts could significantly advance our understanding of the risks and causes of climate change, better measure the effects of mitigation policies, and guide planning on how to adapt to changes in the environment. Achieving such a concerted effort will require coordination must occur on several different levels if it is to have a meaningful effect</w:t>
      </w:r>
      <w:r w:rsidRPr="00D24B84">
        <w:rPr>
          <w:rFonts w:asciiTheme="minorHAnsi" w:hAnsiTheme="minorHAnsi"/>
          <w:sz w:val="16"/>
        </w:rPr>
        <w:t>. The first—</w:t>
      </w:r>
      <w:r w:rsidRPr="00D24B84">
        <w:rPr>
          <w:rFonts w:asciiTheme="minorHAnsi" w:hAnsiTheme="minorHAnsi"/>
          <w:b/>
          <w:u w:val="single"/>
        </w:rPr>
        <w:t xml:space="preserve">the collection and measurement of relevant data—depends largely on satellites. </w:t>
      </w:r>
      <w:r w:rsidRPr="00D24B84">
        <w:rPr>
          <w:rStyle w:val="Emphasis"/>
          <w:rFonts w:asciiTheme="minorHAnsi" w:hAnsiTheme="minorHAnsi"/>
        </w:rPr>
        <w:t>Without the proper data,</w:t>
      </w:r>
      <w:r w:rsidRPr="00D24B84">
        <w:rPr>
          <w:rFonts w:asciiTheme="minorHAnsi" w:hAnsiTheme="minorHAnsi"/>
          <w:b/>
          <w:u w:val="single"/>
        </w:rPr>
        <w:t xml:space="preserve"> it would be very difficult to develop and aggregate a global picture of climate change and its nature and pace</w:t>
      </w:r>
      <w:r w:rsidRPr="00D24B84">
        <w:rPr>
          <w:rFonts w:asciiTheme="minorHAnsi" w:hAnsiTheme="minorHAnsi"/>
          <w:sz w:val="16"/>
        </w:rPr>
        <w:t xml:space="preserve">. It would be difficult </w:t>
      </w:r>
      <w:r w:rsidRPr="00D24B84">
        <w:rPr>
          <w:rFonts w:asciiTheme="minorHAnsi" w:hAnsiTheme="minorHAnsi"/>
          <w:b/>
          <w:u w:val="single"/>
        </w:rPr>
        <w:t xml:space="preserve">to measure the effects of mitigation efforts, determine when or whether policies are effective, or predict when and how climate effects will affect local communities. </w:t>
      </w:r>
      <w:r w:rsidRPr="00D24B84">
        <w:rPr>
          <w:rFonts w:asciiTheme="minorHAnsi" w:hAnsiTheme="minorHAnsi"/>
          <w:sz w:val="16"/>
        </w:rPr>
        <w:t>The second level is to expand the analysis and sharing of information. In some ways</w:t>
      </w:r>
      <w:r w:rsidRPr="00D24B84">
        <w:rPr>
          <w:rFonts w:asciiTheme="minorHAnsi" w:hAnsiTheme="minorHAnsi"/>
          <w:b/>
          <w:u w:val="single"/>
        </w:rPr>
        <w:t>, we are only in the early stages of developing a global enterprise for assessing climate change. Much of the research and analysis conducted thus far has been focused on understanding the nature and pace of climate change, forecasting future changes in Earth’s natural systems based on changes in different variables, and substantiating theories about how human efforts to reduce the effects of climate change might actually have some effect. More work is needed in each area to improve our understanding</w:t>
      </w:r>
      <w:r w:rsidRPr="00D24B84">
        <w:rPr>
          <w:rFonts w:asciiTheme="minorHAnsi" w:hAnsiTheme="minorHAnsi"/>
          <w:sz w:val="16"/>
        </w:rPr>
        <w:t xml:space="preserve"> </w:t>
      </w:r>
      <w:r w:rsidRPr="00D24B84">
        <w:rPr>
          <w:rFonts w:asciiTheme="minorHAnsi" w:hAnsiTheme="minorHAnsi"/>
          <w:b/>
          <w:u w:val="single"/>
        </w:rPr>
        <w:t>and update it as the natural environment continues to change.</w:t>
      </w:r>
      <w:r w:rsidRPr="00D24B84">
        <w:rPr>
          <w:rFonts w:asciiTheme="minorHAnsi" w:hAnsiTheme="minorHAnsi"/>
          <w:sz w:val="16"/>
        </w:rPr>
        <w:t xml:space="preserve"> Finally, data must move from the scientific community to the policy community—to governments and policymakers—if data are to guide change. While the UN’s Intergovernmental Panel on Climate Change tailored analysis to meet policymakers’ needs in the hopes of reaching a global consensus for action, the challenge today is to extend and strengthen connections between the science and policy communities. A coordinated multinational effort to better inform the policy process can change this. Our belief is that a concerted effort to analyze and share data from the many national efforts could significantly advance our understanding of the risks and causes of climate change, better measure the effects of mitigation, and guide planning on adapting to changes in the environment. To this end, our recommendations follow: </w:t>
      </w:r>
      <w:r w:rsidRPr="00D24B84">
        <w:rPr>
          <w:rFonts w:asciiTheme="minorHAnsi" w:hAnsiTheme="minorHAnsi"/>
          <w:b/>
          <w:u w:val="single"/>
        </w:rPr>
        <w:t xml:space="preserve">The U.S. approach to climate change policy needs to inform </w:t>
      </w:r>
      <w:proofErr w:type="spellStart"/>
      <w:r w:rsidRPr="00D24B84">
        <w:rPr>
          <w:rFonts w:asciiTheme="minorHAnsi" w:hAnsiTheme="minorHAnsi"/>
          <w:b/>
          <w:u w:val="single"/>
        </w:rPr>
        <w:t>decisionmakers</w:t>
      </w:r>
      <w:proofErr w:type="spellEnd"/>
      <w:r w:rsidRPr="00D24B84">
        <w:rPr>
          <w:rFonts w:asciiTheme="minorHAnsi" w:hAnsiTheme="minorHAnsi"/>
          <w:b/>
          <w:u w:val="single"/>
        </w:rPr>
        <w:t xml:space="preserve"> and planners in both government and the private sector by providing understandable metrics and analyses of the effectiveness of, and compliance with, mitigation programs and adaption plans</w:t>
      </w:r>
      <w:r w:rsidRPr="00D24B84">
        <w:rPr>
          <w:rFonts w:asciiTheme="minorHAnsi" w:hAnsiTheme="minorHAnsi"/>
          <w:sz w:val="16"/>
        </w:rPr>
        <w:t xml:space="preserve">. The customers for this should include federal agencies, state and local governments, private sector users, and other nations. To better serve the national interest, </w:t>
      </w:r>
      <w:r w:rsidRPr="00D24B84">
        <w:rPr>
          <w:rStyle w:val="Emphasis"/>
          <w:rFonts w:asciiTheme="minorHAnsi" w:hAnsiTheme="minorHAnsi"/>
        </w:rPr>
        <w:t>the United States should increase its Earth observation capabilities—especially space-based sensors for carbon monitoring—to improve our ability to understand the carbon cycle and to inform any future international agreement</w:t>
      </w:r>
      <w:r w:rsidRPr="00D24B84">
        <w:rPr>
          <w:rFonts w:asciiTheme="minorHAnsi" w:hAnsiTheme="minorHAnsi"/>
          <w:sz w:val="16"/>
        </w:rPr>
        <w:t xml:space="preserve">. This means that </w:t>
      </w:r>
      <w:r w:rsidRPr="00D24B84">
        <w:rPr>
          <w:rFonts w:asciiTheme="minorHAnsi" w:hAnsiTheme="minorHAnsi"/>
          <w:b/>
          <w:u w:val="single"/>
        </w:rPr>
        <w:t xml:space="preserve">until these capabilities are adequate for monitoring climate change, investment in Earth observation satellites should take precedence over other space programs. Increased spending on earth observation satellites specifically designed for climate change should be maintained until the current capability shortfall is eliminated. </w:t>
      </w:r>
    </w:p>
    <w:p w:rsidR="00591B15" w:rsidRPr="00D24B84" w:rsidRDefault="00591B15" w:rsidP="00591B15">
      <w:pPr>
        <w:rPr>
          <w:rFonts w:asciiTheme="minorHAnsi" w:hAnsiTheme="minorHAnsi"/>
        </w:rPr>
      </w:pPr>
    </w:p>
    <w:p w:rsidR="00591B15" w:rsidRPr="00D24B84" w:rsidRDefault="00591B15" w:rsidP="00591B15">
      <w:pPr>
        <w:pStyle w:val="Heading3"/>
        <w:rPr>
          <w:rFonts w:asciiTheme="minorHAnsi" w:hAnsiTheme="minorHAnsi"/>
        </w:rPr>
      </w:pPr>
      <w:r w:rsidRPr="00D24B84">
        <w:rPr>
          <w:rFonts w:asciiTheme="minorHAnsi" w:hAnsiTheme="minorHAnsi"/>
        </w:rPr>
        <w:t>2NC JPSS Solves Climate Mitigation</w:t>
      </w:r>
    </w:p>
    <w:p w:rsidR="00591B15" w:rsidRPr="00D24B84" w:rsidRDefault="00591B15" w:rsidP="00591B15">
      <w:pPr>
        <w:pStyle w:val="Heading4"/>
        <w:rPr>
          <w:rFonts w:asciiTheme="minorHAnsi" w:hAnsiTheme="minorHAnsi"/>
        </w:rPr>
      </w:pPr>
      <w:r w:rsidRPr="00D24B84">
        <w:rPr>
          <w:rFonts w:asciiTheme="minorHAnsi" w:hAnsiTheme="minorHAnsi"/>
        </w:rPr>
        <w:t>JPSS key to climate mitigation and adaption</w:t>
      </w:r>
    </w:p>
    <w:p w:rsidR="00591B15" w:rsidRPr="00D24B84" w:rsidRDefault="00591B15" w:rsidP="00591B15">
      <w:pPr>
        <w:rPr>
          <w:rFonts w:asciiTheme="minorHAnsi" w:hAnsiTheme="minorHAnsi"/>
          <w:sz w:val="16"/>
          <w:szCs w:val="16"/>
        </w:rPr>
      </w:pPr>
      <w:r w:rsidRPr="00D24B84">
        <w:rPr>
          <w:rStyle w:val="Style13ptBold"/>
          <w:rFonts w:asciiTheme="minorHAnsi" w:hAnsiTheme="minorHAnsi"/>
        </w:rPr>
        <w:t>Davis 11</w:t>
      </w:r>
      <w:r w:rsidRPr="00D24B84">
        <w:rPr>
          <w:rFonts w:asciiTheme="minorHAnsi" w:hAnsiTheme="minorHAnsi"/>
          <w:sz w:val="16"/>
          <w:szCs w:val="16"/>
        </w:rPr>
        <w:t xml:space="preserve"> </w:t>
      </w:r>
      <w:r w:rsidRPr="00D24B84">
        <w:rPr>
          <w:rFonts w:asciiTheme="minorHAnsi" w:hAnsiTheme="minorHAnsi"/>
          <w:sz w:val="16"/>
        </w:rPr>
        <w:t xml:space="preserve">(Director of satellite operations at the NOAA June 2011, Gary, “History of the NOAA Satellite Program,” </w:t>
      </w:r>
      <w:hyperlink r:id="rId28" w:history="1">
        <w:r w:rsidRPr="00D24B84">
          <w:rPr>
            <w:rStyle w:val="Hyperlink"/>
            <w:rFonts w:asciiTheme="minorHAnsi" w:hAnsiTheme="minorHAnsi"/>
            <w:sz w:val="16"/>
          </w:rPr>
          <w:t>http://www.osd.noaa.gov/download/JRS012504-GD.pdf</w:t>
        </w:r>
      </w:hyperlink>
      <w:r w:rsidRPr="00D24B84">
        <w:rPr>
          <w:rFonts w:asciiTheme="minorHAnsi" w:hAnsiTheme="minorHAnsi"/>
          <w:sz w:val="16"/>
        </w:rPr>
        <w:t>)</w:t>
      </w:r>
    </w:p>
    <w:p w:rsidR="00591B15" w:rsidRPr="00D24B84" w:rsidRDefault="00591B15" w:rsidP="00591B15">
      <w:pPr>
        <w:rPr>
          <w:rFonts w:asciiTheme="minorHAnsi" w:hAnsiTheme="minorHAnsi"/>
          <w:sz w:val="16"/>
          <w:szCs w:val="16"/>
        </w:rPr>
      </w:pPr>
      <w:r w:rsidRPr="00D24B84">
        <w:rPr>
          <w:rStyle w:val="StyleUnderline"/>
          <w:rFonts w:asciiTheme="minorHAnsi" w:hAnsiTheme="minorHAnsi"/>
        </w:rPr>
        <w:t>JPSS will ensure continuity of crucial climate observations and weather data in the future.</w:t>
      </w:r>
      <w:r w:rsidRPr="00D24B84">
        <w:rPr>
          <w:rFonts w:asciiTheme="minorHAnsi" w:hAnsiTheme="minorHAnsi"/>
          <w:sz w:val="16"/>
          <w:szCs w:val="16"/>
        </w:rPr>
        <w:t xml:space="preserve"> Data and imagery obtained from the JPSS will increase timeliness and accuracy of public warnings and forecasts of climate and weather events reducing the potential loss of human life and property damage. </w:t>
      </w:r>
      <w:r w:rsidRPr="00D24B84">
        <w:rPr>
          <w:rStyle w:val="StyleUnderline"/>
          <w:rFonts w:asciiTheme="minorHAnsi" w:hAnsiTheme="minorHAnsi"/>
        </w:rPr>
        <w:t xml:space="preserve">The data collected by JPSS will contribute to the unified and coherent long-term environmental observations and products that are </w:t>
      </w:r>
      <w:r w:rsidRPr="00D24B84">
        <w:rPr>
          <w:rStyle w:val="Emphasis"/>
          <w:rFonts w:asciiTheme="minorHAnsi" w:hAnsiTheme="minorHAnsi"/>
        </w:rPr>
        <w:t>critical to climate modelers and decision makers concerned with advancing climate change understanding, prediction, mitigation and adaptation strategies, policies, and science</w:t>
      </w:r>
      <w:r w:rsidRPr="00D24B84">
        <w:rPr>
          <w:rStyle w:val="StyleUnderline"/>
          <w:rFonts w:asciiTheme="minorHAnsi" w:hAnsiTheme="minorHAnsi"/>
        </w:rPr>
        <w:t>. JPSS, with its global view, will play a vital role in continuing these climate data records for the US and the international community.</w:t>
      </w:r>
    </w:p>
    <w:p w:rsidR="00591B15" w:rsidRPr="00D24B84" w:rsidRDefault="00591B15" w:rsidP="00591B15">
      <w:pPr>
        <w:rPr>
          <w:rFonts w:asciiTheme="minorHAnsi" w:hAnsiTheme="minorHAnsi"/>
          <w:sz w:val="16"/>
          <w:szCs w:val="16"/>
        </w:rPr>
      </w:pPr>
    </w:p>
    <w:p w:rsidR="00591B15" w:rsidRPr="00D24B84" w:rsidRDefault="00591B15" w:rsidP="00591B15">
      <w:pPr>
        <w:pStyle w:val="Heading4"/>
        <w:rPr>
          <w:rFonts w:asciiTheme="minorHAnsi" w:hAnsiTheme="minorHAnsi"/>
        </w:rPr>
      </w:pPr>
      <w:r w:rsidRPr="00D24B84">
        <w:rPr>
          <w:rFonts w:asciiTheme="minorHAnsi" w:hAnsiTheme="minorHAnsi"/>
        </w:rPr>
        <w:t>Weather satellites key to understand climate change</w:t>
      </w:r>
    </w:p>
    <w:p w:rsidR="00591B15" w:rsidRPr="00D24B84" w:rsidRDefault="00591B15" w:rsidP="00591B15">
      <w:pPr>
        <w:rPr>
          <w:rFonts w:asciiTheme="minorHAnsi" w:hAnsiTheme="minorHAnsi"/>
          <w:sz w:val="16"/>
          <w:szCs w:val="16"/>
        </w:rPr>
      </w:pPr>
      <w:r w:rsidRPr="00D24B84">
        <w:rPr>
          <w:rStyle w:val="Style13ptBold"/>
          <w:rFonts w:asciiTheme="minorHAnsi" w:hAnsiTheme="minorHAnsi"/>
        </w:rPr>
        <w:t>Sutter 11</w:t>
      </w:r>
      <w:r w:rsidRPr="00D24B84">
        <w:rPr>
          <w:rFonts w:asciiTheme="minorHAnsi" w:hAnsiTheme="minorHAnsi"/>
          <w:sz w:val="16"/>
          <w:szCs w:val="16"/>
        </w:rPr>
        <w:t xml:space="preserve"> </w:t>
      </w:r>
      <w:r w:rsidRPr="00D24B84">
        <w:rPr>
          <w:rFonts w:asciiTheme="minorHAnsi" w:hAnsiTheme="minorHAnsi"/>
          <w:sz w:val="16"/>
        </w:rPr>
        <w:t xml:space="preserve">(8/24/2011, John D., “NOAA: Weather satellites are in jeopardy,” </w:t>
      </w:r>
      <w:hyperlink r:id="rId29" w:history="1">
        <w:r w:rsidRPr="00D24B84">
          <w:rPr>
            <w:rStyle w:val="Hyperlink"/>
            <w:rFonts w:asciiTheme="minorHAnsi" w:hAnsiTheme="minorHAnsi"/>
            <w:sz w:val="16"/>
          </w:rPr>
          <w:t>http://www.cnn.com/2011/TECH/innovation/08/24/noaa.weather.prediction/index.html?hpt=te_bn1</w:t>
        </w:r>
      </w:hyperlink>
      <w:r w:rsidRPr="00D24B84">
        <w:rPr>
          <w:rFonts w:asciiTheme="minorHAnsi" w:hAnsiTheme="minorHAnsi"/>
          <w:sz w:val="16"/>
        </w:rPr>
        <w:t>)</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 xml:space="preserve">The Washington Post reports that </w:t>
      </w:r>
      <w:r w:rsidRPr="00D24B84">
        <w:rPr>
          <w:rStyle w:val="StyleUnderline"/>
          <w:rFonts w:asciiTheme="minorHAnsi" w:hAnsiTheme="minorHAnsi"/>
        </w:rPr>
        <w:t>meteorologists and officials who coordinate disaster response support additional funding, too:</w:t>
      </w:r>
      <w:r w:rsidRPr="00D24B84">
        <w:rPr>
          <w:rFonts w:asciiTheme="minorHAnsi" w:hAnsiTheme="minorHAnsi"/>
          <w:sz w:val="12"/>
          <w:szCs w:val="16"/>
        </w:rPr>
        <w:t xml:space="preserve">¶ </w:t>
      </w:r>
      <w:r w:rsidRPr="00D24B84">
        <w:rPr>
          <w:rFonts w:asciiTheme="minorHAnsi" w:hAnsiTheme="minorHAnsi"/>
          <w:sz w:val="16"/>
          <w:szCs w:val="16"/>
        </w:rPr>
        <w:t xml:space="preserve">"Bill </w:t>
      </w:r>
      <w:r w:rsidRPr="00D24B84">
        <w:rPr>
          <w:rStyle w:val="StyleUnderline"/>
          <w:rFonts w:asciiTheme="minorHAnsi" w:hAnsiTheme="minorHAnsi"/>
        </w:rPr>
        <w:t>Hooke, a senior fellow at the American Meteorological Society, compared what forecasters would experience when a polar-orbiting satellite is lost to waking up after having a small stroke,"</w:t>
      </w:r>
      <w:r w:rsidRPr="00D24B84">
        <w:rPr>
          <w:rFonts w:asciiTheme="minorHAnsi" w:hAnsiTheme="minorHAnsi"/>
          <w:sz w:val="16"/>
          <w:szCs w:val="16"/>
        </w:rPr>
        <w:t xml:space="preserve"> Andrew </w:t>
      </w:r>
      <w:r w:rsidRPr="00D24B84">
        <w:rPr>
          <w:rStyle w:val="StyleUnderline"/>
          <w:rFonts w:asciiTheme="minorHAnsi" w:hAnsiTheme="minorHAnsi"/>
        </w:rPr>
        <w:t>Freedman writes</w:t>
      </w:r>
      <w:r w:rsidRPr="00D24B84">
        <w:rPr>
          <w:rFonts w:asciiTheme="minorHAnsi" w:hAnsiTheme="minorHAnsi"/>
          <w:sz w:val="16"/>
          <w:szCs w:val="16"/>
        </w:rPr>
        <w:t xml:space="preserve"> in the newspaper. </w:t>
      </w:r>
      <w:r w:rsidRPr="00D24B84">
        <w:rPr>
          <w:rStyle w:val="StyleUnderline"/>
          <w:rFonts w:asciiTheme="minorHAnsi" w:hAnsiTheme="minorHAnsi"/>
        </w:rPr>
        <w:t>"'The world that you're looking at wouldn't seem quite right to you, and you wouldn't be able to function quite as well,'</w:t>
      </w:r>
      <w:r w:rsidRPr="00D24B84">
        <w:rPr>
          <w:rFonts w:asciiTheme="minorHAnsi" w:hAnsiTheme="minorHAnsi"/>
          <w:sz w:val="16"/>
          <w:szCs w:val="16"/>
        </w:rPr>
        <w:t xml:space="preserve"> he said."</w:t>
      </w:r>
      <w:r w:rsidRPr="00D24B84">
        <w:rPr>
          <w:rFonts w:asciiTheme="minorHAnsi" w:hAnsiTheme="minorHAnsi"/>
          <w:sz w:val="12"/>
          <w:szCs w:val="16"/>
        </w:rPr>
        <w:t xml:space="preserve">¶ </w:t>
      </w:r>
      <w:r w:rsidRPr="00D24B84">
        <w:rPr>
          <w:rFonts w:asciiTheme="minorHAnsi" w:hAnsiTheme="minorHAnsi"/>
          <w:sz w:val="16"/>
          <w:szCs w:val="16"/>
        </w:rPr>
        <w:t xml:space="preserve">Scientific American says the fact that </w:t>
      </w:r>
      <w:r w:rsidRPr="00D24B84">
        <w:rPr>
          <w:rStyle w:val="StyleUnderline"/>
          <w:rFonts w:asciiTheme="minorHAnsi" w:hAnsiTheme="minorHAnsi"/>
        </w:rPr>
        <w:t xml:space="preserve">these satellites are </w:t>
      </w:r>
      <w:r w:rsidRPr="00D24B84">
        <w:rPr>
          <w:rFonts w:asciiTheme="minorHAnsi" w:hAnsiTheme="minorHAnsi"/>
          <w:sz w:val="16"/>
          <w:szCs w:val="16"/>
        </w:rPr>
        <w:t>used to track climate change</w:t>
      </w:r>
      <w:r w:rsidRPr="00D24B84">
        <w:rPr>
          <w:rStyle w:val="StyleUnderline"/>
          <w:rFonts w:asciiTheme="minorHAnsi" w:hAnsiTheme="minorHAnsi"/>
        </w:rPr>
        <w:t xml:space="preserve"> as well as weather</w:t>
      </w:r>
      <w:r w:rsidRPr="00D24B84">
        <w:rPr>
          <w:rFonts w:asciiTheme="minorHAnsi" w:hAnsiTheme="minorHAnsi"/>
          <w:sz w:val="16"/>
          <w:szCs w:val="16"/>
        </w:rPr>
        <w:t xml:space="preserve"> could make the budget request unpopular with legislators, some of whom see climate change as a sticky issue.</w:t>
      </w:r>
      <w:r w:rsidRPr="00D24B84">
        <w:rPr>
          <w:rFonts w:asciiTheme="minorHAnsi" w:hAnsiTheme="minorHAnsi"/>
          <w:sz w:val="12"/>
          <w:szCs w:val="16"/>
        </w:rPr>
        <w:t xml:space="preserve">¶ </w:t>
      </w:r>
      <w:r w:rsidRPr="00D24B84">
        <w:rPr>
          <w:rStyle w:val="StyleUnderline"/>
          <w:rFonts w:asciiTheme="minorHAnsi" w:hAnsiTheme="minorHAnsi"/>
        </w:rPr>
        <w:t xml:space="preserve">"The information those satellites collect is also </w:t>
      </w:r>
      <w:r w:rsidRPr="00D24B84">
        <w:rPr>
          <w:rStyle w:val="Emphasis"/>
          <w:rFonts w:asciiTheme="minorHAnsi" w:hAnsiTheme="minorHAnsi"/>
        </w:rPr>
        <w:t>key to understanding climate change</w:t>
      </w:r>
      <w:r w:rsidRPr="00D24B84">
        <w:rPr>
          <w:rStyle w:val="StyleUnderline"/>
          <w:rFonts w:asciiTheme="minorHAnsi" w:hAnsiTheme="minorHAnsi"/>
        </w:rPr>
        <w:t xml:space="preserve"> </w:t>
      </w:r>
      <w:r w:rsidRPr="00D24B84">
        <w:rPr>
          <w:rFonts w:asciiTheme="minorHAnsi" w:hAnsiTheme="minorHAnsi"/>
          <w:sz w:val="16"/>
          <w:szCs w:val="16"/>
        </w:rPr>
        <w:t>-- an unpopular topic on Capitol Hill -- but the agency has downplayed that aspect as it presses lawmakers for more cash," that magazine writes.</w:t>
      </w:r>
    </w:p>
    <w:p w:rsidR="00591B15" w:rsidRPr="00D24B84" w:rsidRDefault="00591B15" w:rsidP="00591B15">
      <w:pPr>
        <w:rPr>
          <w:rFonts w:asciiTheme="minorHAnsi" w:hAnsiTheme="minorHAnsi"/>
        </w:rPr>
      </w:pPr>
    </w:p>
    <w:p w:rsidR="00591B15" w:rsidRPr="00D24B84" w:rsidRDefault="00591B15" w:rsidP="00591B15">
      <w:pPr>
        <w:rPr>
          <w:rFonts w:asciiTheme="minorHAnsi" w:hAnsiTheme="minorHAnsi"/>
        </w:rPr>
      </w:pPr>
    </w:p>
    <w:p w:rsidR="00591B15" w:rsidRPr="00D24B84" w:rsidRDefault="00591B15" w:rsidP="00591B15">
      <w:pPr>
        <w:pStyle w:val="Heading3"/>
        <w:rPr>
          <w:rFonts w:asciiTheme="minorHAnsi" w:hAnsiTheme="minorHAnsi"/>
        </w:rPr>
      </w:pPr>
      <w:r w:rsidRPr="00D24B84">
        <w:rPr>
          <w:rFonts w:asciiTheme="minorHAnsi" w:hAnsiTheme="minorHAnsi"/>
        </w:rPr>
        <w:t>2NC India / SCS Impact</w:t>
      </w:r>
    </w:p>
    <w:p w:rsidR="00591B15" w:rsidRPr="00D24B84" w:rsidRDefault="00591B15" w:rsidP="00591B15">
      <w:pPr>
        <w:pStyle w:val="Heading4"/>
        <w:rPr>
          <w:rFonts w:asciiTheme="minorHAnsi" w:hAnsiTheme="minorHAnsi"/>
        </w:rPr>
      </w:pPr>
      <w:r w:rsidRPr="00D24B84">
        <w:rPr>
          <w:rFonts w:asciiTheme="minorHAnsi" w:hAnsiTheme="minorHAnsi"/>
          <w:shd w:val="clear" w:color="auto" w:fill="FFFFFF"/>
        </w:rPr>
        <w:t>Environmental monitoring key to prevent Indo-Pak water tensions and South China Sea conflicts</w:t>
      </w:r>
      <w:r w:rsidRPr="00D24B84">
        <w:rPr>
          <w:rFonts w:asciiTheme="minorHAnsi" w:hAnsiTheme="minorHAnsi"/>
        </w:rPr>
        <w:t xml:space="preserve"> </w:t>
      </w:r>
    </w:p>
    <w:p w:rsidR="00591B15" w:rsidRPr="00D24B84" w:rsidRDefault="00591B15" w:rsidP="00591B15">
      <w:pPr>
        <w:pStyle w:val="Nothing"/>
        <w:rPr>
          <w:rFonts w:asciiTheme="minorHAnsi" w:hAnsiTheme="minorHAnsi" w:cs="Arial"/>
          <w:color w:val="000000"/>
          <w:szCs w:val="20"/>
          <w:shd w:val="clear" w:color="auto" w:fill="FFFFFF"/>
        </w:rPr>
      </w:pPr>
      <w:proofErr w:type="spellStart"/>
      <w:r w:rsidRPr="00D24B84">
        <w:rPr>
          <w:rStyle w:val="Style13ptBold"/>
          <w:rFonts w:asciiTheme="minorHAnsi" w:hAnsiTheme="minorHAnsi"/>
        </w:rPr>
        <w:t>Parthemore</w:t>
      </w:r>
      <w:proofErr w:type="spellEnd"/>
      <w:r w:rsidRPr="00D24B84">
        <w:rPr>
          <w:rStyle w:val="Style13ptBold"/>
          <w:rFonts w:asciiTheme="minorHAnsi" w:hAnsiTheme="minorHAnsi"/>
        </w:rPr>
        <w:t xml:space="preserve"> and Rogers 11</w:t>
      </w:r>
      <w:r w:rsidRPr="00D24B84">
        <w:rPr>
          <w:rFonts w:asciiTheme="minorHAnsi" w:hAnsiTheme="minorHAnsi"/>
          <w:shd w:val="clear" w:color="auto" w:fill="FFFFFF"/>
        </w:rPr>
        <w:t xml:space="preserve"> </w:t>
      </w:r>
      <w:r w:rsidRPr="00D24B84">
        <w:rPr>
          <w:rFonts w:asciiTheme="minorHAnsi" w:hAnsiTheme="minorHAnsi" w:cs="Arial"/>
          <w:color w:val="000000"/>
          <w:szCs w:val="20"/>
          <w:shd w:val="clear" w:color="auto" w:fill="FFFFFF"/>
        </w:rPr>
        <w:t>(*Adjunct Professor in Johns Hopkins University's Global Security Studies Program, Fellow at the Center for a New American Security (CNAS) and serves on the Council of Advisors for U-Mass Boston's Collaborative Institute for Oceans, Climate and Security and Research Associate and the Joseph S. Nye, Jr. Internship Coordinator at the Center for a New American Security (CNAS) (Christine and Will, “BLINDED: THE DECLINE OF U.S. EARTH MONITORING CAPABILITIES AND ITS CONSEQUENCES FOR NATIONAL SECURITY,” August 1, Center for New American Security,</w:t>
      </w:r>
      <w:hyperlink r:id="rId30" w:history="1">
        <w:r w:rsidRPr="00D24B84">
          <w:rPr>
            <w:rStyle w:val="Hyperlink"/>
            <w:rFonts w:asciiTheme="minorHAnsi" w:hAnsiTheme="minorHAnsi" w:cs="Arial"/>
            <w:szCs w:val="20"/>
            <w:shd w:val="clear" w:color="auto" w:fill="FFFFFF"/>
          </w:rPr>
          <w:t>http://www.cnas.org/files/documents/publications/CNAS_Blinded_ParthemoreRogers_0.pdf</w:t>
        </w:r>
      </w:hyperlink>
      <w:r w:rsidRPr="00D24B84">
        <w:rPr>
          <w:rFonts w:asciiTheme="minorHAnsi" w:hAnsiTheme="minorHAnsi" w:cs="Arial"/>
          <w:color w:val="000000"/>
          <w:szCs w:val="20"/>
          <w:shd w:val="clear" w:color="auto" w:fill="FFFFFF"/>
        </w:rPr>
        <w:t>)</w:t>
      </w:r>
    </w:p>
    <w:p w:rsidR="00591B15" w:rsidRPr="00D24B84" w:rsidRDefault="00591B15" w:rsidP="00591B15">
      <w:pPr>
        <w:pStyle w:val="Nothing"/>
        <w:rPr>
          <w:rFonts w:asciiTheme="minorHAnsi" w:hAnsiTheme="minorHAnsi" w:cs="Arial"/>
          <w:color w:val="000000"/>
          <w:sz w:val="16"/>
          <w:szCs w:val="22"/>
          <w:shd w:val="clear" w:color="auto" w:fill="FFFFFF"/>
        </w:rPr>
      </w:pPr>
      <w:r w:rsidRPr="00D24B84">
        <w:rPr>
          <w:rFonts w:asciiTheme="minorHAnsi" w:hAnsiTheme="minorHAnsi" w:cs="Arial"/>
          <w:color w:val="000000"/>
          <w:sz w:val="16"/>
          <w:szCs w:val="22"/>
        </w:rPr>
        <w:br/>
      </w:r>
      <w:r w:rsidRPr="00D24B84">
        <w:rPr>
          <w:rFonts w:asciiTheme="minorHAnsi" w:hAnsiTheme="minorHAnsi" w:cs="Arial"/>
          <w:b/>
          <w:color w:val="000000"/>
          <w:sz w:val="22"/>
          <w:szCs w:val="22"/>
          <w:u w:val="single"/>
          <w:shd w:val="clear" w:color="auto" w:fill="FFFFFF"/>
        </w:rPr>
        <w:t>The United States depends on satellite systems for managing the unconventional challenges of the 21st</w:t>
      </w:r>
      <w:r w:rsidRPr="00D24B84">
        <w:rPr>
          <w:rFonts w:asciiTheme="minorHAnsi" w:hAnsiTheme="minorHAnsi" w:cs="Arial"/>
          <w:color w:val="000000"/>
          <w:sz w:val="16"/>
          <w:szCs w:val="22"/>
          <w:shd w:val="clear" w:color="auto" w:fill="FFFFFF"/>
        </w:rPr>
        <w:t xml:space="preserve"> century in ways that are rarely acknowledged. This is particularly true for </w:t>
      </w:r>
      <w:r w:rsidRPr="00D24B84">
        <w:rPr>
          <w:rFonts w:asciiTheme="minorHAnsi" w:hAnsiTheme="minorHAnsi" w:cs="Arial"/>
          <w:b/>
          <w:color w:val="000000"/>
          <w:sz w:val="22"/>
          <w:szCs w:val="22"/>
          <w:u w:val="single"/>
          <w:shd w:val="clear" w:color="auto" w:fill="FFFFFF"/>
        </w:rPr>
        <w:t>satellites that monitor climate change and other environmental trends</w:t>
      </w:r>
      <w:r w:rsidRPr="00D24B84">
        <w:rPr>
          <w:rFonts w:asciiTheme="minorHAnsi" w:hAnsiTheme="minorHAnsi" w:cs="Arial"/>
          <w:color w:val="000000"/>
          <w:sz w:val="16"/>
          <w:szCs w:val="22"/>
          <w:shd w:val="clear" w:color="auto" w:fill="FFFFFF"/>
        </w:rPr>
        <w:t>, which, in the words of the Department of Defense’s (DOD’s) 2010 Quadrennial Defense Review</w:t>
      </w:r>
      <w:r w:rsidRPr="00D24B84">
        <w:rPr>
          <w:rFonts w:asciiTheme="minorHAnsi" w:hAnsiTheme="minorHAnsi" w:cs="Arial"/>
          <w:b/>
          <w:color w:val="000000"/>
          <w:sz w:val="22"/>
          <w:szCs w:val="22"/>
          <w:u w:val="single"/>
          <w:shd w:val="clear" w:color="auto" w:fill="FFFFFF"/>
        </w:rPr>
        <w:t xml:space="preserve">, “will shape the operating environment, roles, and missions” of DOD and “may act as an accelerant of instability or conflict, placing a burden to respond on civilian institutions and militaries around the world.” </w:t>
      </w:r>
      <w:r w:rsidRPr="00D24B84">
        <w:rPr>
          <w:rFonts w:asciiTheme="minorHAnsi" w:hAnsiTheme="minorHAnsi" w:cs="Arial"/>
          <w:color w:val="000000"/>
          <w:sz w:val="16"/>
          <w:szCs w:val="22"/>
          <w:shd w:val="clear" w:color="auto" w:fill="FFFFFF"/>
        </w:rPr>
        <w:t xml:space="preserve">2 Examples abound of how climate change is shaping the strategic environment and of why the U.S. government needs continued access to earth monitoring data: • The opening of the Arctic is requiring the U.S. Navy and Coast Guard to execute new missions in the High North, including more frequent search and rescue missions. • </w:t>
      </w:r>
      <w:r w:rsidRPr="00D24B84">
        <w:rPr>
          <w:rFonts w:asciiTheme="minorHAnsi" w:hAnsiTheme="minorHAnsi" w:cs="Arial"/>
          <w:b/>
          <w:color w:val="000000"/>
          <w:sz w:val="22"/>
          <w:szCs w:val="22"/>
          <w:u w:val="single"/>
          <w:shd w:val="clear" w:color="auto" w:fill="FFFFFF"/>
        </w:rPr>
        <w:t>The receding Himalayan glaciers and related reduced river flows to South Asia may shape the future relationship between India and Pakistan. Defense planners and diplomats will need to monitor changes in the glaciers that supply rivers in Pakistan in order to determine whether access to water will exacerbate existing military and diplomatic tensions between India and Pakistan – states that have longstanding grievances over how they share water. •</w:t>
      </w:r>
      <w:r w:rsidRPr="00D24B84">
        <w:rPr>
          <w:rFonts w:asciiTheme="minorHAnsi" w:hAnsiTheme="minorHAnsi" w:cs="Arial"/>
          <w:color w:val="000000"/>
          <w:sz w:val="16"/>
          <w:szCs w:val="22"/>
          <w:shd w:val="clear" w:color="auto" w:fill="FFFFFF"/>
        </w:rPr>
        <w:t xml:space="preserve"> </w:t>
      </w:r>
      <w:r w:rsidRPr="00D24B84">
        <w:rPr>
          <w:rFonts w:asciiTheme="minorHAnsi" w:hAnsiTheme="minorHAnsi" w:cs="Arial"/>
          <w:b/>
          <w:color w:val="000000"/>
          <w:sz w:val="22"/>
          <w:szCs w:val="22"/>
          <w:u w:val="single"/>
          <w:shd w:val="clear" w:color="auto" w:fill="FFFFFF"/>
        </w:rPr>
        <w:t>In the South China Sea, changing ocean conditions are altering fish migration, leading neighboring countries to compete over access to billions of dollars in fish resources; this situation could escalate into serious conflict in contested territorial waters</w:t>
      </w:r>
      <w:r w:rsidRPr="00D24B84">
        <w:rPr>
          <w:rFonts w:asciiTheme="minorHAnsi" w:hAnsiTheme="minorHAnsi" w:cs="Arial"/>
          <w:color w:val="000000"/>
          <w:sz w:val="16"/>
          <w:szCs w:val="22"/>
          <w:shd w:val="clear" w:color="auto" w:fill="FFFFFF"/>
        </w:rPr>
        <w:t xml:space="preserve">. </w:t>
      </w:r>
      <w:r w:rsidRPr="00D24B84">
        <w:rPr>
          <w:rFonts w:asciiTheme="minorHAnsi" w:hAnsiTheme="minorHAnsi" w:cs="Arial"/>
          <w:b/>
          <w:color w:val="000000"/>
          <w:sz w:val="22"/>
          <w:szCs w:val="22"/>
          <w:u w:val="single"/>
          <w:shd w:val="clear" w:color="auto" w:fill="FFFFFF"/>
        </w:rPr>
        <w:t>DOD and development agencies rely on earth monitoring systems to monitor urbanization, migration patterns and internal population displacement</w:t>
      </w:r>
      <w:r w:rsidRPr="00D24B84">
        <w:rPr>
          <w:rFonts w:asciiTheme="minorHAnsi" w:hAnsiTheme="minorHAnsi" w:cs="Arial"/>
          <w:color w:val="000000"/>
          <w:sz w:val="16"/>
          <w:szCs w:val="22"/>
          <w:shd w:val="clear" w:color="auto" w:fill="FFFFFF"/>
        </w:rPr>
        <w:t xml:space="preserve">. Several government agencies also rely on earth monitoring capabilities to analyze compliance with deforestation and emissions measures in international climate change treaties, just as the government relies on space-based capabilities to monitor and verify compliance with non-proliferation treaties. </w:t>
      </w:r>
      <w:r w:rsidRPr="00D24B84">
        <w:rPr>
          <w:rFonts w:asciiTheme="minorHAnsi" w:hAnsiTheme="minorHAnsi" w:cs="Arial"/>
          <w:b/>
          <w:color w:val="000000"/>
          <w:sz w:val="22"/>
          <w:szCs w:val="22"/>
          <w:u w:val="single"/>
          <w:shd w:val="clear" w:color="auto" w:fill="FFFFFF"/>
        </w:rPr>
        <w:t>Responding to environmental and climate change trends requires a steady stream of reliable information from earth monitoring satellites that is quickly becoming unavailable</w:t>
      </w:r>
      <w:r w:rsidRPr="00D24B84">
        <w:rPr>
          <w:rFonts w:asciiTheme="minorHAnsi" w:hAnsiTheme="minorHAnsi" w:cs="Arial"/>
          <w:color w:val="000000"/>
          <w:sz w:val="16"/>
          <w:szCs w:val="22"/>
          <w:shd w:val="clear" w:color="auto" w:fill="FFFFFF"/>
        </w:rPr>
        <w:t>. Ideally, the U.S. government would replace its aging earth monitoring satellites.</w:t>
      </w:r>
    </w:p>
    <w:p w:rsidR="00591B15" w:rsidRPr="00D24B84" w:rsidRDefault="00591B15" w:rsidP="00591B15">
      <w:pPr>
        <w:pStyle w:val="Nothing"/>
        <w:rPr>
          <w:rFonts w:asciiTheme="minorHAnsi" w:hAnsiTheme="minorHAnsi" w:cs="Arial"/>
          <w:color w:val="000000"/>
          <w:sz w:val="16"/>
          <w:szCs w:val="20"/>
          <w:shd w:val="clear" w:color="auto" w:fill="FFFFFF"/>
        </w:rPr>
      </w:pPr>
    </w:p>
    <w:p w:rsidR="00591B15" w:rsidRPr="00D24B84" w:rsidRDefault="00591B15" w:rsidP="00591B15">
      <w:pPr>
        <w:pStyle w:val="Nothing"/>
        <w:rPr>
          <w:rFonts w:asciiTheme="minorHAnsi" w:hAnsiTheme="minorHAnsi"/>
          <w:sz w:val="16"/>
        </w:rPr>
      </w:pPr>
    </w:p>
    <w:p w:rsidR="00591B15" w:rsidRPr="00D24B84" w:rsidRDefault="00591B15" w:rsidP="00591B15">
      <w:pPr>
        <w:pStyle w:val="Heading4"/>
        <w:rPr>
          <w:rFonts w:asciiTheme="minorHAnsi" w:hAnsiTheme="minorHAnsi"/>
          <w:shd w:val="clear" w:color="auto" w:fill="FFFFFF"/>
        </w:rPr>
      </w:pPr>
      <w:r w:rsidRPr="00D24B84">
        <w:rPr>
          <w:rFonts w:asciiTheme="minorHAnsi" w:hAnsiTheme="minorHAnsi"/>
          <w:shd w:val="clear" w:color="auto" w:fill="FFFFFF"/>
        </w:rPr>
        <w:t xml:space="preserve">Indo </w:t>
      </w:r>
      <w:proofErr w:type="spellStart"/>
      <w:r w:rsidRPr="00D24B84">
        <w:rPr>
          <w:rFonts w:asciiTheme="minorHAnsi" w:hAnsiTheme="minorHAnsi"/>
          <w:shd w:val="clear" w:color="auto" w:fill="FFFFFF"/>
        </w:rPr>
        <w:t>pak</w:t>
      </w:r>
      <w:proofErr w:type="spellEnd"/>
      <w:r w:rsidRPr="00D24B84">
        <w:rPr>
          <w:rFonts w:asciiTheme="minorHAnsi" w:hAnsiTheme="minorHAnsi"/>
          <w:shd w:val="clear" w:color="auto" w:fill="FFFFFF"/>
        </w:rPr>
        <w:t xml:space="preserve"> water wars go nuclear</w:t>
      </w:r>
    </w:p>
    <w:p w:rsidR="00591B15" w:rsidRPr="00D24B84" w:rsidRDefault="00591B15" w:rsidP="00591B15">
      <w:pPr>
        <w:rPr>
          <w:rFonts w:asciiTheme="minorHAnsi" w:hAnsiTheme="minorHAnsi"/>
          <w:sz w:val="16"/>
        </w:rPr>
      </w:pPr>
      <w:r w:rsidRPr="00D24B84">
        <w:rPr>
          <w:rStyle w:val="Style13ptBold"/>
          <w:rFonts w:asciiTheme="minorHAnsi" w:hAnsiTheme="minorHAnsi"/>
        </w:rPr>
        <w:t>Brennan 08</w:t>
      </w:r>
      <w:r w:rsidRPr="00D24B84">
        <w:rPr>
          <w:rFonts w:asciiTheme="minorHAnsi" w:hAnsiTheme="minorHAnsi"/>
          <w:sz w:val="16"/>
        </w:rPr>
        <w:t xml:space="preserve"> James is s Principle Contracting Officer for the Navy's Integrated Weapons Systems Team. His leadership and innovation in developing performance type contract coverage has been recognized by a DON Procurement Excellence Award (2000), two DON Meritorious Civilian Service awards (1998, 2003) and the Secretary of Defense Award for PBL Excellence (2005). (Naval Postgraduate School, "The China-India-Pakistan Water Crisis: Prospects for Interstate Conflict", September 2008, </w:t>
      </w:r>
      <w:hyperlink r:id="rId31" w:history="1">
        <w:r w:rsidRPr="00D24B84">
          <w:rPr>
            <w:rStyle w:val="Hyperlink"/>
            <w:rFonts w:asciiTheme="minorHAnsi" w:hAnsiTheme="minorHAnsi"/>
            <w:sz w:val="16"/>
          </w:rPr>
          <w:t>http://www.dtic.mil/cgi-bin/GetTRDoc?AD=ADA488648&amp;Location=U2&amp;doc=GetTRDoc.pdf</w:t>
        </w:r>
      </w:hyperlink>
      <w:r w:rsidRPr="00D24B84">
        <w:rPr>
          <w:rFonts w:asciiTheme="minorHAnsi" w:hAnsiTheme="minorHAnsi"/>
          <w:sz w:val="16"/>
        </w:rPr>
        <w:t xml:space="preserve">) </w:t>
      </w:r>
    </w:p>
    <w:p w:rsidR="00591B15" w:rsidRPr="00D24B84" w:rsidRDefault="00591B15" w:rsidP="00591B15">
      <w:pPr>
        <w:pStyle w:val="Nothing"/>
        <w:rPr>
          <w:rFonts w:asciiTheme="minorHAnsi" w:hAnsiTheme="minorHAnsi" w:cs="Arial"/>
          <w:b/>
          <w:color w:val="000000"/>
          <w:sz w:val="22"/>
          <w:szCs w:val="22"/>
          <w:u w:val="single"/>
          <w:shd w:val="clear" w:color="auto" w:fill="FFFFFF"/>
        </w:rPr>
      </w:pPr>
      <w:r w:rsidRPr="00D24B84">
        <w:rPr>
          <w:rFonts w:asciiTheme="minorHAnsi" w:hAnsiTheme="minorHAnsi" w:cs="Arial"/>
          <w:color w:val="000000"/>
          <w:sz w:val="16"/>
          <w:szCs w:val="22"/>
          <w:shd w:val="clear" w:color="auto" w:fill="FFFFFF"/>
        </w:rPr>
        <w:t xml:space="preserve">The first key part of the treaty involves the division of the Indus River system. This system consists of three eastern rivers – the Sutlej, the Beas and the Ravi, and three western rivers – the Indus, the Jhelum and the Chenab. The treaty gave India exclusive rights to the three eastern rivers up to the point where they enter Pakistan. At the same time, Pakistan was given exclusive rights to the western rivers.117 </w:t>
      </w:r>
      <w:proofErr w:type="gramStart"/>
      <w:r w:rsidRPr="00D24B84">
        <w:rPr>
          <w:rFonts w:asciiTheme="minorHAnsi" w:hAnsiTheme="minorHAnsi" w:cs="Arial"/>
          <w:color w:val="000000"/>
          <w:sz w:val="16"/>
          <w:szCs w:val="22"/>
          <w:shd w:val="clear" w:color="auto" w:fill="FFFFFF"/>
        </w:rPr>
        <w:t>The</w:t>
      </w:r>
      <w:proofErr w:type="gramEnd"/>
      <w:r w:rsidRPr="00D24B84">
        <w:rPr>
          <w:rFonts w:asciiTheme="minorHAnsi" w:hAnsiTheme="minorHAnsi" w:cs="Arial"/>
          <w:color w:val="000000"/>
          <w:sz w:val="16"/>
          <w:szCs w:val="22"/>
          <w:shd w:val="clear" w:color="auto" w:fill="FFFFFF"/>
        </w:rPr>
        <w:t xml:space="preserve"> second key aspect was the creation of the Indus Commission. This commission was created to adjudicate future disputes over the allocation of water and required annual meetings to discuss any potential problems.118 </w:t>
      </w:r>
      <w:proofErr w:type="gramStart"/>
      <w:r w:rsidRPr="00D24B84">
        <w:rPr>
          <w:rFonts w:asciiTheme="minorHAnsi" w:hAnsiTheme="minorHAnsi" w:cs="Arial"/>
          <w:color w:val="000000"/>
          <w:sz w:val="16"/>
          <w:szCs w:val="22"/>
          <w:shd w:val="clear" w:color="auto" w:fill="FFFFFF"/>
        </w:rPr>
        <w:t>Despite</w:t>
      </w:r>
      <w:proofErr w:type="gramEnd"/>
      <w:r w:rsidRPr="00D24B84">
        <w:rPr>
          <w:rFonts w:asciiTheme="minorHAnsi" w:hAnsiTheme="minorHAnsi" w:cs="Arial"/>
          <w:color w:val="000000"/>
          <w:sz w:val="16"/>
          <w:szCs w:val="22"/>
          <w:shd w:val="clear" w:color="auto" w:fill="FFFFFF"/>
        </w:rPr>
        <w:t xml:space="preserve"> the treaty’s success over the past decades, India and Pakistan have experienced numerous disputes over modifications to the rivers – some of which remain unsettled. The increasing need to maintain a steady flow of water for survival and the recent rise in disagreements over aspects of the treaty raise the question of whether the treaty is still adequate. In addition, the acquisition of nuclear weapons by both India and Pakistan raises the stakes in any serious dispute over these rivers. India and Pakistan must review the treaty and update it where appropriate. Otherwise, the historical success of the treaty may come to an end. </w:t>
      </w:r>
      <w:proofErr w:type="gramStart"/>
      <w:r w:rsidRPr="00D24B84">
        <w:rPr>
          <w:rFonts w:asciiTheme="minorHAnsi" w:hAnsiTheme="minorHAnsi" w:cs="Arial"/>
          <w:color w:val="000000"/>
          <w:sz w:val="16"/>
          <w:szCs w:val="22"/>
          <w:shd w:val="clear" w:color="auto" w:fill="FFFFFF"/>
        </w:rPr>
        <w:t>E. NUCLEAR NATIONS Like China</w:t>
      </w:r>
      <w:proofErr w:type="gramEnd"/>
      <w:r w:rsidRPr="00D24B84">
        <w:rPr>
          <w:rFonts w:asciiTheme="minorHAnsi" w:hAnsiTheme="minorHAnsi" w:cs="Arial"/>
          <w:color w:val="000000"/>
          <w:sz w:val="16"/>
          <w:szCs w:val="22"/>
          <w:shd w:val="clear" w:color="auto" w:fill="FFFFFF"/>
        </w:rPr>
        <w:t>’s acquisition of the bomb</w:t>
      </w:r>
      <w:r w:rsidRPr="00D24B84">
        <w:rPr>
          <w:rFonts w:asciiTheme="minorHAnsi" w:hAnsiTheme="minorHAnsi" w:cs="Arial"/>
          <w:b/>
          <w:color w:val="000000"/>
          <w:sz w:val="22"/>
          <w:szCs w:val="22"/>
          <w:u w:val="single"/>
          <w:shd w:val="clear" w:color="auto" w:fill="FFFFFF"/>
        </w:rPr>
        <w:t>, India and Pakistan’s evolution into regional nuclear powers changed the stakes of total war forever</w:t>
      </w:r>
      <w:r w:rsidRPr="00D24B84">
        <w:rPr>
          <w:rFonts w:asciiTheme="minorHAnsi" w:hAnsiTheme="minorHAnsi" w:cs="Arial"/>
          <w:color w:val="000000"/>
          <w:sz w:val="16"/>
          <w:szCs w:val="22"/>
          <w:shd w:val="clear" w:color="auto" w:fill="FFFFFF"/>
        </w:rPr>
        <w:t xml:space="preserve">. </w:t>
      </w:r>
      <w:r w:rsidRPr="00D24B84">
        <w:rPr>
          <w:rFonts w:asciiTheme="minorHAnsi" w:hAnsiTheme="minorHAnsi" w:cs="Arial"/>
          <w:b/>
          <w:color w:val="000000"/>
          <w:sz w:val="22"/>
          <w:szCs w:val="22"/>
          <w:u w:val="single"/>
          <w:shd w:val="clear" w:color="auto" w:fill="FFFFFF"/>
        </w:rPr>
        <w:t>These declared nuclear states will now have to carefully weigh every decision to wage war</w:t>
      </w:r>
      <w:r w:rsidRPr="00D24B84">
        <w:rPr>
          <w:rFonts w:asciiTheme="minorHAnsi" w:hAnsiTheme="minorHAnsi" w:cs="Arial"/>
          <w:color w:val="000000"/>
          <w:sz w:val="16"/>
          <w:szCs w:val="22"/>
          <w:shd w:val="clear" w:color="auto" w:fill="FFFFFF"/>
        </w:rPr>
        <w:t xml:space="preserve">. In particular, the perception that India directly threatens the survivability of Pakistan may convince Pakistan to use nuclear weapons as a last resort. In fact, </w:t>
      </w:r>
      <w:r w:rsidRPr="00D24B84">
        <w:rPr>
          <w:rFonts w:asciiTheme="minorHAnsi" w:hAnsiTheme="minorHAnsi" w:cs="Arial"/>
          <w:b/>
          <w:color w:val="000000"/>
          <w:sz w:val="22"/>
          <w:szCs w:val="22"/>
          <w:u w:val="single"/>
          <w:shd w:val="clear" w:color="auto" w:fill="FFFFFF"/>
        </w:rPr>
        <w:t>the nuclear doctrines of India and Pakistan paint a scary picture that supports the possibility of nuclear exchange if certain red lines are crossed</w:t>
      </w:r>
      <w:r w:rsidRPr="00D24B84">
        <w:rPr>
          <w:rFonts w:asciiTheme="minorHAnsi" w:hAnsiTheme="minorHAnsi" w:cs="Arial"/>
          <w:color w:val="000000"/>
          <w:sz w:val="16"/>
          <w:szCs w:val="22"/>
          <w:shd w:val="clear" w:color="auto" w:fill="FFFFFF"/>
        </w:rPr>
        <w:t>. India’s nuclear doctrine is much different from Pakistan’s. The National Security Advisory Board published India’s draft doctrine in 1999. India, unlike Pakistan, does not have any stated nuclear red lines. In fact, it proclaims a retaliatory, no first-use policy with the goal of nuclear deterrence.119 Therefore, concern arises from the possibility of a nuclear strike from Pakistan. If initiated</w:t>
      </w:r>
      <w:r w:rsidRPr="00D24B84">
        <w:rPr>
          <w:rFonts w:asciiTheme="minorHAnsi" w:hAnsiTheme="minorHAnsi" w:cs="Arial"/>
          <w:b/>
          <w:color w:val="000000"/>
          <w:sz w:val="22"/>
          <w:szCs w:val="22"/>
          <w:u w:val="single"/>
          <w:shd w:val="clear" w:color="auto" w:fill="FFFFFF"/>
        </w:rPr>
        <w:t>, the outcome of a nuclear volley would be catastrophic, leaving the countries devastated and regional security in shambles</w:t>
      </w:r>
      <w:r w:rsidRPr="00D24B84">
        <w:rPr>
          <w:rFonts w:asciiTheme="minorHAnsi" w:hAnsiTheme="minorHAnsi" w:cs="Arial"/>
          <w:color w:val="000000"/>
          <w:sz w:val="16"/>
          <w:szCs w:val="22"/>
          <w:shd w:val="clear" w:color="auto" w:fill="FFFFFF"/>
        </w:rPr>
        <w:t xml:space="preserve">. Pakistan’s nuclear doctrine is shrouded in secrecy. However, there are a number of public statements by senior Pakistani officials that help clarify the picture. Major General Khalid </w:t>
      </w:r>
      <w:proofErr w:type="spellStart"/>
      <w:r w:rsidRPr="00D24B84">
        <w:rPr>
          <w:rFonts w:asciiTheme="minorHAnsi" w:hAnsiTheme="minorHAnsi" w:cs="Arial"/>
          <w:color w:val="000000"/>
          <w:sz w:val="16"/>
          <w:szCs w:val="22"/>
          <w:shd w:val="clear" w:color="auto" w:fill="FFFFFF"/>
        </w:rPr>
        <w:t>Kidwai</w:t>
      </w:r>
      <w:proofErr w:type="spellEnd"/>
      <w:r w:rsidRPr="00D24B84">
        <w:rPr>
          <w:rFonts w:asciiTheme="minorHAnsi" w:hAnsiTheme="minorHAnsi" w:cs="Arial"/>
          <w:color w:val="000000"/>
          <w:sz w:val="16"/>
          <w:szCs w:val="22"/>
          <w:shd w:val="clear" w:color="auto" w:fill="FFFFFF"/>
        </w:rPr>
        <w:t xml:space="preserve">, in a late 2000 interview, illuminated critical elements of Pakistan’s nuclear doctrine. First and foremost, it is obvious that Pakistan’s nuclear doctrine is directed at India. Second, he plainly laid out the red lines that, if crossed, would cause Pakistan to use nuclear weapons against India. These scenarios include the loss of a large part of Pakistan’s territory, destruction of a large part of Pakistan’s military, economic strangulation, or other attempts to politically destabilize Pakistan.120 </w:t>
      </w:r>
      <w:proofErr w:type="gramStart"/>
      <w:r w:rsidRPr="00D24B84">
        <w:rPr>
          <w:rFonts w:asciiTheme="minorHAnsi" w:hAnsiTheme="minorHAnsi" w:cs="Arial"/>
          <w:b/>
          <w:color w:val="000000"/>
          <w:sz w:val="22"/>
          <w:szCs w:val="22"/>
          <w:u w:val="single"/>
          <w:shd w:val="clear" w:color="auto" w:fill="FFFFFF"/>
        </w:rPr>
        <w:t>The</w:t>
      </w:r>
      <w:proofErr w:type="gramEnd"/>
      <w:r w:rsidRPr="00D24B84">
        <w:rPr>
          <w:rFonts w:asciiTheme="minorHAnsi" w:hAnsiTheme="minorHAnsi" w:cs="Arial"/>
          <w:b/>
          <w:color w:val="000000"/>
          <w:sz w:val="22"/>
          <w:szCs w:val="22"/>
          <w:u w:val="single"/>
          <w:shd w:val="clear" w:color="auto" w:fill="FFFFFF"/>
        </w:rPr>
        <w:t xml:space="preserve"> looming tensions over water resources</w:t>
      </w:r>
      <w:r w:rsidRPr="00D24B84">
        <w:rPr>
          <w:rFonts w:asciiTheme="minorHAnsi" w:hAnsiTheme="minorHAnsi" w:cs="Arial"/>
          <w:color w:val="000000"/>
          <w:sz w:val="16"/>
          <w:szCs w:val="22"/>
          <w:shd w:val="clear" w:color="auto" w:fill="FFFFFF"/>
        </w:rPr>
        <w:t xml:space="preserve"> highlight the importance of the economic strangulation red line. </w:t>
      </w:r>
      <w:r w:rsidRPr="00D24B84">
        <w:rPr>
          <w:rFonts w:asciiTheme="minorHAnsi" w:hAnsiTheme="minorHAnsi" w:cs="Arial"/>
          <w:b/>
          <w:color w:val="000000"/>
          <w:sz w:val="22"/>
          <w:szCs w:val="22"/>
          <w:u w:val="single"/>
          <w:shd w:val="clear" w:color="auto" w:fill="FFFFFF"/>
        </w:rPr>
        <w:t>This red line seems to be the most likely to be crossed;</w:t>
      </w:r>
      <w:r w:rsidRPr="00D24B84">
        <w:rPr>
          <w:rFonts w:asciiTheme="minorHAnsi" w:hAnsiTheme="minorHAnsi" w:cs="Arial"/>
          <w:color w:val="000000"/>
          <w:sz w:val="16"/>
          <w:szCs w:val="22"/>
          <w:shd w:val="clear" w:color="auto" w:fill="FFFFFF"/>
        </w:rPr>
        <w:t xml:space="preserve"> however, it is important to note that this red line reportedly consists of two parts – stemming the water from the Indus River and simultaneously blockading key Pakistani ports. However, it is unknown whether Pakistan will wait until both are accomplished. </w:t>
      </w:r>
      <w:r w:rsidRPr="00D24B84">
        <w:rPr>
          <w:rFonts w:asciiTheme="minorHAnsi" w:hAnsiTheme="minorHAnsi" w:cs="Arial"/>
          <w:b/>
          <w:color w:val="000000"/>
          <w:sz w:val="22"/>
          <w:szCs w:val="22"/>
          <w:u w:val="single"/>
          <w:shd w:val="clear" w:color="auto" w:fill="FFFFFF"/>
        </w:rPr>
        <w:t>If it perceives that India is posing a clear and present danger to its survival as a state, it may resort to the use of nuclear weapons.</w:t>
      </w:r>
    </w:p>
    <w:p w:rsidR="00591B15" w:rsidRPr="00D24B84" w:rsidRDefault="00591B15" w:rsidP="00591B15">
      <w:pPr>
        <w:pStyle w:val="Nothing"/>
        <w:rPr>
          <w:rFonts w:asciiTheme="minorHAnsi" w:hAnsiTheme="minorHAnsi" w:cs="Arial"/>
          <w:b/>
          <w:color w:val="000000"/>
          <w:sz w:val="22"/>
          <w:szCs w:val="20"/>
          <w:u w:val="single"/>
          <w:shd w:val="clear" w:color="auto" w:fill="FFFFFF"/>
        </w:rPr>
      </w:pPr>
    </w:p>
    <w:p w:rsidR="00591B15" w:rsidRPr="00D24B84" w:rsidRDefault="00591B15" w:rsidP="00591B15">
      <w:pPr>
        <w:pStyle w:val="Heading4"/>
        <w:rPr>
          <w:rFonts w:asciiTheme="minorHAnsi" w:hAnsiTheme="minorHAnsi"/>
          <w:shd w:val="clear" w:color="auto" w:fill="FFFFFF"/>
        </w:rPr>
      </w:pPr>
      <w:r w:rsidRPr="00D24B84">
        <w:rPr>
          <w:rFonts w:asciiTheme="minorHAnsi" w:hAnsiTheme="minorHAnsi"/>
          <w:shd w:val="clear" w:color="auto" w:fill="FFFFFF"/>
        </w:rPr>
        <w:t xml:space="preserve">South China Sea War Goes Nuclear </w:t>
      </w:r>
    </w:p>
    <w:p w:rsidR="00591B15" w:rsidRPr="00D24B84" w:rsidRDefault="00591B15" w:rsidP="00591B15">
      <w:pPr>
        <w:rPr>
          <w:rFonts w:asciiTheme="minorHAnsi" w:hAnsiTheme="minorHAnsi"/>
          <w:sz w:val="16"/>
        </w:rPr>
      </w:pPr>
      <w:proofErr w:type="spellStart"/>
      <w:r w:rsidRPr="00D24B84">
        <w:rPr>
          <w:rStyle w:val="Style13ptBold"/>
          <w:rFonts w:asciiTheme="minorHAnsi" w:hAnsiTheme="minorHAnsi"/>
        </w:rPr>
        <w:t>Howle</w:t>
      </w:r>
      <w:proofErr w:type="spellEnd"/>
      <w:r w:rsidRPr="00D24B84">
        <w:rPr>
          <w:rStyle w:val="Style13ptBold"/>
          <w:rFonts w:asciiTheme="minorHAnsi" w:hAnsiTheme="minorHAnsi"/>
        </w:rPr>
        <w:t xml:space="preserve"> 01</w:t>
      </w:r>
      <w:r w:rsidRPr="00D24B84">
        <w:rPr>
          <w:rFonts w:asciiTheme="minorHAnsi" w:hAnsiTheme="minorHAnsi"/>
          <w:sz w:val="16"/>
        </w:rPr>
        <w:t xml:space="preserve"> (Roy C., Lt. Colonel, Army, </w:t>
      </w:r>
      <w:proofErr w:type="gramStart"/>
      <w:r w:rsidRPr="00D24B84">
        <w:rPr>
          <w:rFonts w:asciiTheme="minorHAnsi" w:hAnsiTheme="minorHAnsi"/>
          <w:sz w:val="16"/>
        </w:rPr>
        <w:t>An</w:t>
      </w:r>
      <w:proofErr w:type="gramEnd"/>
      <w:r w:rsidRPr="00D24B84">
        <w:rPr>
          <w:rFonts w:asciiTheme="minorHAnsi" w:hAnsiTheme="minorHAnsi"/>
          <w:sz w:val="16"/>
        </w:rPr>
        <w:t xml:space="preserve"> Evitable War: Engaged Containment and the US-China Balance, Parameters, Autumn, http://carlisle-www.army.mil/usawc/Parameters/01autumn/Howle.htm)</w:t>
      </w:r>
    </w:p>
    <w:p w:rsidR="00591B15" w:rsidRPr="00D24B84" w:rsidRDefault="00591B15" w:rsidP="00591B15">
      <w:pPr>
        <w:rPr>
          <w:rFonts w:asciiTheme="minorHAnsi" w:hAnsiTheme="minorHAnsi"/>
          <w:sz w:val="16"/>
        </w:rPr>
      </w:pPr>
      <w:r w:rsidRPr="00D24B84">
        <w:rPr>
          <w:rFonts w:asciiTheme="minorHAnsi" w:hAnsiTheme="minorHAnsi"/>
          <w:sz w:val="16"/>
        </w:rPr>
        <w:t xml:space="preserve">Within the last 30 years, </w:t>
      </w:r>
      <w:r w:rsidRPr="00D24B84">
        <w:rPr>
          <w:rFonts w:asciiTheme="minorHAnsi" w:hAnsiTheme="minorHAnsi"/>
          <w:b/>
          <w:u w:val="single"/>
        </w:rPr>
        <w:t>Chinese military doctrine has gone from being largely defensive</w:t>
      </w:r>
      <w:r w:rsidRPr="00D24B84">
        <w:rPr>
          <w:rFonts w:asciiTheme="minorHAnsi" w:hAnsiTheme="minorHAnsi"/>
          <w:sz w:val="16"/>
        </w:rPr>
        <w:t xml:space="preserve">, to focusing on "active defense," </w:t>
      </w:r>
      <w:r w:rsidRPr="00D24B84">
        <w:rPr>
          <w:rFonts w:asciiTheme="minorHAnsi" w:hAnsiTheme="minorHAnsi"/>
          <w:b/>
          <w:u w:val="single"/>
        </w:rPr>
        <w:t xml:space="preserve">to a focus </w:t>
      </w:r>
      <w:r w:rsidRPr="00D24B84">
        <w:rPr>
          <w:rFonts w:asciiTheme="minorHAnsi" w:hAnsiTheme="minorHAnsi"/>
          <w:sz w:val="16"/>
        </w:rPr>
        <w:t xml:space="preserve">within the last decade </w:t>
      </w:r>
      <w:r w:rsidRPr="00D24B84">
        <w:rPr>
          <w:rFonts w:asciiTheme="minorHAnsi" w:hAnsiTheme="minorHAnsi"/>
          <w:b/>
          <w:u w:val="single"/>
        </w:rPr>
        <w:t>on</w:t>
      </w:r>
      <w:r w:rsidRPr="00D24B84">
        <w:rPr>
          <w:rFonts w:asciiTheme="minorHAnsi" w:hAnsiTheme="minorHAnsi"/>
          <w:sz w:val="16"/>
        </w:rPr>
        <w:t xml:space="preserve"> force projection and </w:t>
      </w:r>
      <w:r w:rsidRPr="00D24B84">
        <w:rPr>
          <w:rFonts w:asciiTheme="minorHAnsi" w:hAnsiTheme="minorHAnsi"/>
          <w:b/>
          <w:u w:val="single"/>
        </w:rPr>
        <w:t>offensive, rapid-strike capabilities</w:t>
      </w:r>
      <w:r w:rsidRPr="00D24B84">
        <w:rPr>
          <w:rFonts w:asciiTheme="minorHAnsi" w:hAnsiTheme="minorHAnsi"/>
          <w:sz w:val="16"/>
        </w:rPr>
        <w:t xml:space="preserve">.   The US bombing of the Chinese embassy in Belgrade was another one of those zigzags whose consequences are still unfolding. The United States issued a rather frosty apology and eventually sent Beijing a check to pay for the damage; as far as we were concerned, that was the end of the affair. But in China, the event triggered a renewed discussion on what China's military should look like in the 21st century. This discussion encompasses both doctrinal and technology issues. Since China's aims are far ahead of her current capabilities, they provide useful insights into what may be in store.   This debate has led to intense military study on the problem of how "the inferior can defeat the superior." The debate has revived interest in military classics, such as Sun Tzu's writings on the political-military continuum, and the importance of deception, boldness, and speed. There is also an effort to retain perennially valid concepts of Mao's "People's War."[13] </w:t>
      </w:r>
      <w:r w:rsidRPr="00D24B84">
        <w:rPr>
          <w:rFonts w:asciiTheme="minorHAnsi" w:hAnsiTheme="minorHAnsi"/>
          <w:b/>
          <w:u w:val="single"/>
        </w:rPr>
        <w:t>The new doctrine that China's military planners are developing for the next generation stresses the need to fight "a people's war under modern conditions," meaning the ability "to fight local wars under high-tech conditions.</w:t>
      </w:r>
      <w:r w:rsidRPr="00D24B84">
        <w:rPr>
          <w:rFonts w:asciiTheme="minorHAnsi" w:hAnsiTheme="minorHAnsi"/>
          <w:sz w:val="16"/>
        </w:rPr>
        <w:t xml:space="preserve">" As described in the FY 2000 Department of Defense </w:t>
      </w:r>
      <w:r w:rsidRPr="00D24B84">
        <w:rPr>
          <w:rFonts w:asciiTheme="minorHAnsi" w:hAnsiTheme="minorHAnsi"/>
          <w:i/>
          <w:sz w:val="16"/>
        </w:rPr>
        <w:t xml:space="preserve">Annual Report on the Military Power of the People's Republic of China </w:t>
      </w:r>
      <w:r w:rsidRPr="00D24B84">
        <w:rPr>
          <w:rFonts w:asciiTheme="minorHAnsi" w:hAnsiTheme="minorHAnsi"/>
          <w:sz w:val="16"/>
        </w:rPr>
        <w:t>:  The technological level of China's defense industrial complex is too far behind that of   the West to produce weaponry that could challenge a technologically advanced foe such as   the United States or Japan for an indefinite period of time. However, the predominant view   within the PLA, as advocated by the late Deng Xiaoping, is that "selective pockets of   excellence" are sufficient. Rather than shifting priority resources from civil   infrastructure and economic reform programs to an across-the-board PLA modernization,   Beijing intends to focus on programs that will give China the most effective means for   exploiting critical vulnerabilities in adversarial defenses. This approach could give   Beijing the "credible intimidation" needed to accomplish political and military   goals without having to rely on overwhelming force-on-force superiority, a concept known   as "victory through inferiority over superiority.[14]   The new doctrine thus envisions war as taking place in a five-dimensional context: air, land, sea, space, and the electromagnetic spectrum</w:t>
      </w:r>
      <w:r w:rsidRPr="00D24B84">
        <w:rPr>
          <w:rFonts w:asciiTheme="minorHAnsi" w:hAnsiTheme="minorHAnsi"/>
          <w:b/>
          <w:u w:val="single"/>
        </w:rPr>
        <w:t>. Perhaps the most interesting shift in perspective is an emerging consensus</w:t>
      </w:r>
      <w:r w:rsidRPr="00D24B84">
        <w:rPr>
          <w:rFonts w:asciiTheme="minorHAnsi" w:hAnsiTheme="minorHAnsi"/>
          <w:sz w:val="16"/>
        </w:rPr>
        <w:t xml:space="preserve">, driven by a sophisticated understanding of the continuum of politics and war, </w:t>
      </w:r>
      <w:r w:rsidRPr="00D24B84">
        <w:rPr>
          <w:rFonts w:asciiTheme="minorHAnsi" w:hAnsiTheme="minorHAnsi"/>
          <w:b/>
          <w:u w:val="single"/>
        </w:rPr>
        <w:t>that China must fight its next war within a limited time frame</w:t>
      </w:r>
      <w:r w:rsidRPr="00D24B84">
        <w:rPr>
          <w:rFonts w:asciiTheme="minorHAnsi" w:hAnsiTheme="minorHAnsi"/>
          <w:sz w:val="16"/>
        </w:rPr>
        <w:t xml:space="preserve">. The essential, distinctive innovation driving China's new military doctrine is </w:t>
      </w:r>
      <w:r w:rsidRPr="00D24B84">
        <w:rPr>
          <w:rFonts w:asciiTheme="minorHAnsi" w:hAnsiTheme="minorHAnsi"/>
          <w:i/>
          <w:sz w:val="16"/>
        </w:rPr>
        <w:t xml:space="preserve">attaining a quick strategic </w:t>
      </w:r>
      <w:proofErr w:type="gramStart"/>
      <w:r w:rsidRPr="00D24B84">
        <w:rPr>
          <w:rFonts w:asciiTheme="minorHAnsi" w:hAnsiTheme="minorHAnsi"/>
          <w:i/>
          <w:sz w:val="16"/>
        </w:rPr>
        <w:t xml:space="preserve">decision </w:t>
      </w:r>
      <w:r w:rsidRPr="00D24B84">
        <w:rPr>
          <w:rFonts w:asciiTheme="minorHAnsi" w:hAnsiTheme="minorHAnsi"/>
          <w:sz w:val="16"/>
        </w:rPr>
        <w:t>:</w:t>
      </w:r>
      <w:proofErr w:type="gramEnd"/>
      <w:r w:rsidRPr="00D24B84">
        <w:rPr>
          <w:rFonts w:asciiTheme="minorHAnsi" w:hAnsiTheme="minorHAnsi"/>
          <w:sz w:val="16"/>
        </w:rPr>
        <w:t xml:space="preserve"> "If Beijing perceived that war was inevitable,</w:t>
      </w:r>
      <w:r w:rsidRPr="00D24B84">
        <w:rPr>
          <w:rFonts w:asciiTheme="minorHAnsi" w:hAnsiTheme="minorHAnsi"/>
          <w:b/>
          <w:u w:val="single"/>
        </w:rPr>
        <w:t xml:space="preserve"> China would attempt to contain and limit the conflict, but fight with sufficient force and tactics to achieve a military solution before outside powers could intervene militarily</w:t>
      </w:r>
      <w:r w:rsidRPr="00D24B84">
        <w:rPr>
          <w:rFonts w:asciiTheme="minorHAnsi" w:hAnsiTheme="minorHAnsi"/>
          <w:sz w:val="16"/>
        </w:rPr>
        <w:t xml:space="preserve">."[15]   </w:t>
      </w:r>
      <w:r w:rsidRPr="00D24B84">
        <w:rPr>
          <w:rFonts w:asciiTheme="minorHAnsi" w:hAnsiTheme="minorHAnsi"/>
          <w:b/>
          <w:u w:val="single"/>
        </w:rPr>
        <w:t>The idea is to strike first, strike hard, and degrade or deter the opponent's ability or will to respond</w:t>
      </w:r>
      <w:r w:rsidRPr="00D24B84">
        <w:rPr>
          <w:rFonts w:asciiTheme="minorHAnsi" w:hAnsiTheme="minorHAnsi"/>
          <w:sz w:val="16"/>
        </w:rPr>
        <w:t xml:space="preserve">--if need be </w:t>
      </w:r>
      <w:r w:rsidRPr="00D24B84">
        <w:rPr>
          <w:rFonts w:asciiTheme="minorHAnsi" w:hAnsiTheme="minorHAnsi"/>
          <w:b/>
          <w:u w:val="single"/>
        </w:rPr>
        <w:t>through</w:t>
      </w:r>
      <w:r w:rsidRPr="00D24B84">
        <w:rPr>
          <w:rFonts w:asciiTheme="minorHAnsi" w:hAnsiTheme="minorHAnsi"/>
          <w:sz w:val="16"/>
        </w:rPr>
        <w:t xml:space="preserve"> the threat of </w:t>
      </w:r>
      <w:r w:rsidRPr="00D24B84">
        <w:rPr>
          <w:rFonts w:asciiTheme="minorHAnsi" w:hAnsiTheme="minorHAnsi"/>
          <w:b/>
          <w:u w:val="single"/>
        </w:rPr>
        <w:t>a nuclear response. This concept, referred to as "winning victory with one strike</w:t>
      </w:r>
      <w:r w:rsidRPr="00D24B84">
        <w:rPr>
          <w:rFonts w:asciiTheme="minorHAnsi" w:hAnsiTheme="minorHAnsi"/>
          <w:sz w:val="16"/>
        </w:rPr>
        <w:t xml:space="preserve">," or "coup de main" in US doctrine, </w:t>
      </w:r>
      <w:r w:rsidRPr="00D24B84">
        <w:rPr>
          <w:rFonts w:asciiTheme="minorHAnsi" w:hAnsiTheme="minorHAnsi"/>
          <w:b/>
          <w:u w:val="single"/>
        </w:rPr>
        <w:t>reflects a startling departure from traditional Chinese concepts of war</w:t>
      </w:r>
      <w:r w:rsidRPr="00D24B84">
        <w:rPr>
          <w:rFonts w:asciiTheme="minorHAnsi" w:hAnsiTheme="minorHAnsi"/>
          <w:sz w:val="16"/>
        </w:rPr>
        <w:t xml:space="preserve">s of attrition, subversion, or overwhelming opponents by strength of numbers over time.   From this point of view, Saddam Hussein really made only one mistake in the Gulf War. That was to gamble that the United States would rely on sanctions, rather than strike back to force him out of Kuwait. The fact that Hussein's estimate of the US national will was off by just three votes in the US Senate is hardly reassuring, and that has not gone unnoticed within China. Indeed, Chinese military journals have been filled with articles arguing that Yugoslavia and Iraq lost their wars because of "excessive passivity." Consequently, Chinese military theorists are attempting to find ways to attack a potential opponent by targeting his operational systems, especially through unconventional means such as computer warfare or electronic disruption--in other words, asymmetrically. Most ominously, it appears as if "the NATO operation in Kosovo during 1999 served to reinforce the PLA's sense of urgency in pursuing the notion of `active defense' and preemptive strikes."[16]   In practical terms, this is already having an effect as China shifts its military investment from quantitative into qualitative capabilities. China's woeful lack of joint capabilities is perhaps the area in which improvement is most vigorously being sought, particularly with regard to blue-water naval operations. This implies a de facto expansion of Beijing's definition of China's defensive perimeter.   China's "drawdown" of 500,000 traditional soldiers needs to be seen in the light of its increased investment in highly deployable, rapid-strike, special operations forces. China's elite airborne troops are being turned into a combined army corps, which is the linchpin of China's strategic fast-response units.[17] Furthermore, </w:t>
      </w:r>
      <w:r w:rsidRPr="00D24B84">
        <w:rPr>
          <w:rFonts w:asciiTheme="minorHAnsi" w:hAnsiTheme="minorHAnsi"/>
          <w:b/>
          <w:u w:val="single"/>
        </w:rPr>
        <w:t xml:space="preserve">under the revised doctrine, the PLA air force is being strategically transformed </w:t>
      </w:r>
      <w:r w:rsidRPr="00D24B84">
        <w:rPr>
          <w:rFonts w:asciiTheme="minorHAnsi" w:hAnsiTheme="minorHAnsi"/>
          <w:sz w:val="16"/>
        </w:rPr>
        <w:t xml:space="preserve">from "its traditionally defensive nature in combat" in order </w:t>
      </w:r>
      <w:r w:rsidRPr="00D24B84">
        <w:rPr>
          <w:rFonts w:asciiTheme="minorHAnsi" w:hAnsiTheme="minorHAnsi"/>
          <w:b/>
          <w:u w:val="single"/>
        </w:rPr>
        <w:t>to apply "new principles in exercising airpower in a pro-offensive manner.</w:t>
      </w:r>
      <w:r w:rsidRPr="00D24B84">
        <w:rPr>
          <w:rFonts w:asciiTheme="minorHAnsi" w:hAnsiTheme="minorHAnsi"/>
          <w:sz w:val="16"/>
        </w:rPr>
        <w:t>" These changes incorporate the chief features of US air-land doctrine and the idea of "air deterrence" in particular</w:t>
      </w:r>
      <w:proofErr w:type="gramStart"/>
      <w:r w:rsidRPr="00D24B84">
        <w:rPr>
          <w:rFonts w:asciiTheme="minorHAnsi" w:hAnsiTheme="minorHAnsi"/>
          <w:sz w:val="16"/>
        </w:rPr>
        <w:t>.[</w:t>
      </w:r>
      <w:proofErr w:type="gramEnd"/>
      <w:r w:rsidRPr="00D24B84">
        <w:rPr>
          <w:rFonts w:asciiTheme="minorHAnsi" w:hAnsiTheme="minorHAnsi"/>
          <w:sz w:val="16"/>
        </w:rPr>
        <w:t xml:space="preserve">18] And, of course, </w:t>
      </w:r>
      <w:r w:rsidRPr="00D24B84">
        <w:rPr>
          <w:rFonts w:asciiTheme="minorHAnsi" w:hAnsiTheme="minorHAnsi"/>
          <w:b/>
          <w:u w:val="single"/>
        </w:rPr>
        <w:t>looming over all of this is China's nuclear strike capability, with its increasingly sophisticated missile delivery, submarine, and strategic bombing forces</w:t>
      </w:r>
      <w:r w:rsidRPr="00D24B84">
        <w:rPr>
          <w:rFonts w:asciiTheme="minorHAnsi" w:hAnsiTheme="minorHAnsi"/>
          <w:sz w:val="16"/>
        </w:rPr>
        <w:t xml:space="preserve">.   Within 10 or 15 years, the People's Liberation Army, which for now includes China's air and naval capabilities, will consist of four components:  A high-technology, highly mobile force capable of joint action and combined arms     operations in regional contingencies  Low- to medium-technology forces for internal security  Electronic disruption capabilities  A nuclear deterrent   American policymakers should be well aware of where all this is going: a quantum leap in China's ability to project force at the regional level. This capability will be achieved within the next decade and will be coupled with an unknown standoff capability in nuclear strike forces. The question is what, if anything, our allies and the United States should do about all this. As far as the United States (or Japan) is concerned, there is only cause for caution, since there is no foreseeable Chinese technological advance that we currently cannot counter. However, there is a growing recognition that China's military advances, if left unchecked, may gradually tip the balance of power across the Taiwan Strait. The "dominant scenario guiding PLA force planning, military training, and war preparation" continues to be conflict with Taiwan, which is expected to involve the United States.[19] Even if Taiwan currently is capable of fending for itself, the situation is different for China's other historical and potential antagonists such as Vietnam, Indonesia, the Philippines, or India.   </w:t>
      </w:r>
      <w:r w:rsidRPr="00D24B84">
        <w:rPr>
          <w:rFonts w:asciiTheme="minorHAnsi" w:hAnsiTheme="minorHAnsi"/>
          <w:b/>
          <w:u w:val="single"/>
        </w:rPr>
        <w:t>The place where China is most likely to seek conflict--indeed the only place where real conflict has recently occurred with significant loss of life--is in the South China Sea</w:t>
      </w:r>
      <w:r w:rsidRPr="00D24B84">
        <w:rPr>
          <w:rFonts w:asciiTheme="minorHAnsi" w:hAnsiTheme="minorHAnsi"/>
          <w:sz w:val="16"/>
        </w:rPr>
        <w:t xml:space="preserve">.[20] </w:t>
      </w:r>
      <w:r w:rsidRPr="00D24B84">
        <w:rPr>
          <w:rFonts w:asciiTheme="minorHAnsi" w:hAnsiTheme="minorHAnsi"/>
          <w:b/>
          <w:u w:val="single"/>
        </w:rPr>
        <w:t>If there is one thing that the member countries of the Association of Southeast Asian Nations (ASEAN) agree upon, it is that the Spratly Islands are the most dangerous flashpoint in East Asia</w:t>
      </w:r>
      <w:r w:rsidRPr="00D24B84">
        <w:rPr>
          <w:rFonts w:asciiTheme="minorHAnsi" w:hAnsiTheme="minorHAnsi"/>
          <w:sz w:val="16"/>
        </w:rPr>
        <w:t xml:space="preserve">.[21] It is remarkable that about one-third of the annual report of the Secretary of Defense to Congress on our relationship with China is devoted to a rambling discussion of Taiwan, while there are barely four passing references to the situation in the Spratly Islands. The </w:t>
      </w:r>
      <w:proofErr w:type="spellStart"/>
      <w:r w:rsidRPr="00D24B84">
        <w:rPr>
          <w:rFonts w:asciiTheme="minorHAnsi" w:hAnsiTheme="minorHAnsi"/>
          <w:sz w:val="16"/>
        </w:rPr>
        <w:t>Spratlys</w:t>
      </w:r>
      <w:proofErr w:type="spellEnd"/>
      <w:r w:rsidRPr="00D24B84">
        <w:rPr>
          <w:rFonts w:asciiTheme="minorHAnsi" w:hAnsiTheme="minorHAnsi"/>
          <w:sz w:val="16"/>
        </w:rPr>
        <w:t xml:space="preserve"> are a sprawling collection of about 200 barren islands that straddle the blue water of the otherwise shallow and treacherous South China Sea. It is a rich fishing ground. There are also conflicting claims of vast reservoirs of oil somewhere in the </w:t>
      </w:r>
      <w:proofErr w:type="spellStart"/>
      <w:r w:rsidRPr="00D24B84">
        <w:rPr>
          <w:rFonts w:asciiTheme="minorHAnsi" w:hAnsiTheme="minorHAnsi"/>
          <w:sz w:val="16"/>
        </w:rPr>
        <w:t>Spratlys</w:t>
      </w:r>
      <w:proofErr w:type="spellEnd"/>
      <w:r w:rsidRPr="00D24B84">
        <w:rPr>
          <w:rFonts w:asciiTheme="minorHAnsi" w:hAnsiTheme="minorHAnsi"/>
          <w:sz w:val="16"/>
        </w:rPr>
        <w:t xml:space="preserve">, though this remains speculation. What is certain, however, is that control of the </w:t>
      </w:r>
      <w:proofErr w:type="spellStart"/>
      <w:r w:rsidRPr="00D24B84">
        <w:rPr>
          <w:rFonts w:asciiTheme="minorHAnsi" w:hAnsiTheme="minorHAnsi"/>
          <w:sz w:val="16"/>
        </w:rPr>
        <w:t>Spratlys</w:t>
      </w:r>
      <w:proofErr w:type="spellEnd"/>
      <w:r w:rsidRPr="00D24B84">
        <w:rPr>
          <w:rFonts w:asciiTheme="minorHAnsi" w:hAnsiTheme="minorHAnsi"/>
          <w:sz w:val="16"/>
        </w:rPr>
        <w:t xml:space="preserve"> significantly contributes to the control of trade in East Asia. It is a key part of the conduit that channels one third of the world's trade, including oil from the Persian Gulf to Taiwan and Japan</w:t>
      </w:r>
      <w:proofErr w:type="gramStart"/>
      <w:r w:rsidRPr="00D24B84">
        <w:rPr>
          <w:rFonts w:asciiTheme="minorHAnsi" w:hAnsiTheme="minorHAnsi"/>
          <w:sz w:val="16"/>
        </w:rPr>
        <w:t>.[</w:t>
      </w:r>
      <w:proofErr w:type="gramEnd"/>
      <w:r w:rsidRPr="00D24B84">
        <w:rPr>
          <w:rFonts w:asciiTheme="minorHAnsi" w:hAnsiTheme="minorHAnsi"/>
          <w:sz w:val="16"/>
        </w:rPr>
        <w:t>22]</w:t>
      </w:r>
    </w:p>
    <w:p w:rsidR="00591B15" w:rsidRPr="00D24B84" w:rsidRDefault="00591B15" w:rsidP="00591B15">
      <w:pPr>
        <w:rPr>
          <w:rFonts w:asciiTheme="minorHAnsi" w:hAnsiTheme="minorHAnsi"/>
        </w:rPr>
      </w:pPr>
    </w:p>
    <w:p w:rsidR="00591B15" w:rsidRPr="00D24B84" w:rsidRDefault="00591B15" w:rsidP="00591B15">
      <w:pPr>
        <w:pStyle w:val="Heading3"/>
        <w:rPr>
          <w:rFonts w:asciiTheme="minorHAnsi" w:hAnsiTheme="minorHAnsi"/>
        </w:rPr>
      </w:pPr>
      <w:r w:rsidRPr="00D24B84">
        <w:rPr>
          <w:rFonts w:asciiTheme="minorHAnsi" w:hAnsiTheme="minorHAnsi"/>
        </w:rPr>
        <w:t>2NC Disease Impact</w:t>
      </w:r>
    </w:p>
    <w:p w:rsidR="00591B15" w:rsidRPr="00D24B84" w:rsidRDefault="00591B15" w:rsidP="00591B15">
      <w:pPr>
        <w:pStyle w:val="Heading4"/>
        <w:rPr>
          <w:rFonts w:asciiTheme="minorHAnsi" w:hAnsiTheme="minorHAnsi"/>
        </w:rPr>
      </w:pPr>
      <w:r w:rsidRPr="00D24B84">
        <w:rPr>
          <w:rFonts w:asciiTheme="minorHAnsi" w:hAnsiTheme="minorHAnsi"/>
        </w:rPr>
        <w:t>Pandemic risk high now – monitoring satellites allows us to mitigate their spread</w:t>
      </w:r>
    </w:p>
    <w:p w:rsidR="00591B15" w:rsidRPr="00D24B84" w:rsidRDefault="00591B15" w:rsidP="00591B15">
      <w:pPr>
        <w:rPr>
          <w:rFonts w:asciiTheme="minorHAnsi" w:hAnsiTheme="minorHAnsi"/>
          <w:sz w:val="16"/>
        </w:rPr>
      </w:pPr>
      <w:r w:rsidRPr="00D24B84">
        <w:rPr>
          <w:rStyle w:val="Style13ptBold"/>
          <w:rFonts w:asciiTheme="minorHAnsi" w:hAnsiTheme="minorHAnsi"/>
        </w:rPr>
        <w:t>Ford et al 09</w:t>
      </w:r>
      <w:r w:rsidRPr="00D24B84">
        <w:rPr>
          <w:rFonts w:asciiTheme="minorHAnsi" w:hAnsiTheme="minorHAnsi"/>
          <w:sz w:val="16"/>
        </w:rPr>
        <w:t xml:space="preserve"> Timothy E. Ford, Rita R. Colwell, Joan B. Rose, Stephen S. Morse, David J. Rogers, and Terry L. Yates, University of New England, Biddeford, Maine, USA (T.E. Ford); University of Maryland, College Park, Maryland, USA (R.R. Colwell); Johns Hopkins University Bloomberg School of Public Health, Baltimore, Maryland, USA (R.R. Colwell); Michigan State University, East Lansing, Michigan, USA (J.B. Rose); Columbia University Mailman School of Public Health, New York, New York, USA (S.S. Morse); Oxford University, Oxford, UK (D.J. Rogers); and University of New Mexico, Albuquerque, New Mexico, USA (T.L. Yates)( Emerging Infectious Diseases Journal, “Satellite Imagery in Predicting Infectious Disease Outbreaks”, September 2009, v.15) </w:t>
      </w:r>
    </w:p>
    <w:p w:rsidR="00591B15" w:rsidRPr="00D24B84" w:rsidRDefault="00591B15" w:rsidP="00591B15">
      <w:pPr>
        <w:rPr>
          <w:rFonts w:asciiTheme="minorHAnsi" w:hAnsiTheme="minorHAnsi"/>
          <w:b/>
          <w:u w:val="single"/>
        </w:rPr>
      </w:pPr>
      <w:r w:rsidRPr="00D24B84">
        <w:rPr>
          <w:rFonts w:asciiTheme="minorHAnsi" w:hAnsiTheme="minorHAnsi"/>
          <w:b/>
          <w:u w:val="single"/>
        </w:rPr>
        <w:t xml:space="preserve">The scientific community has a relative consensus that epidemic and pandemic disease </w:t>
      </w:r>
      <w:r w:rsidRPr="00D24B84">
        <w:rPr>
          <w:rStyle w:val="Emphasis"/>
          <w:rFonts w:asciiTheme="minorHAnsi" w:hAnsiTheme="minorHAnsi"/>
        </w:rPr>
        <w:t>risks will be exacerbated by environmental changes</w:t>
      </w:r>
      <w:r w:rsidRPr="00D24B84">
        <w:rPr>
          <w:rFonts w:asciiTheme="minorHAnsi" w:hAnsiTheme="minorHAnsi"/>
          <w:b/>
          <w:u w:val="single"/>
        </w:rPr>
        <w:t xml:space="preserve"> that destabilize weather patterns, change distribution of vectors, and increase transport and transmission risk. Predi</w:t>
      </w:r>
      <w:r w:rsidRPr="00D24B84">
        <w:rPr>
          <w:rStyle w:val="Emphasis"/>
          <w:rFonts w:asciiTheme="minorHAnsi" w:hAnsiTheme="minorHAnsi"/>
        </w:rPr>
        <w:t>ctive modeling may lead to improved understanding and potentially prevent future epidemic and pandemic disease</w:t>
      </w:r>
      <w:r w:rsidRPr="00D24B84">
        <w:rPr>
          <w:rFonts w:asciiTheme="minorHAnsi" w:hAnsiTheme="minorHAnsi"/>
          <w:b/>
          <w:u w:val="single"/>
        </w:rPr>
        <w:t>.</w:t>
      </w:r>
      <w:r w:rsidRPr="00D24B84">
        <w:rPr>
          <w:rFonts w:asciiTheme="minorHAnsi" w:hAnsiTheme="minorHAnsi"/>
          <w:sz w:val="16"/>
        </w:rPr>
        <w:t xml:space="preserve"> Many respiratory infections are well known as highly climate dependent or seasonal. Although </w:t>
      </w:r>
      <w:r w:rsidRPr="00D24B84">
        <w:rPr>
          <w:rFonts w:asciiTheme="minorHAnsi" w:hAnsiTheme="minorHAnsi"/>
          <w:b/>
          <w:u w:val="single"/>
        </w:rPr>
        <w:t>we are not yet able to predict their incidence with great precision</w:t>
      </w:r>
      <w:r w:rsidRPr="00D24B84">
        <w:rPr>
          <w:rFonts w:asciiTheme="minorHAnsi" w:hAnsiTheme="minorHAnsi"/>
          <w:sz w:val="16"/>
        </w:rPr>
        <w:t xml:space="preserve">, we may well be able to do this in the future. Meningococcal meningitis (caused by Neisseria </w:t>
      </w:r>
      <w:proofErr w:type="spellStart"/>
      <w:r w:rsidRPr="00D24B84">
        <w:rPr>
          <w:rFonts w:asciiTheme="minorHAnsi" w:hAnsiTheme="minorHAnsi"/>
          <w:sz w:val="16"/>
        </w:rPr>
        <w:t>meningitidis</w:t>
      </w:r>
      <w:proofErr w:type="spellEnd"/>
      <w:r w:rsidRPr="00D24B84">
        <w:rPr>
          <w:rFonts w:asciiTheme="minorHAnsi" w:hAnsiTheme="minorHAnsi"/>
          <w:sz w:val="16"/>
        </w:rPr>
        <w:t xml:space="preserve">) in Africa is probably the best known example. In the disease-endemic so-called meningitis belt (an area running across sub-Saharan Africa from Senegal to Ethiopia), this is classically a dry season disease, which ceases with the beginning of the rainy season, likely as a result of changes in host susceptibility (19). Many other infectious diseases show strong seasonality or association with climatic conditions (20). Perhaps one of the most interesting is influenza, which is thought of as a wintertime disease in temperate climates but shows both winter and summer peaks in subtropical and tropical regions (21). </w:t>
      </w:r>
      <w:r w:rsidRPr="00D24B84">
        <w:rPr>
          <w:rFonts w:asciiTheme="minorHAnsi" w:hAnsiTheme="minorHAnsi"/>
          <w:b/>
          <w:u w:val="single"/>
        </w:rPr>
        <w:t>Although the reasons for seasonality are often poorly understood, the close dependence of such diseases on climatic conditions suggests that these, too, are likely to be amenable to prediction by modeling and remote sensing (22). When we consider influenza, it is hard not to think about the future risks from pandemic influenza</w:t>
      </w:r>
      <w:r w:rsidRPr="00D24B84">
        <w:rPr>
          <w:rFonts w:asciiTheme="minorHAnsi" w:hAnsiTheme="minorHAnsi"/>
          <w:sz w:val="16"/>
        </w:rPr>
        <w:t xml:space="preserve">. Public health agencies in the United States and around the world are focusing on influenza preparedness, notably concerning influenza virus A subtype H5N1, which has captured attention because it causes severe disease and death in humans but as yet has demonstrated only very limited and inefficient human-to-human transmission. The severity of the disease raises images of the 1918 influenza epidemic on an unimaginably vast scale if the virus were to adapt to more efficient human-to-human transmission. Can predictive modeling using satellite or other imaging of environmental variables help in prediction of future influenza pandemics? </w:t>
      </w:r>
      <w:proofErr w:type="spellStart"/>
      <w:r w:rsidRPr="00D24B84">
        <w:rPr>
          <w:rFonts w:asciiTheme="minorHAnsi" w:hAnsiTheme="minorHAnsi"/>
          <w:b/>
          <w:u w:val="single"/>
        </w:rPr>
        <w:t>Xiangming</w:t>
      </w:r>
      <w:proofErr w:type="spellEnd"/>
      <w:r w:rsidRPr="00D24B84">
        <w:rPr>
          <w:rFonts w:asciiTheme="minorHAnsi" w:hAnsiTheme="minorHAnsi"/>
          <w:b/>
          <w:u w:val="single"/>
        </w:rPr>
        <w:t xml:space="preserve"> Xiao at the University of New Hampshire was funded in 2006 by the National Institutes for Health to lead a multidisciplinary and multi-institutional team to use remote satellite imaging to track avian flu. Xiao et al. have used satellite image–derived vegetation indices to map paddy rice agriculture in southern Asia (23). They believe that a similar approach can be used in conjunction with the more traditional approach of analyzing bird migration patterns and poultry production (24</w:t>
      </w:r>
      <w:proofErr w:type="gramStart"/>
      <w:r w:rsidRPr="00D24B84">
        <w:rPr>
          <w:rFonts w:asciiTheme="minorHAnsi" w:hAnsiTheme="minorHAnsi"/>
          <w:b/>
          <w:u w:val="single"/>
        </w:rPr>
        <w:t>,25</w:t>
      </w:r>
      <w:proofErr w:type="gramEnd"/>
      <w:r w:rsidRPr="00D24B84">
        <w:rPr>
          <w:rFonts w:asciiTheme="minorHAnsi" w:hAnsiTheme="minorHAnsi"/>
          <w:b/>
          <w:u w:val="single"/>
        </w:rPr>
        <w:t>) to map potential hot spots of virus transmission (26).</w:t>
      </w:r>
      <w:r w:rsidRPr="00D24B84">
        <w:rPr>
          <w:rFonts w:asciiTheme="minorHAnsi" w:hAnsiTheme="minorHAnsi"/>
          <w:sz w:val="16"/>
        </w:rPr>
        <w:t xml:space="preserve"> An interesting question is why did we not see disease epidemics in Indonesia, following the devastating tsunami disaster of December 2004? Could rapid public health intervention be credited with minimizing spread of disease? In the case of Aceh Province, many communities reported diarrhea as the main cause of illness (in 85% of children &lt;5 years of age), but no increases in deaths were reported, and no outbreaks of cholera or other potentially epidemic diseases occurred (27). Given the massive scale of the disaster, was this likely? In some towns, more than two thirds of the population died at the time of impact, almost 100% of homes were destroyed, and 100% of the population lacked access to clean water and sanitation (27). To a large extent, the Australian army and other groups are to be credited with rapidly deploying environmental health teams to swiftly implement public health measures, including provision of safe drinking water, proper sanitary facilities, and mosquito control measures (28). Widespread fecal pollution of the surface waters was shown, yet the saltiness of the potable water supply after the disaster made much of the water unpalatable. Wells were vulnerable, perhaps to other etiologic agents of fecal origin including viruses and </w:t>
      </w:r>
      <w:proofErr w:type="spellStart"/>
      <w:r w:rsidRPr="00D24B84">
        <w:rPr>
          <w:rFonts w:asciiTheme="minorHAnsi" w:hAnsiTheme="minorHAnsi"/>
          <w:sz w:val="16"/>
        </w:rPr>
        <w:t>Shigella</w:t>
      </w:r>
      <w:proofErr w:type="spellEnd"/>
      <w:r w:rsidRPr="00D24B84">
        <w:rPr>
          <w:rFonts w:asciiTheme="minorHAnsi" w:hAnsiTheme="minorHAnsi"/>
          <w:sz w:val="16"/>
        </w:rPr>
        <w:t xml:space="preserve"> spp., with greater probability of infection than Vibrio spp., thus leading to the widespread diarrhea. </w:t>
      </w:r>
      <w:r w:rsidRPr="00D24B84">
        <w:rPr>
          <w:rFonts w:asciiTheme="minorHAnsi" w:hAnsiTheme="minorHAnsi"/>
          <w:b/>
          <w:u w:val="single"/>
        </w:rPr>
        <w:t xml:space="preserve">The most important lesson from the Asian tsunami is that </w:t>
      </w:r>
      <w:r w:rsidRPr="00D24B84">
        <w:rPr>
          <w:rStyle w:val="Emphasis"/>
          <w:rFonts w:asciiTheme="minorHAnsi" w:hAnsiTheme="minorHAnsi"/>
        </w:rPr>
        <w:t>disease epidemics can be prevented by public health intervention</w:t>
      </w:r>
      <w:r w:rsidRPr="00D24B84">
        <w:rPr>
          <w:rFonts w:asciiTheme="minorHAnsi" w:hAnsiTheme="minorHAnsi"/>
          <w:b/>
          <w:u w:val="single"/>
        </w:rPr>
        <w:t>.</w:t>
      </w:r>
      <w:r w:rsidRPr="00D24B84">
        <w:rPr>
          <w:rFonts w:asciiTheme="minorHAnsi" w:hAnsiTheme="minorHAnsi"/>
          <w:sz w:val="16"/>
        </w:rPr>
        <w:t xml:space="preserve"> Unfortunately, </w:t>
      </w:r>
      <w:r w:rsidRPr="00D24B84">
        <w:rPr>
          <w:rFonts w:asciiTheme="minorHAnsi" w:hAnsiTheme="minorHAnsi"/>
          <w:b/>
          <w:u w:val="single"/>
        </w:rPr>
        <w:t>most flooding events, and other conditions that promote infectious disease epidemics, do not receive the same global media attention</w:t>
      </w:r>
      <w:r w:rsidRPr="00D24B84">
        <w:rPr>
          <w:rFonts w:asciiTheme="minorHAnsi" w:hAnsiTheme="minorHAnsi"/>
          <w:sz w:val="16"/>
        </w:rPr>
        <w:t xml:space="preserve">. A tsunami captures the imagination of the world in a way that weeks of rainfall in the Sudan or a rise in sea surface temperature cannot. However, </w:t>
      </w:r>
      <w:r w:rsidRPr="00D24B84">
        <w:rPr>
          <w:rFonts w:asciiTheme="minorHAnsi" w:hAnsiTheme="minorHAnsi"/>
          <w:b/>
          <w:u w:val="single"/>
        </w:rPr>
        <w:t xml:space="preserve">if climatologic </w:t>
      </w:r>
      <w:r w:rsidRPr="00D24B84">
        <w:rPr>
          <w:rStyle w:val="Emphasis"/>
          <w:rFonts w:asciiTheme="minorHAnsi" w:hAnsiTheme="minorHAnsi"/>
        </w:rPr>
        <w:t>data can be used to predict future disease outbreaks, public health interventions can be mobilized</w:t>
      </w:r>
      <w:r w:rsidRPr="00D24B84">
        <w:rPr>
          <w:rFonts w:asciiTheme="minorHAnsi" w:hAnsiTheme="minorHAnsi"/>
          <w:b/>
          <w:u w:val="single"/>
        </w:rPr>
        <w:t xml:space="preserve"> in a more timely and proactive manner. A continuing concern is the conditions that result in newly emergent virulent strains of pathogens. </w:t>
      </w:r>
      <w:proofErr w:type="spellStart"/>
      <w:r w:rsidRPr="00D24B84">
        <w:rPr>
          <w:rFonts w:asciiTheme="minorHAnsi" w:hAnsiTheme="minorHAnsi"/>
          <w:b/>
          <w:u w:val="single"/>
        </w:rPr>
        <w:t>Faruque</w:t>
      </w:r>
      <w:proofErr w:type="spellEnd"/>
      <w:r w:rsidRPr="00D24B84">
        <w:rPr>
          <w:rFonts w:asciiTheme="minorHAnsi" w:hAnsiTheme="minorHAnsi"/>
          <w:b/>
          <w:u w:val="single"/>
        </w:rPr>
        <w:t xml:space="preserve"> et al. have provided molecular evidence that V. </w:t>
      </w:r>
      <w:proofErr w:type="spellStart"/>
      <w:r w:rsidRPr="00D24B84">
        <w:rPr>
          <w:rFonts w:asciiTheme="minorHAnsi" w:hAnsiTheme="minorHAnsi"/>
          <w:b/>
          <w:u w:val="single"/>
        </w:rPr>
        <w:t>cholerae</w:t>
      </w:r>
      <w:proofErr w:type="spellEnd"/>
      <w:r w:rsidRPr="00D24B84">
        <w:rPr>
          <w:rFonts w:asciiTheme="minorHAnsi" w:hAnsiTheme="minorHAnsi"/>
          <w:b/>
          <w:u w:val="single"/>
        </w:rPr>
        <w:t xml:space="preserve"> O139 strains are derived from O1 strains through genetic modification </w:t>
      </w:r>
      <w:r w:rsidRPr="00D24B84">
        <w:rPr>
          <w:rFonts w:asciiTheme="minorHAnsi" w:hAnsiTheme="minorHAnsi"/>
          <w:sz w:val="16"/>
        </w:rPr>
        <w:t xml:space="preserve">(29). In addition, Chakraborty et al. in Kolkata have seen the presence and expression of virulence genes in several environmental strains of V. </w:t>
      </w:r>
      <w:proofErr w:type="spellStart"/>
      <w:r w:rsidRPr="00D24B84">
        <w:rPr>
          <w:rFonts w:asciiTheme="minorHAnsi" w:hAnsiTheme="minorHAnsi"/>
          <w:sz w:val="16"/>
        </w:rPr>
        <w:t>cholerae</w:t>
      </w:r>
      <w:proofErr w:type="spellEnd"/>
      <w:r w:rsidRPr="00D24B84">
        <w:rPr>
          <w:rFonts w:asciiTheme="minorHAnsi" w:hAnsiTheme="minorHAnsi"/>
          <w:sz w:val="16"/>
        </w:rPr>
        <w:t xml:space="preserve"> cultured from surface waters (30). </w:t>
      </w:r>
      <w:r w:rsidRPr="00D24B84">
        <w:rPr>
          <w:rFonts w:asciiTheme="minorHAnsi" w:hAnsiTheme="minorHAnsi"/>
          <w:b/>
          <w:u w:val="single"/>
        </w:rPr>
        <w:t>Recently, E. coli O157 has been isolated from the Ganges River in India for the first time (31). Indications are that it is metabolically different from E. coli O157 isolated from other parts of the world, but the conditions that have led to these differences are as yet unclear.</w:t>
      </w:r>
      <w:r w:rsidRPr="00D24B84">
        <w:rPr>
          <w:rFonts w:asciiTheme="minorHAnsi" w:hAnsiTheme="minorHAnsi"/>
          <w:sz w:val="16"/>
        </w:rPr>
        <w:t xml:space="preserve"> </w:t>
      </w:r>
      <w:r w:rsidRPr="00D24B84">
        <w:rPr>
          <w:rFonts w:asciiTheme="minorHAnsi" w:hAnsiTheme="minorHAnsi"/>
          <w:b/>
          <w:u w:val="single"/>
        </w:rPr>
        <w:t>From the above studies, risk for transmission of virulence genes is likely to be high, but studies of conditions promoting transmission and approaches to modeling resultant disease risks are in their infancy. New epidemic strains could potentially occur through mutation of existing epidemic strains or through gene transfer</w:t>
      </w:r>
      <w:r w:rsidRPr="00D24B84">
        <w:rPr>
          <w:rFonts w:asciiTheme="minorHAnsi" w:hAnsiTheme="minorHAnsi"/>
          <w:sz w:val="16"/>
        </w:rPr>
        <w:t xml:space="preserve">. Environmental stressors such as chemical contaminants are thought to accelerate both mutation rates and gene transfer (32). </w:t>
      </w:r>
      <w:r w:rsidRPr="00D24B84">
        <w:rPr>
          <w:rFonts w:asciiTheme="minorHAnsi" w:hAnsiTheme="minorHAnsi"/>
          <w:b/>
          <w:u w:val="single"/>
        </w:rPr>
        <w:t>Thus, the degree of chemical pollution may need to be a component of disease models (in addition to other stressors). The scientific community is a long way from incorporating environment-gene interactions into predictive models and clarifying the risks posed to human society from emerging diseases. However, investigation of these parts of the pathogen's ecology should remain on the national research agenda as we move forward with developing predictive models of disease outbreaks.</w:t>
      </w:r>
      <w:r w:rsidRPr="00D24B84">
        <w:rPr>
          <w:rFonts w:asciiTheme="minorHAnsi" w:hAnsiTheme="minorHAnsi"/>
          <w:sz w:val="16"/>
        </w:rPr>
        <w:t xml:space="preserve"> Current modeling of infectious diseases is by necessity retrospective. </w:t>
      </w:r>
      <w:r w:rsidRPr="00D24B84">
        <w:rPr>
          <w:rFonts w:asciiTheme="minorHAnsi" w:hAnsiTheme="minorHAnsi"/>
          <w:b/>
          <w:u w:val="single"/>
        </w:rPr>
        <w:t xml:space="preserve">Environmental parameters measured by </w:t>
      </w:r>
      <w:r w:rsidRPr="00D24B84">
        <w:rPr>
          <w:rStyle w:val="Emphasis"/>
          <w:rFonts w:asciiTheme="minorHAnsi" w:hAnsiTheme="minorHAnsi"/>
        </w:rPr>
        <w:t>remote satellite imaging show the greatest promise for providing global coverage of changing environmental conditions.</w:t>
      </w:r>
      <w:r w:rsidRPr="00D24B84">
        <w:rPr>
          <w:rFonts w:asciiTheme="minorHAnsi" w:hAnsiTheme="minorHAnsi"/>
          <w:b/>
          <w:u w:val="single"/>
        </w:rPr>
        <w:t xml:space="preserve"> With current imaging technologies, we can measure sea surface temperature, sea surface height, chlorophyll A levels, and a variety of vegetation and soil indices, in addition to many other physical, biologic, and chemical parameters of the earth's surface and atmosphere. A variety of these parameters can be incorporated in complex mathematical models, together with biotic and ecologic variables of the pathogen and host life cycles, to correlate environment with outbreaks of disease (Figure 2). However, we are still far from being able to accurately predict future disease events on the basis of existing environmental conditions. Successful predictive modeling of disease and the establishment of early warning systems have reached a critical junction in development. </w:t>
      </w:r>
      <w:r w:rsidRPr="00D24B84">
        <w:rPr>
          <w:rFonts w:asciiTheme="minorHAnsi" w:hAnsiTheme="minorHAnsi"/>
          <w:sz w:val="16"/>
        </w:rPr>
        <w:t xml:space="preserve">As we improve our understanding of the biology and ecology of the pathogen, vectors, and hosts, our ability to accurately link environmental variables, particularly those related to climate change, will improve. </w:t>
      </w:r>
      <w:r w:rsidRPr="00D24B84">
        <w:rPr>
          <w:rFonts w:asciiTheme="minorHAnsi" w:hAnsiTheme="minorHAnsi"/>
          <w:b/>
          <w:u w:val="single"/>
        </w:rPr>
        <w:t>What has become clear over the past few years is that satellite imaging can play a critical role in disease prediction and, therefore, inform our response to future outbreaks. We conclude that infectious disease events may be closely linked to environmental and global change.</w:t>
      </w:r>
      <w:r w:rsidRPr="00D24B84">
        <w:rPr>
          <w:rFonts w:asciiTheme="minorHAnsi" w:hAnsiTheme="minorHAnsi"/>
          <w:sz w:val="16"/>
        </w:rPr>
        <w:t xml:space="preserve"> Satellite imaging may be critical for effective disease prediction and thus future mitigation of epidemic and pandemic diseases. </w:t>
      </w:r>
      <w:r w:rsidRPr="00D24B84">
        <w:rPr>
          <w:rFonts w:asciiTheme="minorHAnsi" w:hAnsiTheme="minorHAnsi"/>
          <w:b/>
          <w:u w:val="single"/>
        </w:rPr>
        <w:t xml:space="preserve">We cannot stress too strongly our belief that </w:t>
      </w:r>
      <w:r w:rsidRPr="00D24B84">
        <w:rPr>
          <w:rStyle w:val="Emphasis"/>
          <w:rFonts w:asciiTheme="minorHAnsi" w:hAnsiTheme="minorHAnsi"/>
        </w:rPr>
        <w:t>a strong global satellite program is essential for future disease prediction.</w:t>
      </w:r>
      <w:r w:rsidRPr="00D24B84">
        <w:rPr>
          <w:rFonts w:asciiTheme="minorHAnsi" w:hAnsiTheme="minorHAnsi"/>
          <w:b/>
          <w:u w:val="single"/>
        </w:rPr>
        <w:t xml:space="preserve"> </w:t>
      </w:r>
    </w:p>
    <w:p w:rsidR="00591B15" w:rsidRPr="00D24B84" w:rsidRDefault="00591B15" w:rsidP="00591B15">
      <w:pPr>
        <w:rPr>
          <w:rFonts w:asciiTheme="minorHAnsi" w:hAnsiTheme="minorHAnsi"/>
        </w:rPr>
      </w:pPr>
    </w:p>
    <w:p w:rsidR="00591B15" w:rsidRPr="00D24B84" w:rsidRDefault="00591B15" w:rsidP="00591B15">
      <w:pPr>
        <w:pStyle w:val="Heading4"/>
        <w:rPr>
          <w:rFonts w:asciiTheme="minorHAnsi" w:hAnsiTheme="minorHAnsi"/>
        </w:rPr>
      </w:pPr>
      <w:r w:rsidRPr="00D24B84">
        <w:rPr>
          <w:rFonts w:asciiTheme="minorHAnsi" w:hAnsiTheme="minorHAnsi"/>
        </w:rPr>
        <w:t>Unanticipated epidemics would cause extinction</w:t>
      </w:r>
    </w:p>
    <w:p w:rsidR="00591B15" w:rsidRPr="00D24B84" w:rsidRDefault="00591B15" w:rsidP="00591B15">
      <w:pPr>
        <w:rPr>
          <w:rFonts w:asciiTheme="minorHAnsi" w:hAnsiTheme="minorHAnsi"/>
          <w:sz w:val="16"/>
        </w:rPr>
      </w:pPr>
      <w:r w:rsidRPr="00D24B84">
        <w:rPr>
          <w:rStyle w:val="Style13ptBold"/>
          <w:rFonts w:asciiTheme="minorHAnsi" w:hAnsiTheme="minorHAnsi"/>
        </w:rPr>
        <w:t>Powell 2k</w:t>
      </w:r>
      <w:r w:rsidRPr="00D24B84">
        <w:rPr>
          <w:rFonts w:asciiTheme="minorHAnsi" w:hAnsiTheme="minorHAnsi"/>
          <w:sz w:val="16"/>
        </w:rPr>
        <w:t xml:space="preserve"> (Corey S. Powell, Senior Editor, Discover Magazine; Adjunct Professor, Science Journalism, NYU; Author: God in the Equation: How Einstein Transformed Religion, October 1, 2000, “20 Ways the World Could End,” Discover Magazine, http://discovermagazine.com/2000/oct/featworld)</w:t>
      </w:r>
    </w:p>
    <w:p w:rsidR="00591B15" w:rsidRPr="00D24B84" w:rsidRDefault="00591B15" w:rsidP="00591B15">
      <w:pPr>
        <w:rPr>
          <w:rFonts w:asciiTheme="minorHAnsi" w:hAnsiTheme="minorHAnsi"/>
          <w:sz w:val="16"/>
        </w:rPr>
      </w:pPr>
      <w:r w:rsidRPr="00D24B84">
        <w:rPr>
          <w:rFonts w:asciiTheme="minorHAnsi" w:hAnsiTheme="minorHAnsi"/>
          <w:sz w:val="16"/>
        </w:rPr>
        <w:t xml:space="preserve">Global epidemics </w:t>
      </w:r>
      <w:r w:rsidRPr="00D24B84">
        <w:rPr>
          <w:rStyle w:val="StyleUnderline"/>
          <w:rFonts w:asciiTheme="minorHAnsi" w:hAnsiTheme="minorHAnsi"/>
          <w:szCs w:val="24"/>
        </w:rPr>
        <w:t>If Earth doesn't do us in, our fellow organisms might be up to the task</w:t>
      </w:r>
      <w:r w:rsidRPr="00D24B84">
        <w:rPr>
          <w:rFonts w:asciiTheme="minorHAnsi" w:hAnsiTheme="minorHAnsi"/>
          <w:sz w:val="16"/>
        </w:rPr>
        <w:t xml:space="preserve">. </w:t>
      </w:r>
      <w:r w:rsidRPr="00D24B84">
        <w:rPr>
          <w:rStyle w:val="StyleUnderline"/>
          <w:rFonts w:asciiTheme="minorHAnsi" w:hAnsiTheme="minorHAnsi"/>
          <w:szCs w:val="24"/>
        </w:rPr>
        <w:t>Germs and people have always coexisted, but occasionally the balance gets out of whack. The Black Plague killed one European in four</w:t>
      </w:r>
      <w:r w:rsidRPr="00D24B84">
        <w:rPr>
          <w:rFonts w:asciiTheme="minorHAnsi" w:hAnsiTheme="minorHAnsi"/>
          <w:sz w:val="16"/>
        </w:rPr>
        <w:t xml:space="preserve"> during the 14th century; </w:t>
      </w:r>
      <w:r w:rsidRPr="00D24B84">
        <w:rPr>
          <w:rStyle w:val="StyleUnderline"/>
          <w:rFonts w:asciiTheme="minorHAnsi" w:hAnsiTheme="minorHAnsi"/>
          <w:szCs w:val="24"/>
        </w:rPr>
        <w:t>influenza took at least 20 million lives</w:t>
      </w:r>
      <w:r w:rsidRPr="00D24B84">
        <w:rPr>
          <w:rFonts w:asciiTheme="minorHAnsi" w:hAnsiTheme="minorHAnsi"/>
          <w:sz w:val="16"/>
        </w:rPr>
        <w:t xml:space="preserve"> between 1918 and 1919; </w:t>
      </w:r>
      <w:r w:rsidRPr="00D24B84">
        <w:rPr>
          <w:rStyle w:val="StyleUnderline"/>
          <w:rFonts w:asciiTheme="minorHAnsi" w:hAnsiTheme="minorHAnsi"/>
          <w:szCs w:val="24"/>
        </w:rPr>
        <w:t>the AIDS epidemic has produced a similar death toll and is still going strong.</w:t>
      </w:r>
      <w:r w:rsidRPr="00D24B84">
        <w:rPr>
          <w:rFonts w:asciiTheme="minorHAnsi" w:hAnsiTheme="minorHAnsi"/>
          <w:sz w:val="16"/>
        </w:rPr>
        <w:t xml:space="preserve"> From 1980 to 1992, reports the Centers for Disease Control and Prevention, </w:t>
      </w:r>
      <w:r w:rsidRPr="00D24B84">
        <w:rPr>
          <w:rStyle w:val="StyleUnderline"/>
          <w:rFonts w:asciiTheme="minorHAnsi" w:hAnsiTheme="minorHAnsi"/>
          <w:szCs w:val="24"/>
        </w:rPr>
        <w:t>mortality from infectious disease in the United States rose 58 percent</w:t>
      </w:r>
      <w:r w:rsidRPr="00D24B84">
        <w:rPr>
          <w:rFonts w:asciiTheme="minorHAnsi" w:hAnsiTheme="minorHAnsi"/>
          <w:sz w:val="16"/>
        </w:rPr>
        <w:t xml:space="preserve">. </w:t>
      </w:r>
      <w:r w:rsidRPr="00D24B84">
        <w:rPr>
          <w:rStyle w:val="StyleUnderline"/>
          <w:rFonts w:asciiTheme="minorHAnsi" w:hAnsiTheme="minorHAnsi"/>
          <w:szCs w:val="24"/>
        </w:rPr>
        <w:t>Old diseases</w:t>
      </w:r>
      <w:r w:rsidRPr="00D24B84">
        <w:rPr>
          <w:rFonts w:asciiTheme="minorHAnsi" w:hAnsiTheme="minorHAnsi"/>
          <w:sz w:val="16"/>
        </w:rPr>
        <w:t xml:space="preserve"> such as cholera and measles </w:t>
      </w:r>
      <w:r w:rsidRPr="00D24B84">
        <w:rPr>
          <w:rStyle w:val="StyleUnderline"/>
          <w:rFonts w:asciiTheme="minorHAnsi" w:hAnsiTheme="minorHAnsi"/>
          <w:szCs w:val="24"/>
        </w:rPr>
        <w:t>have developed new resistance to antibiotics. Intensive agriculture and land development is bringing humans closer to animal pathogens.</w:t>
      </w:r>
      <w:r w:rsidRPr="00D24B84">
        <w:rPr>
          <w:rFonts w:asciiTheme="minorHAnsi" w:hAnsiTheme="minorHAnsi"/>
          <w:sz w:val="16"/>
        </w:rPr>
        <w:t xml:space="preserve"> International travel means diseases can spread faster than ever. Michael </w:t>
      </w:r>
      <w:proofErr w:type="spellStart"/>
      <w:r w:rsidRPr="00D24B84">
        <w:rPr>
          <w:rFonts w:asciiTheme="minorHAnsi" w:hAnsiTheme="minorHAnsi"/>
          <w:sz w:val="16"/>
        </w:rPr>
        <w:t>Osterholm</w:t>
      </w:r>
      <w:proofErr w:type="spellEnd"/>
      <w:r w:rsidRPr="00D24B84">
        <w:rPr>
          <w:rFonts w:asciiTheme="minorHAnsi" w:hAnsiTheme="minorHAnsi"/>
          <w:sz w:val="16"/>
        </w:rPr>
        <w:t xml:space="preserve">, </w:t>
      </w:r>
      <w:r w:rsidRPr="00D24B84">
        <w:rPr>
          <w:rStyle w:val="StyleUnderline"/>
          <w:rFonts w:asciiTheme="minorHAnsi" w:hAnsiTheme="minorHAnsi"/>
          <w:szCs w:val="24"/>
        </w:rPr>
        <w:t>an infectious disease expert</w:t>
      </w:r>
      <w:r w:rsidRPr="00D24B84">
        <w:rPr>
          <w:rFonts w:asciiTheme="minorHAnsi" w:hAnsiTheme="minorHAnsi"/>
          <w:sz w:val="16"/>
        </w:rPr>
        <w:t xml:space="preserve"> who recently left the Minnesota Department of Health, </w:t>
      </w:r>
      <w:r w:rsidRPr="00D24B84">
        <w:rPr>
          <w:rStyle w:val="StyleUnderline"/>
          <w:rFonts w:asciiTheme="minorHAnsi" w:hAnsiTheme="minorHAnsi"/>
          <w:szCs w:val="24"/>
        </w:rPr>
        <w:t>described the situation as "like trying to swim against the current of a raging river</w:t>
      </w:r>
      <w:r w:rsidRPr="00D24B84">
        <w:rPr>
          <w:rFonts w:asciiTheme="minorHAnsi" w:hAnsiTheme="minorHAnsi"/>
          <w:sz w:val="16"/>
        </w:rPr>
        <w:t xml:space="preserve">." </w:t>
      </w:r>
      <w:r w:rsidRPr="00D24B84">
        <w:rPr>
          <w:rStyle w:val="StyleUnderline"/>
          <w:rFonts w:asciiTheme="minorHAnsi" w:hAnsiTheme="minorHAnsi"/>
          <w:szCs w:val="24"/>
        </w:rPr>
        <w:t>The grimmest possibility would be the emergence of a strain that spreads so fast we are caught off guard or that resists all chemical means of control</w:t>
      </w:r>
      <w:r w:rsidRPr="00D24B84">
        <w:rPr>
          <w:rFonts w:asciiTheme="minorHAnsi" w:hAnsiTheme="minorHAnsi"/>
          <w:sz w:val="16"/>
        </w:rPr>
        <w:t xml:space="preserve">, perhaps as a result of our stirring of the ecological pot. About 12,000 years ago, a sudden wave of mammal extinctions swept through the Americas. Ross </w:t>
      </w:r>
      <w:proofErr w:type="spellStart"/>
      <w:r w:rsidRPr="00D24B84">
        <w:rPr>
          <w:rFonts w:asciiTheme="minorHAnsi" w:hAnsiTheme="minorHAnsi"/>
          <w:sz w:val="16"/>
        </w:rPr>
        <w:t>MacPhee</w:t>
      </w:r>
      <w:proofErr w:type="spellEnd"/>
      <w:r w:rsidRPr="00D24B84">
        <w:rPr>
          <w:rFonts w:asciiTheme="minorHAnsi" w:hAnsiTheme="minorHAnsi"/>
          <w:sz w:val="16"/>
        </w:rPr>
        <w:t xml:space="preserve"> of the American Museum of Natural History argues the culprit was extremely virulent disease, which humans helped transport as they migrated into the New World.</w:t>
      </w:r>
    </w:p>
    <w:p w:rsidR="00591B15" w:rsidRPr="00D24B84" w:rsidRDefault="00591B15" w:rsidP="00591B15">
      <w:pPr>
        <w:pStyle w:val="Heading3"/>
        <w:rPr>
          <w:rFonts w:asciiTheme="minorHAnsi" w:hAnsiTheme="minorHAnsi"/>
        </w:rPr>
      </w:pPr>
      <w:r w:rsidRPr="00D24B84">
        <w:rPr>
          <w:rFonts w:asciiTheme="minorHAnsi" w:hAnsiTheme="minorHAnsi"/>
        </w:rPr>
        <w:t xml:space="preserve">--- </w:t>
      </w:r>
      <w:proofErr w:type="spellStart"/>
      <w:r w:rsidRPr="00D24B84">
        <w:rPr>
          <w:rFonts w:asciiTheme="minorHAnsi" w:hAnsiTheme="minorHAnsi"/>
        </w:rPr>
        <w:t>Squo</w:t>
      </w:r>
      <w:proofErr w:type="spellEnd"/>
      <w:r w:rsidRPr="00D24B84">
        <w:rPr>
          <w:rFonts w:asciiTheme="minorHAnsi" w:hAnsiTheme="minorHAnsi"/>
        </w:rPr>
        <w:t xml:space="preserve"> No Solve</w:t>
      </w:r>
    </w:p>
    <w:p w:rsidR="00591B15" w:rsidRPr="00D24B84" w:rsidRDefault="00591B15" w:rsidP="00591B15">
      <w:pPr>
        <w:pStyle w:val="Heading4"/>
        <w:rPr>
          <w:rFonts w:asciiTheme="minorHAnsi" w:hAnsiTheme="minorHAnsi"/>
        </w:rPr>
      </w:pPr>
      <w:r w:rsidRPr="00D24B84">
        <w:rPr>
          <w:rFonts w:asciiTheme="minorHAnsi" w:hAnsiTheme="minorHAnsi"/>
        </w:rPr>
        <w:t xml:space="preserve">More and BETTER satellites are key </w:t>
      </w:r>
    </w:p>
    <w:p w:rsidR="00591B15" w:rsidRPr="00D24B84" w:rsidRDefault="00591B15" w:rsidP="00591B15">
      <w:pPr>
        <w:rPr>
          <w:rFonts w:asciiTheme="minorHAnsi" w:hAnsiTheme="minorHAnsi"/>
          <w:sz w:val="16"/>
        </w:rPr>
      </w:pPr>
      <w:r w:rsidRPr="00D24B84">
        <w:rPr>
          <w:rStyle w:val="Style13ptBold"/>
          <w:rFonts w:asciiTheme="minorHAnsi" w:hAnsiTheme="minorHAnsi"/>
        </w:rPr>
        <w:t>Lancet 09</w:t>
      </w:r>
      <w:r w:rsidRPr="00D24B84">
        <w:rPr>
          <w:rFonts w:asciiTheme="minorHAnsi" w:hAnsiTheme="minorHAnsi"/>
          <w:sz w:val="16"/>
        </w:rPr>
        <w:t xml:space="preserve"> (Lancet and University College London Institute for Global Health Commission, </w:t>
      </w:r>
      <w:proofErr w:type="spellStart"/>
      <w:r w:rsidRPr="00D24B84">
        <w:rPr>
          <w:rFonts w:asciiTheme="minorHAnsi" w:hAnsiTheme="minorHAnsi"/>
          <w:sz w:val="16"/>
        </w:rPr>
        <w:t>represting</w:t>
      </w:r>
      <w:proofErr w:type="spellEnd"/>
      <w:r w:rsidRPr="00D24B84">
        <w:rPr>
          <w:rFonts w:asciiTheme="minorHAnsi" w:hAnsiTheme="minorHAnsi"/>
          <w:sz w:val="16"/>
        </w:rPr>
        <w:t xml:space="preserve"> over 20 authors, many PhD's, from the Institute for Global Health, UCL Medical School, UCL Environment Institute, Centre for International Health and Development, and various other programs 5/19/09, "Managing the health eﬀects of climate change," http://www.ucl.ac.uk/global-health/ucl-lancet-climate-change.pdf)</w:t>
      </w:r>
    </w:p>
    <w:p w:rsidR="00591B15" w:rsidRPr="00D24B84" w:rsidRDefault="00591B15" w:rsidP="00591B15">
      <w:pPr>
        <w:rPr>
          <w:rFonts w:asciiTheme="minorHAnsi" w:hAnsiTheme="minorHAnsi"/>
          <w:sz w:val="16"/>
        </w:rPr>
      </w:pPr>
      <w:r w:rsidRPr="00D24B84">
        <w:rPr>
          <w:rFonts w:asciiTheme="minorHAnsi" w:hAnsiTheme="minorHAnsi"/>
          <w:sz w:val="16"/>
        </w:rPr>
        <w:t xml:space="preserve">Changing patterns of disease and </w:t>
      </w:r>
      <w:r w:rsidRPr="00D24B84">
        <w:rPr>
          <w:rFonts w:asciiTheme="minorHAnsi" w:hAnsiTheme="minorHAnsi"/>
          <w:b/>
          <w:u w:val="single"/>
        </w:rPr>
        <w:t xml:space="preserve">mortality </w:t>
      </w:r>
      <w:proofErr w:type="gramStart"/>
      <w:r w:rsidRPr="00D24B84">
        <w:rPr>
          <w:rFonts w:asciiTheme="minorHAnsi" w:hAnsiTheme="minorHAnsi"/>
          <w:b/>
          <w:u w:val="single"/>
        </w:rPr>
        <w:t>A</w:t>
      </w:r>
      <w:proofErr w:type="gramEnd"/>
      <w:r w:rsidRPr="00D24B84">
        <w:rPr>
          <w:rFonts w:asciiTheme="minorHAnsi" w:hAnsiTheme="minorHAnsi"/>
          <w:b/>
          <w:u w:val="single"/>
        </w:rPr>
        <w:t xml:space="preserve"> fundamental requisite for health adaptation to climate change is to improve monitoring and surveillance of disease and mortality in sensitive regions. </w:t>
      </w:r>
      <w:r w:rsidRPr="00D24B84">
        <w:rPr>
          <w:rFonts w:asciiTheme="minorHAnsi" w:hAnsiTheme="minorHAnsi"/>
          <w:sz w:val="16"/>
        </w:rPr>
        <w:t>In developing countries,</w:t>
      </w:r>
      <w:r w:rsidRPr="00D24B84">
        <w:rPr>
          <w:rFonts w:asciiTheme="minorHAnsi" w:hAnsiTheme="minorHAnsi"/>
          <w:b/>
          <w:u w:val="single"/>
        </w:rPr>
        <w:t xml:space="preserve"> disease surveillance systems are inconsistent and poorly managed</w:t>
      </w:r>
      <w:r w:rsidRPr="00D24B84">
        <w:rPr>
          <w:rFonts w:asciiTheme="minorHAnsi" w:hAnsiTheme="minorHAnsi"/>
          <w:sz w:val="16"/>
        </w:rPr>
        <w:t>. The challenge is to incorporate a strong public health infrastructure and empower communities to achieve e</w:t>
      </w:r>
      <w:r w:rsidRPr="00D24B84">
        <w:rPr>
          <w:rFonts w:asciiTheme="minorHAnsi" w:hAnsiTheme="minorHAnsi" w:cs="Cambria Math"/>
          <w:sz w:val="16"/>
        </w:rPr>
        <w:t>ﬀ</w:t>
      </w:r>
      <w:r w:rsidRPr="00D24B84">
        <w:rPr>
          <w:rFonts w:asciiTheme="minorHAnsi" w:hAnsiTheme="minorHAnsi" w:cs="Georgia"/>
          <w:sz w:val="16"/>
        </w:rPr>
        <w:t>ective disease surveillance.</w:t>
      </w:r>
      <w:r w:rsidRPr="00D24B84">
        <w:rPr>
          <w:rFonts w:asciiTheme="minorHAnsi" w:hAnsiTheme="minorHAnsi"/>
          <w:sz w:val="16"/>
        </w:rPr>
        <w:t xml:space="preserve"> </w:t>
      </w:r>
      <w:r w:rsidRPr="00D24B84">
        <w:rPr>
          <w:rFonts w:asciiTheme="minorHAnsi" w:hAnsiTheme="minorHAnsi"/>
          <w:b/>
          <w:u w:val="single"/>
        </w:rPr>
        <w:t>Health early warning systems are especially important in the context of heatstroke, extreme weather events, and disease outbreaks for developing and developed countries. The e</w:t>
      </w:r>
      <w:r w:rsidRPr="00D24B84">
        <w:rPr>
          <w:rFonts w:asciiTheme="minorHAnsi" w:hAnsiTheme="minorHAnsi" w:cs="Cambria Math"/>
          <w:b/>
          <w:u w:val="single"/>
        </w:rPr>
        <w:t>ﬀ</w:t>
      </w:r>
      <w:r w:rsidRPr="00D24B84">
        <w:rPr>
          <w:rFonts w:asciiTheme="minorHAnsi" w:hAnsiTheme="minorHAnsi" w:cs="Georgia"/>
          <w:b/>
          <w:u w:val="single"/>
        </w:rPr>
        <w:t xml:space="preserve">ectiveness of health early warning systems </w:t>
      </w:r>
      <w:r w:rsidRPr="00D24B84">
        <w:rPr>
          <w:rFonts w:asciiTheme="minorHAnsi" w:hAnsiTheme="minorHAnsi"/>
          <w:b/>
          <w:u w:val="single"/>
        </w:rPr>
        <w:t xml:space="preserve">depends on the past and current disease monitoring and surveillance, and accurate and reliable meteorological and climatic forecasts. Health early warning systems are a win-win strategy that reduces the risk of disease whilst increasing adaptive capacity that is most essential in the context of developing countries. </w:t>
      </w:r>
      <w:r w:rsidRPr="00D24B84">
        <w:rPr>
          <w:rFonts w:asciiTheme="minorHAnsi" w:hAnsiTheme="minorHAnsi"/>
          <w:sz w:val="16"/>
        </w:rPr>
        <w:t xml:space="preserve">In the developing world, no region-speciﬁc projections of changes in health-related exposures and no research projecting health outcomes under various future emissions and adaptation scenarios compared with many parts of developed countries exist. 1,101 </w:t>
      </w:r>
      <w:r w:rsidRPr="00D24B84">
        <w:rPr>
          <w:rFonts w:asciiTheme="minorHAnsi" w:hAnsiTheme="minorHAnsi"/>
          <w:b/>
          <w:u w:val="single"/>
        </w:rPr>
        <w:t>Recent reports have highlighted the urgent need for improved surveillance systems and technologies, especially for infectious diseases in developing countries and for increased cooperation between states in the identiﬁcation and public health response to outbreaks and epidemics.</w:t>
      </w:r>
      <w:r w:rsidRPr="00D24B84">
        <w:rPr>
          <w:rFonts w:asciiTheme="minorHAnsi" w:hAnsiTheme="minorHAnsi"/>
          <w:sz w:val="16"/>
        </w:rPr>
        <w:t xml:space="preserve"> 102 </w:t>
      </w:r>
    </w:p>
    <w:p w:rsidR="00591B15" w:rsidRPr="00D24B84" w:rsidRDefault="00591B15" w:rsidP="00591B15">
      <w:pPr>
        <w:rPr>
          <w:rFonts w:asciiTheme="minorHAnsi" w:hAnsiTheme="minorHAnsi"/>
        </w:rPr>
      </w:pPr>
    </w:p>
    <w:p w:rsidR="00591B15" w:rsidRPr="00D24B84" w:rsidRDefault="00591B15" w:rsidP="00591B15">
      <w:pPr>
        <w:pStyle w:val="Heading3"/>
        <w:rPr>
          <w:rFonts w:asciiTheme="minorHAnsi" w:hAnsiTheme="minorHAnsi"/>
        </w:rPr>
      </w:pPr>
      <w:r w:rsidRPr="00D24B84">
        <w:rPr>
          <w:rFonts w:asciiTheme="minorHAnsi" w:hAnsiTheme="minorHAnsi"/>
        </w:rPr>
        <w:t>2NC Coral Reefs Impact</w:t>
      </w:r>
    </w:p>
    <w:p w:rsidR="00591B15" w:rsidRPr="00D24B84" w:rsidRDefault="00591B15" w:rsidP="00591B15">
      <w:pPr>
        <w:pStyle w:val="Heading4"/>
        <w:rPr>
          <w:rFonts w:asciiTheme="minorHAnsi" w:hAnsiTheme="minorHAnsi"/>
        </w:rPr>
      </w:pPr>
      <w:r w:rsidRPr="00D24B84">
        <w:rPr>
          <w:rFonts w:asciiTheme="minorHAnsi" w:hAnsiTheme="minorHAnsi"/>
        </w:rPr>
        <w:t>Plan key to save coral reefs</w:t>
      </w:r>
    </w:p>
    <w:p w:rsidR="00591B15" w:rsidRPr="00D24B84" w:rsidRDefault="00591B15" w:rsidP="00591B15">
      <w:pPr>
        <w:rPr>
          <w:rFonts w:asciiTheme="minorHAnsi" w:hAnsiTheme="minorHAnsi"/>
          <w:sz w:val="16"/>
        </w:rPr>
      </w:pPr>
      <w:r w:rsidRPr="00D24B84">
        <w:rPr>
          <w:rStyle w:val="Style13ptBold"/>
          <w:rFonts w:asciiTheme="minorHAnsi" w:hAnsiTheme="minorHAnsi"/>
        </w:rPr>
        <w:t>Robinson 10</w:t>
      </w:r>
      <w:r w:rsidRPr="00D24B84">
        <w:rPr>
          <w:rFonts w:asciiTheme="minorHAnsi" w:hAnsiTheme="minorHAnsi"/>
          <w:sz w:val="16"/>
        </w:rPr>
        <w:t xml:space="preserve"> (Ian, 2010, Discovering the Ocean from Space [electronic resource] The unique applications of satellite oceanography / by Ian S. Robinson., BA and MA Mechanical Sciences, Cambridge University, PhD Engineering Magneto-hydrodynamics, University of Warwick, 1973, Higher and Senior Scientific Officer, Institute of Oceanographic Sciences, </w:t>
      </w:r>
      <w:proofErr w:type="spellStart"/>
      <w:r w:rsidRPr="00D24B84">
        <w:rPr>
          <w:rFonts w:asciiTheme="minorHAnsi" w:hAnsiTheme="minorHAnsi"/>
          <w:sz w:val="16"/>
        </w:rPr>
        <w:t>Bidston</w:t>
      </w:r>
      <w:proofErr w:type="spellEnd"/>
      <w:r w:rsidRPr="00D24B84">
        <w:rPr>
          <w:rFonts w:asciiTheme="minorHAnsi" w:hAnsiTheme="minorHAnsi"/>
          <w:sz w:val="16"/>
        </w:rPr>
        <w:t xml:space="preserve">, Lecturer, senior lecturer and reader, University of Southampton Department of Oceanography, Head of Department of Oceanography, Professor, University of Southampton School of Ocean and Earth Science, Professorial Fellow, Ocean and Earth Science, University of Southampton) </w:t>
      </w:r>
    </w:p>
    <w:p w:rsidR="00591B15" w:rsidRPr="00D24B84" w:rsidRDefault="00591B15" w:rsidP="00591B15">
      <w:pPr>
        <w:rPr>
          <w:rFonts w:asciiTheme="minorHAnsi" w:hAnsiTheme="minorHAnsi"/>
          <w:b/>
        </w:rPr>
      </w:pPr>
      <w:r w:rsidRPr="00D24B84">
        <w:rPr>
          <w:rFonts w:asciiTheme="minorHAnsi" w:hAnsiTheme="minorHAnsi"/>
          <w:sz w:val="16"/>
        </w:rPr>
        <w:t xml:space="preserve">However, </w:t>
      </w:r>
      <w:r w:rsidRPr="00D24B84">
        <w:rPr>
          <w:rStyle w:val="underline"/>
          <w:rFonts w:asciiTheme="minorHAnsi" w:hAnsiTheme="minorHAnsi"/>
        </w:rPr>
        <w:t>there is one aspect of reef biology in which</w:t>
      </w:r>
      <w:r w:rsidRPr="00D24B84">
        <w:rPr>
          <w:rFonts w:asciiTheme="minorHAnsi" w:hAnsiTheme="minorHAnsi"/>
          <w:sz w:val="16"/>
        </w:rPr>
        <w:t xml:space="preserve"> the wider overview provided by </w:t>
      </w:r>
      <w:r w:rsidRPr="00D24B84">
        <w:rPr>
          <w:rStyle w:val="underline"/>
          <w:rFonts w:asciiTheme="minorHAnsi" w:hAnsiTheme="minorHAnsi"/>
        </w:rPr>
        <w:t xml:space="preserve">satellite oceanography techniques </w:t>
      </w:r>
      <w:r w:rsidRPr="00D24B84">
        <w:rPr>
          <w:rStyle w:val="Emphasis"/>
          <w:rFonts w:asciiTheme="minorHAnsi" w:hAnsiTheme="minorHAnsi"/>
        </w:rPr>
        <w:t>has become essential</w:t>
      </w:r>
      <w:r w:rsidRPr="00D24B84">
        <w:rPr>
          <w:rFonts w:asciiTheme="minorHAnsi" w:hAnsiTheme="minorHAnsi"/>
          <w:sz w:val="16"/>
        </w:rPr>
        <w:t xml:space="preserve">, and important enough to require this subsection to itself. This </w:t>
      </w:r>
      <w:r w:rsidRPr="00D24B84">
        <w:rPr>
          <w:rFonts w:asciiTheme="minorHAnsi" w:hAnsiTheme="minorHAnsi"/>
          <w:b/>
          <w:u w:val="single"/>
        </w:rPr>
        <w:t>is</w:t>
      </w:r>
      <w:r w:rsidRPr="00D24B84">
        <w:rPr>
          <w:rFonts w:asciiTheme="minorHAnsi" w:hAnsiTheme="minorHAnsi"/>
          <w:sz w:val="16"/>
        </w:rPr>
        <w:t xml:space="preserve"> the issue of </w:t>
      </w:r>
      <w:r w:rsidRPr="00D24B84">
        <w:rPr>
          <w:rStyle w:val="underline"/>
          <w:rFonts w:asciiTheme="minorHAnsi" w:hAnsiTheme="minorHAnsi"/>
        </w:rPr>
        <w:t xml:space="preserve">coral bleaching, and </w:t>
      </w:r>
      <w:r w:rsidRPr="00D24B84">
        <w:rPr>
          <w:rStyle w:val="Emphasis"/>
          <w:rFonts w:asciiTheme="minorHAnsi" w:hAnsiTheme="minorHAnsi"/>
        </w:rPr>
        <w:t>the role that satellite monitoring</w:t>
      </w:r>
      <w:r w:rsidRPr="00D24B84">
        <w:rPr>
          <w:rFonts w:asciiTheme="minorHAnsi" w:hAnsiTheme="minorHAnsi"/>
          <w:sz w:val="16"/>
        </w:rPr>
        <w:t xml:space="preserve"> of sea surface temperature (SST) </w:t>
      </w:r>
      <w:r w:rsidRPr="00D24B84">
        <w:rPr>
          <w:rStyle w:val="Emphasis"/>
          <w:rFonts w:asciiTheme="minorHAnsi" w:hAnsiTheme="minorHAnsi"/>
        </w:rPr>
        <w:t>plays in identifying regions where reefs are at risk of bleaching</w:t>
      </w:r>
      <w:r w:rsidRPr="00D24B84">
        <w:rPr>
          <w:rFonts w:asciiTheme="minorHAnsi" w:hAnsiTheme="minorHAnsi"/>
          <w:sz w:val="16"/>
        </w:rPr>
        <w:t xml:space="preserve">. Corals are underwater animals that attach themselves to stony substrates. The order of corals known as stony corals, or </w:t>
      </w:r>
      <w:proofErr w:type="spellStart"/>
      <w:r w:rsidRPr="00D24B84">
        <w:rPr>
          <w:rFonts w:asciiTheme="minorHAnsi" w:hAnsiTheme="minorHAnsi"/>
          <w:sz w:val="16"/>
        </w:rPr>
        <w:t>scleractinians</w:t>
      </w:r>
      <w:proofErr w:type="spellEnd"/>
      <w:r w:rsidRPr="00D24B84">
        <w:rPr>
          <w:rFonts w:asciiTheme="minorHAnsi" w:hAnsiTheme="minorHAnsi"/>
          <w:sz w:val="16"/>
        </w:rPr>
        <w:t xml:space="preserve">, are found as large colonies of individual coral polyps, each of which produces limestone deposits. Over the years these deposits have created the large reef systems found in shallow tropical and temperate seas, which provide a unique habitat for rich and complex ecosystems (see, e.g., pp. 117–141 in Barnes and Hughes, 1999). Corals thrive by hosting within their cells symbiotic algae called </w:t>
      </w:r>
      <w:proofErr w:type="spellStart"/>
      <w:r w:rsidRPr="00D24B84">
        <w:rPr>
          <w:rFonts w:asciiTheme="minorHAnsi" w:hAnsiTheme="minorHAnsi"/>
          <w:sz w:val="16"/>
        </w:rPr>
        <w:t>Zooxanthellae</w:t>
      </w:r>
      <w:proofErr w:type="spellEnd"/>
      <w:r w:rsidRPr="00D24B84">
        <w:rPr>
          <w:rFonts w:asciiTheme="minorHAnsi" w:hAnsiTheme="minorHAnsi"/>
          <w:sz w:val="16"/>
        </w:rPr>
        <w:t xml:space="preserve">, which provide the coral with oxygen and organic compounds resulting from photosynthesis, while themselves obtaining from the coral carbon dioxide and other chemical compounds needed for photosynthesis. The algae give coral reefs their rich coloration and the symbiotic relationship is essential for the health of the whole reef ecosystem. </w:t>
      </w:r>
      <w:r w:rsidRPr="00D24B84">
        <w:rPr>
          <w:rStyle w:val="underline"/>
          <w:rFonts w:asciiTheme="minorHAnsi" w:hAnsiTheme="minorHAnsi"/>
        </w:rPr>
        <w:t xml:space="preserve">Coral bleaching is the name given to the situation </w:t>
      </w:r>
      <w:r w:rsidRPr="00D24B84">
        <w:rPr>
          <w:rStyle w:val="Emphasis"/>
          <w:rFonts w:asciiTheme="minorHAnsi" w:hAnsiTheme="minorHAnsi"/>
        </w:rPr>
        <w:t>when corals are subject to physiological stress</w:t>
      </w:r>
      <w:r w:rsidRPr="00D24B84">
        <w:rPr>
          <w:rStyle w:val="underline"/>
          <w:rFonts w:asciiTheme="minorHAnsi" w:hAnsiTheme="minorHAnsi"/>
        </w:rPr>
        <w:t xml:space="preserve"> and respond by ejecting</w:t>
      </w:r>
      <w:r w:rsidRPr="00D24B84">
        <w:rPr>
          <w:rFonts w:asciiTheme="minorHAnsi" w:hAnsiTheme="minorHAnsi"/>
          <w:sz w:val="16"/>
        </w:rPr>
        <w:t xml:space="preserve"> the </w:t>
      </w:r>
      <w:proofErr w:type="spellStart"/>
      <w:r w:rsidRPr="00D24B84">
        <w:rPr>
          <w:rFonts w:asciiTheme="minorHAnsi" w:hAnsiTheme="minorHAnsi"/>
          <w:sz w:val="16"/>
        </w:rPr>
        <w:t>zooxanthellae</w:t>
      </w:r>
      <w:proofErr w:type="spellEnd"/>
      <w:r w:rsidRPr="00D24B84">
        <w:rPr>
          <w:rFonts w:asciiTheme="minorHAnsi" w:hAnsiTheme="minorHAnsi"/>
          <w:sz w:val="16"/>
        </w:rPr>
        <w:t xml:space="preserve">. The departure of the algae is visually evident because corals lose the pigments that give them their yellow or brown coloration. In this case the white limestone substrate that the corals have deposited shows through the translucent cells of the polyps which then appear pale or even white. </w:t>
      </w:r>
      <w:r w:rsidRPr="00D24B84">
        <w:rPr>
          <w:rStyle w:val="underline"/>
          <w:rFonts w:asciiTheme="minorHAnsi" w:hAnsiTheme="minorHAnsi"/>
        </w:rPr>
        <w:t>If the stress is quickly removed the algae return within a few weeks and</w:t>
      </w:r>
      <w:r w:rsidRPr="00D24B84">
        <w:rPr>
          <w:rFonts w:asciiTheme="minorHAnsi" w:hAnsiTheme="minorHAnsi"/>
          <w:sz w:val="16"/>
        </w:rPr>
        <w:t xml:space="preserve"> the corals </w:t>
      </w:r>
      <w:r w:rsidRPr="00D24B84">
        <w:rPr>
          <w:rStyle w:val="underline"/>
          <w:rFonts w:asciiTheme="minorHAnsi" w:hAnsiTheme="minorHAnsi"/>
        </w:rPr>
        <w:t>recover, but if the stress is prolonged</w:t>
      </w:r>
      <w:r w:rsidRPr="00D24B84">
        <w:rPr>
          <w:rFonts w:asciiTheme="minorHAnsi" w:hAnsiTheme="minorHAnsi"/>
          <w:sz w:val="16"/>
        </w:rPr>
        <w:t xml:space="preserve"> for many weeks </w:t>
      </w:r>
      <w:r w:rsidRPr="00D24B84">
        <w:rPr>
          <w:rStyle w:val="Emphasis"/>
          <w:rFonts w:asciiTheme="minorHAnsi" w:hAnsiTheme="minorHAnsi"/>
        </w:rPr>
        <w:t>the corals will die</w:t>
      </w:r>
      <w:r w:rsidRPr="00D24B84">
        <w:rPr>
          <w:rStyle w:val="underline"/>
          <w:rFonts w:asciiTheme="minorHAnsi" w:hAnsiTheme="minorHAnsi"/>
        </w:rPr>
        <w:t xml:space="preserve"> </w:t>
      </w:r>
      <w:r w:rsidRPr="00D24B84">
        <w:rPr>
          <w:rFonts w:asciiTheme="minorHAnsi" w:hAnsiTheme="minorHAnsi"/>
          <w:sz w:val="16"/>
        </w:rPr>
        <w:t xml:space="preserve">and continue to appear stark white. The </w:t>
      </w:r>
      <w:r w:rsidRPr="00D24B84">
        <w:rPr>
          <w:rStyle w:val="Emphasis"/>
          <w:rFonts w:asciiTheme="minorHAnsi" w:hAnsiTheme="minorHAnsi"/>
        </w:rPr>
        <w:t>loss of live corals eventually causes damage to the whole reef ecosystem.</w:t>
      </w:r>
      <w:r w:rsidRPr="00D24B84">
        <w:rPr>
          <w:rFonts w:asciiTheme="minorHAnsi" w:hAnsiTheme="minorHAnsi"/>
          <w:b/>
        </w:rPr>
        <w:t xml:space="preserve"> </w:t>
      </w:r>
      <w:r w:rsidRPr="00D24B84">
        <w:rPr>
          <w:rFonts w:asciiTheme="minorHAnsi" w:hAnsiTheme="minorHAnsi"/>
          <w:sz w:val="16"/>
        </w:rPr>
        <w:t xml:space="preserve">Consequently </w:t>
      </w:r>
      <w:r w:rsidRPr="00D24B84">
        <w:rPr>
          <w:rStyle w:val="underline"/>
          <w:rFonts w:asciiTheme="minorHAnsi" w:hAnsiTheme="minorHAnsi"/>
        </w:rPr>
        <w:t>coral-bleaching events pose a serious threat that is taken seriously by marine environmental managers</w:t>
      </w:r>
      <w:r w:rsidRPr="00D24B84">
        <w:rPr>
          <w:rFonts w:asciiTheme="minorHAnsi" w:hAnsiTheme="minorHAnsi"/>
          <w:sz w:val="16"/>
        </w:rPr>
        <w:t>.</w:t>
      </w:r>
    </w:p>
    <w:p w:rsidR="00591B15" w:rsidRPr="00D24B84" w:rsidRDefault="00591B15" w:rsidP="00591B15">
      <w:pPr>
        <w:rPr>
          <w:rFonts w:asciiTheme="minorHAnsi" w:hAnsiTheme="minorHAnsi"/>
          <w:b/>
        </w:rPr>
      </w:pPr>
    </w:p>
    <w:p w:rsidR="00591B15" w:rsidRPr="00D24B84" w:rsidRDefault="00591B15" w:rsidP="00591B15">
      <w:pPr>
        <w:pStyle w:val="Heading4"/>
        <w:rPr>
          <w:rFonts w:asciiTheme="minorHAnsi" w:hAnsiTheme="minorHAnsi"/>
        </w:rPr>
      </w:pPr>
      <w:r w:rsidRPr="00D24B84">
        <w:rPr>
          <w:rFonts w:asciiTheme="minorHAnsi" w:hAnsiTheme="minorHAnsi"/>
        </w:rPr>
        <w:t>Coral reefs prevent extinction</w:t>
      </w:r>
    </w:p>
    <w:p w:rsidR="00591B15" w:rsidRPr="00D24B84" w:rsidRDefault="00591B15" w:rsidP="00591B15">
      <w:pPr>
        <w:rPr>
          <w:rFonts w:asciiTheme="minorHAnsi" w:hAnsiTheme="minorHAnsi"/>
        </w:rPr>
      </w:pPr>
      <w:r w:rsidRPr="00D24B84">
        <w:rPr>
          <w:rStyle w:val="Style13ptBold"/>
          <w:rFonts w:asciiTheme="minorHAnsi" w:hAnsiTheme="minorHAnsi"/>
        </w:rPr>
        <w:t>Philippine Daily Inquirer 02</w:t>
      </w:r>
      <w:r w:rsidRPr="00D24B84">
        <w:rPr>
          <w:rFonts w:asciiTheme="minorHAnsi" w:hAnsiTheme="minorHAnsi"/>
          <w:sz w:val="12"/>
        </w:rPr>
        <w:t xml:space="preserve"> </w:t>
      </w:r>
      <w:r w:rsidRPr="00D24B84">
        <w:rPr>
          <w:rFonts w:asciiTheme="minorHAnsi" w:hAnsiTheme="minorHAnsi"/>
        </w:rPr>
        <w:t>[“REEFS UNDER STRESS”, 12-10, L/N]</w:t>
      </w:r>
    </w:p>
    <w:p w:rsidR="00591B15" w:rsidRPr="00D24B84" w:rsidRDefault="00591B15" w:rsidP="00591B15">
      <w:pPr>
        <w:rPr>
          <w:rFonts w:asciiTheme="minorHAnsi" w:hAnsiTheme="minorHAnsi" w:cs="AngsanaUPC"/>
          <w:sz w:val="16"/>
        </w:rPr>
      </w:pPr>
      <w:r w:rsidRPr="00D24B84">
        <w:rPr>
          <w:rFonts w:asciiTheme="minorHAnsi" w:hAnsiTheme="minorHAnsi" w:cs="AngsanaUPC"/>
          <w:sz w:val="16"/>
        </w:rPr>
        <w:t xml:space="preserve">The artificial replacement of corals is a good start. </w:t>
      </w:r>
      <w:r w:rsidRPr="00D24B84">
        <w:rPr>
          <w:rStyle w:val="IntenseEmphasis"/>
          <w:rFonts w:asciiTheme="minorHAnsi" w:hAnsiTheme="minorHAnsi" w:cs="AngsanaUPC"/>
          <w:b/>
        </w:rPr>
        <w:t>Coral reefs are the marine equivalent of rainforests that are also being destroyed at an alarming rate</w:t>
      </w:r>
      <w:r w:rsidRPr="00D24B84">
        <w:rPr>
          <w:rFonts w:asciiTheme="minorHAnsi" w:hAnsiTheme="minorHAnsi" w:cs="AngsanaUPC"/>
          <w:sz w:val="16"/>
        </w:rPr>
        <w:t xml:space="preserve"> not only in the Philippines but all over the world. The World Conservation Union says </w:t>
      </w:r>
      <w:r w:rsidRPr="00D24B84">
        <w:rPr>
          <w:rStyle w:val="IntenseEmphasis"/>
          <w:rFonts w:asciiTheme="minorHAnsi" w:hAnsiTheme="minorHAnsi" w:cs="AngsanaUPC"/>
          <w:b/>
        </w:rPr>
        <w:t>reefs are one of the "essential life support systems" necessary for human surviva</w:t>
      </w:r>
      <w:r w:rsidRPr="00D24B84">
        <w:rPr>
          <w:rFonts w:asciiTheme="minorHAnsi" w:hAnsiTheme="minorHAnsi" w:cs="AngsanaUPC"/>
          <w:b/>
          <w:u w:val="single"/>
        </w:rPr>
        <w:t>l</w:t>
      </w:r>
      <w:r w:rsidRPr="00D24B84">
        <w:rPr>
          <w:rFonts w:asciiTheme="minorHAnsi" w:hAnsiTheme="minorHAnsi" w:cs="AngsanaUPC"/>
          <w:sz w:val="16"/>
        </w:rPr>
        <w:t xml:space="preserve">, homes to huge numbers of animals and plants.  Dr. Helen T. </w:t>
      </w:r>
      <w:r w:rsidRPr="00D24B84">
        <w:rPr>
          <w:rStyle w:val="IntenseEmphasis"/>
          <w:rFonts w:asciiTheme="minorHAnsi" w:hAnsiTheme="minorHAnsi" w:cs="AngsanaUPC"/>
          <w:b/>
        </w:rPr>
        <w:t>Yap of the Marine Science Institute</w:t>
      </w:r>
      <w:r w:rsidRPr="00D24B84">
        <w:rPr>
          <w:rFonts w:asciiTheme="minorHAnsi" w:hAnsiTheme="minorHAnsi" w:cs="AngsanaUPC"/>
          <w:b/>
          <w:u w:val="single"/>
        </w:rPr>
        <w:t xml:space="preserve"> of the University of the Philippines </w:t>
      </w:r>
      <w:r w:rsidRPr="00D24B84">
        <w:rPr>
          <w:rStyle w:val="IntenseEmphasis"/>
          <w:rFonts w:asciiTheme="minorHAnsi" w:hAnsiTheme="minorHAnsi" w:cs="AngsanaUPC"/>
          <w:b/>
        </w:rPr>
        <w:t>said</w:t>
      </w:r>
      <w:r w:rsidRPr="00D24B84">
        <w:rPr>
          <w:rFonts w:asciiTheme="minorHAnsi" w:hAnsiTheme="minorHAnsi" w:cs="AngsanaUPC"/>
          <w:sz w:val="16"/>
        </w:rPr>
        <w:t xml:space="preserve"> that the country's </w:t>
      </w:r>
      <w:r w:rsidRPr="00D24B84">
        <w:rPr>
          <w:rStyle w:val="IntenseEmphasis"/>
          <w:rFonts w:asciiTheme="minorHAnsi" w:hAnsiTheme="minorHAnsi" w:cs="AngsanaUPC"/>
          <w:b/>
        </w:rPr>
        <w:t>coral reefs</w:t>
      </w:r>
      <w:r w:rsidRPr="00D24B84">
        <w:rPr>
          <w:rFonts w:asciiTheme="minorHAnsi" w:hAnsiTheme="minorHAnsi" w:cs="AngsanaUPC"/>
          <w:b/>
          <w:u w:val="single"/>
        </w:rPr>
        <w:t xml:space="preserve">, </w:t>
      </w:r>
      <w:r w:rsidRPr="00D24B84">
        <w:rPr>
          <w:rFonts w:asciiTheme="minorHAnsi" w:hAnsiTheme="minorHAnsi" w:cs="AngsanaUPC"/>
          <w:sz w:val="16"/>
        </w:rPr>
        <w:t xml:space="preserve">together with those of Indonesia and Papua New Guinea, </w:t>
      </w:r>
      <w:r w:rsidRPr="00D24B84">
        <w:rPr>
          <w:rStyle w:val="IntenseEmphasis"/>
          <w:rFonts w:asciiTheme="minorHAnsi" w:hAnsiTheme="minorHAnsi" w:cs="AngsanaUPC"/>
          <w:b/>
        </w:rPr>
        <w:t>contain the biggest number of species of plants and animals. "They lie at the center of biodiversity in our planet</w:t>
      </w:r>
      <w:r w:rsidRPr="00D24B84">
        <w:rPr>
          <w:rFonts w:asciiTheme="minorHAnsi" w:hAnsiTheme="minorHAnsi" w:cs="AngsanaUPC"/>
          <w:b/>
          <w:u w:val="single"/>
        </w:rPr>
        <w:t>,"</w:t>
      </w:r>
      <w:r w:rsidRPr="00D24B84">
        <w:rPr>
          <w:rFonts w:asciiTheme="minorHAnsi" w:hAnsiTheme="minorHAnsi" w:cs="AngsanaUPC"/>
          <w:sz w:val="16"/>
        </w:rPr>
        <w:t xml:space="preserve"> she said.</w:t>
      </w:r>
    </w:p>
    <w:p w:rsidR="00591B15" w:rsidRPr="00D24B84" w:rsidRDefault="00591B15" w:rsidP="00591B15">
      <w:pPr>
        <w:rPr>
          <w:rFonts w:asciiTheme="minorHAnsi" w:hAnsiTheme="minorHAnsi"/>
        </w:rPr>
      </w:pPr>
    </w:p>
    <w:p w:rsidR="00591B15" w:rsidRPr="00D24B84" w:rsidRDefault="00591B15" w:rsidP="00591B15">
      <w:pPr>
        <w:pStyle w:val="Heading3"/>
        <w:rPr>
          <w:rFonts w:asciiTheme="minorHAnsi" w:hAnsiTheme="minorHAnsi"/>
        </w:rPr>
      </w:pPr>
      <w:r w:rsidRPr="00D24B84">
        <w:rPr>
          <w:rFonts w:asciiTheme="minorHAnsi" w:hAnsiTheme="minorHAnsi"/>
        </w:rPr>
        <w:t>2NC Oceans Impact</w:t>
      </w:r>
    </w:p>
    <w:p w:rsidR="00591B15" w:rsidRPr="00D24B84" w:rsidRDefault="00591B15" w:rsidP="00591B15">
      <w:pPr>
        <w:pStyle w:val="Heading4"/>
        <w:rPr>
          <w:rFonts w:asciiTheme="minorHAnsi" w:hAnsiTheme="minorHAnsi"/>
        </w:rPr>
      </w:pPr>
      <w:r w:rsidRPr="00D24B84">
        <w:rPr>
          <w:rFonts w:asciiTheme="minorHAnsi" w:hAnsiTheme="minorHAnsi"/>
        </w:rPr>
        <w:t xml:space="preserve">Ocean ecosystems are collapsing – only the </w:t>
      </w:r>
      <w:proofErr w:type="spellStart"/>
      <w:r w:rsidRPr="00D24B84">
        <w:rPr>
          <w:rFonts w:asciiTheme="minorHAnsi" w:hAnsiTheme="minorHAnsi"/>
        </w:rPr>
        <w:t>aff</w:t>
      </w:r>
      <w:proofErr w:type="spellEnd"/>
      <w:r w:rsidRPr="00D24B84">
        <w:rPr>
          <w:rFonts w:asciiTheme="minorHAnsi" w:hAnsiTheme="minorHAnsi"/>
        </w:rPr>
        <w:t xml:space="preserve"> can mobilize international solutions</w:t>
      </w:r>
    </w:p>
    <w:p w:rsidR="00591B15" w:rsidRPr="00D24B84" w:rsidRDefault="00591B15" w:rsidP="00591B15">
      <w:pPr>
        <w:rPr>
          <w:rFonts w:asciiTheme="minorHAnsi" w:hAnsiTheme="minorHAnsi"/>
          <w:sz w:val="16"/>
        </w:rPr>
      </w:pPr>
      <w:r w:rsidRPr="00D24B84">
        <w:rPr>
          <w:rStyle w:val="Style13ptBold"/>
          <w:rFonts w:asciiTheme="minorHAnsi" w:hAnsiTheme="minorHAnsi"/>
        </w:rPr>
        <w:t>Sherman 11</w:t>
      </w:r>
      <w:r w:rsidRPr="00D24B84">
        <w:rPr>
          <w:rFonts w:asciiTheme="minorHAnsi" w:hAnsiTheme="minorHAnsi"/>
          <w:b/>
          <w:sz w:val="16"/>
        </w:rPr>
        <w:t xml:space="preserve"> </w:t>
      </w:r>
      <w:r w:rsidRPr="00D24B84">
        <w:rPr>
          <w:rFonts w:asciiTheme="minorHAnsi" w:hAnsiTheme="minorHAnsi"/>
          <w:sz w:val="16"/>
        </w:rPr>
        <w:t xml:space="preserve">(Kenneth, 2011, “The application of satellite remote sensing for assessing productivity in relation to fisheries yields of the world’s large marine ecosystems,” ICES Journal of Marine Science, US Department of Commerce, National Oceanic and Atmospheric Administration, Northeast Fisheries Science Center, </w:t>
      </w:r>
      <w:proofErr w:type="spellStart"/>
      <w:r w:rsidRPr="00D24B84">
        <w:rPr>
          <w:rFonts w:asciiTheme="minorHAnsi" w:hAnsiTheme="minorHAnsi"/>
          <w:sz w:val="16"/>
        </w:rPr>
        <w:t>Ph.D</w:t>
      </w:r>
      <w:proofErr w:type="spellEnd"/>
      <w:r w:rsidRPr="00D24B84">
        <w:rPr>
          <w:rFonts w:asciiTheme="minorHAnsi" w:hAnsiTheme="minorHAnsi"/>
          <w:sz w:val="16"/>
        </w:rPr>
        <w:t>, Director of U.S. LME Program, Director of the Narragansett Laboratory and Office of Marine Ecosystem Studies at the Northeast Fisheries Science Center, adjunct professor in the Graduate School of Oceanography at the University of Rhode Island)</w:t>
      </w:r>
    </w:p>
    <w:p w:rsidR="00591B15" w:rsidRPr="00D24B84" w:rsidRDefault="00591B15" w:rsidP="00591B15">
      <w:pPr>
        <w:ind w:right="288"/>
        <w:rPr>
          <w:rFonts w:asciiTheme="minorHAnsi" w:eastAsia="Times New Roman" w:hAnsiTheme="minorHAnsi"/>
          <w:sz w:val="16"/>
        </w:rPr>
      </w:pPr>
      <w:r w:rsidRPr="00D24B84">
        <w:rPr>
          <w:rFonts w:asciiTheme="minorHAnsi" w:eastAsia="Times New Roman" w:hAnsiTheme="minorHAnsi"/>
          <w:sz w:val="16"/>
        </w:rPr>
        <w:t xml:space="preserve">In 1992, </w:t>
      </w:r>
      <w:r w:rsidRPr="00D24B84">
        <w:rPr>
          <w:rFonts w:asciiTheme="minorHAnsi" w:eastAsia="Times New Roman" w:hAnsiTheme="minorHAnsi"/>
          <w:b/>
          <w:u w:val="single"/>
        </w:rPr>
        <w:t>world leaders</w:t>
      </w:r>
      <w:r w:rsidRPr="00D24B84">
        <w:rPr>
          <w:rFonts w:asciiTheme="minorHAnsi" w:eastAsia="Times New Roman" w:hAnsiTheme="minorHAnsi"/>
          <w:sz w:val="16"/>
        </w:rPr>
        <w:t xml:space="preserve"> at the historical UN Conference on Environment and Development (UNCED) </w:t>
      </w:r>
      <w:r w:rsidRPr="00D24B84">
        <w:rPr>
          <w:rFonts w:asciiTheme="minorHAnsi" w:eastAsia="Times New Roman" w:hAnsiTheme="minorHAnsi"/>
          <w:b/>
          <w:u w:val="single"/>
        </w:rPr>
        <w:t>recognized</w:t>
      </w:r>
      <w:r w:rsidRPr="00D24B84">
        <w:rPr>
          <w:rFonts w:asciiTheme="minorHAnsi" w:eastAsia="Times New Roman" w:hAnsiTheme="minorHAnsi"/>
          <w:sz w:val="16"/>
        </w:rPr>
        <w:t xml:space="preserve"> that the </w:t>
      </w:r>
      <w:r w:rsidRPr="00D24B84">
        <w:rPr>
          <w:rFonts w:asciiTheme="minorHAnsi" w:eastAsia="Times New Roman" w:hAnsiTheme="minorHAnsi"/>
          <w:b/>
          <w:u w:val="single"/>
        </w:rPr>
        <w:t>exploitation of resources in coastal oceans was becoming increasingly unsustainable</w:t>
      </w:r>
      <w:r w:rsidRPr="00D24B84">
        <w:rPr>
          <w:rFonts w:asciiTheme="minorHAnsi" w:eastAsia="Times New Roman" w:hAnsiTheme="minorHAnsi"/>
          <w:sz w:val="16"/>
        </w:rPr>
        <w:t xml:space="preserve">, resulting in an international effort to assess, recover, and manage goods and services of large marine ecosystems (LMEs). More than $3 billion in support to 110 economically developing nations have been dedicated to operationalizing a five-module approach supporting LME assessment and management practices. </w:t>
      </w:r>
      <w:r w:rsidRPr="00D24B84">
        <w:rPr>
          <w:rFonts w:asciiTheme="minorHAnsi" w:eastAsia="Times New Roman" w:hAnsiTheme="minorHAnsi"/>
          <w:b/>
          <w:u w:val="single"/>
        </w:rPr>
        <w:t>An important component of this effort focuses on the effects of climate change on fisheries biomass</w:t>
      </w:r>
      <w:r w:rsidRPr="00D24B84">
        <w:rPr>
          <w:rFonts w:asciiTheme="minorHAnsi" w:eastAsia="Times New Roman" w:hAnsiTheme="minorHAnsi"/>
          <w:sz w:val="16"/>
        </w:rPr>
        <w:t xml:space="preserve"> yields of LMEs, </w:t>
      </w:r>
      <w:r w:rsidRPr="00D24B84">
        <w:rPr>
          <w:rFonts w:asciiTheme="minorHAnsi" w:eastAsia="Times New Roman" w:hAnsiTheme="minorHAnsi"/>
          <w:b/>
          <w:u w:val="single"/>
        </w:rPr>
        <w:t>using satellite remote sensing and in situ sampling of key indicators of changing ecological conditions. Warming appears to be reducing</w:t>
      </w:r>
      <w:r w:rsidRPr="00D24B84">
        <w:rPr>
          <w:rFonts w:asciiTheme="minorHAnsi" w:eastAsia="Times New Roman" w:hAnsiTheme="minorHAnsi"/>
          <w:sz w:val="16"/>
        </w:rPr>
        <w:t xml:space="preserve"> primary </w:t>
      </w:r>
      <w:r w:rsidRPr="00D24B84">
        <w:rPr>
          <w:rFonts w:asciiTheme="minorHAnsi" w:eastAsia="Times New Roman" w:hAnsiTheme="minorHAnsi"/>
          <w:b/>
          <w:u w:val="single"/>
        </w:rPr>
        <w:t>productivity</w:t>
      </w:r>
      <w:r w:rsidRPr="00D24B84">
        <w:rPr>
          <w:rFonts w:asciiTheme="minorHAnsi" w:eastAsia="Times New Roman" w:hAnsiTheme="minorHAnsi"/>
          <w:sz w:val="16"/>
        </w:rPr>
        <w:t xml:space="preserve"> in the lower latitudes, where stratification of the water column has intensified. Fishery biomass yields in the </w:t>
      </w:r>
      <w:proofErr w:type="spellStart"/>
      <w:r w:rsidRPr="00D24B84">
        <w:rPr>
          <w:rFonts w:asciiTheme="minorHAnsi" w:eastAsia="Times New Roman" w:hAnsiTheme="minorHAnsi"/>
          <w:sz w:val="16"/>
        </w:rPr>
        <w:t>Subpolar</w:t>
      </w:r>
      <w:proofErr w:type="spellEnd"/>
      <w:r w:rsidRPr="00D24B84">
        <w:rPr>
          <w:rFonts w:asciiTheme="minorHAnsi" w:eastAsia="Times New Roman" w:hAnsiTheme="minorHAnsi"/>
          <w:sz w:val="16"/>
        </w:rPr>
        <w:t xml:space="preserve"> LMEs of the Northeast Atlantic are also increasing as zooplankton levels increase with warming. During the current period of climate warming, it is especially important for </w:t>
      </w:r>
      <w:r w:rsidRPr="00D24B84">
        <w:rPr>
          <w:rFonts w:asciiTheme="minorHAnsi" w:eastAsia="Times New Roman" w:hAnsiTheme="minorHAnsi"/>
          <w:b/>
          <w:u w:val="single"/>
        </w:rPr>
        <w:t>space agency</w:t>
      </w:r>
      <w:r w:rsidRPr="00D24B84">
        <w:rPr>
          <w:rFonts w:asciiTheme="minorHAnsi" w:eastAsia="Times New Roman" w:hAnsiTheme="minorHAnsi"/>
          <w:b/>
        </w:rPr>
        <w:t xml:space="preserve"> </w:t>
      </w:r>
      <w:proofErr w:type="spellStart"/>
      <w:r w:rsidRPr="00D24B84">
        <w:rPr>
          <w:rFonts w:asciiTheme="minorHAnsi" w:eastAsia="Times New Roman" w:hAnsiTheme="minorHAnsi"/>
          <w:b/>
          <w:u w:val="single"/>
        </w:rPr>
        <w:t>programmes</w:t>
      </w:r>
      <w:proofErr w:type="spellEnd"/>
      <w:r w:rsidRPr="00D24B84">
        <w:rPr>
          <w:rFonts w:asciiTheme="minorHAnsi" w:eastAsia="Times New Roman" w:hAnsiTheme="minorHAnsi"/>
          <w:b/>
          <w:u w:val="single"/>
        </w:rPr>
        <w:t xml:space="preserve"> in</w:t>
      </w:r>
      <w:r w:rsidRPr="00D24B84">
        <w:rPr>
          <w:rFonts w:asciiTheme="minorHAnsi" w:eastAsia="Times New Roman" w:hAnsiTheme="minorHAnsi"/>
          <w:sz w:val="16"/>
        </w:rPr>
        <w:t xml:space="preserve"> Asia, Europe, and </w:t>
      </w:r>
      <w:r w:rsidRPr="00D24B84">
        <w:rPr>
          <w:rFonts w:asciiTheme="minorHAnsi" w:eastAsia="Times New Roman" w:hAnsiTheme="minorHAnsi"/>
          <w:b/>
          <w:u w:val="single"/>
        </w:rPr>
        <w:t>the U</w:t>
      </w:r>
      <w:r w:rsidRPr="00D24B84">
        <w:rPr>
          <w:rFonts w:asciiTheme="minorHAnsi" w:eastAsia="Times New Roman" w:hAnsiTheme="minorHAnsi"/>
          <w:sz w:val="16"/>
        </w:rPr>
        <w:t xml:space="preserve">nited </w:t>
      </w:r>
      <w:r w:rsidRPr="00D24B84">
        <w:rPr>
          <w:rFonts w:asciiTheme="minorHAnsi" w:eastAsia="Times New Roman" w:hAnsiTheme="minorHAnsi"/>
          <w:b/>
          <w:u w:val="single"/>
        </w:rPr>
        <w:t>S</w:t>
      </w:r>
      <w:r w:rsidRPr="00D24B84">
        <w:rPr>
          <w:rFonts w:asciiTheme="minorHAnsi" w:eastAsia="Times New Roman" w:hAnsiTheme="minorHAnsi"/>
          <w:sz w:val="16"/>
        </w:rPr>
        <w:t xml:space="preserve">tates to continue to </w:t>
      </w:r>
      <w:r w:rsidRPr="00D24B84">
        <w:rPr>
          <w:rFonts w:asciiTheme="minorHAnsi" w:eastAsia="Times New Roman" w:hAnsiTheme="minorHAnsi"/>
          <w:b/>
          <w:u w:val="single"/>
        </w:rPr>
        <w:t>provide satellite-borne radiometry data to the global networks of LME assessment scientists</w:t>
      </w:r>
      <w:r w:rsidRPr="00D24B84">
        <w:rPr>
          <w:rFonts w:asciiTheme="minorHAnsi" w:eastAsia="Times New Roman" w:hAnsiTheme="minorHAnsi"/>
          <w:b/>
        </w:rPr>
        <w:t xml:space="preserve">. </w:t>
      </w:r>
      <w:r w:rsidRPr="00D24B84">
        <w:rPr>
          <w:rStyle w:val="Emphasis"/>
          <w:rFonts w:asciiTheme="minorHAnsi" w:hAnsiTheme="minorHAnsi"/>
        </w:rPr>
        <w:t>Overfishing, pollution, habitat loss, and climate change are causing serious degradation in the world’s coastal oceans and a downward spiral in economic benefits from marine goods and services. Prompt and large-scale changes in the use of ocean resources are needed to overcome this downward spiral</w:t>
      </w:r>
      <w:r w:rsidRPr="00D24B84">
        <w:rPr>
          <w:rFonts w:asciiTheme="minorHAnsi" w:eastAsia="Times New Roman" w:hAnsiTheme="minorHAnsi"/>
          <w:sz w:val="16"/>
        </w:rPr>
        <w:t>. In 1992, the world community of nations convened the first global conference of world leaders in Rio de Janeiro to address ways and means to improve the degraded condition of the global environment (Robinson et al., 1992). Ten years later (2002), at a follow-up World Summit on Sustainable Development in Johannesburg (Sherman, 2006), world leaders agreed to a Plan of Implementation for several marine-related targets including achievement of: (</w:t>
      </w:r>
      <w:proofErr w:type="spellStart"/>
      <w:r w:rsidRPr="00D24B84">
        <w:rPr>
          <w:rFonts w:asciiTheme="minorHAnsi" w:eastAsia="Times New Roman" w:hAnsiTheme="minorHAnsi"/>
          <w:sz w:val="16"/>
        </w:rPr>
        <w:t>i</w:t>
      </w:r>
      <w:proofErr w:type="spellEnd"/>
      <w:r w:rsidRPr="00D24B84">
        <w:rPr>
          <w:rFonts w:asciiTheme="minorHAnsi" w:eastAsia="Times New Roman" w:hAnsiTheme="minorHAnsi"/>
          <w:sz w:val="16"/>
        </w:rPr>
        <w:t xml:space="preserve">) “substantial” reductions in land-based sources of pollution by 2006; (ii) introduction of the ecosystems approach to marine resource assessment and management by 2010; (iii) designation of a network of marine protected areas by 2012; and (iv) maintenance and restoration of fish stocks to maximum sustainable yield levels by 2015. More recently, </w:t>
      </w:r>
      <w:r w:rsidRPr="00D24B84">
        <w:rPr>
          <w:rFonts w:asciiTheme="minorHAnsi" w:eastAsia="Times New Roman" w:hAnsiTheme="minorHAnsi"/>
          <w:b/>
          <w:u w:val="single"/>
        </w:rPr>
        <w:t>in Copenhagen</w:t>
      </w:r>
      <w:r w:rsidRPr="00D24B84">
        <w:rPr>
          <w:rFonts w:asciiTheme="minorHAnsi" w:eastAsia="Times New Roman" w:hAnsiTheme="minorHAnsi"/>
          <w:sz w:val="16"/>
        </w:rPr>
        <w:t xml:space="preserve"> in 2009, world leaders agreed to non-binding actions to reduce emissions of greenhouse gases to mitigate the effects of global climate change. For the period 2010–2020, </w:t>
      </w:r>
      <w:r w:rsidRPr="00D24B84">
        <w:rPr>
          <w:rFonts w:asciiTheme="minorHAnsi" w:eastAsia="Times New Roman" w:hAnsiTheme="minorHAnsi"/>
          <w:b/>
          <w:u w:val="single"/>
        </w:rPr>
        <w:t xml:space="preserve">the international community of maritime nations is pursuing solutions for recovering depleted marine fish stocks, restoring degraded habitats, controlling pollution, nutrient </w:t>
      </w:r>
      <w:proofErr w:type="spellStart"/>
      <w:r w:rsidRPr="00D24B84">
        <w:rPr>
          <w:rFonts w:asciiTheme="minorHAnsi" w:eastAsia="Times New Roman" w:hAnsiTheme="minorHAnsi"/>
          <w:b/>
          <w:u w:val="single"/>
        </w:rPr>
        <w:t>overenrichment</w:t>
      </w:r>
      <w:proofErr w:type="spellEnd"/>
      <w:r w:rsidRPr="00D24B84">
        <w:rPr>
          <w:rFonts w:asciiTheme="minorHAnsi" w:eastAsia="Times New Roman" w:hAnsiTheme="minorHAnsi"/>
          <w:b/>
          <w:u w:val="single"/>
        </w:rPr>
        <w:t xml:space="preserve">, and ocean acidification, conserving biodiversity, and adapting to climate change. This effort at improving the ecological condition of the world’s </w:t>
      </w:r>
      <w:r w:rsidRPr="00D24B84">
        <w:rPr>
          <w:rFonts w:asciiTheme="minorHAnsi" w:eastAsia="Times New Roman" w:hAnsiTheme="minorHAnsi"/>
          <w:sz w:val="16"/>
        </w:rPr>
        <w:t xml:space="preserve">64 </w:t>
      </w:r>
      <w:r w:rsidRPr="00D24B84">
        <w:rPr>
          <w:rFonts w:asciiTheme="minorHAnsi" w:eastAsia="Times New Roman" w:hAnsiTheme="minorHAnsi"/>
          <w:b/>
          <w:u w:val="single"/>
        </w:rPr>
        <w:t>large marine ecosystems</w:t>
      </w:r>
      <w:r w:rsidRPr="00D24B84">
        <w:rPr>
          <w:rFonts w:asciiTheme="minorHAnsi" w:eastAsia="Times New Roman" w:hAnsiTheme="minorHAnsi"/>
          <w:sz w:val="16"/>
        </w:rPr>
        <w:t xml:space="preserve"> (LMEs) is global in scope and ecosystems-orientated in approach (Sherman et al., 2005). LMEs are regions of 200 000 km2 or more, encompassing coastal areas from estuaries to the continental slope and the seaward extent of well-defined current systems along coasts lacking continental shelves (Figure 1). They are defined by ecological criteria including bathymetry, hydrography, productivity, and </w:t>
      </w:r>
      <w:proofErr w:type="spellStart"/>
      <w:r w:rsidRPr="00D24B84">
        <w:rPr>
          <w:rFonts w:asciiTheme="minorHAnsi" w:eastAsia="Times New Roman" w:hAnsiTheme="minorHAnsi"/>
          <w:sz w:val="16"/>
        </w:rPr>
        <w:t>trophically</w:t>
      </w:r>
      <w:proofErr w:type="spellEnd"/>
      <w:r w:rsidRPr="00D24B84">
        <w:rPr>
          <w:rFonts w:asciiTheme="minorHAnsi" w:eastAsia="Times New Roman" w:hAnsiTheme="minorHAnsi"/>
          <w:sz w:val="16"/>
        </w:rPr>
        <w:t xml:space="preserve"> linked populations (Sherman, 1994). The </w:t>
      </w:r>
      <w:r w:rsidRPr="00D24B84">
        <w:rPr>
          <w:rFonts w:asciiTheme="minorHAnsi" w:eastAsia="Times New Roman" w:hAnsiTheme="minorHAnsi"/>
          <w:b/>
          <w:u w:val="single"/>
        </w:rPr>
        <w:t>LMEs produce 80% of the world’s marine fisheries yields</w:t>
      </w:r>
      <w:r w:rsidRPr="00D24B84">
        <w:rPr>
          <w:rFonts w:asciiTheme="minorHAnsi" w:eastAsia="Times New Roman" w:hAnsiTheme="minorHAnsi"/>
          <w:sz w:val="16"/>
        </w:rPr>
        <w:t xml:space="preserve"> annually and are growing sinks of coastal pollution and nutrient </w:t>
      </w:r>
      <w:proofErr w:type="spellStart"/>
      <w:r w:rsidRPr="00D24B84">
        <w:rPr>
          <w:rFonts w:asciiTheme="minorHAnsi" w:eastAsia="Times New Roman" w:hAnsiTheme="minorHAnsi"/>
          <w:sz w:val="16"/>
        </w:rPr>
        <w:t>overenrichment</w:t>
      </w:r>
      <w:proofErr w:type="spellEnd"/>
      <w:r w:rsidRPr="00D24B84">
        <w:rPr>
          <w:rFonts w:asciiTheme="minorHAnsi" w:eastAsia="Times New Roman" w:hAnsiTheme="minorHAnsi"/>
          <w:sz w:val="16"/>
        </w:rPr>
        <w:t xml:space="preserve">. </w:t>
      </w:r>
      <w:r w:rsidRPr="00D24B84">
        <w:rPr>
          <w:rFonts w:asciiTheme="minorHAnsi" w:eastAsia="Times New Roman" w:hAnsiTheme="minorHAnsi"/>
          <w:b/>
          <w:u w:val="single"/>
        </w:rPr>
        <w:t>They</w:t>
      </w:r>
      <w:r w:rsidRPr="00D24B84">
        <w:rPr>
          <w:rFonts w:asciiTheme="minorHAnsi" w:eastAsia="Times New Roman" w:hAnsiTheme="minorHAnsi"/>
          <w:sz w:val="16"/>
        </w:rPr>
        <w:t xml:space="preserve"> also </w:t>
      </w:r>
      <w:proofErr w:type="spellStart"/>
      <w:r w:rsidRPr="00D24B84">
        <w:rPr>
          <w:rFonts w:asciiTheme="minorHAnsi" w:eastAsia="Times New Roman" w:hAnsiTheme="minorHAnsi"/>
          <w:b/>
          <w:u w:val="single"/>
        </w:rPr>
        <w:t>harbour</w:t>
      </w:r>
      <w:proofErr w:type="spellEnd"/>
      <w:r w:rsidRPr="00D24B84">
        <w:rPr>
          <w:rFonts w:asciiTheme="minorHAnsi" w:eastAsia="Times New Roman" w:hAnsiTheme="minorHAnsi"/>
          <w:b/>
          <w:u w:val="single"/>
        </w:rPr>
        <w:t xml:space="preserve"> degraded habitats</w:t>
      </w:r>
      <w:r w:rsidRPr="00D24B84">
        <w:rPr>
          <w:rFonts w:asciiTheme="minorHAnsi" w:eastAsia="Times New Roman" w:hAnsiTheme="minorHAnsi"/>
          <w:sz w:val="16"/>
        </w:rPr>
        <w:t xml:space="preserve"> (e.g. corals, </w:t>
      </w:r>
      <w:proofErr w:type="spellStart"/>
      <w:r w:rsidRPr="00D24B84">
        <w:rPr>
          <w:rFonts w:asciiTheme="minorHAnsi" w:eastAsia="Times New Roman" w:hAnsiTheme="minorHAnsi"/>
          <w:sz w:val="16"/>
        </w:rPr>
        <w:t>seagrasses</w:t>
      </w:r>
      <w:proofErr w:type="spellEnd"/>
      <w:r w:rsidRPr="00D24B84">
        <w:rPr>
          <w:rFonts w:asciiTheme="minorHAnsi" w:eastAsia="Times New Roman" w:hAnsiTheme="minorHAnsi"/>
          <w:sz w:val="16"/>
        </w:rPr>
        <w:t xml:space="preserve">, mangroves, and oxygen-depleted dead zones). The Global Environment Facility (GEF), a financial group located in Washington, DC, supports developing countries committed to the recovery and sustainability of coastal ocean areas, by providing financial and catalytic support to projects that use LMEs as the geographic focus for ecosystem-based strategies to reduce coastal pollution, control nutrient </w:t>
      </w:r>
      <w:proofErr w:type="spellStart"/>
      <w:r w:rsidRPr="00D24B84">
        <w:rPr>
          <w:rFonts w:asciiTheme="minorHAnsi" w:eastAsia="Times New Roman" w:hAnsiTheme="minorHAnsi"/>
          <w:sz w:val="16"/>
        </w:rPr>
        <w:t>overenrichment</w:t>
      </w:r>
      <w:proofErr w:type="spellEnd"/>
      <w:r w:rsidRPr="00D24B84">
        <w:rPr>
          <w:rFonts w:asciiTheme="minorHAnsi" w:eastAsia="Times New Roman" w:hAnsiTheme="minorHAnsi"/>
          <w:sz w:val="16"/>
        </w:rPr>
        <w:t>, restore damaged habitats, recover depleted fisheries, protect biodiversity, and adapt to climate change (</w:t>
      </w:r>
      <w:proofErr w:type="spellStart"/>
      <w:r w:rsidRPr="00D24B84">
        <w:rPr>
          <w:rFonts w:asciiTheme="minorHAnsi" w:eastAsia="Times New Roman" w:hAnsiTheme="minorHAnsi"/>
          <w:sz w:val="16"/>
        </w:rPr>
        <w:t>Duda</w:t>
      </w:r>
      <w:proofErr w:type="spellEnd"/>
      <w:r w:rsidRPr="00D24B84">
        <w:rPr>
          <w:rFonts w:asciiTheme="minorHAnsi" w:eastAsia="Times New Roman" w:hAnsiTheme="minorHAnsi"/>
          <w:sz w:val="16"/>
        </w:rPr>
        <w:t xml:space="preserve"> and Sherman, 2002).</w:t>
      </w:r>
    </w:p>
    <w:p w:rsidR="00591B15" w:rsidRPr="00D24B84" w:rsidRDefault="00591B15" w:rsidP="00591B15">
      <w:pPr>
        <w:ind w:right="288"/>
        <w:rPr>
          <w:rFonts w:asciiTheme="minorHAnsi" w:eastAsia="Times New Roman" w:hAnsiTheme="minorHAnsi"/>
          <w:sz w:val="16"/>
        </w:rPr>
      </w:pPr>
    </w:p>
    <w:p w:rsidR="00591B15" w:rsidRPr="00D24B84" w:rsidRDefault="00591B15" w:rsidP="00591B15">
      <w:pPr>
        <w:pStyle w:val="Heading4"/>
        <w:rPr>
          <w:rFonts w:asciiTheme="minorHAnsi" w:hAnsiTheme="minorHAnsi"/>
        </w:rPr>
      </w:pPr>
      <w:r w:rsidRPr="00D24B84">
        <w:rPr>
          <w:rFonts w:asciiTheme="minorHAnsi" w:hAnsiTheme="minorHAnsi"/>
        </w:rPr>
        <w:t>Accelerating ocean loss causes extinction</w:t>
      </w:r>
    </w:p>
    <w:p w:rsidR="00591B15" w:rsidRPr="00D24B84" w:rsidRDefault="00591B15" w:rsidP="00591B15">
      <w:pPr>
        <w:rPr>
          <w:rFonts w:asciiTheme="minorHAnsi" w:eastAsia="Times New Roman" w:hAnsiTheme="minorHAnsi"/>
          <w:b/>
          <w:bCs/>
          <w:sz w:val="16"/>
          <w:lang w:eastAsia="x-none"/>
        </w:rPr>
      </w:pPr>
      <w:r w:rsidRPr="00D24B84">
        <w:rPr>
          <w:rStyle w:val="Style13ptBold"/>
          <w:rFonts w:asciiTheme="minorHAnsi" w:hAnsiTheme="minorHAnsi"/>
        </w:rPr>
        <w:t xml:space="preserve">Rogers and </w:t>
      </w:r>
      <w:proofErr w:type="spellStart"/>
      <w:r w:rsidRPr="00D24B84">
        <w:rPr>
          <w:rStyle w:val="Style13ptBold"/>
          <w:rFonts w:asciiTheme="minorHAnsi" w:hAnsiTheme="minorHAnsi"/>
        </w:rPr>
        <w:t>Laffoley</w:t>
      </w:r>
      <w:proofErr w:type="spellEnd"/>
      <w:r w:rsidRPr="00D24B84">
        <w:rPr>
          <w:rStyle w:val="Style13ptBold"/>
          <w:rFonts w:asciiTheme="minorHAnsi" w:hAnsiTheme="minorHAnsi"/>
        </w:rPr>
        <w:t xml:space="preserve"> 6/20/11</w:t>
      </w:r>
      <w:r w:rsidRPr="00D24B84">
        <w:rPr>
          <w:rFonts w:asciiTheme="minorHAnsi" w:eastAsia="Times New Roman" w:hAnsiTheme="minorHAnsi"/>
          <w:b/>
          <w:bCs/>
          <w:lang w:eastAsia="x-none"/>
        </w:rPr>
        <w:t xml:space="preserve"> </w:t>
      </w:r>
      <w:r w:rsidRPr="00D24B84">
        <w:rPr>
          <w:rFonts w:asciiTheme="minorHAnsi" w:eastAsia="Times New Roman" w:hAnsiTheme="minorHAnsi"/>
          <w:bCs/>
          <w:sz w:val="16"/>
          <w:lang w:eastAsia="x-none"/>
        </w:rPr>
        <w:t xml:space="preserve">Alex David,  Ph.D. in marine invertebrate systematics and </w:t>
      </w:r>
      <w:proofErr w:type="spellStart"/>
      <w:r w:rsidRPr="00D24B84">
        <w:rPr>
          <w:rFonts w:asciiTheme="minorHAnsi" w:eastAsia="Times New Roman" w:hAnsiTheme="minorHAnsi"/>
          <w:bCs/>
          <w:sz w:val="16"/>
          <w:lang w:eastAsia="x-none"/>
        </w:rPr>
        <w:t>geneticsfrom</w:t>
      </w:r>
      <w:proofErr w:type="spellEnd"/>
      <w:r w:rsidRPr="00D24B84">
        <w:rPr>
          <w:rFonts w:asciiTheme="minorHAnsi" w:eastAsia="Times New Roman" w:hAnsiTheme="minorHAnsi"/>
          <w:bCs/>
          <w:sz w:val="16"/>
          <w:lang w:eastAsia="x-none"/>
        </w:rPr>
        <w:t xml:space="preserve"> the University of Liverpool is a Professor in Conservation Biology at the Department of Zoology, University of Oxford and Dan, </w:t>
      </w:r>
      <w:r w:rsidRPr="00D24B84">
        <w:rPr>
          <w:rFonts w:asciiTheme="minorHAnsi" w:hAnsiTheme="minorHAnsi"/>
          <w:sz w:val="16"/>
        </w:rPr>
        <w:t xml:space="preserve">PhD on marine ecology at the University of Exeter, and Senior Advisor, Marine Science and Conservation Global Marine and Polar </w:t>
      </w:r>
      <w:proofErr w:type="spellStart"/>
      <w:r w:rsidRPr="00D24B84">
        <w:rPr>
          <w:rFonts w:asciiTheme="minorHAnsi" w:hAnsiTheme="minorHAnsi"/>
          <w:sz w:val="16"/>
        </w:rPr>
        <w:t>Programme</w:t>
      </w:r>
      <w:proofErr w:type="spellEnd"/>
      <w:r w:rsidRPr="00D24B84">
        <w:rPr>
          <w:rFonts w:asciiTheme="minorHAnsi" w:hAnsiTheme="minorHAnsi"/>
          <w:sz w:val="16"/>
        </w:rPr>
        <w:t xml:space="preserve"> (IPSO Oxford, “International earth system expert workshop on ocean stresses and impacts”, July 20, 2011, </w:t>
      </w:r>
      <w:hyperlink r:id="rId32" w:history="1">
        <w:r w:rsidRPr="00D24B84">
          <w:rPr>
            <w:rStyle w:val="Hyperlink"/>
            <w:rFonts w:asciiTheme="minorHAnsi" w:hAnsiTheme="minorHAnsi"/>
            <w:sz w:val="16"/>
          </w:rPr>
          <w:t>http://www.stateoftheocean.org/pdfs/1906_IPSO-LONG.pdf</w:t>
        </w:r>
      </w:hyperlink>
      <w:r w:rsidRPr="00D24B84">
        <w:rPr>
          <w:rFonts w:asciiTheme="minorHAnsi" w:hAnsiTheme="minorHAnsi"/>
          <w:sz w:val="16"/>
        </w:rPr>
        <w:t>)</w:t>
      </w:r>
    </w:p>
    <w:p w:rsidR="00591B15" w:rsidRPr="00D24B84" w:rsidRDefault="00591B15" w:rsidP="00591B15">
      <w:pPr>
        <w:rPr>
          <w:rFonts w:asciiTheme="minorHAnsi" w:hAnsiTheme="minorHAnsi"/>
          <w:sz w:val="16"/>
        </w:rPr>
      </w:pPr>
      <w:r w:rsidRPr="00D24B84">
        <w:rPr>
          <w:rFonts w:asciiTheme="minorHAnsi" w:hAnsiTheme="minorHAnsi"/>
          <w:sz w:val="16"/>
        </w:rPr>
        <w:t xml:space="preserve">The workshop enabled leading experts to take a global view on how all the different effects we </w:t>
      </w:r>
      <w:proofErr w:type="gramStart"/>
      <w:r w:rsidRPr="00D24B84">
        <w:rPr>
          <w:rFonts w:asciiTheme="minorHAnsi" w:hAnsiTheme="minorHAnsi"/>
          <w:sz w:val="16"/>
        </w:rPr>
        <w:t>are  having</w:t>
      </w:r>
      <w:proofErr w:type="gramEnd"/>
      <w:r w:rsidRPr="00D24B84">
        <w:rPr>
          <w:rFonts w:asciiTheme="minorHAnsi" w:hAnsiTheme="minorHAnsi"/>
          <w:sz w:val="16"/>
        </w:rPr>
        <w:t xml:space="preserve"> on the ocean are compromising its ability to support us. This examination of </w:t>
      </w:r>
      <w:proofErr w:type="gramStart"/>
      <w:r w:rsidRPr="00D24B84">
        <w:rPr>
          <w:rFonts w:asciiTheme="minorHAnsi" w:hAnsiTheme="minorHAnsi"/>
          <w:sz w:val="16"/>
        </w:rPr>
        <w:t>synergistic  threats</w:t>
      </w:r>
      <w:proofErr w:type="gramEnd"/>
      <w:r w:rsidRPr="00D24B84">
        <w:rPr>
          <w:rFonts w:asciiTheme="minorHAnsi" w:hAnsiTheme="minorHAnsi"/>
          <w:sz w:val="16"/>
        </w:rPr>
        <w:t xml:space="preserve"> leads to the conclusion that we have underestimated the overall risks and that the </w:t>
      </w:r>
      <w:r w:rsidRPr="00D24B84">
        <w:rPr>
          <w:rFonts w:asciiTheme="minorHAnsi" w:hAnsiTheme="minorHAnsi"/>
          <w:b/>
          <w:u w:val="single"/>
        </w:rPr>
        <w:t xml:space="preserve">whole of  marine degradation is greater than the sum of its parts, and that degradation is now happening at a  faster rate than predicted.  It is clear that the traditional economic and consumer values that formerly served society well, </w:t>
      </w:r>
      <w:proofErr w:type="gramStart"/>
      <w:r w:rsidRPr="00D24B84">
        <w:rPr>
          <w:rFonts w:asciiTheme="minorHAnsi" w:hAnsiTheme="minorHAnsi"/>
          <w:b/>
          <w:u w:val="single"/>
        </w:rPr>
        <w:t>when  coupled</w:t>
      </w:r>
      <w:proofErr w:type="gramEnd"/>
      <w:r w:rsidRPr="00D24B84">
        <w:rPr>
          <w:rFonts w:asciiTheme="minorHAnsi" w:hAnsiTheme="minorHAnsi"/>
          <w:b/>
          <w:u w:val="single"/>
        </w:rPr>
        <w:t xml:space="preserve"> with current rates of population increase, are not sustainable. The ocean is the </w:t>
      </w:r>
      <w:proofErr w:type="gramStart"/>
      <w:r w:rsidRPr="00D24B84">
        <w:rPr>
          <w:rFonts w:asciiTheme="minorHAnsi" w:hAnsiTheme="minorHAnsi"/>
          <w:b/>
          <w:u w:val="single"/>
        </w:rPr>
        <w:t>largest  ecosystem</w:t>
      </w:r>
      <w:proofErr w:type="gramEnd"/>
      <w:r w:rsidRPr="00D24B84">
        <w:rPr>
          <w:rFonts w:asciiTheme="minorHAnsi" w:hAnsiTheme="minorHAnsi"/>
          <w:b/>
          <w:u w:val="single"/>
        </w:rPr>
        <w:t xml:space="preserve"> on Earth, supports us and maintains our world in a habitable condition. </w:t>
      </w:r>
      <w:r w:rsidRPr="00D24B84">
        <w:rPr>
          <w:rFonts w:asciiTheme="minorHAnsi" w:hAnsiTheme="minorHAnsi"/>
          <w:sz w:val="16"/>
        </w:rPr>
        <w:t xml:space="preserve">To maintain </w:t>
      </w:r>
      <w:proofErr w:type="gramStart"/>
      <w:r w:rsidRPr="00D24B84">
        <w:rPr>
          <w:rFonts w:asciiTheme="minorHAnsi" w:hAnsiTheme="minorHAnsi"/>
          <w:sz w:val="16"/>
        </w:rPr>
        <w:t>the  goods</w:t>
      </w:r>
      <w:proofErr w:type="gramEnd"/>
      <w:r w:rsidRPr="00D24B84">
        <w:rPr>
          <w:rFonts w:asciiTheme="minorHAnsi" w:hAnsiTheme="minorHAnsi"/>
          <w:sz w:val="16"/>
        </w:rPr>
        <w:t xml:space="preserve"> and services it has provided to humankind for millennia demands change in how we view,  manage, govern and use marine ecosystems. The scale of the stresses on the ocean means </w:t>
      </w:r>
      <w:proofErr w:type="gramStart"/>
      <w:r w:rsidRPr="00D24B84">
        <w:rPr>
          <w:rFonts w:asciiTheme="minorHAnsi" w:hAnsiTheme="minorHAnsi"/>
          <w:sz w:val="16"/>
        </w:rPr>
        <w:t>that  deferring</w:t>
      </w:r>
      <w:proofErr w:type="gramEnd"/>
      <w:r w:rsidRPr="00D24B84">
        <w:rPr>
          <w:rFonts w:asciiTheme="minorHAnsi" w:hAnsiTheme="minorHAnsi"/>
          <w:sz w:val="16"/>
        </w:rPr>
        <w:t xml:space="preserve"> action will increase costs in the future leading to even greater losses of benefits.  The key points needed to drive a common sense rethink are: • Human actions have resulted in warming and acidification of the oceans and are now </w:t>
      </w:r>
      <w:proofErr w:type="gramStart"/>
      <w:r w:rsidRPr="00D24B84">
        <w:rPr>
          <w:rFonts w:asciiTheme="minorHAnsi" w:hAnsiTheme="minorHAnsi"/>
          <w:sz w:val="16"/>
        </w:rPr>
        <w:t>causing  increased</w:t>
      </w:r>
      <w:proofErr w:type="gramEnd"/>
      <w:r w:rsidRPr="00D24B84">
        <w:rPr>
          <w:rFonts w:asciiTheme="minorHAnsi" w:hAnsiTheme="minorHAnsi"/>
          <w:sz w:val="16"/>
        </w:rPr>
        <w:t xml:space="preserve"> hypoxia. Studies of the Earth’s past indicate that these are three symptoms that indicate disturbances of  the carbon cycle associated with each of the previous five mass extinctions on Earth (e.g. Erwin,  2008; </w:t>
      </w:r>
      <w:proofErr w:type="spellStart"/>
      <w:r w:rsidRPr="00D24B84">
        <w:rPr>
          <w:rFonts w:asciiTheme="minorHAnsi" w:hAnsiTheme="minorHAnsi"/>
          <w:sz w:val="16"/>
        </w:rPr>
        <w:t>Veron</w:t>
      </w:r>
      <w:proofErr w:type="spellEnd"/>
      <w:r w:rsidRPr="00D24B84">
        <w:rPr>
          <w:rFonts w:asciiTheme="minorHAnsi" w:hAnsiTheme="minorHAnsi"/>
          <w:sz w:val="16"/>
        </w:rPr>
        <w:t xml:space="preserve">, 2008a,b; </w:t>
      </w:r>
      <w:proofErr w:type="spellStart"/>
      <w:r w:rsidRPr="00D24B84">
        <w:rPr>
          <w:rFonts w:asciiTheme="minorHAnsi" w:hAnsiTheme="minorHAnsi"/>
          <w:sz w:val="16"/>
        </w:rPr>
        <w:t>Veron</w:t>
      </w:r>
      <w:proofErr w:type="spellEnd"/>
      <w:r w:rsidRPr="00D24B84">
        <w:rPr>
          <w:rFonts w:asciiTheme="minorHAnsi" w:hAnsiTheme="minorHAnsi"/>
          <w:sz w:val="16"/>
        </w:rPr>
        <w:t xml:space="preserve"> et al., 2009; </w:t>
      </w:r>
      <w:proofErr w:type="spellStart"/>
      <w:r w:rsidRPr="00D24B84">
        <w:rPr>
          <w:rFonts w:asciiTheme="minorHAnsi" w:hAnsiTheme="minorHAnsi"/>
          <w:sz w:val="16"/>
        </w:rPr>
        <w:t>Barnosky</w:t>
      </w:r>
      <w:proofErr w:type="spellEnd"/>
      <w:r w:rsidRPr="00D24B84">
        <w:rPr>
          <w:rFonts w:asciiTheme="minorHAnsi" w:hAnsiTheme="minorHAnsi"/>
          <w:sz w:val="16"/>
        </w:rPr>
        <w:t xml:space="preserve"> et al., 2011). • </w:t>
      </w:r>
      <w:r w:rsidRPr="00D24B84">
        <w:rPr>
          <w:rFonts w:asciiTheme="minorHAnsi" w:hAnsiTheme="minorHAnsi"/>
          <w:b/>
          <w:u w:val="single"/>
        </w:rPr>
        <w:t xml:space="preserve">The speeds of many negative changes to the ocean are near to or are tracking the </w:t>
      </w:r>
      <w:proofErr w:type="spellStart"/>
      <w:proofErr w:type="gramStart"/>
      <w:r w:rsidRPr="00D24B84">
        <w:rPr>
          <w:rFonts w:asciiTheme="minorHAnsi" w:hAnsiTheme="minorHAnsi"/>
          <w:b/>
          <w:u w:val="single"/>
        </w:rPr>
        <w:t>worstcase</w:t>
      </w:r>
      <w:proofErr w:type="spellEnd"/>
      <w:r w:rsidRPr="00D24B84">
        <w:rPr>
          <w:rFonts w:asciiTheme="minorHAnsi" w:hAnsiTheme="minorHAnsi"/>
          <w:b/>
          <w:u w:val="single"/>
        </w:rPr>
        <w:t xml:space="preserve">  scenarios</w:t>
      </w:r>
      <w:proofErr w:type="gramEnd"/>
      <w:r w:rsidRPr="00D24B84">
        <w:rPr>
          <w:rFonts w:asciiTheme="minorHAnsi" w:hAnsiTheme="minorHAnsi"/>
          <w:b/>
          <w:u w:val="single"/>
        </w:rPr>
        <w:t xml:space="preserve"> from IPCC and other predictions. Some are as predicted, but many are faster </w:t>
      </w:r>
      <w:proofErr w:type="gramStart"/>
      <w:r w:rsidRPr="00D24B84">
        <w:rPr>
          <w:rFonts w:asciiTheme="minorHAnsi" w:hAnsiTheme="minorHAnsi"/>
          <w:b/>
          <w:u w:val="single"/>
        </w:rPr>
        <w:t>than  anticipated</w:t>
      </w:r>
      <w:proofErr w:type="gramEnd"/>
      <w:r w:rsidRPr="00D24B84">
        <w:rPr>
          <w:rFonts w:asciiTheme="minorHAnsi" w:hAnsiTheme="minorHAnsi"/>
          <w:b/>
          <w:u w:val="single"/>
        </w:rPr>
        <w:t>, and many are still accelerating. Consequences of current rates of change already matching those predicted under the “worst  case scenario” include:</w:t>
      </w:r>
      <w:r w:rsidRPr="00D24B84">
        <w:rPr>
          <w:rFonts w:asciiTheme="minorHAnsi" w:hAnsiTheme="minorHAnsi"/>
          <w:sz w:val="16"/>
        </w:rPr>
        <w:t xml:space="preserve"> the rate of decrease in Arctic Sea Ice (</w:t>
      </w:r>
      <w:proofErr w:type="spellStart"/>
      <w:r w:rsidRPr="00D24B84">
        <w:rPr>
          <w:rFonts w:asciiTheme="minorHAnsi" w:hAnsiTheme="minorHAnsi"/>
          <w:sz w:val="16"/>
        </w:rPr>
        <w:t>Stroeve</w:t>
      </w:r>
      <w:proofErr w:type="spellEnd"/>
      <w:r w:rsidRPr="00D24B84">
        <w:rPr>
          <w:rFonts w:asciiTheme="minorHAnsi" w:hAnsiTheme="minorHAnsi"/>
          <w:sz w:val="16"/>
        </w:rPr>
        <w:t xml:space="preserve"> et al., 2007; Wang &amp;  Overland, 2009) and in the accelerated melting of both the Greenland </w:t>
      </w:r>
      <w:proofErr w:type="spellStart"/>
      <w:r w:rsidRPr="00D24B84">
        <w:rPr>
          <w:rFonts w:asciiTheme="minorHAnsi" w:hAnsiTheme="minorHAnsi"/>
          <w:sz w:val="16"/>
        </w:rPr>
        <w:t>icesheet</w:t>
      </w:r>
      <w:proofErr w:type="spellEnd"/>
      <w:r w:rsidRPr="00D24B84">
        <w:rPr>
          <w:rFonts w:asciiTheme="minorHAnsi" w:hAnsiTheme="minorHAnsi"/>
          <w:sz w:val="16"/>
        </w:rPr>
        <w:t xml:space="preserve"> (</w:t>
      </w:r>
      <w:proofErr w:type="spellStart"/>
      <w:r w:rsidRPr="00D24B84">
        <w:rPr>
          <w:rFonts w:asciiTheme="minorHAnsi" w:hAnsiTheme="minorHAnsi"/>
          <w:sz w:val="16"/>
        </w:rPr>
        <w:t>Velicogna</w:t>
      </w:r>
      <w:proofErr w:type="spellEnd"/>
      <w:r w:rsidRPr="00D24B84">
        <w:rPr>
          <w:rFonts w:asciiTheme="minorHAnsi" w:hAnsiTheme="minorHAnsi"/>
          <w:sz w:val="16"/>
        </w:rPr>
        <w:t xml:space="preserve">, 2009;  Khan et al., 2010; </w:t>
      </w:r>
      <w:proofErr w:type="spellStart"/>
      <w:r w:rsidRPr="00D24B84">
        <w:rPr>
          <w:rFonts w:asciiTheme="minorHAnsi" w:hAnsiTheme="minorHAnsi"/>
          <w:sz w:val="16"/>
        </w:rPr>
        <w:t>Rignot</w:t>
      </w:r>
      <w:proofErr w:type="spellEnd"/>
      <w:r w:rsidRPr="00D24B84">
        <w:rPr>
          <w:rFonts w:asciiTheme="minorHAnsi" w:hAnsiTheme="minorHAnsi"/>
          <w:sz w:val="16"/>
        </w:rPr>
        <w:t xml:space="preserve"> et al., 2011) and Antarctic ice sheets (Chen et al., 2009; </w:t>
      </w:r>
      <w:proofErr w:type="spellStart"/>
      <w:r w:rsidRPr="00D24B84">
        <w:rPr>
          <w:rFonts w:asciiTheme="minorHAnsi" w:hAnsiTheme="minorHAnsi"/>
          <w:sz w:val="16"/>
        </w:rPr>
        <w:t>Rignot</w:t>
      </w:r>
      <w:proofErr w:type="spellEnd"/>
      <w:r w:rsidRPr="00D24B84">
        <w:rPr>
          <w:rFonts w:asciiTheme="minorHAnsi" w:hAnsiTheme="minorHAnsi"/>
          <w:sz w:val="16"/>
        </w:rPr>
        <w:t xml:space="preserve"> et al.,  2008, 2011; </w:t>
      </w:r>
      <w:proofErr w:type="spellStart"/>
      <w:r w:rsidRPr="00D24B84">
        <w:rPr>
          <w:rFonts w:asciiTheme="minorHAnsi" w:hAnsiTheme="minorHAnsi"/>
          <w:sz w:val="16"/>
        </w:rPr>
        <w:t>Velicogna</w:t>
      </w:r>
      <w:proofErr w:type="spellEnd"/>
      <w:r w:rsidRPr="00D24B84">
        <w:rPr>
          <w:rFonts w:asciiTheme="minorHAnsi" w:hAnsiTheme="minorHAnsi"/>
          <w:sz w:val="16"/>
        </w:rPr>
        <w:t>, 2009</w:t>
      </w:r>
      <w:r w:rsidRPr="00D24B84">
        <w:rPr>
          <w:rFonts w:asciiTheme="minorHAnsi" w:hAnsiTheme="minorHAnsi"/>
          <w:b/>
          <w:u w:val="single"/>
        </w:rPr>
        <w:t>); sea level rise</w:t>
      </w:r>
      <w:r w:rsidRPr="00D24B84">
        <w:rPr>
          <w:rFonts w:asciiTheme="minorHAnsi" w:hAnsiTheme="minorHAnsi"/>
          <w:sz w:val="16"/>
        </w:rPr>
        <w:t xml:space="preserve"> (</w:t>
      </w:r>
      <w:proofErr w:type="spellStart"/>
      <w:r w:rsidRPr="00D24B84">
        <w:rPr>
          <w:rFonts w:asciiTheme="minorHAnsi" w:hAnsiTheme="minorHAnsi"/>
          <w:sz w:val="16"/>
        </w:rPr>
        <w:t>Rahmstorf</w:t>
      </w:r>
      <w:proofErr w:type="spellEnd"/>
      <w:r w:rsidRPr="00D24B84">
        <w:rPr>
          <w:rFonts w:asciiTheme="minorHAnsi" w:hAnsiTheme="minorHAnsi"/>
          <w:sz w:val="16"/>
        </w:rPr>
        <w:t xml:space="preserve"> 2007a,b; </w:t>
      </w:r>
      <w:proofErr w:type="spellStart"/>
      <w:r w:rsidRPr="00D24B84">
        <w:rPr>
          <w:rFonts w:asciiTheme="minorHAnsi" w:hAnsiTheme="minorHAnsi"/>
          <w:sz w:val="16"/>
        </w:rPr>
        <w:t>Rahmstorf</w:t>
      </w:r>
      <w:proofErr w:type="spellEnd"/>
      <w:r w:rsidRPr="00D24B84">
        <w:rPr>
          <w:rFonts w:asciiTheme="minorHAnsi" w:hAnsiTheme="minorHAnsi"/>
          <w:sz w:val="16"/>
        </w:rPr>
        <w:t xml:space="preserve"> et al., 2007; Nicholls  et al., 2011</w:t>
      </w:r>
      <w:r w:rsidRPr="00D24B84">
        <w:rPr>
          <w:rStyle w:val="StyleUnderline"/>
          <w:rFonts w:asciiTheme="minorHAnsi" w:hAnsiTheme="minorHAnsi"/>
        </w:rPr>
        <w:t xml:space="preserve">); and release of trapped methane from the seabed (Westbrook et al., 2009; </w:t>
      </w:r>
      <w:proofErr w:type="spellStart"/>
      <w:r w:rsidRPr="00D24B84">
        <w:rPr>
          <w:rStyle w:val="StyleUnderline"/>
          <w:rFonts w:asciiTheme="minorHAnsi" w:hAnsiTheme="minorHAnsi"/>
        </w:rPr>
        <w:t>Shakova</w:t>
      </w:r>
      <w:proofErr w:type="spellEnd"/>
      <w:r w:rsidRPr="00D24B84">
        <w:rPr>
          <w:rStyle w:val="StyleUnderline"/>
          <w:rFonts w:asciiTheme="minorHAnsi" w:hAnsiTheme="minorHAnsi"/>
        </w:rPr>
        <w:t xml:space="preserve">  et al., 2010; although not yet globally significant </w:t>
      </w:r>
      <w:proofErr w:type="spellStart"/>
      <w:r w:rsidRPr="00D24B84">
        <w:rPr>
          <w:rStyle w:val="StyleUnderline"/>
          <w:rFonts w:asciiTheme="minorHAnsi" w:hAnsiTheme="minorHAnsi"/>
        </w:rPr>
        <w:t>Dlugokencky</w:t>
      </w:r>
      <w:proofErr w:type="spellEnd"/>
      <w:r w:rsidRPr="00D24B84">
        <w:rPr>
          <w:rStyle w:val="StyleUnderline"/>
          <w:rFonts w:asciiTheme="minorHAnsi" w:hAnsiTheme="minorHAnsi"/>
        </w:rPr>
        <w:t xml:space="preserve"> et al., 2009). The ‘worst case’ effects are compounding other changes more  consistent with predictions  including: changes in the distribution and abundance of marine species </w:t>
      </w:r>
      <w:r w:rsidRPr="00D24B84">
        <w:rPr>
          <w:rFonts w:asciiTheme="minorHAnsi" w:hAnsiTheme="minorHAnsi"/>
          <w:sz w:val="16"/>
        </w:rPr>
        <w:t>(</w:t>
      </w:r>
      <w:proofErr w:type="spellStart"/>
      <w:r w:rsidRPr="00D24B84">
        <w:rPr>
          <w:rFonts w:asciiTheme="minorHAnsi" w:hAnsiTheme="minorHAnsi"/>
          <w:sz w:val="16"/>
        </w:rPr>
        <w:t>Beaugrand</w:t>
      </w:r>
      <w:proofErr w:type="spellEnd"/>
      <w:r w:rsidRPr="00D24B84">
        <w:rPr>
          <w:rFonts w:asciiTheme="minorHAnsi" w:hAnsiTheme="minorHAnsi"/>
          <w:sz w:val="16"/>
        </w:rPr>
        <w:t xml:space="preserve"> &amp; Reid,  2003; </w:t>
      </w:r>
      <w:proofErr w:type="spellStart"/>
      <w:r w:rsidRPr="00D24B84">
        <w:rPr>
          <w:rFonts w:asciiTheme="minorHAnsi" w:hAnsiTheme="minorHAnsi"/>
          <w:sz w:val="16"/>
        </w:rPr>
        <w:t>Beaugrand</w:t>
      </w:r>
      <w:proofErr w:type="spellEnd"/>
      <w:r w:rsidRPr="00D24B84">
        <w:rPr>
          <w:rFonts w:asciiTheme="minorHAnsi" w:hAnsiTheme="minorHAnsi"/>
          <w:sz w:val="16"/>
        </w:rPr>
        <w:t xml:space="preserve"> 2004, 2009; </w:t>
      </w:r>
      <w:proofErr w:type="spellStart"/>
      <w:r w:rsidRPr="00D24B84">
        <w:rPr>
          <w:rFonts w:asciiTheme="minorHAnsi" w:hAnsiTheme="minorHAnsi"/>
          <w:sz w:val="16"/>
        </w:rPr>
        <w:t>Beaugrand</w:t>
      </w:r>
      <w:proofErr w:type="spellEnd"/>
      <w:r w:rsidRPr="00D24B84">
        <w:rPr>
          <w:rFonts w:asciiTheme="minorHAnsi" w:hAnsiTheme="minorHAnsi"/>
          <w:sz w:val="16"/>
        </w:rPr>
        <w:t xml:space="preserve"> et al., 2003; 2010; Cheung et al. 2009, 2010, Reid et al.,  2007; Johnson et al., 2011; </w:t>
      </w:r>
      <w:proofErr w:type="spellStart"/>
      <w:r w:rsidRPr="00D24B84">
        <w:rPr>
          <w:rFonts w:asciiTheme="minorHAnsi" w:hAnsiTheme="minorHAnsi"/>
          <w:sz w:val="16"/>
        </w:rPr>
        <w:t>Philippart</w:t>
      </w:r>
      <w:proofErr w:type="spellEnd"/>
      <w:r w:rsidRPr="00D24B84">
        <w:rPr>
          <w:rFonts w:asciiTheme="minorHAnsi" w:hAnsiTheme="minorHAnsi"/>
          <w:sz w:val="16"/>
        </w:rPr>
        <w:t xml:space="preserve"> et al., 2011; </w:t>
      </w:r>
      <w:proofErr w:type="spellStart"/>
      <w:r w:rsidRPr="00D24B84">
        <w:rPr>
          <w:rFonts w:asciiTheme="minorHAnsi" w:hAnsiTheme="minorHAnsi"/>
          <w:sz w:val="16"/>
        </w:rPr>
        <w:t>Schiel</w:t>
      </w:r>
      <w:proofErr w:type="spellEnd"/>
      <w:r w:rsidRPr="00D24B84">
        <w:rPr>
          <w:rFonts w:asciiTheme="minorHAnsi" w:hAnsiTheme="minorHAnsi"/>
          <w:sz w:val="16"/>
        </w:rPr>
        <w:t xml:space="preserve">, 2011; </w:t>
      </w:r>
      <w:proofErr w:type="spellStart"/>
      <w:r w:rsidRPr="00D24B84">
        <w:rPr>
          <w:rFonts w:asciiTheme="minorHAnsi" w:hAnsiTheme="minorHAnsi"/>
          <w:sz w:val="16"/>
        </w:rPr>
        <w:t>Wassmann</w:t>
      </w:r>
      <w:proofErr w:type="spellEnd"/>
      <w:r w:rsidRPr="00D24B84">
        <w:rPr>
          <w:rFonts w:asciiTheme="minorHAnsi" w:hAnsiTheme="minorHAnsi"/>
          <w:sz w:val="16"/>
        </w:rPr>
        <w:t xml:space="preserve"> et al., 2011;  </w:t>
      </w:r>
      <w:proofErr w:type="spellStart"/>
      <w:r w:rsidRPr="00D24B84">
        <w:rPr>
          <w:rFonts w:asciiTheme="minorHAnsi" w:hAnsiTheme="minorHAnsi"/>
          <w:sz w:val="16"/>
        </w:rPr>
        <w:t>Wernberg</w:t>
      </w:r>
      <w:proofErr w:type="spellEnd"/>
      <w:r w:rsidRPr="00D24B84">
        <w:rPr>
          <w:rFonts w:asciiTheme="minorHAnsi" w:hAnsiTheme="minorHAnsi"/>
          <w:sz w:val="16"/>
        </w:rPr>
        <w:t xml:space="preserve"> et al., 2011); changes in primary production (</w:t>
      </w:r>
      <w:proofErr w:type="spellStart"/>
      <w:r w:rsidRPr="00D24B84">
        <w:rPr>
          <w:rFonts w:asciiTheme="minorHAnsi" w:hAnsiTheme="minorHAnsi"/>
          <w:sz w:val="16"/>
        </w:rPr>
        <w:t>Behrenfeld</w:t>
      </w:r>
      <w:proofErr w:type="spellEnd"/>
      <w:r w:rsidRPr="00D24B84">
        <w:rPr>
          <w:rFonts w:asciiTheme="minorHAnsi" w:hAnsiTheme="minorHAnsi"/>
          <w:sz w:val="16"/>
        </w:rPr>
        <w:t xml:space="preserve"> et al., 2006; Chavez et al.,  2011); changes in the distribution of harmful algal blooms (</w:t>
      </w:r>
      <w:proofErr w:type="spellStart"/>
      <w:r w:rsidRPr="00D24B84">
        <w:rPr>
          <w:rFonts w:asciiTheme="minorHAnsi" w:hAnsiTheme="minorHAnsi"/>
          <w:sz w:val="16"/>
        </w:rPr>
        <w:t>Heisler</w:t>
      </w:r>
      <w:proofErr w:type="spellEnd"/>
      <w:r w:rsidRPr="00D24B84">
        <w:rPr>
          <w:rFonts w:asciiTheme="minorHAnsi" w:hAnsiTheme="minorHAnsi"/>
          <w:sz w:val="16"/>
        </w:rPr>
        <w:t xml:space="preserve"> et al., 2008; Bauman et al.,  2010); increases in health hazards in the oceans (e.g. ciguatera, pathogens; Van </w:t>
      </w:r>
      <w:proofErr w:type="spellStart"/>
      <w:r w:rsidRPr="00D24B84">
        <w:rPr>
          <w:rFonts w:asciiTheme="minorHAnsi" w:hAnsiTheme="minorHAnsi"/>
          <w:sz w:val="16"/>
        </w:rPr>
        <w:t>Dolah</w:t>
      </w:r>
      <w:proofErr w:type="spellEnd"/>
      <w:r w:rsidRPr="00D24B84">
        <w:rPr>
          <w:rFonts w:asciiTheme="minorHAnsi" w:hAnsiTheme="minorHAnsi"/>
          <w:sz w:val="16"/>
        </w:rPr>
        <w:t xml:space="preserve">, 2000;  </w:t>
      </w:r>
      <w:proofErr w:type="spellStart"/>
      <w:r w:rsidRPr="00D24B84">
        <w:rPr>
          <w:rFonts w:asciiTheme="minorHAnsi" w:hAnsiTheme="minorHAnsi"/>
          <w:sz w:val="16"/>
        </w:rPr>
        <w:t>Lipp</w:t>
      </w:r>
      <w:proofErr w:type="spellEnd"/>
      <w:r w:rsidRPr="00D24B84">
        <w:rPr>
          <w:rFonts w:asciiTheme="minorHAnsi" w:hAnsiTheme="minorHAnsi"/>
          <w:sz w:val="16"/>
        </w:rPr>
        <w:t xml:space="preserve"> et al., 2002; Dickey &amp; </w:t>
      </w:r>
      <w:proofErr w:type="spellStart"/>
      <w:r w:rsidRPr="00D24B84">
        <w:rPr>
          <w:rFonts w:asciiTheme="minorHAnsi" w:hAnsiTheme="minorHAnsi"/>
          <w:sz w:val="16"/>
        </w:rPr>
        <w:t>Plakas</w:t>
      </w:r>
      <w:proofErr w:type="spellEnd"/>
      <w:r w:rsidRPr="00D24B84">
        <w:rPr>
          <w:rFonts w:asciiTheme="minorHAnsi" w:hAnsiTheme="minorHAnsi"/>
          <w:sz w:val="16"/>
        </w:rPr>
        <w:t xml:space="preserve">, 2009); </w:t>
      </w:r>
      <w:r w:rsidRPr="00D24B84">
        <w:rPr>
          <w:rFonts w:asciiTheme="minorHAnsi" w:hAnsiTheme="minorHAnsi"/>
          <w:b/>
          <w:u w:val="single"/>
        </w:rPr>
        <w:t xml:space="preserve">and loss of both large, </w:t>
      </w:r>
      <w:proofErr w:type="spellStart"/>
      <w:r w:rsidRPr="00D24B84">
        <w:rPr>
          <w:rFonts w:asciiTheme="minorHAnsi" w:hAnsiTheme="minorHAnsi"/>
          <w:b/>
          <w:u w:val="single"/>
        </w:rPr>
        <w:t>longklived</w:t>
      </w:r>
      <w:proofErr w:type="spellEnd"/>
      <w:r w:rsidRPr="00D24B84">
        <w:rPr>
          <w:rFonts w:asciiTheme="minorHAnsi" w:hAnsiTheme="minorHAnsi"/>
          <w:b/>
          <w:u w:val="single"/>
        </w:rPr>
        <w:t xml:space="preserve"> and small fish species  causing widespread impacts on marine ecosystems, including direct impacts on predator and  prey species, the  simplification and destabilization of food webs, reduction of resilience to the  effects of climate change</w:t>
      </w:r>
      <w:r w:rsidRPr="00D24B84">
        <w:rPr>
          <w:rFonts w:asciiTheme="minorHAnsi" w:hAnsiTheme="minorHAnsi"/>
          <w:sz w:val="16"/>
        </w:rPr>
        <w:t xml:space="preserve">  (e.g. Jackson et al. 2001; </w:t>
      </w:r>
      <w:proofErr w:type="spellStart"/>
      <w:r w:rsidRPr="00D24B84">
        <w:rPr>
          <w:rFonts w:asciiTheme="minorHAnsi" w:hAnsiTheme="minorHAnsi"/>
          <w:sz w:val="16"/>
        </w:rPr>
        <w:t>Pauly</w:t>
      </w:r>
      <w:proofErr w:type="spellEnd"/>
      <w:r w:rsidRPr="00D24B84">
        <w:rPr>
          <w:rFonts w:asciiTheme="minorHAnsi" w:hAnsiTheme="minorHAnsi"/>
          <w:sz w:val="16"/>
        </w:rPr>
        <w:t xml:space="preserve"> et al., 1998; Worm &amp; Myers, 2003;   Baum &amp; Myers, 2004; Rosenberg et al., 2005; Worm et al., 2006; Myers et al., 2007; Jackson,  2008; Baum &amp; Worm, 2009; </w:t>
      </w:r>
      <w:proofErr w:type="spellStart"/>
      <w:r w:rsidRPr="00D24B84">
        <w:rPr>
          <w:rFonts w:asciiTheme="minorHAnsi" w:hAnsiTheme="minorHAnsi"/>
          <w:sz w:val="16"/>
        </w:rPr>
        <w:t>Ferretti</w:t>
      </w:r>
      <w:proofErr w:type="spellEnd"/>
      <w:r w:rsidRPr="00D24B84">
        <w:rPr>
          <w:rFonts w:asciiTheme="minorHAnsi" w:hAnsiTheme="minorHAnsi"/>
          <w:sz w:val="16"/>
        </w:rPr>
        <w:t xml:space="preserve"> et al., 2010; Hutchings et al., 2010; </w:t>
      </w:r>
      <w:proofErr w:type="spellStart"/>
      <w:r w:rsidRPr="00D24B84">
        <w:rPr>
          <w:rFonts w:asciiTheme="minorHAnsi" w:hAnsiTheme="minorHAnsi"/>
          <w:sz w:val="16"/>
        </w:rPr>
        <w:t>WardkPaige</w:t>
      </w:r>
      <w:proofErr w:type="spellEnd"/>
      <w:r w:rsidRPr="00D24B84">
        <w:rPr>
          <w:rFonts w:asciiTheme="minorHAnsi" w:hAnsiTheme="minorHAnsi"/>
          <w:sz w:val="16"/>
        </w:rPr>
        <w:t xml:space="preserve"> et al., 2010;  </w:t>
      </w:r>
      <w:proofErr w:type="spellStart"/>
      <w:r w:rsidRPr="00D24B84">
        <w:rPr>
          <w:rFonts w:asciiTheme="minorHAnsi" w:hAnsiTheme="minorHAnsi"/>
          <w:sz w:val="16"/>
        </w:rPr>
        <w:t>Pinskya</w:t>
      </w:r>
      <w:proofErr w:type="spellEnd"/>
      <w:r w:rsidRPr="00D24B84">
        <w:rPr>
          <w:rFonts w:asciiTheme="minorHAnsi" w:hAnsiTheme="minorHAnsi"/>
          <w:sz w:val="16"/>
        </w:rPr>
        <w:t xml:space="preserve"> et al., 2011). • The magnitude of the cumulative impacts on the ocean is greater than previously understood Interactions between different impacts can be negatively synergistic (negative impact </w:t>
      </w:r>
      <w:proofErr w:type="gramStart"/>
      <w:r w:rsidRPr="00D24B84">
        <w:rPr>
          <w:rFonts w:asciiTheme="minorHAnsi" w:hAnsiTheme="minorHAnsi"/>
          <w:sz w:val="16"/>
        </w:rPr>
        <w:t>greater  than</w:t>
      </w:r>
      <w:proofErr w:type="gramEnd"/>
      <w:r w:rsidRPr="00D24B84">
        <w:rPr>
          <w:rFonts w:asciiTheme="minorHAnsi" w:hAnsiTheme="minorHAnsi"/>
          <w:sz w:val="16"/>
        </w:rPr>
        <w:t xml:space="preserve"> sum of individual stressors) or they can be antagonistic (lowering the effects of individual  impacts). </w:t>
      </w:r>
      <w:r w:rsidRPr="00D24B84">
        <w:rPr>
          <w:rFonts w:asciiTheme="minorHAnsi" w:hAnsiTheme="minorHAnsi"/>
          <w:b/>
          <w:u w:val="single"/>
        </w:rPr>
        <w:t xml:space="preserve">Examples of such interactions include: combinations of overfishing, physical  disturbance, climate change effects, nutrient runoff and introductions of </w:t>
      </w:r>
      <w:proofErr w:type="spellStart"/>
      <w:r w:rsidRPr="00D24B84">
        <w:rPr>
          <w:rFonts w:asciiTheme="minorHAnsi" w:hAnsiTheme="minorHAnsi"/>
          <w:b/>
          <w:u w:val="single"/>
        </w:rPr>
        <w:t>nonknative</w:t>
      </w:r>
      <w:proofErr w:type="spellEnd"/>
      <w:r w:rsidRPr="00D24B84">
        <w:rPr>
          <w:rFonts w:asciiTheme="minorHAnsi" w:hAnsiTheme="minorHAnsi"/>
          <w:b/>
          <w:u w:val="single"/>
        </w:rPr>
        <w:t xml:space="preserve"> species leading to explosions of these invasive species, including harmful algal blooms, and dead zones</w:t>
      </w:r>
      <w:r w:rsidRPr="00D24B84">
        <w:rPr>
          <w:rFonts w:asciiTheme="minorHAnsi" w:hAnsiTheme="minorHAnsi"/>
          <w:sz w:val="16"/>
        </w:rPr>
        <w:t xml:space="preserve"> (</w:t>
      </w:r>
      <w:proofErr w:type="spellStart"/>
      <w:r w:rsidRPr="00D24B84">
        <w:rPr>
          <w:rFonts w:asciiTheme="minorHAnsi" w:hAnsiTheme="minorHAnsi"/>
          <w:sz w:val="16"/>
        </w:rPr>
        <w:t>Rabalais</w:t>
      </w:r>
      <w:proofErr w:type="spellEnd"/>
      <w:r w:rsidRPr="00D24B84">
        <w:rPr>
          <w:rFonts w:asciiTheme="minorHAnsi" w:hAnsiTheme="minorHAnsi"/>
          <w:sz w:val="16"/>
        </w:rPr>
        <w:t xml:space="preserve"> et al., 2001, 2002; </w:t>
      </w:r>
      <w:proofErr w:type="spellStart"/>
      <w:r w:rsidRPr="00D24B84">
        <w:rPr>
          <w:rFonts w:asciiTheme="minorHAnsi" w:hAnsiTheme="minorHAnsi"/>
          <w:sz w:val="16"/>
        </w:rPr>
        <w:t>Daskalov</w:t>
      </w:r>
      <w:proofErr w:type="spellEnd"/>
      <w:r w:rsidRPr="00D24B84">
        <w:rPr>
          <w:rFonts w:asciiTheme="minorHAnsi" w:hAnsiTheme="minorHAnsi"/>
          <w:sz w:val="16"/>
        </w:rPr>
        <w:t xml:space="preserve"> et al., 2007; Purcell et al., 2007; </w:t>
      </w:r>
      <w:proofErr w:type="spellStart"/>
      <w:r w:rsidRPr="00D24B84">
        <w:rPr>
          <w:rFonts w:asciiTheme="minorHAnsi" w:hAnsiTheme="minorHAnsi"/>
          <w:sz w:val="16"/>
        </w:rPr>
        <w:t>Boero</w:t>
      </w:r>
      <w:proofErr w:type="spellEnd"/>
      <w:r w:rsidRPr="00D24B84">
        <w:rPr>
          <w:rFonts w:asciiTheme="minorHAnsi" w:hAnsiTheme="minorHAnsi"/>
          <w:sz w:val="16"/>
        </w:rPr>
        <w:t xml:space="preserve"> et al., 2008; </w:t>
      </w:r>
      <w:proofErr w:type="spellStart"/>
      <w:r w:rsidRPr="00D24B84">
        <w:rPr>
          <w:rFonts w:asciiTheme="minorHAnsi" w:hAnsiTheme="minorHAnsi"/>
          <w:sz w:val="16"/>
        </w:rPr>
        <w:t>Heisler</w:t>
      </w:r>
      <w:proofErr w:type="spellEnd"/>
      <w:r w:rsidRPr="00D24B84">
        <w:rPr>
          <w:rFonts w:asciiTheme="minorHAnsi" w:hAnsiTheme="minorHAnsi"/>
          <w:sz w:val="16"/>
        </w:rPr>
        <w:t xml:space="preserve">  et al., 2008; Dickey &amp; </w:t>
      </w:r>
      <w:proofErr w:type="spellStart"/>
      <w:r w:rsidRPr="00D24B84">
        <w:rPr>
          <w:rFonts w:asciiTheme="minorHAnsi" w:hAnsiTheme="minorHAnsi"/>
          <w:sz w:val="16"/>
        </w:rPr>
        <w:t>Plakas</w:t>
      </w:r>
      <w:proofErr w:type="spellEnd"/>
      <w:r w:rsidRPr="00D24B84">
        <w:rPr>
          <w:rFonts w:asciiTheme="minorHAnsi" w:hAnsiTheme="minorHAnsi"/>
          <w:sz w:val="16"/>
        </w:rPr>
        <w:t xml:space="preserve">, 2009; Bauman et al., 2010; </w:t>
      </w:r>
      <w:proofErr w:type="spellStart"/>
      <w:r w:rsidRPr="00D24B84">
        <w:rPr>
          <w:rFonts w:asciiTheme="minorHAnsi" w:hAnsiTheme="minorHAnsi"/>
          <w:sz w:val="16"/>
        </w:rPr>
        <w:t>VaquerkSunur</w:t>
      </w:r>
      <w:proofErr w:type="spellEnd"/>
      <w:r w:rsidRPr="00D24B84">
        <w:rPr>
          <w:rFonts w:asciiTheme="minorHAnsi" w:hAnsiTheme="minorHAnsi"/>
          <w:sz w:val="16"/>
        </w:rPr>
        <w:t xml:space="preserve"> &amp; Duarte, 2010);  increased temperature and acidification increasing the susceptibility of corals to bleaching (Anthony et al., 2008) and acting synergistically to impact the reproduction and development of  other marine invertebrates (Parker et al., 2009); changes in the behavior, fate and toxicity of  heavy metals with acidification (</w:t>
      </w:r>
      <w:proofErr w:type="spellStart"/>
      <w:r w:rsidRPr="00D24B84">
        <w:rPr>
          <w:rFonts w:asciiTheme="minorHAnsi" w:hAnsiTheme="minorHAnsi"/>
          <w:sz w:val="16"/>
        </w:rPr>
        <w:t>Millero</w:t>
      </w:r>
      <w:proofErr w:type="spellEnd"/>
      <w:r w:rsidRPr="00D24B84">
        <w:rPr>
          <w:rFonts w:asciiTheme="minorHAnsi" w:hAnsiTheme="minorHAnsi"/>
          <w:sz w:val="16"/>
        </w:rPr>
        <w:t xml:space="preserve"> et al., 2009; Pascal et al., 2010); acidification may reduce  the limiting effect of iron availability on primary production in some parts of the ocean (Shi et  al., 2010; King et al., 2011); increased uptake of plastics by fauna (</w:t>
      </w:r>
      <w:proofErr w:type="spellStart"/>
      <w:r w:rsidRPr="00D24B84">
        <w:rPr>
          <w:rFonts w:asciiTheme="minorHAnsi" w:hAnsiTheme="minorHAnsi"/>
          <w:sz w:val="16"/>
        </w:rPr>
        <w:t>Andrady</w:t>
      </w:r>
      <w:proofErr w:type="spellEnd"/>
      <w:r w:rsidRPr="00D24B84">
        <w:rPr>
          <w:rFonts w:asciiTheme="minorHAnsi" w:hAnsiTheme="minorHAnsi"/>
          <w:sz w:val="16"/>
        </w:rPr>
        <w:t xml:space="preserve"> 2011, Hirai &amp; Takada  et al. 2011, Murray &amp; </w:t>
      </w:r>
      <w:proofErr w:type="spellStart"/>
      <w:r w:rsidRPr="00D24B84">
        <w:rPr>
          <w:rFonts w:asciiTheme="minorHAnsi" w:hAnsiTheme="minorHAnsi"/>
          <w:sz w:val="16"/>
        </w:rPr>
        <w:t>Cowie</w:t>
      </w:r>
      <w:proofErr w:type="spellEnd"/>
      <w:r w:rsidRPr="00D24B84">
        <w:rPr>
          <w:rFonts w:asciiTheme="minorHAnsi" w:hAnsiTheme="minorHAnsi"/>
          <w:sz w:val="16"/>
        </w:rPr>
        <w:t xml:space="preserve">, 2011), and increased bioavailability of pollutants through  adsorption onto the surface of </w:t>
      </w:r>
      <w:proofErr w:type="spellStart"/>
      <w:r w:rsidRPr="00D24B84">
        <w:rPr>
          <w:rFonts w:asciiTheme="minorHAnsi" w:hAnsiTheme="minorHAnsi"/>
          <w:sz w:val="16"/>
        </w:rPr>
        <w:t>microplastic</w:t>
      </w:r>
      <w:proofErr w:type="spellEnd"/>
      <w:r w:rsidRPr="00D24B84">
        <w:rPr>
          <w:rFonts w:asciiTheme="minorHAnsi" w:hAnsiTheme="minorHAnsi"/>
          <w:sz w:val="16"/>
        </w:rPr>
        <w:t xml:space="preserve"> particles (Graham &amp; Thompson 2009, Moore 2008,  Thomson, et al., 2009); and feedbacks of climate change impacts on the oceans (temperature  rise, sea level rise, loss of ice cover, acidification, increased storm intensity, methane release) on  their rate of CO2 uptake and global warming (</w:t>
      </w:r>
      <w:proofErr w:type="spellStart"/>
      <w:r w:rsidRPr="00D24B84">
        <w:rPr>
          <w:rFonts w:asciiTheme="minorHAnsi" w:hAnsiTheme="minorHAnsi"/>
          <w:sz w:val="16"/>
        </w:rPr>
        <w:t>Lenton</w:t>
      </w:r>
      <w:proofErr w:type="spellEnd"/>
      <w:r w:rsidRPr="00D24B84">
        <w:rPr>
          <w:rFonts w:asciiTheme="minorHAnsi" w:hAnsiTheme="minorHAnsi"/>
          <w:sz w:val="16"/>
        </w:rPr>
        <w:t xml:space="preserve"> et al., 2008; Reid et al 2009). • </w:t>
      </w:r>
      <w:r w:rsidRPr="00D24B84">
        <w:rPr>
          <w:rFonts w:asciiTheme="minorHAnsi" w:hAnsiTheme="minorHAnsi"/>
          <w:b/>
          <w:u w:val="single"/>
        </w:rPr>
        <w:t xml:space="preserve">Timelines for action are shrinking. The longer the delay in reducing emissions the higher the annual reduction rate will have to </w:t>
      </w:r>
      <w:proofErr w:type="gramStart"/>
      <w:r w:rsidRPr="00D24B84">
        <w:rPr>
          <w:rFonts w:asciiTheme="minorHAnsi" w:hAnsiTheme="minorHAnsi"/>
          <w:b/>
          <w:u w:val="single"/>
        </w:rPr>
        <w:t>be  and</w:t>
      </w:r>
      <w:proofErr w:type="gramEnd"/>
      <w:r w:rsidRPr="00D24B84">
        <w:rPr>
          <w:rFonts w:asciiTheme="minorHAnsi" w:hAnsiTheme="minorHAnsi"/>
          <w:b/>
          <w:u w:val="single"/>
        </w:rPr>
        <w:t xml:space="preserve"> the greater the financial cost. Delays will mean increased environmental damage </w:t>
      </w:r>
      <w:proofErr w:type="gramStart"/>
      <w:r w:rsidRPr="00D24B84">
        <w:rPr>
          <w:rFonts w:asciiTheme="minorHAnsi" w:hAnsiTheme="minorHAnsi"/>
          <w:b/>
          <w:u w:val="single"/>
        </w:rPr>
        <w:t>with  greater</w:t>
      </w:r>
      <w:proofErr w:type="gramEnd"/>
      <w:r w:rsidRPr="00D24B84">
        <w:rPr>
          <w:rFonts w:asciiTheme="minorHAnsi" w:hAnsiTheme="minorHAnsi"/>
          <w:b/>
          <w:u w:val="single"/>
        </w:rPr>
        <w:t xml:space="preserve"> socioeconomic impacts and costs of mitigation and adaptation measures</w:t>
      </w:r>
      <w:r w:rsidRPr="00D24B84">
        <w:rPr>
          <w:rFonts w:asciiTheme="minorHAnsi" w:hAnsiTheme="minorHAnsi"/>
          <w:sz w:val="16"/>
        </w:rPr>
        <w:t xml:space="preserve">. • Resilience of the ocean to climate change impacts is severely compromised by the </w:t>
      </w:r>
      <w:proofErr w:type="gramStart"/>
      <w:r w:rsidRPr="00D24B84">
        <w:rPr>
          <w:rFonts w:asciiTheme="minorHAnsi" w:hAnsiTheme="minorHAnsi"/>
          <w:sz w:val="16"/>
        </w:rPr>
        <w:t>other  stressors</w:t>
      </w:r>
      <w:proofErr w:type="gramEnd"/>
      <w:r w:rsidRPr="00D24B84">
        <w:rPr>
          <w:rFonts w:asciiTheme="minorHAnsi" w:hAnsiTheme="minorHAnsi"/>
          <w:sz w:val="16"/>
        </w:rPr>
        <w:t xml:space="preserve"> from human activities, including fisheries, pollution and habitat destruction. Examples include the overfishing of reef grazers, nutrient runoff, and other forms of pollution  (presence of pathogens or endocrine disrupting chemicals (Porte et al., 2006; OSPAR 2010))  reducing the recovery ability of reefs from </w:t>
      </w:r>
      <w:proofErr w:type="spellStart"/>
      <w:r w:rsidRPr="00D24B84">
        <w:rPr>
          <w:rFonts w:asciiTheme="minorHAnsi" w:hAnsiTheme="minorHAnsi"/>
          <w:sz w:val="16"/>
        </w:rPr>
        <w:t>temperaturekinduced</w:t>
      </w:r>
      <w:proofErr w:type="spellEnd"/>
      <w:r w:rsidRPr="00D24B84">
        <w:rPr>
          <w:rFonts w:asciiTheme="minorHAnsi" w:hAnsiTheme="minorHAnsi"/>
          <w:sz w:val="16"/>
        </w:rPr>
        <w:t xml:space="preserve"> mass coral bleaching (</w:t>
      </w:r>
      <w:proofErr w:type="spellStart"/>
      <w:r w:rsidRPr="00D24B84">
        <w:rPr>
          <w:rFonts w:asciiTheme="minorHAnsi" w:hAnsiTheme="minorHAnsi"/>
          <w:sz w:val="16"/>
        </w:rPr>
        <w:t>Hoeghk</w:t>
      </w:r>
      <w:proofErr w:type="spellEnd"/>
      <w:r w:rsidRPr="00D24B84">
        <w:rPr>
          <w:rFonts w:asciiTheme="minorHAnsi" w:hAnsiTheme="minorHAnsi"/>
          <w:sz w:val="16"/>
        </w:rPr>
        <w:t xml:space="preserve"> </w:t>
      </w:r>
      <w:proofErr w:type="spellStart"/>
      <w:r w:rsidRPr="00D24B84">
        <w:rPr>
          <w:rFonts w:asciiTheme="minorHAnsi" w:hAnsiTheme="minorHAnsi"/>
          <w:sz w:val="16"/>
        </w:rPr>
        <w:t>Guldberg</w:t>
      </w:r>
      <w:proofErr w:type="spellEnd"/>
      <w:r w:rsidRPr="00D24B84">
        <w:rPr>
          <w:rFonts w:asciiTheme="minorHAnsi" w:hAnsiTheme="minorHAnsi"/>
          <w:sz w:val="16"/>
        </w:rPr>
        <w:t xml:space="preserve"> et al., 2007; </w:t>
      </w:r>
      <w:proofErr w:type="spellStart"/>
      <w:r w:rsidRPr="00D24B84">
        <w:rPr>
          <w:rFonts w:asciiTheme="minorHAnsi" w:hAnsiTheme="minorHAnsi"/>
          <w:sz w:val="16"/>
        </w:rPr>
        <w:t>Mumby</w:t>
      </w:r>
      <w:proofErr w:type="spellEnd"/>
      <w:r w:rsidRPr="00D24B84">
        <w:rPr>
          <w:rFonts w:asciiTheme="minorHAnsi" w:hAnsiTheme="minorHAnsi"/>
          <w:sz w:val="16"/>
        </w:rPr>
        <w:t xml:space="preserve"> et al., 2007; Hughes et al., 2010; Jackson, 2010; </w:t>
      </w:r>
      <w:proofErr w:type="spellStart"/>
      <w:r w:rsidRPr="00D24B84">
        <w:rPr>
          <w:rFonts w:asciiTheme="minorHAnsi" w:hAnsiTheme="minorHAnsi"/>
          <w:sz w:val="16"/>
        </w:rPr>
        <w:t>Mumby</w:t>
      </w:r>
      <w:proofErr w:type="spellEnd"/>
      <w:r w:rsidRPr="00D24B84">
        <w:rPr>
          <w:rFonts w:asciiTheme="minorHAnsi" w:hAnsiTheme="minorHAnsi"/>
          <w:sz w:val="16"/>
        </w:rPr>
        <w:t xml:space="preserve"> &amp;  </w:t>
      </w:r>
      <w:proofErr w:type="spellStart"/>
      <w:r w:rsidRPr="00D24B84">
        <w:rPr>
          <w:rFonts w:asciiTheme="minorHAnsi" w:hAnsiTheme="minorHAnsi"/>
          <w:sz w:val="16"/>
        </w:rPr>
        <w:t>Harborne</w:t>
      </w:r>
      <w:proofErr w:type="spellEnd"/>
      <w:r w:rsidRPr="00D24B84">
        <w:rPr>
          <w:rFonts w:asciiTheme="minorHAnsi" w:hAnsiTheme="minorHAnsi"/>
          <w:sz w:val="16"/>
        </w:rPr>
        <w:t xml:space="preserve">, 2010) . These multiple stressors promote the phase shift of reef ecosystems </w:t>
      </w:r>
      <w:proofErr w:type="gramStart"/>
      <w:r w:rsidRPr="00D24B84">
        <w:rPr>
          <w:rFonts w:asciiTheme="minorHAnsi" w:hAnsiTheme="minorHAnsi"/>
          <w:sz w:val="16"/>
        </w:rPr>
        <w:t>from  being</w:t>
      </w:r>
      <w:proofErr w:type="gramEnd"/>
      <w:r w:rsidRPr="00D24B84">
        <w:rPr>
          <w:rFonts w:asciiTheme="minorHAnsi" w:hAnsiTheme="minorHAnsi"/>
          <w:sz w:val="16"/>
        </w:rPr>
        <w:t xml:space="preserve"> </w:t>
      </w:r>
      <w:proofErr w:type="spellStart"/>
      <w:r w:rsidRPr="00D24B84">
        <w:rPr>
          <w:rFonts w:asciiTheme="minorHAnsi" w:hAnsiTheme="minorHAnsi"/>
          <w:sz w:val="16"/>
        </w:rPr>
        <w:t>coralkdominated</w:t>
      </w:r>
      <w:proofErr w:type="spellEnd"/>
      <w:r w:rsidRPr="00D24B84">
        <w:rPr>
          <w:rFonts w:asciiTheme="minorHAnsi" w:hAnsiTheme="minorHAnsi"/>
          <w:sz w:val="16"/>
        </w:rPr>
        <w:t xml:space="preserve"> to algal dominated. The loss of genetic diversity from overfishing </w:t>
      </w:r>
      <w:proofErr w:type="gramStart"/>
      <w:r w:rsidRPr="00D24B84">
        <w:rPr>
          <w:rFonts w:asciiTheme="minorHAnsi" w:hAnsiTheme="minorHAnsi"/>
          <w:sz w:val="16"/>
        </w:rPr>
        <w:t>reduces  ability</w:t>
      </w:r>
      <w:proofErr w:type="gramEnd"/>
      <w:r w:rsidRPr="00D24B84">
        <w:rPr>
          <w:rFonts w:asciiTheme="minorHAnsi" w:hAnsiTheme="minorHAnsi"/>
          <w:sz w:val="16"/>
        </w:rPr>
        <w:t xml:space="preserve"> to adapt to stressors. • Ecosystem collapse is occurring as a result of both current and emerging stressors. Stressors include chemical pollutants, agriculture </w:t>
      </w:r>
      <w:proofErr w:type="spellStart"/>
      <w:r w:rsidRPr="00D24B84">
        <w:rPr>
          <w:rFonts w:asciiTheme="minorHAnsi" w:hAnsiTheme="minorHAnsi"/>
          <w:sz w:val="16"/>
        </w:rPr>
        <w:t>runkoff</w:t>
      </w:r>
      <w:proofErr w:type="spellEnd"/>
      <w:r w:rsidRPr="00D24B84">
        <w:rPr>
          <w:rFonts w:asciiTheme="minorHAnsi" w:hAnsiTheme="minorHAnsi"/>
          <w:sz w:val="16"/>
        </w:rPr>
        <w:t xml:space="preserve">, sediment loads and </w:t>
      </w:r>
      <w:proofErr w:type="spellStart"/>
      <w:r w:rsidRPr="00D24B84">
        <w:rPr>
          <w:rFonts w:asciiTheme="minorHAnsi" w:hAnsiTheme="minorHAnsi"/>
          <w:sz w:val="16"/>
        </w:rPr>
        <w:t>overkextraction</w:t>
      </w:r>
      <w:proofErr w:type="spellEnd"/>
      <w:r w:rsidRPr="00D24B84">
        <w:rPr>
          <w:rFonts w:asciiTheme="minorHAnsi" w:hAnsiTheme="minorHAnsi"/>
          <w:sz w:val="16"/>
        </w:rPr>
        <w:t xml:space="preserve"> </w:t>
      </w:r>
      <w:proofErr w:type="gramStart"/>
      <w:r w:rsidRPr="00D24B84">
        <w:rPr>
          <w:rFonts w:asciiTheme="minorHAnsi" w:hAnsiTheme="minorHAnsi"/>
          <w:sz w:val="16"/>
        </w:rPr>
        <w:t>of  many</w:t>
      </w:r>
      <w:proofErr w:type="gramEnd"/>
      <w:r w:rsidRPr="00D24B84">
        <w:rPr>
          <w:rFonts w:asciiTheme="minorHAnsi" w:hAnsiTheme="minorHAnsi"/>
          <w:sz w:val="16"/>
        </w:rPr>
        <w:t xml:space="preserve"> components of food webs which singly and together severely impair the functioning of  ecosystems.  Consequences include the potential increase of harmful algal blooms in recent   decades (Van </w:t>
      </w:r>
      <w:proofErr w:type="spellStart"/>
      <w:r w:rsidRPr="00D24B84">
        <w:rPr>
          <w:rFonts w:asciiTheme="minorHAnsi" w:hAnsiTheme="minorHAnsi"/>
          <w:sz w:val="16"/>
        </w:rPr>
        <w:t>Dolah</w:t>
      </w:r>
      <w:proofErr w:type="spellEnd"/>
      <w:r w:rsidRPr="00D24B84">
        <w:rPr>
          <w:rFonts w:asciiTheme="minorHAnsi" w:hAnsiTheme="minorHAnsi"/>
          <w:sz w:val="16"/>
        </w:rPr>
        <w:t xml:space="preserve">, 2000; </w:t>
      </w:r>
      <w:proofErr w:type="spellStart"/>
      <w:r w:rsidRPr="00D24B84">
        <w:rPr>
          <w:rFonts w:asciiTheme="minorHAnsi" w:hAnsiTheme="minorHAnsi"/>
          <w:sz w:val="16"/>
        </w:rPr>
        <w:t>Landsberg</w:t>
      </w:r>
      <w:proofErr w:type="spellEnd"/>
      <w:r w:rsidRPr="00D24B84">
        <w:rPr>
          <w:rFonts w:asciiTheme="minorHAnsi" w:hAnsiTheme="minorHAnsi"/>
          <w:sz w:val="16"/>
        </w:rPr>
        <w:t xml:space="preserve">, 2002; </w:t>
      </w:r>
      <w:proofErr w:type="spellStart"/>
      <w:r w:rsidRPr="00D24B84">
        <w:rPr>
          <w:rFonts w:asciiTheme="minorHAnsi" w:hAnsiTheme="minorHAnsi"/>
          <w:sz w:val="16"/>
        </w:rPr>
        <w:t>Heisler</w:t>
      </w:r>
      <w:proofErr w:type="spellEnd"/>
      <w:r w:rsidRPr="00D24B84">
        <w:rPr>
          <w:rFonts w:asciiTheme="minorHAnsi" w:hAnsiTheme="minorHAnsi"/>
          <w:sz w:val="16"/>
        </w:rPr>
        <w:t xml:space="preserve"> et al., 2008; Dickey &amp; </w:t>
      </w:r>
      <w:proofErr w:type="spellStart"/>
      <w:r w:rsidRPr="00D24B84">
        <w:rPr>
          <w:rFonts w:asciiTheme="minorHAnsi" w:hAnsiTheme="minorHAnsi"/>
          <w:sz w:val="16"/>
        </w:rPr>
        <w:t>Plakas</w:t>
      </w:r>
      <w:proofErr w:type="spellEnd"/>
      <w:r w:rsidRPr="00D24B84">
        <w:rPr>
          <w:rFonts w:asciiTheme="minorHAnsi" w:hAnsiTheme="minorHAnsi"/>
          <w:sz w:val="16"/>
        </w:rPr>
        <w:t>, 2009; Wang &amp;  Wu, 2009); the spread of oxygen depleted or dead zones (</w:t>
      </w:r>
      <w:proofErr w:type="spellStart"/>
      <w:r w:rsidRPr="00D24B84">
        <w:rPr>
          <w:rFonts w:asciiTheme="minorHAnsi" w:hAnsiTheme="minorHAnsi"/>
          <w:sz w:val="16"/>
        </w:rPr>
        <w:t>Rabalais</w:t>
      </w:r>
      <w:proofErr w:type="spellEnd"/>
      <w:r w:rsidRPr="00D24B84">
        <w:rPr>
          <w:rFonts w:asciiTheme="minorHAnsi" w:hAnsiTheme="minorHAnsi"/>
          <w:sz w:val="16"/>
        </w:rPr>
        <w:t xml:space="preserve"> et al., 2002; Diaz &amp;  Rosenberg, 2008; </w:t>
      </w:r>
      <w:proofErr w:type="spellStart"/>
      <w:r w:rsidRPr="00D24B84">
        <w:rPr>
          <w:rFonts w:asciiTheme="minorHAnsi" w:hAnsiTheme="minorHAnsi"/>
          <w:sz w:val="16"/>
        </w:rPr>
        <w:t>VaquerkSunyer</w:t>
      </w:r>
      <w:proofErr w:type="spellEnd"/>
      <w:r w:rsidRPr="00D24B84">
        <w:rPr>
          <w:rFonts w:asciiTheme="minorHAnsi" w:hAnsiTheme="minorHAnsi"/>
          <w:sz w:val="16"/>
        </w:rPr>
        <w:t xml:space="preserve"> &amp; Duarte, 2008); the disturbance of the structure and  functioning of marine food webs, to the benefit of planktonic organisms of low nutritional value,  such as jellyfish or other </w:t>
      </w:r>
      <w:proofErr w:type="spellStart"/>
      <w:r w:rsidRPr="00D24B84">
        <w:rPr>
          <w:rFonts w:asciiTheme="minorHAnsi" w:hAnsiTheme="minorHAnsi"/>
          <w:sz w:val="16"/>
        </w:rPr>
        <w:t>gelatinousklike</w:t>
      </w:r>
      <w:proofErr w:type="spellEnd"/>
      <w:r w:rsidRPr="00D24B84">
        <w:rPr>
          <w:rFonts w:asciiTheme="minorHAnsi" w:hAnsiTheme="minorHAnsi"/>
          <w:sz w:val="16"/>
        </w:rPr>
        <w:t xml:space="preserve"> organisms (</w:t>
      </w:r>
      <w:proofErr w:type="spellStart"/>
      <w:r w:rsidRPr="00D24B84">
        <w:rPr>
          <w:rFonts w:asciiTheme="minorHAnsi" w:hAnsiTheme="minorHAnsi"/>
          <w:sz w:val="16"/>
        </w:rPr>
        <w:t>Broduer</w:t>
      </w:r>
      <w:proofErr w:type="spellEnd"/>
      <w:r w:rsidRPr="00D24B84">
        <w:rPr>
          <w:rFonts w:asciiTheme="minorHAnsi" w:hAnsiTheme="minorHAnsi"/>
          <w:sz w:val="16"/>
        </w:rPr>
        <w:t xml:space="preserve"> et al., 1999; Mills, 2001; </w:t>
      </w:r>
      <w:proofErr w:type="spellStart"/>
      <w:r w:rsidRPr="00D24B84">
        <w:rPr>
          <w:rFonts w:asciiTheme="minorHAnsi" w:hAnsiTheme="minorHAnsi"/>
          <w:sz w:val="16"/>
        </w:rPr>
        <w:t>Pauly</w:t>
      </w:r>
      <w:proofErr w:type="spellEnd"/>
      <w:r w:rsidRPr="00D24B84">
        <w:rPr>
          <w:rFonts w:asciiTheme="minorHAnsi" w:hAnsiTheme="minorHAnsi"/>
          <w:sz w:val="16"/>
        </w:rPr>
        <w:t xml:space="preserve"> et al.  2009; </w:t>
      </w:r>
      <w:proofErr w:type="spellStart"/>
      <w:r w:rsidRPr="00D24B84">
        <w:rPr>
          <w:rFonts w:asciiTheme="minorHAnsi" w:hAnsiTheme="minorHAnsi"/>
          <w:sz w:val="16"/>
        </w:rPr>
        <w:t>Boero</w:t>
      </w:r>
      <w:proofErr w:type="spellEnd"/>
      <w:r w:rsidRPr="00D24B84">
        <w:rPr>
          <w:rFonts w:asciiTheme="minorHAnsi" w:hAnsiTheme="minorHAnsi"/>
          <w:sz w:val="16"/>
        </w:rPr>
        <w:t xml:space="preserve"> et al., 2008; Moore et al., 2008); dramatic changes in the microbial communities with negative impacts at the ecosystem scale (</w:t>
      </w:r>
      <w:proofErr w:type="spellStart"/>
      <w:r w:rsidRPr="00D24B84">
        <w:rPr>
          <w:rFonts w:asciiTheme="minorHAnsi" w:hAnsiTheme="minorHAnsi"/>
          <w:sz w:val="16"/>
        </w:rPr>
        <w:t>Dinsdale</w:t>
      </w:r>
      <w:proofErr w:type="spellEnd"/>
      <w:r w:rsidRPr="00D24B84">
        <w:rPr>
          <w:rFonts w:asciiTheme="minorHAnsi" w:hAnsiTheme="minorHAnsi"/>
          <w:sz w:val="16"/>
        </w:rPr>
        <w:t xml:space="preserve"> et al., 2008; Jackson, 2010); and </w:t>
      </w:r>
      <w:proofErr w:type="gramStart"/>
      <w:r w:rsidRPr="00D24B84">
        <w:rPr>
          <w:rFonts w:asciiTheme="minorHAnsi" w:hAnsiTheme="minorHAnsi"/>
          <w:sz w:val="16"/>
        </w:rPr>
        <w:t>the  impact</w:t>
      </w:r>
      <w:proofErr w:type="gramEnd"/>
      <w:r w:rsidRPr="00D24B84">
        <w:rPr>
          <w:rFonts w:asciiTheme="minorHAnsi" w:hAnsiTheme="minorHAnsi"/>
          <w:sz w:val="16"/>
        </w:rPr>
        <w:t xml:space="preserve"> of emerging chemical contaminants in ecosystems (la </w:t>
      </w:r>
      <w:proofErr w:type="spellStart"/>
      <w:r w:rsidRPr="00D24B84">
        <w:rPr>
          <w:rFonts w:asciiTheme="minorHAnsi" w:hAnsiTheme="minorHAnsi"/>
          <w:sz w:val="16"/>
        </w:rPr>
        <w:t>Farré</w:t>
      </w:r>
      <w:proofErr w:type="spellEnd"/>
      <w:r w:rsidRPr="00D24B84">
        <w:rPr>
          <w:rFonts w:asciiTheme="minorHAnsi" w:hAnsiTheme="minorHAnsi"/>
          <w:sz w:val="16"/>
        </w:rPr>
        <w:t xml:space="preserve"> et al., 2008</w:t>
      </w:r>
      <w:r w:rsidRPr="00D24B84">
        <w:rPr>
          <w:rFonts w:asciiTheme="minorHAnsi" w:hAnsiTheme="minorHAnsi"/>
          <w:b/>
          <w:u w:val="single"/>
        </w:rPr>
        <w:t xml:space="preserve">). </w:t>
      </w:r>
      <w:r w:rsidRPr="00D24B84">
        <w:rPr>
          <w:rStyle w:val="StyleUnderline"/>
          <w:rFonts w:asciiTheme="minorHAnsi" w:hAnsiTheme="minorHAnsi"/>
        </w:rPr>
        <w:t xml:space="preserve">This </w:t>
      </w:r>
      <w:proofErr w:type="gramStart"/>
      <w:r w:rsidRPr="00D24B84">
        <w:rPr>
          <w:rStyle w:val="StyleUnderline"/>
          <w:rFonts w:asciiTheme="minorHAnsi" w:hAnsiTheme="minorHAnsi"/>
        </w:rPr>
        <w:t>impairment  damages</w:t>
      </w:r>
      <w:proofErr w:type="gramEnd"/>
      <w:r w:rsidRPr="00D24B84">
        <w:rPr>
          <w:rStyle w:val="StyleUnderline"/>
          <w:rFonts w:asciiTheme="minorHAnsi" w:hAnsiTheme="minorHAnsi"/>
        </w:rPr>
        <w:t xml:space="preserve"> or eliminates the ability of ecosystems to support humans. • The extinction threat to marine species is rapidly increasing. The main causes of extinctions of marine species to date are overexploitation and habitat </w:t>
      </w:r>
      <w:proofErr w:type="gramStart"/>
      <w:r w:rsidRPr="00D24B84">
        <w:rPr>
          <w:rStyle w:val="StyleUnderline"/>
          <w:rFonts w:asciiTheme="minorHAnsi" w:hAnsiTheme="minorHAnsi"/>
        </w:rPr>
        <w:t>loss  (</w:t>
      </w:r>
      <w:proofErr w:type="spellStart"/>
      <w:proofErr w:type="gramEnd"/>
      <w:r w:rsidRPr="00D24B84">
        <w:rPr>
          <w:rStyle w:val="StyleUnderline"/>
          <w:rFonts w:asciiTheme="minorHAnsi" w:hAnsiTheme="minorHAnsi"/>
        </w:rPr>
        <w:t>Dulvy</w:t>
      </w:r>
      <w:proofErr w:type="spellEnd"/>
      <w:r w:rsidRPr="00D24B84">
        <w:rPr>
          <w:rStyle w:val="StyleUnderline"/>
          <w:rFonts w:asciiTheme="minorHAnsi" w:hAnsiTheme="minorHAnsi"/>
        </w:rPr>
        <w:t xml:space="preserve"> et al., 2009). However climate change is increasingly adding to this, as evidenced by </w:t>
      </w:r>
      <w:proofErr w:type="gramStart"/>
      <w:r w:rsidRPr="00D24B84">
        <w:rPr>
          <w:rStyle w:val="StyleUnderline"/>
          <w:rFonts w:asciiTheme="minorHAnsi" w:hAnsiTheme="minorHAnsi"/>
        </w:rPr>
        <w:t>the  recent</w:t>
      </w:r>
      <w:proofErr w:type="gramEnd"/>
      <w:r w:rsidRPr="00D24B84">
        <w:rPr>
          <w:rStyle w:val="StyleUnderline"/>
          <w:rFonts w:asciiTheme="minorHAnsi" w:hAnsiTheme="minorHAnsi"/>
        </w:rPr>
        <w:t xml:space="preserve"> IUCN Red List Assessment of reforming corals </w:t>
      </w:r>
      <w:r w:rsidRPr="00D24B84">
        <w:rPr>
          <w:rFonts w:asciiTheme="minorHAnsi" w:hAnsiTheme="minorHAnsi"/>
          <w:sz w:val="16"/>
        </w:rPr>
        <w:t xml:space="preserve">(Carpenter et al., 2008). Some </w:t>
      </w:r>
      <w:proofErr w:type="gramStart"/>
      <w:r w:rsidRPr="00D24B84">
        <w:rPr>
          <w:rFonts w:asciiTheme="minorHAnsi" w:hAnsiTheme="minorHAnsi"/>
          <w:sz w:val="16"/>
        </w:rPr>
        <w:t>other  species</w:t>
      </w:r>
      <w:proofErr w:type="gramEnd"/>
      <w:r w:rsidRPr="00D24B84">
        <w:rPr>
          <w:rFonts w:asciiTheme="minorHAnsi" w:hAnsiTheme="minorHAnsi"/>
          <w:sz w:val="16"/>
        </w:rPr>
        <w:t xml:space="preserve"> ranges have already extended or shifted </w:t>
      </w:r>
      <w:proofErr w:type="spellStart"/>
      <w:r w:rsidRPr="00D24B84">
        <w:rPr>
          <w:rFonts w:asciiTheme="minorHAnsi" w:hAnsiTheme="minorHAnsi"/>
          <w:sz w:val="16"/>
        </w:rPr>
        <w:t>polekwards</w:t>
      </w:r>
      <w:proofErr w:type="spellEnd"/>
      <w:r w:rsidRPr="00D24B84">
        <w:rPr>
          <w:rFonts w:asciiTheme="minorHAnsi" w:hAnsiTheme="minorHAnsi"/>
          <w:sz w:val="16"/>
        </w:rPr>
        <w:t xml:space="preserve"> and into deeper cooler waters (Reid  et al., 2009); this may not be possible for some species to achieve, potentially leading to reduced  habitats and more extinctions</w:t>
      </w:r>
      <w:r w:rsidRPr="00D24B84">
        <w:rPr>
          <w:rFonts w:asciiTheme="minorHAnsi" w:hAnsiTheme="minorHAnsi"/>
          <w:b/>
          <w:sz w:val="16"/>
        </w:rPr>
        <w:t xml:space="preserve">. </w:t>
      </w:r>
      <w:r w:rsidRPr="00D24B84">
        <w:rPr>
          <w:rFonts w:asciiTheme="minorHAnsi" w:hAnsiTheme="minorHAnsi"/>
          <w:b/>
          <w:u w:val="single"/>
        </w:rPr>
        <w:t xml:space="preserve">Shifts in currents and temperatures will affect the food supply </w:t>
      </w:r>
      <w:proofErr w:type="gramStart"/>
      <w:r w:rsidRPr="00D24B84">
        <w:rPr>
          <w:rFonts w:asciiTheme="minorHAnsi" w:hAnsiTheme="minorHAnsi"/>
          <w:b/>
          <w:u w:val="single"/>
        </w:rPr>
        <w:t>of  animals</w:t>
      </w:r>
      <w:proofErr w:type="gramEnd"/>
      <w:r w:rsidRPr="00D24B84">
        <w:rPr>
          <w:rFonts w:asciiTheme="minorHAnsi" w:hAnsiTheme="minorHAnsi"/>
          <w:b/>
          <w:u w:val="single"/>
        </w:rPr>
        <w:t>, including at critical early stages, potentially testing their ability to survive</w:t>
      </w:r>
      <w:r w:rsidRPr="00D24B84">
        <w:rPr>
          <w:rFonts w:asciiTheme="minorHAnsi" w:hAnsiTheme="minorHAnsi"/>
          <w:sz w:val="16"/>
        </w:rPr>
        <w:t>. The participants concluded that not only are we already experiencing severe declines in many  species to the point of commercial extinction in some cases, and an unparalleled rate of regional  extinctions of habitat types (</w:t>
      </w:r>
      <w:proofErr w:type="spellStart"/>
      <w:r w:rsidRPr="00D24B84">
        <w:rPr>
          <w:rFonts w:asciiTheme="minorHAnsi" w:hAnsiTheme="minorHAnsi"/>
          <w:sz w:val="16"/>
        </w:rPr>
        <w:t>eg</w:t>
      </w:r>
      <w:proofErr w:type="spellEnd"/>
      <w:r w:rsidRPr="00D24B84">
        <w:rPr>
          <w:rFonts w:asciiTheme="minorHAnsi" w:hAnsiTheme="minorHAnsi"/>
          <w:sz w:val="16"/>
        </w:rPr>
        <w:t xml:space="preserve"> mangroves and </w:t>
      </w:r>
      <w:proofErr w:type="spellStart"/>
      <w:r w:rsidRPr="00D24B84">
        <w:rPr>
          <w:rFonts w:asciiTheme="minorHAnsi" w:hAnsiTheme="minorHAnsi"/>
          <w:sz w:val="16"/>
        </w:rPr>
        <w:t>seagrass</w:t>
      </w:r>
      <w:proofErr w:type="spellEnd"/>
      <w:r w:rsidRPr="00D24B84">
        <w:rPr>
          <w:rFonts w:asciiTheme="minorHAnsi" w:hAnsiTheme="minorHAnsi"/>
          <w:sz w:val="16"/>
        </w:rPr>
        <w:t xml:space="preserve"> meadows), but we now face losing marine  species and entire marine ecosystems, such as coral reefs, within a single generation. </w:t>
      </w:r>
      <w:proofErr w:type="gramStart"/>
      <w:r w:rsidRPr="00D24B84">
        <w:rPr>
          <w:rFonts w:asciiTheme="minorHAnsi" w:hAnsiTheme="minorHAnsi"/>
          <w:sz w:val="16"/>
        </w:rPr>
        <w:t>Unless  action</w:t>
      </w:r>
      <w:proofErr w:type="gramEnd"/>
      <w:r w:rsidRPr="00D24B84">
        <w:rPr>
          <w:rFonts w:asciiTheme="minorHAnsi" w:hAnsiTheme="minorHAnsi"/>
          <w:sz w:val="16"/>
        </w:rPr>
        <w:t xml:space="preserve"> is taken now, the consequences of our activities are at a high risk of causing, through the  combined effects of climate change, overexploitation, pollution and habitat loss, the next globally  significant extinction event in the ocean. It is notable that the occurrence of multiple high </w:t>
      </w:r>
      <w:proofErr w:type="gramStart"/>
      <w:r w:rsidRPr="00D24B84">
        <w:rPr>
          <w:rFonts w:asciiTheme="minorHAnsi" w:hAnsiTheme="minorHAnsi"/>
          <w:sz w:val="16"/>
        </w:rPr>
        <w:t>intensity  stressors</w:t>
      </w:r>
      <w:proofErr w:type="gramEnd"/>
      <w:r w:rsidRPr="00D24B84">
        <w:rPr>
          <w:rFonts w:asciiTheme="minorHAnsi" w:hAnsiTheme="minorHAnsi"/>
          <w:sz w:val="16"/>
        </w:rPr>
        <w:t xml:space="preserve"> has been a prerequisite for all the five global extinction events of the past 600 million  years (</w:t>
      </w:r>
      <w:proofErr w:type="spellStart"/>
      <w:r w:rsidRPr="00D24B84">
        <w:rPr>
          <w:rFonts w:asciiTheme="minorHAnsi" w:hAnsiTheme="minorHAnsi"/>
          <w:sz w:val="16"/>
        </w:rPr>
        <w:t>Barnosky</w:t>
      </w:r>
      <w:proofErr w:type="spellEnd"/>
      <w:r w:rsidRPr="00D24B84">
        <w:rPr>
          <w:rFonts w:asciiTheme="minorHAnsi" w:hAnsiTheme="minorHAnsi"/>
          <w:sz w:val="16"/>
        </w:rPr>
        <w:t xml:space="preserve"> et al., 2009). </w:t>
      </w:r>
    </w:p>
    <w:p w:rsidR="00591B15" w:rsidRPr="00D24B84" w:rsidRDefault="00591B15" w:rsidP="00591B15">
      <w:pPr>
        <w:rPr>
          <w:rFonts w:asciiTheme="minorHAnsi" w:hAnsiTheme="minorHAnsi"/>
        </w:rPr>
      </w:pPr>
    </w:p>
    <w:p w:rsidR="00591B15" w:rsidRPr="00D24B84" w:rsidRDefault="00591B15" w:rsidP="00591B15">
      <w:pPr>
        <w:pStyle w:val="Heading3"/>
        <w:rPr>
          <w:rFonts w:asciiTheme="minorHAnsi" w:hAnsiTheme="minorHAnsi"/>
        </w:rPr>
      </w:pPr>
      <w:r w:rsidRPr="00D24B84">
        <w:rPr>
          <w:rFonts w:asciiTheme="minorHAnsi" w:hAnsiTheme="minorHAnsi"/>
        </w:rPr>
        <w:t>2NC Arctic Impact</w:t>
      </w:r>
    </w:p>
    <w:p w:rsidR="00591B15" w:rsidRPr="00D24B84" w:rsidRDefault="00591B15" w:rsidP="00591B15">
      <w:pPr>
        <w:pStyle w:val="Nothing"/>
        <w:rPr>
          <w:rFonts w:asciiTheme="minorHAnsi" w:hAnsiTheme="minorHAnsi"/>
        </w:rPr>
      </w:pPr>
    </w:p>
    <w:p w:rsidR="00591B15" w:rsidRPr="00D24B84" w:rsidRDefault="00591B15" w:rsidP="00591B15">
      <w:pPr>
        <w:pStyle w:val="Heading4"/>
        <w:rPr>
          <w:rFonts w:asciiTheme="minorHAnsi" w:hAnsiTheme="minorHAnsi"/>
        </w:rPr>
      </w:pPr>
      <w:r w:rsidRPr="00D24B84">
        <w:rPr>
          <w:rFonts w:asciiTheme="minorHAnsi" w:hAnsiTheme="minorHAnsi"/>
        </w:rPr>
        <w:t xml:space="preserve">Plus- </w:t>
      </w:r>
      <w:proofErr w:type="spellStart"/>
      <w:r w:rsidRPr="00D24B84">
        <w:rPr>
          <w:rFonts w:asciiTheme="minorHAnsi" w:hAnsiTheme="minorHAnsi"/>
        </w:rPr>
        <w:t>Squo</w:t>
      </w:r>
      <w:proofErr w:type="spellEnd"/>
      <w:r w:rsidRPr="00D24B84">
        <w:rPr>
          <w:rFonts w:asciiTheme="minorHAnsi" w:hAnsiTheme="minorHAnsi"/>
        </w:rPr>
        <w:t xml:space="preserve"> satellites failures cause arctic instability </w:t>
      </w:r>
    </w:p>
    <w:p w:rsidR="00591B15" w:rsidRPr="00D24B84" w:rsidRDefault="00591B15" w:rsidP="00591B15">
      <w:pPr>
        <w:rPr>
          <w:rFonts w:asciiTheme="minorHAnsi" w:hAnsiTheme="minorHAnsi" w:cs="Arial"/>
          <w:b/>
          <w:color w:val="000000"/>
          <w:sz w:val="16"/>
          <w:szCs w:val="20"/>
          <w:u w:val="single"/>
          <w:shd w:val="clear" w:color="auto" w:fill="FFFFFF"/>
        </w:rPr>
      </w:pPr>
      <w:proofErr w:type="spellStart"/>
      <w:r w:rsidRPr="00D24B84">
        <w:rPr>
          <w:rStyle w:val="Style13ptBold"/>
          <w:rFonts w:asciiTheme="minorHAnsi" w:hAnsiTheme="minorHAnsi"/>
        </w:rPr>
        <w:t>Parthemore</w:t>
      </w:r>
      <w:proofErr w:type="spellEnd"/>
      <w:r w:rsidRPr="00D24B84">
        <w:rPr>
          <w:rStyle w:val="Style13ptBold"/>
          <w:rFonts w:asciiTheme="minorHAnsi" w:hAnsiTheme="minorHAnsi"/>
        </w:rPr>
        <w:t xml:space="preserve"> and Rogers 11</w:t>
      </w:r>
      <w:r w:rsidRPr="00D24B84">
        <w:rPr>
          <w:rStyle w:val="apple-converted-space"/>
          <w:rFonts w:asciiTheme="minorHAnsi" w:hAnsiTheme="minorHAnsi" w:cs="Arial"/>
          <w:color w:val="000000"/>
          <w:sz w:val="16"/>
          <w:szCs w:val="20"/>
          <w:shd w:val="clear" w:color="auto" w:fill="FFFFFF"/>
        </w:rPr>
        <w:t> </w:t>
      </w:r>
      <w:r w:rsidRPr="00D24B84">
        <w:rPr>
          <w:rFonts w:asciiTheme="minorHAnsi" w:hAnsiTheme="minorHAnsi"/>
          <w:sz w:val="16"/>
        </w:rPr>
        <w:t>(Adjunct Professor in Johns Hopkins University's Global Security Studies Program, Fellow at the Center for a New American Security (CNAS) and serves on the Council of Advisors for U-Mass Boston's Collaborative Institute for Oceans, Climate and Security and Research Associate and the Joseph S. Nye, Jr. Internship Coordinator at the Center for a New American Security (CNAS) Christine and Will, “BLINDED: THE DECLINE OF U.S. EARTH MONITORING CAPABILITIES AND ITS CONSEQUENCES FOR NATIONAL SECURITY,” August 1, Center for New American Security,</w:t>
      </w:r>
      <w:hyperlink r:id="rId33" w:history="1">
        <w:r w:rsidRPr="00D24B84">
          <w:rPr>
            <w:rStyle w:val="Hyperlink"/>
            <w:rFonts w:asciiTheme="minorHAnsi" w:hAnsiTheme="minorHAnsi"/>
            <w:sz w:val="16"/>
          </w:rPr>
          <w:t>http://www.cnas.org/files/documents/publications/CNAS_Blinded_ParthemoreRogers_0.pdf</w:t>
        </w:r>
      </w:hyperlink>
      <w:r w:rsidRPr="00D24B84">
        <w:rPr>
          <w:rFonts w:asciiTheme="minorHAnsi" w:hAnsiTheme="minorHAnsi"/>
          <w:sz w:val="16"/>
        </w:rPr>
        <w:t>)</w:t>
      </w:r>
    </w:p>
    <w:p w:rsidR="00591B15" w:rsidRPr="00D24B84" w:rsidRDefault="00591B15" w:rsidP="00591B15">
      <w:pPr>
        <w:jc w:val="both"/>
        <w:rPr>
          <w:rFonts w:asciiTheme="minorHAnsi" w:hAnsiTheme="minorHAnsi"/>
          <w:b/>
          <w:u w:val="single"/>
        </w:rPr>
      </w:pPr>
      <w:r w:rsidRPr="00D24B84">
        <w:rPr>
          <w:rFonts w:asciiTheme="minorHAnsi" w:hAnsiTheme="minorHAnsi"/>
          <w:b/>
          <w:u w:val="single"/>
        </w:rPr>
        <w:t>The emerging gaps in U.S. earth monitoring will impede the U.S. government’s ability to make</w:t>
      </w:r>
      <w:r w:rsidRPr="00D24B84">
        <w:rPr>
          <w:rFonts w:asciiTheme="minorHAnsi" w:hAnsiTheme="minorHAnsi"/>
          <w:sz w:val="16"/>
        </w:rPr>
        <w:t xml:space="preserve"> efficient and effective </w:t>
      </w:r>
      <w:r w:rsidRPr="00D24B84">
        <w:rPr>
          <w:rFonts w:asciiTheme="minorHAnsi" w:hAnsiTheme="minorHAnsi"/>
          <w:b/>
          <w:u w:val="single"/>
        </w:rPr>
        <w:t>decisions to address environmental and climate change. These issues directly affect defense, development and diplomatic issues and policies</w:t>
      </w:r>
      <w:r w:rsidRPr="00D24B84">
        <w:rPr>
          <w:rFonts w:asciiTheme="minorHAnsi" w:hAnsiTheme="minorHAnsi"/>
          <w:sz w:val="16"/>
        </w:rPr>
        <w:t xml:space="preserve">, not just the scientific community. The examples </w:t>
      </w:r>
      <w:proofErr w:type="gramStart"/>
      <w:r w:rsidRPr="00D24B84">
        <w:rPr>
          <w:rFonts w:asciiTheme="minorHAnsi" w:hAnsiTheme="minorHAnsi"/>
          <w:sz w:val="16"/>
        </w:rPr>
        <w:t>that  follow</w:t>
      </w:r>
      <w:proofErr w:type="gramEnd"/>
      <w:r w:rsidRPr="00D24B84">
        <w:rPr>
          <w:rFonts w:asciiTheme="minorHAnsi" w:hAnsiTheme="minorHAnsi"/>
          <w:sz w:val="16"/>
        </w:rPr>
        <w:t xml:space="preserve"> illustrate some of the ways in which losing satellite-based earth monitoring capabilities will affect U.S. national security</w:t>
      </w:r>
      <w:r w:rsidRPr="00D24B84">
        <w:rPr>
          <w:rFonts w:asciiTheme="minorHAnsi" w:hAnsiTheme="minorHAnsi"/>
          <w:b/>
          <w:u w:val="single"/>
        </w:rPr>
        <w:t>. DOD routinely relies on earth monitoring satellites for up-to-date weather conditions and forecasting</w:t>
      </w:r>
      <w:r w:rsidRPr="00D24B84">
        <w:rPr>
          <w:rFonts w:asciiTheme="minorHAnsi" w:hAnsiTheme="minorHAnsi"/>
          <w:sz w:val="16"/>
        </w:rPr>
        <w:t xml:space="preserve">. </w:t>
      </w:r>
      <w:r w:rsidRPr="00D24B84">
        <w:rPr>
          <w:rFonts w:asciiTheme="minorHAnsi" w:hAnsiTheme="minorHAnsi"/>
          <w:b/>
          <w:u w:val="single"/>
        </w:rPr>
        <w:t>The Air Force</w:t>
      </w:r>
      <w:r w:rsidRPr="00D24B84">
        <w:rPr>
          <w:rFonts w:asciiTheme="minorHAnsi" w:hAnsiTheme="minorHAnsi"/>
          <w:sz w:val="16"/>
        </w:rPr>
        <w:t xml:space="preserve">, for example, manages the Defense Meteorological Satellite Program (DMSP), which </w:t>
      </w:r>
      <w:r w:rsidRPr="00D24B84">
        <w:rPr>
          <w:rFonts w:asciiTheme="minorHAnsi" w:hAnsiTheme="minorHAnsi"/>
          <w:b/>
          <w:u w:val="single"/>
        </w:rPr>
        <w:t>produces specialized weather reports for military operations and monitors drought conditions and other environmental trends</w:t>
      </w:r>
      <w:r w:rsidRPr="00D24B84">
        <w:rPr>
          <w:rFonts w:asciiTheme="minorHAnsi" w:hAnsiTheme="minorHAnsi"/>
          <w:sz w:val="16"/>
        </w:rPr>
        <w:t xml:space="preserve">. The Special Sensor Microwave/Imager sensors aboard DMSP </w:t>
      </w:r>
      <w:r w:rsidRPr="00D24B84">
        <w:rPr>
          <w:rFonts w:asciiTheme="minorHAnsi" w:hAnsiTheme="minorHAnsi"/>
          <w:b/>
          <w:u w:val="single"/>
        </w:rPr>
        <w:t>satellites,</w:t>
      </w:r>
      <w:r w:rsidRPr="00D24B84">
        <w:rPr>
          <w:rFonts w:asciiTheme="minorHAnsi" w:hAnsiTheme="minorHAnsi"/>
          <w:sz w:val="16"/>
        </w:rPr>
        <w:t xml:space="preserve"> for instance, </w:t>
      </w:r>
      <w:r w:rsidRPr="00D24B84">
        <w:rPr>
          <w:rFonts w:asciiTheme="minorHAnsi" w:hAnsiTheme="minorHAnsi"/>
          <w:b/>
          <w:u w:val="single"/>
        </w:rPr>
        <w:t>collect data to measure and monitor Arctic ice concentration</w:t>
      </w:r>
      <w:r w:rsidRPr="00D24B84">
        <w:rPr>
          <w:rFonts w:asciiTheme="minorHAnsi" w:hAnsiTheme="minorHAnsi"/>
          <w:sz w:val="16"/>
        </w:rPr>
        <w:t xml:space="preserve">, </w:t>
      </w:r>
      <w:r w:rsidRPr="00D24B84">
        <w:rPr>
          <w:rFonts w:asciiTheme="minorHAnsi" w:hAnsiTheme="minorHAnsi"/>
          <w:b/>
          <w:u w:val="single"/>
        </w:rPr>
        <w:t>which is critical for developing military contingencies and scenarios as sea ice continues to melt and as companies, foreign governments and other actors look to exploit the opening of the High North</w:t>
      </w:r>
      <w:r w:rsidRPr="00D24B84">
        <w:rPr>
          <w:rFonts w:asciiTheme="minorHAnsi" w:hAnsiTheme="minorHAnsi"/>
          <w:sz w:val="16"/>
        </w:rPr>
        <w:t xml:space="preserve">. 16 Yet </w:t>
      </w:r>
      <w:r w:rsidRPr="00D24B84">
        <w:rPr>
          <w:rFonts w:asciiTheme="minorHAnsi" w:hAnsiTheme="minorHAnsi"/>
          <w:b/>
          <w:u w:val="single"/>
        </w:rPr>
        <w:t>with the disbanding of NPOESS</w:t>
      </w:r>
      <w:r w:rsidRPr="00D24B84">
        <w:rPr>
          <w:rFonts w:asciiTheme="minorHAnsi" w:hAnsiTheme="minorHAnsi"/>
          <w:sz w:val="16"/>
        </w:rPr>
        <w:t xml:space="preserve"> – which was intended to fill the capability gap that will occur when the last DMSP satellite is projected to go out of service in 2019 – </w:t>
      </w:r>
      <w:r w:rsidRPr="00D24B84">
        <w:rPr>
          <w:rFonts w:asciiTheme="minorHAnsi" w:hAnsiTheme="minorHAnsi"/>
          <w:b/>
          <w:u w:val="single"/>
        </w:rPr>
        <w:t>it is unclear whether DOD will be prepared to meet the capability shortfall on its own.</w:t>
      </w:r>
      <w:r w:rsidRPr="00D24B84">
        <w:rPr>
          <w:rFonts w:asciiTheme="minorHAnsi" w:hAnsiTheme="minorHAnsi"/>
          <w:sz w:val="16"/>
        </w:rPr>
        <w:t xml:space="preserve"> If not, </w:t>
      </w:r>
      <w:r w:rsidRPr="00D24B84">
        <w:rPr>
          <w:rFonts w:asciiTheme="minorHAnsi" w:hAnsiTheme="minorHAnsi"/>
          <w:b/>
          <w:u w:val="single"/>
        </w:rPr>
        <w:t>DOD will have to rely on civilian capabilities,</w:t>
      </w:r>
      <w:r w:rsidRPr="00D24B84">
        <w:rPr>
          <w:rFonts w:asciiTheme="minorHAnsi" w:hAnsiTheme="minorHAnsi"/>
          <w:sz w:val="16"/>
        </w:rPr>
        <w:t xml:space="preserve"> such as the NPP being developed by NASA and NOAA. </w:t>
      </w:r>
      <w:r w:rsidRPr="00D24B84">
        <w:rPr>
          <w:rFonts w:asciiTheme="minorHAnsi" w:hAnsiTheme="minorHAnsi"/>
          <w:b/>
          <w:u w:val="single"/>
        </w:rPr>
        <w:t>However</w:t>
      </w:r>
      <w:r w:rsidRPr="00D24B84">
        <w:rPr>
          <w:rFonts w:asciiTheme="minorHAnsi" w:hAnsiTheme="minorHAnsi"/>
          <w:sz w:val="16"/>
        </w:rPr>
        <w:t xml:space="preserve">, as noted above, </w:t>
      </w:r>
      <w:r w:rsidRPr="00D24B84">
        <w:rPr>
          <w:rFonts w:asciiTheme="minorHAnsi" w:hAnsiTheme="minorHAnsi"/>
          <w:b/>
          <w:u w:val="single"/>
        </w:rPr>
        <w:t>that system could have a reduced service lifetime and key instrumental deficiencies</w:t>
      </w:r>
      <w:r w:rsidRPr="00D24B84">
        <w:rPr>
          <w:rFonts w:asciiTheme="minorHAnsi" w:hAnsiTheme="minorHAnsi"/>
          <w:sz w:val="16"/>
        </w:rPr>
        <w:t xml:space="preserve">. 17 </w:t>
      </w:r>
      <w:r w:rsidRPr="00D24B84">
        <w:rPr>
          <w:rFonts w:asciiTheme="minorHAnsi" w:hAnsiTheme="minorHAnsi"/>
          <w:b/>
          <w:u w:val="single"/>
        </w:rPr>
        <w:t>USAID relies on remote sensing technologies to efficiently allocate U.S. food assistance</w:t>
      </w:r>
      <w:r w:rsidRPr="00D24B84">
        <w:rPr>
          <w:rFonts w:asciiTheme="minorHAnsi" w:hAnsiTheme="minorHAnsi"/>
          <w:sz w:val="16"/>
        </w:rPr>
        <w:t xml:space="preserve"> and other aid to where it is most needed – which is critically important in the current tight budget environment. Two systems that require major earth monitoring capabilities are particularly important for USAID. Many USAID officials rely on the Regional Monitoring and Visualization System (identified by its Spanish acronym, SERVIR) to collect environmental data for Latin America, and NASA and USAID are using this system as a model for expanding similar data collection in Africa and the Himalayas. 18 Others at USAID rely more heavily on FEWS, which provides information regarding whether water requirements for crops have been met in areas from East Africa to Afghanistan and thus helps policymakers determine whether crops are heading toward normal growth or potential failure. For this water monitoring system, the Water Requirement Satisfaction Index, USAID uses data from a range of U.S. government satellite systems. Critical gaps in several general categories of data also affect other aspects of USAID’s work. </w:t>
      </w:r>
      <w:r w:rsidRPr="00D24B84">
        <w:rPr>
          <w:rFonts w:asciiTheme="minorHAnsi" w:hAnsiTheme="minorHAnsi"/>
          <w:b/>
          <w:u w:val="single"/>
        </w:rPr>
        <w:t>The U.S. Agency for International Development does not consistently receive the detailed data it needs to effectively monitor hydrological systems or to measure ice and snow dept</w:t>
      </w:r>
      <w:r w:rsidRPr="00D24B84">
        <w:rPr>
          <w:rFonts w:asciiTheme="minorHAnsi" w:hAnsiTheme="minorHAnsi"/>
          <w:sz w:val="16"/>
        </w:rPr>
        <w:t>h, for example. Additionally,</w:t>
      </w:r>
      <w:r w:rsidRPr="00D24B84">
        <w:rPr>
          <w:rFonts w:asciiTheme="minorHAnsi" w:hAnsiTheme="minorHAnsi"/>
          <w:b/>
          <w:u w:val="single"/>
        </w:rPr>
        <w:t xml:space="preserve"> it lacks satellite imagery with the resolution necessary to discern what crops are being planted in specific locations, which would inform its agriculture-related program</w:t>
      </w:r>
      <w:r w:rsidRPr="00D24B84">
        <w:rPr>
          <w:rFonts w:asciiTheme="minorHAnsi" w:hAnsiTheme="minorHAnsi"/>
          <w:sz w:val="16"/>
        </w:rPr>
        <w:t>s</w:t>
      </w:r>
      <w:r w:rsidRPr="00D24B84">
        <w:rPr>
          <w:rFonts w:asciiTheme="minorHAnsi" w:hAnsiTheme="minorHAnsi"/>
          <w:b/>
          <w:u w:val="single"/>
        </w:rPr>
        <w:t>. USAID officials therefore must overlay general maps of historical planting with water requirements maps to estimate what crops may be failin</w:t>
      </w:r>
      <w:r w:rsidRPr="00D24B84">
        <w:rPr>
          <w:rFonts w:asciiTheme="minorHAnsi" w:hAnsiTheme="minorHAnsi"/>
          <w:sz w:val="16"/>
        </w:rPr>
        <w:t xml:space="preserve">g. In addition to lacking satellite imagery with sufficient resolution, many officials are increasingly concerned that the Moderate Resolution Imaging </w:t>
      </w:r>
      <w:proofErr w:type="spellStart"/>
      <w:r w:rsidRPr="00D24B84">
        <w:rPr>
          <w:rFonts w:asciiTheme="minorHAnsi" w:hAnsiTheme="minorHAnsi"/>
          <w:sz w:val="16"/>
        </w:rPr>
        <w:t>Spectroradiometer</w:t>
      </w:r>
      <w:proofErr w:type="spellEnd"/>
      <w:r w:rsidRPr="00D24B84">
        <w:rPr>
          <w:rFonts w:asciiTheme="minorHAnsi" w:hAnsiTheme="minorHAnsi"/>
          <w:sz w:val="16"/>
        </w:rPr>
        <w:t xml:space="preserve"> (MODIS) instrument aboard the Aqua satellite will soon cease operations because it is past its normal life expectancy, creating even bigger gaps for USAID. </w:t>
      </w:r>
      <w:r w:rsidRPr="00D24B84">
        <w:rPr>
          <w:rFonts w:asciiTheme="minorHAnsi" w:hAnsiTheme="minorHAnsi"/>
          <w:b/>
          <w:u w:val="single"/>
        </w:rPr>
        <w:t xml:space="preserve">These deficiencies will all influence the ability of officials within USAID to fully understand how environmental conditions and climate change are affecting their missions and to help national security policymakers identify areas of the world that are prone to greater instability. </w:t>
      </w:r>
    </w:p>
    <w:p w:rsidR="00591B15" w:rsidRPr="00D24B84" w:rsidRDefault="00591B15" w:rsidP="00591B15">
      <w:pPr>
        <w:rPr>
          <w:rFonts w:asciiTheme="minorHAnsi" w:hAnsiTheme="minorHAnsi"/>
        </w:rPr>
      </w:pPr>
    </w:p>
    <w:p w:rsidR="00591B15" w:rsidRPr="00D24B84" w:rsidRDefault="00591B15" w:rsidP="00591B15">
      <w:pPr>
        <w:pStyle w:val="Heading4"/>
        <w:rPr>
          <w:rFonts w:asciiTheme="minorHAnsi" w:hAnsiTheme="minorHAnsi"/>
        </w:rPr>
      </w:pPr>
      <w:r w:rsidRPr="00D24B84">
        <w:rPr>
          <w:rFonts w:asciiTheme="minorHAnsi" w:hAnsiTheme="minorHAnsi"/>
        </w:rPr>
        <w:t xml:space="preserve">That causes </w:t>
      </w:r>
      <w:proofErr w:type="gramStart"/>
      <w:r w:rsidRPr="00D24B84">
        <w:rPr>
          <w:rFonts w:asciiTheme="minorHAnsi" w:hAnsiTheme="minorHAnsi"/>
        </w:rPr>
        <w:t>Nuclear</w:t>
      </w:r>
      <w:proofErr w:type="gramEnd"/>
      <w:r w:rsidRPr="00D24B84">
        <w:rPr>
          <w:rFonts w:asciiTheme="minorHAnsi" w:hAnsiTheme="minorHAnsi"/>
        </w:rPr>
        <w:t xml:space="preserve"> war with Russia- extinction  </w:t>
      </w:r>
    </w:p>
    <w:p w:rsidR="00591B15" w:rsidRPr="00D24B84" w:rsidRDefault="00591B15" w:rsidP="00591B15">
      <w:pPr>
        <w:rPr>
          <w:rFonts w:asciiTheme="minorHAnsi" w:hAnsiTheme="minorHAnsi"/>
          <w:sz w:val="16"/>
        </w:rPr>
      </w:pPr>
      <w:r w:rsidRPr="00D24B84">
        <w:rPr>
          <w:rStyle w:val="Style13ptBold"/>
          <w:rFonts w:asciiTheme="minorHAnsi" w:hAnsiTheme="minorHAnsi"/>
        </w:rPr>
        <w:t>Staples 09</w:t>
      </w:r>
      <w:r w:rsidRPr="00D24B84">
        <w:rPr>
          <w:rFonts w:asciiTheme="minorHAnsi" w:hAnsiTheme="minorHAnsi"/>
          <w:sz w:val="16"/>
        </w:rPr>
        <w:t xml:space="preserve"> (Steven, August 10, - Rideau Institute, Steps toward an arctic nuclear weapon free zone, p. 5-6)</w:t>
      </w:r>
    </w:p>
    <w:p w:rsidR="00591B15" w:rsidRPr="00D24B84" w:rsidRDefault="00591B15" w:rsidP="00591B15">
      <w:pPr>
        <w:rPr>
          <w:rFonts w:asciiTheme="minorHAnsi" w:hAnsiTheme="minorHAnsi"/>
          <w:b/>
          <w:u w:val="single"/>
        </w:rPr>
      </w:pPr>
      <w:r w:rsidRPr="00D24B84">
        <w:rPr>
          <w:rFonts w:asciiTheme="minorHAnsi" w:hAnsiTheme="minorHAnsi"/>
          <w:sz w:val="16"/>
        </w:rPr>
        <w:t xml:space="preserve">The fact is, </w:t>
      </w:r>
      <w:r w:rsidRPr="00D24B84">
        <w:rPr>
          <w:rFonts w:asciiTheme="minorHAnsi" w:hAnsiTheme="minorHAnsi"/>
          <w:b/>
          <w:u w:val="single"/>
        </w:rPr>
        <w:t xml:space="preserve">the Arctic is becoming </w:t>
      </w:r>
      <w:proofErr w:type="gramStart"/>
      <w:r w:rsidRPr="00D24B84">
        <w:rPr>
          <w:rFonts w:asciiTheme="minorHAnsi" w:hAnsiTheme="minorHAnsi"/>
          <w:b/>
          <w:u w:val="single"/>
        </w:rPr>
        <w:t>an</w:t>
      </w:r>
      <w:proofErr w:type="gramEnd"/>
      <w:r w:rsidRPr="00D24B84">
        <w:rPr>
          <w:rFonts w:asciiTheme="minorHAnsi" w:hAnsiTheme="minorHAnsi"/>
          <w:b/>
          <w:u w:val="single"/>
        </w:rPr>
        <w:t xml:space="preserve"> zone of increased military competition</w:t>
      </w:r>
      <w:r w:rsidRPr="00D24B84">
        <w:rPr>
          <w:rFonts w:asciiTheme="minorHAnsi" w:hAnsiTheme="minorHAnsi"/>
          <w:sz w:val="16"/>
        </w:rPr>
        <w:t xml:space="preserve">. Russian President </w:t>
      </w:r>
      <w:r w:rsidRPr="00D24B84">
        <w:rPr>
          <w:rFonts w:asciiTheme="minorHAnsi" w:hAnsiTheme="minorHAnsi"/>
          <w:b/>
          <w:u w:val="single"/>
        </w:rPr>
        <w:t>Medvedev has announced the creation of a special military force to defend Arctic claims</w:t>
      </w:r>
      <w:r w:rsidRPr="00D24B84">
        <w:rPr>
          <w:rFonts w:asciiTheme="minorHAnsi" w:hAnsiTheme="minorHAnsi"/>
          <w:sz w:val="16"/>
        </w:rPr>
        <w:t xml:space="preserve">. Russian General Vladimir </w:t>
      </w:r>
      <w:proofErr w:type="spellStart"/>
      <w:r w:rsidRPr="00D24B84">
        <w:rPr>
          <w:rFonts w:asciiTheme="minorHAnsi" w:hAnsiTheme="minorHAnsi"/>
          <w:sz w:val="16"/>
        </w:rPr>
        <w:t>Shamanov</w:t>
      </w:r>
      <w:proofErr w:type="spellEnd"/>
      <w:r w:rsidRPr="00D24B84">
        <w:rPr>
          <w:rFonts w:asciiTheme="minorHAnsi" w:hAnsiTheme="minorHAnsi"/>
          <w:sz w:val="16"/>
        </w:rPr>
        <w:t xml:space="preserve"> declared that Russian troops would step up training for Arctic combat, and that </w:t>
      </w:r>
      <w:r w:rsidRPr="00D24B84">
        <w:rPr>
          <w:rFonts w:asciiTheme="minorHAnsi" w:hAnsiTheme="minorHAnsi"/>
          <w:b/>
          <w:u w:val="single"/>
        </w:rPr>
        <w:t>Russia’s submarine fleet would increase its “operational radius.</w:t>
      </w:r>
      <w:r w:rsidRPr="00D24B84">
        <w:rPr>
          <w:rFonts w:asciiTheme="minorHAnsi" w:hAnsiTheme="minorHAnsi"/>
          <w:sz w:val="16"/>
        </w:rPr>
        <w:t xml:space="preserve">” This week, two Russian </w:t>
      </w:r>
      <w:r w:rsidRPr="00D24B84">
        <w:rPr>
          <w:rFonts w:asciiTheme="minorHAnsi" w:hAnsiTheme="minorHAnsi"/>
          <w:b/>
          <w:u w:val="single"/>
        </w:rPr>
        <w:t>attack submarines were spotted off the</w:t>
      </w:r>
      <w:r w:rsidRPr="00D24B84">
        <w:rPr>
          <w:rFonts w:asciiTheme="minorHAnsi" w:hAnsiTheme="minorHAnsi"/>
          <w:sz w:val="16"/>
        </w:rPr>
        <w:t xml:space="preserve"> U.S. </w:t>
      </w:r>
      <w:r w:rsidRPr="00D24B84">
        <w:rPr>
          <w:rFonts w:asciiTheme="minorHAnsi" w:hAnsiTheme="minorHAnsi"/>
          <w:b/>
          <w:u w:val="single"/>
        </w:rPr>
        <w:t>east coast</w:t>
      </w:r>
      <w:r w:rsidRPr="00D24B84">
        <w:rPr>
          <w:rFonts w:asciiTheme="minorHAnsi" w:hAnsiTheme="minorHAnsi"/>
          <w:sz w:val="16"/>
        </w:rPr>
        <w:t xml:space="preserve"> for the first time in 15 years.  In January, on the eve of Obama’s inauguration, President Bush issued a National Security Presidential Directive on </w:t>
      </w:r>
      <w:r w:rsidRPr="00D24B84">
        <w:rPr>
          <w:rFonts w:asciiTheme="minorHAnsi" w:hAnsiTheme="minorHAnsi"/>
          <w:b/>
          <w:u w:val="single"/>
        </w:rPr>
        <w:t>Arctic Regional Policy</w:t>
      </w:r>
      <w:r w:rsidRPr="00D24B84">
        <w:rPr>
          <w:rFonts w:asciiTheme="minorHAnsi" w:hAnsiTheme="minorHAnsi"/>
          <w:sz w:val="16"/>
        </w:rPr>
        <w:t xml:space="preserve">. As Michael Hamel-Greene has pointed out, it </w:t>
      </w:r>
      <w:r w:rsidRPr="00D24B84">
        <w:rPr>
          <w:rFonts w:asciiTheme="minorHAnsi" w:hAnsiTheme="minorHAnsi"/>
          <w:b/>
          <w:u w:val="single"/>
        </w:rPr>
        <w:t>affirmed as a priority to preserve U.S. military vessel and aircraft mobility and transit throughout the Arctic, including the Northwest Passage, and foresaw greater capabilities to protect U.S. borders in the Arctic</w:t>
      </w:r>
      <w:r w:rsidRPr="00D24B84">
        <w:rPr>
          <w:rFonts w:asciiTheme="minorHAnsi" w:hAnsiTheme="minorHAnsi"/>
          <w:sz w:val="16"/>
        </w:rPr>
        <w:t xml:space="preserve">. </w:t>
      </w:r>
      <w:r w:rsidRPr="00D24B84">
        <w:rPr>
          <w:rFonts w:asciiTheme="minorHAnsi" w:hAnsiTheme="minorHAnsi"/>
          <w:b/>
          <w:u w:val="single"/>
        </w:rPr>
        <w:t>The Bush administration’s</w:t>
      </w:r>
      <w:r w:rsidRPr="00D24B84">
        <w:rPr>
          <w:rFonts w:asciiTheme="minorHAnsi" w:hAnsiTheme="minorHAnsi"/>
          <w:sz w:val="16"/>
        </w:rPr>
        <w:t xml:space="preserve"> disastrous eight years in office, particularly its decision to withdraw from the ABM treaty and deploy missile </w:t>
      </w:r>
      <w:proofErr w:type="spellStart"/>
      <w:r w:rsidRPr="00D24B84">
        <w:rPr>
          <w:rFonts w:asciiTheme="minorHAnsi" w:hAnsiTheme="minorHAnsi"/>
          <w:sz w:val="16"/>
        </w:rPr>
        <w:t>defence</w:t>
      </w:r>
      <w:proofErr w:type="spellEnd"/>
      <w:r w:rsidRPr="00D24B84">
        <w:rPr>
          <w:rFonts w:asciiTheme="minorHAnsi" w:hAnsiTheme="minorHAnsi"/>
          <w:sz w:val="16"/>
        </w:rPr>
        <w:t xml:space="preserve"> interceptors and a radar in Eastern Europe, </w:t>
      </w:r>
      <w:r w:rsidRPr="00D24B84">
        <w:rPr>
          <w:rFonts w:asciiTheme="minorHAnsi" w:hAnsiTheme="minorHAnsi"/>
          <w:b/>
          <w:u w:val="single"/>
        </w:rPr>
        <w:t>has greatly contributed to the instability we are seeing today</w:t>
      </w:r>
      <w:r w:rsidRPr="00D24B84">
        <w:rPr>
          <w:rFonts w:asciiTheme="minorHAnsi" w:hAnsiTheme="minorHAnsi"/>
          <w:sz w:val="16"/>
        </w:rPr>
        <w:t xml:space="preserve">. </w:t>
      </w:r>
      <w:r w:rsidRPr="00D24B84">
        <w:rPr>
          <w:rFonts w:asciiTheme="minorHAnsi" w:hAnsiTheme="minorHAnsi"/>
          <w:b/>
          <w:u w:val="single"/>
        </w:rPr>
        <w:t>The Arctic has figured in this renewed interest in Cold War weapons systems, particularly</w:t>
      </w:r>
      <w:r w:rsidRPr="00D24B84">
        <w:rPr>
          <w:rFonts w:asciiTheme="minorHAnsi" w:hAnsiTheme="minorHAnsi"/>
          <w:sz w:val="16"/>
        </w:rPr>
        <w:t xml:space="preserve"> the upgrading of the Thule Ballistic Missile Early Warning System radar for </w:t>
      </w:r>
      <w:r w:rsidRPr="00D24B84">
        <w:rPr>
          <w:rFonts w:asciiTheme="minorHAnsi" w:hAnsiTheme="minorHAnsi"/>
          <w:b/>
          <w:u w:val="single"/>
        </w:rPr>
        <w:t xml:space="preserve">ballistic missile </w:t>
      </w:r>
      <w:proofErr w:type="spellStart"/>
      <w:r w:rsidRPr="00D24B84">
        <w:rPr>
          <w:rFonts w:asciiTheme="minorHAnsi" w:hAnsiTheme="minorHAnsi"/>
          <w:b/>
          <w:u w:val="single"/>
        </w:rPr>
        <w:t>defence</w:t>
      </w:r>
      <w:proofErr w:type="spellEnd"/>
      <w:r w:rsidRPr="00D24B84">
        <w:rPr>
          <w:rFonts w:asciiTheme="minorHAnsi" w:hAnsiTheme="minorHAnsi"/>
          <w:b/>
          <w:u w:val="single"/>
        </w:rPr>
        <w:t>.</w:t>
      </w:r>
      <w:r w:rsidRPr="00D24B84">
        <w:rPr>
          <w:rFonts w:asciiTheme="minorHAnsi" w:hAnsiTheme="minorHAnsi"/>
          <w:sz w:val="16"/>
        </w:rPr>
        <w:t xml:space="preserve"> </w:t>
      </w:r>
      <w:r w:rsidRPr="00D24B84">
        <w:rPr>
          <w:rFonts w:asciiTheme="minorHAnsi" w:hAnsiTheme="minorHAnsi"/>
          <w:b/>
          <w:u w:val="single"/>
        </w:rPr>
        <w:t>The Canadian government</w:t>
      </w:r>
      <w:r w:rsidRPr="00D24B84">
        <w:rPr>
          <w:rFonts w:asciiTheme="minorHAnsi" w:hAnsiTheme="minorHAnsi"/>
          <w:sz w:val="16"/>
        </w:rPr>
        <w:t xml:space="preserve">, as well, </w:t>
      </w:r>
      <w:r w:rsidRPr="00D24B84">
        <w:rPr>
          <w:rFonts w:asciiTheme="minorHAnsi" w:hAnsiTheme="minorHAnsi"/>
          <w:b/>
          <w:u w:val="single"/>
        </w:rPr>
        <w:t>has put forward new military capabilities</w:t>
      </w:r>
      <w:r w:rsidRPr="00D24B84">
        <w:rPr>
          <w:rFonts w:asciiTheme="minorHAnsi" w:hAnsiTheme="minorHAnsi"/>
          <w:sz w:val="16"/>
        </w:rPr>
        <w:t xml:space="preserve"> to protect Canadian sovereignty claims in the Arctic, including proposed ice-capable ships, a northern military training base and a deep water port. Denmark last week released an all-party </w:t>
      </w:r>
      <w:proofErr w:type="spellStart"/>
      <w:r w:rsidRPr="00D24B84">
        <w:rPr>
          <w:rFonts w:asciiTheme="minorHAnsi" w:hAnsiTheme="minorHAnsi"/>
          <w:sz w:val="16"/>
        </w:rPr>
        <w:t>defence</w:t>
      </w:r>
      <w:proofErr w:type="spellEnd"/>
      <w:r w:rsidRPr="00D24B84">
        <w:rPr>
          <w:rFonts w:asciiTheme="minorHAnsi" w:hAnsiTheme="minorHAnsi"/>
          <w:sz w:val="16"/>
        </w:rPr>
        <w:t xml:space="preserve"> position paper that suggests the country should create a dedicated Arctic military contingent that draws on army, navy and air force assets with ship-based helicopters able to drop troops anywhere. Danish fighter planes could be patrolling Greenlandic airspace. Last year, </w:t>
      </w:r>
      <w:r w:rsidRPr="00D24B84">
        <w:rPr>
          <w:rFonts w:asciiTheme="minorHAnsi" w:hAnsiTheme="minorHAnsi"/>
          <w:b/>
          <w:u w:val="single"/>
        </w:rPr>
        <w:t>Norway chose to buy</w:t>
      </w:r>
      <w:r w:rsidRPr="00D24B84">
        <w:rPr>
          <w:rFonts w:asciiTheme="minorHAnsi" w:hAnsiTheme="minorHAnsi"/>
          <w:sz w:val="16"/>
        </w:rPr>
        <w:t xml:space="preserve"> 48 Lockheed </w:t>
      </w:r>
      <w:r w:rsidRPr="00D24B84">
        <w:rPr>
          <w:rFonts w:asciiTheme="minorHAnsi" w:hAnsiTheme="minorHAnsi"/>
          <w:b/>
          <w:u w:val="single"/>
        </w:rPr>
        <w:t>F-35 fighter jet</w:t>
      </w:r>
      <w:r w:rsidRPr="00D24B84">
        <w:rPr>
          <w:rFonts w:asciiTheme="minorHAnsi" w:hAnsiTheme="minorHAnsi"/>
          <w:sz w:val="16"/>
        </w:rPr>
        <w:t xml:space="preserve">s, partly </w:t>
      </w:r>
      <w:r w:rsidRPr="00D24B84">
        <w:rPr>
          <w:rFonts w:asciiTheme="minorHAnsi" w:hAnsiTheme="minorHAnsi"/>
          <w:b/>
          <w:u w:val="single"/>
        </w:rPr>
        <w:t>because of their suitability for Arctic patrols.</w:t>
      </w:r>
      <w:r w:rsidRPr="00D24B84">
        <w:rPr>
          <w:rFonts w:asciiTheme="minorHAnsi" w:hAnsiTheme="minorHAnsi"/>
          <w:sz w:val="16"/>
        </w:rPr>
        <w:t xml:space="preserve"> In March, that country held </w:t>
      </w:r>
      <w:r w:rsidRPr="00D24B84">
        <w:rPr>
          <w:rFonts w:asciiTheme="minorHAnsi" w:hAnsiTheme="minorHAnsi"/>
          <w:b/>
          <w:u w:val="single"/>
        </w:rPr>
        <w:t>a major Arctic military practice</w:t>
      </w:r>
      <w:r w:rsidRPr="00D24B84">
        <w:rPr>
          <w:rFonts w:asciiTheme="minorHAnsi" w:hAnsiTheme="minorHAnsi"/>
          <w:sz w:val="16"/>
        </w:rPr>
        <w:t xml:space="preserve"> involving 7,000 soldiers from 13 countries in which a fictional country called Northland seized offshore oil rigs. The </w:t>
      </w:r>
      <w:proofErr w:type="spellStart"/>
      <w:r w:rsidRPr="00D24B84">
        <w:rPr>
          <w:rFonts w:asciiTheme="minorHAnsi" w:hAnsiTheme="minorHAnsi"/>
          <w:sz w:val="16"/>
        </w:rPr>
        <w:t>manoeuvres</w:t>
      </w:r>
      <w:proofErr w:type="spellEnd"/>
      <w:r w:rsidRPr="00D24B84">
        <w:rPr>
          <w:rFonts w:asciiTheme="minorHAnsi" w:hAnsiTheme="minorHAnsi"/>
          <w:sz w:val="16"/>
        </w:rPr>
        <w:t xml:space="preserve"> </w:t>
      </w:r>
      <w:r w:rsidRPr="00D24B84">
        <w:rPr>
          <w:rFonts w:asciiTheme="minorHAnsi" w:hAnsiTheme="minorHAnsi"/>
          <w:b/>
          <w:u w:val="single"/>
        </w:rPr>
        <w:t>prompted a protest from Russia</w:t>
      </w:r>
      <w:r w:rsidRPr="00D24B84">
        <w:rPr>
          <w:rFonts w:asciiTheme="minorHAnsi" w:hAnsiTheme="minorHAnsi"/>
          <w:sz w:val="16"/>
        </w:rPr>
        <w:t xml:space="preserve"> – which objected again in June after Sweden held its largest northern military exercise since the end of the Second World War. About 12,000 troops, 50 aircraft and several warships were involved.  Jayantha </w:t>
      </w:r>
      <w:proofErr w:type="spellStart"/>
      <w:r w:rsidRPr="00D24B84">
        <w:rPr>
          <w:rFonts w:asciiTheme="minorHAnsi" w:hAnsiTheme="minorHAnsi"/>
          <w:sz w:val="16"/>
        </w:rPr>
        <w:t>Dhanapala</w:t>
      </w:r>
      <w:proofErr w:type="spellEnd"/>
      <w:r w:rsidRPr="00D24B84">
        <w:rPr>
          <w:rFonts w:asciiTheme="minorHAnsi" w:hAnsiTheme="minorHAnsi"/>
          <w:sz w:val="16"/>
        </w:rPr>
        <w:t xml:space="preserve">, President of </w:t>
      </w:r>
      <w:proofErr w:type="spellStart"/>
      <w:r w:rsidRPr="00D24B84">
        <w:rPr>
          <w:rFonts w:asciiTheme="minorHAnsi" w:hAnsiTheme="minorHAnsi"/>
          <w:sz w:val="16"/>
        </w:rPr>
        <w:t>Pugwash</w:t>
      </w:r>
      <w:proofErr w:type="spellEnd"/>
      <w:r w:rsidRPr="00D24B84">
        <w:rPr>
          <w:rFonts w:asciiTheme="minorHAnsi" w:hAnsiTheme="minorHAnsi"/>
          <w:sz w:val="16"/>
        </w:rPr>
        <w:t xml:space="preserve"> and former UN Under-Secretary for Disarmament Affairs, summarizes the situation bluntly. He warns us that “</w:t>
      </w:r>
      <w:r w:rsidRPr="00D24B84">
        <w:rPr>
          <w:rFonts w:asciiTheme="minorHAnsi" w:hAnsiTheme="minorHAnsi"/>
          <w:b/>
          <w:u w:val="single"/>
        </w:rPr>
        <w:t>From those in the international peace and security sector, deep concerns are being expressed over the fact that two nuclear weapon states – the United States and the Russian Federation, which together own 95 per cent of the nuclear weapons in the world – converge on the Arctic and have competing claims. These</w:t>
      </w:r>
      <w:r w:rsidRPr="00D24B84">
        <w:rPr>
          <w:rFonts w:asciiTheme="minorHAnsi" w:hAnsiTheme="minorHAnsi"/>
          <w:sz w:val="16"/>
        </w:rPr>
        <w:t xml:space="preserve"> claims, together with those of other allied NATO countries – Canada, Denmark, Iceland, and Norway </w:t>
      </w:r>
      <w:r w:rsidRPr="00D24B84">
        <w:rPr>
          <w:rFonts w:asciiTheme="minorHAnsi" w:hAnsiTheme="minorHAnsi"/>
          <w:b/>
          <w:u w:val="single"/>
        </w:rPr>
        <w:t>– could</w:t>
      </w:r>
      <w:r w:rsidRPr="00D24B84">
        <w:rPr>
          <w:rFonts w:asciiTheme="minorHAnsi" w:hAnsiTheme="minorHAnsi"/>
          <w:sz w:val="16"/>
        </w:rPr>
        <w:t xml:space="preserve">, if unresolved, </w:t>
      </w:r>
      <w:r w:rsidRPr="00D24B84">
        <w:rPr>
          <w:rFonts w:asciiTheme="minorHAnsi" w:hAnsiTheme="minorHAnsi"/>
          <w:b/>
          <w:u w:val="single"/>
        </w:rPr>
        <w:t xml:space="preserve">lead to conflict escalating into the threat or use of nuclear weapons. </w:t>
      </w:r>
    </w:p>
    <w:p w:rsidR="00591B15" w:rsidRPr="00D24B84" w:rsidRDefault="00591B15" w:rsidP="00591B15">
      <w:pPr>
        <w:rPr>
          <w:rFonts w:asciiTheme="minorHAnsi" w:hAnsiTheme="minorHAnsi"/>
        </w:rPr>
      </w:pPr>
    </w:p>
    <w:p w:rsidR="00591B15" w:rsidRPr="00D24B84" w:rsidRDefault="00591B15" w:rsidP="00591B15">
      <w:pPr>
        <w:pStyle w:val="Heading3"/>
        <w:rPr>
          <w:rFonts w:asciiTheme="minorHAnsi" w:hAnsiTheme="minorHAnsi"/>
        </w:rPr>
      </w:pPr>
      <w:r w:rsidRPr="00D24B84">
        <w:rPr>
          <w:rFonts w:asciiTheme="minorHAnsi" w:hAnsiTheme="minorHAnsi"/>
        </w:rPr>
        <w:t>2NC Readiness Impact</w:t>
      </w:r>
    </w:p>
    <w:p w:rsidR="00591B15" w:rsidRPr="00D24B84" w:rsidRDefault="00591B15" w:rsidP="00591B15">
      <w:pPr>
        <w:pStyle w:val="Heading4"/>
        <w:rPr>
          <w:rFonts w:asciiTheme="minorHAnsi" w:hAnsiTheme="minorHAnsi"/>
        </w:rPr>
      </w:pPr>
      <w:r w:rsidRPr="00D24B84">
        <w:rPr>
          <w:rFonts w:asciiTheme="minorHAnsi" w:hAnsiTheme="minorHAnsi"/>
        </w:rPr>
        <w:t>Gaps in coverage will wreck U.S. military readiness and damage major sectors of the economy</w:t>
      </w:r>
    </w:p>
    <w:p w:rsidR="00591B15" w:rsidRPr="00D24B84" w:rsidRDefault="00591B15" w:rsidP="00591B15">
      <w:pPr>
        <w:rPr>
          <w:rFonts w:asciiTheme="minorHAnsi" w:hAnsiTheme="minorHAnsi"/>
          <w:sz w:val="16"/>
          <w:szCs w:val="16"/>
        </w:rPr>
      </w:pPr>
      <w:proofErr w:type="spellStart"/>
      <w:r w:rsidRPr="00D24B84">
        <w:rPr>
          <w:rStyle w:val="Style13ptBold"/>
          <w:rFonts w:asciiTheme="minorHAnsi" w:hAnsiTheme="minorHAnsi"/>
        </w:rPr>
        <w:t>Conathan</w:t>
      </w:r>
      <w:proofErr w:type="spellEnd"/>
      <w:r w:rsidRPr="00D24B84">
        <w:rPr>
          <w:rStyle w:val="Style13ptBold"/>
          <w:rFonts w:asciiTheme="minorHAnsi" w:hAnsiTheme="minorHAnsi"/>
        </w:rPr>
        <w:t xml:space="preserve"> 11</w:t>
      </w:r>
      <w:r w:rsidRPr="00D24B84">
        <w:rPr>
          <w:rFonts w:asciiTheme="minorHAnsi" w:hAnsiTheme="minorHAnsi"/>
          <w:sz w:val="16"/>
          <w:szCs w:val="16"/>
        </w:rPr>
        <w:t xml:space="preserve"> </w:t>
      </w:r>
      <w:r w:rsidRPr="00D24B84">
        <w:rPr>
          <w:rFonts w:asciiTheme="minorHAnsi" w:hAnsiTheme="minorHAnsi"/>
          <w:sz w:val="16"/>
        </w:rPr>
        <w:t xml:space="preserve">(Michael, Director of Oceans Policy at American Progress, 2/18/2011, “A Forecast for Disaster: Stormy Conditions Await if NOAA Funding Is Cut,” </w:t>
      </w:r>
      <w:hyperlink r:id="rId34" w:history="1">
        <w:r w:rsidRPr="00D24B84">
          <w:rPr>
            <w:rStyle w:val="Hyperlink"/>
            <w:rFonts w:asciiTheme="minorHAnsi" w:hAnsiTheme="minorHAnsi"/>
            <w:sz w:val="16"/>
          </w:rPr>
          <w:t>http://americanprogress.org/issues/green/news/2011/02/18/9055/a-forecast-for-disaster/</w:t>
        </w:r>
      </w:hyperlink>
      <w:r w:rsidRPr="00D24B84">
        <w:rPr>
          <w:rFonts w:asciiTheme="minorHAnsi" w:hAnsiTheme="minorHAnsi"/>
          <w:sz w:val="16"/>
        </w:rPr>
        <w:t>)</w:t>
      </w:r>
    </w:p>
    <w:p w:rsidR="00591B15" w:rsidRPr="00D24B84" w:rsidRDefault="00591B15" w:rsidP="00591B15">
      <w:pPr>
        <w:rPr>
          <w:rStyle w:val="StyleUnderline"/>
          <w:rFonts w:asciiTheme="minorHAnsi" w:hAnsiTheme="minorHAnsi"/>
        </w:rPr>
      </w:pPr>
      <w:r w:rsidRPr="00D24B84">
        <w:rPr>
          <w:rStyle w:val="StyleUnderline"/>
          <w:rFonts w:asciiTheme="minorHAnsi" w:hAnsiTheme="minorHAnsi"/>
        </w:rPr>
        <w:t>Weather predictions used to be a frequent punchline but they have improved dramatically in recent years.</w:t>
      </w:r>
      <w:r w:rsidRPr="00D24B84">
        <w:rPr>
          <w:rFonts w:asciiTheme="minorHAnsi" w:hAnsiTheme="minorHAnsi"/>
          <w:sz w:val="16"/>
          <w:szCs w:val="16"/>
        </w:rPr>
        <w:t xml:space="preserve"> More often than not you’ll need an umbrella if your local television channel or website of choice tells you to bring one when you leave the house. But we could take a huge step back to the days when your dartboard had a reasonable chance of </w:t>
      </w:r>
      <w:proofErr w:type="spellStart"/>
      <w:r w:rsidRPr="00D24B84">
        <w:rPr>
          <w:rFonts w:asciiTheme="minorHAnsi" w:hAnsiTheme="minorHAnsi"/>
          <w:sz w:val="16"/>
          <w:szCs w:val="16"/>
        </w:rPr>
        <w:t>outpredicting</w:t>
      </w:r>
      <w:proofErr w:type="spellEnd"/>
      <w:r w:rsidRPr="00D24B84">
        <w:rPr>
          <w:rFonts w:asciiTheme="minorHAnsi" w:hAnsiTheme="minorHAnsi"/>
          <w:sz w:val="16"/>
          <w:szCs w:val="16"/>
        </w:rPr>
        <w:t xml:space="preserve"> Al </w:t>
      </w:r>
      <w:proofErr w:type="spellStart"/>
      <w:r w:rsidRPr="00D24B84">
        <w:rPr>
          <w:rFonts w:asciiTheme="minorHAnsi" w:hAnsiTheme="minorHAnsi"/>
          <w:sz w:val="16"/>
          <w:szCs w:val="16"/>
        </w:rPr>
        <w:t>Roker</w:t>
      </w:r>
      <w:proofErr w:type="spellEnd"/>
      <w:r w:rsidRPr="00D24B84">
        <w:rPr>
          <w:rFonts w:asciiTheme="minorHAnsi" w:hAnsiTheme="minorHAnsi"/>
          <w:sz w:val="16"/>
          <w:szCs w:val="16"/>
        </w:rPr>
        <w:t xml:space="preserve"> if House Republicans have their way with the 2011 federal budget.</w:t>
      </w:r>
      <w:r w:rsidRPr="00D24B84">
        <w:rPr>
          <w:rFonts w:asciiTheme="minorHAnsi" w:hAnsiTheme="minorHAnsi"/>
          <w:sz w:val="12"/>
          <w:szCs w:val="16"/>
        </w:rPr>
        <w:t xml:space="preserve">¶ </w:t>
      </w:r>
      <w:r w:rsidRPr="00D24B84">
        <w:rPr>
          <w:rFonts w:asciiTheme="minorHAnsi" w:hAnsiTheme="minorHAnsi"/>
          <w:sz w:val="16"/>
          <w:szCs w:val="16"/>
        </w:rPr>
        <w:t>The House of Representatives is debating the Full Year Continuing Resolution Act (H.R. 1) to fund the federal government for the remainder of fiscal year 2011. The Republican leadership has proposed sweeping cuts to key programs across the climate change, clean energy, and environmental spectrum. They have also decided that accurate weather forecasting and hurricane tracking are luxuries America can no longer afford.</w:t>
      </w:r>
      <w:r w:rsidRPr="00D24B84">
        <w:rPr>
          <w:rFonts w:asciiTheme="minorHAnsi" w:hAnsiTheme="minorHAnsi"/>
          <w:sz w:val="12"/>
          <w:szCs w:val="16"/>
        </w:rPr>
        <w:t xml:space="preserve">¶ </w:t>
      </w:r>
      <w:r w:rsidRPr="00D24B84">
        <w:rPr>
          <w:rFonts w:asciiTheme="minorHAnsi" w:hAnsiTheme="minorHAnsi"/>
          <w:sz w:val="16"/>
          <w:szCs w:val="16"/>
        </w:rPr>
        <w:t>The GOP’s bill would tear $1.2 billion (21 percent) out of the president’s proposed budget for the National Oceanic and Atmospheric Administration, or NOAA. On the surface, cutting NOAA may seem like an obvious choice. The FY 2011 request for the agency included a 16 percent boost over 2010 levels that would have made this year’s funding level of $5.5 billion the largest in NOAA’s history.</w:t>
      </w:r>
      <w:r w:rsidRPr="00D24B84">
        <w:rPr>
          <w:rFonts w:asciiTheme="minorHAnsi" w:hAnsiTheme="minorHAnsi"/>
          <w:sz w:val="12"/>
          <w:szCs w:val="16"/>
        </w:rPr>
        <w:t xml:space="preserve">¶ </w:t>
      </w:r>
      <w:r w:rsidRPr="00D24B84">
        <w:rPr>
          <w:rFonts w:asciiTheme="minorHAnsi" w:hAnsiTheme="minorHAnsi"/>
          <w:sz w:val="16"/>
          <w:szCs w:val="16"/>
        </w:rPr>
        <w:t>Even this total funding level, however, is woefully insufficient for an agency tasked with managing such fundamental resources as the atmosphere that regulates our climate, the 4.3 million square miles of our oceanic exclusive economic zone, the ecological health of coastal regions that are home to more than 50 percent of all Americans, response to environmental catastrophes including the Deepwater Horizon oil spill, and fisheries that employ thousands of Americans and annually contribute tens of billions of dollars to the national economy.</w:t>
      </w:r>
      <w:r w:rsidRPr="00D24B84">
        <w:rPr>
          <w:rFonts w:asciiTheme="minorHAnsi" w:hAnsiTheme="minorHAnsi"/>
          <w:sz w:val="12"/>
          <w:szCs w:val="16"/>
        </w:rPr>
        <w:t xml:space="preserve">¶ </w:t>
      </w:r>
      <w:r w:rsidRPr="00D24B84">
        <w:rPr>
          <w:rFonts w:asciiTheme="minorHAnsi" w:hAnsiTheme="minorHAnsi"/>
          <w:sz w:val="16"/>
          <w:szCs w:val="16"/>
        </w:rPr>
        <w:t xml:space="preserve">More than $700 million of the president’s proposed 2011 increase in NOAA funding would be tagged for overhauling our nation’s aging environmental satellite infrastructure. </w:t>
      </w:r>
      <w:r w:rsidRPr="00D24B84">
        <w:rPr>
          <w:rStyle w:val="StyleUnderline"/>
          <w:rFonts w:asciiTheme="minorHAnsi" w:hAnsiTheme="minorHAnsi"/>
        </w:rPr>
        <w:t>Satellites gather key data about our oceans and atmosphere</w:t>
      </w:r>
      <w:r w:rsidRPr="00D24B84">
        <w:rPr>
          <w:rFonts w:asciiTheme="minorHAnsi" w:hAnsiTheme="minorHAnsi"/>
          <w:sz w:val="16"/>
          <w:szCs w:val="16"/>
        </w:rPr>
        <w:t xml:space="preserve">, including cloud cover and density, miniscule changes in ocean surface elevation and temperatures, and wind and current trajectories. </w:t>
      </w:r>
      <w:r w:rsidRPr="00D24B84">
        <w:rPr>
          <w:rStyle w:val="StyleUnderline"/>
          <w:rFonts w:asciiTheme="minorHAnsi" w:hAnsiTheme="minorHAnsi"/>
        </w:rPr>
        <w:t>Such monitoring is integral to our weather and climate forecasting and it plays a key role in projections of strength and tracking of major storms and hurricanes</w:t>
      </w:r>
      <w:r w:rsidRPr="00D24B84">
        <w:rPr>
          <w:rFonts w:asciiTheme="minorHAnsi" w:hAnsiTheme="minorHAnsi"/>
          <w:sz w:val="16"/>
          <w:szCs w:val="16"/>
        </w:rPr>
        <w:t>—things most Americans feel are worth keeping an eye on.</w:t>
      </w:r>
      <w:r w:rsidRPr="00D24B84">
        <w:rPr>
          <w:rFonts w:asciiTheme="minorHAnsi" w:hAnsiTheme="minorHAnsi"/>
          <w:sz w:val="12"/>
          <w:szCs w:val="16"/>
        </w:rPr>
        <w:t xml:space="preserve">¶ </w:t>
      </w:r>
      <w:r w:rsidRPr="00D24B84">
        <w:rPr>
          <w:rFonts w:asciiTheme="minorHAnsi" w:hAnsiTheme="minorHAnsi"/>
          <w:sz w:val="16"/>
          <w:szCs w:val="16"/>
        </w:rPr>
        <w:t xml:space="preserve">In fact, </w:t>
      </w:r>
      <w:r w:rsidRPr="00D24B84">
        <w:rPr>
          <w:rStyle w:val="StyleUnderline"/>
          <w:rFonts w:asciiTheme="minorHAnsi" w:hAnsiTheme="minorHAnsi"/>
        </w:rPr>
        <w:t>NOAA has been making great strides in hurricane tracking.</w:t>
      </w:r>
      <w:r w:rsidRPr="00D24B84">
        <w:rPr>
          <w:rFonts w:asciiTheme="minorHAnsi" w:hAnsiTheme="minorHAnsi"/>
          <w:sz w:val="16"/>
          <w:szCs w:val="16"/>
        </w:rPr>
        <w:t xml:space="preserve"> The average margin of error for predicting landfall three days in advance was 125 miles in 2009—half what it was 10 years prior. This data translates into </w:t>
      </w:r>
      <w:r w:rsidRPr="00D24B84">
        <w:rPr>
          <w:rStyle w:val="StyleUnderline"/>
          <w:rFonts w:asciiTheme="minorHAnsi" w:hAnsiTheme="minorHAnsi"/>
        </w:rPr>
        <w:t>a higher degree of confidence among the public in NOAA’s forecasts</w:t>
      </w:r>
      <w:r w:rsidRPr="00D24B84">
        <w:rPr>
          <w:rFonts w:asciiTheme="minorHAnsi" w:hAnsiTheme="minorHAnsi"/>
          <w:sz w:val="16"/>
          <w:szCs w:val="16"/>
        </w:rPr>
        <w:t xml:space="preserve">, which </w:t>
      </w:r>
      <w:r w:rsidRPr="00D24B84">
        <w:rPr>
          <w:rStyle w:val="StyleUnderline"/>
          <w:rFonts w:asciiTheme="minorHAnsi" w:hAnsiTheme="minorHAnsi"/>
        </w:rPr>
        <w:t>means individuals will be more likely to obey an evacuation order.</w:t>
      </w:r>
      <w:r w:rsidRPr="00D24B84">
        <w:rPr>
          <w:rFonts w:asciiTheme="minorHAnsi" w:hAnsiTheme="minorHAnsi"/>
          <w:sz w:val="16"/>
          <w:szCs w:val="16"/>
        </w:rPr>
        <w:t xml:space="preserve"> Further, since evacuating each mile of shoreline costs approximately up to $1 million, greater forecasting accuracy translates to substantial savings.</w:t>
      </w:r>
      <w:r w:rsidRPr="00D24B84">
        <w:rPr>
          <w:rFonts w:asciiTheme="minorHAnsi" w:hAnsiTheme="minorHAnsi"/>
          <w:sz w:val="12"/>
          <w:szCs w:val="16"/>
        </w:rPr>
        <w:t xml:space="preserve">¶ </w:t>
      </w:r>
      <w:r w:rsidRPr="00D24B84">
        <w:rPr>
          <w:rStyle w:val="StyleUnderline"/>
          <w:rFonts w:asciiTheme="minorHAnsi" w:hAnsiTheme="minorHAnsi"/>
        </w:rPr>
        <w:t>The</w:t>
      </w:r>
      <w:r w:rsidRPr="00D24B84">
        <w:rPr>
          <w:rFonts w:asciiTheme="minorHAnsi" w:hAnsiTheme="minorHAnsi"/>
          <w:sz w:val="16"/>
          <w:szCs w:val="16"/>
        </w:rPr>
        <w:t xml:space="preserve"> </w:t>
      </w:r>
      <w:r w:rsidRPr="00D24B84">
        <w:rPr>
          <w:rStyle w:val="Emphasis"/>
          <w:rFonts w:asciiTheme="minorHAnsi" w:hAnsiTheme="minorHAnsi"/>
        </w:rPr>
        <w:t>U</w:t>
      </w:r>
      <w:r w:rsidRPr="00D24B84">
        <w:rPr>
          <w:rFonts w:asciiTheme="minorHAnsi" w:hAnsiTheme="minorHAnsi"/>
          <w:sz w:val="16"/>
          <w:szCs w:val="16"/>
        </w:rPr>
        <w:t xml:space="preserve">nited </w:t>
      </w:r>
      <w:r w:rsidRPr="00D24B84">
        <w:rPr>
          <w:rStyle w:val="Emphasis"/>
          <w:rFonts w:asciiTheme="minorHAnsi" w:hAnsiTheme="minorHAnsi"/>
        </w:rPr>
        <w:t>S</w:t>
      </w:r>
      <w:r w:rsidRPr="00D24B84">
        <w:rPr>
          <w:rFonts w:asciiTheme="minorHAnsi" w:hAnsiTheme="minorHAnsi"/>
          <w:sz w:val="16"/>
          <w:szCs w:val="16"/>
        </w:rPr>
        <w:t xml:space="preserve">tates </w:t>
      </w:r>
      <w:r w:rsidRPr="00D24B84">
        <w:rPr>
          <w:rStyle w:val="StyleUnderline"/>
          <w:rFonts w:asciiTheme="minorHAnsi" w:hAnsiTheme="minorHAnsi"/>
        </w:rPr>
        <w:t>needs these satellites if we’re to continue providing the best weather and climate forecasts in the world</w:t>
      </w:r>
      <w:r w:rsidRPr="00D24B84">
        <w:rPr>
          <w:rFonts w:asciiTheme="minorHAnsi" w:hAnsiTheme="minorHAnsi"/>
          <w:sz w:val="16"/>
          <w:szCs w:val="16"/>
        </w:rPr>
        <w:t xml:space="preserve">. The implications of the loss of these data far exceed the question of whether to pack the kids into snowsuits for the trip to school. </w:t>
      </w:r>
      <w:r w:rsidRPr="00D24B84">
        <w:rPr>
          <w:rStyle w:val="StyleUnderline"/>
          <w:rFonts w:asciiTheme="minorHAnsi" w:hAnsiTheme="minorHAnsi"/>
        </w:rPr>
        <w:t xml:space="preserve">The concern here is </w:t>
      </w:r>
      <w:r w:rsidRPr="00D24B84">
        <w:rPr>
          <w:rStyle w:val="Emphasis"/>
          <w:rFonts w:asciiTheme="minorHAnsi" w:hAnsiTheme="minorHAnsi"/>
        </w:rPr>
        <w:t>ensuring ongoing operational efficiency and national security on a global scale</w:t>
      </w:r>
      <w:r w:rsidRPr="00D24B84">
        <w:rPr>
          <w:rStyle w:val="StyleUnderline"/>
          <w:rFonts w:asciiTheme="minorHAnsi" w:hAnsiTheme="minorHAnsi"/>
        </w:rPr>
        <w:t>.</w:t>
      </w:r>
      <w:r w:rsidRPr="00D24B84">
        <w:rPr>
          <w:rFonts w:asciiTheme="minorHAnsi" w:hAnsiTheme="minorHAnsi"/>
          <w:sz w:val="16"/>
          <w:szCs w:val="16"/>
        </w:rPr>
        <w:t xml:space="preserve"> In some cases it can literally become a question of life and death.</w:t>
      </w:r>
      <w:r w:rsidRPr="00D24B84">
        <w:rPr>
          <w:rFonts w:asciiTheme="minorHAnsi" w:hAnsiTheme="minorHAnsi"/>
          <w:sz w:val="12"/>
          <w:szCs w:val="16"/>
        </w:rPr>
        <w:t xml:space="preserve">¶ </w:t>
      </w:r>
      <w:r w:rsidRPr="00D24B84">
        <w:rPr>
          <w:rFonts w:asciiTheme="minorHAnsi" w:hAnsiTheme="minorHAnsi"/>
          <w:sz w:val="16"/>
          <w:szCs w:val="16"/>
        </w:rPr>
        <w:t>Consider the following numbers</w:t>
      </w:r>
      <w:proofErr w:type="gramStart"/>
      <w:r w:rsidRPr="00D24B84">
        <w:rPr>
          <w:rFonts w:asciiTheme="minorHAnsi" w:hAnsiTheme="minorHAnsi"/>
          <w:sz w:val="16"/>
          <w:szCs w:val="16"/>
        </w:rPr>
        <w:t>:</w:t>
      </w:r>
      <w:r w:rsidRPr="00D24B84">
        <w:rPr>
          <w:rFonts w:asciiTheme="minorHAnsi" w:hAnsiTheme="minorHAnsi"/>
          <w:sz w:val="12"/>
          <w:szCs w:val="16"/>
        </w:rPr>
        <w:t>¶</w:t>
      </w:r>
      <w:proofErr w:type="gramEnd"/>
      <w:r w:rsidRPr="00D24B84">
        <w:rPr>
          <w:rFonts w:asciiTheme="minorHAnsi" w:hAnsiTheme="minorHAnsi"/>
          <w:sz w:val="12"/>
          <w:szCs w:val="16"/>
        </w:rPr>
        <w:t xml:space="preserve"> </w:t>
      </w:r>
      <w:r w:rsidRPr="00D24B84">
        <w:rPr>
          <w:rStyle w:val="StyleUnderline"/>
          <w:rFonts w:asciiTheme="minorHAnsi" w:hAnsiTheme="minorHAnsi"/>
        </w:rPr>
        <w:t>The $700 billion maritime commerce industry moves more than 90 percent of all global trade</w:t>
      </w:r>
      <w:r w:rsidRPr="00D24B84">
        <w:rPr>
          <w:rFonts w:asciiTheme="minorHAnsi" w:hAnsiTheme="minorHAnsi"/>
          <w:sz w:val="16"/>
          <w:szCs w:val="16"/>
        </w:rPr>
        <w:t>, with arrival and departure of quarter-mile long container ships timed to the minute to maximize revenue and efficiency. Shipping companies rely on accurate forecasts to set their manifests and itineraries.</w:t>
      </w:r>
      <w:r w:rsidRPr="00D24B84">
        <w:rPr>
          <w:rFonts w:asciiTheme="minorHAnsi" w:hAnsiTheme="minorHAnsi"/>
          <w:sz w:val="12"/>
          <w:szCs w:val="16"/>
        </w:rPr>
        <w:t xml:space="preserve">¶ </w:t>
      </w:r>
      <w:r w:rsidRPr="00D24B84">
        <w:rPr>
          <w:rFonts w:asciiTheme="minorHAnsi" w:hAnsiTheme="minorHAnsi"/>
          <w:sz w:val="16"/>
          <w:szCs w:val="16"/>
        </w:rPr>
        <w:t xml:space="preserve">Forecasting capabilities are particularly strained at high latitudes and </w:t>
      </w:r>
      <w:r w:rsidRPr="00D24B84">
        <w:rPr>
          <w:rStyle w:val="StyleUnderline"/>
          <w:rFonts w:asciiTheme="minorHAnsi" w:hAnsiTheme="minorHAnsi"/>
        </w:rPr>
        <w:t>shippers have estimated that the loss of satellite monitoring capabilities could cost them more than half a billion dollars per year in lost cargo and damage to vessels from unanticipated heavy weather.</w:t>
      </w:r>
      <w:r w:rsidRPr="00D24B84">
        <w:rPr>
          <w:rStyle w:val="StyleUnderline"/>
          <w:rFonts w:asciiTheme="minorHAnsi" w:hAnsiTheme="minorHAnsi"/>
          <w:sz w:val="12"/>
        </w:rPr>
        <w:t xml:space="preserve">¶ </w:t>
      </w:r>
      <w:r w:rsidRPr="00D24B84">
        <w:rPr>
          <w:rFonts w:asciiTheme="minorHAnsi" w:hAnsiTheme="minorHAnsi"/>
          <w:sz w:val="16"/>
          <w:szCs w:val="16"/>
        </w:rPr>
        <w:t>When a hurricane makes landfall, evacuations cost as much as $1 million per mile. Over the past decade, NOAA has halved the average margin of error in its three-day forecasts from 250 miles to 125 miles, saving up to $125 million per storm.</w:t>
      </w:r>
      <w:r w:rsidRPr="00D24B84">
        <w:rPr>
          <w:rFonts w:asciiTheme="minorHAnsi" w:hAnsiTheme="minorHAnsi"/>
          <w:sz w:val="12"/>
          <w:szCs w:val="16"/>
        </w:rPr>
        <w:t xml:space="preserve">¶ </w:t>
      </w:r>
      <w:r w:rsidRPr="00D24B84">
        <w:rPr>
          <w:rFonts w:asciiTheme="minorHAnsi" w:hAnsiTheme="minorHAnsi"/>
          <w:sz w:val="16"/>
          <w:szCs w:val="16"/>
        </w:rPr>
        <w:t>Commercial fishing is the most dangerous profession in the country with 111.8 deaths per 100,000 workers. A fisherman’s most valuable piece of safety equipment is his weather radio.</w:t>
      </w:r>
      <w:r w:rsidRPr="00D24B84">
        <w:rPr>
          <w:rFonts w:asciiTheme="minorHAnsi" w:hAnsiTheme="minorHAnsi"/>
          <w:sz w:val="12"/>
          <w:szCs w:val="16"/>
        </w:rPr>
        <w:t xml:space="preserve">¶ </w:t>
      </w:r>
      <w:proofErr w:type="gramStart"/>
      <w:r w:rsidRPr="00D24B84">
        <w:rPr>
          <w:rFonts w:asciiTheme="minorHAnsi" w:hAnsiTheme="minorHAnsi"/>
          <w:sz w:val="16"/>
          <w:szCs w:val="16"/>
        </w:rPr>
        <w:t>When</w:t>
      </w:r>
      <w:proofErr w:type="gramEnd"/>
      <w:r w:rsidRPr="00D24B84">
        <w:rPr>
          <w:rFonts w:asciiTheme="minorHAnsi" w:hAnsiTheme="minorHAnsi"/>
          <w:sz w:val="16"/>
          <w:szCs w:val="16"/>
        </w:rPr>
        <w:t xml:space="preserve"> disaster strikes at sea, polar-orbiting satellites receive emergency distress beacons and relay positioning data to rescuers. This resulted in 295 lives saved in 2010 alone and the rescue of more than 6,500 fishermen, recreational boaters, and other maritime transportation workers since the program began in 1982.</w:t>
      </w:r>
      <w:r w:rsidRPr="00D24B84">
        <w:rPr>
          <w:rFonts w:asciiTheme="minorHAnsi" w:hAnsiTheme="minorHAnsi"/>
          <w:sz w:val="12"/>
          <w:szCs w:val="16"/>
        </w:rPr>
        <w:t xml:space="preserve">¶ </w:t>
      </w:r>
      <w:r w:rsidRPr="00D24B84">
        <w:rPr>
          <w:rFonts w:asciiTheme="minorHAnsi" w:hAnsiTheme="minorHAnsi"/>
          <w:sz w:val="16"/>
          <w:szCs w:val="16"/>
        </w:rPr>
        <w:t>Farmers rely on NOAA’s drought predictions to determine planting cycles. Drought forecasts informed directly by satellite data have been valued at $6 billion to 8 billion annually.</w:t>
      </w:r>
      <w:r w:rsidRPr="00D24B84">
        <w:rPr>
          <w:rFonts w:asciiTheme="minorHAnsi" w:hAnsiTheme="minorHAnsi"/>
          <w:sz w:val="12"/>
          <w:szCs w:val="16"/>
        </w:rPr>
        <w:t xml:space="preserve">¶ </w:t>
      </w:r>
      <w:r w:rsidRPr="00D24B84">
        <w:rPr>
          <w:rFonts w:asciiTheme="minorHAnsi" w:hAnsiTheme="minorHAnsi"/>
          <w:sz w:val="16"/>
          <w:szCs w:val="16"/>
        </w:rPr>
        <w:t xml:space="preserve">NOAA’s volcanic ash forecasting capabilities received international attention last spring during the eruption of the Icelandic volcano, </w:t>
      </w:r>
      <w:proofErr w:type="spellStart"/>
      <w:r w:rsidRPr="00D24B84">
        <w:rPr>
          <w:rFonts w:asciiTheme="minorHAnsi" w:hAnsiTheme="minorHAnsi"/>
          <w:sz w:val="16"/>
          <w:szCs w:val="16"/>
        </w:rPr>
        <w:t>Eyjafjallajökull</w:t>
      </w:r>
      <w:proofErr w:type="spellEnd"/>
      <w:r w:rsidRPr="00D24B84">
        <w:rPr>
          <w:rFonts w:asciiTheme="minorHAnsi" w:hAnsiTheme="minorHAnsi"/>
          <w:sz w:val="16"/>
          <w:szCs w:val="16"/>
        </w:rPr>
        <w:t>. The service saves airlines upwards of $200 million per year.</w:t>
      </w:r>
      <w:r w:rsidRPr="00D24B84">
        <w:rPr>
          <w:rFonts w:asciiTheme="minorHAnsi" w:hAnsiTheme="minorHAnsi"/>
          <w:sz w:val="12"/>
          <w:szCs w:val="16"/>
        </w:rPr>
        <w:t xml:space="preserve">¶ </w:t>
      </w:r>
      <w:r w:rsidRPr="00D24B84">
        <w:rPr>
          <w:rStyle w:val="StyleUnderline"/>
          <w:rFonts w:asciiTheme="minorHAnsi" w:hAnsiTheme="minorHAnsi"/>
        </w:rPr>
        <w:t xml:space="preserve">NOAA’s polar-orbiting satellites are America’s only source of weather and climate data for vast areas of the globe, including </w:t>
      </w:r>
      <w:r w:rsidRPr="00D24B84">
        <w:rPr>
          <w:rStyle w:val="Emphasis"/>
          <w:rFonts w:asciiTheme="minorHAnsi" w:hAnsiTheme="minorHAnsi"/>
        </w:rPr>
        <w:t>areas key to overseas military operations</w:t>
      </w:r>
      <w:r w:rsidRPr="00D24B84">
        <w:rPr>
          <w:rStyle w:val="StyleUnderline"/>
          <w:rFonts w:asciiTheme="minorHAnsi" w:hAnsiTheme="minorHAnsi"/>
        </w:rPr>
        <w:t xml:space="preserve">. </w:t>
      </w:r>
      <w:r w:rsidRPr="00D24B84">
        <w:rPr>
          <w:rStyle w:val="Emphasis"/>
          <w:rFonts w:asciiTheme="minorHAnsi" w:hAnsiTheme="minorHAnsi"/>
        </w:rPr>
        <w:t>Their data are integral to planning deployments of troops and aircraft</w:t>
      </w:r>
      <w:r w:rsidRPr="00D24B84">
        <w:rPr>
          <w:rStyle w:val="StyleUnderline"/>
          <w:rFonts w:asciiTheme="minorHAnsi" w:hAnsiTheme="minorHAnsi"/>
        </w:rPr>
        <w:t>—certain high-atmosphere wind conditions, for example, can prohibit mid-air refueling operations.</w:t>
      </w:r>
      <w:r w:rsidRPr="00D24B84">
        <w:rPr>
          <w:rFonts w:asciiTheme="minorHAnsi" w:hAnsiTheme="minorHAnsi"/>
          <w:b/>
          <w:bCs/>
          <w:sz w:val="12"/>
          <w:u w:val="single"/>
        </w:rPr>
        <w:t xml:space="preserve">¶ </w:t>
      </w:r>
      <w:proofErr w:type="gramStart"/>
      <w:r w:rsidRPr="00D24B84">
        <w:rPr>
          <w:rFonts w:asciiTheme="minorHAnsi" w:hAnsiTheme="minorHAnsi"/>
          <w:sz w:val="16"/>
          <w:szCs w:val="16"/>
        </w:rPr>
        <w:t>All</w:t>
      </w:r>
      <w:proofErr w:type="gramEnd"/>
      <w:r w:rsidRPr="00D24B84">
        <w:rPr>
          <w:rFonts w:asciiTheme="minorHAnsi" w:hAnsiTheme="minorHAnsi"/>
          <w:sz w:val="16"/>
          <w:szCs w:val="16"/>
        </w:rPr>
        <w:t xml:space="preserve"> of these uses will be compromised if the Republicans succeed in defunding NOAA’s satellite program. </w:t>
      </w:r>
      <w:r w:rsidRPr="00D24B84">
        <w:rPr>
          <w:rStyle w:val="StyleUnderline"/>
          <w:rFonts w:asciiTheme="minorHAnsi" w:hAnsiTheme="minorHAnsi"/>
        </w:rPr>
        <w:t>At least an 18-month gap in coverage will be unavoidable without adequate funding for new polar-orbiting satellites</w:t>
      </w:r>
      <w:r w:rsidRPr="00D24B84">
        <w:rPr>
          <w:rFonts w:asciiTheme="minorHAnsi" w:hAnsiTheme="minorHAnsi"/>
          <w:sz w:val="16"/>
          <w:szCs w:val="16"/>
        </w:rPr>
        <w:t xml:space="preserve"> this year. More troubling, taking an acquisition program offline and then restarting the process at a later date would lead to cost increases of as much as three to five times the amount the government would have to spend for the same product today.</w:t>
      </w:r>
      <w:r w:rsidRPr="00D24B84">
        <w:rPr>
          <w:rFonts w:asciiTheme="minorHAnsi" w:hAnsiTheme="minorHAnsi"/>
          <w:sz w:val="12"/>
          <w:szCs w:val="16"/>
        </w:rPr>
        <w:t xml:space="preserve">¶ </w:t>
      </w:r>
      <w:r w:rsidRPr="00D24B84">
        <w:rPr>
          <w:rFonts w:asciiTheme="minorHAnsi" w:hAnsiTheme="minorHAnsi"/>
          <w:sz w:val="16"/>
          <w:szCs w:val="16"/>
        </w:rPr>
        <w:t>So here’s the choice: Spend $700 million this year for continuous service or $2 billion to $3.5 billion at some point in the future for the same equipment and a guaranteed service interruption.</w:t>
      </w:r>
      <w:r w:rsidRPr="00D24B84">
        <w:rPr>
          <w:rFonts w:asciiTheme="minorHAnsi" w:hAnsiTheme="minorHAnsi"/>
          <w:sz w:val="12"/>
          <w:szCs w:val="16"/>
        </w:rPr>
        <w:t xml:space="preserve">¶ </w:t>
      </w:r>
      <w:r w:rsidRPr="00D24B84">
        <w:rPr>
          <w:rStyle w:val="StyleUnderline"/>
          <w:rFonts w:asciiTheme="minorHAnsi" w:hAnsiTheme="minorHAnsi"/>
        </w:rPr>
        <w:t>Environmental satellites are not optional equipment.</w:t>
      </w:r>
      <w:r w:rsidRPr="00D24B84">
        <w:rPr>
          <w:rFonts w:asciiTheme="minorHAnsi" w:hAnsiTheme="minorHAnsi"/>
          <w:sz w:val="16"/>
          <w:szCs w:val="16"/>
        </w:rPr>
        <w:t xml:space="preserve"> This is not a debate about whether we should splurge on the sunroof or the premium sound system or the seat warmers for our new car. </w:t>
      </w:r>
      <w:r w:rsidRPr="00D24B84">
        <w:rPr>
          <w:rStyle w:val="StyleUnderline"/>
          <w:rFonts w:asciiTheme="minorHAnsi" w:hAnsiTheme="minorHAnsi"/>
        </w:rPr>
        <w:t xml:space="preserve">Today’s environmental satellites are at the end of their projected life cycles. They will fail. When they do, </w:t>
      </w:r>
      <w:r w:rsidRPr="00D24B84">
        <w:rPr>
          <w:rStyle w:val="Emphasis"/>
          <w:rFonts w:asciiTheme="minorHAnsi" w:hAnsiTheme="minorHAnsi"/>
        </w:rPr>
        <w:t>we must have replacements ready or risk billions of dollars in annual losses to major sectors of our economy</w:t>
      </w:r>
      <w:r w:rsidRPr="00D24B84">
        <w:rPr>
          <w:rStyle w:val="StyleUnderline"/>
          <w:rFonts w:asciiTheme="minorHAnsi" w:hAnsiTheme="minorHAnsi"/>
        </w:rPr>
        <w:t xml:space="preserve"> and </w:t>
      </w:r>
      <w:r w:rsidRPr="00D24B84">
        <w:rPr>
          <w:rStyle w:val="Emphasis"/>
          <w:rFonts w:asciiTheme="minorHAnsi" w:hAnsiTheme="minorHAnsi"/>
        </w:rPr>
        <w:t>weakening our national security</w:t>
      </w:r>
      <w:r w:rsidRPr="00D24B84">
        <w:rPr>
          <w:rStyle w:val="StyleUnderline"/>
          <w:rFonts w:asciiTheme="minorHAnsi" w:hAnsiTheme="minorHAnsi"/>
        </w:rPr>
        <w:t>.</w:t>
      </w:r>
      <w:r w:rsidRPr="00D24B84">
        <w:rPr>
          <w:rFonts w:asciiTheme="minorHAnsi" w:hAnsiTheme="minorHAnsi"/>
          <w:sz w:val="12"/>
          <w:szCs w:val="16"/>
        </w:rPr>
        <w:t xml:space="preserve">¶ </w:t>
      </w:r>
      <w:proofErr w:type="gramStart"/>
      <w:r w:rsidRPr="00D24B84">
        <w:rPr>
          <w:rStyle w:val="StyleUnderline"/>
          <w:rFonts w:asciiTheme="minorHAnsi" w:hAnsiTheme="minorHAnsi"/>
        </w:rPr>
        <w:t>That’s</w:t>
      </w:r>
      <w:proofErr w:type="gramEnd"/>
      <w:r w:rsidRPr="00D24B84">
        <w:rPr>
          <w:rStyle w:val="StyleUnderline"/>
          <w:rFonts w:asciiTheme="minorHAnsi" w:hAnsiTheme="minorHAnsi"/>
        </w:rPr>
        <w:t xml:space="preserve"> an ugly forecast. Tragically, it’s also 100 percent accurate.</w:t>
      </w:r>
    </w:p>
    <w:p w:rsidR="00591B15" w:rsidRPr="00D24B84" w:rsidRDefault="00591B15" w:rsidP="00591B15">
      <w:pPr>
        <w:rPr>
          <w:rFonts w:asciiTheme="minorHAnsi" w:hAnsiTheme="minorHAnsi"/>
          <w:sz w:val="16"/>
          <w:szCs w:val="16"/>
        </w:rPr>
      </w:pPr>
    </w:p>
    <w:p w:rsidR="00591B15" w:rsidRPr="00D24B84" w:rsidRDefault="00591B15" w:rsidP="00591B15">
      <w:pPr>
        <w:pStyle w:val="Heading4"/>
        <w:rPr>
          <w:rFonts w:asciiTheme="minorHAnsi" w:hAnsiTheme="minorHAnsi"/>
        </w:rPr>
      </w:pPr>
      <w:r w:rsidRPr="00D24B84">
        <w:rPr>
          <w:rFonts w:asciiTheme="minorHAnsi" w:hAnsiTheme="minorHAnsi"/>
        </w:rPr>
        <w:t>Readiness key to deter global conflict</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J</w:t>
      </w:r>
      <w:r w:rsidRPr="00D24B84">
        <w:rPr>
          <w:rFonts w:asciiTheme="minorHAnsi" w:hAnsiTheme="minorHAnsi"/>
          <w:sz w:val="16"/>
        </w:rPr>
        <w:t xml:space="preserve">ack </w:t>
      </w:r>
      <w:r w:rsidRPr="00D24B84">
        <w:rPr>
          <w:rStyle w:val="Style13ptBold"/>
          <w:rFonts w:asciiTheme="minorHAnsi" w:hAnsiTheme="minorHAnsi"/>
        </w:rPr>
        <w:t>Spencer, 2000</w:t>
      </w:r>
      <w:r w:rsidRPr="00D24B84">
        <w:rPr>
          <w:rFonts w:asciiTheme="minorHAnsi" w:hAnsiTheme="minorHAnsi"/>
          <w:sz w:val="16"/>
        </w:rPr>
        <w:t xml:space="preserve">, Research Fellow in Nuclear Energy Policy at </w:t>
      </w:r>
      <w:proofErr w:type="gramStart"/>
      <w:r w:rsidRPr="00D24B84">
        <w:rPr>
          <w:rFonts w:asciiTheme="minorHAnsi" w:hAnsiTheme="minorHAnsi"/>
          <w:sz w:val="16"/>
        </w:rPr>
        <w:t>The</w:t>
      </w:r>
      <w:proofErr w:type="gramEnd"/>
      <w:r w:rsidRPr="00D24B84">
        <w:rPr>
          <w:rFonts w:asciiTheme="minorHAnsi" w:hAnsiTheme="minorHAnsi"/>
          <w:sz w:val="16"/>
        </w:rPr>
        <w:t xml:space="preserve"> Heritage Foundation's Roe Institute for Economic Policy Studies. “The Facts </w:t>
      </w:r>
      <w:proofErr w:type="gramStart"/>
      <w:r w:rsidRPr="00D24B84">
        <w:rPr>
          <w:rFonts w:asciiTheme="minorHAnsi" w:hAnsiTheme="minorHAnsi"/>
          <w:sz w:val="16"/>
        </w:rPr>
        <w:t>About</w:t>
      </w:r>
      <w:proofErr w:type="gramEnd"/>
      <w:r w:rsidRPr="00D24B84">
        <w:rPr>
          <w:rFonts w:asciiTheme="minorHAnsi" w:hAnsiTheme="minorHAnsi"/>
          <w:sz w:val="16"/>
        </w:rPr>
        <w:t xml:space="preserve"> Military Readiness” Sep. 15, 2k. </w:t>
      </w:r>
      <w:proofErr w:type="gramStart"/>
      <w:r w:rsidRPr="00D24B84">
        <w:rPr>
          <w:rFonts w:asciiTheme="minorHAnsi" w:hAnsiTheme="minorHAnsi"/>
          <w:sz w:val="16"/>
        </w:rPr>
        <w:t>accessed</w:t>
      </w:r>
      <w:proofErr w:type="gramEnd"/>
      <w:r w:rsidRPr="00D24B84">
        <w:rPr>
          <w:rFonts w:asciiTheme="minorHAnsi" w:hAnsiTheme="minorHAnsi"/>
          <w:sz w:val="16"/>
        </w:rPr>
        <w:t xml:space="preserve"> July 31, 2010 </w:t>
      </w:r>
      <w:hyperlink r:id="rId35" w:history="1">
        <w:r w:rsidRPr="00D24B84">
          <w:rPr>
            <w:rStyle w:val="Hyperlink"/>
            <w:rFonts w:asciiTheme="minorHAnsi" w:hAnsiTheme="minorHAnsi"/>
            <w:sz w:val="16"/>
          </w:rPr>
          <w:t>http://www.heritage.org/Research/Reports/2000/09/BG1394-The-Facts-About-Military-Readiness</w:t>
        </w:r>
      </w:hyperlink>
    </w:p>
    <w:p w:rsidR="00591B15" w:rsidRPr="00D24B84" w:rsidRDefault="00591B15" w:rsidP="00591B15">
      <w:pPr>
        <w:rPr>
          <w:rFonts w:asciiTheme="minorHAnsi" w:hAnsiTheme="minorHAnsi"/>
          <w:sz w:val="16"/>
          <w:szCs w:val="16"/>
        </w:rPr>
      </w:pP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 xml:space="preserve">Military readiness is vital because </w:t>
      </w:r>
      <w:r w:rsidRPr="00D24B84">
        <w:rPr>
          <w:rStyle w:val="StyleUnderline"/>
          <w:rFonts w:asciiTheme="minorHAnsi" w:hAnsiTheme="minorHAnsi"/>
        </w:rPr>
        <w:t xml:space="preserve">declines in America's military readiness </w:t>
      </w:r>
      <w:r w:rsidRPr="00D24B84">
        <w:rPr>
          <w:rStyle w:val="Emphasis"/>
          <w:rFonts w:asciiTheme="minorHAnsi" w:hAnsiTheme="minorHAnsi"/>
        </w:rPr>
        <w:t>signal to the rest of the world</w:t>
      </w:r>
      <w:r w:rsidRPr="00D24B84">
        <w:rPr>
          <w:rStyle w:val="StyleUnderline"/>
          <w:rFonts w:asciiTheme="minorHAnsi" w:hAnsiTheme="minorHAnsi"/>
        </w:rPr>
        <w:t xml:space="preserve"> that the</w:t>
      </w:r>
      <w:r w:rsidRPr="00D24B84">
        <w:rPr>
          <w:rFonts w:asciiTheme="minorHAnsi" w:hAnsiTheme="minorHAnsi"/>
          <w:sz w:val="16"/>
          <w:szCs w:val="16"/>
        </w:rPr>
        <w:t xml:space="preserve"> </w:t>
      </w:r>
      <w:r w:rsidRPr="00D24B84">
        <w:rPr>
          <w:rStyle w:val="Emphasis"/>
          <w:rFonts w:asciiTheme="minorHAnsi" w:hAnsiTheme="minorHAnsi"/>
        </w:rPr>
        <w:t>U</w:t>
      </w:r>
      <w:r w:rsidRPr="00D24B84">
        <w:rPr>
          <w:rFonts w:asciiTheme="minorHAnsi" w:hAnsiTheme="minorHAnsi"/>
          <w:sz w:val="16"/>
          <w:szCs w:val="16"/>
        </w:rPr>
        <w:t xml:space="preserve">nited </w:t>
      </w:r>
      <w:r w:rsidRPr="00D24B84">
        <w:rPr>
          <w:rStyle w:val="Emphasis"/>
          <w:rFonts w:asciiTheme="minorHAnsi" w:hAnsiTheme="minorHAnsi"/>
        </w:rPr>
        <w:t>S</w:t>
      </w:r>
      <w:r w:rsidRPr="00D24B84">
        <w:rPr>
          <w:rFonts w:asciiTheme="minorHAnsi" w:hAnsiTheme="minorHAnsi"/>
          <w:sz w:val="16"/>
          <w:szCs w:val="16"/>
        </w:rPr>
        <w:t xml:space="preserve">tates </w:t>
      </w:r>
      <w:r w:rsidRPr="00D24B84">
        <w:rPr>
          <w:rStyle w:val="Emphasis"/>
          <w:rFonts w:asciiTheme="minorHAnsi" w:hAnsiTheme="minorHAnsi"/>
        </w:rPr>
        <w:t>is not prepared to defend its interests</w:t>
      </w:r>
      <w:r w:rsidRPr="00D24B84">
        <w:rPr>
          <w:rFonts w:asciiTheme="minorHAnsi" w:hAnsiTheme="minorHAnsi"/>
          <w:sz w:val="16"/>
          <w:szCs w:val="16"/>
        </w:rPr>
        <w:t xml:space="preserve">. Therefore, </w:t>
      </w:r>
      <w:r w:rsidRPr="00D24B84">
        <w:rPr>
          <w:rStyle w:val="StyleUnderline"/>
          <w:rFonts w:asciiTheme="minorHAnsi" w:hAnsiTheme="minorHAnsi"/>
        </w:rPr>
        <w:t xml:space="preserve">potentially hostile nations will be more likely to lash out against American allies and interests, inevitably leading to U.S. involvement in combat. </w:t>
      </w:r>
      <w:r w:rsidRPr="00D24B84">
        <w:rPr>
          <w:rStyle w:val="Emphasis"/>
          <w:rFonts w:asciiTheme="minorHAnsi" w:hAnsiTheme="minorHAnsi"/>
        </w:rPr>
        <w:t>A high state of military readiness is more likely to deter potentially hostile nations</w:t>
      </w:r>
      <w:r w:rsidRPr="00D24B84">
        <w:rPr>
          <w:rStyle w:val="StyleUnderline"/>
          <w:rFonts w:asciiTheme="minorHAnsi" w:hAnsiTheme="minorHAnsi"/>
        </w:rPr>
        <w:t xml:space="preserve"> from acting aggressively in regions of vital national interest, thereby preserving peace.</w:t>
      </w:r>
    </w:p>
    <w:p w:rsidR="00591B15" w:rsidRPr="00D24B84" w:rsidRDefault="00591B15" w:rsidP="00591B15">
      <w:pPr>
        <w:rPr>
          <w:rFonts w:asciiTheme="minorHAnsi" w:hAnsiTheme="minorHAnsi"/>
        </w:rPr>
      </w:pPr>
    </w:p>
    <w:p w:rsidR="00591B15" w:rsidRPr="00D24B84" w:rsidRDefault="00591B15" w:rsidP="00591B15">
      <w:pPr>
        <w:pStyle w:val="Heading3"/>
        <w:rPr>
          <w:rFonts w:asciiTheme="minorHAnsi" w:hAnsiTheme="minorHAnsi"/>
        </w:rPr>
      </w:pPr>
      <w:r w:rsidRPr="00D24B84">
        <w:rPr>
          <w:rFonts w:asciiTheme="minorHAnsi" w:hAnsiTheme="minorHAnsi"/>
        </w:rPr>
        <w:t>--- Key to Troop Deployment / Disaster Response</w:t>
      </w:r>
    </w:p>
    <w:p w:rsidR="00591B15" w:rsidRPr="00D24B84" w:rsidRDefault="00591B15" w:rsidP="00591B15">
      <w:pPr>
        <w:rPr>
          <w:rFonts w:asciiTheme="minorHAnsi" w:hAnsiTheme="minorHAnsi"/>
          <w:sz w:val="16"/>
          <w:szCs w:val="16"/>
        </w:rPr>
      </w:pPr>
    </w:p>
    <w:p w:rsidR="00591B15" w:rsidRPr="00D24B84" w:rsidRDefault="00591B15" w:rsidP="00591B15">
      <w:pPr>
        <w:pStyle w:val="Heading4"/>
        <w:rPr>
          <w:rFonts w:asciiTheme="minorHAnsi" w:hAnsiTheme="minorHAnsi"/>
        </w:rPr>
      </w:pPr>
      <w:r w:rsidRPr="00D24B84">
        <w:rPr>
          <w:rFonts w:asciiTheme="minorHAnsi" w:hAnsiTheme="minorHAnsi"/>
        </w:rPr>
        <w:t>Key to troop deployments and natural disaster response</w:t>
      </w:r>
    </w:p>
    <w:p w:rsidR="00591B15" w:rsidRPr="00D24B84" w:rsidRDefault="00591B15" w:rsidP="00591B15">
      <w:pPr>
        <w:rPr>
          <w:rFonts w:asciiTheme="minorHAnsi" w:hAnsiTheme="minorHAnsi"/>
          <w:sz w:val="16"/>
          <w:szCs w:val="16"/>
        </w:rPr>
      </w:pPr>
      <w:r w:rsidRPr="00D24B84">
        <w:rPr>
          <w:rStyle w:val="Style13ptBold"/>
          <w:rFonts w:asciiTheme="minorHAnsi" w:hAnsiTheme="minorHAnsi"/>
        </w:rPr>
        <w:t>Broun, 13</w:t>
      </w:r>
      <w:r w:rsidRPr="00D24B84">
        <w:rPr>
          <w:rFonts w:asciiTheme="minorHAnsi" w:hAnsiTheme="minorHAnsi"/>
          <w:sz w:val="16"/>
          <w:szCs w:val="16"/>
        </w:rPr>
        <w:t xml:space="preserve"> --- Chairman of the Oversight Subcommittee (9/19/2013, Paul, “Statement of Oversight Subcommittee Chairman Paul Broun (R-Ga.), Hearing on Dysfunction in Management of Weather and Climate Satellites,” http://science.house.gov/sites/republicans.science.house.gov/files/documents/HHRG-113-%20SY21-WState-B001262-20130919.pdf)</w:t>
      </w:r>
    </w:p>
    <w:p w:rsidR="00591B15" w:rsidRPr="00D24B84" w:rsidRDefault="00591B15" w:rsidP="00591B15">
      <w:pPr>
        <w:rPr>
          <w:rFonts w:asciiTheme="minorHAnsi" w:hAnsiTheme="minorHAnsi"/>
          <w:sz w:val="16"/>
          <w:szCs w:val="16"/>
        </w:rPr>
      </w:pP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Chairman Broun: I want to extend a warm welcome to our witnesses and thank them for appearing today.</w:t>
      </w:r>
    </w:p>
    <w:p w:rsidR="00591B15" w:rsidRPr="00D24B84" w:rsidRDefault="00591B15" w:rsidP="00591B15">
      <w:pPr>
        <w:rPr>
          <w:rStyle w:val="StyleUnderline"/>
          <w:rFonts w:asciiTheme="minorHAnsi" w:hAnsiTheme="minorHAnsi"/>
        </w:rPr>
      </w:pPr>
      <w:r w:rsidRPr="00D24B84">
        <w:rPr>
          <w:rFonts w:asciiTheme="minorHAnsi" w:hAnsiTheme="minorHAnsi"/>
          <w:sz w:val="16"/>
          <w:szCs w:val="16"/>
        </w:rPr>
        <w:t xml:space="preserve">The Committee on Science, Space, and Technology has held about a dozen hearings on </w:t>
      </w:r>
      <w:r w:rsidRPr="00D24B84">
        <w:rPr>
          <w:rStyle w:val="StyleUnderline"/>
          <w:rFonts w:asciiTheme="minorHAnsi" w:hAnsiTheme="minorHAnsi"/>
        </w:rPr>
        <w:t>weather satellites</w:t>
      </w:r>
      <w:r w:rsidRPr="00D24B84">
        <w:rPr>
          <w:rFonts w:asciiTheme="minorHAnsi" w:hAnsiTheme="minorHAnsi"/>
          <w:sz w:val="16"/>
          <w:szCs w:val="16"/>
        </w:rPr>
        <w:t xml:space="preserve">, under both Republican and Democratic leadership, since 2003. Continued oversight is important because these programs are important. </w:t>
      </w:r>
      <w:r w:rsidRPr="00D24B84">
        <w:rPr>
          <w:rStyle w:val="StyleUnderline"/>
          <w:rFonts w:asciiTheme="minorHAnsi" w:hAnsiTheme="minorHAnsi"/>
        </w:rPr>
        <w:t>Data</w:t>
      </w:r>
      <w:r w:rsidRPr="00D24B84">
        <w:rPr>
          <w:rFonts w:asciiTheme="minorHAnsi" w:hAnsiTheme="minorHAnsi"/>
          <w:sz w:val="16"/>
          <w:szCs w:val="16"/>
        </w:rPr>
        <w:t xml:space="preserve"> from these satellites not only help one decide whether or not to leave the house with an umbrella, they </w:t>
      </w:r>
      <w:r w:rsidRPr="00D24B84">
        <w:rPr>
          <w:rStyle w:val="StyleUnderline"/>
          <w:rFonts w:asciiTheme="minorHAnsi" w:hAnsiTheme="minorHAnsi"/>
        </w:rPr>
        <w:t xml:space="preserve">allow meteorologists to more accurately predict extreme weather, </w:t>
      </w:r>
      <w:r w:rsidRPr="00D24B84">
        <w:rPr>
          <w:rStyle w:val="Emphasis"/>
          <w:rFonts w:asciiTheme="minorHAnsi" w:hAnsiTheme="minorHAnsi"/>
        </w:rPr>
        <w:t>military planners to more intelligently deploy troops around the world</w:t>
      </w:r>
      <w:r w:rsidRPr="00D24B84">
        <w:rPr>
          <w:rStyle w:val="StyleUnderline"/>
          <w:rFonts w:asciiTheme="minorHAnsi" w:hAnsiTheme="minorHAnsi"/>
        </w:rPr>
        <w:t xml:space="preserve">, and emergency managers to </w:t>
      </w:r>
      <w:r w:rsidRPr="00D24B84">
        <w:rPr>
          <w:rStyle w:val="Emphasis"/>
          <w:rFonts w:asciiTheme="minorHAnsi" w:hAnsiTheme="minorHAnsi"/>
        </w:rPr>
        <w:t>better respond to wildfires and other natural disasters</w:t>
      </w:r>
      <w:r w:rsidRPr="00D24B84">
        <w:rPr>
          <w:rStyle w:val="StyleUnderline"/>
          <w:rFonts w:asciiTheme="minorHAnsi" w:hAnsiTheme="minorHAnsi"/>
        </w:rPr>
        <w:t>.</w:t>
      </w:r>
    </w:p>
    <w:p w:rsidR="00591B15" w:rsidRPr="00D24B84" w:rsidRDefault="00591B15" w:rsidP="00591B15">
      <w:pPr>
        <w:rPr>
          <w:rFonts w:asciiTheme="minorHAnsi" w:hAnsiTheme="minorHAnsi"/>
          <w:sz w:val="16"/>
          <w:szCs w:val="16"/>
        </w:rPr>
      </w:pPr>
    </w:p>
    <w:p w:rsidR="00591B15" w:rsidRPr="00D24B84" w:rsidRDefault="00591B15" w:rsidP="00591B15">
      <w:pPr>
        <w:pStyle w:val="Heading4"/>
        <w:rPr>
          <w:rFonts w:asciiTheme="minorHAnsi" w:hAnsiTheme="minorHAnsi"/>
        </w:rPr>
      </w:pPr>
      <w:r w:rsidRPr="00D24B84">
        <w:rPr>
          <w:rFonts w:asciiTheme="minorHAnsi" w:hAnsiTheme="minorHAnsi"/>
        </w:rPr>
        <w:t>Key to troop deployments and wildfire and disaster response</w:t>
      </w:r>
    </w:p>
    <w:p w:rsidR="00591B15" w:rsidRPr="00D24B84" w:rsidRDefault="00591B15" w:rsidP="00591B15">
      <w:pPr>
        <w:rPr>
          <w:rFonts w:asciiTheme="minorHAnsi" w:hAnsiTheme="minorHAnsi"/>
          <w:sz w:val="16"/>
          <w:szCs w:val="16"/>
        </w:rPr>
      </w:pPr>
      <w:proofErr w:type="spellStart"/>
      <w:r w:rsidRPr="00D24B84">
        <w:rPr>
          <w:rStyle w:val="Style13ptBold"/>
          <w:rFonts w:asciiTheme="minorHAnsi" w:hAnsiTheme="minorHAnsi"/>
        </w:rPr>
        <w:t>McEntee</w:t>
      </w:r>
      <w:proofErr w:type="spellEnd"/>
      <w:r w:rsidRPr="00D24B84">
        <w:rPr>
          <w:rStyle w:val="Style13ptBold"/>
          <w:rFonts w:asciiTheme="minorHAnsi" w:hAnsiTheme="minorHAnsi"/>
        </w:rPr>
        <w:t>, 11</w:t>
      </w:r>
      <w:r w:rsidRPr="00D24B84">
        <w:rPr>
          <w:rFonts w:asciiTheme="minorHAnsi" w:hAnsiTheme="minorHAnsi"/>
          <w:sz w:val="16"/>
          <w:szCs w:val="16"/>
        </w:rPr>
        <w:t xml:space="preserve"> --- executive director and chief executive of the American Geophysical Union (7/3/2011, Christine W., “The importance of the weather satellite,” </w:t>
      </w:r>
      <w:hyperlink r:id="rId36" w:history="1">
        <w:r w:rsidRPr="00D24B84">
          <w:rPr>
            <w:rStyle w:val="Hyperlink"/>
            <w:rFonts w:asciiTheme="minorHAnsi" w:hAnsiTheme="minorHAnsi"/>
          </w:rPr>
          <w:t>www.washingtonpost.com/opinions/the-importance-of-the-weather-satellite/2011/06/30/AGDTPuwH_story.html</w:t>
        </w:r>
      </w:hyperlink>
      <w:r w:rsidRPr="00D24B84">
        <w:rPr>
          <w:rFonts w:asciiTheme="minorHAnsi" w:hAnsiTheme="minorHAnsi"/>
          <w:sz w:val="16"/>
          <w:szCs w:val="16"/>
        </w:rPr>
        <w:t>)</w:t>
      </w:r>
    </w:p>
    <w:p w:rsidR="00591B15" w:rsidRPr="00D24B84" w:rsidRDefault="00591B15" w:rsidP="00591B15">
      <w:pPr>
        <w:rPr>
          <w:rFonts w:asciiTheme="minorHAnsi" w:hAnsiTheme="minorHAnsi"/>
          <w:sz w:val="16"/>
          <w:szCs w:val="16"/>
        </w:rPr>
      </w:pP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 xml:space="preserve">As Stephen Stromberg pointed out in his June 30 </w:t>
      </w:r>
      <w:proofErr w:type="spellStart"/>
      <w:r w:rsidRPr="00D24B84">
        <w:rPr>
          <w:rFonts w:asciiTheme="minorHAnsi" w:hAnsiTheme="minorHAnsi"/>
          <w:sz w:val="16"/>
          <w:szCs w:val="16"/>
        </w:rPr>
        <w:t>PostPartisan</w:t>
      </w:r>
      <w:proofErr w:type="spellEnd"/>
      <w:r w:rsidRPr="00D24B84">
        <w:rPr>
          <w:rFonts w:asciiTheme="minorHAnsi" w:hAnsiTheme="minorHAnsi"/>
          <w:sz w:val="16"/>
          <w:szCs w:val="16"/>
        </w:rPr>
        <w:t xml:space="preserve"> [“Don’t gut the Weather Service”], </w:t>
      </w:r>
      <w:r w:rsidRPr="00D24B84">
        <w:rPr>
          <w:rStyle w:val="StyleUnderline"/>
          <w:rFonts w:asciiTheme="minorHAnsi" w:hAnsiTheme="minorHAnsi"/>
        </w:rPr>
        <w:t>allowing funding for the</w:t>
      </w:r>
      <w:r w:rsidRPr="00D24B84">
        <w:rPr>
          <w:rFonts w:asciiTheme="minorHAnsi" w:hAnsiTheme="minorHAnsi"/>
          <w:sz w:val="16"/>
          <w:szCs w:val="16"/>
        </w:rPr>
        <w:t xml:space="preserve"> National Oceanic and Atmospheric Administration’s Joint Polar Satellite System </w:t>
      </w:r>
      <w:r w:rsidRPr="00D24B84">
        <w:rPr>
          <w:rStyle w:val="StyleUnderline"/>
          <w:rFonts w:asciiTheme="minorHAnsi" w:hAnsiTheme="minorHAnsi"/>
        </w:rPr>
        <w:t>(JPSS) to fall victim to political debate will negatively affect weather forecasting abilities</w:t>
      </w:r>
      <w:r w:rsidRPr="00D24B84">
        <w:rPr>
          <w:rFonts w:asciiTheme="minorHAnsi" w:hAnsiTheme="minorHAnsi"/>
          <w:sz w:val="16"/>
          <w:szCs w:val="16"/>
        </w:rPr>
        <w:t>.</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 xml:space="preserve">What he did not mention were </w:t>
      </w:r>
      <w:r w:rsidRPr="00D24B84">
        <w:rPr>
          <w:rStyle w:val="StyleUnderline"/>
          <w:rFonts w:asciiTheme="minorHAnsi" w:hAnsiTheme="minorHAnsi"/>
        </w:rPr>
        <w:t xml:space="preserve">the far-reaching consequences of such a scenario. The satellite’s data will continue to </w:t>
      </w:r>
      <w:r w:rsidRPr="00D24B84">
        <w:rPr>
          <w:rStyle w:val="Emphasis"/>
          <w:rFonts w:asciiTheme="minorHAnsi" w:hAnsiTheme="minorHAnsi"/>
        </w:rPr>
        <w:t>help military planners deploy troops</w:t>
      </w:r>
      <w:r w:rsidRPr="00D24B84">
        <w:rPr>
          <w:rStyle w:val="StyleUnderline"/>
          <w:rFonts w:asciiTheme="minorHAnsi" w:hAnsiTheme="minorHAnsi"/>
        </w:rPr>
        <w:t>; emergency managers fight wildfires and respond to other disasters; and farmers to plan for optimum planting.</w:t>
      </w:r>
      <w:r w:rsidRPr="00D24B84">
        <w:rPr>
          <w:rFonts w:asciiTheme="minorHAnsi" w:hAnsiTheme="minorHAnsi"/>
          <w:sz w:val="16"/>
          <w:szCs w:val="16"/>
        </w:rPr>
        <w:t xml:space="preserve"> He also did not mention that this penny-wise, pound-foolish budgeting approach doesn’t just stop with JPSS funding. Results from cuts to science funding could also limit our ability to assess water quality and mitigate the impacts of natural disasters.</w:t>
      </w:r>
    </w:p>
    <w:p w:rsidR="00591B15" w:rsidRPr="00D24B84" w:rsidRDefault="00591B15" w:rsidP="00591B15">
      <w:pPr>
        <w:rPr>
          <w:rFonts w:asciiTheme="minorHAnsi" w:hAnsiTheme="minorHAnsi"/>
          <w:sz w:val="16"/>
          <w:szCs w:val="16"/>
        </w:rPr>
      </w:pPr>
      <w:r w:rsidRPr="00D24B84">
        <w:rPr>
          <w:rStyle w:val="StyleUnderline"/>
          <w:rFonts w:asciiTheme="minorHAnsi" w:hAnsiTheme="minorHAnsi"/>
        </w:rPr>
        <w:t>We need to reduce the national debt, but it would be a mistake to do that by sacrificing programs that protect public safety and national security</w:t>
      </w:r>
      <w:r w:rsidRPr="00D24B84">
        <w:rPr>
          <w:rFonts w:asciiTheme="minorHAnsi" w:hAnsiTheme="minorHAnsi"/>
          <w:sz w:val="16"/>
          <w:szCs w:val="16"/>
        </w:rPr>
        <w:t xml:space="preserve"> and support global competitiveness. </w:t>
      </w:r>
    </w:p>
    <w:p w:rsidR="00591B15" w:rsidRPr="00D24B84" w:rsidRDefault="00591B15" w:rsidP="00591B15">
      <w:pPr>
        <w:rPr>
          <w:rStyle w:val="StyleUnderline"/>
          <w:rFonts w:asciiTheme="minorHAnsi" w:hAnsiTheme="minorHAnsi"/>
        </w:rPr>
      </w:pPr>
    </w:p>
    <w:p w:rsidR="00591B15" w:rsidRPr="00D24B84" w:rsidRDefault="00591B15" w:rsidP="00591B15">
      <w:pPr>
        <w:pStyle w:val="Heading4"/>
        <w:rPr>
          <w:rStyle w:val="Style13ptBold"/>
          <w:rFonts w:asciiTheme="minorHAnsi" w:hAnsiTheme="minorHAnsi"/>
          <w:sz w:val="28"/>
        </w:rPr>
      </w:pPr>
      <w:r w:rsidRPr="00D24B84">
        <w:rPr>
          <w:rFonts w:asciiTheme="minorHAnsi" w:hAnsiTheme="minorHAnsi"/>
        </w:rPr>
        <w:t>Key to storm forecasting for the military --- necessary for homeland security</w:t>
      </w:r>
    </w:p>
    <w:p w:rsidR="00591B15" w:rsidRPr="00D24B84" w:rsidRDefault="00591B15" w:rsidP="00591B15">
      <w:pPr>
        <w:rPr>
          <w:rFonts w:asciiTheme="minorHAnsi" w:hAnsiTheme="minorHAnsi"/>
          <w:sz w:val="16"/>
          <w:szCs w:val="16"/>
        </w:rPr>
      </w:pPr>
      <w:r w:rsidRPr="00D24B84">
        <w:rPr>
          <w:rStyle w:val="Style13ptBold"/>
          <w:rFonts w:asciiTheme="minorHAnsi" w:hAnsiTheme="minorHAnsi"/>
        </w:rPr>
        <w:t>Sutter, 11</w:t>
      </w:r>
      <w:r w:rsidRPr="00D24B84">
        <w:rPr>
          <w:rFonts w:asciiTheme="minorHAnsi" w:hAnsiTheme="minorHAnsi"/>
          <w:sz w:val="16"/>
          <w:szCs w:val="16"/>
        </w:rPr>
        <w:t xml:space="preserve"> (8/24/2011, John D., “NOAA: Weather satellites are in jeopardy,” </w:t>
      </w:r>
      <w:hyperlink r:id="rId37" w:history="1">
        <w:r w:rsidRPr="00D24B84">
          <w:rPr>
            <w:rStyle w:val="Hyperlink"/>
            <w:rFonts w:asciiTheme="minorHAnsi" w:hAnsiTheme="minorHAnsi"/>
          </w:rPr>
          <w:t>http://www.cnn.com/2011/TECH/innovation/08/24/noaa.weather.prediction/index.html?hpt=te_bn1</w:t>
        </w:r>
      </w:hyperlink>
      <w:r w:rsidRPr="00D24B84">
        <w:rPr>
          <w:rFonts w:asciiTheme="minorHAnsi" w:hAnsiTheme="minorHAnsi"/>
          <w:sz w:val="16"/>
          <w:szCs w:val="16"/>
        </w:rPr>
        <w:t>)</w:t>
      </w:r>
    </w:p>
    <w:p w:rsidR="00591B15" w:rsidRPr="00D24B84" w:rsidRDefault="00591B15" w:rsidP="00591B15">
      <w:pPr>
        <w:rPr>
          <w:rFonts w:asciiTheme="minorHAnsi" w:hAnsiTheme="minorHAnsi"/>
          <w:sz w:val="16"/>
          <w:szCs w:val="16"/>
        </w:rPr>
      </w:pP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 xml:space="preserve">(CNN) -- </w:t>
      </w:r>
      <w:r w:rsidRPr="00D24B84">
        <w:rPr>
          <w:rStyle w:val="StyleUnderline"/>
          <w:rFonts w:asciiTheme="minorHAnsi" w:hAnsiTheme="minorHAnsi"/>
        </w:rPr>
        <w:t>It's easy enough to take for granted how much we know about the weather these days.</w:t>
      </w:r>
      <w:r w:rsidRPr="00D24B84">
        <w:rPr>
          <w:rFonts w:asciiTheme="minorHAnsi" w:hAnsiTheme="minorHAnsi"/>
          <w:sz w:val="16"/>
          <w:szCs w:val="16"/>
        </w:rPr>
        <w:t xml:space="preserve"> Take Hurricane Irene: There are plenty of weather maps showing the path of that storm, which is churning through the Caribbean on its way to the East Coast of the United States. We have a pretty good idea of where Irene is heading and how strong it will be when it hits land.</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All of this, of course, gives people in North Carolina and elsewhere days to stock up on food and plan an escape route -- just in case these predictions come true.</w:t>
      </w:r>
    </w:p>
    <w:p w:rsidR="00591B15" w:rsidRPr="00D24B84" w:rsidRDefault="00591B15" w:rsidP="00591B15">
      <w:pPr>
        <w:rPr>
          <w:rStyle w:val="StyleUnderline"/>
          <w:rFonts w:asciiTheme="minorHAnsi" w:hAnsiTheme="minorHAnsi"/>
        </w:rPr>
      </w:pPr>
      <w:r w:rsidRPr="00D24B84">
        <w:rPr>
          <w:rStyle w:val="StyleUnderline"/>
          <w:rFonts w:asciiTheme="minorHAnsi" w:hAnsiTheme="minorHAnsi"/>
        </w:rPr>
        <w:t>How do we know all this stuff? Because satellites are watching.</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That's the point the National Oceanic and Atmospheric Administration has been trying to make lately as it campaigns to avoid budget cuts to its program for monitoring the Earth's oceans and weather from above the atmosphere.</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Here's the most pressing point that NOAA's making: A significant weather satellite that orbits the Earth in a north-south direction will die in 2016. Unless funding is put in place soon, a new program to replace that satellite won't be ready nearly in enough time.</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 xml:space="preserve">In a series of public appearances, NOAA Administrator Jane </w:t>
      </w:r>
      <w:proofErr w:type="spellStart"/>
      <w:r w:rsidRPr="00D24B84">
        <w:rPr>
          <w:rFonts w:asciiTheme="minorHAnsi" w:hAnsiTheme="minorHAnsi"/>
          <w:sz w:val="16"/>
          <w:szCs w:val="16"/>
        </w:rPr>
        <w:t>Lubchenco</w:t>
      </w:r>
      <w:proofErr w:type="spellEnd"/>
      <w:r w:rsidRPr="00D24B84">
        <w:rPr>
          <w:rFonts w:asciiTheme="minorHAnsi" w:hAnsiTheme="minorHAnsi"/>
          <w:sz w:val="16"/>
          <w:szCs w:val="16"/>
        </w:rPr>
        <w:t xml:space="preserve"> has been underlining the importance of satellites in forecasting weather.</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 xml:space="preserve">At a meeting this month in Denver, she said there probably will be a gap of time when NOAA doesn't have any working satellites on a pole-to-pole orbit, according to The New York Times' Green blog. </w:t>
      </w:r>
      <w:r w:rsidRPr="00D24B84">
        <w:rPr>
          <w:rStyle w:val="StyleUnderline"/>
          <w:rFonts w:asciiTheme="minorHAnsi" w:hAnsiTheme="minorHAnsi"/>
        </w:rPr>
        <w:t xml:space="preserve">Those north-south satellites are </w:t>
      </w:r>
      <w:r w:rsidRPr="00D24B84">
        <w:rPr>
          <w:rStyle w:val="Emphasis"/>
          <w:rFonts w:asciiTheme="minorHAnsi" w:hAnsiTheme="minorHAnsi"/>
        </w:rPr>
        <w:t>"essential for supporting climate research as well as operational weather and storm forecasting for civil, military, and international partners,"</w:t>
      </w:r>
      <w:r w:rsidRPr="00D24B84">
        <w:rPr>
          <w:rFonts w:asciiTheme="minorHAnsi" w:hAnsiTheme="minorHAnsi"/>
          <w:sz w:val="16"/>
          <w:szCs w:val="16"/>
        </w:rPr>
        <w:t xml:space="preserve"> according to a White House budget document.</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 xml:space="preserve">"I would argue that </w:t>
      </w:r>
      <w:r w:rsidRPr="00D24B84">
        <w:rPr>
          <w:rStyle w:val="StyleUnderline"/>
          <w:rFonts w:asciiTheme="minorHAnsi" w:hAnsiTheme="minorHAnsi"/>
        </w:rPr>
        <w:t xml:space="preserve">these satellites are critically important to saving lives and property and to </w:t>
      </w:r>
      <w:r w:rsidRPr="00D24B84">
        <w:rPr>
          <w:rStyle w:val="Emphasis"/>
          <w:rFonts w:asciiTheme="minorHAnsi" w:hAnsiTheme="minorHAnsi"/>
        </w:rPr>
        <w:t>enabling homeland security</w:t>
      </w:r>
      <w:r w:rsidRPr="00D24B84">
        <w:rPr>
          <w:rFonts w:asciiTheme="minorHAnsi" w:hAnsiTheme="minorHAnsi"/>
          <w:sz w:val="16"/>
          <w:szCs w:val="16"/>
        </w:rPr>
        <w:t xml:space="preserve">," </w:t>
      </w:r>
      <w:proofErr w:type="spellStart"/>
      <w:r w:rsidRPr="00D24B84">
        <w:rPr>
          <w:rFonts w:asciiTheme="minorHAnsi" w:hAnsiTheme="minorHAnsi"/>
          <w:sz w:val="16"/>
          <w:szCs w:val="16"/>
        </w:rPr>
        <w:t>Lubchenco</w:t>
      </w:r>
      <w:proofErr w:type="spellEnd"/>
      <w:r w:rsidRPr="00D24B84">
        <w:rPr>
          <w:rFonts w:asciiTheme="minorHAnsi" w:hAnsiTheme="minorHAnsi"/>
          <w:sz w:val="16"/>
          <w:szCs w:val="16"/>
        </w:rPr>
        <w:t xml:space="preserve"> was quoted as saying during that Denver meeting, held on August 17.</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For hurricanes specifically, "a loss of polar-orbiting satellite observations will result in some degradation in hurricane track and intensity forecasts in the important 3-5 day coastal evacuation planning period," NOAA spokesman John Leslie wrote in an e-mail to CNN.</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 xml:space="preserve">There are basically two kinds of NOAA satellites above the planet: those that orbit north-south, and those that hover over a particular piece of land by traveling with the rotation of the Earth. They serve complementary functions in observing and monitoring the climate and weather. Polar-orbiting satellites are much lower to the ground, at 540 miles above the surface, as opposed to more than 22,000 miles for the "geostationary" satellites, according to NOAA's website on its satellite programs. </w:t>
      </w:r>
      <w:r w:rsidRPr="00D24B84">
        <w:rPr>
          <w:rStyle w:val="StyleUnderline"/>
          <w:rFonts w:asciiTheme="minorHAnsi" w:hAnsiTheme="minorHAnsi"/>
        </w:rPr>
        <w:t>The north-south satellites</w:t>
      </w:r>
      <w:r w:rsidRPr="00D24B84">
        <w:rPr>
          <w:rFonts w:asciiTheme="minorHAnsi" w:hAnsiTheme="minorHAnsi"/>
          <w:sz w:val="16"/>
          <w:szCs w:val="16"/>
        </w:rPr>
        <w:t xml:space="preserve"> also </w:t>
      </w:r>
      <w:r w:rsidRPr="00D24B84">
        <w:rPr>
          <w:rStyle w:val="StyleUnderline"/>
          <w:rFonts w:asciiTheme="minorHAnsi" w:hAnsiTheme="minorHAnsi"/>
        </w:rPr>
        <w:t>cover much more ground, since they loop the Earth approximately every 100 minutes</w:t>
      </w:r>
      <w:r w:rsidRPr="00D24B84">
        <w:rPr>
          <w:rFonts w:asciiTheme="minorHAnsi" w:hAnsiTheme="minorHAnsi"/>
          <w:sz w:val="16"/>
          <w:szCs w:val="16"/>
        </w:rPr>
        <w:t>.</w:t>
      </w:r>
    </w:p>
    <w:p w:rsidR="00591B15" w:rsidRPr="00D24B84" w:rsidRDefault="00591B15" w:rsidP="00591B15">
      <w:pPr>
        <w:rPr>
          <w:rFonts w:asciiTheme="minorHAnsi" w:hAnsiTheme="minorHAnsi"/>
          <w:sz w:val="16"/>
          <w:szCs w:val="16"/>
        </w:rPr>
      </w:pPr>
    </w:p>
    <w:p w:rsidR="00591B15" w:rsidRPr="00D24B84" w:rsidRDefault="00591B15" w:rsidP="00591B15">
      <w:pPr>
        <w:rPr>
          <w:rStyle w:val="StyleUnderline"/>
          <w:rFonts w:asciiTheme="minorHAnsi" w:hAnsiTheme="minorHAnsi"/>
        </w:rPr>
      </w:pPr>
    </w:p>
    <w:p w:rsidR="00591B15" w:rsidRPr="00D24B84" w:rsidRDefault="00591B15" w:rsidP="00591B15">
      <w:pPr>
        <w:pStyle w:val="Heading3"/>
        <w:rPr>
          <w:rFonts w:asciiTheme="minorHAnsi" w:hAnsiTheme="minorHAnsi"/>
        </w:rPr>
      </w:pPr>
      <w:proofErr w:type="gramStart"/>
      <w:r w:rsidRPr="00D24B84">
        <w:rPr>
          <w:rFonts w:asciiTheme="minorHAnsi" w:hAnsiTheme="minorHAnsi"/>
        </w:rPr>
        <w:t>---  k2</w:t>
      </w:r>
      <w:proofErr w:type="gramEnd"/>
      <w:r w:rsidRPr="00D24B84">
        <w:rPr>
          <w:rFonts w:asciiTheme="minorHAnsi" w:hAnsiTheme="minorHAnsi"/>
        </w:rPr>
        <w:t xml:space="preserve"> Disaster Resp.</w:t>
      </w:r>
    </w:p>
    <w:p w:rsidR="00591B15" w:rsidRPr="00D24B84" w:rsidRDefault="00591B15" w:rsidP="00591B15">
      <w:pPr>
        <w:rPr>
          <w:rFonts w:asciiTheme="minorHAnsi" w:hAnsiTheme="minorHAnsi"/>
          <w:sz w:val="16"/>
          <w:szCs w:val="16"/>
        </w:rPr>
      </w:pPr>
    </w:p>
    <w:p w:rsidR="00591B15" w:rsidRPr="00D24B84" w:rsidRDefault="00591B15" w:rsidP="00591B15">
      <w:pPr>
        <w:pStyle w:val="Heading4"/>
        <w:rPr>
          <w:rFonts w:asciiTheme="minorHAnsi" w:hAnsiTheme="minorHAnsi"/>
        </w:rPr>
      </w:pPr>
      <w:r w:rsidRPr="00D24B84">
        <w:rPr>
          <w:rFonts w:asciiTheme="minorHAnsi" w:hAnsiTheme="minorHAnsi"/>
        </w:rPr>
        <w:t>Gap in data coverage ensures greater devastation from natural disasters</w:t>
      </w:r>
    </w:p>
    <w:p w:rsidR="00591B15" w:rsidRPr="00D24B84" w:rsidRDefault="00591B15" w:rsidP="00591B15">
      <w:pPr>
        <w:rPr>
          <w:rFonts w:asciiTheme="minorHAnsi" w:hAnsiTheme="minorHAnsi"/>
          <w:sz w:val="16"/>
        </w:rPr>
      </w:pPr>
      <w:r w:rsidRPr="00D24B84">
        <w:rPr>
          <w:rStyle w:val="Style13ptBold"/>
          <w:rFonts w:asciiTheme="minorHAnsi" w:hAnsiTheme="minorHAnsi"/>
        </w:rPr>
        <w:t>CBS Baltimore 13</w:t>
      </w:r>
      <w:r w:rsidRPr="00D24B84">
        <w:rPr>
          <w:rFonts w:asciiTheme="minorHAnsi" w:hAnsiTheme="minorHAnsi"/>
          <w:sz w:val="16"/>
          <w:szCs w:val="16"/>
        </w:rPr>
        <w:t xml:space="preserve"> </w:t>
      </w:r>
      <w:r w:rsidRPr="00D24B84">
        <w:rPr>
          <w:rFonts w:asciiTheme="minorHAnsi" w:hAnsiTheme="minorHAnsi"/>
          <w:sz w:val="16"/>
        </w:rPr>
        <w:t xml:space="preserve">(2/20/2013, “Weather Satellites Need Replacing, But New Ones May Take Years,” </w:t>
      </w:r>
      <w:hyperlink r:id="rId38" w:history="1">
        <w:r w:rsidRPr="00D24B84">
          <w:rPr>
            <w:rStyle w:val="Hyperlink"/>
            <w:rFonts w:asciiTheme="minorHAnsi" w:hAnsiTheme="minorHAnsi"/>
            <w:sz w:val="16"/>
          </w:rPr>
          <w:t>http://baltimore.cbslocal.com/2013/02/20/weather-satellites-need-replacing-but-new-ones-may-take-years/</w:t>
        </w:r>
      </w:hyperlink>
      <w:r w:rsidRPr="00D24B84">
        <w:rPr>
          <w:rFonts w:asciiTheme="minorHAnsi" w:hAnsiTheme="minorHAnsi"/>
          <w:sz w:val="16"/>
        </w:rPr>
        <w:t>)</w:t>
      </w:r>
    </w:p>
    <w:p w:rsidR="00591B15" w:rsidRPr="00D24B84" w:rsidRDefault="00591B15" w:rsidP="00591B15">
      <w:pPr>
        <w:rPr>
          <w:rFonts w:asciiTheme="minorHAnsi" w:hAnsiTheme="minorHAnsi"/>
          <w:sz w:val="16"/>
          <w:szCs w:val="16"/>
        </w:rPr>
      </w:pPr>
      <w:r w:rsidRPr="00D24B84">
        <w:rPr>
          <w:rFonts w:asciiTheme="minorHAnsi" w:hAnsiTheme="minorHAnsi"/>
          <w:sz w:val="16"/>
          <w:szCs w:val="16"/>
        </w:rPr>
        <w:t xml:space="preserve">BALTIMORE (WJZ) — </w:t>
      </w:r>
      <w:proofErr w:type="gramStart"/>
      <w:r w:rsidRPr="00D24B84">
        <w:rPr>
          <w:rStyle w:val="StyleUnderline"/>
          <w:rFonts w:asciiTheme="minorHAnsi" w:hAnsiTheme="minorHAnsi"/>
        </w:rPr>
        <w:t>The</w:t>
      </w:r>
      <w:proofErr w:type="gramEnd"/>
      <w:r w:rsidRPr="00D24B84">
        <w:rPr>
          <w:rStyle w:val="StyleUnderline"/>
          <w:rFonts w:asciiTheme="minorHAnsi" w:hAnsiTheme="minorHAnsi"/>
        </w:rPr>
        <w:t xml:space="preserve"> high-tech system that gives us early storm warnings is in jeopardy. It’s a scramble against time to replace the weather satellites that predicted </w:t>
      </w:r>
      <w:proofErr w:type="spellStart"/>
      <w:r w:rsidRPr="00D24B84">
        <w:rPr>
          <w:rStyle w:val="StyleUnderline"/>
          <w:rFonts w:asciiTheme="minorHAnsi" w:hAnsiTheme="minorHAnsi"/>
        </w:rPr>
        <w:t>Superstorm</w:t>
      </w:r>
      <w:proofErr w:type="spellEnd"/>
      <w:r w:rsidRPr="00D24B84">
        <w:rPr>
          <w:rStyle w:val="StyleUnderline"/>
          <w:rFonts w:asciiTheme="minorHAnsi" w:hAnsiTheme="minorHAnsi"/>
        </w:rPr>
        <w:t xml:space="preserve"> Sandy and “</w:t>
      </w:r>
      <w:proofErr w:type="spellStart"/>
      <w:r w:rsidRPr="00D24B84">
        <w:rPr>
          <w:rStyle w:val="StyleUnderline"/>
          <w:rFonts w:asciiTheme="minorHAnsi" w:hAnsiTheme="minorHAnsi"/>
        </w:rPr>
        <w:t>Snowmageddon</w:t>
      </w:r>
      <w:proofErr w:type="spellEnd"/>
      <w:r w:rsidRPr="00D24B84">
        <w:rPr>
          <w:rStyle w:val="StyleUnderline"/>
          <w:rFonts w:asciiTheme="minorHAnsi" w:hAnsiTheme="minorHAnsi"/>
        </w:rPr>
        <w:t>.”</w:t>
      </w:r>
      <w:r w:rsidRPr="00D24B84">
        <w:rPr>
          <w:rFonts w:asciiTheme="minorHAnsi" w:hAnsiTheme="minorHAnsi"/>
          <w:b/>
          <w:bCs/>
          <w:sz w:val="12"/>
          <w:u w:val="single"/>
        </w:rPr>
        <w:t xml:space="preserve">¶ </w:t>
      </w:r>
      <w:r w:rsidRPr="00D24B84">
        <w:rPr>
          <w:rFonts w:asciiTheme="minorHAnsi" w:hAnsiTheme="minorHAnsi"/>
          <w:sz w:val="16"/>
          <w:szCs w:val="16"/>
        </w:rPr>
        <w:t>But Kai Jackson explains, the replacement satellites may not be ready for years.</w:t>
      </w:r>
      <w:r w:rsidRPr="00D24B84">
        <w:rPr>
          <w:rFonts w:asciiTheme="minorHAnsi" w:hAnsiTheme="minorHAnsi"/>
          <w:sz w:val="12"/>
          <w:szCs w:val="16"/>
        </w:rPr>
        <w:t xml:space="preserve">¶ </w:t>
      </w:r>
      <w:r w:rsidRPr="00D24B84">
        <w:rPr>
          <w:rFonts w:asciiTheme="minorHAnsi" w:hAnsiTheme="minorHAnsi"/>
          <w:sz w:val="16"/>
          <w:szCs w:val="16"/>
        </w:rPr>
        <w:t>Scientists say now is the time to act to replace those aging satellites.</w:t>
      </w:r>
      <w:r w:rsidRPr="00D24B84">
        <w:rPr>
          <w:rFonts w:asciiTheme="minorHAnsi" w:hAnsiTheme="minorHAnsi"/>
          <w:sz w:val="12"/>
          <w:szCs w:val="16"/>
        </w:rPr>
        <w:t xml:space="preserve">¶ </w:t>
      </w:r>
      <w:r w:rsidRPr="00D24B84">
        <w:rPr>
          <w:rStyle w:val="StyleUnderline"/>
          <w:rFonts w:asciiTheme="minorHAnsi" w:hAnsiTheme="minorHAnsi"/>
        </w:rPr>
        <w:t xml:space="preserve">Hurricane Katrina </w:t>
      </w:r>
      <w:r w:rsidRPr="00D24B84">
        <w:rPr>
          <w:rStyle w:val="Emphasis"/>
          <w:rFonts w:asciiTheme="minorHAnsi" w:hAnsiTheme="minorHAnsi"/>
        </w:rPr>
        <w:t>caused billions of dollars of damage</w:t>
      </w:r>
      <w:r w:rsidRPr="00D24B84">
        <w:rPr>
          <w:rStyle w:val="StyleUnderline"/>
          <w:rFonts w:asciiTheme="minorHAnsi" w:hAnsiTheme="minorHAnsi"/>
        </w:rPr>
        <w:t xml:space="preserve"> in New Orleans and the Gulf Coast</w:t>
      </w:r>
      <w:r w:rsidRPr="00D24B84">
        <w:rPr>
          <w:rFonts w:asciiTheme="minorHAnsi" w:hAnsiTheme="minorHAnsi"/>
          <w:sz w:val="16"/>
          <w:szCs w:val="16"/>
        </w:rPr>
        <w:t xml:space="preserve"> in 2005.</w:t>
      </w:r>
      <w:r w:rsidRPr="00D24B84">
        <w:rPr>
          <w:rFonts w:asciiTheme="minorHAnsi" w:hAnsiTheme="minorHAnsi"/>
          <w:sz w:val="12"/>
          <w:szCs w:val="16"/>
        </w:rPr>
        <w:t xml:space="preserve">¶ </w:t>
      </w:r>
      <w:r w:rsidRPr="00D24B84">
        <w:rPr>
          <w:rStyle w:val="StyleUnderline"/>
          <w:rFonts w:asciiTheme="minorHAnsi" w:hAnsiTheme="minorHAnsi"/>
        </w:rPr>
        <w:t>The infamous storm known as “</w:t>
      </w:r>
      <w:proofErr w:type="spellStart"/>
      <w:r w:rsidRPr="00D24B84">
        <w:rPr>
          <w:rStyle w:val="StyleUnderline"/>
          <w:rFonts w:asciiTheme="minorHAnsi" w:hAnsiTheme="minorHAnsi"/>
        </w:rPr>
        <w:t>Snowmageddon</w:t>
      </w:r>
      <w:proofErr w:type="spellEnd"/>
      <w:r w:rsidRPr="00D24B84">
        <w:rPr>
          <w:rStyle w:val="StyleUnderline"/>
          <w:rFonts w:asciiTheme="minorHAnsi" w:hAnsiTheme="minorHAnsi"/>
        </w:rPr>
        <w:t>” dumped record amounts of powder on Maryland and the mid-Atlantic</w:t>
      </w:r>
      <w:r w:rsidRPr="00D24B84">
        <w:rPr>
          <w:rFonts w:asciiTheme="minorHAnsi" w:hAnsiTheme="minorHAnsi"/>
          <w:sz w:val="16"/>
          <w:szCs w:val="16"/>
        </w:rPr>
        <w:t xml:space="preserve"> in 2010.</w:t>
      </w:r>
      <w:r w:rsidRPr="00D24B84">
        <w:rPr>
          <w:rFonts w:asciiTheme="minorHAnsi" w:hAnsiTheme="minorHAnsi"/>
          <w:sz w:val="12"/>
          <w:szCs w:val="16"/>
        </w:rPr>
        <w:t xml:space="preserve">¶ </w:t>
      </w:r>
      <w:r w:rsidRPr="00D24B84">
        <w:rPr>
          <w:rStyle w:val="StyleUnderline"/>
          <w:rFonts w:asciiTheme="minorHAnsi" w:hAnsiTheme="minorHAnsi"/>
        </w:rPr>
        <w:t>And</w:t>
      </w:r>
      <w:r w:rsidRPr="00D24B84">
        <w:rPr>
          <w:rFonts w:asciiTheme="minorHAnsi" w:hAnsiTheme="minorHAnsi"/>
          <w:sz w:val="16"/>
          <w:szCs w:val="16"/>
        </w:rPr>
        <w:t xml:space="preserve"> recently, </w:t>
      </w:r>
      <w:r w:rsidRPr="00D24B84">
        <w:rPr>
          <w:rStyle w:val="StyleUnderline"/>
          <w:rFonts w:asciiTheme="minorHAnsi" w:hAnsiTheme="minorHAnsi"/>
        </w:rPr>
        <w:t>Hurricane Sandy leveled parts of the Jersey Shore and flooded vast areas of New York</w:t>
      </w:r>
      <w:r w:rsidRPr="00D24B84">
        <w:rPr>
          <w:rFonts w:asciiTheme="minorHAnsi" w:hAnsiTheme="minorHAnsi"/>
          <w:sz w:val="16"/>
          <w:szCs w:val="16"/>
        </w:rPr>
        <w:t>.</w:t>
      </w:r>
      <w:r w:rsidRPr="00D24B84">
        <w:rPr>
          <w:rFonts w:asciiTheme="minorHAnsi" w:hAnsiTheme="minorHAnsi"/>
          <w:sz w:val="12"/>
          <w:szCs w:val="16"/>
        </w:rPr>
        <w:t xml:space="preserve">¶ </w:t>
      </w:r>
      <w:r w:rsidRPr="00D24B84">
        <w:rPr>
          <w:rStyle w:val="Emphasis"/>
          <w:rFonts w:asciiTheme="minorHAnsi" w:hAnsiTheme="minorHAnsi"/>
        </w:rPr>
        <w:t>All of these storms would have been more devastating without advanced warning from satellites.</w:t>
      </w:r>
      <w:r w:rsidRPr="00D24B84">
        <w:rPr>
          <w:rFonts w:asciiTheme="minorHAnsi" w:hAnsiTheme="minorHAnsi"/>
          <w:b/>
          <w:iCs/>
          <w:sz w:val="12"/>
          <w:u w:val="single"/>
          <w:bdr w:val="single" w:sz="18" w:space="0" w:color="auto"/>
        </w:rPr>
        <w:t xml:space="preserve">¶ </w:t>
      </w:r>
      <w:r w:rsidRPr="00D24B84">
        <w:rPr>
          <w:rFonts w:asciiTheme="minorHAnsi" w:hAnsiTheme="minorHAnsi"/>
          <w:sz w:val="16"/>
          <w:szCs w:val="16"/>
        </w:rPr>
        <w:t>“A lot of them are taking images. They’re measuring water vapor in the atmosphere,” said Jim O’Leary, Maryland Science Center.</w:t>
      </w:r>
      <w:r w:rsidRPr="00D24B84">
        <w:rPr>
          <w:rFonts w:asciiTheme="minorHAnsi" w:hAnsiTheme="minorHAnsi"/>
          <w:sz w:val="12"/>
          <w:szCs w:val="16"/>
        </w:rPr>
        <w:t xml:space="preserve">¶ </w:t>
      </w:r>
      <w:r w:rsidRPr="00D24B84">
        <w:rPr>
          <w:rFonts w:asciiTheme="minorHAnsi" w:hAnsiTheme="minorHAnsi"/>
          <w:sz w:val="16"/>
          <w:szCs w:val="16"/>
        </w:rPr>
        <w:t xml:space="preserve">But there are renewed warnings about America’s aging satellite network. The National Oceanic and Atmospheric Administration (NOAA) and other government agencies say the ones in jeopardy are </w:t>
      </w:r>
      <w:r w:rsidRPr="00D24B84">
        <w:rPr>
          <w:rStyle w:val="StyleUnderline"/>
          <w:rFonts w:asciiTheme="minorHAnsi" w:hAnsiTheme="minorHAnsi"/>
        </w:rPr>
        <w:t>the polar orbiting satellites</w:t>
      </w:r>
      <w:r w:rsidRPr="00D24B84">
        <w:rPr>
          <w:rFonts w:asciiTheme="minorHAnsi" w:hAnsiTheme="minorHAnsi"/>
          <w:sz w:val="16"/>
          <w:szCs w:val="16"/>
        </w:rPr>
        <w:t xml:space="preserve">. They </w:t>
      </w:r>
      <w:r w:rsidRPr="00D24B84">
        <w:rPr>
          <w:rStyle w:val="StyleUnderline"/>
          <w:rFonts w:asciiTheme="minorHAnsi" w:hAnsiTheme="minorHAnsi"/>
        </w:rPr>
        <w:t>give scientists the most detailed views for weather modeling</w:t>
      </w:r>
      <w:r w:rsidRPr="00D24B84">
        <w:rPr>
          <w:rFonts w:asciiTheme="minorHAnsi" w:hAnsiTheme="minorHAnsi"/>
          <w:sz w:val="16"/>
          <w:szCs w:val="16"/>
        </w:rPr>
        <w:t>.</w:t>
      </w:r>
      <w:r w:rsidRPr="00D24B84">
        <w:rPr>
          <w:rFonts w:asciiTheme="minorHAnsi" w:hAnsiTheme="minorHAnsi"/>
          <w:sz w:val="12"/>
          <w:szCs w:val="16"/>
        </w:rPr>
        <w:t xml:space="preserve">¶ </w:t>
      </w:r>
      <w:r w:rsidRPr="00D24B84">
        <w:rPr>
          <w:rFonts w:asciiTheme="minorHAnsi" w:hAnsiTheme="minorHAnsi"/>
          <w:sz w:val="16"/>
          <w:szCs w:val="16"/>
        </w:rPr>
        <w:t xml:space="preserve">“Some of these are starting to fail and there’s been a delay in getting the next generation of satellites up there. So if they fail before the new satellites go up, there </w:t>
      </w:r>
      <w:proofErr w:type="spellStart"/>
      <w:r w:rsidRPr="00D24B84">
        <w:rPr>
          <w:rFonts w:asciiTheme="minorHAnsi" w:hAnsiTheme="minorHAnsi"/>
          <w:sz w:val="16"/>
          <w:szCs w:val="16"/>
        </w:rPr>
        <w:t>willl</w:t>
      </w:r>
      <w:proofErr w:type="spellEnd"/>
      <w:r w:rsidRPr="00D24B84">
        <w:rPr>
          <w:rFonts w:asciiTheme="minorHAnsi" w:hAnsiTheme="minorHAnsi"/>
          <w:sz w:val="16"/>
          <w:szCs w:val="16"/>
        </w:rPr>
        <w:t xml:space="preserve"> be a gap in our weather forecasting capability,” O’Leary said.</w:t>
      </w:r>
      <w:r w:rsidRPr="00D24B84">
        <w:rPr>
          <w:rFonts w:asciiTheme="minorHAnsi" w:hAnsiTheme="minorHAnsi"/>
          <w:sz w:val="12"/>
          <w:szCs w:val="16"/>
        </w:rPr>
        <w:t xml:space="preserve">¶ </w:t>
      </w:r>
      <w:r w:rsidRPr="00D24B84">
        <w:rPr>
          <w:rStyle w:val="StyleUnderline"/>
          <w:rFonts w:asciiTheme="minorHAnsi" w:hAnsiTheme="minorHAnsi"/>
        </w:rPr>
        <w:t>It’s critical information that allows forecasters and elected leaders to plan for evacuations and more.</w:t>
      </w:r>
      <w:r w:rsidRPr="00D24B84">
        <w:rPr>
          <w:rFonts w:asciiTheme="minorHAnsi" w:hAnsiTheme="minorHAnsi"/>
          <w:b/>
          <w:bCs/>
          <w:sz w:val="12"/>
          <w:u w:val="single"/>
        </w:rPr>
        <w:t xml:space="preserve">¶ </w:t>
      </w:r>
      <w:r w:rsidRPr="00D24B84">
        <w:rPr>
          <w:rFonts w:asciiTheme="minorHAnsi" w:hAnsiTheme="minorHAnsi"/>
          <w:sz w:val="16"/>
          <w:szCs w:val="16"/>
        </w:rPr>
        <w:t>“Having the capability to launch new satellites to take their place as they age is really important,” O’Leary said.</w:t>
      </w:r>
      <w:r w:rsidRPr="00D24B84">
        <w:rPr>
          <w:rFonts w:asciiTheme="minorHAnsi" w:hAnsiTheme="minorHAnsi"/>
          <w:sz w:val="12"/>
          <w:szCs w:val="16"/>
        </w:rPr>
        <w:t xml:space="preserve">¶ </w:t>
      </w:r>
      <w:r w:rsidRPr="00D24B84">
        <w:rPr>
          <w:rFonts w:asciiTheme="minorHAnsi" w:hAnsiTheme="minorHAnsi"/>
          <w:sz w:val="16"/>
          <w:szCs w:val="16"/>
        </w:rPr>
        <w:t xml:space="preserve">A replacement for the polar orbiting satellite isn’t expected until 2017. </w:t>
      </w:r>
    </w:p>
    <w:p w:rsidR="00591B15" w:rsidRPr="00D24B84" w:rsidRDefault="00591B15" w:rsidP="00591B15">
      <w:pPr>
        <w:rPr>
          <w:rFonts w:asciiTheme="minorHAnsi" w:hAnsiTheme="minorHAnsi"/>
          <w:sz w:val="16"/>
          <w:szCs w:val="16"/>
        </w:rPr>
      </w:pPr>
    </w:p>
    <w:p w:rsidR="00591B15" w:rsidRPr="00D24B84" w:rsidRDefault="00591B15" w:rsidP="00591B15">
      <w:pPr>
        <w:pStyle w:val="Heading4"/>
        <w:rPr>
          <w:rFonts w:asciiTheme="minorHAnsi" w:hAnsiTheme="minorHAnsi"/>
        </w:rPr>
      </w:pPr>
      <w:r w:rsidRPr="00D24B84">
        <w:rPr>
          <w:rFonts w:asciiTheme="minorHAnsi" w:hAnsiTheme="minorHAnsi"/>
        </w:rPr>
        <w:t>Controlling disasters key to save millions of lives</w:t>
      </w:r>
    </w:p>
    <w:p w:rsidR="00591B15" w:rsidRPr="00D24B84" w:rsidRDefault="00591B15" w:rsidP="00591B15">
      <w:pPr>
        <w:rPr>
          <w:rFonts w:asciiTheme="minorHAnsi" w:hAnsiTheme="minorHAnsi" w:cs="Times New Roman"/>
          <w:sz w:val="16"/>
          <w:szCs w:val="16"/>
        </w:rPr>
      </w:pPr>
      <w:r w:rsidRPr="00D24B84">
        <w:rPr>
          <w:rStyle w:val="Style13ptBold"/>
          <w:rFonts w:asciiTheme="minorHAnsi" w:hAnsiTheme="minorHAnsi"/>
        </w:rPr>
        <w:t>SID-AHMED 05 Managing Editor for Al-</w:t>
      </w:r>
      <w:proofErr w:type="spellStart"/>
      <w:r w:rsidRPr="00D24B84">
        <w:rPr>
          <w:rStyle w:val="Style13ptBold"/>
          <w:rFonts w:asciiTheme="minorHAnsi" w:hAnsiTheme="minorHAnsi"/>
        </w:rPr>
        <w:t>Ahali</w:t>
      </w:r>
      <w:proofErr w:type="spellEnd"/>
      <w:r w:rsidRPr="00D24B84">
        <w:rPr>
          <w:rFonts w:asciiTheme="minorHAnsi" w:hAnsiTheme="minorHAnsi" w:cs="Times New Roman"/>
          <w:sz w:val="16"/>
          <w:szCs w:val="16"/>
        </w:rPr>
        <w:t xml:space="preserve"> [Mohamed Sid-Ahmed, “The post-earthquake world”, Issue #724, http://weekly.ahram.org.eg/2005/724/op3.htm] </w:t>
      </w:r>
    </w:p>
    <w:p w:rsidR="00591B15" w:rsidRPr="00D24B84" w:rsidRDefault="00591B15" w:rsidP="00591B15">
      <w:pPr>
        <w:rPr>
          <w:rStyle w:val="StyleUnderline"/>
          <w:rFonts w:asciiTheme="minorHAnsi" w:hAnsiTheme="minorHAnsi" w:cs="Times New Roman"/>
        </w:rPr>
      </w:pPr>
      <w:r w:rsidRPr="00D24B84">
        <w:rPr>
          <w:rStyle w:val="StyleUnderline"/>
          <w:rFonts w:asciiTheme="minorHAnsi" w:hAnsiTheme="minorHAnsi" w:cs="Times New Roman"/>
        </w:rPr>
        <w:t>The year 2005 began with a calamity</w:t>
      </w:r>
      <w:r w:rsidRPr="00D24B84">
        <w:rPr>
          <w:rFonts w:asciiTheme="minorHAnsi" w:hAnsiTheme="minorHAnsi" w:cs="Times New Roman"/>
          <w:sz w:val="16"/>
        </w:rPr>
        <w:t xml:space="preserve">, resulting not from conflicts between people but </w:t>
      </w:r>
      <w:r w:rsidRPr="00D24B84">
        <w:rPr>
          <w:rStyle w:val="StyleUnderline"/>
          <w:rFonts w:asciiTheme="minorHAnsi" w:hAnsiTheme="minorHAnsi" w:cs="Times New Roman"/>
        </w:rPr>
        <w:t>from an unprecedented natural disaster</w:t>
      </w:r>
      <w:r w:rsidRPr="00D24B84">
        <w:rPr>
          <w:rFonts w:asciiTheme="minorHAnsi" w:hAnsiTheme="minorHAnsi" w:cs="Times New Roman"/>
          <w:sz w:val="16"/>
        </w:rPr>
        <w:t xml:space="preserve"> that has so far claimed over 155,000 lives, a figure that is expected to rise still more over the coming period. Is this Nature's reaction to the abuse it is suffering at the hands of the human race, its revenge on us for challenging its laws beyond acceptable limits?</w:t>
      </w:r>
      <w:r w:rsidRPr="00D24B84">
        <w:rPr>
          <w:rFonts w:asciiTheme="minorHAnsi" w:hAnsiTheme="minorHAnsi" w:cs="Times New Roman"/>
          <w:sz w:val="12"/>
        </w:rPr>
        <w:t xml:space="preserve">¶ </w:t>
      </w:r>
      <w:r w:rsidRPr="00D24B84">
        <w:rPr>
          <w:rStyle w:val="StyleUnderline"/>
          <w:rFonts w:asciiTheme="minorHAnsi" w:hAnsiTheme="minorHAnsi" w:cs="Times New Roman"/>
        </w:rPr>
        <w:t>The earthquake that struck deep under the Indian Ocean was the strongest in over a century</w:t>
      </w:r>
      <w:r w:rsidRPr="00D24B84">
        <w:rPr>
          <w:rFonts w:asciiTheme="minorHAnsi" w:hAnsiTheme="minorHAnsi" w:cs="Times New Roman"/>
          <w:sz w:val="16"/>
        </w:rPr>
        <w:t xml:space="preserve">. What is still more critical is that what we have witnessed so far is only the beginning of the catastrophe. </w:t>
      </w:r>
      <w:r w:rsidRPr="00D24B84">
        <w:rPr>
          <w:rStyle w:val="StyleUnderline"/>
          <w:rFonts w:asciiTheme="minorHAnsi" w:hAnsiTheme="minorHAnsi" w:cs="Times New Roman"/>
        </w:rPr>
        <w:t>According to</w:t>
      </w:r>
      <w:r w:rsidRPr="00D24B84">
        <w:rPr>
          <w:rFonts w:asciiTheme="minorHAnsi" w:hAnsiTheme="minorHAnsi" w:cs="Times New Roman"/>
          <w:sz w:val="16"/>
        </w:rPr>
        <w:t xml:space="preserve"> a spokesman from </w:t>
      </w:r>
      <w:r w:rsidRPr="00D24B84">
        <w:rPr>
          <w:rStyle w:val="StyleUnderline"/>
          <w:rFonts w:asciiTheme="minorHAnsi" w:hAnsiTheme="minorHAnsi" w:cs="Times New Roman"/>
        </w:rPr>
        <w:t>the W</w:t>
      </w:r>
      <w:r w:rsidRPr="00D24B84">
        <w:rPr>
          <w:rFonts w:asciiTheme="minorHAnsi" w:hAnsiTheme="minorHAnsi" w:cs="Times New Roman"/>
          <w:sz w:val="16"/>
        </w:rPr>
        <w:t xml:space="preserve">orld </w:t>
      </w:r>
      <w:r w:rsidRPr="00D24B84">
        <w:rPr>
          <w:rStyle w:val="StyleUnderline"/>
          <w:rFonts w:asciiTheme="minorHAnsi" w:hAnsiTheme="minorHAnsi" w:cs="Times New Roman"/>
        </w:rPr>
        <w:t>H</w:t>
      </w:r>
      <w:r w:rsidRPr="00D24B84">
        <w:rPr>
          <w:rFonts w:asciiTheme="minorHAnsi" w:hAnsiTheme="minorHAnsi" w:cs="Times New Roman"/>
          <w:sz w:val="16"/>
        </w:rPr>
        <w:t xml:space="preserve">ealth </w:t>
      </w:r>
      <w:proofErr w:type="spellStart"/>
      <w:r w:rsidRPr="00D24B84">
        <w:rPr>
          <w:rStyle w:val="StyleUnderline"/>
          <w:rFonts w:asciiTheme="minorHAnsi" w:hAnsiTheme="minorHAnsi" w:cs="Times New Roman"/>
        </w:rPr>
        <w:t>o</w:t>
      </w:r>
      <w:r w:rsidRPr="00D24B84">
        <w:rPr>
          <w:rFonts w:asciiTheme="minorHAnsi" w:hAnsiTheme="minorHAnsi" w:cs="Times New Roman"/>
          <w:sz w:val="16"/>
        </w:rPr>
        <w:t>rganisation</w:t>
      </w:r>
      <w:proofErr w:type="spellEnd"/>
      <w:r w:rsidRPr="00D24B84">
        <w:rPr>
          <w:rFonts w:asciiTheme="minorHAnsi" w:hAnsiTheme="minorHAnsi" w:cs="Times New Roman"/>
          <w:sz w:val="16"/>
        </w:rPr>
        <w:t>, "</w:t>
      </w:r>
      <w:r w:rsidRPr="00D24B84">
        <w:rPr>
          <w:rStyle w:val="StyleUnderline"/>
          <w:rFonts w:asciiTheme="minorHAnsi" w:hAnsiTheme="minorHAnsi" w:cs="Times New Roman"/>
        </w:rPr>
        <w:t>there is</w:t>
      </w:r>
      <w:r w:rsidRPr="00D24B84">
        <w:rPr>
          <w:rFonts w:asciiTheme="minorHAnsi" w:hAnsiTheme="minorHAnsi" w:cs="Times New Roman"/>
          <w:sz w:val="16"/>
        </w:rPr>
        <w:t xml:space="preserve"> certainly </w:t>
      </w:r>
      <w:r w:rsidRPr="00D24B84">
        <w:rPr>
          <w:rStyle w:val="StyleUnderline"/>
          <w:rFonts w:asciiTheme="minorHAnsi" w:hAnsiTheme="minorHAnsi" w:cs="Times New Roman"/>
        </w:rPr>
        <w:t>a chance that we could have as many dying from communicable diseases as from the tsunamis</w:t>
      </w:r>
      <w:r w:rsidRPr="00D24B84">
        <w:rPr>
          <w:rFonts w:asciiTheme="minorHAnsi" w:hAnsiTheme="minorHAnsi" w:cs="Times New Roman"/>
          <w:sz w:val="16"/>
        </w:rPr>
        <w:t xml:space="preserve">". </w:t>
      </w:r>
      <w:r w:rsidRPr="00D24B84">
        <w:rPr>
          <w:rStyle w:val="StyleUnderline"/>
          <w:rFonts w:asciiTheme="minorHAnsi" w:hAnsiTheme="minorHAnsi" w:cs="Times New Roman"/>
        </w:rPr>
        <w:t>The logistics of providing</w:t>
      </w:r>
      <w:r w:rsidRPr="00D24B84">
        <w:rPr>
          <w:rFonts w:asciiTheme="minorHAnsi" w:hAnsiTheme="minorHAnsi" w:cs="Times New Roman"/>
          <w:sz w:val="16"/>
        </w:rPr>
        <w:t xml:space="preserve"> the </w:t>
      </w:r>
      <w:r w:rsidRPr="00D24B84">
        <w:rPr>
          <w:rStyle w:val="StyleUnderline"/>
          <w:rFonts w:asciiTheme="minorHAnsi" w:hAnsiTheme="minorHAnsi" w:cs="Times New Roman"/>
        </w:rPr>
        <w:t>survivors with clean water, vaccines and medicines are formidable</w:t>
      </w:r>
      <w:r w:rsidRPr="00D24B84">
        <w:rPr>
          <w:rFonts w:asciiTheme="minorHAnsi" w:hAnsiTheme="minorHAnsi" w:cs="Times New Roman"/>
          <w:sz w:val="16"/>
        </w:rPr>
        <w:t>, and, with many thousands of bodies lying unburied, epidemics spread by waterborne diseases are expected to claim many thousands of victims. There is also the possibility of seismic activity elsewhere in the world because disturbances in the inner structure of the earth's crust have occurred and there are no means to foresee how they will unfold. Will they build up into still broader disarray and eventually move our planet out of its orbit around the sun? Moreover, even if we can avoid the worse possible scenario, how can we contain the earthquake's effects ecologically, meteorologically, economically and socially?</w:t>
      </w:r>
      <w:r w:rsidRPr="00D24B84">
        <w:rPr>
          <w:rFonts w:asciiTheme="minorHAnsi" w:hAnsiTheme="minorHAnsi" w:cs="Times New Roman"/>
          <w:sz w:val="12"/>
        </w:rPr>
        <w:t xml:space="preserve">¶ </w:t>
      </w:r>
      <w:r w:rsidRPr="00D24B84">
        <w:rPr>
          <w:rStyle w:val="StyleUnderline"/>
          <w:rFonts w:asciiTheme="minorHAnsi" w:hAnsiTheme="minorHAnsi" w:cs="Times New Roman"/>
        </w:rPr>
        <w:t>The contradiction between Man and Nature has reached unprecedented heights</w:t>
      </w:r>
      <w:r w:rsidRPr="00D24B84">
        <w:rPr>
          <w:rFonts w:asciiTheme="minorHAnsi" w:hAnsiTheme="minorHAnsi" w:cs="Times New Roman"/>
          <w:sz w:val="16"/>
        </w:rPr>
        <w:t xml:space="preserve">, </w:t>
      </w:r>
      <w:r w:rsidRPr="00D24B84">
        <w:rPr>
          <w:rStyle w:val="StyleUnderline"/>
          <w:rFonts w:asciiTheme="minorHAnsi" w:hAnsiTheme="minorHAnsi" w:cs="Times New Roman"/>
        </w:rPr>
        <w:t>forcing us to re-examine our understanding of the existing world system</w:t>
      </w:r>
      <w:r w:rsidRPr="00D24B84">
        <w:rPr>
          <w:rFonts w:asciiTheme="minorHAnsi" w:hAnsiTheme="minorHAnsi" w:cs="Times New Roman"/>
          <w:sz w:val="16"/>
        </w:rPr>
        <w:t xml:space="preserve">. US President George W Bush has announced the creation of an international alliance between the US, Japan, India, Australia and any other nation wishing to join that will work to help the stricken region overcome the huge problems it is facing in the wake of the tsunamis. Actually, the implications of the disaster are not only regional but global, not to say cosmic. </w:t>
      </w:r>
      <w:r w:rsidRPr="00D24B84">
        <w:rPr>
          <w:rStyle w:val="StyleUnderline"/>
          <w:rFonts w:asciiTheme="minorHAnsi" w:hAnsiTheme="minorHAnsi" w:cs="Times New Roman"/>
        </w:rPr>
        <w:t xml:space="preserve">Is it possible to </w:t>
      </w:r>
      <w:proofErr w:type="spellStart"/>
      <w:r w:rsidRPr="00D24B84">
        <w:rPr>
          <w:rStyle w:val="StyleUnderline"/>
          <w:rFonts w:asciiTheme="minorHAnsi" w:hAnsiTheme="minorHAnsi" w:cs="Times New Roman"/>
        </w:rPr>
        <w:t>mobilise</w:t>
      </w:r>
      <w:proofErr w:type="spellEnd"/>
      <w:r w:rsidRPr="00D24B84">
        <w:rPr>
          <w:rStyle w:val="StyleUnderline"/>
          <w:rFonts w:asciiTheme="minorHAnsi" w:hAnsiTheme="minorHAnsi" w:cs="Times New Roman"/>
        </w:rPr>
        <w:t xml:space="preserve"> all the inhabitants of our planet to the extent and at the speed necessary to avert similar disasters in future? </w:t>
      </w:r>
      <w:r w:rsidRPr="00D24B84">
        <w:rPr>
          <w:rFonts w:asciiTheme="minorHAnsi" w:hAnsiTheme="minorHAnsi" w:cs="Times New Roman"/>
          <w:sz w:val="16"/>
        </w:rPr>
        <w:t xml:space="preserve">How to engender the required state of emergency, that is, a different type of inter-human relations which rise to the level of the challenge before contradictions between the various sections of the world community make that collective effort </w:t>
      </w:r>
      <w:proofErr w:type="spellStart"/>
      <w:r w:rsidRPr="00D24B84">
        <w:rPr>
          <w:rFonts w:asciiTheme="minorHAnsi" w:hAnsiTheme="minorHAnsi" w:cs="Times New Roman"/>
          <w:sz w:val="16"/>
        </w:rPr>
        <w:t>unrealisable</w:t>
      </w:r>
      <w:proofErr w:type="spellEnd"/>
      <w:r w:rsidRPr="00D24B84">
        <w:rPr>
          <w:rFonts w:asciiTheme="minorHAnsi" w:hAnsiTheme="minorHAnsi" w:cs="Times New Roman"/>
          <w:sz w:val="16"/>
        </w:rPr>
        <w:t>?</w:t>
      </w:r>
      <w:r w:rsidRPr="00D24B84">
        <w:rPr>
          <w:rFonts w:asciiTheme="minorHAnsi" w:hAnsiTheme="minorHAnsi" w:cs="Times New Roman"/>
          <w:sz w:val="12"/>
        </w:rPr>
        <w:t xml:space="preserve">¶ </w:t>
      </w:r>
      <w:r w:rsidRPr="00D24B84">
        <w:rPr>
          <w:rStyle w:val="StyleUnderline"/>
          <w:rFonts w:asciiTheme="minorHAnsi" w:hAnsiTheme="minorHAnsi" w:cs="Times New Roman"/>
        </w:rPr>
        <w:t>The human species has never been exposed to a natural upheaval</w:t>
      </w:r>
      <w:r w:rsidRPr="00D24B84">
        <w:rPr>
          <w:rFonts w:asciiTheme="minorHAnsi" w:hAnsiTheme="minorHAnsi" w:cs="Times New Roman"/>
          <w:sz w:val="16"/>
        </w:rPr>
        <w:t xml:space="preserve"> of this magnitude within living memory. </w:t>
      </w:r>
      <w:r w:rsidRPr="00D24B84">
        <w:rPr>
          <w:rStyle w:val="StyleUnderline"/>
          <w:rFonts w:asciiTheme="minorHAnsi" w:hAnsiTheme="minorHAnsi" w:cs="Times New Roman"/>
        </w:rPr>
        <w:t xml:space="preserve">What happened in South Asia is the ecological equivalent of 9/11. </w:t>
      </w:r>
      <w:r w:rsidRPr="00D24B84">
        <w:rPr>
          <w:rFonts w:asciiTheme="minorHAnsi" w:hAnsiTheme="minorHAnsi" w:cs="Times New Roman"/>
          <w:sz w:val="16"/>
        </w:rPr>
        <w:t xml:space="preserve">Ecological problems like global warming and climatic disturbances in general threaten to make our natural habitat unfit for human life. </w:t>
      </w:r>
      <w:r w:rsidRPr="00D24B84">
        <w:rPr>
          <w:rStyle w:val="StyleUnderline"/>
          <w:rFonts w:asciiTheme="minorHAnsi" w:hAnsiTheme="minorHAnsi" w:cs="Times New Roman"/>
        </w:rPr>
        <w:t>The extinction of the species has become a very real possibility</w:t>
      </w:r>
      <w:r w:rsidRPr="00D24B84">
        <w:rPr>
          <w:rFonts w:asciiTheme="minorHAnsi" w:hAnsiTheme="minorHAnsi" w:cs="Times New Roman"/>
          <w:sz w:val="16"/>
        </w:rPr>
        <w:t xml:space="preserve">, whether by our own hand or </w:t>
      </w:r>
      <w:r w:rsidRPr="00D24B84">
        <w:rPr>
          <w:rStyle w:val="StyleUnderline"/>
          <w:rFonts w:asciiTheme="minorHAnsi" w:hAnsiTheme="minorHAnsi" w:cs="Times New Roman"/>
        </w:rPr>
        <w:t>as a result of natural disasters of a much greater magnitude than the Indian Ocean earthquake</w:t>
      </w:r>
      <w:r w:rsidRPr="00D24B84">
        <w:rPr>
          <w:rFonts w:asciiTheme="minorHAnsi" w:hAnsiTheme="minorHAnsi" w:cs="Times New Roman"/>
          <w:sz w:val="16"/>
        </w:rPr>
        <w:t xml:space="preserve"> and the killer waves it spawned. Human </w:t>
      </w:r>
      <w:proofErr w:type="spellStart"/>
      <w:r w:rsidRPr="00D24B84">
        <w:rPr>
          <w:rFonts w:asciiTheme="minorHAnsi" w:hAnsiTheme="minorHAnsi" w:cs="Times New Roman"/>
          <w:sz w:val="16"/>
        </w:rPr>
        <w:t>civilisation</w:t>
      </w:r>
      <w:proofErr w:type="spellEnd"/>
      <w:r w:rsidRPr="00D24B84">
        <w:rPr>
          <w:rFonts w:asciiTheme="minorHAnsi" w:hAnsiTheme="minorHAnsi" w:cs="Times New Roman"/>
          <w:sz w:val="16"/>
        </w:rPr>
        <w:t xml:space="preserve"> has developed in the hope that Man will be able to reach welfare and prosperity on earth for everybody. But now things seem to be moving in the opposite direction, exposing planet Earth to the end of its role as a nurturing place for human life.</w:t>
      </w:r>
      <w:r w:rsidRPr="00D24B84">
        <w:rPr>
          <w:rFonts w:asciiTheme="minorHAnsi" w:hAnsiTheme="minorHAnsi" w:cs="Times New Roman"/>
          <w:sz w:val="12"/>
        </w:rPr>
        <w:t xml:space="preserve">¶ </w:t>
      </w:r>
      <w:r w:rsidRPr="00D24B84">
        <w:rPr>
          <w:rFonts w:asciiTheme="minorHAnsi" w:hAnsiTheme="minorHAnsi" w:cs="Times New Roman"/>
          <w:sz w:val="16"/>
        </w:rPr>
        <w:t xml:space="preserve">Today, </w:t>
      </w:r>
      <w:r w:rsidRPr="00D24B84">
        <w:rPr>
          <w:rStyle w:val="StyleUnderline"/>
          <w:rFonts w:asciiTheme="minorHAnsi" w:hAnsiTheme="minorHAnsi" w:cs="Times New Roman"/>
        </w:rPr>
        <w:t>human conflicts have become less of a threat than</w:t>
      </w:r>
      <w:r w:rsidRPr="00D24B84">
        <w:rPr>
          <w:rFonts w:asciiTheme="minorHAnsi" w:hAnsiTheme="minorHAnsi" w:cs="Times New Roman"/>
          <w:sz w:val="16"/>
        </w:rPr>
        <w:t xml:space="preserve"> the confrontation between Man and </w:t>
      </w:r>
      <w:r w:rsidRPr="00D24B84">
        <w:rPr>
          <w:rStyle w:val="StyleUnderline"/>
          <w:rFonts w:asciiTheme="minorHAnsi" w:hAnsiTheme="minorHAnsi" w:cs="Times New Roman"/>
        </w:rPr>
        <w:t>Nature</w:t>
      </w:r>
      <w:r w:rsidRPr="00D24B84">
        <w:rPr>
          <w:rFonts w:asciiTheme="minorHAnsi" w:hAnsiTheme="minorHAnsi" w:cs="Times New Roman"/>
          <w:sz w:val="16"/>
        </w:rPr>
        <w:t>. At least they are less likely to bring about the end of the human species. The reactions of Nature as a result of its exposure to the onslaughts of human societies have become more important in determining the fate of the human species than any harm it can inflict on itself.</w:t>
      </w:r>
      <w:r w:rsidRPr="00D24B84">
        <w:rPr>
          <w:rFonts w:asciiTheme="minorHAnsi" w:hAnsiTheme="minorHAnsi" w:cs="Times New Roman"/>
          <w:sz w:val="12"/>
        </w:rPr>
        <w:t xml:space="preserve">¶ </w:t>
      </w:r>
      <w:r w:rsidRPr="00D24B84">
        <w:rPr>
          <w:rStyle w:val="StyleUnderline"/>
          <w:rFonts w:asciiTheme="minorHAnsi" w:hAnsiTheme="minorHAnsi" w:cs="Times New Roman"/>
        </w:rPr>
        <w:t>Until recently, the threat Nature represented was perceived as likely to arise only in the long run,</w:t>
      </w:r>
      <w:r w:rsidRPr="00D24B84">
        <w:rPr>
          <w:rFonts w:asciiTheme="minorHAnsi" w:hAnsiTheme="minorHAnsi" w:cs="Times New Roman"/>
          <w:sz w:val="16"/>
        </w:rPr>
        <w:t xml:space="preserve"> related for instance to how global warming would affect life on our planet. Such a threat could take decades, even centuries, to reach a critical level. </w:t>
      </w:r>
      <w:r w:rsidRPr="00D24B84">
        <w:rPr>
          <w:rStyle w:val="StyleUnderline"/>
          <w:rFonts w:asciiTheme="minorHAnsi" w:hAnsiTheme="minorHAnsi" w:cs="Times New Roman"/>
        </w:rPr>
        <w:t>This perception has changed</w:t>
      </w:r>
      <w:r w:rsidRPr="00D24B84">
        <w:rPr>
          <w:rFonts w:asciiTheme="minorHAnsi" w:hAnsiTheme="minorHAnsi" w:cs="Times New Roman"/>
          <w:sz w:val="16"/>
        </w:rPr>
        <w:t xml:space="preserve"> following the devastating earthquake and tsunamis that hit the coastal regions of South Asia and, less violently, of East Africa, on 26 December.</w:t>
      </w:r>
      <w:r w:rsidRPr="00D24B84">
        <w:rPr>
          <w:rFonts w:asciiTheme="minorHAnsi" w:hAnsiTheme="minorHAnsi" w:cs="Times New Roman"/>
          <w:sz w:val="12"/>
        </w:rPr>
        <w:t xml:space="preserve">¶ </w:t>
      </w:r>
      <w:proofErr w:type="gramStart"/>
      <w:r w:rsidRPr="00D24B84">
        <w:rPr>
          <w:rStyle w:val="StyleUnderline"/>
          <w:rFonts w:asciiTheme="minorHAnsi" w:hAnsiTheme="minorHAnsi" w:cs="Times New Roman"/>
        </w:rPr>
        <w:t>This</w:t>
      </w:r>
      <w:proofErr w:type="gramEnd"/>
      <w:r w:rsidRPr="00D24B84">
        <w:rPr>
          <w:rStyle w:val="StyleUnderline"/>
          <w:rFonts w:asciiTheme="minorHAnsi" w:hAnsiTheme="minorHAnsi" w:cs="Times New Roman"/>
        </w:rPr>
        <w:t xml:space="preserve"> cataclysmic event has underscored the vulnerability of our world</w:t>
      </w:r>
      <w:r w:rsidRPr="00D24B84">
        <w:rPr>
          <w:rFonts w:asciiTheme="minorHAnsi" w:hAnsiTheme="minorHAnsi" w:cs="Times New Roman"/>
          <w:sz w:val="16"/>
        </w:rPr>
        <w:t xml:space="preserve"> before the wrath of Nature and shaken the sanguine belief that the end of the world is a long way away. </w:t>
      </w:r>
      <w:r w:rsidRPr="00D24B84">
        <w:rPr>
          <w:rStyle w:val="StyleUnderline"/>
          <w:rFonts w:asciiTheme="minorHAnsi" w:hAnsiTheme="minorHAnsi" w:cs="Times New Roman"/>
        </w:rPr>
        <w:t>Gone are the days when we could comfort ourselves with the notion that the extinction of the human race will not occur</w:t>
      </w:r>
      <w:r w:rsidRPr="00D24B84">
        <w:rPr>
          <w:rFonts w:asciiTheme="minorHAnsi" w:hAnsiTheme="minorHAnsi"/>
          <w:sz w:val="16"/>
          <w:szCs w:val="16"/>
        </w:rPr>
        <w:t xml:space="preserve"> before</w:t>
      </w:r>
      <w:r w:rsidRPr="00D24B84">
        <w:rPr>
          <w:rFonts w:asciiTheme="minorHAnsi" w:hAnsiTheme="minorHAnsi" w:cs="Times New Roman"/>
          <w:sz w:val="16"/>
        </w:rPr>
        <w:t xml:space="preserve"> a long-term future that will only </w:t>
      </w:r>
      <w:proofErr w:type="spellStart"/>
      <w:r w:rsidRPr="00D24B84">
        <w:rPr>
          <w:rFonts w:asciiTheme="minorHAnsi" w:hAnsiTheme="minorHAnsi" w:cs="Times New Roman"/>
          <w:sz w:val="16"/>
        </w:rPr>
        <w:t>materialise</w:t>
      </w:r>
      <w:proofErr w:type="spellEnd"/>
      <w:r w:rsidRPr="00D24B84">
        <w:rPr>
          <w:rFonts w:asciiTheme="minorHAnsi" w:hAnsiTheme="minorHAnsi" w:cs="Times New Roman"/>
          <w:sz w:val="16"/>
        </w:rPr>
        <w:t xml:space="preserve"> after millions of years and not affect us directly in any way. </w:t>
      </w:r>
      <w:r w:rsidRPr="00D24B84">
        <w:rPr>
          <w:rStyle w:val="StyleUnderline"/>
          <w:rFonts w:asciiTheme="minorHAnsi" w:hAnsiTheme="minorHAnsi" w:cs="Times New Roman"/>
        </w:rPr>
        <w:t>We are now forced to live with the possibility of an imminent demise of humankind.</w:t>
      </w:r>
    </w:p>
    <w:p w:rsidR="00591B15" w:rsidRPr="00D24B84" w:rsidRDefault="00591B15" w:rsidP="00591B15">
      <w:pPr>
        <w:rPr>
          <w:rFonts w:asciiTheme="minorHAnsi" w:hAnsiTheme="minorHAnsi"/>
          <w:sz w:val="16"/>
          <w:szCs w:val="16"/>
        </w:rPr>
      </w:pPr>
    </w:p>
    <w:p w:rsidR="0002321F" w:rsidRPr="00D24B84" w:rsidRDefault="0002321F" w:rsidP="0002321F">
      <w:pPr>
        <w:rPr>
          <w:rFonts w:asciiTheme="minorHAnsi" w:hAnsiTheme="minorHAnsi"/>
          <w:sz w:val="16"/>
          <w:szCs w:val="16"/>
        </w:rPr>
      </w:pPr>
    </w:p>
    <w:p w:rsidR="0002321F" w:rsidRPr="00D24B84" w:rsidRDefault="00591B15" w:rsidP="00591B15">
      <w:pPr>
        <w:pStyle w:val="Heading3"/>
        <w:rPr>
          <w:rFonts w:asciiTheme="minorHAnsi" w:hAnsiTheme="minorHAnsi"/>
        </w:rPr>
      </w:pPr>
      <w:r w:rsidRPr="00D24B84">
        <w:rPr>
          <w:rFonts w:asciiTheme="minorHAnsi" w:hAnsiTheme="minorHAnsi"/>
        </w:rPr>
        <w:t>2NC Algae Impact</w:t>
      </w:r>
    </w:p>
    <w:p w:rsidR="0002321F" w:rsidRPr="00D24B84" w:rsidRDefault="0002321F" w:rsidP="00591B15">
      <w:pPr>
        <w:pStyle w:val="Heading4"/>
        <w:rPr>
          <w:rFonts w:asciiTheme="minorHAnsi" w:hAnsiTheme="minorHAnsi"/>
        </w:rPr>
      </w:pPr>
      <w:r w:rsidRPr="00D24B84">
        <w:rPr>
          <w:rFonts w:asciiTheme="minorHAnsi" w:hAnsiTheme="minorHAnsi"/>
        </w:rPr>
        <w:t>Continuous satellite data key to monitor algae blooms and red tides</w:t>
      </w:r>
    </w:p>
    <w:p w:rsidR="0002321F" w:rsidRPr="00D24B84" w:rsidRDefault="0002321F" w:rsidP="0002321F">
      <w:pPr>
        <w:rPr>
          <w:rFonts w:asciiTheme="minorHAnsi" w:hAnsiTheme="minorHAnsi"/>
          <w:sz w:val="16"/>
          <w:szCs w:val="16"/>
        </w:rPr>
      </w:pPr>
      <w:r w:rsidRPr="00D24B84">
        <w:rPr>
          <w:rStyle w:val="Style13ptBold"/>
          <w:rFonts w:asciiTheme="minorHAnsi" w:hAnsiTheme="minorHAnsi"/>
        </w:rPr>
        <w:t>Goldenberg, 11</w:t>
      </w:r>
      <w:r w:rsidRPr="00D24B84">
        <w:rPr>
          <w:rFonts w:asciiTheme="minorHAnsi" w:hAnsiTheme="minorHAnsi"/>
          <w:sz w:val="16"/>
          <w:szCs w:val="16"/>
        </w:rPr>
        <w:t xml:space="preserve"> </w:t>
      </w:r>
      <w:r w:rsidRPr="00D24B84">
        <w:rPr>
          <w:rFonts w:asciiTheme="minorHAnsi" w:hAnsiTheme="minorHAnsi"/>
        </w:rPr>
        <w:t>(</w:t>
      </w:r>
      <w:r w:rsidR="00591B15" w:rsidRPr="00D24B84">
        <w:rPr>
          <w:rFonts w:asciiTheme="minorHAnsi" w:hAnsiTheme="minorHAnsi"/>
        </w:rPr>
        <w:t xml:space="preserve">Mitch, US environment correspondent, </w:t>
      </w:r>
      <w:r w:rsidRPr="00D24B84">
        <w:rPr>
          <w:rFonts w:asciiTheme="minorHAnsi" w:hAnsiTheme="minorHAnsi"/>
        </w:rPr>
        <w:t xml:space="preserve">10/24/2011, “Weather satellite budget cuts a 'disaster in the making' - Obama official,” </w:t>
      </w:r>
      <w:hyperlink r:id="rId39" w:history="1">
        <w:r w:rsidRPr="00D24B84">
          <w:rPr>
            <w:rStyle w:val="Hyperlink"/>
            <w:rFonts w:asciiTheme="minorHAnsi" w:hAnsiTheme="minorHAnsi"/>
          </w:rPr>
          <w:t>http://www.theguardian.com/science/2011/oct/24/weather-satellite-cuts-disaster-obama-official</w:t>
        </w:r>
      </w:hyperlink>
      <w:r w:rsidRPr="00D24B84">
        <w:rPr>
          <w:rFonts w:asciiTheme="minorHAnsi" w:hAnsiTheme="minorHAnsi"/>
        </w:rPr>
        <w:t>)</w:t>
      </w:r>
    </w:p>
    <w:p w:rsidR="0002321F" w:rsidRPr="00D24B84" w:rsidRDefault="0002321F" w:rsidP="0002321F">
      <w:pPr>
        <w:rPr>
          <w:rFonts w:asciiTheme="minorHAnsi" w:hAnsiTheme="minorHAnsi"/>
          <w:sz w:val="16"/>
          <w:szCs w:val="16"/>
        </w:rPr>
      </w:pPr>
      <w:r w:rsidRPr="00D24B84">
        <w:rPr>
          <w:rFonts w:asciiTheme="minorHAnsi" w:hAnsiTheme="minorHAnsi"/>
          <w:sz w:val="16"/>
          <w:szCs w:val="16"/>
        </w:rPr>
        <w:t xml:space="preserve">Mitch </w:t>
      </w:r>
      <w:r w:rsidRPr="00D24B84">
        <w:rPr>
          <w:rStyle w:val="StyleUnderline"/>
          <w:rFonts w:asciiTheme="minorHAnsi" w:hAnsiTheme="minorHAnsi"/>
        </w:rPr>
        <w:t xml:space="preserve">Goldberg, the scientist on </w:t>
      </w:r>
      <w:proofErr w:type="spellStart"/>
      <w:r w:rsidRPr="00D24B84">
        <w:rPr>
          <w:rStyle w:val="StyleUnderline"/>
          <w:rFonts w:asciiTheme="minorHAnsi" w:hAnsiTheme="minorHAnsi"/>
        </w:rPr>
        <w:t>Noaa's</w:t>
      </w:r>
      <w:proofErr w:type="spellEnd"/>
      <w:r w:rsidRPr="00D24B84">
        <w:rPr>
          <w:rStyle w:val="StyleUnderline"/>
          <w:rFonts w:asciiTheme="minorHAnsi" w:hAnsiTheme="minorHAnsi"/>
        </w:rPr>
        <w:t xml:space="preserve"> satellite </w:t>
      </w:r>
      <w:proofErr w:type="spellStart"/>
      <w:r w:rsidRPr="00D24B84">
        <w:rPr>
          <w:rStyle w:val="StyleUnderline"/>
          <w:rFonts w:asciiTheme="minorHAnsi" w:hAnsiTheme="minorHAnsi"/>
        </w:rPr>
        <w:t>programme</w:t>
      </w:r>
      <w:proofErr w:type="spellEnd"/>
      <w:r w:rsidRPr="00D24B84">
        <w:rPr>
          <w:rStyle w:val="StyleUnderline"/>
          <w:rFonts w:asciiTheme="minorHAnsi" w:hAnsiTheme="minorHAnsi"/>
        </w:rPr>
        <w:t>, said the information and hi-resolution images from the polar orbiters were a big advance from earlier satellites</w:t>
      </w:r>
      <w:r w:rsidRPr="00D24B84">
        <w:rPr>
          <w:rFonts w:asciiTheme="minorHAnsi" w:hAnsiTheme="minorHAnsi"/>
          <w:sz w:val="16"/>
          <w:szCs w:val="16"/>
        </w:rPr>
        <w:t>.</w:t>
      </w:r>
      <w:r w:rsidR="00591B15" w:rsidRPr="00D24B84">
        <w:rPr>
          <w:rFonts w:asciiTheme="minorHAnsi" w:hAnsiTheme="minorHAnsi"/>
          <w:sz w:val="12"/>
          <w:szCs w:val="16"/>
        </w:rPr>
        <w:t xml:space="preserve">¶ </w:t>
      </w:r>
      <w:r w:rsidRPr="00D24B84">
        <w:rPr>
          <w:rFonts w:asciiTheme="minorHAnsi" w:hAnsiTheme="minorHAnsi"/>
          <w:sz w:val="16"/>
          <w:szCs w:val="16"/>
        </w:rPr>
        <w:t xml:space="preserve">During the 2010 </w:t>
      </w:r>
      <w:proofErr w:type="spellStart"/>
      <w:r w:rsidRPr="00D24B84">
        <w:rPr>
          <w:rFonts w:asciiTheme="minorHAnsi" w:hAnsiTheme="minorHAnsi"/>
          <w:sz w:val="16"/>
          <w:szCs w:val="16"/>
        </w:rPr>
        <w:t>Snowmageddon</w:t>
      </w:r>
      <w:proofErr w:type="spellEnd"/>
      <w:r w:rsidRPr="00D24B84">
        <w:rPr>
          <w:rFonts w:asciiTheme="minorHAnsi" w:hAnsiTheme="minorHAnsi"/>
          <w:sz w:val="16"/>
          <w:szCs w:val="16"/>
        </w:rPr>
        <w:t xml:space="preserve">, information from the polar-orbiting satellite enabled </w:t>
      </w:r>
      <w:proofErr w:type="spellStart"/>
      <w:r w:rsidRPr="00D24B84">
        <w:rPr>
          <w:rFonts w:asciiTheme="minorHAnsi" w:hAnsiTheme="minorHAnsi"/>
          <w:sz w:val="16"/>
          <w:szCs w:val="16"/>
        </w:rPr>
        <w:t>Noaa</w:t>
      </w:r>
      <w:proofErr w:type="spellEnd"/>
      <w:r w:rsidRPr="00D24B84">
        <w:rPr>
          <w:rFonts w:asciiTheme="minorHAnsi" w:hAnsiTheme="minorHAnsi"/>
          <w:sz w:val="16"/>
          <w:szCs w:val="16"/>
        </w:rPr>
        <w:t xml:space="preserve"> scientists to accurately predict there would be 18-24in of snow up to a week before the storm, Goldberg said in a phone interview.</w:t>
      </w:r>
      <w:r w:rsidR="00591B15" w:rsidRPr="00D24B84">
        <w:rPr>
          <w:rFonts w:asciiTheme="minorHAnsi" w:hAnsiTheme="minorHAnsi"/>
          <w:sz w:val="12"/>
          <w:szCs w:val="16"/>
        </w:rPr>
        <w:t xml:space="preserve">¶ </w:t>
      </w:r>
      <w:r w:rsidRPr="00D24B84">
        <w:rPr>
          <w:rFonts w:asciiTheme="minorHAnsi" w:hAnsiTheme="minorHAnsi"/>
          <w:sz w:val="16"/>
          <w:szCs w:val="16"/>
        </w:rPr>
        <w:t>Forecasts without information from the polar-orbiting satellite predicted only 7-10in of snow, Goldberg said.</w:t>
      </w:r>
      <w:r w:rsidR="00591B15" w:rsidRPr="00D24B84">
        <w:rPr>
          <w:rFonts w:asciiTheme="minorHAnsi" w:hAnsiTheme="minorHAnsi"/>
          <w:sz w:val="12"/>
          <w:szCs w:val="16"/>
        </w:rPr>
        <w:t xml:space="preserve">¶ </w:t>
      </w:r>
      <w:r w:rsidRPr="00D24B84">
        <w:rPr>
          <w:rFonts w:asciiTheme="minorHAnsi" w:hAnsiTheme="minorHAnsi"/>
          <w:sz w:val="16"/>
          <w:szCs w:val="16"/>
        </w:rPr>
        <w:t xml:space="preserve">He said </w:t>
      </w:r>
      <w:r w:rsidRPr="00D24B84">
        <w:rPr>
          <w:rStyle w:val="StyleUnderline"/>
          <w:rFonts w:asciiTheme="minorHAnsi" w:hAnsiTheme="minorHAnsi"/>
        </w:rPr>
        <w:t xml:space="preserve">information from the satellite was also </w:t>
      </w:r>
      <w:r w:rsidRPr="00D24B84">
        <w:rPr>
          <w:rStyle w:val="Emphasis"/>
          <w:rFonts w:asciiTheme="minorHAnsi" w:hAnsiTheme="minorHAnsi"/>
        </w:rPr>
        <w:t>crucial to monitoring crops and wildfires, algae blooms and red tides</w:t>
      </w:r>
      <w:r w:rsidRPr="00D24B84">
        <w:rPr>
          <w:rFonts w:asciiTheme="minorHAnsi" w:hAnsiTheme="minorHAnsi"/>
          <w:sz w:val="16"/>
          <w:szCs w:val="16"/>
        </w:rPr>
        <w:t>.</w:t>
      </w:r>
      <w:r w:rsidR="00591B15" w:rsidRPr="00D24B84">
        <w:rPr>
          <w:rFonts w:asciiTheme="minorHAnsi" w:hAnsiTheme="minorHAnsi"/>
          <w:sz w:val="12"/>
          <w:szCs w:val="16"/>
        </w:rPr>
        <w:t xml:space="preserve">¶ </w:t>
      </w:r>
      <w:r w:rsidRPr="00D24B84">
        <w:rPr>
          <w:rStyle w:val="StyleUnderline"/>
          <w:rFonts w:asciiTheme="minorHAnsi" w:hAnsiTheme="minorHAnsi"/>
        </w:rPr>
        <w:t xml:space="preserve">But the accuracy of those forecasts </w:t>
      </w:r>
      <w:r w:rsidRPr="00D24B84">
        <w:rPr>
          <w:rStyle w:val="Emphasis"/>
          <w:rFonts w:asciiTheme="minorHAnsi" w:hAnsiTheme="minorHAnsi"/>
        </w:rPr>
        <w:t>were heavily dependent on maintaining a constant flow of data</w:t>
      </w:r>
      <w:r w:rsidRPr="00D24B84">
        <w:rPr>
          <w:rStyle w:val="StyleUnderline"/>
          <w:rFonts w:asciiTheme="minorHAnsi" w:hAnsiTheme="minorHAnsi"/>
        </w:rPr>
        <w:t>.</w:t>
      </w:r>
      <w:r w:rsidR="00591B15" w:rsidRPr="00D24B84">
        <w:rPr>
          <w:rStyle w:val="StyleUnderline"/>
          <w:rFonts w:asciiTheme="minorHAnsi" w:hAnsiTheme="minorHAnsi"/>
          <w:sz w:val="12"/>
        </w:rPr>
        <w:t xml:space="preserve">¶ </w:t>
      </w:r>
      <w:r w:rsidRPr="00D24B84">
        <w:rPr>
          <w:rStyle w:val="StyleUnderline"/>
          <w:rFonts w:asciiTheme="minorHAnsi" w:hAnsiTheme="minorHAnsi"/>
        </w:rPr>
        <w:t>"It's all about the continuity,"</w:t>
      </w:r>
      <w:r w:rsidRPr="00D24B84">
        <w:rPr>
          <w:rFonts w:asciiTheme="minorHAnsi" w:hAnsiTheme="minorHAnsi"/>
          <w:sz w:val="16"/>
          <w:szCs w:val="16"/>
        </w:rPr>
        <w:t xml:space="preserve"> Goldberg said.</w:t>
      </w:r>
    </w:p>
    <w:p w:rsidR="0002321F" w:rsidRPr="00D24B84" w:rsidRDefault="0002321F" w:rsidP="0002321F">
      <w:pPr>
        <w:rPr>
          <w:rFonts w:asciiTheme="minorHAnsi" w:hAnsiTheme="minorHAnsi"/>
          <w:sz w:val="16"/>
          <w:szCs w:val="16"/>
        </w:rPr>
      </w:pPr>
    </w:p>
    <w:p w:rsidR="0002321F" w:rsidRPr="00D24B84" w:rsidRDefault="0002321F" w:rsidP="0002321F">
      <w:pPr>
        <w:rPr>
          <w:rFonts w:asciiTheme="minorHAnsi" w:hAnsiTheme="minorHAnsi"/>
          <w:sz w:val="16"/>
          <w:szCs w:val="16"/>
        </w:rPr>
      </w:pPr>
    </w:p>
    <w:p w:rsidR="0002321F" w:rsidRPr="00D24B84" w:rsidRDefault="0002321F" w:rsidP="0002321F">
      <w:pPr>
        <w:rPr>
          <w:rFonts w:asciiTheme="minorHAnsi" w:hAnsiTheme="minorHAnsi"/>
          <w:sz w:val="16"/>
          <w:szCs w:val="16"/>
        </w:rPr>
      </w:pPr>
    </w:p>
    <w:p w:rsidR="0002321F" w:rsidRPr="00D24B84" w:rsidRDefault="00591B15" w:rsidP="0002321F">
      <w:pPr>
        <w:pStyle w:val="Heading3"/>
        <w:rPr>
          <w:rFonts w:asciiTheme="minorHAnsi" w:hAnsiTheme="minorHAnsi"/>
        </w:rPr>
      </w:pPr>
      <w:r w:rsidRPr="00D24B84">
        <w:rPr>
          <w:rFonts w:asciiTheme="minorHAnsi" w:hAnsiTheme="minorHAnsi"/>
        </w:rPr>
        <w:t>2NC Econ Impact</w:t>
      </w:r>
    </w:p>
    <w:p w:rsidR="0002321F" w:rsidRPr="00D24B84" w:rsidRDefault="0002321F" w:rsidP="0002321F">
      <w:pPr>
        <w:rPr>
          <w:rFonts w:asciiTheme="minorHAnsi" w:hAnsiTheme="minorHAnsi"/>
          <w:sz w:val="16"/>
          <w:szCs w:val="16"/>
        </w:rPr>
      </w:pPr>
    </w:p>
    <w:p w:rsidR="0002321F" w:rsidRPr="00D24B84" w:rsidRDefault="0002321F" w:rsidP="00B5352D">
      <w:pPr>
        <w:pStyle w:val="Heading4"/>
        <w:rPr>
          <w:rStyle w:val="Style13ptBold"/>
          <w:rFonts w:asciiTheme="minorHAnsi" w:hAnsiTheme="minorHAnsi"/>
          <w:sz w:val="28"/>
        </w:rPr>
      </w:pPr>
      <w:r w:rsidRPr="00D24B84">
        <w:rPr>
          <w:rFonts w:asciiTheme="minorHAnsi" w:hAnsiTheme="minorHAnsi"/>
        </w:rPr>
        <w:t>Satellites are key to the economy</w:t>
      </w:r>
    </w:p>
    <w:p w:rsidR="0002321F" w:rsidRPr="00D24B84" w:rsidRDefault="00591B15" w:rsidP="0002321F">
      <w:pPr>
        <w:rPr>
          <w:rFonts w:asciiTheme="minorHAnsi" w:hAnsiTheme="minorHAnsi"/>
          <w:sz w:val="16"/>
          <w:szCs w:val="16"/>
        </w:rPr>
      </w:pPr>
      <w:r w:rsidRPr="00D24B84">
        <w:rPr>
          <w:rStyle w:val="Style13ptBold"/>
          <w:rFonts w:asciiTheme="minorHAnsi" w:hAnsiTheme="minorHAnsi"/>
        </w:rPr>
        <w:t xml:space="preserve">NOAA </w:t>
      </w:r>
      <w:r w:rsidR="0002321F" w:rsidRPr="00D24B84">
        <w:rPr>
          <w:rStyle w:val="Style13ptBold"/>
          <w:rFonts w:asciiTheme="minorHAnsi" w:hAnsiTheme="minorHAnsi"/>
        </w:rPr>
        <w:t>no date</w:t>
      </w:r>
      <w:r w:rsidR="0002321F" w:rsidRPr="00D24B84">
        <w:rPr>
          <w:rFonts w:asciiTheme="minorHAnsi" w:hAnsiTheme="minorHAnsi"/>
          <w:sz w:val="16"/>
          <w:szCs w:val="16"/>
        </w:rPr>
        <w:t xml:space="preserve"> (“NOAA Satellites; The legacy of NOAA's satellites,” </w:t>
      </w:r>
      <w:hyperlink r:id="rId40" w:history="1">
        <w:r w:rsidR="0002321F" w:rsidRPr="00D24B84">
          <w:rPr>
            <w:rStyle w:val="Hyperlink"/>
            <w:rFonts w:asciiTheme="minorHAnsi" w:hAnsiTheme="minorHAnsi"/>
          </w:rPr>
          <w:t>http://www.jpss.noaa.gov/satellites_legacy.html</w:t>
        </w:r>
      </w:hyperlink>
      <w:r w:rsidR="0002321F" w:rsidRPr="00D24B84">
        <w:rPr>
          <w:rFonts w:asciiTheme="minorHAnsi" w:hAnsiTheme="minorHAnsi"/>
          <w:sz w:val="16"/>
          <w:szCs w:val="16"/>
        </w:rPr>
        <w:t>)</w:t>
      </w:r>
    </w:p>
    <w:p w:rsidR="0002321F" w:rsidRPr="00D24B84" w:rsidRDefault="0002321F" w:rsidP="0002321F">
      <w:pPr>
        <w:rPr>
          <w:rFonts w:asciiTheme="minorHAnsi" w:hAnsiTheme="minorHAnsi"/>
          <w:sz w:val="16"/>
          <w:szCs w:val="16"/>
        </w:rPr>
      </w:pPr>
    </w:p>
    <w:p w:rsidR="0002321F" w:rsidRPr="00D24B84" w:rsidRDefault="0002321F" w:rsidP="0002321F">
      <w:pPr>
        <w:rPr>
          <w:rFonts w:asciiTheme="minorHAnsi" w:hAnsiTheme="minorHAnsi"/>
          <w:sz w:val="16"/>
          <w:szCs w:val="16"/>
        </w:rPr>
      </w:pPr>
      <w:r w:rsidRPr="00D24B84">
        <w:rPr>
          <w:rFonts w:asciiTheme="minorHAnsi" w:hAnsiTheme="minorHAnsi"/>
          <w:sz w:val="16"/>
          <w:szCs w:val="16"/>
        </w:rPr>
        <w:t xml:space="preserve">For more than 50 years, NOAA weather satellites have provided U.S. citizens and global partners with advance warning of extreme weather and natural disasters. </w:t>
      </w:r>
      <w:r w:rsidRPr="00D24B84">
        <w:rPr>
          <w:rStyle w:val="StyleUnderline"/>
          <w:rFonts w:asciiTheme="minorHAnsi" w:hAnsiTheme="minorHAnsi"/>
        </w:rPr>
        <w:t>Satellites are vital for the weather forecasts NOAA provides to the American public-at-large, including emergency managers and first responders, farmers and the agricultural community, the aviation industry, decision makers and political leaders, coastal residents and maritime transportation</w:t>
      </w:r>
      <w:r w:rsidRPr="00D24B84">
        <w:rPr>
          <w:rFonts w:asciiTheme="minorHAnsi" w:hAnsiTheme="minorHAnsi"/>
          <w:sz w:val="16"/>
          <w:szCs w:val="16"/>
        </w:rPr>
        <w:t>. The frequency and severity of extreme weather events, like Hurricane Sandy, serve as a reminder of the importance to maintain all the critical tools necessary for accurate weather forecasting, including key observations provided by satellites.</w:t>
      </w:r>
      <w:r w:rsidR="00591B15" w:rsidRPr="00D24B84">
        <w:rPr>
          <w:rFonts w:asciiTheme="minorHAnsi" w:hAnsiTheme="minorHAnsi"/>
          <w:sz w:val="12"/>
          <w:szCs w:val="16"/>
        </w:rPr>
        <w:t xml:space="preserve">¶ </w:t>
      </w:r>
      <w:r w:rsidRPr="00D24B84">
        <w:rPr>
          <w:rStyle w:val="Emphasis"/>
          <w:rFonts w:asciiTheme="minorHAnsi" w:hAnsiTheme="minorHAnsi"/>
        </w:rPr>
        <w:t>NOAA satellites are critical to the Nation’s infrastructure and economy.</w:t>
      </w:r>
      <w:r w:rsidRPr="00D24B84">
        <w:rPr>
          <w:rStyle w:val="StyleUnderline"/>
          <w:rFonts w:asciiTheme="minorHAnsi" w:hAnsiTheme="minorHAnsi"/>
        </w:rPr>
        <w:t xml:space="preserve"> Polar satellites provide critical weather forecasting for the $700 billion maritime commerce sector and offer a value of hundreds of millions of dollars for the fishing industry. NOAA satellites can also observe volcanic eruptions and track the movement of ash clouds—at a value of $100 to $200 million to the aviation industry.</w:t>
      </w:r>
      <w:r w:rsidR="00591B15" w:rsidRPr="00D24B84">
        <w:rPr>
          <w:rFonts w:asciiTheme="minorHAnsi" w:hAnsiTheme="minorHAnsi"/>
          <w:b/>
          <w:bCs/>
          <w:sz w:val="12"/>
          <w:u w:val="single"/>
        </w:rPr>
        <w:t xml:space="preserve">¶ </w:t>
      </w:r>
      <w:r w:rsidRPr="00D24B84">
        <w:rPr>
          <w:rFonts w:asciiTheme="minorHAnsi" w:hAnsiTheme="minorHAnsi"/>
          <w:sz w:val="16"/>
          <w:szCs w:val="16"/>
        </w:rPr>
        <w:t xml:space="preserve">NOAA operates satellites in two complementary orbits: Geostationary satellites, which constantly monitor a fixed area on the Earth from a perch over 22,300 miles above the Earth; and Polar-Orbiting satellites, which circle the Earth around 500 miles above the surface providing information and observations over the entire Earth - land, ocean and atmosphere, from pole- to- pole. Polar satellites are able to see the weather as it takes shape around the globe, while typical geostationary weather satellites, like GOES, see the weather within their limited domain. </w:t>
      </w:r>
    </w:p>
    <w:p w:rsidR="0002321F" w:rsidRPr="00D24B84" w:rsidRDefault="0002321F" w:rsidP="0002321F">
      <w:pPr>
        <w:rPr>
          <w:rFonts w:asciiTheme="minorHAnsi" w:hAnsiTheme="minorHAnsi"/>
          <w:sz w:val="16"/>
          <w:szCs w:val="16"/>
        </w:rPr>
      </w:pPr>
    </w:p>
    <w:p w:rsidR="0002321F" w:rsidRPr="00D24B84" w:rsidRDefault="0002321F" w:rsidP="00591B15">
      <w:pPr>
        <w:pStyle w:val="Heading4"/>
        <w:rPr>
          <w:rFonts w:asciiTheme="minorHAnsi" w:hAnsiTheme="minorHAnsi"/>
        </w:rPr>
      </w:pPr>
      <w:r w:rsidRPr="00D24B84">
        <w:rPr>
          <w:rFonts w:asciiTheme="minorHAnsi" w:hAnsiTheme="minorHAnsi"/>
        </w:rPr>
        <w:t>JPSS ensures weather ready nation to sustain economic growth</w:t>
      </w:r>
    </w:p>
    <w:p w:rsidR="0002321F" w:rsidRPr="00D24B84" w:rsidRDefault="00591B15" w:rsidP="0002321F">
      <w:pPr>
        <w:rPr>
          <w:rFonts w:asciiTheme="minorHAnsi" w:hAnsiTheme="minorHAnsi"/>
          <w:sz w:val="16"/>
          <w:szCs w:val="16"/>
        </w:rPr>
      </w:pPr>
      <w:r w:rsidRPr="00D24B84">
        <w:rPr>
          <w:rStyle w:val="Style13ptBold"/>
          <w:rFonts w:asciiTheme="minorHAnsi" w:hAnsiTheme="minorHAnsi"/>
        </w:rPr>
        <w:t xml:space="preserve">Rose </w:t>
      </w:r>
      <w:r w:rsidR="0002321F" w:rsidRPr="00D24B84">
        <w:rPr>
          <w:rStyle w:val="Style13ptBold"/>
          <w:rFonts w:asciiTheme="minorHAnsi" w:hAnsiTheme="minorHAnsi"/>
        </w:rPr>
        <w:t>6/10</w:t>
      </w:r>
      <w:r w:rsidR="0002321F" w:rsidRPr="00D24B84">
        <w:rPr>
          <w:rFonts w:asciiTheme="minorHAnsi" w:hAnsiTheme="minorHAnsi"/>
          <w:sz w:val="16"/>
          <w:szCs w:val="16"/>
        </w:rPr>
        <w:t xml:space="preserve"> (Carrie, 6/10/2014, “NOAA retires NOAA-16 polar satellite after historic run,” </w:t>
      </w:r>
      <w:hyperlink r:id="rId41" w:history="1">
        <w:r w:rsidR="0002321F" w:rsidRPr="00D24B84">
          <w:rPr>
            <w:rStyle w:val="Hyperlink"/>
            <w:rFonts w:asciiTheme="minorHAnsi" w:hAnsiTheme="minorHAnsi"/>
          </w:rPr>
          <w:t>http://wtvr.com/2014/06/10/noaa-retires-noaa-16-polar-satellite-after-historic-run/</w:t>
        </w:r>
      </w:hyperlink>
      <w:r w:rsidR="0002321F" w:rsidRPr="00D24B84">
        <w:rPr>
          <w:rFonts w:asciiTheme="minorHAnsi" w:hAnsiTheme="minorHAnsi"/>
          <w:sz w:val="16"/>
          <w:szCs w:val="16"/>
        </w:rPr>
        <w:t>)</w:t>
      </w:r>
    </w:p>
    <w:p w:rsidR="0002321F" w:rsidRPr="00D24B84" w:rsidRDefault="0002321F" w:rsidP="0002321F">
      <w:pPr>
        <w:rPr>
          <w:rFonts w:asciiTheme="minorHAnsi" w:hAnsiTheme="minorHAnsi"/>
          <w:sz w:val="16"/>
          <w:szCs w:val="16"/>
        </w:rPr>
      </w:pPr>
      <w:r w:rsidRPr="00D24B84">
        <w:rPr>
          <w:rStyle w:val="StyleUnderline"/>
          <w:rFonts w:asciiTheme="minorHAnsi" w:hAnsiTheme="minorHAnsi"/>
        </w:rPr>
        <w:t xml:space="preserve">NOAA’s JPSS represents significant technological and scientific advances for more accurate weather forecasting, helping </w:t>
      </w:r>
      <w:r w:rsidRPr="00D24B84">
        <w:rPr>
          <w:rStyle w:val="Emphasis"/>
          <w:rFonts w:asciiTheme="minorHAnsi" w:hAnsiTheme="minorHAnsi"/>
        </w:rPr>
        <w:t>build a Weather Ready Nation – saving lives and property, while promoting economic prosperity</w:t>
      </w:r>
      <w:r w:rsidRPr="00D24B84">
        <w:rPr>
          <w:rStyle w:val="StyleUnderline"/>
          <w:rFonts w:asciiTheme="minorHAnsi" w:hAnsiTheme="minorHAnsi"/>
        </w:rPr>
        <w:t xml:space="preserve">. JPSS provides continuity for critical observations of our vast atmosphere, oceans, land, and </w:t>
      </w:r>
      <w:proofErr w:type="spellStart"/>
      <w:r w:rsidRPr="00D24B84">
        <w:rPr>
          <w:rStyle w:val="StyleUnderline"/>
          <w:rFonts w:asciiTheme="minorHAnsi" w:hAnsiTheme="minorHAnsi"/>
        </w:rPr>
        <w:t>cryosphere</w:t>
      </w:r>
      <w:proofErr w:type="spellEnd"/>
      <w:r w:rsidRPr="00D24B84">
        <w:rPr>
          <w:rFonts w:asciiTheme="minorHAnsi" w:hAnsiTheme="minorHAnsi"/>
          <w:sz w:val="16"/>
          <w:szCs w:val="16"/>
        </w:rPr>
        <w:t xml:space="preserve"> – the frozen areas of the above planet. </w:t>
      </w:r>
      <w:r w:rsidRPr="00D24B84">
        <w:rPr>
          <w:rStyle w:val="StyleUnderline"/>
          <w:rFonts w:asciiTheme="minorHAnsi" w:hAnsiTheme="minorHAnsi"/>
        </w:rPr>
        <w:t>NOAA, working in partnership with NASA, ensures an unbroken series of global data for monitoring and forecasting environmental phenomena and understanding our Earth.</w:t>
      </w:r>
    </w:p>
    <w:p w:rsidR="0002321F" w:rsidRPr="00D24B84" w:rsidRDefault="0002321F" w:rsidP="0002321F">
      <w:pPr>
        <w:rPr>
          <w:rFonts w:asciiTheme="minorHAnsi" w:hAnsiTheme="minorHAnsi"/>
          <w:sz w:val="16"/>
          <w:szCs w:val="16"/>
        </w:rPr>
      </w:pPr>
    </w:p>
    <w:p w:rsidR="0002321F" w:rsidRPr="00D24B84" w:rsidRDefault="00591B15" w:rsidP="0002321F">
      <w:pPr>
        <w:pStyle w:val="Heading3"/>
        <w:rPr>
          <w:rFonts w:asciiTheme="minorHAnsi" w:hAnsiTheme="minorHAnsi"/>
        </w:rPr>
      </w:pPr>
      <w:r w:rsidRPr="00D24B84">
        <w:rPr>
          <w:rFonts w:asciiTheme="minorHAnsi" w:hAnsiTheme="minorHAnsi"/>
        </w:rPr>
        <w:t xml:space="preserve">2NC </w:t>
      </w:r>
      <w:proofErr w:type="gramStart"/>
      <w:r w:rsidRPr="00D24B84">
        <w:rPr>
          <w:rFonts w:asciiTheme="minorHAnsi" w:hAnsiTheme="minorHAnsi"/>
        </w:rPr>
        <w:t>k2</w:t>
      </w:r>
      <w:proofErr w:type="gramEnd"/>
      <w:r w:rsidRPr="00D24B84">
        <w:rPr>
          <w:rFonts w:asciiTheme="minorHAnsi" w:hAnsiTheme="minorHAnsi"/>
        </w:rPr>
        <w:t xml:space="preserve"> Ag and Oil Gas</w:t>
      </w:r>
    </w:p>
    <w:p w:rsidR="0002321F" w:rsidRPr="00D24B84" w:rsidRDefault="0002321F" w:rsidP="00B5352D">
      <w:pPr>
        <w:pStyle w:val="Heading4"/>
        <w:rPr>
          <w:rFonts w:asciiTheme="minorHAnsi" w:hAnsiTheme="minorHAnsi"/>
        </w:rPr>
      </w:pPr>
      <w:r w:rsidRPr="00D24B84">
        <w:rPr>
          <w:rFonts w:asciiTheme="minorHAnsi" w:hAnsiTheme="minorHAnsi"/>
        </w:rPr>
        <w:t>Gap in weather coverage will undermine agriculture and oil and gas industries</w:t>
      </w:r>
    </w:p>
    <w:p w:rsidR="0002321F" w:rsidRPr="00D24B84" w:rsidRDefault="00591B15" w:rsidP="0002321F">
      <w:pPr>
        <w:rPr>
          <w:rFonts w:asciiTheme="minorHAnsi" w:hAnsiTheme="minorHAnsi"/>
          <w:sz w:val="16"/>
        </w:rPr>
      </w:pPr>
      <w:proofErr w:type="spellStart"/>
      <w:r w:rsidRPr="00D24B84">
        <w:rPr>
          <w:rStyle w:val="Style13ptBold"/>
          <w:rFonts w:asciiTheme="minorHAnsi" w:hAnsiTheme="minorHAnsi"/>
        </w:rPr>
        <w:t>Morello</w:t>
      </w:r>
      <w:proofErr w:type="spellEnd"/>
      <w:r w:rsidR="0002321F" w:rsidRPr="00D24B84">
        <w:rPr>
          <w:rStyle w:val="Style13ptBold"/>
          <w:rFonts w:asciiTheme="minorHAnsi" w:hAnsiTheme="minorHAnsi"/>
        </w:rPr>
        <w:t xml:space="preserve"> 11</w:t>
      </w:r>
      <w:r w:rsidR="0002321F" w:rsidRPr="00D24B84">
        <w:rPr>
          <w:rFonts w:asciiTheme="minorHAnsi" w:hAnsiTheme="minorHAnsi"/>
          <w:sz w:val="16"/>
          <w:szCs w:val="16"/>
        </w:rPr>
        <w:t xml:space="preserve"> </w:t>
      </w:r>
      <w:r w:rsidRPr="00D24B84">
        <w:rPr>
          <w:rFonts w:asciiTheme="minorHAnsi" w:hAnsiTheme="minorHAnsi"/>
          <w:sz w:val="16"/>
        </w:rPr>
        <w:t>(Lauren, 5/20/2011</w:t>
      </w:r>
      <w:r w:rsidR="0002321F" w:rsidRPr="00D24B84">
        <w:rPr>
          <w:rFonts w:asciiTheme="minorHAnsi" w:hAnsiTheme="minorHAnsi"/>
          <w:sz w:val="16"/>
        </w:rPr>
        <w:t xml:space="preserve">, “As Big Hurricane Season Looms, NOAA Chief Calls Satellite Cuts a "Disaster" </w:t>
      </w:r>
      <w:hyperlink r:id="rId42" w:history="1">
        <w:r w:rsidR="0002321F" w:rsidRPr="00D24B84">
          <w:rPr>
            <w:rStyle w:val="Hyperlink"/>
            <w:rFonts w:asciiTheme="minorHAnsi" w:hAnsiTheme="minorHAnsi"/>
            <w:sz w:val="16"/>
          </w:rPr>
          <w:t>http://www.scientificamerican.com/article/as-big-hurricane-season-looms-noaa-chief-calls-satellite-cuts-disaster/</w:t>
        </w:r>
      </w:hyperlink>
      <w:r w:rsidR="0002321F" w:rsidRPr="00D24B84">
        <w:rPr>
          <w:rFonts w:asciiTheme="minorHAnsi" w:hAnsiTheme="minorHAnsi"/>
          <w:sz w:val="16"/>
        </w:rPr>
        <w:t>)</w:t>
      </w:r>
    </w:p>
    <w:p w:rsidR="0002321F" w:rsidRPr="00D24B84" w:rsidRDefault="0002321F" w:rsidP="0002321F">
      <w:pPr>
        <w:rPr>
          <w:rStyle w:val="StyleUnderline"/>
          <w:rFonts w:asciiTheme="minorHAnsi" w:hAnsiTheme="minorHAnsi"/>
        </w:rPr>
      </w:pPr>
      <w:r w:rsidRPr="00D24B84">
        <w:rPr>
          <w:rStyle w:val="StyleUnderline"/>
          <w:rFonts w:asciiTheme="minorHAnsi" w:hAnsiTheme="minorHAnsi"/>
        </w:rPr>
        <w:t>"Satellites are a must-have when it comes to detecting and tracking dangerous tropical weather.</w:t>
      </w:r>
      <w:r w:rsidRPr="00D24B84">
        <w:rPr>
          <w:rFonts w:asciiTheme="minorHAnsi" w:hAnsiTheme="minorHAnsi"/>
          <w:sz w:val="16"/>
          <w:szCs w:val="16"/>
        </w:rPr>
        <w:t xml:space="preserve"> Not having satellites and their capabilities could spell disaster," </w:t>
      </w:r>
      <w:proofErr w:type="spellStart"/>
      <w:r w:rsidRPr="00D24B84">
        <w:rPr>
          <w:rFonts w:asciiTheme="minorHAnsi" w:hAnsiTheme="minorHAnsi"/>
          <w:sz w:val="16"/>
          <w:szCs w:val="16"/>
        </w:rPr>
        <w:t>Lubchenco</w:t>
      </w:r>
      <w:proofErr w:type="spellEnd"/>
      <w:r w:rsidRPr="00D24B84">
        <w:rPr>
          <w:rFonts w:asciiTheme="minorHAnsi" w:hAnsiTheme="minorHAnsi"/>
          <w:sz w:val="16"/>
          <w:szCs w:val="16"/>
        </w:rPr>
        <w:t xml:space="preserve"> said yesterday. "NOAA's satellites underpin hurricane forecasts by providing meteorological data over vast areas where we don't have other means of information."</w:t>
      </w:r>
      <w:r w:rsidR="00591B15" w:rsidRPr="00D24B84">
        <w:rPr>
          <w:rFonts w:asciiTheme="minorHAnsi" w:hAnsiTheme="minorHAnsi"/>
          <w:sz w:val="12"/>
          <w:szCs w:val="16"/>
        </w:rPr>
        <w:t xml:space="preserve">¶ </w:t>
      </w:r>
      <w:r w:rsidRPr="00D24B84">
        <w:rPr>
          <w:rStyle w:val="StyleUnderline"/>
          <w:rFonts w:asciiTheme="minorHAnsi" w:hAnsiTheme="minorHAnsi"/>
        </w:rPr>
        <w:t>The information those satellites collect is also key to understanding climate change</w:t>
      </w:r>
      <w:r w:rsidRPr="00D24B84">
        <w:rPr>
          <w:rFonts w:asciiTheme="minorHAnsi" w:hAnsiTheme="minorHAnsi"/>
          <w:sz w:val="16"/>
          <w:szCs w:val="16"/>
        </w:rPr>
        <w:t xml:space="preserve"> -- an unpopular topic on Capitol Hill -- but the agency has downplayed that aspect as it presses lawmakers for more cash.</w:t>
      </w:r>
      <w:r w:rsidR="00591B15" w:rsidRPr="00D24B84">
        <w:rPr>
          <w:rFonts w:asciiTheme="minorHAnsi" w:hAnsiTheme="minorHAnsi"/>
          <w:sz w:val="12"/>
          <w:szCs w:val="16"/>
        </w:rPr>
        <w:t xml:space="preserve">¶ </w:t>
      </w:r>
      <w:r w:rsidRPr="00D24B84">
        <w:rPr>
          <w:rFonts w:asciiTheme="minorHAnsi" w:hAnsiTheme="minorHAnsi"/>
          <w:sz w:val="16"/>
          <w:szCs w:val="16"/>
        </w:rPr>
        <w:t xml:space="preserve">"We are working very closely with Congress for this satellite program," </w:t>
      </w:r>
      <w:proofErr w:type="spellStart"/>
      <w:r w:rsidRPr="00D24B84">
        <w:rPr>
          <w:rFonts w:asciiTheme="minorHAnsi" w:hAnsiTheme="minorHAnsi"/>
          <w:sz w:val="16"/>
          <w:szCs w:val="16"/>
        </w:rPr>
        <w:t>Lubchenco</w:t>
      </w:r>
      <w:proofErr w:type="spellEnd"/>
      <w:r w:rsidRPr="00D24B84">
        <w:rPr>
          <w:rFonts w:asciiTheme="minorHAnsi" w:hAnsiTheme="minorHAnsi"/>
          <w:sz w:val="16"/>
          <w:szCs w:val="16"/>
        </w:rPr>
        <w:t xml:space="preserve"> said. "We continue to emphasize how much, how important this program is as a matter of public safety. This is of national significance, and we are hopeful we will be able to get the funding to get this program back on track."</w:t>
      </w:r>
      <w:r w:rsidR="00591B15" w:rsidRPr="00D24B84">
        <w:rPr>
          <w:rFonts w:asciiTheme="minorHAnsi" w:hAnsiTheme="minorHAnsi"/>
          <w:sz w:val="12"/>
          <w:szCs w:val="16"/>
        </w:rPr>
        <w:t xml:space="preserve">¶ </w:t>
      </w:r>
      <w:r w:rsidRPr="00D24B84">
        <w:rPr>
          <w:rFonts w:asciiTheme="minorHAnsi" w:hAnsiTheme="minorHAnsi"/>
          <w:sz w:val="16"/>
          <w:szCs w:val="16"/>
        </w:rPr>
        <w:t>A major scientific group echoed those concerns yesterday.</w:t>
      </w:r>
      <w:r w:rsidR="00591B15" w:rsidRPr="00D24B84">
        <w:rPr>
          <w:rFonts w:asciiTheme="minorHAnsi" w:hAnsiTheme="minorHAnsi"/>
          <w:sz w:val="12"/>
          <w:szCs w:val="16"/>
        </w:rPr>
        <w:t xml:space="preserve">¶ </w:t>
      </w:r>
      <w:r w:rsidRPr="00D24B84">
        <w:rPr>
          <w:rStyle w:val="StyleUnderline"/>
          <w:rFonts w:asciiTheme="minorHAnsi" w:hAnsiTheme="minorHAnsi"/>
        </w:rPr>
        <w:t>"Funding JPSS is a national preparedness issue,"</w:t>
      </w:r>
      <w:r w:rsidRPr="00D24B84">
        <w:rPr>
          <w:rFonts w:asciiTheme="minorHAnsi" w:hAnsiTheme="minorHAnsi"/>
          <w:sz w:val="16"/>
          <w:szCs w:val="16"/>
        </w:rPr>
        <w:t xml:space="preserve"> Christine </w:t>
      </w:r>
      <w:proofErr w:type="spellStart"/>
      <w:r w:rsidRPr="00D24B84">
        <w:rPr>
          <w:rStyle w:val="StyleUnderline"/>
          <w:rFonts w:asciiTheme="minorHAnsi" w:hAnsiTheme="minorHAnsi"/>
        </w:rPr>
        <w:t>McEntee</w:t>
      </w:r>
      <w:proofErr w:type="spellEnd"/>
      <w:r w:rsidRPr="00D24B84">
        <w:rPr>
          <w:rStyle w:val="StyleUnderline"/>
          <w:rFonts w:asciiTheme="minorHAnsi" w:hAnsiTheme="minorHAnsi"/>
        </w:rPr>
        <w:t>, executive director of the American Geophysical Union, said</w:t>
      </w:r>
      <w:r w:rsidRPr="00D24B84">
        <w:rPr>
          <w:rFonts w:asciiTheme="minorHAnsi" w:hAnsiTheme="minorHAnsi"/>
          <w:sz w:val="16"/>
          <w:szCs w:val="16"/>
        </w:rPr>
        <w:t xml:space="preserve"> in a statement yesterday. </w:t>
      </w:r>
      <w:r w:rsidRPr="00D24B84">
        <w:rPr>
          <w:rStyle w:val="StyleUnderline"/>
          <w:rFonts w:asciiTheme="minorHAnsi" w:hAnsiTheme="minorHAnsi"/>
        </w:rPr>
        <w:t xml:space="preserve">"A gap in satellite coverage could </w:t>
      </w:r>
      <w:r w:rsidRPr="00D24B84">
        <w:rPr>
          <w:rStyle w:val="Emphasis"/>
          <w:rFonts w:asciiTheme="minorHAnsi" w:hAnsiTheme="minorHAnsi"/>
        </w:rPr>
        <w:t>jeopardize everything from agriculture and aviation safety, to the oil and gas industry</w:t>
      </w:r>
      <w:r w:rsidRPr="00D24B84">
        <w:rPr>
          <w:rStyle w:val="StyleUnderline"/>
          <w:rFonts w:asciiTheme="minorHAnsi" w:hAnsiTheme="minorHAnsi"/>
        </w:rPr>
        <w:t>, to wildfire response and other search and rescue operations."</w:t>
      </w:r>
    </w:p>
    <w:p w:rsidR="0002321F" w:rsidRPr="00D24B84" w:rsidRDefault="0002321F" w:rsidP="0002321F">
      <w:pPr>
        <w:rPr>
          <w:rFonts w:asciiTheme="minorHAnsi" w:hAnsiTheme="minorHAnsi"/>
          <w:sz w:val="16"/>
          <w:szCs w:val="16"/>
        </w:rPr>
      </w:pPr>
    </w:p>
    <w:p w:rsidR="0002321F" w:rsidRPr="00D24B84" w:rsidRDefault="00591B15" w:rsidP="0002321F">
      <w:pPr>
        <w:pStyle w:val="Heading3"/>
        <w:rPr>
          <w:rFonts w:asciiTheme="minorHAnsi" w:hAnsiTheme="minorHAnsi"/>
        </w:rPr>
      </w:pPr>
      <w:r w:rsidRPr="00D24B84">
        <w:rPr>
          <w:rFonts w:asciiTheme="minorHAnsi" w:hAnsiTheme="minorHAnsi"/>
        </w:rPr>
        <w:t>K2 Environmental Leadership</w:t>
      </w:r>
    </w:p>
    <w:p w:rsidR="0002321F" w:rsidRPr="00D24B84" w:rsidRDefault="0002321F" w:rsidP="0002321F">
      <w:pPr>
        <w:rPr>
          <w:rFonts w:asciiTheme="minorHAnsi" w:hAnsiTheme="minorHAnsi"/>
          <w:sz w:val="16"/>
          <w:szCs w:val="16"/>
        </w:rPr>
      </w:pPr>
    </w:p>
    <w:p w:rsidR="0002321F" w:rsidRPr="00D24B84" w:rsidRDefault="0002321F" w:rsidP="00B5352D">
      <w:pPr>
        <w:pStyle w:val="Heading4"/>
        <w:rPr>
          <w:rFonts w:asciiTheme="minorHAnsi" w:hAnsiTheme="minorHAnsi"/>
        </w:rPr>
      </w:pPr>
      <w:r w:rsidRPr="00D24B84">
        <w:rPr>
          <w:rFonts w:asciiTheme="minorHAnsi" w:hAnsiTheme="minorHAnsi"/>
        </w:rPr>
        <w:t>Upgraded weather satellites key to maintain U.S. leadership in weather forecasting</w:t>
      </w:r>
    </w:p>
    <w:p w:rsidR="0002321F" w:rsidRPr="00D24B84" w:rsidRDefault="00591B15" w:rsidP="0002321F">
      <w:pPr>
        <w:rPr>
          <w:rFonts w:asciiTheme="minorHAnsi" w:hAnsiTheme="minorHAnsi"/>
          <w:sz w:val="16"/>
          <w:szCs w:val="16"/>
        </w:rPr>
      </w:pPr>
      <w:r w:rsidRPr="00D24B84">
        <w:rPr>
          <w:rStyle w:val="Style13ptBold"/>
          <w:rFonts w:asciiTheme="minorHAnsi" w:hAnsiTheme="minorHAnsi"/>
        </w:rPr>
        <w:t>Stewart</w:t>
      </w:r>
      <w:r w:rsidR="0002321F" w:rsidRPr="00D24B84">
        <w:rPr>
          <w:rStyle w:val="Style13ptBold"/>
          <w:rFonts w:asciiTheme="minorHAnsi" w:hAnsiTheme="minorHAnsi"/>
        </w:rPr>
        <w:t xml:space="preserve"> 13</w:t>
      </w:r>
      <w:r w:rsidRPr="00D24B84">
        <w:rPr>
          <w:rFonts w:asciiTheme="minorHAnsi" w:hAnsiTheme="minorHAnsi"/>
          <w:sz w:val="16"/>
          <w:szCs w:val="16"/>
        </w:rPr>
        <w:t xml:space="preserve"> </w:t>
      </w:r>
      <w:r w:rsidR="0002321F" w:rsidRPr="00D24B84">
        <w:rPr>
          <w:rFonts w:asciiTheme="minorHAnsi" w:hAnsiTheme="minorHAnsi"/>
          <w:sz w:val="16"/>
        </w:rPr>
        <w:t>(</w:t>
      </w:r>
      <w:r w:rsidRPr="00D24B84">
        <w:rPr>
          <w:rFonts w:asciiTheme="minorHAnsi" w:hAnsiTheme="minorHAnsi"/>
          <w:sz w:val="16"/>
        </w:rPr>
        <w:t xml:space="preserve">Environment Subcommittee Chairman, </w:t>
      </w:r>
      <w:r w:rsidR="0002321F" w:rsidRPr="00D24B84">
        <w:rPr>
          <w:rFonts w:asciiTheme="minorHAnsi" w:hAnsiTheme="minorHAnsi"/>
          <w:sz w:val="16"/>
        </w:rPr>
        <w:t xml:space="preserve">9/19/2013, “Statement of Environment Subcommittee Chairman Chris Stewart (R-Utah), Hearing on Dysfunction in Management of Weather and Climate Satellites,” </w:t>
      </w:r>
      <w:hyperlink r:id="rId43" w:history="1">
        <w:r w:rsidR="0002321F" w:rsidRPr="00D24B84">
          <w:rPr>
            <w:rStyle w:val="Hyperlink"/>
            <w:rFonts w:asciiTheme="minorHAnsi" w:hAnsiTheme="minorHAnsi"/>
            <w:sz w:val="16"/>
          </w:rPr>
          <w:t>http://science.house.gov/sites/republicans.science.house.gov/files/documents/HHRG-113-%20SY18-WState-S001192-20130919.pdf</w:t>
        </w:r>
      </w:hyperlink>
      <w:r w:rsidR="0002321F" w:rsidRPr="00D24B84">
        <w:rPr>
          <w:rFonts w:asciiTheme="minorHAnsi" w:hAnsiTheme="minorHAnsi"/>
          <w:sz w:val="16"/>
        </w:rPr>
        <w:t>)</w:t>
      </w:r>
    </w:p>
    <w:p w:rsidR="0002321F" w:rsidRPr="00D24B84" w:rsidRDefault="0002321F" w:rsidP="0002321F">
      <w:pPr>
        <w:rPr>
          <w:rStyle w:val="StyleUnderline"/>
          <w:rFonts w:asciiTheme="minorHAnsi" w:hAnsiTheme="minorHAnsi"/>
        </w:rPr>
      </w:pPr>
      <w:r w:rsidRPr="00D24B84">
        <w:rPr>
          <w:rFonts w:asciiTheme="minorHAnsi" w:hAnsiTheme="minorHAnsi"/>
          <w:sz w:val="16"/>
          <w:szCs w:val="16"/>
        </w:rPr>
        <w:t>All of our witnesses acknowledge the strong possibility of a data gap for one or both of our</w:t>
      </w:r>
      <w:r w:rsidRPr="00D24B84">
        <w:rPr>
          <w:rStyle w:val="StyleUnderline"/>
          <w:rFonts w:asciiTheme="minorHAnsi" w:hAnsiTheme="minorHAnsi"/>
        </w:rPr>
        <w:t xml:space="preserve"> major weather satellite systems</w:t>
      </w:r>
      <w:r w:rsidRPr="00D24B84">
        <w:rPr>
          <w:rFonts w:asciiTheme="minorHAnsi" w:hAnsiTheme="minorHAnsi"/>
          <w:sz w:val="16"/>
          <w:szCs w:val="16"/>
        </w:rPr>
        <w:t xml:space="preserve"> in a few short years. These satellites </w:t>
      </w:r>
      <w:r w:rsidRPr="00D24B84">
        <w:rPr>
          <w:rStyle w:val="StyleUnderline"/>
          <w:rFonts w:asciiTheme="minorHAnsi" w:hAnsiTheme="minorHAnsi"/>
        </w:rPr>
        <w:t xml:space="preserve">provide the majority of data for numerical weather prediction in this country, and </w:t>
      </w:r>
      <w:r w:rsidRPr="00D24B84">
        <w:rPr>
          <w:rStyle w:val="Emphasis"/>
          <w:rFonts w:asciiTheme="minorHAnsi" w:hAnsiTheme="minorHAnsi"/>
        </w:rPr>
        <w:t>a gap could be catastrophic for forecasting by the National Weather Service and our innovative weather enterprise</w:t>
      </w:r>
      <w:r w:rsidRPr="00D24B84">
        <w:rPr>
          <w:rStyle w:val="StyleUnderline"/>
          <w:rFonts w:asciiTheme="minorHAnsi" w:hAnsiTheme="minorHAnsi"/>
        </w:rPr>
        <w:t xml:space="preserve">. A potential gap in polar-orbiting or geostationary satellite data, combined with continuing issues with how NOAA develops, analyzes, procures and integrates other satellite and observational information, </w:t>
      </w:r>
      <w:r w:rsidRPr="00D24B84">
        <w:rPr>
          <w:rStyle w:val="Emphasis"/>
          <w:rFonts w:asciiTheme="minorHAnsi" w:hAnsiTheme="minorHAnsi"/>
        </w:rPr>
        <w:t>risks the permanent loss of U.S. leadership in weather forecasting</w:t>
      </w:r>
      <w:r w:rsidRPr="00D24B84">
        <w:rPr>
          <w:rStyle w:val="StyleUnderline"/>
          <w:rFonts w:asciiTheme="minorHAnsi" w:hAnsiTheme="minorHAnsi"/>
        </w:rPr>
        <w:t>.</w:t>
      </w:r>
      <w:r w:rsidRPr="00D24B84">
        <w:rPr>
          <w:rFonts w:asciiTheme="minorHAnsi" w:hAnsiTheme="minorHAnsi"/>
          <w:sz w:val="16"/>
          <w:szCs w:val="16"/>
        </w:rPr>
        <w:t xml:space="preserve"> The writing is on the wall, and our current trajectory is unacceptable.</w:t>
      </w:r>
      <w:r w:rsidR="00591B15" w:rsidRPr="00D24B84">
        <w:rPr>
          <w:rFonts w:asciiTheme="minorHAnsi" w:hAnsiTheme="minorHAnsi"/>
          <w:sz w:val="12"/>
          <w:szCs w:val="16"/>
        </w:rPr>
        <w:t xml:space="preserve">¶ </w:t>
      </w:r>
      <w:r w:rsidRPr="00D24B84">
        <w:rPr>
          <w:rFonts w:asciiTheme="minorHAnsi" w:hAnsiTheme="minorHAnsi"/>
          <w:sz w:val="16"/>
          <w:szCs w:val="16"/>
        </w:rPr>
        <w:t>As the Government Accountability Office will testify, our geostationary and polar-orbiting programs, known as GOES and JPSS, have been plagued with cost overruns, technical issues, and delays. We need to consider the right mix of satellite technology to make timely, accurate, and effective forecasts to protect American lives and property.</w:t>
      </w:r>
      <w:r w:rsidR="00591B15" w:rsidRPr="00D24B84">
        <w:rPr>
          <w:rFonts w:asciiTheme="minorHAnsi" w:hAnsiTheme="minorHAnsi"/>
          <w:sz w:val="12"/>
          <w:szCs w:val="16"/>
        </w:rPr>
        <w:t xml:space="preserve">¶ </w:t>
      </w:r>
      <w:r w:rsidRPr="00D24B84">
        <w:rPr>
          <w:rFonts w:asciiTheme="minorHAnsi" w:hAnsiTheme="minorHAnsi"/>
          <w:sz w:val="16"/>
          <w:szCs w:val="16"/>
        </w:rPr>
        <w:t>For our polar orbiting satellites, not only is there a potential gap in the 2016 to 2018 timeframe, but there may also be issues between the first and second JPSS satellites in the early 2020s.</w:t>
      </w:r>
      <w:r w:rsidR="00591B15" w:rsidRPr="00D24B84">
        <w:rPr>
          <w:rFonts w:asciiTheme="minorHAnsi" w:hAnsiTheme="minorHAnsi"/>
          <w:sz w:val="12"/>
          <w:szCs w:val="16"/>
        </w:rPr>
        <w:t xml:space="preserve">¶ </w:t>
      </w:r>
      <w:r w:rsidRPr="00D24B84">
        <w:rPr>
          <w:rFonts w:asciiTheme="minorHAnsi" w:hAnsiTheme="minorHAnsi"/>
          <w:sz w:val="16"/>
          <w:szCs w:val="16"/>
        </w:rPr>
        <w:t>While the GOES-R program has made progress in completing testing for several components, the program has still missed several key milestones for both flight and ground segments. This has caused the launch date for GOES-R to slip from October 2015 to March 2016. There are also other technical problems on the horizon, including with the Geostationary Lightning Mapper, an instrument that also appears to duplicate some already-existing commercial capabilities.</w:t>
      </w:r>
      <w:r w:rsidR="00591B15" w:rsidRPr="00D24B84">
        <w:rPr>
          <w:rFonts w:asciiTheme="minorHAnsi" w:hAnsiTheme="minorHAnsi"/>
          <w:sz w:val="12"/>
          <w:szCs w:val="16"/>
        </w:rPr>
        <w:t xml:space="preserve">¶ </w:t>
      </w:r>
      <w:r w:rsidRPr="00D24B84">
        <w:rPr>
          <w:rFonts w:asciiTheme="minorHAnsi" w:hAnsiTheme="minorHAnsi"/>
          <w:sz w:val="16"/>
          <w:szCs w:val="16"/>
        </w:rPr>
        <w:t>Robust contingency planning and implementation of those plans as suggested by GAO is essential. We have seen that it has taken several years for NOAA to validate key products on the SUOMI-NPP satellite. Just after the Oklahoma tornadoes this year, a micrometeoroid appears to have hit an existing GOES satellite, turning all of its instruments off. Murphy’s Law seems to be on full display when it comes to our weather satellites, and continued blue sky self-evaluations by NOAA could prevent us from dealing with these problems before they arise.</w:t>
      </w:r>
      <w:r w:rsidR="00591B15" w:rsidRPr="00D24B84">
        <w:rPr>
          <w:rFonts w:asciiTheme="minorHAnsi" w:hAnsiTheme="minorHAnsi"/>
          <w:sz w:val="12"/>
          <w:szCs w:val="16"/>
        </w:rPr>
        <w:t xml:space="preserve">¶ </w:t>
      </w:r>
      <w:r w:rsidRPr="00D24B84">
        <w:rPr>
          <w:rFonts w:asciiTheme="minorHAnsi" w:hAnsiTheme="minorHAnsi"/>
          <w:sz w:val="16"/>
          <w:szCs w:val="16"/>
        </w:rPr>
        <w:t xml:space="preserve">It has taken the Administration several years and the prodding of this Committee and GAO to fully acknowledge the very real risk of a data gap, and we need to look at all options to mitigate potential breakdowns in our forecasting ability. While NOAA has paid for reports to examine gap mitigation options I have fear that not enough has been done to pursue implementation of these backup plans. We need to look at American, and potentially commercial, sources for these critical data. </w:t>
      </w:r>
      <w:r w:rsidRPr="00D24B84">
        <w:rPr>
          <w:rStyle w:val="StyleUnderline"/>
          <w:rFonts w:asciiTheme="minorHAnsi" w:hAnsiTheme="minorHAnsi"/>
        </w:rPr>
        <w:t>It should be alarming that we may be in a position of having to rely on international partners for weather data to protect lives and property, an outcome that could raise much greater quality and access concerns than some of the potential commercial partners that have so far been rebuffed by NOAA.</w:t>
      </w:r>
    </w:p>
    <w:p w:rsidR="0002321F" w:rsidRPr="00D24B84" w:rsidRDefault="0002321F" w:rsidP="0002321F">
      <w:pPr>
        <w:rPr>
          <w:rFonts w:asciiTheme="minorHAnsi" w:hAnsiTheme="minorHAnsi"/>
          <w:sz w:val="16"/>
          <w:szCs w:val="16"/>
        </w:rPr>
      </w:pPr>
    </w:p>
    <w:p w:rsidR="00591B15" w:rsidRPr="00D24B84" w:rsidRDefault="00591B15" w:rsidP="0002321F">
      <w:pPr>
        <w:pStyle w:val="Heading3"/>
        <w:rPr>
          <w:rFonts w:asciiTheme="minorHAnsi" w:hAnsiTheme="minorHAnsi"/>
        </w:rPr>
      </w:pPr>
      <w:r w:rsidRPr="00D24B84">
        <w:rPr>
          <w:rFonts w:asciiTheme="minorHAnsi" w:hAnsiTheme="minorHAnsi"/>
        </w:rPr>
        <w:t>AT: NOAA Not Key</w:t>
      </w:r>
    </w:p>
    <w:p w:rsidR="00591B15" w:rsidRPr="00D24B84" w:rsidRDefault="00591B15" w:rsidP="00591B15">
      <w:pPr>
        <w:pStyle w:val="Heading4"/>
        <w:rPr>
          <w:rFonts w:asciiTheme="minorHAnsi" w:hAnsiTheme="minorHAnsi"/>
        </w:rPr>
      </w:pPr>
      <w:r w:rsidRPr="00D24B84">
        <w:rPr>
          <w:rFonts w:asciiTheme="minorHAnsi" w:hAnsiTheme="minorHAnsi"/>
        </w:rPr>
        <w:t>Weather satellites are key to air pollution studies, monitoring global pollution and building accurate climate models</w:t>
      </w:r>
    </w:p>
    <w:p w:rsidR="00591B15" w:rsidRPr="00D24B84" w:rsidRDefault="00591B15" w:rsidP="00591B15">
      <w:pPr>
        <w:rPr>
          <w:rFonts w:asciiTheme="minorHAnsi" w:hAnsiTheme="minorHAnsi"/>
          <w:sz w:val="16"/>
          <w:szCs w:val="16"/>
        </w:rPr>
      </w:pPr>
      <w:proofErr w:type="spellStart"/>
      <w:r w:rsidRPr="00D24B84">
        <w:rPr>
          <w:rStyle w:val="Style13ptBold"/>
          <w:rFonts w:asciiTheme="minorHAnsi" w:hAnsiTheme="minorHAnsi"/>
        </w:rPr>
        <w:t>Hotz</w:t>
      </w:r>
      <w:proofErr w:type="spellEnd"/>
      <w:r w:rsidRPr="00D24B84">
        <w:rPr>
          <w:rStyle w:val="Style13ptBold"/>
          <w:rFonts w:asciiTheme="minorHAnsi" w:hAnsiTheme="minorHAnsi"/>
        </w:rPr>
        <w:t xml:space="preserve"> 13</w:t>
      </w:r>
      <w:r w:rsidRPr="00D24B84">
        <w:rPr>
          <w:rFonts w:asciiTheme="minorHAnsi" w:hAnsiTheme="minorHAnsi"/>
          <w:sz w:val="16"/>
        </w:rPr>
        <w:t xml:space="preserve"> (6/21/2013, Robert Lee, “For Weather Satellites, Forecast Is Cloudy; Failures of Aging Devices Threaten to Leave Gap in Key Data,” </w:t>
      </w:r>
      <w:hyperlink r:id="rId44" w:history="1">
        <w:r w:rsidRPr="00D24B84">
          <w:rPr>
            <w:rStyle w:val="Hyperlink"/>
            <w:rFonts w:asciiTheme="minorHAnsi" w:hAnsiTheme="minorHAnsi"/>
            <w:sz w:val="16"/>
          </w:rPr>
          <w:t>http://m.us.wsj.com/articles/SB10001424127887324049504578543331078279910?mobile=y</w:t>
        </w:r>
      </w:hyperlink>
      <w:r w:rsidRPr="00D24B84">
        <w:rPr>
          <w:rFonts w:asciiTheme="minorHAnsi" w:hAnsiTheme="minorHAnsi"/>
          <w:sz w:val="16"/>
        </w:rPr>
        <w:t>)</w:t>
      </w:r>
    </w:p>
    <w:p w:rsidR="00591B15" w:rsidRPr="00D24B84" w:rsidRDefault="00591B15" w:rsidP="00591B15">
      <w:pPr>
        <w:rPr>
          <w:rFonts w:asciiTheme="minorHAnsi" w:hAnsiTheme="minorHAnsi"/>
          <w:sz w:val="16"/>
          <w:szCs w:val="16"/>
        </w:rPr>
      </w:pPr>
    </w:p>
    <w:p w:rsidR="00591B15" w:rsidRPr="00D24B84" w:rsidRDefault="00591B15" w:rsidP="00591B15">
      <w:pPr>
        <w:rPr>
          <w:rFonts w:asciiTheme="minorHAnsi" w:hAnsiTheme="minorHAnsi"/>
          <w:sz w:val="16"/>
          <w:szCs w:val="16"/>
        </w:rPr>
      </w:pPr>
      <w:r w:rsidRPr="00D24B84">
        <w:rPr>
          <w:rStyle w:val="StyleUnderline"/>
          <w:rFonts w:asciiTheme="minorHAnsi" w:hAnsiTheme="minorHAnsi"/>
        </w:rPr>
        <w:t>"NOAA is having a real crisis with regard to the weather satellites," said atmospheric scientist</w:t>
      </w:r>
      <w:r w:rsidRPr="00D24B84">
        <w:rPr>
          <w:rFonts w:asciiTheme="minorHAnsi" w:hAnsiTheme="minorHAnsi"/>
          <w:sz w:val="16"/>
          <w:szCs w:val="16"/>
        </w:rPr>
        <w:t xml:space="preserve"> Dennis </w:t>
      </w:r>
      <w:r w:rsidRPr="00D24B84">
        <w:rPr>
          <w:rStyle w:val="StyleUnderline"/>
          <w:rFonts w:asciiTheme="minorHAnsi" w:hAnsiTheme="minorHAnsi"/>
        </w:rPr>
        <w:t>Hartmann at the University of Washington</w:t>
      </w:r>
      <w:r w:rsidRPr="00D24B84">
        <w:rPr>
          <w:rFonts w:asciiTheme="minorHAnsi" w:hAnsiTheme="minorHAnsi"/>
          <w:sz w:val="16"/>
          <w:szCs w:val="16"/>
        </w:rPr>
        <w:t xml:space="preserve"> in Seattle, who heads a National Research Council committee that monitors Earth-observation satellite programs.</w:t>
      </w:r>
      <w:r w:rsidRPr="00D24B84">
        <w:rPr>
          <w:rFonts w:asciiTheme="minorHAnsi" w:hAnsiTheme="minorHAnsi"/>
          <w:sz w:val="12"/>
          <w:szCs w:val="16"/>
        </w:rPr>
        <w:t xml:space="preserve">¶ </w:t>
      </w:r>
      <w:r w:rsidRPr="00D24B84">
        <w:rPr>
          <w:rStyle w:val="StyleUnderline"/>
          <w:rFonts w:asciiTheme="minorHAnsi" w:hAnsiTheme="minorHAnsi"/>
        </w:rPr>
        <w:t xml:space="preserve">Signals from these highflying measuring devices provide the raw data for forecasts, rainfall estimates and drought reports, land-use surveys and </w:t>
      </w:r>
      <w:r w:rsidRPr="00D24B84">
        <w:rPr>
          <w:rStyle w:val="Emphasis"/>
          <w:rFonts w:asciiTheme="minorHAnsi" w:hAnsiTheme="minorHAnsi"/>
        </w:rPr>
        <w:t>air-pollution studies</w:t>
      </w:r>
      <w:r w:rsidRPr="00D24B84">
        <w:rPr>
          <w:rStyle w:val="StyleUnderline"/>
          <w:rFonts w:asciiTheme="minorHAnsi" w:hAnsiTheme="minorHAnsi"/>
        </w:rPr>
        <w:t xml:space="preserve">, seasonal wildfire forecasts and sea-ice updates, to name a few applications. Without the data, it is harder to track threatening weather, </w:t>
      </w:r>
      <w:r w:rsidRPr="00D24B84">
        <w:rPr>
          <w:rStyle w:val="Emphasis"/>
          <w:rFonts w:asciiTheme="minorHAnsi" w:hAnsiTheme="minorHAnsi"/>
        </w:rPr>
        <w:t>build accurate climate models</w:t>
      </w:r>
      <w:r w:rsidRPr="00D24B84">
        <w:rPr>
          <w:rStyle w:val="StyleUnderline"/>
          <w:rFonts w:asciiTheme="minorHAnsi" w:hAnsiTheme="minorHAnsi"/>
        </w:rPr>
        <w:t xml:space="preserve"> or </w:t>
      </w:r>
      <w:r w:rsidRPr="00D24B84">
        <w:rPr>
          <w:rStyle w:val="Emphasis"/>
          <w:rFonts w:asciiTheme="minorHAnsi" w:hAnsiTheme="minorHAnsi"/>
        </w:rPr>
        <w:t>monitor global pollution</w:t>
      </w:r>
      <w:r w:rsidRPr="00D24B84">
        <w:rPr>
          <w:rFonts w:asciiTheme="minorHAnsi" w:hAnsiTheme="minorHAnsi"/>
          <w:sz w:val="16"/>
          <w:szCs w:val="16"/>
        </w:rPr>
        <w:t>, experts said.</w:t>
      </w:r>
      <w:r w:rsidRPr="00D24B84">
        <w:rPr>
          <w:rFonts w:asciiTheme="minorHAnsi" w:hAnsiTheme="minorHAnsi"/>
          <w:sz w:val="12"/>
          <w:szCs w:val="16"/>
        </w:rPr>
        <w:t xml:space="preserve">¶ </w:t>
      </w:r>
      <w:r w:rsidRPr="00D24B84">
        <w:rPr>
          <w:rStyle w:val="StyleUnderline"/>
          <w:rFonts w:asciiTheme="minorHAnsi" w:hAnsiTheme="minorHAnsi"/>
        </w:rPr>
        <w:t>"We need all the data we can get—every bit and byte we can get down from space," said senior system engineer</w:t>
      </w:r>
      <w:r w:rsidRPr="00D24B84">
        <w:rPr>
          <w:rFonts w:asciiTheme="minorHAnsi" w:hAnsiTheme="minorHAnsi"/>
          <w:sz w:val="16"/>
          <w:szCs w:val="16"/>
        </w:rPr>
        <w:t xml:space="preserve"> Stacey </w:t>
      </w:r>
      <w:r w:rsidRPr="00D24B84">
        <w:rPr>
          <w:rStyle w:val="StyleUnderline"/>
          <w:rFonts w:asciiTheme="minorHAnsi" w:hAnsiTheme="minorHAnsi"/>
        </w:rPr>
        <w:t>Boland at the</w:t>
      </w:r>
      <w:r w:rsidRPr="00D24B84">
        <w:rPr>
          <w:rFonts w:asciiTheme="minorHAnsi" w:hAnsiTheme="minorHAnsi"/>
          <w:sz w:val="16"/>
          <w:szCs w:val="16"/>
        </w:rPr>
        <w:t xml:space="preserve"> </w:t>
      </w:r>
      <w:r w:rsidRPr="00D24B84">
        <w:rPr>
          <w:rStyle w:val="Emphasis"/>
          <w:rFonts w:asciiTheme="minorHAnsi" w:hAnsiTheme="minorHAnsi"/>
        </w:rPr>
        <w:t>N</w:t>
      </w:r>
      <w:r w:rsidRPr="00D24B84">
        <w:rPr>
          <w:rFonts w:asciiTheme="minorHAnsi" w:hAnsiTheme="minorHAnsi"/>
          <w:sz w:val="16"/>
          <w:szCs w:val="16"/>
        </w:rPr>
        <w:t xml:space="preserve">ational </w:t>
      </w:r>
      <w:r w:rsidRPr="00D24B84">
        <w:rPr>
          <w:rStyle w:val="Emphasis"/>
          <w:rFonts w:asciiTheme="minorHAnsi" w:hAnsiTheme="minorHAnsi"/>
        </w:rPr>
        <w:t>A</w:t>
      </w:r>
      <w:r w:rsidRPr="00D24B84">
        <w:rPr>
          <w:rFonts w:asciiTheme="minorHAnsi" w:hAnsiTheme="minorHAnsi"/>
          <w:sz w:val="16"/>
          <w:szCs w:val="16"/>
        </w:rPr>
        <w:t xml:space="preserve">eronautics and </w:t>
      </w:r>
      <w:r w:rsidRPr="00D24B84">
        <w:rPr>
          <w:rStyle w:val="Emphasis"/>
          <w:rFonts w:asciiTheme="minorHAnsi" w:hAnsiTheme="minorHAnsi"/>
        </w:rPr>
        <w:t>S</w:t>
      </w:r>
      <w:r w:rsidRPr="00D24B84">
        <w:rPr>
          <w:rFonts w:asciiTheme="minorHAnsi" w:hAnsiTheme="minorHAnsi"/>
          <w:sz w:val="16"/>
          <w:szCs w:val="16"/>
        </w:rPr>
        <w:t xml:space="preserve">pace </w:t>
      </w:r>
      <w:r w:rsidRPr="00D24B84">
        <w:rPr>
          <w:rStyle w:val="Emphasis"/>
          <w:rFonts w:asciiTheme="minorHAnsi" w:hAnsiTheme="minorHAnsi"/>
        </w:rPr>
        <w:t>A</w:t>
      </w:r>
      <w:r w:rsidRPr="00D24B84">
        <w:rPr>
          <w:rFonts w:asciiTheme="minorHAnsi" w:hAnsiTheme="minorHAnsi"/>
          <w:sz w:val="16"/>
          <w:szCs w:val="16"/>
        </w:rPr>
        <w:t xml:space="preserve">dministration's Jet </w:t>
      </w:r>
      <w:r w:rsidRPr="00D24B84">
        <w:rPr>
          <w:rStyle w:val="StyleUnderline"/>
          <w:rFonts w:asciiTheme="minorHAnsi" w:hAnsiTheme="minorHAnsi"/>
        </w:rPr>
        <w:t>Propulsion Laboratory</w:t>
      </w:r>
      <w:r w:rsidRPr="00D24B84">
        <w:rPr>
          <w:rFonts w:asciiTheme="minorHAnsi" w:hAnsiTheme="minorHAnsi"/>
          <w:sz w:val="16"/>
          <w:szCs w:val="16"/>
        </w:rPr>
        <w:t xml:space="preserve"> in California, who is a member of the research council committee. "These older platforms—well past their warranty—are starting to falter."</w:t>
      </w:r>
    </w:p>
    <w:p w:rsidR="00591B15" w:rsidRPr="00D24B84" w:rsidRDefault="00591B15" w:rsidP="00591B15">
      <w:pPr>
        <w:rPr>
          <w:rFonts w:asciiTheme="minorHAnsi" w:hAnsiTheme="minorHAnsi"/>
        </w:rPr>
      </w:pPr>
    </w:p>
    <w:p w:rsidR="0002321F" w:rsidRPr="00D24B84" w:rsidRDefault="0002321F" w:rsidP="0002321F">
      <w:pPr>
        <w:pStyle w:val="Heading3"/>
        <w:rPr>
          <w:rFonts w:asciiTheme="minorHAnsi" w:hAnsiTheme="minorHAnsi"/>
        </w:rPr>
      </w:pPr>
      <w:r w:rsidRPr="00D24B84">
        <w:rPr>
          <w:rFonts w:asciiTheme="minorHAnsi" w:hAnsiTheme="minorHAnsi"/>
        </w:rPr>
        <w:t xml:space="preserve">AT: We Can Get Weather Data </w:t>
      </w:r>
      <w:proofErr w:type="gramStart"/>
      <w:r w:rsidRPr="00D24B84">
        <w:rPr>
          <w:rFonts w:asciiTheme="minorHAnsi" w:hAnsiTheme="minorHAnsi"/>
        </w:rPr>
        <w:t>From</w:t>
      </w:r>
      <w:proofErr w:type="gramEnd"/>
      <w:r w:rsidRPr="00D24B84">
        <w:rPr>
          <w:rFonts w:asciiTheme="minorHAnsi" w:hAnsiTheme="minorHAnsi"/>
        </w:rPr>
        <w:t xml:space="preserve"> Others / New Satellites Not Necessary</w:t>
      </w:r>
    </w:p>
    <w:p w:rsidR="0002321F" w:rsidRPr="00D24B84" w:rsidRDefault="0002321F" w:rsidP="0002321F">
      <w:pPr>
        <w:rPr>
          <w:rFonts w:asciiTheme="minorHAnsi" w:hAnsiTheme="minorHAnsi"/>
          <w:sz w:val="16"/>
          <w:szCs w:val="16"/>
        </w:rPr>
      </w:pPr>
    </w:p>
    <w:p w:rsidR="0002321F" w:rsidRPr="00D24B84" w:rsidRDefault="0002321F" w:rsidP="00B5352D">
      <w:pPr>
        <w:pStyle w:val="Heading4"/>
        <w:rPr>
          <w:rFonts w:asciiTheme="minorHAnsi" w:hAnsiTheme="minorHAnsi"/>
        </w:rPr>
      </w:pPr>
      <w:r w:rsidRPr="00D24B84">
        <w:rPr>
          <w:rFonts w:asciiTheme="minorHAnsi" w:hAnsiTheme="minorHAnsi"/>
        </w:rPr>
        <w:t>Cuts delay launch of JPSS and cause gap in coverage data --- there are no other sources for critical weather data</w:t>
      </w:r>
    </w:p>
    <w:p w:rsidR="0002321F" w:rsidRPr="00D24B84" w:rsidRDefault="0002321F" w:rsidP="0002321F">
      <w:pPr>
        <w:rPr>
          <w:rFonts w:asciiTheme="minorHAnsi" w:hAnsiTheme="minorHAnsi"/>
          <w:sz w:val="16"/>
        </w:rPr>
      </w:pPr>
      <w:r w:rsidRPr="00D24B84">
        <w:rPr>
          <w:rStyle w:val="Style13ptBold"/>
          <w:rFonts w:asciiTheme="minorHAnsi" w:hAnsiTheme="minorHAnsi"/>
        </w:rPr>
        <w:t>Pittm</w:t>
      </w:r>
      <w:r w:rsidR="00591B15" w:rsidRPr="00D24B84">
        <w:rPr>
          <w:rStyle w:val="Style13ptBold"/>
          <w:rFonts w:asciiTheme="minorHAnsi" w:hAnsiTheme="minorHAnsi"/>
        </w:rPr>
        <w:t xml:space="preserve">an </w:t>
      </w:r>
      <w:r w:rsidRPr="00D24B84">
        <w:rPr>
          <w:rStyle w:val="Style13ptBold"/>
          <w:rFonts w:asciiTheme="minorHAnsi" w:hAnsiTheme="minorHAnsi"/>
        </w:rPr>
        <w:t>12</w:t>
      </w:r>
      <w:r w:rsidR="00591B15" w:rsidRPr="00D24B84">
        <w:rPr>
          <w:rFonts w:asciiTheme="minorHAnsi" w:hAnsiTheme="minorHAnsi"/>
          <w:sz w:val="16"/>
        </w:rPr>
        <w:t xml:space="preserve"> </w:t>
      </w:r>
      <w:r w:rsidRPr="00D24B84">
        <w:rPr>
          <w:rFonts w:asciiTheme="minorHAnsi" w:hAnsiTheme="minorHAnsi"/>
          <w:sz w:val="16"/>
        </w:rPr>
        <w:t>(</w:t>
      </w:r>
      <w:r w:rsidR="00591B15" w:rsidRPr="00D24B84">
        <w:rPr>
          <w:rFonts w:asciiTheme="minorHAnsi" w:hAnsiTheme="minorHAnsi"/>
          <w:sz w:val="16"/>
        </w:rPr>
        <w:t xml:space="preserve">Elaine, associate editor of Emergency Management magazine </w:t>
      </w:r>
      <w:r w:rsidRPr="00D24B84">
        <w:rPr>
          <w:rFonts w:asciiTheme="minorHAnsi" w:hAnsiTheme="minorHAnsi"/>
          <w:sz w:val="16"/>
        </w:rPr>
        <w:t xml:space="preserve">1/16/2012, Elaine, “Delay in Satellites Could Jeopardize Severe Weather Forecasts,” </w:t>
      </w:r>
      <w:hyperlink r:id="rId45" w:history="1">
        <w:r w:rsidRPr="00D24B84">
          <w:rPr>
            <w:rStyle w:val="Hyperlink"/>
            <w:rFonts w:asciiTheme="minorHAnsi" w:hAnsiTheme="minorHAnsi"/>
            <w:sz w:val="16"/>
          </w:rPr>
          <w:t>http://www.emergencymgmt.com/disaster/Satellites-Could-Jeopardize-Severe-Weather-Forecasts.html</w:t>
        </w:r>
      </w:hyperlink>
      <w:r w:rsidRPr="00D24B84">
        <w:rPr>
          <w:rFonts w:asciiTheme="minorHAnsi" w:hAnsiTheme="minorHAnsi"/>
          <w:sz w:val="16"/>
        </w:rPr>
        <w:t>)</w:t>
      </w:r>
    </w:p>
    <w:p w:rsidR="0002321F" w:rsidRPr="00D24B84" w:rsidRDefault="0002321F" w:rsidP="0002321F">
      <w:pPr>
        <w:rPr>
          <w:rFonts w:asciiTheme="minorHAnsi" w:hAnsiTheme="minorHAnsi"/>
          <w:sz w:val="16"/>
          <w:szCs w:val="16"/>
        </w:rPr>
      </w:pPr>
      <w:r w:rsidRPr="00D24B84">
        <w:rPr>
          <w:rStyle w:val="StyleUnderline"/>
          <w:rFonts w:asciiTheme="minorHAnsi" w:hAnsiTheme="minorHAnsi"/>
        </w:rPr>
        <w:t>Because of a funding reduction</w:t>
      </w:r>
      <w:r w:rsidRPr="00D24B84">
        <w:rPr>
          <w:rFonts w:asciiTheme="minorHAnsi" w:hAnsiTheme="minorHAnsi"/>
          <w:sz w:val="16"/>
          <w:szCs w:val="16"/>
        </w:rPr>
        <w:t xml:space="preserve">, Ajay Mehta, deputy director for NOAA’s Joint Polar Satellite System (JPSS), said </w:t>
      </w:r>
      <w:r w:rsidRPr="00D24B84">
        <w:rPr>
          <w:rStyle w:val="StyleUnderline"/>
          <w:rFonts w:asciiTheme="minorHAnsi" w:hAnsiTheme="minorHAnsi"/>
        </w:rPr>
        <w:t>the launch of the new satellite, called JPSS-1, was delayed</w:t>
      </w:r>
      <w:r w:rsidRPr="00D24B84">
        <w:rPr>
          <w:rFonts w:asciiTheme="minorHAnsi" w:hAnsiTheme="minorHAnsi"/>
          <w:sz w:val="16"/>
          <w:szCs w:val="16"/>
        </w:rPr>
        <w:t>. JPSS-1 will replace a NASA satellite that was launched on Oct. 28, 2011. NASA’s satellite — called the National Polar-Orbiting Operational Environmental Satellite System Preparatory Project, or NPP for short — will provide operational data for four or five years.</w:t>
      </w:r>
      <w:r w:rsidR="00591B15" w:rsidRPr="00D24B84">
        <w:rPr>
          <w:rFonts w:asciiTheme="minorHAnsi" w:hAnsiTheme="minorHAnsi"/>
          <w:sz w:val="12"/>
          <w:szCs w:val="16"/>
        </w:rPr>
        <w:t xml:space="preserve">¶ </w:t>
      </w:r>
      <w:r w:rsidRPr="00D24B84">
        <w:rPr>
          <w:rFonts w:asciiTheme="minorHAnsi" w:hAnsiTheme="minorHAnsi"/>
          <w:sz w:val="16"/>
          <w:szCs w:val="16"/>
        </w:rPr>
        <w:t>“That is an important thing for our continuity because [it’s] the last of the old generation of satellites we had launched in 2009,” Mehta said. “That one is only going to last for another couple of years.”</w:t>
      </w:r>
      <w:r w:rsidR="00591B15" w:rsidRPr="00D24B84">
        <w:rPr>
          <w:rFonts w:asciiTheme="minorHAnsi" w:hAnsiTheme="minorHAnsi"/>
          <w:sz w:val="12"/>
          <w:szCs w:val="16"/>
        </w:rPr>
        <w:t xml:space="preserve">¶ </w:t>
      </w:r>
      <w:r w:rsidRPr="00D24B84">
        <w:rPr>
          <w:rFonts w:asciiTheme="minorHAnsi" w:hAnsiTheme="minorHAnsi"/>
          <w:sz w:val="16"/>
          <w:szCs w:val="16"/>
        </w:rPr>
        <w:t>While NASA’s satellite is providing continuity of information, its life cycle is expected to end in 2016, and Mehta estimated that JPSS-1 won’t be fully operational until 2017. The time between NPP and JPSS-1 is when the information gap is expected.</w:t>
      </w:r>
      <w:r w:rsidR="00591B15" w:rsidRPr="00D24B84">
        <w:rPr>
          <w:rFonts w:asciiTheme="minorHAnsi" w:hAnsiTheme="minorHAnsi"/>
          <w:sz w:val="12"/>
          <w:szCs w:val="16"/>
        </w:rPr>
        <w:t xml:space="preserve">¶ </w:t>
      </w:r>
      <w:r w:rsidRPr="00D24B84">
        <w:rPr>
          <w:rFonts w:asciiTheme="minorHAnsi" w:hAnsiTheme="minorHAnsi"/>
          <w:sz w:val="16"/>
          <w:szCs w:val="16"/>
        </w:rPr>
        <w:t>“For the polar orbit, we have had operational satellites since 1979, so this mission is critical to provide continuity of NOAA operational data sets,” said Mitch Goldberg, JPSS program scientist. “NOAA has products and services, such as weather forecasting, and they depend on this constant flow of data from satellites going to weather prediction models.”</w:t>
      </w:r>
      <w:r w:rsidR="00591B15" w:rsidRPr="00D24B84">
        <w:rPr>
          <w:rFonts w:asciiTheme="minorHAnsi" w:hAnsiTheme="minorHAnsi"/>
          <w:sz w:val="12"/>
          <w:szCs w:val="16"/>
        </w:rPr>
        <w:t xml:space="preserve">¶ </w:t>
      </w:r>
      <w:r w:rsidRPr="00D24B84">
        <w:rPr>
          <w:rFonts w:asciiTheme="minorHAnsi" w:hAnsiTheme="minorHAnsi"/>
          <w:sz w:val="16"/>
          <w:szCs w:val="16"/>
        </w:rPr>
        <w:t>Funding Issues Abound</w:t>
      </w:r>
      <w:r w:rsidR="00591B15" w:rsidRPr="00D24B84">
        <w:rPr>
          <w:rFonts w:asciiTheme="minorHAnsi" w:hAnsiTheme="minorHAnsi"/>
          <w:sz w:val="12"/>
          <w:szCs w:val="16"/>
        </w:rPr>
        <w:t xml:space="preserve">¶ </w:t>
      </w:r>
      <w:r w:rsidRPr="00D24B84">
        <w:rPr>
          <w:rFonts w:asciiTheme="minorHAnsi" w:hAnsiTheme="minorHAnsi"/>
          <w:sz w:val="16"/>
          <w:szCs w:val="16"/>
        </w:rPr>
        <w:t xml:space="preserve">Last year was rife with concerns over how much funding NOAA’s satellite program would receive and what that would mean for the future of severe weather forecasting in the United States. NOAA Administrator Jane </w:t>
      </w:r>
      <w:proofErr w:type="spellStart"/>
      <w:r w:rsidRPr="00D24B84">
        <w:rPr>
          <w:rFonts w:asciiTheme="minorHAnsi" w:hAnsiTheme="minorHAnsi"/>
          <w:sz w:val="16"/>
          <w:szCs w:val="16"/>
        </w:rPr>
        <w:t>Lubchenco</w:t>
      </w:r>
      <w:proofErr w:type="spellEnd"/>
      <w:r w:rsidRPr="00D24B84">
        <w:rPr>
          <w:rFonts w:asciiTheme="minorHAnsi" w:hAnsiTheme="minorHAnsi"/>
          <w:sz w:val="16"/>
          <w:szCs w:val="16"/>
        </w:rPr>
        <w:t xml:space="preserve"> had many poignant sound bites in 2011, including that </w:t>
      </w:r>
      <w:r w:rsidRPr="00D24B84">
        <w:rPr>
          <w:rStyle w:val="StyleUnderline"/>
          <w:rFonts w:asciiTheme="minorHAnsi" w:hAnsiTheme="minorHAnsi"/>
        </w:rPr>
        <w:t>budget cuts to the satellite would be a “disaster in the making;”</w:t>
      </w:r>
      <w:r w:rsidRPr="00D24B84">
        <w:rPr>
          <w:rFonts w:asciiTheme="minorHAnsi" w:hAnsiTheme="minorHAnsi"/>
          <w:sz w:val="16"/>
          <w:szCs w:val="16"/>
        </w:rPr>
        <w:t xml:space="preserve"> that in a few years, </w:t>
      </w:r>
      <w:r w:rsidRPr="00D24B84">
        <w:rPr>
          <w:rStyle w:val="StyleUnderline"/>
          <w:rFonts w:asciiTheme="minorHAnsi" w:hAnsiTheme="minorHAnsi"/>
        </w:rPr>
        <w:t>the agency may not be able to do the severe storm warnings that people have come to expect</w:t>
      </w:r>
      <w:r w:rsidRPr="00D24B84">
        <w:rPr>
          <w:rFonts w:asciiTheme="minorHAnsi" w:hAnsiTheme="minorHAnsi"/>
          <w:sz w:val="16"/>
          <w:szCs w:val="16"/>
        </w:rPr>
        <w:t>; and that it could cost three to five times more to rebuild the project than to keep funds flowing toward it.</w:t>
      </w:r>
      <w:r w:rsidR="00591B15" w:rsidRPr="00D24B84">
        <w:rPr>
          <w:rFonts w:asciiTheme="minorHAnsi" w:hAnsiTheme="minorHAnsi"/>
          <w:sz w:val="12"/>
          <w:szCs w:val="16"/>
        </w:rPr>
        <w:t xml:space="preserve">¶ </w:t>
      </w:r>
      <w:r w:rsidRPr="00D24B84">
        <w:rPr>
          <w:rFonts w:asciiTheme="minorHAnsi" w:hAnsiTheme="minorHAnsi"/>
          <w:sz w:val="16"/>
          <w:szCs w:val="16"/>
        </w:rPr>
        <w:t>President Barack Obama requested a little more than $1 billion for 2011 and beyond for the polar-orbiting satellite program. On Nov. 18, 2011, legislation was enacted that gave JPSS $924 million for 2012. “While we’re happy with the level of funding in this fiscal environment, it was still almost $150 [million] less than the president’s request — therefore it will not eliminate the possibility of a gap,” Mehta said via email.</w:t>
      </w:r>
      <w:r w:rsidR="00591B15" w:rsidRPr="00D24B84">
        <w:rPr>
          <w:rFonts w:asciiTheme="minorHAnsi" w:hAnsiTheme="minorHAnsi"/>
          <w:sz w:val="12"/>
          <w:szCs w:val="16"/>
        </w:rPr>
        <w:t xml:space="preserve">¶ </w:t>
      </w:r>
      <w:r w:rsidRPr="00D24B84">
        <w:rPr>
          <w:rFonts w:asciiTheme="minorHAnsi" w:hAnsiTheme="minorHAnsi"/>
          <w:sz w:val="16"/>
          <w:szCs w:val="16"/>
        </w:rPr>
        <w:t>Accuracy Is Key</w:t>
      </w:r>
      <w:r w:rsidR="00591B15" w:rsidRPr="00D24B84">
        <w:rPr>
          <w:rFonts w:asciiTheme="minorHAnsi" w:hAnsiTheme="minorHAnsi"/>
          <w:sz w:val="12"/>
          <w:szCs w:val="16"/>
        </w:rPr>
        <w:t xml:space="preserve">¶ </w:t>
      </w:r>
      <w:r w:rsidRPr="00D24B84">
        <w:rPr>
          <w:rFonts w:asciiTheme="minorHAnsi" w:hAnsiTheme="minorHAnsi"/>
          <w:sz w:val="16"/>
          <w:szCs w:val="16"/>
        </w:rPr>
        <w:t>When thinking about impacts that the information gap could have on emergency management, a question arises: What would be different?</w:t>
      </w:r>
      <w:r w:rsidR="00591B15" w:rsidRPr="00D24B84">
        <w:rPr>
          <w:rFonts w:asciiTheme="minorHAnsi" w:hAnsiTheme="minorHAnsi"/>
          <w:sz w:val="12"/>
          <w:szCs w:val="16"/>
        </w:rPr>
        <w:t xml:space="preserve">¶ </w:t>
      </w:r>
      <w:r w:rsidRPr="00D24B84">
        <w:rPr>
          <w:rStyle w:val="StyleUnderline"/>
          <w:rFonts w:asciiTheme="minorHAnsi" w:hAnsiTheme="minorHAnsi"/>
        </w:rPr>
        <w:t xml:space="preserve">To help assess how beneficial the information from polar-orbiting satellites is to weather forecasting, the National Weather Service reran forecasts for </w:t>
      </w:r>
      <w:proofErr w:type="spellStart"/>
      <w:r w:rsidRPr="00D24B84">
        <w:rPr>
          <w:rStyle w:val="StyleUnderline"/>
          <w:rFonts w:asciiTheme="minorHAnsi" w:hAnsiTheme="minorHAnsi"/>
        </w:rPr>
        <w:t>Snowmageddon</w:t>
      </w:r>
      <w:proofErr w:type="spellEnd"/>
      <w:r w:rsidRPr="00D24B84">
        <w:rPr>
          <w:rFonts w:asciiTheme="minorHAnsi" w:hAnsiTheme="minorHAnsi"/>
          <w:sz w:val="16"/>
          <w:szCs w:val="16"/>
        </w:rPr>
        <w:t xml:space="preserve">, the blizzard that hit the East Coast in February 2010, </w:t>
      </w:r>
      <w:r w:rsidRPr="00D24B84">
        <w:rPr>
          <w:rStyle w:val="StyleUnderline"/>
          <w:rFonts w:asciiTheme="minorHAnsi" w:hAnsiTheme="minorHAnsi"/>
        </w:rPr>
        <w:t xml:space="preserve">without the satellites’ data. “When they took the data out, </w:t>
      </w:r>
      <w:r w:rsidRPr="00D24B84">
        <w:rPr>
          <w:rStyle w:val="Emphasis"/>
          <w:rFonts w:asciiTheme="minorHAnsi" w:hAnsiTheme="minorHAnsi"/>
        </w:rPr>
        <w:t xml:space="preserve">they ended up </w:t>
      </w:r>
      <w:proofErr w:type="spellStart"/>
      <w:r w:rsidRPr="00D24B84">
        <w:rPr>
          <w:rStyle w:val="Emphasis"/>
          <w:rFonts w:asciiTheme="minorHAnsi" w:hAnsiTheme="minorHAnsi"/>
        </w:rPr>
        <w:t>mis</w:t>
      </w:r>
      <w:proofErr w:type="spellEnd"/>
      <w:r w:rsidRPr="00D24B84">
        <w:rPr>
          <w:rStyle w:val="Emphasis"/>
          <w:rFonts w:asciiTheme="minorHAnsi" w:hAnsiTheme="minorHAnsi"/>
        </w:rPr>
        <w:t>-forecasting it by almost 50 percent</w:t>
      </w:r>
      <w:r w:rsidRPr="00D24B84">
        <w:rPr>
          <w:rStyle w:val="StyleUnderline"/>
          <w:rFonts w:asciiTheme="minorHAnsi" w:hAnsiTheme="minorHAnsi"/>
        </w:rPr>
        <w:t>,”</w:t>
      </w:r>
      <w:r w:rsidRPr="00D24B84">
        <w:rPr>
          <w:rFonts w:asciiTheme="minorHAnsi" w:hAnsiTheme="minorHAnsi"/>
          <w:sz w:val="16"/>
          <w:szCs w:val="16"/>
        </w:rPr>
        <w:t xml:space="preserve"> Mehta said. With the polar-orbiting data, a 20-inch snowfall was predicted, and without it the forecast was 10 inches of snow. In reality during the week of storms, 28.6 inches of snow fell in Washington, D.C. — the most since 1922, according to NOAA.</w:t>
      </w:r>
      <w:r w:rsidR="00591B15" w:rsidRPr="00D24B84">
        <w:rPr>
          <w:rFonts w:asciiTheme="minorHAnsi" w:hAnsiTheme="minorHAnsi"/>
          <w:sz w:val="12"/>
          <w:szCs w:val="16"/>
        </w:rPr>
        <w:t xml:space="preserve">¶ </w:t>
      </w:r>
      <w:r w:rsidRPr="00D24B84">
        <w:rPr>
          <w:rFonts w:asciiTheme="minorHAnsi" w:hAnsiTheme="minorHAnsi"/>
          <w:sz w:val="16"/>
          <w:szCs w:val="16"/>
        </w:rPr>
        <w:t>“You can imagine the difference for decision-makers,” said Goldberg. “If someone tells you there is going to be a seven-inch snowstorm or two-foot snowstorm, you’re going to make different decisions based on those two scenarios.”</w:t>
      </w:r>
      <w:r w:rsidR="00591B15" w:rsidRPr="00D24B84">
        <w:rPr>
          <w:rFonts w:asciiTheme="minorHAnsi" w:hAnsiTheme="minorHAnsi"/>
          <w:sz w:val="12"/>
          <w:szCs w:val="16"/>
        </w:rPr>
        <w:t xml:space="preserve">¶ </w:t>
      </w:r>
      <w:proofErr w:type="gramStart"/>
      <w:r w:rsidRPr="00D24B84">
        <w:rPr>
          <w:rFonts w:asciiTheme="minorHAnsi" w:hAnsiTheme="minorHAnsi"/>
          <w:sz w:val="16"/>
          <w:szCs w:val="16"/>
        </w:rPr>
        <w:t>The</w:t>
      </w:r>
      <w:proofErr w:type="gramEnd"/>
      <w:r w:rsidRPr="00D24B84">
        <w:rPr>
          <w:rFonts w:asciiTheme="minorHAnsi" w:hAnsiTheme="minorHAnsi"/>
          <w:sz w:val="16"/>
          <w:szCs w:val="16"/>
        </w:rPr>
        <w:t xml:space="preserve"> last year also has seen an increase in severe weather. From the tornadoes in Alabama and Missouri to Hurricane Irene impacting the East Coast, tremendous amounts of devastation have occurred across the U.S., the forecasts for which have been “very good,” Goldberg said. </w:t>
      </w:r>
      <w:r w:rsidRPr="00D24B84">
        <w:rPr>
          <w:rStyle w:val="StyleUnderline"/>
          <w:rFonts w:asciiTheme="minorHAnsi" w:hAnsiTheme="minorHAnsi"/>
        </w:rPr>
        <w:t>Without data from the polar-orbiting satellites</w:t>
      </w:r>
      <w:r w:rsidRPr="00D24B84">
        <w:rPr>
          <w:rFonts w:asciiTheme="minorHAnsi" w:hAnsiTheme="minorHAnsi"/>
          <w:sz w:val="16"/>
          <w:szCs w:val="16"/>
        </w:rPr>
        <w:t xml:space="preserve">, however, he said </w:t>
      </w:r>
      <w:r w:rsidRPr="00D24B84">
        <w:rPr>
          <w:rStyle w:val="StyleUnderline"/>
          <w:rFonts w:asciiTheme="minorHAnsi" w:hAnsiTheme="minorHAnsi"/>
        </w:rPr>
        <w:t xml:space="preserve">there would be a </w:t>
      </w:r>
      <w:r w:rsidRPr="00D24B84">
        <w:rPr>
          <w:rStyle w:val="Emphasis"/>
          <w:rFonts w:asciiTheme="minorHAnsi" w:hAnsiTheme="minorHAnsi"/>
        </w:rPr>
        <w:t>major degradation of weather forecast performance</w:t>
      </w:r>
      <w:r w:rsidRPr="00D24B84">
        <w:rPr>
          <w:rFonts w:asciiTheme="minorHAnsi" w:hAnsiTheme="minorHAnsi"/>
          <w:sz w:val="16"/>
          <w:szCs w:val="16"/>
        </w:rPr>
        <w:t>.</w:t>
      </w:r>
      <w:r w:rsidR="00591B15" w:rsidRPr="00D24B84">
        <w:rPr>
          <w:rFonts w:asciiTheme="minorHAnsi" w:hAnsiTheme="minorHAnsi"/>
          <w:sz w:val="12"/>
          <w:szCs w:val="16"/>
        </w:rPr>
        <w:t xml:space="preserve">¶ </w:t>
      </w:r>
      <w:proofErr w:type="gramStart"/>
      <w:r w:rsidRPr="00D24B84">
        <w:rPr>
          <w:rFonts w:asciiTheme="minorHAnsi" w:hAnsiTheme="minorHAnsi"/>
          <w:sz w:val="16"/>
          <w:szCs w:val="16"/>
        </w:rPr>
        <w:t>Another</w:t>
      </w:r>
      <w:proofErr w:type="gramEnd"/>
      <w:r w:rsidRPr="00D24B84">
        <w:rPr>
          <w:rFonts w:asciiTheme="minorHAnsi" w:hAnsiTheme="minorHAnsi"/>
          <w:sz w:val="16"/>
          <w:szCs w:val="16"/>
        </w:rPr>
        <w:t xml:space="preserve"> issue is </w:t>
      </w:r>
      <w:r w:rsidRPr="00D24B84">
        <w:rPr>
          <w:rStyle w:val="Emphasis"/>
          <w:rFonts w:asciiTheme="minorHAnsi" w:hAnsiTheme="minorHAnsi"/>
        </w:rPr>
        <w:t>this information can’t be obtained from other sources</w:t>
      </w:r>
      <w:r w:rsidRPr="00D24B84">
        <w:rPr>
          <w:rStyle w:val="StyleUnderline"/>
          <w:rFonts w:asciiTheme="minorHAnsi" w:hAnsiTheme="minorHAnsi"/>
        </w:rPr>
        <w:t>. Although the</w:t>
      </w:r>
      <w:r w:rsidRPr="00D24B84">
        <w:rPr>
          <w:rFonts w:asciiTheme="minorHAnsi" w:hAnsiTheme="minorHAnsi"/>
          <w:sz w:val="16"/>
          <w:szCs w:val="16"/>
        </w:rPr>
        <w:t xml:space="preserve"> </w:t>
      </w:r>
      <w:r w:rsidRPr="00D24B84">
        <w:rPr>
          <w:rStyle w:val="Emphasis"/>
          <w:rFonts w:asciiTheme="minorHAnsi" w:hAnsiTheme="minorHAnsi"/>
        </w:rPr>
        <w:t>U</w:t>
      </w:r>
      <w:r w:rsidRPr="00D24B84">
        <w:rPr>
          <w:rFonts w:asciiTheme="minorHAnsi" w:hAnsiTheme="minorHAnsi"/>
          <w:sz w:val="16"/>
          <w:szCs w:val="16"/>
        </w:rPr>
        <w:t xml:space="preserve">nited </w:t>
      </w:r>
      <w:r w:rsidRPr="00D24B84">
        <w:rPr>
          <w:rStyle w:val="Emphasis"/>
          <w:rFonts w:asciiTheme="minorHAnsi" w:hAnsiTheme="minorHAnsi"/>
        </w:rPr>
        <w:t>S</w:t>
      </w:r>
      <w:r w:rsidRPr="00D24B84">
        <w:rPr>
          <w:rFonts w:asciiTheme="minorHAnsi" w:hAnsiTheme="minorHAnsi"/>
          <w:sz w:val="16"/>
          <w:szCs w:val="16"/>
        </w:rPr>
        <w:t xml:space="preserve">tates </w:t>
      </w:r>
      <w:r w:rsidRPr="00D24B84">
        <w:rPr>
          <w:rStyle w:val="StyleUnderline"/>
          <w:rFonts w:asciiTheme="minorHAnsi" w:hAnsiTheme="minorHAnsi"/>
        </w:rPr>
        <w:t xml:space="preserve">partners with Europe’s satellite program, </w:t>
      </w:r>
      <w:r w:rsidRPr="00D24B84">
        <w:rPr>
          <w:rStyle w:val="Emphasis"/>
          <w:rFonts w:asciiTheme="minorHAnsi" w:hAnsiTheme="minorHAnsi"/>
        </w:rPr>
        <w:t>data from both orbits is needed</w:t>
      </w:r>
      <w:r w:rsidRPr="00D24B84">
        <w:rPr>
          <w:rFonts w:asciiTheme="minorHAnsi" w:hAnsiTheme="minorHAnsi"/>
          <w:sz w:val="16"/>
          <w:szCs w:val="16"/>
        </w:rPr>
        <w:t xml:space="preserve">, said Mehta. He added that </w:t>
      </w:r>
      <w:r w:rsidRPr="00D24B84">
        <w:rPr>
          <w:rStyle w:val="StyleUnderline"/>
          <w:rFonts w:asciiTheme="minorHAnsi" w:hAnsiTheme="minorHAnsi"/>
        </w:rPr>
        <w:t xml:space="preserve">NOAA is exploring all options and has looked into privately owned satellites — but </w:t>
      </w:r>
      <w:r w:rsidRPr="00D24B84">
        <w:rPr>
          <w:rStyle w:val="Emphasis"/>
          <w:rFonts w:asciiTheme="minorHAnsi" w:hAnsiTheme="minorHAnsi"/>
        </w:rPr>
        <w:t>that would not help prevent the predicted information gap</w:t>
      </w:r>
      <w:r w:rsidRPr="00D24B84">
        <w:rPr>
          <w:rFonts w:asciiTheme="minorHAnsi" w:hAnsiTheme="minorHAnsi"/>
          <w:sz w:val="16"/>
          <w:szCs w:val="16"/>
        </w:rPr>
        <w:t>.</w:t>
      </w:r>
      <w:r w:rsidR="00591B15" w:rsidRPr="00D24B84">
        <w:rPr>
          <w:rFonts w:asciiTheme="minorHAnsi" w:hAnsiTheme="minorHAnsi"/>
          <w:sz w:val="12"/>
          <w:szCs w:val="16"/>
        </w:rPr>
        <w:t xml:space="preserve">¶ </w:t>
      </w:r>
      <w:r w:rsidRPr="00D24B84">
        <w:rPr>
          <w:rFonts w:asciiTheme="minorHAnsi" w:hAnsiTheme="minorHAnsi"/>
          <w:sz w:val="16"/>
          <w:szCs w:val="16"/>
        </w:rPr>
        <w:t>“Our estimates show that for somebody to build a new instrument and launch it, it’s going to take much longer,” he said, “because we’ve already started building the instruments and spacecraft for JPSS-1.”</w:t>
      </w:r>
      <w:r w:rsidR="00591B15" w:rsidRPr="00D24B84">
        <w:rPr>
          <w:rFonts w:asciiTheme="minorHAnsi" w:hAnsiTheme="minorHAnsi"/>
          <w:sz w:val="12"/>
          <w:szCs w:val="16"/>
        </w:rPr>
        <w:t xml:space="preserve">¶ </w:t>
      </w:r>
      <w:proofErr w:type="gramStart"/>
      <w:r w:rsidRPr="00D24B84">
        <w:rPr>
          <w:rStyle w:val="StyleUnderline"/>
          <w:rFonts w:asciiTheme="minorHAnsi" w:hAnsiTheme="minorHAnsi"/>
        </w:rPr>
        <w:t>And</w:t>
      </w:r>
      <w:proofErr w:type="gramEnd"/>
      <w:r w:rsidRPr="00D24B84">
        <w:rPr>
          <w:rStyle w:val="StyleUnderline"/>
          <w:rFonts w:asciiTheme="minorHAnsi" w:hAnsiTheme="minorHAnsi"/>
        </w:rPr>
        <w:t xml:space="preserve"> the lack of additional information sources also applies to state and local emergency management agencies.</w:t>
      </w:r>
      <w:r w:rsidRPr="00D24B84">
        <w:rPr>
          <w:rFonts w:asciiTheme="minorHAnsi" w:hAnsiTheme="minorHAnsi"/>
          <w:sz w:val="16"/>
          <w:szCs w:val="16"/>
        </w:rPr>
        <w:t xml:space="preserve"> Larry </w:t>
      </w:r>
      <w:proofErr w:type="spellStart"/>
      <w:r w:rsidRPr="00D24B84">
        <w:rPr>
          <w:rFonts w:asciiTheme="minorHAnsi" w:hAnsiTheme="minorHAnsi"/>
          <w:sz w:val="16"/>
          <w:szCs w:val="16"/>
        </w:rPr>
        <w:t>Gispert</w:t>
      </w:r>
      <w:proofErr w:type="spellEnd"/>
      <w:r w:rsidRPr="00D24B84">
        <w:rPr>
          <w:rFonts w:asciiTheme="minorHAnsi" w:hAnsiTheme="minorHAnsi"/>
          <w:sz w:val="16"/>
          <w:szCs w:val="16"/>
        </w:rPr>
        <w:t>, past president of the International Association of Emergency Managers and former emergency management director of Hillsborough County, Fla., said everyone — the private and public sectors — relies on NOAA and the National Weather Service for severe weather information. He said some companies will process that data and put their own spin on it — “but they all get that data from the federal government.”</w:t>
      </w:r>
    </w:p>
    <w:p w:rsidR="0002321F" w:rsidRPr="00D24B84" w:rsidRDefault="0002321F" w:rsidP="0002321F">
      <w:pPr>
        <w:rPr>
          <w:rFonts w:asciiTheme="minorHAnsi" w:hAnsiTheme="minorHAnsi"/>
          <w:sz w:val="16"/>
          <w:szCs w:val="16"/>
        </w:rPr>
      </w:pPr>
    </w:p>
    <w:p w:rsidR="0002321F" w:rsidRPr="00D24B84" w:rsidRDefault="0002321F" w:rsidP="00B5352D">
      <w:pPr>
        <w:pStyle w:val="Heading4"/>
        <w:rPr>
          <w:rFonts w:asciiTheme="minorHAnsi" w:hAnsiTheme="minorHAnsi"/>
        </w:rPr>
      </w:pPr>
      <w:r w:rsidRPr="00D24B84">
        <w:rPr>
          <w:rFonts w:asciiTheme="minorHAnsi" w:hAnsiTheme="minorHAnsi"/>
        </w:rPr>
        <w:t>China is not reliable for weather data</w:t>
      </w:r>
    </w:p>
    <w:p w:rsidR="0002321F" w:rsidRPr="00D24B84" w:rsidRDefault="00591B15" w:rsidP="0002321F">
      <w:pPr>
        <w:rPr>
          <w:rFonts w:asciiTheme="minorHAnsi" w:hAnsiTheme="minorHAnsi"/>
          <w:sz w:val="16"/>
          <w:szCs w:val="16"/>
        </w:rPr>
      </w:pPr>
      <w:r w:rsidRPr="00D24B84">
        <w:rPr>
          <w:rStyle w:val="Style13ptBold"/>
          <w:rFonts w:asciiTheme="minorHAnsi" w:hAnsiTheme="minorHAnsi"/>
        </w:rPr>
        <w:t>Broun</w:t>
      </w:r>
      <w:r w:rsidR="0002321F" w:rsidRPr="00D24B84">
        <w:rPr>
          <w:rStyle w:val="Style13ptBold"/>
          <w:rFonts w:asciiTheme="minorHAnsi" w:hAnsiTheme="minorHAnsi"/>
        </w:rPr>
        <w:t xml:space="preserve"> 13</w:t>
      </w:r>
      <w:r w:rsidRPr="00D24B84">
        <w:rPr>
          <w:rFonts w:asciiTheme="minorHAnsi" w:hAnsiTheme="minorHAnsi"/>
          <w:sz w:val="16"/>
          <w:szCs w:val="16"/>
        </w:rPr>
        <w:t xml:space="preserve"> (Paul, Chairman of the Oversight Subcommittee, 9/19/2013</w:t>
      </w:r>
      <w:r w:rsidR="0002321F" w:rsidRPr="00D24B84">
        <w:rPr>
          <w:rFonts w:asciiTheme="minorHAnsi" w:hAnsiTheme="minorHAnsi"/>
          <w:sz w:val="16"/>
          <w:szCs w:val="16"/>
        </w:rPr>
        <w:t>, “Statement of Oversight Subcommittee Chairman Paul Broun (R-Ga.), Hearing on Dysfunction in Management of Weather and Climate Satellites,” http://science.house.gov/sites/republicans.science.house.gov/files/documents/HHRG-113-%20SY21-WState-B001262-20130919.pdf)</w:t>
      </w:r>
    </w:p>
    <w:p w:rsidR="0002321F" w:rsidRPr="00D24B84" w:rsidRDefault="0002321F" w:rsidP="0002321F">
      <w:pPr>
        <w:rPr>
          <w:rFonts w:asciiTheme="minorHAnsi" w:hAnsiTheme="minorHAnsi"/>
          <w:sz w:val="16"/>
          <w:szCs w:val="16"/>
        </w:rPr>
      </w:pPr>
    </w:p>
    <w:p w:rsidR="0002321F" w:rsidRPr="00D24B84" w:rsidRDefault="0002321F" w:rsidP="0002321F">
      <w:pPr>
        <w:rPr>
          <w:rStyle w:val="StyleUnderline"/>
          <w:rFonts w:asciiTheme="minorHAnsi" w:hAnsiTheme="minorHAnsi"/>
        </w:rPr>
      </w:pPr>
      <w:r w:rsidRPr="00D24B84">
        <w:rPr>
          <w:rFonts w:asciiTheme="minorHAnsi" w:hAnsiTheme="minorHAnsi"/>
          <w:sz w:val="16"/>
          <w:szCs w:val="16"/>
        </w:rPr>
        <w:t xml:space="preserve">As I have said before, it is frustrating to watch these important programs struggle. But it is even more frustrating to be told by NOAA and NASA that “all is well” when we all know that is not the case. An IG report, GAO reports, and a 2012 independent report sponsored by NOAA all say otherwise, with the independent report going so far as to use the word “dysfunctional” in its analysis of the weather satellite programs. </w:t>
      </w:r>
      <w:r w:rsidRPr="00D24B84">
        <w:rPr>
          <w:rStyle w:val="StyleUnderline"/>
          <w:rFonts w:asciiTheme="minorHAnsi" w:hAnsiTheme="minorHAnsi"/>
        </w:rPr>
        <w:t xml:space="preserve">Another independent NOAA-commissioned report released this year described the possibility of the United States’ reliance on China for satellite data as a “silver bullet.” I have grave concerns about incorporating data into U.S. systems from a country well-known for its persistent and malicious </w:t>
      </w:r>
      <w:proofErr w:type="spellStart"/>
      <w:r w:rsidRPr="00D24B84">
        <w:rPr>
          <w:rStyle w:val="StyleUnderline"/>
          <w:rFonts w:asciiTheme="minorHAnsi" w:hAnsiTheme="minorHAnsi"/>
        </w:rPr>
        <w:t>cyber attacks</w:t>
      </w:r>
      <w:proofErr w:type="spellEnd"/>
      <w:r w:rsidRPr="00D24B84">
        <w:rPr>
          <w:rStyle w:val="StyleUnderline"/>
          <w:rFonts w:asciiTheme="minorHAnsi" w:hAnsiTheme="minorHAnsi"/>
        </w:rPr>
        <w:t xml:space="preserve"> against our nation.</w:t>
      </w:r>
    </w:p>
    <w:p w:rsidR="0002321F" w:rsidRPr="00D24B84" w:rsidRDefault="0002321F" w:rsidP="0002321F">
      <w:pPr>
        <w:rPr>
          <w:rStyle w:val="StyleUnderline"/>
          <w:rFonts w:asciiTheme="minorHAnsi" w:hAnsiTheme="minorHAnsi"/>
        </w:rPr>
      </w:pPr>
    </w:p>
    <w:p w:rsidR="0002321F" w:rsidRPr="00D24B84" w:rsidRDefault="0002321F" w:rsidP="0002321F">
      <w:pPr>
        <w:pStyle w:val="Heading3"/>
        <w:rPr>
          <w:rFonts w:asciiTheme="minorHAnsi" w:hAnsiTheme="minorHAnsi"/>
        </w:rPr>
      </w:pPr>
      <w:r w:rsidRPr="00D24B84">
        <w:rPr>
          <w:rFonts w:asciiTheme="minorHAnsi" w:hAnsiTheme="minorHAnsi"/>
        </w:rPr>
        <w:t>AT: Other Satellites Solve</w:t>
      </w:r>
    </w:p>
    <w:p w:rsidR="0002321F" w:rsidRPr="00D24B84" w:rsidRDefault="0002321F" w:rsidP="0002321F">
      <w:pPr>
        <w:rPr>
          <w:rFonts w:asciiTheme="minorHAnsi" w:hAnsiTheme="minorHAnsi"/>
          <w:sz w:val="16"/>
          <w:szCs w:val="16"/>
        </w:rPr>
      </w:pPr>
    </w:p>
    <w:p w:rsidR="0002321F" w:rsidRPr="00D24B84" w:rsidRDefault="0002321F" w:rsidP="00591B15">
      <w:pPr>
        <w:pStyle w:val="Heading4"/>
        <w:rPr>
          <w:rFonts w:asciiTheme="minorHAnsi" w:hAnsiTheme="minorHAnsi"/>
        </w:rPr>
      </w:pPr>
      <w:r w:rsidRPr="00D24B84">
        <w:rPr>
          <w:rFonts w:asciiTheme="minorHAnsi" w:hAnsiTheme="minorHAnsi"/>
        </w:rPr>
        <w:t>Backbone of data is from GOES-R and JPSS Programs --- but it is augmented from other sources</w:t>
      </w:r>
    </w:p>
    <w:p w:rsidR="0002321F" w:rsidRPr="00D24B84" w:rsidRDefault="00591B15" w:rsidP="0002321F">
      <w:pPr>
        <w:rPr>
          <w:rFonts w:asciiTheme="minorHAnsi" w:hAnsiTheme="minorHAnsi"/>
          <w:sz w:val="16"/>
          <w:szCs w:val="16"/>
        </w:rPr>
      </w:pPr>
      <w:proofErr w:type="spellStart"/>
      <w:r w:rsidRPr="00D24B84">
        <w:rPr>
          <w:rStyle w:val="Style13ptBold"/>
          <w:rFonts w:asciiTheme="minorHAnsi" w:hAnsiTheme="minorHAnsi"/>
        </w:rPr>
        <w:t>Kicza</w:t>
      </w:r>
      <w:proofErr w:type="spellEnd"/>
      <w:r w:rsidRPr="00D24B84">
        <w:rPr>
          <w:rStyle w:val="Style13ptBold"/>
          <w:rFonts w:asciiTheme="minorHAnsi" w:hAnsiTheme="minorHAnsi"/>
        </w:rPr>
        <w:t xml:space="preserve"> </w:t>
      </w:r>
      <w:r w:rsidR="0002321F" w:rsidRPr="00D24B84">
        <w:rPr>
          <w:rStyle w:val="Style13ptBold"/>
          <w:rFonts w:asciiTheme="minorHAnsi" w:hAnsiTheme="minorHAnsi"/>
        </w:rPr>
        <w:t>13</w:t>
      </w:r>
      <w:r w:rsidR="0002321F" w:rsidRPr="00D24B84">
        <w:rPr>
          <w:rFonts w:asciiTheme="minorHAnsi" w:hAnsiTheme="minorHAnsi"/>
          <w:sz w:val="16"/>
          <w:szCs w:val="16"/>
        </w:rPr>
        <w:t xml:space="preserve"> --- Assistant Administrator National Environmental Satellite, Data, and Information Service at NOAA (9/19/2013, Mary E., “HEARING TITLED DYSFUNCTION IN MANAGEMENT OF WEATHER AND CLIMATE SATELLITES BEFORE THE SUBCOMMITTEES ON ENVIRONMENT AND OVERSIGHT COMMITTEE ON SCIENCE, SPACE, AND TECHNOLOGY U.S. HOUSE OF REPRESENTATIVES,” </w:t>
      </w:r>
      <w:hyperlink r:id="rId46" w:history="1">
        <w:r w:rsidR="0002321F" w:rsidRPr="00D24B84">
          <w:rPr>
            <w:rStyle w:val="Hyperlink"/>
            <w:rFonts w:asciiTheme="minorHAnsi" w:hAnsiTheme="minorHAnsi"/>
          </w:rPr>
          <w:t>http://science.house.gov/sites/republicans.science.house.gov/files/documents/HHRG-113-SY21-WState-MKicza-20130919.pdf</w:t>
        </w:r>
      </w:hyperlink>
      <w:r w:rsidR="0002321F" w:rsidRPr="00D24B84">
        <w:rPr>
          <w:rFonts w:asciiTheme="minorHAnsi" w:hAnsiTheme="minorHAnsi"/>
          <w:sz w:val="16"/>
          <w:szCs w:val="16"/>
        </w:rPr>
        <w:t>)</w:t>
      </w:r>
    </w:p>
    <w:p w:rsidR="0002321F" w:rsidRPr="00D24B84" w:rsidRDefault="0002321F" w:rsidP="0002321F">
      <w:pPr>
        <w:rPr>
          <w:rFonts w:asciiTheme="minorHAnsi" w:hAnsiTheme="minorHAnsi"/>
          <w:sz w:val="16"/>
          <w:szCs w:val="16"/>
        </w:rPr>
      </w:pPr>
    </w:p>
    <w:p w:rsidR="0002321F" w:rsidRPr="00D24B84" w:rsidRDefault="0002321F" w:rsidP="0002321F">
      <w:pPr>
        <w:rPr>
          <w:rFonts w:asciiTheme="minorHAnsi" w:hAnsiTheme="minorHAnsi"/>
          <w:sz w:val="16"/>
          <w:szCs w:val="16"/>
        </w:rPr>
      </w:pPr>
      <w:r w:rsidRPr="00D24B84">
        <w:rPr>
          <w:rFonts w:asciiTheme="minorHAnsi" w:hAnsiTheme="minorHAnsi"/>
          <w:sz w:val="16"/>
          <w:szCs w:val="16"/>
        </w:rPr>
        <w:t xml:space="preserve">My testimony today will focus on the progress that NOAA, with NASA as our acquisition agent, is achieving in developing the Nation’s next generation geostationary and polar-orbiting satellite systems, </w:t>
      </w:r>
      <w:r w:rsidRPr="00D24B84">
        <w:rPr>
          <w:rStyle w:val="StyleUnderline"/>
          <w:rFonts w:asciiTheme="minorHAnsi" w:hAnsiTheme="minorHAnsi"/>
        </w:rPr>
        <w:t xml:space="preserve">the GOES-R Series and JPSS Programs. While these geostationary and polar-orbiting systems provide the backbone of data that drive the NWS numerical weather prediction models, NOAA </w:t>
      </w:r>
      <w:r w:rsidRPr="00D24B84">
        <w:rPr>
          <w:rStyle w:val="Emphasis"/>
          <w:rFonts w:asciiTheme="minorHAnsi" w:hAnsiTheme="minorHAnsi"/>
        </w:rPr>
        <w:t>augments</w:t>
      </w:r>
      <w:r w:rsidRPr="00D24B84">
        <w:rPr>
          <w:rStyle w:val="StyleUnderline"/>
          <w:rFonts w:asciiTheme="minorHAnsi" w:hAnsiTheme="minorHAnsi"/>
        </w:rPr>
        <w:t xml:space="preserve"> its observational needs by leveraging data from research satellites</w:t>
      </w:r>
      <w:r w:rsidRPr="00D24B84">
        <w:rPr>
          <w:rFonts w:asciiTheme="minorHAnsi" w:hAnsiTheme="minorHAnsi"/>
          <w:sz w:val="16"/>
          <w:szCs w:val="16"/>
        </w:rPr>
        <w:t xml:space="preserve"> (e.g., NASA EOS and Advanced Composition Explorer); </w:t>
      </w:r>
      <w:r w:rsidRPr="00D24B84">
        <w:rPr>
          <w:rStyle w:val="StyleUnderline"/>
          <w:rFonts w:asciiTheme="minorHAnsi" w:hAnsiTheme="minorHAnsi"/>
        </w:rPr>
        <w:t>by using data from Department of Defense satellite</w:t>
      </w:r>
      <w:r w:rsidRPr="00D24B84">
        <w:rPr>
          <w:rFonts w:asciiTheme="minorHAnsi" w:hAnsiTheme="minorHAnsi"/>
          <w:sz w:val="16"/>
          <w:szCs w:val="16"/>
        </w:rPr>
        <w:t>s (e.g., Defense Meteorological Satellite Program</w:t>
      </w:r>
      <w:r w:rsidRPr="00D24B84">
        <w:rPr>
          <w:rStyle w:val="StyleUnderline"/>
          <w:rFonts w:asciiTheme="minorHAnsi" w:hAnsiTheme="minorHAnsi"/>
        </w:rPr>
        <w:t>); by purchasing data from the commercial</w:t>
      </w:r>
      <w:r w:rsidRPr="00D24B84">
        <w:rPr>
          <w:rFonts w:asciiTheme="minorHAnsi" w:hAnsiTheme="minorHAnsi"/>
          <w:sz w:val="16"/>
          <w:szCs w:val="16"/>
        </w:rPr>
        <w:t xml:space="preserve"> sector (e.g., lightning data and space-based Synthetic Aperture Radar); </w:t>
      </w:r>
      <w:r w:rsidRPr="00D24B84">
        <w:rPr>
          <w:rStyle w:val="StyleUnderline"/>
          <w:rFonts w:asciiTheme="minorHAnsi" w:hAnsiTheme="minorHAnsi"/>
        </w:rPr>
        <w:t>by implementing international agreements to ingest data from partner organizations</w:t>
      </w:r>
      <w:r w:rsidRPr="00D24B84">
        <w:rPr>
          <w:rFonts w:asciiTheme="minorHAnsi" w:hAnsiTheme="minorHAnsi"/>
          <w:sz w:val="16"/>
          <w:szCs w:val="16"/>
        </w:rPr>
        <w:t xml:space="preserve"> (e.g., </w:t>
      </w:r>
      <w:proofErr w:type="spellStart"/>
      <w:r w:rsidRPr="00D24B84">
        <w:rPr>
          <w:rFonts w:asciiTheme="minorHAnsi" w:hAnsiTheme="minorHAnsi"/>
          <w:sz w:val="16"/>
          <w:szCs w:val="16"/>
        </w:rPr>
        <w:t>Metop</w:t>
      </w:r>
      <w:proofErr w:type="spellEnd"/>
      <w:r w:rsidRPr="00D24B84">
        <w:rPr>
          <w:rFonts w:asciiTheme="minorHAnsi" w:hAnsiTheme="minorHAnsi"/>
          <w:sz w:val="16"/>
          <w:szCs w:val="16"/>
        </w:rPr>
        <w:t xml:space="preserve"> data, Constellation Observing System for Meteorology, Ionosphere and Climate (COSMIC) data); </w:t>
      </w:r>
      <w:r w:rsidRPr="00D24B84">
        <w:rPr>
          <w:rStyle w:val="StyleUnderline"/>
          <w:rFonts w:asciiTheme="minorHAnsi" w:hAnsiTheme="minorHAnsi"/>
        </w:rPr>
        <w:t xml:space="preserve">and by jointly procuring satellite systems through domestic </w:t>
      </w:r>
      <w:r w:rsidRPr="00D24B84">
        <w:rPr>
          <w:rFonts w:asciiTheme="minorHAnsi" w:hAnsiTheme="minorHAnsi"/>
          <w:sz w:val="16"/>
          <w:szCs w:val="16"/>
        </w:rPr>
        <w:t xml:space="preserve">(e.g., Deep Space Climate Observatory (DSCOVR) refurbishment) </w:t>
      </w:r>
      <w:r w:rsidRPr="00D24B84">
        <w:rPr>
          <w:rStyle w:val="StyleUnderline"/>
          <w:rFonts w:asciiTheme="minorHAnsi" w:hAnsiTheme="minorHAnsi"/>
        </w:rPr>
        <w:t>and international partnerships</w:t>
      </w:r>
      <w:r w:rsidRPr="00D24B84">
        <w:rPr>
          <w:rFonts w:asciiTheme="minorHAnsi" w:hAnsiTheme="minorHAnsi"/>
          <w:sz w:val="16"/>
          <w:szCs w:val="16"/>
        </w:rPr>
        <w:t xml:space="preserve"> (e.g., Jason-3 acquisition).</w:t>
      </w:r>
    </w:p>
    <w:p w:rsidR="0002321F" w:rsidRPr="00D24B84" w:rsidRDefault="0002321F" w:rsidP="0002321F">
      <w:pPr>
        <w:rPr>
          <w:rFonts w:asciiTheme="minorHAnsi" w:hAnsiTheme="minorHAnsi"/>
          <w:sz w:val="16"/>
          <w:szCs w:val="16"/>
        </w:rPr>
      </w:pPr>
    </w:p>
    <w:p w:rsidR="0002321F" w:rsidRPr="00D24B84" w:rsidRDefault="0002321F" w:rsidP="0002321F">
      <w:pPr>
        <w:rPr>
          <w:rFonts w:asciiTheme="minorHAnsi" w:hAnsiTheme="minorHAnsi"/>
          <w:sz w:val="16"/>
          <w:szCs w:val="16"/>
        </w:rPr>
      </w:pPr>
    </w:p>
    <w:p w:rsidR="00591B15" w:rsidRPr="00D24B84" w:rsidRDefault="00591B15" w:rsidP="00591B15">
      <w:pPr>
        <w:pStyle w:val="Heading3"/>
        <w:rPr>
          <w:rFonts w:asciiTheme="minorHAnsi" w:hAnsiTheme="minorHAnsi"/>
        </w:rPr>
      </w:pPr>
      <w:r w:rsidRPr="00D24B84">
        <w:rPr>
          <w:rFonts w:asciiTheme="minorHAnsi" w:hAnsiTheme="minorHAnsi"/>
        </w:rPr>
        <w:t>AT: Gaps in Coverage Coming</w:t>
      </w:r>
    </w:p>
    <w:p w:rsidR="00591B15" w:rsidRPr="00D24B84" w:rsidRDefault="00591B15" w:rsidP="00591B15">
      <w:pPr>
        <w:pStyle w:val="Heading4"/>
        <w:rPr>
          <w:rFonts w:asciiTheme="minorHAnsi" w:hAnsiTheme="minorHAnsi"/>
        </w:rPr>
      </w:pPr>
      <w:r w:rsidRPr="00D24B84">
        <w:rPr>
          <w:rFonts w:asciiTheme="minorHAnsi" w:hAnsiTheme="minorHAnsi"/>
        </w:rPr>
        <w:t>NOAA working to avoid gaps in coverage --- its implementing recommendations from experts</w:t>
      </w:r>
    </w:p>
    <w:p w:rsidR="00591B15" w:rsidRPr="00D24B84" w:rsidRDefault="00591B15" w:rsidP="00591B15">
      <w:pPr>
        <w:rPr>
          <w:rFonts w:asciiTheme="minorHAnsi" w:hAnsiTheme="minorHAnsi"/>
          <w:sz w:val="16"/>
          <w:szCs w:val="16"/>
        </w:rPr>
      </w:pPr>
      <w:proofErr w:type="spellStart"/>
      <w:r w:rsidRPr="00D24B84">
        <w:rPr>
          <w:rStyle w:val="Style13ptBold"/>
          <w:rFonts w:asciiTheme="minorHAnsi" w:hAnsiTheme="minorHAnsi"/>
        </w:rPr>
        <w:t>Kicza</w:t>
      </w:r>
      <w:proofErr w:type="spellEnd"/>
      <w:r w:rsidRPr="00D24B84">
        <w:rPr>
          <w:rStyle w:val="Style13ptBold"/>
          <w:rFonts w:asciiTheme="minorHAnsi" w:hAnsiTheme="minorHAnsi"/>
        </w:rPr>
        <w:t xml:space="preserve"> 13</w:t>
      </w:r>
      <w:r w:rsidRPr="00D24B84">
        <w:rPr>
          <w:rFonts w:asciiTheme="minorHAnsi" w:hAnsiTheme="minorHAnsi"/>
          <w:sz w:val="16"/>
          <w:szCs w:val="16"/>
        </w:rPr>
        <w:t xml:space="preserve"> </w:t>
      </w:r>
      <w:r w:rsidRPr="00D24B84">
        <w:rPr>
          <w:rFonts w:asciiTheme="minorHAnsi" w:hAnsiTheme="minorHAnsi"/>
          <w:sz w:val="16"/>
        </w:rPr>
        <w:t xml:space="preserve">(Mary, Assistant Administrator National Environmental Satellite, Data, and Information Service at NOAA, 9/19/2013, Mary E., “HEARING TITLED DYSFUNCTION IN MANAGEMENT OF WEATHER AND CLIMATE SATELLITES BEFORE THE SUBCOMMITTEES ON ENVIRONMENT AND OVERSIGHT COMMITTEE ON SCIENCE, SPACE, AND TECHNOLOGY U.S. HOUSE OF REPRESENTATIVES,” </w:t>
      </w:r>
      <w:hyperlink r:id="rId47" w:history="1">
        <w:r w:rsidRPr="00D24B84">
          <w:rPr>
            <w:rStyle w:val="Hyperlink"/>
            <w:rFonts w:asciiTheme="minorHAnsi" w:hAnsiTheme="minorHAnsi"/>
            <w:sz w:val="16"/>
          </w:rPr>
          <w:t>http://science.house.gov/sites/republicans.science.house.gov/files/documents/HHRG-113-SY21-WState-MKicza-20130919.pdf</w:t>
        </w:r>
      </w:hyperlink>
      <w:r w:rsidRPr="00D24B84">
        <w:rPr>
          <w:rFonts w:asciiTheme="minorHAnsi" w:hAnsiTheme="minorHAnsi"/>
          <w:sz w:val="16"/>
        </w:rPr>
        <w:t>)</w:t>
      </w:r>
    </w:p>
    <w:p w:rsidR="00591B15" w:rsidRPr="00D24B84" w:rsidRDefault="00591B15" w:rsidP="00591B15">
      <w:pPr>
        <w:rPr>
          <w:rFonts w:asciiTheme="minorHAnsi" w:hAnsiTheme="minorHAnsi"/>
          <w:b/>
          <w:u w:val="single"/>
        </w:rPr>
      </w:pPr>
      <w:r w:rsidRPr="00D24B84">
        <w:rPr>
          <w:rStyle w:val="StyleUnderline"/>
          <w:rFonts w:asciiTheme="minorHAnsi" w:hAnsiTheme="minorHAnsi"/>
        </w:rPr>
        <w:t>Over the past year, we were reviewed by</w:t>
      </w:r>
      <w:r w:rsidRPr="00D24B84">
        <w:rPr>
          <w:rFonts w:asciiTheme="minorHAnsi" w:hAnsiTheme="minorHAnsi"/>
          <w:sz w:val="16"/>
          <w:szCs w:val="16"/>
        </w:rPr>
        <w:t xml:space="preserve"> David </w:t>
      </w:r>
      <w:proofErr w:type="spellStart"/>
      <w:r w:rsidRPr="00D24B84">
        <w:rPr>
          <w:rFonts w:asciiTheme="minorHAnsi" w:hAnsiTheme="minorHAnsi"/>
          <w:sz w:val="16"/>
          <w:szCs w:val="16"/>
        </w:rPr>
        <w:t>Powner’s</w:t>
      </w:r>
      <w:proofErr w:type="spellEnd"/>
      <w:r w:rsidRPr="00D24B84">
        <w:rPr>
          <w:rFonts w:asciiTheme="minorHAnsi" w:hAnsiTheme="minorHAnsi"/>
          <w:sz w:val="16"/>
          <w:szCs w:val="16"/>
        </w:rPr>
        <w:t xml:space="preserve"> team, </w:t>
      </w:r>
      <w:r w:rsidRPr="00D24B84">
        <w:rPr>
          <w:rStyle w:val="StyleUnderline"/>
          <w:rFonts w:asciiTheme="minorHAnsi" w:hAnsiTheme="minorHAnsi"/>
        </w:rPr>
        <w:t>the Information Technology Team, at the GAO, the Department of Commerce Office of Inspector General</w:t>
      </w:r>
      <w:r w:rsidRPr="00D24B84">
        <w:rPr>
          <w:rFonts w:asciiTheme="minorHAnsi" w:hAnsiTheme="minorHAnsi"/>
          <w:sz w:val="16"/>
          <w:szCs w:val="16"/>
        </w:rPr>
        <w:t xml:space="preserve"> (OIG), </w:t>
      </w:r>
      <w:r w:rsidRPr="00D24B84">
        <w:rPr>
          <w:rStyle w:val="StyleUnderline"/>
          <w:rFonts w:asciiTheme="minorHAnsi" w:hAnsiTheme="minorHAnsi"/>
        </w:rPr>
        <w:t>and independent review teams comprised of eminent aerospace experts</w:t>
      </w:r>
      <w:r w:rsidRPr="00D24B84">
        <w:rPr>
          <w:rFonts w:asciiTheme="minorHAnsi" w:hAnsiTheme="minorHAnsi"/>
          <w:sz w:val="16"/>
          <w:szCs w:val="16"/>
        </w:rPr>
        <w:t xml:space="preserve">. While the reviews looked at many specific areas of concern, </w:t>
      </w:r>
      <w:r w:rsidRPr="00D24B84">
        <w:rPr>
          <w:rStyle w:val="StyleUnderline"/>
          <w:rFonts w:asciiTheme="minorHAnsi" w:hAnsiTheme="minorHAnsi"/>
        </w:rPr>
        <w:t>all reviews urged us to remain focused on maintaining the continuity of our observational capability and being prepared to mitigate the impacts of a gap in coverage. The reviewers were mindful of the immediate and devastating impacts to the Nation that a gap in coverage would bring</w:t>
      </w:r>
      <w:r w:rsidRPr="00D24B84">
        <w:rPr>
          <w:rFonts w:asciiTheme="minorHAnsi" w:hAnsiTheme="minorHAnsi"/>
          <w:sz w:val="16"/>
          <w:szCs w:val="16"/>
        </w:rPr>
        <w:t xml:space="preserve">, starting with degraded forecast quality and skill, which could place lives and property at risk from severe weather events. </w:t>
      </w:r>
      <w:r w:rsidRPr="00D24B84">
        <w:rPr>
          <w:rStyle w:val="StyleUnderline"/>
          <w:rFonts w:asciiTheme="minorHAnsi" w:hAnsiTheme="minorHAnsi"/>
        </w:rPr>
        <w:t>We</w:t>
      </w:r>
      <w:r w:rsidRPr="00D24B84">
        <w:rPr>
          <w:rFonts w:asciiTheme="minorHAnsi" w:hAnsiTheme="minorHAnsi"/>
          <w:sz w:val="16"/>
          <w:szCs w:val="16"/>
        </w:rPr>
        <w:t xml:space="preserve"> concur with the recommendations from these groups and </w:t>
      </w:r>
      <w:r w:rsidRPr="00D24B84">
        <w:rPr>
          <w:rStyle w:val="StyleUnderline"/>
          <w:rFonts w:asciiTheme="minorHAnsi" w:hAnsiTheme="minorHAnsi"/>
        </w:rPr>
        <w:t>are working to ensure the GOES-R Series and JPSS satellite development continues</w:t>
      </w:r>
      <w:r w:rsidRPr="00D24B84">
        <w:rPr>
          <w:rFonts w:asciiTheme="minorHAnsi" w:hAnsiTheme="minorHAnsi"/>
          <w:sz w:val="16"/>
          <w:szCs w:val="16"/>
        </w:rPr>
        <w:t xml:space="preserve">. The Committee has expressed concern that GAO added NOAA’s satellite acquisition of the GOES-R Series and JPSS Programs to its Biennial High Risk List due to the risk of gaps in weather observations. </w:t>
      </w:r>
      <w:r w:rsidRPr="00D24B84">
        <w:rPr>
          <w:rStyle w:val="StyleUnderline"/>
          <w:rFonts w:asciiTheme="minorHAnsi" w:hAnsiTheme="minorHAnsi"/>
        </w:rPr>
        <w:t xml:space="preserve">The steps that NOAA has been taking over the years to implement the OIG and GAO recommendations, and will take to implement these most current recommendations will </w:t>
      </w:r>
      <w:r w:rsidRPr="00D24B84">
        <w:rPr>
          <w:rStyle w:val="Emphasis"/>
          <w:rFonts w:asciiTheme="minorHAnsi" w:hAnsiTheme="minorHAnsi"/>
        </w:rPr>
        <w:t>address many of the root causes that the GAO High Risk report emphasized, specifically, the potentials for gaps in coverage</w:t>
      </w:r>
      <w:r w:rsidRPr="00D24B84">
        <w:rPr>
          <w:rStyle w:val="StyleUnderline"/>
          <w:rFonts w:asciiTheme="minorHAnsi" w:hAnsiTheme="minorHAnsi"/>
        </w:rPr>
        <w:t xml:space="preserve"> and the impact on weather forecasts and on the customers and users of NOAA’s satellite data.</w:t>
      </w:r>
      <w:r w:rsidRPr="00D24B84">
        <w:rPr>
          <w:rFonts w:asciiTheme="minorHAnsi" w:hAnsiTheme="minorHAnsi"/>
          <w:sz w:val="16"/>
          <w:szCs w:val="16"/>
        </w:rPr>
        <w:t xml:space="preserve"> Additionally, </w:t>
      </w:r>
      <w:r w:rsidRPr="00D24B84">
        <w:rPr>
          <w:rStyle w:val="StyleUnderline"/>
          <w:rFonts w:asciiTheme="minorHAnsi" w:hAnsiTheme="minorHAnsi"/>
        </w:rPr>
        <w:t>the 2012 Independent Review Team</w:t>
      </w:r>
      <w:r w:rsidRPr="00D24B84">
        <w:rPr>
          <w:rFonts w:asciiTheme="minorHAnsi" w:hAnsiTheme="minorHAnsi"/>
          <w:sz w:val="16"/>
          <w:szCs w:val="16"/>
        </w:rPr>
        <w:t xml:space="preserve"> (IRT) </w:t>
      </w:r>
      <w:r w:rsidRPr="00D24B84">
        <w:rPr>
          <w:rStyle w:val="StyleUnderline"/>
          <w:rFonts w:asciiTheme="minorHAnsi" w:hAnsiTheme="minorHAnsi"/>
        </w:rPr>
        <w:t>led by</w:t>
      </w:r>
      <w:r w:rsidRPr="00D24B84">
        <w:rPr>
          <w:rFonts w:asciiTheme="minorHAnsi" w:hAnsiTheme="minorHAnsi"/>
          <w:sz w:val="16"/>
          <w:szCs w:val="16"/>
        </w:rPr>
        <w:t xml:space="preserve"> Thomas </w:t>
      </w:r>
      <w:r w:rsidRPr="00D24B84">
        <w:rPr>
          <w:rStyle w:val="StyleUnderline"/>
          <w:rFonts w:asciiTheme="minorHAnsi" w:hAnsiTheme="minorHAnsi"/>
        </w:rPr>
        <w:t xml:space="preserve">Young also provided invaluable recommendations that informed NOAA’s FY 2014 Budget request and </w:t>
      </w:r>
      <w:r w:rsidRPr="00D24B84">
        <w:rPr>
          <w:rStyle w:val="Emphasis"/>
          <w:rFonts w:asciiTheme="minorHAnsi" w:hAnsiTheme="minorHAnsi"/>
        </w:rPr>
        <w:t>underscored the importance of refocusing the JPSS Program on a weather mission</w:t>
      </w:r>
      <w:r w:rsidRPr="00D24B84">
        <w:rPr>
          <w:rStyle w:val="StyleUnderline"/>
          <w:rFonts w:asciiTheme="minorHAnsi" w:hAnsiTheme="minorHAnsi"/>
        </w:rPr>
        <w:t>.</w:t>
      </w:r>
    </w:p>
    <w:p w:rsidR="00591B15" w:rsidRPr="00D24B84" w:rsidRDefault="00591B15" w:rsidP="00591B15">
      <w:pPr>
        <w:pStyle w:val="Heading3"/>
        <w:rPr>
          <w:rFonts w:asciiTheme="minorHAnsi" w:hAnsiTheme="minorHAnsi"/>
        </w:rPr>
      </w:pPr>
      <w:r w:rsidRPr="00D24B84">
        <w:rPr>
          <w:rFonts w:asciiTheme="minorHAnsi" w:hAnsiTheme="minorHAnsi"/>
        </w:rPr>
        <w:t>AT: Gaps in Coverage Now / NOAA-16 Satellite Retired</w:t>
      </w:r>
    </w:p>
    <w:p w:rsidR="00591B15" w:rsidRPr="00D24B84" w:rsidRDefault="00591B15" w:rsidP="00591B15">
      <w:pPr>
        <w:rPr>
          <w:rFonts w:asciiTheme="minorHAnsi" w:hAnsiTheme="minorHAnsi"/>
          <w:sz w:val="16"/>
          <w:szCs w:val="16"/>
        </w:rPr>
      </w:pPr>
    </w:p>
    <w:p w:rsidR="00591B15" w:rsidRPr="00D24B84" w:rsidRDefault="00591B15" w:rsidP="00591B15">
      <w:pPr>
        <w:pStyle w:val="Heading4"/>
        <w:rPr>
          <w:rFonts w:asciiTheme="minorHAnsi" w:hAnsiTheme="minorHAnsi"/>
        </w:rPr>
      </w:pPr>
      <w:r w:rsidRPr="00D24B84">
        <w:rPr>
          <w:rFonts w:asciiTheme="minorHAnsi" w:hAnsiTheme="minorHAnsi"/>
        </w:rPr>
        <w:t>Retirement of NOAA-16 satellite won’t result in data gap</w:t>
      </w:r>
    </w:p>
    <w:p w:rsidR="00591B15" w:rsidRPr="00D24B84" w:rsidRDefault="00591B15" w:rsidP="00591B15">
      <w:pPr>
        <w:rPr>
          <w:rFonts w:asciiTheme="minorHAnsi" w:hAnsiTheme="minorHAnsi"/>
          <w:sz w:val="16"/>
          <w:szCs w:val="16"/>
        </w:rPr>
      </w:pPr>
      <w:r w:rsidRPr="00D24B84">
        <w:rPr>
          <w:rStyle w:val="Style13ptBold"/>
          <w:rFonts w:asciiTheme="minorHAnsi" w:hAnsiTheme="minorHAnsi"/>
        </w:rPr>
        <w:t>Rose 6/10</w:t>
      </w:r>
      <w:r w:rsidRPr="00D24B84">
        <w:rPr>
          <w:rFonts w:asciiTheme="minorHAnsi" w:hAnsiTheme="minorHAnsi"/>
          <w:sz w:val="16"/>
          <w:szCs w:val="16"/>
        </w:rPr>
        <w:t xml:space="preserve"> </w:t>
      </w:r>
      <w:r w:rsidRPr="00D24B84">
        <w:rPr>
          <w:rFonts w:asciiTheme="minorHAnsi" w:hAnsiTheme="minorHAnsi"/>
          <w:sz w:val="16"/>
        </w:rPr>
        <w:t xml:space="preserve">(Carrie, 6/10/2014, “NOAA retires NOAA-16 polar satellite after historic run,” </w:t>
      </w:r>
      <w:hyperlink r:id="rId48" w:history="1">
        <w:r w:rsidRPr="00D24B84">
          <w:rPr>
            <w:rStyle w:val="Hyperlink"/>
            <w:rFonts w:asciiTheme="minorHAnsi" w:hAnsiTheme="minorHAnsi"/>
            <w:sz w:val="16"/>
          </w:rPr>
          <w:t>http://wtvr.com/2014/06/10/noaa-retires-noaa-16-polar-satellite-after-historic-run/</w:t>
        </w:r>
      </w:hyperlink>
      <w:r w:rsidRPr="00D24B84">
        <w:rPr>
          <w:rFonts w:asciiTheme="minorHAnsi" w:hAnsiTheme="minorHAnsi"/>
          <w:sz w:val="16"/>
        </w:rPr>
        <w:t>)</w:t>
      </w:r>
    </w:p>
    <w:p w:rsidR="00591B15" w:rsidRPr="00D24B84" w:rsidRDefault="00591B15" w:rsidP="00591B15">
      <w:pPr>
        <w:rPr>
          <w:rStyle w:val="StyleUnderline"/>
          <w:rFonts w:asciiTheme="minorHAnsi" w:hAnsiTheme="minorHAnsi"/>
        </w:rPr>
      </w:pPr>
      <w:r w:rsidRPr="00D24B84">
        <w:rPr>
          <w:rFonts w:asciiTheme="minorHAnsi" w:hAnsiTheme="minorHAnsi"/>
          <w:sz w:val="16"/>
          <w:szCs w:val="16"/>
        </w:rPr>
        <w:t xml:space="preserve">WASHINGTON, DC (NOAA) – After more than 13 years of helping predict weather and climate patterns and save lives in search and rescue operations, </w:t>
      </w:r>
      <w:r w:rsidRPr="00D24B84">
        <w:rPr>
          <w:rStyle w:val="StyleUnderline"/>
          <w:rFonts w:asciiTheme="minorHAnsi" w:hAnsiTheme="minorHAnsi"/>
        </w:rPr>
        <w:t>NOAA announced</w:t>
      </w:r>
      <w:r w:rsidRPr="00D24B84">
        <w:rPr>
          <w:rFonts w:asciiTheme="minorHAnsi" w:hAnsiTheme="minorHAnsi"/>
          <w:sz w:val="16"/>
          <w:szCs w:val="16"/>
        </w:rPr>
        <w:t xml:space="preserve"> Monday, </w:t>
      </w:r>
      <w:r w:rsidRPr="00D24B84">
        <w:rPr>
          <w:rStyle w:val="StyleUnderline"/>
          <w:rFonts w:asciiTheme="minorHAnsi" w:hAnsiTheme="minorHAnsi"/>
        </w:rPr>
        <w:t>June 9</w:t>
      </w:r>
      <w:r w:rsidRPr="00D24B84">
        <w:rPr>
          <w:rFonts w:asciiTheme="minorHAnsi" w:hAnsiTheme="minorHAnsi"/>
          <w:sz w:val="16"/>
          <w:szCs w:val="16"/>
        </w:rPr>
        <w:t xml:space="preserve">, 2014 </w:t>
      </w:r>
      <w:r w:rsidRPr="00D24B84">
        <w:rPr>
          <w:rStyle w:val="StyleUnderline"/>
          <w:rFonts w:asciiTheme="minorHAnsi" w:hAnsiTheme="minorHAnsi"/>
        </w:rPr>
        <w:t>it has turned off the NOAA-16 Polar-Orbiting Environmental Satellite</w:t>
      </w:r>
      <w:r w:rsidRPr="00D24B84">
        <w:rPr>
          <w:rFonts w:asciiTheme="minorHAnsi" w:hAnsiTheme="minorHAnsi"/>
          <w:sz w:val="16"/>
          <w:szCs w:val="16"/>
        </w:rPr>
        <w:t xml:space="preserve"> (POES). It was one of NOAA’s longest operating spacecraft, which have a planned lifespan of three to five years.</w:t>
      </w:r>
      <w:r w:rsidRPr="00D24B84">
        <w:rPr>
          <w:rFonts w:asciiTheme="minorHAnsi" w:hAnsiTheme="minorHAnsi"/>
          <w:sz w:val="12"/>
          <w:szCs w:val="16"/>
        </w:rPr>
        <w:t xml:space="preserve">¶ </w:t>
      </w:r>
      <w:r w:rsidRPr="00D24B84">
        <w:rPr>
          <w:rStyle w:val="StyleUnderline"/>
          <w:rFonts w:asciiTheme="minorHAnsi" w:hAnsiTheme="minorHAnsi"/>
        </w:rPr>
        <w:t>NOAA-16 was</w:t>
      </w:r>
      <w:r w:rsidRPr="00D24B84">
        <w:rPr>
          <w:rFonts w:asciiTheme="minorHAnsi" w:hAnsiTheme="minorHAnsi"/>
          <w:sz w:val="16"/>
          <w:szCs w:val="16"/>
        </w:rPr>
        <w:t xml:space="preserve"> launched in 2000 and </w:t>
      </w:r>
      <w:r w:rsidRPr="00D24B84">
        <w:rPr>
          <w:rStyle w:val="StyleUnderline"/>
          <w:rFonts w:asciiTheme="minorHAnsi" w:hAnsiTheme="minorHAnsi"/>
        </w:rPr>
        <w:t xml:space="preserve">replaced by NOAA-18 as the primary POES satellite in 2005. </w:t>
      </w:r>
      <w:r w:rsidRPr="00D24B84">
        <w:rPr>
          <w:rStyle w:val="Emphasis"/>
          <w:rFonts w:asciiTheme="minorHAnsi" w:hAnsiTheme="minorHAnsi"/>
        </w:rPr>
        <w:t>The shutdown will result in no data gap</w:t>
      </w:r>
      <w:r w:rsidRPr="00D24B84">
        <w:rPr>
          <w:rStyle w:val="StyleUnderline"/>
          <w:rFonts w:asciiTheme="minorHAnsi" w:hAnsiTheme="minorHAnsi"/>
        </w:rPr>
        <w:t>, as NOAA-16 was being used as a back-up satellite.</w:t>
      </w:r>
      <w:r w:rsidRPr="00D24B84">
        <w:rPr>
          <w:rFonts w:asciiTheme="minorHAnsi" w:hAnsiTheme="minorHAnsi"/>
          <w:b/>
          <w:bCs/>
          <w:sz w:val="12"/>
          <w:u w:val="single"/>
        </w:rPr>
        <w:t xml:space="preserve">¶ </w:t>
      </w:r>
      <w:r w:rsidRPr="00D24B84">
        <w:rPr>
          <w:rStyle w:val="StyleUnderline"/>
          <w:rFonts w:asciiTheme="minorHAnsi" w:hAnsiTheme="minorHAnsi"/>
        </w:rPr>
        <w:t xml:space="preserve">NOAA will continue operating multiple </w:t>
      </w:r>
      <w:proofErr w:type="gramStart"/>
      <w:r w:rsidRPr="00D24B84">
        <w:rPr>
          <w:rStyle w:val="StyleUnderline"/>
          <w:rFonts w:asciiTheme="minorHAnsi" w:hAnsiTheme="minorHAnsi"/>
        </w:rPr>
        <w:t>POES</w:t>
      </w:r>
      <w:proofErr w:type="gramEnd"/>
      <w:r w:rsidRPr="00D24B84">
        <w:rPr>
          <w:rStyle w:val="StyleUnderline"/>
          <w:rFonts w:asciiTheme="minorHAnsi" w:hAnsiTheme="minorHAnsi"/>
        </w:rPr>
        <w:t xml:space="preserve"> spacecraft</w:t>
      </w:r>
      <w:r w:rsidRPr="00D24B84">
        <w:rPr>
          <w:rFonts w:asciiTheme="minorHAnsi" w:hAnsiTheme="minorHAnsi"/>
          <w:sz w:val="16"/>
          <w:szCs w:val="16"/>
        </w:rPr>
        <w:t xml:space="preserve"> – NOAA-15, NOAA-18 and NOAA-19 – in addition to Suomi NPP, which is now NOAA’s primary operational polar satellite. NOAA’s POES spacecraft fly a lower, pole-to-pole orbit, capturing atmospheric data from space that feed NOAA’s weather and climate prediction models.</w:t>
      </w:r>
      <w:r w:rsidRPr="00D24B84">
        <w:rPr>
          <w:rFonts w:asciiTheme="minorHAnsi" w:hAnsiTheme="minorHAnsi"/>
          <w:sz w:val="12"/>
          <w:szCs w:val="16"/>
        </w:rPr>
        <w:t xml:space="preserve">¶ </w:t>
      </w:r>
      <w:proofErr w:type="gramStart"/>
      <w:r w:rsidRPr="00D24B84">
        <w:rPr>
          <w:rFonts w:asciiTheme="minorHAnsi" w:hAnsiTheme="minorHAnsi"/>
          <w:sz w:val="16"/>
          <w:szCs w:val="16"/>
        </w:rPr>
        <w:t>The</w:t>
      </w:r>
      <w:proofErr w:type="gramEnd"/>
      <w:r w:rsidRPr="00D24B84">
        <w:rPr>
          <w:rFonts w:asciiTheme="minorHAnsi" w:hAnsiTheme="minorHAnsi"/>
          <w:sz w:val="16"/>
          <w:szCs w:val="16"/>
        </w:rPr>
        <w:t xml:space="preserve"> deactivation process of NOAA-16 started this morning, with the final shut down occurring Monday (June 9, 2014) at 10:20 a.m. EDT. Launched in September 2000, NOAA-16 made 70,655 successful orbits of the globe, traveling more than 2.1 billion miles, while collecting huge amounts of valuable temperature, moisture and image data.</w:t>
      </w:r>
      <w:r w:rsidRPr="00D24B84">
        <w:rPr>
          <w:rFonts w:asciiTheme="minorHAnsi" w:hAnsiTheme="minorHAnsi"/>
          <w:sz w:val="12"/>
          <w:szCs w:val="16"/>
        </w:rPr>
        <w:t xml:space="preserve">¶ </w:t>
      </w:r>
      <w:r w:rsidRPr="00D24B84">
        <w:rPr>
          <w:rFonts w:asciiTheme="minorHAnsi" w:hAnsiTheme="minorHAnsi"/>
          <w:sz w:val="16"/>
          <w:szCs w:val="16"/>
        </w:rPr>
        <w:t xml:space="preserve">“NOAA-16 helped our forecasters detect the early stages of severe weather from tornadoes and snow storms to hurricanes, including the busiest hurricane season on record – 2005,” said Mary </w:t>
      </w:r>
      <w:proofErr w:type="spellStart"/>
      <w:r w:rsidRPr="00D24B84">
        <w:rPr>
          <w:rFonts w:asciiTheme="minorHAnsi" w:hAnsiTheme="minorHAnsi"/>
          <w:sz w:val="16"/>
          <w:szCs w:val="16"/>
        </w:rPr>
        <w:t>Kicza</w:t>
      </w:r>
      <w:proofErr w:type="spellEnd"/>
      <w:r w:rsidRPr="00D24B84">
        <w:rPr>
          <w:rFonts w:asciiTheme="minorHAnsi" w:hAnsiTheme="minorHAnsi"/>
          <w:sz w:val="16"/>
          <w:szCs w:val="16"/>
        </w:rPr>
        <w:t xml:space="preserve">, assistant administrator of NOAA’s Satellite and Information Service. “NOAA-16′s long life is a credit to the engineers, who built and operated it and the technology that sustained it. </w:t>
      </w:r>
      <w:r w:rsidRPr="00D24B84">
        <w:rPr>
          <w:rStyle w:val="StyleUnderline"/>
          <w:rFonts w:asciiTheme="minorHAnsi" w:hAnsiTheme="minorHAnsi"/>
        </w:rPr>
        <w:t>Although NOAA-16 is retired, we still operate a dependable, robust fleet of satellites that continue to provide crucial data.”</w:t>
      </w:r>
    </w:p>
    <w:p w:rsidR="00591B15" w:rsidRPr="00D24B84" w:rsidRDefault="00591B15" w:rsidP="00591B15">
      <w:pPr>
        <w:rPr>
          <w:rFonts w:asciiTheme="minorHAnsi" w:hAnsiTheme="minorHAnsi"/>
          <w:sz w:val="16"/>
          <w:szCs w:val="16"/>
        </w:rPr>
      </w:pPr>
    </w:p>
    <w:p w:rsidR="00591B15" w:rsidRPr="00D24B84" w:rsidRDefault="00591B15" w:rsidP="00591B15">
      <w:pPr>
        <w:rPr>
          <w:rFonts w:asciiTheme="minorHAnsi" w:hAnsiTheme="minorHAnsi"/>
        </w:rPr>
      </w:pPr>
    </w:p>
    <w:p w:rsidR="00591B15" w:rsidRPr="00D24B84" w:rsidRDefault="00591B15" w:rsidP="0002321F">
      <w:pPr>
        <w:pStyle w:val="Heading2"/>
        <w:rPr>
          <w:rFonts w:asciiTheme="minorHAnsi" w:hAnsiTheme="minorHAnsi"/>
        </w:rPr>
      </w:pPr>
      <w:r w:rsidRPr="00D24B84">
        <w:rPr>
          <w:rFonts w:asciiTheme="minorHAnsi" w:hAnsiTheme="minorHAnsi"/>
        </w:rPr>
        <w:t>Other Impacts</w:t>
      </w:r>
    </w:p>
    <w:p w:rsidR="000E1BB2" w:rsidRPr="00D24B84" w:rsidRDefault="000E1BB2" w:rsidP="000E1BB2">
      <w:pPr>
        <w:pStyle w:val="Heading3"/>
        <w:rPr>
          <w:rFonts w:asciiTheme="minorHAnsi" w:hAnsiTheme="minorHAnsi"/>
        </w:rPr>
      </w:pPr>
      <w:r w:rsidRPr="00D24B84">
        <w:rPr>
          <w:rFonts w:asciiTheme="minorHAnsi" w:hAnsiTheme="minorHAnsi"/>
        </w:rPr>
        <w:t xml:space="preserve">2NC Key to NOAA Effectiveness </w:t>
      </w:r>
    </w:p>
    <w:p w:rsidR="000E1BB2" w:rsidRPr="00D24B84" w:rsidRDefault="000E1BB2" w:rsidP="000E1BB2">
      <w:pPr>
        <w:pStyle w:val="Heading4"/>
        <w:rPr>
          <w:rFonts w:asciiTheme="minorHAnsi" w:hAnsiTheme="minorHAnsi"/>
          <w:u w:val="single"/>
        </w:rPr>
      </w:pPr>
      <w:r w:rsidRPr="00D24B84">
        <w:rPr>
          <w:rFonts w:asciiTheme="minorHAnsi" w:hAnsiTheme="minorHAnsi"/>
        </w:rPr>
        <w:t>NOAA satellite data is key to weather forecasts and overall agency effectiveness</w:t>
      </w:r>
    </w:p>
    <w:p w:rsidR="000E1BB2" w:rsidRPr="00D24B84" w:rsidRDefault="000E1BB2" w:rsidP="000E1BB2">
      <w:pPr>
        <w:rPr>
          <w:rFonts w:asciiTheme="minorHAnsi" w:hAnsiTheme="minorHAnsi"/>
          <w:sz w:val="16"/>
          <w:szCs w:val="16"/>
        </w:rPr>
      </w:pPr>
      <w:proofErr w:type="spellStart"/>
      <w:r w:rsidRPr="00D24B84">
        <w:rPr>
          <w:rStyle w:val="Style13ptBold"/>
          <w:rFonts w:asciiTheme="minorHAnsi" w:hAnsiTheme="minorHAnsi"/>
        </w:rPr>
        <w:t>Kicza</w:t>
      </w:r>
      <w:proofErr w:type="spellEnd"/>
      <w:r w:rsidRPr="00D24B84">
        <w:rPr>
          <w:rStyle w:val="Style13ptBold"/>
          <w:rFonts w:asciiTheme="minorHAnsi" w:hAnsiTheme="minorHAnsi"/>
        </w:rPr>
        <w:t xml:space="preserve"> 13</w:t>
      </w:r>
      <w:r w:rsidRPr="00D24B84">
        <w:rPr>
          <w:rFonts w:asciiTheme="minorHAnsi" w:hAnsiTheme="minorHAnsi"/>
          <w:sz w:val="16"/>
          <w:szCs w:val="16"/>
        </w:rPr>
        <w:t xml:space="preserve">  </w:t>
      </w:r>
      <w:r w:rsidRPr="00D24B84">
        <w:rPr>
          <w:rFonts w:asciiTheme="minorHAnsi" w:hAnsiTheme="minorHAnsi"/>
          <w:sz w:val="16"/>
        </w:rPr>
        <w:t xml:space="preserve">(Mary E., Assistant Administrator National Environmental Satellite, Data, and Information Service at NOAA, 9/19/2013, “HEARING TITLED DYSFUNCTION IN MANAGEMENT OF WEATHER AND CLIMATE SATELLITES BEFORE THE SUBCOMMITTEES ON ENVIRONMENT AND OVERSIGHT COMMITTEE ON SCIENCE, SPACE, AND TECHNOLOGY U.S. HOUSE OF REPRESENTATIVES,” </w:t>
      </w:r>
      <w:hyperlink r:id="rId49" w:history="1">
        <w:r w:rsidRPr="00D24B84">
          <w:rPr>
            <w:rStyle w:val="Hyperlink"/>
            <w:rFonts w:asciiTheme="minorHAnsi" w:hAnsiTheme="minorHAnsi"/>
            <w:sz w:val="16"/>
          </w:rPr>
          <w:t>http://science.house.gov/sites/republicans.science.house.gov/files/documents/HHRG-113-SY21-WState-MKicza-20130919.pdf</w:t>
        </w:r>
      </w:hyperlink>
      <w:r w:rsidRPr="00D24B84">
        <w:rPr>
          <w:rFonts w:asciiTheme="minorHAnsi" w:hAnsiTheme="minorHAnsi"/>
          <w:sz w:val="16"/>
        </w:rPr>
        <w:t>)</w:t>
      </w:r>
    </w:p>
    <w:p w:rsidR="000E1BB2" w:rsidRPr="00D24B84" w:rsidRDefault="000E1BB2" w:rsidP="000E1BB2">
      <w:pPr>
        <w:rPr>
          <w:rFonts w:asciiTheme="minorHAnsi" w:hAnsiTheme="minorHAnsi"/>
          <w:sz w:val="16"/>
          <w:szCs w:val="16"/>
        </w:rPr>
      </w:pPr>
    </w:p>
    <w:p w:rsidR="000E1BB2" w:rsidRPr="00D24B84" w:rsidRDefault="000E1BB2" w:rsidP="000E1BB2">
      <w:pPr>
        <w:rPr>
          <w:rFonts w:asciiTheme="minorHAnsi" w:hAnsiTheme="minorHAnsi"/>
          <w:sz w:val="16"/>
          <w:szCs w:val="16"/>
        </w:rPr>
      </w:pPr>
      <w:r w:rsidRPr="00D24B84">
        <w:rPr>
          <w:rStyle w:val="StyleUnderline"/>
          <w:rFonts w:asciiTheme="minorHAnsi" w:hAnsiTheme="minorHAnsi"/>
        </w:rPr>
        <w:t xml:space="preserve">NOAA’s mission to provide science, service, and stewardship to the Nation is </w:t>
      </w:r>
      <w:r w:rsidRPr="00D24B84">
        <w:rPr>
          <w:rStyle w:val="Emphasis"/>
          <w:rFonts w:asciiTheme="minorHAnsi" w:hAnsiTheme="minorHAnsi"/>
        </w:rPr>
        <w:t>fundamentally dependent on observations of our environment</w:t>
      </w:r>
      <w:r w:rsidRPr="00D24B84">
        <w:rPr>
          <w:rStyle w:val="StyleUnderline"/>
          <w:rFonts w:asciiTheme="minorHAnsi" w:hAnsiTheme="minorHAnsi"/>
        </w:rPr>
        <w:t>. These observations are the backbone of NOAA’s predictive capabilities. NOAA must ensure operational weather, ocean, climate, and space weather data are available seven days a week, 24 hours a day, to address our Nation’s critical needs for timely and accurate forecasts and warnings of solar storms and severe weather, such as hurricanes, flash floods, tsunamis, winter storms, and wildfires. Of the data actually assimilated into NOAA’s National Weather Service</w:t>
      </w:r>
      <w:r w:rsidRPr="00D24B84">
        <w:rPr>
          <w:rFonts w:asciiTheme="minorHAnsi" w:hAnsiTheme="minorHAnsi"/>
          <w:sz w:val="16"/>
          <w:szCs w:val="16"/>
        </w:rPr>
        <w:t xml:space="preserve"> (NWS) </w:t>
      </w:r>
      <w:r w:rsidRPr="00D24B84">
        <w:rPr>
          <w:rStyle w:val="StyleUnderline"/>
          <w:rFonts w:asciiTheme="minorHAnsi" w:hAnsiTheme="minorHAnsi"/>
        </w:rPr>
        <w:t xml:space="preserve">numerical weather prediction models that are used to produce the longer term weather forecasts three days and beyond, </w:t>
      </w:r>
      <w:r w:rsidRPr="00D24B84">
        <w:rPr>
          <w:rStyle w:val="Emphasis"/>
          <w:rFonts w:asciiTheme="minorHAnsi" w:hAnsiTheme="minorHAnsi"/>
        </w:rPr>
        <w:t>over 95 percent comes from satellites</w:t>
      </w:r>
      <w:r w:rsidRPr="00D24B84">
        <w:rPr>
          <w:rStyle w:val="StyleUnderline"/>
          <w:rFonts w:asciiTheme="minorHAnsi" w:hAnsiTheme="minorHAnsi"/>
        </w:rPr>
        <w:t>, of which over 80 percent are from polar-orbiting satellites.</w:t>
      </w:r>
      <w:r w:rsidRPr="00D24B84">
        <w:rPr>
          <w:rFonts w:asciiTheme="minorHAnsi" w:hAnsiTheme="minorHAnsi"/>
          <w:sz w:val="16"/>
          <w:szCs w:val="16"/>
        </w:rPr>
        <w:t xml:space="preserve"> These polar-orbiting satellites include NOAA’s Polar-orbiting Operational Environmental Satellite (POES), Suomi National Polar-orbiting Partnership (Suomi NPP) satellite, and NASA Earth Observing Satellites (EOS) in the afternoon orbit, and the European </w:t>
      </w:r>
      <w:proofErr w:type="spellStart"/>
      <w:r w:rsidRPr="00D24B84">
        <w:rPr>
          <w:rFonts w:asciiTheme="minorHAnsi" w:hAnsiTheme="minorHAnsi"/>
          <w:sz w:val="16"/>
          <w:szCs w:val="16"/>
        </w:rPr>
        <w:t>Metop</w:t>
      </w:r>
      <w:proofErr w:type="spellEnd"/>
      <w:r w:rsidRPr="00D24B84">
        <w:rPr>
          <w:rFonts w:asciiTheme="minorHAnsi" w:hAnsiTheme="minorHAnsi"/>
          <w:sz w:val="16"/>
          <w:szCs w:val="16"/>
        </w:rPr>
        <w:t xml:space="preserve"> satellites which fly in the mid-morning orbit. GOES satellites, along with Doppler </w:t>
      </w:r>
      <w:proofErr w:type="gramStart"/>
      <w:r w:rsidRPr="00D24B84">
        <w:rPr>
          <w:rFonts w:asciiTheme="minorHAnsi" w:hAnsiTheme="minorHAnsi"/>
          <w:sz w:val="16"/>
          <w:szCs w:val="16"/>
        </w:rPr>
        <w:t>Radar</w:t>
      </w:r>
      <w:proofErr w:type="gramEnd"/>
      <w:r w:rsidRPr="00D24B84">
        <w:rPr>
          <w:rFonts w:asciiTheme="minorHAnsi" w:hAnsiTheme="minorHAnsi"/>
          <w:sz w:val="16"/>
          <w:szCs w:val="16"/>
        </w:rPr>
        <w:t>, assist operational weather forecasters with current and short-term forecasting abilities (i.e., weather that is occurring now up to three days in the future) and severe weather warning forecasts.</w:t>
      </w:r>
    </w:p>
    <w:p w:rsidR="000E1BB2" w:rsidRPr="00D24B84" w:rsidRDefault="000E1BB2" w:rsidP="000E1BB2">
      <w:pPr>
        <w:rPr>
          <w:rStyle w:val="StyleUnderline"/>
          <w:rFonts w:asciiTheme="minorHAnsi" w:hAnsiTheme="minorHAnsi"/>
        </w:rPr>
      </w:pPr>
      <w:r w:rsidRPr="00D24B84">
        <w:rPr>
          <w:rStyle w:val="StyleUnderline"/>
          <w:rFonts w:asciiTheme="minorHAnsi" w:hAnsiTheme="minorHAnsi"/>
        </w:rPr>
        <w:t>The American public and the commercial sector expect that they can continue to rely on receiving accurate, reliable, and timely weather information from NWS.</w:t>
      </w:r>
      <w:r w:rsidRPr="00D24B84">
        <w:rPr>
          <w:rFonts w:asciiTheme="minorHAnsi" w:hAnsiTheme="minorHAnsi"/>
          <w:sz w:val="16"/>
          <w:szCs w:val="16"/>
        </w:rPr>
        <w:t xml:space="preserve"> The growing private weather sector, which delivers specialized weather information, is another consumer reliant on receipt of these data. </w:t>
      </w:r>
      <w:r w:rsidRPr="00D24B84">
        <w:rPr>
          <w:rStyle w:val="StyleUnderline"/>
          <w:rFonts w:asciiTheme="minorHAnsi" w:hAnsiTheme="minorHAnsi"/>
        </w:rPr>
        <w:t xml:space="preserve">NOAA’s satellites are </w:t>
      </w:r>
      <w:r w:rsidRPr="00D24B84">
        <w:rPr>
          <w:rStyle w:val="Emphasis"/>
          <w:rFonts w:asciiTheme="minorHAnsi" w:hAnsiTheme="minorHAnsi"/>
        </w:rPr>
        <w:t>an integral part of the observational infrastructure</w:t>
      </w:r>
      <w:r w:rsidRPr="00D24B84">
        <w:rPr>
          <w:rStyle w:val="StyleUnderline"/>
          <w:rFonts w:asciiTheme="minorHAnsi" w:hAnsiTheme="minorHAnsi"/>
        </w:rPr>
        <w:t xml:space="preserve"> that supports these NWS and commercial sector forecasting capabilities.</w:t>
      </w:r>
    </w:p>
    <w:p w:rsidR="00591B15" w:rsidRPr="00D24B84" w:rsidRDefault="00591B15" w:rsidP="00591B15">
      <w:pPr>
        <w:pStyle w:val="Heading3"/>
        <w:rPr>
          <w:rFonts w:asciiTheme="minorHAnsi" w:hAnsiTheme="minorHAnsi"/>
        </w:rPr>
      </w:pPr>
      <w:proofErr w:type="spellStart"/>
      <w:r w:rsidRPr="00D24B84">
        <w:rPr>
          <w:rFonts w:asciiTheme="minorHAnsi" w:hAnsiTheme="minorHAnsi"/>
        </w:rPr>
        <w:t>OverFishing</w:t>
      </w:r>
      <w:proofErr w:type="spellEnd"/>
    </w:p>
    <w:p w:rsidR="00591B15" w:rsidRPr="00D24B84" w:rsidRDefault="00591B15" w:rsidP="00591B15">
      <w:pPr>
        <w:pStyle w:val="Heading4"/>
        <w:rPr>
          <w:rFonts w:asciiTheme="minorHAnsi" w:hAnsiTheme="minorHAnsi"/>
        </w:rPr>
      </w:pPr>
      <w:r w:rsidRPr="00D24B84">
        <w:rPr>
          <w:rFonts w:asciiTheme="minorHAnsi" w:hAnsiTheme="minorHAnsi"/>
        </w:rPr>
        <w:t>NOAA cuts cause overfishing</w:t>
      </w:r>
    </w:p>
    <w:p w:rsidR="00591B15" w:rsidRPr="00D24B84" w:rsidRDefault="00591B15" w:rsidP="00591B15">
      <w:pPr>
        <w:rPr>
          <w:rFonts w:asciiTheme="minorHAnsi" w:hAnsiTheme="minorHAnsi"/>
          <w:sz w:val="16"/>
        </w:rPr>
      </w:pPr>
      <w:r w:rsidRPr="00D24B84">
        <w:rPr>
          <w:rStyle w:val="Style13ptBold"/>
          <w:rFonts w:asciiTheme="minorHAnsi" w:hAnsiTheme="minorHAnsi"/>
        </w:rPr>
        <w:t>Wintering 13</w:t>
      </w:r>
      <w:r w:rsidRPr="00D24B84">
        <w:rPr>
          <w:rFonts w:asciiTheme="minorHAnsi" w:hAnsiTheme="minorHAnsi"/>
          <w:sz w:val="16"/>
        </w:rPr>
        <w:t xml:space="preserve"> (Jim, staff writer, Ocean Conservancy. March 5. </w:t>
      </w:r>
      <w:hyperlink r:id="rId50" w:history="1">
        <w:r w:rsidRPr="00D24B84">
          <w:rPr>
            <w:rStyle w:val="Hyperlink"/>
            <w:rFonts w:asciiTheme="minorHAnsi" w:hAnsiTheme="minorHAnsi"/>
            <w:sz w:val="16"/>
          </w:rPr>
          <w:t>http://blog.oceanconservancy.org/2013/03/05/how-the-sequestration-is-bad-for-the-ocean/</w:t>
        </w:r>
      </w:hyperlink>
      <w:r w:rsidRPr="00D24B84">
        <w:rPr>
          <w:rFonts w:asciiTheme="minorHAnsi" w:hAnsiTheme="minorHAnsi"/>
          <w:sz w:val="16"/>
        </w:rPr>
        <w:t>)</w:t>
      </w:r>
    </w:p>
    <w:p w:rsidR="00591B15" w:rsidRPr="00D24B84" w:rsidRDefault="00591B15" w:rsidP="00591B15">
      <w:pPr>
        <w:rPr>
          <w:rFonts w:asciiTheme="minorHAnsi" w:hAnsiTheme="minorHAnsi"/>
          <w:sz w:val="16"/>
        </w:rPr>
      </w:pPr>
      <w:r w:rsidRPr="00D24B84">
        <w:rPr>
          <w:rFonts w:asciiTheme="minorHAnsi" w:hAnsiTheme="minorHAnsi"/>
          <w:sz w:val="16"/>
        </w:rPr>
        <w:t xml:space="preserve">These workforce </w:t>
      </w:r>
      <w:r w:rsidRPr="00D24B84">
        <w:rPr>
          <w:rStyle w:val="StyleUnderline"/>
          <w:rFonts w:asciiTheme="minorHAnsi" w:hAnsiTheme="minorHAnsi"/>
        </w:rPr>
        <w:t>reductions would leave NOAA tremendously understaffed to implement items like fishery stock assessments, which are essential to support effective fisheries management and the fishing industry at large. As fishermen throughout the nation rely on the accurate reports of NOAA scientists to avoid overfishing, this isn’t only an issue for marine ecosystems, but is a jobs issue</w:t>
      </w:r>
      <w:r w:rsidRPr="00D24B84">
        <w:rPr>
          <w:rFonts w:asciiTheme="minorHAnsi" w:hAnsiTheme="minorHAnsi"/>
          <w:sz w:val="16"/>
        </w:rPr>
        <w:t xml:space="preserve"> that will negatively impact families nationwide.</w:t>
      </w:r>
    </w:p>
    <w:p w:rsidR="00591B15" w:rsidRPr="00D24B84" w:rsidRDefault="00591B15" w:rsidP="00591B15">
      <w:pPr>
        <w:rPr>
          <w:rFonts w:asciiTheme="minorHAnsi" w:hAnsiTheme="minorHAnsi"/>
          <w:sz w:val="16"/>
        </w:rPr>
      </w:pPr>
    </w:p>
    <w:p w:rsidR="00591B15" w:rsidRPr="00D24B84" w:rsidRDefault="00591B15" w:rsidP="00591B15">
      <w:pPr>
        <w:pStyle w:val="Heading3"/>
        <w:rPr>
          <w:rFonts w:asciiTheme="minorHAnsi" w:hAnsiTheme="minorHAnsi"/>
        </w:rPr>
      </w:pPr>
      <w:r w:rsidRPr="00D24B84">
        <w:rPr>
          <w:rFonts w:asciiTheme="minorHAnsi" w:hAnsiTheme="minorHAnsi"/>
        </w:rPr>
        <w:t>Shipping</w:t>
      </w:r>
    </w:p>
    <w:p w:rsidR="00591B15" w:rsidRPr="00D24B84" w:rsidRDefault="00591B15" w:rsidP="00591B15">
      <w:pPr>
        <w:pStyle w:val="Heading4"/>
        <w:rPr>
          <w:rFonts w:asciiTheme="minorHAnsi" w:hAnsiTheme="minorHAnsi"/>
        </w:rPr>
      </w:pPr>
      <w:r w:rsidRPr="00D24B84">
        <w:rPr>
          <w:rFonts w:asciiTheme="minorHAnsi" w:hAnsiTheme="minorHAnsi"/>
        </w:rPr>
        <w:t>NOAA overstretch collapses shipping industry</w:t>
      </w:r>
    </w:p>
    <w:p w:rsidR="00591B15" w:rsidRPr="00D24B84" w:rsidRDefault="00591B15" w:rsidP="00591B15">
      <w:pPr>
        <w:rPr>
          <w:rFonts w:asciiTheme="minorHAnsi" w:hAnsiTheme="minorHAnsi"/>
          <w:sz w:val="16"/>
        </w:rPr>
      </w:pPr>
      <w:r w:rsidRPr="00D24B84">
        <w:rPr>
          <w:rStyle w:val="Style13ptBold"/>
          <w:rFonts w:asciiTheme="minorHAnsi" w:hAnsiTheme="minorHAnsi"/>
        </w:rPr>
        <w:t>Wintering 13</w:t>
      </w:r>
      <w:r w:rsidRPr="00D24B84">
        <w:rPr>
          <w:rFonts w:asciiTheme="minorHAnsi" w:hAnsiTheme="minorHAnsi"/>
          <w:sz w:val="16"/>
        </w:rPr>
        <w:t xml:space="preserve"> (Jim, staff writer, Ocean Conservancy. March 5. </w:t>
      </w:r>
      <w:hyperlink r:id="rId51" w:history="1">
        <w:r w:rsidRPr="00D24B84">
          <w:rPr>
            <w:rStyle w:val="Hyperlink"/>
            <w:rFonts w:asciiTheme="minorHAnsi" w:hAnsiTheme="minorHAnsi"/>
            <w:sz w:val="16"/>
          </w:rPr>
          <w:t>http://blog.oceanconservancy.org/2013/03/05/how-the-sequestration-is-bad-for-the-ocean/</w:t>
        </w:r>
      </w:hyperlink>
      <w:r w:rsidRPr="00D24B84">
        <w:rPr>
          <w:rFonts w:asciiTheme="minorHAnsi" w:hAnsiTheme="minorHAnsi"/>
          <w:sz w:val="16"/>
        </w:rPr>
        <w:t>)</w:t>
      </w:r>
    </w:p>
    <w:p w:rsidR="00591B15" w:rsidRPr="00D24B84" w:rsidRDefault="00591B15" w:rsidP="00591B15">
      <w:pPr>
        <w:rPr>
          <w:rFonts w:asciiTheme="minorHAnsi" w:hAnsiTheme="minorHAnsi"/>
          <w:sz w:val="16"/>
        </w:rPr>
      </w:pPr>
      <w:r w:rsidRPr="00D24B84">
        <w:rPr>
          <w:rFonts w:asciiTheme="minorHAnsi" w:hAnsiTheme="minorHAnsi"/>
          <w:sz w:val="16"/>
        </w:rPr>
        <w:t xml:space="preserve">Workforce </w:t>
      </w:r>
      <w:r w:rsidRPr="00D24B84">
        <w:rPr>
          <w:rStyle w:val="StyleUnderline"/>
          <w:rFonts w:asciiTheme="minorHAnsi" w:hAnsiTheme="minorHAnsi"/>
        </w:rPr>
        <w:t>reductions at NOAA would</w:t>
      </w:r>
      <w:r w:rsidRPr="00D24B84">
        <w:rPr>
          <w:rFonts w:asciiTheme="minorHAnsi" w:hAnsiTheme="minorHAnsi"/>
          <w:sz w:val="16"/>
        </w:rPr>
        <w:t xml:space="preserve"> also </w:t>
      </w:r>
      <w:r w:rsidRPr="00D24B84">
        <w:rPr>
          <w:rStyle w:val="StyleUnderline"/>
          <w:rFonts w:asciiTheme="minorHAnsi" w:hAnsiTheme="minorHAnsi"/>
        </w:rPr>
        <w:t>significantly harm America’s $1 trillion shipping industry</w:t>
      </w:r>
      <w:r w:rsidRPr="00D24B84">
        <w:rPr>
          <w:rFonts w:asciiTheme="minorHAnsi" w:hAnsiTheme="minorHAnsi"/>
          <w:sz w:val="16"/>
        </w:rPr>
        <w:t xml:space="preserve"> that supports 13 million jobs in this country </w:t>
      </w:r>
      <w:r w:rsidRPr="00D24B84">
        <w:rPr>
          <w:rStyle w:val="StyleUnderline"/>
          <w:rFonts w:asciiTheme="minorHAnsi" w:hAnsiTheme="minorHAnsi"/>
        </w:rPr>
        <w:t>by hindering the agency’s ability to examine real-time information on tide and water levels. The nautical charts that NOAA produces with this information are crucial to prevent ships from grounding, and without them the shipping industry will be put in a highly compromised position</w:t>
      </w:r>
      <w:r w:rsidRPr="00D24B84">
        <w:rPr>
          <w:rFonts w:asciiTheme="minorHAnsi" w:hAnsiTheme="minorHAnsi"/>
          <w:sz w:val="16"/>
        </w:rPr>
        <w:t>.</w:t>
      </w:r>
    </w:p>
    <w:p w:rsidR="00591B15" w:rsidRPr="00D24B84" w:rsidRDefault="00591B15" w:rsidP="00591B15">
      <w:pPr>
        <w:rPr>
          <w:rFonts w:asciiTheme="minorHAnsi" w:hAnsiTheme="minorHAnsi"/>
          <w:sz w:val="16"/>
        </w:rPr>
      </w:pPr>
    </w:p>
    <w:p w:rsidR="00591B15" w:rsidRPr="00D24B84" w:rsidRDefault="00591B15" w:rsidP="00591B15">
      <w:pPr>
        <w:pStyle w:val="Heading3"/>
        <w:rPr>
          <w:rFonts w:asciiTheme="minorHAnsi" w:hAnsiTheme="minorHAnsi"/>
        </w:rPr>
      </w:pPr>
      <w:r w:rsidRPr="00D24B84">
        <w:rPr>
          <w:rFonts w:asciiTheme="minorHAnsi" w:hAnsiTheme="minorHAnsi"/>
        </w:rPr>
        <w:t>Storm Mitigation</w:t>
      </w:r>
    </w:p>
    <w:p w:rsidR="00591B15" w:rsidRPr="00D24B84" w:rsidRDefault="00591B15" w:rsidP="00591B15">
      <w:pPr>
        <w:pStyle w:val="Heading4"/>
        <w:rPr>
          <w:rFonts w:asciiTheme="minorHAnsi" w:hAnsiTheme="minorHAnsi"/>
        </w:rPr>
      </w:pPr>
      <w:r w:rsidRPr="00D24B84">
        <w:rPr>
          <w:rFonts w:asciiTheme="minorHAnsi" w:hAnsiTheme="minorHAnsi"/>
        </w:rPr>
        <w:t xml:space="preserve">NOAA is key to </w:t>
      </w:r>
      <w:proofErr w:type="spellStart"/>
      <w:r w:rsidRPr="00D24B84">
        <w:rPr>
          <w:rFonts w:asciiTheme="minorHAnsi" w:hAnsiTheme="minorHAnsi"/>
        </w:rPr>
        <w:t>superstorm</w:t>
      </w:r>
      <w:proofErr w:type="spellEnd"/>
      <w:r w:rsidRPr="00D24B84">
        <w:rPr>
          <w:rFonts w:asciiTheme="minorHAnsi" w:hAnsiTheme="minorHAnsi"/>
        </w:rPr>
        <w:t xml:space="preserve"> mitigation</w:t>
      </w:r>
    </w:p>
    <w:p w:rsidR="00591B15" w:rsidRPr="00D24B84" w:rsidRDefault="00591B15" w:rsidP="00591B15">
      <w:pPr>
        <w:rPr>
          <w:rFonts w:asciiTheme="minorHAnsi" w:hAnsiTheme="minorHAnsi"/>
          <w:sz w:val="16"/>
        </w:rPr>
      </w:pPr>
      <w:r w:rsidRPr="00D24B84">
        <w:rPr>
          <w:rStyle w:val="Style13ptBold"/>
          <w:rFonts w:asciiTheme="minorHAnsi" w:hAnsiTheme="minorHAnsi"/>
        </w:rPr>
        <w:t>Wintering 13</w:t>
      </w:r>
      <w:r w:rsidRPr="00D24B84">
        <w:rPr>
          <w:rFonts w:asciiTheme="minorHAnsi" w:hAnsiTheme="minorHAnsi"/>
          <w:sz w:val="16"/>
        </w:rPr>
        <w:t xml:space="preserve"> (Jim, staff writer, Ocean Conservancy. March 5. </w:t>
      </w:r>
      <w:hyperlink r:id="rId52" w:history="1">
        <w:r w:rsidRPr="00D24B84">
          <w:rPr>
            <w:rStyle w:val="Hyperlink"/>
            <w:rFonts w:asciiTheme="minorHAnsi" w:hAnsiTheme="minorHAnsi"/>
            <w:sz w:val="16"/>
          </w:rPr>
          <w:t>http://blog.oceanconservancy.org/2013/03/05/how-the-sequestration-is-bad-for-the-ocean/</w:t>
        </w:r>
      </w:hyperlink>
      <w:r w:rsidRPr="00D24B84">
        <w:rPr>
          <w:rFonts w:asciiTheme="minorHAnsi" w:hAnsiTheme="minorHAnsi"/>
          <w:sz w:val="16"/>
        </w:rPr>
        <w:t>)</w:t>
      </w:r>
    </w:p>
    <w:p w:rsidR="00591B15" w:rsidRPr="00D24B84" w:rsidRDefault="00591B15" w:rsidP="00591B15">
      <w:pPr>
        <w:rPr>
          <w:rFonts w:asciiTheme="minorHAnsi" w:hAnsiTheme="minorHAnsi"/>
          <w:sz w:val="16"/>
        </w:rPr>
      </w:pPr>
      <w:r w:rsidRPr="00D24B84">
        <w:rPr>
          <w:rFonts w:asciiTheme="minorHAnsi" w:hAnsiTheme="minorHAnsi"/>
          <w:sz w:val="16"/>
        </w:rPr>
        <w:t xml:space="preserve">In addition, </w:t>
      </w:r>
      <w:r w:rsidRPr="00D24B84">
        <w:rPr>
          <w:rStyle w:val="StyleUnderline"/>
          <w:rFonts w:asciiTheme="minorHAnsi" w:hAnsiTheme="minorHAnsi"/>
        </w:rPr>
        <w:t>NOAA is the lead federal agency for maintaining coastal resilience and mitigating the impacts of storms</w:t>
      </w:r>
      <w:r w:rsidRPr="00D24B84">
        <w:rPr>
          <w:rFonts w:asciiTheme="minorHAnsi" w:hAnsiTheme="minorHAnsi"/>
          <w:sz w:val="16"/>
        </w:rPr>
        <w:t xml:space="preserve"> like the recent </w:t>
      </w:r>
      <w:proofErr w:type="spellStart"/>
      <w:r w:rsidRPr="00D24B84">
        <w:rPr>
          <w:rFonts w:asciiTheme="minorHAnsi" w:hAnsiTheme="minorHAnsi"/>
          <w:sz w:val="16"/>
        </w:rPr>
        <w:t>Superstorm</w:t>
      </w:r>
      <w:proofErr w:type="spellEnd"/>
      <w:r w:rsidRPr="00D24B84">
        <w:rPr>
          <w:rFonts w:asciiTheme="minorHAnsi" w:hAnsiTheme="minorHAnsi"/>
          <w:sz w:val="16"/>
        </w:rPr>
        <w:t xml:space="preserve"> Sandy.  </w:t>
      </w:r>
      <w:r w:rsidRPr="00D24B84">
        <w:rPr>
          <w:rStyle w:val="StyleUnderline"/>
          <w:rFonts w:asciiTheme="minorHAnsi" w:hAnsiTheme="minorHAnsi"/>
        </w:rPr>
        <w:t>Without the buffers of sandy beaches and coastal wetlands, storms like Sandy wreak havoc</w:t>
      </w:r>
      <w:r w:rsidRPr="00D24B84">
        <w:rPr>
          <w:rFonts w:asciiTheme="minorHAnsi" w:hAnsiTheme="minorHAnsi"/>
          <w:sz w:val="16"/>
        </w:rPr>
        <w:t xml:space="preserve"> on coastal communities.  Funding </w:t>
      </w:r>
      <w:r w:rsidRPr="00D24B84">
        <w:rPr>
          <w:rStyle w:val="StyleUnderline"/>
          <w:rFonts w:asciiTheme="minorHAnsi" w:hAnsiTheme="minorHAnsi"/>
        </w:rPr>
        <w:t>cuts at NOAA will decrease the agency’s ability to restore and protect the estuaries, wetlands and ocean ecosystems that contribute to coastal resilience.  As a result, future mega-storms will be more likely to produce devastating effects</w:t>
      </w:r>
      <w:r w:rsidRPr="00D24B84">
        <w:rPr>
          <w:rFonts w:asciiTheme="minorHAnsi" w:hAnsiTheme="minorHAnsi"/>
          <w:sz w:val="16"/>
        </w:rPr>
        <w:t xml:space="preserve"> for coastal communities. </w:t>
      </w:r>
      <w:r w:rsidRPr="00D24B84">
        <w:rPr>
          <w:rStyle w:val="StyleUnderline"/>
          <w:rFonts w:asciiTheme="minorHAnsi" w:hAnsiTheme="minorHAnsi"/>
        </w:rPr>
        <w:t>Hurricanes</w:t>
      </w:r>
      <w:r w:rsidRPr="00D24B84">
        <w:rPr>
          <w:rFonts w:asciiTheme="minorHAnsi" w:hAnsiTheme="minorHAnsi"/>
          <w:sz w:val="16"/>
        </w:rPr>
        <w:t xml:space="preserve"> like Sandy </w:t>
      </w:r>
      <w:r w:rsidRPr="00D24B84">
        <w:rPr>
          <w:rStyle w:val="StyleUnderline"/>
          <w:rFonts w:asciiTheme="minorHAnsi" w:hAnsiTheme="minorHAnsi"/>
        </w:rPr>
        <w:t>will also be harder to prepare for due to cuts to NOAA’s weather satellite program. NOAA’s government satellites play an essential role in weather forecasting</w:t>
      </w:r>
      <w:r w:rsidRPr="00D24B84">
        <w:rPr>
          <w:rFonts w:asciiTheme="minorHAnsi" w:hAnsiTheme="minorHAnsi"/>
          <w:sz w:val="16"/>
        </w:rPr>
        <w:t xml:space="preserve">. Due to the Sequestration it is expected that the launch of two new geostationary satellites will be delayed by two to three years. According to Deputy Commerce Secretary Rebecca Blank, </w:t>
      </w:r>
      <w:r w:rsidRPr="00D24B84">
        <w:rPr>
          <w:rStyle w:val="StyleUnderline"/>
          <w:rFonts w:asciiTheme="minorHAnsi" w:hAnsiTheme="minorHAnsi"/>
        </w:rPr>
        <w:t>this will “increase the risk of a gap in satellite coverage and diminish the quality of weather forecasts and warnings.” Such a gap will decrease the accuracy of weather reports that are vital to storm preparedness for coastal communities.</w:t>
      </w:r>
    </w:p>
    <w:p w:rsidR="00591B15" w:rsidRPr="00D24B84" w:rsidRDefault="00591B15" w:rsidP="00591B15">
      <w:pPr>
        <w:rPr>
          <w:rFonts w:asciiTheme="minorHAnsi" w:hAnsiTheme="minorHAnsi"/>
        </w:rPr>
      </w:pPr>
    </w:p>
    <w:p w:rsidR="00591B15" w:rsidRPr="00D24B84" w:rsidRDefault="00591B15" w:rsidP="0002321F">
      <w:pPr>
        <w:pStyle w:val="Heading2"/>
        <w:rPr>
          <w:rFonts w:asciiTheme="minorHAnsi" w:hAnsiTheme="minorHAnsi"/>
        </w:rPr>
      </w:pPr>
    </w:p>
    <w:p w:rsidR="0002321F" w:rsidRPr="00D24B84" w:rsidRDefault="0002321F" w:rsidP="0002321F">
      <w:pPr>
        <w:pStyle w:val="Heading2"/>
        <w:rPr>
          <w:rFonts w:asciiTheme="minorHAnsi" w:hAnsiTheme="minorHAnsi"/>
        </w:rPr>
      </w:pPr>
      <w:r w:rsidRPr="00D24B84">
        <w:rPr>
          <w:rFonts w:asciiTheme="minorHAnsi" w:hAnsiTheme="minorHAnsi"/>
        </w:rPr>
        <w:t>Affirmative Answers</w:t>
      </w:r>
    </w:p>
    <w:p w:rsidR="00D24B84" w:rsidRPr="00D24B84" w:rsidRDefault="00D24B84" w:rsidP="003D37F6">
      <w:pPr>
        <w:pStyle w:val="Heading3"/>
      </w:pPr>
      <w:r w:rsidRPr="00D24B84">
        <w:t>2AC Core</w:t>
      </w:r>
    </w:p>
    <w:p w:rsidR="00D24B84" w:rsidRPr="00D24B84" w:rsidRDefault="00D24B84" w:rsidP="00D24B84">
      <w:pPr>
        <w:pStyle w:val="Heading4"/>
      </w:pPr>
      <w:r w:rsidRPr="00D24B84">
        <w:t>Non-unique- Obama just massively expanded ocean policy</w:t>
      </w:r>
    </w:p>
    <w:p w:rsidR="00D24B84" w:rsidRPr="00D24B84" w:rsidRDefault="00D24B84" w:rsidP="00D24B84">
      <w:pPr>
        <w:rPr>
          <w:rFonts w:asciiTheme="minorHAnsi" w:hAnsiTheme="minorHAnsi" w:cs="Times New Roman"/>
          <w:sz w:val="16"/>
        </w:rPr>
      </w:pPr>
      <w:proofErr w:type="spellStart"/>
      <w:r w:rsidRPr="00D24B84">
        <w:rPr>
          <w:rStyle w:val="Style13ptBold"/>
          <w:rFonts w:asciiTheme="minorHAnsi" w:hAnsiTheme="minorHAnsi" w:cs="Times New Roman"/>
        </w:rPr>
        <w:t>Eilperin</w:t>
      </w:r>
      <w:proofErr w:type="spellEnd"/>
      <w:r w:rsidRPr="00D24B84">
        <w:rPr>
          <w:rStyle w:val="Style13ptBold"/>
          <w:rFonts w:asciiTheme="minorHAnsi" w:hAnsiTheme="minorHAnsi" w:cs="Times New Roman"/>
        </w:rPr>
        <w:t xml:space="preserve"> 6-17 </w:t>
      </w:r>
      <w:r w:rsidRPr="00D24B84">
        <w:rPr>
          <w:sz w:val="16"/>
        </w:rPr>
        <w:t>[6-</w:t>
      </w:r>
      <w:r w:rsidRPr="00D24B84">
        <w:rPr>
          <w:rStyle w:val="Style13ptBold"/>
          <w:rFonts w:asciiTheme="minorHAnsi" w:hAnsiTheme="minorHAnsi" w:cs="Times New Roman"/>
        </w:rPr>
        <w:t xml:space="preserve"> </w:t>
      </w:r>
      <w:r w:rsidRPr="00D24B84">
        <w:rPr>
          <w:rFonts w:asciiTheme="minorHAnsi" w:hAnsiTheme="minorHAnsi" w:cs="Times New Roman"/>
          <w:sz w:val="16"/>
        </w:rPr>
        <w:t xml:space="preserve">17-14, Juliet </w:t>
      </w:r>
      <w:proofErr w:type="spellStart"/>
      <w:r w:rsidRPr="00D24B84">
        <w:rPr>
          <w:rFonts w:asciiTheme="minorHAnsi" w:hAnsiTheme="minorHAnsi" w:cs="Times New Roman"/>
          <w:sz w:val="16"/>
        </w:rPr>
        <w:t>Eilperin</w:t>
      </w:r>
      <w:proofErr w:type="spellEnd"/>
      <w:r w:rsidRPr="00D24B84">
        <w:rPr>
          <w:rFonts w:asciiTheme="minorHAnsi" w:hAnsiTheme="minorHAnsi" w:cs="Times New Roman"/>
          <w:sz w:val="16"/>
        </w:rPr>
        <w:t xml:space="preserve"> is a reporter for the House of Representatives, “Obama proposes Vast Expansion of Pacific Ocean Marine Sanctuary, ”</w:t>
      </w:r>
      <w:hyperlink r:id="rId53" w:history="1">
        <w:r w:rsidRPr="00D24B84">
          <w:rPr>
            <w:rFonts w:asciiTheme="minorHAnsi" w:hAnsiTheme="minorHAnsi" w:cs="Times New Roman"/>
            <w:sz w:val="16"/>
          </w:rPr>
          <w:t>http://www.washingtonpost.com/politics/obama-will-propose-vast-expansion-of-pacific-ocean-marine-sanctuary/2014/06/16/f8689972-f0c6-11e3-bf76-447a5df6411f_story.html</w:t>
        </w:r>
      </w:hyperlink>
      <w:r w:rsidRPr="00D24B84">
        <w:rPr>
          <w:rFonts w:asciiTheme="minorHAnsi" w:hAnsiTheme="minorHAnsi" w:cs="Times New Roman"/>
          <w:sz w:val="16"/>
        </w:rPr>
        <w:t>]</w:t>
      </w:r>
    </w:p>
    <w:p w:rsidR="00D24B84" w:rsidRPr="00D24B84" w:rsidRDefault="00D24B84" w:rsidP="00D24B84">
      <w:r w:rsidRPr="00D24B84">
        <w:rPr>
          <w:sz w:val="16"/>
        </w:rPr>
        <w:t xml:space="preserve">President </w:t>
      </w:r>
      <w:r w:rsidRPr="00D24B84">
        <w:rPr>
          <w:rStyle w:val="StyleUnderline"/>
        </w:rPr>
        <w:t>Obama announced Tuesday his intent to make a broad swath of the central Pacific Ocean off-limits</w:t>
      </w:r>
      <w:r w:rsidRPr="00D24B84">
        <w:rPr>
          <w:sz w:val="16"/>
        </w:rPr>
        <w:t xml:space="preserve"> to fishing, energy exploration and other activities. </w:t>
      </w:r>
      <w:r w:rsidRPr="00D24B84">
        <w:rPr>
          <w:rStyle w:val="StyleUnderline"/>
        </w:rPr>
        <w:t>The proposal, slated to go into effect later this year</w:t>
      </w:r>
      <w:r w:rsidRPr="00D24B84">
        <w:rPr>
          <w:sz w:val="16"/>
        </w:rPr>
        <w:t xml:space="preserve"> after a comment period</w:t>
      </w:r>
      <w:r w:rsidRPr="00D24B84">
        <w:rPr>
          <w:rStyle w:val="StyleUnderline"/>
        </w:rPr>
        <w:t>, could create the world’s largest marine sanctuary</w:t>
      </w:r>
      <w:r w:rsidRPr="00D24B84">
        <w:rPr>
          <w:sz w:val="16"/>
        </w:rPr>
        <w:t xml:space="preserve"> and double the area of ocean globally that is fully protected. “I’m going to use my authority to protect some of our nation’s most precious marine landscapes,” Obama said in a video to participants at a State Department conference, adding that while the ocean is being degraded, “We cannot afford to let that happen. That’s why the United States is leading the fight to protect our oceans.” </w:t>
      </w:r>
      <w:r w:rsidRPr="00D24B84">
        <w:rPr>
          <w:rStyle w:val="StyleUnderline"/>
        </w:rPr>
        <w:t>The announcement</w:t>
      </w:r>
      <w:r w:rsidRPr="00D24B84">
        <w:rPr>
          <w:sz w:val="16"/>
        </w:rPr>
        <w:t xml:space="preserve"> — first reported earlier Tuesday by The Washington Post — </w:t>
      </w:r>
      <w:r w:rsidRPr="00D24B84">
        <w:rPr>
          <w:rStyle w:val="StyleUnderline"/>
        </w:rPr>
        <w:t xml:space="preserve">is part of a </w:t>
      </w:r>
      <w:r w:rsidRPr="00D24B84">
        <w:rPr>
          <w:rStyle w:val="Emphasis"/>
        </w:rPr>
        <w:t>broader push on maritime issues</w:t>
      </w:r>
      <w:r w:rsidRPr="00D24B84">
        <w:rPr>
          <w:rStyle w:val="StyleUnderline"/>
        </w:rPr>
        <w:t xml:space="preserve"> </w:t>
      </w:r>
      <w:r w:rsidRPr="00D24B84">
        <w:rPr>
          <w:sz w:val="16"/>
        </w:rPr>
        <w:t xml:space="preserve">by an administration that has generally favored other environmental priorities. The oceans effort, led by Secretary of State John F. Kerry and White House counselor John D. </w:t>
      </w:r>
      <w:proofErr w:type="spellStart"/>
      <w:r w:rsidRPr="00D24B84">
        <w:rPr>
          <w:sz w:val="16"/>
        </w:rPr>
        <w:t>Podesta</w:t>
      </w:r>
      <w:proofErr w:type="spellEnd"/>
      <w:r w:rsidRPr="00D24B84">
        <w:rPr>
          <w:sz w:val="16"/>
        </w:rPr>
        <w:t xml:space="preserve">, is likely to spark a new political battle with Republicans over the scope of Obama’s executive powers. The president will also direct federal agencies to develop a comprehensive program aimed at combating seafood fraud and the global black-market fish trade. In addition, </w:t>
      </w:r>
      <w:r w:rsidRPr="00D24B84">
        <w:rPr>
          <w:rStyle w:val="StyleUnderline"/>
        </w:rPr>
        <w:t>the administration finalized a rule last week allowing the public to nominate new marine sanctuaries</w:t>
      </w:r>
      <w:r w:rsidRPr="00D24B84">
        <w:rPr>
          <w:sz w:val="16"/>
        </w:rPr>
        <w:t xml:space="preserve"> off U.S. coasts and in the Great Lakes. Obama has used his executive authority 11 times to safeguard areas on land, but scientists and activists have been pressing him to do the same for untouched underwater regions. President George W. Bush holds the record for creating U.S. marine monuments, declaring four during his second term, including the one that Obama plans to expand. Under the proposal, according to two independent analyses, the Pacific Remote Islands Marine National Monument would be expanded from almost 87,000 square miles to nearly 782,000 square miles — all of it adjacent to seven islands and atolls controlled by the United States. The designation would include waters up to 200 nautical miles offshore from the territories. “It’s the closest thing I’ve seen to the pristine ocean,” said </w:t>
      </w:r>
      <w:proofErr w:type="spellStart"/>
      <w:r w:rsidRPr="00D24B84">
        <w:rPr>
          <w:sz w:val="16"/>
        </w:rPr>
        <w:t>Enric</w:t>
      </w:r>
      <w:proofErr w:type="spellEnd"/>
      <w:r w:rsidRPr="00D24B84">
        <w:rPr>
          <w:sz w:val="16"/>
        </w:rPr>
        <w:t xml:space="preserve"> Sala, a National Geographic explorer-in-residence who has researched the area’s reefs and atolls since 2005. Obama has faced criticism from a variety of groups — including cattle ranchers, law enforcement officers and ATV enthusiasts — over his expansion of protections for federal lands. The ocean area under consideration, by contrast, encompasses uninhabited islands in a remote region with sparse economic activity. Even so, the designation is expected to face objections from the U.S. tuna fleet that operates in the region. Fish caught in the area account for up to 3 percent of the annual U.S. tuna catch in the western and central Pacific, according to the Pew Charitable Trusts. When Bush created the monument in 2009, he exempted sport fishing to address industry opposition. Mike Leonard, ocean resource policy director for the American </w:t>
      </w:r>
      <w:proofErr w:type="spellStart"/>
      <w:r w:rsidRPr="00D24B84">
        <w:rPr>
          <w:sz w:val="16"/>
        </w:rPr>
        <w:t>Sportfishing</w:t>
      </w:r>
      <w:proofErr w:type="spellEnd"/>
      <w:r w:rsidRPr="00D24B84">
        <w:rPr>
          <w:sz w:val="16"/>
        </w:rPr>
        <w:t xml:space="preserve"> Association, said recreational fishing enthusiasts would push to ensure their existing exemption stays in place if the protected area is expanded. “We believe in almost all instances you can still have marine conservation and marine protection, and still allow for sustainable recreational fishing activities to take place,” Leonard said, adding there’s almost no </w:t>
      </w:r>
      <w:proofErr w:type="spellStart"/>
      <w:r w:rsidRPr="00D24B84">
        <w:rPr>
          <w:sz w:val="16"/>
        </w:rPr>
        <w:t>sportfishing</w:t>
      </w:r>
      <w:proofErr w:type="spellEnd"/>
      <w:r w:rsidRPr="00D24B84">
        <w:rPr>
          <w:sz w:val="16"/>
        </w:rPr>
        <w:t xml:space="preserve"> activity in the area because “it’s a heck of a trek out there. Our concern is obviously with the precedent this might set.” </w:t>
      </w:r>
      <w:proofErr w:type="spellStart"/>
      <w:r w:rsidRPr="00D24B84">
        <w:rPr>
          <w:sz w:val="16"/>
        </w:rPr>
        <w:t>Podesta</w:t>
      </w:r>
      <w:proofErr w:type="spellEnd"/>
      <w:r w:rsidRPr="00D24B84">
        <w:rPr>
          <w:sz w:val="16"/>
        </w:rPr>
        <w:t xml:space="preserve"> said a public comment period over the summer will allow the Commerce and Interior departments to “fully understand the commercial activity out there” and modify the plan if necessary. Kerry said Monday that the United States and other nations need to take bolder steps to protect marine habitats and combat other threats. “If this group can’t create a serious plan to protect the ocean for future generations, then who can and who will?” he asked during an appearance at a State Department oceans conference. On Capitol Hill, some Republicans have sought to limit the administration’s ability to influence offshore activities, viewing it as another attempt by the president to test the limits of White House power. “It’s another example of this imperial presidency,” House Natural Resources Committee Chairman Doc Hastings (R-Wash.) said in an interview, noting that Obama established a National Ocean Policy during his first term to coordinate competing interests at sea. “If there are marine sanctuaries that should be put in </w:t>
      </w:r>
      <w:proofErr w:type="gramStart"/>
      <w:r w:rsidRPr="00D24B84">
        <w:rPr>
          <w:sz w:val="16"/>
        </w:rPr>
        <w:t>place, that</w:t>
      </w:r>
      <w:proofErr w:type="gramEnd"/>
      <w:r w:rsidRPr="00D24B84">
        <w:rPr>
          <w:sz w:val="16"/>
        </w:rPr>
        <w:t xml:space="preserve"> should go through Congress.” For the past 51 / 2 years, </w:t>
      </w:r>
      <w:r w:rsidRPr="00D24B84">
        <w:rPr>
          <w:rStyle w:val="StyleUnderline"/>
        </w:rPr>
        <w:t>the administration has focused on the nuts and bolts of marine issues, aiming to end overfishing in federally managed fisheries and establishing a new planning process for maritime activities. This week’s State Department ocean summit launches what officials there call a broader “global campaign” to address the problems of overfishing, pollution and ocean acidification.</w:t>
      </w:r>
      <w:r w:rsidRPr="00D24B84">
        <w:t xml:space="preserve"> </w:t>
      </w:r>
    </w:p>
    <w:p w:rsidR="00D24B84" w:rsidRPr="00D24B84" w:rsidRDefault="00D24B84" w:rsidP="00D24B84"/>
    <w:p w:rsidR="00D24B84" w:rsidRPr="00D24B84" w:rsidRDefault="00D24B84" w:rsidP="00D24B84">
      <w:pPr>
        <w:pStyle w:val="Heading4"/>
      </w:pPr>
      <w:r w:rsidRPr="00D24B84">
        <w:t>No link and turn- NOAA is resourceful and new ocean policy builds momentum for future increases</w:t>
      </w:r>
    </w:p>
    <w:p w:rsidR="00D24B84" w:rsidRPr="00D24B84" w:rsidRDefault="00D24B84" w:rsidP="00D24B84">
      <w:pPr>
        <w:rPr>
          <w:rFonts w:asciiTheme="minorHAnsi" w:hAnsiTheme="minorHAnsi" w:cs="Times New Roman"/>
          <w:sz w:val="16"/>
        </w:rPr>
      </w:pPr>
      <w:proofErr w:type="spellStart"/>
      <w:r w:rsidRPr="00D24B84">
        <w:rPr>
          <w:rStyle w:val="Style13ptBold"/>
          <w:rFonts w:asciiTheme="minorHAnsi" w:hAnsiTheme="minorHAnsi" w:cs="Times New Roman"/>
        </w:rPr>
        <w:t>Eilperin</w:t>
      </w:r>
      <w:proofErr w:type="spellEnd"/>
      <w:r w:rsidRPr="00D24B84">
        <w:rPr>
          <w:rStyle w:val="Style13ptBold"/>
          <w:rFonts w:asciiTheme="minorHAnsi" w:hAnsiTheme="minorHAnsi" w:cs="Times New Roman"/>
        </w:rPr>
        <w:t xml:space="preserve"> 6-17 </w:t>
      </w:r>
      <w:r w:rsidRPr="00D24B84">
        <w:rPr>
          <w:sz w:val="16"/>
        </w:rPr>
        <w:t>[6-</w:t>
      </w:r>
      <w:r w:rsidRPr="00D24B84">
        <w:rPr>
          <w:rStyle w:val="Style13ptBold"/>
          <w:rFonts w:asciiTheme="minorHAnsi" w:hAnsiTheme="minorHAnsi" w:cs="Times New Roman"/>
        </w:rPr>
        <w:t xml:space="preserve"> </w:t>
      </w:r>
      <w:r w:rsidRPr="00D24B84">
        <w:rPr>
          <w:rFonts w:asciiTheme="minorHAnsi" w:hAnsiTheme="minorHAnsi" w:cs="Times New Roman"/>
          <w:sz w:val="16"/>
        </w:rPr>
        <w:t xml:space="preserve">17-14, Juliet </w:t>
      </w:r>
      <w:proofErr w:type="spellStart"/>
      <w:r w:rsidRPr="00D24B84">
        <w:rPr>
          <w:rFonts w:asciiTheme="minorHAnsi" w:hAnsiTheme="minorHAnsi" w:cs="Times New Roman"/>
          <w:sz w:val="16"/>
        </w:rPr>
        <w:t>Eilperin</w:t>
      </w:r>
      <w:proofErr w:type="spellEnd"/>
      <w:r w:rsidRPr="00D24B84">
        <w:rPr>
          <w:rFonts w:asciiTheme="minorHAnsi" w:hAnsiTheme="minorHAnsi" w:cs="Times New Roman"/>
          <w:sz w:val="16"/>
        </w:rPr>
        <w:t xml:space="preserve"> is a reporter for the House of Representatives, “Obama proposes Vast Expansion of Pacific Ocean Marine Sanctuary, ”</w:t>
      </w:r>
      <w:hyperlink r:id="rId54" w:history="1">
        <w:r w:rsidRPr="00D24B84">
          <w:rPr>
            <w:rFonts w:asciiTheme="minorHAnsi" w:hAnsiTheme="minorHAnsi" w:cs="Times New Roman"/>
            <w:sz w:val="16"/>
          </w:rPr>
          <w:t>http://www.washingtonpost.com/politics/obama-will-propose-vast-expansion-of-pacific-ocean-marine-sanctuary/2014/06/16/f8689972-f0c6-11e3-bf76-447a5df6411f_story.html</w:t>
        </w:r>
      </w:hyperlink>
      <w:r w:rsidRPr="00D24B84">
        <w:rPr>
          <w:rFonts w:asciiTheme="minorHAnsi" w:hAnsiTheme="minorHAnsi" w:cs="Times New Roman"/>
          <w:sz w:val="16"/>
        </w:rPr>
        <w:t>]</w:t>
      </w:r>
    </w:p>
    <w:p w:rsidR="00D24B84" w:rsidRPr="00D24B84" w:rsidRDefault="00D24B84" w:rsidP="00D24B84">
      <w:pPr>
        <w:rPr>
          <w:sz w:val="16"/>
        </w:rPr>
      </w:pPr>
      <w:r w:rsidRPr="00D24B84">
        <w:rPr>
          <w:sz w:val="16"/>
        </w:rPr>
        <w:t xml:space="preserve">Monica Medina, </w:t>
      </w:r>
      <w:r w:rsidRPr="00D24B84">
        <w:rPr>
          <w:rStyle w:val="StyleUnderline"/>
        </w:rPr>
        <w:t>NOAA’s</w:t>
      </w:r>
      <w:r w:rsidRPr="00D24B84">
        <w:rPr>
          <w:sz w:val="16"/>
        </w:rPr>
        <w:t xml:space="preserve"> principal deputy undersecretary for oceans and atmosphere in Obama’s first term, said that the United States “has </w:t>
      </w:r>
      <w:r w:rsidRPr="00D24B84">
        <w:rPr>
          <w:rStyle w:val="StyleUnderline"/>
        </w:rPr>
        <w:t>found new avenues to exert its influence and lead change in ocean policy globally,” including cracking down on illegal fishing by pressing for stricter ship verification through the International Maritime Organization. Budget constraints and congressional opposition</w:t>
      </w:r>
      <w:r w:rsidRPr="00D24B84">
        <w:rPr>
          <w:sz w:val="16"/>
        </w:rPr>
        <w:t xml:space="preserve"> also </w:t>
      </w:r>
      <w:r w:rsidRPr="00D24B84">
        <w:rPr>
          <w:rStyle w:val="StyleUnderline"/>
        </w:rPr>
        <w:t xml:space="preserve">remain obstacles </w:t>
      </w:r>
      <w:r w:rsidRPr="00D24B84">
        <w:rPr>
          <w:sz w:val="16"/>
        </w:rPr>
        <w:t>for the administration. During a panel last week for Capitol Hill Ocean Week, Rep. Sam Farr (D-Calif.) said NOAA might have to consider “changing its name to NAA” because of cuts to its “</w:t>
      </w:r>
      <w:proofErr w:type="spellStart"/>
      <w:r w:rsidRPr="00D24B84">
        <w:rPr>
          <w:sz w:val="16"/>
        </w:rPr>
        <w:t>wet</w:t>
      </w:r>
      <w:proofErr w:type="spellEnd"/>
      <w:r w:rsidRPr="00D24B84">
        <w:rPr>
          <w:sz w:val="16"/>
        </w:rPr>
        <w:t xml:space="preserve"> side.” William Ruckelshaus, a co-chair of the Joint Ocean Commission Initiative, who served as the Environmental Protection Agency administrator under Presidents Richard M. Nixon and Ronald Reagan, said </w:t>
      </w:r>
      <w:r w:rsidRPr="00D24B84">
        <w:rPr>
          <w:rStyle w:val="StyleUnderline"/>
        </w:rPr>
        <w:t>the new flurry of activity on maritime issues could represent an important shift.</w:t>
      </w:r>
      <w:r w:rsidRPr="00D24B84">
        <w:rPr>
          <w:sz w:val="16"/>
        </w:rPr>
        <w:t xml:space="preserve"> </w:t>
      </w:r>
      <w:r w:rsidRPr="00D24B84">
        <w:rPr>
          <w:rStyle w:val="StyleUnderline"/>
        </w:rPr>
        <w:t>“These kinds of issues only get elevated if the president puts it high on his priority list,”</w:t>
      </w:r>
      <w:r w:rsidRPr="00D24B84">
        <w:rPr>
          <w:sz w:val="16"/>
        </w:rPr>
        <w:t xml:space="preserve"> he said.</w:t>
      </w:r>
    </w:p>
    <w:p w:rsidR="00D24B84" w:rsidRPr="00D24B84" w:rsidRDefault="00D24B84" w:rsidP="00D24B84"/>
    <w:p w:rsidR="00D24B84" w:rsidRPr="00D24B84" w:rsidRDefault="00D24B84" w:rsidP="00D24B84">
      <w:pPr>
        <w:pStyle w:val="Heading4"/>
      </w:pPr>
      <w:r w:rsidRPr="00D24B84">
        <w:t xml:space="preserve">The </w:t>
      </w:r>
      <w:proofErr w:type="spellStart"/>
      <w:r w:rsidRPr="00D24B84">
        <w:t>aff</w:t>
      </w:r>
      <w:proofErr w:type="spellEnd"/>
      <w:r w:rsidRPr="00D24B84">
        <w:t xml:space="preserve"> gets funded via supplemental appropriation- doesn’t trade off with the existing budget</w:t>
      </w:r>
    </w:p>
    <w:p w:rsidR="00D24B84" w:rsidRPr="00D24B84" w:rsidRDefault="00D24B84" w:rsidP="00D24B84">
      <w:pPr>
        <w:rPr>
          <w:sz w:val="16"/>
        </w:rPr>
      </w:pPr>
      <w:r w:rsidRPr="00D24B84">
        <w:rPr>
          <w:rStyle w:val="Style13ptBold"/>
        </w:rPr>
        <w:t xml:space="preserve">GAO </w:t>
      </w:r>
      <w:r w:rsidRPr="00D24B84">
        <w:rPr>
          <w:rStyle w:val="Style13ptBold"/>
        </w:rPr>
        <w:t>0</w:t>
      </w:r>
      <w:r w:rsidRPr="00D24B84">
        <w:rPr>
          <w:rStyle w:val="Style13ptBold"/>
        </w:rPr>
        <w:t>4</w:t>
      </w:r>
      <w:r w:rsidRPr="00D24B84">
        <w:rPr>
          <w:sz w:val="16"/>
        </w:rPr>
        <w:t xml:space="preserve"> (Jan. “Principles of Federal Appropriations Law” http://www.gao.gov/special.pubs/d06382sp.pdf</w:t>
      </w:r>
    </w:p>
    <w:p w:rsidR="00D24B84" w:rsidRPr="00D24B84" w:rsidRDefault="00D24B84" w:rsidP="00D24B84">
      <w:pPr>
        <w:rPr>
          <w:sz w:val="16"/>
        </w:rPr>
      </w:pPr>
      <w:r w:rsidRPr="00D24B84">
        <w:rPr>
          <w:rStyle w:val="StyleUnderline"/>
        </w:rPr>
        <w:t>A supplemental appropriation may be defined as “[a]n act appropriating funds in addition to those already enacted in an annual appropriation act.”</w:t>
      </w:r>
      <w:r w:rsidRPr="00D24B84">
        <w:rPr>
          <w:sz w:val="16"/>
        </w:rPr>
        <w:t xml:space="preserve"> GAO, A Glossary of Terms Used in the Federal Budget Process, GAO-05734SP (Washington, D.C.: September 2005) (Glossary), at 93. The Glossary adds that: “</w:t>
      </w:r>
      <w:r w:rsidRPr="00D24B84">
        <w:rPr>
          <w:rStyle w:val="StyleUnderline"/>
        </w:rPr>
        <w:t>Supplemental appropriations provide additional budget authority usually in cases where the need for funds is too urgent to be postponed until enactment of the regular appropriation bill</w:t>
      </w:r>
      <w:r w:rsidRPr="00D24B84">
        <w:rPr>
          <w:sz w:val="16"/>
        </w:rPr>
        <w:t xml:space="preserve">. </w:t>
      </w:r>
      <w:proofErr w:type="spellStart"/>
      <w:r w:rsidRPr="00D24B84">
        <w:rPr>
          <w:sz w:val="16"/>
        </w:rPr>
        <w:t>Supplementals</w:t>
      </w:r>
      <w:proofErr w:type="spellEnd"/>
      <w:r w:rsidRPr="00D24B84">
        <w:rPr>
          <w:sz w:val="16"/>
        </w:rPr>
        <w:t xml:space="preserve"> may sometimes include items not appropriated in the regular bills for lack of timely authorizations.”</w:t>
      </w:r>
    </w:p>
    <w:p w:rsidR="00D24B84" w:rsidRPr="00D24B84" w:rsidRDefault="00D24B84" w:rsidP="00D24B84">
      <w:pPr>
        <w:rPr>
          <w:sz w:val="16"/>
        </w:rPr>
      </w:pPr>
    </w:p>
    <w:p w:rsidR="00D24B84" w:rsidRPr="00D24B84" w:rsidRDefault="00D24B84" w:rsidP="00D24B84"/>
    <w:p w:rsidR="00D24B84" w:rsidRDefault="00D24B84" w:rsidP="003D37F6">
      <w:pPr>
        <w:pStyle w:val="Heading3"/>
      </w:pPr>
      <w:r>
        <w:t>--- Ext. No UQ</w:t>
      </w:r>
    </w:p>
    <w:p w:rsidR="00D24B84" w:rsidRDefault="00D24B84" w:rsidP="00D24B84">
      <w:pPr>
        <w:pStyle w:val="Heading4"/>
      </w:pPr>
      <w:r>
        <w:t xml:space="preserve">NOAA just funded the following projects- </w:t>
      </w:r>
    </w:p>
    <w:p w:rsidR="00D24B84" w:rsidRPr="00EE749C" w:rsidRDefault="00D24B84" w:rsidP="00D24B84">
      <w:pPr>
        <w:pStyle w:val="Heading4"/>
      </w:pPr>
      <w:r>
        <w:t>a. Michigan shore lands</w:t>
      </w:r>
    </w:p>
    <w:p w:rsidR="00D24B84" w:rsidRDefault="00D24B84" w:rsidP="00D24B84">
      <w:r w:rsidRPr="00734C6A">
        <w:rPr>
          <w:rStyle w:val="Style13ptBold"/>
        </w:rPr>
        <w:t>AP 6/24</w:t>
      </w:r>
      <w:r>
        <w:t xml:space="preserve"> (</w:t>
      </w:r>
      <w:r w:rsidRPr="00734C6A">
        <w:t>http://wemu.org/post/noaa-awards-federal-funds-protect-michigan-shorelines</w:t>
      </w:r>
      <w:r>
        <w:t>)</w:t>
      </w:r>
    </w:p>
    <w:p w:rsidR="00D24B84" w:rsidRPr="00734C6A" w:rsidRDefault="00D24B84" w:rsidP="00D24B84">
      <w:pPr>
        <w:rPr>
          <w:sz w:val="16"/>
        </w:rPr>
      </w:pPr>
      <w:r w:rsidRPr="00734C6A">
        <w:rPr>
          <w:rStyle w:val="StyleUnderline"/>
        </w:rPr>
        <w:t>Michigan will receive $2.5 million from the federal government</w:t>
      </w:r>
      <w:r w:rsidRPr="00734C6A">
        <w:rPr>
          <w:sz w:val="16"/>
        </w:rPr>
        <w:t xml:space="preserve"> for efforts to protect shore lands and coastal ecosystems, along with public access and recreation. </w:t>
      </w:r>
      <w:r w:rsidRPr="00734C6A">
        <w:rPr>
          <w:rStyle w:val="StyleUnderline"/>
        </w:rPr>
        <w:t>The National Oceanic and Atmospheric Administration awarded the funding this week</w:t>
      </w:r>
      <w:r w:rsidRPr="00734C6A">
        <w:rPr>
          <w:sz w:val="16"/>
        </w:rPr>
        <w:t xml:space="preserve"> to the state's coastal management program. The Michigan Department of Environmental Quality will administer the grant, which will generate an additional $2 million in state and local spending. Supported projects will include identifying how climate change is affecting Great Lakes coastal wetlands and what might be done about them, and training staffers to incorporate climate change measures into the process of wetlands regulation. The grant also will support outreach to local communities and management of dunes and areas especially vulnerable to erosion.</w:t>
      </w:r>
    </w:p>
    <w:p w:rsidR="00D24B84" w:rsidRDefault="00D24B84" w:rsidP="00D24B84"/>
    <w:p w:rsidR="00D24B84" w:rsidRPr="00362D9B" w:rsidRDefault="00D24B84" w:rsidP="00D24B84">
      <w:pPr>
        <w:pStyle w:val="Heading4"/>
      </w:pPr>
      <w:proofErr w:type="gramStart"/>
      <w:r>
        <w:t>b</w:t>
      </w:r>
      <w:proofErr w:type="gramEnd"/>
      <w:r>
        <w:t>. scallop research</w:t>
      </w:r>
    </w:p>
    <w:p w:rsidR="00D24B84" w:rsidRDefault="00D24B84" w:rsidP="00D24B84">
      <w:proofErr w:type="spellStart"/>
      <w:r w:rsidRPr="007E4E87">
        <w:rPr>
          <w:rStyle w:val="Style13ptBold"/>
        </w:rPr>
        <w:t>Urbon</w:t>
      </w:r>
      <w:proofErr w:type="spellEnd"/>
      <w:r w:rsidRPr="007E4E87">
        <w:rPr>
          <w:rStyle w:val="Style13ptBold"/>
        </w:rPr>
        <w:t xml:space="preserve"> 7/11</w:t>
      </w:r>
      <w:r>
        <w:t xml:space="preserve"> (Steve. Staff writer for South Coast Today. </w:t>
      </w:r>
      <w:hyperlink r:id="rId55" w:history="1">
        <w:r w:rsidRPr="002D2D7A">
          <w:rPr>
            <w:rStyle w:val="Hyperlink"/>
          </w:rPr>
          <w:t>http://www.southcoasttoday.com/apps/pbcs.dll/article?AID=/20140711/NEWS/407110321</w:t>
        </w:r>
      </w:hyperlink>
      <w:r>
        <w:t>)</w:t>
      </w:r>
    </w:p>
    <w:p w:rsidR="00D24B84" w:rsidRDefault="00D24B84" w:rsidP="00D24B84">
      <w:pPr>
        <w:rPr>
          <w:sz w:val="16"/>
        </w:rPr>
      </w:pPr>
      <w:r w:rsidRPr="00362D9B">
        <w:rPr>
          <w:rStyle w:val="StyleUnderline"/>
        </w:rPr>
        <w:t>NOAA is directing $4.4 million over the next two years to scallop researchers at SMAST</w:t>
      </w:r>
      <w:r w:rsidRPr="00362D9B">
        <w:rPr>
          <w:sz w:val="16"/>
        </w:rPr>
        <w:t xml:space="preserve"> through the Northeast Cooperative Research Program. Dr. Kevin </w:t>
      </w:r>
      <w:proofErr w:type="spellStart"/>
      <w:r w:rsidRPr="00362D9B">
        <w:rPr>
          <w:sz w:val="16"/>
        </w:rPr>
        <w:t>Stokesbury</w:t>
      </w:r>
      <w:proofErr w:type="spellEnd"/>
      <w:r w:rsidRPr="00362D9B">
        <w:rPr>
          <w:sz w:val="16"/>
        </w:rPr>
        <w:t xml:space="preserve">, a researcher at the UMass Dartmouth School for Marine Science and Technology, is involved in most of the projects that are being funded with the grants. </w:t>
      </w:r>
      <w:proofErr w:type="spellStart"/>
      <w:r w:rsidRPr="00362D9B">
        <w:rPr>
          <w:sz w:val="16"/>
        </w:rPr>
        <w:t>Stokesbury</w:t>
      </w:r>
      <w:proofErr w:type="spellEnd"/>
      <w:r w:rsidRPr="00362D9B">
        <w:rPr>
          <w:sz w:val="16"/>
        </w:rPr>
        <w:t xml:space="preserve"> was behind the invention of the video scallop survey methods that upended federal fisheries scientists' understanding of how many scallops were on the ocean floor off New England. His work resulted in changed regulations and a booming scallop industry. </w:t>
      </w:r>
      <w:r w:rsidRPr="00362D9B">
        <w:rPr>
          <w:rStyle w:val="StyleUnderline"/>
        </w:rPr>
        <w:t>The grants are paying for research to broaden the surveys to include finfish</w:t>
      </w:r>
      <w:r w:rsidRPr="00362D9B">
        <w:rPr>
          <w:sz w:val="16"/>
        </w:rPr>
        <w:t>, using a new apparatus designed at SMAST that uses video cameras and perhaps fish recognition software, under development. The device uses video to count fish as they pass through a net whose back "cod" end has been opened to allow the fish to escape after being recorded.</w:t>
      </w:r>
    </w:p>
    <w:p w:rsidR="00D24B84" w:rsidRDefault="00D24B84" w:rsidP="00D24B84">
      <w:pPr>
        <w:rPr>
          <w:sz w:val="16"/>
        </w:rPr>
      </w:pPr>
    </w:p>
    <w:p w:rsidR="00D24B84" w:rsidRPr="00380EF7" w:rsidRDefault="00D24B84" w:rsidP="00D24B84">
      <w:pPr>
        <w:pStyle w:val="Heading4"/>
      </w:pPr>
      <w:proofErr w:type="gramStart"/>
      <w:r>
        <w:t>c</w:t>
      </w:r>
      <w:proofErr w:type="gramEnd"/>
      <w:r>
        <w:t>. climate change</w:t>
      </w:r>
    </w:p>
    <w:p w:rsidR="00D24B84" w:rsidRDefault="00D24B84" w:rsidP="00D24B84">
      <w:r w:rsidRPr="00380EF7">
        <w:rPr>
          <w:rStyle w:val="Style13ptBold"/>
        </w:rPr>
        <w:t>Climate Science Watch 7/18</w:t>
      </w:r>
      <w:r>
        <w:t xml:space="preserve"> (</w:t>
      </w:r>
      <w:hyperlink r:id="rId56" w:history="1">
        <w:r w:rsidRPr="002D2D7A">
          <w:rPr>
            <w:rStyle w:val="Hyperlink"/>
          </w:rPr>
          <w:t>http://www.climatesciencewatch.org/2014/07/18/on-obamas-new-actions-to-support-state-and-local-climate-preparedness/</w:t>
        </w:r>
      </w:hyperlink>
      <w:r>
        <w:t>)</w:t>
      </w:r>
    </w:p>
    <w:p w:rsidR="00D24B84" w:rsidRPr="00FB29CA" w:rsidRDefault="00D24B84" w:rsidP="00D24B84">
      <w:pPr>
        <w:rPr>
          <w:sz w:val="16"/>
        </w:rPr>
      </w:pPr>
      <w:r w:rsidRPr="00FB29CA">
        <w:rPr>
          <w:sz w:val="16"/>
        </w:rPr>
        <w:t xml:space="preserve">The </w:t>
      </w:r>
      <w:r w:rsidRPr="004B206E">
        <w:rPr>
          <w:rStyle w:val="StyleUnderline"/>
        </w:rPr>
        <w:t>new initiatives</w:t>
      </w:r>
      <w:r w:rsidRPr="00FB29CA">
        <w:rPr>
          <w:sz w:val="16"/>
        </w:rPr>
        <w:t xml:space="preserve"> are steps in the right direction. They </w:t>
      </w:r>
      <w:r w:rsidRPr="004B206E">
        <w:rPr>
          <w:rStyle w:val="StyleUnderline"/>
        </w:rPr>
        <w:t>involve federal-state-local cooperation, and they include actions by</w:t>
      </w:r>
      <w:r w:rsidRPr="00FB29CA">
        <w:rPr>
          <w:sz w:val="16"/>
        </w:rPr>
        <w:t xml:space="preserve"> multiple federal agencies (USDA, </w:t>
      </w:r>
      <w:r w:rsidRPr="004B206E">
        <w:rPr>
          <w:rStyle w:val="StyleUnderline"/>
        </w:rPr>
        <w:t>NOAA</w:t>
      </w:r>
      <w:r w:rsidRPr="00FB29CA">
        <w:rPr>
          <w:sz w:val="16"/>
        </w:rPr>
        <w:t xml:space="preserve">, EPA, FEMA, the U.S. Geological Survey, the Centers for Disease Control and Prevention, and the Bureau of Indian Affairs). Thus </w:t>
      </w:r>
      <w:r w:rsidRPr="00FB29CA">
        <w:rPr>
          <w:rStyle w:val="StyleUnderline"/>
        </w:rPr>
        <w:t>they exemplify the essential principle that climate change preparedness must address a very wide range of potentially disruptive impacts, and thus planning and action will need to be woven throughout a very wide range of relevant institutions, jurisdictions, missions, policies, budgets, and programs</w:t>
      </w:r>
      <w:r w:rsidRPr="00FB29CA">
        <w:rPr>
          <w:sz w:val="16"/>
        </w:rPr>
        <w:t xml:space="preserve">. Where we are today should be seen as still near the beginning of what will be an ongoing process through which thinking and acting strategically on climate change becomes part of society's </w:t>
      </w:r>
      <w:proofErr w:type="spellStart"/>
      <w:r w:rsidRPr="00FB29CA">
        <w:rPr>
          <w:sz w:val="16"/>
        </w:rPr>
        <w:t>decisionmaking</w:t>
      </w:r>
      <w:proofErr w:type="spellEnd"/>
      <w:r w:rsidRPr="00FB29CA">
        <w:rPr>
          <w:sz w:val="16"/>
        </w:rPr>
        <w:t xml:space="preserve">. In that context, it must be noted: What has been proposed so far in the way of federal action falls far short of a comprehensive strategy commensurate with the scope and urgency of the problem of disruptive climate change impacts. There is not a whole lot of new funding, so the actions rely on creative thinking to stimulate innovation, getting the ball rolling in some new areas, and pilots and other programs with limited coverage in some cases. It will be difficult to get the federal preparedness effort up to where it needs to be in the absence of legislative and funding support from a Congress that has been worth less than zero on climate issues during the past few years. The State, Local, and Tribal Leaders task force includes some of the more proactive public officials, who are not at war with climate science. That's who is out there for the federal government to work with on initiatives like those proposed this week. There are still many state and local 'leaders' who are AWOL on climate change. For example, we see global warming impacts </w:t>
      </w:r>
      <w:proofErr w:type="spellStart"/>
      <w:r w:rsidRPr="00FB29CA">
        <w:rPr>
          <w:sz w:val="16"/>
        </w:rPr>
        <w:t>denialist</w:t>
      </w:r>
      <w:proofErr w:type="spellEnd"/>
      <w:r w:rsidRPr="00FB29CA">
        <w:rPr>
          <w:sz w:val="16"/>
        </w:rPr>
        <w:t xml:space="preserve"> governors in Texas, Florida, North Carolina and other states whose retrograde approach to the problem, in effect, stands in the way of protecting the people of their states from what is to come, for example, in the way of drought, wildfires, sea level rise, and coastal storm surge. And clearly, preparedness can take a community, a state, a nation only so far in the absence of effective action to cut back on greenhouse gas emissions and expedite a transformation of the fossil-fuel-based energy system. Preparedness is necessary in order to build resilience </w:t>
      </w:r>
      <w:proofErr w:type="spellStart"/>
      <w:r w:rsidRPr="00FB29CA">
        <w:rPr>
          <w:sz w:val="16"/>
        </w:rPr>
        <w:t>ttry</w:t>
      </w:r>
      <w:proofErr w:type="spellEnd"/>
      <w:r w:rsidRPr="00FB29CA">
        <w:rPr>
          <w:sz w:val="16"/>
        </w:rPr>
        <w:t xml:space="preserve"> to manage the impacts of climate change that are already unavoidable. But on the current global trajectory of energy use and emissions, we are on course to run well up into the 'dangerous anthropogenic interference with the climate system' realm -- a situation that would likely overwhelm society's ability to adapt to the impacts. The federal preparedness actions announced by the President this week include: The U.S. Geological Survey and other federal agencies are launching a $13.1 million 3-D Elevation Program partnership to develop advanced 3-dimensional mapping data of the United States, for use in flood risk management, water resource planning, mitigation of coastal erosion and storm surge impacts, and identification of landslide hazards as an essential component of supporting action on climate resilience. New details were announced for a nearly $1 billion National Disaster Resilience Competition, which will make resources available to communities that have been struck by natural disasters in recent years. The year-long competition will have two phases: (1) risk assessment and planning; and (2) design and implementation. The best proposals will receive funds for implementation to demonstrate how communities across the country can build a more resilient future. The Bureau of Indian Affairs is launching a new $10 million Federal-Tribal Climate Resilience Partnership and Technical Assistance Program that will help tribes prepare for climate change by developing and delivering adaptation training. The U.S. Department of Agriculture (USDA) announced awards totaling $236.3 million in funding for eight states to support improved rural electric infrastructure, including deployment of smart grid technologies. USDA is announcing additional funds to help rural communities that have experienced or are likely to experience a significant decline in the quantity or quality of drinking water due to severe drought and other emergencies. To ensure that States are preparing for the impacts of climate change, the Federal Emergency Management Agency will release new guidance for State Hazard Mitigation Plans that calls upon States to consider climate variability as part of their requirement to address the probability of future events in state planning efforts -- for example, preparing in advance of a disaster to identify and drive actions for more resilient and sustainable recovery, such as elevating or relocating homes and businesses to reduce flood risks associated with sea-level rise and more intense storms or rebuilding to higher standards. </w:t>
      </w:r>
      <w:r w:rsidRPr="00FB29CA">
        <w:rPr>
          <w:rStyle w:val="StyleUnderline"/>
        </w:rPr>
        <w:t>The National Oceanic and Atmospheric Administration announced program guidance and $1.5 million of competitive funding to help states and tribes make improvements to their coastal management programs, to better prepare for the impacts of climate change and improve the safety of their communities</w:t>
      </w:r>
      <w:r w:rsidRPr="00FB29CA">
        <w:rPr>
          <w:sz w:val="16"/>
        </w:rPr>
        <w:t>.</w:t>
      </w:r>
    </w:p>
    <w:p w:rsidR="00D24B84" w:rsidRPr="00D24B84" w:rsidRDefault="00D24B84" w:rsidP="00D24B84"/>
    <w:p w:rsidR="00D24B84" w:rsidRDefault="00D24B84" w:rsidP="003D37F6">
      <w:pPr>
        <w:pStyle w:val="Heading3"/>
      </w:pPr>
    </w:p>
    <w:p w:rsidR="003D37F6" w:rsidRPr="00D24B84" w:rsidRDefault="003D37F6" w:rsidP="003D37F6">
      <w:pPr>
        <w:pStyle w:val="Heading3"/>
      </w:pPr>
      <w:r w:rsidRPr="00D24B84">
        <w:t>2AC AT: Warming Impact</w:t>
      </w:r>
    </w:p>
    <w:p w:rsidR="003D37F6" w:rsidRPr="00D24B84" w:rsidRDefault="003D37F6" w:rsidP="003D37F6">
      <w:pPr>
        <w:pStyle w:val="Heading4"/>
      </w:pPr>
      <w:r w:rsidRPr="00D24B84">
        <w:t xml:space="preserve">Satellite data backfires -- proves warming isn’t real. </w:t>
      </w:r>
    </w:p>
    <w:p w:rsidR="003D37F6" w:rsidRPr="00D24B84" w:rsidRDefault="003D37F6" w:rsidP="003D37F6">
      <w:pPr>
        <w:pStyle w:val="Heading4"/>
      </w:pPr>
      <w:r w:rsidRPr="00D24B84">
        <w:t>a. Human readings are ineffective</w:t>
      </w:r>
    </w:p>
    <w:p w:rsidR="003D37F6" w:rsidRPr="00D24B84" w:rsidRDefault="003D37F6" w:rsidP="003D37F6">
      <w:pPr>
        <w:rPr>
          <w:sz w:val="16"/>
        </w:rPr>
      </w:pPr>
      <w:r w:rsidRPr="00D24B84">
        <w:rPr>
          <w:rStyle w:val="Style13ptBold"/>
        </w:rPr>
        <w:t>Taylor 01</w:t>
      </w:r>
      <w:r w:rsidRPr="00D24B84">
        <w:rPr>
          <w:b/>
          <w:spacing w:val="-1"/>
          <w:sz w:val="16"/>
        </w:rPr>
        <w:t xml:space="preserve"> </w:t>
      </w:r>
      <w:r w:rsidRPr="00D24B84">
        <w:rPr>
          <w:spacing w:val="-1"/>
          <w:sz w:val="16"/>
        </w:rPr>
        <w:t xml:space="preserve">(James, “Polar Ice Cap Studies Refute Catastrophic Global </w:t>
      </w:r>
      <w:r w:rsidRPr="00D24B84">
        <w:rPr>
          <w:sz w:val="16"/>
        </w:rPr>
        <w:t xml:space="preserve">Warming Theories”, </w:t>
      </w:r>
      <w:r w:rsidRPr="00D24B84">
        <w:rPr>
          <w:spacing w:val="-1"/>
          <w:sz w:val="16"/>
        </w:rPr>
        <w:t>December 16</w:t>
      </w:r>
      <w:r w:rsidRPr="00D24B84">
        <w:rPr>
          <w:sz w:val="16"/>
        </w:rPr>
        <w:t>)</w:t>
      </w:r>
    </w:p>
    <w:p w:rsidR="003D37F6" w:rsidRPr="00D24B84" w:rsidRDefault="003D37F6" w:rsidP="003D37F6">
      <w:pPr>
        <w:rPr>
          <w:rStyle w:val="StyleUnderline"/>
          <w:b w:val="0"/>
          <w:sz w:val="16"/>
          <w:u w:val="none"/>
        </w:rPr>
      </w:pPr>
      <w:r w:rsidRPr="00D24B84">
        <w:rPr>
          <w:sz w:val="16"/>
        </w:rPr>
        <w:t xml:space="preserve">Surface temperature readings taken by humans indicate the Earth has warmed by approximately 1 degree Fahrenheit over the past 100 years. This warming is certainly not much, but it is often cited as evidence that global warming is </w:t>
      </w:r>
      <w:r w:rsidRPr="00D24B84">
        <w:rPr>
          <w:spacing w:val="-1"/>
          <w:sz w:val="16"/>
        </w:rPr>
        <w:t xml:space="preserve">occurring, even if it is merely in its initial stages. </w:t>
      </w:r>
      <w:r w:rsidRPr="00D24B84">
        <w:rPr>
          <w:b/>
          <w:spacing w:val="-1"/>
          <w:u w:val="single"/>
        </w:rPr>
        <w:t xml:space="preserve">However, precise satellite readings of the lower atmosphere (a region that is supposed to immediately reflect any global warming) have shown no warming since readings were begun more </w:t>
      </w:r>
      <w:r w:rsidRPr="00D24B84">
        <w:rPr>
          <w:b/>
          <w:u w:val="single"/>
        </w:rPr>
        <w:t>than 20 years ago. "We have seen no sign of man-induced global warming at all. The computer models used in U.N. studies say the first area to heat under the 'greenhouse gas effect' should be the lower atmosphere, known as the troposphere. Highly accurate, carefully checked satellite data have shown absolutely no warming,"</w:t>
      </w:r>
      <w:r w:rsidRPr="00D24B84">
        <w:rPr>
          <w:sz w:val="16"/>
        </w:rPr>
        <w:t xml:space="preserve"> explained Tom Randall of the National Center for Public Policy Research. Global warming skeptics have pointed out that most of the </w:t>
      </w:r>
      <w:r w:rsidRPr="00D24B84">
        <w:rPr>
          <w:b/>
          <w:u w:val="single"/>
        </w:rPr>
        <w:t xml:space="preserve">surface temperature readings indicating a warming have been taken in underdeveloped nations, where reliability and </w:t>
      </w:r>
      <w:r w:rsidRPr="00D24B84">
        <w:rPr>
          <w:b/>
          <w:spacing w:val="-1"/>
          <w:u w:val="single"/>
        </w:rPr>
        <w:t>quality-control are questionable. In developed nations</w:t>
      </w:r>
      <w:r w:rsidRPr="00D24B84">
        <w:rPr>
          <w:spacing w:val="-1"/>
          <w:sz w:val="16"/>
        </w:rPr>
        <w:t xml:space="preserve"> such as the United States, by contrast, </w:t>
      </w:r>
      <w:r w:rsidRPr="00D24B84">
        <w:rPr>
          <w:b/>
          <w:spacing w:val="-1"/>
          <w:u w:val="single"/>
        </w:rPr>
        <w:t xml:space="preserve">the readings tend to show </w:t>
      </w:r>
      <w:r w:rsidRPr="00D24B84">
        <w:rPr>
          <w:b/>
          <w:u w:val="single"/>
        </w:rPr>
        <w:t>no warming</w:t>
      </w:r>
      <w:r w:rsidRPr="00D24B84">
        <w:rPr>
          <w:sz w:val="16"/>
        </w:rPr>
        <w:t xml:space="preserve">. </w:t>
      </w:r>
      <w:r w:rsidRPr="00D24B84">
        <w:rPr>
          <w:b/>
          <w:u w:val="single"/>
        </w:rPr>
        <w:t>Moreover</w:t>
      </w:r>
      <w:r w:rsidRPr="00D24B84">
        <w:rPr>
          <w:sz w:val="16"/>
        </w:rPr>
        <w:t xml:space="preserve">, skeptics note, </w:t>
      </w:r>
      <w:r w:rsidRPr="00D24B84">
        <w:rPr>
          <w:b/>
          <w:u w:val="single"/>
        </w:rPr>
        <w:t>surface temperature readings are influenced by artificial warming associated with growing urbanization, which creates artificial heat islands around temperature reading stations.</w:t>
      </w:r>
      <w:r w:rsidRPr="00D24B84">
        <w:rPr>
          <w:sz w:val="16"/>
        </w:rPr>
        <w:t xml:space="preserve"> "While the greenhouse gases, especially CO2, have grown in the last 50 years, the correlation with a warming of the world's climate is weak and far from being generally accepted by the scientific community," James L. Johnston, a member of The Heartland Institute's Board of Directors, observed in the August 4 Chicago Tribune. Global warming proponents, on the other hand, now counter that warming, despite prior consensus to the contrary, might occur in the lower atmosphere only after a general warming of the Earth's surface.</w:t>
      </w:r>
    </w:p>
    <w:p w:rsidR="003D37F6" w:rsidRPr="00D24B84" w:rsidRDefault="003D37F6" w:rsidP="003D37F6">
      <w:pPr>
        <w:pStyle w:val="Heading4"/>
      </w:pPr>
      <w:proofErr w:type="gramStart"/>
      <w:r w:rsidRPr="00D24B84">
        <w:t>b</w:t>
      </w:r>
      <w:proofErr w:type="gramEnd"/>
      <w:r w:rsidRPr="00D24B84">
        <w:t xml:space="preserve">. correlation between warming and seal-level rise </w:t>
      </w:r>
    </w:p>
    <w:p w:rsidR="003D37F6" w:rsidRPr="00D24B84" w:rsidRDefault="003D37F6" w:rsidP="003D37F6">
      <w:pPr>
        <w:rPr>
          <w:sz w:val="16"/>
        </w:rPr>
      </w:pPr>
      <w:proofErr w:type="spellStart"/>
      <w:r w:rsidRPr="00D24B84">
        <w:rPr>
          <w:rStyle w:val="Style13ptBold"/>
        </w:rPr>
        <w:t>Morner</w:t>
      </w:r>
      <w:proofErr w:type="spellEnd"/>
      <w:r w:rsidRPr="00D24B84">
        <w:rPr>
          <w:rStyle w:val="Style13ptBold"/>
        </w:rPr>
        <w:t xml:space="preserve"> 07</w:t>
      </w:r>
      <w:r w:rsidRPr="00D24B84">
        <w:rPr>
          <w:sz w:val="16"/>
        </w:rPr>
        <w:t xml:space="preserve"> [June 22, </w:t>
      </w:r>
      <w:hyperlink r:id="rId57" w:history="1">
        <w:r w:rsidRPr="00D24B84">
          <w:rPr>
            <w:rStyle w:val="Hyperlink"/>
            <w:sz w:val="16"/>
          </w:rPr>
          <w:t>Dr. Nils-Axel Mörner</w:t>
        </w:r>
      </w:hyperlink>
      <w:r w:rsidRPr="00D24B84">
        <w:rPr>
          <w:sz w:val="16"/>
        </w:rPr>
        <w:t xml:space="preserve">, “Sea-Level Expert: It’s not Rising”, </w:t>
      </w:r>
      <w:hyperlink r:id="rId58" w:history="1">
        <w:r w:rsidRPr="00D24B84">
          <w:rPr>
            <w:rStyle w:val="Hyperlink"/>
            <w:sz w:val="16"/>
          </w:rPr>
          <w:t>http://www.ourcivilisation.com/aginatur/sealevel.htm</w:t>
        </w:r>
      </w:hyperlink>
      <w:proofErr w:type="gramStart"/>
      <w:r w:rsidRPr="00D24B84">
        <w:rPr>
          <w:sz w:val="16"/>
        </w:rPr>
        <w:t>,  Has</w:t>
      </w:r>
      <w:proofErr w:type="gramEnd"/>
      <w:r w:rsidRPr="00D24B84">
        <w:rPr>
          <w:sz w:val="16"/>
        </w:rPr>
        <w:t xml:space="preserve"> studied sea level and its effects on coastal areas for some 35 years. Recently retired as director of the </w:t>
      </w:r>
      <w:proofErr w:type="spellStart"/>
      <w:r w:rsidRPr="00D24B84">
        <w:rPr>
          <w:sz w:val="16"/>
        </w:rPr>
        <w:t>Paleogeophysics</w:t>
      </w:r>
      <w:proofErr w:type="spellEnd"/>
      <w:r w:rsidRPr="00D24B84">
        <w:rPr>
          <w:sz w:val="16"/>
        </w:rPr>
        <w:t xml:space="preserve"> and Geodynamics Department at Stockholm University, </w:t>
      </w:r>
      <w:proofErr w:type="spellStart"/>
      <w:r w:rsidRPr="00D24B84">
        <w:rPr>
          <w:sz w:val="16"/>
        </w:rPr>
        <w:t>Mörner</w:t>
      </w:r>
      <w:proofErr w:type="spellEnd"/>
      <w:r w:rsidRPr="00D24B84">
        <w:rPr>
          <w:sz w:val="16"/>
        </w:rPr>
        <w:t xml:space="preserve"> is past president (1999-2003) of the INQUA Commission on Sea Level Changes and Coastal Evolution, and leader of the Maldives Sea Level Project]</w:t>
      </w:r>
    </w:p>
    <w:p w:rsidR="003D37F6" w:rsidRPr="00D24B84" w:rsidRDefault="003D37F6" w:rsidP="003D37F6">
      <w:pPr>
        <w:rPr>
          <w:sz w:val="16"/>
        </w:rPr>
      </w:pPr>
      <w:r w:rsidRPr="00D24B84">
        <w:rPr>
          <w:sz w:val="16"/>
        </w:rPr>
        <w:t xml:space="preserve">There's another way of checking it, because </w:t>
      </w:r>
      <w:r w:rsidRPr="00D24B84">
        <w:rPr>
          <w:b/>
          <w:u w:val="single"/>
        </w:rPr>
        <w:t>if the radius of the Earth increases as a result of sea level rise, then immediately the Earth's rate of rotation would slow down</w:t>
      </w:r>
      <w:r w:rsidRPr="00D24B84">
        <w:rPr>
          <w:sz w:val="16"/>
        </w:rPr>
        <w:t xml:space="preserve">. That is a physical law, right? You have it in figure-skating: when skaters rotate very fast, the arms are close to the body; and then when they increase the radius, by putting out their arms, they stop by themselves. So you can look at the rotation and you see the same thing: Yes, it might be 1.1 mm per year, but absolutely not more. It could be less, because there could be other factors affecting the Earth, but it certainly could not be more. Absolutely not! Again, it's a matter of physics. So, we have this 1 mm per year up to 1930, by observation, and we have it by rotation recording. So we go with those two. They go up and down, but there's no trend in it; it was up until 1930, and then down again. There's no trend, </w:t>
      </w:r>
      <w:r w:rsidRPr="00D24B84">
        <w:rPr>
          <w:iCs/>
          <w:sz w:val="16"/>
        </w:rPr>
        <w:t>absolutely no trend</w:t>
      </w:r>
      <w:r w:rsidRPr="00D24B84">
        <w:rPr>
          <w:b/>
        </w:rPr>
        <w:t>.</w:t>
      </w:r>
      <w:r w:rsidRPr="00D24B84">
        <w:rPr>
          <w:sz w:val="16"/>
        </w:rPr>
        <w:t xml:space="preserve"> Another way of looking at what is going on is the tide gauge. Tide gauging is very complicated, because it gives different answers for wherever you are in the world. We have to rely on geology when we interpret it. So, for example, those people in the IPCC (Intergovernmental Panel on Climate Change), choose Hong Kong, which has six tide gauges, and they choose the record of one, which gives a 2.3 mm per year rise of sea level. Every geologist knows that that is a subsiding area. It's the compaction of sediment; it is the only record which you </w:t>
      </w:r>
      <w:r w:rsidRPr="00D24B84">
        <w:rPr>
          <w:i/>
          <w:iCs/>
          <w:sz w:val="16"/>
        </w:rPr>
        <w:t>should not</w:t>
      </w:r>
      <w:r w:rsidRPr="00D24B84">
        <w:rPr>
          <w:sz w:val="16"/>
        </w:rPr>
        <w:t xml:space="preserve"> use. And if that (2.3 mm) figure is correct, then Holland would not be subsiding, it would be uplifting. And that is just ridiculous. Not even ignorance could be responsible for a thing like that. So tide gauges, you have to treat very, very carefully. Now back to </w:t>
      </w:r>
      <w:r w:rsidRPr="00D24B84">
        <w:rPr>
          <w:b/>
          <w:u w:val="single"/>
        </w:rPr>
        <w:t>satellite altimetry</w:t>
      </w:r>
      <w:r w:rsidRPr="00D24B84">
        <w:rPr>
          <w:sz w:val="16"/>
        </w:rPr>
        <w:t xml:space="preserve">, which </w:t>
      </w:r>
      <w:r w:rsidRPr="00D24B84">
        <w:rPr>
          <w:b/>
          <w:u w:val="single"/>
        </w:rPr>
        <w:t>shows the water, not just the coasts, but in the whole of the ocean, as measured by satellite</w:t>
      </w:r>
      <w:r w:rsidRPr="00D24B84">
        <w:rPr>
          <w:sz w:val="16"/>
        </w:rPr>
        <w:t xml:space="preserve">. From 1992 to 2002, (the graph of the sea level) was a straight line, variability along a straight line, but absolutely no trend whatsoever. </w:t>
      </w:r>
      <w:r w:rsidRPr="00D24B84">
        <w:rPr>
          <w:b/>
          <w:u w:val="single"/>
        </w:rPr>
        <w:t>We could see spikes</w:t>
      </w:r>
      <w:r w:rsidRPr="00D24B84">
        <w:rPr>
          <w:sz w:val="16"/>
        </w:rPr>
        <w:t xml:space="preserve">: a very rapid rise, </w:t>
      </w:r>
      <w:r w:rsidRPr="00D24B84">
        <w:rPr>
          <w:b/>
          <w:u w:val="single"/>
        </w:rPr>
        <w:t>but then in half a year, they fall back again. But absolutely no trend, and to have a sea-level rise, you need a trend</w:t>
      </w:r>
      <w:r w:rsidRPr="00D24B84">
        <w:rPr>
          <w:b/>
        </w:rPr>
        <w:t>.</w:t>
      </w:r>
      <w:r w:rsidRPr="00D24B84">
        <w:rPr>
          <w:sz w:val="16"/>
        </w:rPr>
        <w:t xml:space="preserve"> </w:t>
      </w:r>
      <w:r w:rsidRPr="00D24B84">
        <w:rPr>
          <w:bCs/>
          <w:sz w:val="16"/>
        </w:rPr>
        <w:t>Data Fudged</w:t>
      </w:r>
      <w:r w:rsidRPr="00D24B84">
        <w:rPr>
          <w:sz w:val="16"/>
        </w:rPr>
        <w:t xml:space="preserve"> Then, in 2003, the same data set, which in their (IPCC's) publications, in their website, was a straight line—suddenly it changed, and showed a very strong line of uplift, 2.3 mm per year, the same as from the tide gauge. And that didn't look so nice. It looked as though they had recorded something, </w:t>
      </w:r>
      <w:r w:rsidRPr="00D24B84">
        <w:rPr>
          <w:i/>
          <w:iCs/>
          <w:sz w:val="16"/>
        </w:rPr>
        <w:t>but they hadn't recorded anything</w:t>
      </w:r>
      <w:r w:rsidRPr="00D24B84">
        <w:rPr>
          <w:sz w:val="16"/>
        </w:rPr>
        <w:t xml:space="preserve">. It was the original data which they suddenly twisted up, because they entered a "correction factor," which they took from the tide gauge. So it was not a measured thing, but a figure introduced from outside. I accused them of this at the Academy of Sciences meeting in Moscow—I said you have introduced factors from outside; it's not a measurement. It looks like it is measured from the satellite, but you don't say what really happened. And they answered, that we had to do it, because otherwise we would not have gotten any trend! That is terrible! As a matter of fact, it is a falsification of the data set. Why? Because they know the answer. And there you come to the point: They </w:t>
      </w:r>
      <w:r w:rsidRPr="00D24B84">
        <w:rPr>
          <w:i/>
          <w:iCs/>
          <w:sz w:val="16"/>
        </w:rPr>
        <w:t>know"</w:t>
      </w:r>
      <w:r w:rsidRPr="00D24B84">
        <w:rPr>
          <w:sz w:val="16"/>
        </w:rPr>
        <w:t xml:space="preserve"> the answer; the rest of us, we are </w:t>
      </w:r>
      <w:r w:rsidRPr="00D24B84">
        <w:rPr>
          <w:i/>
          <w:iCs/>
          <w:sz w:val="16"/>
        </w:rPr>
        <w:t>searching</w:t>
      </w:r>
      <w:r w:rsidRPr="00D24B84">
        <w:rPr>
          <w:sz w:val="16"/>
        </w:rPr>
        <w:t xml:space="preserve"> for the answer. </w:t>
      </w:r>
      <w:r w:rsidRPr="00D24B84">
        <w:rPr>
          <w:b/>
          <w:u w:val="single"/>
        </w:rPr>
        <w:t>Because we are field geologists; they are computer scientists. So all this talk that sea level is rising, this stems from the computer modelling, not from observations. The observations don't find it! I have been an expert reviewer for the IPCC</w:t>
      </w:r>
      <w:r w:rsidRPr="00D24B84">
        <w:rPr>
          <w:sz w:val="16"/>
        </w:rPr>
        <w:t xml:space="preserve">, both in 2000 and last year. The first time I read it (the report), </w:t>
      </w:r>
      <w:r w:rsidRPr="00D24B84">
        <w:rPr>
          <w:b/>
          <w:u w:val="single"/>
        </w:rPr>
        <w:t>I was</w:t>
      </w:r>
      <w:r w:rsidRPr="00D24B84">
        <w:rPr>
          <w:sz w:val="16"/>
        </w:rPr>
        <w:t xml:space="preserve"> exceptionally </w:t>
      </w:r>
      <w:r w:rsidRPr="00D24B84">
        <w:rPr>
          <w:b/>
          <w:u w:val="single"/>
        </w:rPr>
        <w:t>surprised</w:t>
      </w:r>
      <w:r w:rsidRPr="00D24B84">
        <w:rPr>
          <w:sz w:val="16"/>
        </w:rPr>
        <w:t xml:space="preserve">. First of all, </w:t>
      </w:r>
      <w:r w:rsidRPr="00D24B84">
        <w:rPr>
          <w:b/>
          <w:u w:val="single"/>
        </w:rPr>
        <w:t>it had 22 authors, but none of them</w:t>
      </w:r>
      <w:r w:rsidRPr="00D24B84">
        <w:rPr>
          <w:sz w:val="16"/>
        </w:rPr>
        <w:t>—</w:t>
      </w:r>
      <w:r w:rsidRPr="00D24B84">
        <w:rPr>
          <w:i/>
          <w:iCs/>
          <w:sz w:val="16"/>
        </w:rPr>
        <w:t>none</w:t>
      </w:r>
      <w:r w:rsidRPr="00D24B84">
        <w:rPr>
          <w:sz w:val="16"/>
        </w:rPr>
        <w:t>—</w:t>
      </w:r>
      <w:r w:rsidRPr="00D24B84">
        <w:rPr>
          <w:b/>
          <w:u w:val="single"/>
        </w:rPr>
        <w:t>were sea-level specialists</w:t>
      </w:r>
      <w:r w:rsidRPr="00D24B84">
        <w:rPr>
          <w:sz w:val="16"/>
        </w:rPr>
        <w:t xml:space="preserve">. </w:t>
      </w:r>
      <w:r w:rsidRPr="00D24B84">
        <w:rPr>
          <w:b/>
          <w:u w:val="single"/>
        </w:rPr>
        <w:t>They were given this mission, because they promised to answer the right thing</w:t>
      </w:r>
      <w:r w:rsidRPr="00D24B84">
        <w:rPr>
          <w:sz w:val="16"/>
        </w:rPr>
        <w:t xml:space="preserve">. Again, </w:t>
      </w:r>
      <w:r w:rsidRPr="00D24B84">
        <w:rPr>
          <w:b/>
          <w:u w:val="single"/>
        </w:rPr>
        <w:t>it was a computer issue</w:t>
      </w:r>
      <w:r w:rsidRPr="00D24B84">
        <w:rPr>
          <w:sz w:val="16"/>
        </w:rPr>
        <w:t xml:space="preserve">. This is the typical thing: </w:t>
      </w:r>
      <w:r w:rsidRPr="00D24B84">
        <w:rPr>
          <w:b/>
          <w:u w:val="single"/>
        </w:rPr>
        <w:t>The meteorological community works with computers</w:t>
      </w:r>
      <w:r w:rsidRPr="00D24B84">
        <w:rPr>
          <w:sz w:val="16"/>
        </w:rPr>
        <w:t xml:space="preserve">, simple computers. </w:t>
      </w:r>
      <w:r w:rsidRPr="00D24B84">
        <w:rPr>
          <w:b/>
          <w:u w:val="single"/>
        </w:rPr>
        <w:t>Geologists don't do that! We go out in the field and observe, and then we can try to make a model with computerization; but it's not the first thing</w:t>
      </w:r>
      <w:r w:rsidRPr="00D24B84">
        <w:rPr>
          <w:sz w:val="16"/>
        </w:rPr>
        <w:t>.</w:t>
      </w:r>
    </w:p>
    <w:p w:rsidR="003D37F6" w:rsidRPr="00D24B84" w:rsidRDefault="003D37F6" w:rsidP="003D37F6">
      <w:pPr>
        <w:rPr>
          <w:sz w:val="16"/>
        </w:rPr>
      </w:pPr>
    </w:p>
    <w:p w:rsidR="003D37F6" w:rsidRPr="00D24B84" w:rsidRDefault="003D37F6" w:rsidP="003D37F6">
      <w:pPr>
        <w:pStyle w:val="Heading4"/>
      </w:pPr>
      <w:r w:rsidRPr="00D24B84">
        <w:t xml:space="preserve">C. Satellites can’t solve climate data. </w:t>
      </w:r>
    </w:p>
    <w:p w:rsidR="003D37F6" w:rsidRPr="00D24B84" w:rsidRDefault="003D37F6" w:rsidP="003D37F6">
      <w:pPr>
        <w:rPr>
          <w:sz w:val="16"/>
        </w:rPr>
      </w:pPr>
      <w:proofErr w:type="spellStart"/>
      <w:r w:rsidRPr="00D24B84">
        <w:rPr>
          <w:rStyle w:val="Style13ptBold"/>
        </w:rPr>
        <w:t>Wigbels</w:t>
      </w:r>
      <w:proofErr w:type="spellEnd"/>
      <w:r w:rsidRPr="00D24B84">
        <w:rPr>
          <w:rStyle w:val="Style13ptBold"/>
        </w:rPr>
        <w:t xml:space="preserve"> </w:t>
      </w:r>
      <w:proofErr w:type="gramStart"/>
      <w:r w:rsidRPr="00D24B84">
        <w:rPr>
          <w:rStyle w:val="Style13ptBold"/>
        </w:rPr>
        <w:t>et</w:t>
      </w:r>
      <w:proofErr w:type="gramEnd"/>
      <w:r w:rsidRPr="00D24B84">
        <w:rPr>
          <w:rStyle w:val="Style13ptBold"/>
        </w:rPr>
        <w:t>. al 08</w:t>
      </w:r>
      <w:r w:rsidRPr="00D24B84">
        <w:rPr>
          <w:b/>
          <w:sz w:val="16"/>
        </w:rPr>
        <w:t xml:space="preserve"> </w:t>
      </w:r>
      <w:r w:rsidRPr="00D24B84">
        <w:rPr>
          <w:sz w:val="16"/>
        </w:rPr>
        <w:t xml:space="preserve"> (July 2008, Lyn </w:t>
      </w:r>
      <w:proofErr w:type="spellStart"/>
      <w:r w:rsidRPr="00D24B84">
        <w:rPr>
          <w:sz w:val="16"/>
        </w:rPr>
        <w:t>Wigbels</w:t>
      </w:r>
      <w:proofErr w:type="spellEnd"/>
      <w:r w:rsidRPr="00D24B84">
        <w:rPr>
          <w:sz w:val="16"/>
        </w:rPr>
        <w:t xml:space="preserve">, senior associate of Technology and Public Policy program at the Center for Strategic and International Studies, G. Ryan Faith, CSIS Human Space Exploration Initiative, Vincent </w:t>
      </w:r>
      <w:proofErr w:type="spellStart"/>
      <w:r w:rsidRPr="00D24B84">
        <w:rPr>
          <w:sz w:val="16"/>
        </w:rPr>
        <w:t>Sabathier</w:t>
      </w:r>
      <w:proofErr w:type="spellEnd"/>
      <w:r w:rsidRPr="00D24B84">
        <w:rPr>
          <w:sz w:val="16"/>
        </w:rPr>
        <w:t xml:space="preserve">, senior associate with the CSIS Technology and Public Policy Program, Center for Strategic Studies, “Earth Observations and Global Change,”) </w:t>
      </w:r>
    </w:p>
    <w:p w:rsidR="003D37F6" w:rsidRPr="00D24B84" w:rsidRDefault="003D37F6" w:rsidP="003D37F6">
      <w:pPr>
        <w:rPr>
          <w:rStyle w:val="StyleUnderline"/>
        </w:rPr>
      </w:pPr>
      <w:r w:rsidRPr="00D24B84">
        <w:rPr>
          <w:sz w:val="16"/>
          <w:szCs w:val="16"/>
        </w:rPr>
        <w:t xml:space="preserve">However, </w:t>
      </w:r>
      <w:r w:rsidRPr="00D24B84">
        <w:rPr>
          <w:b/>
          <w:szCs w:val="16"/>
          <w:u w:val="single"/>
        </w:rPr>
        <w:t xml:space="preserve">U.S. </w:t>
      </w:r>
      <w:r w:rsidRPr="00D24B84">
        <w:rPr>
          <w:rStyle w:val="StyleUnderline"/>
        </w:rPr>
        <w:t>Earth observation systems are not collectively well suited to address the impacts of climate change, its variability and intensity, water use, or many other changes that occur over long time scales.</w:t>
      </w:r>
      <w:r w:rsidRPr="00D24B84">
        <w:rPr>
          <w:sz w:val="16"/>
          <w:szCs w:val="16"/>
        </w:rPr>
        <w:t xml:space="preserve"> If our Earth observation systems were better suited for long-term data acquisition and continuity, our existing observation capabilities could provide real value for research applications by monitoring land use and cover change, agriculture delineation, fires, vegetation phenology and properties, forests, water supply and quality, and atmospheric aerosols. Monitoring developments in these areas would provide valuable information needed for making critical decisions. However, the national security community has become increasingly aware that current </w:t>
      </w:r>
      <w:r w:rsidRPr="00D24B84">
        <w:rPr>
          <w:rStyle w:val="StyleUnderline"/>
        </w:rPr>
        <w:t xml:space="preserve">climate modeling lacks the geographical granularity to predict the long-term effects of global change at </w:t>
      </w:r>
      <w:proofErr w:type="spellStart"/>
      <w:r w:rsidRPr="00D24B84">
        <w:rPr>
          <w:rStyle w:val="StyleUnderline"/>
        </w:rPr>
        <w:t>subregional</w:t>
      </w:r>
      <w:proofErr w:type="spellEnd"/>
      <w:r w:rsidRPr="00D24B84">
        <w:rPr>
          <w:rStyle w:val="StyleUnderline"/>
        </w:rPr>
        <w:t xml:space="preserve"> and national levels in all regions of interest with sufficient accuracy to meet the detailed long-term planning needs of national security </w:t>
      </w:r>
      <w:proofErr w:type="spellStart"/>
      <w:r w:rsidRPr="00D24B84">
        <w:rPr>
          <w:rStyle w:val="StyleUnderline"/>
        </w:rPr>
        <w:t>decisionmakers</w:t>
      </w:r>
      <w:proofErr w:type="spellEnd"/>
      <w:r w:rsidRPr="00D24B84">
        <w:rPr>
          <w:rStyle w:val="StyleUnderline"/>
        </w:rPr>
        <w:t>.</w:t>
      </w:r>
    </w:p>
    <w:p w:rsidR="003D37F6" w:rsidRPr="00D24B84" w:rsidRDefault="003D37F6" w:rsidP="003D37F6">
      <w:pPr>
        <w:pStyle w:val="Heading3"/>
        <w:rPr>
          <w:rFonts w:asciiTheme="minorHAnsi" w:hAnsiTheme="minorHAnsi"/>
        </w:rPr>
      </w:pPr>
      <w:r w:rsidRPr="00D24B84">
        <w:rPr>
          <w:rFonts w:asciiTheme="minorHAnsi" w:hAnsiTheme="minorHAnsi"/>
        </w:rPr>
        <w:t xml:space="preserve">--- Ext. </w:t>
      </w:r>
      <w:proofErr w:type="spellStart"/>
      <w:r w:rsidRPr="00D24B84">
        <w:rPr>
          <w:rFonts w:asciiTheme="minorHAnsi" w:hAnsiTheme="minorHAnsi"/>
        </w:rPr>
        <w:t>Sats</w:t>
      </w:r>
      <w:proofErr w:type="spellEnd"/>
      <w:r w:rsidRPr="00D24B84">
        <w:rPr>
          <w:rFonts w:asciiTheme="minorHAnsi" w:hAnsiTheme="minorHAnsi"/>
        </w:rPr>
        <w:t xml:space="preserve"> No Solve Warming</w:t>
      </w:r>
    </w:p>
    <w:p w:rsidR="003D37F6" w:rsidRPr="00D24B84" w:rsidRDefault="003D37F6" w:rsidP="003D37F6">
      <w:pPr>
        <w:pStyle w:val="Heading4"/>
        <w:rPr>
          <w:rFonts w:asciiTheme="minorHAnsi" w:hAnsiTheme="minorHAnsi"/>
        </w:rPr>
      </w:pPr>
      <w:r w:rsidRPr="00D24B84">
        <w:rPr>
          <w:rFonts w:asciiTheme="minorHAnsi" w:hAnsiTheme="minorHAnsi"/>
        </w:rPr>
        <w:t xml:space="preserve">Temperature change proves no warming – satellite data. </w:t>
      </w:r>
    </w:p>
    <w:p w:rsidR="003D37F6" w:rsidRPr="00D24B84" w:rsidRDefault="003D37F6" w:rsidP="003D37F6">
      <w:pPr>
        <w:rPr>
          <w:rStyle w:val="underline"/>
          <w:rFonts w:asciiTheme="minorHAnsi" w:hAnsiTheme="minorHAnsi"/>
          <w:b w:val="0"/>
        </w:rPr>
      </w:pPr>
      <w:r w:rsidRPr="00D24B84">
        <w:rPr>
          <w:rStyle w:val="Style13ptBold"/>
        </w:rPr>
        <w:t>Singer 2k</w:t>
      </w:r>
      <w:r w:rsidRPr="00D24B84">
        <w:rPr>
          <w:rFonts w:asciiTheme="minorHAnsi" w:hAnsiTheme="minorHAnsi"/>
          <w:sz w:val="16"/>
        </w:rPr>
        <w:t xml:space="preserve"> (a degree in engineering from Ohio State and a Ph.D. in physics from Princeton University, President, The Science &amp; Environmental Policy Project before the Senate Committee on Commerce, Science, and Transportation on Climate Change, July 18</w:t>
      </w:r>
      <w:r w:rsidRPr="00D24B84">
        <w:rPr>
          <w:rFonts w:asciiTheme="minorHAnsi" w:hAnsiTheme="minorHAnsi"/>
          <w:sz w:val="16"/>
          <w:vertAlign w:val="superscript"/>
        </w:rPr>
        <w:t>th</w:t>
      </w:r>
      <w:r w:rsidRPr="00D24B84">
        <w:rPr>
          <w:rFonts w:asciiTheme="minorHAnsi" w:hAnsiTheme="minorHAnsi"/>
          <w:sz w:val="16"/>
        </w:rPr>
        <w:t xml:space="preserve">, </w:t>
      </w:r>
      <w:hyperlink r:id="rId59" w:history="1">
        <w:r w:rsidRPr="00D24B84">
          <w:rPr>
            <w:rStyle w:val="Hyperlink"/>
            <w:rFonts w:asciiTheme="minorHAnsi" w:hAnsiTheme="minorHAnsi"/>
            <w:sz w:val="16"/>
          </w:rPr>
          <w:t>http://www.nationalcenter.org/KyotoSingerTestimony2000.html</w:t>
        </w:r>
      </w:hyperlink>
      <w:r w:rsidRPr="00D24B84">
        <w:rPr>
          <w:rFonts w:asciiTheme="minorHAnsi" w:hAnsiTheme="minorHAnsi"/>
          <w:sz w:val="16"/>
        </w:rPr>
        <w:t>)</w:t>
      </w:r>
    </w:p>
    <w:p w:rsidR="003D37F6" w:rsidRPr="00D24B84" w:rsidRDefault="003D37F6" w:rsidP="003D37F6">
      <w:pPr>
        <w:pStyle w:val="card"/>
        <w:ind w:left="0"/>
        <w:rPr>
          <w:rStyle w:val="StyleUnderline"/>
          <w:rFonts w:asciiTheme="minorHAnsi" w:hAnsiTheme="minorHAnsi"/>
          <w:b w:val="0"/>
          <w:sz w:val="16"/>
          <w:u w:val="none"/>
        </w:rPr>
      </w:pPr>
      <w:r w:rsidRPr="00D24B84">
        <w:rPr>
          <w:rStyle w:val="underline"/>
          <w:rFonts w:asciiTheme="minorHAnsi" w:hAnsiTheme="minorHAnsi"/>
          <w:sz w:val="21"/>
        </w:rPr>
        <w:t>Contrary to the conventional wisdom and the predictions of computer models, the Earth's climate has not warmed appreciably in the past two decades, and probably not since about 1940</w:t>
      </w:r>
      <w:r w:rsidRPr="00D24B84">
        <w:rPr>
          <w:rFonts w:asciiTheme="minorHAnsi" w:hAnsiTheme="minorHAnsi"/>
          <w:b/>
          <w:sz w:val="21"/>
        </w:rPr>
        <w:t xml:space="preserve">. </w:t>
      </w:r>
      <w:r w:rsidRPr="00D24B84">
        <w:rPr>
          <w:rStyle w:val="underline"/>
          <w:rFonts w:asciiTheme="minorHAnsi" w:hAnsiTheme="minorHAnsi"/>
          <w:sz w:val="21"/>
        </w:rPr>
        <w:t xml:space="preserve">The evidence is overwhelming: a) Satellite data show no appreciable warming of the global atmosphere since 1979. In fact, if one ignores the unusual El Nino year of 1998, one sees a cooling trend. </w:t>
      </w:r>
      <w:r w:rsidRPr="00D24B84">
        <w:rPr>
          <w:rFonts w:asciiTheme="minorHAnsi" w:hAnsiTheme="minorHAnsi"/>
          <w:sz w:val="16"/>
        </w:rPr>
        <w:t xml:space="preserve">b) </w:t>
      </w:r>
      <w:proofErr w:type="spellStart"/>
      <w:r w:rsidRPr="00D24B84">
        <w:rPr>
          <w:rFonts w:asciiTheme="minorHAnsi" w:hAnsiTheme="minorHAnsi"/>
          <w:sz w:val="16"/>
        </w:rPr>
        <w:t>Radiosonde</w:t>
      </w:r>
      <w:proofErr w:type="spellEnd"/>
      <w:r w:rsidRPr="00D24B84">
        <w:rPr>
          <w:rFonts w:asciiTheme="minorHAnsi" w:hAnsiTheme="minorHAnsi"/>
          <w:sz w:val="16"/>
        </w:rPr>
        <w:t xml:space="preserve"> data from balloons released regularly around the world confirm the satellite data in every respect. </w:t>
      </w:r>
      <w:r w:rsidRPr="00D24B84">
        <w:rPr>
          <w:rStyle w:val="underline"/>
          <w:rFonts w:asciiTheme="minorHAnsi" w:hAnsiTheme="minorHAnsi"/>
          <w:sz w:val="21"/>
        </w:rPr>
        <w:t>This fact has been confirmed in a recent report of the National Research Council/National Academy of Sciences [1]. c) The well-controlled and reliable thermometer record of surface temperatures for the continental United States shows no appreciable warming since about 1940</w:t>
      </w:r>
      <w:r w:rsidRPr="00D24B84">
        <w:rPr>
          <w:rFonts w:asciiTheme="minorHAnsi" w:hAnsiTheme="minorHAnsi"/>
          <w:sz w:val="16"/>
        </w:rPr>
        <w:t xml:space="preserve">. [See figure] The same is true for Western Europe. These results are in sharp contrast to the GLOBAL instrumental surface record, which shows substantial warming, mainly in NW Siberia and </w:t>
      </w:r>
      <w:proofErr w:type="spellStart"/>
      <w:r w:rsidRPr="00D24B84">
        <w:rPr>
          <w:rFonts w:asciiTheme="minorHAnsi" w:hAnsiTheme="minorHAnsi"/>
          <w:sz w:val="16"/>
        </w:rPr>
        <w:t>subpolar</w:t>
      </w:r>
      <w:proofErr w:type="spellEnd"/>
      <w:r w:rsidRPr="00D24B84">
        <w:rPr>
          <w:rFonts w:asciiTheme="minorHAnsi" w:hAnsiTheme="minorHAnsi"/>
          <w:sz w:val="16"/>
        </w:rPr>
        <w:t xml:space="preserve"> Alaska and Canada. d) But </w:t>
      </w:r>
      <w:r w:rsidRPr="00D24B84">
        <w:rPr>
          <w:rStyle w:val="underline"/>
          <w:rFonts w:asciiTheme="minorHAnsi" w:hAnsiTheme="minorHAnsi"/>
          <w:sz w:val="21"/>
        </w:rPr>
        <w:t>tree-ring records for Siberia and Alaska and published ice-core records that I have examined show NO warming since 1940. In fact, many show a cooling trend</w:t>
      </w:r>
      <w:r w:rsidRPr="00D24B84">
        <w:rPr>
          <w:rFonts w:asciiTheme="minorHAnsi" w:hAnsiTheme="minorHAnsi"/>
          <w:sz w:val="16"/>
        </w:rPr>
        <w:t xml:space="preserve">. Conclusion: </w:t>
      </w:r>
      <w:r w:rsidRPr="00D24B84">
        <w:rPr>
          <w:rStyle w:val="underline"/>
          <w:rFonts w:asciiTheme="minorHAnsi" w:hAnsiTheme="minorHAnsi"/>
          <w:sz w:val="21"/>
        </w:rPr>
        <w:t>The post-1980 global warming trend from surface thermometers is not credible. The absence of such warming would do away with the widely touted "hockey stick" graph</w:t>
      </w:r>
      <w:r w:rsidRPr="00D24B84">
        <w:rPr>
          <w:rFonts w:asciiTheme="minorHAnsi" w:hAnsiTheme="minorHAnsi"/>
          <w:sz w:val="16"/>
        </w:rPr>
        <w:t xml:space="preserve"> (with its "unusual" temperature rise in the past 100 years) [see figure]; it was shown here on May 17 as purported proof that the 20th century is the warmest in 1000 years.</w:t>
      </w:r>
    </w:p>
    <w:p w:rsidR="003D37F6" w:rsidRPr="00D24B84" w:rsidRDefault="003D37F6" w:rsidP="003D37F6">
      <w:pPr>
        <w:pStyle w:val="Heading4"/>
        <w:rPr>
          <w:rStyle w:val="reduce2"/>
          <w:rFonts w:asciiTheme="minorHAnsi" w:hAnsiTheme="minorHAnsi"/>
          <w:b w:val="0"/>
          <w:sz w:val="22"/>
        </w:rPr>
      </w:pPr>
      <w:r w:rsidRPr="00D24B84">
        <w:t>Satellites prove no warming for a decade</w:t>
      </w:r>
    </w:p>
    <w:p w:rsidR="003D37F6" w:rsidRPr="00D24B84" w:rsidRDefault="003D37F6" w:rsidP="003D37F6">
      <w:pPr>
        <w:rPr>
          <w:rFonts w:asciiTheme="minorHAnsi" w:hAnsiTheme="minorHAnsi"/>
          <w:sz w:val="16"/>
        </w:rPr>
      </w:pPr>
      <w:r w:rsidRPr="00D24B84">
        <w:rPr>
          <w:rStyle w:val="Style13ptBold"/>
        </w:rPr>
        <w:t>Carter 07</w:t>
      </w:r>
      <w:r w:rsidRPr="00D24B84">
        <w:rPr>
          <w:rFonts w:asciiTheme="minorHAnsi" w:hAnsiTheme="minorHAnsi"/>
          <w:sz w:val="16"/>
        </w:rPr>
        <w:t xml:space="preserve"> (R.M., PhD AND Research Professor, James Cook University., “The Myth of Dangerous Human-Caused Climate Change,” Science &amp; Public Policy Institute, July 20</w:t>
      </w:r>
      <w:r w:rsidRPr="00D24B84">
        <w:rPr>
          <w:rFonts w:asciiTheme="minorHAnsi" w:hAnsiTheme="minorHAnsi"/>
          <w:color w:val="000000"/>
          <w:sz w:val="16"/>
          <w:u w:color="000000"/>
        </w:rPr>
        <w:t>07</w:t>
      </w:r>
      <w:r w:rsidRPr="00D24B84">
        <w:rPr>
          <w:rFonts w:asciiTheme="minorHAnsi" w:hAnsiTheme="minorHAnsi"/>
          <w:sz w:val="16"/>
        </w:rPr>
        <w:t xml:space="preserve">, </w:t>
      </w:r>
      <w:hyperlink r:id="rId60" w:history="1">
        <w:r w:rsidRPr="00D24B84">
          <w:rPr>
            <w:rStyle w:val="Hyperlink"/>
            <w:rFonts w:asciiTheme="minorHAnsi" w:hAnsiTheme="minorHAnsi"/>
            <w:sz w:val="16"/>
          </w:rPr>
          <w:t>http://coalcandothat.com/pdf/1%20MythClimateChange.pdf</w:t>
        </w:r>
      </w:hyperlink>
      <w:r w:rsidRPr="00D24B84">
        <w:rPr>
          <w:rFonts w:asciiTheme="minorHAnsi" w:hAnsiTheme="minorHAnsi"/>
          <w:sz w:val="16"/>
        </w:rPr>
        <w:t>,)</w:t>
      </w:r>
    </w:p>
    <w:p w:rsidR="003D37F6" w:rsidRPr="00D24B84" w:rsidRDefault="003D37F6" w:rsidP="003D37F6">
      <w:pPr>
        <w:rPr>
          <w:rFonts w:asciiTheme="minorHAnsi" w:hAnsiTheme="minorHAnsi"/>
          <w:sz w:val="16"/>
        </w:rPr>
      </w:pPr>
      <w:r w:rsidRPr="00D24B84">
        <w:rPr>
          <w:rStyle w:val="reduce2"/>
          <w:rFonts w:asciiTheme="minorHAnsi" w:hAnsiTheme="minorHAnsi"/>
          <w:sz w:val="16"/>
        </w:rPr>
        <w:t xml:space="preserve">Both the 8 and 100 year-long intervals of temperature change are too short to carry statistical significance regarding long-term climate change. However, though the last 100 years of temperature record has limited climatic significance (for instance, representing only 3 climate normal </w:t>
      </w:r>
      <w:proofErr w:type="spellStart"/>
      <w:r w:rsidRPr="00D24B84">
        <w:rPr>
          <w:rStyle w:val="reduce2"/>
          <w:rFonts w:asciiTheme="minorHAnsi" w:hAnsiTheme="minorHAnsi"/>
          <w:sz w:val="16"/>
        </w:rPr>
        <w:t>datapoints</w:t>
      </w:r>
      <w:proofErr w:type="spellEnd"/>
      <w:r w:rsidRPr="00D24B84">
        <w:rPr>
          <w:rStyle w:val="reduce2"/>
          <w:rFonts w:asciiTheme="minorHAnsi" w:hAnsiTheme="minorHAnsi"/>
          <w:sz w:val="16"/>
        </w:rPr>
        <w:t>), it is nonetheless important because it corresponds to the span of instrumental meteorological records from the earth’s surface. Accepting the 1860-2006 temperature record used by the IPCC (2007; Climate Research Unit, University of East Anglia) as a best measure, we find that</w:t>
      </w:r>
      <w:r w:rsidRPr="00D24B84">
        <w:rPr>
          <w:rFonts w:asciiTheme="minorHAnsi" w:hAnsiTheme="minorHAnsi"/>
          <w:sz w:val="16"/>
        </w:rPr>
        <w:t xml:space="preserve"> </w:t>
      </w:r>
      <w:r w:rsidRPr="00D24B84">
        <w:rPr>
          <w:rStyle w:val="highlight2"/>
          <w:rFonts w:asciiTheme="minorHAnsi" w:hAnsiTheme="minorHAnsi"/>
          <w:sz w:val="21"/>
          <w:u w:val="single"/>
        </w:rPr>
        <w:t>there has been no significant increase in surface global temperature since the peak El Nino year of 1998</w:t>
      </w:r>
      <w:r w:rsidRPr="00D24B84">
        <w:rPr>
          <w:rFonts w:asciiTheme="minorHAnsi" w:hAnsiTheme="minorHAnsi"/>
          <w:sz w:val="16"/>
        </w:rPr>
        <w:t xml:space="preserve"> </w:t>
      </w:r>
      <w:r w:rsidRPr="00D24B84">
        <w:rPr>
          <w:rStyle w:val="reduce2"/>
          <w:rFonts w:asciiTheme="minorHAnsi" w:hAnsiTheme="minorHAnsi"/>
          <w:sz w:val="16"/>
        </w:rPr>
        <w:t>(Fig. 8).</w:t>
      </w:r>
      <w:r w:rsidRPr="00D24B84">
        <w:rPr>
          <w:rFonts w:asciiTheme="minorHAnsi" w:hAnsiTheme="minorHAnsi"/>
          <w:sz w:val="16"/>
        </w:rPr>
        <w:t xml:space="preserve"> </w:t>
      </w:r>
      <w:r w:rsidRPr="00D24B84">
        <w:rPr>
          <w:rStyle w:val="highlight2"/>
          <w:rFonts w:asciiTheme="minorHAnsi" w:hAnsiTheme="minorHAnsi"/>
          <w:sz w:val="21"/>
          <w:u w:val="single"/>
        </w:rPr>
        <w:t>This result is confirmed by the two most reliable records of average tropospheric temperature, drawn from weather balloon</w:t>
      </w:r>
      <w:r w:rsidRPr="00D24B84">
        <w:rPr>
          <w:rFonts w:asciiTheme="minorHAnsi" w:hAnsiTheme="minorHAnsi"/>
          <w:sz w:val="16"/>
        </w:rPr>
        <w:t xml:space="preserve"> </w:t>
      </w:r>
      <w:proofErr w:type="spellStart"/>
      <w:r w:rsidRPr="00D24B84">
        <w:rPr>
          <w:rStyle w:val="reduce2"/>
          <w:rFonts w:asciiTheme="minorHAnsi" w:hAnsiTheme="minorHAnsi"/>
          <w:sz w:val="16"/>
        </w:rPr>
        <w:t>radiosondes</w:t>
      </w:r>
      <w:proofErr w:type="spellEnd"/>
      <w:r w:rsidRPr="00D24B84">
        <w:rPr>
          <w:rStyle w:val="reduce2"/>
          <w:rFonts w:asciiTheme="minorHAnsi" w:hAnsiTheme="minorHAnsi"/>
          <w:sz w:val="16"/>
        </w:rPr>
        <w:t xml:space="preserve"> (since 1958)</w:t>
      </w:r>
      <w:r w:rsidRPr="00D24B84">
        <w:rPr>
          <w:rFonts w:asciiTheme="minorHAnsi" w:hAnsiTheme="minorHAnsi"/>
          <w:sz w:val="16"/>
        </w:rPr>
        <w:t xml:space="preserve"> </w:t>
      </w:r>
      <w:r w:rsidRPr="00D24B84">
        <w:rPr>
          <w:rStyle w:val="highlight2"/>
          <w:rFonts w:asciiTheme="minorHAnsi" w:hAnsiTheme="minorHAnsi"/>
          <w:sz w:val="21"/>
          <w:u w:val="single"/>
        </w:rPr>
        <w:t>and satellite</w:t>
      </w:r>
      <w:r w:rsidRPr="00D24B84">
        <w:rPr>
          <w:rFonts w:asciiTheme="minorHAnsi" w:hAnsiTheme="minorHAnsi"/>
          <w:sz w:val="16"/>
        </w:rPr>
        <w:t>-</w:t>
      </w:r>
      <w:r w:rsidRPr="00D24B84">
        <w:rPr>
          <w:rStyle w:val="reduce2"/>
          <w:rFonts w:asciiTheme="minorHAnsi" w:hAnsiTheme="minorHAnsi"/>
          <w:sz w:val="16"/>
        </w:rPr>
        <w:t>mounted microwave sounding units (MSU; since 1979).</w:t>
      </w:r>
      <w:r w:rsidRPr="00D24B84">
        <w:rPr>
          <w:rFonts w:asciiTheme="minorHAnsi" w:hAnsiTheme="minorHAnsi"/>
          <w:sz w:val="16"/>
        </w:rPr>
        <w:t xml:space="preserve"> </w:t>
      </w:r>
      <w:r w:rsidRPr="00D24B84">
        <w:rPr>
          <w:rStyle w:val="highlight2"/>
          <w:rFonts w:asciiTheme="minorHAnsi" w:hAnsiTheme="minorHAnsi"/>
          <w:sz w:val="21"/>
          <w:u w:val="single"/>
        </w:rPr>
        <w:t>Of all these datasets, the MSU record is</w:t>
      </w:r>
      <w:r w:rsidRPr="00D24B84">
        <w:rPr>
          <w:rFonts w:asciiTheme="minorHAnsi" w:hAnsiTheme="minorHAnsi"/>
          <w:sz w:val="16"/>
        </w:rPr>
        <w:t xml:space="preserve"> </w:t>
      </w:r>
      <w:r w:rsidRPr="00D24B84">
        <w:rPr>
          <w:rStyle w:val="reduce2"/>
          <w:rFonts w:asciiTheme="minorHAnsi" w:hAnsiTheme="minorHAnsi"/>
          <w:sz w:val="16"/>
        </w:rPr>
        <w:t>accepted to be</w:t>
      </w:r>
      <w:r w:rsidRPr="00D24B84">
        <w:rPr>
          <w:rFonts w:asciiTheme="minorHAnsi" w:hAnsiTheme="minorHAnsi"/>
          <w:sz w:val="16"/>
        </w:rPr>
        <w:t xml:space="preserve"> </w:t>
      </w:r>
      <w:r w:rsidRPr="00D24B84">
        <w:rPr>
          <w:rStyle w:val="highlight2"/>
          <w:rFonts w:asciiTheme="minorHAnsi" w:hAnsiTheme="minorHAnsi"/>
          <w:sz w:val="21"/>
          <w:u w:val="single"/>
        </w:rPr>
        <w:t>the most accurate and globally representative.</w:t>
      </w:r>
      <w:r w:rsidRPr="00D24B84">
        <w:rPr>
          <w:rFonts w:asciiTheme="minorHAnsi" w:hAnsiTheme="minorHAnsi"/>
          <w:b/>
          <w:u w:val="single"/>
        </w:rPr>
        <w:t xml:space="preserve"> </w:t>
      </w:r>
      <w:r w:rsidRPr="00D24B84">
        <w:rPr>
          <w:rStyle w:val="highlight2"/>
          <w:rFonts w:asciiTheme="minorHAnsi" w:hAnsiTheme="minorHAnsi"/>
          <w:sz w:val="21"/>
          <w:u w:val="single"/>
        </w:rPr>
        <w:t xml:space="preserve">Once the effects of El Nino </w:t>
      </w:r>
      <w:proofErr w:type="spellStart"/>
      <w:r w:rsidRPr="00D24B84">
        <w:rPr>
          <w:rStyle w:val="highlight2"/>
          <w:rFonts w:asciiTheme="minorHAnsi" w:hAnsiTheme="minorHAnsi"/>
          <w:sz w:val="21"/>
          <w:u w:val="single"/>
        </w:rPr>
        <w:t>warmings</w:t>
      </w:r>
      <w:proofErr w:type="spellEnd"/>
      <w:r w:rsidRPr="00D24B84">
        <w:rPr>
          <w:rStyle w:val="highlight2"/>
          <w:rFonts w:asciiTheme="minorHAnsi" w:hAnsiTheme="minorHAnsi"/>
          <w:sz w:val="21"/>
          <w:u w:val="single"/>
        </w:rPr>
        <w:t xml:space="preserve"> and volcanic </w:t>
      </w:r>
      <w:proofErr w:type="spellStart"/>
      <w:r w:rsidRPr="00D24B84">
        <w:rPr>
          <w:rStyle w:val="highlight2"/>
          <w:rFonts w:asciiTheme="minorHAnsi" w:hAnsiTheme="minorHAnsi"/>
          <w:sz w:val="21"/>
          <w:u w:val="single"/>
        </w:rPr>
        <w:t>coolings</w:t>
      </w:r>
      <w:proofErr w:type="spellEnd"/>
      <w:r w:rsidRPr="00D24B84">
        <w:rPr>
          <w:rStyle w:val="highlight2"/>
          <w:rFonts w:asciiTheme="minorHAnsi" w:hAnsiTheme="minorHAnsi"/>
          <w:sz w:val="21"/>
          <w:u w:val="single"/>
        </w:rPr>
        <w:t xml:space="preserve"> are allowed for, this record shows no significant warming since</w:t>
      </w:r>
      <w:r w:rsidRPr="00D24B84">
        <w:rPr>
          <w:rFonts w:asciiTheme="minorHAnsi" w:hAnsiTheme="minorHAnsi"/>
          <w:sz w:val="16"/>
        </w:rPr>
        <w:t xml:space="preserve"> </w:t>
      </w:r>
      <w:r w:rsidRPr="00D24B84">
        <w:rPr>
          <w:rStyle w:val="reduce2"/>
          <w:rFonts w:asciiTheme="minorHAnsi" w:hAnsiTheme="minorHAnsi"/>
          <w:sz w:val="16"/>
        </w:rPr>
        <w:t>its inception in</w:t>
      </w:r>
      <w:r w:rsidRPr="00D24B84">
        <w:rPr>
          <w:rFonts w:asciiTheme="minorHAnsi" w:hAnsiTheme="minorHAnsi"/>
          <w:sz w:val="16"/>
        </w:rPr>
        <w:t xml:space="preserve"> </w:t>
      </w:r>
      <w:r w:rsidRPr="00D24B84">
        <w:rPr>
          <w:rStyle w:val="highlight2"/>
          <w:rFonts w:asciiTheme="minorHAnsi" w:hAnsiTheme="minorHAnsi"/>
          <w:sz w:val="21"/>
          <w:u w:val="single"/>
        </w:rPr>
        <w:t>1979</w:t>
      </w:r>
      <w:r w:rsidRPr="00D24B84">
        <w:rPr>
          <w:rStyle w:val="highlight2"/>
          <w:rFonts w:asciiTheme="minorHAnsi" w:hAnsiTheme="minorHAnsi"/>
        </w:rPr>
        <w:t xml:space="preserve"> </w:t>
      </w:r>
      <w:r w:rsidRPr="00D24B84">
        <w:rPr>
          <w:rStyle w:val="reduce2"/>
          <w:rFonts w:asciiTheme="minorHAnsi" w:hAnsiTheme="minorHAnsi"/>
          <w:sz w:val="16"/>
        </w:rPr>
        <w:t>(Gray, 2006) (Fig. 9).</w:t>
      </w:r>
      <w:r w:rsidRPr="00D24B84">
        <w:rPr>
          <w:rFonts w:asciiTheme="minorHAnsi" w:hAnsiTheme="minorHAnsi"/>
          <w:sz w:val="16"/>
        </w:rPr>
        <w:t xml:space="preserve"> </w:t>
      </w:r>
      <w:r w:rsidRPr="00D24B84">
        <w:rPr>
          <w:rStyle w:val="highlight2"/>
          <w:rFonts w:asciiTheme="minorHAnsi" w:hAnsiTheme="minorHAnsi"/>
          <w:sz w:val="21"/>
          <w:u w:val="single"/>
        </w:rPr>
        <w:t>This conclusion is robust</w:t>
      </w:r>
      <w:r w:rsidRPr="00D24B84">
        <w:rPr>
          <w:rFonts w:asciiTheme="minorHAnsi" w:hAnsiTheme="minorHAnsi"/>
          <w:sz w:val="16"/>
        </w:rPr>
        <w:t xml:space="preserve">. </w:t>
      </w:r>
      <w:r w:rsidRPr="00D24B84">
        <w:rPr>
          <w:rStyle w:val="reduce2"/>
          <w:rFonts w:asciiTheme="minorHAnsi" w:hAnsiTheme="minorHAnsi"/>
          <w:sz w:val="16"/>
        </w:rPr>
        <w:t xml:space="preserve">Though several other global temperature datasets exist, and though the MSU record has been subject to repeated corrections in interpretation, none of the available datasets document significant recent greenhouse warming. The global temperature stasis between 1998 and 2006 occurred despite continuing rises in atmospheric carbon dioxide over that period. Consistent with this, </w:t>
      </w:r>
      <w:proofErr w:type="spellStart"/>
      <w:r w:rsidRPr="00D24B84">
        <w:rPr>
          <w:rStyle w:val="reduce2"/>
          <w:rFonts w:asciiTheme="minorHAnsi" w:hAnsiTheme="minorHAnsi"/>
          <w:sz w:val="16"/>
        </w:rPr>
        <w:t>Karner</w:t>
      </w:r>
      <w:proofErr w:type="spellEnd"/>
      <w:r w:rsidRPr="00D24B84">
        <w:rPr>
          <w:rStyle w:val="reduce2"/>
          <w:rFonts w:asciiTheme="minorHAnsi" w:hAnsiTheme="minorHAnsi"/>
          <w:sz w:val="16"/>
        </w:rPr>
        <w:t xml:space="preserve"> (2002) showed from an analysis of global temperature series that “… </w:t>
      </w:r>
      <w:proofErr w:type="spellStart"/>
      <w:r w:rsidRPr="00D24B84">
        <w:rPr>
          <w:rStyle w:val="reduce2"/>
          <w:rFonts w:asciiTheme="minorHAnsi" w:hAnsiTheme="minorHAnsi"/>
          <w:sz w:val="16"/>
        </w:rPr>
        <w:t>antipersistence</w:t>
      </w:r>
      <w:proofErr w:type="spellEnd"/>
      <w:r w:rsidRPr="00D24B84">
        <w:rPr>
          <w:rStyle w:val="reduce2"/>
          <w:rFonts w:asciiTheme="minorHAnsi" w:hAnsiTheme="minorHAnsi"/>
          <w:sz w:val="16"/>
        </w:rPr>
        <w:t xml:space="preserve"> in the lower tropospheric temperature increments does not support the science of global warming developed by IPCC. Negative long-range correlation of increments during the last 22 years means that negative feedback has been dominating in the Earth climate system during the period”. These facts, and the lack of a discernable human greenhouse effect in late 20th century temperature records, are consistent with </w:t>
      </w:r>
      <w:proofErr w:type="spellStart"/>
      <w:r w:rsidRPr="00D24B84">
        <w:rPr>
          <w:rStyle w:val="reduce2"/>
          <w:rFonts w:asciiTheme="minorHAnsi" w:hAnsiTheme="minorHAnsi"/>
          <w:sz w:val="16"/>
        </w:rPr>
        <w:t>Khilyuk</w:t>
      </w:r>
      <w:proofErr w:type="spellEnd"/>
      <w:r w:rsidRPr="00D24B84">
        <w:rPr>
          <w:rStyle w:val="reduce2"/>
          <w:rFonts w:asciiTheme="minorHAnsi" w:hAnsiTheme="minorHAnsi"/>
          <w:sz w:val="16"/>
        </w:rPr>
        <w:t xml:space="preserve"> and </w:t>
      </w:r>
      <w:proofErr w:type="spellStart"/>
      <w:r w:rsidRPr="00D24B84">
        <w:rPr>
          <w:rStyle w:val="reduce2"/>
          <w:rFonts w:asciiTheme="minorHAnsi" w:hAnsiTheme="minorHAnsi"/>
          <w:sz w:val="16"/>
        </w:rPr>
        <w:t>Chilingar’s</w:t>
      </w:r>
      <w:proofErr w:type="spellEnd"/>
      <w:r w:rsidRPr="00D24B84">
        <w:rPr>
          <w:rStyle w:val="reduce2"/>
          <w:rFonts w:asciiTheme="minorHAnsi" w:hAnsiTheme="minorHAnsi"/>
          <w:sz w:val="16"/>
        </w:rPr>
        <w:t xml:space="preserve"> (2006) estimate that the human greenhouse forcing is 4-5 orders of magnitude less than the major natural forcing agents. In summary, the slope and magnitude of temperature trends inferred from time-series data depend upon the choice of data end points. Drawing trend lines through highly variable, cyclic temperature data or proxy data is therefore a dubious exercise.</w:t>
      </w:r>
      <w:r w:rsidRPr="00D24B84">
        <w:rPr>
          <w:rFonts w:asciiTheme="minorHAnsi" w:hAnsiTheme="minorHAnsi"/>
          <w:sz w:val="16"/>
        </w:rPr>
        <w:t xml:space="preserve"> </w:t>
      </w:r>
      <w:r w:rsidRPr="00D24B84">
        <w:rPr>
          <w:rFonts w:asciiTheme="minorHAnsi" w:hAnsiTheme="minorHAnsi"/>
          <w:u w:val="single"/>
        </w:rPr>
        <w:t>A</w:t>
      </w:r>
      <w:r w:rsidRPr="00D24B84">
        <w:rPr>
          <w:rStyle w:val="highlight2"/>
          <w:rFonts w:asciiTheme="minorHAnsi" w:hAnsiTheme="minorHAnsi"/>
          <w:sz w:val="21"/>
          <w:u w:val="single"/>
        </w:rPr>
        <w:t xml:space="preserve">ccurate direct measurements of tropospheric global average temperature have only been available since 1979, and they show no evidence for greenhouse warming. Surface thermometer data, though flawed, also show temperature </w:t>
      </w:r>
      <w:proofErr w:type="spellStart"/>
      <w:r w:rsidRPr="00D24B84">
        <w:rPr>
          <w:rStyle w:val="highlight2"/>
          <w:rFonts w:asciiTheme="minorHAnsi" w:hAnsiTheme="minorHAnsi"/>
          <w:sz w:val="21"/>
          <w:u w:val="single"/>
        </w:rPr>
        <w:t>temperature</w:t>
      </w:r>
      <w:proofErr w:type="spellEnd"/>
      <w:r w:rsidRPr="00D24B84">
        <w:rPr>
          <w:rStyle w:val="highlight2"/>
          <w:rFonts w:asciiTheme="minorHAnsi" w:hAnsiTheme="minorHAnsi"/>
          <w:sz w:val="21"/>
          <w:u w:val="single"/>
        </w:rPr>
        <w:t xml:space="preserve"> stasis since 1998</w:t>
      </w:r>
      <w:r w:rsidRPr="00D24B84">
        <w:rPr>
          <w:rStyle w:val="reduce2"/>
          <w:rFonts w:asciiTheme="minorHAnsi" w:hAnsiTheme="minorHAnsi"/>
          <w:sz w:val="16"/>
        </w:rPr>
        <w:t>. This pattern is not what is portrayed in the daily news media.</w:t>
      </w:r>
    </w:p>
    <w:p w:rsidR="003D37F6" w:rsidRPr="00D24B84" w:rsidRDefault="003D37F6" w:rsidP="003D37F6"/>
    <w:p w:rsidR="003D37F6" w:rsidRPr="00D24B84" w:rsidRDefault="003D37F6" w:rsidP="003D37F6"/>
    <w:p w:rsidR="003D37F6" w:rsidRPr="00D24B84" w:rsidRDefault="003D37F6" w:rsidP="003D37F6">
      <w:pPr>
        <w:rPr>
          <w:rFonts w:asciiTheme="minorHAnsi" w:hAnsiTheme="minorHAnsi"/>
          <w:sz w:val="16"/>
          <w:szCs w:val="16"/>
        </w:rPr>
      </w:pPr>
    </w:p>
    <w:p w:rsidR="00D24B84" w:rsidRDefault="00D24B84" w:rsidP="0002321F">
      <w:pPr>
        <w:pStyle w:val="Heading3"/>
        <w:rPr>
          <w:rFonts w:asciiTheme="minorHAnsi" w:hAnsiTheme="minorHAnsi"/>
        </w:rPr>
      </w:pPr>
    </w:p>
    <w:p w:rsidR="0002321F" w:rsidRPr="00D24B84" w:rsidRDefault="003D37F6" w:rsidP="0002321F">
      <w:pPr>
        <w:pStyle w:val="Heading3"/>
        <w:rPr>
          <w:rFonts w:asciiTheme="minorHAnsi" w:hAnsiTheme="minorHAnsi"/>
        </w:rPr>
      </w:pPr>
      <w:r w:rsidRPr="00D24B84">
        <w:rPr>
          <w:rFonts w:asciiTheme="minorHAnsi" w:hAnsiTheme="minorHAnsi"/>
        </w:rPr>
        <w:t xml:space="preserve">2AC JPSS Fails </w:t>
      </w:r>
    </w:p>
    <w:p w:rsidR="0002321F" w:rsidRPr="00D24B84" w:rsidRDefault="0002321F" w:rsidP="0002321F">
      <w:pPr>
        <w:rPr>
          <w:rFonts w:asciiTheme="minorHAnsi" w:hAnsiTheme="minorHAnsi"/>
          <w:sz w:val="16"/>
          <w:szCs w:val="16"/>
        </w:rPr>
      </w:pPr>
    </w:p>
    <w:p w:rsidR="0002321F" w:rsidRPr="00D24B84" w:rsidRDefault="0002321F" w:rsidP="00B5352D">
      <w:pPr>
        <w:pStyle w:val="Heading4"/>
        <w:rPr>
          <w:rFonts w:asciiTheme="minorHAnsi" w:hAnsiTheme="minorHAnsi"/>
        </w:rPr>
      </w:pPr>
      <w:r w:rsidRPr="00D24B84">
        <w:rPr>
          <w:rFonts w:asciiTheme="minorHAnsi" w:hAnsiTheme="minorHAnsi"/>
        </w:rPr>
        <w:t>NOAA will still be able to do weather forecasts even if there is a data gap</w:t>
      </w:r>
    </w:p>
    <w:p w:rsidR="0002321F" w:rsidRPr="00D24B84" w:rsidRDefault="003D37F6" w:rsidP="0002321F">
      <w:pPr>
        <w:rPr>
          <w:rFonts w:asciiTheme="minorHAnsi" w:hAnsiTheme="minorHAnsi"/>
          <w:sz w:val="16"/>
          <w:szCs w:val="16"/>
        </w:rPr>
      </w:pPr>
      <w:proofErr w:type="spellStart"/>
      <w:r w:rsidRPr="00D24B84">
        <w:rPr>
          <w:rStyle w:val="Style13ptBold"/>
          <w:rFonts w:asciiTheme="minorHAnsi" w:hAnsiTheme="minorHAnsi"/>
        </w:rPr>
        <w:t>Kicza</w:t>
      </w:r>
      <w:proofErr w:type="spellEnd"/>
      <w:r w:rsidRPr="00D24B84">
        <w:rPr>
          <w:rStyle w:val="Style13ptBold"/>
          <w:rFonts w:asciiTheme="minorHAnsi" w:hAnsiTheme="minorHAnsi"/>
        </w:rPr>
        <w:t xml:space="preserve"> </w:t>
      </w:r>
      <w:r w:rsidR="0002321F" w:rsidRPr="00D24B84">
        <w:rPr>
          <w:rStyle w:val="Style13ptBold"/>
          <w:rFonts w:asciiTheme="minorHAnsi" w:hAnsiTheme="minorHAnsi"/>
        </w:rPr>
        <w:t>13</w:t>
      </w:r>
      <w:r w:rsidR="0002321F" w:rsidRPr="00D24B84">
        <w:rPr>
          <w:rFonts w:asciiTheme="minorHAnsi" w:hAnsiTheme="minorHAnsi"/>
          <w:sz w:val="16"/>
          <w:szCs w:val="16"/>
        </w:rPr>
        <w:t xml:space="preserve"> --- Assistant Administrator National Environmental Satellite, Data, and Information Service at NOAA (9/19/2013, Mary E., “HEARING TITLED DYSFUNCTION IN MANAGEMENT OF WEATHER AND CLIMATE SATELLITES BEFORE THE SUBCOMMITTEES ON ENVIRONMENT AND OVERSIGHT COMMITTEE ON SCIENCE, SPACE, AND TECHNOLOGY U.S. HOUSE OF REPRESENTATIVES,” </w:t>
      </w:r>
      <w:hyperlink r:id="rId61" w:history="1">
        <w:r w:rsidR="0002321F" w:rsidRPr="00D24B84">
          <w:rPr>
            <w:rStyle w:val="Hyperlink"/>
            <w:rFonts w:asciiTheme="minorHAnsi" w:hAnsiTheme="minorHAnsi"/>
          </w:rPr>
          <w:t>http://science.house.gov/sites/republicans.science.house.gov/files/documents/HHRG-113-SY21-WState-MKicza-20130919.pdf</w:t>
        </w:r>
      </w:hyperlink>
      <w:r w:rsidR="0002321F" w:rsidRPr="00D24B84">
        <w:rPr>
          <w:rFonts w:asciiTheme="minorHAnsi" w:hAnsiTheme="minorHAnsi"/>
          <w:sz w:val="16"/>
          <w:szCs w:val="16"/>
        </w:rPr>
        <w:t>)</w:t>
      </w:r>
    </w:p>
    <w:p w:rsidR="0002321F" w:rsidRPr="00D24B84" w:rsidRDefault="0002321F" w:rsidP="0002321F">
      <w:pPr>
        <w:rPr>
          <w:rFonts w:asciiTheme="minorHAnsi" w:hAnsiTheme="minorHAnsi"/>
          <w:sz w:val="16"/>
          <w:szCs w:val="16"/>
        </w:rPr>
      </w:pPr>
    </w:p>
    <w:p w:rsidR="0002321F" w:rsidRPr="00D24B84" w:rsidRDefault="0002321F" w:rsidP="0002321F">
      <w:pPr>
        <w:rPr>
          <w:rFonts w:asciiTheme="minorHAnsi" w:hAnsiTheme="minorHAnsi"/>
          <w:sz w:val="16"/>
          <w:szCs w:val="16"/>
        </w:rPr>
      </w:pPr>
      <w:r w:rsidRPr="00D24B84">
        <w:rPr>
          <w:rStyle w:val="StyleUnderline"/>
          <w:rFonts w:asciiTheme="minorHAnsi" w:hAnsiTheme="minorHAnsi"/>
        </w:rPr>
        <w:t>With funds provided by the</w:t>
      </w:r>
      <w:r w:rsidRPr="00D24B84">
        <w:rPr>
          <w:rFonts w:asciiTheme="minorHAnsi" w:hAnsiTheme="minorHAnsi"/>
          <w:sz w:val="16"/>
          <w:szCs w:val="16"/>
        </w:rPr>
        <w:t xml:space="preserve"> Public Law 113-2, </w:t>
      </w:r>
      <w:r w:rsidRPr="00D24B84">
        <w:rPr>
          <w:rStyle w:val="StyleUnderline"/>
          <w:rFonts w:asciiTheme="minorHAnsi" w:hAnsiTheme="minorHAnsi"/>
        </w:rPr>
        <w:t xml:space="preserve">“Disaster Relief Appropriations Act of 2013,” NOAA is implementing a number of strategic actions designed to </w:t>
      </w:r>
      <w:r w:rsidRPr="00D24B84">
        <w:rPr>
          <w:rStyle w:val="Emphasis"/>
          <w:rFonts w:asciiTheme="minorHAnsi" w:hAnsiTheme="minorHAnsi"/>
        </w:rPr>
        <w:t>make its weather forecasting enterprise more robust in the face of the possibility of a gap in polar-orbiting weather data</w:t>
      </w:r>
      <w:r w:rsidRPr="00D24B84">
        <w:rPr>
          <w:rStyle w:val="StyleUnderline"/>
          <w:rFonts w:asciiTheme="minorHAnsi" w:hAnsiTheme="minorHAnsi"/>
        </w:rPr>
        <w:t xml:space="preserve">. These activities seek to make better use of existing data, take advantage of new data sources planned in the future, improve operational high performance computing capacity, and improve the assimilation of data into weather prediction models, including hurricane models. The goal is to minimize the impact of a gap in coverage should it become a reality. </w:t>
      </w:r>
      <w:r w:rsidRPr="00D24B84">
        <w:rPr>
          <w:rFonts w:asciiTheme="minorHAnsi" w:hAnsiTheme="minorHAnsi"/>
          <w:sz w:val="16"/>
          <w:szCs w:val="16"/>
        </w:rPr>
        <w:t xml:space="preserve">While none of </w:t>
      </w:r>
      <w:r w:rsidRPr="00D24B84">
        <w:rPr>
          <w:rStyle w:val="StyleUnderline"/>
          <w:rFonts w:asciiTheme="minorHAnsi" w:hAnsiTheme="minorHAnsi"/>
        </w:rPr>
        <w:t>these activities</w:t>
      </w:r>
      <w:r w:rsidRPr="00D24B84">
        <w:rPr>
          <w:rFonts w:asciiTheme="minorHAnsi" w:hAnsiTheme="minorHAnsi"/>
          <w:sz w:val="16"/>
          <w:szCs w:val="16"/>
        </w:rPr>
        <w:t xml:space="preserve">, individually or collectively, can totally replace a lack of JPSS data, they </w:t>
      </w:r>
      <w:r w:rsidRPr="00D24B84">
        <w:rPr>
          <w:rStyle w:val="StyleUnderline"/>
          <w:rFonts w:asciiTheme="minorHAnsi" w:hAnsiTheme="minorHAnsi"/>
        </w:rPr>
        <w:t xml:space="preserve">represent the positive actions NOAA can take to </w:t>
      </w:r>
      <w:r w:rsidRPr="00D24B84">
        <w:rPr>
          <w:rStyle w:val="Emphasis"/>
          <w:rFonts w:asciiTheme="minorHAnsi" w:hAnsiTheme="minorHAnsi"/>
        </w:rPr>
        <w:t>mitigate the loss of these data</w:t>
      </w:r>
      <w:r w:rsidRPr="00D24B84">
        <w:rPr>
          <w:rStyle w:val="StyleUnderline"/>
          <w:rFonts w:asciiTheme="minorHAnsi" w:hAnsiTheme="minorHAnsi"/>
        </w:rPr>
        <w:t>. Should a data gap not occur, these investments will nonetheless improve NOAA’s ability to use existing data, thus improving weather forecasts.</w:t>
      </w:r>
      <w:r w:rsidRPr="00D24B84">
        <w:rPr>
          <w:rFonts w:asciiTheme="minorHAnsi" w:hAnsiTheme="minorHAnsi"/>
          <w:sz w:val="16"/>
          <w:szCs w:val="16"/>
        </w:rPr>
        <w:t xml:space="preserve"> These actions are being taken in addition to the steps NOAA is taking to ensure that JPSS and GOES-R Series satellite development continue as planned.</w:t>
      </w:r>
    </w:p>
    <w:p w:rsidR="0002321F" w:rsidRPr="00D24B84" w:rsidRDefault="003D37F6" w:rsidP="00B5352D">
      <w:pPr>
        <w:pStyle w:val="Heading4"/>
        <w:rPr>
          <w:rFonts w:asciiTheme="minorHAnsi" w:hAnsiTheme="minorHAnsi"/>
        </w:rPr>
      </w:pPr>
      <w:r w:rsidRPr="00D24B84">
        <w:rPr>
          <w:rFonts w:asciiTheme="minorHAnsi" w:hAnsiTheme="minorHAnsi"/>
        </w:rPr>
        <w:t xml:space="preserve">Uniqueness outweighs – </w:t>
      </w:r>
      <w:r w:rsidR="0002321F" w:rsidRPr="00D24B84">
        <w:rPr>
          <w:rFonts w:asciiTheme="minorHAnsi" w:hAnsiTheme="minorHAnsi"/>
        </w:rPr>
        <w:t>strong bipartisan support for weather satellite funding</w:t>
      </w:r>
    </w:p>
    <w:p w:rsidR="0002321F" w:rsidRPr="00D24B84" w:rsidRDefault="003D37F6" w:rsidP="0002321F">
      <w:pPr>
        <w:rPr>
          <w:rFonts w:asciiTheme="minorHAnsi" w:hAnsiTheme="minorHAnsi"/>
          <w:sz w:val="16"/>
          <w:szCs w:val="16"/>
        </w:rPr>
      </w:pPr>
      <w:r w:rsidRPr="00D24B84">
        <w:rPr>
          <w:rStyle w:val="Style13ptBold"/>
          <w:rFonts w:asciiTheme="minorHAnsi" w:hAnsiTheme="minorHAnsi"/>
        </w:rPr>
        <w:t xml:space="preserve">Leone </w:t>
      </w:r>
      <w:r w:rsidR="0002321F" w:rsidRPr="00D24B84">
        <w:rPr>
          <w:rStyle w:val="Style13ptBold"/>
          <w:rFonts w:asciiTheme="minorHAnsi" w:hAnsiTheme="minorHAnsi"/>
        </w:rPr>
        <w:t>14</w:t>
      </w:r>
      <w:r w:rsidR="0002321F" w:rsidRPr="00D24B84">
        <w:rPr>
          <w:rFonts w:asciiTheme="minorHAnsi" w:hAnsiTheme="minorHAnsi"/>
          <w:sz w:val="16"/>
          <w:szCs w:val="16"/>
        </w:rPr>
        <w:t xml:space="preserve"> </w:t>
      </w:r>
      <w:r w:rsidR="0002321F" w:rsidRPr="00D24B84">
        <w:rPr>
          <w:sz w:val="16"/>
        </w:rPr>
        <w:t xml:space="preserve">(4/28/2014, Dan, “Profile | Mary </w:t>
      </w:r>
      <w:proofErr w:type="spellStart"/>
      <w:r w:rsidR="0002321F" w:rsidRPr="00D24B84">
        <w:rPr>
          <w:sz w:val="16"/>
        </w:rPr>
        <w:t>Kicza</w:t>
      </w:r>
      <w:proofErr w:type="spellEnd"/>
      <w:r w:rsidR="0002321F" w:rsidRPr="00D24B84">
        <w:rPr>
          <w:sz w:val="16"/>
        </w:rPr>
        <w:t xml:space="preserve">, Assistant Administrator for Satellite and Information Services, U.S. National Oceanic and Atmospheric Administration,” </w:t>
      </w:r>
      <w:hyperlink r:id="rId62" w:history="1">
        <w:r w:rsidR="0002321F" w:rsidRPr="00D24B84">
          <w:rPr>
            <w:rStyle w:val="Hyperlink"/>
            <w:sz w:val="16"/>
          </w:rPr>
          <w:t>http://www.spacenews.com/article/features/40378profile-mary-kicza-assistant-administrator-for-satellite-and-information</w:t>
        </w:r>
      </w:hyperlink>
      <w:r w:rsidR="0002321F" w:rsidRPr="00D24B84">
        <w:rPr>
          <w:sz w:val="16"/>
        </w:rPr>
        <w:t>)</w:t>
      </w:r>
    </w:p>
    <w:p w:rsidR="0002321F" w:rsidRPr="00D24B84" w:rsidRDefault="0002321F" w:rsidP="0002321F">
      <w:pPr>
        <w:rPr>
          <w:rFonts w:asciiTheme="minorHAnsi" w:hAnsiTheme="minorHAnsi"/>
          <w:sz w:val="16"/>
          <w:szCs w:val="16"/>
        </w:rPr>
      </w:pPr>
      <w:r w:rsidRPr="00D24B84">
        <w:rPr>
          <w:rStyle w:val="StyleUnderline"/>
          <w:rFonts w:asciiTheme="minorHAnsi" w:hAnsiTheme="minorHAnsi"/>
        </w:rPr>
        <w:t xml:space="preserve">Despite almost constant partisan strife in the U.S. Congress, </w:t>
      </w:r>
      <w:r w:rsidRPr="00D24B84">
        <w:rPr>
          <w:rStyle w:val="Emphasis"/>
          <w:rFonts w:asciiTheme="minorHAnsi" w:hAnsiTheme="minorHAnsi"/>
        </w:rPr>
        <w:t>lawmakers on both sides of the aisle agree</w:t>
      </w:r>
      <w:r w:rsidRPr="00D24B84">
        <w:rPr>
          <w:rFonts w:asciiTheme="minorHAnsi" w:hAnsiTheme="minorHAnsi"/>
          <w:sz w:val="16"/>
          <w:szCs w:val="16"/>
        </w:rPr>
        <w:t xml:space="preserve"> on this much: </w:t>
      </w:r>
      <w:r w:rsidRPr="00D24B84">
        <w:rPr>
          <w:rStyle w:val="StyleUnderline"/>
          <w:rFonts w:asciiTheme="minorHAnsi" w:hAnsiTheme="minorHAnsi"/>
        </w:rPr>
        <w:t xml:space="preserve">It’s worth knowing when to pack an umbrella. </w:t>
      </w:r>
      <w:r w:rsidR="003D37F6" w:rsidRPr="00D24B84">
        <w:rPr>
          <w:rFonts w:asciiTheme="minorHAnsi" w:hAnsiTheme="minorHAnsi"/>
          <w:b/>
          <w:bCs/>
          <w:sz w:val="12"/>
          <w:u w:val="single"/>
        </w:rPr>
        <w:t xml:space="preserve">¶ </w:t>
      </w:r>
      <w:proofErr w:type="gramStart"/>
      <w:r w:rsidRPr="00D24B84">
        <w:rPr>
          <w:rStyle w:val="StyleUnderline"/>
          <w:rFonts w:asciiTheme="minorHAnsi" w:hAnsiTheme="minorHAnsi"/>
        </w:rPr>
        <w:t>If</w:t>
      </w:r>
      <w:proofErr w:type="gramEnd"/>
      <w:r w:rsidRPr="00D24B84">
        <w:rPr>
          <w:rStyle w:val="StyleUnderline"/>
          <w:rFonts w:asciiTheme="minorHAnsi" w:hAnsiTheme="minorHAnsi"/>
        </w:rPr>
        <w:t xml:space="preserve"> they had any inclination to waver on this shared principle, </w:t>
      </w:r>
      <w:r w:rsidRPr="00D24B84">
        <w:rPr>
          <w:rStyle w:val="Emphasis"/>
          <w:rFonts w:asciiTheme="minorHAnsi" w:hAnsiTheme="minorHAnsi"/>
        </w:rPr>
        <w:t>it evaporated in the wake of Hurricane Sandy</w:t>
      </w:r>
      <w:r w:rsidRPr="00D24B84">
        <w:rPr>
          <w:rStyle w:val="StyleUnderline"/>
          <w:rFonts w:asciiTheme="minorHAnsi" w:hAnsiTheme="minorHAnsi"/>
        </w:rPr>
        <w:t>.</w:t>
      </w:r>
      <w:r w:rsidRPr="00D24B84">
        <w:rPr>
          <w:rFonts w:asciiTheme="minorHAnsi" w:hAnsiTheme="minorHAnsi"/>
          <w:sz w:val="16"/>
          <w:szCs w:val="16"/>
        </w:rPr>
        <w:t xml:space="preserve"> Weather satellite data were instrumental in predicting the highly destructive storm’s track along the U.S. Eastern Seaboard in October 2012, giving those in its path crucial time to prepare. </w:t>
      </w:r>
      <w:r w:rsidR="003D37F6" w:rsidRPr="00D24B84">
        <w:rPr>
          <w:rFonts w:asciiTheme="minorHAnsi" w:hAnsiTheme="minorHAnsi"/>
          <w:sz w:val="12"/>
          <w:szCs w:val="16"/>
        </w:rPr>
        <w:t xml:space="preserve">¶ </w:t>
      </w:r>
      <w:r w:rsidRPr="00D24B84">
        <w:rPr>
          <w:rStyle w:val="StyleUnderline"/>
          <w:rFonts w:asciiTheme="minorHAnsi" w:hAnsiTheme="minorHAnsi"/>
        </w:rPr>
        <w:t>Thus NOAA’s two main weather satellite development programs</w:t>
      </w:r>
      <w:r w:rsidRPr="00D24B84">
        <w:rPr>
          <w:rFonts w:asciiTheme="minorHAnsi" w:hAnsiTheme="minorHAnsi"/>
          <w:sz w:val="16"/>
          <w:szCs w:val="16"/>
        </w:rPr>
        <w:t xml:space="preserve"> — the Geostationary Operational Environmental Satellite (GOES)-R and Joint Polar Satellite System (JPSS) — </w:t>
      </w:r>
      <w:r w:rsidRPr="00D24B84">
        <w:rPr>
          <w:rStyle w:val="StyleUnderline"/>
          <w:rFonts w:asciiTheme="minorHAnsi" w:hAnsiTheme="minorHAnsi"/>
        </w:rPr>
        <w:t xml:space="preserve">were </w:t>
      </w:r>
      <w:r w:rsidRPr="00D24B84">
        <w:rPr>
          <w:rStyle w:val="Emphasis"/>
          <w:rFonts w:asciiTheme="minorHAnsi" w:hAnsiTheme="minorHAnsi"/>
        </w:rPr>
        <w:t>fully funded</w:t>
      </w:r>
      <w:r w:rsidRPr="00D24B84">
        <w:rPr>
          <w:rStyle w:val="StyleUnderline"/>
          <w:rFonts w:asciiTheme="minorHAnsi" w:hAnsiTheme="minorHAnsi"/>
        </w:rPr>
        <w:t xml:space="preserve"> in the omnibus spending bill that passed in December and covers federal activities for the remainder of 2014</w:t>
      </w:r>
      <w:r w:rsidRPr="00D24B84">
        <w:rPr>
          <w:rFonts w:asciiTheme="minorHAnsi" w:hAnsiTheme="minorHAnsi"/>
          <w:sz w:val="16"/>
          <w:szCs w:val="16"/>
        </w:rPr>
        <w:t xml:space="preserve">. What’s more, </w:t>
      </w:r>
      <w:r w:rsidRPr="00D24B84">
        <w:rPr>
          <w:rStyle w:val="Emphasis"/>
          <w:rFonts w:asciiTheme="minorHAnsi" w:hAnsiTheme="minorHAnsi"/>
        </w:rPr>
        <w:t>Congress tried to shield these efforts from sequestration</w:t>
      </w:r>
      <w:r w:rsidRPr="00D24B84">
        <w:rPr>
          <w:rFonts w:asciiTheme="minorHAnsi" w:hAnsiTheme="minorHAnsi"/>
          <w:sz w:val="16"/>
          <w:szCs w:val="16"/>
        </w:rPr>
        <w:t>, the across-the-board spending cuts that affected virtually all other federal activities beginning in March 2013.</w:t>
      </w:r>
    </w:p>
    <w:p w:rsidR="0002321F" w:rsidRPr="00D24B84" w:rsidRDefault="0002321F" w:rsidP="0002321F">
      <w:pPr>
        <w:rPr>
          <w:rFonts w:asciiTheme="minorHAnsi" w:hAnsiTheme="minorHAnsi"/>
          <w:sz w:val="16"/>
          <w:szCs w:val="16"/>
        </w:rPr>
      </w:pPr>
    </w:p>
    <w:p w:rsidR="0002321F" w:rsidRPr="00D24B84" w:rsidRDefault="0002321F" w:rsidP="003D37F6">
      <w:pPr>
        <w:pStyle w:val="Heading4"/>
      </w:pPr>
      <w:r w:rsidRPr="00D24B84">
        <w:t>JPSS program is plagued with runaway costs and mismanagement and most recent NOAA budget underfunds weather research</w:t>
      </w:r>
    </w:p>
    <w:p w:rsidR="0002321F" w:rsidRPr="00D24B84" w:rsidRDefault="003D37F6" w:rsidP="0002321F">
      <w:pPr>
        <w:rPr>
          <w:rFonts w:asciiTheme="minorHAnsi" w:hAnsiTheme="minorHAnsi"/>
          <w:sz w:val="16"/>
          <w:szCs w:val="16"/>
        </w:rPr>
      </w:pPr>
      <w:r w:rsidRPr="00D24B84">
        <w:rPr>
          <w:rStyle w:val="Style13ptBold"/>
          <w:rFonts w:asciiTheme="minorHAnsi" w:hAnsiTheme="minorHAnsi"/>
        </w:rPr>
        <w:t xml:space="preserve">Representative Smith </w:t>
      </w:r>
      <w:r w:rsidR="0002321F" w:rsidRPr="00D24B84">
        <w:rPr>
          <w:rStyle w:val="Style13ptBold"/>
          <w:rFonts w:asciiTheme="minorHAnsi" w:hAnsiTheme="minorHAnsi"/>
        </w:rPr>
        <w:t>14</w:t>
      </w:r>
      <w:r w:rsidR="0002321F" w:rsidRPr="00D24B84">
        <w:rPr>
          <w:rFonts w:asciiTheme="minorHAnsi" w:hAnsiTheme="minorHAnsi"/>
          <w:sz w:val="16"/>
          <w:szCs w:val="16"/>
        </w:rPr>
        <w:t xml:space="preserve"> (4/30/2014, Rep. Smith, Lamar - (R-TX), Congressional Documents and Publications. House Science, Space, and Technology Subcommittee on Environment Hearing - "An Overview of the National Oceanic and Atmospheric Administration Budget Request for FY2015," Factiva)</w:t>
      </w:r>
    </w:p>
    <w:p w:rsidR="0002321F" w:rsidRPr="00D24B84" w:rsidRDefault="0002321F" w:rsidP="0002321F">
      <w:pPr>
        <w:rPr>
          <w:rFonts w:asciiTheme="minorHAnsi" w:hAnsiTheme="minorHAnsi"/>
          <w:sz w:val="16"/>
          <w:szCs w:val="16"/>
        </w:rPr>
      </w:pPr>
    </w:p>
    <w:p w:rsidR="0002321F" w:rsidRPr="00D24B84" w:rsidRDefault="0002321F" w:rsidP="0002321F">
      <w:pPr>
        <w:rPr>
          <w:rStyle w:val="StyleUnderline"/>
          <w:rFonts w:asciiTheme="minorHAnsi" w:hAnsiTheme="minorHAnsi"/>
        </w:rPr>
      </w:pPr>
      <w:r w:rsidRPr="00D24B84">
        <w:rPr>
          <w:rFonts w:asciiTheme="minorHAnsi" w:hAnsiTheme="minorHAnsi"/>
          <w:sz w:val="16"/>
          <w:szCs w:val="16"/>
        </w:rPr>
        <w:t xml:space="preserve">For example, the </w:t>
      </w:r>
      <w:r w:rsidRPr="00D24B84">
        <w:rPr>
          <w:rStyle w:val="StyleUnderline"/>
          <w:rFonts w:asciiTheme="minorHAnsi" w:hAnsiTheme="minorHAnsi"/>
        </w:rPr>
        <w:t xml:space="preserve">Administration's request substantially increases funding for climate research and for some non-critical climate satellite activities. In comparison, </w:t>
      </w:r>
      <w:r w:rsidRPr="00D24B84">
        <w:rPr>
          <w:rStyle w:val="Emphasis"/>
          <w:rFonts w:asciiTheme="minorHAnsi" w:hAnsiTheme="minorHAnsi"/>
        </w:rPr>
        <w:t>funding for the National Weather Service and weather forecasting research is essentially flat</w:t>
      </w:r>
      <w:r w:rsidRPr="00D24B84">
        <w:rPr>
          <w:rStyle w:val="StyleUnderline"/>
          <w:rFonts w:asciiTheme="minorHAnsi" w:hAnsiTheme="minorHAnsi"/>
        </w:rPr>
        <w:t>.</w:t>
      </w:r>
      <w:r w:rsidR="003D37F6" w:rsidRPr="00D24B84">
        <w:rPr>
          <w:rFonts w:asciiTheme="minorHAnsi" w:hAnsiTheme="minorHAnsi"/>
          <w:sz w:val="12"/>
          <w:szCs w:val="16"/>
        </w:rPr>
        <w:t xml:space="preserve">¶ </w:t>
      </w:r>
      <w:proofErr w:type="gramStart"/>
      <w:r w:rsidRPr="00D24B84">
        <w:rPr>
          <w:rStyle w:val="StyleUnderline"/>
          <w:rFonts w:asciiTheme="minorHAnsi" w:hAnsiTheme="minorHAnsi"/>
        </w:rPr>
        <w:t>Almost</w:t>
      </w:r>
      <w:proofErr w:type="gramEnd"/>
      <w:r w:rsidRPr="00D24B84">
        <w:rPr>
          <w:rStyle w:val="StyleUnderline"/>
          <w:rFonts w:asciiTheme="minorHAnsi" w:hAnsiTheme="minorHAnsi"/>
        </w:rPr>
        <w:t xml:space="preserve"> $190 million is requested for climate research, more than twice the amount dedicated to weather research.</w:t>
      </w:r>
      <w:r w:rsidRPr="00D24B84">
        <w:rPr>
          <w:rFonts w:asciiTheme="minorHAnsi" w:hAnsiTheme="minorHAnsi"/>
          <w:sz w:val="16"/>
          <w:szCs w:val="16"/>
        </w:rPr>
        <w:t xml:space="preserve"> There are 13 other agencies that are involved in climate change research, and according to the Congressional Research Service, they have spent $77 billion between 2008 and 2013.</w:t>
      </w:r>
      <w:r w:rsidR="003D37F6" w:rsidRPr="00D24B84">
        <w:rPr>
          <w:rFonts w:asciiTheme="minorHAnsi" w:hAnsiTheme="minorHAnsi"/>
          <w:sz w:val="12"/>
          <w:szCs w:val="16"/>
        </w:rPr>
        <w:t xml:space="preserve">¶ </w:t>
      </w:r>
      <w:r w:rsidRPr="00D24B84">
        <w:rPr>
          <w:rFonts w:asciiTheme="minorHAnsi" w:hAnsiTheme="minorHAnsi"/>
          <w:sz w:val="16"/>
          <w:szCs w:val="16"/>
        </w:rPr>
        <w:t>For example, in addition to NOAA, NASA, the Department of Energy, and the National Science Foundation also carry out climate change modeling.</w:t>
      </w:r>
      <w:r w:rsidR="003D37F6" w:rsidRPr="00D24B84">
        <w:rPr>
          <w:rFonts w:asciiTheme="minorHAnsi" w:hAnsiTheme="minorHAnsi"/>
          <w:sz w:val="12"/>
          <w:szCs w:val="16"/>
        </w:rPr>
        <w:t xml:space="preserve">¶ </w:t>
      </w:r>
      <w:r w:rsidRPr="00D24B84">
        <w:rPr>
          <w:rStyle w:val="StyleUnderline"/>
          <w:rFonts w:asciiTheme="minorHAnsi" w:hAnsiTheme="minorHAnsi"/>
        </w:rPr>
        <w:t>Unfortunately, NOAA's models do not match up with observed changes and have not predicted regional climate changes</w:t>
      </w:r>
      <w:r w:rsidRPr="00D24B84">
        <w:rPr>
          <w:rFonts w:asciiTheme="minorHAnsi" w:hAnsiTheme="minorHAnsi"/>
          <w:sz w:val="16"/>
          <w:szCs w:val="16"/>
        </w:rPr>
        <w:t>. And NOAA's website, Climate.Gov, includes non-peer reviewed materials promoting climate alarmism for children.</w:t>
      </w:r>
      <w:r w:rsidR="003D37F6" w:rsidRPr="00D24B84">
        <w:rPr>
          <w:rFonts w:asciiTheme="minorHAnsi" w:hAnsiTheme="minorHAnsi"/>
          <w:sz w:val="12"/>
          <w:szCs w:val="16"/>
        </w:rPr>
        <w:t xml:space="preserve">¶ </w:t>
      </w:r>
      <w:proofErr w:type="gramStart"/>
      <w:r w:rsidRPr="00D24B84">
        <w:rPr>
          <w:rFonts w:asciiTheme="minorHAnsi" w:hAnsiTheme="minorHAnsi"/>
          <w:sz w:val="16"/>
          <w:szCs w:val="16"/>
        </w:rPr>
        <w:t>These</w:t>
      </w:r>
      <w:proofErr w:type="gramEnd"/>
      <w:r w:rsidRPr="00D24B84">
        <w:rPr>
          <w:rFonts w:asciiTheme="minorHAnsi" w:hAnsiTheme="minorHAnsi"/>
          <w:sz w:val="16"/>
          <w:szCs w:val="16"/>
        </w:rPr>
        <w:t xml:space="preserve"> misguided priorities are troubling. </w:t>
      </w:r>
      <w:r w:rsidRPr="00D24B84">
        <w:rPr>
          <w:rStyle w:val="StyleUnderline"/>
          <w:rFonts w:asciiTheme="minorHAnsi" w:hAnsiTheme="minorHAnsi"/>
        </w:rPr>
        <w:t>Instead of hyping climate alarmism, NOAA should focus its efforts on other areas such as improving weather forecasting.</w:t>
      </w:r>
      <w:r w:rsidR="003D37F6" w:rsidRPr="00D24B84">
        <w:rPr>
          <w:rStyle w:val="StyleUnderline"/>
          <w:rFonts w:asciiTheme="minorHAnsi" w:hAnsiTheme="minorHAnsi"/>
          <w:sz w:val="12"/>
        </w:rPr>
        <w:t xml:space="preserve">¶ </w:t>
      </w:r>
      <w:r w:rsidRPr="00D24B84">
        <w:rPr>
          <w:rFonts w:asciiTheme="minorHAnsi" w:hAnsiTheme="minorHAnsi"/>
          <w:sz w:val="16"/>
          <w:szCs w:val="16"/>
        </w:rPr>
        <w:t>America's leadership has slipped in severe weather forecasting. European weather models routinely predict America's weather better than we can.</w:t>
      </w:r>
      <w:r w:rsidR="003D37F6" w:rsidRPr="00D24B84">
        <w:rPr>
          <w:rFonts w:asciiTheme="minorHAnsi" w:hAnsiTheme="minorHAnsi"/>
          <w:sz w:val="12"/>
          <w:szCs w:val="16"/>
        </w:rPr>
        <w:t xml:space="preserve">¶ </w:t>
      </w:r>
      <w:r w:rsidRPr="00D24B84">
        <w:rPr>
          <w:rStyle w:val="StyleUnderline"/>
          <w:rFonts w:asciiTheme="minorHAnsi" w:hAnsiTheme="minorHAnsi"/>
        </w:rPr>
        <w:t>I am also concerned that NOAA's satellite division now comprises over 40 percent of the total budget request for the agency</w:t>
      </w:r>
      <w:r w:rsidRPr="00D24B84">
        <w:rPr>
          <w:rFonts w:asciiTheme="minorHAnsi" w:hAnsiTheme="minorHAnsi"/>
          <w:sz w:val="16"/>
          <w:szCs w:val="16"/>
        </w:rPr>
        <w:t xml:space="preserve">, at over $2 billion. In 2008, the satellite budget came in under a billion dollars and was roughly one-quarter of NOAA's overall spending. </w:t>
      </w:r>
      <w:r w:rsidRPr="00D24B84">
        <w:rPr>
          <w:rStyle w:val="StyleUnderline"/>
          <w:rFonts w:asciiTheme="minorHAnsi" w:hAnsiTheme="minorHAnsi"/>
        </w:rPr>
        <w:t>The budget for this office has ballooned dramatically over the last decade.</w:t>
      </w:r>
      <w:r w:rsidR="003D37F6" w:rsidRPr="00D24B84">
        <w:rPr>
          <w:rStyle w:val="StyleUnderline"/>
          <w:rFonts w:asciiTheme="minorHAnsi" w:hAnsiTheme="minorHAnsi"/>
          <w:sz w:val="12"/>
        </w:rPr>
        <w:t xml:space="preserve">¶ </w:t>
      </w:r>
      <w:r w:rsidRPr="00D24B84">
        <w:rPr>
          <w:rFonts w:asciiTheme="minorHAnsi" w:hAnsiTheme="minorHAnsi"/>
          <w:sz w:val="16"/>
          <w:szCs w:val="16"/>
        </w:rPr>
        <w:t xml:space="preserve">For instance, </w:t>
      </w:r>
      <w:r w:rsidRPr="00D24B84">
        <w:rPr>
          <w:rStyle w:val="StyleUnderline"/>
          <w:rFonts w:asciiTheme="minorHAnsi" w:hAnsiTheme="minorHAnsi"/>
        </w:rPr>
        <w:t xml:space="preserve">the Joint Polar Satellite System program has been </w:t>
      </w:r>
      <w:r w:rsidRPr="00D24B84">
        <w:rPr>
          <w:rStyle w:val="Emphasis"/>
          <w:rFonts w:asciiTheme="minorHAnsi" w:hAnsiTheme="minorHAnsi"/>
        </w:rPr>
        <w:t>plagued with runaway costs and mismanagement</w:t>
      </w:r>
      <w:r w:rsidRPr="00D24B84">
        <w:rPr>
          <w:rStyle w:val="StyleUnderline"/>
          <w:rFonts w:asciiTheme="minorHAnsi" w:hAnsiTheme="minorHAnsi"/>
        </w:rPr>
        <w:t>, which raises questions about future funding for the project and its expected launch dates.</w:t>
      </w:r>
      <w:r w:rsidR="003D37F6" w:rsidRPr="00D24B84">
        <w:rPr>
          <w:rStyle w:val="StyleUnderline"/>
          <w:rFonts w:asciiTheme="minorHAnsi" w:hAnsiTheme="minorHAnsi"/>
          <w:sz w:val="12"/>
        </w:rPr>
        <w:t xml:space="preserve">¶ </w:t>
      </w:r>
      <w:r w:rsidRPr="00D24B84">
        <w:rPr>
          <w:rStyle w:val="Emphasis"/>
          <w:rFonts w:asciiTheme="minorHAnsi" w:hAnsiTheme="minorHAnsi"/>
        </w:rPr>
        <w:t>Even NOAA's own optimistic schedule would still leave us with a gap for critical weather data in the middle part of this decade.</w:t>
      </w:r>
      <w:r w:rsidR="003D37F6" w:rsidRPr="00D24B84">
        <w:rPr>
          <w:rStyle w:val="Emphasis"/>
          <w:rFonts w:asciiTheme="minorHAnsi" w:hAnsiTheme="minorHAnsi"/>
          <w:sz w:val="12"/>
        </w:rPr>
        <w:t xml:space="preserve">¶ </w:t>
      </w:r>
      <w:r w:rsidRPr="00D24B84">
        <w:rPr>
          <w:rFonts w:asciiTheme="minorHAnsi" w:hAnsiTheme="minorHAnsi"/>
          <w:sz w:val="16"/>
          <w:szCs w:val="16"/>
        </w:rPr>
        <w:t>Meanwhile the chronic cost over-runs of NOAA's satellites have forced significant reductions in funding for important activities in areas such as oceans, fisheries, and weather.</w:t>
      </w:r>
      <w:r w:rsidR="003D37F6" w:rsidRPr="00D24B84">
        <w:rPr>
          <w:rFonts w:asciiTheme="minorHAnsi" w:hAnsiTheme="minorHAnsi"/>
          <w:sz w:val="12"/>
          <w:szCs w:val="16"/>
        </w:rPr>
        <w:t xml:space="preserve">¶ </w:t>
      </w:r>
      <w:r w:rsidRPr="00D24B84">
        <w:rPr>
          <w:rFonts w:asciiTheme="minorHAnsi" w:hAnsiTheme="minorHAnsi"/>
          <w:sz w:val="16"/>
          <w:szCs w:val="16"/>
        </w:rPr>
        <w:t>NOAA is a mission-oriented agency, and this Committee supports these core priorities. We face fiscal constraints that force us to make difficult choices about our science and technology resources.</w:t>
      </w:r>
      <w:r w:rsidR="003D37F6" w:rsidRPr="00D24B84">
        <w:rPr>
          <w:rFonts w:asciiTheme="minorHAnsi" w:hAnsiTheme="minorHAnsi"/>
          <w:sz w:val="12"/>
          <w:szCs w:val="16"/>
        </w:rPr>
        <w:t xml:space="preserve">¶ </w:t>
      </w:r>
      <w:r w:rsidRPr="00D24B84">
        <w:rPr>
          <w:rStyle w:val="StyleUnderline"/>
          <w:rFonts w:asciiTheme="minorHAnsi" w:hAnsiTheme="minorHAnsi"/>
        </w:rPr>
        <w:t>Rather than devoting limited dollars to duplicative and alarmist climate change activities, NOAA should focus on research and forecasting capabilities that protect lives and property.</w:t>
      </w:r>
    </w:p>
    <w:p w:rsidR="0002321F" w:rsidRPr="00D24B84" w:rsidRDefault="0002321F" w:rsidP="0002321F">
      <w:pPr>
        <w:rPr>
          <w:rFonts w:asciiTheme="minorHAnsi" w:hAnsiTheme="minorHAnsi"/>
          <w:sz w:val="16"/>
          <w:szCs w:val="16"/>
        </w:rPr>
      </w:pPr>
    </w:p>
    <w:p w:rsidR="0002321F" w:rsidRPr="00D24B84" w:rsidRDefault="003D37F6" w:rsidP="0002321F">
      <w:pPr>
        <w:pStyle w:val="Heading3"/>
        <w:rPr>
          <w:rFonts w:asciiTheme="minorHAnsi" w:hAnsiTheme="minorHAnsi"/>
        </w:rPr>
      </w:pPr>
      <w:r w:rsidRPr="00D24B84">
        <w:rPr>
          <w:rFonts w:asciiTheme="minorHAnsi" w:hAnsiTheme="minorHAnsi"/>
        </w:rPr>
        <w:t>--- Ext. Data Gaps</w:t>
      </w:r>
    </w:p>
    <w:p w:rsidR="0002321F" w:rsidRPr="00D24B84" w:rsidRDefault="0002321F" w:rsidP="0002321F">
      <w:pPr>
        <w:rPr>
          <w:rFonts w:asciiTheme="minorHAnsi" w:hAnsiTheme="minorHAnsi"/>
          <w:sz w:val="16"/>
          <w:szCs w:val="16"/>
        </w:rPr>
      </w:pPr>
    </w:p>
    <w:p w:rsidR="0002321F" w:rsidRPr="00D24B84" w:rsidRDefault="0002321F" w:rsidP="0002321F">
      <w:pPr>
        <w:pStyle w:val="Heading4"/>
        <w:rPr>
          <w:rFonts w:asciiTheme="minorHAnsi" w:hAnsiTheme="minorHAnsi"/>
        </w:rPr>
      </w:pPr>
      <w:r w:rsidRPr="00D24B84">
        <w:rPr>
          <w:rFonts w:asciiTheme="minorHAnsi" w:hAnsiTheme="minorHAnsi"/>
        </w:rPr>
        <w:t xml:space="preserve">Cost overruns and delays now and </w:t>
      </w:r>
      <w:r w:rsidRPr="00D24B84">
        <w:rPr>
          <w:u w:val="single"/>
        </w:rPr>
        <w:t>even if</w:t>
      </w:r>
      <w:r w:rsidRPr="00D24B84">
        <w:rPr>
          <w:rFonts w:asciiTheme="minorHAnsi" w:hAnsiTheme="minorHAnsi"/>
        </w:rPr>
        <w:t xml:space="preserve"> satellites are launched on schedule there will be a </w:t>
      </w:r>
      <w:r w:rsidRPr="00D24B84">
        <w:rPr>
          <w:u w:val="single"/>
        </w:rPr>
        <w:t>months</w:t>
      </w:r>
      <w:r w:rsidRPr="00D24B84">
        <w:rPr>
          <w:rFonts w:asciiTheme="minorHAnsi" w:hAnsiTheme="minorHAnsi"/>
        </w:rPr>
        <w:t xml:space="preserve"> of limited coverage</w:t>
      </w:r>
    </w:p>
    <w:p w:rsidR="0002321F" w:rsidRPr="00D24B84" w:rsidRDefault="003D37F6" w:rsidP="0002321F">
      <w:pPr>
        <w:rPr>
          <w:rFonts w:asciiTheme="minorHAnsi" w:hAnsiTheme="minorHAnsi"/>
          <w:sz w:val="16"/>
          <w:szCs w:val="16"/>
        </w:rPr>
      </w:pPr>
      <w:r w:rsidRPr="00D24B84">
        <w:rPr>
          <w:rStyle w:val="Style13ptBold"/>
          <w:rFonts w:asciiTheme="minorHAnsi" w:hAnsiTheme="minorHAnsi"/>
        </w:rPr>
        <w:t xml:space="preserve">WMTW </w:t>
      </w:r>
      <w:r w:rsidR="0002321F" w:rsidRPr="00D24B84">
        <w:rPr>
          <w:rStyle w:val="Style13ptBold"/>
          <w:rFonts w:asciiTheme="minorHAnsi" w:hAnsiTheme="minorHAnsi"/>
        </w:rPr>
        <w:t>14</w:t>
      </w:r>
      <w:r w:rsidR="0002321F" w:rsidRPr="00D24B84">
        <w:rPr>
          <w:rFonts w:asciiTheme="minorHAnsi" w:hAnsiTheme="minorHAnsi"/>
          <w:sz w:val="16"/>
          <w:szCs w:val="16"/>
        </w:rPr>
        <w:t xml:space="preserve"> </w:t>
      </w:r>
      <w:r w:rsidR="0002321F" w:rsidRPr="00D24B84">
        <w:rPr>
          <w:sz w:val="16"/>
        </w:rPr>
        <w:t xml:space="preserve">(4/30/2014, WMTW-TV 8, “Satellites key in predicting killer storms; Inside look at NOAA's Satellite Operations Center,” </w:t>
      </w:r>
      <w:hyperlink r:id="rId63" w:anchor="!0z6st" w:history="1">
        <w:r w:rsidR="0002321F" w:rsidRPr="00D24B84">
          <w:rPr>
            <w:rStyle w:val="Hyperlink"/>
            <w:sz w:val="16"/>
          </w:rPr>
          <w:t>http://www.wmtw.com/news/satellites-key-in-predicting-killer-storms/25701780#!0z6st</w:t>
        </w:r>
      </w:hyperlink>
      <w:r w:rsidR="0002321F" w:rsidRPr="00D24B84">
        <w:rPr>
          <w:sz w:val="16"/>
        </w:rPr>
        <w:t>)</w:t>
      </w:r>
    </w:p>
    <w:p w:rsidR="0002321F" w:rsidRPr="00D24B84" w:rsidRDefault="0002321F" w:rsidP="0002321F">
      <w:pPr>
        <w:rPr>
          <w:rStyle w:val="StyleUnderline"/>
          <w:rFonts w:asciiTheme="minorHAnsi" w:hAnsiTheme="minorHAnsi"/>
        </w:rPr>
      </w:pPr>
      <w:r w:rsidRPr="00D24B84">
        <w:rPr>
          <w:rStyle w:val="StyleUnderline"/>
          <w:rFonts w:asciiTheme="minorHAnsi" w:hAnsiTheme="minorHAnsi"/>
        </w:rPr>
        <w:t xml:space="preserve">NOAA is working to launch the next generation of weather satellites, but for now </w:t>
      </w:r>
      <w:r w:rsidRPr="00D24B84">
        <w:rPr>
          <w:rStyle w:val="Emphasis"/>
          <w:rFonts w:asciiTheme="minorHAnsi" w:hAnsiTheme="minorHAnsi"/>
        </w:rPr>
        <w:t>the program remains on a federal high-risk list</w:t>
      </w:r>
      <w:r w:rsidRPr="00D24B84">
        <w:rPr>
          <w:rStyle w:val="StyleUnderline"/>
          <w:rFonts w:asciiTheme="minorHAnsi" w:hAnsiTheme="minorHAnsi"/>
        </w:rPr>
        <w:t>.</w:t>
      </w:r>
      <w:r w:rsidR="003D37F6" w:rsidRPr="00D24B84">
        <w:rPr>
          <w:rStyle w:val="StyleUnderline"/>
          <w:rFonts w:asciiTheme="minorHAnsi" w:hAnsiTheme="minorHAnsi"/>
          <w:sz w:val="12"/>
        </w:rPr>
        <w:t xml:space="preserve">¶ </w:t>
      </w:r>
      <w:r w:rsidRPr="00D24B84">
        <w:rPr>
          <w:rStyle w:val="StyleUnderline"/>
          <w:rFonts w:asciiTheme="minorHAnsi" w:hAnsiTheme="minorHAnsi"/>
        </w:rPr>
        <w:t>The</w:t>
      </w:r>
      <w:r w:rsidRPr="00D24B84">
        <w:rPr>
          <w:rFonts w:asciiTheme="minorHAnsi" w:hAnsiTheme="minorHAnsi"/>
          <w:sz w:val="16"/>
          <w:szCs w:val="16"/>
        </w:rPr>
        <w:t xml:space="preserve"> </w:t>
      </w:r>
      <w:r w:rsidRPr="00D24B84">
        <w:rPr>
          <w:rStyle w:val="Emphasis"/>
          <w:rFonts w:asciiTheme="minorHAnsi" w:hAnsiTheme="minorHAnsi"/>
        </w:rPr>
        <w:t>G</w:t>
      </w:r>
      <w:r w:rsidRPr="00D24B84">
        <w:rPr>
          <w:rFonts w:asciiTheme="minorHAnsi" w:hAnsiTheme="minorHAnsi"/>
          <w:sz w:val="16"/>
          <w:szCs w:val="16"/>
        </w:rPr>
        <w:t xml:space="preserve">overnment </w:t>
      </w:r>
      <w:r w:rsidRPr="00D24B84">
        <w:rPr>
          <w:rStyle w:val="Emphasis"/>
          <w:rFonts w:asciiTheme="minorHAnsi" w:hAnsiTheme="minorHAnsi"/>
        </w:rPr>
        <w:t>A</w:t>
      </w:r>
      <w:r w:rsidRPr="00D24B84">
        <w:rPr>
          <w:rFonts w:asciiTheme="minorHAnsi" w:hAnsiTheme="minorHAnsi"/>
          <w:sz w:val="16"/>
          <w:szCs w:val="16"/>
        </w:rPr>
        <w:t xml:space="preserve">ccountability </w:t>
      </w:r>
      <w:r w:rsidRPr="00D24B84">
        <w:rPr>
          <w:rStyle w:val="Emphasis"/>
          <w:rFonts w:asciiTheme="minorHAnsi" w:hAnsiTheme="minorHAnsi"/>
        </w:rPr>
        <w:t>O</w:t>
      </w:r>
      <w:r w:rsidRPr="00D24B84">
        <w:rPr>
          <w:rFonts w:asciiTheme="minorHAnsi" w:hAnsiTheme="minorHAnsi"/>
          <w:sz w:val="16"/>
          <w:szCs w:val="16"/>
        </w:rPr>
        <w:t xml:space="preserve">ffice </w:t>
      </w:r>
      <w:r w:rsidRPr="00D24B84">
        <w:rPr>
          <w:rStyle w:val="StyleUnderline"/>
          <w:rFonts w:asciiTheme="minorHAnsi" w:hAnsiTheme="minorHAnsi"/>
        </w:rPr>
        <w:t>cites the potential for a gap in satellite data if older satellites fail before new ones can be put in place.</w:t>
      </w:r>
      <w:r w:rsidR="003D37F6" w:rsidRPr="00D24B84">
        <w:rPr>
          <w:rStyle w:val="StyleUnderline"/>
          <w:rFonts w:asciiTheme="minorHAnsi" w:hAnsiTheme="minorHAnsi"/>
        </w:rPr>
        <w:t xml:space="preserve"> </w:t>
      </w:r>
      <w:r w:rsidR="003D37F6" w:rsidRPr="00D24B84">
        <w:rPr>
          <w:rStyle w:val="StyleUnderline"/>
          <w:rFonts w:asciiTheme="minorHAnsi" w:hAnsiTheme="minorHAnsi"/>
          <w:sz w:val="12"/>
        </w:rPr>
        <w:t xml:space="preserve">¶ </w:t>
      </w:r>
      <w:r w:rsidRPr="00D24B84">
        <w:rPr>
          <w:rFonts w:asciiTheme="minorHAnsi" w:hAnsiTheme="minorHAnsi"/>
          <w:sz w:val="16"/>
          <w:szCs w:val="16"/>
        </w:rPr>
        <w:t xml:space="preserve">NOAA said a satellite data gap could result in less accurate forecasts. </w:t>
      </w:r>
      <w:r w:rsidRPr="00D24B84">
        <w:rPr>
          <w:rStyle w:val="StyleUnderline"/>
          <w:rFonts w:asciiTheme="minorHAnsi" w:hAnsiTheme="minorHAnsi"/>
        </w:rPr>
        <w:t xml:space="preserve">The Commerce Department's inspector general said </w:t>
      </w:r>
      <w:r w:rsidRPr="00D24B84">
        <w:rPr>
          <w:rStyle w:val="Emphasis"/>
          <w:rFonts w:asciiTheme="minorHAnsi" w:hAnsiTheme="minorHAnsi"/>
        </w:rPr>
        <w:t>cost overruns and delays are to blame</w:t>
      </w:r>
      <w:r w:rsidRPr="00D24B84">
        <w:rPr>
          <w:rStyle w:val="StyleUnderline"/>
          <w:rFonts w:asciiTheme="minorHAnsi" w:hAnsiTheme="minorHAnsi"/>
        </w:rPr>
        <w:t>.</w:t>
      </w:r>
      <w:r w:rsidR="003D37F6" w:rsidRPr="00D24B84">
        <w:rPr>
          <w:rFonts w:asciiTheme="minorHAnsi" w:hAnsiTheme="minorHAnsi"/>
          <w:b/>
          <w:bCs/>
          <w:sz w:val="12"/>
          <w:u w:val="single"/>
        </w:rPr>
        <w:t xml:space="preserve">¶ </w:t>
      </w:r>
      <w:r w:rsidRPr="00D24B84">
        <w:rPr>
          <w:rStyle w:val="StyleUnderline"/>
          <w:rFonts w:asciiTheme="minorHAnsi" w:hAnsiTheme="minorHAnsi"/>
        </w:rPr>
        <w:t>NOAA said the next wave of polar orbiting satellites will begin launching in 2017.</w:t>
      </w:r>
      <w:r w:rsidR="003D37F6" w:rsidRPr="00D24B84">
        <w:rPr>
          <w:rFonts w:asciiTheme="minorHAnsi" w:hAnsiTheme="minorHAnsi"/>
          <w:b/>
          <w:bCs/>
          <w:sz w:val="12"/>
          <w:u w:val="single"/>
        </w:rPr>
        <w:t xml:space="preserve">¶ </w:t>
      </w:r>
      <w:proofErr w:type="gramStart"/>
      <w:r w:rsidRPr="00D24B84">
        <w:rPr>
          <w:rStyle w:val="StyleUnderline"/>
          <w:rFonts w:asciiTheme="minorHAnsi" w:hAnsiTheme="minorHAnsi"/>
        </w:rPr>
        <w:t>A</w:t>
      </w:r>
      <w:proofErr w:type="gramEnd"/>
      <w:r w:rsidRPr="00D24B84">
        <w:rPr>
          <w:rStyle w:val="StyleUnderline"/>
          <w:rFonts w:asciiTheme="minorHAnsi" w:hAnsiTheme="minorHAnsi"/>
        </w:rPr>
        <w:t xml:space="preserve"> new geostationary satellite is scheduled to launch in early 2016.</w:t>
      </w:r>
      <w:r w:rsidR="003D37F6" w:rsidRPr="00D24B84">
        <w:rPr>
          <w:rStyle w:val="StyleUnderline"/>
          <w:rFonts w:asciiTheme="minorHAnsi" w:hAnsiTheme="minorHAnsi"/>
          <w:sz w:val="12"/>
        </w:rPr>
        <w:t xml:space="preserve">¶ </w:t>
      </w:r>
      <w:r w:rsidRPr="00D24B84">
        <w:rPr>
          <w:rStyle w:val="Emphasis"/>
          <w:rFonts w:asciiTheme="minorHAnsi" w:hAnsiTheme="minorHAnsi"/>
        </w:rPr>
        <w:t>Even if those schedules are met</w:t>
      </w:r>
      <w:r w:rsidRPr="00D24B84">
        <w:rPr>
          <w:rStyle w:val="StyleUnderline"/>
          <w:rFonts w:asciiTheme="minorHAnsi" w:hAnsiTheme="minorHAnsi"/>
        </w:rPr>
        <w:t>, the inspector general said we could see 10 to 16 months of limited satellite coverage.</w:t>
      </w:r>
    </w:p>
    <w:p w:rsidR="0002321F" w:rsidRPr="00D24B84" w:rsidRDefault="0002321F" w:rsidP="0002321F">
      <w:pPr>
        <w:rPr>
          <w:rFonts w:asciiTheme="minorHAnsi" w:hAnsiTheme="minorHAnsi"/>
          <w:sz w:val="16"/>
          <w:szCs w:val="16"/>
        </w:rPr>
      </w:pPr>
    </w:p>
    <w:p w:rsidR="0002321F" w:rsidRPr="00D24B84" w:rsidRDefault="0002321F" w:rsidP="0002321F">
      <w:pPr>
        <w:pStyle w:val="Heading4"/>
        <w:rPr>
          <w:rFonts w:asciiTheme="minorHAnsi" w:hAnsiTheme="minorHAnsi"/>
        </w:rPr>
      </w:pPr>
      <w:r w:rsidRPr="00D24B84">
        <w:rPr>
          <w:rFonts w:asciiTheme="minorHAnsi" w:hAnsiTheme="minorHAnsi"/>
        </w:rPr>
        <w:t xml:space="preserve">Data gap still likely </w:t>
      </w:r>
      <w:r w:rsidRPr="00D24B84">
        <w:rPr>
          <w:u w:val="single"/>
        </w:rPr>
        <w:t>despite full funding now</w:t>
      </w:r>
    </w:p>
    <w:p w:rsidR="0002321F" w:rsidRPr="00D24B84" w:rsidRDefault="003D37F6" w:rsidP="0002321F">
      <w:pPr>
        <w:rPr>
          <w:rFonts w:asciiTheme="minorHAnsi" w:hAnsiTheme="minorHAnsi"/>
          <w:sz w:val="16"/>
          <w:szCs w:val="16"/>
        </w:rPr>
      </w:pPr>
      <w:proofErr w:type="gramStart"/>
      <w:r w:rsidRPr="00D24B84">
        <w:rPr>
          <w:rStyle w:val="Style13ptBold"/>
          <w:rFonts w:asciiTheme="minorHAnsi" w:hAnsiTheme="minorHAnsi"/>
        </w:rPr>
        <w:t xml:space="preserve">Leone </w:t>
      </w:r>
      <w:r w:rsidR="0002321F" w:rsidRPr="00D24B84">
        <w:rPr>
          <w:rStyle w:val="Style13ptBold"/>
          <w:rFonts w:asciiTheme="minorHAnsi" w:hAnsiTheme="minorHAnsi"/>
        </w:rPr>
        <w:t xml:space="preserve"> 14</w:t>
      </w:r>
      <w:proofErr w:type="gramEnd"/>
      <w:r w:rsidR="0002321F" w:rsidRPr="00D24B84">
        <w:rPr>
          <w:rFonts w:asciiTheme="minorHAnsi" w:hAnsiTheme="minorHAnsi"/>
          <w:sz w:val="16"/>
          <w:szCs w:val="16"/>
        </w:rPr>
        <w:t xml:space="preserve"> </w:t>
      </w:r>
      <w:r w:rsidR="0002321F" w:rsidRPr="00D24B84">
        <w:rPr>
          <w:sz w:val="16"/>
        </w:rPr>
        <w:t xml:space="preserve">(4/28/2014, Dan, “Profile | Mary </w:t>
      </w:r>
      <w:proofErr w:type="spellStart"/>
      <w:r w:rsidR="0002321F" w:rsidRPr="00D24B84">
        <w:rPr>
          <w:sz w:val="16"/>
        </w:rPr>
        <w:t>Kicza</w:t>
      </w:r>
      <w:proofErr w:type="spellEnd"/>
      <w:r w:rsidR="0002321F" w:rsidRPr="00D24B84">
        <w:rPr>
          <w:sz w:val="16"/>
        </w:rPr>
        <w:t xml:space="preserve">, Assistant Administrator for Satellite and Information Services, U.S. National Oceanic and Atmospheric Administration,” </w:t>
      </w:r>
      <w:hyperlink r:id="rId64" w:history="1">
        <w:r w:rsidR="0002321F" w:rsidRPr="00D24B84">
          <w:rPr>
            <w:rStyle w:val="Hyperlink"/>
            <w:sz w:val="16"/>
          </w:rPr>
          <w:t>http://www.spacenews.com/article/features/40378profile-mary-kicza-assistant-administrator-for-satellite-and-information</w:t>
        </w:r>
      </w:hyperlink>
      <w:r w:rsidR="0002321F" w:rsidRPr="00D24B84">
        <w:rPr>
          <w:sz w:val="16"/>
        </w:rPr>
        <w:t>)</w:t>
      </w:r>
    </w:p>
    <w:p w:rsidR="0002321F" w:rsidRPr="00D24B84" w:rsidRDefault="0002321F" w:rsidP="0002321F">
      <w:pPr>
        <w:rPr>
          <w:rFonts w:asciiTheme="minorHAnsi" w:hAnsiTheme="minorHAnsi"/>
          <w:sz w:val="16"/>
          <w:szCs w:val="16"/>
        </w:rPr>
      </w:pPr>
    </w:p>
    <w:p w:rsidR="0002321F" w:rsidRPr="00D24B84" w:rsidRDefault="0002321F" w:rsidP="0002321F">
      <w:pPr>
        <w:rPr>
          <w:rFonts w:asciiTheme="minorHAnsi" w:hAnsiTheme="minorHAnsi"/>
          <w:sz w:val="16"/>
          <w:szCs w:val="16"/>
        </w:rPr>
      </w:pPr>
      <w:r w:rsidRPr="00D24B84">
        <w:rPr>
          <w:rFonts w:asciiTheme="minorHAnsi" w:hAnsiTheme="minorHAnsi"/>
          <w:sz w:val="16"/>
          <w:szCs w:val="16"/>
        </w:rPr>
        <w:t xml:space="preserve">Thus </w:t>
      </w:r>
      <w:r w:rsidRPr="00D24B84">
        <w:rPr>
          <w:rStyle w:val="StyleUnderline"/>
          <w:rFonts w:asciiTheme="minorHAnsi" w:hAnsiTheme="minorHAnsi"/>
        </w:rPr>
        <w:t>NOAA’s two main weather satellite development programs</w:t>
      </w:r>
      <w:r w:rsidRPr="00D24B84">
        <w:rPr>
          <w:rFonts w:asciiTheme="minorHAnsi" w:hAnsiTheme="minorHAnsi"/>
          <w:sz w:val="16"/>
          <w:szCs w:val="16"/>
        </w:rPr>
        <w:t xml:space="preserve"> — the Geostationary Operational Environmental Satellite (GOES)-R and Joint Polar Satellite System (JPSS) — </w:t>
      </w:r>
      <w:r w:rsidRPr="00D24B84">
        <w:rPr>
          <w:rStyle w:val="StyleUnderline"/>
          <w:rFonts w:asciiTheme="minorHAnsi" w:hAnsiTheme="minorHAnsi"/>
        </w:rPr>
        <w:t>were fully funded</w:t>
      </w:r>
      <w:r w:rsidRPr="00D24B84">
        <w:rPr>
          <w:rFonts w:asciiTheme="minorHAnsi" w:hAnsiTheme="minorHAnsi"/>
          <w:sz w:val="16"/>
          <w:szCs w:val="16"/>
        </w:rPr>
        <w:t xml:space="preserve"> in the omnibus spending bill that passed in December and covers federal activities for the remainder of 2014. What’s more, Congress tried to shield these efforts from sequestration, the across-the-board spending cuts that affected virtually all other federal activities beginning in March 2013.</w:t>
      </w:r>
      <w:r w:rsidR="003D37F6" w:rsidRPr="00D24B84">
        <w:rPr>
          <w:rFonts w:asciiTheme="minorHAnsi" w:hAnsiTheme="minorHAnsi"/>
          <w:sz w:val="12"/>
          <w:szCs w:val="16"/>
        </w:rPr>
        <w:t xml:space="preserve">¶ </w:t>
      </w:r>
      <w:r w:rsidRPr="00D24B84">
        <w:rPr>
          <w:rStyle w:val="StyleUnderline"/>
          <w:rFonts w:asciiTheme="minorHAnsi" w:hAnsiTheme="minorHAnsi"/>
        </w:rPr>
        <w:t xml:space="preserve">Nonetheless, </w:t>
      </w:r>
      <w:r w:rsidRPr="00D24B84">
        <w:rPr>
          <w:rStyle w:val="Emphasis"/>
          <w:rFonts w:asciiTheme="minorHAnsi" w:hAnsiTheme="minorHAnsi"/>
        </w:rPr>
        <w:t>the possibility of a gap in NOAA’s data-collection capabilities still looms</w:t>
      </w:r>
      <w:r w:rsidRPr="00D24B84">
        <w:rPr>
          <w:rStyle w:val="StyleUnderline"/>
          <w:rFonts w:asciiTheme="minorHAnsi" w:hAnsiTheme="minorHAnsi"/>
        </w:rPr>
        <w:t>, thanks largely to the 2010 cancellation of a troubled polar-orbiting weather satellite program that was intended to replace separate legacy systems operated by NOAA and the U.S. Air Force, and delays to JPSS, the civilian program that emerged in its stead.</w:t>
      </w:r>
      <w:r w:rsidR="003D37F6" w:rsidRPr="00D24B84">
        <w:rPr>
          <w:rStyle w:val="StyleUnderline"/>
          <w:rFonts w:asciiTheme="minorHAnsi" w:hAnsiTheme="minorHAnsi"/>
        </w:rPr>
        <w:t xml:space="preserve"> </w:t>
      </w:r>
      <w:r w:rsidR="003D37F6" w:rsidRPr="00D24B84">
        <w:rPr>
          <w:rFonts w:asciiTheme="minorHAnsi" w:hAnsiTheme="minorHAnsi"/>
          <w:b/>
          <w:bCs/>
          <w:sz w:val="12"/>
          <w:u w:val="single"/>
        </w:rPr>
        <w:t xml:space="preserve">¶ </w:t>
      </w:r>
      <w:proofErr w:type="gramStart"/>
      <w:r w:rsidRPr="00D24B84">
        <w:rPr>
          <w:rStyle w:val="StyleUnderline"/>
          <w:rFonts w:asciiTheme="minorHAnsi" w:hAnsiTheme="minorHAnsi"/>
        </w:rPr>
        <w:t>Also</w:t>
      </w:r>
      <w:proofErr w:type="gramEnd"/>
      <w:r w:rsidRPr="00D24B84">
        <w:rPr>
          <w:rStyle w:val="StyleUnderline"/>
          <w:rFonts w:asciiTheme="minorHAnsi" w:hAnsiTheme="minorHAnsi"/>
        </w:rPr>
        <w:t xml:space="preserve"> facing uncertainty are certain climate change sensors that are now NOAA’s responsibility but cannot fit on the first JPSS platform.</w:t>
      </w:r>
      <w:r w:rsidRPr="00D24B84">
        <w:rPr>
          <w:rFonts w:asciiTheme="minorHAnsi" w:hAnsiTheme="minorHAnsi"/>
          <w:sz w:val="16"/>
          <w:szCs w:val="16"/>
        </w:rPr>
        <w:t xml:space="preserve"> NOAA had planned to fly these sensors on a dedicated satellite dubbed Polar Free Flyer, but Congress chose not to fund that program in 2014 and the agency is now looking at alternatives.</w:t>
      </w:r>
    </w:p>
    <w:p w:rsidR="0002321F" w:rsidRPr="00D24B84" w:rsidRDefault="0002321F" w:rsidP="00B5352D">
      <w:pPr>
        <w:pStyle w:val="Heading4"/>
        <w:rPr>
          <w:rFonts w:asciiTheme="minorHAnsi" w:hAnsiTheme="minorHAnsi"/>
        </w:rPr>
      </w:pPr>
      <w:r w:rsidRPr="00D24B84">
        <w:rPr>
          <w:rFonts w:asciiTheme="minorHAnsi" w:hAnsiTheme="minorHAnsi"/>
        </w:rPr>
        <w:t>Weather satellite failures now --- there will be a long gap in coverage</w:t>
      </w:r>
    </w:p>
    <w:p w:rsidR="0002321F" w:rsidRPr="00D24B84" w:rsidRDefault="003D37F6" w:rsidP="0002321F">
      <w:pPr>
        <w:rPr>
          <w:rFonts w:asciiTheme="minorHAnsi" w:hAnsiTheme="minorHAnsi"/>
          <w:sz w:val="16"/>
          <w:szCs w:val="16"/>
        </w:rPr>
      </w:pPr>
      <w:proofErr w:type="spellStart"/>
      <w:r w:rsidRPr="00D24B84">
        <w:rPr>
          <w:rStyle w:val="Style13ptBold"/>
          <w:rFonts w:asciiTheme="minorHAnsi" w:hAnsiTheme="minorHAnsi"/>
        </w:rPr>
        <w:t>Hotz</w:t>
      </w:r>
      <w:proofErr w:type="spellEnd"/>
      <w:r w:rsidRPr="00D24B84">
        <w:rPr>
          <w:rStyle w:val="Style13ptBold"/>
          <w:rFonts w:asciiTheme="minorHAnsi" w:hAnsiTheme="minorHAnsi"/>
        </w:rPr>
        <w:t xml:space="preserve"> </w:t>
      </w:r>
      <w:r w:rsidR="0002321F" w:rsidRPr="00D24B84">
        <w:rPr>
          <w:rStyle w:val="Style13ptBold"/>
          <w:rFonts w:asciiTheme="minorHAnsi" w:hAnsiTheme="minorHAnsi"/>
        </w:rPr>
        <w:t>13</w:t>
      </w:r>
      <w:r w:rsidR="0002321F" w:rsidRPr="00D24B84">
        <w:rPr>
          <w:rFonts w:asciiTheme="minorHAnsi" w:hAnsiTheme="minorHAnsi"/>
          <w:sz w:val="16"/>
          <w:szCs w:val="16"/>
        </w:rPr>
        <w:t xml:space="preserve"> </w:t>
      </w:r>
      <w:r w:rsidR="0002321F" w:rsidRPr="00D24B84">
        <w:rPr>
          <w:sz w:val="16"/>
        </w:rPr>
        <w:t xml:space="preserve">(6/21/2013, Robert Lee, “For Weather Satellites, Forecast Is Cloudy; Failures of Aging Devices Threaten to Leave Gap in Key Data,” </w:t>
      </w:r>
      <w:hyperlink r:id="rId65" w:history="1">
        <w:r w:rsidR="0002321F" w:rsidRPr="00D24B84">
          <w:rPr>
            <w:rStyle w:val="Hyperlink"/>
            <w:sz w:val="16"/>
          </w:rPr>
          <w:t>http://m.us.wsj.com/articles/SB10001424127887324049504578543331078279910?mobile=y</w:t>
        </w:r>
      </w:hyperlink>
      <w:r w:rsidR="0002321F" w:rsidRPr="00D24B84">
        <w:rPr>
          <w:sz w:val="16"/>
        </w:rPr>
        <w:t>)</w:t>
      </w:r>
    </w:p>
    <w:p w:rsidR="0002321F" w:rsidRPr="00D24B84" w:rsidRDefault="0002321F" w:rsidP="0002321F">
      <w:pPr>
        <w:rPr>
          <w:rFonts w:asciiTheme="minorHAnsi" w:hAnsiTheme="minorHAnsi"/>
          <w:sz w:val="16"/>
          <w:szCs w:val="16"/>
        </w:rPr>
      </w:pPr>
    </w:p>
    <w:p w:rsidR="0002321F" w:rsidRPr="00D24B84" w:rsidRDefault="0002321F" w:rsidP="0002321F">
      <w:pPr>
        <w:rPr>
          <w:rFonts w:asciiTheme="minorHAnsi" w:hAnsiTheme="minorHAnsi"/>
          <w:sz w:val="16"/>
          <w:szCs w:val="16"/>
        </w:rPr>
      </w:pPr>
      <w:r w:rsidRPr="00D24B84">
        <w:rPr>
          <w:rStyle w:val="StyleUnderline"/>
          <w:rFonts w:asciiTheme="minorHAnsi" w:hAnsiTheme="minorHAnsi"/>
        </w:rPr>
        <w:t>The main U.S. weather satellite watching the eastern seaboard malfunctioned last month for the second time in a year, underscoring the hazards of aging satellites</w:t>
      </w:r>
      <w:r w:rsidRPr="00D24B84">
        <w:rPr>
          <w:rFonts w:asciiTheme="minorHAnsi" w:hAnsiTheme="minorHAnsi"/>
          <w:sz w:val="16"/>
          <w:szCs w:val="16"/>
        </w:rPr>
        <w:t xml:space="preserve"> that monitor the planet as a threatening hurricane season gets under way.</w:t>
      </w:r>
      <w:r w:rsidR="003D37F6" w:rsidRPr="00D24B84">
        <w:rPr>
          <w:rFonts w:asciiTheme="minorHAnsi" w:hAnsiTheme="minorHAnsi"/>
          <w:sz w:val="12"/>
          <w:szCs w:val="16"/>
        </w:rPr>
        <w:t xml:space="preserve">¶ </w:t>
      </w:r>
      <w:r w:rsidRPr="00D24B84">
        <w:rPr>
          <w:rFonts w:asciiTheme="minorHAnsi" w:hAnsiTheme="minorHAnsi"/>
          <w:sz w:val="16"/>
          <w:szCs w:val="16"/>
        </w:rPr>
        <w:t xml:space="preserve">Engineers got it running again. But </w:t>
      </w:r>
      <w:r w:rsidRPr="00D24B84">
        <w:rPr>
          <w:rStyle w:val="StyleUnderline"/>
          <w:rFonts w:asciiTheme="minorHAnsi" w:hAnsiTheme="minorHAnsi"/>
        </w:rPr>
        <w:t>the difficulties with the seven-year-old weather satellite</w:t>
      </w:r>
      <w:r w:rsidRPr="00D24B84">
        <w:rPr>
          <w:rFonts w:asciiTheme="minorHAnsi" w:hAnsiTheme="minorHAnsi"/>
          <w:sz w:val="16"/>
          <w:szCs w:val="16"/>
        </w:rPr>
        <w:t xml:space="preserve">, called GOES-13, </w:t>
      </w:r>
      <w:r w:rsidRPr="00D24B84">
        <w:rPr>
          <w:rStyle w:val="StyleUnderline"/>
          <w:rFonts w:asciiTheme="minorHAnsi" w:hAnsiTheme="minorHAnsi"/>
        </w:rPr>
        <w:t>are a symptom of a broader problem</w:t>
      </w:r>
      <w:r w:rsidRPr="00D24B84">
        <w:rPr>
          <w:rFonts w:asciiTheme="minorHAnsi" w:hAnsiTheme="minorHAnsi"/>
          <w:sz w:val="16"/>
          <w:szCs w:val="16"/>
        </w:rPr>
        <w:t xml:space="preserve">, federal, congressional and university analysts say. </w:t>
      </w:r>
      <w:r w:rsidRPr="00D24B84">
        <w:rPr>
          <w:rStyle w:val="StyleUnderline"/>
          <w:rFonts w:asciiTheme="minorHAnsi" w:hAnsiTheme="minorHAnsi"/>
        </w:rPr>
        <w:t>Scientists are losing one by one their orbital eyes on Earth</w:t>
      </w:r>
      <w:r w:rsidRPr="00D24B84">
        <w:rPr>
          <w:rFonts w:asciiTheme="minorHAnsi" w:hAnsiTheme="minorHAnsi"/>
          <w:sz w:val="16"/>
          <w:szCs w:val="16"/>
        </w:rPr>
        <w:t>, at a time when space-based sensors have become indispensable for monitoring weather, natural disasters and the atmosphere.</w:t>
      </w:r>
      <w:r w:rsidR="003D37F6" w:rsidRPr="00D24B84">
        <w:rPr>
          <w:rFonts w:asciiTheme="minorHAnsi" w:hAnsiTheme="minorHAnsi"/>
          <w:sz w:val="12"/>
          <w:szCs w:val="16"/>
        </w:rPr>
        <w:t xml:space="preserve">¶ </w:t>
      </w:r>
      <w:r w:rsidRPr="00D24B84">
        <w:rPr>
          <w:rStyle w:val="StyleUnderline"/>
          <w:rFonts w:asciiTheme="minorHAnsi" w:hAnsiTheme="minorHAnsi"/>
        </w:rPr>
        <w:t xml:space="preserve">Weather forecasters soon will lose key satellite images and atmospheric measurements </w:t>
      </w:r>
      <w:r w:rsidRPr="00D24B84">
        <w:rPr>
          <w:rStyle w:val="Emphasis"/>
          <w:rFonts w:asciiTheme="minorHAnsi" w:hAnsiTheme="minorHAnsi"/>
        </w:rPr>
        <w:t>for a year or substantially more</w:t>
      </w:r>
      <w:r w:rsidRPr="00D24B84">
        <w:rPr>
          <w:rStyle w:val="StyleUnderline"/>
          <w:rFonts w:asciiTheme="minorHAnsi" w:hAnsiTheme="minorHAnsi"/>
        </w:rPr>
        <w:t xml:space="preserve">, because </w:t>
      </w:r>
      <w:r w:rsidRPr="00D24B84">
        <w:rPr>
          <w:rStyle w:val="Emphasis"/>
          <w:rFonts w:asciiTheme="minorHAnsi" w:hAnsiTheme="minorHAnsi"/>
        </w:rPr>
        <w:t>GOES-13 and another spacecraft are expected to fail before replacements can be launched</w:t>
      </w:r>
      <w:r w:rsidRPr="00D24B84">
        <w:rPr>
          <w:rFonts w:asciiTheme="minorHAnsi" w:hAnsiTheme="minorHAnsi"/>
          <w:sz w:val="16"/>
          <w:szCs w:val="16"/>
        </w:rPr>
        <w:t>, federal and congressional auditors said. About 500 federal projects and private contractors—including commercial firms that use the images for TV weather forecasts—rely on data from the satellites operated by the National Oceanic and Atmospheric Administration.</w:t>
      </w:r>
      <w:r w:rsidR="003D37F6" w:rsidRPr="00D24B84">
        <w:rPr>
          <w:rFonts w:asciiTheme="minorHAnsi" w:hAnsiTheme="minorHAnsi"/>
          <w:sz w:val="12"/>
          <w:szCs w:val="16"/>
        </w:rPr>
        <w:t xml:space="preserve">¶ </w:t>
      </w:r>
      <w:r w:rsidRPr="00D24B84">
        <w:rPr>
          <w:rStyle w:val="Emphasis"/>
          <w:rFonts w:asciiTheme="minorHAnsi" w:hAnsiTheme="minorHAnsi"/>
        </w:rPr>
        <w:t>"NOAA is having a real crisis with regard to the weather satellites,"</w:t>
      </w:r>
      <w:r w:rsidRPr="00D24B84">
        <w:rPr>
          <w:rStyle w:val="StyleUnderline"/>
          <w:rFonts w:asciiTheme="minorHAnsi" w:hAnsiTheme="minorHAnsi"/>
        </w:rPr>
        <w:t xml:space="preserve"> said atmospheric scientist</w:t>
      </w:r>
      <w:r w:rsidRPr="00D24B84">
        <w:rPr>
          <w:rFonts w:asciiTheme="minorHAnsi" w:hAnsiTheme="minorHAnsi"/>
          <w:sz w:val="16"/>
          <w:szCs w:val="16"/>
        </w:rPr>
        <w:t xml:space="preserve"> Dennis </w:t>
      </w:r>
      <w:r w:rsidRPr="00D24B84">
        <w:rPr>
          <w:rStyle w:val="StyleUnderline"/>
          <w:rFonts w:asciiTheme="minorHAnsi" w:hAnsiTheme="minorHAnsi"/>
        </w:rPr>
        <w:t>Hartmann at the University of Washington</w:t>
      </w:r>
      <w:r w:rsidRPr="00D24B84">
        <w:rPr>
          <w:rFonts w:asciiTheme="minorHAnsi" w:hAnsiTheme="minorHAnsi"/>
          <w:sz w:val="16"/>
          <w:szCs w:val="16"/>
        </w:rPr>
        <w:t xml:space="preserve"> in Seattle, who heads a National Research Council committee that monitors Earth-observation satellite programs.</w:t>
      </w:r>
    </w:p>
    <w:p w:rsidR="0002321F" w:rsidRPr="00D24B84" w:rsidRDefault="0002321F" w:rsidP="0002321F">
      <w:pPr>
        <w:rPr>
          <w:rFonts w:asciiTheme="minorHAnsi" w:hAnsiTheme="minorHAnsi"/>
          <w:sz w:val="16"/>
          <w:szCs w:val="16"/>
        </w:rPr>
      </w:pPr>
    </w:p>
    <w:p w:rsidR="0002321F" w:rsidRPr="00D24B84" w:rsidRDefault="0002321F" w:rsidP="00B5352D">
      <w:pPr>
        <w:pStyle w:val="Heading4"/>
        <w:rPr>
          <w:rFonts w:asciiTheme="minorHAnsi" w:hAnsiTheme="minorHAnsi"/>
        </w:rPr>
      </w:pPr>
      <w:r w:rsidRPr="00D24B84">
        <w:rPr>
          <w:rFonts w:asciiTheme="minorHAnsi" w:hAnsiTheme="minorHAnsi"/>
        </w:rPr>
        <w:t>Major gaps in coverage likely --- programs are mismanaged and behind schedule</w:t>
      </w:r>
    </w:p>
    <w:p w:rsidR="0002321F" w:rsidRPr="00D24B84" w:rsidRDefault="003D37F6" w:rsidP="0002321F">
      <w:pPr>
        <w:rPr>
          <w:rFonts w:asciiTheme="minorHAnsi" w:hAnsiTheme="minorHAnsi"/>
          <w:sz w:val="16"/>
          <w:szCs w:val="16"/>
        </w:rPr>
      </w:pPr>
      <w:proofErr w:type="spellStart"/>
      <w:r w:rsidRPr="00D24B84">
        <w:rPr>
          <w:rStyle w:val="Style13ptBold"/>
          <w:rFonts w:asciiTheme="minorHAnsi" w:hAnsiTheme="minorHAnsi"/>
        </w:rPr>
        <w:t>Hotz</w:t>
      </w:r>
      <w:proofErr w:type="spellEnd"/>
      <w:r w:rsidRPr="00D24B84">
        <w:rPr>
          <w:rStyle w:val="Style13ptBold"/>
          <w:rFonts w:asciiTheme="minorHAnsi" w:hAnsiTheme="minorHAnsi"/>
        </w:rPr>
        <w:t xml:space="preserve"> </w:t>
      </w:r>
      <w:r w:rsidR="0002321F" w:rsidRPr="00D24B84">
        <w:rPr>
          <w:rStyle w:val="Style13ptBold"/>
          <w:rFonts w:asciiTheme="minorHAnsi" w:hAnsiTheme="minorHAnsi"/>
        </w:rPr>
        <w:t>13</w:t>
      </w:r>
      <w:r w:rsidR="0002321F" w:rsidRPr="00D24B84">
        <w:rPr>
          <w:rFonts w:asciiTheme="minorHAnsi" w:hAnsiTheme="minorHAnsi"/>
          <w:sz w:val="16"/>
          <w:szCs w:val="16"/>
        </w:rPr>
        <w:t xml:space="preserve"> </w:t>
      </w:r>
      <w:r w:rsidR="0002321F" w:rsidRPr="00D24B84">
        <w:rPr>
          <w:sz w:val="16"/>
        </w:rPr>
        <w:t xml:space="preserve">(6/21/2013, Robert Lee, “For Weather Satellites, Forecast Is Cloudy; Failures of Aging Devices Threaten to Leave Gap in Key Data,” </w:t>
      </w:r>
      <w:hyperlink r:id="rId66" w:history="1">
        <w:r w:rsidR="0002321F" w:rsidRPr="00D24B84">
          <w:rPr>
            <w:rStyle w:val="Hyperlink"/>
            <w:sz w:val="16"/>
          </w:rPr>
          <w:t>http://m.us.wsj.com/articles/SB10001424127887324049504578543331078279910?mobile=y</w:t>
        </w:r>
      </w:hyperlink>
      <w:r w:rsidR="0002321F" w:rsidRPr="00D24B84">
        <w:rPr>
          <w:sz w:val="16"/>
        </w:rPr>
        <w:t>)</w:t>
      </w:r>
    </w:p>
    <w:p w:rsidR="0002321F" w:rsidRPr="00D24B84" w:rsidRDefault="0002321F" w:rsidP="0002321F">
      <w:pPr>
        <w:rPr>
          <w:rFonts w:asciiTheme="minorHAnsi" w:hAnsiTheme="minorHAnsi"/>
          <w:sz w:val="16"/>
          <w:szCs w:val="16"/>
        </w:rPr>
      </w:pPr>
    </w:p>
    <w:p w:rsidR="0002321F" w:rsidRPr="00D24B84" w:rsidRDefault="0002321F" w:rsidP="0002321F">
      <w:pPr>
        <w:rPr>
          <w:rFonts w:asciiTheme="minorHAnsi" w:hAnsiTheme="minorHAnsi"/>
          <w:sz w:val="16"/>
          <w:szCs w:val="16"/>
        </w:rPr>
      </w:pPr>
      <w:r w:rsidRPr="00D24B84">
        <w:rPr>
          <w:rFonts w:asciiTheme="minorHAnsi" w:hAnsiTheme="minorHAnsi"/>
          <w:sz w:val="16"/>
          <w:szCs w:val="16"/>
        </w:rPr>
        <w:t xml:space="preserve">All told, </w:t>
      </w:r>
      <w:r w:rsidRPr="00D24B84">
        <w:rPr>
          <w:rStyle w:val="StyleUnderline"/>
          <w:rFonts w:asciiTheme="minorHAnsi" w:hAnsiTheme="minorHAnsi"/>
        </w:rPr>
        <w:t>14 of the 23 active satellites monitored by NASA's Earth Observing System Project Science Office</w:t>
      </w:r>
      <w:r w:rsidRPr="00D24B84">
        <w:rPr>
          <w:rFonts w:asciiTheme="minorHAnsi" w:hAnsiTheme="minorHAnsi"/>
          <w:sz w:val="16"/>
          <w:szCs w:val="16"/>
        </w:rPr>
        <w:t xml:space="preserve"> at the Goddard Space Flight Center in Greenbelt, Md., </w:t>
      </w:r>
      <w:r w:rsidRPr="00D24B84">
        <w:rPr>
          <w:rStyle w:val="StyleUnderline"/>
          <w:rFonts w:asciiTheme="minorHAnsi" w:hAnsiTheme="minorHAnsi"/>
        </w:rPr>
        <w:t>have exceeded their engineering design life, with few replacements in view. The number of Earth-monitoring sensors in orbit aboard such spacecraft is expected to drop to fewer than 30 by the end of the decade from 110 last year</w:t>
      </w:r>
      <w:r w:rsidRPr="00D24B84">
        <w:rPr>
          <w:rFonts w:asciiTheme="minorHAnsi" w:hAnsiTheme="minorHAnsi"/>
          <w:sz w:val="16"/>
          <w:szCs w:val="16"/>
        </w:rPr>
        <w:t>, as aging satellites fail, costs soar and space missions go awry, according to the National Research Council.</w:t>
      </w:r>
      <w:r w:rsidR="003D37F6" w:rsidRPr="00D24B84">
        <w:rPr>
          <w:rFonts w:asciiTheme="minorHAnsi" w:hAnsiTheme="minorHAnsi"/>
          <w:sz w:val="12"/>
          <w:szCs w:val="16"/>
        </w:rPr>
        <w:t xml:space="preserve">¶ </w:t>
      </w:r>
      <w:r w:rsidRPr="00D24B84">
        <w:rPr>
          <w:rFonts w:asciiTheme="minorHAnsi" w:hAnsiTheme="minorHAnsi"/>
          <w:sz w:val="16"/>
          <w:szCs w:val="16"/>
        </w:rPr>
        <w:t>NOAA normally relies on two types of weather satellites: One set, including GOES-13, in "geosynchronous" orbit 22,300 miles above the same fixed spot over the U.S., and a second set of satellites that travels in a lower polar orbit and scans the entire Earth every day. One polar orbiter—itself already a temporary replacement—is nearing the end of its estimated life span.</w:t>
      </w:r>
      <w:r w:rsidR="003D37F6" w:rsidRPr="00D24B84">
        <w:rPr>
          <w:rFonts w:asciiTheme="minorHAnsi" w:hAnsiTheme="minorHAnsi"/>
          <w:sz w:val="12"/>
          <w:szCs w:val="16"/>
        </w:rPr>
        <w:t xml:space="preserve">¶ </w:t>
      </w:r>
      <w:r w:rsidRPr="00D24B84">
        <w:rPr>
          <w:rStyle w:val="StyleUnderline"/>
          <w:rFonts w:asciiTheme="minorHAnsi" w:hAnsiTheme="minorHAnsi"/>
        </w:rPr>
        <w:t>NOAA, NASA and the Defense Department have tried since 1994 to develop new polar-orbiting weather satellites, but their joint effort was racked by mismanagement, billions in cost overruns and technical challenges</w:t>
      </w:r>
      <w:r w:rsidRPr="00D24B84">
        <w:rPr>
          <w:rFonts w:asciiTheme="minorHAnsi" w:hAnsiTheme="minorHAnsi"/>
          <w:sz w:val="16"/>
          <w:szCs w:val="16"/>
        </w:rPr>
        <w:t xml:space="preserve">, said information-technology expert David </w:t>
      </w:r>
      <w:proofErr w:type="spellStart"/>
      <w:r w:rsidRPr="00D24B84">
        <w:rPr>
          <w:rFonts w:asciiTheme="minorHAnsi" w:hAnsiTheme="minorHAnsi"/>
          <w:sz w:val="16"/>
          <w:szCs w:val="16"/>
        </w:rPr>
        <w:t>Powner</w:t>
      </w:r>
      <w:proofErr w:type="spellEnd"/>
      <w:r w:rsidRPr="00D24B84">
        <w:rPr>
          <w:rFonts w:asciiTheme="minorHAnsi" w:hAnsiTheme="minorHAnsi"/>
          <w:sz w:val="16"/>
          <w:szCs w:val="16"/>
        </w:rPr>
        <w:t xml:space="preserve"> at the U.S. Government Accountability Office.</w:t>
      </w:r>
      <w:r w:rsidR="003D37F6" w:rsidRPr="00D24B84">
        <w:rPr>
          <w:rFonts w:asciiTheme="minorHAnsi" w:hAnsiTheme="minorHAnsi"/>
          <w:sz w:val="12"/>
          <w:szCs w:val="16"/>
        </w:rPr>
        <w:t xml:space="preserve">¶ </w:t>
      </w:r>
      <w:r w:rsidRPr="00D24B84">
        <w:rPr>
          <w:rStyle w:val="StyleUnderline"/>
          <w:rFonts w:asciiTheme="minorHAnsi" w:hAnsiTheme="minorHAnsi"/>
        </w:rPr>
        <w:t xml:space="preserve">NOAA's current $12.9 billion effort to replace the polar spacecraft </w:t>
      </w:r>
      <w:r w:rsidRPr="00D24B84">
        <w:rPr>
          <w:rStyle w:val="Emphasis"/>
          <w:rFonts w:asciiTheme="minorHAnsi" w:hAnsiTheme="minorHAnsi"/>
        </w:rPr>
        <w:t>is so far behind schedule</w:t>
      </w:r>
      <w:r w:rsidRPr="00D24B84">
        <w:rPr>
          <w:rStyle w:val="StyleUnderline"/>
          <w:rFonts w:asciiTheme="minorHAnsi" w:hAnsiTheme="minorHAnsi"/>
        </w:rPr>
        <w:t xml:space="preserve"> that the next satellite won't be launched until 2017 at the earliest, which is past the design lifetime of the youngest polar-orbiting satellite currently in orbit</w:t>
      </w:r>
      <w:r w:rsidRPr="00D24B84">
        <w:rPr>
          <w:rFonts w:asciiTheme="minorHAnsi" w:hAnsiTheme="minorHAnsi"/>
          <w:sz w:val="16"/>
          <w:szCs w:val="16"/>
        </w:rPr>
        <w:t>, according to GAO auditors and the Commerce Department's Inspector General.</w:t>
      </w:r>
      <w:r w:rsidR="003D37F6" w:rsidRPr="00D24B84">
        <w:rPr>
          <w:rFonts w:asciiTheme="minorHAnsi" w:hAnsiTheme="minorHAnsi"/>
          <w:sz w:val="12"/>
          <w:szCs w:val="16"/>
        </w:rPr>
        <w:t xml:space="preserve">¶ </w:t>
      </w:r>
      <w:r w:rsidRPr="00D24B84">
        <w:rPr>
          <w:rStyle w:val="StyleUnderline"/>
          <w:rFonts w:asciiTheme="minorHAnsi" w:hAnsiTheme="minorHAnsi"/>
        </w:rPr>
        <w:t xml:space="preserve">As a result, experts expect to start losing some weather-satellite data as soon as next year, </w:t>
      </w:r>
      <w:r w:rsidRPr="00D24B84">
        <w:rPr>
          <w:rStyle w:val="Emphasis"/>
          <w:rFonts w:asciiTheme="minorHAnsi" w:hAnsiTheme="minorHAnsi"/>
        </w:rPr>
        <w:t>with a gap in satellite coverage lasting from 17 to 53 months</w:t>
      </w:r>
      <w:r w:rsidRPr="00D24B84">
        <w:rPr>
          <w:rStyle w:val="StyleUnderline"/>
          <w:rFonts w:asciiTheme="minorHAnsi" w:hAnsiTheme="minorHAnsi"/>
        </w:rPr>
        <w:t>.</w:t>
      </w:r>
      <w:r w:rsidR="003D37F6" w:rsidRPr="00D24B84">
        <w:rPr>
          <w:rFonts w:asciiTheme="minorHAnsi" w:hAnsiTheme="minorHAnsi"/>
          <w:b/>
          <w:bCs/>
          <w:sz w:val="12"/>
          <w:u w:val="single"/>
        </w:rPr>
        <w:t xml:space="preserve">¶ </w:t>
      </w:r>
      <w:r w:rsidRPr="00D24B84">
        <w:rPr>
          <w:rStyle w:val="StyleUnderline"/>
          <w:rFonts w:asciiTheme="minorHAnsi" w:hAnsiTheme="minorHAnsi"/>
        </w:rPr>
        <w:t>At the same time, NOAA's $10.9 billion program to build new geosynchronous weather satellites is struggling.</w:t>
      </w:r>
      <w:r w:rsidR="003D37F6" w:rsidRPr="00D24B84">
        <w:rPr>
          <w:rFonts w:asciiTheme="minorHAnsi" w:hAnsiTheme="minorHAnsi"/>
          <w:b/>
          <w:bCs/>
          <w:sz w:val="12"/>
          <w:u w:val="single"/>
        </w:rPr>
        <w:t xml:space="preserve">¶ </w:t>
      </w:r>
      <w:r w:rsidRPr="00D24B84">
        <w:rPr>
          <w:rFonts w:asciiTheme="minorHAnsi" w:hAnsiTheme="minorHAnsi"/>
          <w:sz w:val="16"/>
          <w:szCs w:val="16"/>
        </w:rPr>
        <w:t>A replacement for GOES-13 is scheduled to launch in 2015. Federal and congressional auditors, though, warn it may be a year late. Even then, some of its advanced sensors won't be ready. Budget cuts related to the so-called sequester may delay the launch an additional two to three years.</w:t>
      </w:r>
      <w:r w:rsidR="003D37F6" w:rsidRPr="00D24B84">
        <w:rPr>
          <w:rFonts w:asciiTheme="minorHAnsi" w:hAnsiTheme="minorHAnsi"/>
          <w:sz w:val="12"/>
          <w:szCs w:val="16"/>
        </w:rPr>
        <w:t xml:space="preserve">¶ </w:t>
      </w:r>
      <w:r w:rsidRPr="00D24B84">
        <w:rPr>
          <w:rFonts w:asciiTheme="minorHAnsi" w:hAnsiTheme="minorHAnsi"/>
          <w:sz w:val="16"/>
          <w:szCs w:val="16"/>
        </w:rPr>
        <w:t>Senior NOAA officials this month didn't want to be questioned about their effort to replace the weather satellites, turning down requests for interviews. In a statement, they said NOAA "continues to develop mitigation plans for any potential gap in satellite coverage. These plans will be reassessed on a biannual basis to account for new developments as they occur."</w:t>
      </w:r>
      <w:r w:rsidR="003D37F6" w:rsidRPr="00D24B84">
        <w:rPr>
          <w:rFonts w:asciiTheme="minorHAnsi" w:hAnsiTheme="minorHAnsi"/>
          <w:sz w:val="12"/>
          <w:szCs w:val="16"/>
        </w:rPr>
        <w:t xml:space="preserve">¶ </w:t>
      </w:r>
      <w:r w:rsidRPr="00D24B84">
        <w:rPr>
          <w:rFonts w:asciiTheme="minorHAnsi" w:hAnsiTheme="minorHAnsi"/>
          <w:sz w:val="16"/>
          <w:szCs w:val="16"/>
        </w:rPr>
        <w:t>So far, GOES-13 has survived the hard knocks of space.</w:t>
      </w:r>
      <w:r w:rsidR="003D37F6" w:rsidRPr="00D24B84">
        <w:rPr>
          <w:rFonts w:asciiTheme="minorHAnsi" w:hAnsiTheme="minorHAnsi"/>
          <w:sz w:val="12"/>
          <w:szCs w:val="16"/>
        </w:rPr>
        <w:t xml:space="preserve">¶ </w:t>
      </w:r>
      <w:r w:rsidRPr="00D24B84">
        <w:rPr>
          <w:rFonts w:asciiTheme="minorHAnsi" w:hAnsiTheme="minorHAnsi"/>
          <w:sz w:val="16"/>
          <w:szCs w:val="16"/>
        </w:rPr>
        <w:t>The Boeing Co.-built spacecraft normally tracks weather along the Atlantic coast, but on May 22 it stopped transmitting images. By June 10, NOAA satellite engineers concluded it had been knocked off balance when a tiny space rock smashed into its solar panels. As a stopgap, NOAA engineers activated their sole backup weather satellite while they scrambled to repair the errant spacecraft.</w:t>
      </w:r>
      <w:r w:rsidR="003D37F6" w:rsidRPr="00D24B84">
        <w:rPr>
          <w:rFonts w:asciiTheme="minorHAnsi" w:hAnsiTheme="minorHAnsi"/>
          <w:sz w:val="12"/>
          <w:szCs w:val="16"/>
        </w:rPr>
        <w:t xml:space="preserve">¶ </w:t>
      </w:r>
      <w:r w:rsidRPr="00D24B84">
        <w:rPr>
          <w:rStyle w:val="StyleUnderline"/>
          <w:rFonts w:asciiTheme="minorHAnsi" w:hAnsiTheme="minorHAnsi"/>
        </w:rPr>
        <w:t>"We were essentially riding on our spare tire," said atmospheric scientist</w:t>
      </w:r>
      <w:r w:rsidRPr="00D24B84">
        <w:rPr>
          <w:rFonts w:asciiTheme="minorHAnsi" w:hAnsiTheme="minorHAnsi"/>
          <w:sz w:val="16"/>
          <w:szCs w:val="16"/>
        </w:rPr>
        <w:t xml:space="preserve"> Marshall </w:t>
      </w:r>
      <w:r w:rsidRPr="00D24B84">
        <w:rPr>
          <w:rStyle w:val="StyleUnderline"/>
          <w:rFonts w:asciiTheme="minorHAnsi" w:hAnsiTheme="minorHAnsi"/>
        </w:rPr>
        <w:t>Shepherd at the University of Georgia</w:t>
      </w:r>
      <w:r w:rsidRPr="00D24B84">
        <w:rPr>
          <w:rFonts w:asciiTheme="minorHAnsi" w:hAnsiTheme="minorHAnsi"/>
          <w:sz w:val="16"/>
          <w:szCs w:val="16"/>
        </w:rPr>
        <w:t xml:space="preserve">, who is president of the American Meteorological Society. </w:t>
      </w:r>
      <w:r w:rsidRPr="00D24B84">
        <w:rPr>
          <w:rStyle w:val="StyleUnderline"/>
          <w:rFonts w:asciiTheme="minorHAnsi" w:hAnsiTheme="minorHAnsi"/>
        </w:rPr>
        <w:t>"And that spare is in the twilight of its career."</w:t>
      </w:r>
    </w:p>
    <w:p w:rsidR="0002321F" w:rsidRPr="00D24B84" w:rsidRDefault="0002321F" w:rsidP="0002321F">
      <w:pPr>
        <w:rPr>
          <w:rFonts w:asciiTheme="minorHAnsi" w:hAnsiTheme="minorHAnsi"/>
          <w:sz w:val="16"/>
          <w:szCs w:val="16"/>
        </w:rPr>
      </w:pPr>
    </w:p>
    <w:p w:rsidR="0002321F" w:rsidRPr="00D24B84" w:rsidRDefault="003D37F6" w:rsidP="0002321F">
      <w:pPr>
        <w:pStyle w:val="Heading3"/>
        <w:rPr>
          <w:rFonts w:asciiTheme="minorHAnsi" w:hAnsiTheme="minorHAnsi"/>
        </w:rPr>
      </w:pPr>
      <w:r w:rsidRPr="00D24B84">
        <w:rPr>
          <w:rFonts w:asciiTheme="minorHAnsi" w:hAnsiTheme="minorHAnsi"/>
        </w:rPr>
        <w:t>--- Ext. No Weather Research</w:t>
      </w:r>
    </w:p>
    <w:p w:rsidR="0002321F" w:rsidRPr="00D24B84" w:rsidRDefault="0002321F" w:rsidP="00B5352D">
      <w:pPr>
        <w:pStyle w:val="Heading4"/>
        <w:rPr>
          <w:rFonts w:asciiTheme="minorHAnsi" w:hAnsiTheme="minorHAnsi"/>
        </w:rPr>
      </w:pPr>
      <w:r w:rsidRPr="00D24B84">
        <w:rPr>
          <w:rFonts w:asciiTheme="minorHAnsi" w:hAnsiTheme="minorHAnsi"/>
        </w:rPr>
        <w:t>Most recent NOAA budget cuts weather research</w:t>
      </w:r>
    </w:p>
    <w:p w:rsidR="0002321F" w:rsidRPr="00D24B84" w:rsidRDefault="003D37F6" w:rsidP="0002321F">
      <w:pPr>
        <w:rPr>
          <w:rFonts w:asciiTheme="minorHAnsi" w:hAnsiTheme="minorHAnsi"/>
          <w:sz w:val="16"/>
          <w:szCs w:val="16"/>
        </w:rPr>
      </w:pPr>
      <w:proofErr w:type="spellStart"/>
      <w:r w:rsidRPr="00D24B84">
        <w:rPr>
          <w:rStyle w:val="Style13ptBold"/>
          <w:rFonts w:asciiTheme="minorHAnsi" w:hAnsiTheme="minorHAnsi"/>
        </w:rPr>
        <w:t>Gustin</w:t>
      </w:r>
      <w:proofErr w:type="spellEnd"/>
      <w:r w:rsidRPr="00D24B84">
        <w:rPr>
          <w:rStyle w:val="Style13ptBold"/>
          <w:rFonts w:asciiTheme="minorHAnsi" w:hAnsiTheme="minorHAnsi"/>
        </w:rPr>
        <w:t xml:space="preserve"> </w:t>
      </w:r>
      <w:r w:rsidR="0002321F" w:rsidRPr="00D24B84">
        <w:rPr>
          <w:rStyle w:val="Style13ptBold"/>
          <w:rFonts w:asciiTheme="minorHAnsi" w:hAnsiTheme="minorHAnsi"/>
        </w:rPr>
        <w:t>14</w:t>
      </w:r>
      <w:r w:rsidR="0002321F" w:rsidRPr="00D24B84">
        <w:rPr>
          <w:rFonts w:asciiTheme="minorHAnsi" w:hAnsiTheme="minorHAnsi"/>
          <w:sz w:val="16"/>
          <w:szCs w:val="16"/>
        </w:rPr>
        <w:t xml:space="preserve"> (4/30/2014, Georgina, CQ Executive Briefings, “NOAA Defends Focus on Climate Change Impacts,” Factiva)</w:t>
      </w:r>
    </w:p>
    <w:p w:rsidR="0002321F" w:rsidRPr="00D24B84" w:rsidRDefault="0002321F" w:rsidP="0002321F">
      <w:pPr>
        <w:rPr>
          <w:rFonts w:asciiTheme="minorHAnsi" w:hAnsiTheme="minorHAnsi"/>
          <w:sz w:val="16"/>
          <w:szCs w:val="16"/>
        </w:rPr>
      </w:pPr>
      <w:r w:rsidRPr="00D24B84">
        <w:rPr>
          <w:rFonts w:asciiTheme="minorHAnsi" w:hAnsiTheme="minorHAnsi"/>
          <w:sz w:val="16"/>
          <w:szCs w:val="16"/>
        </w:rPr>
        <w:t xml:space="preserve">The full committee chairman, </w:t>
      </w:r>
      <w:r w:rsidRPr="00D24B84">
        <w:rPr>
          <w:rStyle w:val="StyleUnderline"/>
          <w:rFonts w:asciiTheme="minorHAnsi" w:hAnsiTheme="minorHAnsi"/>
        </w:rPr>
        <w:t>Lamar Smith</w:t>
      </w:r>
      <w:r w:rsidRPr="00D24B84">
        <w:rPr>
          <w:rFonts w:asciiTheme="minorHAnsi" w:hAnsiTheme="minorHAnsi"/>
          <w:sz w:val="16"/>
          <w:szCs w:val="16"/>
        </w:rPr>
        <w:t xml:space="preserve">, R-Texas, </w:t>
      </w:r>
      <w:r w:rsidRPr="00D24B84">
        <w:rPr>
          <w:rStyle w:val="StyleUnderline"/>
          <w:rFonts w:asciiTheme="minorHAnsi" w:hAnsiTheme="minorHAnsi"/>
        </w:rPr>
        <w:t>challenged NOAA's emphasis on climate research in general. "Instead of hyping climate alarmism,"</w:t>
      </w:r>
      <w:r w:rsidRPr="00D24B84">
        <w:rPr>
          <w:rFonts w:asciiTheme="minorHAnsi" w:hAnsiTheme="minorHAnsi"/>
          <w:sz w:val="16"/>
          <w:szCs w:val="16"/>
        </w:rPr>
        <w:t xml:space="preserve"> he said, </w:t>
      </w:r>
      <w:r w:rsidRPr="00D24B84">
        <w:rPr>
          <w:rStyle w:val="StyleUnderline"/>
          <w:rFonts w:asciiTheme="minorHAnsi" w:hAnsiTheme="minorHAnsi"/>
        </w:rPr>
        <w:t>"NOAA should focus its efforts on other areas such as improving weather forecasting."</w:t>
      </w:r>
      <w:r w:rsidR="003D37F6" w:rsidRPr="00D24B84">
        <w:rPr>
          <w:rStyle w:val="StyleUnderline"/>
          <w:rFonts w:asciiTheme="minorHAnsi" w:hAnsiTheme="minorHAnsi"/>
          <w:sz w:val="12"/>
        </w:rPr>
        <w:t xml:space="preserve">¶ </w:t>
      </w:r>
      <w:proofErr w:type="gramStart"/>
      <w:r w:rsidRPr="00D24B84">
        <w:rPr>
          <w:rFonts w:asciiTheme="minorHAnsi" w:hAnsiTheme="minorHAnsi"/>
          <w:sz w:val="16"/>
          <w:szCs w:val="16"/>
        </w:rPr>
        <w:t>In</w:t>
      </w:r>
      <w:proofErr w:type="gramEnd"/>
      <w:r w:rsidRPr="00D24B84">
        <w:rPr>
          <w:rFonts w:asciiTheme="minorHAnsi" w:hAnsiTheme="minorHAnsi"/>
          <w:sz w:val="16"/>
          <w:szCs w:val="16"/>
        </w:rPr>
        <w:t xml:space="preserve"> the wake of major tornadoes across the south in the past two days that killed at least 34 people, </w:t>
      </w:r>
      <w:r w:rsidRPr="00D24B84">
        <w:rPr>
          <w:rStyle w:val="StyleUnderline"/>
          <w:rFonts w:asciiTheme="minorHAnsi" w:hAnsiTheme="minorHAnsi"/>
        </w:rPr>
        <w:t>Sullivan was also challenged by subcommittee member</w:t>
      </w:r>
      <w:r w:rsidRPr="00D24B84">
        <w:rPr>
          <w:rFonts w:asciiTheme="minorHAnsi" w:hAnsiTheme="minorHAnsi"/>
          <w:sz w:val="16"/>
          <w:szCs w:val="16"/>
        </w:rPr>
        <w:t xml:space="preserve"> Jim </w:t>
      </w:r>
      <w:proofErr w:type="spellStart"/>
      <w:r w:rsidRPr="00D24B84">
        <w:rPr>
          <w:rStyle w:val="StyleUnderline"/>
          <w:rFonts w:asciiTheme="minorHAnsi" w:hAnsiTheme="minorHAnsi"/>
        </w:rPr>
        <w:t>Bridenstine</w:t>
      </w:r>
      <w:proofErr w:type="spellEnd"/>
      <w:r w:rsidRPr="00D24B84">
        <w:rPr>
          <w:rFonts w:asciiTheme="minorHAnsi" w:hAnsiTheme="minorHAnsi"/>
          <w:sz w:val="16"/>
          <w:szCs w:val="16"/>
        </w:rPr>
        <w:t xml:space="preserve">, R-Okla., </w:t>
      </w:r>
      <w:r w:rsidRPr="00D24B84">
        <w:rPr>
          <w:rStyle w:val="StyleUnderline"/>
          <w:rFonts w:asciiTheme="minorHAnsi" w:hAnsiTheme="minorHAnsi"/>
        </w:rPr>
        <w:t xml:space="preserve">on the agency's </w:t>
      </w:r>
      <w:r w:rsidRPr="00D24B84">
        <w:rPr>
          <w:rStyle w:val="Emphasis"/>
          <w:rFonts w:asciiTheme="minorHAnsi" w:hAnsiTheme="minorHAnsi"/>
        </w:rPr>
        <w:t>cuts to weather research</w:t>
      </w:r>
      <w:r w:rsidRPr="00D24B84">
        <w:rPr>
          <w:rStyle w:val="StyleUnderline"/>
          <w:rFonts w:asciiTheme="minorHAnsi" w:hAnsiTheme="minorHAnsi"/>
        </w:rPr>
        <w:t xml:space="preserve"> under the Office of Oceanic and Atmospheric Research</w:t>
      </w:r>
      <w:r w:rsidRPr="00D24B84">
        <w:rPr>
          <w:rFonts w:asciiTheme="minorHAnsi" w:hAnsiTheme="minorHAnsi"/>
          <w:sz w:val="16"/>
          <w:szCs w:val="16"/>
        </w:rPr>
        <w:t xml:space="preserve">. "The priority of NOAA is to save lives and property," </w:t>
      </w:r>
      <w:proofErr w:type="spellStart"/>
      <w:r w:rsidRPr="00D24B84">
        <w:rPr>
          <w:rFonts w:asciiTheme="minorHAnsi" w:hAnsiTheme="minorHAnsi"/>
          <w:sz w:val="16"/>
          <w:szCs w:val="16"/>
        </w:rPr>
        <w:t>Bridenstine</w:t>
      </w:r>
      <w:proofErr w:type="spellEnd"/>
      <w:r w:rsidRPr="00D24B84">
        <w:rPr>
          <w:rFonts w:asciiTheme="minorHAnsi" w:hAnsiTheme="minorHAnsi"/>
          <w:sz w:val="16"/>
          <w:szCs w:val="16"/>
        </w:rPr>
        <w:t xml:space="preserve"> said, adding "yet all the research elements are going to climate change."</w:t>
      </w:r>
    </w:p>
    <w:p w:rsidR="0002321F" w:rsidRPr="00D24B84" w:rsidRDefault="0002321F" w:rsidP="0002321F">
      <w:pPr>
        <w:rPr>
          <w:rFonts w:asciiTheme="minorHAnsi" w:hAnsiTheme="minorHAnsi"/>
          <w:sz w:val="16"/>
          <w:szCs w:val="16"/>
        </w:rPr>
      </w:pPr>
    </w:p>
    <w:p w:rsidR="00D24B84" w:rsidRPr="00D24B84" w:rsidRDefault="00D24B84" w:rsidP="00D24B84">
      <w:pPr>
        <w:pStyle w:val="Heading3"/>
        <w:rPr>
          <w:rFonts w:asciiTheme="minorHAnsi" w:hAnsiTheme="minorHAnsi"/>
        </w:rPr>
      </w:pPr>
      <w:r w:rsidRPr="00D24B84">
        <w:rPr>
          <w:rFonts w:asciiTheme="minorHAnsi" w:hAnsiTheme="minorHAnsi"/>
        </w:rPr>
        <w:t>2AC Research Fails</w:t>
      </w:r>
    </w:p>
    <w:p w:rsidR="00D24B84" w:rsidRPr="00D24B84" w:rsidRDefault="00D24B84" w:rsidP="00D24B84">
      <w:pPr>
        <w:pStyle w:val="Heading4"/>
      </w:pPr>
      <w:r w:rsidRPr="00D24B84">
        <w:t xml:space="preserve">NOAA climate research and models empirically fail --- too much is spent on unreliable satellites </w:t>
      </w:r>
    </w:p>
    <w:p w:rsidR="00D24B84" w:rsidRPr="00D24B84" w:rsidRDefault="00D24B84" w:rsidP="00D24B84">
      <w:pPr>
        <w:rPr>
          <w:rFonts w:asciiTheme="minorHAnsi" w:hAnsiTheme="minorHAnsi"/>
          <w:sz w:val="16"/>
          <w:szCs w:val="16"/>
        </w:rPr>
      </w:pPr>
      <w:r w:rsidRPr="00D24B84">
        <w:rPr>
          <w:rStyle w:val="Style13ptBold"/>
          <w:rFonts w:asciiTheme="minorHAnsi" w:hAnsiTheme="minorHAnsi"/>
        </w:rPr>
        <w:t>Representative Smith 14</w:t>
      </w:r>
      <w:r w:rsidRPr="00D24B84">
        <w:rPr>
          <w:rFonts w:asciiTheme="minorHAnsi" w:hAnsiTheme="minorHAnsi"/>
          <w:sz w:val="16"/>
          <w:szCs w:val="16"/>
        </w:rPr>
        <w:t xml:space="preserve"> (4/30/2014, Rep. Smith, Lamar - (R-TX), Congressional Documents and Publications. House Science, Space, and Technology Subcommittee on Environment Hearing - "An Overview of the National Oceanic and Atmospheric Administration Budget Request for FY2015," Factiva)</w:t>
      </w:r>
    </w:p>
    <w:p w:rsidR="00D24B84" w:rsidRPr="00D24B84" w:rsidRDefault="00D24B84" w:rsidP="00D24B84">
      <w:pPr>
        <w:rPr>
          <w:rFonts w:asciiTheme="minorHAnsi" w:hAnsiTheme="minorHAnsi"/>
          <w:sz w:val="16"/>
          <w:szCs w:val="16"/>
        </w:rPr>
      </w:pPr>
    </w:p>
    <w:p w:rsidR="00D24B84" w:rsidRPr="00D24B84" w:rsidRDefault="00D24B84" w:rsidP="00D24B84">
      <w:pPr>
        <w:rPr>
          <w:rFonts w:asciiTheme="minorHAnsi" w:hAnsiTheme="minorHAnsi"/>
          <w:b/>
          <w:u w:val="single"/>
        </w:rPr>
      </w:pPr>
      <w:r w:rsidRPr="00D24B84">
        <w:rPr>
          <w:rFonts w:asciiTheme="minorHAnsi" w:hAnsiTheme="minorHAnsi"/>
          <w:sz w:val="16"/>
          <w:szCs w:val="16"/>
        </w:rPr>
        <w:t xml:space="preserve">For example, the </w:t>
      </w:r>
      <w:r w:rsidRPr="00D24B84">
        <w:rPr>
          <w:rStyle w:val="StyleUnderline"/>
          <w:rFonts w:asciiTheme="minorHAnsi" w:hAnsiTheme="minorHAnsi"/>
        </w:rPr>
        <w:t>Administration's request substantially increases funding for climate research and for some non-critical climate satellite activities.</w:t>
      </w:r>
      <w:r w:rsidRPr="00D24B84">
        <w:rPr>
          <w:rFonts w:asciiTheme="minorHAnsi" w:hAnsiTheme="minorHAnsi"/>
          <w:sz w:val="16"/>
          <w:szCs w:val="16"/>
        </w:rPr>
        <w:t xml:space="preserve"> In comparison, funding for the National Weather Service and weather forecasting research is essentially flat.</w:t>
      </w:r>
      <w:r w:rsidRPr="00D24B84">
        <w:rPr>
          <w:rFonts w:asciiTheme="minorHAnsi" w:hAnsiTheme="minorHAnsi"/>
          <w:sz w:val="12"/>
          <w:szCs w:val="16"/>
        </w:rPr>
        <w:t xml:space="preserve">¶ </w:t>
      </w:r>
      <w:proofErr w:type="gramStart"/>
      <w:r w:rsidRPr="00D24B84">
        <w:rPr>
          <w:rStyle w:val="StyleUnderline"/>
          <w:rFonts w:asciiTheme="minorHAnsi" w:hAnsiTheme="minorHAnsi"/>
        </w:rPr>
        <w:t>Almost</w:t>
      </w:r>
      <w:proofErr w:type="gramEnd"/>
      <w:r w:rsidRPr="00D24B84">
        <w:rPr>
          <w:rStyle w:val="StyleUnderline"/>
          <w:rFonts w:asciiTheme="minorHAnsi" w:hAnsiTheme="minorHAnsi"/>
        </w:rPr>
        <w:t xml:space="preserve"> $190 million is requested for climate research, more than twice the amount dedicated to weather research.</w:t>
      </w:r>
      <w:r w:rsidRPr="00D24B84">
        <w:rPr>
          <w:rFonts w:asciiTheme="minorHAnsi" w:hAnsiTheme="minorHAnsi"/>
          <w:sz w:val="16"/>
          <w:szCs w:val="16"/>
        </w:rPr>
        <w:t xml:space="preserve"> There are 13 other agencies that are involved in climate change research, and according to the Congressional Research Service, they have spent $77 billion between 2008 and 2013.</w:t>
      </w:r>
      <w:r w:rsidRPr="00D24B84">
        <w:rPr>
          <w:rFonts w:asciiTheme="minorHAnsi" w:hAnsiTheme="minorHAnsi"/>
          <w:sz w:val="12"/>
          <w:szCs w:val="16"/>
        </w:rPr>
        <w:t xml:space="preserve">¶ </w:t>
      </w:r>
      <w:r w:rsidRPr="00D24B84">
        <w:rPr>
          <w:rFonts w:asciiTheme="minorHAnsi" w:hAnsiTheme="minorHAnsi"/>
          <w:sz w:val="16"/>
          <w:szCs w:val="16"/>
        </w:rPr>
        <w:t>For example, in addition to NOAA, NASA, the Department of Energy, and the National Science Foundation also carry out climate change modeling.</w:t>
      </w:r>
      <w:r w:rsidRPr="00D24B84">
        <w:rPr>
          <w:rFonts w:asciiTheme="minorHAnsi" w:hAnsiTheme="minorHAnsi"/>
          <w:sz w:val="12"/>
          <w:szCs w:val="16"/>
        </w:rPr>
        <w:t xml:space="preserve">¶ </w:t>
      </w:r>
      <w:r w:rsidRPr="00D24B84">
        <w:rPr>
          <w:rStyle w:val="StyleUnderline"/>
          <w:rFonts w:asciiTheme="minorHAnsi" w:hAnsiTheme="minorHAnsi"/>
        </w:rPr>
        <w:t xml:space="preserve">Unfortunately, </w:t>
      </w:r>
      <w:r w:rsidRPr="00D24B84">
        <w:rPr>
          <w:rStyle w:val="Emphasis"/>
          <w:rFonts w:asciiTheme="minorHAnsi" w:hAnsiTheme="minorHAnsi"/>
        </w:rPr>
        <w:t>NOAA's models do not match up with observed changes</w:t>
      </w:r>
      <w:r w:rsidRPr="00D24B84">
        <w:rPr>
          <w:rStyle w:val="StyleUnderline"/>
          <w:rFonts w:asciiTheme="minorHAnsi" w:hAnsiTheme="minorHAnsi"/>
        </w:rPr>
        <w:t xml:space="preserve"> and </w:t>
      </w:r>
      <w:r w:rsidRPr="00D24B84">
        <w:rPr>
          <w:rStyle w:val="Emphasis"/>
          <w:rFonts w:asciiTheme="minorHAnsi" w:hAnsiTheme="minorHAnsi"/>
        </w:rPr>
        <w:t>have not predicted regional climate changes</w:t>
      </w:r>
      <w:r w:rsidRPr="00D24B84">
        <w:rPr>
          <w:rFonts w:asciiTheme="minorHAnsi" w:hAnsiTheme="minorHAnsi"/>
          <w:sz w:val="16"/>
          <w:szCs w:val="16"/>
        </w:rPr>
        <w:t>. And NOAA's website, Climate.Gov, includes non-peer reviewed materials promoting climate alarmism for children.</w:t>
      </w:r>
      <w:r w:rsidRPr="00D24B84">
        <w:rPr>
          <w:rFonts w:asciiTheme="minorHAnsi" w:hAnsiTheme="minorHAnsi"/>
          <w:sz w:val="12"/>
          <w:szCs w:val="16"/>
        </w:rPr>
        <w:t xml:space="preserve">¶ </w:t>
      </w:r>
      <w:proofErr w:type="gramStart"/>
      <w:r w:rsidRPr="00D24B84">
        <w:rPr>
          <w:rFonts w:asciiTheme="minorHAnsi" w:hAnsiTheme="minorHAnsi"/>
          <w:sz w:val="16"/>
          <w:szCs w:val="16"/>
        </w:rPr>
        <w:t>These</w:t>
      </w:r>
      <w:proofErr w:type="gramEnd"/>
      <w:r w:rsidRPr="00D24B84">
        <w:rPr>
          <w:rFonts w:asciiTheme="minorHAnsi" w:hAnsiTheme="minorHAnsi"/>
          <w:sz w:val="16"/>
          <w:szCs w:val="16"/>
        </w:rPr>
        <w:t xml:space="preserve"> misguided priorities are troubling. </w:t>
      </w:r>
      <w:r w:rsidRPr="00D24B84">
        <w:rPr>
          <w:rStyle w:val="StyleUnderline"/>
          <w:rFonts w:asciiTheme="minorHAnsi" w:hAnsiTheme="minorHAnsi"/>
        </w:rPr>
        <w:t>Instead of hyping climate alarmism, NOAA should focus its efforts on other areas such as improving weather forecasting.</w:t>
      </w:r>
      <w:r w:rsidRPr="00D24B84">
        <w:rPr>
          <w:rStyle w:val="StyleUnderline"/>
          <w:rFonts w:asciiTheme="minorHAnsi" w:hAnsiTheme="minorHAnsi"/>
          <w:sz w:val="12"/>
        </w:rPr>
        <w:t xml:space="preserve">¶ </w:t>
      </w:r>
      <w:r w:rsidRPr="00D24B84">
        <w:rPr>
          <w:rFonts w:asciiTheme="minorHAnsi" w:hAnsiTheme="minorHAnsi"/>
          <w:sz w:val="16"/>
          <w:szCs w:val="16"/>
        </w:rPr>
        <w:t>America's leadership has slipped in severe weather forecasting. European weather models routinely predict America's weather better than we can.</w:t>
      </w:r>
      <w:r w:rsidRPr="00D24B84">
        <w:rPr>
          <w:rFonts w:asciiTheme="minorHAnsi" w:hAnsiTheme="minorHAnsi"/>
          <w:sz w:val="12"/>
          <w:szCs w:val="16"/>
        </w:rPr>
        <w:t xml:space="preserve">¶ </w:t>
      </w:r>
      <w:r w:rsidRPr="00D24B84">
        <w:rPr>
          <w:rStyle w:val="StyleUnderline"/>
          <w:rFonts w:asciiTheme="minorHAnsi" w:hAnsiTheme="minorHAnsi"/>
        </w:rPr>
        <w:t xml:space="preserve">I am also concerned that </w:t>
      </w:r>
      <w:r w:rsidRPr="00D24B84">
        <w:rPr>
          <w:rStyle w:val="Emphasis"/>
          <w:rFonts w:asciiTheme="minorHAnsi" w:hAnsiTheme="minorHAnsi"/>
        </w:rPr>
        <w:t>NOAA's satellite division now comprises over 40 percent of the total budget request</w:t>
      </w:r>
      <w:r w:rsidRPr="00D24B84">
        <w:rPr>
          <w:rStyle w:val="StyleUnderline"/>
          <w:rFonts w:asciiTheme="minorHAnsi" w:hAnsiTheme="minorHAnsi"/>
        </w:rPr>
        <w:t xml:space="preserve"> for the agency</w:t>
      </w:r>
      <w:r w:rsidRPr="00D24B84">
        <w:rPr>
          <w:rFonts w:asciiTheme="minorHAnsi" w:hAnsiTheme="minorHAnsi"/>
          <w:sz w:val="16"/>
          <w:szCs w:val="16"/>
        </w:rPr>
        <w:t xml:space="preserve">, at over $2 billion. In 2008, the satellite budget came in under a billion dollars and was roughly one-quarter of NOAA's overall spending. </w:t>
      </w:r>
      <w:r w:rsidRPr="00D24B84">
        <w:rPr>
          <w:rStyle w:val="StyleUnderline"/>
          <w:rFonts w:asciiTheme="minorHAnsi" w:hAnsiTheme="minorHAnsi"/>
        </w:rPr>
        <w:t>The budget for this office has ballooned dramatically over the last decade.</w:t>
      </w:r>
      <w:r w:rsidRPr="00D24B84">
        <w:rPr>
          <w:rStyle w:val="StyleUnderline"/>
          <w:rFonts w:asciiTheme="minorHAnsi" w:hAnsiTheme="minorHAnsi"/>
          <w:sz w:val="12"/>
        </w:rPr>
        <w:t xml:space="preserve">¶ </w:t>
      </w:r>
      <w:r w:rsidRPr="00D24B84">
        <w:rPr>
          <w:rStyle w:val="StyleUnderline"/>
          <w:rFonts w:asciiTheme="minorHAnsi" w:hAnsiTheme="minorHAnsi"/>
        </w:rPr>
        <w:t xml:space="preserve">For instance, the Joint Polar Satellite System program has been </w:t>
      </w:r>
      <w:r w:rsidRPr="00D24B84">
        <w:rPr>
          <w:rStyle w:val="Emphasis"/>
          <w:rFonts w:asciiTheme="minorHAnsi" w:hAnsiTheme="minorHAnsi"/>
        </w:rPr>
        <w:t>plagued with runaway costs and mismanagement</w:t>
      </w:r>
      <w:r w:rsidRPr="00D24B84">
        <w:rPr>
          <w:rStyle w:val="StyleUnderline"/>
          <w:rFonts w:asciiTheme="minorHAnsi" w:hAnsiTheme="minorHAnsi"/>
        </w:rPr>
        <w:t>, which raises questions about future funding for the project and its expected launch dates.</w:t>
      </w:r>
      <w:r w:rsidRPr="00D24B84">
        <w:rPr>
          <w:rStyle w:val="StyleUnderline"/>
          <w:rFonts w:asciiTheme="minorHAnsi" w:hAnsiTheme="minorHAnsi"/>
          <w:sz w:val="12"/>
        </w:rPr>
        <w:t xml:space="preserve">¶ </w:t>
      </w:r>
      <w:r w:rsidRPr="00D24B84">
        <w:rPr>
          <w:rFonts w:asciiTheme="minorHAnsi" w:hAnsiTheme="minorHAnsi"/>
          <w:sz w:val="16"/>
          <w:szCs w:val="16"/>
        </w:rPr>
        <w:t>Even NOAA's own optimistic schedule would still leave us with a gap for critical weather data in the middle part of this decade.</w:t>
      </w:r>
      <w:r w:rsidRPr="00D24B84">
        <w:rPr>
          <w:rFonts w:asciiTheme="minorHAnsi" w:hAnsiTheme="minorHAnsi"/>
          <w:sz w:val="12"/>
          <w:szCs w:val="16"/>
        </w:rPr>
        <w:t xml:space="preserve">¶ </w:t>
      </w:r>
      <w:r w:rsidRPr="00D24B84">
        <w:rPr>
          <w:rStyle w:val="StyleUnderline"/>
          <w:rFonts w:asciiTheme="minorHAnsi" w:hAnsiTheme="minorHAnsi"/>
        </w:rPr>
        <w:t xml:space="preserve">Meanwhile the </w:t>
      </w:r>
      <w:r w:rsidRPr="00D24B84">
        <w:rPr>
          <w:rStyle w:val="Emphasis"/>
          <w:rFonts w:asciiTheme="minorHAnsi" w:hAnsiTheme="minorHAnsi"/>
        </w:rPr>
        <w:t>chronic cost over-runs of NOAA's satellites</w:t>
      </w:r>
      <w:r w:rsidRPr="00D24B84">
        <w:rPr>
          <w:rStyle w:val="StyleUnderline"/>
          <w:rFonts w:asciiTheme="minorHAnsi" w:hAnsiTheme="minorHAnsi"/>
        </w:rPr>
        <w:t xml:space="preserve"> have forced significant reductions in funding for important activities in areas such as oceans, fisheries, and weather.</w:t>
      </w:r>
      <w:r w:rsidRPr="00D24B84">
        <w:rPr>
          <w:rStyle w:val="StyleUnderline"/>
          <w:rFonts w:asciiTheme="minorHAnsi" w:hAnsiTheme="minorHAnsi"/>
          <w:sz w:val="12"/>
        </w:rPr>
        <w:t xml:space="preserve">¶ </w:t>
      </w:r>
      <w:r w:rsidRPr="00D24B84">
        <w:rPr>
          <w:rFonts w:asciiTheme="minorHAnsi" w:hAnsiTheme="minorHAnsi"/>
          <w:sz w:val="16"/>
          <w:szCs w:val="16"/>
        </w:rPr>
        <w:t>NOAA is a mission-oriented agency, and this Committee supports these core priorities. We face fiscal constraints that force us to make difficult choices about our science and technology resources.</w:t>
      </w:r>
      <w:r w:rsidRPr="00D24B84">
        <w:rPr>
          <w:rFonts w:asciiTheme="minorHAnsi" w:hAnsiTheme="minorHAnsi"/>
          <w:sz w:val="12"/>
          <w:szCs w:val="16"/>
        </w:rPr>
        <w:t xml:space="preserve">¶ </w:t>
      </w:r>
      <w:r w:rsidRPr="00D24B84">
        <w:rPr>
          <w:rStyle w:val="StyleUnderline"/>
          <w:rFonts w:asciiTheme="minorHAnsi" w:hAnsiTheme="minorHAnsi"/>
        </w:rPr>
        <w:t>Rather than devoting limited dollars to duplicative and alarmist climate change activities, NOAA should focus on research and forecasting capabilities that protect lives and property.</w:t>
      </w:r>
    </w:p>
    <w:p w:rsidR="00D24B84" w:rsidRPr="00D24B84" w:rsidRDefault="00D24B84" w:rsidP="00D24B84">
      <w:pPr>
        <w:pStyle w:val="Heading4"/>
        <w:rPr>
          <w:rFonts w:asciiTheme="minorHAnsi" w:hAnsiTheme="minorHAnsi"/>
        </w:rPr>
      </w:pPr>
      <w:r w:rsidRPr="00D24B84">
        <w:rPr>
          <w:rFonts w:asciiTheme="minorHAnsi" w:hAnsiTheme="minorHAnsi"/>
        </w:rPr>
        <w:t>NASA budget will cover costs of climate research gathered by JPSS satellites</w:t>
      </w:r>
    </w:p>
    <w:p w:rsidR="00D24B84" w:rsidRPr="00D24B84" w:rsidRDefault="00D24B84" w:rsidP="00D24B84">
      <w:pPr>
        <w:rPr>
          <w:rFonts w:asciiTheme="minorHAnsi" w:hAnsiTheme="minorHAnsi"/>
          <w:sz w:val="16"/>
          <w:szCs w:val="16"/>
        </w:rPr>
      </w:pPr>
      <w:r w:rsidRPr="00D24B84">
        <w:rPr>
          <w:rStyle w:val="Style13ptBold"/>
          <w:rFonts w:asciiTheme="minorHAnsi" w:hAnsiTheme="minorHAnsi"/>
        </w:rPr>
        <w:t>Leone 14</w:t>
      </w:r>
      <w:r w:rsidRPr="00D24B84">
        <w:rPr>
          <w:rFonts w:asciiTheme="minorHAnsi" w:hAnsiTheme="minorHAnsi"/>
          <w:sz w:val="16"/>
          <w:szCs w:val="16"/>
        </w:rPr>
        <w:t xml:space="preserve"> (4/28/2014, Dan, “JPSS Satellites Will Gather Climate Measurements After All,” </w:t>
      </w:r>
      <w:hyperlink r:id="rId67" w:history="1">
        <w:r w:rsidRPr="00D24B84">
          <w:rPr>
            <w:rStyle w:val="Hyperlink"/>
            <w:rFonts w:asciiTheme="minorHAnsi" w:hAnsiTheme="minorHAnsi"/>
          </w:rPr>
          <w:t>http://www.spacenews.com/article/civil-space/40365jpss-satellites-will-gather-climate-measurements-after-all</w:t>
        </w:r>
      </w:hyperlink>
      <w:r w:rsidRPr="00D24B84">
        <w:rPr>
          <w:rFonts w:asciiTheme="minorHAnsi" w:hAnsiTheme="minorHAnsi"/>
          <w:sz w:val="16"/>
          <w:szCs w:val="16"/>
        </w:rPr>
        <w:t>)</w:t>
      </w:r>
    </w:p>
    <w:p w:rsidR="00D24B84" w:rsidRPr="00D24B84" w:rsidRDefault="00D24B84" w:rsidP="00D24B84">
      <w:pPr>
        <w:rPr>
          <w:rFonts w:asciiTheme="minorHAnsi" w:hAnsiTheme="minorHAnsi"/>
          <w:sz w:val="16"/>
          <w:szCs w:val="16"/>
        </w:rPr>
      </w:pPr>
    </w:p>
    <w:p w:rsidR="00D24B84" w:rsidRPr="00047AB2" w:rsidRDefault="00D24B84" w:rsidP="00D24B84">
      <w:pPr>
        <w:rPr>
          <w:rFonts w:asciiTheme="minorHAnsi" w:hAnsiTheme="minorHAnsi"/>
          <w:b/>
          <w:bCs/>
          <w:u w:val="single"/>
        </w:rPr>
      </w:pPr>
      <w:r w:rsidRPr="00D24B84">
        <w:rPr>
          <w:rFonts w:asciiTheme="minorHAnsi" w:hAnsiTheme="minorHAnsi"/>
          <w:sz w:val="16"/>
          <w:szCs w:val="16"/>
        </w:rPr>
        <w:t xml:space="preserve">WASHINGTON — </w:t>
      </w:r>
      <w:r w:rsidRPr="00D24B84">
        <w:rPr>
          <w:rStyle w:val="StyleUnderline"/>
          <w:rFonts w:asciiTheme="minorHAnsi" w:hAnsiTheme="minorHAnsi"/>
        </w:rPr>
        <w:t>Climate measurements stripped out of the budget for the</w:t>
      </w:r>
      <w:r w:rsidRPr="00D24B84">
        <w:rPr>
          <w:rFonts w:asciiTheme="minorHAnsi" w:hAnsiTheme="minorHAnsi"/>
          <w:sz w:val="16"/>
          <w:szCs w:val="16"/>
        </w:rPr>
        <w:t xml:space="preserve"> Joint Polar Satellite System (</w:t>
      </w:r>
      <w:r w:rsidRPr="00D24B84">
        <w:rPr>
          <w:rStyle w:val="StyleUnderline"/>
          <w:rFonts w:asciiTheme="minorHAnsi" w:hAnsiTheme="minorHAnsi"/>
        </w:rPr>
        <w:t>JPSS</w:t>
      </w:r>
      <w:r w:rsidRPr="00D24B84">
        <w:rPr>
          <w:rFonts w:asciiTheme="minorHAnsi" w:hAnsiTheme="minorHAnsi"/>
          <w:sz w:val="16"/>
          <w:szCs w:val="16"/>
        </w:rPr>
        <w:t xml:space="preserve">) </w:t>
      </w:r>
      <w:r w:rsidRPr="00D24B84">
        <w:rPr>
          <w:rStyle w:val="StyleUnderline"/>
          <w:rFonts w:asciiTheme="minorHAnsi" w:hAnsiTheme="minorHAnsi"/>
        </w:rPr>
        <w:t>program in 2014 will be gathered by JPSS satellites after all, according to the plan put together by NASA, the new bill-payer for climate research formerly funded by the</w:t>
      </w:r>
      <w:r w:rsidRPr="00D24B84">
        <w:rPr>
          <w:rFonts w:asciiTheme="minorHAnsi" w:hAnsiTheme="minorHAnsi"/>
          <w:sz w:val="16"/>
          <w:szCs w:val="16"/>
        </w:rPr>
        <w:t xml:space="preserve"> </w:t>
      </w:r>
      <w:r w:rsidRPr="00D24B84">
        <w:rPr>
          <w:rStyle w:val="Emphasis"/>
          <w:rFonts w:asciiTheme="minorHAnsi" w:hAnsiTheme="minorHAnsi"/>
        </w:rPr>
        <w:t>N</w:t>
      </w:r>
      <w:r w:rsidRPr="00D24B84">
        <w:rPr>
          <w:rFonts w:asciiTheme="minorHAnsi" w:hAnsiTheme="minorHAnsi"/>
          <w:sz w:val="16"/>
          <w:szCs w:val="16"/>
        </w:rPr>
        <w:t xml:space="preserve">ational </w:t>
      </w:r>
      <w:r w:rsidRPr="00D24B84">
        <w:rPr>
          <w:rStyle w:val="Emphasis"/>
          <w:rFonts w:asciiTheme="minorHAnsi" w:hAnsiTheme="minorHAnsi"/>
        </w:rPr>
        <w:t>O</w:t>
      </w:r>
      <w:r w:rsidRPr="00D24B84">
        <w:rPr>
          <w:rFonts w:asciiTheme="minorHAnsi" w:hAnsiTheme="minorHAnsi"/>
          <w:sz w:val="16"/>
          <w:szCs w:val="16"/>
        </w:rPr>
        <w:t xml:space="preserve">ceanic and </w:t>
      </w:r>
      <w:r w:rsidRPr="00D24B84">
        <w:rPr>
          <w:rStyle w:val="Emphasis"/>
          <w:rFonts w:asciiTheme="minorHAnsi" w:hAnsiTheme="minorHAnsi"/>
        </w:rPr>
        <w:t>A</w:t>
      </w:r>
      <w:r w:rsidRPr="00D24B84">
        <w:rPr>
          <w:rFonts w:asciiTheme="minorHAnsi" w:hAnsiTheme="minorHAnsi"/>
          <w:sz w:val="16"/>
          <w:szCs w:val="16"/>
        </w:rPr>
        <w:t xml:space="preserve">tmospheric </w:t>
      </w:r>
      <w:r w:rsidRPr="00D24B84">
        <w:rPr>
          <w:rStyle w:val="Emphasis"/>
          <w:rFonts w:asciiTheme="minorHAnsi" w:hAnsiTheme="minorHAnsi"/>
        </w:rPr>
        <w:t>A</w:t>
      </w:r>
      <w:r w:rsidRPr="00D24B84">
        <w:rPr>
          <w:rFonts w:asciiTheme="minorHAnsi" w:hAnsiTheme="minorHAnsi"/>
          <w:sz w:val="16"/>
          <w:szCs w:val="16"/>
        </w:rPr>
        <w:t>dministration.</w:t>
      </w:r>
      <w:r w:rsidRPr="00D24B84">
        <w:rPr>
          <w:rFonts w:asciiTheme="minorHAnsi" w:hAnsiTheme="minorHAnsi"/>
          <w:sz w:val="12"/>
          <w:szCs w:val="16"/>
        </w:rPr>
        <w:t xml:space="preserve">¶ </w:t>
      </w:r>
      <w:r w:rsidRPr="00D24B84">
        <w:rPr>
          <w:rFonts w:asciiTheme="minorHAnsi" w:hAnsiTheme="minorHAnsi"/>
          <w:sz w:val="16"/>
          <w:szCs w:val="16"/>
        </w:rPr>
        <w:t>JPSS-1 is set to launch in 2017. It will carry five instruments, including two that will make the sort of climate measurements that Congress, at the White House’s request, gave NASA responsibility for as part of the $1.1 trillion Consolidated Appropriations Act for 2014 (H.R. 3547), signed in January to fund federal spending through September. NOAA operates U.S. civilian weather satellites, but pays NASA to oversee spacecraft design and development.</w:t>
      </w:r>
      <w:r w:rsidRPr="00D24B84">
        <w:rPr>
          <w:rFonts w:asciiTheme="minorHAnsi" w:hAnsiTheme="minorHAnsi"/>
          <w:sz w:val="12"/>
          <w:szCs w:val="16"/>
        </w:rPr>
        <w:t xml:space="preserve">¶ </w:t>
      </w:r>
      <w:r w:rsidRPr="00D24B84">
        <w:rPr>
          <w:rFonts w:asciiTheme="minorHAnsi" w:hAnsiTheme="minorHAnsi"/>
          <w:sz w:val="16"/>
          <w:szCs w:val="16"/>
        </w:rPr>
        <w:t>After JPSS-1, the climate measurements gathered by that satellite via its Ozone Mapping and Profiler Suite and the Clouds and the Earth’s Radiant Energy System become NASA’s financial responsibility. NASA plans to fulfill this responsibility by flying three instruments, including two notionally manifested for launch with JPSS-2 in 2021, and one that would be delivered to a commercial satellite company in 2019 to fly as a hosted payload in geostationary orbit.</w:t>
      </w:r>
      <w:r w:rsidRPr="00D24B84">
        <w:rPr>
          <w:rFonts w:asciiTheme="minorHAnsi" w:hAnsiTheme="minorHAnsi"/>
          <w:sz w:val="12"/>
          <w:szCs w:val="16"/>
        </w:rPr>
        <w:t xml:space="preserve">¶ </w:t>
      </w:r>
      <w:r w:rsidRPr="00D24B84">
        <w:rPr>
          <w:rFonts w:asciiTheme="minorHAnsi" w:hAnsiTheme="minorHAnsi"/>
          <w:sz w:val="16"/>
          <w:szCs w:val="16"/>
        </w:rPr>
        <w:t xml:space="preserve">The three instruments are the Radiation Budget Instrument, to be adapted from the design for the Clouds and the Earth’s Radiant Energy System; the Limb Profiler, one of three instruments that make up the Ozone Mapping and Profiler Suite; and the Total Solar Irradiance Sensor. The first two are bound for JPSS-2, the third for a commercial host, under NASA’s plan. NASA manages development of these three instruments under an Earth Science budget line called Radiation Ozone Atmospheric Measurements, or ROAM, for which the agency is seeking $240 million from Congress during the next five years. </w:t>
      </w:r>
      <w:r w:rsidRPr="00D24B84">
        <w:rPr>
          <w:rFonts w:asciiTheme="minorHAnsi" w:hAnsiTheme="minorHAnsi"/>
          <w:sz w:val="12"/>
          <w:szCs w:val="16"/>
        </w:rPr>
        <w:t xml:space="preserve">¶ </w:t>
      </w:r>
      <w:proofErr w:type="gramStart"/>
      <w:r w:rsidRPr="00D24B84">
        <w:rPr>
          <w:rFonts w:asciiTheme="minorHAnsi" w:hAnsiTheme="minorHAnsi"/>
          <w:sz w:val="16"/>
          <w:szCs w:val="16"/>
        </w:rPr>
        <w:t>These</w:t>
      </w:r>
      <w:proofErr w:type="gramEnd"/>
      <w:r w:rsidRPr="00D24B84">
        <w:rPr>
          <w:rFonts w:asciiTheme="minorHAnsi" w:hAnsiTheme="minorHAnsi"/>
          <w:sz w:val="16"/>
          <w:szCs w:val="16"/>
        </w:rPr>
        <w:t xml:space="preserve"> instruments, or instruments like them, were originally part of the joint civil-military National Polar-orbiting Operational Environmental Satellite System that was canceled in 2010 and sparked the creation of the JPSS program. NOAA planned to launch the orphaned instruments in 2016 aboard a satellite called Polar Free Flyer, but that plan was effectively canceled by the 2014 spending bill that transferred responsibility for polar-orbiting climate measurements to NASA.</w:t>
      </w:r>
      <w:r w:rsidRPr="00D24B84">
        <w:rPr>
          <w:rFonts w:asciiTheme="minorHAnsi" w:hAnsiTheme="minorHAnsi"/>
          <w:sz w:val="12"/>
          <w:szCs w:val="16"/>
        </w:rPr>
        <w:t xml:space="preserve">¶ </w:t>
      </w:r>
      <w:r w:rsidRPr="00D24B84">
        <w:rPr>
          <w:rFonts w:asciiTheme="minorHAnsi" w:hAnsiTheme="minorHAnsi"/>
          <w:sz w:val="16"/>
          <w:szCs w:val="16"/>
        </w:rPr>
        <w:t xml:space="preserve">Before spending a cent on instrument development, however, NASA has to provide lawmakers with “a notional budget and schedule profile covering the budget </w:t>
      </w:r>
      <w:proofErr w:type="spellStart"/>
      <w:r w:rsidRPr="00D24B84">
        <w:rPr>
          <w:rFonts w:asciiTheme="minorHAnsi" w:hAnsiTheme="minorHAnsi"/>
          <w:sz w:val="16"/>
          <w:szCs w:val="16"/>
        </w:rPr>
        <w:t>runout</w:t>
      </w:r>
      <w:proofErr w:type="spellEnd"/>
      <w:r w:rsidRPr="00D24B84">
        <w:rPr>
          <w:rFonts w:asciiTheme="minorHAnsi" w:hAnsiTheme="minorHAnsi"/>
          <w:sz w:val="16"/>
          <w:szCs w:val="16"/>
        </w:rPr>
        <w:t xml:space="preserve"> period as well as a description of the effect this funding will have on the achievement of existing NASA priorities as recommended in the 2007 Earth Science decadal survey,” according to a report that accompanied the 2014 omnibus spending bill.</w:t>
      </w:r>
      <w:r w:rsidRPr="00D24B84">
        <w:rPr>
          <w:rFonts w:asciiTheme="minorHAnsi" w:hAnsiTheme="minorHAnsi"/>
          <w:sz w:val="12"/>
          <w:szCs w:val="16"/>
        </w:rPr>
        <w:t xml:space="preserve">¶ </w:t>
      </w:r>
      <w:r w:rsidRPr="00D24B84">
        <w:rPr>
          <w:rFonts w:asciiTheme="minorHAnsi" w:hAnsiTheme="minorHAnsi"/>
          <w:sz w:val="16"/>
          <w:szCs w:val="16"/>
        </w:rPr>
        <w:t xml:space="preserve">NASA spokesman Stephen Cole said April 25 that NASA delivered the report to Congress in early April but that there has been “no decision yet from the Hill.” </w:t>
      </w:r>
      <w:r w:rsidRPr="00D24B84">
        <w:rPr>
          <w:rFonts w:asciiTheme="minorHAnsi" w:hAnsiTheme="minorHAnsi"/>
          <w:sz w:val="12"/>
          <w:szCs w:val="16"/>
        </w:rPr>
        <w:t xml:space="preserve">¶ </w:t>
      </w:r>
      <w:r w:rsidRPr="00D24B84">
        <w:rPr>
          <w:rStyle w:val="StyleUnderline"/>
          <w:rFonts w:asciiTheme="minorHAnsi" w:hAnsiTheme="minorHAnsi"/>
        </w:rPr>
        <w:t>NASA’s plan to slap a pair of climate instruments on JPSS-2, coupled with NOAA’s March 28 announcement that it will bulk-order copies of JPSS instruments for the third and fourth satellites in the constellation, means the instrument manifest for the JPSS constellation is beginning to gel.</w:t>
      </w:r>
      <w:r w:rsidRPr="00D24B84">
        <w:rPr>
          <w:rFonts w:asciiTheme="minorHAnsi" w:hAnsiTheme="minorHAnsi"/>
          <w:b/>
          <w:bCs/>
          <w:sz w:val="12"/>
          <w:u w:val="single"/>
        </w:rPr>
        <w:t xml:space="preserve">¶ </w:t>
      </w:r>
      <w:r w:rsidRPr="00D24B84">
        <w:rPr>
          <w:rFonts w:asciiTheme="minorHAnsi" w:hAnsiTheme="minorHAnsi"/>
          <w:sz w:val="16"/>
          <w:szCs w:val="16"/>
        </w:rPr>
        <w:t xml:space="preserve">JPSS-1 and JPSS-2 would be virtual copies of the Suomi NPP </w:t>
      </w:r>
      <w:proofErr w:type="spellStart"/>
      <w:r w:rsidRPr="00D24B84">
        <w:rPr>
          <w:rFonts w:asciiTheme="minorHAnsi" w:hAnsiTheme="minorHAnsi"/>
          <w:sz w:val="16"/>
          <w:szCs w:val="16"/>
        </w:rPr>
        <w:t>testbed</w:t>
      </w:r>
      <w:proofErr w:type="spellEnd"/>
      <w:r w:rsidRPr="00D24B84">
        <w:rPr>
          <w:rFonts w:asciiTheme="minorHAnsi" w:hAnsiTheme="minorHAnsi"/>
          <w:sz w:val="16"/>
          <w:szCs w:val="16"/>
        </w:rPr>
        <w:t xml:space="preserve"> that launched in October 2011 and was pressed into an operational role as the first satellite in the JPSS constellation. </w:t>
      </w:r>
      <w:r w:rsidRPr="00D24B84">
        <w:rPr>
          <w:rFonts w:asciiTheme="minorHAnsi" w:hAnsiTheme="minorHAnsi"/>
          <w:sz w:val="12"/>
          <w:szCs w:val="16"/>
        </w:rPr>
        <w:t xml:space="preserve">¶ </w:t>
      </w:r>
      <w:r w:rsidRPr="00D24B84">
        <w:rPr>
          <w:rFonts w:asciiTheme="minorHAnsi" w:hAnsiTheme="minorHAnsi"/>
          <w:sz w:val="16"/>
          <w:szCs w:val="16"/>
        </w:rPr>
        <w:t xml:space="preserve">JPSS-3 and JPSS-4 would have similar instruments. NOAA’s March 28 procurement note shows the agency plans to equip each satellite, as expected, with an Advanced Technology Microwave Sounder from Northrop Grumman Electronic Systems; a Cross-Track Infrared Sounder from </w:t>
      </w:r>
      <w:proofErr w:type="spellStart"/>
      <w:r w:rsidRPr="00D24B84">
        <w:rPr>
          <w:rFonts w:asciiTheme="minorHAnsi" w:hAnsiTheme="minorHAnsi"/>
          <w:sz w:val="16"/>
          <w:szCs w:val="16"/>
        </w:rPr>
        <w:t>Exelis</w:t>
      </w:r>
      <w:proofErr w:type="spellEnd"/>
      <w:r w:rsidRPr="00D24B84">
        <w:rPr>
          <w:rFonts w:asciiTheme="minorHAnsi" w:hAnsiTheme="minorHAnsi"/>
          <w:sz w:val="16"/>
          <w:szCs w:val="16"/>
        </w:rPr>
        <w:t xml:space="preserve"> Geospatial Systems; a Visible Infrared Imager Radiometer Suite instrument from Raytheon Space and Airborne Systems; and an Ozone Mapping and Profiler Suite instrument from Ball Aerospace &amp; Technologies.</w:t>
      </w:r>
      <w:r w:rsidRPr="00D24B84">
        <w:rPr>
          <w:rFonts w:asciiTheme="minorHAnsi" w:hAnsiTheme="minorHAnsi"/>
          <w:sz w:val="12"/>
          <w:szCs w:val="16"/>
        </w:rPr>
        <w:t xml:space="preserve">¶ </w:t>
      </w:r>
      <w:r w:rsidRPr="00D24B84">
        <w:rPr>
          <w:rStyle w:val="StyleUnderline"/>
          <w:rFonts w:asciiTheme="minorHAnsi" w:hAnsiTheme="minorHAnsi"/>
        </w:rPr>
        <w:t>NOAA will also order extra copies of the Advanced Technology Microwave Sounder and the Cross-Track Infrared Sounder.</w:t>
      </w:r>
      <w:r w:rsidRPr="00D24B84">
        <w:rPr>
          <w:rFonts w:asciiTheme="minorHAnsi" w:hAnsiTheme="minorHAnsi"/>
          <w:sz w:val="16"/>
          <w:szCs w:val="16"/>
        </w:rPr>
        <w:t xml:space="preserve"> The extras keep NOAA’s bases covered if one of the JPSS satellites should fail sooner than expected, or if the agency decides to build the two-instrument, mini-polar-orbiter endorsed in 2013 by an independent review panel led by former Lockheed Martin executive A. Thomas Young.</w:t>
      </w:r>
      <w:r w:rsidRPr="00D24B84">
        <w:rPr>
          <w:rFonts w:asciiTheme="minorHAnsi" w:hAnsiTheme="minorHAnsi"/>
          <w:sz w:val="12"/>
          <w:szCs w:val="16"/>
        </w:rPr>
        <w:t xml:space="preserve">¶ </w:t>
      </w:r>
      <w:r w:rsidRPr="00D24B84">
        <w:rPr>
          <w:rStyle w:val="StyleUnderline"/>
          <w:rFonts w:asciiTheme="minorHAnsi" w:hAnsiTheme="minorHAnsi"/>
        </w:rPr>
        <w:t>The Advanced Technology Microwave Sounder and the Cross-Track Infrared Sounder feed the day-to-day weather forecasting models the White House and Congress aimed to protect when they relieved NOAA of financial responsibility for polar-orbiting climate measurements in the JPSS program.</w:t>
      </w:r>
      <w:r w:rsidRPr="00047AB2">
        <w:rPr>
          <w:rStyle w:val="StyleUnderline"/>
          <w:rFonts w:asciiTheme="minorHAnsi" w:hAnsiTheme="minorHAnsi"/>
        </w:rPr>
        <w:t xml:space="preserve"> </w:t>
      </w:r>
    </w:p>
    <w:p w:rsidR="00D24B84" w:rsidRDefault="00D24B84" w:rsidP="003D37F6">
      <w:pPr>
        <w:pStyle w:val="Heading3"/>
        <w:rPr>
          <w:rFonts w:asciiTheme="minorHAnsi" w:hAnsiTheme="minorHAnsi"/>
        </w:rPr>
      </w:pPr>
    </w:p>
    <w:p w:rsidR="003D37F6" w:rsidRPr="00D24B84" w:rsidRDefault="003D37F6" w:rsidP="003D37F6">
      <w:pPr>
        <w:pStyle w:val="Heading3"/>
        <w:rPr>
          <w:rFonts w:asciiTheme="minorHAnsi" w:hAnsiTheme="minorHAnsi"/>
        </w:rPr>
      </w:pPr>
      <w:r w:rsidRPr="00D24B84">
        <w:rPr>
          <w:rFonts w:asciiTheme="minorHAnsi" w:hAnsiTheme="minorHAnsi"/>
        </w:rPr>
        <w:t>2AC AT: Oceans Impact</w:t>
      </w:r>
    </w:p>
    <w:p w:rsidR="003D37F6" w:rsidRPr="00D24B84" w:rsidRDefault="003D37F6" w:rsidP="003D37F6">
      <w:pPr>
        <w:pStyle w:val="Heading4"/>
      </w:pPr>
      <w:r w:rsidRPr="00D24B84">
        <w:t xml:space="preserve">Status quo solves their oceans internal link  </w:t>
      </w:r>
    </w:p>
    <w:p w:rsidR="003D37F6" w:rsidRPr="00D24B84" w:rsidRDefault="003D37F6" w:rsidP="003D37F6">
      <w:proofErr w:type="spellStart"/>
      <w:r w:rsidRPr="00D24B84">
        <w:rPr>
          <w:rStyle w:val="Style13ptBold"/>
        </w:rPr>
        <w:t>Vastag</w:t>
      </w:r>
      <w:proofErr w:type="spellEnd"/>
      <w:r w:rsidRPr="00D24B84">
        <w:rPr>
          <w:rStyle w:val="Style13ptBold"/>
        </w:rPr>
        <w:t xml:space="preserve"> 11</w:t>
      </w:r>
      <w:r w:rsidRPr="00D24B84">
        <w:rPr>
          <w:b/>
        </w:rPr>
        <w:t xml:space="preserve"> </w:t>
      </w:r>
      <w:r w:rsidRPr="00D24B84">
        <w:t xml:space="preserve">(6/10/11, Brian, the Washington Post, “NASA’s Salt-Sniffing Climate Satellite Successfully Launched,” </w:t>
      </w:r>
      <w:r w:rsidRPr="00D24B84">
        <w:rPr>
          <w:color w:val="000000"/>
        </w:rPr>
        <w:t>http://www.washingtonpost.com/national/nasas-salt-sniffing-climate-satellite-successfully-launched/2011/06/10/AGY1RUPH_story.html</w:t>
      </w:r>
      <w:r w:rsidRPr="00D24B84">
        <w:t>,)</w:t>
      </w:r>
    </w:p>
    <w:p w:rsidR="003D37F6" w:rsidRPr="00D24B84" w:rsidRDefault="003D37F6" w:rsidP="003D37F6">
      <w:pPr>
        <w:rPr>
          <w:rFonts w:cs="Arial"/>
          <w:color w:val="000000"/>
          <w:sz w:val="16"/>
          <w:szCs w:val="16"/>
        </w:rPr>
      </w:pPr>
      <w:r w:rsidRPr="00D24B84">
        <w:rPr>
          <w:rStyle w:val="StyleUnderline"/>
        </w:rPr>
        <w:t>NASA’s ocean-watching Aquarius sensor soared into space</w:t>
      </w:r>
      <w:r w:rsidRPr="00D24B84">
        <w:rPr>
          <w:sz w:val="16"/>
          <w:szCs w:val="16"/>
        </w:rPr>
        <w:t xml:space="preserve"> Friday morning on a mission </w:t>
      </w:r>
      <w:r w:rsidRPr="00D24B84">
        <w:rPr>
          <w:rStyle w:val="StyleUnderline"/>
        </w:rPr>
        <w:t xml:space="preserve">to fill </w:t>
      </w:r>
      <w:r w:rsidRPr="00D24B84">
        <w:rPr>
          <w:rStyle w:val="Emphasis"/>
        </w:rPr>
        <w:t>critical gaps</w:t>
      </w:r>
      <w:r w:rsidRPr="00D24B84">
        <w:rPr>
          <w:rStyle w:val="StyleUnderline"/>
        </w:rPr>
        <w:t xml:space="preserve"> in understanding how the Earth’s </w:t>
      </w:r>
      <w:r w:rsidRPr="00D24B84">
        <w:rPr>
          <w:rStyle w:val="Emphasis"/>
        </w:rPr>
        <w:t>oceans affect the planet’s climate.</w:t>
      </w:r>
      <w:r w:rsidRPr="00D24B84">
        <w:rPr>
          <w:sz w:val="16"/>
          <w:szCs w:val="16"/>
        </w:rPr>
        <w:t xml:space="preserve"> In a key success for NASA’s</w:t>
      </w:r>
      <w:r w:rsidRPr="00D24B84">
        <w:rPr>
          <w:rStyle w:val="apple-converted-space"/>
          <w:rFonts w:cs="Arial"/>
          <w:color w:val="000000"/>
          <w:sz w:val="16"/>
          <w:szCs w:val="16"/>
        </w:rPr>
        <w:t xml:space="preserve"> </w:t>
      </w:r>
      <w:r w:rsidRPr="00D24B84">
        <w:rPr>
          <w:rFonts w:cs="Arial"/>
          <w:color w:val="000000"/>
          <w:sz w:val="16"/>
          <w:szCs w:val="16"/>
        </w:rPr>
        <w:t>climate science program</w:t>
      </w:r>
      <w:r w:rsidRPr="00D24B84">
        <w:rPr>
          <w:sz w:val="16"/>
          <w:szCs w:val="16"/>
        </w:rPr>
        <w:t xml:space="preserve">, the Aquarius device achieved orbit aboard an Argentine-built satellite, called SAC-D. Two previous Earth-watching NASA craft crashed after launching from the same site, Vandenberg Air Force Base in California. </w:t>
      </w:r>
      <w:r w:rsidRPr="00D24B84">
        <w:rPr>
          <w:rFonts w:cs="Arial"/>
          <w:color w:val="000000"/>
          <w:sz w:val="16"/>
          <w:szCs w:val="16"/>
        </w:rPr>
        <w:t xml:space="preserve">“Elated would be an understatement,” said Gary </w:t>
      </w:r>
      <w:proofErr w:type="spellStart"/>
      <w:r w:rsidRPr="00D24B84">
        <w:rPr>
          <w:rFonts w:cs="Arial"/>
          <w:color w:val="000000"/>
          <w:sz w:val="16"/>
          <w:szCs w:val="16"/>
        </w:rPr>
        <w:t>Lagerloef</w:t>
      </w:r>
      <w:proofErr w:type="spellEnd"/>
      <w:r w:rsidRPr="00D24B84">
        <w:rPr>
          <w:rFonts w:cs="Arial"/>
          <w:color w:val="000000"/>
          <w:sz w:val="16"/>
          <w:szCs w:val="16"/>
        </w:rPr>
        <w:t>, chief scientist for Aquarius, shortly after launch engineers confirmed that the satellite was circling Earth in the proper orbit. “Of course, everyone was really apprehensive.” In March, NASA’s</w:t>
      </w:r>
      <w:r w:rsidRPr="00D24B84">
        <w:rPr>
          <w:rStyle w:val="apple-converted-space"/>
          <w:rFonts w:cs="Arial"/>
          <w:color w:val="000000"/>
          <w:sz w:val="16"/>
          <w:szCs w:val="16"/>
        </w:rPr>
        <w:t xml:space="preserve"> </w:t>
      </w:r>
      <w:r w:rsidRPr="00D24B84">
        <w:rPr>
          <w:rFonts w:cs="Arial"/>
          <w:color w:val="000000"/>
          <w:sz w:val="16"/>
          <w:szCs w:val="16"/>
        </w:rPr>
        <w:t>Glory</w:t>
      </w:r>
      <w:r w:rsidRPr="00D24B84">
        <w:rPr>
          <w:rStyle w:val="apple-converted-space"/>
          <w:rFonts w:cs="Arial"/>
          <w:color w:val="000000"/>
          <w:sz w:val="16"/>
          <w:szCs w:val="16"/>
        </w:rPr>
        <w:t xml:space="preserve"> </w:t>
      </w:r>
      <w:r w:rsidRPr="00D24B84">
        <w:rPr>
          <w:rFonts w:cs="Arial"/>
          <w:color w:val="000000"/>
          <w:sz w:val="16"/>
          <w:szCs w:val="16"/>
        </w:rPr>
        <w:t xml:space="preserve">climate satellite splashed into the South Pacific when its nose cone covering failed to detach. In 2009, the agency’s Orbiting Carbon Observatory suffered the same fate, for the same reason. Both launch failures occurred aboard Taurus rockets, made by Orbital Sciences Corp. of Dulles. But this time, NASA chose the more reliable Delta II rocket, built by Boeing, which has sent about 150 payloads into orbit, including seven NASA missions to Mars. </w:t>
      </w:r>
      <w:r w:rsidRPr="00D24B84">
        <w:rPr>
          <w:rStyle w:val="StyleUnderline"/>
        </w:rPr>
        <w:t>Late this summer</w:t>
      </w:r>
      <w:r w:rsidRPr="00D24B84">
        <w:rPr>
          <w:rFonts w:cs="Arial"/>
          <w:color w:val="000000"/>
          <w:sz w:val="16"/>
          <w:szCs w:val="16"/>
        </w:rPr>
        <w:t xml:space="preserve">, </w:t>
      </w:r>
      <w:proofErr w:type="spellStart"/>
      <w:r w:rsidRPr="00D24B84">
        <w:rPr>
          <w:rFonts w:cs="Arial"/>
          <w:color w:val="000000"/>
          <w:sz w:val="16"/>
          <w:szCs w:val="16"/>
        </w:rPr>
        <w:t>Lagerloef</w:t>
      </w:r>
      <w:proofErr w:type="spellEnd"/>
      <w:r w:rsidRPr="00D24B84">
        <w:rPr>
          <w:rFonts w:cs="Arial"/>
          <w:color w:val="000000"/>
          <w:sz w:val="16"/>
          <w:szCs w:val="16"/>
        </w:rPr>
        <w:t>, a scientist at the nonprofit</w:t>
      </w:r>
      <w:r w:rsidRPr="00D24B84">
        <w:rPr>
          <w:rStyle w:val="apple-converted-space"/>
          <w:rFonts w:cs="Arial"/>
          <w:color w:val="000000"/>
          <w:sz w:val="16"/>
          <w:szCs w:val="16"/>
        </w:rPr>
        <w:t xml:space="preserve"> </w:t>
      </w:r>
      <w:r w:rsidRPr="00D24B84">
        <w:rPr>
          <w:rFonts w:cs="Arial"/>
          <w:color w:val="000000"/>
          <w:sz w:val="16"/>
          <w:szCs w:val="16"/>
        </w:rPr>
        <w:t xml:space="preserve">Earth and Space Research institute in Seattle, expects </w:t>
      </w:r>
      <w:r w:rsidRPr="00D24B84">
        <w:rPr>
          <w:rStyle w:val="StyleUnderline"/>
        </w:rPr>
        <w:t xml:space="preserve">Aquarius to begin delivering the </w:t>
      </w:r>
      <w:r w:rsidRPr="00D24B84">
        <w:rPr>
          <w:rStyle w:val="Emphasis"/>
        </w:rPr>
        <w:t>most detailed map</w:t>
      </w:r>
      <w:r w:rsidRPr="00D24B84">
        <w:rPr>
          <w:rStyle w:val="StyleUnderline"/>
        </w:rPr>
        <w:t xml:space="preserve"> ever made of the salt content of the world’s oceans. Circling pole-to-pole about 400 miles above the Earth, the device’s three sensors are exquisitely sensitive, sniffing the equivalent of a pinch of salt in a bucket of water.</w:t>
      </w:r>
      <w:r w:rsidRPr="00D24B84">
        <w:rPr>
          <w:rFonts w:cs="Arial"/>
          <w:color w:val="000000"/>
          <w:sz w:val="16"/>
          <w:szCs w:val="16"/>
        </w:rPr>
        <w:t xml:space="preserve"> Aquarius senses salinity by bouncing microwaves off the ocean’s surface. </w:t>
      </w:r>
      <w:r w:rsidRPr="00D24B84">
        <w:rPr>
          <w:rStyle w:val="StyleUnderline"/>
        </w:rPr>
        <w:t xml:space="preserve">Mapping ocean salinity will provide </w:t>
      </w:r>
      <w:r w:rsidRPr="00D24B84">
        <w:rPr>
          <w:rStyle w:val="Emphasis"/>
        </w:rPr>
        <w:t>vital clues</w:t>
      </w:r>
      <w:r w:rsidRPr="00D24B84">
        <w:rPr>
          <w:rStyle w:val="StyleUnderline"/>
        </w:rPr>
        <w:t xml:space="preserve"> to ocean circulation patterns while simultaneously mapping rainfall and evaporation.</w:t>
      </w:r>
      <w:r w:rsidRPr="00D24B84">
        <w:rPr>
          <w:rFonts w:cs="Arial"/>
          <w:color w:val="000000"/>
          <w:sz w:val="16"/>
          <w:szCs w:val="16"/>
        </w:rPr>
        <w:t xml:space="preserve"> As rain falls over the ocean, salinity decreases; evaporation increases it. Buoys and other Earth-bound sensors have already painted a picture of rapidly changing ocean salinity patterns, said Kevin </w:t>
      </w:r>
      <w:proofErr w:type="spellStart"/>
      <w:r w:rsidRPr="00D24B84">
        <w:rPr>
          <w:rFonts w:cs="Arial"/>
          <w:color w:val="000000"/>
          <w:sz w:val="16"/>
          <w:szCs w:val="16"/>
        </w:rPr>
        <w:t>Trenberth</w:t>
      </w:r>
      <w:proofErr w:type="spellEnd"/>
      <w:r w:rsidRPr="00D24B84">
        <w:rPr>
          <w:rFonts w:cs="Arial"/>
          <w:color w:val="000000"/>
          <w:sz w:val="16"/>
          <w:szCs w:val="16"/>
        </w:rPr>
        <w:t>, a climate scientist at the</w:t>
      </w:r>
      <w:r w:rsidRPr="00D24B84">
        <w:rPr>
          <w:rStyle w:val="apple-converted-space"/>
          <w:rFonts w:cs="Arial"/>
          <w:color w:val="000000"/>
          <w:sz w:val="16"/>
          <w:szCs w:val="16"/>
        </w:rPr>
        <w:t xml:space="preserve"> </w:t>
      </w:r>
      <w:r w:rsidRPr="00D24B84">
        <w:rPr>
          <w:rFonts w:cs="Arial"/>
          <w:color w:val="000000"/>
          <w:sz w:val="16"/>
          <w:szCs w:val="16"/>
        </w:rPr>
        <w:t>National Center for Atmospheric Research</w:t>
      </w:r>
      <w:r w:rsidRPr="00D24B84">
        <w:rPr>
          <w:rStyle w:val="apple-converted-space"/>
          <w:rFonts w:cs="Arial"/>
          <w:color w:val="000000"/>
          <w:sz w:val="16"/>
          <w:szCs w:val="16"/>
        </w:rPr>
        <w:t xml:space="preserve"> </w:t>
      </w:r>
      <w:r w:rsidRPr="00D24B84">
        <w:rPr>
          <w:rFonts w:cs="Arial"/>
          <w:color w:val="000000"/>
          <w:sz w:val="16"/>
          <w:szCs w:val="16"/>
        </w:rPr>
        <w:t xml:space="preserve">in Boulder, Colo., who is not involved in the mission. These altered rainfall and evaporation patterns are “changing the structure of the ocean, which can have impacts on fisheries and ultimately, climate,” </w:t>
      </w:r>
      <w:proofErr w:type="spellStart"/>
      <w:r w:rsidRPr="00D24B84">
        <w:rPr>
          <w:rFonts w:cs="Arial"/>
          <w:color w:val="000000"/>
          <w:sz w:val="16"/>
          <w:szCs w:val="16"/>
        </w:rPr>
        <w:t>Trenberth</w:t>
      </w:r>
      <w:proofErr w:type="spellEnd"/>
      <w:r w:rsidRPr="00D24B84">
        <w:rPr>
          <w:rFonts w:cs="Arial"/>
          <w:color w:val="000000"/>
          <w:sz w:val="16"/>
          <w:szCs w:val="16"/>
        </w:rPr>
        <w:t xml:space="preserve"> said. The SAC-D spacecraft carrying Aquarius was built by Argentina’s space agency,</w:t>
      </w:r>
      <w:r w:rsidRPr="00D24B84">
        <w:rPr>
          <w:rStyle w:val="apple-converted-space"/>
          <w:rFonts w:cs="Arial"/>
          <w:color w:val="000000"/>
          <w:sz w:val="16"/>
          <w:szCs w:val="16"/>
        </w:rPr>
        <w:t xml:space="preserve"> </w:t>
      </w:r>
      <w:r w:rsidRPr="00D24B84">
        <w:rPr>
          <w:rFonts w:cs="Arial"/>
          <w:color w:val="000000"/>
          <w:sz w:val="16"/>
          <w:szCs w:val="16"/>
        </w:rPr>
        <w:t xml:space="preserve">CONAE. Brazil, Canada, France, and Italy also contributed to the $400 million mission. </w:t>
      </w:r>
      <w:r w:rsidRPr="00D24B84">
        <w:rPr>
          <w:rStyle w:val="StyleUnderline"/>
        </w:rPr>
        <w:t>In addition to Aquarius, the satellite carries seven other cameras and sensors to monitor forest fires, search for space debris, and make measurements of sea ice.</w:t>
      </w:r>
      <w:r w:rsidRPr="00D24B84">
        <w:rPr>
          <w:rFonts w:cs="Arial"/>
          <w:color w:val="000000"/>
          <w:sz w:val="16"/>
          <w:szCs w:val="16"/>
        </w:rPr>
        <w:t xml:space="preserve"> </w:t>
      </w:r>
    </w:p>
    <w:p w:rsidR="003D37F6" w:rsidRPr="00D24B84" w:rsidRDefault="003D37F6" w:rsidP="003D37F6"/>
    <w:p w:rsidR="0002321F" w:rsidRPr="00D24B84" w:rsidRDefault="003D37F6" w:rsidP="003D37F6">
      <w:pPr>
        <w:pStyle w:val="Heading3"/>
        <w:rPr>
          <w:rFonts w:asciiTheme="minorHAnsi" w:hAnsiTheme="minorHAnsi"/>
        </w:rPr>
      </w:pPr>
      <w:r w:rsidRPr="00D24B84">
        <w:rPr>
          <w:rFonts w:asciiTheme="minorHAnsi" w:hAnsiTheme="minorHAnsi"/>
        </w:rPr>
        <w:t xml:space="preserve">2AC AT: Disaster </w:t>
      </w:r>
      <w:proofErr w:type="spellStart"/>
      <w:r w:rsidRPr="00D24B84">
        <w:rPr>
          <w:rFonts w:asciiTheme="minorHAnsi" w:hAnsiTheme="minorHAnsi"/>
        </w:rPr>
        <w:t>Resp</w:t>
      </w:r>
      <w:proofErr w:type="spellEnd"/>
    </w:p>
    <w:p w:rsidR="0002321F" w:rsidRPr="00D24B84" w:rsidRDefault="0002321F" w:rsidP="0002321F">
      <w:pPr>
        <w:pStyle w:val="Heading4"/>
        <w:rPr>
          <w:rFonts w:asciiTheme="minorHAnsi" w:hAnsiTheme="minorHAnsi"/>
        </w:rPr>
      </w:pPr>
      <w:r w:rsidRPr="00D24B84">
        <w:rPr>
          <w:rFonts w:asciiTheme="minorHAnsi" w:hAnsiTheme="minorHAnsi"/>
        </w:rPr>
        <w:t xml:space="preserve">Empirically disaster relief has failed </w:t>
      </w:r>
      <w:r w:rsidRPr="00D24B84">
        <w:rPr>
          <w:rFonts w:asciiTheme="minorHAnsi" w:hAnsiTheme="minorHAnsi"/>
          <w:sz w:val="28"/>
          <w:u w:val="single"/>
        </w:rPr>
        <w:t>even with</w:t>
      </w:r>
      <w:r w:rsidRPr="00D24B84">
        <w:rPr>
          <w:rFonts w:asciiTheme="minorHAnsi" w:hAnsiTheme="minorHAnsi"/>
        </w:rPr>
        <w:t xml:space="preserve"> advanced warning </w:t>
      </w:r>
    </w:p>
    <w:p w:rsidR="0002321F" w:rsidRPr="00D24B84" w:rsidRDefault="0002321F" w:rsidP="0002321F">
      <w:pPr>
        <w:rPr>
          <w:rFonts w:asciiTheme="minorHAnsi" w:hAnsiTheme="minorHAnsi"/>
          <w:sz w:val="16"/>
        </w:rPr>
      </w:pPr>
      <w:proofErr w:type="spellStart"/>
      <w:r w:rsidRPr="00D24B84">
        <w:rPr>
          <w:rStyle w:val="Style13ptBold"/>
          <w:rFonts w:asciiTheme="minorHAnsi" w:hAnsiTheme="minorHAnsi"/>
        </w:rPr>
        <w:t>Mener</w:t>
      </w:r>
      <w:proofErr w:type="spellEnd"/>
      <w:r w:rsidRPr="00D24B84">
        <w:rPr>
          <w:rStyle w:val="Style13ptBold"/>
          <w:rFonts w:asciiTheme="minorHAnsi" w:hAnsiTheme="minorHAnsi"/>
        </w:rPr>
        <w:t xml:space="preserve"> </w:t>
      </w:r>
      <w:r w:rsidR="003D37F6" w:rsidRPr="00D24B84">
        <w:rPr>
          <w:rStyle w:val="Style13ptBold"/>
          <w:rFonts w:asciiTheme="minorHAnsi" w:hAnsiTheme="minorHAnsi"/>
        </w:rPr>
        <w:t>0</w:t>
      </w:r>
      <w:r w:rsidRPr="00D24B84">
        <w:rPr>
          <w:rStyle w:val="Style13ptBold"/>
          <w:rFonts w:asciiTheme="minorHAnsi" w:hAnsiTheme="minorHAnsi"/>
        </w:rPr>
        <w:t>7</w:t>
      </w:r>
      <w:r w:rsidRPr="00D24B84">
        <w:rPr>
          <w:rFonts w:asciiTheme="minorHAnsi" w:hAnsiTheme="minorHAnsi"/>
          <w:sz w:val="16"/>
        </w:rPr>
        <w:t xml:space="preserve"> </w:t>
      </w:r>
      <w:r w:rsidRPr="00D24B84">
        <w:rPr>
          <w:sz w:val="16"/>
        </w:rPr>
        <w:t xml:space="preserve">(Andrew S., senior Political Science major, PhD candidate for </w:t>
      </w:r>
      <w:proofErr w:type="spellStart"/>
      <w:r w:rsidRPr="00D24B84">
        <w:rPr>
          <w:sz w:val="16"/>
        </w:rPr>
        <w:t>polysci</w:t>
      </w:r>
      <w:proofErr w:type="spellEnd"/>
      <w:r w:rsidRPr="00D24B84">
        <w:rPr>
          <w:sz w:val="16"/>
        </w:rPr>
        <w:t xml:space="preserve"> “DISASTER RESPONSE IN THE UNITED STATES OF AMERICA: An Analysis of the Bureaucratic and Political History of a Failing System” CUREJ - College Undergraduate Research Electronic Journal – UPENN, http://repository.upenn.edu/cgi/viewcontent</w:t>
      </w:r>
      <w:r w:rsidR="003D37F6" w:rsidRPr="00D24B84">
        <w:rPr>
          <w:sz w:val="16"/>
        </w:rPr>
        <w:t>.cgi?article=1068&amp;context=curej</w:t>
      </w:r>
      <w:r w:rsidRPr="00D24B84">
        <w:rPr>
          <w:sz w:val="16"/>
        </w:rPr>
        <w:t xml:space="preserve">) </w:t>
      </w:r>
    </w:p>
    <w:p w:rsidR="0002321F" w:rsidRPr="00D24B84" w:rsidRDefault="0002321F" w:rsidP="0002321F">
      <w:pPr>
        <w:rPr>
          <w:rFonts w:asciiTheme="minorHAnsi" w:hAnsiTheme="minorHAnsi"/>
          <w:sz w:val="12"/>
        </w:rPr>
      </w:pPr>
    </w:p>
    <w:p w:rsidR="0002321F" w:rsidRPr="00D24B84" w:rsidRDefault="0002321F" w:rsidP="0002321F">
      <w:pPr>
        <w:rPr>
          <w:rFonts w:asciiTheme="minorHAnsi" w:hAnsiTheme="minorHAnsi"/>
          <w:sz w:val="16"/>
        </w:rPr>
      </w:pPr>
      <w:r w:rsidRPr="00D24B84">
        <w:rPr>
          <w:rStyle w:val="StyleUnderline"/>
          <w:rFonts w:asciiTheme="minorHAnsi" w:hAnsiTheme="minorHAnsi"/>
        </w:rPr>
        <w:t>Despite</w:t>
      </w:r>
      <w:r w:rsidRPr="00D24B84">
        <w:rPr>
          <w:rFonts w:asciiTheme="minorHAnsi" w:hAnsiTheme="minorHAnsi"/>
          <w:sz w:val="16"/>
        </w:rPr>
        <w:t xml:space="preserve"> having </w:t>
      </w:r>
      <w:r w:rsidRPr="00D24B84">
        <w:rPr>
          <w:rStyle w:val="StyleUnderline"/>
          <w:rFonts w:asciiTheme="minorHAnsi" w:hAnsiTheme="minorHAnsi"/>
        </w:rPr>
        <w:t>responded to thousands of natural disasters and numerous terrorist attacks</w:t>
      </w:r>
      <w:r w:rsidRPr="00D24B84">
        <w:rPr>
          <w:rFonts w:asciiTheme="minorHAnsi" w:hAnsiTheme="minorHAnsi"/>
          <w:sz w:val="16"/>
        </w:rPr>
        <w:t xml:space="preserve">, at present </w:t>
      </w:r>
      <w:r w:rsidRPr="00D24B84">
        <w:rPr>
          <w:rStyle w:val="StyleUnderline"/>
          <w:rFonts w:asciiTheme="minorHAnsi" w:hAnsiTheme="minorHAnsi"/>
        </w:rPr>
        <w:t xml:space="preserve">the </w:t>
      </w:r>
      <w:r w:rsidRPr="00D24B84">
        <w:rPr>
          <w:rStyle w:val="Emphasis"/>
          <w:rFonts w:asciiTheme="minorHAnsi" w:hAnsiTheme="minorHAnsi"/>
          <w:b w:val="0"/>
        </w:rPr>
        <w:t>U</w:t>
      </w:r>
      <w:r w:rsidRPr="00D24B84">
        <w:rPr>
          <w:rFonts w:asciiTheme="minorHAnsi" w:hAnsiTheme="minorHAnsi"/>
          <w:sz w:val="16"/>
        </w:rPr>
        <w:t xml:space="preserve">nited </w:t>
      </w:r>
      <w:r w:rsidRPr="00D24B84">
        <w:rPr>
          <w:rStyle w:val="Emphasis"/>
          <w:rFonts w:asciiTheme="minorHAnsi" w:hAnsiTheme="minorHAnsi"/>
          <w:b w:val="0"/>
        </w:rPr>
        <w:t>S</w:t>
      </w:r>
      <w:r w:rsidRPr="00D24B84">
        <w:rPr>
          <w:rFonts w:asciiTheme="minorHAnsi" w:hAnsiTheme="minorHAnsi"/>
          <w:sz w:val="16"/>
        </w:rPr>
        <w:t xml:space="preserve">tates </w:t>
      </w:r>
      <w:r w:rsidRPr="00D24B84">
        <w:rPr>
          <w:rStyle w:val="StyleUnderline"/>
          <w:rFonts w:asciiTheme="minorHAnsi" w:hAnsiTheme="minorHAnsi"/>
        </w:rPr>
        <w:t>government</w:t>
      </w:r>
      <w:r w:rsidRPr="00D24B84">
        <w:rPr>
          <w:rFonts w:asciiTheme="minorHAnsi" w:hAnsiTheme="minorHAnsi"/>
          <w:sz w:val="16"/>
        </w:rPr>
        <w:t xml:space="preserve"> at the federal, state, and local levels </w:t>
      </w:r>
      <w:r w:rsidRPr="00D24B84">
        <w:rPr>
          <w:rStyle w:val="StyleUnderline"/>
          <w:rFonts w:asciiTheme="minorHAnsi" w:hAnsiTheme="minorHAnsi"/>
        </w:rPr>
        <w:t>is</w:t>
      </w:r>
      <w:r w:rsidRPr="00D24B84">
        <w:rPr>
          <w:rFonts w:asciiTheme="minorHAnsi" w:hAnsiTheme="minorHAnsi"/>
          <w:sz w:val="16"/>
        </w:rPr>
        <w:t xml:space="preserve"> </w:t>
      </w:r>
      <w:r w:rsidRPr="00D24B84">
        <w:rPr>
          <w:rStyle w:val="Emphasis"/>
          <w:rFonts w:asciiTheme="minorHAnsi" w:hAnsiTheme="minorHAnsi"/>
        </w:rPr>
        <w:t>exceedingly unprepared</w:t>
      </w:r>
      <w:r w:rsidRPr="00D24B84">
        <w:rPr>
          <w:rStyle w:val="StyleUnderline"/>
          <w:rFonts w:asciiTheme="minorHAnsi" w:hAnsiTheme="minorHAnsi"/>
        </w:rPr>
        <w:t xml:space="preserve"> to handle the immediate aftereffects of disasters</w:t>
      </w:r>
      <w:r w:rsidRPr="00D24B84">
        <w:rPr>
          <w:rFonts w:asciiTheme="minorHAnsi" w:hAnsiTheme="minorHAnsi"/>
          <w:sz w:val="16"/>
        </w:rPr>
        <w:t xml:space="preserve">. The federal government has created numerous large bureaucracies and congressional panels as well as generated hundreds of official reports each of which purports to detail appropriate disaster response guidelines. Nonetheless, the improvements since the first disaster response plan was implemented during World War I are not palpable. </w:t>
      </w:r>
      <w:r w:rsidRPr="00D24B84">
        <w:rPr>
          <w:rStyle w:val="StyleUnderline"/>
          <w:rFonts w:asciiTheme="minorHAnsi" w:hAnsiTheme="minorHAnsi"/>
        </w:rPr>
        <w:t>During the most recent major Hurricanes</w:t>
      </w:r>
      <w:r w:rsidRPr="00D24B84">
        <w:rPr>
          <w:rFonts w:asciiTheme="minorHAnsi" w:hAnsiTheme="minorHAnsi"/>
          <w:sz w:val="16"/>
        </w:rPr>
        <w:t xml:space="preserve"> – Katrina and Rita – </w:t>
      </w:r>
      <w:r w:rsidRPr="00D24B84">
        <w:rPr>
          <w:rStyle w:val="Emphasis"/>
          <w:rFonts w:asciiTheme="minorHAnsi" w:hAnsiTheme="minorHAnsi"/>
        </w:rPr>
        <w:t>despite having significant advanced notice</w:t>
      </w:r>
      <w:r w:rsidRPr="00D24B84">
        <w:rPr>
          <w:rFonts w:asciiTheme="minorHAnsi" w:hAnsiTheme="minorHAnsi"/>
          <w:sz w:val="16"/>
        </w:rPr>
        <w:t xml:space="preserve"> of the impending natural disaster </w:t>
      </w:r>
      <w:r w:rsidRPr="00D24B84">
        <w:rPr>
          <w:rStyle w:val="StyleUnderline"/>
          <w:rFonts w:asciiTheme="minorHAnsi" w:hAnsiTheme="minorHAnsi"/>
        </w:rPr>
        <w:t xml:space="preserve">as well as </w:t>
      </w:r>
      <w:r w:rsidRPr="00D24B84">
        <w:rPr>
          <w:rStyle w:val="Emphasis"/>
          <w:rFonts w:asciiTheme="minorHAnsi" w:hAnsiTheme="minorHAnsi"/>
        </w:rPr>
        <w:t>years of investigative reports</w:t>
      </w:r>
      <w:r w:rsidRPr="00D24B84">
        <w:rPr>
          <w:rStyle w:val="StyleUnderline"/>
          <w:rFonts w:asciiTheme="minorHAnsi" w:hAnsiTheme="minorHAnsi"/>
        </w:rPr>
        <w:t xml:space="preserve"> warning about the fragility of the</w:t>
      </w:r>
      <w:r w:rsidRPr="00D24B84">
        <w:rPr>
          <w:rFonts w:asciiTheme="minorHAnsi" w:hAnsiTheme="minorHAnsi"/>
          <w:sz w:val="16"/>
        </w:rPr>
        <w:t xml:space="preserve"> New Orleans </w:t>
      </w:r>
      <w:r w:rsidRPr="00D24B84">
        <w:rPr>
          <w:rStyle w:val="StyleUnderline"/>
          <w:rFonts w:asciiTheme="minorHAnsi" w:hAnsiTheme="minorHAnsi"/>
        </w:rPr>
        <w:t>levy system</w:t>
      </w:r>
      <w:r w:rsidRPr="00D24B84">
        <w:rPr>
          <w:rFonts w:asciiTheme="minorHAnsi" w:hAnsiTheme="minorHAnsi"/>
          <w:sz w:val="16"/>
        </w:rPr>
        <w:t xml:space="preserve">, </w:t>
      </w:r>
      <w:r w:rsidRPr="00D24B84">
        <w:rPr>
          <w:rStyle w:val="StyleUnderline"/>
          <w:rFonts w:asciiTheme="minorHAnsi" w:hAnsiTheme="minorHAnsi"/>
        </w:rPr>
        <w:t>the</w:t>
      </w:r>
      <w:r w:rsidRPr="00D24B84">
        <w:rPr>
          <w:rFonts w:asciiTheme="minorHAnsi" w:hAnsiTheme="minorHAnsi"/>
          <w:sz w:val="16"/>
        </w:rPr>
        <w:t xml:space="preserve"> disaster </w:t>
      </w:r>
      <w:r w:rsidRPr="00D24B84">
        <w:rPr>
          <w:rStyle w:val="StyleUnderline"/>
          <w:rFonts w:asciiTheme="minorHAnsi" w:hAnsiTheme="minorHAnsi"/>
        </w:rPr>
        <w:t>response system failed</w:t>
      </w:r>
      <w:r w:rsidRPr="00D24B84">
        <w:rPr>
          <w:rFonts w:asciiTheme="minorHAnsi" w:hAnsiTheme="minorHAnsi"/>
          <w:sz w:val="16"/>
        </w:rPr>
        <w:t xml:space="preserve"> the </w:t>
      </w:r>
      <w:r w:rsidRPr="00D24B84">
        <w:rPr>
          <w:rStyle w:val="StyleUnderline"/>
          <w:rFonts w:asciiTheme="minorHAnsi" w:hAnsiTheme="minorHAnsi"/>
        </w:rPr>
        <w:t>citizens of</w:t>
      </w:r>
      <w:r w:rsidRPr="00D24B84">
        <w:rPr>
          <w:rFonts w:asciiTheme="minorHAnsi" w:hAnsiTheme="minorHAnsi"/>
          <w:sz w:val="16"/>
        </w:rPr>
        <w:t xml:space="preserve"> Louisiana and </w:t>
      </w:r>
      <w:r w:rsidRPr="00D24B84">
        <w:rPr>
          <w:rStyle w:val="StyleUnderline"/>
          <w:rFonts w:asciiTheme="minorHAnsi" w:hAnsiTheme="minorHAnsi"/>
        </w:rPr>
        <w:t>the Gulf</w:t>
      </w:r>
      <w:r w:rsidRPr="00D24B84">
        <w:rPr>
          <w:rFonts w:asciiTheme="minorHAnsi" w:hAnsiTheme="minorHAnsi"/>
          <w:sz w:val="16"/>
        </w:rPr>
        <w:t xml:space="preserve"> Coast. That the system requires repair is not debatable. The questions which remain are how the current system came to be, what our expectations of the system should be, and how we ought to shock the political bureaucracy into action to repair the obviously ailing system. </w:t>
      </w:r>
    </w:p>
    <w:p w:rsidR="0002321F" w:rsidRPr="00D24B84" w:rsidRDefault="0002321F" w:rsidP="0002321F">
      <w:pPr>
        <w:rPr>
          <w:rFonts w:asciiTheme="minorHAnsi" w:hAnsiTheme="minorHAnsi"/>
          <w:sz w:val="16"/>
          <w:szCs w:val="16"/>
        </w:rPr>
      </w:pPr>
    </w:p>
    <w:p w:rsidR="0002321F" w:rsidRPr="00D24B84" w:rsidRDefault="003D37F6" w:rsidP="0002321F">
      <w:pPr>
        <w:pStyle w:val="Heading3"/>
        <w:rPr>
          <w:rFonts w:asciiTheme="minorHAnsi" w:hAnsiTheme="minorHAnsi"/>
        </w:rPr>
      </w:pPr>
      <w:r w:rsidRPr="00D24B84">
        <w:rPr>
          <w:rFonts w:asciiTheme="minorHAnsi" w:hAnsiTheme="minorHAnsi"/>
        </w:rPr>
        <w:t>2AC AT: Readiness</w:t>
      </w:r>
    </w:p>
    <w:p w:rsidR="0002321F" w:rsidRPr="00D24B84" w:rsidRDefault="0002321F" w:rsidP="0002321F">
      <w:pPr>
        <w:rPr>
          <w:rFonts w:asciiTheme="minorHAnsi" w:hAnsiTheme="minorHAnsi"/>
          <w:sz w:val="16"/>
          <w:szCs w:val="16"/>
        </w:rPr>
      </w:pPr>
    </w:p>
    <w:p w:rsidR="0002321F" w:rsidRPr="00D24B84" w:rsidRDefault="0002321F" w:rsidP="00B5352D">
      <w:pPr>
        <w:pStyle w:val="Heading4"/>
        <w:rPr>
          <w:rFonts w:asciiTheme="minorHAnsi" w:hAnsiTheme="minorHAnsi"/>
        </w:rPr>
      </w:pPr>
      <w:r w:rsidRPr="00D24B84">
        <w:rPr>
          <w:rFonts w:asciiTheme="minorHAnsi" w:hAnsiTheme="minorHAnsi"/>
        </w:rPr>
        <w:t xml:space="preserve">Deterrence fails </w:t>
      </w:r>
    </w:p>
    <w:p w:rsidR="0002321F" w:rsidRPr="00D24B84" w:rsidRDefault="0002321F" w:rsidP="0002321F">
      <w:pPr>
        <w:rPr>
          <w:rFonts w:asciiTheme="minorHAnsi" w:hAnsiTheme="minorHAnsi"/>
          <w:sz w:val="16"/>
        </w:rPr>
      </w:pPr>
      <w:proofErr w:type="spellStart"/>
      <w:r w:rsidRPr="00D24B84">
        <w:rPr>
          <w:rStyle w:val="Style13ptBold"/>
          <w:rFonts w:asciiTheme="minorHAnsi" w:hAnsiTheme="minorHAnsi"/>
        </w:rPr>
        <w:t>Kober</w:t>
      </w:r>
      <w:proofErr w:type="spellEnd"/>
      <w:r w:rsidRPr="00D24B84">
        <w:rPr>
          <w:rStyle w:val="Style13ptBold"/>
          <w:rFonts w:asciiTheme="minorHAnsi" w:hAnsiTheme="minorHAnsi"/>
        </w:rPr>
        <w:t>, Ph.D., 10</w:t>
      </w:r>
      <w:r w:rsidRPr="00D24B84">
        <w:rPr>
          <w:rFonts w:asciiTheme="minorHAnsi" w:hAnsiTheme="minorHAnsi"/>
          <w:sz w:val="16"/>
        </w:rPr>
        <w:t>—</w:t>
      </w:r>
      <w:r w:rsidRPr="00D24B84">
        <w:rPr>
          <w:sz w:val="16"/>
        </w:rPr>
        <w:t xml:space="preserve">Research Fellow in Foreign Policy Studies, Cato, PhD, Fletcher School of Law and Diplomacy, Tufts. (Stanley, The Deterrence Illusion, 13 June 2010, </w:t>
      </w:r>
      <w:hyperlink r:id="rId68" w:history="1">
        <w:r w:rsidR="003D37F6" w:rsidRPr="00D24B84">
          <w:rPr>
            <w:rStyle w:val="Hyperlink"/>
            <w:sz w:val="16"/>
          </w:rPr>
          <w:t>http://www.cato.org/pub_display.php?pub_id=11898</w:t>
        </w:r>
      </w:hyperlink>
      <w:r w:rsidR="003D37F6" w:rsidRPr="00D24B84">
        <w:rPr>
          <w:sz w:val="16"/>
        </w:rPr>
        <w:t xml:space="preserve"> </w:t>
      </w:r>
      <w:r w:rsidRPr="00D24B84">
        <w:rPr>
          <w:sz w:val="16"/>
        </w:rPr>
        <w:t>)</w:t>
      </w:r>
    </w:p>
    <w:p w:rsidR="0002321F" w:rsidRPr="00D24B84" w:rsidRDefault="0002321F" w:rsidP="0002321F">
      <w:pPr>
        <w:rPr>
          <w:rFonts w:asciiTheme="minorHAnsi" w:hAnsiTheme="minorHAnsi"/>
          <w:sz w:val="12"/>
        </w:rPr>
      </w:pPr>
    </w:p>
    <w:p w:rsidR="0002321F" w:rsidRPr="00D24B84" w:rsidRDefault="0002321F" w:rsidP="003D37F6">
      <w:pPr>
        <w:rPr>
          <w:rFonts w:asciiTheme="minorHAnsi" w:hAnsiTheme="minorHAnsi"/>
          <w:sz w:val="12"/>
        </w:rPr>
      </w:pPr>
      <w:r w:rsidRPr="00D24B84">
        <w:rPr>
          <w:rFonts w:asciiTheme="minorHAnsi" w:hAnsiTheme="minorHAnsi"/>
          <w:sz w:val="12"/>
        </w:rPr>
        <w:t xml:space="preserve">And just like the situation at the beginning of the last century, </w:t>
      </w:r>
      <w:r w:rsidRPr="00D24B84">
        <w:rPr>
          <w:rFonts w:asciiTheme="minorHAnsi" w:hAnsiTheme="minorHAnsi"/>
          <w:b/>
          <w:u w:val="single"/>
        </w:rPr>
        <w:t>deterrence is not working</w:t>
      </w:r>
      <w:r w:rsidRPr="00D24B84">
        <w:rPr>
          <w:rFonts w:asciiTheme="minorHAnsi" w:hAnsiTheme="minorHAnsi"/>
          <w:sz w:val="12"/>
        </w:rPr>
        <w:t xml:space="preserve">. Much is made, for example, of the North Atlantic Treaty </w:t>
      </w:r>
      <w:proofErr w:type="spellStart"/>
      <w:r w:rsidRPr="00D24B84">
        <w:rPr>
          <w:rFonts w:asciiTheme="minorHAnsi" w:hAnsiTheme="minorHAnsi"/>
          <w:sz w:val="12"/>
        </w:rPr>
        <w:t>Organisation</w:t>
      </w:r>
      <w:proofErr w:type="spellEnd"/>
      <w:r w:rsidRPr="00D24B84">
        <w:rPr>
          <w:rFonts w:asciiTheme="minorHAnsi" w:hAnsiTheme="minorHAnsi"/>
          <w:sz w:val="12"/>
        </w:rPr>
        <w:t xml:space="preserve"> (NATO) invoking Article V — the famous "three musketeers" pledge that an attack on one member is to be considered as an attack on all — following the terrorist attacks of September 11. But the United States is the most powerful member of NATO by far. Indeed, in 2001, it was widely considered to be a hegemon, a </w:t>
      </w:r>
      <w:proofErr w:type="spellStart"/>
      <w:r w:rsidRPr="00D24B84">
        <w:rPr>
          <w:rFonts w:asciiTheme="minorHAnsi" w:hAnsiTheme="minorHAnsi"/>
          <w:sz w:val="12"/>
        </w:rPr>
        <w:t>hyperpower</w:t>
      </w:r>
      <w:proofErr w:type="spellEnd"/>
      <w:r w:rsidRPr="00D24B84">
        <w:rPr>
          <w:rFonts w:asciiTheme="minorHAnsi" w:hAnsiTheme="minorHAnsi"/>
          <w:sz w:val="12"/>
        </w:rPr>
        <w:t xml:space="preserve">. Other countries wanted to be in NATO because they felt an American guarantee would provide security. And yet it was the US that was attacked. This failure of deterrence has not received the attention it deserves. It is, after all, not unique. </w:t>
      </w:r>
      <w:r w:rsidRPr="00D24B84">
        <w:rPr>
          <w:rFonts w:asciiTheme="minorHAnsi" w:hAnsiTheme="minorHAnsi"/>
          <w:b/>
          <w:u w:val="single"/>
        </w:rPr>
        <w:t>The North Vietnamese were not deterred by the America</w:t>
      </w:r>
      <w:r w:rsidRPr="00D24B84">
        <w:rPr>
          <w:rFonts w:asciiTheme="minorHAnsi" w:hAnsiTheme="minorHAnsi"/>
          <w:sz w:val="12"/>
        </w:rPr>
        <w:t>n</w:t>
      </w:r>
      <w:r w:rsidRPr="00D24B84">
        <w:rPr>
          <w:rFonts w:asciiTheme="minorHAnsi" w:hAnsiTheme="minorHAnsi"/>
          <w:b/>
          <w:u w:val="single"/>
        </w:rPr>
        <w:t xml:space="preserve"> guarantee to South Vietnam. Similarly, Hezbollah was not deterred in Lebanon in the 1980s, and American forces were assaulted in Somalia</w:t>
      </w:r>
      <w:r w:rsidRPr="00D24B84">
        <w:rPr>
          <w:rFonts w:asciiTheme="minorHAnsi" w:hAnsiTheme="minorHAnsi"/>
          <w:sz w:val="12"/>
        </w:rPr>
        <w:t xml:space="preserve">. What has been going wrong? The successful deterrence of the superpowers during </w:t>
      </w:r>
      <w:r w:rsidRPr="00D24B84">
        <w:rPr>
          <w:rFonts w:asciiTheme="minorHAnsi" w:hAnsiTheme="minorHAnsi"/>
          <w:b/>
          <w:u w:val="single"/>
        </w:rPr>
        <w:t>the cold war led to the belief that if such powerful countries could be deterred, then lesser powers should fall in</w:t>
      </w:r>
      <w:r w:rsidRPr="00D24B84">
        <w:rPr>
          <w:rFonts w:asciiTheme="minorHAnsi" w:hAnsiTheme="minorHAnsi"/>
          <w:sz w:val="12"/>
        </w:rPr>
        <w:t>to</w:t>
      </w:r>
      <w:r w:rsidRPr="00D24B84">
        <w:rPr>
          <w:rFonts w:asciiTheme="minorHAnsi" w:hAnsiTheme="minorHAnsi"/>
          <w:b/>
          <w:u w:val="single"/>
        </w:rPr>
        <w:t xml:space="preserve"> line when confronted with an overwhelmingly powerful adversary. </w:t>
      </w:r>
      <w:r w:rsidRPr="00D24B84">
        <w:rPr>
          <w:rFonts w:asciiTheme="minorHAnsi" w:hAnsiTheme="minorHAnsi"/>
          <w:sz w:val="12"/>
        </w:rPr>
        <w:t xml:space="preserve">It is plausible, but it may be too rational. For all their ideological differences, the US and the Soviet Union observed red lines during the cold war. There were crises — Berlin, Cuba, to name a couple — but these did not touch on emotional issues or vital interests, so that compromise and retreat were possible. Indeed, what we may have missed in the west is the importance of retreat in Soviet ideology. "Victory is impossible unless [the revolutionary parties] have learned both how to attack and how to retreat properly," Lenin wrote in Left-Wing Communism: An Infantile Disorder. </w:t>
      </w:r>
      <w:r w:rsidRPr="00D24B84">
        <w:rPr>
          <w:rFonts w:asciiTheme="minorHAnsi" w:hAnsiTheme="minorHAnsi"/>
          <w:b/>
          <w:u w:val="single"/>
        </w:rPr>
        <w:t>When the Soviets retreated, the US took the credit. Deterrence worked.</w:t>
      </w:r>
      <w:r w:rsidRPr="00D24B84">
        <w:rPr>
          <w:rFonts w:asciiTheme="minorHAnsi" w:hAnsiTheme="minorHAnsi"/>
          <w:sz w:val="12"/>
        </w:rPr>
        <w:t xml:space="preserve"> </w:t>
      </w:r>
      <w:r w:rsidRPr="00D24B84">
        <w:rPr>
          <w:rFonts w:asciiTheme="minorHAnsi" w:hAnsiTheme="minorHAnsi"/>
          <w:b/>
          <w:u w:val="single"/>
        </w:rPr>
        <w:t xml:space="preserve">But what if retreat was part of the plan all along? What if, in other words, the Soviet Union was the exception rather than the rule? That question is more urgent because, </w:t>
      </w:r>
      <w:r w:rsidRPr="00D24B84">
        <w:rPr>
          <w:rFonts w:asciiTheme="minorHAnsi" w:hAnsiTheme="minorHAnsi"/>
          <w:sz w:val="12"/>
        </w:rPr>
        <w:t xml:space="preserve">in the post-cold war world, </w:t>
      </w:r>
      <w:r w:rsidRPr="00D24B84">
        <w:rPr>
          <w:rFonts w:asciiTheme="minorHAnsi" w:hAnsiTheme="minorHAnsi"/>
          <w:b/>
          <w:u w:val="single"/>
        </w:rPr>
        <w:t xml:space="preserve">the US has expanded </w:t>
      </w:r>
      <w:r w:rsidRPr="00D24B84">
        <w:rPr>
          <w:rFonts w:asciiTheme="minorHAnsi" w:hAnsiTheme="minorHAnsi"/>
          <w:sz w:val="12"/>
        </w:rPr>
        <w:t xml:space="preserve">its </w:t>
      </w:r>
      <w:r w:rsidRPr="00D24B84">
        <w:rPr>
          <w:rFonts w:asciiTheme="minorHAnsi" w:hAnsiTheme="minorHAnsi"/>
          <w:b/>
          <w:u w:val="single"/>
        </w:rPr>
        <w:t xml:space="preserve">security guarantees, even as </w:t>
      </w:r>
      <w:r w:rsidRPr="00D24B84">
        <w:rPr>
          <w:rFonts w:asciiTheme="minorHAnsi" w:hAnsiTheme="minorHAnsi"/>
          <w:sz w:val="12"/>
        </w:rPr>
        <w:t xml:space="preserve">its </w:t>
      </w:r>
      <w:r w:rsidRPr="00D24B84">
        <w:rPr>
          <w:rFonts w:asciiTheme="minorHAnsi" w:hAnsiTheme="minorHAnsi"/>
          <w:b/>
          <w:u w:val="single"/>
        </w:rPr>
        <w:t xml:space="preserve">enemies show they are not impressed. </w:t>
      </w:r>
      <w:r w:rsidRPr="00D24B84">
        <w:rPr>
          <w:rFonts w:asciiTheme="minorHAnsi" w:hAnsiTheme="minorHAnsi"/>
          <w:sz w:val="12"/>
        </w:rPr>
        <w:t xml:space="preserve">The </w:t>
      </w:r>
      <w:r w:rsidRPr="00D24B84">
        <w:rPr>
          <w:rFonts w:asciiTheme="minorHAnsi" w:hAnsiTheme="minorHAnsi"/>
          <w:b/>
          <w:u w:val="single"/>
        </w:rPr>
        <w:t>Iraqi insurgents were not intimidated</w:t>
      </w:r>
      <w:r w:rsidRPr="00D24B84">
        <w:rPr>
          <w:rFonts w:asciiTheme="minorHAnsi" w:hAnsiTheme="minorHAnsi"/>
          <w:sz w:val="12"/>
        </w:rPr>
        <w:t xml:space="preserve"> by President Bush's challenge to "bring '</w:t>
      </w:r>
      <w:proofErr w:type="spellStart"/>
      <w:r w:rsidRPr="00D24B84">
        <w:rPr>
          <w:rFonts w:asciiTheme="minorHAnsi" w:hAnsiTheme="minorHAnsi"/>
          <w:sz w:val="12"/>
        </w:rPr>
        <w:t>em</w:t>
      </w:r>
      <w:proofErr w:type="spellEnd"/>
      <w:r w:rsidRPr="00D24B84">
        <w:rPr>
          <w:rFonts w:asciiTheme="minorHAnsi" w:hAnsiTheme="minorHAnsi"/>
          <w:sz w:val="12"/>
        </w:rPr>
        <w:t xml:space="preserve"> on". </w:t>
      </w:r>
      <w:r w:rsidRPr="00D24B84">
        <w:rPr>
          <w:rFonts w:asciiTheme="minorHAnsi" w:hAnsiTheme="minorHAnsi"/>
          <w:b/>
          <w:u w:val="single"/>
        </w:rPr>
        <w:t xml:space="preserve">The Taliban </w:t>
      </w:r>
      <w:r w:rsidRPr="00D24B84">
        <w:rPr>
          <w:rFonts w:asciiTheme="minorHAnsi" w:hAnsiTheme="minorHAnsi"/>
          <w:sz w:val="12"/>
        </w:rPr>
        <w:t xml:space="preserve">have </w:t>
      </w:r>
      <w:r w:rsidRPr="00D24B84">
        <w:rPr>
          <w:rFonts w:asciiTheme="minorHAnsi" w:hAnsiTheme="minorHAnsi"/>
          <w:b/>
          <w:u w:val="single"/>
        </w:rPr>
        <w:t>made a</w:t>
      </w:r>
      <w:r w:rsidRPr="00D24B84">
        <w:rPr>
          <w:rFonts w:asciiTheme="minorHAnsi" w:hAnsiTheme="minorHAnsi"/>
          <w:sz w:val="12"/>
        </w:rPr>
        <w:t xml:space="preserve">n extraordinary </w:t>
      </w:r>
      <w:r w:rsidRPr="00D24B84">
        <w:rPr>
          <w:rFonts w:asciiTheme="minorHAnsi" w:hAnsiTheme="minorHAnsi"/>
          <w:b/>
          <w:u w:val="single"/>
        </w:rPr>
        <w:t xml:space="preserve">comeback </w:t>
      </w:r>
      <w:r w:rsidRPr="00D24B84">
        <w:rPr>
          <w:rFonts w:asciiTheme="minorHAnsi" w:hAnsiTheme="minorHAnsi"/>
          <w:sz w:val="12"/>
        </w:rPr>
        <w:t xml:space="preserve">from oblivion and show no respect for American power. </w:t>
      </w:r>
      <w:r w:rsidRPr="00D24B84">
        <w:rPr>
          <w:rFonts w:asciiTheme="minorHAnsi" w:hAnsiTheme="minorHAnsi"/>
          <w:b/>
          <w:u w:val="single"/>
        </w:rPr>
        <w:t>North Korea is demonstrating</w:t>
      </w:r>
      <w:r w:rsidRPr="00D24B84">
        <w:rPr>
          <w:rFonts w:asciiTheme="minorHAnsi" w:hAnsiTheme="minorHAnsi"/>
          <w:sz w:val="12"/>
        </w:rPr>
        <w:t xml:space="preserve"> increasing </w:t>
      </w:r>
      <w:r w:rsidRPr="00D24B84">
        <w:rPr>
          <w:rFonts w:asciiTheme="minorHAnsi" w:hAnsiTheme="minorHAnsi"/>
          <w:b/>
          <w:u w:val="single"/>
        </w:rPr>
        <w:t>belligerence</w:t>
      </w:r>
      <w:r w:rsidRPr="00D24B84">
        <w:rPr>
          <w:rFonts w:asciiTheme="minorHAnsi" w:hAnsiTheme="minorHAnsi"/>
          <w:sz w:val="12"/>
        </w:rPr>
        <w:t xml:space="preserve">. </w:t>
      </w:r>
      <w:r w:rsidRPr="00D24B84">
        <w:rPr>
          <w:rFonts w:asciiTheme="minorHAnsi" w:hAnsiTheme="minorHAnsi"/>
          <w:b/>
          <w:u w:val="single"/>
        </w:rPr>
        <w:t xml:space="preserve">And yet the US keeps </w:t>
      </w:r>
      <w:proofErr w:type="spellStart"/>
      <w:r w:rsidRPr="00D24B84">
        <w:rPr>
          <w:rFonts w:asciiTheme="minorHAnsi" w:hAnsiTheme="minorHAnsi"/>
          <w:b/>
          <w:u w:val="single"/>
        </w:rPr>
        <w:t>emphasising</w:t>
      </w:r>
      <w:proofErr w:type="spellEnd"/>
      <w:r w:rsidRPr="00D24B84">
        <w:rPr>
          <w:rFonts w:asciiTheme="minorHAnsi" w:hAnsiTheme="minorHAnsi"/>
          <w:b/>
          <w:u w:val="single"/>
        </w:rPr>
        <w:t xml:space="preserve"> security through alliances</w:t>
      </w:r>
      <w:r w:rsidRPr="00D24B84">
        <w:rPr>
          <w:rFonts w:asciiTheme="minorHAnsi" w:hAnsiTheme="minorHAnsi"/>
          <w:sz w:val="12"/>
        </w:rPr>
        <w:t xml:space="preserve">. "We believe that there are certain commitments, as we saw in a bipartisan basis to NATO, that need to be embedded in the DNA of American foreign policy," secretary of state Hillary Clinton affirmed in introducing the new National Security Strategy. But that was the reason the US was in Vietnam. It had a bipartisan commitment to South Vietnam under the Southeast Asia Treaty </w:t>
      </w:r>
      <w:proofErr w:type="spellStart"/>
      <w:r w:rsidRPr="00D24B84">
        <w:rPr>
          <w:rFonts w:asciiTheme="minorHAnsi" w:hAnsiTheme="minorHAnsi"/>
          <w:sz w:val="12"/>
        </w:rPr>
        <w:t>Organisation</w:t>
      </w:r>
      <w:proofErr w:type="spellEnd"/>
      <w:r w:rsidRPr="00D24B84">
        <w:rPr>
          <w:rFonts w:asciiTheme="minorHAnsi" w:hAnsiTheme="minorHAnsi"/>
          <w:sz w:val="12"/>
        </w:rPr>
        <w:t xml:space="preserve">, reaffirmed through the Tonkin Gulf Resolution, which passed Congress with only two dissenting votes. It didn't work, and found its commitments were not embedded in its DNA. Americans turned against the war, Secretary Clinton among them. The </w:t>
      </w:r>
      <w:r w:rsidRPr="00D24B84">
        <w:rPr>
          <w:rFonts w:asciiTheme="minorHAnsi" w:hAnsiTheme="minorHAnsi"/>
          <w:b/>
          <w:u w:val="single"/>
        </w:rPr>
        <w:t>great powers could not guarantee peace in Europe a century ago, and the US could not guarantee it in Asia a half-century ago</w:t>
      </w:r>
      <w:r w:rsidRPr="00D24B84">
        <w:rPr>
          <w:rFonts w:asciiTheme="minorHAnsi" w:hAnsiTheme="minorHAnsi"/>
          <w:sz w:val="12"/>
        </w:rPr>
        <w:t xml:space="preserve">. </w:t>
      </w:r>
    </w:p>
    <w:sectPr w:rsidR="0002321F" w:rsidRPr="00D24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ngsanaUPC">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54D3E07"/>
    <w:multiLevelType w:val="hybridMultilevel"/>
    <w:tmpl w:val="94980794"/>
    <w:lvl w:ilvl="0" w:tplc="8064111A">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C3719AC"/>
    <w:multiLevelType w:val="hybridMultilevel"/>
    <w:tmpl w:val="A786720A"/>
    <w:lvl w:ilvl="0" w:tplc="9E989E18">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8FE36B1"/>
    <w:multiLevelType w:val="hybridMultilevel"/>
    <w:tmpl w:val="3F6441CC"/>
    <w:lvl w:ilvl="0" w:tplc="E10287C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AB858D5"/>
    <w:multiLevelType w:val="hybridMultilevel"/>
    <w:tmpl w:val="402681AE"/>
    <w:lvl w:ilvl="0" w:tplc="D15EAC9A">
      <w:start w:val="1"/>
      <w:numFmt w:val="decimal"/>
      <w:lvlText w:val="%1."/>
      <w:lvlJc w:val="left"/>
      <w:pPr>
        <w:ind w:left="720" w:hanging="360"/>
      </w:pPr>
      <w:rPr>
        <w:rFonts w:hint="default"/>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18254EC"/>
    <w:multiLevelType w:val="hybridMultilevel"/>
    <w:tmpl w:val="6638EDCE"/>
    <w:lvl w:ilvl="0" w:tplc="0B9E312A">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02321F"/>
    <w:rsid w:val="000139A3"/>
    <w:rsid w:val="0002321F"/>
    <w:rsid w:val="00047AB2"/>
    <w:rsid w:val="000E1BB2"/>
    <w:rsid w:val="00100833"/>
    <w:rsid w:val="001015BB"/>
    <w:rsid w:val="00104529"/>
    <w:rsid w:val="00177B7D"/>
    <w:rsid w:val="0018322D"/>
    <w:rsid w:val="001B5776"/>
    <w:rsid w:val="00251FC7"/>
    <w:rsid w:val="002855A7"/>
    <w:rsid w:val="002C3F1D"/>
    <w:rsid w:val="00315690"/>
    <w:rsid w:val="00325646"/>
    <w:rsid w:val="00326054"/>
    <w:rsid w:val="003733D0"/>
    <w:rsid w:val="003902BA"/>
    <w:rsid w:val="003A09E2"/>
    <w:rsid w:val="003D37F6"/>
    <w:rsid w:val="00407037"/>
    <w:rsid w:val="00446348"/>
    <w:rsid w:val="004605D6"/>
    <w:rsid w:val="004B4870"/>
    <w:rsid w:val="004C60E8"/>
    <w:rsid w:val="004E3579"/>
    <w:rsid w:val="004F39E0"/>
    <w:rsid w:val="00537BD5"/>
    <w:rsid w:val="00591B15"/>
    <w:rsid w:val="006065BD"/>
    <w:rsid w:val="0062617F"/>
    <w:rsid w:val="00633EF4"/>
    <w:rsid w:val="00653B5C"/>
    <w:rsid w:val="00665003"/>
    <w:rsid w:val="00772D21"/>
    <w:rsid w:val="007F5B66"/>
    <w:rsid w:val="00823A1C"/>
    <w:rsid w:val="00845B9D"/>
    <w:rsid w:val="00860984"/>
    <w:rsid w:val="008B3ECB"/>
    <w:rsid w:val="008C1B2E"/>
    <w:rsid w:val="0091627E"/>
    <w:rsid w:val="00935076"/>
    <w:rsid w:val="009E1922"/>
    <w:rsid w:val="009E543B"/>
    <w:rsid w:val="00A93661"/>
    <w:rsid w:val="00A95652"/>
    <w:rsid w:val="00B33C6D"/>
    <w:rsid w:val="00B41A95"/>
    <w:rsid w:val="00B4508F"/>
    <w:rsid w:val="00B5352D"/>
    <w:rsid w:val="00B8057C"/>
    <w:rsid w:val="00BF593B"/>
    <w:rsid w:val="00C565EE"/>
    <w:rsid w:val="00C83417"/>
    <w:rsid w:val="00CD736E"/>
    <w:rsid w:val="00CE161E"/>
    <w:rsid w:val="00CF59A8"/>
    <w:rsid w:val="00D111CA"/>
    <w:rsid w:val="00D24B84"/>
    <w:rsid w:val="00D325A9"/>
    <w:rsid w:val="00D36A8A"/>
    <w:rsid w:val="00D71170"/>
    <w:rsid w:val="00DA6538"/>
    <w:rsid w:val="00DE3F2E"/>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A645DE-B2D1-4A8F-87AC-79ED5AA7E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D37F6"/>
    <w:rPr>
      <w:rFonts w:ascii="Calibri" w:hAnsi="Calibri"/>
    </w:rPr>
  </w:style>
  <w:style w:type="paragraph" w:styleId="Heading1">
    <w:name w:val="heading 1"/>
    <w:aliases w:val="Pocket"/>
    <w:basedOn w:val="Normal"/>
    <w:next w:val="Normal"/>
    <w:link w:val="Heading1Char"/>
    <w:autoRedefine/>
    <w:qFormat/>
    <w:rsid w:val="003D37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D37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D37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autoRedefine/>
    <w:uiPriority w:val="3"/>
    <w:unhideWhenUsed/>
    <w:qFormat/>
    <w:rsid w:val="003D37F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3D37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37F6"/>
  </w:style>
  <w:style w:type="character" w:customStyle="1" w:styleId="Heading1Char">
    <w:name w:val="Heading 1 Char"/>
    <w:aliases w:val="Pocket Char"/>
    <w:basedOn w:val="DefaultParagraphFont"/>
    <w:link w:val="Heading1"/>
    <w:rsid w:val="003D37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37F6"/>
    <w:rPr>
      <w:rFonts w:ascii="Calibri" w:eastAsiaTheme="majorEastAsia" w:hAnsi="Calibri" w:cstheme="majorBidi"/>
      <w:b/>
      <w:sz w:val="44"/>
      <w:szCs w:val="26"/>
      <w:u w:val="double"/>
    </w:rPr>
  </w:style>
  <w:style w:type="character" w:customStyle="1" w:styleId="Heading3Char">
    <w:name w:val="Heading 3 Char"/>
    <w:aliases w:val="Block Char,Citation Char,Citation Char Char1 Char,Heading 3 Char1 Char Char1,Citation Char Char,Citation Char1,CD - Non-Underline Char,NO FORMATTING Char,Date and author Char,Heading 3 Char Char Char2, Char Char1"/>
    <w:basedOn w:val="DefaultParagraphFont"/>
    <w:link w:val="Heading3"/>
    <w:uiPriority w:val="9"/>
    <w:qFormat/>
    <w:rsid w:val="003D37F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3D37F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3D37F6"/>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D37F6"/>
    <w:rPr>
      <w:b/>
      <w:bCs/>
      <w:sz w:val="26"/>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
    <w:basedOn w:val="DefaultParagraphFont"/>
    <w:uiPriority w:val="6"/>
    <w:qFormat/>
    <w:rsid w:val="003D37F6"/>
    <w:rPr>
      <w:b/>
      <w:sz w:val="22"/>
      <w:u w:val="single"/>
    </w:rPr>
  </w:style>
  <w:style w:type="character" w:styleId="Hyperlink">
    <w:name w:val="Hyperlink"/>
    <w:aliases w:val="Read,Important,heading 1 (block title),Card Text,Internet Link"/>
    <w:basedOn w:val="DefaultParagraphFont"/>
    <w:uiPriority w:val="99"/>
    <w:unhideWhenUsed/>
    <w:rsid w:val="003D37F6"/>
    <w:rPr>
      <w:color w:val="auto"/>
      <w:u w:val="none"/>
    </w:rPr>
  </w:style>
  <w:style w:type="character" w:styleId="FollowedHyperlink">
    <w:name w:val="FollowedHyperlink"/>
    <w:basedOn w:val="DefaultParagraphFont"/>
    <w:uiPriority w:val="99"/>
    <w:semiHidden/>
    <w:unhideWhenUsed/>
    <w:rsid w:val="003D37F6"/>
    <w:rPr>
      <w:color w:val="auto"/>
      <w:u w:val="none"/>
    </w:rPr>
  </w:style>
  <w:style w:type="character" w:customStyle="1" w:styleId="StyleBold">
    <w:name w:val="Style Bold"/>
    <w:basedOn w:val="DefaultParagraphFont"/>
    <w:uiPriority w:val="9"/>
    <w:semiHidden/>
    <w:rsid w:val="0002321F"/>
    <w:rPr>
      <w:b/>
      <w:bCs/>
    </w:rPr>
  </w:style>
  <w:style w:type="paragraph" w:styleId="Header">
    <w:name w:val="header"/>
    <w:basedOn w:val="Normal"/>
    <w:link w:val="HeaderChar"/>
    <w:uiPriority w:val="99"/>
    <w:semiHidden/>
    <w:rsid w:val="0002321F"/>
    <w:pPr>
      <w:tabs>
        <w:tab w:val="center" w:pos="4680"/>
        <w:tab w:val="right" w:pos="9360"/>
      </w:tabs>
    </w:pPr>
  </w:style>
  <w:style w:type="character" w:customStyle="1" w:styleId="HeaderChar">
    <w:name w:val="Header Char"/>
    <w:basedOn w:val="DefaultParagraphFont"/>
    <w:link w:val="Header"/>
    <w:uiPriority w:val="99"/>
    <w:semiHidden/>
    <w:rsid w:val="0002321F"/>
    <w:rPr>
      <w:rFonts w:ascii="Calibri" w:hAnsi="Calibri"/>
    </w:rPr>
  </w:style>
  <w:style w:type="paragraph" w:styleId="Footer">
    <w:name w:val="footer"/>
    <w:basedOn w:val="Normal"/>
    <w:link w:val="FooterChar"/>
    <w:uiPriority w:val="99"/>
    <w:semiHidden/>
    <w:rsid w:val="0002321F"/>
    <w:pPr>
      <w:tabs>
        <w:tab w:val="center" w:pos="4680"/>
        <w:tab w:val="right" w:pos="9360"/>
      </w:tabs>
    </w:pPr>
  </w:style>
  <w:style w:type="character" w:customStyle="1" w:styleId="FooterChar">
    <w:name w:val="Footer Char"/>
    <w:basedOn w:val="DefaultParagraphFont"/>
    <w:link w:val="Footer"/>
    <w:uiPriority w:val="99"/>
    <w:semiHidden/>
    <w:rsid w:val="0002321F"/>
    <w:rPr>
      <w:rFonts w:ascii="Calibri" w:hAnsi="Calibri"/>
    </w:rPr>
  </w:style>
  <w:style w:type="paragraph" w:styleId="ListParagraph">
    <w:name w:val="List Paragraph"/>
    <w:basedOn w:val="Normal"/>
    <w:uiPriority w:val="99"/>
    <w:qFormat/>
    <w:rsid w:val="0002321F"/>
    <w:pPr>
      <w:ind w:left="720"/>
      <w:contextualSpacing/>
    </w:pPr>
  </w:style>
  <w:style w:type="character" w:customStyle="1" w:styleId="TitleChar">
    <w:name w:val="Title Char"/>
    <w:aliases w:val="Bold Underlined Char,UNDERLINE Char,Cites and Cards Char"/>
    <w:basedOn w:val="DefaultParagraphFont"/>
    <w:link w:val="Title"/>
    <w:uiPriority w:val="6"/>
    <w:qFormat/>
    <w:rsid w:val="0002321F"/>
    <w:rPr>
      <w:bCs/>
      <w:sz w:val="20"/>
      <w:u w:val="single"/>
    </w:rPr>
  </w:style>
  <w:style w:type="paragraph" w:styleId="Title">
    <w:name w:val="Title"/>
    <w:aliases w:val="Bold Underlined,UNDERLINE,Cites and Cards"/>
    <w:basedOn w:val="Normal"/>
    <w:next w:val="Normal"/>
    <w:link w:val="TitleChar"/>
    <w:uiPriority w:val="6"/>
    <w:qFormat/>
    <w:rsid w:val="0002321F"/>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rsid w:val="0002321F"/>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02321F"/>
    <w:pPr>
      <w:ind w:left="288" w:right="288"/>
    </w:pPr>
    <w:rPr>
      <w:sz w:val="20"/>
    </w:rPr>
  </w:style>
  <w:style w:type="character" w:customStyle="1" w:styleId="cardtextChar">
    <w:name w:val="card text Char"/>
    <w:basedOn w:val="DefaultParagraphFont"/>
    <w:link w:val="cardtext"/>
    <w:rsid w:val="0002321F"/>
    <w:rPr>
      <w:rFonts w:ascii="Calibri" w:hAnsi="Calibri"/>
      <w:sz w:val="20"/>
    </w:rPr>
  </w:style>
  <w:style w:type="character" w:customStyle="1" w:styleId="Box">
    <w:name w:val="Box"/>
    <w:uiPriority w:val="1"/>
    <w:qFormat/>
    <w:rsid w:val="0002321F"/>
    <w:rPr>
      <w:b/>
      <w:u w:val="single"/>
      <w:bdr w:val="single" w:sz="4" w:space="0" w:color="auto"/>
    </w:rPr>
  </w:style>
  <w:style w:type="character" w:customStyle="1" w:styleId="StyleDate">
    <w:name w:val="Style Date"/>
    <w:aliases w:val="Author"/>
    <w:uiPriority w:val="1"/>
    <w:qFormat/>
    <w:rsid w:val="0002321F"/>
    <w:rPr>
      <w:rFonts w:ascii="Georgia" w:hAnsi="Georgia"/>
      <w:b/>
      <w:sz w:val="24"/>
      <w:u w:val="single"/>
    </w:rPr>
  </w:style>
  <w:style w:type="character" w:customStyle="1" w:styleId="CharChar11">
    <w:name w:val="Char Char11"/>
    <w:rsid w:val="0002321F"/>
    <w:rPr>
      <w:rFonts w:cs="Arial"/>
      <w:bCs/>
      <w:szCs w:val="26"/>
      <w:u w:val="single"/>
      <w:lang w:val="en-US" w:eastAsia="en-US" w:bidi="ar-SA"/>
    </w:rPr>
  </w:style>
  <w:style w:type="character" w:customStyle="1" w:styleId="cite">
    <w:name w:val="cite"/>
    <w:aliases w:val="Heading 3 Char Char Char,Heading 3 Char Char Char1,Heading 3 Char1,Char Char2,Underlined Text Char,Block Writing Char,Heading 3 Char Char Char Char,Index Headers Char,Citation Char Char Char1,cites Char Char, Char Char Char1,Char Char Char1,Char Ch"/>
    <w:qFormat/>
    <w:rsid w:val="0002321F"/>
    <w:rPr>
      <w:rFonts w:ascii="Times New Roman" w:hAnsi="Times New Roman"/>
      <w:b/>
      <w:sz w:val="24"/>
    </w:rPr>
  </w:style>
  <w:style w:type="paragraph" w:customStyle="1" w:styleId="tag">
    <w:name w:val="tag"/>
    <w:basedOn w:val="Normal"/>
    <w:next w:val="Normal"/>
    <w:qFormat/>
    <w:rsid w:val="0002321F"/>
    <w:rPr>
      <w:rFonts w:ascii="Times New Roman" w:eastAsia="Calibri" w:hAnsi="Times New Roman" w:cs="Times New Roman"/>
      <w:b/>
      <w:sz w:val="24"/>
    </w:rPr>
  </w:style>
  <w:style w:type="paragraph" w:customStyle="1" w:styleId="card">
    <w:name w:val="card"/>
    <w:basedOn w:val="Normal"/>
    <w:next w:val="Normal"/>
    <w:link w:val="cardChar"/>
    <w:qFormat/>
    <w:rsid w:val="0002321F"/>
    <w:pPr>
      <w:ind w:left="288" w:right="288"/>
    </w:pPr>
    <w:rPr>
      <w:rFonts w:ascii="Times New Roman" w:eastAsia="Calibri" w:hAnsi="Times New Roman" w:cs="Times New Roman"/>
      <w:sz w:val="24"/>
    </w:rPr>
  </w:style>
  <w:style w:type="character" w:customStyle="1" w:styleId="cardChar">
    <w:name w:val="card Char"/>
    <w:link w:val="card"/>
    <w:rsid w:val="0002321F"/>
    <w:rPr>
      <w:rFonts w:ascii="Times New Roman" w:eastAsia="Calibri" w:hAnsi="Times New Roman" w:cs="Times New Roman"/>
      <w:sz w:val="24"/>
    </w:rPr>
  </w:style>
  <w:style w:type="character" w:customStyle="1" w:styleId="underline">
    <w:name w:val="underline"/>
    <w:link w:val="textbold"/>
    <w:qFormat/>
    <w:rsid w:val="0002321F"/>
    <w:rPr>
      <w:b/>
      <w:u w:val="single"/>
    </w:rPr>
  </w:style>
  <w:style w:type="paragraph" w:customStyle="1" w:styleId="textbold">
    <w:name w:val="text bold"/>
    <w:basedOn w:val="Normal"/>
    <w:link w:val="underline"/>
    <w:rsid w:val="0002321F"/>
    <w:pPr>
      <w:ind w:left="720"/>
      <w:jc w:val="both"/>
    </w:pPr>
    <w:rPr>
      <w:rFonts w:asciiTheme="minorHAnsi" w:hAnsiTheme="minorHAnsi"/>
      <w:b/>
      <w:u w:val="single"/>
    </w:rPr>
  </w:style>
  <w:style w:type="paragraph" w:customStyle="1" w:styleId="Nothing">
    <w:name w:val="Nothing"/>
    <w:link w:val="NothingChar"/>
    <w:qFormat/>
    <w:rsid w:val="00591B15"/>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591B15"/>
    <w:rPr>
      <w:rFonts w:ascii="Times New Roman" w:eastAsia="Times New Roman" w:hAnsi="Times New Roman" w:cs="Times New Roman"/>
      <w:sz w:val="20"/>
      <w:szCs w:val="24"/>
    </w:rPr>
  </w:style>
  <w:style w:type="character" w:styleId="Strong">
    <w:name w:val="Strong"/>
    <w:aliases w:val="8 pt font"/>
    <w:uiPriority w:val="22"/>
    <w:qFormat/>
    <w:rsid w:val="00591B15"/>
    <w:rPr>
      <w:b/>
      <w:bCs/>
    </w:rPr>
  </w:style>
  <w:style w:type="character" w:customStyle="1" w:styleId="apple-converted-space">
    <w:name w:val="apple-converted-space"/>
    <w:rsid w:val="00591B15"/>
  </w:style>
  <w:style w:type="character" w:customStyle="1" w:styleId="apple-style-span">
    <w:name w:val="apple-style-span"/>
    <w:rsid w:val="00591B15"/>
  </w:style>
  <w:style w:type="character" w:styleId="IntenseEmphasis">
    <w:name w:val="Intense Emphasis"/>
    <w:aliases w:val="Underline Char,Block Heading Char,Heading 3 Char Char Char Char Char,Heading 3 Char Char1 Char,Thick Underline Char"/>
    <w:uiPriority w:val="99"/>
    <w:qFormat/>
    <w:rsid w:val="00591B15"/>
    <w:rPr>
      <w:b w:val="0"/>
      <w:bCs/>
      <w:u w:val="single"/>
    </w:rPr>
  </w:style>
  <w:style w:type="character" w:styleId="HTMLCite">
    <w:name w:val="HTML Cite"/>
    <w:basedOn w:val="DefaultParagraphFont"/>
    <w:uiPriority w:val="99"/>
    <w:semiHidden/>
    <w:unhideWhenUsed/>
    <w:rsid w:val="00591B15"/>
    <w:rPr>
      <w:i w:val="0"/>
      <w:iCs w:val="0"/>
      <w:color w:val="009030"/>
    </w:rPr>
  </w:style>
  <w:style w:type="paragraph" w:styleId="NormalWeb">
    <w:name w:val="Normal (Web)"/>
    <w:basedOn w:val="Normal"/>
    <w:uiPriority w:val="99"/>
    <w:unhideWhenUsed/>
    <w:rsid w:val="00591B1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videncetext">
    <w:name w:val="evidence text"/>
    <w:basedOn w:val="Normal"/>
    <w:rsid w:val="00591B15"/>
    <w:pPr>
      <w:spacing w:after="0" w:line="240" w:lineRule="auto"/>
      <w:ind w:left="1440" w:right="720"/>
    </w:pPr>
    <w:rPr>
      <w:rFonts w:ascii="Arial" w:eastAsia="Times New Roman" w:hAnsi="Arial" w:cs="Times New Roman"/>
      <w:color w:val="000000"/>
      <w:sz w:val="10"/>
      <w:szCs w:val="24"/>
    </w:rPr>
  </w:style>
  <w:style w:type="character" w:customStyle="1" w:styleId="highlight2">
    <w:name w:val="highlight2"/>
    <w:rsid w:val="00591B15"/>
    <w:rPr>
      <w:rFonts w:ascii="Arial" w:hAnsi="Arial"/>
      <w:b/>
      <w:sz w:val="18"/>
      <w:u w:val="thick"/>
      <w:bdr w:val="none" w:sz="0" w:space="0" w:color="auto"/>
      <w:shd w:val="clear" w:color="auto" w:fill="auto"/>
    </w:rPr>
  </w:style>
  <w:style w:type="character" w:customStyle="1" w:styleId="reduce2">
    <w:name w:val="reduce2"/>
    <w:rsid w:val="003D37F6"/>
    <w:rPr>
      <w:rFonts w:ascii="Arial" w:hAnsi="Arial" w:cs="Arial"/>
      <w:color w:val="000000"/>
      <w:sz w:val="1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lect.nytimes.com/2006/10/31/opinion/31kristof.html?_r=1" TargetMode="External"/><Relationship Id="rId21" Type="http://schemas.openxmlformats.org/officeDocument/2006/relationships/hyperlink" Target="http://www.noaanews.noaa.gov/stories2012/20120213_budget_statement.html" TargetMode="External"/><Relationship Id="rId42" Type="http://schemas.openxmlformats.org/officeDocument/2006/relationships/hyperlink" Target="http://www.scientificamerican.com/article/as-big-hurricane-season-looms-noaa-chief-calls-satellite-cuts-disaster/" TargetMode="External"/><Relationship Id="rId47" Type="http://schemas.openxmlformats.org/officeDocument/2006/relationships/hyperlink" Target="http://science.house.gov/sites/republicans.science.house.gov/files/documents/HHRG-113-SY21-WState-MKicza-20130919.pdf" TargetMode="External"/><Relationship Id="rId63" Type="http://schemas.openxmlformats.org/officeDocument/2006/relationships/hyperlink" Target="http://www.wmtw.com/news/satellites-key-in-predicting-killer-storms/25701780" TargetMode="External"/><Relationship Id="rId68" Type="http://schemas.openxmlformats.org/officeDocument/2006/relationships/hyperlink" Target="http://www.cato.org/pub_display.php?pub_id=11898" TargetMode="External"/><Relationship Id="rId2" Type="http://schemas.openxmlformats.org/officeDocument/2006/relationships/styles" Target="styles.xml"/><Relationship Id="rId16" Type="http://schemas.openxmlformats.org/officeDocument/2006/relationships/hyperlink" Target="http://science.house.gov/sites/republicans.science.house.gov/files/documents/HHRG-113-SY21-WState-MKicza-20130919.pdf" TargetMode="External"/><Relationship Id="rId29" Type="http://schemas.openxmlformats.org/officeDocument/2006/relationships/hyperlink" Target="http://www.cnn.com/2011/TECH/innovation/08/24/noaa.weather.prediction/index.html?hpt=te_bn1" TargetMode="External"/><Relationship Id="rId11" Type="http://schemas.openxmlformats.org/officeDocument/2006/relationships/hyperlink" Target="http://www.washingtonpost.com/blogs/capital-weather-gang/post/national-weather-service-budget-cuts-misguided-misplaced/2012/03/29/gIQAmm6qiS_blog.html" TargetMode="External"/><Relationship Id="rId24" Type="http://schemas.openxmlformats.org/officeDocument/2006/relationships/hyperlink" Target="http://www.nytimes.com/gwire/2009/04/23/23greenwire-obama-admin-hands-offshore-aquaculture-oversig-10648.html" TargetMode="External"/><Relationship Id="rId32" Type="http://schemas.openxmlformats.org/officeDocument/2006/relationships/hyperlink" Target="http://www.stateoftheocean.org/pdfs/1906_IPSO-LONG.pdf" TargetMode="External"/><Relationship Id="rId37" Type="http://schemas.openxmlformats.org/officeDocument/2006/relationships/hyperlink" Target="http://www.cnn.com/2011/TECH/innovation/08/24/noaa.weather.prediction/index.html?hpt=te_bn1" TargetMode="External"/><Relationship Id="rId40" Type="http://schemas.openxmlformats.org/officeDocument/2006/relationships/hyperlink" Target="http://www.jpss.noaa.gov/satellites_legacy.html" TargetMode="External"/><Relationship Id="rId45" Type="http://schemas.openxmlformats.org/officeDocument/2006/relationships/hyperlink" Target="http://www.emergencymgmt.com/disaster/Satellites-Could-Jeopardize-Severe-Weather-Forecasts.html" TargetMode="External"/><Relationship Id="rId53" Type="http://schemas.openxmlformats.org/officeDocument/2006/relationships/hyperlink" Target="http://www.washingtonpost.com/politics/obama-will-propose-vast-expansion-of-pacific-ocean-marine-sanctuary/2014/06/16/f8689972-f0c6-11e3-bf76-447a5df6411f_story.html" TargetMode="External"/><Relationship Id="rId58" Type="http://schemas.openxmlformats.org/officeDocument/2006/relationships/hyperlink" Target="http://www.ourcivilisation.com/aginatur/sealevel.htm" TargetMode="External"/><Relationship Id="rId66" Type="http://schemas.openxmlformats.org/officeDocument/2006/relationships/hyperlink" Target="http://m.us.wsj.com/articles/SB10001424127887324049504578543331078279910?mobile=y" TargetMode="External"/><Relationship Id="rId5" Type="http://schemas.openxmlformats.org/officeDocument/2006/relationships/hyperlink" Target="http://www.spacenews.com/article/features/40378profile-mary-kicza-assistant-administrator-for-satellite-and-information" TargetMode="External"/><Relationship Id="rId61" Type="http://schemas.openxmlformats.org/officeDocument/2006/relationships/hyperlink" Target="http://science.house.gov/sites/republicans.science.house.gov/files/documents/HHRG-113-SY21-WState-MKicza-20130919.pdf" TargetMode="External"/><Relationship Id="rId19" Type="http://schemas.openxmlformats.org/officeDocument/2006/relationships/hyperlink" Target="http://www.scientificamerican.com/article/soaring-satellite-costs-spur-us-government-to-seek-budget-cuts/" TargetMode="External"/><Relationship Id="rId14" Type="http://schemas.openxmlformats.org/officeDocument/2006/relationships/hyperlink" Target="http://science.house.gov/sites/republicans.science.house.gov/files/documents/HHRG-113-SY21-WState-MKicza-20130919.pdf" TargetMode="External"/><Relationship Id="rId22" Type="http://schemas.openxmlformats.org/officeDocument/2006/relationships/hyperlink" Target="http://www.washingtonpost.com/blogs/capital-weather-gang/post/national-weather-service-budget-cuts-misguided-misplaced/2012/03/29/gIQAmm6qiS_blog.html" TargetMode="External"/><Relationship Id="rId27" Type="http://schemas.openxmlformats.org/officeDocument/2006/relationships/hyperlink" Target="http://www.guardian.co.uk/commentisfree/2008/aug/13/carbonemissions.climatechange" TargetMode="External"/><Relationship Id="rId30" Type="http://schemas.openxmlformats.org/officeDocument/2006/relationships/hyperlink" Target="http://www.cnas.org/files/documents/publications/CNAS_Blinded_ParthemoreRogers_0.pdf" TargetMode="External"/><Relationship Id="rId35" Type="http://schemas.openxmlformats.org/officeDocument/2006/relationships/hyperlink" Target="http://www.heritage.org/Research/Reports/2000/09/BG1394-The-Facts-About-Military-Readiness//Donnie" TargetMode="External"/><Relationship Id="rId43" Type="http://schemas.openxmlformats.org/officeDocument/2006/relationships/hyperlink" Target="http://science.house.gov/sites/republicans.science.house.gov/files/documents/HHRG-113-%20SY18-WState-S001192-20130919.pdf" TargetMode="External"/><Relationship Id="rId48" Type="http://schemas.openxmlformats.org/officeDocument/2006/relationships/hyperlink" Target="http://wtvr.com/2014/06/10/noaa-retires-noaa-16-polar-satellite-after-historic-run/" TargetMode="External"/><Relationship Id="rId56" Type="http://schemas.openxmlformats.org/officeDocument/2006/relationships/hyperlink" Target="http://www.climatesciencewatch.org/2014/07/18/on-obamas-new-actions-to-support-state-and-local-climate-preparedness/" TargetMode="External"/><Relationship Id="rId64" Type="http://schemas.openxmlformats.org/officeDocument/2006/relationships/hyperlink" Target="http://www.spacenews.com/article/features/40378profile-mary-kicza-assistant-administrator-for-satellite-and-information" TargetMode="External"/><Relationship Id="rId69" Type="http://schemas.openxmlformats.org/officeDocument/2006/relationships/fontTable" Target="fontTable.xml"/><Relationship Id="rId8" Type="http://schemas.openxmlformats.org/officeDocument/2006/relationships/hyperlink" Target="http://www.nextgov.com/technology-news/2014/06/more-wins-next-gen-noaa-satellite/86464/" TargetMode="External"/><Relationship Id="rId51" Type="http://schemas.openxmlformats.org/officeDocument/2006/relationships/hyperlink" Target="http://blog.oceanconservancy.org/2013/03/05/how-the-sequestration-is-bad-for-the-ocean/" TargetMode="External"/><Relationship Id="rId72"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hyperlink" Target="http://peninsulaclarion.com/news/2012-04-27/congress-takes-another-ax-to-noaa-budget" TargetMode="External"/><Relationship Id="rId17" Type="http://schemas.openxmlformats.org/officeDocument/2006/relationships/hyperlink" Target="http://blog.oceanconservancy.org/2013/07/09/three-questions-to-ask-about-noaas-funding/" TargetMode="External"/><Relationship Id="rId25" Type="http://schemas.openxmlformats.org/officeDocument/2006/relationships/hyperlink" Target="http://www.bioresonant.com/news.htm" TargetMode="External"/><Relationship Id="rId33" Type="http://schemas.openxmlformats.org/officeDocument/2006/relationships/hyperlink" Target="http://www.cnas.org/files/documents/publications/CNAS_Blinded_ParthemoreRogers_0.pdf" TargetMode="External"/><Relationship Id="rId38" Type="http://schemas.openxmlformats.org/officeDocument/2006/relationships/hyperlink" Target="http://baltimore.cbslocal.com/2013/02/20/weather-satellites-need-replacing-but-new-ones-may-take-years/" TargetMode="External"/><Relationship Id="rId46" Type="http://schemas.openxmlformats.org/officeDocument/2006/relationships/hyperlink" Target="http://science.house.gov/sites/republicans.science.house.gov/files/documents/HHRG-113-SY21-WState-MKicza-20130919.pdf" TargetMode="External"/><Relationship Id="rId59" Type="http://schemas.openxmlformats.org/officeDocument/2006/relationships/hyperlink" Target="http://www.nationalcenter.org/KyotoSingerTestimony2000.html" TargetMode="External"/><Relationship Id="rId67" Type="http://schemas.openxmlformats.org/officeDocument/2006/relationships/hyperlink" Target="http://www.spacenews.com/article/civil-space/40365jpss-satellites-will-gather-climate-measurements-after-all" TargetMode="External"/><Relationship Id="rId20" Type="http://schemas.openxmlformats.org/officeDocument/2006/relationships/hyperlink" Target="http://green.blogs.nytimes.com/2011/04/14/weather-satellites-on-the-chopping-block/?_php=true&amp;_type=blogs&amp;_php=true&amp;_type=blogs&amp;_r=1" TargetMode="External"/><Relationship Id="rId41" Type="http://schemas.openxmlformats.org/officeDocument/2006/relationships/hyperlink" Target="http://wtvr.com/2014/06/10/noaa-retires-noaa-16-polar-satellite-after-historic-run/" TargetMode="External"/><Relationship Id="rId54" Type="http://schemas.openxmlformats.org/officeDocument/2006/relationships/hyperlink" Target="http://www.washingtonpost.com/politics/obama-will-propose-vast-expansion-of-pacific-ocean-marine-sanctuary/2014/06/16/f8689972-f0c6-11e3-bf76-447a5df6411f_story.html" TargetMode="External"/><Relationship Id="rId62" Type="http://schemas.openxmlformats.org/officeDocument/2006/relationships/hyperlink" Target="http://www.spacenews.com/article/features/40378profile-mary-kicza-assistant-administrator-for-satellite-and-information"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ience.house.gov/sites/republicans.science.house.gov/files/documents/HHRG-113-SY21-WState-MKicza-20130919.pdf" TargetMode="External"/><Relationship Id="rId15" Type="http://schemas.openxmlformats.org/officeDocument/2006/relationships/hyperlink" Target="http://science.house.gov/sites/republicans.science.house.gov/files/documents/HHRG-113-SY21-WState-MKicza-20130919.pdf" TargetMode="External"/><Relationship Id="rId23" Type="http://schemas.openxmlformats.org/officeDocument/2006/relationships/hyperlink" Target="http://switchboard.nrdc.org/blogs/aadams/a_blue_budget_beyond_sequester.html" TargetMode="External"/><Relationship Id="rId28" Type="http://schemas.openxmlformats.org/officeDocument/2006/relationships/hyperlink" Target="http://www.osd.noaa.gov/download/JRS012504-GD.pdf" TargetMode="External"/><Relationship Id="rId36" Type="http://schemas.openxmlformats.org/officeDocument/2006/relationships/hyperlink" Target="http://www.washingtonpost.com/opinions/the-importance-of-the-weather-satellite/2011/06/30/AGDTPuwH_story.html" TargetMode="External"/><Relationship Id="rId49" Type="http://schemas.openxmlformats.org/officeDocument/2006/relationships/hyperlink" Target="http://science.house.gov/sites/republicans.science.house.gov/files/documents/HHRG-113-SY21-WState-MKicza-20130919.pdf" TargetMode="External"/><Relationship Id="rId57" Type="http://schemas.openxmlformats.org/officeDocument/2006/relationships/hyperlink" Target="http://www.ourcivilisation.com/aginatur/morner.htm" TargetMode="External"/><Relationship Id="rId10" Type="http://schemas.openxmlformats.org/officeDocument/2006/relationships/hyperlink" Target="http://blog.ametsoc.org/columnists/budget-squeeze-spurs-u-s-weather-collaboration/" TargetMode="External"/><Relationship Id="rId31" Type="http://schemas.openxmlformats.org/officeDocument/2006/relationships/hyperlink" Target="http://www.dtic.mil/cgi-bin/GetTRDoc?AD=ADA488648&amp;Location=U2&amp;doc=GetTRDoc.pdf" TargetMode="External"/><Relationship Id="rId44" Type="http://schemas.openxmlformats.org/officeDocument/2006/relationships/hyperlink" Target="http://m.us.wsj.com/articles/SB10001424127887324049504578543331078279910?mobile=y" TargetMode="External"/><Relationship Id="rId52" Type="http://schemas.openxmlformats.org/officeDocument/2006/relationships/hyperlink" Target="http://blog.oceanconservancy.org/2013/03/05/how-the-sequestration-is-bad-for-the-ocean/" TargetMode="External"/><Relationship Id="rId60" Type="http://schemas.openxmlformats.org/officeDocument/2006/relationships/hyperlink" Target="http://coalcandothat.com/pdf/1%20MythClimateChange.pdf" TargetMode="External"/><Relationship Id="rId65" Type="http://schemas.openxmlformats.org/officeDocument/2006/relationships/hyperlink" Target="http://m.us.wsj.com/articles/SB10001424127887324049504578543331078279910?mobile=y" TargetMode="External"/><Relationship Id="rId73"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www.spacenews.com/article/civil-space/40883house-and-senate-find-common-ground-on-noaa-budget" TargetMode="External"/><Relationship Id="rId13" Type="http://schemas.openxmlformats.org/officeDocument/2006/relationships/hyperlink" Target="http://blog.oceanconservancy.org/2013/07/09/three-questions-to-ask-about-noaas-funding/" TargetMode="External"/><Relationship Id="rId18" Type="http://schemas.openxmlformats.org/officeDocument/2006/relationships/hyperlink" Target="http://thehill.com/blogs/congress-blog/energy-a-environment/219309-national-ocean-policy-is-an-executive-power-grab" TargetMode="External"/><Relationship Id="rId39" Type="http://schemas.openxmlformats.org/officeDocument/2006/relationships/hyperlink" Target="http://www.theguardian.com/science/2011/oct/24/weather-satellite-cuts-disaster-obama-official" TargetMode="External"/><Relationship Id="rId34" Type="http://schemas.openxmlformats.org/officeDocument/2006/relationships/hyperlink" Target="http://americanprogress.org/issues/green/news/2011/02/18/9055/a-forecast-for-disaster/" TargetMode="External"/><Relationship Id="rId50" Type="http://schemas.openxmlformats.org/officeDocument/2006/relationships/hyperlink" Target="http://blog.oceanconservancy.org/2013/03/05/how-the-sequestration-is-bad-for-the-ocean/" TargetMode="External"/><Relationship Id="rId55" Type="http://schemas.openxmlformats.org/officeDocument/2006/relationships/hyperlink" Target="http://www.southcoasttoday.com/apps/pbcs.dll/article?AID=/20140711/NEWS/407110321" TargetMode="External"/><Relationship Id="rId7" Type="http://schemas.openxmlformats.org/officeDocument/2006/relationships/hyperlink" Target="http://www.americanprogress.org/issues/green/news/2014/03/06/80920/the-top-5-challenges-facing-the-new-noaa-administrator/" TargetMode="External"/><Relationship Id="rId71"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v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25323A-B05C-4E52-A183-33B6A5747DE5}"/>
</file>

<file path=customXml/itemProps2.xml><?xml version="1.0" encoding="utf-8"?>
<ds:datastoreItem xmlns:ds="http://schemas.openxmlformats.org/officeDocument/2006/customXml" ds:itemID="{F3F57E36-140F-4381-9599-7C6080A3A788}"/>
</file>

<file path=customXml/itemProps3.xml><?xml version="1.0" encoding="utf-8"?>
<ds:datastoreItem xmlns:ds="http://schemas.openxmlformats.org/officeDocument/2006/customXml" ds:itemID="{EE5CC8AD-0638-4CC4-8B14-F54AC87215D2}"/>
</file>

<file path=docProps/app.xml><?xml version="1.0" encoding="utf-8"?>
<Properties xmlns="http://schemas.openxmlformats.org/officeDocument/2006/extended-properties" xmlns:vt="http://schemas.openxmlformats.org/officeDocument/2006/docPropsVTypes">
  <Template>Debate.dotm</Template>
  <TotalTime>252</TotalTime>
  <Pages>1</Pages>
  <Words>43529</Words>
  <Characters>248121</Characters>
  <Application>Microsoft Office Word</Application>
  <DocSecurity>0</DocSecurity>
  <Lines>2067</Lines>
  <Paragraphs>582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Viveth Karthikeyan</dc:creator>
  <cp:keywords>5.0</cp:keywords>
  <dc:description/>
  <cp:lastModifiedBy>Viveth Karthikeyan</cp:lastModifiedBy>
  <cp:revision>8</cp:revision>
  <dcterms:created xsi:type="dcterms:W3CDTF">2014-07-20T20:38:00Z</dcterms:created>
  <dcterms:modified xsi:type="dcterms:W3CDTF">2014-07-25T20:21:00Z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