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F03A16" w:rsidP="00F03A16">
      <w:pPr>
        <w:pStyle w:val="Heading1"/>
      </w:pPr>
      <w:bookmarkStart w:id="0" w:name="_GoBack"/>
      <w:bookmarkEnd w:id="0"/>
      <w:r>
        <w:t>Politics Updates</w:t>
      </w:r>
    </w:p>
    <w:p w:rsidR="00F03A16" w:rsidRDefault="00F03A16" w:rsidP="00F03A16">
      <w:pPr>
        <w:pStyle w:val="Heading2"/>
      </w:pPr>
      <w:r>
        <w:lastRenderedPageBreak/>
        <w:t>TRIA Negative</w:t>
      </w:r>
    </w:p>
    <w:p w:rsidR="00F03A16" w:rsidRDefault="00F03A16" w:rsidP="00F03A16">
      <w:pPr>
        <w:pStyle w:val="Heading3"/>
      </w:pPr>
      <w:r>
        <w:lastRenderedPageBreak/>
        <w:t>1NC</w:t>
      </w:r>
    </w:p>
    <w:p w:rsidR="00F03A16" w:rsidRDefault="00F03A16" w:rsidP="00F03A16">
      <w:pPr>
        <w:pStyle w:val="Heading4"/>
      </w:pPr>
      <w:r>
        <w:t>TRIA will pass but every day is key – they will barely get it done before it expires</w:t>
      </w:r>
    </w:p>
    <w:p w:rsidR="00F03A16" w:rsidRPr="001E1985" w:rsidRDefault="00F03A16" w:rsidP="00F03A16">
      <w:r w:rsidRPr="00F07E66">
        <w:rPr>
          <w:rStyle w:val="Style13ptBold"/>
        </w:rPr>
        <w:t>Lent, 7-29</w:t>
      </w:r>
      <w:r>
        <w:t xml:space="preserve"> - counsel in </w:t>
      </w:r>
      <w:proofErr w:type="spellStart"/>
      <w:r>
        <w:t>Arent</w:t>
      </w:r>
      <w:proofErr w:type="spellEnd"/>
      <w:r>
        <w:t xml:space="preserve"> Fox's Government Relations group (Norman, “United States: Terrorism Risk Insurance Legislation Advances, But Obstacles Remain,” 7/29/2014, </w:t>
      </w:r>
      <w:hyperlink r:id="rId7" w:history="1">
        <w:r w:rsidRPr="00887D89">
          <w:rPr>
            <w:rStyle w:val="Hyperlink"/>
          </w:rPr>
          <w:t>http://www.mondaq.com/unitedstates/x/330944/Terrorism+Homeland+Security+Defence/Terrorism+Risk+Insurance+Legislation+Advances+But+Obstacles+Remain</w:t>
        </w:r>
      </w:hyperlink>
      <w:r>
        <w:t xml:space="preserve"> ) DS</w:t>
      </w:r>
    </w:p>
    <w:p w:rsidR="00F03A16" w:rsidRPr="001E1985" w:rsidRDefault="00F03A16" w:rsidP="00F03A16">
      <w:r w:rsidRPr="001E1985">
        <w:rPr>
          <w:rStyle w:val="StyleUnderline"/>
        </w:rPr>
        <w:t xml:space="preserve">The Senate and the House of Representatives begin their summer recesses this week and will return to Washington in September for two to four weeks of legislative work before recessing for the November 4 election. </w:t>
      </w:r>
      <w:r w:rsidRPr="001E1985">
        <w:t>A post-election "lame duck" session of uncertain duration is likely.</w:t>
      </w:r>
    </w:p>
    <w:p w:rsidR="00F03A16" w:rsidRPr="001E1985" w:rsidRDefault="00F03A16" w:rsidP="00F03A16">
      <w:pPr>
        <w:rPr>
          <w:rStyle w:val="StyleUnderline"/>
        </w:rPr>
      </w:pPr>
      <w:r w:rsidRPr="001E1985">
        <w:rPr>
          <w:rStyle w:val="StyleUnderline"/>
        </w:rPr>
        <w:t xml:space="preserve">The TRIA reauthorization has </w:t>
      </w:r>
      <w:r w:rsidRPr="001E1985">
        <w:rPr>
          <w:rStyle w:val="Emphasis"/>
        </w:rPr>
        <w:t>broad support</w:t>
      </w:r>
      <w:r w:rsidRPr="001E1985">
        <w:rPr>
          <w:rStyle w:val="StyleUnderline"/>
        </w:rPr>
        <w:t xml:space="preserve"> from the business community, and in Congress and from the President, but </w:t>
      </w:r>
      <w:r w:rsidRPr="001E1985">
        <w:rPr>
          <w:rStyle w:val="Emphasis"/>
        </w:rPr>
        <w:t>obstacles remain</w:t>
      </w:r>
      <w:r w:rsidRPr="001E1985">
        <w:rPr>
          <w:rStyle w:val="StyleUnderline"/>
        </w:rPr>
        <w:t xml:space="preserve"> before it can reach President Obama's desk. Ultimately, </w:t>
      </w:r>
      <w:r w:rsidRPr="001E1985">
        <w:rPr>
          <w:rStyle w:val="Emphasis"/>
        </w:rPr>
        <w:t>we expect Congress to reauthorize TRIA, but passage could come as late as just before the program's expiration at the end of 2014</w:t>
      </w:r>
      <w:r w:rsidRPr="001E1985">
        <w:rPr>
          <w:rStyle w:val="StyleUnderline"/>
        </w:rPr>
        <w:t xml:space="preserve"> — maximizing uncertainty in the property insurance marketplace. It's also possible that Congress could approve a short-term extension postponing real action until mid-2015.</w:t>
      </w:r>
    </w:p>
    <w:p w:rsidR="00F03A16" w:rsidRDefault="00F03A16" w:rsidP="00F03A16"/>
    <w:p w:rsidR="00F03A16" w:rsidRDefault="00F03A16" w:rsidP="00F03A16">
      <w:pPr>
        <w:pStyle w:val="Heading4"/>
      </w:pPr>
      <w:r>
        <w:t>&lt;Link&gt;</w:t>
      </w:r>
    </w:p>
    <w:p w:rsidR="00F03A16" w:rsidRDefault="00F03A16" w:rsidP="00F03A16"/>
    <w:p w:rsidR="00F03A16" w:rsidRDefault="00F03A16" w:rsidP="00F03A16">
      <w:pPr>
        <w:pStyle w:val="Heading4"/>
      </w:pPr>
      <w:r>
        <w:t>Time is crucial to TRIA’s passage – lots of details to work out and it expires by 12/31/14</w:t>
      </w:r>
    </w:p>
    <w:p w:rsidR="00F03A16" w:rsidRPr="007071AF" w:rsidRDefault="00F03A16" w:rsidP="00F03A16">
      <w:proofErr w:type="spellStart"/>
      <w:r w:rsidRPr="00222E16">
        <w:rPr>
          <w:rStyle w:val="Style13ptBold"/>
        </w:rPr>
        <w:t>Paletta</w:t>
      </w:r>
      <w:proofErr w:type="spellEnd"/>
      <w:r w:rsidRPr="00222E16">
        <w:rPr>
          <w:rStyle w:val="Style13ptBold"/>
        </w:rPr>
        <w:t>, 7-31</w:t>
      </w:r>
      <w:r>
        <w:t xml:space="preserve"> - covers economic policy for The Wall Street Journal's Washington bureau (Damian, “Divided House Slows Vote on Terrorism Insurance Bill,” 7/31/2014, </w:t>
      </w:r>
      <w:hyperlink r:id="rId8" w:history="1">
        <w:r w:rsidRPr="00887D89">
          <w:rPr>
            <w:rStyle w:val="Hyperlink"/>
          </w:rPr>
          <w:t>http://blogs.wsj.com/washwire/2014/07/31/divided-house-slows-vote-on-terrorism-insurance-bill/</w:t>
        </w:r>
      </w:hyperlink>
      <w:r>
        <w:t xml:space="preserve"> ) DS</w:t>
      </w:r>
    </w:p>
    <w:p w:rsidR="00F03A16" w:rsidRPr="007071AF" w:rsidRDefault="00F03A16" w:rsidP="00F03A16">
      <w:pPr>
        <w:rPr>
          <w:rStyle w:val="Emphasis"/>
        </w:rPr>
      </w:pPr>
      <w:r w:rsidRPr="007071AF">
        <w:rPr>
          <w:rStyle w:val="StyleUnderline"/>
        </w:rPr>
        <w:t>House Republicans are split over how to deal with an expiring law that provides government-backed insurance against terrorist attacks.</w:t>
      </w:r>
      <w:r>
        <w:t xml:space="preserve"> There’s no clear pathway forward despite a 93-4 vote to reauthorize it in the Senate two weeks ago, and </w:t>
      </w:r>
      <w:r w:rsidRPr="007071AF">
        <w:rPr>
          <w:rStyle w:val="Emphasis"/>
        </w:rPr>
        <w:t>if Congress doesn’t act by Dec. 31, the law will expire.</w:t>
      </w:r>
    </w:p>
    <w:p w:rsidR="00F03A16" w:rsidRDefault="00F03A16" w:rsidP="00F03A16">
      <w:r>
        <w:t>The Terrorism Risk Insurance Act (TRIA) was signed into law in 2002 in response to the 9/11 terrorist attacks and stemmed in part from fears that private insurers wouldn’t backstop certain real-estate projects or potential targets like pipelines because of uncertainty over who would cover losses from a future terrorist attack. It has been reauthorized twice, in 2005 and 2007.</w:t>
      </w:r>
    </w:p>
    <w:p w:rsidR="00F03A16" w:rsidRDefault="00F03A16" w:rsidP="00F03A16">
      <w:r>
        <w:t>The law is complicated, but essentially guarantees that the federal government will pay a share–not all–of the losses from “an act of terrorism” that causes more than $100 million in damages, up to a $100 billion cap.</w:t>
      </w:r>
    </w:p>
    <w:p w:rsidR="00F03A16" w:rsidRPr="007071AF" w:rsidRDefault="00F03A16" w:rsidP="00F03A16">
      <w:pPr>
        <w:rPr>
          <w:rStyle w:val="StyleUnderline"/>
        </w:rPr>
      </w:pPr>
      <w:r>
        <w:t xml:space="preserve">In the House, </w:t>
      </w:r>
      <w:r w:rsidRPr="007071AF">
        <w:rPr>
          <w:rStyle w:val="StyleUnderline"/>
        </w:rPr>
        <w:t xml:space="preserve">TRIA’s future rests in the hands of </w:t>
      </w:r>
      <w:r>
        <w:t xml:space="preserve">House Financial Services Committee Chairman Jeb </w:t>
      </w:r>
      <w:proofErr w:type="spellStart"/>
      <w:r w:rsidRPr="007071AF">
        <w:rPr>
          <w:rStyle w:val="StyleUnderline"/>
        </w:rPr>
        <w:t>Hensarling</w:t>
      </w:r>
      <w:proofErr w:type="spellEnd"/>
      <w:r w:rsidRPr="007071AF">
        <w:rPr>
          <w:rStyle w:val="StyleUnderline"/>
        </w:rPr>
        <w:t xml:space="preserve"> </w:t>
      </w:r>
      <w:r>
        <w:t xml:space="preserve">(R., Texas), </w:t>
      </w:r>
      <w:r w:rsidRPr="007071AF">
        <w:rPr>
          <w:rStyle w:val="StyleUnderline"/>
        </w:rPr>
        <w:t xml:space="preserve">who has criticized the program but backed a bill to extend it with changes. </w:t>
      </w:r>
      <w:r>
        <w:t xml:space="preserve">Mr. </w:t>
      </w:r>
      <w:proofErr w:type="spellStart"/>
      <w:r>
        <w:t>Hensarling</w:t>
      </w:r>
      <w:proofErr w:type="spellEnd"/>
      <w:r>
        <w:t xml:space="preserve"> has said the program was only supposed to be temporary and includes too much taxpayer exposure, but </w:t>
      </w:r>
      <w:r w:rsidRPr="007071AF">
        <w:rPr>
          <w:rStyle w:val="StyleUnderline"/>
        </w:rPr>
        <w:t>he has</w:t>
      </w:r>
      <w:r>
        <w:t xml:space="preserve"> also </w:t>
      </w:r>
      <w:r w:rsidRPr="007071AF">
        <w:rPr>
          <w:rStyle w:val="StyleUnderline"/>
        </w:rPr>
        <w:t>said that a private market for this sort of insurance hasn’t yet developed and that another temporary backstop is needed.</w:t>
      </w:r>
    </w:p>
    <w:p w:rsidR="00F03A16" w:rsidRPr="007071AF" w:rsidRDefault="00F03A16" w:rsidP="00F03A16">
      <w:pPr>
        <w:rPr>
          <w:rStyle w:val="StyleUnderline"/>
        </w:rPr>
      </w:pPr>
      <w:r w:rsidRPr="007071AF">
        <w:rPr>
          <w:rStyle w:val="StyleUnderline"/>
        </w:rPr>
        <w:lastRenderedPageBreak/>
        <w:t>In June, he supported a bill by</w:t>
      </w:r>
      <w:r>
        <w:t xml:space="preserve"> Rep. Randy </w:t>
      </w:r>
      <w:proofErr w:type="spellStart"/>
      <w:r w:rsidRPr="007071AF">
        <w:rPr>
          <w:rStyle w:val="StyleUnderline"/>
        </w:rPr>
        <w:t>Neugebauer</w:t>
      </w:r>
      <w:proofErr w:type="spellEnd"/>
      <w:r>
        <w:t xml:space="preserve"> (R., Texas) </w:t>
      </w:r>
      <w:r w:rsidRPr="007071AF">
        <w:rPr>
          <w:rStyle w:val="StyleUnderline"/>
        </w:rPr>
        <w:t>that would extend the program for five years and raise the government’s backstop “trigger” to $500 million in certain cases, among other things.</w:t>
      </w:r>
    </w:p>
    <w:p w:rsidR="00F03A16" w:rsidRDefault="00F03A16" w:rsidP="00F03A16">
      <w:r w:rsidRPr="007071AF">
        <w:rPr>
          <w:rStyle w:val="StyleUnderline"/>
        </w:rPr>
        <w:t>The bill passed</w:t>
      </w:r>
      <w:r>
        <w:t xml:space="preserve"> Mr. </w:t>
      </w:r>
      <w:proofErr w:type="spellStart"/>
      <w:r w:rsidRPr="007071AF">
        <w:rPr>
          <w:rStyle w:val="StyleUnderline"/>
        </w:rPr>
        <w:t>Hensarling’s</w:t>
      </w:r>
      <w:proofErr w:type="spellEnd"/>
      <w:r w:rsidRPr="007071AF">
        <w:rPr>
          <w:rStyle w:val="StyleUnderline"/>
        </w:rPr>
        <w:t xml:space="preserve"> committee by a 32-27 vote</w:t>
      </w:r>
      <w:r>
        <w:t>. Several New York Republicans who didn’t like the changes went along with it in committee because they felt they could work with Democrats to make significant changes on the House floor.</w:t>
      </w:r>
    </w:p>
    <w:p w:rsidR="00F03A16" w:rsidRPr="007071AF" w:rsidRDefault="00F03A16" w:rsidP="00F03A16">
      <w:pPr>
        <w:rPr>
          <w:rStyle w:val="StyleUnderline"/>
        </w:rPr>
      </w:pPr>
      <w:r>
        <w:t xml:space="preserve">But in July, </w:t>
      </w:r>
      <w:r w:rsidRPr="007071AF">
        <w:rPr>
          <w:rStyle w:val="StyleUnderline"/>
        </w:rPr>
        <w:t>the Senate voted 93-4 to reauthorize TRIA for seven years with a few minor changes to the current law, putting pressure on House Republicans to address the issue.</w:t>
      </w:r>
    </w:p>
    <w:p w:rsidR="00F03A16" w:rsidRDefault="00F03A16" w:rsidP="00F03A16">
      <w:r>
        <w:t xml:space="preserve">At a closed-door meeting of House Republicans two weeks ago, incoming House Majority Leader Kevin McCarthy (R., Calif.) called on members to rally behind the </w:t>
      </w:r>
      <w:proofErr w:type="spellStart"/>
      <w:r>
        <w:t>Neugebauer</w:t>
      </w:r>
      <w:proofErr w:type="spellEnd"/>
      <w:r>
        <w:t xml:space="preserve"> bill, saying it would give them leverage in Senate negotiations to push changes, according to Rep. Peter King (R., N.Y.), who attended the meeting.</w:t>
      </w:r>
    </w:p>
    <w:p w:rsidR="00F03A16" w:rsidRDefault="00F03A16" w:rsidP="00F03A16">
      <w:r>
        <w:t>Mr. King also spoke at the meeting, saying the bill would be a big mistake and would hurt development and economic growth in places like New York because of the uncertainty about who would cover losses in the event of a terrorist attack. Mr. King supports a full reauthorization of TRIA, as do a number of business and sports groups including the National Grocers Association and Major League Baseball.</w:t>
      </w:r>
    </w:p>
    <w:p w:rsidR="00F03A16" w:rsidRDefault="00F03A16" w:rsidP="00F03A16">
      <w:r>
        <w:t>House GOP leaders held an “informal” whip count and realized they didn’t have the votes to pass the bill that navigated through the House Financial Services Committee.</w:t>
      </w:r>
    </w:p>
    <w:p w:rsidR="00F03A16" w:rsidRDefault="00F03A16" w:rsidP="00F03A16">
      <w:r>
        <w:t xml:space="preserve">Mr. King said GOP leaders are now in a pickle. Do they bypass Mr. </w:t>
      </w:r>
      <w:proofErr w:type="spellStart"/>
      <w:r>
        <w:t>Hensarling</w:t>
      </w:r>
      <w:proofErr w:type="spellEnd"/>
      <w:r>
        <w:t xml:space="preserve"> and hold a vote on the Senate TRIA bill, or do they stand by the Texas lawmaker? Mr. </w:t>
      </w:r>
      <w:proofErr w:type="spellStart"/>
      <w:r>
        <w:t>Hensarling</w:t>
      </w:r>
      <w:proofErr w:type="spellEnd"/>
      <w:r>
        <w:t xml:space="preserve"> is now considering a seven-month extension of the current law, which would give them until August 2015 to come up with a longer-term plan. It’s unclear if such a bill would pass the Senate or the House.</w:t>
      </w:r>
    </w:p>
    <w:p w:rsidR="00F03A16" w:rsidRPr="007071AF" w:rsidRDefault="00F03A16" w:rsidP="00F03A16">
      <w:pPr>
        <w:rPr>
          <w:rStyle w:val="Emphasis"/>
        </w:rPr>
      </w:pPr>
      <w:r w:rsidRPr="007071AF">
        <w:rPr>
          <w:rStyle w:val="StyleUnderline"/>
        </w:rPr>
        <w:t xml:space="preserve">Both critics and supporters of the bill say the process is stuck in legislative wrangling, </w:t>
      </w:r>
      <w:r w:rsidRPr="007071AF">
        <w:rPr>
          <w:rStyle w:val="Emphasis"/>
        </w:rPr>
        <w:t>leaving the outcome uncertain.</w:t>
      </w:r>
    </w:p>
    <w:p w:rsidR="00F03A16" w:rsidRDefault="00F03A16" w:rsidP="00F03A16">
      <w:r>
        <w:t xml:space="preserve">Mr. </w:t>
      </w:r>
      <w:proofErr w:type="spellStart"/>
      <w:r w:rsidRPr="007071AF">
        <w:rPr>
          <w:rStyle w:val="StyleUnderline"/>
        </w:rPr>
        <w:t>Hensarling</w:t>
      </w:r>
      <w:proofErr w:type="spellEnd"/>
      <w:r w:rsidRPr="007071AF">
        <w:rPr>
          <w:rStyle w:val="StyleUnderline"/>
        </w:rPr>
        <w:t xml:space="preserve"> has suggested the House process won’t be settled for several months. “We have some members who believe the reforms go too far and we also have a host of conservatives who feel the reforms don’t go far enough</w:t>
      </w:r>
      <w:r>
        <w:t xml:space="preserve">,” he said in a statement after the Senate vote earlier this month. “Washington is paying a lot of attention to one group’s concerns, but not enough attention to the other’s. </w:t>
      </w:r>
      <w:r w:rsidRPr="007071AF">
        <w:rPr>
          <w:rStyle w:val="StyleUnderline"/>
        </w:rPr>
        <w:t>That’s got to change if any TRIA bill is going to pass</w:t>
      </w:r>
      <w:r>
        <w:t>.”</w:t>
      </w:r>
    </w:p>
    <w:p w:rsidR="00F03A16" w:rsidRDefault="00F03A16" w:rsidP="00F03A16"/>
    <w:p w:rsidR="00F03A16" w:rsidRDefault="00F03A16" w:rsidP="00F03A16">
      <w:pPr>
        <w:pStyle w:val="Heading4"/>
      </w:pPr>
      <w:r>
        <w:t>&lt;Impact&gt;</w:t>
      </w:r>
    </w:p>
    <w:p w:rsidR="00F03A16" w:rsidRDefault="00F03A16" w:rsidP="00F03A16">
      <w:pPr>
        <w:pStyle w:val="Heading3"/>
      </w:pPr>
      <w:r>
        <w:lastRenderedPageBreak/>
        <w:t>UQ Run</w:t>
      </w:r>
    </w:p>
    <w:p w:rsidR="00F03A16" w:rsidRDefault="00F03A16" w:rsidP="00F03A16">
      <w:pPr>
        <w:pStyle w:val="Heading4"/>
      </w:pPr>
      <w:r>
        <w:t>TRIA will pass – huge lobby push</w:t>
      </w:r>
    </w:p>
    <w:p w:rsidR="00F03A16" w:rsidRPr="008F6D41" w:rsidRDefault="00F03A16" w:rsidP="00F03A16">
      <w:r w:rsidRPr="00537F8E">
        <w:rPr>
          <w:rStyle w:val="Style13ptBold"/>
        </w:rPr>
        <w:t>Press TV, 7-28</w:t>
      </w:r>
      <w:r>
        <w:t xml:space="preserve"> - Tehran-based news service (“Terrorism Risk Insurance Act brought to you by Wall Street, real estate developers,” 7/28/2014, </w:t>
      </w:r>
      <w:hyperlink r:id="rId9" w:history="1">
        <w:r w:rsidRPr="00887D89">
          <w:rPr>
            <w:rStyle w:val="Hyperlink"/>
          </w:rPr>
          <w:t>http://www.presstv.ir/detail/2014/07/28/373060/terrorism-risk-insurance-act-lobbied-for/</w:t>
        </w:r>
      </w:hyperlink>
      <w:r>
        <w:t xml:space="preserve"> ) DS</w:t>
      </w:r>
    </w:p>
    <w:p w:rsidR="00F03A16" w:rsidRDefault="00F03A16" w:rsidP="00F03A16">
      <w:r>
        <w:t>Who says Congress can’t get anything done?</w:t>
      </w:r>
    </w:p>
    <w:p w:rsidR="00F03A16" w:rsidRPr="008F6D41" w:rsidRDefault="00F03A16" w:rsidP="00F03A16">
      <w:pPr>
        <w:rPr>
          <w:rStyle w:val="StyleUnderline"/>
        </w:rPr>
      </w:pPr>
      <w:r w:rsidRPr="008F6D41">
        <w:rPr>
          <w:rStyle w:val="StyleUnderline"/>
        </w:rPr>
        <w:t>The Terrorism Risk Insurance Act</w:t>
      </w:r>
      <w:r>
        <w:t xml:space="preserve">, first passed in the aftermath of 9/11 to relieve insurers of deep losses in connection with terrorist acts, </w:t>
      </w:r>
      <w:r w:rsidRPr="008F6D41">
        <w:rPr>
          <w:rStyle w:val="StyleUnderline"/>
        </w:rPr>
        <w:t>was reauthorized easily in the Senate last week. The extremely deep pockets of industries that lobbied aggressively for the bill might have had something to do with that.</w:t>
      </w:r>
    </w:p>
    <w:p w:rsidR="00F03A16" w:rsidRPr="008F6D41" w:rsidRDefault="00F03A16" w:rsidP="00F03A16">
      <w:pPr>
        <w:rPr>
          <w:rStyle w:val="StyleUnderline"/>
        </w:rPr>
      </w:pPr>
      <w:r w:rsidRPr="008F6D41">
        <w:rPr>
          <w:rStyle w:val="StyleUnderline"/>
        </w:rPr>
        <w:t>The program was brought to the floor, as it has been in the past, by a roster of senators with strong financial backing from industries that aggressively lobbied for the bill.</w:t>
      </w:r>
    </w:p>
    <w:p w:rsidR="00F03A16" w:rsidRDefault="00F03A16" w:rsidP="00F03A16">
      <w:r>
        <w:t>The securities and investment, real estate or insurance industry, or more than one of those, ranks among the top three campaign donors so far this cycle for each of the nine senators who were first to attach their names to the bill.</w:t>
      </w:r>
    </w:p>
    <w:p w:rsidR="00F03A16" w:rsidRDefault="00F03A16" w:rsidP="00F03A16">
      <w:r w:rsidRPr="008F6D41">
        <w:rPr>
          <w:rStyle w:val="StyleUnderline"/>
        </w:rPr>
        <w:t>The bill’s primary sponsor</w:t>
      </w:r>
      <w:r>
        <w:t xml:space="preserve">, Sen. Charles E. </w:t>
      </w:r>
      <w:r w:rsidRPr="008F6D41">
        <w:rPr>
          <w:rStyle w:val="StyleUnderline"/>
        </w:rPr>
        <w:t xml:space="preserve">Schumer </w:t>
      </w:r>
      <w:r>
        <w:t xml:space="preserve">(D-N.Y.), </w:t>
      </w:r>
      <w:r w:rsidRPr="008F6D41">
        <w:rPr>
          <w:rStyle w:val="StyleUnderline"/>
        </w:rPr>
        <w:t>with strong ties to Wall Street, was also a cosponsor of the original 2002 bill, at the time backed by five other senators, including fellow New York Democrat Hillary Clinton.</w:t>
      </w:r>
      <w:r>
        <w:t xml:space="preserve"> That year, Schumer was the top recipient of campaign funds from the finance, insurance and real estate sector, which gave him $3.1 million. This time around, he’s received close to $1 million from that sector.</w:t>
      </w:r>
    </w:p>
    <w:p w:rsidR="00F03A16" w:rsidRDefault="00F03A16" w:rsidP="00F03A16">
      <w:r w:rsidRPr="008F6D41">
        <w:rPr>
          <w:rStyle w:val="StyleUnderline"/>
        </w:rPr>
        <w:t xml:space="preserve">Schumer has also received at least one donation this cycle from a lobbyist for the Coalition to Insure </w:t>
      </w:r>
      <w:proofErr w:type="gramStart"/>
      <w:r w:rsidRPr="008F6D41">
        <w:rPr>
          <w:rStyle w:val="StyleUnderline"/>
        </w:rPr>
        <w:t>Against</w:t>
      </w:r>
      <w:proofErr w:type="gramEnd"/>
      <w:r w:rsidRPr="008F6D41">
        <w:rPr>
          <w:rStyle w:val="StyleUnderline"/>
        </w:rPr>
        <w:t xml:space="preserve"> Terrorism</w:t>
      </w:r>
      <w:r>
        <w:t xml:space="preserve">, Charles L. </w:t>
      </w:r>
      <w:proofErr w:type="spellStart"/>
      <w:r>
        <w:t>Landgraf</w:t>
      </w:r>
      <w:proofErr w:type="spellEnd"/>
      <w:r>
        <w:t xml:space="preserve">, who gave $1,000 to his campaign. </w:t>
      </w:r>
      <w:r w:rsidRPr="008F6D41">
        <w:rPr>
          <w:rStyle w:val="StyleUnderline"/>
        </w:rPr>
        <w:t>The coalition is funded by a bevy of bankers’, realtors’, insurers’ and other industry groups</w:t>
      </w:r>
      <w:r>
        <w:t xml:space="preserve">. Martin L. </w:t>
      </w:r>
      <w:proofErr w:type="spellStart"/>
      <w:r>
        <w:t>Depoy</w:t>
      </w:r>
      <w:proofErr w:type="spellEnd"/>
      <w:r>
        <w:t>, a spokesman for the group, had previously worked as an in-house lobbyist for both the National Association of Realtors and National Association of Real Estate Investment Trusts.</w:t>
      </w:r>
    </w:p>
    <w:p w:rsidR="00F03A16" w:rsidRDefault="00F03A16" w:rsidP="00F03A16">
      <w:r>
        <w:t>The coalition has also hiked up its lobbying expenditures. In 2013, the group spent $370,000 lobbying for the bill. In the first quarter of 2014, it spent $100,000, and in the second quarter it reported spending $170,000.</w:t>
      </w:r>
    </w:p>
    <w:p w:rsidR="00F03A16" w:rsidRDefault="00F03A16" w:rsidP="00F03A16">
      <w:r>
        <w:t>The program requires insurers to offer terrorism risk insurance policies in return for backstopping the insurance companies in the event of heavy losses, such as occurred on Sept. 11, 2001. Any insured losses over a given threshold would be covered by the government.</w:t>
      </w:r>
    </w:p>
    <w:p w:rsidR="00F03A16" w:rsidRDefault="00F03A16" w:rsidP="00F03A16">
      <w:r>
        <w:t>The groups and industries represented by the coalition are among the most lavish in their political spending, giving millions to lawmakers each year — chief among them, many of the bill’s sponsors. These include Mark Warner (D-Va.), who pulled in $1.7 million from the finance, insurance and real estate sector this cycle, while Jack Reed (D-R.I.) has received close to $480,000 and Roy Blunt (R-Mo.) has reaped more than $260,000.</w:t>
      </w:r>
    </w:p>
    <w:p w:rsidR="00F03A16" w:rsidRDefault="00F03A16" w:rsidP="00F03A16">
      <w:r w:rsidRPr="008F6D41">
        <w:rPr>
          <w:rStyle w:val="StyleUnderline"/>
        </w:rPr>
        <w:t>The federal insurance program for terrorist acts has historically been backed by lawmakers with these industries on their side</w:t>
      </w:r>
      <w:r>
        <w:t>. When former Sen. Chris Dodd (D-Conn.), introduced the first version of the Senate bill in 2002, he was already a favorite of the powerful securities and investment, real estate and insurance industries. Since at least 1998, they have ranked among his top five contributors. Later, he also introduced the 2005 and 2007 re-authorization bills.</w:t>
      </w:r>
    </w:p>
    <w:p w:rsidR="00F03A16" w:rsidRDefault="00F03A16" w:rsidP="00F03A16">
      <w:r>
        <w:t>As for Clinton, after joining the Senate in 2001, she quickly rose in the ranks of the finance, real estate and insurance sector’s protégés. In the 2002 cycle, it gave her a little over $200,000. By 2008, the contributions surpassed $20 million.</w:t>
      </w:r>
    </w:p>
    <w:p w:rsidR="00F03A16" w:rsidRPr="008F6D41" w:rsidRDefault="00F03A16" w:rsidP="00F03A16">
      <w:pPr>
        <w:rPr>
          <w:rStyle w:val="StyleUnderline"/>
        </w:rPr>
      </w:pPr>
      <w:r>
        <w:lastRenderedPageBreak/>
        <w:t xml:space="preserve">That said, </w:t>
      </w:r>
      <w:r w:rsidRPr="008F6D41">
        <w:rPr>
          <w:rStyle w:val="StyleUnderline"/>
        </w:rPr>
        <w:t>the bill’s sponsors and those with strong geographic ties to the industries supporting the measure are far from the only ones to benefit from this endlessly generous collection of corporations and trade groups</w:t>
      </w:r>
      <w:r>
        <w:t xml:space="preserve">. This cycle, the sector has given more than $130 million to members of Congress; </w:t>
      </w:r>
      <w:r w:rsidRPr="008F6D41">
        <w:rPr>
          <w:rStyle w:val="StyleUnderline"/>
        </w:rPr>
        <w:t>its lobbying expenditures came to $488 million in 2013 and, in the first three months of 2014, it spent close to $120 million to make its voice heard on this bill and other measures.</w:t>
      </w:r>
    </w:p>
    <w:p w:rsidR="00F03A16" w:rsidRPr="00F03A16" w:rsidRDefault="00F03A16" w:rsidP="00F03A16">
      <w:pPr>
        <w:rPr>
          <w:u w:val="single"/>
        </w:rPr>
      </w:pPr>
      <w:r w:rsidRPr="008F6D41">
        <w:rPr>
          <w:rStyle w:val="StyleUnderline"/>
        </w:rPr>
        <w:t>Little wonder, then, that the bill passed in the Senate with only four nays. It still must be approved by the House, which is wrestling with whether to restructure the program.</w:t>
      </w:r>
    </w:p>
    <w:p w:rsidR="00F03A16" w:rsidRDefault="00F03A16" w:rsidP="00F03A16">
      <w:pPr>
        <w:pStyle w:val="Heading3"/>
      </w:pPr>
      <w:r>
        <w:lastRenderedPageBreak/>
        <w:t>Time Key</w:t>
      </w:r>
    </w:p>
    <w:p w:rsidR="00F03A16" w:rsidRDefault="00F03A16" w:rsidP="00F03A16">
      <w:pPr>
        <w:pStyle w:val="Heading4"/>
      </w:pPr>
      <w:r>
        <w:t>TRIA’s passage isn’t guaranteed – obstacles remain, but it is key to the economy</w:t>
      </w:r>
    </w:p>
    <w:p w:rsidR="00F03A16" w:rsidRPr="001E1985" w:rsidRDefault="00F03A16" w:rsidP="00F03A16">
      <w:r w:rsidRPr="00F07E66">
        <w:rPr>
          <w:rStyle w:val="Style13ptBold"/>
        </w:rPr>
        <w:t>Lent, 7-29</w:t>
      </w:r>
      <w:r>
        <w:t xml:space="preserve"> - counsel in </w:t>
      </w:r>
      <w:proofErr w:type="spellStart"/>
      <w:r>
        <w:t>Arent</w:t>
      </w:r>
      <w:proofErr w:type="spellEnd"/>
      <w:r>
        <w:t xml:space="preserve"> Fox's Government Relations group (Norman, “United States: Terrorism Risk Insurance Legislation Advances, But Obstacles Remain,” 7/29/2014, </w:t>
      </w:r>
      <w:hyperlink r:id="rId10" w:history="1">
        <w:r w:rsidRPr="00887D89">
          <w:rPr>
            <w:rStyle w:val="Hyperlink"/>
          </w:rPr>
          <w:t>http://www.mondaq.com/unitedstates/x/330944/Terrorism+Homeland+Security+Defence/Terrorism+Risk+Insurance+Legislation+Advances+But+Obstacles+Remain</w:t>
        </w:r>
      </w:hyperlink>
      <w:r>
        <w:t xml:space="preserve"> ) DS</w:t>
      </w:r>
    </w:p>
    <w:p w:rsidR="00F03A16" w:rsidRPr="001E1985" w:rsidRDefault="00F03A16" w:rsidP="00F03A16">
      <w:pPr>
        <w:rPr>
          <w:rStyle w:val="StyleUnderline"/>
        </w:rPr>
      </w:pPr>
      <w:r w:rsidRPr="001E1985">
        <w:rPr>
          <w:rStyle w:val="StyleUnderline"/>
        </w:rPr>
        <w:t>TRIA is especially important to the commercial real estate sector. One trade association noted that, without reauthorization, commercial property owners "will either go into technical default on existing loans</w:t>
      </w:r>
      <w:r>
        <w:t xml:space="preserve"> (if they lack terrorism coverage), </w:t>
      </w:r>
      <w:r w:rsidRPr="001E1985">
        <w:rPr>
          <w:rStyle w:val="StyleUnderline"/>
        </w:rPr>
        <w:t>or be unable to obtain financing for new projects, as lenders require terrorism insurance on the loan collateral," which "will surely lead to significant delays in all types of real estate transactions — such as purchases, sales, refinancing and construction — as well as significant job losses across the country."</w:t>
      </w:r>
    </w:p>
    <w:p w:rsidR="00F03A16" w:rsidRPr="001E1985" w:rsidRDefault="00F03A16" w:rsidP="00F03A16">
      <w:pPr>
        <w:rPr>
          <w:rStyle w:val="StyleUnderline"/>
        </w:rPr>
      </w:pPr>
      <w:r w:rsidRPr="001E1985">
        <w:rPr>
          <w:rStyle w:val="StyleUnderline"/>
        </w:rPr>
        <w:t xml:space="preserve">In the last several months, Congress has made significant progress on the TRIA reauthorization, but </w:t>
      </w:r>
      <w:r w:rsidRPr="001E1985">
        <w:rPr>
          <w:rStyle w:val="Emphasis"/>
        </w:rPr>
        <w:t>obstacles remain</w:t>
      </w:r>
      <w:r w:rsidRPr="001E1985">
        <w:rPr>
          <w:rStyle w:val="StyleUnderline"/>
        </w:rPr>
        <w:t xml:space="preserve"> before the bill can reach President Barack Obama's desk for signature. Final passage could come as late as a post-election "lame duck" session.</w:t>
      </w:r>
    </w:p>
    <w:p w:rsidR="00F03A16" w:rsidRDefault="00F03A16" w:rsidP="00F03A16">
      <w:r>
        <w:t>Senate</w:t>
      </w:r>
    </w:p>
    <w:p w:rsidR="00F03A16" w:rsidRDefault="00F03A16" w:rsidP="00F03A16">
      <w:r>
        <w:t>On July 17, the Senate overwhelmingly approved S. 2244, the "Terrorism Risk Insurance Program Reauthorization Act of 2014." The vote was 93–4. Numerous conservative senators, notably Sens. Ted Cruz (R–TX), Rand Paul (R–KY), and Mike Lee (R–UT), voted for S. 2244.</w:t>
      </w:r>
    </w:p>
    <w:p w:rsidR="00F03A16" w:rsidRDefault="00F03A16" w:rsidP="00F03A16">
      <w:r>
        <w:t xml:space="preserve">A bipartisan group of senators, led by Sens. Chuck Schumer (D–NY), Mark Kirk (R–IL), Jack Reed (D–RI), Mike </w:t>
      </w:r>
      <w:proofErr w:type="spellStart"/>
      <w:r>
        <w:t>Johanns</w:t>
      </w:r>
      <w:proofErr w:type="spellEnd"/>
      <w:r>
        <w:t xml:space="preserve"> (R–NE), Chris Murphy (D–CT), and Dean Heller (R–NV), crafted the legislation. The Senate Banking Committee unanimously approved it on June 3.</w:t>
      </w:r>
    </w:p>
    <w:p w:rsidR="00F03A16" w:rsidRDefault="00F03A16" w:rsidP="00F03A16">
      <w:r>
        <w:t>S. 2244 extends TRIA with reforms. Key elements include:</w:t>
      </w:r>
    </w:p>
    <w:p w:rsidR="00F03A16" w:rsidRDefault="00F03A16" w:rsidP="00F03A16">
      <w:r>
        <w:t xml:space="preserve">    A seven-year extension of the law until December 2021;</w:t>
      </w:r>
    </w:p>
    <w:p w:rsidR="00F03A16" w:rsidRDefault="00F03A16" w:rsidP="00F03A16">
      <w:r>
        <w:t xml:space="preserve">    Continuation of the existing $100 million minimum or "trigger level" of aggregate insured losses, the existing $5 million insured loss minimum, and the $100 billion maximum federal loss provision;</w:t>
      </w:r>
    </w:p>
    <w:p w:rsidR="00F03A16" w:rsidRDefault="00F03A16" w:rsidP="00F03A16">
      <w:r>
        <w:t xml:space="preserve">    A phased-in increase from 15 to 20 percent in the insurer copayment; and</w:t>
      </w:r>
    </w:p>
    <w:p w:rsidR="00F03A16" w:rsidRDefault="00F03A16" w:rsidP="00F03A16">
      <w:r>
        <w:t xml:space="preserve">    An increase in the insurance marketplace aggregate retention amount from $27.5 to $37.5 billion (the federal government recoups losses under the retention amount) coupled with a 2.5 percent increase in the recoupment amount.</w:t>
      </w:r>
    </w:p>
    <w:p w:rsidR="00F03A16" w:rsidRDefault="00F03A16" w:rsidP="00F03A16">
      <w:r w:rsidRPr="001E1985">
        <w:rPr>
          <w:rStyle w:val="StyleUnderline"/>
        </w:rPr>
        <w:t>S. 2244 enjoys support from a wide swath of American businesses, including real estate, construction, retail, hospitality, sports and entertainment, financial services, energy and transportation, and from broad-based business groups, including the US Chamber of Commerce and the National Association of Manufacturers under the umbrella group "Coalition to Insure Against Terrorism"</w:t>
      </w:r>
      <w:r>
        <w:t xml:space="preserve"> (CIAT).</w:t>
      </w:r>
    </w:p>
    <w:p w:rsidR="00F03A16" w:rsidRPr="001E1985" w:rsidRDefault="00F03A16" w:rsidP="00F03A16">
      <w:pPr>
        <w:rPr>
          <w:rStyle w:val="StyleUnderline"/>
        </w:rPr>
      </w:pPr>
      <w:r>
        <w:t>Significantly, the Chamber of Commerce "key voted" S. 2244 for its legislator rating scorecard, noting that "</w:t>
      </w:r>
      <w:r w:rsidRPr="001E1985">
        <w:rPr>
          <w:rStyle w:val="StyleUnderline"/>
        </w:rPr>
        <w:t>catastrophic terrorism remains an uninsurable risk because its frequency and location cannot be accurately predicted, and its potential scale could be economically devastating" and that TRIA "has served as a vital public-private risk sharing mechanism, ensuring that private risk insurance coverage remains commercially available and that the U.S. economy could more swiftly recover in the event of a terrorist attack."</w:t>
      </w:r>
    </w:p>
    <w:p w:rsidR="00F03A16" w:rsidRDefault="00F03A16" w:rsidP="00F03A16"/>
    <w:p w:rsidR="00F03A16" w:rsidRDefault="00F03A16" w:rsidP="00F03A16">
      <w:pPr>
        <w:pStyle w:val="Heading4"/>
      </w:pPr>
      <w:r>
        <w:lastRenderedPageBreak/>
        <w:t>Time is key – it will take several months to work out the details</w:t>
      </w:r>
    </w:p>
    <w:p w:rsidR="00F03A16" w:rsidRPr="008F6D41" w:rsidRDefault="00F03A16" w:rsidP="00F03A16">
      <w:proofErr w:type="spellStart"/>
      <w:r w:rsidRPr="007872E8">
        <w:rPr>
          <w:rStyle w:val="Style13ptBold"/>
        </w:rPr>
        <w:t>Brune</w:t>
      </w:r>
      <w:proofErr w:type="spellEnd"/>
      <w:r w:rsidRPr="007872E8">
        <w:rPr>
          <w:rStyle w:val="Style13ptBold"/>
        </w:rPr>
        <w:t>, 7-24</w:t>
      </w:r>
      <w:r>
        <w:t xml:space="preserve"> - Seattle-based journalist who writes regularly for the Chicago Tribune (Tom, “King: Terrorism insurance act renewal stalls in House, worrying NY businesses,” 7/24/2014, </w:t>
      </w:r>
      <w:hyperlink r:id="rId11" w:history="1">
        <w:r w:rsidRPr="00887D89">
          <w:rPr>
            <w:rStyle w:val="Hyperlink"/>
          </w:rPr>
          <w:t>http://www.newsday.com/news/nation/king-terrorism-insurance-bill-stalled-in-house-1.8885749</w:t>
        </w:r>
      </w:hyperlink>
      <w:r>
        <w:t xml:space="preserve"> ) DS</w:t>
      </w:r>
    </w:p>
    <w:p w:rsidR="00F03A16" w:rsidRPr="008F6D41" w:rsidRDefault="00F03A16" w:rsidP="00F03A16">
      <w:pPr>
        <w:rPr>
          <w:rStyle w:val="Emphasis"/>
        </w:rPr>
      </w:pPr>
      <w:r w:rsidRPr="008F6D41">
        <w:rPr>
          <w:rStyle w:val="StyleUnderline"/>
        </w:rPr>
        <w:t>Stalling TRIA in the House is</w:t>
      </w:r>
      <w:r>
        <w:t xml:space="preserve"> Rep. Jeb </w:t>
      </w:r>
      <w:proofErr w:type="spellStart"/>
      <w:r w:rsidRPr="008F6D41">
        <w:rPr>
          <w:rStyle w:val="StyleUnderline"/>
        </w:rPr>
        <w:t>Hensarling</w:t>
      </w:r>
      <w:proofErr w:type="spellEnd"/>
      <w:r>
        <w:t xml:space="preserve"> (R-Texas), </w:t>
      </w:r>
      <w:r w:rsidRPr="008F6D41">
        <w:rPr>
          <w:rStyle w:val="StyleUnderline"/>
        </w:rPr>
        <w:t xml:space="preserve">a staunch fiscal conservative and chairman of the Finance Committee, who said </w:t>
      </w:r>
      <w:r w:rsidRPr="008F6D41">
        <w:rPr>
          <w:rStyle w:val="Emphasis"/>
        </w:rPr>
        <w:t>it will take "several months" to resolve the difference between his House bill and the Senate bill.</w:t>
      </w:r>
    </w:p>
    <w:p w:rsidR="00F03A16" w:rsidRPr="008F6D41" w:rsidRDefault="00F03A16" w:rsidP="00F03A16">
      <w:pPr>
        <w:rPr>
          <w:rStyle w:val="StyleUnderline"/>
        </w:rPr>
      </w:pPr>
      <w:r w:rsidRPr="008F6D41">
        <w:rPr>
          <w:rStyle w:val="StyleUnderline"/>
        </w:rPr>
        <w:t>The key sticking point</w:t>
      </w:r>
      <w:r>
        <w:t xml:space="preserve">, King and </w:t>
      </w:r>
      <w:proofErr w:type="spellStart"/>
      <w:r>
        <w:t>Wylde</w:t>
      </w:r>
      <w:proofErr w:type="spellEnd"/>
      <w:r>
        <w:t xml:space="preserve"> said, </w:t>
      </w:r>
      <w:r w:rsidRPr="008F6D41">
        <w:rPr>
          <w:rStyle w:val="StyleUnderline"/>
        </w:rPr>
        <w:t>is the amount of insured damage from a terrorist act required to trigger the program into action.</w:t>
      </w:r>
    </w:p>
    <w:p w:rsidR="00F03A16" w:rsidRPr="00F03A16" w:rsidRDefault="00F03A16" w:rsidP="00F03A16">
      <w:pPr>
        <w:rPr>
          <w:u w:val="single"/>
        </w:rPr>
      </w:pPr>
      <w:r w:rsidRPr="008F6D41">
        <w:rPr>
          <w:rStyle w:val="StyleUnderline"/>
        </w:rPr>
        <w:t>The Senate bill keeps the threshold at $100 million for all terrorism, but the House bill raises it to $500 million for all terrorism except for nuclear, radiological, chemical or biological attacks.</w:t>
      </w:r>
    </w:p>
    <w:p w:rsidR="00F03A16" w:rsidRDefault="00F03A16" w:rsidP="00F03A16">
      <w:pPr>
        <w:pStyle w:val="Heading2"/>
      </w:pPr>
      <w:r>
        <w:lastRenderedPageBreak/>
        <w:t>TRIA Negative</w:t>
      </w:r>
    </w:p>
    <w:p w:rsidR="00F03A16" w:rsidRDefault="00F03A16" w:rsidP="00F03A16">
      <w:pPr>
        <w:pStyle w:val="Heading3"/>
      </w:pPr>
      <w:r>
        <w:lastRenderedPageBreak/>
        <w:t>Won’t Pass</w:t>
      </w:r>
    </w:p>
    <w:p w:rsidR="00F03A16" w:rsidRDefault="00F03A16" w:rsidP="00F03A16">
      <w:pPr>
        <w:pStyle w:val="Heading4"/>
      </w:pPr>
      <w:r>
        <w:t>TRIA is dead – won’t come up and the deadline is passed</w:t>
      </w:r>
    </w:p>
    <w:p w:rsidR="00F03A16" w:rsidRPr="007D11C0" w:rsidRDefault="00F03A16" w:rsidP="00F03A16">
      <w:r w:rsidRPr="00222E16">
        <w:rPr>
          <w:rStyle w:val="Style13ptBold"/>
        </w:rPr>
        <w:t>Boggs, 7-23</w:t>
      </w:r>
      <w:r>
        <w:t xml:space="preserve"> - partner with King &amp; Spalding's Government Advocacy and Public Policy practice group in Washington, D.C (J. Caleb, “Terrorism Risk Insurance: to be continued?” 7/23/2014, </w:t>
      </w:r>
      <w:hyperlink r:id="rId12" w:history="1">
        <w:r w:rsidRPr="00887D89">
          <w:rPr>
            <w:rStyle w:val="Hyperlink"/>
          </w:rPr>
          <w:t>http://www.lexology.com/library/detail.aspx?g=37a8224d-5be6-4b29-82c0-63c1d9526cf0</w:t>
        </w:r>
      </w:hyperlink>
      <w:r>
        <w:t xml:space="preserve"> ) DS</w:t>
      </w:r>
    </w:p>
    <w:p w:rsidR="00F03A16" w:rsidRPr="007D11C0" w:rsidRDefault="00F03A16" w:rsidP="00F03A16">
      <w:pPr>
        <w:rPr>
          <w:rStyle w:val="StyleUnderline"/>
        </w:rPr>
      </w:pPr>
      <w:r>
        <w:t xml:space="preserve">Following Senate passage of their TRIA extension bill, by a vote of 93-4, Financial Services Committee Chairman Jeb </w:t>
      </w:r>
      <w:proofErr w:type="spellStart"/>
      <w:r w:rsidRPr="007D11C0">
        <w:rPr>
          <w:rStyle w:val="StyleUnderline"/>
        </w:rPr>
        <w:t>Hensarling</w:t>
      </w:r>
      <w:proofErr w:type="spellEnd"/>
      <w:r w:rsidRPr="007D11C0">
        <w:rPr>
          <w:rStyle w:val="StyleUnderline"/>
        </w:rPr>
        <w:t xml:space="preserve"> </w:t>
      </w:r>
      <w:r>
        <w:t xml:space="preserve">(R-TX) </w:t>
      </w:r>
      <w:r w:rsidRPr="007D11C0">
        <w:rPr>
          <w:rStyle w:val="StyleUnderline"/>
        </w:rPr>
        <w:t xml:space="preserve">threw </w:t>
      </w:r>
      <w:r w:rsidRPr="007D11C0">
        <w:rPr>
          <w:rStyle w:val="Emphasis"/>
        </w:rPr>
        <w:t>cold water</w:t>
      </w:r>
      <w:r w:rsidRPr="007D11C0">
        <w:rPr>
          <w:rStyle w:val="StyleUnderline"/>
        </w:rPr>
        <w:t xml:space="preserve"> on quick passage of a similar bill in the House.</w:t>
      </w:r>
      <w:r>
        <w:t xml:space="preserve">  The Chairman’s objections were not purely policy related, also citing budgetary problems with the Senate bill.  According to Committee staff, </w:t>
      </w:r>
      <w:r w:rsidRPr="007D11C0">
        <w:rPr>
          <w:rStyle w:val="StyleUnderline"/>
        </w:rPr>
        <w:t>the main concern about the cost of the program revolves around a violation of the House Cut-Go Rule</w:t>
      </w:r>
      <w:r>
        <w:t xml:space="preserve">.  The rule requires any increase in mandatory spending be offset by an equal or greater cut to existing mandatory spending.  </w:t>
      </w:r>
      <w:r w:rsidRPr="007D11C0">
        <w:rPr>
          <w:rStyle w:val="StyleUnderline"/>
        </w:rPr>
        <w:t>The Senate bill would require an offset of $3 billion over 10 years.</w:t>
      </w:r>
    </w:p>
    <w:p w:rsidR="00F03A16" w:rsidRPr="007D11C0" w:rsidRDefault="00F03A16" w:rsidP="00F03A16">
      <w:pPr>
        <w:rPr>
          <w:rStyle w:val="Emphasis"/>
        </w:rPr>
      </w:pPr>
      <w:r w:rsidRPr="007D11C0">
        <w:rPr>
          <w:rStyle w:val="StyleUnderline"/>
        </w:rPr>
        <w:t>Significant differences remain between the House and Senate bills and will need to be ironed out prior to final passage and enactment of the legislation.</w:t>
      </w:r>
      <w:r>
        <w:t xml:space="preserve">  Chairman </w:t>
      </w:r>
      <w:proofErr w:type="spellStart"/>
      <w:r>
        <w:t>Hensarling</w:t>
      </w:r>
      <w:proofErr w:type="spellEnd"/>
      <w:r>
        <w:t xml:space="preserve"> continues to express philosophical reservations and has argued in favor of charging premiums for the coverage that reinsurance and large companies receive courtesy of the taxpayers, or in the alternative, increased reserve requirements to further lessen taxpayer exposure.  </w:t>
      </w:r>
      <w:r w:rsidRPr="007D11C0">
        <w:rPr>
          <w:rStyle w:val="StyleUnderline"/>
        </w:rPr>
        <w:t xml:space="preserve">The end result is that the House is </w:t>
      </w:r>
      <w:r w:rsidRPr="007D11C0">
        <w:rPr>
          <w:rStyle w:val="Emphasis"/>
        </w:rPr>
        <w:t>unlikely to take up TRIA until after the November election.</w:t>
      </w:r>
    </w:p>
    <w:p w:rsidR="00F03A16" w:rsidRDefault="00F03A16" w:rsidP="00F03A16">
      <w:r w:rsidRPr="007D11C0">
        <w:rPr>
          <w:rStyle w:val="StyleUnderline"/>
        </w:rPr>
        <w:t>While TRIA is not set to expire until the end of the year, the renewal period for catastrophic risk insurance is quickly approaching, or in some cases</w:t>
      </w:r>
      <w:r w:rsidRPr="007D11C0">
        <w:t xml:space="preserve"> </w:t>
      </w:r>
      <w:r w:rsidRPr="007D11C0">
        <w:rPr>
          <w:rStyle w:val="Emphasis"/>
        </w:rPr>
        <w:t>has already passed.</w:t>
      </w:r>
      <w:r>
        <w:t xml:space="preserve">  Organizations with terrorism policies extending past TRIA’s December 31, 2014, sunset date face potential for conditional exclusions in their policy renewals which could result in significant gaps in coverage and/or additional costs to the policyholder.</w:t>
      </w:r>
    </w:p>
    <w:p w:rsidR="00F03A16" w:rsidRDefault="00F03A16" w:rsidP="00F03A16">
      <w:pPr>
        <w:pStyle w:val="Heading3"/>
      </w:pPr>
      <w:r>
        <w:lastRenderedPageBreak/>
        <w:t>No Link</w:t>
      </w:r>
    </w:p>
    <w:p w:rsidR="00F03A16" w:rsidRDefault="00F03A16" w:rsidP="00F03A16">
      <w:pPr>
        <w:pStyle w:val="Heading4"/>
      </w:pPr>
      <w:r>
        <w:t>It won’t be taken up until September so the plan doesn’t trade off</w:t>
      </w:r>
    </w:p>
    <w:p w:rsidR="00F03A16" w:rsidRPr="004852E9" w:rsidRDefault="00F03A16" w:rsidP="00F03A16">
      <w:proofErr w:type="spellStart"/>
      <w:r w:rsidRPr="007872E8">
        <w:rPr>
          <w:rStyle w:val="Style13ptBold"/>
        </w:rPr>
        <w:t>Brune</w:t>
      </w:r>
      <w:proofErr w:type="spellEnd"/>
      <w:r w:rsidRPr="007872E8">
        <w:rPr>
          <w:rStyle w:val="Style13ptBold"/>
        </w:rPr>
        <w:t>, 7-24</w:t>
      </w:r>
      <w:r>
        <w:t xml:space="preserve"> - Seattle-based journalist who writes regularly for the Chicago Tribune (Tom, “King: Terrorism insurance act renewal stalls in House, worrying NY businesses,” 7/24/2014, </w:t>
      </w:r>
      <w:hyperlink r:id="rId13" w:history="1">
        <w:r w:rsidRPr="00887D89">
          <w:rPr>
            <w:rStyle w:val="Hyperlink"/>
          </w:rPr>
          <w:t>http://www.newsday.com/news/nation/king-terrorism-insurance-bill-stalled-in-house-1.8885749</w:t>
        </w:r>
      </w:hyperlink>
      <w:r>
        <w:t xml:space="preserve"> ) DS</w:t>
      </w:r>
    </w:p>
    <w:p w:rsidR="00F03A16" w:rsidRDefault="00F03A16" w:rsidP="00F03A16">
      <w:r>
        <w:t xml:space="preserve">WASHINGTON -- </w:t>
      </w:r>
      <w:r w:rsidRPr="004852E9">
        <w:rPr>
          <w:rStyle w:val="StyleUnderline"/>
        </w:rPr>
        <w:t>The reauthorization of the Terrorism Risk Insurance Act won't be brought up in the U.S. House until September at the earliest</w:t>
      </w:r>
      <w:r>
        <w:t>, creating a new worry for New York businesses, said Rep. Peter King (R-Seaford) Thursday.</w:t>
      </w:r>
    </w:p>
    <w:p w:rsidR="00F03A16" w:rsidRPr="004852E9" w:rsidRDefault="00F03A16" w:rsidP="00F03A16">
      <w:pPr>
        <w:rPr>
          <w:rStyle w:val="StyleUnderline"/>
        </w:rPr>
      </w:pPr>
      <w:r w:rsidRPr="004852E9">
        <w:rPr>
          <w:rStyle w:val="StyleUnderline"/>
        </w:rPr>
        <w:t>The renewal of the act, which expires at the end of the year, has stalled in the House amid election-year politics and internal Republican struggles, despite broad-based business support and the Senate's overwhelmingly bipartisan 93-4 vote a week ago for a seven-year extension of the act.</w:t>
      </w:r>
    </w:p>
    <w:p w:rsidR="00F03A16" w:rsidRDefault="00F03A16" w:rsidP="00F03A16">
      <w:r>
        <w:t xml:space="preserve">The </w:t>
      </w:r>
      <w:r w:rsidRPr="004852E9">
        <w:rPr>
          <w:rStyle w:val="StyleUnderline"/>
        </w:rPr>
        <w:t>failure of the Republican-controlled House to take up the bill before Congress leaves</w:t>
      </w:r>
      <w:r>
        <w:t xml:space="preserve"> a week from Friday </w:t>
      </w:r>
      <w:r w:rsidRPr="004852E9">
        <w:rPr>
          <w:rStyle w:val="StyleUnderline"/>
        </w:rPr>
        <w:t>for</w:t>
      </w:r>
      <w:r>
        <w:t xml:space="preserve"> a five-week August </w:t>
      </w:r>
      <w:r w:rsidRPr="004852E9">
        <w:rPr>
          <w:rStyle w:val="StyleUnderline"/>
        </w:rPr>
        <w:t>recess alarmed top New York businesses that rely on the act</w:t>
      </w:r>
      <w:r>
        <w:t>, known as TRIA.</w:t>
      </w:r>
    </w:p>
    <w:p w:rsidR="007A2B8C" w:rsidRDefault="007A2B8C" w:rsidP="007A2B8C">
      <w:pPr>
        <w:pStyle w:val="Heading2"/>
      </w:pPr>
      <w:r>
        <w:lastRenderedPageBreak/>
        <w:t>Immigration Negative</w:t>
      </w:r>
    </w:p>
    <w:p w:rsidR="007A2B8C" w:rsidRDefault="007A2B8C" w:rsidP="007A2B8C">
      <w:pPr>
        <w:pStyle w:val="Heading3"/>
      </w:pPr>
      <w:r>
        <w:lastRenderedPageBreak/>
        <w:t>UQ</w:t>
      </w:r>
    </w:p>
    <w:p w:rsidR="007A2B8C" w:rsidRDefault="007A2B8C" w:rsidP="007A2B8C">
      <w:pPr>
        <w:pStyle w:val="Heading4"/>
      </w:pPr>
      <w:r>
        <w:t>Will pass – new push and extended recess</w:t>
      </w:r>
    </w:p>
    <w:p w:rsidR="007A2B8C" w:rsidRPr="00E67762" w:rsidRDefault="007A2B8C" w:rsidP="007A2B8C">
      <w:r w:rsidRPr="00D03B11">
        <w:rPr>
          <w:rStyle w:val="Style13ptBold"/>
        </w:rPr>
        <w:t>Marcos, 7-31</w:t>
      </w:r>
      <w:r>
        <w:t xml:space="preserve"> - Political reporter for the Hill (Cristina, “House Republicans put off long recess for last-ditch border push,” 7/31/2014, </w:t>
      </w:r>
      <w:hyperlink r:id="rId14" w:history="1">
        <w:r w:rsidRPr="00C46129">
          <w:rPr>
            <w:rStyle w:val="Hyperlink"/>
          </w:rPr>
          <w:t>http://thehill.com/homenews/house/213978-house-gop-delays-recess</w:t>
        </w:r>
      </w:hyperlink>
      <w:r>
        <w:t xml:space="preserve"> ) DS</w:t>
      </w:r>
    </w:p>
    <w:p w:rsidR="007A2B8C" w:rsidRPr="00E67762" w:rsidRDefault="007A2B8C" w:rsidP="007A2B8C">
      <w:pPr>
        <w:rPr>
          <w:rStyle w:val="StyleUnderline"/>
        </w:rPr>
      </w:pPr>
      <w:r>
        <w:t xml:space="preserve">House </w:t>
      </w:r>
      <w:r w:rsidRPr="00E67762">
        <w:rPr>
          <w:rStyle w:val="StyleUnderline"/>
        </w:rPr>
        <w:t>Republicans abruptly delayed their August recess on Thursday to stay in Washington and try to pass legislation responding to the border crisis.</w:t>
      </w:r>
    </w:p>
    <w:p w:rsidR="007A2B8C" w:rsidRPr="00E67762" w:rsidRDefault="007A2B8C" w:rsidP="007A2B8C">
      <w:pPr>
        <w:rPr>
          <w:rStyle w:val="StyleUnderline"/>
        </w:rPr>
      </w:pPr>
      <w:r>
        <w:t xml:space="preserve">After GOP leaders pulled their $659 million spending bill from the schedule, </w:t>
      </w:r>
      <w:r w:rsidRPr="00E67762">
        <w:rPr>
          <w:rStyle w:val="StyleUnderline"/>
        </w:rPr>
        <w:t>it appeared the House would leave Washington having failed to approve a measure dealing with the wave of immigrant children crossing the border.</w:t>
      </w:r>
    </w:p>
    <w:p w:rsidR="007A2B8C" w:rsidRPr="00E67762" w:rsidRDefault="007A2B8C" w:rsidP="007A2B8C">
      <w:pPr>
        <w:rPr>
          <w:rStyle w:val="StyleUnderline"/>
        </w:rPr>
      </w:pPr>
      <w:r w:rsidRPr="00E67762">
        <w:rPr>
          <w:rStyle w:val="StyleUnderline"/>
        </w:rPr>
        <w:t>But an outcry from rank-and-file members ended that plan, and GOP leaders are now trying to figure out how to change their legislation to win over the votes necessary to send the bill to the Senate.</w:t>
      </w:r>
    </w:p>
    <w:p w:rsidR="007A2B8C" w:rsidRDefault="007A2B8C" w:rsidP="007A2B8C">
      <w:r>
        <w:t>“</w:t>
      </w:r>
      <w:r w:rsidRPr="00E67762">
        <w:rPr>
          <w:rStyle w:val="StyleUnderline"/>
        </w:rPr>
        <w:t>We'll stay until we vote</w:t>
      </w:r>
      <w:r>
        <w:t xml:space="preserve">,” House Oversight Committee Chairman Darrell </w:t>
      </w:r>
      <w:proofErr w:type="spellStart"/>
      <w:r>
        <w:t>Issa</w:t>
      </w:r>
      <w:proofErr w:type="spellEnd"/>
      <w:r>
        <w:t xml:space="preserve"> (R-Calif.) said as he exited a meeting of the House Republican conference Thursday afternoon that dragged on for more than 90 minutes.</w:t>
      </w:r>
    </w:p>
    <w:p w:rsidR="007A2B8C" w:rsidRDefault="007A2B8C" w:rsidP="007A2B8C"/>
    <w:p w:rsidR="007A2B8C" w:rsidRDefault="007A2B8C" w:rsidP="007A2B8C">
      <w:pPr>
        <w:pStyle w:val="Heading4"/>
      </w:pPr>
      <w:r>
        <w:t>It will pass – new optimism and they will stay in Washington until they can get it done</w:t>
      </w:r>
    </w:p>
    <w:p w:rsidR="007A2B8C" w:rsidRPr="00136CC9" w:rsidRDefault="007A2B8C" w:rsidP="007A2B8C">
      <w:r w:rsidRPr="006E44A8">
        <w:rPr>
          <w:rStyle w:val="Style13ptBold"/>
        </w:rPr>
        <w:t>FN, 7-27</w:t>
      </w:r>
      <w:r>
        <w:t xml:space="preserve"> - Fox News (“New House Whip vows to stay in Washington until Congress has immigration plan,” 7/27/2014, </w:t>
      </w:r>
      <w:hyperlink r:id="rId15" w:history="1">
        <w:r w:rsidRPr="00DB688B">
          <w:rPr>
            <w:rStyle w:val="Hyperlink"/>
          </w:rPr>
          <w:t>http://www.foxnews.com/politics/2014/07/27/new-house-whip-vows-to-stay-in-washington-until-congress-agrees-on-emergency/</w:t>
        </w:r>
      </w:hyperlink>
      <w:r>
        <w:t xml:space="preserve"> ) DS</w:t>
      </w:r>
    </w:p>
    <w:p w:rsidR="007A2B8C" w:rsidRPr="00136CC9" w:rsidRDefault="007A2B8C" w:rsidP="007A2B8C">
      <w:pPr>
        <w:rPr>
          <w:rStyle w:val="StyleUnderline"/>
        </w:rPr>
      </w:pPr>
      <w:r>
        <w:t xml:space="preserve">Louisiana GOP Rep. Steve </w:t>
      </w:r>
      <w:proofErr w:type="spellStart"/>
      <w:r w:rsidRPr="00136CC9">
        <w:rPr>
          <w:rStyle w:val="StyleUnderline"/>
        </w:rPr>
        <w:t>Scalise</w:t>
      </w:r>
      <w:proofErr w:type="spellEnd"/>
      <w:r>
        <w:t xml:space="preserve">, the incoming House Majority Whip, </w:t>
      </w:r>
      <w:r w:rsidRPr="00136CC9">
        <w:rPr>
          <w:rStyle w:val="StyleUnderline"/>
        </w:rPr>
        <w:t>said</w:t>
      </w:r>
      <w:r>
        <w:t xml:space="preserve"> Sunday </w:t>
      </w:r>
      <w:r w:rsidRPr="00136CC9">
        <w:rPr>
          <w:rStyle w:val="StyleUnderline"/>
        </w:rPr>
        <w:t>he will stay in Washington until Congress agrees to an emergency spending plan for the border-immigration crisis, but declined to say whether he will cancel the lower chamber’s August recess.</w:t>
      </w:r>
    </w:p>
    <w:p w:rsidR="007A2B8C" w:rsidRPr="00136CC9" w:rsidRDefault="007A2B8C" w:rsidP="007A2B8C">
      <w:pPr>
        <w:rPr>
          <w:rStyle w:val="StyleUnderline"/>
        </w:rPr>
      </w:pPr>
      <w:r>
        <w:t>“</w:t>
      </w:r>
      <w:r w:rsidRPr="00136CC9">
        <w:rPr>
          <w:rStyle w:val="Emphasis"/>
        </w:rPr>
        <w:t>I’m going to stay until it’s done</w:t>
      </w:r>
      <w:r w:rsidRPr="00136CC9">
        <w:rPr>
          <w:rStyle w:val="StyleUnderline"/>
        </w:rPr>
        <w:t xml:space="preserve">,” said </w:t>
      </w:r>
      <w:proofErr w:type="spellStart"/>
      <w:r w:rsidRPr="00136CC9">
        <w:rPr>
          <w:rStyle w:val="StyleUnderline"/>
        </w:rPr>
        <w:t>Scalise</w:t>
      </w:r>
      <w:proofErr w:type="spellEnd"/>
      <w:r w:rsidRPr="00136CC9">
        <w:rPr>
          <w:rStyle w:val="StyleUnderline"/>
        </w:rPr>
        <w:t>, the Tea Party-backed lawmaker who in June became the No. 3 Republican in the GOP-led House after Majority Leader Eric Cantor lost his re-election bid.</w:t>
      </w:r>
    </w:p>
    <w:p w:rsidR="007A2B8C" w:rsidRDefault="007A2B8C" w:rsidP="007A2B8C">
      <w:r>
        <w:t xml:space="preserve">In an interview with “Fox News Sunday,” </w:t>
      </w:r>
      <w:proofErr w:type="spellStart"/>
      <w:r>
        <w:t>Scalise</w:t>
      </w:r>
      <w:proofErr w:type="spellEnd"/>
      <w:r>
        <w:t xml:space="preserve"> also laid out House Republicans' legislative agenda before the November elections, including a vow to agree to a spending bill before the federal government runs out of money in October -- avoiding the possibility of a so-called government shutdown.</w:t>
      </w:r>
    </w:p>
    <w:p w:rsidR="007A2B8C" w:rsidRDefault="007A2B8C" w:rsidP="007A2B8C">
      <w:proofErr w:type="spellStart"/>
      <w:r>
        <w:t>Scalise</w:t>
      </w:r>
      <w:proofErr w:type="spellEnd"/>
      <w:r>
        <w:t xml:space="preserve"> said House Republicans want to keep the government funded at current levels.</w:t>
      </w:r>
    </w:p>
    <w:p w:rsidR="007A2B8C" w:rsidRDefault="007A2B8C" w:rsidP="007A2B8C">
      <w:r>
        <w:t xml:space="preserve">He also said the GOP will continue to address problems with </w:t>
      </w:r>
      <w:proofErr w:type="spellStart"/>
      <w:r>
        <w:t>ObamaCare</w:t>
      </w:r>
      <w:proofErr w:type="spellEnd"/>
      <w:r>
        <w:t xml:space="preserve"> that would include plans to repeal the law and find alternatives for consumers, including the possibility of allowing them to buy government-backed insurance across state lines, which could lower premium costs.</w:t>
      </w:r>
    </w:p>
    <w:p w:rsidR="007A2B8C" w:rsidRDefault="007A2B8C" w:rsidP="007A2B8C">
      <w:r>
        <w:t xml:space="preserve">“This is something that I am absolutely passionate about," said </w:t>
      </w:r>
      <w:proofErr w:type="spellStart"/>
      <w:r>
        <w:t>Scalise</w:t>
      </w:r>
      <w:proofErr w:type="spellEnd"/>
      <w:r>
        <w:t xml:space="preserve">, who suggested the possibility of another attempt to repeal </w:t>
      </w:r>
      <w:proofErr w:type="spellStart"/>
      <w:r>
        <w:t>ObamaCare</w:t>
      </w:r>
      <w:proofErr w:type="spellEnd"/>
      <w:r>
        <w:t>, the president’s signature 2012 health-care reform law.</w:t>
      </w:r>
    </w:p>
    <w:p w:rsidR="007A2B8C" w:rsidRDefault="007A2B8C" w:rsidP="007A2B8C">
      <w:r>
        <w:t xml:space="preserve">On the border-immigration issue, </w:t>
      </w:r>
      <w:r w:rsidRPr="00136CC9">
        <w:rPr>
          <w:rStyle w:val="StyleUnderline"/>
        </w:rPr>
        <w:t>House Republicans appear to want a $1 billion emergency-spending plan, as an alternative to President Obama’s $3.7 billion request.</w:t>
      </w:r>
    </w:p>
    <w:p w:rsidR="007A2B8C" w:rsidRPr="00136CC9" w:rsidRDefault="007A2B8C" w:rsidP="007A2B8C">
      <w:pPr>
        <w:rPr>
          <w:rStyle w:val="StyleUnderline"/>
        </w:rPr>
      </w:pPr>
      <w:r>
        <w:t>“</w:t>
      </w:r>
      <w:r w:rsidRPr="00136CC9">
        <w:rPr>
          <w:rStyle w:val="Emphasis"/>
        </w:rPr>
        <w:t>I believe that we will act</w:t>
      </w:r>
      <w:r w:rsidRPr="00136CC9">
        <w:rPr>
          <w:rStyle w:val="StyleUnderline"/>
        </w:rPr>
        <w:t>,” House Rules Committee Chairman Pete Sessions</w:t>
      </w:r>
      <w:r>
        <w:t xml:space="preserve">, R-Texas, </w:t>
      </w:r>
      <w:r w:rsidRPr="00136CC9">
        <w:rPr>
          <w:rStyle w:val="StyleUnderline"/>
        </w:rPr>
        <w:t>told The Hill newspaper Friday after a private meeting. “</w:t>
      </w:r>
      <w:r w:rsidRPr="00136CC9">
        <w:rPr>
          <w:rStyle w:val="Emphasis"/>
        </w:rPr>
        <w:t>There’s no one in there that didn’t recognize that we have to address this problem</w:t>
      </w:r>
      <w:r w:rsidRPr="00136CC9">
        <w:rPr>
          <w:rStyle w:val="StyleUnderline"/>
        </w:rPr>
        <w:t>.”</w:t>
      </w:r>
    </w:p>
    <w:p w:rsidR="007A2B8C" w:rsidRDefault="007A2B8C" w:rsidP="007A2B8C">
      <w:r>
        <w:lastRenderedPageBreak/>
        <w:t>The United States’ southern border has been overwhelmed over the past nine months by an estimated 57,000 Central American children coming illegally into the country and hoping to stay, based on a 2008 law that protects children from non-bordering countries from human trafficking.</w:t>
      </w:r>
    </w:p>
    <w:p w:rsidR="007A2B8C" w:rsidRPr="00136CC9" w:rsidRDefault="007A2B8C" w:rsidP="007A2B8C">
      <w:pPr>
        <w:rPr>
          <w:rStyle w:val="StyleUnderline"/>
        </w:rPr>
      </w:pPr>
      <w:r w:rsidRPr="00136CC9">
        <w:rPr>
          <w:rStyle w:val="StyleUnderline"/>
        </w:rPr>
        <w:t>The crisis has resulted in the need for more U.S. personnel on the border and elsewhere to deal with security and legal issues and the related humanitarian needs for the incoming youths, such as food and shelter.</w:t>
      </w:r>
    </w:p>
    <w:p w:rsidR="007A2B8C" w:rsidRDefault="007A2B8C" w:rsidP="007A2B8C"/>
    <w:p w:rsidR="007A2B8C" w:rsidRDefault="007A2B8C" w:rsidP="007A2B8C">
      <w:pPr>
        <w:pStyle w:val="Heading4"/>
      </w:pPr>
      <w:r>
        <w:t>It will pass – the House will get legislation out before recess</w:t>
      </w:r>
    </w:p>
    <w:p w:rsidR="007A2B8C" w:rsidRPr="00412C40" w:rsidRDefault="007A2B8C" w:rsidP="007A2B8C">
      <w:r w:rsidRPr="00603260">
        <w:rPr>
          <w:rStyle w:val="Style13ptBold"/>
        </w:rPr>
        <w:t>Scott, 7-27</w:t>
      </w:r>
      <w:r>
        <w:t xml:space="preserve"> - Staff writer for Christian Science Monitor (David, “Will House pass '</w:t>
      </w:r>
      <w:proofErr w:type="spellStart"/>
      <w:r>
        <w:t>skinnied</w:t>
      </w:r>
      <w:proofErr w:type="spellEnd"/>
      <w:r>
        <w:t xml:space="preserve"> down' bill to tackle child immigration crisis?” 7/27/2014, </w:t>
      </w:r>
      <w:hyperlink r:id="rId16" w:history="1">
        <w:r w:rsidRPr="00DB688B">
          <w:rPr>
            <w:rStyle w:val="Hyperlink"/>
          </w:rPr>
          <w:t>http://www.csmonitor.com/USA/USA-Update/2014/0727/Will-House-pass-skinnied-down-bill-to-tackle-child-immigration-crisis</w:t>
        </w:r>
      </w:hyperlink>
      <w:r>
        <w:t xml:space="preserve"> ) DS</w:t>
      </w:r>
    </w:p>
    <w:p w:rsidR="007A2B8C" w:rsidRPr="00412C40" w:rsidRDefault="007A2B8C" w:rsidP="007A2B8C">
      <w:pPr>
        <w:rPr>
          <w:rStyle w:val="StyleUnderline"/>
        </w:rPr>
      </w:pPr>
      <w:r w:rsidRPr="00412C40">
        <w:rPr>
          <w:rStyle w:val="StyleUnderline"/>
        </w:rPr>
        <w:t xml:space="preserve">If Congress is going to address the child immigration crisis on the US-Mexico border before its five-week summer recess, </w:t>
      </w:r>
      <w:r w:rsidRPr="00412C40">
        <w:rPr>
          <w:rStyle w:val="Emphasis"/>
        </w:rPr>
        <w:t>this would be the last week to act</w:t>
      </w:r>
      <w:r w:rsidRPr="00412C40">
        <w:rPr>
          <w:rStyle w:val="StyleUnderline"/>
        </w:rPr>
        <w:t>.</w:t>
      </w:r>
    </w:p>
    <w:p w:rsidR="007A2B8C" w:rsidRDefault="007A2B8C" w:rsidP="007A2B8C">
      <w:r>
        <w:t xml:space="preserve">On Sunday, Texas Democratic Congressman Henry Cuellar and Texas Sen. John </w:t>
      </w:r>
      <w:proofErr w:type="spellStart"/>
      <w:r>
        <w:t>Cornyn</w:t>
      </w:r>
      <w:proofErr w:type="spellEnd"/>
      <w:r>
        <w:t xml:space="preserve"> were both on ABC's "This Week," pitching their solution to the child migrant crisis.</w:t>
      </w:r>
    </w:p>
    <w:p w:rsidR="007A2B8C" w:rsidRDefault="007A2B8C" w:rsidP="007A2B8C">
      <w:r>
        <w:t xml:space="preserve">Senator </w:t>
      </w:r>
      <w:proofErr w:type="spellStart"/>
      <w:r w:rsidRPr="00412C40">
        <w:rPr>
          <w:rStyle w:val="StyleUnderline"/>
        </w:rPr>
        <w:t>Cronyn</w:t>
      </w:r>
      <w:proofErr w:type="spellEnd"/>
      <w:r w:rsidRPr="00412C40">
        <w:rPr>
          <w:rStyle w:val="StyleUnderline"/>
        </w:rPr>
        <w:t xml:space="preserve"> said he expects the House of Representatives to offer a "</w:t>
      </w:r>
      <w:proofErr w:type="spellStart"/>
      <w:r w:rsidRPr="00412C40">
        <w:rPr>
          <w:rStyle w:val="StyleUnderline"/>
        </w:rPr>
        <w:t>skinnied</w:t>
      </w:r>
      <w:proofErr w:type="spellEnd"/>
      <w:r w:rsidRPr="00412C40">
        <w:rPr>
          <w:rStyle w:val="StyleUnderline"/>
        </w:rPr>
        <w:t>-down" emergency funding bill in response to President Obama's $3.7 billion request to tackle the US-Mexico border crisis.</w:t>
      </w:r>
      <w:r>
        <w:t xml:space="preserve">  The House bill is expected to be less than $1 billion.</w:t>
      </w:r>
    </w:p>
    <w:p w:rsidR="007A2B8C" w:rsidRPr="007A2B8C" w:rsidRDefault="007A2B8C" w:rsidP="007A2B8C">
      <w:r>
        <w:t>"</w:t>
      </w:r>
      <w:r w:rsidRPr="00412C40">
        <w:rPr>
          <w:rStyle w:val="StyleUnderline"/>
        </w:rPr>
        <w:t xml:space="preserve">Fortunately, it sounds like the House of Representatives </w:t>
      </w:r>
      <w:r w:rsidRPr="00412C40">
        <w:rPr>
          <w:rStyle w:val="Emphasis"/>
        </w:rPr>
        <w:t>is going to move</w:t>
      </w:r>
      <w:r w:rsidRPr="00412C40">
        <w:rPr>
          <w:rStyle w:val="StyleUnderline"/>
        </w:rPr>
        <w:t xml:space="preserve"> a piece of legislation this week, which would actually offer a solution</w:t>
      </w:r>
      <w:r>
        <w:t xml:space="preserve">. And it will include something along the lines Henry and I have proposed," said </w:t>
      </w:r>
      <w:proofErr w:type="spellStart"/>
      <w:r>
        <w:t>Cornyn</w:t>
      </w:r>
      <w:proofErr w:type="spellEnd"/>
      <w:r>
        <w:t>.</w:t>
      </w:r>
    </w:p>
    <w:p w:rsidR="007A2B8C" w:rsidRDefault="007A2B8C" w:rsidP="007A2B8C"/>
    <w:p w:rsidR="007A2B8C" w:rsidRDefault="007A2B8C" w:rsidP="007A2B8C">
      <w:pPr>
        <w:pStyle w:val="Heading4"/>
      </w:pPr>
      <w:r>
        <w:t>It will pass – strong push from the House</w:t>
      </w:r>
    </w:p>
    <w:p w:rsidR="007A2B8C" w:rsidRPr="00E10EBB" w:rsidRDefault="007A2B8C" w:rsidP="007A2B8C">
      <w:r w:rsidRPr="007567FF">
        <w:rPr>
          <w:rStyle w:val="Style13ptBold"/>
        </w:rPr>
        <w:t>Hicks, 7-27</w:t>
      </w:r>
      <w:r>
        <w:t xml:space="preserve"> - covers the federal government and anchors the Federal Eye blog (Josh, “House majority whip makes no promise of delaying recess for immigration deal,” 7/27/2014, </w:t>
      </w:r>
      <w:hyperlink r:id="rId17" w:history="1">
        <w:r w:rsidRPr="00CC7E63">
          <w:rPr>
            <w:rStyle w:val="Hyperlink"/>
          </w:rPr>
          <w:t>http://www.washingtonpost.com/blogs/post-politics/wp/2014/07/27/house-majority-whip-makes-no-promise-of-delaying-recess-for-immigration-deal/</w:t>
        </w:r>
      </w:hyperlink>
      <w:r>
        <w:t xml:space="preserve"> ) DS</w:t>
      </w:r>
    </w:p>
    <w:p w:rsidR="007A2B8C" w:rsidRDefault="007A2B8C" w:rsidP="007A2B8C">
      <w:r>
        <w:t>"</w:t>
      </w:r>
      <w:r w:rsidRPr="00E10EBB">
        <w:rPr>
          <w:rStyle w:val="StyleUnderline"/>
        </w:rPr>
        <w:t>We’re not even on recess,"</w:t>
      </w:r>
      <w:r>
        <w:t xml:space="preserve"> Rep. Steve </w:t>
      </w:r>
      <w:proofErr w:type="spellStart"/>
      <w:r>
        <w:t>Scalise</w:t>
      </w:r>
      <w:proofErr w:type="spellEnd"/>
      <w:r>
        <w:t xml:space="preserve"> (R-La.) said on "Fox News Sunday." "</w:t>
      </w:r>
      <w:r w:rsidRPr="00E10EBB">
        <w:rPr>
          <w:rStyle w:val="StyleUnderline"/>
        </w:rPr>
        <w:t xml:space="preserve">We’re here right now, and </w:t>
      </w:r>
      <w:r w:rsidRPr="00E10EBB">
        <w:rPr>
          <w:rStyle w:val="Emphasis"/>
        </w:rPr>
        <w:t>we’re ready to work</w:t>
      </w:r>
      <w:r w:rsidRPr="00E10EBB">
        <w:rPr>
          <w:rStyle w:val="StyleUnderline"/>
        </w:rPr>
        <w:t>. We’re going to do our job this week.</w:t>
      </w:r>
      <w:r>
        <w:t xml:space="preserve"> If the president wants to sit back and just continue to point fingers at other people, he’s the president of the United States. He could solve this problem today. He’s been AWOL on it."</w:t>
      </w:r>
    </w:p>
    <w:p w:rsidR="007A2B8C" w:rsidRDefault="007A2B8C" w:rsidP="007A2B8C">
      <w:r>
        <w:t>Guatemalan President Otto Perez Molina, left, and Honduran President Juan Hernandez listen as President Obama speaks to the media after a White House meeting to discuss Central American immigration and the border crisis on Friday. (Associated Press)</w:t>
      </w:r>
    </w:p>
    <w:p w:rsidR="007A2B8C" w:rsidRDefault="007A2B8C" w:rsidP="007A2B8C">
      <w:proofErr w:type="spellStart"/>
      <w:r>
        <w:t>Scalise</w:t>
      </w:r>
      <w:proofErr w:type="spellEnd"/>
      <w:r>
        <w:t xml:space="preserve"> suggested that the House may pass legislation this week to deal with the immigrant children, but he said the Senate and the White House will have to take action as well.</w:t>
      </w:r>
    </w:p>
    <w:p w:rsidR="007A2B8C" w:rsidRPr="00E10EBB" w:rsidRDefault="007A2B8C" w:rsidP="007A2B8C">
      <w:pPr>
        <w:rPr>
          <w:rStyle w:val="StyleUnderline"/>
        </w:rPr>
      </w:pPr>
      <w:r>
        <w:t>"</w:t>
      </w:r>
      <w:r w:rsidRPr="00E10EBB">
        <w:rPr>
          <w:rStyle w:val="StyleUnderline"/>
        </w:rPr>
        <w:t>At some point the president should sit down and say, '</w:t>
      </w:r>
      <w:proofErr w:type="gramStart"/>
      <w:r w:rsidRPr="00E10EBB">
        <w:rPr>
          <w:rStyle w:val="StyleUnderline"/>
        </w:rPr>
        <w:t>Do</w:t>
      </w:r>
      <w:proofErr w:type="gramEnd"/>
      <w:r w:rsidRPr="00E10EBB">
        <w:rPr>
          <w:rStyle w:val="StyleUnderline"/>
        </w:rPr>
        <w:t xml:space="preserve"> we really want to solve this problem?</w:t>
      </w:r>
      <w:r>
        <w:t xml:space="preserve">'" </w:t>
      </w:r>
      <w:proofErr w:type="spellStart"/>
      <w:r>
        <w:t>Scalise</w:t>
      </w:r>
      <w:proofErr w:type="spellEnd"/>
      <w:r>
        <w:t xml:space="preserve"> said. "</w:t>
      </w:r>
      <w:r w:rsidRPr="00E10EBB">
        <w:rPr>
          <w:rStyle w:val="StyleUnderline"/>
        </w:rPr>
        <w:t>I want to solve this problem. I’m going to stay working until we get it done. The House is going to take leadership."</w:t>
      </w:r>
    </w:p>
    <w:p w:rsidR="007A2B8C" w:rsidRPr="007A2B8C" w:rsidRDefault="007A2B8C" w:rsidP="007A2B8C">
      <w:pPr>
        <w:rPr>
          <w:u w:val="single"/>
        </w:rPr>
      </w:pPr>
      <w:r>
        <w:t xml:space="preserve">The Republican also said </w:t>
      </w:r>
      <w:r w:rsidRPr="00E10EBB">
        <w:rPr>
          <w:rStyle w:val="StyleUnderline"/>
        </w:rPr>
        <w:t>any legislation should focus on securing the border and reversing a 2008 anti-child-trafficking law that prevents the United States from quickly deporting unaccompanied immigrant children from certain Central American countries.</w:t>
      </w:r>
    </w:p>
    <w:p w:rsidR="007A2B8C" w:rsidRDefault="007A2B8C" w:rsidP="007A2B8C">
      <w:pPr>
        <w:pStyle w:val="Heading3"/>
      </w:pPr>
      <w:r>
        <w:lastRenderedPageBreak/>
        <w:t>AT XO</w:t>
      </w:r>
    </w:p>
    <w:p w:rsidR="007A2B8C" w:rsidRDefault="007A2B8C" w:rsidP="007A2B8C">
      <w:pPr>
        <w:pStyle w:val="Heading4"/>
      </w:pPr>
      <w:r>
        <w:t>The XO doesn’t solve – he has too limited authority</w:t>
      </w:r>
    </w:p>
    <w:p w:rsidR="007A2B8C" w:rsidRPr="00697C2A" w:rsidRDefault="007A2B8C" w:rsidP="007A2B8C">
      <w:r w:rsidRPr="00792A43">
        <w:rPr>
          <w:rStyle w:val="Style13ptBold"/>
        </w:rPr>
        <w:t>Gerstein, 7-29</w:t>
      </w:r>
      <w:r>
        <w:t xml:space="preserve"> - White House reporter for POLITICO, specializing in legal and national security issues (Josh, “Barack Obama's immigration moves could be unstoppable,” 7/29/2014, </w:t>
      </w:r>
      <w:hyperlink r:id="rId18" w:history="1">
        <w:r w:rsidRPr="00CC7E63">
          <w:rPr>
            <w:rStyle w:val="Hyperlink"/>
          </w:rPr>
          <w:t>http://www.politico.com/story/2014/07/barack-obama-immigration-legal-questions-109467.html</w:t>
        </w:r>
      </w:hyperlink>
      <w:r>
        <w:t xml:space="preserve"> ) DS</w:t>
      </w:r>
    </w:p>
    <w:p w:rsidR="007A2B8C" w:rsidRPr="00697C2A" w:rsidRDefault="007A2B8C" w:rsidP="007A2B8C">
      <w:pPr>
        <w:rPr>
          <w:rStyle w:val="StyleUnderline"/>
        </w:rPr>
      </w:pPr>
      <w:r>
        <w:t xml:space="preserve">“I think </w:t>
      </w:r>
      <w:r w:rsidRPr="00697C2A">
        <w:rPr>
          <w:rStyle w:val="StyleUnderline"/>
        </w:rPr>
        <w:t>there are real constraints on him</w:t>
      </w:r>
      <w:r>
        <w:t xml:space="preserve">,” </w:t>
      </w:r>
      <w:proofErr w:type="spellStart"/>
      <w:r>
        <w:t>Motomura</w:t>
      </w:r>
      <w:proofErr w:type="spellEnd"/>
      <w:r>
        <w:t xml:space="preserve"> said. “</w:t>
      </w:r>
      <w:r w:rsidRPr="00697C2A">
        <w:rPr>
          <w:rStyle w:val="StyleUnderline"/>
        </w:rPr>
        <w:t>He cannot give people a permanent immigration status. He cannot give people green cards. He cannot bypass the process … He cannot give people a path to citizenship.”</w:t>
      </w:r>
    </w:p>
    <w:p w:rsidR="007A2B8C" w:rsidRDefault="007A2B8C" w:rsidP="007A2B8C">
      <w:r>
        <w:t xml:space="preserve">Some Republicans feel </w:t>
      </w:r>
      <w:r w:rsidRPr="00697C2A">
        <w:rPr>
          <w:rStyle w:val="Emphasis"/>
        </w:rPr>
        <w:t>the president doesn’t have as much leeway as immigrant rights groups suggest.</w:t>
      </w:r>
    </w:p>
    <w:p w:rsidR="007A2B8C" w:rsidRPr="007A2B8C" w:rsidRDefault="007A2B8C" w:rsidP="007A2B8C">
      <w:r>
        <w:t xml:space="preserve">“If the President may constitutionally permit fifteen per cent of the Nation’s illegal immigrant population to remain in the United States without fear of removal, why may he not do the same for fifty per cent of that population, or for all of it?” George W. Bush Justice Department officials John </w:t>
      </w:r>
      <w:proofErr w:type="spellStart"/>
      <w:r>
        <w:t>Yoo</w:t>
      </w:r>
      <w:proofErr w:type="spellEnd"/>
      <w:r>
        <w:t xml:space="preserve"> and Robert </w:t>
      </w:r>
      <w:proofErr w:type="spellStart"/>
      <w:r>
        <w:t>Delahunty</w:t>
      </w:r>
      <w:proofErr w:type="spellEnd"/>
      <w:r>
        <w:t xml:space="preserve"> wrote after Obama unveiled DACA in 2012. “</w:t>
      </w:r>
      <w:r w:rsidRPr="00697C2A">
        <w:rPr>
          <w:rStyle w:val="StyleUnderline"/>
        </w:rPr>
        <w:t>The failure of an agency to perform its ordinary enforcement duties may be so unreasonable that it may be considered unconstitutional, notwithstanding limitations on its resources. The Constitution confers no express or implied power or authority not to enforce the laws</w:t>
      </w:r>
      <w:r>
        <w:t>.”</w:t>
      </w:r>
    </w:p>
    <w:p w:rsidR="007A2B8C" w:rsidRPr="007A2B8C" w:rsidRDefault="007A2B8C" w:rsidP="007A2B8C">
      <w:pPr>
        <w:pStyle w:val="Heading2"/>
      </w:pPr>
      <w:r>
        <w:lastRenderedPageBreak/>
        <w:t>Immigration Affirmative</w:t>
      </w:r>
    </w:p>
    <w:p w:rsidR="007A2B8C" w:rsidRDefault="007A2B8C" w:rsidP="007A2B8C">
      <w:pPr>
        <w:pStyle w:val="Heading3"/>
      </w:pPr>
      <w:r>
        <w:lastRenderedPageBreak/>
        <w:t>Won’t Pass</w:t>
      </w:r>
    </w:p>
    <w:p w:rsidR="007A2B8C" w:rsidRDefault="007A2B8C" w:rsidP="007A2B8C">
      <w:pPr>
        <w:pStyle w:val="Heading4"/>
      </w:pPr>
      <w:r>
        <w:t>Immigration is dead – Obama’s going to veto the House version and the Senate already left</w:t>
      </w:r>
    </w:p>
    <w:p w:rsidR="007A2B8C" w:rsidRPr="00764072" w:rsidRDefault="007A2B8C" w:rsidP="007A2B8C">
      <w:r w:rsidRPr="006B66A2">
        <w:rPr>
          <w:rStyle w:val="Style13ptBold"/>
        </w:rPr>
        <w:t>Werner, 8-1</w:t>
      </w:r>
      <w:r>
        <w:t xml:space="preserve"> - congressional reporter for AP (Erica, “House approves immigration bill to address border crisis,” 8/1/2014, </w:t>
      </w:r>
      <w:hyperlink r:id="rId19" w:history="1">
        <w:r w:rsidRPr="004208A5">
          <w:rPr>
            <w:rStyle w:val="Hyperlink"/>
          </w:rPr>
          <w:t>http://www.masslive.com/politics/index.ssf/2014/08/house_approves_immigration_bil.html</w:t>
        </w:r>
      </w:hyperlink>
      <w:r>
        <w:t xml:space="preserve"> ) DS</w:t>
      </w:r>
    </w:p>
    <w:p w:rsidR="007A2B8C" w:rsidRDefault="007A2B8C" w:rsidP="007A2B8C">
      <w:r>
        <w:t xml:space="preserve">WASHINGTON — </w:t>
      </w:r>
      <w:r w:rsidRPr="004F19CD">
        <w:rPr>
          <w:rStyle w:val="StyleUnderline"/>
        </w:rPr>
        <w:t>House Republicans revived their bill on the U.S.-Mexico border crisis in dramatic fashion Friday, passing it on a near party-line vote after winning over conservatives with tough new provisions that could threaten deportation for hundreds of thousands of immigrants already working in this country legally.</w:t>
      </w:r>
      <w:r>
        <w:t xml:space="preserve"> President Barack </w:t>
      </w:r>
      <w:r w:rsidRPr="004F19CD">
        <w:rPr>
          <w:rStyle w:val="Emphasis"/>
        </w:rPr>
        <w:t>Obama condemned the Republican action and said he'd act unilaterally</w:t>
      </w:r>
      <w:r>
        <w:t>, as best he could.</w:t>
      </w:r>
    </w:p>
    <w:p w:rsidR="007A2B8C" w:rsidRDefault="007A2B8C" w:rsidP="007A2B8C">
      <w:r>
        <w:t xml:space="preserve">A day after GOP leaders pulled the border bill from the floor in a chaotic retreat, </w:t>
      </w:r>
      <w:r w:rsidRPr="004F19CD">
        <w:rPr>
          <w:rStyle w:val="StyleUnderline"/>
        </w:rPr>
        <w:t>tea party lawmakers were enthusiastically on board with the new $694 million version and a companion measure that would shut off a program created by Obama granting work permits to immigrants brought here illegally as kids</w:t>
      </w:r>
      <w:r>
        <w:t>. The second bill also seemed designed to prevent the more than 700,000 people who've already gotten work permits under the program from renewing them, ultimately making them subject to deportation.</w:t>
      </w:r>
    </w:p>
    <w:p w:rsidR="007A2B8C" w:rsidRDefault="007A2B8C" w:rsidP="007A2B8C">
      <w:r>
        <w:t>The spending bill passed 223-189 late Friday, with only four Republicans voting "no" and one Democrat voting "yes." A vote on the second measure was expected later in the night.</w:t>
      </w:r>
    </w:p>
    <w:p w:rsidR="007A2B8C" w:rsidRDefault="007A2B8C" w:rsidP="007A2B8C">
      <w:r>
        <w:t>"</w:t>
      </w:r>
      <w:r w:rsidRPr="004F19CD">
        <w:rPr>
          <w:rStyle w:val="StyleUnderline"/>
        </w:rPr>
        <w:t>It's dealing with the issue that the American people care about more than any other, and that is stopping the invasion of illegal foreign nationals into our country</w:t>
      </w:r>
      <w:r>
        <w:t>," said Rep. Michele Bachmann, R-Minn. "And we got to yes."</w:t>
      </w:r>
    </w:p>
    <w:p w:rsidR="007A2B8C" w:rsidRDefault="007A2B8C" w:rsidP="007A2B8C">
      <w:r w:rsidRPr="004F19CD">
        <w:rPr>
          <w:rStyle w:val="Emphasis"/>
        </w:rPr>
        <w:t>But Obama said no.</w:t>
      </w:r>
      <w:r>
        <w:t xml:space="preserve"> "</w:t>
      </w:r>
      <w:r w:rsidRPr="009007E0">
        <w:rPr>
          <w:rStyle w:val="StyleUnderline"/>
        </w:rPr>
        <w:t>They're not even trying to solve the problem," the president said. "I'm going to have to act alone, because we do not have enough resources."</w:t>
      </w:r>
    </w:p>
    <w:p w:rsidR="007A2B8C" w:rsidRDefault="007A2B8C" w:rsidP="007A2B8C">
      <w:r>
        <w:t>Obama said he would reallocate resources where he could, while making clear his options were limited without congressional action.</w:t>
      </w:r>
    </w:p>
    <w:p w:rsidR="007A2B8C" w:rsidRDefault="007A2B8C" w:rsidP="007A2B8C">
      <w:r>
        <w:t xml:space="preserve">The moves in the House came on what was to have been the first day of lawmakers' five-week summer recess, delayed by GOP leaders after their vote plans unexpectedly collapsed on Thursday. </w:t>
      </w:r>
      <w:r w:rsidRPr="009007E0">
        <w:rPr>
          <w:rStyle w:val="Emphasis"/>
        </w:rPr>
        <w:t>Senators had already left Washington</w:t>
      </w:r>
      <w:r w:rsidRPr="009007E0">
        <w:rPr>
          <w:rStyle w:val="StyleUnderline"/>
        </w:rPr>
        <w:t xml:space="preserve"> after killing their own legislation on the border crisis, so there was </w:t>
      </w:r>
      <w:r w:rsidRPr="009007E0">
        <w:rPr>
          <w:rStyle w:val="Emphasis"/>
        </w:rPr>
        <w:t>no prospect of reaching a final deal.</w:t>
      </w:r>
      <w:r>
        <w:t xml:space="preserve"> But three months before midterm elections, House Republicans were determined to show that they, at least, could take action to address the crisis involving tens of thousands of unaccompanied minors fleeing violence and poverty in Central America to cross illegally into South Texas.</w:t>
      </w:r>
    </w:p>
    <w:p w:rsidR="007A2B8C" w:rsidRDefault="007A2B8C" w:rsidP="007A2B8C"/>
    <w:p w:rsidR="007A2B8C" w:rsidRDefault="007A2B8C" w:rsidP="007A2B8C">
      <w:pPr>
        <w:pStyle w:val="Heading4"/>
      </w:pPr>
      <w:r>
        <w:t>Immigration will never pass – can’t reconcile the House and Senate bills</w:t>
      </w:r>
    </w:p>
    <w:p w:rsidR="007A2B8C" w:rsidRPr="006D09B9" w:rsidRDefault="007A2B8C" w:rsidP="007A2B8C">
      <w:r w:rsidRPr="0008607A">
        <w:rPr>
          <w:rStyle w:val="Style13ptBold"/>
        </w:rPr>
        <w:t>Walsh and Cohen, 8-1</w:t>
      </w:r>
      <w:r>
        <w:t xml:space="preserve"> - *Senior Congressional Producer for CNN, AND **Reporter for CNN (Deirdre, Tom, “Border bills stall in House, Senate,” 8/1/2014, </w:t>
      </w:r>
      <w:hyperlink r:id="rId20" w:history="1">
        <w:r w:rsidRPr="00C46129">
          <w:rPr>
            <w:rStyle w:val="Hyperlink"/>
          </w:rPr>
          <w:t>http://www.cnn.com/2014/07/31/politics/congress-immigration/</w:t>
        </w:r>
      </w:hyperlink>
      <w:r>
        <w:t xml:space="preserve"> ) DS</w:t>
      </w:r>
    </w:p>
    <w:p w:rsidR="007A2B8C" w:rsidRPr="006D09B9" w:rsidRDefault="007A2B8C" w:rsidP="007A2B8C">
      <w:pPr>
        <w:rPr>
          <w:rStyle w:val="StyleUnderline"/>
        </w:rPr>
      </w:pPr>
      <w:r>
        <w:t xml:space="preserve">Washington (CNN) -- </w:t>
      </w:r>
      <w:r w:rsidRPr="006D09B9">
        <w:rPr>
          <w:rStyle w:val="StyleUnderline"/>
        </w:rPr>
        <w:t xml:space="preserve">On what was supposed to be the last day before summer recess, </w:t>
      </w:r>
      <w:r w:rsidRPr="006D09B9">
        <w:rPr>
          <w:rStyle w:val="Emphasis"/>
        </w:rPr>
        <w:t>dysfunction reigned in Congress.</w:t>
      </w:r>
    </w:p>
    <w:p w:rsidR="007A2B8C" w:rsidRPr="006D09B9" w:rsidRDefault="007A2B8C" w:rsidP="007A2B8C">
      <w:pPr>
        <w:rPr>
          <w:rStyle w:val="StyleUnderline"/>
        </w:rPr>
      </w:pPr>
      <w:r w:rsidRPr="006D09B9">
        <w:rPr>
          <w:rStyle w:val="StyleUnderline"/>
        </w:rPr>
        <w:lastRenderedPageBreak/>
        <w:t>House Republican leaders called off a vote Thursday on their $659 million emergency response to the border influx from Central America overwhelming immigration resources, unable to agree among themselves about what to do.</w:t>
      </w:r>
    </w:p>
    <w:p w:rsidR="007A2B8C" w:rsidRDefault="007A2B8C" w:rsidP="007A2B8C">
      <w:r>
        <w:t>That sparked a revolt in their caucus over doing nothing, which forced GOP leaders to delay the start of August break to discuss the matter further on Friday morning.</w:t>
      </w:r>
    </w:p>
    <w:p w:rsidR="007A2B8C" w:rsidRPr="006D09B9" w:rsidRDefault="007A2B8C" w:rsidP="007A2B8C">
      <w:pPr>
        <w:rPr>
          <w:rStyle w:val="Emphasis"/>
        </w:rPr>
      </w:pPr>
      <w:r>
        <w:t>And in the Senate</w:t>
      </w:r>
      <w:r w:rsidRPr="006D09B9">
        <w:rPr>
          <w:rStyle w:val="StyleUnderline"/>
        </w:rPr>
        <w:t xml:space="preserve">, a $2.7 billion Democratic plan to respond to the immigrant surge </w:t>
      </w:r>
      <w:r w:rsidRPr="006D09B9">
        <w:rPr>
          <w:rStyle w:val="Emphasis"/>
        </w:rPr>
        <w:t>failed in a procedural vote.</w:t>
      </w:r>
    </w:p>
    <w:p w:rsidR="007A2B8C" w:rsidRDefault="007A2B8C" w:rsidP="007A2B8C">
      <w:r>
        <w:t>Asked what happens now, Speaker John Boehner said he'd be working with his caucus. Asked if that would go into the night, he responded: "Oh yeah."</w:t>
      </w:r>
    </w:p>
    <w:p w:rsidR="007A2B8C" w:rsidRPr="006D09B9" w:rsidRDefault="007A2B8C" w:rsidP="007A2B8C">
      <w:pPr>
        <w:rPr>
          <w:rStyle w:val="StyleUnderline"/>
        </w:rPr>
      </w:pPr>
      <w:r w:rsidRPr="006D09B9">
        <w:rPr>
          <w:rStyle w:val="StyleUnderline"/>
        </w:rPr>
        <w:t>The Senate measure fell short of the 60 votes needed to advance after Republicans opposed the measure because it didn't include any policy changes to make it easier to deport children back to Central America. Two moderate Democrats voted with Republicans to block the bill.</w:t>
      </w:r>
    </w:p>
    <w:p w:rsidR="007A2B8C" w:rsidRPr="006D09B9" w:rsidRDefault="007A2B8C" w:rsidP="007A2B8C">
      <w:pPr>
        <w:rPr>
          <w:rStyle w:val="StyleUnderline"/>
        </w:rPr>
      </w:pPr>
      <w:r>
        <w:t xml:space="preserve">The end result? </w:t>
      </w:r>
      <w:r w:rsidRPr="006D09B9">
        <w:rPr>
          <w:rStyle w:val="StyleUnderline"/>
        </w:rPr>
        <w:t>Politicians eventually go home for five weeks to campaign for the November congressional elections without sending</w:t>
      </w:r>
      <w:r>
        <w:t xml:space="preserve"> President Barack </w:t>
      </w:r>
      <w:r w:rsidRPr="006D09B9">
        <w:rPr>
          <w:rStyle w:val="StyleUnderline"/>
        </w:rPr>
        <w:t>Obama legislation to address what both parties agree is a humanitarian crisis at the southern border.</w:t>
      </w:r>
    </w:p>
    <w:p w:rsidR="007A2B8C" w:rsidRPr="007A2B8C" w:rsidRDefault="007A2B8C" w:rsidP="007A2B8C"/>
    <w:p w:rsidR="007A2B8C" w:rsidRDefault="007A2B8C" w:rsidP="007A2B8C">
      <w:pPr>
        <w:pStyle w:val="Heading4"/>
      </w:pPr>
      <w:r>
        <w:t>Immigration is dead – the Senate left and the House and Senate will never agree</w:t>
      </w:r>
    </w:p>
    <w:p w:rsidR="007A2B8C" w:rsidRPr="00E67762" w:rsidRDefault="007A2B8C" w:rsidP="007A2B8C">
      <w:r w:rsidRPr="00D03B11">
        <w:rPr>
          <w:rStyle w:val="Style13ptBold"/>
        </w:rPr>
        <w:t>Marcos, 7-31</w:t>
      </w:r>
      <w:r>
        <w:t xml:space="preserve"> - Political reporter for the Hill (Cristina, “House Republicans put off long recess for last-ditch border push,” 7/31/2014, </w:t>
      </w:r>
      <w:hyperlink r:id="rId21" w:history="1">
        <w:r w:rsidRPr="00C46129">
          <w:rPr>
            <w:rStyle w:val="Hyperlink"/>
          </w:rPr>
          <w:t>http://thehill.com/homenews/house/213978-house-gop-delays-recess</w:t>
        </w:r>
      </w:hyperlink>
      <w:r>
        <w:t xml:space="preserve"> ) DS</w:t>
      </w:r>
    </w:p>
    <w:p w:rsidR="007A2B8C" w:rsidRPr="00E67762" w:rsidRDefault="007A2B8C" w:rsidP="007A2B8C">
      <w:pPr>
        <w:rPr>
          <w:rStyle w:val="StyleUnderline"/>
        </w:rPr>
      </w:pPr>
      <w:r w:rsidRPr="00E67762">
        <w:rPr>
          <w:rStyle w:val="StyleUnderline"/>
        </w:rPr>
        <w:t xml:space="preserve">No vote has been scheduled yet on Friday, and even if the House is able to approve a measure </w:t>
      </w:r>
      <w:r w:rsidRPr="00E67762">
        <w:rPr>
          <w:rStyle w:val="Emphasis"/>
        </w:rPr>
        <w:t>it will be going nowhere fast.</w:t>
      </w:r>
      <w:r w:rsidRPr="00E67762">
        <w:rPr>
          <w:rStyle w:val="StyleUnderline"/>
        </w:rPr>
        <w:t xml:space="preserve"> </w:t>
      </w:r>
      <w:r w:rsidRPr="00E67762">
        <w:rPr>
          <w:rStyle w:val="Emphasis"/>
        </w:rPr>
        <w:t>The Senate is expected to leave</w:t>
      </w:r>
      <w:r w:rsidRPr="00E67762">
        <w:rPr>
          <w:rStyle w:val="StyleUnderline"/>
        </w:rPr>
        <w:t xml:space="preserve"> Washington to begin its own recess on Thursday night.</w:t>
      </w:r>
    </w:p>
    <w:p w:rsidR="007A2B8C" w:rsidRPr="00E67762" w:rsidRDefault="007A2B8C" w:rsidP="007A2B8C">
      <w:pPr>
        <w:rPr>
          <w:rStyle w:val="StyleUnderline"/>
        </w:rPr>
      </w:pPr>
      <w:r>
        <w:t xml:space="preserve">Still, House Republicans want to show that they can take action on the border, and </w:t>
      </w:r>
      <w:r w:rsidRPr="00E67762">
        <w:rPr>
          <w:rStyle w:val="StyleUnderline"/>
        </w:rPr>
        <w:t>many members did not want to leave Washington without even holding a vote.</w:t>
      </w:r>
    </w:p>
    <w:p w:rsidR="007A2B8C" w:rsidRDefault="007A2B8C" w:rsidP="007A2B8C">
      <w:r>
        <w:t>House Republicans will reconvene for another conference meeting at 9 a.m. on Friday.</w:t>
      </w:r>
    </w:p>
    <w:p w:rsidR="007A2B8C" w:rsidRPr="00E67762" w:rsidRDefault="007A2B8C" w:rsidP="007A2B8C">
      <w:pPr>
        <w:rPr>
          <w:rStyle w:val="StyleUnderline"/>
        </w:rPr>
      </w:pPr>
      <w:r>
        <w:t xml:space="preserve">Leaving Thursday afternoon’s meeting, Speaker John </w:t>
      </w:r>
      <w:r w:rsidRPr="00E67762">
        <w:rPr>
          <w:rStyle w:val="StyleUnderline"/>
        </w:rPr>
        <w:t>Boehner</w:t>
      </w:r>
      <w:r>
        <w:t xml:space="preserve"> (R-Ohio) </w:t>
      </w:r>
      <w:r w:rsidRPr="00E67762">
        <w:rPr>
          <w:rStyle w:val="StyleUnderline"/>
        </w:rPr>
        <w:t>declined to comment.</w:t>
      </w:r>
    </w:p>
    <w:p w:rsidR="007A2B8C" w:rsidRPr="00E67762" w:rsidRDefault="007A2B8C" w:rsidP="007A2B8C">
      <w:pPr>
        <w:rPr>
          <w:rStyle w:val="StyleUnderline"/>
        </w:rPr>
      </w:pPr>
      <w:r w:rsidRPr="00E67762">
        <w:rPr>
          <w:rStyle w:val="StyleUnderline"/>
        </w:rPr>
        <w:t>“Just relax,” Boehner said. “[We're] working with our members.”</w:t>
      </w:r>
    </w:p>
    <w:p w:rsidR="007A2B8C" w:rsidRPr="007A2B8C" w:rsidRDefault="007A2B8C" w:rsidP="007A2B8C"/>
    <w:p w:rsidR="00F03A16" w:rsidRDefault="007A2B8C" w:rsidP="007A2B8C">
      <w:pPr>
        <w:pStyle w:val="Heading3"/>
      </w:pPr>
      <w:r>
        <w:lastRenderedPageBreak/>
        <w:t>XO Solves</w:t>
      </w:r>
    </w:p>
    <w:p w:rsidR="007A2B8C" w:rsidRDefault="007A2B8C" w:rsidP="007A2B8C">
      <w:pPr>
        <w:pStyle w:val="Heading4"/>
      </w:pPr>
      <w:r>
        <w:t>Obama will XO – no chance it will pass Congress</w:t>
      </w:r>
    </w:p>
    <w:p w:rsidR="007A2B8C" w:rsidRPr="0009542F" w:rsidRDefault="007A2B8C" w:rsidP="007A2B8C">
      <w:r w:rsidRPr="00853564">
        <w:rPr>
          <w:rStyle w:val="Style13ptBold"/>
        </w:rPr>
        <w:t>O'Keefe et al, 8-1</w:t>
      </w:r>
      <w:r>
        <w:t xml:space="preserve"> - *Congressional reporter for the Washington Post, AND **National Review's Washington editor and a CNBC political analyst, AND ***Reporter for the Washington Post (Ed, Robert Costa,</w:t>
      </w:r>
      <w:r w:rsidRPr="00853564">
        <w:t xml:space="preserve"> </w:t>
      </w:r>
      <w:r>
        <w:t xml:space="preserve">Paul Kane, “Obama vows to ‘act alone’ to address border issue,” 8/1/2014, </w:t>
      </w:r>
      <w:hyperlink r:id="rId22" w:history="1">
        <w:r w:rsidRPr="00C46129">
          <w:rPr>
            <w:rStyle w:val="Hyperlink"/>
          </w:rPr>
          <w:t>http://www.washingtonpost.com/politics/house-gop-moves-closer-on-immigration-bill-ahead-of-recess/2014/08/01/11084a2e-1983-11e4-9e3b-7f2f110c6265_story.html</w:t>
        </w:r>
      </w:hyperlink>
      <w:r>
        <w:t xml:space="preserve"> ) DS</w:t>
      </w:r>
    </w:p>
    <w:p w:rsidR="007A2B8C" w:rsidRPr="0009542F" w:rsidRDefault="007A2B8C" w:rsidP="007A2B8C">
      <w:pPr>
        <w:rPr>
          <w:rStyle w:val="StyleUnderline"/>
        </w:rPr>
      </w:pPr>
      <w:r>
        <w:t xml:space="preserve">President </w:t>
      </w:r>
      <w:r w:rsidRPr="0009542F">
        <w:rPr>
          <w:rStyle w:val="StyleUnderline"/>
        </w:rPr>
        <w:t>Obama warned Friday that he likely will have to use his executive authority to address the historic influx of immigrants at the U.S.-Mexico border as House Republicans moved closer to consensus on legislation that would do little to immediately solve the crisis.</w:t>
      </w:r>
    </w:p>
    <w:p w:rsidR="007A2B8C" w:rsidRPr="0009542F" w:rsidRDefault="007A2B8C" w:rsidP="007A2B8C">
      <w:pPr>
        <w:rPr>
          <w:rStyle w:val="Emphasis"/>
        </w:rPr>
      </w:pPr>
      <w:r w:rsidRPr="0009542F">
        <w:rPr>
          <w:rStyle w:val="StyleUnderline"/>
        </w:rPr>
        <w:t xml:space="preserve">Obama said during an afternoon news conference that Republicans are trying to pass the “most extreme and unworkable portions” of a bill that they know will go “nowhere” — except to his desk for </w:t>
      </w:r>
      <w:r w:rsidRPr="0009542F">
        <w:rPr>
          <w:rStyle w:val="Emphasis"/>
        </w:rPr>
        <w:t>a presidential veto.</w:t>
      </w:r>
    </w:p>
    <w:p w:rsidR="007A2B8C" w:rsidRPr="0009542F" w:rsidRDefault="007A2B8C" w:rsidP="007A2B8C">
      <w:pPr>
        <w:rPr>
          <w:rStyle w:val="StyleUnderline"/>
        </w:rPr>
      </w:pPr>
      <w:r>
        <w:t>“</w:t>
      </w:r>
      <w:r w:rsidRPr="0009542F">
        <w:rPr>
          <w:rStyle w:val="StyleUnderline"/>
        </w:rPr>
        <w:t>I’m going to have to act alone</w:t>
      </w:r>
      <w:r>
        <w:t>,” Obama said because federal resources have run dry with the lack of legislation. “</w:t>
      </w:r>
      <w:r w:rsidRPr="0009542F">
        <w:rPr>
          <w:rStyle w:val="StyleUnderline"/>
        </w:rPr>
        <w:t>We’ve run out of money.” In the absence of congressional action, he said, federal agencies dealing with the influx of migrants would have to reallocate funding and personnel.</w:t>
      </w:r>
    </w:p>
    <w:p w:rsidR="007A2B8C" w:rsidRPr="0009542F" w:rsidRDefault="007A2B8C" w:rsidP="007A2B8C">
      <w:pPr>
        <w:rPr>
          <w:rStyle w:val="StyleUnderline"/>
        </w:rPr>
      </w:pPr>
      <w:r>
        <w:t xml:space="preserve">Obama followed his recent habit of castigating congressional </w:t>
      </w:r>
      <w:r w:rsidRPr="0009542F">
        <w:rPr>
          <w:rStyle w:val="StyleUnderline"/>
        </w:rPr>
        <w:t>Republicans</w:t>
      </w:r>
      <w:r>
        <w:t xml:space="preserve">, saying the party is </w:t>
      </w:r>
      <w:r w:rsidRPr="0009542F">
        <w:rPr>
          <w:rStyle w:val="StyleUnderline"/>
        </w:rPr>
        <w:t>not “actually trying to solve the problem” but instead attempting to pass legislation so they can “check a box before they leave town for a month.”</w:t>
      </w:r>
    </w:p>
    <w:p w:rsidR="007A2B8C" w:rsidRPr="0009542F" w:rsidRDefault="007A2B8C" w:rsidP="007A2B8C">
      <w:pPr>
        <w:rPr>
          <w:rStyle w:val="StyleUnderline"/>
        </w:rPr>
      </w:pPr>
      <w:r w:rsidRPr="0009542F">
        <w:rPr>
          <w:rStyle w:val="StyleUnderline"/>
        </w:rPr>
        <w:t>The House is set to begin a five-week recess this weekend.</w:t>
      </w:r>
    </w:p>
    <w:p w:rsidR="007A2B8C" w:rsidRDefault="007A2B8C" w:rsidP="007A2B8C">
      <w:r>
        <w:t>“</w:t>
      </w:r>
      <w:r w:rsidRPr="0009542F">
        <w:rPr>
          <w:rStyle w:val="StyleUnderline"/>
        </w:rPr>
        <w:t>They can’t even pass their own version of the bill</w:t>
      </w:r>
      <w:r>
        <w:t>,” Obama said.</w:t>
      </w:r>
    </w:p>
    <w:p w:rsidR="007A2B8C" w:rsidRDefault="007A2B8C" w:rsidP="007A2B8C"/>
    <w:p w:rsidR="007A2B8C" w:rsidRDefault="007A2B8C" w:rsidP="007A2B8C">
      <w:pPr>
        <w:pStyle w:val="Heading4"/>
      </w:pPr>
      <w:r>
        <w:t>XO solves – there’s no stopping Obama</w:t>
      </w:r>
    </w:p>
    <w:p w:rsidR="007A2B8C" w:rsidRPr="00697C2A" w:rsidRDefault="007A2B8C" w:rsidP="007A2B8C">
      <w:r w:rsidRPr="00792A43">
        <w:rPr>
          <w:rStyle w:val="Style13ptBold"/>
        </w:rPr>
        <w:t>Gerstein, 7-29</w:t>
      </w:r>
      <w:r>
        <w:t xml:space="preserve"> - White House reporter for POLITICO, specializing in legal and national security issues (Josh, “Barack Obama's immigration moves could be unstoppable,” 7/29/2014, </w:t>
      </w:r>
      <w:hyperlink r:id="rId23" w:history="1">
        <w:r w:rsidRPr="00CC7E63">
          <w:rPr>
            <w:rStyle w:val="Hyperlink"/>
          </w:rPr>
          <w:t>http://www.politico.com/story/2014/07/barack-obama-immigration-legal-questions-109467.html</w:t>
        </w:r>
      </w:hyperlink>
      <w:r>
        <w:t xml:space="preserve"> ) DS</w:t>
      </w:r>
    </w:p>
    <w:p w:rsidR="007A2B8C" w:rsidRPr="00203AC5" w:rsidRDefault="007A2B8C" w:rsidP="007A2B8C">
      <w:pPr>
        <w:rPr>
          <w:rStyle w:val="Emphasis"/>
        </w:rPr>
      </w:pPr>
      <w:r w:rsidRPr="00203AC5">
        <w:rPr>
          <w:rStyle w:val="StyleUnderline"/>
        </w:rPr>
        <w:t xml:space="preserve">Even if President Barack Obama tests the bounds of his presidential power with the big, unilateral moves he’s promising on immigration, </w:t>
      </w:r>
      <w:r w:rsidRPr="00203AC5">
        <w:rPr>
          <w:rStyle w:val="Emphasis"/>
        </w:rPr>
        <w:t>there may be no way to stop him.</w:t>
      </w:r>
    </w:p>
    <w:p w:rsidR="007A2B8C" w:rsidRPr="00203AC5" w:rsidRDefault="007A2B8C" w:rsidP="007A2B8C">
      <w:pPr>
        <w:rPr>
          <w:rStyle w:val="StyleUnderline"/>
        </w:rPr>
      </w:pPr>
      <w:r>
        <w:t xml:space="preserve">Lawyers are debating the legality of a series of immigration-related executive actions the White House is reportedly considering, but </w:t>
      </w:r>
      <w:r w:rsidRPr="00203AC5">
        <w:rPr>
          <w:rStyle w:val="StyleUnderline"/>
        </w:rPr>
        <w:t>there’s broad agreement suing the president isn’t likely to work.</w:t>
      </w:r>
    </w:p>
    <w:p w:rsidR="007A2B8C" w:rsidRDefault="007A2B8C" w:rsidP="007A2B8C">
      <w:r>
        <w:t>“The court route: I don’t see it,” said Jan Ting, a top immigration official under President George H.W. Bush who opposes Obama’s expected moves.</w:t>
      </w:r>
    </w:p>
    <w:p w:rsidR="007A2B8C" w:rsidRDefault="007A2B8C" w:rsidP="007A2B8C">
      <w:r>
        <w:t>Legal experts see any challenge to the expected immigration policy changes headed for the same key roadblock facing House Speaker John Boehner’s planned suit over Obamacare implementation delays: finding a way to show the injury needed to press a case in the federal courts.</w:t>
      </w:r>
    </w:p>
    <w:p w:rsidR="007A2B8C" w:rsidRDefault="007A2B8C" w:rsidP="007A2B8C">
      <w:r>
        <w:t>“</w:t>
      </w:r>
      <w:r w:rsidRPr="00203AC5">
        <w:rPr>
          <w:rStyle w:val="StyleUnderline"/>
        </w:rPr>
        <w:t>There isn’t really anyone who would be in a position to complain</w:t>
      </w:r>
      <w:r>
        <w:t xml:space="preserve">,” said Hiroshi </w:t>
      </w:r>
      <w:proofErr w:type="spellStart"/>
      <w:r>
        <w:t>Motomura</w:t>
      </w:r>
      <w:proofErr w:type="spellEnd"/>
      <w:r>
        <w:t>, a University of California at Los Angeles law professor who favors several of the options Obama is considering.</w:t>
      </w:r>
    </w:p>
    <w:p w:rsidR="007A2B8C" w:rsidRDefault="007A2B8C" w:rsidP="007A2B8C">
      <w:r w:rsidRPr="00203AC5">
        <w:rPr>
          <w:rStyle w:val="StyleUnderline"/>
        </w:rPr>
        <w:t xml:space="preserve">The lack of a clear path to challenge the president’s expected moves to give more illegal immigrants work permits and relief from deportation seems certain to fuel howls from Obama critics that he’s as much an imperial president as his </w:t>
      </w:r>
      <w:r w:rsidRPr="00203AC5">
        <w:rPr>
          <w:rStyle w:val="StyleUnderline"/>
        </w:rPr>
        <w:lastRenderedPageBreak/>
        <w:t>predecessor</w:t>
      </w:r>
      <w:r>
        <w:t xml:space="preserve"> — who was often criticized by Obama and other Democrats for </w:t>
      </w:r>
      <w:proofErr w:type="spellStart"/>
      <w:r>
        <w:t>overflexing</w:t>
      </w:r>
      <w:proofErr w:type="spellEnd"/>
      <w:r>
        <w:t xml:space="preserve"> his presidential muscle.</w:t>
      </w:r>
    </w:p>
    <w:p w:rsidR="00522E65" w:rsidRPr="00BB386F" w:rsidRDefault="007A2B8C" w:rsidP="00522E65">
      <w:pPr>
        <w:rPr>
          <w:u w:val="single"/>
        </w:rPr>
      </w:pPr>
      <w:r>
        <w:t xml:space="preserve">Responding to inaction in the House on immigration reform, </w:t>
      </w:r>
      <w:r w:rsidRPr="00203AC5">
        <w:rPr>
          <w:rStyle w:val="StyleUnderline"/>
        </w:rPr>
        <w:t xml:space="preserve">Obama has signaled to immigrants’ rights advocates that he plans to take significant new </w:t>
      </w:r>
      <w:r w:rsidRPr="00203AC5">
        <w:rPr>
          <w:rStyle w:val="Emphasis"/>
        </w:rPr>
        <w:t>executive actions</w:t>
      </w:r>
      <w:r w:rsidRPr="00203AC5">
        <w:rPr>
          <w:rStyle w:val="StyleUnderline"/>
        </w:rPr>
        <w:t xml:space="preserve"> next month to overhaul the immigration system. They could range from reordering the priority list of deportation cases to dramatically expanding the “deferred action” program he initiated in 2012, which allows immigrants who entered the U.S. illegally as children to apply for a two-year deportation reprieve.</w:t>
      </w:r>
    </w:p>
    <w:sectPr w:rsidR="00522E65" w:rsidRPr="00BB386F">
      <w:pgSz w:w="12240" w:h="15840"/>
      <w:pgMar w:top="1440" w:right="1440" w:bottom="1440" w:left="1440" w:header="720" w:footer="720" w:gutter="0"/>
      <w:cols w:space="720"/>
      <w:docGrid w:linePitch="360"/>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F03A16"/>
    <w:rsid w:val="000139A3"/>
    <w:rsid w:val="000A46B3"/>
    <w:rsid w:val="00100833"/>
    <w:rsid w:val="00104529"/>
    <w:rsid w:val="00177B7D"/>
    <w:rsid w:val="0018322D"/>
    <w:rsid w:val="001B5776"/>
    <w:rsid w:val="00210484"/>
    <w:rsid w:val="00240E8E"/>
    <w:rsid w:val="00251FC7"/>
    <w:rsid w:val="002855A7"/>
    <w:rsid w:val="002B2AB7"/>
    <w:rsid w:val="00315690"/>
    <w:rsid w:val="00325646"/>
    <w:rsid w:val="003902BA"/>
    <w:rsid w:val="003A09E2"/>
    <w:rsid w:val="00407037"/>
    <w:rsid w:val="00454535"/>
    <w:rsid w:val="00457561"/>
    <w:rsid w:val="004605D6"/>
    <w:rsid w:val="004A7DA7"/>
    <w:rsid w:val="004C60E8"/>
    <w:rsid w:val="004E3579"/>
    <w:rsid w:val="004F39E0"/>
    <w:rsid w:val="00522E65"/>
    <w:rsid w:val="00537BD5"/>
    <w:rsid w:val="00571280"/>
    <w:rsid w:val="006065BD"/>
    <w:rsid w:val="00620A12"/>
    <w:rsid w:val="0064257D"/>
    <w:rsid w:val="00665003"/>
    <w:rsid w:val="006727A5"/>
    <w:rsid w:val="006E110A"/>
    <w:rsid w:val="00761036"/>
    <w:rsid w:val="007A2B8C"/>
    <w:rsid w:val="007F5B66"/>
    <w:rsid w:val="00823A1C"/>
    <w:rsid w:val="00845B9D"/>
    <w:rsid w:val="00860984"/>
    <w:rsid w:val="008B3ECB"/>
    <w:rsid w:val="008C1B2E"/>
    <w:rsid w:val="0091627E"/>
    <w:rsid w:val="009E1922"/>
    <w:rsid w:val="00A52E9A"/>
    <w:rsid w:val="00A93661"/>
    <w:rsid w:val="00A95652"/>
    <w:rsid w:val="00AA1B98"/>
    <w:rsid w:val="00AA5E16"/>
    <w:rsid w:val="00B33C6D"/>
    <w:rsid w:val="00B341ED"/>
    <w:rsid w:val="00B4508F"/>
    <w:rsid w:val="00B769A9"/>
    <w:rsid w:val="00B8057C"/>
    <w:rsid w:val="00BB386F"/>
    <w:rsid w:val="00BF593B"/>
    <w:rsid w:val="00C50A0A"/>
    <w:rsid w:val="00C72365"/>
    <w:rsid w:val="00C83417"/>
    <w:rsid w:val="00CD736E"/>
    <w:rsid w:val="00CE161E"/>
    <w:rsid w:val="00CF59A8"/>
    <w:rsid w:val="00D1424A"/>
    <w:rsid w:val="00D325A9"/>
    <w:rsid w:val="00D36A8A"/>
    <w:rsid w:val="00D63AE1"/>
    <w:rsid w:val="00D71170"/>
    <w:rsid w:val="00DA6538"/>
    <w:rsid w:val="00DD6652"/>
    <w:rsid w:val="00ED30CF"/>
    <w:rsid w:val="00F03A16"/>
    <w:rsid w:val="00F176EF"/>
    <w:rsid w:val="00F71F0C"/>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DD6652"/>
    <w:pPr>
      <w:spacing w:line="240" w:lineRule="auto"/>
    </w:pPr>
    <w:rPr>
      <w:rFonts w:ascii="Georgia" w:hAnsi="Georgia" w:cs="Calibri"/>
    </w:rPr>
  </w:style>
  <w:style w:type="paragraph" w:styleId="Heading1">
    <w:name w:val="heading 1"/>
    <w:aliases w:val="Pocket"/>
    <w:basedOn w:val="Normal"/>
    <w:next w:val="Normal"/>
    <w:link w:val="Heading1Char"/>
    <w:uiPriority w:val="1"/>
    <w:qFormat/>
    <w:rsid w:val="00DD665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D665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D665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D665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DD66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6652"/>
  </w:style>
  <w:style w:type="character" w:customStyle="1" w:styleId="Heading1Char">
    <w:name w:val="Heading 1 Char"/>
    <w:aliases w:val="Pocket Char"/>
    <w:basedOn w:val="DefaultParagraphFont"/>
    <w:link w:val="Heading1"/>
    <w:uiPriority w:val="1"/>
    <w:rsid w:val="00DD6652"/>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DD6652"/>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DD6652"/>
    <w:rPr>
      <w:rFonts w:ascii="Georgia" w:eastAsiaTheme="majorEastAsia" w:hAnsi="Georgia" w:cstheme="majorBidi"/>
      <w:b/>
      <w:bCs/>
      <w:sz w:val="32"/>
      <w:u w:val="single"/>
    </w:rPr>
  </w:style>
  <w:style w:type="character" w:customStyle="1" w:styleId="Heading4Char">
    <w:name w:val="Heading 4 Char"/>
    <w:aliases w:val="Tag Char"/>
    <w:basedOn w:val="DefaultParagraphFont"/>
    <w:link w:val="Heading4"/>
    <w:uiPriority w:val="4"/>
    <w:rsid w:val="00DD6652"/>
    <w:rPr>
      <w:rFonts w:ascii="Georgia" w:eastAsiaTheme="majorEastAsia" w:hAnsi="Georgia" w:cstheme="majorBidi"/>
      <w:b/>
      <w:bCs/>
      <w:iCs/>
      <w:sz w:val="26"/>
    </w:rPr>
  </w:style>
  <w:style w:type="character" w:styleId="Emphasis">
    <w:name w:val="Emphasis"/>
    <w:basedOn w:val="DefaultParagraphFont"/>
    <w:uiPriority w:val="7"/>
    <w:qFormat/>
    <w:rsid w:val="00DD6652"/>
    <w:rPr>
      <w:rFonts w:ascii="Georgia" w:hAnsi="Georgia" w:cs="Calibri"/>
      <w:b/>
      <w:i w:val="0"/>
      <w:iCs/>
      <w:sz w:val="22"/>
      <w:u w:val="single"/>
      <w:bdr w:val="single" w:sz="18" w:space="0" w:color="auto"/>
    </w:rPr>
  </w:style>
  <w:style w:type="character" w:customStyle="1" w:styleId="Style13ptBold">
    <w:name w:val="Style 13 pt Bold"/>
    <w:aliases w:val="Cite,Style Style Bold + 12 pt"/>
    <w:basedOn w:val="StyleBold"/>
    <w:uiPriority w:val="5"/>
    <w:qFormat/>
    <w:rsid w:val="00DD6652"/>
    <w:rPr>
      <w:b/>
      <w:bCs/>
      <w:sz w:val="26"/>
      <w:u w:val="none"/>
    </w:rPr>
  </w:style>
  <w:style w:type="character" w:customStyle="1" w:styleId="StyleUnderline">
    <w:name w:val="Style Underline"/>
    <w:aliases w:val="Underline,Style Bold Underline"/>
    <w:basedOn w:val="DefaultParagraphFont"/>
    <w:uiPriority w:val="6"/>
    <w:qFormat/>
    <w:rsid w:val="00DD6652"/>
    <w:rPr>
      <w:b/>
      <w:bCs/>
      <w:sz w:val="22"/>
      <w:u w:val="single"/>
    </w:rPr>
  </w:style>
  <w:style w:type="character" w:styleId="Hyperlink">
    <w:name w:val="Hyperlink"/>
    <w:basedOn w:val="DefaultParagraphFont"/>
    <w:uiPriority w:val="99"/>
    <w:semiHidden/>
    <w:rsid w:val="00DD6652"/>
    <w:rPr>
      <w:color w:val="auto"/>
      <w:u w:val="none"/>
    </w:rPr>
  </w:style>
  <w:style w:type="character" w:styleId="FollowedHyperlink">
    <w:name w:val="FollowedHyperlink"/>
    <w:basedOn w:val="DefaultParagraphFont"/>
    <w:uiPriority w:val="99"/>
    <w:semiHidden/>
    <w:rsid w:val="00DD6652"/>
    <w:rPr>
      <w:color w:val="auto"/>
      <w:u w:val="none"/>
    </w:rPr>
  </w:style>
  <w:style w:type="character" w:customStyle="1" w:styleId="StyleBold">
    <w:name w:val="Style Bold"/>
    <w:basedOn w:val="DefaultParagraphFont"/>
    <w:uiPriority w:val="9"/>
    <w:semiHidden/>
    <w:rsid w:val="00DD6652"/>
    <w:rPr>
      <w:b/>
      <w:bCs/>
    </w:rPr>
  </w:style>
  <w:style w:type="paragraph" w:styleId="Header">
    <w:name w:val="header"/>
    <w:basedOn w:val="Normal"/>
    <w:link w:val="HeaderChar"/>
    <w:uiPriority w:val="99"/>
    <w:semiHidden/>
    <w:rsid w:val="00DD6652"/>
    <w:pPr>
      <w:tabs>
        <w:tab w:val="center" w:pos="4680"/>
        <w:tab w:val="right" w:pos="9360"/>
      </w:tabs>
    </w:pPr>
  </w:style>
  <w:style w:type="character" w:customStyle="1" w:styleId="HeaderChar">
    <w:name w:val="Header Char"/>
    <w:basedOn w:val="DefaultParagraphFont"/>
    <w:link w:val="Header"/>
    <w:uiPriority w:val="99"/>
    <w:semiHidden/>
    <w:rsid w:val="00DD6652"/>
    <w:rPr>
      <w:rFonts w:ascii="Georgia" w:hAnsi="Georgia" w:cs="Calibri"/>
    </w:rPr>
  </w:style>
  <w:style w:type="paragraph" w:styleId="Footer">
    <w:name w:val="footer"/>
    <w:basedOn w:val="Normal"/>
    <w:link w:val="FooterChar"/>
    <w:uiPriority w:val="99"/>
    <w:semiHidden/>
    <w:rsid w:val="00DD6652"/>
    <w:pPr>
      <w:tabs>
        <w:tab w:val="center" w:pos="4680"/>
        <w:tab w:val="right" w:pos="9360"/>
      </w:tabs>
    </w:pPr>
  </w:style>
  <w:style w:type="character" w:customStyle="1" w:styleId="FooterChar">
    <w:name w:val="Footer Char"/>
    <w:basedOn w:val="DefaultParagraphFont"/>
    <w:link w:val="Footer"/>
    <w:uiPriority w:val="99"/>
    <w:semiHidden/>
    <w:rsid w:val="00DD6652"/>
    <w:rPr>
      <w:rFonts w:ascii="Georgia" w:hAnsi="Georgia" w:cs="Calibr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2" w:qFormat="1"/>
    <w:lsdException w:name="heading 3" w:uiPriority="3" w:qFormat="1"/>
    <w:lsdException w:name="heading 4" w:uiPriority="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qFormat/>
    <w:rsid w:val="00DD6652"/>
    <w:pPr>
      <w:spacing w:line="240" w:lineRule="auto"/>
    </w:pPr>
    <w:rPr>
      <w:rFonts w:ascii="Georgia" w:hAnsi="Georgia" w:cs="Calibri"/>
    </w:rPr>
  </w:style>
  <w:style w:type="paragraph" w:styleId="Heading1">
    <w:name w:val="heading 1"/>
    <w:aliases w:val="Pocket"/>
    <w:basedOn w:val="Normal"/>
    <w:next w:val="Normal"/>
    <w:link w:val="Heading1Char"/>
    <w:uiPriority w:val="1"/>
    <w:qFormat/>
    <w:rsid w:val="00DD665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DD6652"/>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DD6652"/>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D6652"/>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DD665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6652"/>
  </w:style>
  <w:style w:type="character" w:customStyle="1" w:styleId="Heading1Char">
    <w:name w:val="Heading 1 Char"/>
    <w:aliases w:val="Pocket Char"/>
    <w:basedOn w:val="DefaultParagraphFont"/>
    <w:link w:val="Heading1"/>
    <w:uiPriority w:val="1"/>
    <w:rsid w:val="00DD6652"/>
    <w:rPr>
      <w:rFonts w:ascii="Georgia" w:eastAsiaTheme="majorEastAsia" w:hAnsi="Georgia" w:cstheme="majorBidi"/>
      <w:b/>
      <w:bCs/>
      <w:sz w:val="52"/>
      <w:szCs w:val="28"/>
    </w:rPr>
  </w:style>
  <w:style w:type="character" w:customStyle="1" w:styleId="Heading2Char">
    <w:name w:val="Heading 2 Char"/>
    <w:aliases w:val="Hat Char"/>
    <w:basedOn w:val="DefaultParagraphFont"/>
    <w:link w:val="Heading2"/>
    <w:uiPriority w:val="2"/>
    <w:rsid w:val="00DD6652"/>
    <w:rPr>
      <w:rFonts w:ascii="Georgia" w:eastAsiaTheme="majorEastAsia" w:hAnsi="Georgia" w:cstheme="majorBidi"/>
      <w:b/>
      <w:bCs/>
      <w:sz w:val="44"/>
      <w:szCs w:val="26"/>
      <w:u w:val="double"/>
    </w:rPr>
  </w:style>
  <w:style w:type="character" w:customStyle="1" w:styleId="Heading3Char">
    <w:name w:val="Heading 3 Char"/>
    <w:aliases w:val="Block Char"/>
    <w:basedOn w:val="DefaultParagraphFont"/>
    <w:link w:val="Heading3"/>
    <w:uiPriority w:val="3"/>
    <w:rsid w:val="00DD6652"/>
    <w:rPr>
      <w:rFonts w:ascii="Georgia" w:eastAsiaTheme="majorEastAsia" w:hAnsi="Georgia" w:cstheme="majorBidi"/>
      <w:b/>
      <w:bCs/>
      <w:sz w:val="32"/>
      <w:u w:val="single"/>
    </w:rPr>
  </w:style>
  <w:style w:type="character" w:customStyle="1" w:styleId="Heading4Char">
    <w:name w:val="Heading 4 Char"/>
    <w:aliases w:val="Tag Char"/>
    <w:basedOn w:val="DefaultParagraphFont"/>
    <w:link w:val="Heading4"/>
    <w:uiPriority w:val="4"/>
    <w:rsid w:val="00DD6652"/>
    <w:rPr>
      <w:rFonts w:ascii="Georgia" w:eastAsiaTheme="majorEastAsia" w:hAnsi="Georgia" w:cstheme="majorBidi"/>
      <w:b/>
      <w:bCs/>
      <w:iCs/>
      <w:sz w:val="26"/>
    </w:rPr>
  </w:style>
  <w:style w:type="character" w:styleId="Emphasis">
    <w:name w:val="Emphasis"/>
    <w:basedOn w:val="DefaultParagraphFont"/>
    <w:uiPriority w:val="7"/>
    <w:qFormat/>
    <w:rsid w:val="00DD6652"/>
    <w:rPr>
      <w:rFonts w:ascii="Georgia" w:hAnsi="Georgia" w:cs="Calibri"/>
      <w:b/>
      <w:i w:val="0"/>
      <w:iCs/>
      <w:sz w:val="22"/>
      <w:u w:val="single"/>
      <w:bdr w:val="single" w:sz="18" w:space="0" w:color="auto"/>
    </w:rPr>
  </w:style>
  <w:style w:type="character" w:customStyle="1" w:styleId="Style13ptBold">
    <w:name w:val="Style 13 pt Bold"/>
    <w:aliases w:val="Cite,Style Style Bold + 12 pt"/>
    <w:basedOn w:val="StyleBold"/>
    <w:uiPriority w:val="5"/>
    <w:qFormat/>
    <w:rsid w:val="00DD6652"/>
    <w:rPr>
      <w:b/>
      <w:bCs/>
      <w:sz w:val="26"/>
      <w:u w:val="none"/>
    </w:rPr>
  </w:style>
  <w:style w:type="character" w:customStyle="1" w:styleId="StyleUnderline">
    <w:name w:val="Style Underline"/>
    <w:aliases w:val="Underline,Style Bold Underline"/>
    <w:basedOn w:val="DefaultParagraphFont"/>
    <w:uiPriority w:val="6"/>
    <w:qFormat/>
    <w:rsid w:val="00DD6652"/>
    <w:rPr>
      <w:b/>
      <w:bCs/>
      <w:sz w:val="22"/>
      <w:u w:val="single"/>
    </w:rPr>
  </w:style>
  <w:style w:type="character" w:styleId="Hyperlink">
    <w:name w:val="Hyperlink"/>
    <w:basedOn w:val="DefaultParagraphFont"/>
    <w:uiPriority w:val="99"/>
    <w:semiHidden/>
    <w:rsid w:val="00DD6652"/>
    <w:rPr>
      <w:color w:val="auto"/>
      <w:u w:val="none"/>
    </w:rPr>
  </w:style>
  <w:style w:type="character" w:styleId="FollowedHyperlink">
    <w:name w:val="FollowedHyperlink"/>
    <w:basedOn w:val="DefaultParagraphFont"/>
    <w:uiPriority w:val="99"/>
    <w:semiHidden/>
    <w:rsid w:val="00DD6652"/>
    <w:rPr>
      <w:color w:val="auto"/>
      <w:u w:val="none"/>
    </w:rPr>
  </w:style>
  <w:style w:type="character" w:customStyle="1" w:styleId="StyleBold">
    <w:name w:val="Style Bold"/>
    <w:basedOn w:val="DefaultParagraphFont"/>
    <w:uiPriority w:val="9"/>
    <w:semiHidden/>
    <w:rsid w:val="00DD6652"/>
    <w:rPr>
      <w:b/>
      <w:bCs/>
    </w:rPr>
  </w:style>
  <w:style w:type="paragraph" w:styleId="Header">
    <w:name w:val="header"/>
    <w:basedOn w:val="Normal"/>
    <w:link w:val="HeaderChar"/>
    <w:uiPriority w:val="99"/>
    <w:semiHidden/>
    <w:rsid w:val="00DD6652"/>
    <w:pPr>
      <w:tabs>
        <w:tab w:val="center" w:pos="4680"/>
        <w:tab w:val="right" w:pos="9360"/>
      </w:tabs>
    </w:pPr>
  </w:style>
  <w:style w:type="character" w:customStyle="1" w:styleId="HeaderChar">
    <w:name w:val="Header Char"/>
    <w:basedOn w:val="DefaultParagraphFont"/>
    <w:link w:val="Header"/>
    <w:uiPriority w:val="99"/>
    <w:semiHidden/>
    <w:rsid w:val="00DD6652"/>
    <w:rPr>
      <w:rFonts w:ascii="Georgia" w:hAnsi="Georgia" w:cs="Calibri"/>
    </w:rPr>
  </w:style>
  <w:style w:type="paragraph" w:styleId="Footer">
    <w:name w:val="footer"/>
    <w:basedOn w:val="Normal"/>
    <w:link w:val="FooterChar"/>
    <w:uiPriority w:val="99"/>
    <w:semiHidden/>
    <w:rsid w:val="00DD6652"/>
    <w:pPr>
      <w:tabs>
        <w:tab w:val="center" w:pos="4680"/>
        <w:tab w:val="right" w:pos="9360"/>
      </w:tabs>
    </w:pPr>
  </w:style>
  <w:style w:type="character" w:customStyle="1" w:styleId="FooterChar">
    <w:name w:val="Footer Char"/>
    <w:basedOn w:val="DefaultParagraphFont"/>
    <w:link w:val="Footer"/>
    <w:uiPriority w:val="99"/>
    <w:semiHidden/>
    <w:rsid w:val="00DD6652"/>
    <w:rPr>
      <w:rFonts w:ascii="Georgia" w:hAnsi="Georgia"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yperlink" Target="http://blogs.wsj.com/washwire/2014/07/31/divided-house-slows-vote-on-terrorism-insurance-bill/" TargetMode="External"/><Relationship Id="rId13" Type="http://schemas.openxmlformats.org/officeDocument/2006/relationships/hyperlink" Target="http://www.newsday.com/news/nation/king-terrorism-insurance-bill-stalled-in-house-1.8885749" TargetMode="External"/><Relationship Id="rId18" Type="http://schemas.openxmlformats.org/officeDocument/2006/relationships/hyperlink" Target="http://www.politico.com/story/2014/07/barack-obama-immigration-legal-questions-109467.html" TargetMode="External"/><Relationship Id="rId3" Type="http://schemas.openxmlformats.org/officeDocument/2006/relationships/styles" Target="styles.xml"/><Relationship Id="rId21" Type="http://schemas.openxmlformats.org/officeDocument/2006/relationships/hyperlink" Target="http://thehill.com/homenews/house/213978-house-gop-delays-recess" TargetMode="External"/><Relationship Id="rId7" Type="http://schemas.openxmlformats.org/officeDocument/2006/relationships/hyperlink" Target="http://www.mondaq.com/unitedstates/x/330944/Terrorism+Homeland+Security+Defence/Terrorism+Risk+Insurance+Legislation+Advances+But+Obstacles+Remain" TargetMode="External"/><Relationship Id="rId12" Type="http://schemas.openxmlformats.org/officeDocument/2006/relationships/hyperlink" Target="http://www.lexology.com/library/detail.aspx?g=37a8224d-5be6-4b29-82c0-63c1d9526cf0" TargetMode="External"/><Relationship Id="rId17" Type="http://schemas.openxmlformats.org/officeDocument/2006/relationships/hyperlink" Target="http://www.washingtonpost.com/blogs/post-politics/wp/2014/07/27/house-majority-whip-makes-no-promise-of-delaying-recess-for-immigration-deal/"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csmonitor.com/USA/USA-Update/2014/0727/Will-House-pass-skinnied-down-bill-to-tackle-child-immigration-crisis" TargetMode="External"/><Relationship Id="rId20" Type="http://schemas.openxmlformats.org/officeDocument/2006/relationships/hyperlink" Target="http://www.cnn.com/2014/07/31/politics/congress-immigration/" TargetMode="Externa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hyperlink" Target="http://www.newsday.com/news/nation/king-terrorism-insurance-bill-stalled-in-house-1.8885749" TargetMode="Externa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www.foxnews.com/politics/2014/07/27/new-house-whip-vows-to-stay-in-washington-until-congress-agrees-on-emergency/" TargetMode="External"/><Relationship Id="rId23" Type="http://schemas.openxmlformats.org/officeDocument/2006/relationships/hyperlink" Target="http://www.politico.com/story/2014/07/barack-obama-immigration-legal-questions-109467.html" TargetMode="External"/><Relationship Id="rId10" Type="http://schemas.openxmlformats.org/officeDocument/2006/relationships/hyperlink" Target="http://www.mondaq.com/unitedstates/x/330944/Terrorism+Homeland+Security+Defence/Terrorism+Risk+Insurance+Legislation+Advances+But+Obstacles+Remain" TargetMode="External"/><Relationship Id="rId19" Type="http://schemas.openxmlformats.org/officeDocument/2006/relationships/hyperlink" Target="http://www.masslive.com/politics/index.ssf/2014/08/house_approves_immigration_bil.html" TargetMode="External"/><Relationship Id="rId4" Type="http://schemas.microsoft.com/office/2007/relationships/stylesWithEffects" Target="stylesWithEffects.xml"/><Relationship Id="rId9" Type="http://schemas.openxmlformats.org/officeDocument/2006/relationships/hyperlink" Target="http://www.presstv.ir/detail/2014/07/28/373060/terrorism-risk-insurance-act-lobbied-for/" TargetMode="External"/><Relationship Id="rId14" Type="http://schemas.openxmlformats.org/officeDocument/2006/relationships/hyperlink" Target="http://thehill.com/homenews/house/213978-house-gop-delays-recess" TargetMode="External"/><Relationship Id="rId22" Type="http://schemas.openxmlformats.org/officeDocument/2006/relationships/hyperlink" Target="http://www.washingtonpost.com/politics/house-gop-moves-closer-on-immigration-bill-ahead-of-recess/2014/08/01/11084a2e-1983-11e4-9e3b-7f2f110c6265_stor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2</TotalTime>
  <Pages>20</Pages>
  <Words>5292</Words>
  <Characters>30167</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Doug Stryker</dc:creator>
  <cp:keywords>5.0</cp:keywords>
  <cp:lastModifiedBy>JP</cp:lastModifiedBy>
  <cp:revision>2</cp:revision>
  <dcterms:created xsi:type="dcterms:W3CDTF">2014-08-02T23:19:00Z</dcterms:created>
  <dcterms:modified xsi:type="dcterms:W3CDTF">2014-08-02T23:19:00Z</dcterms:modified>
</cp:coreProperties>
</file>