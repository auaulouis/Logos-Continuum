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692D27" w14:textId="77777777" w:rsidR="00B45FE9" w:rsidRDefault="00036D63" w:rsidP="00904E26">
      <w:pPr>
        <w:pStyle w:val="Heading1"/>
      </w:pPr>
      <w:r>
        <w:t>***</w:t>
      </w:r>
      <w:r w:rsidR="00904E26">
        <w:t>LINKS</w:t>
      </w:r>
      <w:r>
        <w:t>***</w:t>
      </w:r>
    </w:p>
    <w:p w14:paraId="0AF5F4AF" w14:textId="77777777" w:rsidR="00036D63" w:rsidRDefault="00036D63" w:rsidP="00036D63">
      <w:pPr>
        <w:pStyle w:val="Heading3"/>
      </w:pPr>
      <w:bookmarkStart w:id="0" w:name="_Toc208407966"/>
      <w:r>
        <w:lastRenderedPageBreak/>
        <w:t>Domestic Energy Production</w:t>
      </w:r>
      <w:bookmarkEnd w:id="0"/>
      <w:r>
        <w:t xml:space="preserve"> </w:t>
      </w:r>
    </w:p>
    <w:p w14:paraId="18B883F1" w14:textId="77777777" w:rsidR="00036D63" w:rsidRDefault="00036D63" w:rsidP="00036D63"/>
    <w:p w14:paraId="79AA6806" w14:textId="77777777" w:rsidR="00036D63" w:rsidRDefault="00036D63" w:rsidP="00036D63">
      <w:pPr>
        <w:pStyle w:val="Heading4"/>
      </w:pPr>
      <w:r>
        <w:t xml:space="preserve">Domestic energy production is the cornerstone of American imperialism </w:t>
      </w:r>
    </w:p>
    <w:p w14:paraId="1965A638" w14:textId="77777777" w:rsidR="00036D63" w:rsidRDefault="00036D63" w:rsidP="00036D63">
      <w:proofErr w:type="spellStart"/>
      <w:r w:rsidRPr="000B7617">
        <w:rPr>
          <w:rStyle w:val="StyleStyleBold12pt"/>
          <w:rFonts w:eastAsiaTheme="majorEastAsia"/>
        </w:rPr>
        <w:t>Scherrer</w:t>
      </w:r>
      <w:proofErr w:type="spellEnd"/>
      <w:r>
        <w:t xml:space="preserve"> Teacher &amp; </w:t>
      </w:r>
      <w:r w:rsidRPr="00A50FAC">
        <w:t>S</w:t>
      </w:r>
      <w:r>
        <w:t xml:space="preserve">ocialist </w:t>
      </w:r>
      <w:r w:rsidRPr="00A50FAC">
        <w:t>E</w:t>
      </w:r>
      <w:r>
        <w:t xml:space="preserve">quality </w:t>
      </w:r>
      <w:r w:rsidRPr="00A50FAC">
        <w:t>P</w:t>
      </w:r>
      <w:r>
        <w:t>arty</w:t>
      </w:r>
      <w:r w:rsidRPr="00A50FAC">
        <w:t xml:space="preserve"> candidate for US </w:t>
      </w:r>
      <w:r>
        <w:t xml:space="preserve">VP </w:t>
      </w:r>
      <w:r w:rsidRPr="000B7617">
        <w:rPr>
          <w:rStyle w:val="StyleStyleBold12pt"/>
          <w:rFonts w:eastAsiaTheme="majorEastAsia"/>
        </w:rPr>
        <w:t>2012</w:t>
      </w:r>
      <w:r>
        <w:t xml:space="preserve"> Phyllis </w:t>
      </w:r>
      <w:r w:rsidRPr="00A50FAC">
        <w:t>Obama: US can become "Saudi Arabia of natural gas"</w:t>
      </w:r>
      <w:r>
        <w:t xml:space="preserve"> Marxist Update 5/18 </w:t>
      </w:r>
      <w:r w:rsidRPr="00A50FAC">
        <w:t>http://marxistupdate.blogspot.com/2012/05/obama-us-can-become-saudi-arabia-of.html</w:t>
      </w:r>
    </w:p>
    <w:p w14:paraId="6BA66584" w14:textId="77777777" w:rsidR="00036D63" w:rsidRDefault="00036D63" w:rsidP="00036D63">
      <w:r w:rsidRPr="0049786D">
        <w:rPr>
          <w:rStyle w:val="cardChar"/>
        </w:rPr>
        <w:t xml:space="preserve">There is an additional, and even more ominous, factor at work. Obama has stated that the US can become "the Saudi Arabia of natural gas," and it is clear that </w:t>
      </w:r>
      <w:r w:rsidRPr="00062EBB">
        <w:rPr>
          <w:rStyle w:val="underline"/>
          <w:highlight w:val="green"/>
        </w:rPr>
        <w:t>the development of domestic sources of energy</w:t>
      </w:r>
      <w:r w:rsidRPr="0049786D">
        <w:rPr>
          <w:rStyle w:val="cardChar"/>
        </w:rPr>
        <w:t xml:space="preserve"> supply </w:t>
      </w:r>
      <w:r w:rsidRPr="00062EBB">
        <w:rPr>
          <w:rStyle w:val="underline"/>
          <w:highlight w:val="green"/>
        </w:rPr>
        <w:t>is a key element of the global strategy of American imperialism.</w:t>
      </w:r>
      <w:r w:rsidRPr="0049786D">
        <w:rPr>
          <w:rStyle w:val="cardChar"/>
        </w:rPr>
        <w:t xml:space="preserve"> </w:t>
      </w:r>
      <w:r w:rsidRPr="0049786D">
        <w:rPr>
          <w:rStyle w:val="underline"/>
        </w:rPr>
        <w:t>This is combined with the establishment of military domination of resource-rich areas overseas,</w:t>
      </w:r>
      <w:r w:rsidRPr="0049786D">
        <w:rPr>
          <w:rStyle w:val="cardChar"/>
        </w:rPr>
        <w:t xml:space="preserve"> including the Middle East and Central Asia, </w:t>
      </w:r>
      <w:r w:rsidRPr="00062EBB">
        <w:rPr>
          <w:rStyle w:val="underline"/>
          <w:highlight w:val="green"/>
        </w:rPr>
        <w:t>as part of a two-pronged strategy to control global energy supplies, and</w:t>
      </w:r>
      <w:r w:rsidRPr="0049786D">
        <w:rPr>
          <w:rStyle w:val="underline"/>
        </w:rPr>
        <w:t xml:space="preserve"> in this way </w:t>
      </w:r>
      <w:r w:rsidRPr="00062EBB">
        <w:rPr>
          <w:rStyle w:val="underline"/>
          <w:highlight w:val="green"/>
        </w:rPr>
        <w:t>establish dominance</w:t>
      </w:r>
      <w:r w:rsidRPr="0049786D">
        <w:rPr>
          <w:rStyle w:val="underline"/>
        </w:rPr>
        <w:t xml:space="preserve"> </w:t>
      </w:r>
      <w:r w:rsidRPr="00062EBB">
        <w:rPr>
          <w:rStyle w:val="underline"/>
          <w:highlight w:val="green"/>
        </w:rPr>
        <w:t>over</w:t>
      </w:r>
      <w:r w:rsidRPr="0049786D">
        <w:rPr>
          <w:rStyle w:val="underline"/>
        </w:rPr>
        <w:t xml:space="preserve"> its </w:t>
      </w:r>
      <w:r w:rsidRPr="00062EBB">
        <w:rPr>
          <w:rStyle w:val="StyleBoldUnderline"/>
          <w:highlight w:val="green"/>
        </w:rPr>
        <w:t>imperialist rivals.</w:t>
      </w:r>
    </w:p>
    <w:p w14:paraId="69917B7A" w14:textId="77777777" w:rsidR="00036D63" w:rsidRDefault="00036D63" w:rsidP="00036D63">
      <w:pPr>
        <w:rPr>
          <w:rStyle w:val="cardChar"/>
        </w:rPr>
      </w:pPr>
      <w:r w:rsidRPr="00062EBB">
        <w:rPr>
          <w:rStyle w:val="underline"/>
          <w:highlight w:val="green"/>
        </w:rPr>
        <w:t>Capitalism promotes</w:t>
      </w:r>
      <w:r w:rsidRPr="0049786D">
        <w:rPr>
          <w:rStyle w:val="underline"/>
        </w:rPr>
        <w:t xml:space="preserve"> the </w:t>
      </w:r>
      <w:r w:rsidRPr="00062EBB">
        <w:rPr>
          <w:rStyle w:val="underline"/>
          <w:highlight w:val="green"/>
        </w:rPr>
        <w:t>irrational use</w:t>
      </w:r>
      <w:r w:rsidRPr="0049786D">
        <w:rPr>
          <w:rStyle w:val="underline"/>
        </w:rPr>
        <w:t xml:space="preserve"> of science and technology,</w:t>
      </w:r>
      <w:r w:rsidRPr="0049786D">
        <w:rPr>
          <w:rStyle w:val="cardChar"/>
        </w:rPr>
        <w:t xml:space="preserve"> both to boost short-term corporate profits and as part of the conflict of rival nation-states, </w:t>
      </w:r>
      <w:r w:rsidRPr="00062EBB">
        <w:rPr>
          <w:rStyle w:val="underline"/>
          <w:highlight w:val="green"/>
        </w:rPr>
        <w:t>which ultimately takes a military form</w:t>
      </w:r>
      <w:r w:rsidRPr="0049786D">
        <w:rPr>
          <w:rStyle w:val="underline"/>
        </w:rPr>
        <w:t>.</w:t>
      </w:r>
      <w:r w:rsidRPr="0049786D">
        <w:rPr>
          <w:rStyle w:val="cardChar"/>
        </w:rPr>
        <w:t xml:space="preserve"> Under socialism the natural resources of humanity will be developed and utilized in a rational fashion to both protect the environment and put an end to poverty and inequality."</w:t>
      </w:r>
    </w:p>
    <w:p w14:paraId="0D3AE159" w14:textId="77777777" w:rsidR="00904E26" w:rsidRDefault="00904E26" w:rsidP="00904E26"/>
    <w:p w14:paraId="26E3C7A2" w14:textId="77777777" w:rsidR="00036D63" w:rsidRDefault="00036D63" w:rsidP="00036D63">
      <w:pPr>
        <w:pStyle w:val="Heading3"/>
      </w:pPr>
      <w:r>
        <w:t>Fossil Fuel Extraction Link</w:t>
      </w:r>
    </w:p>
    <w:p w14:paraId="0B6E6374" w14:textId="77777777" w:rsidR="00036D63" w:rsidRDefault="00036D63" w:rsidP="00036D63">
      <w:pPr>
        <w:pStyle w:val="Heading4"/>
      </w:pPr>
      <w:r>
        <w:t xml:space="preserve">Fossil fuel extraction </w:t>
      </w:r>
      <w:r>
        <w:sym w:font="Wingdings" w:char="F0E8"/>
      </w:r>
      <w:r>
        <w:t xml:space="preserve"> environmental destruction, imperialism and militarization </w:t>
      </w:r>
    </w:p>
    <w:p w14:paraId="24EA0533" w14:textId="77777777" w:rsidR="00036D63" w:rsidRDefault="00036D63" w:rsidP="00036D63">
      <w:r w:rsidRPr="004D5871">
        <w:rPr>
          <w:rStyle w:val="StyleStyleBold12pt"/>
        </w:rPr>
        <w:t>Vaughan</w:t>
      </w:r>
      <w:r>
        <w:t xml:space="preserve"> MS Communication &amp; Society  @ U of Oregon </w:t>
      </w:r>
      <w:r w:rsidRPr="004D5871">
        <w:rPr>
          <w:rStyle w:val="StyleStyleBold12pt"/>
        </w:rPr>
        <w:t>2008</w:t>
      </w:r>
      <w:r>
        <w:t xml:space="preserve"> Monica Corporate Framing of Fossil Fuels and Solutions to Climate Change in Oregon: A Discourse Analysis of Public Relations and Networks of Activist Resistance – Masters Thesis U of Oregon </w:t>
      </w:r>
      <w:r w:rsidRPr="00CE4929">
        <w:t>http://scholarsbank.uoregon.edu/jspui/bitstream/1794/7890/1/Vaughan_Monica_L_MS_spring2008.pdf</w:t>
      </w:r>
    </w:p>
    <w:p w14:paraId="40D647E0" w14:textId="77777777" w:rsidR="00036D63" w:rsidRPr="0055649C" w:rsidRDefault="00036D63" w:rsidP="00036D63">
      <w:pPr>
        <w:rPr>
          <w:sz w:val="14"/>
        </w:rPr>
      </w:pPr>
      <w:r w:rsidRPr="0055649C">
        <w:rPr>
          <w:sz w:val="14"/>
        </w:rPr>
        <w:t xml:space="preserve">The expansion of industrial infrastructure in the name of development served to expand and support the global economic system, with increased industrialization, mining, and </w:t>
      </w:r>
      <w:r w:rsidRPr="00900ED9">
        <w:rPr>
          <w:rStyle w:val="StyleBoldUnderline"/>
        </w:rPr>
        <w:t>fossil fuel extraction</w:t>
      </w:r>
      <w:r w:rsidRPr="0055649C">
        <w:rPr>
          <w:sz w:val="14"/>
        </w:rPr>
        <w:t xml:space="preserve">-which </w:t>
      </w:r>
      <w:r w:rsidRPr="00900ED9">
        <w:rPr>
          <w:rStyle w:val="StyleBoldUnderline"/>
        </w:rPr>
        <w:t>led to increased pollution, toxins and environmental destruction including deforestation.</w:t>
      </w:r>
      <w:r w:rsidRPr="0055649C">
        <w:rPr>
          <w:sz w:val="14"/>
        </w:rPr>
        <w:t xml:space="preserve"> </w:t>
      </w:r>
      <w:proofErr w:type="gramStart"/>
      <w:r w:rsidRPr="0055649C">
        <w:rPr>
          <w:sz w:val="14"/>
        </w:rPr>
        <w:t>Transnational corporations' operations of resource extraction and opportunistic cheap labor exploitation in the Global South are facilitated by international lenders such as the World Bank</w:t>
      </w:r>
      <w:proofErr w:type="gramEnd"/>
      <w:r w:rsidRPr="0055649C">
        <w:rPr>
          <w:sz w:val="14"/>
        </w:rPr>
        <w:t xml:space="preserve"> (Sutcliffe, 1995). </w:t>
      </w:r>
      <w:r w:rsidRPr="00900ED9">
        <w:rPr>
          <w:rStyle w:val="StyleBoldUnderline"/>
        </w:rPr>
        <w:t>These dynamics continue, and have been exacerbated by globalization of transnational corporate power and operations, fostering the exchange of cheap raw materials</w:t>
      </w:r>
      <w:r w:rsidRPr="0055649C">
        <w:rPr>
          <w:sz w:val="14"/>
        </w:rPr>
        <w:t xml:space="preserve"> imported to the Global North </w:t>
      </w:r>
      <w:r w:rsidRPr="00900ED9">
        <w:rPr>
          <w:rStyle w:val="StyleBoldUnderline"/>
        </w:rPr>
        <w:t>for environmental destruction, cultural imperialism, and increased militarization</w:t>
      </w:r>
      <w:r w:rsidRPr="0055649C">
        <w:rPr>
          <w:sz w:val="14"/>
        </w:rPr>
        <w:t xml:space="preserve"> in the Global South.</w:t>
      </w:r>
    </w:p>
    <w:p w14:paraId="5D5FEEF9" w14:textId="77777777" w:rsidR="00A02717" w:rsidRDefault="00A02717" w:rsidP="00A02717">
      <w:pPr>
        <w:pStyle w:val="Heading4"/>
      </w:pPr>
      <w:r>
        <w:t>Fossil fuel extraction is only conducted because it maximizes capital profit</w:t>
      </w:r>
    </w:p>
    <w:p w14:paraId="445FA099" w14:textId="77777777" w:rsidR="00A02717" w:rsidRPr="007D2229" w:rsidRDefault="00A02717" w:rsidP="00A02717">
      <w:pPr>
        <w:rPr>
          <w:rStyle w:val="StyleStyleBold12pt"/>
        </w:rPr>
      </w:pPr>
      <w:proofErr w:type="spellStart"/>
      <w:r w:rsidRPr="007D2229">
        <w:rPr>
          <w:rStyle w:val="StyleStyleBold12pt"/>
        </w:rPr>
        <w:t>Hornick</w:t>
      </w:r>
      <w:proofErr w:type="spellEnd"/>
      <w:r w:rsidRPr="007D2229">
        <w:rPr>
          <w:rStyle w:val="StyleStyleBold12pt"/>
        </w:rPr>
        <w:t>, ‘14</w:t>
      </w:r>
    </w:p>
    <w:p w14:paraId="23A0D4C4" w14:textId="77777777" w:rsidR="00A02717" w:rsidRPr="00193434" w:rsidRDefault="00A02717" w:rsidP="00A02717">
      <w:pPr>
        <w:rPr>
          <w:sz w:val="16"/>
          <w:szCs w:val="16"/>
        </w:rPr>
      </w:pPr>
      <w:r w:rsidRPr="00193434">
        <w:rPr>
          <w:sz w:val="16"/>
          <w:szCs w:val="16"/>
        </w:rPr>
        <w:t xml:space="preserve">Brad </w:t>
      </w:r>
      <w:proofErr w:type="spellStart"/>
      <w:r w:rsidRPr="00193434">
        <w:rPr>
          <w:sz w:val="16"/>
          <w:szCs w:val="16"/>
        </w:rPr>
        <w:t>Hornick</w:t>
      </w:r>
      <w:proofErr w:type="spellEnd"/>
      <w:r w:rsidRPr="00193434">
        <w:rPr>
          <w:sz w:val="16"/>
          <w:szCs w:val="16"/>
        </w:rPr>
        <w:t xml:space="preserve"> is a Vancouver writer and is active with ecosocialistsvancouver.org and systemchangenotclimatechange.org. (Date accessed – 7/18/14 – C.M.) </w:t>
      </w:r>
      <w:hyperlink r:id="rId11" w:history="1">
        <w:r w:rsidRPr="00193434">
          <w:rPr>
            <w:rStyle w:val="Hyperlink"/>
            <w:sz w:val="16"/>
            <w:szCs w:val="16"/>
          </w:rPr>
          <w:t>http://systemchangenotclimatechange.org/article/fossil-fuels-and-class-politics-british-columbia</w:t>
        </w:r>
      </w:hyperlink>
    </w:p>
    <w:p w14:paraId="6C0F2C1B" w14:textId="77777777" w:rsidR="00A02717" w:rsidRPr="007D2229" w:rsidRDefault="00A02717" w:rsidP="00A02717">
      <w:pPr>
        <w:rPr>
          <w:sz w:val="16"/>
          <w:szCs w:val="16"/>
        </w:rPr>
      </w:pPr>
    </w:p>
    <w:p w14:paraId="1D1BFDE6" w14:textId="77777777" w:rsidR="00A02717" w:rsidRDefault="00A02717" w:rsidP="00A02717">
      <w:r w:rsidRPr="007D2229">
        <w:rPr>
          <w:sz w:val="16"/>
          <w:szCs w:val="16"/>
        </w:rPr>
        <w:t>Let's start with stating the obvious.</w:t>
      </w:r>
      <w:r>
        <w:t xml:space="preserve"> </w:t>
      </w:r>
      <w:r w:rsidRPr="007D2229">
        <w:rPr>
          <w:rStyle w:val="StyleBoldUnderline"/>
          <w:highlight w:val="green"/>
        </w:rPr>
        <w:t>We live in a global capitalist society driven by profit and corporate competition that requires continual growth of the economy</w:t>
      </w:r>
      <w:r w:rsidRPr="007D2229">
        <w:rPr>
          <w:rStyle w:val="StyleBoldUnderline"/>
          <w:sz w:val="16"/>
          <w:szCs w:val="16"/>
        </w:rPr>
        <w:t xml:space="preserve"> of at least two per cent to three per cent annually to avoid recession.</w:t>
      </w:r>
      <w:r w:rsidRPr="007D2229">
        <w:rPr>
          <w:sz w:val="16"/>
          <w:szCs w:val="16"/>
        </w:rPr>
        <w:t xml:space="preserve"> </w:t>
      </w:r>
      <w:r w:rsidRPr="007D2229">
        <w:rPr>
          <w:rStyle w:val="StyleBoldUnderline"/>
          <w:sz w:val="16"/>
          <w:szCs w:val="16"/>
        </w:rPr>
        <w:t>British Columbia has become a</w:t>
      </w:r>
      <w:r w:rsidRPr="007D2229">
        <w:rPr>
          <w:rStyle w:val="StyleBoldUnderline"/>
        </w:rPr>
        <w:t xml:space="preserve"> </w:t>
      </w:r>
      <w:r w:rsidRPr="007D2229">
        <w:rPr>
          <w:rStyle w:val="StyleBoldUnderline"/>
          <w:highlight w:val="green"/>
        </w:rPr>
        <w:t xml:space="preserve">global </w:t>
      </w:r>
      <w:proofErr w:type="spellStart"/>
      <w:r w:rsidRPr="007D2229">
        <w:rPr>
          <w:rStyle w:val="StyleBoldUnderline"/>
          <w:sz w:val="16"/>
          <w:szCs w:val="16"/>
        </w:rPr>
        <w:t>epicentre</w:t>
      </w:r>
      <w:proofErr w:type="spellEnd"/>
      <w:r w:rsidRPr="007D2229">
        <w:rPr>
          <w:rStyle w:val="StyleBoldUnderline"/>
        </w:rPr>
        <w:t xml:space="preserve"> </w:t>
      </w:r>
      <w:r w:rsidRPr="007D2229">
        <w:rPr>
          <w:rStyle w:val="StyleBoldUnderline"/>
          <w:sz w:val="16"/>
          <w:szCs w:val="16"/>
        </w:rPr>
        <w:t>of</w:t>
      </w:r>
      <w:r w:rsidRPr="007D2229">
        <w:rPr>
          <w:rStyle w:val="StyleBoldUnderline"/>
        </w:rPr>
        <w:t xml:space="preserve"> </w:t>
      </w:r>
      <w:r w:rsidRPr="007D2229">
        <w:rPr>
          <w:rStyle w:val="StyleBoldUnderline"/>
          <w:highlight w:val="green"/>
        </w:rPr>
        <w:t>fossil fuel extraction</w:t>
      </w:r>
      <w:r w:rsidRPr="007D2229">
        <w:rPr>
          <w:rStyle w:val="StyleBoldUnderline"/>
          <w:sz w:val="16"/>
          <w:szCs w:val="16"/>
        </w:rPr>
        <w:t>, processing and transportation</w:t>
      </w:r>
      <w:r w:rsidRPr="007D2229">
        <w:rPr>
          <w:rStyle w:val="StyleBoldUnderline"/>
        </w:rPr>
        <w:t xml:space="preserve"> </w:t>
      </w:r>
      <w:r w:rsidRPr="007D2229">
        <w:rPr>
          <w:rStyle w:val="StyleBoldUnderline"/>
          <w:highlight w:val="green"/>
        </w:rPr>
        <w:t>because of the imperative requirement of large corporate forces for ongoing capital accumulation fueled by cheap energy</w:t>
      </w:r>
      <w:r w:rsidRPr="007D2229">
        <w:rPr>
          <w:rStyle w:val="StyleBoldUnderline"/>
        </w:rPr>
        <w:t>.</w:t>
      </w:r>
    </w:p>
    <w:p w14:paraId="55E81E38" w14:textId="77777777" w:rsidR="00A02717" w:rsidRDefault="00A02717" w:rsidP="00A02717"/>
    <w:p w14:paraId="4F367049" w14:textId="6D4E4B69" w:rsidR="00A02717" w:rsidRPr="00A02717" w:rsidRDefault="00A02717" w:rsidP="00A02717">
      <w:r w:rsidRPr="007D2229">
        <w:rPr>
          <w:rStyle w:val="StyleBoldUnderline"/>
          <w:sz w:val="16"/>
          <w:szCs w:val="16"/>
        </w:rPr>
        <w:t>With all the promise of alternative energy,</w:t>
      </w:r>
      <w:r w:rsidRPr="007D2229">
        <w:rPr>
          <w:rStyle w:val="StyleBoldUnderline"/>
        </w:rPr>
        <w:t xml:space="preserve"> </w:t>
      </w:r>
      <w:r w:rsidRPr="007D2229">
        <w:rPr>
          <w:rStyle w:val="StyleBoldUnderline"/>
          <w:highlight w:val="green"/>
        </w:rPr>
        <w:t>there is no equally efficient source of energy capable of powering this entire system at a better rate of profit than fossil fuels</w:t>
      </w:r>
      <w:r w:rsidRPr="007D2229">
        <w:rPr>
          <w:rStyle w:val="StyleBoldUnderline"/>
          <w:sz w:val="16"/>
          <w:szCs w:val="16"/>
        </w:rPr>
        <w:t>.</w:t>
      </w:r>
      <w:r w:rsidRPr="007D2229">
        <w:t xml:space="preserve"> </w:t>
      </w:r>
      <w:r w:rsidRPr="007D2229">
        <w:rPr>
          <w:rStyle w:val="StyleBoldUnderline"/>
          <w:highlight w:val="green"/>
        </w:rPr>
        <w:t xml:space="preserve">This is why </w:t>
      </w:r>
      <w:r w:rsidRPr="007D2229">
        <w:rPr>
          <w:rStyle w:val="StyleBoldUnderline"/>
          <w:sz w:val="16"/>
          <w:szCs w:val="16"/>
        </w:rPr>
        <w:t>locally and globally,</w:t>
      </w:r>
      <w:r w:rsidRPr="007D2229">
        <w:rPr>
          <w:rStyle w:val="StyleBoldUnderline"/>
        </w:rPr>
        <w:t xml:space="preserve"> </w:t>
      </w:r>
      <w:r w:rsidRPr="007D2229">
        <w:rPr>
          <w:rStyle w:val="StyleBoldUnderline"/>
          <w:highlight w:val="green"/>
        </w:rPr>
        <w:t>we are locked into a system that keeps us fossil fuel dependent, why fossil fuel issues have a stranglehold over provincial political discourses</w:t>
      </w:r>
      <w:r w:rsidRPr="007D2229">
        <w:rPr>
          <w:rStyle w:val="StyleBoldUnderline"/>
          <w:sz w:val="16"/>
          <w:szCs w:val="16"/>
        </w:rPr>
        <w:t xml:space="preserve"> and why B.C. is long way from developing an alternative energy economy that meets social and ecological needs.</w:t>
      </w:r>
    </w:p>
    <w:p w14:paraId="767E7B54" w14:textId="77777777" w:rsidR="00A02717" w:rsidRPr="00D17C4E" w:rsidRDefault="00A02717" w:rsidP="00A02717">
      <w:r w:rsidRPr="007D2229">
        <w:rPr>
          <w:sz w:val="16"/>
          <w:szCs w:val="16"/>
        </w:rPr>
        <w:t>At the sa</w:t>
      </w:r>
      <w:bookmarkStart w:id="1" w:name="_GoBack"/>
      <w:bookmarkEnd w:id="1"/>
      <w:r w:rsidRPr="007D2229">
        <w:rPr>
          <w:sz w:val="16"/>
          <w:szCs w:val="16"/>
        </w:rPr>
        <w:t>me time, fossil fuel use is killing the planet. The recent news of Antarctic glacier melt is but the latest terrifying glimpse of what the future holds.</w:t>
      </w:r>
      <w:r>
        <w:t xml:space="preserve"> </w:t>
      </w:r>
      <w:r w:rsidRPr="007D2229">
        <w:rPr>
          <w:sz w:val="16"/>
          <w:szCs w:val="16"/>
        </w:rPr>
        <w:t>This reality should trump all other questions, but at present, it is a rather inconvenient and impolite side discussion within the province focused on business-as-usual economic concerns.</w:t>
      </w:r>
      <w:r>
        <w:t xml:space="preserve"> </w:t>
      </w:r>
      <w:r w:rsidRPr="007D2229">
        <w:rPr>
          <w:sz w:val="16"/>
          <w:szCs w:val="16"/>
        </w:rPr>
        <w:t xml:space="preserve">The new NDP leader, John </w:t>
      </w:r>
      <w:proofErr w:type="spellStart"/>
      <w:r w:rsidRPr="007D2229">
        <w:rPr>
          <w:sz w:val="16"/>
          <w:szCs w:val="16"/>
        </w:rPr>
        <w:t>Horgan</w:t>
      </w:r>
      <w:proofErr w:type="spellEnd"/>
      <w:r w:rsidRPr="007D2229">
        <w:rPr>
          <w:sz w:val="16"/>
          <w:szCs w:val="16"/>
        </w:rPr>
        <w:t xml:space="preserve"> for instance, claims he will outdo Premier Christy Clark in declaring B.C. “open for business.”</w:t>
      </w:r>
    </w:p>
    <w:p w14:paraId="779027C0" w14:textId="77777777" w:rsidR="00036D63" w:rsidRDefault="00036D63" w:rsidP="00904E26"/>
    <w:p w14:paraId="7051E69C" w14:textId="77777777" w:rsidR="00036D63" w:rsidRDefault="00036D63" w:rsidP="00036D63">
      <w:pPr>
        <w:pStyle w:val="Heading3"/>
      </w:pPr>
      <w:bookmarkStart w:id="2" w:name="_Toc208407968"/>
      <w:r>
        <w:t>Quick Fix</w:t>
      </w:r>
      <w:bookmarkEnd w:id="2"/>
      <w:r>
        <w:t xml:space="preserve"> </w:t>
      </w:r>
    </w:p>
    <w:p w14:paraId="1108E43D" w14:textId="77777777" w:rsidR="00036D63" w:rsidRPr="00751EB0" w:rsidRDefault="00036D63" w:rsidP="00036D63">
      <w:pPr>
        <w:pStyle w:val="Heading4"/>
      </w:pPr>
      <w:r>
        <w:t xml:space="preserve">The plan is a quick fix to the problem of accumulation – increasing production in one area doesn’t solve the crisis just relocates its over-accumulation </w:t>
      </w:r>
    </w:p>
    <w:p w14:paraId="1D28AB7D" w14:textId="77777777" w:rsidR="00036D63" w:rsidRPr="00D60F9E" w:rsidRDefault="00036D63" w:rsidP="00036D63">
      <w:r w:rsidRPr="000B7617">
        <w:rPr>
          <w:rStyle w:val="StyleStyleBold12pt"/>
          <w:rFonts w:eastAsiaTheme="majorEastAsia"/>
        </w:rPr>
        <w:t>Bryant</w:t>
      </w:r>
      <w:r>
        <w:t xml:space="preserve"> PhD student, Department of Political Economy University of Sydney </w:t>
      </w:r>
      <w:r w:rsidRPr="000B7617">
        <w:rPr>
          <w:rStyle w:val="StyleStyleBold12pt"/>
          <w:rFonts w:eastAsiaTheme="majorEastAsia"/>
        </w:rPr>
        <w:t>2011</w:t>
      </w:r>
      <w:r>
        <w:t xml:space="preserve"> Gareth Displacing Ecological Crisis: The Clean Development Mechanism as a Spatial Fix - Presentation @ Nature 2011 Conference </w:t>
      </w:r>
      <w:r w:rsidRPr="0004216E">
        <w:t>http://www.iss.nl/fileadmin/ASSETS/iss/Documents/Conference_presentations/NatureInc_Gareth_Bryant.pdf</w:t>
      </w:r>
    </w:p>
    <w:p w14:paraId="3C479E25" w14:textId="77777777" w:rsidR="00036D63" w:rsidRDefault="00036D63" w:rsidP="00036D63">
      <w:r w:rsidRPr="00751EB0">
        <w:rPr>
          <w:rStyle w:val="underline"/>
          <w:highlight w:val="green"/>
        </w:rPr>
        <w:t xml:space="preserve">Capitalist development is </w:t>
      </w:r>
      <w:proofErr w:type="spellStart"/>
      <w:r w:rsidRPr="00751EB0">
        <w:rPr>
          <w:rStyle w:val="underline"/>
          <w:highlight w:val="green"/>
        </w:rPr>
        <w:t>characterised</w:t>
      </w:r>
      <w:proofErr w:type="spellEnd"/>
      <w:r w:rsidRPr="00751EB0">
        <w:rPr>
          <w:rStyle w:val="underline"/>
          <w:highlight w:val="green"/>
        </w:rPr>
        <w:t xml:space="preserve"> by the constant displacement of crises associated with   its internal contradictions. Crises are displaced between different industries</w:t>
      </w:r>
      <w:r w:rsidRPr="00D60F9E">
        <w:rPr>
          <w:rStyle w:val="cardChar"/>
        </w:rPr>
        <w:t xml:space="preserve"> (e.g.   manufacturing to finance) </w:t>
      </w:r>
      <w:r w:rsidRPr="00751EB0">
        <w:rPr>
          <w:rStyle w:val="underline"/>
          <w:highlight w:val="green"/>
        </w:rPr>
        <w:t>or from economic to political spheres</w:t>
      </w:r>
      <w:r w:rsidRPr="00D60F9E">
        <w:rPr>
          <w:rStyle w:val="cardChar"/>
        </w:rPr>
        <w:t xml:space="preserve"> (e.g. workplace to state). The   focus of this paper is one of the most enduring forms of crisis displacement: that which   occurs across geographical space. Lefebvre (1976) argues that </w:t>
      </w:r>
      <w:r w:rsidRPr="00751EB0">
        <w:rPr>
          <w:rStyle w:val="underline"/>
          <w:highlight w:val="green"/>
        </w:rPr>
        <w:t>the social construction of   space is the dominant means used by capital to secure the reproduction of capitalist social   relations</w:t>
      </w:r>
      <w:r w:rsidRPr="00D60F9E">
        <w:rPr>
          <w:rStyle w:val="underline"/>
        </w:rPr>
        <w:t>.</w:t>
      </w:r>
      <w:r w:rsidRPr="00D60F9E">
        <w:rPr>
          <w:rStyle w:val="cardChar"/>
        </w:rPr>
        <w:t xml:space="preserve"> He states that </w:t>
      </w:r>
      <w:r w:rsidRPr="00751EB0">
        <w:rPr>
          <w:rStyle w:val="underline"/>
          <w:highlight w:val="green"/>
        </w:rPr>
        <w:t>capitalism engenders a “vast displacement of contradictions…by   occupying space, by producing a space”</w:t>
      </w:r>
      <w:r w:rsidRPr="00D60F9E">
        <w:rPr>
          <w:rStyle w:val="cardChar"/>
        </w:rPr>
        <w:t xml:space="preserve"> (Lefebvre 1976:19, 21, emphasis in original).   Harvey (1982:426-9) develops ideas on the importance of spatial configurations to capitalist reproduction in his notion of </w:t>
      </w:r>
      <w:r w:rsidRPr="00751EB0">
        <w:rPr>
          <w:rStyle w:val="underline"/>
          <w:highlight w:val="green"/>
        </w:rPr>
        <w:t xml:space="preserve">the ‘spatial fix’, where crises of </w:t>
      </w:r>
      <w:proofErr w:type="spellStart"/>
      <w:r w:rsidRPr="00751EB0">
        <w:rPr>
          <w:rStyle w:val="underline"/>
          <w:highlight w:val="green"/>
        </w:rPr>
        <w:t>overaccumulation</w:t>
      </w:r>
      <w:proofErr w:type="spellEnd"/>
      <w:r w:rsidRPr="00734C83">
        <w:rPr>
          <w:rStyle w:val="underline"/>
        </w:rPr>
        <w:t xml:space="preserve">, caused by   </w:t>
      </w:r>
      <w:proofErr w:type="gramStart"/>
      <w:r w:rsidRPr="00734C83">
        <w:rPr>
          <w:rStyle w:val="underline"/>
        </w:rPr>
        <w:t>the  inner</w:t>
      </w:r>
      <w:proofErr w:type="gramEnd"/>
      <w:r w:rsidRPr="00734C83">
        <w:rPr>
          <w:rStyle w:val="underline"/>
        </w:rPr>
        <w:t xml:space="preserve">  contradictions of capitalism, </w:t>
      </w:r>
      <w:r w:rsidRPr="00751EB0">
        <w:rPr>
          <w:rStyle w:val="underline"/>
          <w:highlight w:val="green"/>
        </w:rPr>
        <w:t>are temporarily resolved by  outer  expansions and   reconstructions.</w:t>
      </w:r>
      <w:r w:rsidRPr="00734C83">
        <w:rPr>
          <w:rStyle w:val="underline"/>
        </w:rPr>
        <w:t xml:space="preserve">  1</w:t>
      </w:r>
      <w:r w:rsidRPr="00D60F9E">
        <w:rPr>
          <w:rStyle w:val="cardChar"/>
        </w:rPr>
        <w:t xml:space="preserve"> For example, world </w:t>
      </w:r>
      <w:r w:rsidRPr="00734C83">
        <w:rPr>
          <w:rStyle w:val="underline"/>
        </w:rPr>
        <w:t>trade</w:t>
      </w:r>
      <w:r w:rsidRPr="00D60F9E">
        <w:rPr>
          <w:rStyle w:val="cardChar"/>
        </w:rPr>
        <w:t xml:space="preserve">, military </w:t>
      </w:r>
      <w:r w:rsidRPr="00734C83">
        <w:rPr>
          <w:rStyle w:val="underline"/>
        </w:rPr>
        <w:t>interventions, and structural adjustment</w:t>
      </w:r>
      <w:r w:rsidRPr="00D60F9E">
        <w:rPr>
          <w:rStyle w:val="cardChar"/>
        </w:rPr>
        <w:t xml:space="preserve">   packages </w:t>
      </w:r>
      <w:r w:rsidRPr="00734C83">
        <w:rPr>
          <w:rStyle w:val="underline"/>
        </w:rPr>
        <w:t>create new consumers and new investment opportunities for surplus capital,</w:t>
      </w:r>
      <w:r>
        <w:rPr>
          <w:rStyle w:val="cardChar"/>
        </w:rPr>
        <w:t xml:space="preserve"> </w:t>
      </w:r>
      <w:proofErr w:type="spellStart"/>
      <w:r w:rsidRPr="00D60F9E">
        <w:rPr>
          <w:rStyle w:val="cardChar"/>
        </w:rPr>
        <w:t>stabilising</w:t>
      </w:r>
      <w:proofErr w:type="spellEnd"/>
      <w:r w:rsidRPr="00D60F9E">
        <w:rPr>
          <w:rStyle w:val="cardChar"/>
        </w:rPr>
        <w:t xml:space="preserve"> the region where the crisis developed (Harvey 2003:116).  However, Harvey   stresses that </w:t>
      </w:r>
      <w:r w:rsidRPr="00751EB0">
        <w:rPr>
          <w:rStyle w:val="underline"/>
          <w:highlight w:val="green"/>
        </w:rPr>
        <w:t>the short-term economic successes of spatial fixes are the reason for their   ultimate futility</w:t>
      </w:r>
      <w:r w:rsidRPr="00734C83">
        <w:rPr>
          <w:rStyle w:val="underline"/>
        </w:rPr>
        <w:t>.</w:t>
      </w:r>
      <w:r w:rsidRPr="00D60F9E">
        <w:rPr>
          <w:rStyle w:val="cardChar"/>
        </w:rPr>
        <w:t xml:space="preserve"> This is because </w:t>
      </w:r>
      <w:r w:rsidRPr="00751EB0">
        <w:rPr>
          <w:rStyle w:val="underline"/>
          <w:highlight w:val="green"/>
        </w:rPr>
        <w:t>the profit-making activities</w:t>
      </w:r>
      <w:r w:rsidRPr="00734C83">
        <w:rPr>
          <w:rStyle w:val="underline"/>
        </w:rPr>
        <w:t xml:space="preserve"> in the new external region   </w:t>
      </w:r>
      <w:r w:rsidRPr="00751EB0">
        <w:rPr>
          <w:rStyle w:val="underline"/>
          <w:highlight w:val="green"/>
        </w:rPr>
        <w:t xml:space="preserve">amount to a displacement of crisis due to their immediate social cost and the inevitable   reproduction of the same </w:t>
      </w:r>
      <w:proofErr w:type="spellStart"/>
      <w:r w:rsidRPr="00751EB0">
        <w:rPr>
          <w:rStyle w:val="underline"/>
          <w:highlight w:val="green"/>
        </w:rPr>
        <w:t>overaccumulation</w:t>
      </w:r>
      <w:proofErr w:type="spellEnd"/>
      <w:r w:rsidRPr="00751EB0">
        <w:rPr>
          <w:rStyle w:val="underline"/>
          <w:highlight w:val="green"/>
        </w:rPr>
        <w:t xml:space="preserve"> tendencies</w:t>
      </w:r>
      <w:r w:rsidRPr="00D60F9E">
        <w:rPr>
          <w:rStyle w:val="cardChar"/>
        </w:rPr>
        <w:t xml:space="preserve"> (Harvey 2003:117)</w:t>
      </w:r>
      <w:r>
        <w:t>.</w:t>
      </w:r>
    </w:p>
    <w:p w14:paraId="228AD313" w14:textId="77777777" w:rsidR="00036D63" w:rsidRPr="00751965" w:rsidRDefault="00036D63" w:rsidP="00036D63"/>
    <w:p w14:paraId="42D04D61" w14:textId="77777777" w:rsidR="00036D63" w:rsidRDefault="00036D63" w:rsidP="00036D63">
      <w:pPr>
        <w:pStyle w:val="Heading1"/>
      </w:pPr>
      <w:bookmarkStart w:id="3" w:name="_Toc208407972"/>
      <w:r>
        <w:t>***IMPACT***</w:t>
      </w:r>
      <w:bookmarkEnd w:id="3"/>
    </w:p>
    <w:p w14:paraId="4C355509" w14:textId="77777777" w:rsidR="00036D63" w:rsidRDefault="00036D63" w:rsidP="00036D63">
      <w:pPr>
        <w:pStyle w:val="Heading3"/>
      </w:pPr>
      <w:bookmarkStart w:id="4" w:name="_Toc208407973"/>
      <w:r>
        <w:t>Militarism</w:t>
      </w:r>
      <w:bookmarkEnd w:id="4"/>
      <w:r>
        <w:t xml:space="preserve"> </w:t>
      </w:r>
    </w:p>
    <w:p w14:paraId="350C0918" w14:textId="77777777" w:rsidR="00036D63" w:rsidRDefault="00036D63" w:rsidP="00036D63">
      <w:pPr>
        <w:pStyle w:val="Heading4"/>
      </w:pPr>
      <w:r>
        <w:t xml:space="preserve">Pursuit of capital </w:t>
      </w:r>
      <w:r>
        <w:sym w:font="Wingdings" w:char="F0E8"/>
      </w:r>
      <w:r>
        <w:t xml:space="preserve"> commodification of all life militarism and destruction of the planet</w:t>
      </w:r>
    </w:p>
    <w:p w14:paraId="29C5BADB" w14:textId="77777777" w:rsidR="00036D63" w:rsidRDefault="00036D63" w:rsidP="00036D63">
      <w:r w:rsidRPr="00E030F7">
        <w:rPr>
          <w:rStyle w:val="StyleStyleBold12pt"/>
        </w:rPr>
        <w:t xml:space="preserve">De </w:t>
      </w:r>
      <w:proofErr w:type="spellStart"/>
      <w:r w:rsidRPr="00E030F7">
        <w:rPr>
          <w:rStyle w:val="StyleStyleBold12pt"/>
        </w:rPr>
        <w:t>Lissovoy</w:t>
      </w:r>
      <w:proofErr w:type="spellEnd"/>
      <w:r>
        <w:t xml:space="preserve"> </w:t>
      </w:r>
      <w:proofErr w:type="spellStart"/>
      <w:r>
        <w:t>Ass’t</w:t>
      </w:r>
      <w:proofErr w:type="spellEnd"/>
      <w:r>
        <w:t xml:space="preserve"> Prof Cultural Studies in Education – UT-Austin </w:t>
      </w:r>
      <w:r w:rsidRPr="00E030F7">
        <w:rPr>
          <w:rStyle w:val="StyleStyleBold12pt"/>
        </w:rPr>
        <w:t>2008</w:t>
      </w:r>
      <w:r>
        <w:t xml:space="preserve"> Noah </w:t>
      </w:r>
      <w:r w:rsidRPr="00E030F7">
        <w:t>Dialectic of Emergency/Emergency of the Dialectic</w:t>
      </w:r>
      <w:r>
        <w:t xml:space="preserve"> Capitalism, Nature, Socialism 19.1 </w:t>
      </w:r>
      <w:proofErr w:type="spellStart"/>
      <w:r>
        <w:t>proquest</w:t>
      </w:r>
      <w:proofErr w:type="spellEnd"/>
      <w:r>
        <w:t xml:space="preserve"> </w:t>
      </w:r>
    </w:p>
    <w:p w14:paraId="219E34EF" w14:textId="77777777" w:rsidR="00036D63" w:rsidRPr="0086606A" w:rsidRDefault="00036D63" w:rsidP="00036D63">
      <w:pPr>
        <w:rPr>
          <w:sz w:val="16"/>
        </w:rPr>
      </w:pPr>
      <w:r w:rsidRPr="0086606A">
        <w:rPr>
          <w:sz w:val="16"/>
        </w:rPr>
        <w:t xml:space="preserve">However, as Herbert Marcuse showed in developing the tradition of critical theory, </w:t>
      </w:r>
      <w:r w:rsidRPr="00656B83">
        <w:rPr>
          <w:rStyle w:val="StyleBoldUnderline"/>
          <w:highlight w:val="green"/>
        </w:rPr>
        <w:t>the development of the forces of production cannot be separated from the destructive effects inherent in the relationship of exploitation at the core of the production of capital</w:t>
      </w:r>
      <w:r w:rsidRPr="0086606A">
        <w:rPr>
          <w:sz w:val="16"/>
        </w:rPr>
        <w:t xml:space="preserve">. In other words, </w:t>
      </w:r>
      <w:r w:rsidRPr="00656B83">
        <w:rPr>
          <w:rStyle w:val="StyleBoldUnderline"/>
          <w:highlight w:val="green"/>
        </w:rPr>
        <w:t>technological rationality, scientific management, and organizational "efficiency" are not neutral historical developments</w:t>
      </w:r>
      <w:r w:rsidRPr="0086606A">
        <w:rPr>
          <w:sz w:val="16"/>
        </w:rPr>
        <w:t xml:space="preserve"> that might characterize an authentically socialist as much as a capitalist society. Rather, </w:t>
      </w:r>
      <w:r w:rsidRPr="00656B83">
        <w:rPr>
          <w:rStyle w:val="StyleBoldUnderline"/>
          <w:highlight w:val="green"/>
        </w:rPr>
        <w:t>they represent</w:t>
      </w:r>
      <w:r w:rsidRPr="0086606A">
        <w:rPr>
          <w:sz w:val="16"/>
        </w:rPr>
        <w:t xml:space="preserve"> in themselves </w:t>
      </w:r>
      <w:r w:rsidRPr="00656B83">
        <w:rPr>
          <w:rStyle w:val="StyleBoldUnderline"/>
          <w:highlight w:val="green"/>
        </w:rPr>
        <w:t xml:space="preserve">an </w:t>
      </w:r>
      <w:proofErr w:type="spellStart"/>
      <w:r w:rsidRPr="00656B83">
        <w:rPr>
          <w:rStyle w:val="StyleBoldUnderline"/>
          <w:highlight w:val="green"/>
        </w:rPr>
        <w:t>instrumentalization</w:t>
      </w:r>
      <w:proofErr w:type="spellEnd"/>
      <w:r w:rsidRPr="00656B83">
        <w:rPr>
          <w:rStyle w:val="StyleBoldUnderline"/>
          <w:highlight w:val="green"/>
        </w:rPr>
        <w:t xml:space="preserve"> of human being</w:t>
      </w:r>
      <w:r w:rsidRPr="00E030F7">
        <w:rPr>
          <w:rStyle w:val="StyleBoldUnderline"/>
        </w:rPr>
        <w:t xml:space="preserve"> and social reason </w:t>
      </w:r>
      <w:r w:rsidRPr="00656B83">
        <w:rPr>
          <w:rStyle w:val="StyleBoldUnderline"/>
          <w:highlight w:val="green"/>
        </w:rPr>
        <w:t>repeated in the reduction of human creativity to the commodity labor power and in the appropriation of surplus value through the labor process itself</w:t>
      </w:r>
      <w:r w:rsidRPr="00E030F7">
        <w:rPr>
          <w:rStyle w:val="StyleBoldUnderline"/>
        </w:rPr>
        <w:t>.</w:t>
      </w:r>
      <w:r w:rsidRPr="0086606A">
        <w:rPr>
          <w:sz w:val="16"/>
        </w:rPr>
        <w:t xml:space="preserve"> Nevertheless, the idea that capitalism gives rise to an unprecedented social potential beyond its own capacity to manage remains immensely useful. </w:t>
      </w:r>
      <w:r w:rsidRPr="00656B83">
        <w:rPr>
          <w:rStyle w:val="StyleBoldUnderline"/>
          <w:highlight w:val="green"/>
        </w:rPr>
        <w:t>As it continues its relentless expansion beyond all boundaries, capitalism initiates a new form of globalized sociality that it cannot rationally control</w:t>
      </w:r>
      <w:r w:rsidRPr="00E030F7">
        <w:rPr>
          <w:rStyle w:val="StyleBoldUnderline"/>
        </w:rPr>
        <w:t xml:space="preserve">, and </w:t>
      </w:r>
      <w:r w:rsidRPr="00656B83">
        <w:rPr>
          <w:rStyle w:val="StyleBoldUnderline"/>
          <w:highlight w:val="green"/>
        </w:rPr>
        <w:t>whose potentials are</w:t>
      </w:r>
      <w:r w:rsidRPr="00E030F7">
        <w:rPr>
          <w:rStyle w:val="StyleBoldUnderline"/>
        </w:rPr>
        <w:t xml:space="preserve"> increasingly </w:t>
      </w:r>
      <w:r w:rsidRPr="00656B83">
        <w:rPr>
          <w:rStyle w:val="StyleBoldUnderline"/>
          <w:highlight w:val="green"/>
        </w:rPr>
        <w:t>realized as political and environmental destruction</w:t>
      </w:r>
      <w:r w:rsidRPr="00E030F7">
        <w:rPr>
          <w:rStyle w:val="StyleBoldUnderline"/>
        </w:rPr>
        <w:t>.</w:t>
      </w:r>
      <w:r w:rsidRPr="0086606A">
        <w:rPr>
          <w:sz w:val="16"/>
        </w:rPr>
        <w:t xml:space="preserve"> Indeed, </w:t>
      </w:r>
      <w:r w:rsidRPr="00E030F7">
        <w:rPr>
          <w:rStyle w:val="StyleBoldUnderline"/>
        </w:rPr>
        <w:t xml:space="preserve">while </w:t>
      </w:r>
      <w:r w:rsidRPr="00656B83">
        <w:rPr>
          <w:rStyle w:val="StyleBoldUnderline"/>
          <w:highlight w:val="green"/>
        </w:rPr>
        <w:t>globalization</w:t>
      </w:r>
      <w:r w:rsidRPr="00E030F7">
        <w:rPr>
          <w:rStyle w:val="StyleBoldUnderline"/>
        </w:rPr>
        <w:t xml:space="preserve"> represents the point at which capital closes in on the complete subjugation of the world, as both culture and nature</w:t>
      </w:r>
      <w:proofErr w:type="gramStart"/>
      <w:r w:rsidRPr="00E030F7">
        <w:rPr>
          <w:rStyle w:val="StyleBoldUnderline"/>
        </w:rPr>
        <w:t>,10</w:t>
      </w:r>
      <w:proofErr w:type="gramEnd"/>
      <w:r w:rsidRPr="00E030F7">
        <w:rPr>
          <w:rStyle w:val="StyleBoldUnderline"/>
        </w:rPr>
        <w:t xml:space="preserve"> it </w:t>
      </w:r>
      <w:r w:rsidRPr="00656B83">
        <w:rPr>
          <w:rStyle w:val="StyleBoldUnderline"/>
          <w:highlight w:val="green"/>
        </w:rPr>
        <w:t>is</w:t>
      </w:r>
      <w:r w:rsidRPr="00E030F7">
        <w:rPr>
          <w:rStyle w:val="StyleBoldUnderline"/>
        </w:rPr>
        <w:t xml:space="preserve"> also </w:t>
      </w:r>
      <w:r w:rsidRPr="00656B83">
        <w:rPr>
          <w:rStyle w:val="StyleBoldUnderline"/>
          <w:highlight w:val="green"/>
        </w:rPr>
        <w:t>the stage at which</w:t>
      </w:r>
      <w:r w:rsidRPr="00E030F7">
        <w:rPr>
          <w:rStyle w:val="StyleBoldUnderline"/>
        </w:rPr>
        <w:t xml:space="preserve"> its </w:t>
      </w:r>
      <w:r w:rsidRPr="00656B83">
        <w:rPr>
          <w:rStyle w:val="StyleBoldUnderline"/>
          <w:highlight w:val="green"/>
        </w:rPr>
        <w:t>crises and failures</w:t>
      </w:r>
      <w:r w:rsidRPr="00E030F7">
        <w:rPr>
          <w:rStyle w:val="StyleBoldUnderline"/>
        </w:rPr>
        <w:t xml:space="preserve"> also </w:t>
      </w:r>
      <w:r w:rsidRPr="00656B83">
        <w:rPr>
          <w:rStyle w:val="StyleBoldUnderline"/>
          <w:highlight w:val="green"/>
        </w:rPr>
        <w:t>achieve a planetary scale and threaten systemic ecological collapse</w:t>
      </w:r>
      <w:r w:rsidRPr="0086606A">
        <w:rPr>
          <w:sz w:val="16"/>
        </w:rPr>
        <w:t>.</w:t>
      </w:r>
    </w:p>
    <w:p w14:paraId="4D617257" w14:textId="77777777" w:rsidR="00036D63" w:rsidRPr="00E030F7" w:rsidRDefault="00036D63" w:rsidP="00036D63">
      <w:pPr>
        <w:rPr>
          <w:b/>
          <w:bCs/>
          <w:u w:val="single"/>
        </w:rPr>
      </w:pPr>
      <w:r w:rsidRPr="0086606A">
        <w:rPr>
          <w:sz w:val="16"/>
        </w:rPr>
        <w:t xml:space="preserve">Arguably, </w:t>
      </w:r>
      <w:r w:rsidRPr="00656B83">
        <w:rPr>
          <w:rStyle w:val="StyleBoldUnderline"/>
          <w:highlight w:val="green"/>
        </w:rPr>
        <w:t>it is only at this historical moment that capitalism's inherent contradictions are fully materialized</w:t>
      </w:r>
      <w:r w:rsidRPr="00E030F7">
        <w:rPr>
          <w:rStyle w:val="StyleBoldUnderline"/>
        </w:rPr>
        <w:t>, and it is only with the aggregation of human experience on a global scale that a truly international counter-force to capital can be imagined.</w:t>
      </w:r>
      <w:r w:rsidRPr="0086606A">
        <w:rPr>
          <w:sz w:val="16"/>
        </w:rPr>
        <w:t xml:space="preserve"> In this sense, </w:t>
      </w:r>
      <w:r w:rsidRPr="00E030F7">
        <w:rPr>
          <w:rStyle w:val="StyleBoldUnderline"/>
        </w:rPr>
        <w:t>the ascendant emergency time of the new millennium is a step forward,</w:t>
      </w:r>
      <w:r w:rsidRPr="0086606A">
        <w:rPr>
          <w:sz w:val="16"/>
        </w:rPr>
        <w:t xml:space="preserve"> so to speak, </w:t>
      </w:r>
      <w:r w:rsidRPr="00E030F7">
        <w:rPr>
          <w:rStyle w:val="StyleBoldUnderline"/>
        </w:rPr>
        <w:t>in the historical dialectic that leads ultimately to the overcoming of capitalism itself.</w:t>
      </w:r>
      <w:r w:rsidRPr="0086606A">
        <w:rPr>
          <w:sz w:val="16"/>
        </w:rPr>
        <w:t xml:space="preserve"> In other words, in the same way that the development of manufacturing broke the bonds of feudalism and laid the groundwork for the appearance and organization of the proletariat</w:t>
      </w:r>
      <w:proofErr w:type="gramStart"/>
      <w:r w:rsidRPr="0086606A">
        <w:rPr>
          <w:sz w:val="16"/>
        </w:rPr>
        <w:t>,11</w:t>
      </w:r>
      <w:proofErr w:type="gramEnd"/>
      <w:r w:rsidRPr="0086606A">
        <w:rPr>
          <w:sz w:val="16"/>
        </w:rPr>
        <w:t xml:space="preserve"> </w:t>
      </w:r>
      <w:r w:rsidRPr="00E030F7">
        <w:rPr>
          <w:rStyle w:val="StyleBoldUnderline"/>
        </w:rPr>
        <w:t>capitalism as globalization unwittingly creates the conditions for more powerful disruptions of the process of accumulation by newly crystallized and mobilized global forces.</w:t>
      </w:r>
      <w:r w:rsidRPr="0086606A">
        <w:rPr>
          <w:sz w:val="16"/>
        </w:rPr>
        <w:t xml:space="preserve"> </w:t>
      </w:r>
      <w:r w:rsidRPr="00656B83">
        <w:rPr>
          <w:rStyle w:val="StyleBoldUnderline"/>
          <w:highlight w:val="green"/>
        </w:rPr>
        <w:t>The extended crisis of empire that has come to be called the "war on terror," the clash between the relentless assimilative drive of transnational capital and new forms of popular, environmental, and indigenous opposition, and even the natural catastrophes</w:t>
      </w:r>
      <w:r w:rsidRPr="0086606A">
        <w:rPr>
          <w:sz w:val="16"/>
        </w:rPr>
        <w:t xml:space="preserve"> of earthquakes, hurricanes, and tsunamis (fundamentally mediated as they are by political-economic facts and relationships) </w:t>
      </w:r>
      <w:r w:rsidRPr="00E030F7">
        <w:rPr>
          <w:rStyle w:val="StyleBoldUnderline"/>
        </w:rPr>
        <w:t xml:space="preserve">would </w:t>
      </w:r>
      <w:r w:rsidRPr="00656B83">
        <w:rPr>
          <w:rStyle w:val="StyleBoldUnderline"/>
          <w:highlight w:val="green"/>
        </w:rPr>
        <w:t>represent the terrible moments of this drama of history accelerating toward the resolution of its constitutive contradictions.</w:t>
      </w:r>
    </w:p>
    <w:p w14:paraId="2E6C5251" w14:textId="77777777" w:rsidR="00036D63" w:rsidRPr="0086606A" w:rsidRDefault="00036D63" w:rsidP="00036D63">
      <w:pPr>
        <w:rPr>
          <w:sz w:val="16"/>
        </w:rPr>
      </w:pPr>
      <w:r w:rsidRPr="0086606A">
        <w:rPr>
          <w:sz w:val="16"/>
        </w:rPr>
        <w:t xml:space="preserve">At the same time, however, </w:t>
      </w:r>
      <w:r w:rsidRPr="00656B83">
        <w:rPr>
          <w:rStyle w:val="StyleBoldUnderline"/>
          <w:highlight w:val="green"/>
        </w:rPr>
        <w:t>it is also an essential aspect of the temporality of emergency that it begins to appear that there is not enough "time" for this very dialectic to work itself out.</w:t>
      </w:r>
      <w:r w:rsidRPr="00E030F7">
        <w:rPr>
          <w:rStyle w:val="StyleBoldUnderline"/>
        </w:rPr>
        <w:t xml:space="preserve"> </w:t>
      </w:r>
      <w:r w:rsidRPr="00656B83">
        <w:rPr>
          <w:rStyle w:val="StyleBoldUnderline"/>
          <w:highlight w:val="green"/>
        </w:rPr>
        <w:t>There is</w:t>
      </w:r>
      <w:r w:rsidRPr="00E030F7">
        <w:rPr>
          <w:rStyle w:val="StyleBoldUnderline"/>
        </w:rPr>
        <w:t xml:space="preserve"> first of all </w:t>
      </w:r>
      <w:r w:rsidRPr="00656B83">
        <w:rPr>
          <w:rStyle w:val="StyleBoldUnderline"/>
          <w:highlight w:val="green"/>
        </w:rPr>
        <w:t>the literal boundary to history as development potentially presented by global climate change, the exhaustion of natural resources, ecological collapse, and war</w:t>
      </w:r>
      <w:r w:rsidRPr="0086606A">
        <w:rPr>
          <w:sz w:val="16"/>
        </w:rPr>
        <w:t xml:space="preserve">. In </w:t>
      </w:r>
      <w:proofErr w:type="spellStart"/>
      <w:r w:rsidRPr="0086606A">
        <w:rPr>
          <w:sz w:val="16"/>
        </w:rPr>
        <w:t>Istvân</w:t>
      </w:r>
      <w:proofErr w:type="spellEnd"/>
      <w:r w:rsidRPr="0086606A">
        <w:rPr>
          <w:sz w:val="16"/>
        </w:rPr>
        <w:t xml:space="preserve"> </w:t>
      </w:r>
      <w:proofErr w:type="spellStart"/>
      <w:r w:rsidRPr="0086606A">
        <w:rPr>
          <w:sz w:val="16"/>
        </w:rPr>
        <w:t>Mészâros</w:t>
      </w:r>
      <w:proofErr w:type="spellEnd"/>
      <w:r w:rsidRPr="0086606A">
        <w:rPr>
          <w:sz w:val="16"/>
        </w:rPr>
        <w:t xml:space="preserve">' terms, </w:t>
      </w:r>
      <w:r w:rsidRPr="00656B83">
        <w:rPr>
          <w:rStyle w:val="StyleBoldUnderline"/>
          <w:highlight w:val="green"/>
        </w:rPr>
        <w:t>this is the "specter of total uncontrollability" of capital</w:t>
      </w:r>
      <w:r w:rsidRPr="0086606A">
        <w:rPr>
          <w:sz w:val="16"/>
        </w:rPr>
        <w:t xml:space="preserve"> in the present, </w:t>
      </w:r>
      <w:r w:rsidRPr="00656B83">
        <w:rPr>
          <w:rStyle w:val="StyleBoldUnderline"/>
          <w:highlight w:val="green"/>
        </w:rPr>
        <w:t>which threatens all life in its catastrophic self-expansionary logic and thus puts the lie to the putative wisdom of the market</w:t>
      </w:r>
      <w:r w:rsidRPr="00E030F7">
        <w:rPr>
          <w:rStyle w:val="StyleBoldUnderline"/>
        </w:rPr>
        <w:t>.</w:t>
      </w:r>
      <w:r w:rsidRPr="0086606A">
        <w:rPr>
          <w:sz w:val="16"/>
        </w:rPr>
        <w:t xml:space="preserve">12 In </w:t>
      </w:r>
      <w:proofErr w:type="spellStart"/>
      <w:r w:rsidRPr="0086606A">
        <w:rPr>
          <w:sz w:val="16"/>
        </w:rPr>
        <w:t>Mészâros</w:t>
      </w:r>
      <w:proofErr w:type="spellEnd"/>
      <w:r w:rsidRPr="0086606A">
        <w:rPr>
          <w:sz w:val="16"/>
        </w:rPr>
        <w:t xml:space="preserve">' </w:t>
      </w:r>
      <w:proofErr w:type="gramStart"/>
      <w:r w:rsidRPr="0086606A">
        <w:rPr>
          <w:sz w:val="16"/>
        </w:rPr>
        <w:t>analysis,</w:t>
      </w:r>
      <w:proofErr w:type="gramEnd"/>
      <w:r w:rsidRPr="0086606A">
        <w:rPr>
          <w:sz w:val="16"/>
        </w:rPr>
        <w:t xml:space="preserve"> </w:t>
      </w:r>
      <w:r w:rsidRPr="00E030F7">
        <w:rPr>
          <w:rStyle w:val="StyleBoldUnderline"/>
        </w:rPr>
        <w:t xml:space="preserve">the political crisis and the ecological crisis are joined. </w:t>
      </w:r>
      <w:r w:rsidRPr="00656B83">
        <w:rPr>
          <w:rStyle w:val="StyleBoldUnderline"/>
          <w:highlight w:val="green"/>
        </w:rPr>
        <w:t>As capitalism increasingly shifts the allocation of resources</w:t>
      </w:r>
      <w:r w:rsidRPr="0086606A">
        <w:rPr>
          <w:sz w:val="16"/>
        </w:rPr>
        <w:t xml:space="preserve"> from re-usable to immediately "used-up" goods, </w:t>
      </w:r>
      <w:r w:rsidRPr="00656B83">
        <w:rPr>
          <w:rStyle w:val="StyleBoldUnderline"/>
          <w:highlight w:val="green"/>
        </w:rPr>
        <w:t>it establishes a spectacularly wasteful society.</w:t>
      </w:r>
      <w:r w:rsidRPr="00656B83">
        <w:rPr>
          <w:sz w:val="16"/>
          <w:highlight w:val="green"/>
        </w:rPr>
        <w:t xml:space="preserve"> </w:t>
      </w:r>
      <w:r w:rsidRPr="00656B83">
        <w:rPr>
          <w:rStyle w:val="StyleBoldUnderline"/>
          <w:highlight w:val="green"/>
        </w:rPr>
        <w:t>This principle is perfected in the military-industrial complex, which establishes a parasitic cycle of consumption that bypasses altogether the satisfaction of real human needs, while threatening actual apocalypse.</w:t>
      </w:r>
      <w:r w:rsidRPr="0086606A">
        <w:rPr>
          <w:sz w:val="16"/>
        </w:rPr>
        <w:t xml:space="preserve"> But in addition to these limits on development, there is the problem that the dialectic of class struggle drawn by Marx has uncovered a deeper and more objective historical logic in the discontinuities and ruptures of capitalism without having yet produced a social agent capable of challenging capital's rule. Certainly proletarian and peasant movements confront capital in different places all over the globe; but the consolidation and organization of a unified revolutionary class has not kept pace with capital's own development. It is not so much that this counter-subject is empirically weak; the problem is rather its failure to become itself at the same pace that capital has accomplished its own becoming and expansion. The emergence of the historical subject and consciousness that would be able to confront and dismantle power then has to take place at an accelerated pace-indeed, almost suddenly.</w:t>
      </w:r>
    </w:p>
    <w:p w14:paraId="0C9EB7AF" w14:textId="77777777" w:rsidR="00036D63" w:rsidRDefault="00036D63" w:rsidP="00036D63">
      <w:pPr>
        <w:pStyle w:val="Heading4"/>
      </w:pPr>
      <w:r>
        <w:t xml:space="preserve">Militarism </w:t>
      </w:r>
      <w:r>
        <w:sym w:font="Wingdings" w:char="F0E8"/>
      </w:r>
      <w:r>
        <w:t xml:space="preserve"> environmental destruction and extinction </w:t>
      </w:r>
    </w:p>
    <w:p w14:paraId="3FF96846" w14:textId="77777777" w:rsidR="00036D63" w:rsidRDefault="00036D63" w:rsidP="00036D63">
      <w:r w:rsidRPr="00851D6C">
        <w:rPr>
          <w:rStyle w:val="StyleStyleBold12pt"/>
        </w:rPr>
        <w:t>Sanders</w:t>
      </w:r>
      <w:r>
        <w:t xml:space="preserve"> </w:t>
      </w:r>
      <w:r w:rsidRPr="00851D6C">
        <w:t xml:space="preserve">professor of History of Ideas and English at </w:t>
      </w:r>
      <w:proofErr w:type="spellStart"/>
      <w:r w:rsidRPr="00851D6C">
        <w:t>Pitzer</w:t>
      </w:r>
      <w:proofErr w:type="spellEnd"/>
      <w:r w:rsidRPr="00851D6C">
        <w:t xml:space="preserve"> College</w:t>
      </w:r>
      <w:r>
        <w:t xml:space="preserve"> </w:t>
      </w:r>
      <w:r w:rsidRPr="00851D6C">
        <w:rPr>
          <w:rStyle w:val="StyleStyleBold12pt"/>
        </w:rPr>
        <w:t>2009</w:t>
      </w:r>
      <w:r>
        <w:t xml:space="preserve"> Barry Online Excerpt from The Green Zone: The Environmental Costs of Militarism </w:t>
      </w:r>
    </w:p>
    <w:p w14:paraId="5E222C01" w14:textId="77777777" w:rsidR="00036D63" w:rsidRDefault="00036D63" w:rsidP="00036D63">
      <w:r w:rsidRPr="00851D6C">
        <w:t>http://www.revolutionbythebook.akpress.org/book-excerpt-from-the-green-zone-the-environmental-costs-of-militarism/</w:t>
      </w:r>
    </w:p>
    <w:p w14:paraId="5FFF15C0" w14:textId="77777777" w:rsidR="00036D63" w:rsidRPr="001A5230" w:rsidRDefault="00036D63" w:rsidP="00036D63">
      <w:pPr>
        <w:rPr>
          <w:sz w:val="16"/>
        </w:rPr>
      </w:pPr>
      <w:r w:rsidRPr="001A5230">
        <w:rPr>
          <w:sz w:val="16"/>
        </w:rPr>
        <w:t xml:space="preserve">In a nation like ours, where military might trumps diplomatic finesse, the supreme irony may be that the planet, and not human beings, will provide the most stringent corrective to political overreaching. </w:t>
      </w:r>
      <w:r w:rsidRPr="001A5230">
        <w:rPr>
          <w:rStyle w:val="StyleBoldUnderline"/>
          <w:highlight w:val="green"/>
        </w:rPr>
        <w:t>The earth can no longer absorb the punishment of war</w:t>
      </w:r>
      <w:r w:rsidRPr="00B41528">
        <w:rPr>
          <w:rStyle w:val="StyleBoldUnderline"/>
        </w:rPr>
        <w:t xml:space="preserve">, especially </w:t>
      </w:r>
      <w:r w:rsidRPr="001A5230">
        <w:rPr>
          <w:rStyle w:val="StyleBoldUnderline"/>
          <w:highlight w:val="green"/>
        </w:rPr>
        <w:t>on a scale and with a ferocity that only the wealthiest, most powerful country in the world</w:t>
      </w:r>
      <w:r w:rsidRPr="001A5230">
        <w:rPr>
          <w:sz w:val="16"/>
        </w:rPr>
        <w:t>—no, in history—</w:t>
      </w:r>
      <w:r w:rsidRPr="001A5230">
        <w:rPr>
          <w:rStyle w:val="StyleBoldUnderline"/>
          <w:highlight w:val="green"/>
        </w:rPr>
        <w:t>knows how to deliver.</w:t>
      </w:r>
      <w:r w:rsidRPr="001A5230">
        <w:rPr>
          <w:sz w:val="16"/>
        </w:rPr>
        <w:t xml:space="preserve"> While the United States military directed its “Operation Iraqi Freedom” solely against the Iraqis, no one—not a single citizen in any part of the globe—has escaped its fallout. </w:t>
      </w:r>
      <w:r w:rsidRPr="00B41528">
        <w:rPr>
          <w:rStyle w:val="StyleBoldUnderline"/>
        </w:rPr>
        <w:t>When we declare war on a foreign nation, we now also declare war on the Earth, on the soil and plants and animals, the water and wind and people, in the most far-reaching and deeply infecting ways.</w:t>
      </w:r>
      <w:r w:rsidRPr="001A5230">
        <w:rPr>
          <w:sz w:val="16"/>
        </w:rPr>
        <w:t xml:space="preserve"> A bomb dropped on Iraq explodes around the world. We have no way of containing the fallout. Technology fails miserably here. War insinuates itself, like an aberrant gene and, left unchecked, has the capacity for destroying the Earth’s complex and sometimes fragile system.</w:t>
      </w:r>
    </w:p>
    <w:p w14:paraId="57F25C76" w14:textId="77777777" w:rsidR="00036D63" w:rsidRPr="001A5230" w:rsidRDefault="00036D63" w:rsidP="00036D63">
      <w:pPr>
        <w:rPr>
          <w:sz w:val="16"/>
        </w:rPr>
      </w:pPr>
      <w:r w:rsidRPr="00B41528">
        <w:rPr>
          <w:rStyle w:val="StyleBoldUnderline"/>
        </w:rPr>
        <w:t xml:space="preserve">So </w:t>
      </w:r>
      <w:r w:rsidRPr="001A5230">
        <w:rPr>
          <w:rStyle w:val="StyleBoldUnderline"/>
          <w:highlight w:val="green"/>
        </w:rPr>
        <w:t>we can act like honorable and conscientious citizens, conserving all the energy we can. We can feel good about all those glossy</w:t>
      </w:r>
      <w:r w:rsidRPr="001A5230">
        <w:rPr>
          <w:sz w:val="16"/>
        </w:rPr>
        <w:t xml:space="preserve"> magazine </w:t>
      </w:r>
      <w:r w:rsidRPr="001A5230">
        <w:rPr>
          <w:rStyle w:val="StyleBoldUnderline"/>
          <w:highlight w:val="green"/>
        </w:rPr>
        <w:t>ads</w:t>
      </w:r>
      <w:r w:rsidRPr="001A5230">
        <w:rPr>
          <w:sz w:val="16"/>
        </w:rPr>
        <w:t xml:space="preserve"> from Shell and Exxon Mobil </w:t>
      </w:r>
      <w:r w:rsidRPr="00B41528">
        <w:rPr>
          <w:rStyle w:val="StyleBoldUnderline"/>
        </w:rPr>
        <w:t>telling us how their companies now treasure the environment,</w:t>
      </w:r>
      <w:r w:rsidRPr="001A5230">
        <w:rPr>
          <w:sz w:val="16"/>
        </w:rPr>
        <w:t xml:space="preserve"> producing their fuels in the cleanest ways possible. We can fall for Detroit’s latest news, too, convincing us of a revolutionary breakthrough in fuel efficiency: 300 horsepower cars that get still 30 or 32 miles per gallon on the highway. </w:t>
      </w:r>
      <w:r w:rsidRPr="001A5230">
        <w:rPr>
          <w:rStyle w:val="StyleBoldUnderline"/>
          <w:highlight w:val="green"/>
        </w:rPr>
        <w:t xml:space="preserve">But </w:t>
      </w:r>
      <w:proofErr w:type="gramStart"/>
      <w:r w:rsidRPr="001A5230">
        <w:rPr>
          <w:rStyle w:val="StyleBoldUnderline"/>
          <w:highlight w:val="green"/>
        </w:rPr>
        <w:t>that’s just insanity wearing a green disguise</w:t>
      </w:r>
      <w:proofErr w:type="gramEnd"/>
      <w:r w:rsidRPr="001A5230">
        <w:rPr>
          <w:rStyle w:val="StyleBoldUnderline"/>
          <w:highlight w:val="green"/>
        </w:rPr>
        <w:t>. None of those advertised boasts and claims really matter</w:t>
      </w:r>
      <w:r w:rsidRPr="001A5230">
        <w:rPr>
          <w:sz w:val="16"/>
        </w:rPr>
        <w:t xml:space="preserve">. They still </w:t>
      </w:r>
      <w:proofErr w:type="spellStart"/>
      <w:r w:rsidRPr="001A5230">
        <w:rPr>
          <w:sz w:val="16"/>
        </w:rPr>
        <w:t>c</w:t>
      </w:r>
      <w:proofErr w:type="gramStart"/>
      <w:r>
        <w:rPr>
          <w:sz w:val="16"/>
        </w:rPr>
        <w:t>;</w:t>
      </w:r>
      <w:r w:rsidRPr="001A5230">
        <w:rPr>
          <w:sz w:val="16"/>
        </w:rPr>
        <w:t>ling</w:t>
      </w:r>
      <w:proofErr w:type="spellEnd"/>
      <w:proofErr w:type="gramEnd"/>
      <w:r w:rsidRPr="001A5230">
        <w:rPr>
          <w:sz w:val="16"/>
        </w:rPr>
        <w:t xml:space="preserve"> to fossil fuels and further our campaign to kill off everything on the planet with our addictive need. But, </w:t>
      </w:r>
      <w:r w:rsidRPr="00B41528">
        <w:rPr>
          <w:rStyle w:val="StyleBoldUnderline"/>
        </w:rPr>
        <w:t xml:space="preserve">even if those claims did make a slight difference, </w:t>
      </w:r>
      <w:r w:rsidRPr="001A5230">
        <w:rPr>
          <w:rStyle w:val="StyleBoldUnderline"/>
          <w:highlight w:val="green"/>
        </w:rPr>
        <w:t>even if we could slow down global warming, ultimately it would not matter. For, in the background, lurking and ever-present, a giant vampire silently sucks out of the Earth all the oil it possibly can, and no one stops it.</w:t>
      </w:r>
      <w:r w:rsidRPr="001A5230">
        <w:rPr>
          <w:sz w:val="16"/>
        </w:rPr>
        <w:t xml:space="preserve"> And so here’s the awful truth: </w:t>
      </w:r>
      <w:r w:rsidRPr="001A5230">
        <w:rPr>
          <w:rStyle w:val="StyleBoldUnderline"/>
          <w:highlight w:val="green"/>
        </w:rPr>
        <w:t>even if every person, every automobile, and every factory suddenly emitted zero emissions, the Earth would still be headed head first and at full speed toward total disaster for one major reason. The military</w:t>
      </w:r>
      <w:r w:rsidRPr="001A5230">
        <w:rPr>
          <w:sz w:val="16"/>
        </w:rPr>
        <w:t>—that voracious vampire—</w:t>
      </w:r>
      <w:r w:rsidRPr="001A5230">
        <w:rPr>
          <w:rStyle w:val="StyleBoldUnderline"/>
          <w:highlight w:val="green"/>
        </w:rPr>
        <w:t>produces enough greenhouse gases, by itself, to place the entire globe, with all its inhabitants large and small, in the most immanent danger of extinction</w:t>
      </w:r>
      <w:r w:rsidRPr="00B41528">
        <w:rPr>
          <w:rStyle w:val="StyleBoldUnderline"/>
        </w:rPr>
        <w:t>.</w:t>
      </w:r>
    </w:p>
    <w:p w14:paraId="07D2026C" w14:textId="77777777" w:rsidR="00036D63" w:rsidRPr="001A5230" w:rsidRDefault="00036D63" w:rsidP="00036D63">
      <w:pPr>
        <w:rPr>
          <w:sz w:val="16"/>
        </w:rPr>
      </w:pPr>
      <w:r w:rsidRPr="001A5230">
        <w:rPr>
          <w:sz w:val="16"/>
        </w:rPr>
        <w:t xml:space="preserve">As we contemplate America in the opening years of the twenty-first century, then, let us reconsider George Washington’s farewell warning that “overgrown military establishments…under any form of government, are inauspicious to liberty, and are to be regarded as particularly hostile to republican liberty.” Today, </w:t>
      </w:r>
      <w:r w:rsidRPr="001A5230">
        <w:rPr>
          <w:rStyle w:val="StyleBoldUnderline"/>
          <w:highlight w:val="green"/>
        </w:rPr>
        <w:t>our</w:t>
      </w:r>
      <w:r w:rsidRPr="001A5230">
        <w:rPr>
          <w:sz w:val="16"/>
        </w:rPr>
        <w:t xml:space="preserve"> own </w:t>
      </w:r>
      <w:r w:rsidRPr="001A5230">
        <w:rPr>
          <w:rStyle w:val="StyleBoldUnderline"/>
          <w:highlight w:val="green"/>
        </w:rPr>
        <w:t>military</w:t>
      </w:r>
      <w:r w:rsidRPr="00B41528">
        <w:rPr>
          <w:rStyle w:val="StyleBoldUnderline"/>
        </w:rPr>
        <w:t xml:space="preserve"> has grown beyond an institution hostile to liberty and </w:t>
      </w:r>
      <w:r w:rsidRPr="001A5230">
        <w:rPr>
          <w:rStyle w:val="StyleBoldUnderline"/>
          <w:highlight w:val="green"/>
        </w:rPr>
        <w:t>has wrapped its arms of death around life itself</w:t>
      </w:r>
      <w:r w:rsidRPr="00B41528">
        <w:rPr>
          <w:rStyle w:val="StyleBoldUnderline"/>
        </w:rPr>
        <w:t>.</w:t>
      </w:r>
      <w:r w:rsidRPr="001A5230">
        <w:rPr>
          <w:sz w:val="16"/>
        </w:rPr>
        <w:t xml:space="preserve"> And, from all the available evidence, it will not let go. Unlike most animals, </w:t>
      </w:r>
      <w:r w:rsidRPr="00851D6C">
        <w:rPr>
          <w:rStyle w:val="StyleBoldUnderline"/>
        </w:rPr>
        <w:t>the military has no surrender mechanism. Unless we all summon the strength to confront the military</w:t>
      </w:r>
      <w:r w:rsidRPr="001A5230">
        <w:rPr>
          <w:sz w:val="16"/>
        </w:rPr>
        <w:t>—no easy task—</w:t>
      </w:r>
      <w:r w:rsidRPr="00851D6C">
        <w:rPr>
          <w:rStyle w:val="StyleBoldUnderline"/>
        </w:rPr>
        <w:t>it will continue to work its evil.</w:t>
      </w:r>
    </w:p>
    <w:p w14:paraId="1EB39DC3" w14:textId="77777777" w:rsidR="00036D63" w:rsidRPr="0086606A" w:rsidRDefault="00036D63" w:rsidP="00036D63"/>
    <w:p w14:paraId="6BB801FA" w14:textId="77777777" w:rsidR="00036D63" w:rsidRDefault="00036D63" w:rsidP="00036D63">
      <w:pPr>
        <w:pStyle w:val="Heading3"/>
      </w:pPr>
      <w:bookmarkStart w:id="5" w:name="_Toc208407975"/>
      <w:r>
        <w:t>Extinction</w:t>
      </w:r>
      <w:bookmarkEnd w:id="5"/>
      <w:r>
        <w:t xml:space="preserve"> </w:t>
      </w:r>
    </w:p>
    <w:p w14:paraId="0D30C03F" w14:textId="77777777" w:rsidR="00036D63" w:rsidRDefault="00036D63" w:rsidP="00036D63">
      <w:pPr>
        <w:pStyle w:val="Heading4"/>
      </w:pPr>
      <w:r>
        <w:t xml:space="preserve">Capital makes global destruction inevitable </w:t>
      </w:r>
    </w:p>
    <w:p w14:paraId="224BDE12" w14:textId="77777777" w:rsidR="00036D63" w:rsidRDefault="00036D63" w:rsidP="00036D63">
      <w:r w:rsidRPr="00E030F7">
        <w:rPr>
          <w:rStyle w:val="StyleStyleBold12pt"/>
        </w:rPr>
        <w:t xml:space="preserve">De </w:t>
      </w:r>
      <w:proofErr w:type="spellStart"/>
      <w:r w:rsidRPr="00E030F7">
        <w:rPr>
          <w:rStyle w:val="StyleStyleBold12pt"/>
        </w:rPr>
        <w:t>Lissovoy</w:t>
      </w:r>
      <w:proofErr w:type="spellEnd"/>
      <w:r>
        <w:t xml:space="preserve"> </w:t>
      </w:r>
      <w:proofErr w:type="spellStart"/>
      <w:r>
        <w:t>Ass’t</w:t>
      </w:r>
      <w:proofErr w:type="spellEnd"/>
      <w:r>
        <w:t xml:space="preserve"> Prof Cultural Studies in Education – UT-Austin </w:t>
      </w:r>
      <w:r w:rsidRPr="00E030F7">
        <w:rPr>
          <w:rStyle w:val="StyleStyleBold12pt"/>
        </w:rPr>
        <w:t>2008</w:t>
      </w:r>
      <w:r>
        <w:t xml:space="preserve"> Noah </w:t>
      </w:r>
      <w:r w:rsidRPr="00E030F7">
        <w:t>Dialectic of Emergency/Emergency of the Dialectic</w:t>
      </w:r>
      <w:r>
        <w:t xml:space="preserve"> Capitalism, Nature, Socialism 19.1 </w:t>
      </w:r>
      <w:proofErr w:type="spellStart"/>
      <w:r>
        <w:t>proquest</w:t>
      </w:r>
      <w:proofErr w:type="spellEnd"/>
      <w:r>
        <w:t xml:space="preserve"> </w:t>
      </w:r>
    </w:p>
    <w:p w14:paraId="53932052" w14:textId="77777777" w:rsidR="00036D63" w:rsidRPr="0086606A" w:rsidRDefault="00036D63" w:rsidP="00036D63">
      <w:pPr>
        <w:rPr>
          <w:sz w:val="16"/>
        </w:rPr>
      </w:pPr>
      <w:r w:rsidRPr="0086606A">
        <w:rPr>
          <w:sz w:val="16"/>
        </w:rPr>
        <w:t xml:space="preserve">Concretely stated, </w:t>
      </w:r>
      <w:r w:rsidRPr="00E030F7">
        <w:rPr>
          <w:rStyle w:val="StyleBoldUnderline"/>
        </w:rPr>
        <w:t>any counter-subject to capital must be able to respond,</w:t>
      </w:r>
      <w:r w:rsidRPr="0086606A">
        <w:rPr>
          <w:sz w:val="16"/>
        </w:rPr>
        <w:t xml:space="preserve"> in its own way, </w:t>
      </w:r>
      <w:r w:rsidRPr="00E030F7">
        <w:rPr>
          <w:rStyle w:val="StyleBoldUnderline"/>
        </w:rPr>
        <w:t>to the fact of "speed-up" in the economy and social life.</w:t>
      </w:r>
      <w:r w:rsidRPr="0086606A">
        <w:rPr>
          <w:sz w:val="16"/>
        </w:rPr>
        <w:t xml:space="preserve"> As Joel </w:t>
      </w:r>
      <w:proofErr w:type="spellStart"/>
      <w:r w:rsidRPr="0086606A">
        <w:rPr>
          <w:sz w:val="16"/>
        </w:rPr>
        <w:t>Kovel</w:t>
      </w:r>
      <w:proofErr w:type="spellEnd"/>
      <w:r w:rsidRPr="0086606A">
        <w:rPr>
          <w:sz w:val="16"/>
        </w:rPr>
        <w:t xml:space="preserve"> explains in his unpacking of this phenomenon</w:t>
      </w:r>
      <w:proofErr w:type="gramStart"/>
      <w:r w:rsidRPr="0086606A">
        <w:rPr>
          <w:sz w:val="16"/>
        </w:rPr>
        <w:t>,16</w:t>
      </w:r>
      <w:proofErr w:type="gramEnd"/>
      <w:r w:rsidRPr="0086606A">
        <w:rPr>
          <w:sz w:val="16"/>
        </w:rPr>
        <w:t xml:space="preserve"> </w:t>
      </w:r>
      <w:r w:rsidRPr="007168C0">
        <w:rPr>
          <w:rStyle w:val="StyleBoldUnderline"/>
          <w:highlight w:val="green"/>
        </w:rPr>
        <w:t>not only must capital continue to exploit human labor power and consume natural resources, but it must also do so faster and faster</w:t>
      </w:r>
      <w:r w:rsidRPr="0086606A">
        <w:rPr>
          <w:sz w:val="16"/>
        </w:rPr>
        <w:t xml:space="preserve">. With the spaces for growth increasingly disappearing, </w:t>
      </w:r>
      <w:r w:rsidRPr="007168C0">
        <w:rPr>
          <w:rStyle w:val="StyleBoldUnderline"/>
          <w:highlight w:val="green"/>
        </w:rPr>
        <w:t>capital can only accomplish its continued expansion through a reduction of its circulation time</w:t>
      </w:r>
      <w:r w:rsidRPr="00E030F7">
        <w:rPr>
          <w:rStyle w:val="StyleBoldUnderline"/>
        </w:rPr>
        <w:t>.</w:t>
      </w:r>
      <w:r w:rsidRPr="0086606A">
        <w:rPr>
          <w:sz w:val="16"/>
        </w:rPr>
        <w:t xml:space="preserve"> By reducing the time of circulation of the commodity form of capital (as for example in the breakneck pace of food preparation and delivery in fast food restaurants), the exchange value congealed in it can be realized more rapidly. As </w:t>
      </w:r>
      <w:proofErr w:type="spellStart"/>
      <w:r w:rsidRPr="0086606A">
        <w:rPr>
          <w:sz w:val="16"/>
        </w:rPr>
        <w:t>Kovel</w:t>
      </w:r>
      <w:proofErr w:type="spellEnd"/>
      <w:r w:rsidRPr="0086606A">
        <w:rPr>
          <w:sz w:val="16"/>
        </w:rPr>
        <w:t xml:space="preserve"> shows, however, </w:t>
      </w:r>
      <w:r w:rsidRPr="007168C0">
        <w:rPr>
          <w:rStyle w:val="StyleBoldUnderline"/>
          <w:highlight w:val="green"/>
        </w:rPr>
        <w:t>ultimately capital cannot solve the problem of its survival, since the imperative to expand cannot be separated from the inevitable degradation of its conditions of production, both natural and human</w:t>
      </w:r>
      <w:r w:rsidRPr="00E030F7">
        <w:rPr>
          <w:rStyle w:val="StyleBoldUnderline"/>
        </w:rPr>
        <w:t>.</w:t>
      </w:r>
      <w:r w:rsidRPr="0086606A">
        <w:rPr>
          <w:sz w:val="16"/>
        </w:rPr>
        <w:t xml:space="preserve">18 Ultimately, then, </w:t>
      </w:r>
      <w:r w:rsidRPr="00E030F7">
        <w:rPr>
          <w:rStyle w:val="StyleBoldUnderline"/>
        </w:rPr>
        <w:t xml:space="preserve">the rule of </w:t>
      </w:r>
      <w:r w:rsidRPr="007168C0">
        <w:rPr>
          <w:rStyle w:val="StyleBoldUnderline"/>
          <w:highlight w:val="green"/>
        </w:rPr>
        <w:t>capital can only lead to catastrophe. This monstrous expansionism</w:t>
      </w:r>
      <w:r w:rsidRPr="00E030F7">
        <w:rPr>
          <w:rStyle w:val="StyleBoldUnderline"/>
        </w:rPr>
        <w:t xml:space="preserve">, </w:t>
      </w:r>
      <w:r w:rsidRPr="0086606A">
        <w:rPr>
          <w:sz w:val="16"/>
        </w:rPr>
        <w:t>which</w:t>
      </w:r>
      <w:r w:rsidRPr="00E030F7">
        <w:rPr>
          <w:rStyle w:val="StyleBoldUnderline"/>
        </w:rPr>
        <w:t xml:space="preserve"> </w:t>
      </w:r>
      <w:r w:rsidRPr="007168C0">
        <w:rPr>
          <w:rStyle w:val="StyleBoldUnderline"/>
          <w:highlight w:val="green"/>
        </w:rPr>
        <w:t>lays low every social and physical obstacle it confronts across the globe</w:t>
      </w:r>
      <w:r w:rsidRPr="0086606A">
        <w:rPr>
          <w:sz w:val="16"/>
        </w:rPr>
        <w:t xml:space="preserve"> as it remakes the world according to its own reason and image, is of course already prefigured in Marx and Engels' description of the revolutionary role of the bourgeoisie, which destroys the bonds of feudalism and yanks whole populations out of traditional life and into the terrifying and implacable light of modernity.19 In the present, however, the terror of the new and unforeseen rebounds against the bourgeoisie itself, which now congeals into the </w:t>
      </w:r>
      <w:proofErr w:type="spellStart"/>
      <w:r w:rsidRPr="0086606A">
        <w:rPr>
          <w:sz w:val="16"/>
        </w:rPr>
        <w:t>ancien</w:t>
      </w:r>
      <w:proofErr w:type="spellEnd"/>
      <w:r w:rsidRPr="0086606A">
        <w:rPr>
          <w:sz w:val="16"/>
        </w:rPr>
        <w:t xml:space="preserve"> regime and finds itself touching the impossible limit of the boundlessness that it hoped to forever capture and assimilate.</w:t>
      </w:r>
    </w:p>
    <w:p w14:paraId="4E4BC414" w14:textId="77777777" w:rsidR="00036D63" w:rsidRPr="0086606A" w:rsidRDefault="00036D63" w:rsidP="00036D63">
      <w:pPr>
        <w:rPr>
          <w:sz w:val="16"/>
        </w:rPr>
      </w:pPr>
      <w:r w:rsidRPr="007168C0">
        <w:rPr>
          <w:rStyle w:val="StyleBoldUnderline"/>
          <w:highlight w:val="green"/>
        </w:rPr>
        <w:t>Capital cannot escape the necessity to expand and</w:t>
      </w:r>
      <w:r w:rsidRPr="00E030F7">
        <w:rPr>
          <w:rStyle w:val="StyleBoldUnderline"/>
        </w:rPr>
        <w:t xml:space="preserve"> thus </w:t>
      </w:r>
      <w:r w:rsidRPr="007168C0">
        <w:rPr>
          <w:rStyle w:val="StyleBoldUnderline"/>
          <w:highlight w:val="green"/>
        </w:rPr>
        <w:t>disrupt human and natural ecologies in a fundamental way.</w:t>
      </w:r>
      <w:r w:rsidRPr="00E030F7">
        <w:rPr>
          <w:rStyle w:val="StyleBoldUnderline"/>
        </w:rPr>
        <w:t xml:space="preserve"> And </w:t>
      </w:r>
      <w:r w:rsidRPr="007168C0">
        <w:rPr>
          <w:rStyle w:val="StyleBoldUnderline"/>
          <w:highlight w:val="green"/>
        </w:rPr>
        <w:t>in doing so, it is increasingly pressed against its own immanent contradictions.</w:t>
      </w:r>
      <w:r w:rsidRPr="00E030F7">
        <w:rPr>
          <w:rStyle w:val="StyleBoldUnderline"/>
        </w:rPr>
        <w:t xml:space="preserve"> </w:t>
      </w:r>
      <w:r w:rsidRPr="007168C0">
        <w:rPr>
          <w:rStyle w:val="StyleBoldUnderline"/>
          <w:highlight w:val="green"/>
        </w:rPr>
        <w:t>This unsurpassable limit,</w:t>
      </w:r>
      <w:r w:rsidRPr="00E030F7">
        <w:rPr>
          <w:rStyle w:val="StyleBoldUnderline"/>
        </w:rPr>
        <w:t xml:space="preserve"> in turn, </w:t>
      </w:r>
      <w:r w:rsidRPr="007168C0">
        <w:rPr>
          <w:rStyle w:val="StyleBoldUnderline"/>
          <w:highlight w:val="green"/>
        </w:rPr>
        <w:t>impinges upon the system.</w:t>
      </w:r>
      <w:r w:rsidRPr="0086606A">
        <w:rPr>
          <w:sz w:val="16"/>
        </w:rPr>
        <w:t xml:space="preserve"> As </w:t>
      </w:r>
      <w:r w:rsidRPr="007168C0">
        <w:rPr>
          <w:rStyle w:val="StyleBoldUnderline"/>
          <w:highlight w:val="green"/>
        </w:rPr>
        <w:t>it cannot respond rationally to its own constitutive crises</w:t>
      </w:r>
      <w:r w:rsidRPr="0086606A">
        <w:rPr>
          <w:sz w:val="16"/>
        </w:rPr>
        <w:t xml:space="preserve">, what new irrationalities does capital produce, as these crises point ever more unequivocally to its own ultimate impossibility? </w:t>
      </w:r>
      <w:r w:rsidRPr="007168C0">
        <w:rPr>
          <w:rStyle w:val="StyleBoldUnderline"/>
          <w:highlight w:val="green"/>
        </w:rPr>
        <w:t>The</w:t>
      </w:r>
      <w:r w:rsidRPr="00E030F7">
        <w:rPr>
          <w:rStyle w:val="StyleBoldUnderline"/>
        </w:rPr>
        <w:t xml:space="preserve"> quantitative </w:t>
      </w:r>
      <w:r w:rsidRPr="007168C0">
        <w:rPr>
          <w:rStyle w:val="StyleBoldUnderline"/>
          <w:highlight w:val="green"/>
        </w:rPr>
        <w:t>increase in the rate of exploitation that characterizes capitalism's inexorable speed-up eventually crosses a</w:t>
      </w:r>
      <w:r w:rsidRPr="00E030F7">
        <w:rPr>
          <w:rStyle w:val="StyleBoldUnderline"/>
        </w:rPr>
        <w:t xml:space="preserve"> qualitative </w:t>
      </w:r>
      <w:r w:rsidRPr="007168C0">
        <w:rPr>
          <w:rStyle w:val="StyleBoldUnderline"/>
          <w:highlight w:val="green"/>
        </w:rPr>
        <w:t>threshold</w:t>
      </w:r>
      <w:r w:rsidRPr="00E030F7">
        <w:rPr>
          <w:rStyle w:val="StyleBoldUnderline"/>
        </w:rPr>
        <w:t xml:space="preserve">. At this point, </w:t>
      </w:r>
      <w:r w:rsidRPr="007168C0">
        <w:rPr>
          <w:rStyle w:val="StyleBoldUnderline"/>
          <w:highlight w:val="green"/>
        </w:rPr>
        <w:t>the very velocity of colonization of the personal and the natural by the commodity form produces a new essence to capital in the form of a kind of violation that surpasses the principle of exploitation</w:t>
      </w:r>
      <w:r w:rsidRPr="0086606A">
        <w:rPr>
          <w:sz w:val="16"/>
        </w:rPr>
        <w:t xml:space="preserve">. While the unique resources of human and natural being are the source of profit in capitalism (as creative labor power and conditions of production respectively), their persistent resistance to complete absorption by its logic has always outraged capital's rule. </w:t>
      </w:r>
      <w:r w:rsidRPr="007168C0">
        <w:rPr>
          <w:rStyle w:val="StyleBoldUnderline"/>
          <w:highlight w:val="green"/>
        </w:rPr>
        <w:t>Pressed to the breaking point</w:t>
      </w:r>
      <w:r w:rsidRPr="00E030F7">
        <w:rPr>
          <w:rStyle w:val="StyleBoldUnderline"/>
        </w:rPr>
        <w:t xml:space="preserve"> by its own contradictions, </w:t>
      </w:r>
      <w:r w:rsidRPr="007168C0">
        <w:rPr>
          <w:rStyle w:val="StyleBoldUnderline"/>
          <w:highlight w:val="green"/>
        </w:rPr>
        <w:t>capital increasingly seeks</w:t>
      </w:r>
      <w:r w:rsidRPr="0086606A">
        <w:rPr>
          <w:sz w:val="16"/>
        </w:rPr>
        <w:t xml:space="preserve"> their ultimate </w:t>
      </w:r>
      <w:r w:rsidRPr="007168C0">
        <w:rPr>
          <w:rStyle w:val="StyleBoldUnderline"/>
          <w:highlight w:val="green"/>
        </w:rPr>
        <w:t>subjugation,</w:t>
      </w:r>
      <w:r w:rsidRPr="00E030F7">
        <w:rPr>
          <w:rStyle w:val="StyleBoldUnderline"/>
        </w:rPr>
        <w:t xml:space="preserve"> </w:t>
      </w:r>
      <w:r w:rsidRPr="007168C0">
        <w:rPr>
          <w:rStyle w:val="StyleBoldUnderline"/>
          <w:highlight w:val="green"/>
        </w:rPr>
        <w:t>and</w:t>
      </w:r>
      <w:r w:rsidRPr="00E030F7">
        <w:rPr>
          <w:rStyle w:val="StyleBoldUnderline"/>
        </w:rPr>
        <w:t xml:space="preserve"> with this, </w:t>
      </w:r>
      <w:r w:rsidRPr="007168C0">
        <w:rPr>
          <w:rStyle w:val="StyleBoldUnderline"/>
          <w:highlight w:val="green"/>
        </w:rPr>
        <w:t>the assimilation of all externalities</w:t>
      </w:r>
      <w:r w:rsidRPr="00E030F7">
        <w:rPr>
          <w:rStyle w:val="StyleBoldUnderline"/>
        </w:rPr>
        <w:t>.</w:t>
      </w:r>
      <w:r w:rsidRPr="0086606A">
        <w:rPr>
          <w:sz w:val="16"/>
        </w:rPr>
        <w:t xml:space="preserve"> The patenting of the human genome or of naturally occurring pharmacological compounds are the most often mentioned examples of capitalism's deep-seated tendency to privatize, but the seizing of the commons extends to collectively held resources of all kinds, from water to the idea of national identity. </w:t>
      </w:r>
      <w:r w:rsidRPr="007168C0">
        <w:rPr>
          <w:rStyle w:val="StyleBoldUnderline"/>
          <w:highlight w:val="green"/>
        </w:rPr>
        <w:t>These</w:t>
      </w:r>
      <w:r w:rsidRPr="00E030F7">
        <w:rPr>
          <w:rStyle w:val="StyleBoldUnderline"/>
        </w:rPr>
        <w:t xml:space="preserve"> seizures or </w:t>
      </w:r>
      <w:r w:rsidRPr="007168C0">
        <w:rPr>
          <w:rStyle w:val="StyleBoldUnderline"/>
          <w:highlight w:val="green"/>
        </w:rPr>
        <w:t>enclosures</w:t>
      </w:r>
      <w:r w:rsidRPr="00E030F7">
        <w:rPr>
          <w:rStyle w:val="StyleBoldUnderline"/>
        </w:rPr>
        <w:t xml:space="preserve">, reflecting as they do an intensifying crisis of accumulation, </w:t>
      </w:r>
      <w:r w:rsidRPr="007168C0">
        <w:rPr>
          <w:rStyle w:val="StyleBoldUnderline"/>
          <w:highlight w:val="green"/>
        </w:rPr>
        <w:t>indicate the importance of</w:t>
      </w:r>
      <w:r w:rsidRPr="00E030F7">
        <w:rPr>
          <w:rStyle w:val="StyleBoldUnderline"/>
        </w:rPr>
        <w:t xml:space="preserve"> </w:t>
      </w:r>
      <w:r w:rsidRPr="007168C0">
        <w:rPr>
          <w:rStyle w:val="StyleBoldUnderline"/>
          <w:highlight w:val="green"/>
        </w:rPr>
        <w:t>forms of</w:t>
      </w:r>
      <w:r w:rsidRPr="00E030F7">
        <w:rPr>
          <w:rStyle w:val="StyleBoldUnderline"/>
        </w:rPr>
        <w:t xml:space="preserve"> </w:t>
      </w:r>
      <w:r w:rsidRPr="007168C0">
        <w:rPr>
          <w:rStyle w:val="StyleBoldUnderline"/>
          <w:highlight w:val="green"/>
        </w:rPr>
        <w:t>"accumulation by dispossession,"</w:t>
      </w:r>
      <w:r w:rsidRPr="0086606A">
        <w:rPr>
          <w:sz w:val="16"/>
        </w:rPr>
        <w:t xml:space="preserve"> as described by David Harvey, </w:t>
      </w:r>
      <w:r w:rsidRPr="007168C0">
        <w:rPr>
          <w:rStyle w:val="StyleBoldUnderline"/>
          <w:highlight w:val="green"/>
        </w:rPr>
        <w:t>which accompany contemporary imperialism</w:t>
      </w:r>
      <w:r w:rsidRPr="00E030F7">
        <w:rPr>
          <w:rStyle w:val="StyleBoldUnderline"/>
        </w:rPr>
        <w:t>.</w:t>
      </w:r>
      <w:r w:rsidRPr="0086606A">
        <w:rPr>
          <w:sz w:val="16"/>
        </w:rPr>
        <w:t xml:space="preserve"> In addition, </w:t>
      </w:r>
      <w:r w:rsidRPr="007168C0">
        <w:rPr>
          <w:rStyle w:val="StyleBoldUnderline"/>
          <w:highlight w:val="green"/>
        </w:rPr>
        <w:t>new forms of power and dominion must be invented-more and more totalized forms, by means of which capital can overwhelm the human remainder that resists it</w:t>
      </w:r>
      <w:r w:rsidRPr="0086606A">
        <w:rPr>
          <w:sz w:val="16"/>
        </w:rPr>
        <w:t xml:space="preserve">. </w:t>
      </w:r>
      <w:proofErr w:type="spellStart"/>
      <w:r w:rsidRPr="0086606A">
        <w:rPr>
          <w:sz w:val="16"/>
        </w:rPr>
        <w:t>Hardt</w:t>
      </w:r>
      <w:proofErr w:type="spellEnd"/>
      <w:r w:rsidRPr="0086606A">
        <w:rPr>
          <w:sz w:val="16"/>
        </w:rPr>
        <w:t xml:space="preserve"> &amp; </w:t>
      </w:r>
      <w:proofErr w:type="spellStart"/>
      <w:r w:rsidRPr="0086606A">
        <w:rPr>
          <w:sz w:val="16"/>
        </w:rPr>
        <w:t>Negri</w:t>
      </w:r>
      <w:proofErr w:type="spellEnd"/>
      <w:r w:rsidRPr="0086606A">
        <w:rPr>
          <w:sz w:val="16"/>
        </w:rPr>
        <w:t xml:space="preserve"> give the example of "immaterial labor," in which personality traits, emotions, and affective expressions, like the smiles demanded of service workers, become sources of value.21 Also relevant here is </w:t>
      </w:r>
      <w:proofErr w:type="spellStart"/>
      <w:r w:rsidRPr="0086606A">
        <w:rPr>
          <w:sz w:val="16"/>
        </w:rPr>
        <w:t>Achille</w:t>
      </w:r>
      <w:proofErr w:type="spellEnd"/>
      <w:r w:rsidRPr="0086606A">
        <w:rPr>
          <w:sz w:val="16"/>
        </w:rPr>
        <w:t xml:space="preserve"> </w:t>
      </w:r>
      <w:proofErr w:type="spellStart"/>
      <w:r w:rsidRPr="0086606A">
        <w:rPr>
          <w:sz w:val="16"/>
        </w:rPr>
        <w:t>Mbembe's</w:t>
      </w:r>
      <w:proofErr w:type="spellEnd"/>
      <w:r w:rsidRPr="0086606A">
        <w:rPr>
          <w:sz w:val="16"/>
        </w:rPr>
        <w:t xml:space="preserve"> description of sovereignty in terms of </w:t>
      </w:r>
      <w:r w:rsidRPr="007168C0">
        <w:rPr>
          <w:rStyle w:val="StyleBoldUnderline"/>
          <w:highlight w:val="green"/>
        </w:rPr>
        <w:t>"</w:t>
      </w:r>
      <w:proofErr w:type="spellStart"/>
      <w:r w:rsidRPr="007168C0">
        <w:rPr>
          <w:rStyle w:val="StyleBoldUnderline"/>
          <w:highlight w:val="green"/>
        </w:rPr>
        <w:t>necropower</w:t>
      </w:r>
      <w:proofErr w:type="spellEnd"/>
      <w:r w:rsidRPr="007168C0">
        <w:rPr>
          <w:rStyle w:val="StyleBoldUnderline"/>
          <w:highlight w:val="green"/>
        </w:rPr>
        <w:t>"-the impulse and power toward the "maximum destruction of persons"</w:t>
      </w:r>
      <w:r w:rsidRPr="0086606A">
        <w:rPr>
          <w:sz w:val="16"/>
        </w:rPr>
        <w:t>22-a formation that</w:t>
      </w:r>
      <w:r w:rsidRPr="00034103">
        <w:rPr>
          <w:rStyle w:val="StyleBoldUnderline"/>
        </w:rPr>
        <w:t xml:space="preserve"> </w:t>
      </w:r>
      <w:r w:rsidRPr="0086606A">
        <w:rPr>
          <w:sz w:val="16"/>
        </w:rPr>
        <w:t xml:space="preserve">is exemplified in the racism of colonial occupation, but which </w:t>
      </w:r>
      <w:r w:rsidRPr="007168C0">
        <w:rPr>
          <w:rStyle w:val="StyleBoldUnderline"/>
          <w:highlight w:val="green"/>
        </w:rPr>
        <w:t>increasingly characterizes the logic of capital itself.</w:t>
      </w:r>
      <w:r w:rsidRPr="0086606A">
        <w:rPr>
          <w:sz w:val="16"/>
        </w:rPr>
        <w:t xml:space="preserve"> More recently, Naomi Klein has described this phenomenon in her notion of "disaster capitalism," in which </w:t>
      </w:r>
      <w:r w:rsidRPr="00034103">
        <w:rPr>
          <w:rStyle w:val="StyleBoldUnderline"/>
        </w:rPr>
        <w:t>elites opportunistically exploit the chaos and destruction caused by social and natural catastrophes to reconfigure previously public spaces and functions in accordance with the demands of capital.</w:t>
      </w:r>
      <w:r w:rsidRPr="0086606A">
        <w:rPr>
          <w:sz w:val="16"/>
        </w:rPr>
        <w:t>23</w:t>
      </w:r>
    </w:p>
    <w:p w14:paraId="4BAE0862" w14:textId="77777777" w:rsidR="00036D63" w:rsidRPr="0086606A" w:rsidRDefault="00036D63" w:rsidP="00036D63">
      <w:pPr>
        <w:rPr>
          <w:sz w:val="16"/>
        </w:rPr>
      </w:pPr>
      <w:r w:rsidRPr="00034103">
        <w:rPr>
          <w:rStyle w:val="StyleBoldUnderline"/>
        </w:rPr>
        <w:t xml:space="preserve">In this context of speed-up, new enclosures, and new </w:t>
      </w:r>
      <w:proofErr w:type="spellStart"/>
      <w:r w:rsidRPr="00034103">
        <w:rPr>
          <w:rStyle w:val="StyleBoldUnderline"/>
        </w:rPr>
        <w:t>brutalizations</w:t>
      </w:r>
      <w:proofErr w:type="spellEnd"/>
      <w:r w:rsidRPr="00034103">
        <w:rPr>
          <w:rStyle w:val="StyleBoldUnderline"/>
        </w:rPr>
        <w:t>, the character of urgency, which appears singular to us, begins to show up as the essence of time</w:t>
      </w:r>
      <w:r w:rsidRPr="0086606A">
        <w:rPr>
          <w:sz w:val="16"/>
        </w:rPr>
        <w:t xml:space="preserve">-as opposed to the progressive </w:t>
      </w:r>
      <w:proofErr w:type="gramStart"/>
      <w:r w:rsidRPr="0086606A">
        <w:rPr>
          <w:sz w:val="16"/>
        </w:rPr>
        <w:t>fulfillment which</w:t>
      </w:r>
      <w:proofErr w:type="gramEnd"/>
      <w:r w:rsidRPr="0086606A">
        <w:rPr>
          <w:sz w:val="16"/>
        </w:rPr>
        <w:t xml:space="preserve"> marks prior notions of dialectics. Rather than time as a kind of taken-for-granted terrain of possibility, which is the ground of the historicist and humanist </w:t>
      </w:r>
      <w:proofErr w:type="spellStart"/>
      <w:r w:rsidRPr="0086606A">
        <w:rPr>
          <w:sz w:val="16"/>
        </w:rPr>
        <w:t>Marxisms</w:t>
      </w:r>
      <w:proofErr w:type="spellEnd"/>
      <w:r w:rsidRPr="0086606A">
        <w:rPr>
          <w:sz w:val="16"/>
        </w:rPr>
        <w:t xml:space="preserve"> of </w:t>
      </w:r>
      <w:proofErr w:type="spellStart"/>
      <w:r w:rsidRPr="0086606A">
        <w:rPr>
          <w:sz w:val="16"/>
        </w:rPr>
        <w:t>Lukacs</w:t>
      </w:r>
      <w:proofErr w:type="spellEnd"/>
      <w:r w:rsidRPr="0086606A">
        <w:rPr>
          <w:sz w:val="16"/>
        </w:rPr>
        <w:t xml:space="preserve"> and Sartre, time shows up as itself only a possibility. In other words, </w:t>
      </w:r>
      <w:r w:rsidRPr="007168C0">
        <w:rPr>
          <w:rStyle w:val="StyleBoldUnderline"/>
          <w:highlight w:val="green"/>
        </w:rPr>
        <w:t>rather than struggling, within history, for a future free from domination and alienation, we find ourselves fighting for this very space of struggle itself</w:t>
      </w:r>
      <w:r w:rsidRPr="00034103">
        <w:rPr>
          <w:rStyle w:val="StyleBoldUnderline"/>
        </w:rPr>
        <w:t>-</w:t>
      </w:r>
      <w:r w:rsidRPr="0086606A">
        <w:rPr>
          <w:sz w:val="16"/>
        </w:rPr>
        <w:t xml:space="preserve">that is, for any history at all. What previously seemed limitless and undifferentiated appears now to be much more fragile and particular-namely, the very possibility of natural and human being, which time represents. If an impossible paradox can be admitted here, time in this sense depends for its meaningfulness as much on us (i.e. on our collective social choices) as we depend on it (for the possibility of facing these choices in the first place). What we may now hope to begin to understand, perhaps, is how smalltime has always been, and what attention it ought always to have called forth. </w:t>
      </w:r>
      <w:r w:rsidRPr="007168C0">
        <w:rPr>
          <w:rStyle w:val="StyleBoldUnderline"/>
          <w:highlight w:val="green"/>
        </w:rPr>
        <w:t>This sense of urgency is not one that we should seek to resolve; rather, we should hold on to it within and beyond the crises we confront</w:t>
      </w:r>
      <w:r w:rsidRPr="0086606A">
        <w:rPr>
          <w:sz w:val="16"/>
        </w:rPr>
        <w:t xml:space="preserve">. Ironically, </w:t>
      </w:r>
      <w:r w:rsidRPr="007168C0">
        <w:rPr>
          <w:rStyle w:val="StyleBoldUnderline"/>
          <w:highlight w:val="green"/>
        </w:rPr>
        <w:t xml:space="preserve">it is </w:t>
      </w:r>
      <w:proofErr w:type="gramStart"/>
      <w:r w:rsidRPr="007168C0">
        <w:rPr>
          <w:rStyle w:val="StyleBoldUnderline"/>
          <w:highlight w:val="green"/>
        </w:rPr>
        <w:t>capitalism which</w:t>
      </w:r>
      <w:proofErr w:type="gramEnd"/>
      <w:r w:rsidRPr="007168C0">
        <w:rPr>
          <w:rStyle w:val="StyleBoldUnderline"/>
          <w:highlight w:val="green"/>
        </w:rPr>
        <w:t>, in spite of itself, for the first time exposes this tenuousness and calls forth this urgency on a global scale.</w:t>
      </w:r>
    </w:p>
    <w:p w14:paraId="6E847EA0" w14:textId="77777777" w:rsidR="00036D63" w:rsidRPr="00C05913" w:rsidRDefault="00036D63" w:rsidP="00036D63"/>
    <w:p w14:paraId="6BFAB6F5" w14:textId="77777777" w:rsidR="00036D63" w:rsidRPr="00751965" w:rsidRDefault="00036D63" w:rsidP="00036D63">
      <w:pPr>
        <w:pStyle w:val="Heading3"/>
      </w:pPr>
      <w:bookmarkStart w:id="6" w:name="_Toc208407976"/>
      <w:r>
        <w:t>Environment</w:t>
      </w:r>
      <w:bookmarkEnd w:id="6"/>
      <w:r>
        <w:t xml:space="preserve"> </w:t>
      </w:r>
    </w:p>
    <w:p w14:paraId="0C49D882" w14:textId="77777777" w:rsidR="00036D63" w:rsidRPr="00C05913" w:rsidRDefault="00036D63" w:rsidP="00036D63">
      <w:pPr>
        <w:pStyle w:val="Heading4"/>
      </w:pPr>
      <w:r w:rsidRPr="00C05913">
        <w:t xml:space="preserve">Capitalism is the root of environmental destruction – only the alt can solve </w:t>
      </w:r>
    </w:p>
    <w:p w14:paraId="08039E50" w14:textId="77777777" w:rsidR="00036D63" w:rsidRDefault="00036D63" w:rsidP="00036D63">
      <w:r w:rsidRPr="00C05913">
        <w:rPr>
          <w:rStyle w:val="StyleStyleBold12pt"/>
        </w:rPr>
        <w:t>Foster</w:t>
      </w:r>
      <w:r>
        <w:t xml:space="preserve"> </w:t>
      </w:r>
      <w:r w:rsidRPr="00CE7A06">
        <w:t>associate professor of sociology at the University of Oregon</w:t>
      </w:r>
      <w:r>
        <w:t xml:space="preserve"> </w:t>
      </w:r>
      <w:r w:rsidRPr="00C05913">
        <w:rPr>
          <w:rStyle w:val="StyleStyleBold12pt"/>
        </w:rPr>
        <w:t>2011</w:t>
      </w:r>
      <w:r>
        <w:t xml:space="preserve"> John Monthly Review 63.4 (September) </w:t>
      </w:r>
      <w:r w:rsidRPr="00CE7A06">
        <w:t>http://monthlyreview.org/2011/09/01/the-ecology-of-marxian-political-economy</w:t>
      </w:r>
    </w:p>
    <w:p w14:paraId="0DDD278D" w14:textId="77777777" w:rsidR="00036D63" w:rsidRDefault="00036D63" w:rsidP="00036D63">
      <w:pPr>
        <w:rPr>
          <w:rStyle w:val="underline"/>
        </w:rPr>
      </w:pPr>
      <w:r w:rsidRPr="00F14D7E">
        <w:rPr>
          <w:rStyle w:val="cardChar"/>
        </w:rPr>
        <w:t xml:space="preserve">It is no secret today that </w:t>
      </w:r>
      <w:r w:rsidRPr="00751EB0">
        <w:rPr>
          <w:rStyle w:val="underline"/>
          <w:highlight w:val="green"/>
        </w:rPr>
        <w:t>we are facing a planetary environmental emergency, endangering most species on the planet</w:t>
      </w:r>
      <w:r w:rsidRPr="00F14D7E">
        <w:rPr>
          <w:rStyle w:val="underline"/>
        </w:rPr>
        <w:t>,</w:t>
      </w:r>
      <w:r w:rsidRPr="00F14D7E">
        <w:rPr>
          <w:rStyle w:val="cardChar"/>
        </w:rPr>
        <w:t xml:space="preserve"> including our own, and that </w:t>
      </w:r>
      <w:r w:rsidRPr="00751EB0">
        <w:rPr>
          <w:rStyle w:val="underline"/>
          <w:highlight w:val="green"/>
        </w:rPr>
        <w:t>this</w:t>
      </w:r>
      <w:r w:rsidRPr="00F14D7E">
        <w:rPr>
          <w:rStyle w:val="underline"/>
        </w:rPr>
        <w:t xml:space="preserve"> impending </w:t>
      </w:r>
      <w:r w:rsidRPr="00751EB0">
        <w:rPr>
          <w:rStyle w:val="underline"/>
          <w:highlight w:val="green"/>
        </w:rPr>
        <w:t>catastrophe has its roots in the capitalist economic system</w:t>
      </w:r>
      <w:r w:rsidRPr="00751EB0">
        <w:rPr>
          <w:rStyle w:val="cardChar"/>
          <w:highlight w:val="green"/>
        </w:rPr>
        <w:t>.</w:t>
      </w:r>
      <w:r w:rsidRPr="00F14D7E">
        <w:rPr>
          <w:rStyle w:val="cardChar"/>
        </w:rPr>
        <w:t xml:space="preserve"> Nevertheless, </w:t>
      </w:r>
      <w:r w:rsidRPr="00751EB0">
        <w:rPr>
          <w:rStyle w:val="underline"/>
          <w:highlight w:val="green"/>
        </w:rPr>
        <w:t>the extreme dangers that capitalism inherently poses to the environment are often inadequately understood, giving rise to the belief that it is possible to create a new “natural capitalism” or “climate capitalism”</w:t>
      </w:r>
      <w:r w:rsidRPr="00F14D7E">
        <w:rPr>
          <w:rStyle w:val="underline"/>
        </w:rPr>
        <w:t xml:space="preserve"> in which the system is turned from being the enemy of the environment into its savior.</w:t>
      </w:r>
      <w:r w:rsidRPr="00F14D7E">
        <w:rPr>
          <w:rStyle w:val="cardChar"/>
        </w:rPr>
        <w:t xml:space="preserve">1 The chief problem with all </w:t>
      </w:r>
      <w:r w:rsidRPr="00751EB0">
        <w:rPr>
          <w:rStyle w:val="underline"/>
          <w:highlight w:val="green"/>
        </w:rPr>
        <w:t>such views</w:t>
      </w:r>
      <w:r w:rsidRPr="00F14D7E">
        <w:rPr>
          <w:rStyle w:val="cardChar"/>
        </w:rPr>
        <w:t xml:space="preserve"> is that they </w:t>
      </w:r>
      <w:r w:rsidRPr="00751EB0">
        <w:rPr>
          <w:rStyle w:val="underline"/>
          <w:highlight w:val="green"/>
        </w:rPr>
        <w:t>underestimate the cumulative threat to humanity and the earth arising from the existing relations of production</w:t>
      </w:r>
      <w:r w:rsidRPr="00751EB0">
        <w:rPr>
          <w:rStyle w:val="cardChar"/>
          <w:highlight w:val="green"/>
        </w:rPr>
        <w:t>.</w:t>
      </w:r>
      <w:r w:rsidRPr="00F14D7E">
        <w:rPr>
          <w:rStyle w:val="cardChar"/>
        </w:rPr>
        <w:t xml:space="preserve"> Indeed, </w:t>
      </w:r>
      <w:r w:rsidRPr="00751EB0">
        <w:rPr>
          <w:rStyle w:val="underline"/>
          <w:highlight w:val="green"/>
        </w:rPr>
        <w:t>the full enormity of the planetary ecological crisis</w:t>
      </w:r>
      <w:r w:rsidRPr="00F14D7E">
        <w:rPr>
          <w:rStyle w:val="cardChar"/>
        </w:rPr>
        <w:t xml:space="preserve">, I shall contend, </w:t>
      </w:r>
      <w:r w:rsidRPr="00751EB0">
        <w:rPr>
          <w:rStyle w:val="underline"/>
          <w:highlight w:val="green"/>
        </w:rPr>
        <w:t>can only be understood from a standpoint informed by the</w:t>
      </w:r>
      <w:r w:rsidRPr="00F14D7E">
        <w:rPr>
          <w:rStyle w:val="underline"/>
        </w:rPr>
        <w:t xml:space="preserve"> Marxian </w:t>
      </w:r>
      <w:r w:rsidRPr="00751EB0">
        <w:rPr>
          <w:rStyle w:val="underline"/>
          <w:highlight w:val="green"/>
        </w:rPr>
        <w:t>critique of capitalism.</w:t>
      </w:r>
    </w:p>
    <w:p w14:paraId="78430072" w14:textId="77777777" w:rsidR="00036D63" w:rsidRDefault="00036D63" w:rsidP="00036D63">
      <w:pPr>
        <w:pStyle w:val="Heading4"/>
      </w:pPr>
      <w:r>
        <w:t xml:space="preserve">Capitalist modes of production </w:t>
      </w:r>
      <w:r>
        <w:sym w:font="Wingdings" w:char="F0E8"/>
      </w:r>
      <w:r>
        <w:t xml:space="preserve"> environmental destruction </w:t>
      </w:r>
    </w:p>
    <w:p w14:paraId="3D750668" w14:textId="77777777" w:rsidR="00036D63" w:rsidRDefault="00036D63" w:rsidP="00036D63">
      <w:r w:rsidRPr="00C05913">
        <w:rPr>
          <w:rStyle w:val="StyleStyleBold12pt"/>
        </w:rPr>
        <w:t>Foster</w:t>
      </w:r>
      <w:r>
        <w:t xml:space="preserve"> </w:t>
      </w:r>
      <w:r w:rsidRPr="00CE7A06">
        <w:t>associate professor of sociology at the University of Oregon</w:t>
      </w:r>
      <w:r>
        <w:t xml:space="preserve"> </w:t>
      </w:r>
      <w:r w:rsidRPr="00C05913">
        <w:rPr>
          <w:rStyle w:val="StyleStyleBold12pt"/>
        </w:rPr>
        <w:t>2011</w:t>
      </w:r>
      <w:r>
        <w:t xml:space="preserve"> John Monthly Review 63.4 (September) </w:t>
      </w:r>
      <w:r w:rsidRPr="00CE7A06">
        <w:t>http://monthlyreview.org/2011/09/01/the-ecology-of-marxian-political-economy</w:t>
      </w:r>
    </w:p>
    <w:p w14:paraId="4D839A53" w14:textId="77777777" w:rsidR="00036D63" w:rsidRDefault="00036D63" w:rsidP="00036D63">
      <w:r w:rsidRPr="00F91820">
        <w:rPr>
          <w:rStyle w:val="cardChar"/>
        </w:rPr>
        <w:t xml:space="preserve">The </w:t>
      </w:r>
      <w:r w:rsidRPr="00F91820">
        <w:rPr>
          <w:rStyle w:val="underline"/>
        </w:rPr>
        <w:t>ecological critique generated by</w:t>
      </w:r>
      <w:r w:rsidRPr="00F91820">
        <w:rPr>
          <w:rStyle w:val="cardChar"/>
        </w:rPr>
        <w:t xml:space="preserve"> twentieth-century </w:t>
      </w:r>
      <w:r w:rsidRPr="00F91820">
        <w:rPr>
          <w:rStyle w:val="underline"/>
        </w:rPr>
        <w:t>monopoly capital theory</w:t>
      </w:r>
      <w:r w:rsidRPr="00F91820">
        <w:rPr>
          <w:rStyle w:val="cardChar"/>
        </w:rPr>
        <w:t xml:space="preserve">—the bare outlines of which I have sought to present here—only </w:t>
      </w:r>
      <w:r w:rsidRPr="00F91820">
        <w:rPr>
          <w:rStyle w:val="underline"/>
        </w:rPr>
        <w:t>adds</w:t>
      </w:r>
      <w:r w:rsidRPr="00F91820">
        <w:rPr>
          <w:rStyle w:val="cardChar"/>
        </w:rPr>
        <w:t xml:space="preserve"> additional </w:t>
      </w:r>
      <w:r w:rsidRPr="00F91820">
        <w:rPr>
          <w:rStyle w:val="underline"/>
        </w:rPr>
        <w:t xml:space="preserve">force to Marx’s classical ecological critique of capitalism. </w:t>
      </w:r>
      <w:r w:rsidRPr="00751EB0">
        <w:rPr>
          <w:rStyle w:val="underline"/>
          <w:highlight w:val="green"/>
        </w:rPr>
        <w:t>Every day we are destroying more and more</w:t>
      </w:r>
      <w:r w:rsidRPr="00F91820">
        <w:rPr>
          <w:rStyle w:val="underline"/>
        </w:rPr>
        <w:t xml:space="preserve"> public wealth—</w:t>
      </w:r>
      <w:r w:rsidRPr="00751EB0">
        <w:rPr>
          <w:rStyle w:val="underline"/>
          <w:highlight w:val="green"/>
        </w:rPr>
        <w:t>air, water, land, ecosystems, species—in the pursuit of private riches, which turns consumption into a mere adjunct to accumulation, thereby taking on more distorted and destructive forms</w:t>
      </w:r>
      <w:r>
        <w:t>.</w:t>
      </w:r>
    </w:p>
    <w:p w14:paraId="4CC43420" w14:textId="77777777" w:rsidR="00036D63" w:rsidRDefault="00036D63" w:rsidP="00036D63">
      <w:r w:rsidRPr="00751EB0">
        <w:rPr>
          <w:rStyle w:val="underline"/>
          <w:highlight w:val="green"/>
        </w:rPr>
        <w:t>The</w:t>
      </w:r>
      <w:r w:rsidRPr="00F91820">
        <w:rPr>
          <w:rStyle w:val="underline"/>
        </w:rPr>
        <w:t xml:space="preserve"> metabolic </w:t>
      </w:r>
      <w:r w:rsidRPr="00751EB0">
        <w:rPr>
          <w:rStyle w:val="underline"/>
          <w:highlight w:val="green"/>
        </w:rPr>
        <w:t>rift in the relation of humanity to the earth</w:t>
      </w:r>
      <w:r w:rsidRPr="00F91820">
        <w:rPr>
          <w:rStyle w:val="cardChar"/>
        </w:rPr>
        <w:t xml:space="preserve"> that Marx described in the nineteenth century </w:t>
      </w:r>
      <w:r w:rsidRPr="00751EB0">
        <w:rPr>
          <w:rStyle w:val="underline"/>
          <w:highlight w:val="green"/>
        </w:rPr>
        <w:t>has</w:t>
      </w:r>
      <w:r w:rsidRPr="00F91820">
        <w:rPr>
          <w:rStyle w:val="cardChar"/>
        </w:rPr>
        <w:t xml:space="preserve"> now </w:t>
      </w:r>
      <w:r w:rsidRPr="00751EB0">
        <w:rPr>
          <w:rStyle w:val="underline"/>
          <w:highlight w:val="green"/>
        </w:rPr>
        <w:t>evolved into multiple ecological rifts transgressing the boundaries between humanity and the planet.</w:t>
      </w:r>
      <w:r w:rsidRPr="00F91820">
        <w:rPr>
          <w:rStyle w:val="underline"/>
        </w:rPr>
        <w:t xml:space="preserve"> </w:t>
      </w:r>
      <w:r w:rsidRPr="00751EB0">
        <w:rPr>
          <w:rStyle w:val="underline"/>
          <w:highlight w:val="green"/>
        </w:rPr>
        <w:t xml:space="preserve">It is not just the scale of production </w:t>
      </w:r>
      <w:proofErr w:type="gramStart"/>
      <w:r w:rsidRPr="00751EB0">
        <w:rPr>
          <w:rStyle w:val="underline"/>
          <w:highlight w:val="green"/>
        </w:rPr>
        <w:t>but</w:t>
      </w:r>
      <w:proofErr w:type="gramEnd"/>
      <w:r w:rsidRPr="00751EB0">
        <w:rPr>
          <w:rStyle w:val="underline"/>
          <w:highlight w:val="green"/>
        </w:rPr>
        <w:t xml:space="preserve"> even more the structure of production that is at fault</w:t>
      </w:r>
      <w:r w:rsidRPr="00F91820">
        <w:rPr>
          <w:rStyle w:val="cardChar"/>
        </w:rPr>
        <w:t xml:space="preserve"> in today’s version of the capitalist </w:t>
      </w:r>
      <w:proofErr w:type="spellStart"/>
      <w:r w:rsidRPr="00F91820">
        <w:rPr>
          <w:rStyle w:val="cardChar"/>
        </w:rPr>
        <w:t>Raubbau</w:t>
      </w:r>
      <w:proofErr w:type="spellEnd"/>
      <w:r w:rsidRPr="00F91820">
        <w:rPr>
          <w:rStyle w:val="cardChar"/>
        </w:rPr>
        <w:t xml:space="preserve">. “Such is the dialectic of historical process,” </w:t>
      </w:r>
      <w:proofErr w:type="spellStart"/>
      <w:r w:rsidRPr="00F91820">
        <w:rPr>
          <w:rStyle w:val="cardChar"/>
        </w:rPr>
        <w:t>Baran</w:t>
      </w:r>
      <w:proofErr w:type="spellEnd"/>
      <w:r w:rsidRPr="00F91820">
        <w:rPr>
          <w:rStyle w:val="cardChar"/>
        </w:rPr>
        <w:t xml:space="preserve"> wrote, “that </w:t>
      </w:r>
      <w:r w:rsidRPr="005F5FF2">
        <w:rPr>
          <w:rStyle w:val="underline"/>
          <w:highlight w:val="green"/>
        </w:rPr>
        <w:t>within</w:t>
      </w:r>
      <w:r w:rsidRPr="00F91820">
        <w:rPr>
          <w:rStyle w:val="underline"/>
        </w:rPr>
        <w:t xml:space="preserve"> the framework of </w:t>
      </w:r>
      <w:r w:rsidRPr="005F5FF2">
        <w:rPr>
          <w:rStyle w:val="underline"/>
          <w:highlight w:val="green"/>
        </w:rPr>
        <w:t>monopoly capitalism the most abominable, the most destructive features of the capitalist order become the very foundations of its continuing existence</w:t>
      </w:r>
      <w:r w:rsidRPr="00F91820">
        <w:rPr>
          <w:rStyle w:val="cardChar"/>
        </w:rPr>
        <w:t xml:space="preserve">—just as slavery was the </w:t>
      </w:r>
      <w:proofErr w:type="spellStart"/>
      <w:r w:rsidRPr="00F91820">
        <w:rPr>
          <w:rStyle w:val="cardChar"/>
        </w:rPr>
        <w:t>conditio</w:t>
      </w:r>
      <w:proofErr w:type="spellEnd"/>
      <w:r w:rsidRPr="00F91820">
        <w:rPr>
          <w:rStyle w:val="cardChar"/>
        </w:rPr>
        <w:t xml:space="preserve"> sine qua non of its emergence.”40</w:t>
      </w:r>
    </w:p>
    <w:p w14:paraId="1E107E87" w14:textId="77777777" w:rsidR="00036D63" w:rsidRPr="000B7617" w:rsidRDefault="00036D63" w:rsidP="00036D63">
      <w:pPr>
        <w:pStyle w:val="Heading4"/>
      </w:pPr>
      <w:r w:rsidRPr="000B7617">
        <w:t xml:space="preserve">Capitalism makes environmental extinction inevitable </w:t>
      </w:r>
    </w:p>
    <w:p w14:paraId="79D2BEC8" w14:textId="77777777" w:rsidR="00036D63" w:rsidRDefault="00036D63" w:rsidP="00036D63">
      <w:r w:rsidRPr="000B7617">
        <w:rPr>
          <w:rStyle w:val="StyleStyleBold12pt"/>
          <w:rFonts w:eastAsiaTheme="majorEastAsia"/>
        </w:rPr>
        <w:t>Schwartzman</w:t>
      </w:r>
      <w:r>
        <w:t xml:space="preserve"> Professor Department of Biology Howard U </w:t>
      </w:r>
      <w:r w:rsidRPr="000B7617">
        <w:rPr>
          <w:rStyle w:val="StyleStyleBold12pt"/>
          <w:rFonts w:eastAsiaTheme="majorEastAsia"/>
        </w:rPr>
        <w:t>2008</w:t>
      </w:r>
      <w:r>
        <w:t xml:space="preserve"> David </w:t>
      </w:r>
      <w:proofErr w:type="spellStart"/>
      <w:r>
        <w:t>Ecosocialism</w:t>
      </w:r>
      <w:proofErr w:type="spellEnd"/>
      <w:r>
        <w:t xml:space="preserve"> or Ecocatastrophe (The 2007 Daniel Singer Millennium Prize Submission, August, 2007, revised February 11, 2008</w:t>
      </w:r>
      <w:proofErr w:type="gramStart"/>
      <w:r>
        <w:t xml:space="preserve">)  </w:t>
      </w:r>
      <w:r w:rsidRPr="00EB4DBE">
        <w:t>http</w:t>
      </w:r>
      <w:proofErr w:type="gramEnd"/>
      <w:r w:rsidRPr="00EB4DBE">
        <w:t>://dccofc.org/Documents/David/Ecosocialism/Ecosocialism%20or%20Ecocatast.pdf</w:t>
      </w:r>
    </w:p>
    <w:p w14:paraId="24EDF246" w14:textId="77777777" w:rsidR="00036D63" w:rsidRDefault="00036D63" w:rsidP="00036D63">
      <w:r w:rsidRPr="00751EB0">
        <w:rPr>
          <w:rStyle w:val="underline"/>
          <w:highlight w:val="green"/>
        </w:rPr>
        <w:t>The “practical struggle”</w:t>
      </w:r>
      <w:r w:rsidRPr="00EB4DBE">
        <w:rPr>
          <w:rStyle w:val="cardChar"/>
        </w:rPr>
        <w:t xml:space="preserve"> opening up a path to a socialist future </w:t>
      </w:r>
      <w:r w:rsidRPr="00751EB0">
        <w:rPr>
          <w:rStyle w:val="underline"/>
          <w:highlight w:val="green"/>
        </w:rPr>
        <w:t>is</w:t>
      </w:r>
      <w:r w:rsidRPr="00EB4DBE">
        <w:rPr>
          <w:rStyle w:val="cardChar"/>
        </w:rPr>
        <w:t xml:space="preserve"> now </w:t>
      </w:r>
      <w:r w:rsidRPr="00751EB0">
        <w:rPr>
          <w:rStyle w:val="underline"/>
          <w:highlight w:val="green"/>
        </w:rPr>
        <w:t>compelled to confront the looming threat of ecocatastrophe</w:t>
      </w:r>
      <w:r w:rsidRPr="00EB4DBE">
        <w:rPr>
          <w:rStyle w:val="cardChar"/>
        </w:rPr>
        <w:t xml:space="preserve"> from global warming. Confront, </w:t>
      </w:r>
      <w:r w:rsidRPr="00EB4DBE">
        <w:rPr>
          <w:rStyle w:val="underline"/>
        </w:rPr>
        <w:t>meaning a full recognition of the centrality of this challenge</w:t>
      </w:r>
      <w:r w:rsidRPr="00EB4DBE">
        <w:rPr>
          <w:rStyle w:val="cardChar"/>
        </w:rPr>
        <w:t xml:space="preserve"> with its practice drawing from a truly </w:t>
      </w:r>
      <w:proofErr w:type="spellStart"/>
      <w:r w:rsidRPr="00EB4DBE">
        <w:rPr>
          <w:rStyle w:val="cardChar"/>
        </w:rPr>
        <w:t>ecosocialist</w:t>
      </w:r>
      <w:proofErr w:type="spellEnd"/>
      <w:r w:rsidRPr="00EB4DBE">
        <w:rPr>
          <w:rStyle w:val="cardChar"/>
        </w:rPr>
        <w:t xml:space="preserve"> theoretical foundation.  </w:t>
      </w:r>
      <w:r w:rsidRPr="00751EB0">
        <w:rPr>
          <w:rStyle w:val="underline"/>
          <w:highlight w:val="green"/>
        </w:rPr>
        <w:t>This threat is no longer a potential contingent outcome in some indefinite future</w:t>
      </w:r>
      <w:r w:rsidRPr="00EB4DBE">
        <w:rPr>
          <w:rStyle w:val="underline"/>
        </w:rPr>
        <w:t xml:space="preserve"> </w:t>
      </w:r>
      <w:r w:rsidRPr="00751EB0">
        <w:rPr>
          <w:rStyle w:val="underline"/>
          <w:highlight w:val="green"/>
        </w:rPr>
        <w:t>of the unsustainable mode of production and consumption of global capital</w:t>
      </w:r>
      <w:r w:rsidRPr="00EB4DBE">
        <w:rPr>
          <w:rStyle w:val="underline"/>
        </w:rPr>
        <w:t xml:space="preserve"> reproduction, </w:t>
      </w:r>
      <w:r w:rsidRPr="00751EB0">
        <w:rPr>
          <w:rStyle w:val="underline"/>
          <w:highlight w:val="green"/>
        </w:rPr>
        <w:t>but now is highly probable in the near future</w:t>
      </w:r>
      <w:r w:rsidRPr="00EB4DBE">
        <w:rPr>
          <w:rStyle w:val="underline"/>
        </w:rPr>
        <w:t xml:space="preserve"> unless radical changes in both political and physical economies are made in time.</w:t>
      </w:r>
      <w:r>
        <w:t xml:space="preserve">  </w:t>
      </w:r>
    </w:p>
    <w:p w14:paraId="57742565" w14:textId="77777777" w:rsidR="00036D63" w:rsidRDefault="00036D63" w:rsidP="00036D63">
      <w:r w:rsidRPr="00751EB0">
        <w:rPr>
          <w:rStyle w:val="underline"/>
          <w:highlight w:val="green"/>
        </w:rPr>
        <w:t>We face an unprecedented bifurcation in humanity’s future.</w:t>
      </w:r>
      <w:r w:rsidRPr="00751EB0">
        <w:rPr>
          <w:rStyle w:val="cardChar"/>
          <w:highlight w:val="green"/>
        </w:rPr>
        <w:t xml:space="preserve"> </w:t>
      </w:r>
      <w:r w:rsidRPr="00751EB0">
        <w:rPr>
          <w:rStyle w:val="underline"/>
          <w:highlight w:val="green"/>
        </w:rPr>
        <w:t>Never before has the technological creation of humankind has posed such a global threat.</w:t>
      </w:r>
      <w:r w:rsidRPr="00EB4DBE">
        <w:rPr>
          <w:rStyle w:val="cardChar"/>
        </w:rPr>
        <w:t xml:space="preserve"> Recognition of the imminence of this threat is very recent, informed from the state of the art understanding of the global climate and anthropogenic greenhouse forcing</w:t>
      </w:r>
      <w:r>
        <w:t>.</w:t>
      </w:r>
    </w:p>
    <w:p w14:paraId="1DCB75DA" w14:textId="77777777" w:rsidR="00036D63" w:rsidRPr="00C05913" w:rsidRDefault="00036D63" w:rsidP="00036D63">
      <w:pPr>
        <w:pStyle w:val="Heading4"/>
      </w:pPr>
      <w:r w:rsidRPr="00C05913">
        <w:t xml:space="preserve">Capitalism </w:t>
      </w:r>
      <w:r w:rsidRPr="00C05913">
        <w:sym w:font="Wingdings" w:char="F0E8"/>
      </w:r>
      <w:r w:rsidRPr="00C05913">
        <w:t xml:space="preserve"> extinction – only revolution solves  </w:t>
      </w:r>
    </w:p>
    <w:p w14:paraId="2174DDBA" w14:textId="77777777" w:rsidR="00036D63" w:rsidRDefault="00036D63" w:rsidP="00036D63">
      <w:r w:rsidRPr="00C05913">
        <w:rPr>
          <w:rStyle w:val="StyleStyleBold12pt"/>
        </w:rPr>
        <w:t>Angus</w:t>
      </w:r>
      <w:r>
        <w:t xml:space="preserve"> </w:t>
      </w:r>
      <w:r w:rsidRPr="00F03D25">
        <w:t>veteran of the socialist and environmental movements in Canada and internationally</w:t>
      </w:r>
      <w:r>
        <w:t xml:space="preserve"> 10/7/</w:t>
      </w:r>
      <w:r w:rsidRPr="00C05913">
        <w:rPr>
          <w:rStyle w:val="StyleStyleBold12pt"/>
        </w:rPr>
        <w:t>2011</w:t>
      </w:r>
      <w:r>
        <w:t xml:space="preserve"> Ian </w:t>
      </w:r>
      <w:r w:rsidRPr="00F03D25">
        <w:t>http://climateandcapitalism.com/?p=5449</w:t>
      </w:r>
    </w:p>
    <w:p w14:paraId="1B6ADE85" w14:textId="77777777" w:rsidR="00036D63" w:rsidRDefault="00036D63" w:rsidP="00036D63">
      <w:r w:rsidRPr="00F03D25">
        <w:rPr>
          <w:rStyle w:val="cardChar"/>
        </w:rPr>
        <w:t xml:space="preserve">One hundred and fifty years ago, Karl </w:t>
      </w:r>
      <w:r w:rsidRPr="00F03D25">
        <w:rPr>
          <w:rStyle w:val="underline"/>
        </w:rPr>
        <w:t>Marx predicted that unless capitalism was eliminated the great productive forces it unleashed would turn into destructive forces. And that’s exactly what has happened.</w:t>
      </w:r>
    </w:p>
    <w:p w14:paraId="6DE765C3" w14:textId="77777777" w:rsidR="00036D63" w:rsidRDefault="00036D63" w:rsidP="00036D63">
      <w:r w:rsidRPr="007168C0">
        <w:rPr>
          <w:rStyle w:val="underline"/>
          <w:highlight w:val="green"/>
        </w:rPr>
        <w:t>Every day we see more evidence that capitalism</w:t>
      </w:r>
      <w:r w:rsidRPr="007168C0">
        <w:rPr>
          <w:rStyle w:val="cardChar"/>
          <w:highlight w:val="green"/>
        </w:rPr>
        <w:t>,</w:t>
      </w:r>
      <w:r w:rsidRPr="00F03D25">
        <w:rPr>
          <w:rStyle w:val="cardChar"/>
        </w:rPr>
        <w:t xml:space="preserve"> which was once the basis for an unprecedented wave of creativity and liberation, </w:t>
      </w:r>
      <w:r w:rsidRPr="007168C0">
        <w:rPr>
          <w:rStyle w:val="underline"/>
          <w:highlight w:val="green"/>
        </w:rPr>
        <w:t>has transformed itself into a force for destruction, decay and death</w:t>
      </w:r>
      <w:r w:rsidRPr="00F03D25">
        <w:rPr>
          <w:rStyle w:val="underline"/>
        </w:rPr>
        <w:t>.</w:t>
      </w:r>
    </w:p>
    <w:p w14:paraId="6137D4B0" w14:textId="77777777" w:rsidR="00036D63" w:rsidRDefault="00036D63" w:rsidP="00036D63">
      <w:r w:rsidRPr="007168C0">
        <w:rPr>
          <w:rStyle w:val="underline"/>
          <w:highlight w:val="green"/>
        </w:rPr>
        <w:t>It directly threatens the existence of the human race, not to mention the existence of the millions of species of plants and animals</w:t>
      </w:r>
      <w:r>
        <w:t xml:space="preserve"> </w:t>
      </w:r>
      <w:r w:rsidRPr="009621C7">
        <w:rPr>
          <w:rStyle w:val="cardChar"/>
        </w:rPr>
        <w:t>with whom we share the earth.</w:t>
      </w:r>
    </w:p>
    <w:p w14:paraId="35E73EAD" w14:textId="77777777" w:rsidR="00036D63" w:rsidRDefault="00036D63" w:rsidP="00036D63">
      <w:r w:rsidRPr="009621C7">
        <w:rPr>
          <w:rStyle w:val="underline"/>
        </w:rPr>
        <w:t xml:space="preserve">Many </w:t>
      </w:r>
      <w:r w:rsidRPr="007168C0">
        <w:rPr>
          <w:rStyle w:val="underline"/>
          <w:highlight w:val="green"/>
        </w:rPr>
        <w:t>people have proposed technological fixes or political reforms to address various aspects of the global environmental crisis,</w:t>
      </w:r>
      <w:r>
        <w:t xml:space="preserve"> </w:t>
      </w:r>
      <w:r w:rsidRPr="009621C7">
        <w:rPr>
          <w:rStyle w:val="cardChar"/>
        </w:rPr>
        <w:t xml:space="preserve">and many of those measures deserve serious consideration. Some of them may buy us some </w:t>
      </w:r>
      <w:proofErr w:type="gramStart"/>
      <w:r w:rsidRPr="009621C7">
        <w:rPr>
          <w:rStyle w:val="cardChar"/>
        </w:rPr>
        <w:t>time,</w:t>
      </w:r>
      <w:proofErr w:type="gramEnd"/>
      <w:r w:rsidRPr="009621C7">
        <w:rPr>
          <w:rStyle w:val="cardChar"/>
        </w:rPr>
        <w:t xml:space="preserve"> some of them may delay the ecological day of reckoning</w:t>
      </w:r>
      <w:r>
        <w:t>.</w:t>
      </w:r>
    </w:p>
    <w:p w14:paraId="035C4B6B" w14:textId="77777777" w:rsidR="00036D63" w:rsidRDefault="00036D63" w:rsidP="00036D63">
      <w:r w:rsidRPr="009621C7">
        <w:rPr>
          <w:rStyle w:val="cardChar"/>
        </w:rPr>
        <w:t>Contrary to what some of our critics claim, no serious socialist is opposed to partial measures or reforms – we will actively support any measure that reduces, limits or delays the devastating effects of capitalism. And we will work with anyone, socialist or not, who seriously wants to fight for such measures. In fact, just try to stop us</w:t>
      </w:r>
      <w:proofErr w:type="gramStart"/>
      <w:r w:rsidRPr="009621C7">
        <w:rPr>
          <w:rStyle w:val="cardChar"/>
        </w:rPr>
        <w:t>!</w:t>
      </w:r>
      <w:r>
        <w:t>.</w:t>
      </w:r>
      <w:proofErr w:type="gramEnd"/>
    </w:p>
    <w:p w14:paraId="06C5EFD0" w14:textId="77777777" w:rsidR="00036D63" w:rsidRPr="007168C0" w:rsidRDefault="00036D63" w:rsidP="00036D63">
      <w:pPr>
        <w:rPr>
          <w:sz w:val="14"/>
        </w:rPr>
      </w:pPr>
      <w:r w:rsidRPr="007168C0">
        <w:rPr>
          <w:rStyle w:val="cardChar"/>
          <w:sz w:val="14"/>
        </w:rPr>
        <w:t>But as socialists,</w:t>
      </w:r>
      <w:r w:rsidRPr="007168C0">
        <w:rPr>
          <w:sz w:val="14"/>
        </w:rPr>
        <w:t xml:space="preserve"> </w:t>
      </w:r>
      <w:r w:rsidRPr="007168C0">
        <w:rPr>
          <w:rStyle w:val="cardChar"/>
          <w:sz w:val="14"/>
        </w:rPr>
        <w:t>we know that</w:t>
      </w:r>
      <w:r w:rsidRPr="007168C0">
        <w:rPr>
          <w:sz w:val="14"/>
        </w:rPr>
        <w:t xml:space="preserve"> </w:t>
      </w:r>
      <w:r w:rsidRPr="007168C0">
        <w:rPr>
          <w:rStyle w:val="underline"/>
          <w:highlight w:val="green"/>
        </w:rPr>
        <w:t>there can be no lasting solution to the world’s</w:t>
      </w:r>
      <w:r w:rsidRPr="007168C0">
        <w:rPr>
          <w:sz w:val="14"/>
        </w:rPr>
        <w:t xml:space="preserve"> </w:t>
      </w:r>
      <w:r w:rsidRPr="007168C0">
        <w:rPr>
          <w:rStyle w:val="cardChar"/>
          <w:sz w:val="14"/>
        </w:rPr>
        <w:t>multiple</w:t>
      </w:r>
      <w:r w:rsidRPr="007168C0">
        <w:rPr>
          <w:sz w:val="14"/>
        </w:rPr>
        <w:t xml:space="preserve"> </w:t>
      </w:r>
      <w:r w:rsidRPr="007168C0">
        <w:rPr>
          <w:rStyle w:val="underline"/>
          <w:highlight w:val="green"/>
        </w:rPr>
        <w:t>environmental crises so long as capitalism remains the dominant economic and social system</w:t>
      </w:r>
      <w:r w:rsidRPr="007168C0">
        <w:rPr>
          <w:sz w:val="14"/>
        </w:rPr>
        <w:t xml:space="preserve"> on this planet.</w:t>
      </w:r>
    </w:p>
    <w:p w14:paraId="728DAAEB" w14:textId="77777777" w:rsidR="00036D63" w:rsidRDefault="00036D63" w:rsidP="00036D63">
      <w:r w:rsidRPr="009621C7">
        <w:rPr>
          <w:rStyle w:val="cardChar"/>
        </w:rPr>
        <w:t>We do not claim to have all the answers, but we do have one big answer:</w:t>
      </w:r>
      <w:r>
        <w:t xml:space="preserve"> </w:t>
      </w:r>
      <w:r w:rsidRPr="007168C0">
        <w:rPr>
          <w:rStyle w:val="underline"/>
          <w:highlight w:val="green"/>
        </w:rPr>
        <w:t>the only basis for long-term, permanent change in the way humanity relates to the rest of nature, is</w:t>
      </w:r>
      <w:r>
        <w:t xml:space="preserve"> </w:t>
      </w:r>
      <w:r w:rsidRPr="009621C7">
        <w:rPr>
          <w:rStyle w:val="cardChar"/>
        </w:rPr>
        <w:t xml:space="preserve">an </w:t>
      </w:r>
      <w:proofErr w:type="spellStart"/>
      <w:r w:rsidRPr="009621C7">
        <w:rPr>
          <w:rStyle w:val="cardChar"/>
        </w:rPr>
        <w:t>ecosocialist</w:t>
      </w:r>
      <w:proofErr w:type="spellEnd"/>
      <w:r>
        <w:t xml:space="preserve"> </w:t>
      </w:r>
      <w:r w:rsidRPr="007168C0">
        <w:rPr>
          <w:rStyle w:val="underline"/>
          <w:highlight w:val="green"/>
        </w:rPr>
        <w:t>revolution</w:t>
      </w:r>
      <w:r w:rsidRPr="009621C7">
        <w:rPr>
          <w:rStyle w:val="underline"/>
        </w:rPr>
        <w:t>.</w:t>
      </w:r>
    </w:p>
    <w:p w14:paraId="3FE2E797" w14:textId="77777777" w:rsidR="00036D63" w:rsidRDefault="00036D63" w:rsidP="00036D63">
      <w:r w:rsidRPr="007168C0">
        <w:rPr>
          <w:rStyle w:val="underline"/>
          <w:highlight w:val="green"/>
        </w:rPr>
        <w:t>If we don’t make that transformation we may delay disaster, but disaster remains inevitable</w:t>
      </w:r>
      <w:r>
        <w:t>.</w:t>
      </w:r>
    </w:p>
    <w:p w14:paraId="7EDB6D2F" w14:textId="77777777" w:rsidR="00036D63" w:rsidRDefault="00036D63" w:rsidP="00036D63">
      <w:pPr>
        <w:rPr>
          <w:b/>
          <w:sz w:val="24"/>
        </w:rPr>
      </w:pPr>
    </w:p>
    <w:p w14:paraId="42F8A267" w14:textId="77777777" w:rsidR="00036D63" w:rsidRDefault="00036D63" w:rsidP="00036D63"/>
    <w:p w14:paraId="577B2CD9" w14:textId="77777777" w:rsidR="00036D63" w:rsidRDefault="00036D63" w:rsidP="00036D63">
      <w:pPr>
        <w:pStyle w:val="Heading3"/>
      </w:pPr>
      <w:bookmarkStart w:id="7" w:name="_Toc208407978"/>
      <w:r>
        <w:t>Warming</w:t>
      </w:r>
      <w:bookmarkEnd w:id="7"/>
      <w:r>
        <w:t xml:space="preserve"> </w:t>
      </w:r>
    </w:p>
    <w:p w14:paraId="2B745C19" w14:textId="77777777" w:rsidR="00036D63" w:rsidRPr="007D5635" w:rsidRDefault="00036D63" w:rsidP="00036D63">
      <w:pPr>
        <w:pStyle w:val="Heading4"/>
      </w:pPr>
      <w:r>
        <w:t xml:space="preserve">Capitalism makes warming inevitable </w:t>
      </w:r>
    </w:p>
    <w:p w14:paraId="29FDE7B3" w14:textId="77777777" w:rsidR="00036D63" w:rsidRPr="00D60F9E" w:rsidRDefault="00036D63" w:rsidP="00036D63">
      <w:r w:rsidRPr="000B7617">
        <w:rPr>
          <w:rStyle w:val="StyleStyleBold12pt"/>
          <w:rFonts w:eastAsiaTheme="majorEastAsia"/>
        </w:rPr>
        <w:t>Bryant</w:t>
      </w:r>
      <w:r>
        <w:t xml:space="preserve"> PhD student, Department of Political Economy University of Sydney </w:t>
      </w:r>
      <w:r w:rsidRPr="000B7617">
        <w:rPr>
          <w:rStyle w:val="StyleStyleBold12pt"/>
          <w:rFonts w:eastAsiaTheme="majorEastAsia"/>
        </w:rPr>
        <w:t>2011</w:t>
      </w:r>
      <w:r>
        <w:t xml:space="preserve"> Gareth Displacing Ecological Crisis: The Clean Development Mechanism as a Spatial Fix - Presentation @ Nature 2011 Conference </w:t>
      </w:r>
      <w:r w:rsidRPr="0004216E">
        <w:t>http://www.iss.nl/fileadmin/ASSETS/iss/Documents/Conference_presentations/NatureInc_Gareth_Bryant.pdf</w:t>
      </w:r>
    </w:p>
    <w:p w14:paraId="0CAE95D9" w14:textId="77777777" w:rsidR="00036D63" w:rsidRDefault="00036D63" w:rsidP="00036D63">
      <w:r w:rsidRPr="004C5424">
        <w:rPr>
          <w:rStyle w:val="underline"/>
          <w:highlight w:val="green"/>
        </w:rPr>
        <w:t xml:space="preserve">Climate change politics and policy </w:t>
      </w:r>
      <w:proofErr w:type="gramStart"/>
      <w:r w:rsidRPr="004C5424">
        <w:rPr>
          <w:rStyle w:val="underline"/>
          <w:highlight w:val="green"/>
        </w:rPr>
        <w:t>is</w:t>
      </w:r>
      <w:r w:rsidRPr="007D5635">
        <w:rPr>
          <w:rStyle w:val="underline"/>
        </w:rPr>
        <w:t xml:space="preserve">  at</w:t>
      </w:r>
      <w:proofErr w:type="gramEnd"/>
      <w:r w:rsidRPr="007D5635">
        <w:rPr>
          <w:rStyle w:val="underline"/>
        </w:rPr>
        <w:t xml:space="preserve"> its most basic level </w:t>
      </w:r>
      <w:r w:rsidRPr="004C5424">
        <w:rPr>
          <w:rStyle w:val="underline"/>
          <w:highlight w:val="green"/>
        </w:rPr>
        <w:t>a contest over the use of the climate system, fossil fuels and land as environmental conditions of production, and as conditions of life itself</w:t>
      </w:r>
      <w:r w:rsidRPr="004C5424">
        <w:rPr>
          <w:rStyle w:val="cardChar"/>
          <w:highlight w:val="green"/>
        </w:rPr>
        <w:t xml:space="preserve">. </w:t>
      </w:r>
      <w:r w:rsidRPr="004C5424">
        <w:rPr>
          <w:rStyle w:val="underline"/>
          <w:highlight w:val="green"/>
        </w:rPr>
        <w:t>As conditions of production, these materials and processes are produced and reproduced outside the circuit of capital</w:t>
      </w:r>
      <w:r w:rsidRPr="007D5635">
        <w:rPr>
          <w:rStyle w:val="underline"/>
        </w:rPr>
        <w:t>,</w:t>
      </w:r>
      <w:r w:rsidRPr="007D5635">
        <w:rPr>
          <w:rStyle w:val="cardChar"/>
        </w:rPr>
        <w:t xml:space="preserve"> such as through geological and biological regeneration, and used by capital as productive forces (O’Connor 1998:146). For example, capitalist development has been contingent on the climate system 2 as a productive force in the form of a 'tap' </w:t>
      </w:r>
      <w:proofErr w:type="gramStart"/>
      <w:r w:rsidRPr="007D5635">
        <w:rPr>
          <w:rStyle w:val="cardChar"/>
        </w:rPr>
        <w:t>providing  the</w:t>
      </w:r>
      <w:proofErr w:type="gramEnd"/>
      <w:r w:rsidRPr="007D5635">
        <w:rPr>
          <w:rStyle w:val="cardChar"/>
        </w:rPr>
        <w:t xml:space="preserve"> necessary climatic conditions for capital accumulation, and a 'sink' for the resulting greenhouse gas emissions (O'Connor 1998:152, 185). Use of the sink function of the climate system has historically been treated as external to the sphere of the market. </w:t>
      </w:r>
      <w:r w:rsidRPr="007D5635">
        <w:rPr>
          <w:rStyle w:val="underline"/>
        </w:rPr>
        <w:t xml:space="preserve">However, </w:t>
      </w:r>
      <w:r w:rsidRPr="004C5424">
        <w:rPr>
          <w:rStyle w:val="underline"/>
          <w:highlight w:val="green"/>
        </w:rPr>
        <w:t xml:space="preserve">the cumulative effects of its overuse, manifesting as increasing concentrations of greenhouse gases in the atmosphere and resulting in an impairment of both the tap and sink functions, has led to proposals for the </w:t>
      </w:r>
      <w:proofErr w:type="spellStart"/>
      <w:r w:rsidRPr="004C5424">
        <w:rPr>
          <w:rStyle w:val="underline"/>
          <w:highlight w:val="green"/>
        </w:rPr>
        <w:t>internalisation</w:t>
      </w:r>
      <w:proofErr w:type="spellEnd"/>
      <w:r w:rsidRPr="004C5424">
        <w:rPr>
          <w:rStyle w:val="underline"/>
          <w:highlight w:val="green"/>
        </w:rPr>
        <w:t xml:space="preserve"> of the capital-climate relationship</w:t>
      </w:r>
      <w:r w:rsidRPr="007D5635">
        <w:rPr>
          <w:rStyle w:val="underline"/>
        </w:rPr>
        <w:t>.</w:t>
      </w:r>
      <w:r w:rsidRPr="007D5635">
        <w:rPr>
          <w:rStyle w:val="cardChar"/>
        </w:rPr>
        <w:t xml:space="preserve"> The most dominant proposal for mitigating future climate change, which has guided United </w:t>
      </w:r>
      <w:proofErr w:type="gramStart"/>
      <w:r w:rsidRPr="007D5635">
        <w:rPr>
          <w:rStyle w:val="cardChar"/>
        </w:rPr>
        <w:t>Nations  climate</w:t>
      </w:r>
      <w:proofErr w:type="gramEnd"/>
      <w:r w:rsidRPr="007D5635">
        <w:rPr>
          <w:rStyle w:val="cardChar"/>
        </w:rPr>
        <w:t xml:space="preserve"> negotiations, involves restricting the relationship by putting a price on emissions, thereby transforming carbon into a scarce and tradable commodity</w:t>
      </w:r>
      <w:r>
        <w:t>.</w:t>
      </w:r>
    </w:p>
    <w:p w14:paraId="20B754D0" w14:textId="77777777" w:rsidR="00036D63" w:rsidRDefault="00036D63" w:rsidP="00036D63">
      <w:r w:rsidRPr="007D5635">
        <w:rPr>
          <w:rStyle w:val="underline"/>
        </w:rPr>
        <w:t xml:space="preserve">While often external to the market, </w:t>
      </w:r>
      <w:r w:rsidRPr="004C5424">
        <w:rPr>
          <w:rStyle w:val="underline"/>
          <w:highlight w:val="green"/>
        </w:rPr>
        <w:t>the exploitation of production conditions is entirely predicated on another set of social relations of production, whereby states secure the use of, and access to, natural resources by capital</w:t>
      </w:r>
      <w:r w:rsidRPr="007D5635">
        <w:rPr>
          <w:rStyle w:val="cardChar"/>
        </w:rPr>
        <w:t xml:space="preserve"> (O’Connor 1998:148-9). For example, states have provided significant subsidies such as direct grants, bailouts and tax concessions to the fossil fuel industry to ensure the availability of coal, oil and gas </w:t>
      </w:r>
      <w:proofErr w:type="gramStart"/>
      <w:r w:rsidRPr="007D5635">
        <w:rPr>
          <w:rStyle w:val="cardChar"/>
        </w:rPr>
        <w:t>as  productive</w:t>
      </w:r>
      <w:proofErr w:type="gramEnd"/>
      <w:r w:rsidRPr="007D5635">
        <w:rPr>
          <w:rStyle w:val="cardChar"/>
        </w:rPr>
        <w:t xml:space="preserve"> forces (de Moor 2001:168-9). On one hand, </w:t>
      </w:r>
      <w:r w:rsidRPr="004C5424">
        <w:rPr>
          <w:rStyle w:val="underline"/>
          <w:highlight w:val="green"/>
        </w:rPr>
        <w:t>social relations</w:t>
      </w:r>
      <w:r w:rsidRPr="004C5424">
        <w:rPr>
          <w:rStyle w:val="underline"/>
        </w:rPr>
        <w:t xml:space="preserve"> such as these</w:t>
      </w:r>
      <w:r w:rsidRPr="004C5424">
        <w:rPr>
          <w:rStyle w:val="underline"/>
          <w:highlight w:val="green"/>
        </w:rPr>
        <w:t xml:space="preserve"> have supported a global system of capital accumulation based on the combustion of fossil fuels and damaging land use patterns, indifferent to ecological limits, and have therefore contributed to the phenomenon of global warming</w:t>
      </w:r>
      <w:r w:rsidRPr="007D5635">
        <w:rPr>
          <w:rStyle w:val="underline"/>
        </w:rPr>
        <w:t>.</w:t>
      </w:r>
      <w:r w:rsidRPr="007D5635">
        <w:rPr>
          <w:rStyle w:val="cardChar"/>
        </w:rPr>
        <w:t xml:space="preserve"> On the other hand, the central regulatory role of states over the climate system means that the assignment of commodity status to carbon, like any other form of production conditions restructuring, is predicated on state action in the political sphere</w:t>
      </w:r>
      <w:r>
        <w:t>.</w:t>
      </w:r>
    </w:p>
    <w:p w14:paraId="343D8522" w14:textId="77777777" w:rsidR="00036D63" w:rsidRDefault="00036D63" w:rsidP="00036D63">
      <w:pPr>
        <w:pStyle w:val="Heading4"/>
      </w:pPr>
      <w:r>
        <w:t xml:space="preserve">Transition away from fossil fuels and militarism is key to solve warming </w:t>
      </w:r>
    </w:p>
    <w:p w14:paraId="37292D76" w14:textId="77777777" w:rsidR="00036D63" w:rsidRDefault="00036D63" w:rsidP="00036D63">
      <w:r w:rsidRPr="000B7617">
        <w:rPr>
          <w:rStyle w:val="StyleStyleBold12pt"/>
          <w:rFonts w:eastAsiaTheme="majorEastAsia"/>
        </w:rPr>
        <w:t>Schwartzman</w:t>
      </w:r>
      <w:r>
        <w:t xml:space="preserve"> Professor Department of Biology Howard U </w:t>
      </w:r>
      <w:r w:rsidRPr="000B7617">
        <w:rPr>
          <w:rStyle w:val="StyleStyleBold12pt"/>
          <w:rFonts w:eastAsiaTheme="majorEastAsia"/>
        </w:rPr>
        <w:t>2008</w:t>
      </w:r>
      <w:r>
        <w:t xml:space="preserve"> David </w:t>
      </w:r>
      <w:proofErr w:type="spellStart"/>
      <w:r>
        <w:t>Ecosocialism</w:t>
      </w:r>
      <w:proofErr w:type="spellEnd"/>
      <w:r>
        <w:t xml:space="preserve"> or Ecocatastrophe (The 2007 Daniel Singer Millennium Prize Submission, August, 2007, revised February 11, 2008</w:t>
      </w:r>
      <w:proofErr w:type="gramStart"/>
      <w:r>
        <w:t xml:space="preserve">)  </w:t>
      </w:r>
      <w:r w:rsidRPr="00EB4DBE">
        <w:t>http</w:t>
      </w:r>
      <w:proofErr w:type="gramEnd"/>
      <w:r w:rsidRPr="00EB4DBE">
        <w:t>://dccofc.org/Documents/David/Ecosocialism/Ecosocialism%20or%20Ecocatast.pdf</w:t>
      </w:r>
    </w:p>
    <w:p w14:paraId="41C1E5FA" w14:textId="77777777" w:rsidR="00036D63" w:rsidRDefault="00036D63" w:rsidP="00036D63">
      <w:r w:rsidRPr="00254D64">
        <w:rPr>
          <w:rStyle w:val="underline"/>
        </w:rPr>
        <w:t>The avoidance of C3 requires the end of oil and fossil fuel addiction, giving up the nuclear option and a rapid conversion to a high efficiency solar energy infrastructure</w:t>
      </w:r>
      <w:r w:rsidRPr="00254D64">
        <w:rPr>
          <w:rStyle w:val="cardChar"/>
        </w:rPr>
        <w:t xml:space="preserve">. </w:t>
      </w:r>
      <w:r w:rsidRPr="00254D64">
        <w:rPr>
          <w:rStyle w:val="underline"/>
        </w:rPr>
        <w:t>Since the major obstacle to this path is the nuclear military industrial fossil fuel complex</w:t>
      </w:r>
      <w:r w:rsidRPr="00254D64">
        <w:rPr>
          <w:rStyle w:val="cardChar"/>
        </w:rPr>
        <w:t xml:space="preserve"> (“MIC</w:t>
      </w:r>
      <w:proofErr w:type="gramStart"/>
      <w:r w:rsidRPr="00254D64">
        <w:rPr>
          <w:rStyle w:val="cardChar"/>
        </w:rPr>
        <w:t>”  for</w:t>
      </w:r>
      <w:proofErr w:type="gramEnd"/>
      <w:r w:rsidRPr="00254D64">
        <w:rPr>
          <w:rStyle w:val="cardChar"/>
        </w:rPr>
        <w:t xml:space="preserve"> short), especially its U.S. component, </w:t>
      </w:r>
      <w:r w:rsidRPr="00254D64">
        <w:rPr>
          <w:rStyle w:val="underline"/>
        </w:rPr>
        <w:t>this complex and its imperial agenda must be confronted, isolated, and finally eliminated as the biggest threat to human survival</w:t>
      </w:r>
      <w:r w:rsidRPr="00254D64">
        <w:rPr>
          <w:rStyle w:val="cardChar"/>
        </w:rPr>
        <w:t xml:space="preserve"> (2). More precisely, its material infrastructure should be solarized, with containment of its huge legacy of chemical and nuclear waste. A solarized and demilitarized world, a formidable </w:t>
      </w:r>
      <w:proofErr w:type="gramStart"/>
      <w:r w:rsidRPr="00254D64">
        <w:rPr>
          <w:rStyle w:val="cardChar"/>
        </w:rPr>
        <w:t>challenge</w:t>
      </w:r>
      <w:proofErr w:type="gramEnd"/>
      <w:r w:rsidRPr="00254D64">
        <w:rPr>
          <w:rStyle w:val="cardChar"/>
        </w:rPr>
        <w:t xml:space="preserve"> to say the least!</w:t>
      </w:r>
    </w:p>
    <w:p w14:paraId="46A0870E" w14:textId="77777777" w:rsidR="00036D63" w:rsidRDefault="00036D63" w:rsidP="00036D63">
      <w:pPr>
        <w:pStyle w:val="card"/>
        <w:ind w:left="0"/>
        <w:rPr>
          <w:rStyle w:val="underline"/>
        </w:rPr>
      </w:pPr>
    </w:p>
    <w:p w14:paraId="1769F8C2" w14:textId="77777777" w:rsidR="00036D63" w:rsidRDefault="00036D63" w:rsidP="00036D63">
      <w:pPr>
        <w:pStyle w:val="Heading1"/>
      </w:pPr>
      <w:bookmarkStart w:id="8" w:name="_Toc208407980"/>
      <w:r>
        <w:t>***ALTERNATIVE***</w:t>
      </w:r>
      <w:bookmarkEnd w:id="8"/>
    </w:p>
    <w:p w14:paraId="5778E7B1" w14:textId="77777777" w:rsidR="00036D63" w:rsidRDefault="00036D63" w:rsidP="00036D63">
      <w:pPr>
        <w:pStyle w:val="Heading3"/>
      </w:pPr>
      <w:bookmarkStart w:id="9" w:name="_Toc208407981"/>
      <w:r>
        <w:t>Alt Solves Environment</w:t>
      </w:r>
      <w:bookmarkEnd w:id="9"/>
    </w:p>
    <w:p w14:paraId="545D5A80" w14:textId="77777777" w:rsidR="00036D63" w:rsidRDefault="00036D63" w:rsidP="00036D63">
      <w:pPr>
        <w:pStyle w:val="Heading4"/>
      </w:pPr>
      <w:r>
        <w:t xml:space="preserve">Only the alt solves the environment – one-shot policies don’t help the environment – capitalism makes it destruction inevitable </w:t>
      </w:r>
    </w:p>
    <w:p w14:paraId="1C65BB3E" w14:textId="77777777" w:rsidR="00036D63" w:rsidRDefault="00036D63" w:rsidP="00036D63">
      <w:r w:rsidRPr="00C05913">
        <w:rPr>
          <w:rStyle w:val="StyleStyleBold12pt"/>
        </w:rPr>
        <w:t>Angus</w:t>
      </w:r>
      <w:r>
        <w:t xml:space="preserve"> </w:t>
      </w:r>
      <w:r w:rsidRPr="00F03D25">
        <w:t>veteran of the socialist and environmental movements in Canada and internationally</w:t>
      </w:r>
      <w:r>
        <w:t xml:space="preserve"> 10/7/</w:t>
      </w:r>
      <w:r w:rsidRPr="00C05913">
        <w:rPr>
          <w:rStyle w:val="StyleStyleBold12pt"/>
        </w:rPr>
        <w:t>2011</w:t>
      </w:r>
      <w:r>
        <w:t xml:space="preserve"> Ian </w:t>
      </w:r>
      <w:r w:rsidRPr="00F03D25">
        <w:t>http://climateandcapitalism.com/?p=5449</w:t>
      </w:r>
    </w:p>
    <w:p w14:paraId="05CCEBBB" w14:textId="77777777" w:rsidR="00036D63" w:rsidRDefault="00036D63" w:rsidP="00036D63">
      <w:r w:rsidRPr="004C25DF">
        <w:rPr>
          <w:rStyle w:val="cardChar"/>
        </w:rPr>
        <w:t xml:space="preserve">The first is that </w:t>
      </w:r>
      <w:r w:rsidRPr="00AF30EF">
        <w:rPr>
          <w:rStyle w:val="underline"/>
          <w:highlight w:val="green"/>
        </w:rPr>
        <w:t>eliminating profit and accumulation as the driving forces of the economy will eliminate capitalism’s innate drive to pollute and destroy</w:t>
      </w:r>
      <w:r>
        <w:t>.</w:t>
      </w:r>
    </w:p>
    <w:p w14:paraId="217C0CDF" w14:textId="77777777" w:rsidR="00036D63" w:rsidRPr="00AF30EF" w:rsidRDefault="00036D63" w:rsidP="00036D63">
      <w:pPr>
        <w:rPr>
          <w:highlight w:val="green"/>
        </w:rPr>
      </w:pPr>
      <w:r w:rsidRPr="004C25DF">
        <w:rPr>
          <w:rStyle w:val="underline"/>
        </w:rPr>
        <w:t xml:space="preserve">While mistaken policies and ignorance have caused some very serious ecological problems, </w:t>
      </w:r>
      <w:r w:rsidRPr="00AF30EF">
        <w:rPr>
          <w:rStyle w:val="underline"/>
          <w:highlight w:val="green"/>
        </w:rPr>
        <w:t>the global crisis we face today isn’t the result of mistaken policies and ignorance – it is the inevitable result of the way capitalism works</w:t>
      </w:r>
      <w:r w:rsidRPr="00AF30EF">
        <w:rPr>
          <w:highlight w:val="green"/>
        </w:rPr>
        <w:t>.</w:t>
      </w:r>
    </w:p>
    <w:p w14:paraId="2F0699BC" w14:textId="77777777" w:rsidR="00036D63" w:rsidRDefault="00036D63" w:rsidP="00036D63">
      <w:r w:rsidRPr="00AF30EF">
        <w:rPr>
          <w:rStyle w:val="underline"/>
          <w:highlight w:val="green"/>
        </w:rPr>
        <w:t>With capitalism an ecologically balanced world is impossible</w:t>
      </w:r>
      <w:r w:rsidRPr="00AF30EF">
        <w:rPr>
          <w:highlight w:val="green"/>
        </w:rPr>
        <w:t>.</w:t>
      </w:r>
    </w:p>
    <w:p w14:paraId="2B448928" w14:textId="77777777" w:rsidR="00036D63" w:rsidRDefault="00036D63" w:rsidP="00904E26"/>
    <w:p w14:paraId="7F4E7E6C" w14:textId="77777777" w:rsidR="00036D63" w:rsidRDefault="00036D63" w:rsidP="00036D63">
      <w:pPr>
        <w:pStyle w:val="Heading1"/>
      </w:pPr>
      <w:bookmarkStart w:id="10" w:name="_Toc208407984"/>
      <w:r>
        <w:t>***AT***</w:t>
      </w:r>
      <w:bookmarkEnd w:id="10"/>
    </w:p>
    <w:p w14:paraId="0154EC99" w14:textId="77777777" w:rsidR="00036D63" w:rsidRDefault="00036D63" w:rsidP="00036D63">
      <w:pPr>
        <w:pStyle w:val="Heading3"/>
      </w:pPr>
      <w:bookmarkStart w:id="11" w:name="_Toc208407985"/>
      <w:r>
        <w:t>AT: Perm</w:t>
      </w:r>
      <w:bookmarkEnd w:id="11"/>
      <w:r>
        <w:t xml:space="preserve"> </w:t>
      </w:r>
    </w:p>
    <w:p w14:paraId="32056AB2" w14:textId="77777777" w:rsidR="00036D63" w:rsidRDefault="00036D63" w:rsidP="00036D63">
      <w:pPr>
        <w:pStyle w:val="Heading4"/>
      </w:pPr>
      <w:r>
        <w:t xml:space="preserve">Must destroy systems of power – anything less reinforces capitalism </w:t>
      </w:r>
    </w:p>
    <w:p w14:paraId="14DB0296" w14:textId="77777777" w:rsidR="00036D63" w:rsidRPr="00037DD2" w:rsidRDefault="00036D63" w:rsidP="00036D63">
      <w:r w:rsidRPr="00C05913">
        <w:rPr>
          <w:rStyle w:val="StyleStyleBold12pt"/>
        </w:rPr>
        <w:t>Amin</w:t>
      </w:r>
      <w:r w:rsidRPr="00037DD2">
        <w:t xml:space="preserve"> director of the Third World Forum in Dakar, Senegal </w:t>
      </w:r>
      <w:r w:rsidRPr="00C05913">
        <w:rPr>
          <w:rStyle w:val="StyleStyleBold12pt"/>
        </w:rPr>
        <w:t>2011</w:t>
      </w:r>
      <w:r>
        <w:t xml:space="preserve"> Samir Monthly Review 63.5 (October) </w:t>
      </w:r>
      <w:r w:rsidRPr="00037DD2">
        <w:t>http://monthlyreview.org/2011/10/01/the-democratic-fraud-and-the-universalist-alternative</w:t>
      </w:r>
    </w:p>
    <w:p w14:paraId="30FF0441" w14:textId="77777777" w:rsidR="00036D63" w:rsidRDefault="00036D63" w:rsidP="00036D63">
      <w:r w:rsidRPr="00037DD2">
        <w:rPr>
          <w:rStyle w:val="cardChar"/>
        </w:rPr>
        <w:t xml:space="preserve">To give up on the question of power is to throw out the baby with the bathwater. </w:t>
      </w:r>
      <w:r w:rsidRPr="00675A02">
        <w:rPr>
          <w:rStyle w:val="underline"/>
          <w:highlight w:val="green"/>
        </w:rPr>
        <w:t xml:space="preserve">Only someone of extreme </w:t>
      </w:r>
      <w:proofErr w:type="spellStart"/>
      <w:r w:rsidRPr="00675A02">
        <w:rPr>
          <w:rStyle w:val="underline"/>
          <w:highlight w:val="green"/>
        </w:rPr>
        <w:t>naïvete</w:t>
      </w:r>
      <w:proofErr w:type="spellEnd"/>
      <w:r w:rsidRPr="00675A02">
        <w:rPr>
          <w:rStyle w:val="underline"/>
          <w:highlight w:val="green"/>
        </w:rPr>
        <w:t xml:space="preserve"> could ever believe that society can be transformed without destroying,</w:t>
      </w:r>
      <w:r w:rsidRPr="00037DD2">
        <w:rPr>
          <w:rStyle w:val="cardChar"/>
        </w:rPr>
        <w:t xml:space="preserve"> albeit progressively, </w:t>
      </w:r>
      <w:r w:rsidRPr="00675A02">
        <w:rPr>
          <w:rStyle w:val="underline"/>
          <w:highlight w:val="green"/>
        </w:rPr>
        <w:t>the established system of power</w:t>
      </w:r>
      <w:r w:rsidRPr="00037DD2">
        <w:rPr>
          <w:rStyle w:val="underline"/>
        </w:rPr>
        <w:t xml:space="preserve">. </w:t>
      </w:r>
      <w:r w:rsidRPr="00675A02">
        <w:rPr>
          <w:rStyle w:val="underline"/>
          <w:highlight w:val="green"/>
        </w:rPr>
        <w:t>As long as the established powers remain what they are, social change,</w:t>
      </w:r>
      <w:r w:rsidRPr="00037DD2">
        <w:rPr>
          <w:rStyle w:val="underline"/>
        </w:rPr>
        <w:t xml:space="preserve"> far from dispossessing them, </w:t>
      </w:r>
      <w:r w:rsidRPr="00675A02">
        <w:rPr>
          <w:rStyle w:val="underline"/>
          <w:highlight w:val="green"/>
        </w:rPr>
        <w:t>leaves them able to co-opt it, to take it over, to make it reinforce, rather than weaken, capitalist power.</w:t>
      </w:r>
      <w:r w:rsidRPr="00037DD2">
        <w:rPr>
          <w:rStyle w:val="cardChar"/>
        </w:rPr>
        <w:t xml:space="preserve"> </w:t>
      </w:r>
      <w:r w:rsidRPr="00675A02">
        <w:rPr>
          <w:rStyle w:val="underline"/>
          <w:highlight w:val="green"/>
        </w:rPr>
        <w:t>The sad fate of environmentalism, made into a new field for the expansion of capital, bears witness.</w:t>
      </w:r>
      <w:r w:rsidRPr="00037DD2">
        <w:rPr>
          <w:rStyle w:val="underline"/>
        </w:rPr>
        <w:t xml:space="preserve"> To dodge the question of power is to place social movements in a situation in which they cannot go on the offensive because they are forced to remain on the defensive in resistance to the attacks of the power-holders who</w:t>
      </w:r>
      <w:r w:rsidRPr="00037DD2">
        <w:rPr>
          <w:rStyle w:val="cardChar"/>
        </w:rPr>
        <w:t xml:space="preserve">, as such, </w:t>
      </w:r>
      <w:r w:rsidRPr="00DB6EDC">
        <w:rPr>
          <w:rStyle w:val="underline"/>
        </w:rPr>
        <w:t>retain the initiative.</w:t>
      </w:r>
      <w:r w:rsidRPr="00037DD2">
        <w:rPr>
          <w:rStyle w:val="cardChar"/>
        </w:rPr>
        <w:t xml:space="preserve"> </w:t>
      </w:r>
      <w:proofErr w:type="gramStart"/>
      <w:r w:rsidRPr="00037DD2">
        <w:rPr>
          <w:rStyle w:val="cardChar"/>
        </w:rPr>
        <w:t xml:space="preserve">Nothing astonishing, then, in Antonio </w:t>
      </w:r>
      <w:proofErr w:type="spellStart"/>
      <w:r w:rsidRPr="00037DD2">
        <w:rPr>
          <w:rStyle w:val="cardChar"/>
        </w:rPr>
        <w:t>Negri</w:t>
      </w:r>
      <w:proofErr w:type="spellEnd"/>
      <w:r w:rsidRPr="00037DD2">
        <w:rPr>
          <w:rStyle w:val="cardChar"/>
        </w:rPr>
        <w:t>, the “prophet” of that modish anti-power litany, fleeing back from Marx to St. Francis of Assisi, his original starting point.</w:t>
      </w:r>
      <w:proofErr w:type="gramEnd"/>
      <w:r w:rsidRPr="00037DD2">
        <w:rPr>
          <w:rStyle w:val="cardChar"/>
        </w:rPr>
        <w:t xml:space="preserve"> Nor </w:t>
      </w:r>
      <w:proofErr w:type="gramStart"/>
      <w:r w:rsidRPr="00037DD2">
        <w:rPr>
          <w:rStyle w:val="cardChar"/>
        </w:rPr>
        <w:t>anything surprising in that his theses should be played up by the New York Times</w:t>
      </w:r>
      <w:proofErr w:type="gramEnd"/>
      <w:r w:rsidRPr="00037DD2">
        <w:t>.</w:t>
      </w:r>
      <w:r>
        <w:t xml:space="preserve">    </w:t>
      </w:r>
    </w:p>
    <w:p w14:paraId="425305F2" w14:textId="77777777" w:rsidR="00036D63" w:rsidRDefault="00036D63" w:rsidP="00036D63"/>
    <w:p w14:paraId="0617EC52" w14:textId="77777777" w:rsidR="00036D63" w:rsidRDefault="00036D63" w:rsidP="00036D63">
      <w:pPr>
        <w:pStyle w:val="Heading4"/>
      </w:pPr>
      <w:r>
        <w:t xml:space="preserve">Permutation fails – its attempt to moderate our alternative is apolitical </w:t>
      </w:r>
    </w:p>
    <w:p w14:paraId="5ED1C806" w14:textId="77777777" w:rsidR="00036D63" w:rsidRDefault="00036D63" w:rsidP="00036D63">
      <w:proofErr w:type="spellStart"/>
      <w:r w:rsidRPr="00C05913">
        <w:rPr>
          <w:rStyle w:val="StyleStyleBold12pt"/>
        </w:rPr>
        <w:t>Zizek</w:t>
      </w:r>
      <w:proofErr w:type="spellEnd"/>
      <w:r w:rsidRPr="00C05913">
        <w:rPr>
          <w:rStyle w:val="StyleStyleBold12pt"/>
        </w:rPr>
        <w:t xml:space="preserve"> 2011</w:t>
      </w:r>
      <w:r>
        <w:t xml:space="preserve"> Speech to Occupy Wall Street Impose Magazine 10/10 </w:t>
      </w:r>
      <w:r w:rsidRPr="0009703E">
        <w:t>http://www.imposemagazine.com/bytes/slavoj-zizek-at-occupy-wall-street-transcript/</w:t>
      </w:r>
    </w:p>
    <w:p w14:paraId="30F37DE6" w14:textId="77777777" w:rsidR="00036D63" w:rsidRDefault="00036D63" w:rsidP="00036D63">
      <w:pPr>
        <w:pStyle w:val="card"/>
        <w:ind w:left="0"/>
      </w:pPr>
      <w:r>
        <w:t xml:space="preserve">Remember. </w:t>
      </w:r>
      <w:r w:rsidRPr="0009703E">
        <w:rPr>
          <w:rStyle w:val="underline"/>
        </w:rPr>
        <w:t xml:space="preserve">The problem is not corruption or greed. </w:t>
      </w:r>
      <w:r w:rsidRPr="00675A02">
        <w:rPr>
          <w:rStyle w:val="underline"/>
          <w:highlight w:val="green"/>
        </w:rPr>
        <w:t>The problem is the system. It forces you to be corrupt. Beware not only of the enemies, but also of false friends who are already working to dilute this process</w:t>
      </w:r>
      <w:r w:rsidRPr="0009703E">
        <w:rPr>
          <w:rStyle w:val="underline"/>
        </w:rPr>
        <w:t>. In the same way you get coffee without caffeine,</w:t>
      </w:r>
      <w:r>
        <w:t xml:space="preserve"> beer without alcohol, ice cream without fat, </w:t>
      </w:r>
      <w:r w:rsidRPr="00675A02">
        <w:rPr>
          <w:rStyle w:val="underline"/>
          <w:highlight w:val="green"/>
        </w:rPr>
        <w:t xml:space="preserve">they will try to make this into a harmless, moral protest. </w:t>
      </w:r>
      <w:proofErr w:type="gramStart"/>
      <w:r w:rsidRPr="00675A02">
        <w:rPr>
          <w:rStyle w:val="underline"/>
          <w:highlight w:val="green"/>
        </w:rPr>
        <w:t xml:space="preserve">A </w:t>
      </w:r>
      <w:proofErr w:type="spellStart"/>
      <w:r w:rsidRPr="00675A02">
        <w:rPr>
          <w:rStyle w:val="underline"/>
          <w:highlight w:val="green"/>
        </w:rPr>
        <w:t>decaffienated</w:t>
      </w:r>
      <w:proofErr w:type="spellEnd"/>
      <w:r w:rsidRPr="00675A02">
        <w:rPr>
          <w:rStyle w:val="underline"/>
          <w:highlight w:val="green"/>
        </w:rPr>
        <w:t xml:space="preserve"> process.</w:t>
      </w:r>
      <w:proofErr w:type="gramEnd"/>
      <w:r w:rsidRPr="00675A02">
        <w:rPr>
          <w:highlight w:val="green"/>
        </w:rPr>
        <w:t xml:space="preserve"> </w:t>
      </w:r>
      <w:r w:rsidRPr="00675A02">
        <w:rPr>
          <w:rStyle w:val="underline"/>
          <w:highlight w:val="green"/>
        </w:rPr>
        <w:t>But</w:t>
      </w:r>
      <w:r>
        <w:t xml:space="preserve"> the reason we are here is that </w:t>
      </w:r>
      <w:r w:rsidRPr="00675A02">
        <w:rPr>
          <w:rStyle w:val="underline"/>
          <w:highlight w:val="green"/>
        </w:rPr>
        <w:t>we have had enough of a world where, to recycle Coke cans, to give a couple of dollars for charity, or to buy a Starbucks cappuccino where 1% goes to third world starving children is enough to make us feel good.</w:t>
      </w:r>
      <w:r w:rsidRPr="0009703E">
        <w:rPr>
          <w:rStyle w:val="underline"/>
        </w:rPr>
        <w:t xml:space="preserve"> </w:t>
      </w:r>
      <w:r w:rsidRPr="00675A02">
        <w:rPr>
          <w:rStyle w:val="underline"/>
          <w:highlight w:val="green"/>
        </w:rPr>
        <w:t>After outsourcing work and torture,</w:t>
      </w:r>
      <w:r w:rsidRPr="0009703E">
        <w:rPr>
          <w:rStyle w:val="underline"/>
        </w:rPr>
        <w:t xml:space="preserve"> after marriage agencies are now outsourcing our love life, </w:t>
      </w:r>
      <w:r w:rsidRPr="00675A02">
        <w:rPr>
          <w:rStyle w:val="underline"/>
          <w:highlight w:val="green"/>
        </w:rPr>
        <w:t>we can see that for a long time, we allow our political engagement also to be outsourced. We want it back</w:t>
      </w:r>
      <w:r w:rsidRPr="00675A02">
        <w:rPr>
          <w:highlight w:val="green"/>
        </w:rPr>
        <w:t>.</w:t>
      </w:r>
    </w:p>
    <w:p w14:paraId="0831B3BB" w14:textId="77777777" w:rsidR="00036D63" w:rsidRDefault="00036D63" w:rsidP="00036D63"/>
    <w:p w14:paraId="75C8B1DF" w14:textId="77777777" w:rsidR="00036D63" w:rsidRDefault="00036D63" w:rsidP="00036D63">
      <w:pPr>
        <w:pStyle w:val="Heading3"/>
      </w:pPr>
      <w:bookmarkStart w:id="12" w:name="_Toc208407986"/>
      <w:r>
        <w:t>AT: Sustainability</w:t>
      </w:r>
      <w:bookmarkEnd w:id="12"/>
      <w:r>
        <w:t xml:space="preserve"> </w:t>
      </w:r>
    </w:p>
    <w:p w14:paraId="2F5CA6E8" w14:textId="77777777" w:rsidR="00036D63" w:rsidRPr="00433E76" w:rsidRDefault="00036D63" w:rsidP="00036D63">
      <w:pPr>
        <w:pStyle w:val="Heading4"/>
      </w:pPr>
      <w:r w:rsidRPr="00433E76">
        <w:t xml:space="preserve">Global collapse of capitalism is inevitable – Chinese economic collapse and shrinking energy supplies </w:t>
      </w:r>
    </w:p>
    <w:p w14:paraId="107BE588" w14:textId="77777777" w:rsidR="00036D63" w:rsidRDefault="00036D63" w:rsidP="00036D63">
      <w:r w:rsidRPr="009944F2">
        <w:rPr>
          <w:rStyle w:val="StyleStyleBold12pt"/>
        </w:rPr>
        <w:t>Li</w:t>
      </w:r>
      <w:r>
        <w:t xml:space="preserve"> Associate Prof of Economics at U of Utah </w:t>
      </w:r>
      <w:r w:rsidRPr="009944F2">
        <w:rPr>
          <w:rStyle w:val="StyleStyleBold12pt"/>
        </w:rPr>
        <w:t>2010</w:t>
      </w:r>
      <w:r>
        <w:t xml:space="preserve"> </w:t>
      </w:r>
      <w:proofErr w:type="spellStart"/>
      <w:r>
        <w:t>Minqi</w:t>
      </w:r>
      <w:proofErr w:type="spellEnd"/>
      <w:r w:rsidRPr="009944F2">
        <w:t xml:space="preserve"> </w:t>
      </w:r>
      <w:r>
        <w:t xml:space="preserve">The End of the “End of History”: The Structural Crisis of Capitalism and the Fate of Humanity Science &amp; Society 74.3 </w:t>
      </w:r>
      <w:r w:rsidRPr="009944F2">
        <w:t>http://guilfordjournals.com/doi/pdf/10.1521/siso.2010.74.3.290</w:t>
      </w:r>
    </w:p>
    <w:p w14:paraId="7C213E50" w14:textId="77777777" w:rsidR="00036D63" w:rsidRPr="00A0182F" w:rsidRDefault="00036D63" w:rsidP="00036D63">
      <w:pPr>
        <w:rPr>
          <w:sz w:val="16"/>
        </w:rPr>
      </w:pPr>
      <w:r w:rsidRPr="00A0182F">
        <w:rPr>
          <w:rStyle w:val="StyleBoldUnderline"/>
          <w:highlight w:val="green"/>
        </w:rPr>
        <w:t>By</w:t>
      </w:r>
      <w:r w:rsidRPr="00A0182F">
        <w:rPr>
          <w:sz w:val="16"/>
        </w:rPr>
        <w:t xml:space="preserve"> about </w:t>
      </w:r>
      <w:r w:rsidRPr="00A0182F">
        <w:rPr>
          <w:rStyle w:val="StyleBoldUnderline"/>
          <w:highlight w:val="green"/>
        </w:rPr>
        <w:t>2015</w:t>
      </w:r>
      <w:r w:rsidRPr="00A0182F">
        <w:rPr>
          <w:sz w:val="16"/>
          <w:highlight w:val="green"/>
        </w:rPr>
        <w:t>,</w:t>
      </w:r>
      <w:r w:rsidRPr="00A0182F">
        <w:rPr>
          <w:sz w:val="16"/>
        </w:rPr>
        <w:t xml:space="preserve"> however, </w:t>
      </w:r>
      <w:r w:rsidRPr="00A0182F">
        <w:rPr>
          <w:rStyle w:val="StyleBoldUnderline"/>
          <w:highlight w:val="green"/>
        </w:rPr>
        <w:t>the irreversible decline in world oil production will become apparent. As the decline of the energy supply takes place against the continuing growth of demand in China</w:t>
      </w:r>
      <w:r w:rsidRPr="00A0182F">
        <w:rPr>
          <w:sz w:val="16"/>
        </w:rPr>
        <w:t xml:space="preserve"> and possibly in other large semi-peripheral states, </w:t>
      </w:r>
      <w:r w:rsidRPr="00A0182F">
        <w:rPr>
          <w:rStyle w:val="StyleBoldUnderline"/>
          <w:highlight w:val="green"/>
        </w:rPr>
        <w:t>world energy prices will again rise rapidly, generating global inflationary pressure</w:t>
      </w:r>
      <w:r w:rsidRPr="008125B3">
        <w:rPr>
          <w:rStyle w:val="StyleBoldUnderline"/>
        </w:rPr>
        <w:t>.</w:t>
      </w:r>
    </w:p>
    <w:p w14:paraId="22606DD6" w14:textId="77777777" w:rsidR="00036D63" w:rsidRPr="00A0182F" w:rsidRDefault="00036D63" w:rsidP="00036D63">
      <w:pPr>
        <w:rPr>
          <w:sz w:val="14"/>
        </w:rPr>
      </w:pPr>
      <w:r w:rsidRPr="00A0182F">
        <w:rPr>
          <w:rStyle w:val="StyleBoldUnderline"/>
          <w:highlight w:val="green"/>
        </w:rPr>
        <w:t>Squeezed between shrinking export markets</w:t>
      </w:r>
      <w:r w:rsidRPr="00A0182F">
        <w:rPr>
          <w:sz w:val="14"/>
        </w:rPr>
        <w:t xml:space="preserve"> (as the advanced capitalist countries suffer from economic stagnation) </w:t>
      </w:r>
      <w:r w:rsidRPr="00A0182F">
        <w:rPr>
          <w:rStyle w:val="StyleBoldUnderline"/>
          <w:highlight w:val="green"/>
        </w:rPr>
        <w:t>and rising energy costs, China’s trade surpluses will</w:t>
      </w:r>
      <w:r w:rsidRPr="00A0182F">
        <w:rPr>
          <w:sz w:val="14"/>
        </w:rPr>
        <w:t xml:space="preserve"> likely </w:t>
      </w:r>
      <w:r w:rsidRPr="00A0182F">
        <w:rPr>
          <w:rStyle w:val="StyleBoldUnderline"/>
          <w:highlight w:val="green"/>
        </w:rPr>
        <w:t>disappear and China may be forced to sell some of its foreign exchange reserves to stave off economic crisis. The combination of China’s dollar sales, global inflationary pressure, and the U. S. fiscal crisis will greatly increase the likelihood of a general dollar collapse that will take the global economic crisis into a second, more violent and more destructive phase</w:t>
      </w:r>
      <w:r w:rsidRPr="00A0182F">
        <w:rPr>
          <w:sz w:val="14"/>
        </w:rPr>
        <w:t>.</w:t>
      </w:r>
    </w:p>
    <w:p w14:paraId="68627E6F" w14:textId="77777777" w:rsidR="00036D63" w:rsidRPr="0086606A" w:rsidRDefault="00036D63" w:rsidP="00036D63">
      <w:pPr>
        <w:rPr>
          <w:sz w:val="16"/>
        </w:rPr>
      </w:pPr>
      <w:r w:rsidRPr="00A0182F">
        <w:rPr>
          <w:rStyle w:val="StyleBoldUnderline"/>
          <w:highlight w:val="green"/>
        </w:rPr>
        <w:t>Chinese capitalism will not be able to postpone the crisis</w:t>
      </w:r>
      <w:r w:rsidRPr="008125B3">
        <w:rPr>
          <w:rStyle w:val="StyleBoldUnderline"/>
        </w:rPr>
        <w:t xml:space="preserve"> forever.</w:t>
      </w:r>
      <w:r w:rsidRPr="0086606A">
        <w:rPr>
          <w:sz w:val="16"/>
        </w:rPr>
        <w:t xml:space="preserve"> In perhaps five to ten years from now, </w:t>
      </w:r>
      <w:r w:rsidRPr="00A0182F">
        <w:rPr>
          <w:rStyle w:val="StyleBoldUnderline"/>
          <w:highlight w:val="green"/>
        </w:rPr>
        <w:t>China will</w:t>
      </w:r>
      <w:r w:rsidRPr="0086606A">
        <w:rPr>
          <w:sz w:val="16"/>
        </w:rPr>
        <w:t xml:space="preserve"> likely </w:t>
      </w:r>
      <w:r w:rsidRPr="00A0182F">
        <w:rPr>
          <w:rStyle w:val="StyleBoldUnderline"/>
          <w:highlight w:val="green"/>
        </w:rPr>
        <w:t>be hit by an insurmountable economic crisis</w:t>
      </w:r>
      <w:r w:rsidRPr="008125B3">
        <w:rPr>
          <w:rStyle w:val="StyleBoldUnderline"/>
        </w:rPr>
        <w:t xml:space="preserve"> as its export-oriented manufacturing industries suffer from the shrinking of the global market </w:t>
      </w:r>
      <w:r w:rsidRPr="00A0182F">
        <w:rPr>
          <w:rStyle w:val="StyleBoldUnderline"/>
          <w:highlight w:val="green"/>
        </w:rPr>
        <w:t>and its massive demand for energy and materials can no longer be sustained.</w:t>
      </w:r>
      <w:r w:rsidRPr="008125B3">
        <w:rPr>
          <w:rStyle w:val="StyleBoldUnderline"/>
        </w:rPr>
        <w:t xml:space="preserve"> </w:t>
      </w:r>
      <w:r w:rsidRPr="00A0182F">
        <w:rPr>
          <w:rStyle w:val="StyleBoldUnderline"/>
          <w:highlight w:val="green"/>
        </w:rPr>
        <w:t>The</w:t>
      </w:r>
      <w:r w:rsidRPr="008125B3">
        <w:rPr>
          <w:rStyle w:val="StyleBoldUnderline"/>
        </w:rPr>
        <w:t xml:space="preserve"> third and </w:t>
      </w:r>
      <w:r w:rsidRPr="00A0182F">
        <w:rPr>
          <w:rStyle w:val="StyleBoldUnderline"/>
          <w:highlight w:val="green"/>
        </w:rPr>
        <w:t>final phase of the global economic crisis is likely to see</w:t>
      </w:r>
      <w:r w:rsidRPr="008125B3">
        <w:rPr>
          <w:rStyle w:val="StyleBoldUnderline"/>
        </w:rPr>
        <w:t xml:space="preserve"> </w:t>
      </w:r>
      <w:r w:rsidRPr="00A0182F">
        <w:rPr>
          <w:rStyle w:val="StyleBoldUnderline"/>
          <w:highlight w:val="green"/>
        </w:rPr>
        <w:t>the</w:t>
      </w:r>
      <w:r w:rsidRPr="008125B3">
        <w:rPr>
          <w:rStyle w:val="StyleBoldUnderline"/>
        </w:rPr>
        <w:t xml:space="preserve"> general </w:t>
      </w:r>
      <w:r w:rsidRPr="00A0182F">
        <w:rPr>
          <w:rStyle w:val="StyleBoldUnderline"/>
          <w:highlight w:val="green"/>
        </w:rPr>
        <w:t>collapse of</w:t>
      </w:r>
      <w:r w:rsidRPr="008125B3">
        <w:rPr>
          <w:rStyle w:val="StyleBoldUnderline"/>
        </w:rPr>
        <w:t xml:space="preserve"> </w:t>
      </w:r>
      <w:r w:rsidRPr="00A0182F">
        <w:rPr>
          <w:rStyle w:val="StyleBoldUnderline"/>
          <w:highlight w:val="green"/>
        </w:rPr>
        <w:t>the Chinese, and with it</w:t>
      </w:r>
      <w:r w:rsidRPr="008125B3">
        <w:rPr>
          <w:rStyle w:val="StyleBoldUnderline"/>
        </w:rPr>
        <w:t xml:space="preserve"> </w:t>
      </w:r>
      <w:r w:rsidRPr="00A0182F">
        <w:rPr>
          <w:rStyle w:val="StyleBoldUnderline"/>
          <w:highlight w:val="green"/>
        </w:rPr>
        <w:t>the global, capitalist economy</w:t>
      </w:r>
      <w:r w:rsidRPr="00A0182F">
        <w:rPr>
          <w:sz w:val="16"/>
          <w:highlight w:val="green"/>
        </w:rPr>
        <w:t>.</w:t>
      </w:r>
    </w:p>
    <w:p w14:paraId="25996468" w14:textId="77777777" w:rsidR="00036D63" w:rsidRDefault="00036D63" w:rsidP="00036D63">
      <w:pPr>
        <w:pStyle w:val="Heading4"/>
      </w:pPr>
      <w:r>
        <w:t xml:space="preserve">Revolution in the periphery </w:t>
      </w:r>
      <w:r>
        <w:sym w:font="Wingdings" w:char="F0E8"/>
      </w:r>
      <w:r>
        <w:t xml:space="preserve"> global shift of power </w:t>
      </w:r>
    </w:p>
    <w:p w14:paraId="08ADBBD5" w14:textId="77777777" w:rsidR="00036D63" w:rsidRDefault="00036D63" w:rsidP="00036D63">
      <w:r w:rsidRPr="009944F2">
        <w:rPr>
          <w:rStyle w:val="StyleStyleBold12pt"/>
        </w:rPr>
        <w:t>Li</w:t>
      </w:r>
      <w:r>
        <w:t xml:space="preserve"> Associate Prof of Economics at U of Utah </w:t>
      </w:r>
      <w:r w:rsidRPr="009944F2">
        <w:rPr>
          <w:rStyle w:val="StyleStyleBold12pt"/>
        </w:rPr>
        <w:t>2010</w:t>
      </w:r>
      <w:r>
        <w:t xml:space="preserve"> </w:t>
      </w:r>
      <w:proofErr w:type="spellStart"/>
      <w:r>
        <w:t>Minqi</w:t>
      </w:r>
      <w:proofErr w:type="spellEnd"/>
      <w:r w:rsidRPr="009944F2">
        <w:t xml:space="preserve"> </w:t>
      </w:r>
      <w:r>
        <w:t xml:space="preserve">The End of the “End of History”: The Structural Crisis of Capitalism and the Fate of Humanity Science &amp; Society 74.3 </w:t>
      </w:r>
      <w:r w:rsidRPr="009944F2">
        <w:t>http://guilfordjournals.com/doi/pdf/10.1521/siso.2010.74.3.290</w:t>
      </w:r>
    </w:p>
    <w:p w14:paraId="0C0B89E3" w14:textId="77777777" w:rsidR="00036D63" w:rsidRDefault="00036D63" w:rsidP="00036D63">
      <w:pPr>
        <w:rPr>
          <w:rStyle w:val="StyleBoldUnderline"/>
        </w:rPr>
      </w:pPr>
      <w:r w:rsidRPr="005C6F29">
        <w:rPr>
          <w:rStyle w:val="StyleBoldUnderline"/>
          <w:highlight w:val="green"/>
        </w:rPr>
        <w:t>Confronted simultaneously with the collapse of global trade, decline of world energy production, and the prospect of growing working-class militancy, the semi-periphery is likely to prove to be the “weakest link” in the global capitalist chain and a key battleground of global class struggle.</w:t>
      </w:r>
      <w:r w:rsidRPr="005C6F29">
        <w:rPr>
          <w:sz w:val="16"/>
          <w:highlight w:val="green"/>
        </w:rPr>
        <w:t xml:space="preserve"> </w:t>
      </w:r>
      <w:r w:rsidRPr="005C6F29">
        <w:rPr>
          <w:rStyle w:val="StyleBoldUnderline"/>
          <w:highlight w:val="green"/>
        </w:rPr>
        <w:t>If working-class revolutions take place</w:t>
      </w:r>
      <w:r w:rsidRPr="008125B3">
        <w:rPr>
          <w:rStyle w:val="StyleBoldUnderline"/>
        </w:rPr>
        <w:t xml:space="preserve"> and get consolidated in Russia, China, and Latin America</w:t>
      </w:r>
      <w:r w:rsidRPr="0086606A">
        <w:rPr>
          <w:sz w:val="16"/>
        </w:rPr>
        <w:t xml:space="preserve"> in the coming one or two decades, </w:t>
      </w:r>
      <w:r w:rsidRPr="005C6F29">
        <w:rPr>
          <w:rStyle w:val="StyleBoldUnderline"/>
          <w:highlight w:val="green"/>
        </w:rPr>
        <w:t>then the global balance of power could be turned decisively in favor of the global working classes and revolutionary forces.</w:t>
      </w:r>
    </w:p>
    <w:p w14:paraId="31B58316" w14:textId="77777777" w:rsidR="00036D63" w:rsidRDefault="00036D63" w:rsidP="00036D63"/>
    <w:p w14:paraId="1B72B09F" w14:textId="77777777" w:rsidR="00036D63" w:rsidRDefault="00036D63" w:rsidP="00036D63">
      <w:pPr>
        <w:pStyle w:val="Heading3"/>
      </w:pPr>
      <w:bookmarkStart w:id="13" w:name="_Toc208407987"/>
      <w:r>
        <w:t>AT: Cap Solves War</w:t>
      </w:r>
      <w:bookmarkEnd w:id="13"/>
    </w:p>
    <w:p w14:paraId="19EE7E22" w14:textId="77777777" w:rsidR="00036D63" w:rsidRPr="0072154C" w:rsidRDefault="00036D63" w:rsidP="00036D63"/>
    <w:p w14:paraId="6D69A4EE" w14:textId="77777777" w:rsidR="00036D63" w:rsidRDefault="00036D63" w:rsidP="00036D63">
      <w:pPr>
        <w:rPr>
          <w:rStyle w:val="StyleStyleBold12pt"/>
        </w:rPr>
      </w:pPr>
      <w:r>
        <w:rPr>
          <w:rStyle w:val="StyleStyleBold12pt"/>
        </w:rPr>
        <w:t xml:space="preserve">Their concept of security is depoliticized – capitalism necessitates insecurity of the periphery – their focus preserves the status quo </w:t>
      </w:r>
    </w:p>
    <w:p w14:paraId="08E942B7" w14:textId="77777777" w:rsidR="00036D63" w:rsidRDefault="00036D63" w:rsidP="00036D63">
      <w:r w:rsidRPr="007E63CD">
        <w:rPr>
          <w:rStyle w:val="StyleStyleBold12pt"/>
        </w:rPr>
        <w:t>Goodman</w:t>
      </w:r>
      <w:r>
        <w:t xml:space="preserve"> </w:t>
      </w:r>
      <w:r w:rsidRPr="007E63CD">
        <w:t xml:space="preserve">Senior Lecturer </w:t>
      </w:r>
      <w:r>
        <w:t>at the University of Technology</w:t>
      </w:r>
      <w:r w:rsidRPr="007E63CD">
        <w:t xml:space="preserve"> Sydney </w:t>
      </w:r>
      <w:r w:rsidRPr="007E63CD">
        <w:rPr>
          <w:rStyle w:val="StyleStyleBold12pt"/>
        </w:rPr>
        <w:t>2009</w:t>
      </w:r>
      <w:r>
        <w:t xml:space="preserve"> James Global Capitalism and the Production of Insecurity </w:t>
      </w:r>
      <w:r w:rsidRPr="007E63CD">
        <w:rPr>
          <w:u w:val="single"/>
        </w:rPr>
        <w:t>Rethinking Insecurity War and Violence</w:t>
      </w:r>
      <w:r w:rsidRPr="007E63CD">
        <w:t>, edited by Grenfell and James</w:t>
      </w:r>
      <w:r>
        <w:t xml:space="preserve"> page 44-45</w:t>
      </w:r>
    </w:p>
    <w:p w14:paraId="77B10A85" w14:textId="77777777" w:rsidR="00036D63" w:rsidRPr="00A0182F" w:rsidRDefault="00036D63" w:rsidP="00036D63">
      <w:pPr>
        <w:rPr>
          <w:sz w:val="14"/>
        </w:rPr>
      </w:pPr>
      <w:r w:rsidRPr="004C5424">
        <w:rPr>
          <w:rStyle w:val="StyleBoldUnderline"/>
          <w:highlight w:val="green"/>
        </w:rPr>
        <w:t>In capitalist societies insecurity is systemic. Capitalism</w:t>
      </w:r>
      <w:r w:rsidRPr="007E63CD">
        <w:rPr>
          <w:rStyle w:val="StyleBoldUnderline"/>
        </w:rPr>
        <w:t xml:space="preserve"> literally </w:t>
      </w:r>
      <w:r w:rsidRPr="004C5424">
        <w:rPr>
          <w:rStyle w:val="StyleBoldUnderline"/>
          <w:highlight w:val="green"/>
        </w:rPr>
        <w:t>produces insecurity.</w:t>
      </w:r>
      <w:r w:rsidRPr="00A0182F">
        <w:rPr>
          <w:sz w:val="14"/>
        </w:rPr>
        <w:t xml:space="preserve"> </w:t>
      </w:r>
      <w:r w:rsidRPr="007E63CD">
        <w:rPr>
          <w:rStyle w:val="StyleBoldUnderline"/>
        </w:rPr>
        <w:t>The opportunity to proﬁt and the risk of loss is capitalism’s life-blood</w:t>
      </w:r>
      <w:r w:rsidRPr="00A0182F">
        <w:rPr>
          <w:sz w:val="14"/>
        </w:rPr>
        <w:t xml:space="preserve">. </w:t>
      </w:r>
      <w:r w:rsidRPr="007E63CD">
        <w:rPr>
          <w:rStyle w:val="StyleBoldUnderline"/>
        </w:rPr>
        <w:t>Capitalist security hinges on private property</w:t>
      </w:r>
      <w:r w:rsidRPr="00A0182F">
        <w:rPr>
          <w:sz w:val="14"/>
        </w:rPr>
        <w:t xml:space="preserve">, on “having” rather than “not having” </w:t>
      </w:r>
      <w:r w:rsidRPr="007E63CD">
        <w:rPr>
          <w:rStyle w:val="StyleBoldUnderline"/>
        </w:rPr>
        <w:t xml:space="preserve">and on the security </w:t>
      </w:r>
      <w:proofErr w:type="gramStart"/>
      <w:r w:rsidRPr="007E63CD">
        <w:rPr>
          <w:rStyle w:val="StyleBoldUnderline"/>
        </w:rPr>
        <w:t>that possessions</w:t>
      </w:r>
      <w:proofErr w:type="gramEnd"/>
      <w:r w:rsidRPr="007E63CD">
        <w:rPr>
          <w:rStyle w:val="StyleBoldUnderline"/>
        </w:rPr>
        <w:t xml:space="preserve"> provide. </w:t>
      </w:r>
      <w:r w:rsidRPr="004C5424">
        <w:rPr>
          <w:rStyle w:val="StyleBoldUnderline"/>
          <w:highlight w:val="green"/>
        </w:rPr>
        <w:t>As wealth is stratiﬁed, so is security and with the concentration of property ownership comes the concentration of security.</w:t>
      </w:r>
      <w:r w:rsidRPr="00A0182F">
        <w:rPr>
          <w:sz w:val="14"/>
        </w:rPr>
        <w:t xml:space="preserve"> Here </w:t>
      </w:r>
      <w:r w:rsidRPr="007E63CD">
        <w:rPr>
          <w:rStyle w:val="StyleBoldUnderline"/>
        </w:rPr>
        <w:t>the question of pursuing security is profoundly political.</w:t>
      </w:r>
      <w:r w:rsidRPr="00A0182F">
        <w:rPr>
          <w:sz w:val="14"/>
        </w:rPr>
        <w:t xml:space="preserve"> </w:t>
      </w:r>
      <w:r w:rsidRPr="004C5424">
        <w:rPr>
          <w:rStyle w:val="StyleBoldUnderline"/>
          <w:highlight w:val="green"/>
        </w:rPr>
        <w:t>When security is deﬁned by the powerful, “making safe” tends to serve the status quo. When security is deﬁned by the sub-ordinated, it tends to challenge the social order.</w:t>
      </w:r>
      <w:r w:rsidRPr="007E63CD">
        <w:rPr>
          <w:rStyle w:val="StyleBoldUnderline"/>
        </w:rPr>
        <w:t xml:space="preserve"> Removing sources of insecurity for the subordinated means removing the means to dominate,</w:t>
      </w:r>
      <w:r w:rsidRPr="00A0182F">
        <w:rPr>
          <w:sz w:val="14"/>
        </w:rPr>
        <w:t xml:space="preserve"> and under capitalism this means removing the “inalienable right” to private property.</w:t>
      </w:r>
    </w:p>
    <w:p w14:paraId="5DED7851" w14:textId="77777777" w:rsidR="00036D63" w:rsidRPr="00A0182F" w:rsidRDefault="00036D63" w:rsidP="00036D63">
      <w:pPr>
        <w:rPr>
          <w:sz w:val="14"/>
        </w:rPr>
      </w:pPr>
      <w:r w:rsidRPr="004C5424">
        <w:rPr>
          <w:rStyle w:val="StyleBoldUnderline"/>
          <w:highlight w:val="green"/>
        </w:rPr>
        <w:t>With deepening capitalist relations, systemic insecurities are intensiﬁed</w:t>
      </w:r>
      <w:r w:rsidRPr="007E63CD">
        <w:rPr>
          <w:rStyle w:val="StyleBoldUnderline"/>
        </w:rPr>
        <w:t xml:space="preserve">. The process of commodiﬁcation and </w:t>
      </w:r>
      <w:proofErr w:type="spellStart"/>
      <w:r w:rsidRPr="007E63CD">
        <w:rPr>
          <w:rStyle w:val="StyleBoldUnderline"/>
        </w:rPr>
        <w:t>ﬁnancialization</w:t>
      </w:r>
      <w:proofErr w:type="spellEnd"/>
      <w:r w:rsidRPr="007E63CD">
        <w:rPr>
          <w:rStyle w:val="StyleBoldUnderline"/>
        </w:rPr>
        <w:t xml:space="preserve"> has gained global reach</w:t>
      </w:r>
      <w:r w:rsidRPr="00A0182F">
        <w:rPr>
          <w:sz w:val="14"/>
        </w:rPr>
        <w:t xml:space="preserve">, deepening the integration of livelihoods and living environments into a universal cash nexus (Rupert 2003). </w:t>
      </w:r>
      <w:r w:rsidRPr="004C5424">
        <w:rPr>
          <w:rStyle w:val="StyleBoldUnderline"/>
          <w:highlight w:val="green"/>
        </w:rPr>
        <w:t>Societies</w:t>
      </w:r>
      <w:r w:rsidRPr="007E63CD">
        <w:rPr>
          <w:rStyle w:val="StyleBoldUnderline"/>
        </w:rPr>
        <w:t xml:space="preserve"> as a result </w:t>
      </w:r>
      <w:r w:rsidRPr="004C5424">
        <w:rPr>
          <w:rStyle w:val="StyleBoldUnderline"/>
          <w:highlight w:val="green"/>
        </w:rPr>
        <w:t xml:space="preserve">become </w:t>
      </w:r>
      <w:proofErr w:type="gramStart"/>
      <w:r w:rsidRPr="004C5424">
        <w:rPr>
          <w:rStyle w:val="StyleBoldUnderline"/>
          <w:highlight w:val="green"/>
        </w:rPr>
        <w:t>ever-more</w:t>
      </w:r>
      <w:proofErr w:type="gramEnd"/>
      <w:r w:rsidRPr="004C5424">
        <w:rPr>
          <w:rStyle w:val="StyleBoldUnderline"/>
          <w:highlight w:val="green"/>
        </w:rPr>
        <w:t xml:space="preserve"> vulnerable to volatile ﬂows</w:t>
      </w:r>
      <w:r w:rsidRPr="007E63CD">
        <w:rPr>
          <w:rStyle w:val="StyleBoldUnderline"/>
        </w:rPr>
        <w:t xml:space="preserve"> of liquid assets, </w:t>
      </w:r>
      <w:r w:rsidRPr="004C5424">
        <w:rPr>
          <w:rStyle w:val="StyleBoldUnderline"/>
          <w:highlight w:val="green"/>
        </w:rPr>
        <w:t>rendering them radically insecure</w:t>
      </w:r>
      <w:r w:rsidRPr="004C5424">
        <w:rPr>
          <w:sz w:val="14"/>
          <w:highlight w:val="green"/>
        </w:rPr>
        <w:t xml:space="preserve">. </w:t>
      </w:r>
      <w:r w:rsidRPr="004C5424">
        <w:rPr>
          <w:rStyle w:val="StyleBoldUnderline"/>
          <w:highlight w:val="green"/>
        </w:rPr>
        <w:t>This globalization of insecurity is deeply stratiﬁed, with sharpening divides between those suffering under it and those proﬁting from it</w:t>
      </w:r>
      <w:r w:rsidRPr="004C5424">
        <w:rPr>
          <w:sz w:val="14"/>
          <w:highlight w:val="green"/>
        </w:rPr>
        <w:t>.</w:t>
      </w:r>
      <w:r w:rsidRPr="00A0182F">
        <w:rPr>
          <w:sz w:val="14"/>
        </w:rPr>
        <w:t xml:space="preserve"> Indeed, </w:t>
      </w:r>
      <w:r w:rsidRPr="004C5424">
        <w:rPr>
          <w:rStyle w:val="StyleBoldUnderline"/>
          <w:highlight w:val="green"/>
        </w:rPr>
        <w:t>globalizing capitalism is best understood as</w:t>
      </w:r>
      <w:r w:rsidRPr="007E63CD">
        <w:rPr>
          <w:rStyle w:val="StyleBoldUnderline"/>
        </w:rPr>
        <w:t xml:space="preserve"> a system </w:t>
      </w:r>
      <w:r w:rsidRPr="004C5424">
        <w:rPr>
          <w:rStyle w:val="StyleBoldUnderline"/>
          <w:highlight w:val="green"/>
        </w:rPr>
        <w:t>displacing insecurity from rich to poor across the globe.</w:t>
      </w:r>
      <w:r w:rsidRPr="004C5424">
        <w:rPr>
          <w:sz w:val="14"/>
          <w:highlight w:val="green"/>
        </w:rPr>
        <w:t xml:space="preserve"> </w:t>
      </w:r>
      <w:r w:rsidRPr="004C5424">
        <w:rPr>
          <w:rStyle w:val="StyleBoldUnderline"/>
          <w:highlight w:val="green"/>
        </w:rPr>
        <w:t>Such systemic insecurity</w:t>
      </w:r>
      <w:r w:rsidRPr="00A0182F">
        <w:rPr>
          <w:sz w:val="14"/>
        </w:rPr>
        <w:t xml:space="preserve"> is socially concentrated at the collision between living environments and marketization, and </w:t>
      </w:r>
      <w:r w:rsidRPr="004C5424">
        <w:rPr>
          <w:rStyle w:val="StyleBoldUnderline"/>
          <w:highlight w:val="green"/>
        </w:rPr>
        <w:t>profoundly exacerbates social divides,</w:t>
      </w:r>
      <w:r w:rsidRPr="00A0182F">
        <w:rPr>
          <w:sz w:val="14"/>
        </w:rPr>
        <w:t xml:space="preserve"> including contributing to the feminization of poverty. </w:t>
      </w:r>
      <w:r w:rsidRPr="004C5424">
        <w:rPr>
          <w:rStyle w:val="StyleBoldUnderline"/>
          <w:highlight w:val="green"/>
        </w:rPr>
        <w:t>It is spatially concentrated in</w:t>
      </w:r>
      <w:r w:rsidRPr="007E63CD">
        <w:rPr>
          <w:rStyle w:val="StyleBoldUnderline"/>
        </w:rPr>
        <w:t xml:space="preserve"> a growing range of </w:t>
      </w:r>
      <w:r w:rsidRPr="004C5424">
        <w:rPr>
          <w:rStyle w:val="StyleBoldUnderline"/>
          <w:highlight w:val="green"/>
        </w:rPr>
        <w:t>poorer and vulnerable states, but</w:t>
      </w:r>
      <w:r w:rsidRPr="007E63CD">
        <w:rPr>
          <w:rStyle w:val="StyleBoldUnderline"/>
        </w:rPr>
        <w:t>,</w:t>
      </w:r>
      <w:r w:rsidRPr="00A0182F">
        <w:rPr>
          <w:sz w:val="14"/>
        </w:rPr>
        <w:t xml:space="preserve"> as argued here, </w:t>
      </w:r>
      <w:r w:rsidRPr="004C5424">
        <w:rPr>
          <w:rStyle w:val="StyleBoldUnderline"/>
          <w:highlight w:val="green"/>
        </w:rPr>
        <w:t xml:space="preserve">the </w:t>
      </w:r>
      <w:proofErr w:type="gramStart"/>
      <w:r w:rsidRPr="004C5424">
        <w:rPr>
          <w:rStyle w:val="StyleBoldUnderline"/>
          <w:highlight w:val="green"/>
        </w:rPr>
        <w:t>side-effects</w:t>
      </w:r>
      <w:proofErr w:type="gramEnd"/>
      <w:r w:rsidRPr="004C5424">
        <w:rPr>
          <w:rStyle w:val="StyleBoldUnderline"/>
          <w:highlight w:val="green"/>
        </w:rPr>
        <w:t xml:space="preserve"> of systemic insecurity rebound on the center</w:t>
      </w:r>
      <w:r w:rsidRPr="007E63CD">
        <w:rPr>
          <w:rStyle w:val="StyleBoldUnderline"/>
        </w:rPr>
        <w:t>.</w:t>
      </w:r>
      <w:r w:rsidRPr="00A0182F">
        <w:rPr>
          <w:sz w:val="14"/>
        </w:rPr>
        <w:t xml:space="preserve"> There is increasing anxiety amongst dominant states about vulnerability to refugee ﬂows, to the “contagion” </w:t>
      </w:r>
      <w:proofErr w:type="gramStart"/>
      <w:r w:rsidRPr="00A0182F">
        <w:rPr>
          <w:sz w:val="14"/>
        </w:rPr>
        <w:t>of  ﬁnancial</w:t>
      </w:r>
      <w:proofErr w:type="gramEnd"/>
      <w:r w:rsidRPr="00A0182F">
        <w:rPr>
          <w:sz w:val="14"/>
        </w:rPr>
        <w:t xml:space="preserve"> instability, to cross-border environmental crises, to subversive information ﬂows, to transnational political violence, to ﬂows of laundered money, to illicit drugs and arms ﬂows. Reﬂecting this, there are increasingly intensive efforts to secure external borders and escalating interventions against “failed” or “rogue” states on the periphery.</w:t>
      </w:r>
    </w:p>
    <w:p w14:paraId="7A2D99C2" w14:textId="77777777" w:rsidR="00036D63" w:rsidRDefault="00036D63" w:rsidP="00036D63">
      <w:pPr>
        <w:pStyle w:val="Heading4"/>
      </w:pPr>
      <w:r>
        <w:t xml:space="preserve">The logic of commodification makes war inevitable </w:t>
      </w:r>
    </w:p>
    <w:p w14:paraId="42709B9E" w14:textId="77777777" w:rsidR="00036D63" w:rsidRDefault="00036D63" w:rsidP="00036D63">
      <w:r w:rsidRPr="00433E76">
        <w:rPr>
          <w:rStyle w:val="StyleStyleBold12pt"/>
        </w:rPr>
        <w:t>Goodman</w:t>
      </w:r>
      <w:r>
        <w:t xml:space="preserve"> </w:t>
      </w:r>
      <w:r w:rsidRPr="007E63CD">
        <w:t xml:space="preserve">Senior Lecturer </w:t>
      </w:r>
      <w:r>
        <w:t>at the University of Technology</w:t>
      </w:r>
      <w:r w:rsidRPr="007E63CD">
        <w:t xml:space="preserve"> Sydney </w:t>
      </w:r>
      <w:r w:rsidRPr="00433E76">
        <w:rPr>
          <w:rStyle w:val="StyleStyleBold12pt"/>
        </w:rPr>
        <w:t>2009</w:t>
      </w:r>
      <w:r>
        <w:t xml:space="preserve"> James Global Capitalism and the Production of Insecurity </w:t>
      </w:r>
      <w:r w:rsidRPr="007E63CD">
        <w:rPr>
          <w:u w:val="single"/>
        </w:rPr>
        <w:t>Rethinking Insecurity War and Violence</w:t>
      </w:r>
      <w:r w:rsidRPr="007E63CD">
        <w:t>, edited by Grenfell and James</w:t>
      </w:r>
      <w:r>
        <w:t xml:space="preserve"> page 52</w:t>
      </w:r>
    </w:p>
    <w:p w14:paraId="750EC4DA" w14:textId="77777777" w:rsidR="00036D63" w:rsidRPr="0086606A" w:rsidRDefault="00036D63" w:rsidP="00036D63">
      <w:pPr>
        <w:rPr>
          <w:sz w:val="16"/>
        </w:rPr>
      </w:pPr>
      <w:r w:rsidRPr="004C5424">
        <w:rPr>
          <w:rStyle w:val="StyleBoldUnderline"/>
          <w:highlight w:val="green"/>
        </w:rPr>
        <w:t>In a global system that relies upon opportunity and risk, insecurity is always on the horizon</w:t>
      </w:r>
      <w:r w:rsidRPr="00433E76">
        <w:rPr>
          <w:rStyle w:val="StyleBoldUnderline"/>
        </w:rPr>
        <w:t>.</w:t>
      </w:r>
      <w:r w:rsidRPr="0086606A">
        <w:rPr>
          <w:sz w:val="16"/>
        </w:rPr>
        <w:t xml:space="preserve"> As the United States and its allies take on “the impossible task of suppressing the expressions of the fundamental problems of the world today” </w:t>
      </w:r>
      <w:r w:rsidRPr="004C5424">
        <w:rPr>
          <w:rStyle w:val="StyleBoldUnderline"/>
          <w:highlight w:val="green"/>
        </w:rPr>
        <w:t>we</w:t>
      </w:r>
      <w:r w:rsidRPr="00433E76">
        <w:rPr>
          <w:rStyle w:val="StyleBoldUnderline"/>
        </w:rPr>
        <w:t xml:space="preserve"> are forced to </w:t>
      </w:r>
      <w:r w:rsidRPr="004C5424">
        <w:rPr>
          <w:rStyle w:val="StyleBoldUnderline"/>
          <w:highlight w:val="green"/>
        </w:rPr>
        <w:t>live with endemic instability and violence</w:t>
      </w:r>
      <w:r w:rsidRPr="0086606A">
        <w:rPr>
          <w:sz w:val="16"/>
        </w:rPr>
        <w:t xml:space="preserve"> (Ichiyo2002). </w:t>
      </w:r>
      <w:r w:rsidRPr="004C5424">
        <w:rPr>
          <w:rStyle w:val="StyleBoldUnderline"/>
          <w:highlight w:val="green"/>
        </w:rPr>
        <w:t>The war for security must go on forever - there is “never enough”</w:t>
      </w:r>
      <w:proofErr w:type="gramStart"/>
      <w:r w:rsidRPr="004C5424">
        <w:rPr>
          <w:rStyle w:val="StyleBoldUnderline"/>
          <w:highlight w:val="green"/>
        </w:rPr>
        <w:t>-  and</w:t>
      </w:r>
      <w:proofErr w:type="gramEnd"/>
      <w:r w:rsidRPr="004C5424">
        <w:rPr>
          <w:rStyle w:val="StyleBoldUnderline"/>
          <w:highlight w:val="green"/>
        </w:rPr>
        <w:t xml:space="preserve"> thus war has to be domesticated and naturalized</w:t>
      </w:r>
      <w:r w:rsidRPr="0086606A">
        <w:rPr>
          <w:sz w:val="16"/>
        </w:rPr>
        <w:t xml:space="preserve"> (Ferguson and Turnbull2004). </w:t>
      </w:r>
      <w:r w:rsidRPr="004C5424">
        <w:rPr>
          <w:rStyle w:val="StyleBoldUnderline"/>
          <w:highlight w:val="green"/>
        </w:rPr>
        <w:t>This systemic insecurity may</w:t>
      </w:r>
      <w:r w:rsidRPr="0086606A">
        <w:rPr>
          <w:sz w:val="16"/>
        </w:rPr>
        <w:t xml:space="preserve"> however </w:t>
      </w:r>
      <w:r w:rsidRPr="004C5424">
        <w:rPr>
          <w:rStyle w:val="StyleBoldUnderline"/>
          <w:highlight w:val="green"/>
        </w:rPr>
        <w:t>be</w:t>
      </w:r>
      <w:r w:rsidRPr="007E63CD">
        <w:rPr>
          <w:rStyle w:val="StyleBoldUnderline"/>
        </w:rPr>
        <w:t xml:space="preserve"> seen as </w:t>
      </w:r>
      <w:r w:rsidRPr="004C5424">
        <w:rPr>
          <w:rStyle w:val="StyleBoldUnderline"/>
          <w:highlight w:val="green"/>
        </w:rPr>
        <w:t>the central and</w:t>
      </w:r>
      <w:r w:rsidRPr="0086606A">
        <w:rPr>
          <w:sz w:val="16"/>
        </w:rPr>
        <w:t xml:space="preserve"> even </w:t>
      </w:r>
      <w:r w:rsidRPr="004C5424">
        <w:rPr>
          <w:rStyle w:val="StyleBoldUnderline"/>
          <w:highlight w:val="green"/>
        </w:rPr>
        <w:t>fatal ﬂaw of commodiﬁcation.</w:t>
      </w:r>
      <w:r w:rsidRPr="0086606A">
        <w:rPr>
          <w:sz w:val="16"/>
        </w:rPr>
        <w:t xml:space="preserve"> The totalizing command state can never secure control (James 2004). </w:t>
      </w:r>
      <w:r w:rsidRPr="004C5424">
        <w:rPr>
          <w:rStyle w:val="StyleBoldUnderline"/>
          <w:highlight w:val="green"/>
        </w:rPr>
        <w:t>Security can only be achieved by forcing instability to the margins, even as it erupts across the multiplying arcs of instability</w:t>
      </w:r>
      <w:r w:rsidRPr="007E63CD">
        <w:rPr>
          <w:rStyle w:val="StyleBoldUnderline"/>
        </w:rPr>
        <w:t>.</w:t>
      </w:r>
    </w:p>
    <w:p w14:paraId="52A2D1D6" w14:textId="77777777" w:rsidR="00036D63" w:rsidRPr="00DC3BEE" w:rsidRDefault="00036D63" w:rsidP="00036D63">
      <w:pPr>
        <w:pStyle w:val="Heading4"/>
      </w:pPr>
      <w:r>
        <w:t xml:space="preserve">Capitalism necessitates imperialist wars </w:t>
      </w:r>
    </w:p>
    <w:p w14:paraId="4B58D549" w14:textId="77777777" w:rsidR="00036D63" w:rsidRDefault="00036D63" w:rsidP="00036D63">
      <w:r w:rsidRPr="00433E76">
        <w:rPr>
          <w:rStyle w:val="StyleStyleBold12pt"/>
        </w:rPr>
        <w:t>Harvey</w:t>
      </w:r>
      <w:r>
        <w:t xml:space="preserve"> </w:t>
      </w:r>
      <w:r w:rsidRPr="00DC3BEE">
        <w:t xml:space="preserve">Distinguished Professor at the Graduate Center of the City University of New York </w:t>
      </w:r>
      <w:r w:rsidRPr="00433E76">
        <w:rPr>
          <w:rStyle w:val="StyleStyleBold12pt"/>
        </w:rPr>
        <w:t>2008</w:t>
      </w:r>
      <w:r>
        <w:t xml:space="preserve"> David The Right to the City New Left Review 53 Sept/Oct </w:t>
      </w:r>
      <w:r w:rsidRPr="00DC3BEE">
        <w:t>http://newleftreview.org/?view=2740</w:t>
      </w:r>
    </w:p>
    <w:p w14:paraId="29FB237E" w14:textId="77777777" w:rsidR="00036D63" w:rsidRPr="0086606A" w:rsidRDefault="00036D63" w:rsidP="00036D63">
      <w:pPr>
        <w:rPr>
          <w:sz w:val="16"/>
        </w:rPr>
      </w:pPr>
      <w:r w:rsidRPr="004C5424">
        <w:rPr>
          <w:rStyle w:val="StyleBoldUnderline"/>
          <w:highlight w:val="green"/>
        </w:rPr>
        <w:t>The perpetual need to find profitable terrains for capital-surplus production and absorption shapes the politics of capitalism</w:t>
      </w:r>
      <w:r w:rsidRPr="0086606A">
        <w:rPr>
          <w:sz w:val="16"/>
        </w:rPr>
        <w:t xml:space="preserve">. It also presents the capitalist with a number of barriers to continuous and trouble-free expansion. If </w:t>
      </w:r>
      <w:proofErr w:type="spellStart"/>
      <w:r w:rsidRPr="0086606A">
        <w:rPr>
          <w:sz w:val="16"/>
        </w:rPr>
        <w:t>labour</w:t>
      </w:r>
      <w:proofErr w:type="spellEnd"/>
      <w:r w:rsidRPr="0086606A">
        <w:rPr>
          <w:sz w:val="16"/>
        </w:rPr>
        <w:t xml:space="preserve"> is scarce and wages are high, either existing </w:t>
      </w:r>
      <w:proofErr w:type="spellStart"/>
      <w:r w:rsidRPr="0086606A">
        <w:rPr>
          <w:sz w:val="16"/>
        </w:rPr>
        <w:t>labour</w:t>
      </w:r>
      <w:proofErr w:type="spellEnd"/>
      <w:r w:rsidRPr="0086606A">
        <w:rPr>
          <w:sz w:val="16"/>
        </w:rPr>
        <w:t xml:space="preserve"> has to be disciplined—technologically induced unemployment or an assault on organized working-class power are two prime methods—or fresh </w:t>
      </w:r>
      <w:proofErr w:type="spellStart"/>
      <w:r w:rsidRPr="0086606A">
        <w:rPr>
          <w:sz w:val="16"/>
        </w:rPr>
        <w:t>labour</w:t>
      </w:r>
      <w:proofErr w:type="spellEnd"/>
      <w:r w:rsidRPr="0086606A">
        <w:rPr>
          <w:sz w:val="16"/>
        </w:rPr>
        <w:t xml:space="preserve"> forces must be found by immigration, export of capital or </w:t>
      </w:r>
      <w:proofErr w:type="spellStart"/>
      <w:r w:rsidRPr="0086606A">
        <w:rPr>
          <w:sz w:val="16"/>
        </w:rPr>
        <w:t>proletarianization</w:t>
      </w:r>
      <w:proofErr w:type="spellEnd"/>
      <w:r w:rsidRPr="0086606A">
        <w:rPr>
          <w:sz w:val="16"/>
        </w:rPr>
        <w:t xml:space="preserve"> of hitherto independent elements of the population. </w:t>
      </w:r>
      <w:r w:rsidRPr="004C5424">
        <w:rPr>
          <w:rStyle w:val="StyleBoldUnderline"/>
          <w:highlight w:val="green"/>
        </w:rPr>
        <w:t>Capitalists must</w:t>
      </w:r>
      <w:r w:rsidRPr="0086606A">
        <w:rPr>
          <w:sz w:val="16"/>
        </w:rPr>
        <w:t xml:space="preserve"> also </w:t>
      </w:r>
      <w:r w:rsidRPr="004C5424">
        <w:rPr>
          <w:rStyle w:val="StyleBoldUnderline"/>
          <w:highlight w:val="green"/>
        </w:rPr>
        <w:t>discover new means of production</w:t>
      </w:r>
      <w:r w:rsidRPr="00DC3BEE">
        <w:rPr>
          <w:rStyle w:val="StyleBoldUnderline"/>
        </w:rPr>
        <w:t xml:space="preserve"> in general </w:t>
      </w:r>
      <w:r w:rsidRPr="004C5424">
        <w:rPr>
          <w:rStyle w:val="StyleBoldUnderline"/>
          <w:highlight w:val="green"/>
        </w:rPr>
        <w:t>and natural resources</w:t>
      </w:r>
      <w:r w:rsidRPr="00DC3BEE">
        <w:rPr>
          <w:rStyle w:val="StyleBoldUnderline"/>
        </w:rPr>
        <w:t xml:space="preserve"> in particular, </w:t>
      </w:r>
      <w:r w:rsidRPr="004C5424">
        <w:rPr>
          <w:rStyle w:val="StyleBoldUnderline"/>
          <w:highlight w:val="green"/>
        </w:rPr>
        <w:t xml:space="preserve">which puts increasing pressure on the natural environment to yield up necessary raw materials and absorb the inevitable waste. They need to open up terrains for raw-material extraction—often the objective of imperialist and neo-colonial </w:t>
      </w:r>
      <w:proofErr w:type="spellStart"/>
      <w:r w:rsidRPr="004C5424">
        <w:rPr>
          <w:rStyle w:val="StyleBoldUnderline"/>
          <w:highlight w:val="green"/>
        </w:rPr>
        <w:t>endeavours</w:t>
      </w:r>
      <w:proofErr w:type="spellEnd"/>
      <w:r w:rsidRPr="004C5424">
        <w:rPr>
          <w:sz w:val="16"/>
          <w:highlight w:val="green"/>
        </w:rPr>
        <w:t>.</w:t>
      </w:r>
    </w:p>
    <w:p w14:paraId="228D67AD" w14:textId="77777777" w:rsidR="00036D63" w:rsidRDefault="00036D63" w:rsidP="00036D63"/>
    <w:p w14:paraId="25CF1597" w14:textId="77777777" w:rsidR="00036D63" w:rsidRDefault="00036D63" w:rsidP="00036D63">
      <w:pPr>
        <w:pStyle w:val="Heading3"/>
      </w:pPr>
      <w:bookmarkStart w:id="14" w:name="_Toc208407988"/>
      <w:r>
        <w:t>AT: Cap Solves Poverty</w:t>
      </w:r>
      <w:bookmarkEnd w:id="14"/>
      <w:r>
        <w:t xml:space="preserve"> </w:t>
      </w:r>
    </w:p>
    <w:p w14:paraId="147C0F1C" w14:textId="77777777" w:rsidR="00036D63" w:rsidRDefault="00036D63" w:rsidP="00036D63">
      <w:pPr>
        <w:pStyle w:val="Heading4"/>
      </w:pPr>
      <w:r>
        <w:t xml:space="preserve">Their argument is misleading – even if poverty is being reduced social inequality is sky-rocketing </w:t>
      </w:r>
    </w:p>
    <w:p w14:paraId="765C630F" w14:textId="77777777" w:rsidR="00036D63" w:rsidRDefault="00036D63" w:rsidP="00036D63">
      <w:r w:rsidRPr="00433E76">
        <w:rPr>
          <w:rStyle w:val="StyleStyleBold12pt"/>
        </w:rPr>
        <w:t>Harvey</w:t>
      </w:r>
      <w:r>
        <w:t xml:space="preserve"> </w:t>
      </w:r>
      <w:r w:rsidRPr="00DC3BEE">
        <w:t xml:space="preserve">Distinguished Professor at the Graduate Center of the City University of New York </w:t>
      </w:r>
      <w:r w:rsidRPr="00433E76">
        <w:rPr>
          <w:rStyle w:val="StyleStyleBold12pt"/>
        </w:rPr>
        <w:t>2006</w:t>
      </w:r>
      <w:r>
        <w:t xml:space="preserve"> David A Conversation with David Harvey Logos 5.1 </w:t>
      </w:r>
      <w:r w:rsidRPr="00DC3BEE">
        <w:t>http://www.logosjournal.com/issue_5.1/harvey.htm</w:t>
      </w:r>
    </w:p>
    <w:p w14:paraId="51513800" w14:textId="77777777" w:rsidR="00036D63" w:rsidRPr="0086606A" w:rsidRDefault="00036D63" w:rsidP="00036D63">
      <w:pPr>
        <w:rPr>
          <w:sz w:val="16"/>
        </w:rPr>
      </w:pPr>
      <w:r w:rsidRPr="0086606A">
        <w:rPr>
          <w:sz w:val="16"/>
        </w:rPr>
        <w:t xml:space="preserve">I’ll respond in two ways, </w:t>
      </w:r>
      <w:r w:rsidRPr="004C5424">
        <w:rPr>
          <w:rStyle w:val="StyleBoldUnderline"/>
          <w:highlight w:val="green"/>
        </w:rPr>
        <w:t>there is a lot of controversy over</w:t>
      </w:r>
      <w:r w:rsidRPr="0086606A">
        <w:rPr>
          <w:sz w:val="16"/>
        </w:rPr>
        <w:t xml:space="preserve"> the kind of </w:t>
      </w:r>
      <w:r w:rsidRPr="004C5424">
        <w:rPr>
          <w:rStyle w:val="StyleBoldUnderline"/>
          <w:highlight w:val="green"/>
        </w:rPr>
        <w:t>data</w:t>
      </w:r>
      <w:r w:rsidRPr="0086606A">
        <w:rPr>
          <w:sz w:val="16"/>
        </w:rPr>
        <w:t xml:space="preserve"> you look at and how you prove that. For instance </w:t>
      </w:r>
      <w:r w:rsidRPr="004C5424">
        <w:rPr>
          <w:rStyle w:val="StyleBoldUnderline"/>
          <w:highlight w:val="green"/>
        </w:rPr>
        <w:t>if you ask the question of how many people were in poverty in 1980 and how many people there are in poverty today,</w:t>
      </w:r>
      <w:r w:rsidRPr="00DC3BEE">
        <w:rPr>
          <w:rStyle w:val="StyleBoldUnderline"/>
        </w:rPr>
        <w:t xml:space="preserve"> you might say, </w:t>
      </w:r>
      <w:r w:rsidRPr="004C5424">
        <w:rPr>
          <w:rStyle w:val="StyleBoldUnderline"/>
          <w:highlight w:val="green"/>
        </w:rPr>
        <w:t>there are fewer people in poverty now than there was back then. But</w:t>
      </w:r>
      <w:r w:rsidRPr="0086606A">
        <w:rPr>
          <w:sz w:val="16"/>
        </w:rPr>
        <w:t xml:space="preserve"> when you look at the economic performance, of say China and India, and you look at the aggregate data, it looks like the world is better off. </w:t>
      </w:r>
      <w:r w:rsidRPr="004C5424">
        <w:rPr>
          <w:rStyle w:val="StyleBoldUnderline"/>
          <w:highlight w:val="green"/>
        </w:rPr>
        <w:t>If you start to look at social inequality</w:t>
      </w:r>
      <w:r w:rsidRPr="0086606A">
        <w:rPr>
          <w:sz w:val="16"/>
        </w:rPr>
        <w:t xml:space="preserve"> however, </w:t>
      </w:r>
      <w:r w:rsidRPr="004C5424">
        <w:rPr>
          <w:rStyle w:val="StyleBoldUnderline"/>
          <w:highlight w:val="green"/>
        </w:rPr>
        <w:t>you</w:t>
      </w:r>
      <w:r w:rsidRPr="0086606A">
        <w:rPr>
          <w:sz w:val="16"/>
        </w:rPr>
        <w:t xml:space="preserve"> start to </w:t>
      </w:r>
      <w:r w:rsidRPr="004C5424">
        <w:rPr>
          <w:rStyle w:val="StyleBoldUnderline"/>
          <w:highlight w:val="green"/>
        </w:rPr>
        <w:t>see</w:t>
      </w:r>
      <w:r w:rsidRPr="0086606A">
        <w:rPr>
          <w:sz w:val="16"/>
        </w:rPr>
        <w:t xml:space="preserve"> in many instances, </w:t>
      </w:r>
      <w:r w:rsidRPr="004C5424">
        <w:rPr>
          <w:rStyle w:val="StyleBoldUnderline"/>
          <w:highlight w:val="green"/>
        </w:rPr>
        <w:t>that neo-liberalization has increased social inequality, even at the same time that it has lifted some of the people at the bottom out of poverty</w:t>
      </w:r>
      <w:r w:rsidRPr="00DC3BEE">
        <w:rPr>
          <w:rStyle w:val="StyleBoldUnderline"/>
        </w:rPr>
        <w:t>.</w:t>
      </w:r>
      <w:r w:rsidRPr="0086606A">
        <w:rPr>
          <w:sz w:val="16"/>
        </w:rPr>
        <w:t xml:space="preserve"> If you look at the concentration of wealth, at the very top bracket of society, you will see immense concentrations of wealth at the very top 0.1% of the population.</w:t>
      </w:r>
    </w:p>
    <w:p w14:paraId="33DE3417" w14:textId="77777777" w:rsidR="00036D63" w:rsidRPr="0086606A" w:rsidRDefault="00036D63" w:rsidP="00036D63">
      <w:pPr>
        <w:rPr>
          <w:sz w:val="16"/>
        </w:rPr>
      </w:pPr>
      <w:r w:rsidRPr="0086606A">
        <w:rPr>
          <w:sz w:val="16"/>
        </w:rPr>
        <w:t xml:space="preserve">At this point </w:t>
      </w:r>
      <w:r w:rsidRPr="00DC3BEE">
        <w:rPr>
          <w:rStyle w:val="StyleBoldUnderline"/>
        </w:rPr>
        <w:t xml:space="preserve">the question is: </w:t>
      </w:r>
      <w:proofErr w:type="gramStart"/>
      <w:r w:rsidRPr="004C5424">
        <w:rPr>
          <w:rStyle w:val="StyleBoldUnderline"/>
          <w:highlight w:val="green"/>
        </w:rPr>
        <w:t>who</w:t>
      </w:r>
      <w:proofErr w:type="gramEnd"/>
      <w:r w:rsidRPr="004C5424">
        <w:rPr>
          <w:rStyle w:val="StyleBoldUnderline"/>
          <w:highlight w:val="green"/>
        </w:rPr>
        <w:t xml:space="preserve"> is neo-liberalization really benefiting?</w:t>
      </w:r>
      <w:r w:rsidRPr="0086606A">
        <w:rPr>
          <w:sz w:val="16"/>
        </w:rPr>
        <w:t xml:space="preserve"> And </w:t>
      </w:r>
      <w:r w:rsidRPr="004C5424">
        <w:rPr>
          <w:rStyle w:val="StyleBoldUnderline"/>
          <w:highlight w:val="green"/>
        </w:rPr>
        <w:t xml:space="preserve">if you look at concentrations of political and economic power, it has largely benefited a very </w:t>
      </w:r>
      <w:proofErr w:type="spellStart"/>
      <w:r w:rsidRPr="004C5424">
        <w:rPr>
          <w:rStyle w:val="StyleBoldUnderline"/>
          <w:highlight w:val="green"/>
        </w:rPr>
        <w:t>very</w:t>
      </w:r>
      <w:proofErr w:type="spellEnd"/>
      <w:r w:rsidRPr="004C5424">
        <w:rPr>
          <w:rStyle w:val="StyleBoldUnderline"/>
          <w:highlight w:val="green"/>
        </w:rPr>
        <w:t xml:space="preserve"> small elite</w:t>
      </w:r>
      <w:r w:rsidRPr="00DC3BEE">
        <w:rPr>
          <w:rStyle w:val="StyleBoldUnderline"/>
        </w:rPr>
        <w:t>.</w:t>
      </w:r>
      <w:r w:rsidRPr="0086606A">
        <w:rPr>
          <w:sz w:val="16"/>
        </w:rPr>
        <w:t xml:space="preserve"> And we have to start looking at that. For instance, the New York Times had this interesting data a couple of months ago. How rich, on average, are the richest 200 (or 400) families in the United States? I think the data showed that back in 1980, they </w:t>
      </w:r>
      <w:proofErr w:type="gramStart"/>
      <w:r w:rsidRPr="0086606A">
        <w:rPr>
          <w:sz w:val="16"/>
        </w:rPr>
        <w:t>had  something</w:t>
      </w:r>
      <w:proofErr w:type="gramEnd"/>
      <w:r w:rsidRPr="0086606A">
        <w:rPr>
          <w:sz w:val="16"/>
        </w:rPr>
        <w:t xml:space="preserve"> like $680 million. In constant dollars it is something like $2.8 billion. They have quadrupled their wealth in the last twenty years and this is a familiar story not just in the U.S but also globally. In Mexico, after neo-liberalization, you see the same thing. You see the same think happening in China and in India. When Thomas Friedman talks about a flat world, he is saying you do not have to come to America to be a billionaire; you can be a billionaire in Bangalore now. You do not have to migrate to America, but the social inequality in India is increasing dramatically.</w:t>
      </w:r>
    </w:p>
    <w:p w14:paraId="6E8112E5" w14:textId="77777777" w:rsidR="00036D63" w:rsidRDefault="00036D63" w:rsidP="00036D63"/>
    <w:p w14:paraId="68BED266" w14:textId="77777777" w:rsidR="00036D63" w:rsidRPr="0086606A" w:rsidRDefault="00036D63" w:rsidP="00036D63"/>
    <w:p w14:paraId="7B9A92F4" w14:textId="77777777" w:rsidR="00036D63" w:rsidRPr="00904E26" w:rsidRDefault="00036D63" w:rsidP="00904E26"/>
    <w:sectPr w:rsidR="00036D63" w:rsidRPr="00904E2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BF9FB8" w14:textId="77777777" w:rsidR="00904E26" w:rsidRDefault="00904E26" w:rsidP="00E46E7E">
      <w:r>
        <w:separator/>
      </w:r>
    </w:p>
  </w:endnote>
  <w:endnote w:type="continuationSeparator" w:id="0">
    <w:p w14:paraId="40D1038E" w14:textId="77777777" w:rsidR="00904E26" w:rsidRDefault="00904E26"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049D2A" w14:textId="77777777" w:rsidR="00904E26" w:rsidRDefault="00904E26" w:rsidP="00E46E7E">
      <w:r>
        <w:separator/>
      </w:r>
    </w:p>
  </w:footnote>
  <w:footnote w:type="continuationSeparator" w:id="0">
    <w:p w14:paraId="6D782AE4" w14:textId="77777777" w:rsidR="00904E26" w:rsidRDefault="00904E26"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E26"/>
    <w:rsid w:val="000140EC"/>
    <w:rsid w:val="00016A35"/>
    <w:rsid w:val="00036D63"/>
    <w:rsid w:val="000C16B3"/>
    <w:rsid w:val="001408C0"/>
    <w:rsid w:val="00143FD7"/>
    <w:rsid w:val="001463FB"/>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04E26"/>
    <w:rsid w:val="0091595A"/>
    <w:rsid w:val="009165EA"/>
    <w:rsid w:val="009829F2"/>
    <w:rsid w:val="00993F61"/>
    <w:rsid w:val="009B0746"/>
    <w:rsid w:val="009C198B"/>
    <w:rsid w:val="009D207E"/>
    <w:rsid w:val="009E5822"/>
    <w:rsid w:val="009E691A"/>
    <w:rsid w:val="00A02717"/>
    <w:rsid w:val="00A074CB"/>
    <w:rsid w:val="00A369C4"/>
    <w:rsid w:val="00A47986"/>
    <w:rsid w:val="00A91A24"/>
    <w:rsid w:val="00AC0E99"/>
    <w:rsid w:val="00AE0E64"/>
    <w:rsid w:val="00AE6256"/>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89808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apple-style-span + 6 pt,Kern at 16 pt,Bold,Intense Emphasis1,Intense Emphasis2,Title Char,HHeading 3 + 12 pt,Cards + Font: 12 pt Char,Style,Bold Cite Char,Citation Char Char Char,Heading 3 Char1 Char Char Char,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autoRedefine/>
    <w:rsid w:val="00036D63"/>
    <w:pPr>
      <w:ind w:left="288" w:right="288"/>
    </w:pPr>
    <w:rPr>
      <w:sz w:val="16"/>
    </w:rPr>
  </w:style>
  <w:style w:type="character" w:customStyle="1" w:styleId="cardChar">
    <w:name w:val="card Char"/>
    <w:basedOn w:val="DefaultParagraphFont"/>
    <w:link w:val="card"/>
    <w:rsid w:val="00036D63"/>
    <w:rPr>
      <w:rFonts w:ascii="Times New Roman" w:hAnsi="Times New Roman" w:cs="Times New Roman"/>
      <w:sz w:val="16"/>
    </w:rPr>
  </w:style>
  <w:style w:type="character" w:customStyle="1" w:styleId="underline">
    <w:name w:val="underline"/>
    <w:basedOn w:val="DefaultParagraphFont"/>
    <w:rsid w:val="00036D63"/>
    <w:rPr>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apple-style-span + 6 pt,Kern at 16 pt,Bold,Intense Emphasis1,Intense Emphasis2,Title Char,HHeading 3 + 12 pt,Cards + Font: 12 pt Char,Style,Bold Cite Char,Citation Char Char Char,Heading 3 Char1 Char Char Char,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autoRedefine/>
    <w:rsid w:val="00036D63"/>
    <w:pPr>
      <w:ind w:left="288" w:right="288"/>
    </w:pPr>
    <w:rPr>
      <w:sz w:val="16"/>
    </w:rPr>
  </w:style>
  <w:style w:type="character" w:customStyle="1" w:styleId="cardChar">
    <w:name w:val="card Char"/>
    <w:basedOn w:val="DefaultParagraphFont"/>
    <w:link w:val="card"/>
    <w:rsid w:val="00036D63"/>
    <w:rPr>
      <w:rFonts w:ascii="Times New Roman" w:hAnsi="Times New Roman" w:cs="Times New Roman"/>
      <w:sz w:val="16"/>
    </w:rPr>
  </w:style>
  <w:style w:type="character" w:customStyle="1" w:styleId="underline">
    <w:name w:val="underline"/>
    <w:basedOn w:val="DefaultParagraphFont"/>
    <w:rsid w:val="00036D63"/>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ystemchangenotclimatechange.org/article/fossil-fuels-and-class-politics-british-columbia"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tscd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20</Pages>
  <Words>6458</Words>
  <Characters>36811</Characters>
  <Application>Microsoft Macintosh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itscdl</dc:creator>
  <cp:keywords/>
  <dc:description/>
  <cp:lastModifiedBy>itscdl</cp:lastModifiedBy>
  <cp:revision>3</cp:revision>
  <dcterms:created xsi:type="dcterms:W3CDTF">2014-07-18T20:56:00Z</dcterms:created>
  <dcterms:modified xsi:type="dcterms:W3CDTF">2014-07-18T21:29:00Z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