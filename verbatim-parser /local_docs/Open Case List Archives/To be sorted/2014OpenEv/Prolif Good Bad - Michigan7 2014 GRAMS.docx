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A028FE" w14:textId="77777777" w:rsidR="00B45FE9" w:rsidRDefault="00AC20AF" w:rsidP="00AC20AF">
      <w:pPr>
        <w:pStyle w:val="Heading1"/>
      </w:pPr>
      <w:r>
        <w:t>Proliferation Good/Bad</w:t>
      </w:r>
    </w:p>
    <w:p w14:paraId="6B397DDE" w14:textId="77777777" w:rsidR="004D2C57" w:rsidRDefault="004D2C57" w:rsidP="004D2C57"/>
    <w:p w14:paraId="7E517E66" w14:textId="77777777" w:rsidR="00AC20AF" w:rsidRDefault="00AC20AF" w:rsidP="00AC20AF"/>
    <w:p w14:paraId="07BAC596" w14:textId="77777777" w:rsidR="005749AD" w:rsidRDefault="00AC20AF" w:rsidP="00AC20AF">
      <w:pPr>
        <w:pStyle w:val="Heading2"/>
      </w:pPr>
      <w:proofErr w:type="spellStart"/>
      <w:r>
        <w:lastRenderedPageBreak/>
        <w:t>Prolif</w:t>
      </w:r>
      <w:proofErr w:type="spellEnd"/>
      <w:r>
        <w:t xml:space="preserve"> Good</w:t>
      </w:r>
    </w:p>
    <w:p w14:paraId="222AB100" w14:textId="1BCFA35C" w:rsidR="00682377" w:rsidRDefault="005749AD" w:rsidP="005749AD">
      <w:pPr>
        <w:pStyle w:val="Heading3"/>
      </w:pPr>
      <w:r>
        <w:lastRenderedPageBreak/>
        <w:t xml:space="preserve">Deterrence </w:t>
      </w:r>
    </w:p>
    <w:p w14:paraId="5AD516BA" w14:textId="2C769D2A" w:rsidR="00682377" w:rsidRPr="00682377" w:rsidRDefault="00682377" w:rsidP="00682377">
      <w:pPr>
        <w:pStyle w:val="Heading4"/>
      </w:pPr>
      <w:proofErr w:type="spellStart"/>
      <w:r>
        <w:t>Prolif</w:t>
      </w:r>
      <w:proofErr w:type="spellEnd"/>
      <w:r>
        <w:t xml:space="preserve"> enables effective deterrence measures which solve Indo-Pak war and nuclear terrorism</w:t>
      </w:r>
    </w:p>
    <w:p w14:paraId="7EC564DC" w14:textId="68F88C49" w:rsidR="00AC20AF" w:rsidRDefault="00682377" w:rsidP="00AC20AF">
      <w:proofErr w:type="spellStart"/>
      <w:r w:rsidRPr="00682377">
        <w:rPr>
          <w:rStyle w:val="StyleStyleBold12pt"/>
        </w:rPr>
        <w:t>Nayyar</w:t>
      </w:r>
      <w:proofErr w:type="spellEnd"/>
      <w:r w:rsidRPr="00682377">
        <w:rPr>
          <w:rStyle w:val="StyleStyleBold12pt"/>
        </w:rPr>
        <w:t>, 12</w:t>
      </w:r>
      <w:r>
        <w:t xml:space="preserve"> - </w:t>
      </w:r>
      <w:r w:rsidRPr="00682377">
        <w:t>Research Fellow at Institute of Strategic Studies</w:t>
      </w:r>
      <w:r>
        <w:t xml:space="preserve"> (</w:t>
      </w:r>
      <w:proofErr w:type="spellStart"/>
      <w:r>
        <w:t>Ghazala</w:t>
      </w:r>
      <w:proofErr w:type="spellEnd"/>
      <w:r>
        <w:t xml:space="preserve">, “Nuclear Deterrence”, </w:t>
      </w:r>
      <w:r w:rsidRPr="00682377">
        <w:t>May 23, 2012</w:t>
      </w:r>
      <w:r>
        <w:t>,</w:t>
      </w:r>
      <w:r w:rsidRPr="00682377">
        <w:t xml:space="preserve"> Business Recorder</w:t>
      </w:r>
      <w:r>
        <w:t xml:space="preserve">, </w:t>
      </w:r>
      <w:r w:rsidRPr="00682377">
        <w:t>Vol. XLVIII No. 143</w:t>
      </w:r>
      <w:r>
        <w:t>, lexis)//AE</w:t>
      </w:r>
    </w:p>
    <w:p w14:paraId="75BB3F29" w14:textId="77777777" w:rsidR="00AC20AF" w:rsidRPr="00682377" w:rsidRDefault="00AC20AF" w:rsidP="00AC20AF">
      <w:pPr>
        <w:rPr>
          <w:sz w:val="10"/>
          <w:szCs w:val="10"/>
        </w:rPr>
      </w:pPr>
    </w:p>
    <w:p w14:paraId="5868E442" w14:textId="26E24FEC" w:rsidR="00494665" w:rsidRDefault="00494665" w:rsidP="002B3C50">
      <w:pPr>
        <w:rPr>
          <w:sz w:val="16"/>
        </w:rPr>
      </w:pPr>
      <w:r w:rsidRPr="00494665">
        <w:rPr>
          <w:rStyle w:val="StyleBoldUnderline"/>
        </w:rPr>
        <w:t>'Democrats</w:t>
      </w:r>
      <w:r w:rsidRPr="00682377">
        <w:rPr>
          <w:sz w:val="16"/>
        </w:rPr>
        <w:t xml:space="preserve"> always </w:t>
      </w:r>
      <w:r w:rsidRPr="00494665">
        <w:rPr>
          <w:rStyle w:val="StyleBoldUnderline"/>
        </w:rPr>
        <w:t>assure us that deterrence will work</w:t>
      </w:r>
      <w:r w:rsidRPr="00682377">
        <w:rPr>
          <w:sz w:val="16"/>
        </w:rPr>
        <w:t xml:space="preserve">, but when the time comes to deter, they're against it' </w:t>
      </w:r>
      <w:r w:rsidRPr="00494665">
        <w:rPr>
          <w:rStyle w:val="StyleBoldUnderline"/>
        </w:rPr>
        <w:t>Nuclear weapons are believed to be used as a 'political tool' rather than as a 'strategic weapon' to be used in wars.</w:t>
      </w:r>
      <w:r w:rsidR="00682377" w:rsidRPr="00682377">
        <w:rPr>
          <w:rStyle w:val="StyleBoldUnderline"/>
          <w:sz w:val="12"/>
          <w:u w:val="none"/>
        </w:rPr>
        <w:t>¶</w:t>
      </w:r>
      <w:r w:rsidR="00682377" w:rsidRPr="00682377">
        <w:rPr>
          <w:rStyle w:val="StyleBoldUnderline"/>
          <w:sz w:val="12"/>
        </w:rPr>
        <w:t xml:space="preserve"> </w:t>
      </w:r>
      <w:proofErr w:type="gramStart"/>
      <w:r w:rsidRPr="00682377">
        <w:rPr>
          <w:sz w:val="16"/>
        </w:rPr>
        <w:t>It</w:t>
      </w:r>
      <w:proofErr w:type="gramEnd"/>
      <w:r w:rsidRPr="00682377">
        <w:rPr>
          <w:sz w:val="16"/>
        </w:rPr>
        <w:t xml:space="preserve"> is widely accepted that </w:t>
      </w:r>
      <w:r w:rsidRPr="00494665">
        <w:rPr>
          <w:rStyle w:val="StyleBoldUnderline"/>
        </w:rPr>
        <w:t>democracies are less conflict-prone</w:t>
      </w:r>
      <w:r w:rsidRPr="00682377">
        <w:rPr>
          <w:sz w:val="16"/>
        </w:rPr>
        <w:t xml:space="preserve">. But </w:t>
      </w:r>
      <w:r w:rsidRPr="00494665">
        <w:rPr>
          <w:rStyle w:val="StyleBoldUnderline"/>
        </w:rPr>
        <w:t xml:space="preserve">in the transitional phase of </w:t>
      </w:r>
      <w:proofErr w:type="spellStart"/>
      <w:r w:rsidRPr="00494665">
        <w:rPr>
          <w:rStyle w:val="StyleBoldUnderline"/>
        </w:rPr>
        <w:t>democratisation</w:t>
      </w:r>
      <w:proofErr w:type="spellEnd"/>
      <w:r w:rsidRPr="00494665">
        <w:rPr>
          <w:rStyle w:val="StyleBoldUnderline"/>
        </w:rPr>
        <w:t>, countries become more aggressive and fight wars with other democracies</w:t>
      </w:r>
      <w:r w:rsidRPr="00682377">
        <w:rPr>
          <w:sz w:val="16"/>
        </w:rPr>
        <w:t>.</w:t>
      </w:r>
      <w:r w:rsidR="00682377" w:rsidRPr="00682377">
        <w:rPr>
          <w:sz w:val="12"/>
        </w:rPr>
        <w:t>¶</w:t>
      </w:r>
      <w:r w:rsidR="00682377" w:rsidRPr="00682377">
        <w:rPr>
          <w:sz w:val="16"/>
        </w:rPr>
        <w:t xml:space="preserve"> </w:t>
      </w:r>
      <w:proofErr w:type="gramStart"/>
      <w:r w:rsidRPr="00494665">
        <w:rPr>
          <w:rStyle w:val="StyleBoldUnderline"/>
        </w:rPr>
        <w:t>The</w:t>
      </w:r>
      <w:proofErr w:type="gramEnd"/>
      <w:r w:rsidRPr="00494665">
        <w:rPr>
          <w:rStyle w:val="StyleBoldUnderline"/>
        </w:rPr>
        <w:t xml:space="preserve"> paramount function of nuclear weapons was to deter a nuclear attack. Nuclear deterrence was not considered a tool of non-proliferation. The primary instruments</w:t>
      </w:r>
      <w:r w:rsidRPr="00682377">
        <w:rPr>
          <w:sz w:val="16"/>
        </w:rPr>
        <w:t xml:space="preserve"> for halting the proliferation of nuclear weapons were the non-proliferation regime established by the Nuclear Non-proliferation Treaty (NPT) of 1968.</w:t>
      </w:r>
      <w:r w:rsidR="00682377" w:rsidRPr="00682377">
        <w:rPr>
          <w:sz w:val="12"/>
        </w:rPr>
        <w:t>¶</w:t>
      </w:r>
      <w:r w:rsidR="00682377" w:rsidRPr="00682377">
        <w:rPr>
          <w:sz w:val="16"/>
        </w:rPr>
        <w:t xml:space="preserve"> </w:t>
      </w:r>
      <w:r w:rsidRPr="00682377">
        <w:rPr>
          <w:sz w:val="16"/>
        </w:rPr>
        <w:t>The NPT is a landmark international treaty whose objective is to prevent the spread of nuclear weapons and weapons technology, to promote co-operation in the peaceful uses of nuclear energy and to further the goal of achieving nuclear disarmament and general and complete disarmament.</w:t>
      </w:r>
      <w:r w:rsidR="00682377" w:rsidRPr="00682377">
        <w:rPr>
          <w:sz w:val="12"/>
        </w:rPr>
        <w:t>¶</w:t>
      </w:r>
      <w:r w:rsidR="00682377" w:rsidRPr="00682377">
        <w:rPr>
          <w:sz w:val="16"/>
        </w:rPr>
        <w:t xml:space="preserve"> </w:t>
      </w:r>
      <w:r w:rsidRPr="00494665">
        <w:rPr>
          <w:rStyle w:val="StyleBoldUnderline"/>
        </w:rPr>
        <w:t>In order to attain security, states sought the acquisition of nuclear weapons</w:t>
      </w:r>
      <w:r w:rsidRPr="00682377">
        <w:rPr>
          <w:sz w:val="16"/>
        </w:rPr>
        <w:t xml:space="preserve">. </w:t>
      </w:r>
      <w:r w:rsidRPr="00494665">
        <w:rPr>
          <w:rStyle w:val="Emphasis"/>
        </w:rPr>
        <w:t>The concept of credible nuclear deterrence remains effective against rogue states' use of WMD</w:t>
      </w:r>
      <w:r w:rsidRPr="00682377">
        <w:rPr>
          <w:sz w:val="16"/>
        </w:rPr>
        <w:t xml:space="preserve">, </w:t>
      </w:r>
      <w:r w:rsidRPr="00494665">
        <w:rPr>
          <w:rStyle w:val="StyleBoldUnderline"/>
        </w:rPr>
        <w:t xml:space="preserve">if not against attacks by obsessive terrorist </w:t>
      </w:r>
      <w:proofErr w:type="spellStart"/>
      <w:r w:rsidRPr="00494665">
        <w:rPr>
          <w:rStyle w:val="StyleBoldUnderline"/>
        </w:rPr>
        <w:t>organisations</w:t>
      </w:r>
      <w:proofErr w:type="spellEnd"/>
      <w:r w:rsidRPr="00494665">
        <w:rPr>
          <w:rStyle w:val="StyleBoldUnderline"/>
        </w:rPr>
        <w:t>.</w:t>
      </w:r>
      <w:r w:rsidR="00682377" w:rsidRPr="00682377">
        <w:rPr>
          <w:rStyle w:val="StyleBoldUnderline"/>
          <w:sz w:val="12"/>
          <w:u w:val="none"/>
        </w:rPr>
        <w:t>¶</w:t>
      </w:r>
      <w:r w:rsidR="00682377" w:rsidRPr="00682377">
        <w:rPr>
          <w:rStyle w:val="StyleBoldUnderline"/>
          <w:sz w:val="12"/>
        </w:rPr>
        <w:t xml:space="preserve"> </w:t>
      </w:r>
      <w:r w:rsidRPr="00682377">
        <w:rPr>
          <w:sz w:val="16"/>
        </w:rPr>
        <w:t xml:space="preserve">Unlike terrorist groups, </w:t>
      </w:r>
      <w:r w:rsidRPr="00494665">
        <w:rPr>
          <w:rStyle w:val="StyleBoldUnderline"/>
        </w:rPr>
        <w:t>rogue states have critical assets that can be held hostage to the threat of devastating retaliation</w:t>
      </w:r>
      <w:r w:rsidRPr="00682377">
        <w:rPr>
          <w:sz w:val="16"/>
        </w:rPr>
        <w:t>, although no rogue state has ever used WMD against an enemy capable of such retaliation</w:t>
      </w:r>
      <w:r w:rsidR="00682377" w:rsidRPr="00682377">
        <w:rPr>
          <w:sz w:val="12"/>
        </w:rPr>
        <w:t>¶</w:t>
      </w:r>
      <w:r w:rsidR="00682377" w:rsidRPr="00682377">
        <w:rPr>
          <w:sz w:val="16"/>
        </w:rPr>
        <w:t xml:space="preserve"> </w:t>
      </w:r>
      <w:r w:rsidRPr="00682377">
        <w:rPr>
          <w:sz w:val="16"/>
        </w:rPr>
        <w:t xml:space="preserve">In the perspective of Pakistan and India, </w:t>
      </w:r>
      <w:r w:rsidRPr="00494665">
        <w:rPr>
          <w:rStyle w:val="StyleBoldUnderline"/>
        </w:rPr>
        <w:t>the imperative peak is the benefits and disadvantages of the development of nuclear weapons by each of these adversaries is as a possible precedence</w:t>
      </w:r>
      <w:r w:rsidRPr="00682377">
        <w:rPr>
          <w:sz w:val="16"/>
        </w:rPr>
        <w:t xml:space="preserve"> for further proliferation and </w:t>
      </w:r>
      <w:r w:rsidRPr="00494665">
        <w:rPr>
          <w:rStyle w:val="Emphasis"/>
        </w:rPr>
        <w:t>as a means by which to deter and prevent a regional conflict.</w:t>
      </w:r>
      <w:r w:rsidR="00682377" w:rsidRPr="00682377">
        <w:rPr>
          <w:rStyle w:val="Emphasis"/>
          <w:b w:val="0"/>
          <w:sz w:val="12"/>
          <w:u w:val="none"/>
        </w:rPr>
        <w:t>¶</w:t>
      </w:r>
      <w:r w:rsidR="00682377" w:rsidRPr="00682377">
        <w:rPr>
          <w:rStyle w:val="Emphasis"/>
          <w:sz w:val="12"/>
        </w:rPr>
        <w:t xml:space="preserve"> </w:t>
      </w:r>
      <w:r w:rsidRPr="00494665">
        <w:rPr>
          <w:rStyle w:val="StyleBoldUnderline"/>
        </w:rPr>
        <w:t>The stability of nuclear deterrence between the two countries is therefore a matter of great urgency</w:t>
      </w:r>
      <w:r w:rsidRPr="00682377">
        <w:rPr>
          <w:sz w:val="16"/>
        </w:rPr>
        <w:t xml:space="preserve">. In the context of Pakistan and India </w:t>
      </w:r>
      <w:r w:rsidRPr="00494665">
        <w:rPr>
          <w:rStyle w:val="Emphasis"/>
        </w:rPr>
        <w:t>this entails that neither state has the enticement to go into a major conflict, knowing that the other has nuclear weapons</w:t>
      </w:r>
      <w:r w:rsidRPr="00682377">
        <w:rPr>
          <w:sz w:val="16"/>
        </w:rPr>
        <w:t xml:space="preserve">, for </w:t>
      </w:r>
      <w:r w:rsidRPr="00494665">
        <w:rPr>
          <w:rStyle w:val="StyleBoldUnderline"/>
        </w:rPr>
        <w:t>doing so would apparently lead to a nuclear exchange</w:t>
      </w:r>
      <w:r w:rsidRPr="00682377">
        <w:rPr>
          <w:sz w:val="16"/>
        </w:rPr>
        <w:t>.</w:t>
      </w:r>
      <w:r w:rsidR="00682377" w:rsidRPr="00682377">
        <w:rPr>
          <w:sz w:val="12"/>
        </w:rPr>
        <w:t>¶</w:t>
      </w:r>
      <w:r w:rsidR="00682377" w:rsidRPr="00682377">
        <w:rPr>
          <w:sz w:val="16"/>
        </w:rPr>
        <w:t xml:space="preserve"> </w:t>
      </w:r>
      <w:r w:rsidRPr="00682377">
        <w:rPr>
          <w:sz w:val="16"/>
        </w:rPr>
        <w:t xml:space="preserve">The </w:t>
      </w:r>
      <w:r w:rsidRPr="00682377">
        <w:rPr>
          <w:rStyle w:val="StyleBoldUnderline"/>
        </w:rPr>
        <w:t>recent India-Pakistan crises have played out under a deepening US engagement</w:t>
      </w:r>
      <w:r w:rsidRPr="00682377">
        <w:rPr>
          <w:sz w:val="16"/>
        </w:rPr>
        <w:t xml:space="preserve"> in South Asia, though the possibility of </w:t>
      </w:r>
      <w:r w:rsidRPr="00682377">
        <w:rPr>
          <w:rStyle w:val="StyleBoldUnderline"/>
        </w:rPr>
        <w:t xml:space="preserve">intervention may help </w:t>
      </w:r>
      <w:proofErr w:type="spellStart"/>
      <w:r w:rsidRPr="00682377">
        <w:rPr>
          <w:rStyle w:val="StyleBoldUnderline"/>
        </w:rPr>
        <w:t>stabilise</w:t>
      </w:r>
      <w:proofErr w:type="spellEnd"/>
      <w:r w:rsidRPr="00682377">
        <w:rPr>
          <w:rStyle w:val="StyleBoldUnderline"/>
        </w:rPr>
        <w:t xml:space="preserve"> the regional deterrent balance, it might also have the opposite effect: either Pakistan, or India or both</w:t>
      </w:r>
      <w:r w:rsidRPr="00682377">
        <w:rPr>
          <w:sz w:val="16"/>
        </w:rPr>
        <w:t xml:space="preserve">, may have incentives to amplify their confrontational intentions in order to raise American fears of a nuclear war, in the hope that US intervention might lead to a product more </w:t>
      </w:r>
      <w:proofErr w:type="spellStart"/>
      <w:r w:rsidRPr="00682377">
        <w:rPr>
          <w:sz w:val="16"/>
        </w:rPr>
        <w:t>favourable</w:t>
      </w:r>
      <w:proofErr w:type="spellEnd"/>
      <w:r w:rsidRPr="00682377">
        <w:rPr>
          <w:sz w:val="16"/>
        </w:rPr>
        <w:t xml:space="preserve"> to their regional interests.</w:t>
      </w:r>
      <w:r w:rsidR="00682377" w:rsidRPr="00682377">
        <w:rPr>
          <w:sz w:val="12"/>
        </w:rPr>
        <w:t>¶</w:t>
      </w:r>
      <w:r w:rsidR="00682377" w:rsidRPr="00682377">
        <w:rPr>
          <w:sz w:val="16"/>
        </w:rPr>
        <w:t xml:space="preserve"> </w:t>
      </w:r>
      <w:r w:rsidRPr="00682377">
        <w:rPr>
          <w:rStyle w:val="StyleBoldUnderline"/>
        </w:rPr>
        <w:t>South Asian deterrence is a dynamic circumstance</w:t>
      </w:r>
      <w:r w:rsidRPr="00682377">
        <w:rPr>
          <w:sz w:val="16"/>
        </w:rPr>
        <w:t xml:space="preserve">, in which both states have experimented with escalation, Pakistan in the 1999 </w:t>
      </w:r>
      <w:proofErr w:type="spellStart"/>
      <w:r w:rsidRPr="00682377">
        <w:rPr>
          <w:sz w:val="16"/>
        </w:rPr>
        <w:t>Kargil</w:t>
      </w:r>
      <w:proofErr w:type="spellEnd"/>
      <w:r w:rsidRPr="00682377">
        <w:rPr>
          <w:sz w:val="16"/>
        </w:rPr>
        <w:t xml:space="preserve"> War and India in 2001-02 intentionally cut-off all direct communication, instead </w:t>
      </w:r>
      <w:proofErr w:type="spellStart"/>
      <w:r w:rsidRPr="00682377">
        <w:rPr>
          <w:sz w:val="16"/>
        </w:rPr>
        <w:t>signalling</w:t>
      </w:r>
      <w:proofErr w:type="spellEnd"/>
      <w:r w:rsidRPr="00682377">
        <w:rPr>
          <w:sz w:val="16"/>
        </w:rPr>
        <w:t xml:space="preserve"> provocatively through indirect means and major military </w:t>
      </w:r>
      <w:proofErr w:type="spellStart"/>
      <w:r w:rsidRPr="00682377">
        <w:rPr>
          <w:sz w:val="16"/>
        </w:rPr>
        <w:t>mobilisation</w:t>
      </w:r>
      <w:proofErr w:type="spellEnd"/>
      <w:r w:rsidRPr="00682377">
        <w:rPr>
          <w:sz w:val="16"/>
        </w:rPr>
        <w:t xml:space="preserve"> along the international border, only to see the strategy backfire and the US intervention temporarily limited rather than expanded their strategic options.</w:t>
      </w:r>
      <w:r w:rsidR="00682377" w:rsidRPr="00682377">
        <w:rPr>
          <w:sz w:val="12"/>
        </w:rPr>
        <w:t>¶</w:t>
      </w:r>
      <w:r w:rsidR="00682377" w:rsidRPr="00682377">
        <w:rPr>
          <w:sz w:val="16"/>
        </w:rPr>
        <w:t xml:space="preserve"> </w:t>
      </w:r>
      <w:r w:rsidRPr="00682377">
        <w:rPr>
          <w:rStyle w:val="StyleBoldUnderline"/>
        </w:rPr>
        <w:t>Civil-military relations in both India and the United States were greatly affected by the development of nuclear weapons</w:t>
      </w:r>
      <w:r w:rsidRPr="00682377">
        <w:rPr>
          <w:sz w:val="16"/>
        </w:rPr>
        <w:t>.</w:t>
      </w:r>
      <w:r w:rsidR="00682377" w:rsidRPr="00682377">
        <w:rPr>
          <w:sz w:val="12"/>
        </w:rPr>
        <w:t>¶</w:t>
      </w:r>
      <w:r w:rsidR="00682377" w:rsidRPr="00682377">
        <w:rPr>
          <w:sz w:val="16"/>
        </w:rPr>
        <w:t xml:space="preserve"> </w:t>
      </w:r>
      <w:r w:rsidRPr="00682377">
        <w:rPr>
          <w:sz w:val="16"/>
        </w:rPr>
        <w:t>The presence of nuclear weapons raised new and different questions for the division of industry between civilians and the military.</w:t>
      </w:r>
      <w:r w:rsidR="00682377" w:rsidRPr="00682377">
        <w:rPr>
          <w:sz w:val="12"/>
        </w:rPr>
        <w:t>¶</w:t>
      </w:r>
      <w:r w:rsidR="00682377" w:rsidRPr="00682377">
        <w:rPr>
          <w:sz w:val="16"/>
        </w:rPr>
        <w:t xml:space="preserve"> </w:t>
      </w:r>
      <w:r w:rsidRPr="00682377">
        <w:rPr>
          <w:sz w:val="16"/>
        </w:rPr>
        <w:t xml:space="preserve">The </w:t>
      </w:r>
      <w:r w:rsidRPr="00682377">
        <w:rPr>
          <w:rStyle w:val="StyleBoldUnderline"/>
        </w:rPr>
        <w:t>September 11</w:t>
      </w:r>
      <w:r w:rsidRPr="00682377">
        <w:rPr>
          <w:sz w:val="16"/>
        </w:rPr>
        <w:t xml:space="preserve"> terrorist attacks on US territory </w:t>
      </w:r>
      <w:r w:rsidRPr="00682377">
        <w:rPr>
          <w:rStyle w:val="StyleBoldUnderline"/>
        </w:rPr>
        <w:t>have transformed calculations about the threats posed by non-state actors</w:t>
      </w:r>
      <w:r w:rsidRPr="00682377">
        <w:rPr>
          <w:sz w:val="16"/>
        </w:rPr>
        <w:t xml:space="preserve">, </w:t>
      </w:r>
      <w:r w:rsidRPr="00682377">
        <w:rPr>
          <w:rStyle w:val="StyleBoldUnderline"/>
        </w:rPr>
        <w:t>especially</w:t>
      </w:r>
      <w:r w:rsidRPr="00682377">
        <w:rPr>
          <w:sz w:val="16"/>
        </w:rPr>
        <w:t xml:space="preserve"> those who largely are inspired by a global, anti-state ideology such as the </w:t>
      </w:r>
      <w:r w:rsidRPr="00682377">
        <w:rPr>
          <w:rStyle w:val="StyleBoldUnderline"/>
        </w:rPr>
        <w:t>al Qaeda</w:t>
      </w:r>
      <w:r w:rsidRPr="00682377">
        <w:rPr>
          <w:sz w:val="16"/>
        </w:rPr>
        <w:t xml:space="preserve"> network.</w:t>
      </w:r>
      <w:r w:rsidR="00682377" w:rsidRPr="00682377">
        <w:rPr>
          <w:sz w:val="12"/>
        </w:rPr>
        <w:t>¶</w:t>
      </w:r>
      <w:r w:rsidR="00682377" w:rsidRPr="00682377">
        <w:rPr>
          <w:sz w:val="16"/>
        </w:rPr>
        <w:t xml:space="preserve"> </w:t>
      </w:r>
      <w:r w:rsidRPr="00682377">
        <w:rPr>
          <w:sz w:val="16"/>
        </w:rPr>
        <w:t>Since the 11 September incident</w:t>
      </w:r>
      <w:r w:rsidRPr="00682377">
        <w:rPr>
          <w:rStyle w:val="StyleBoldUnderline"/>
        </w:rPr>
        <w:t>, a new dimension has arisen the possible possession and use of nuclear weapons by terrorists and non-state actors</w:t>
      </w:r>
      <w:r w:rsidRPr="00682377">
        <w:rPr>
          <w:sz w:val="16"/>
        </w:rPr>
        <w:t>.</w:t>
      </w:r>
      <w:r w:rsidR="00682377" w:rsidRPr="00682377">
        <w:rPr>
          <w:sz w:val="12"/>
        </w:rPr>
        <w:t>¶</w:t>
      </w:r>
      <w:r w:rsidR="00682377" w:rsidRPr="00682377">
        <w:rPr>
          <w:sz w:val="16"/>
        </w:rPr>
        <w:t xml:space="preserve"> </w:t>
      </w:r>
      <w:r w:rsidRPr="00682377">
        <w:rPr>
          <w:rStyle w:val="StyleBoldUnderline"/>
        </w:rPr>
        <w:t>Structural designs for nuclear weapons</w:t>
      </w:r>
      <w:r w:rsidRPr="00682377">
        <w:rPr>
          <w:sz w:val="16"/>
        </w:rPr>
        <w:t xml:space="preserve"> and other such materials </w:t>
      </w:r>
      <w:r w:rsidRPr="00682377">
        <w:rPr>
          <w:rStyle w:val="StyleBoldUnderline"/>
        </w:rPr>
        <w:t>were seized</w:t>
      </w:r>
      <w:r w:rsidRPr="00682377">
        <w:rPr>
          <w:sz w:val="16"/>
        </w:rPr>
        <w:t xml:space="preserve"> from the underground hideouts of the al Qaeda terrorist groups in Afghanistan. John F. Kennedy said, 'we all inhabit this small planet, we all breath the same air, we all cherish our children's future, and we are all mortal.' </w:t>
      </w:r>
      <w:r w:rsidRPr="00682377">
        <w:rPr>
          <w:rStyle w:val="StyleBoldUnderline"/>
        </w:rPr>
        <w:t>The involvement of non-state actors on the international scene after the post-9/11 era, has questioned the credibility of nuclear deterrence.</w:t>
      </w:r>
      <w:r w:rsidR="00682377" w:rsidRPr="00682377">
        <w:rPr>
          <w:rStyle w:val="StyleBoldUnderline"/>
          <w:sz w:val="12"/>
          <w:u w:val="none"/>
        </w:rPr>
        <w:t>¶</w:t>
      </w:r>
      <w:r w:rsidR="00682377" w:rsidRPr="00682377">
        <w:rPr>
          <w:rStyle w:val="StyleBoldUnderline"/>
          <w:sz w:val="12"/>
        </w:rPr>
        <w:t xml:space="preserve"> </w:t>
      </w:r>
      <w:proofErr w:type="gramStart"/>
      <w:r w:rsidRPr="00682377">
        <w:rPr>
          <w:sz w:val="16"/>
        </w:rPr>
        <w:t>The</w:t>
      </w:r>
      <w:proofErr w:type="gramEnd"/>
      <w:r w:rsidRPr="00682377">
        <w:rPr>
          <w:sz w:val="16"/>
        </w:rPr>
        <w:t xml:space="preserve"> asymmetric warfare is taking the world into a new dimension where nuclear deterrence seems anachronistic. Hence lot more is required to be done in the ongoing debate.</w:t>
      </w:r>
    </w:p>
    <w:p w14:paraId="33A74E6F" w14:textId="77777777" w:rsidR="005749AD" w:rsidRDefault="005749AD" w:rsidP="00494665">
      <w:pPr>
        <w:rPr>
          <w:sz w:val="16"/>
        </w:rPr>
      </w:pPr>
    </w:p>
    <w:p w14:paraId="078887BA" w14:textId="77777777" w:rsidR="00520A44" w:rsidRPr="00C2277C" w:rsidRDefault="00520A44" w:rsidP="00520A44">
      <w:pPr>
        <w:pStyle w:val="Heading4"/>
      </w:pPr>
      <w:proofErr w:type="spellStart"/>
      <w:r>
        <w:t>Prolif</w:t>
      </w:r>
      <w:proofErr w:type="spellEnd"/>
      <w:r>
        <w:t xml:space="preserve"> s</w:t>
      </w:r>
      <w:r w:rsidRPr="00C2277C">
        <w:t>olves arms race and prevents miscalculated war</w:t>
      </w:r>
    </w:p>
    <w:p w14:paraId="1BCB9DD3" w14:textId="77777777" w:rsidR="00520A44" w:rsidRPr="00C2277C" w:rsidRDefault="00520A44" w:rsidP="00520A44">
      <w:pPr>
        <w:pStyle w:val="Cardstyle"/>
      </w:pPr>
      <w:r w:rsidRPr="001818CB">
        <w:rPr>
          <w:rStyle w:val="StyleStyleBold12pt"/>
        </w:rPr>
        <w:t>Waltz</w:t>
      </w:r>
      <w:r w:rsidRPr="001818CB">
        <w:rPr>
          <w:rFonts w:ascii="Calibri" w:hAnsi="Calibri"/>
        </w:rPr>
        <w:t xml:space="preserve"> </w:t>
      </w:r>
      <w:r w:rsidRPr="001818CB">
        <w:rPr>
          <w:rStyle w:val="StyleStyleBold12pt"/>
        </w:rPr>
        <w:t>2003</w:t>
      </w:r>
      <w:r w:rsidRPr="00C2277C">
        <w:rPr>
          <w:b/>
          <w:u w:val="single"/>
        </w:rPr>
        <w:t xml:space="preserve"> </w:t>
      </w:r>
      <w:r>
        <w:t xml:space="preserve">(Kenneth Waltz, professor </w:t>
      </w:r>
      <w:proofErr w:type="spellStart"/>
      <w:r>
        <w:t>Professor</w:t>
      </w:r>
      <w:proofErr w:type="spellEnd"/>
      <w:r>
        <w:t xml:space="preserve"> of Poly </w:t>
      </w:r>
      <w:proofErr w:type="spellStart"/>
      <w:r>
        <w:t>Sci</w:t>
      </w:r>
      <w:proofErr w:type="spellEnd"/>
      <w:r>
        <w:t xml:space="preserve"> at Berkley, 2003, </w:t>
      </w:r>
      <w:r w:rsidRPr="00C2277C">
        <w:t>“The Spread of Nuc</w:t>
      </w:r>
      <w:r>
        <w:t>lear Weapons: A Debate Renewed”)//SQR</w:t>
      </w:r>
    </w:p>
    <w:p w14:paraId="6D72646B" w14:textId="77777777" w:rsidR="00520A44" w:rsidRPr="001818CB" w:rsidRDefault="00520A44" w:rsidP="00520A44">
      <w:pPr>
        <w:rPr>
          <w:rStyle w:val="StyleBoldUnderline"/>
        </w:rPr>
      </w:pPr>
      <w:r w:rsidRPr="001818CB">
        <w:rPr>
          <w:sz w:val="16"/>
        </w:rPr>
        <w:t xml:space="preserve">Fifth, certainty about </w:t>
      </w:r>
      <w:r w:rsidRPr="001818CB">
        <w:rPr>
          <w:rStyle w:val="StyleBoldUnderline"/>
        </w:rPr>
        <w:t>the relative strength of adversaries also makes war less likely</w:t>
      </w:r>
      <w:r w:rsidRPr="001818CB">
        <w:rPr>
          <w:sz w:val="16"/>
        </w:rPr>
        <w:t xml:space="preserve">. From the late nineteenth century onward, </w:t>
      </w:r>
      <w:r w:rsidRPr="001818CB">
        <w:rPr>
          <w:rStyle w:val="StyleBoldUnderline"/>
        </w:rPr>
        <w:t>the speed of technological innovation increased the difficulty of estimating relative strengths and predicting the course of campaign</w:t>
      </w:r>
      <w:r w:rsidRPr="001818CB">
        <w:rPr>
          <w:sz w:val="16"/>
        </w:rPr>
        <w:t>s. Since World War II, technological advance has been even faster, but short of a ballistic missile defense breakthrough, this has not mattered. It did not disturb the American-Soviet military equilibrium, because one side's missiles were not made obsolete by improvements in the other side's missiles. In 1906, the British Dreadnought, with the greater range and fire power of its guns, made older battleships obsolete. This does not happen to missiles. As Bernard Brodie put it, "</w:t>
      </w:r>
      <w:r w:rsidRPr="001818CB">
        <w:rPr>
          <w:rStyle w:val="StyleBoldUnderline"/>
        </w:rPr>
        <w:t>Weapons that do not have to fight their like do not become useless because of the advent of newer and superior type</w:t>
      </w:r>
      <w:r w:rsidRPr="001818CB">
        <w:rPr>
          <w:sz w:val="16"/>
        </w:rPr>
        <w:t xml:space="preserve">s." 5 They may have to survive their like, but that is a much simpler problem to solve. Many wars might have been avoided had their outcomes been foreseen. "To be sure," Georg </w:t>
      </w:r>
      <w:proofErr w:type="spellStart"/>
      <w:r w:rsidRPr="001818CB">
        <w:rPr>
          <w:sz w:val="16"/>
        </w:rPr>
        <w:t>Simmel</w:t>
      </w:r>
      <w:proofErr w:type="spellEnd"/>
      <w:r w:rsidRPr="001818CB">
        <w:rPr>
          <w:sz w:val="16"/>
        </w:rPr>
        <w:t xml:space="preserve"> wrote, "the most effective presupposition for preventing struggle, the exact knowledge of the comparative strength of the two parties, is very often only to be obtained by the actual fighting out of the conflict." 6 Miscalculation causes wars. </w:t>
      </w:r>
      <w:r w:rsidRPr="001818CB">
        <w:rPr>
          <w:rStyle w:val="StyleBoldUnderline"/>
        </w:rPr>
        <w:t>One side expects victory at an affordable price, while the other side hopes to avoid defea</w:t>
      </w:r>
      <w:r w:rsidRPr="001818CB">
        <w:rPr>
          <w:sz w:val="16"/>
        </w:rPr>
        <w:t xml:space="preserve">t. Here the differences between conventional and nuclear worlds are fundamental. In the former, </w:t>
      </w:r>
      <w:r w:rsidRPr="001818CB">
        <w:rPr>
          <w:rStyle w:val="StyleBoldUnderline"/>
        </w:rPr>
        <w:t>states are too often tempted to act on advantages that are wishfully discerned and narrowly calculated</w:t>
      </w:r>
      <w:r w:rsidRPr="001818CB">
        <w:rPr>
          <w:sz w:val="16"/>
        </w:rPr>
        <w:t xml:space="preserve">. In 1914, neither Germany nor France tried very hard to avoid a general war. </w:t>
      </w:r>
      <w:r w:rsidRPr="001818CB">
        <w:rPr>
          <w:rStyle w:val="StyleBoldUnderline"/>
        </w:rPr>
        <w:t>Both hoped for victory even though they believed the opposing coalitions to be quite evenly matched</w:t>
      </w:r>
      <w:r w:rsidRPr="001818CB">
        <w:rPr>
          <w:sz w:val="16"/>
        </w:rPr>
        <w:t xml:space="preserve">. In 1941, Japan, in attacking the United States, could hope for victory only if a series of events that were possible but unlikely took place. Japan hoped to grab resources sufficient for continuing its war against China and then to dig in to defend a limited perimeter. Meanwhile, the United States and Britain would have to deal with Germany, supposedly having defeated the Soviet Union and therefore reigning supreme in Europe. Japan could then hope to fight a defensive war until America, her purpose weakened, became willing to make a compromise peace in Asia. 7 </w:t>
      </w:r>
      <w:r w:rsidRPr="001818CB">
        <w:rPr>
          <w:rStyle w:val="StyleBoldUnderline"/>
        </w:rPr>
        <w:t>Countries more readily run the risks of war when defeat, if it comes, is distant and is expected to bring only limited damage</w:t>
      </w:r>
      <w:r w:rsidRPr="001818CB">
        <w:rPr>
          <w:sz w:val="16"/>
        </w:rPr>
        <w:t xml:space="preserve">. Given such expectations, </w:t>
      </w:r>
      <w:r w:rsidRPr="001818CB">
        <w:rPr>
          <w:rStyle w:val="StyleBoldUnderline"/>
        </w:rPr>
        <w:t>leaders do not have to be crazy to sound the trumpet and urge their people to be bold and courageous in the pursuit of victory</w:t>
      </w:r>
      <w:r w:rsidRPr="001818CB">
        <w:rPr>
          <w:sz w:val="16"/>
        </w:rPr>
        <w:t xml:space="preserve">. The outcome of battles and the course of campaigns are hard to foresee because so many things affect them. Predicting the result of conventional wars has proved difficult. Uncertainty about outcomes does not work decisively against the fighting of wars in conventional worlds. Countries armed with conventional weapons go to war knowing that even in defeat their suffering will be limited. Calculations about nuclear war are made differently. </w:t>
      </w:r>
      <w:r w:rsidRPr="001818CB">
        <w:rPr>
          <w:rStyle w:val="StyleBoldUnderline"/>
        </w:rPr>
        <w:t xml:space="preserve">A nuclear world calls for a different kind of reasoning. If countries armed with nuclear weapons go to war with each other, they do so knowing that their suffering may be unlimited. </w:t>
      </w:r>
      <w:r w:rsidRPr="001818CB">
        <w:rPr>
          <w:sz w:val="16"/>
        </w:rPr>
        <w:t xml:space="preserve">Of course, it also may not be, but that is not the kind of uncertainty that encourages anyone to use force. In a conventional world, one is uncertain about winning or losing. In a nuclear world, one is uncertain about surviving or being annihilated. </w:t>
      </w:r>
      <w:r w:rsidRPr="001818CB">
        <w:rPr>
          <w:rStyle w:val="StyleBoldUnderline"/>
        </w:rPr>
        <w:t>If force is used, and not kept within limits, catastrophe will result. That prediction is easy to make because it does not require close estimates of opposing forces.</w:t>
      </w:r>
      <w:r w:rsidRPr="001818CB">
        <w:rPr>
          <w:sz w:val="16"/>
        </w:rPr>
        <w:t xml:space="preserve"> The number of one's cities that can be severely damaged is equal to the number of strategic warheads an adversary can deliver. Variations of number mean little within wide ranges. The expected effect of the deterrent achieves an easy clarity because wide margins of error in estimates of the damage one may suffer do not matter. Do we expect to lose one city or two, two cities or ten? When these are the pertinent questions, we stop thinking about running risks and start worrying about how to avoid them. In a conventional world, deterrent threats are ineffective because the damage threatened is distant, limited, and problematic. </w:t>
      </w:r>
      <w:r w:rsidRPr="001818CB">
        <w:rPr>
          <w:rStyle w:val="StyleBoldUnderline"/>
        </w:rPr>
        <w:t>Nuclear weapons make military miscalculation difficult and politically pertinent prediction easy.</w:t>
      </w:r>
    </w:p>
    <w:p w14:paraId="5883429F" w14:textId="77777777" w:rsidR="00520A44" w:rsidRPr="001818CB" w:rsidRDefault="00520A44" w:rsidP="00520A44">
      <w:pPr>
        <w:rPr>
          <w:rStyle w:val="StyleBoldUnderline"/>
        </w:rPr>
      </w:pPr>
    </w:p>
    <w:p w14:paraId="3E9FC160" w14:textId="77777777" w:rsidR="00520A44" w:rsidRPr="008C1B2E" w:rsidRDefault="00520A44" w:rsidP="00520A44"/>
    <w:p w14:paraId="6E0F5E69" w14:textId="77777777" w:rsidR="00520A44" w:rsidRDefault="00520A44" w:rsidP="00520A44">
      <w:pPr>
        <w:pStyle w:val="Heading4"/>
      </w:pPr>
      <w:r>
        <w:t xml:space="preserve">Proliferation deters war </w:t>
      </w:r>
    </w:p>
    <w:p w14:paraId="5EA5D11D" w14:textId="77777777" w:rsidR="00520A44" w:rsidRDefault="00520A44" w:rsidP="00520A44">
      <w:proofErr w:type="spellStart"/>
      <w:r w:rsidRPr="00925E05">
        <w:rPr>
          <w:rStyle w:val="StyleStyleBold12pt"/>
        </w:rPr>
        <w:t>DeGarmo</w:t>
      </w:r>
      <w:proofErr w:type="spellEnd"/>
      <w:r w:rsidRPr="00925E05">
        <w:rPr>
          <w:rStyle w:val="StyleStyleBold12pt"/>
        </w:rPr>
        <w:t xml:space="preserve"> ’11</w:t>
      </w:r>
      <w:r>
        <w:t xml:space="preserve"> (Denise </w:t>
      </w:r>
      <w:proofErr w:type="spellStart"/>
      <w:r>
        <w:t>DeGarmo</w:t>
      </w:r>
      <w:proofErr w:type="spellEnd"/>
      <w:r>
        <w:t>, professor of international relations at Southern Illinois University, “Nuclear Proliferation Leads to Peace,” August, http://www.policymic.com/articles/nuclear-proliferation-leads-to-peace)//SQR</w:t>
      </w:r>
    </w:p>
    <w:p w14:paraId="1A541FD4" w14:textId="77777777" w:rsidR="00520A44" w:rsidRDefault="00520A44" w:rsidP="00520A44">
      <w:pPr>
        <w:pStyle w:val="CardIndented"/>
        <w:ind w:left="0"/>
      </w:pPr>
      <w:r>
        <w:t xml:space="preserve">Obama’s declaration appeared momentous and it re-sparked debate on the issue of non-proliferation, but evidence suggests </w:t>
      </w:r>
      <w:r w:rsidRPr="00A9764F">
        <w:t xml:space="preserve">that rather than eliminating all nuclear </w:t>
      </w:r>
      <w:proofErr w:type="spellStart"/>
      <w:r w:rsidRPr="00A9764F">
        <w:t>weapon</w:t>
      </w:r>
      <w:r>
        <w:t>ood</w:t>
      </w:r>
      <w:proofErr w:type="spellEnd"/>
      <w:r>
        <w:t xml:space="preserve"> </w:t>
      </w:r>
      <w:proofErr w:type="spellStart"/>
      <w:r>
        <w:t>genric</w:t>
      </w:r>
      <w:proofErr w:type="spellEnd"/>
      <w:r>
        <w:t xml:space="preserve"> two K one with IR and one with </w:t>
      </w:r>
      <w:r w:rsidRPr="00A9764F">
        <w:t xml:space="preserve">s, nuclear proliferation brings about more peace. After Obama's speech, </w:t>
      </w:r>
      <w:r w:rsidRPr="00A9764F">
        <w:rPr>
          <w:rStyle w:val="StyleBoldUnderline"/>
        </w:rPr>
        <w:t xml:space="preserve">non-proliferation </w:t>
      </w:r>
      <w:r w:rsidRPr="00A9764F">
        <w:rPr>
          <w:rStyle w:val="StyleBoldUnderline"/>
        </w:rPr>
        <w:lastRenderedPageBreak/>
        <w:t>organizations</w:t>
      </w:r>
      <w:r w:rsidRPr="00A9764F">
        <w:t xml:space="preserve">, such as The Nuclear Age Peace Foundation, immediately launched a series of campaigns promoting nuclear disarmament. These groups </w:t>
      </w:r>
      <w:r w:rsidRPr="00A9764F">
        <w:rPr>
          <w:rStyle w:val="StyleBoldUnderline"/>
        </w:rPr>
        <w:t>played upon the irrational fears of the public to gain support for their goals and objectives. As a result of their rhetoric, segments of the American population are convinced that more nuclear weapons across the globe will certainly lead to nuclear annihilation</w:t>
      </w:r>
      <w:r w:rsidRPr="00A9764F">
        <w:t xml:space="preserve">. Nuclear proliferation will lead to the acquisition of this deadly technology by irrational and irresponsible states or worse yet, terrorists, who are less capable of self-control. Therefore, nuclear proliferation is not an option for a secure world. Unfortunately, </w:t>
      </w:r>
      <w:r w:rsidRPr="00A9764F">
        <w:rPr>
          <w:rStyle w:val="StyleBoldUnderline"/>
        </w:rPr>
        <w:t>while the fear of proliferation is pervasive, it is unfounded and lacks an understanding of the evidence. Nuclear proliferation has been slow. From 1945 to 1970, only six countries acquired nuclear weapons</w:t>
      </w:r>
      <w:r w:rsidRPr="00A9764F">
        <w:t xml:space="preserve">: United States, Russia, United Kingdom, France, China, and Israel. Since the Nuclear Non-Proliferation Treaty came into effect in 1970, only three countries have joined the nuclear club: India, Pakistan, and North Korea. In total, only .05% of the world’s states have nuclear weapons in their possession. </w:t>
      </w:r>
      <w:r w:rsidRPr="00A9764F">
        <w:rPr>
          <w:rStyle w:val="StyleBoldUnderline"/>
        </w:rPr>
        <w:t>Supporters of non-proliferation seem to overlook the fact that there are states currently capable of making nuclear weapons and have chosen not to construct them, which illustrates the seriousness with which states consider their entrance into the nuclear club</w:t>
      </w:r>
      <w:r w:rsidRPr="00A9764F">
        <w:t xml:space="preserve">. Included on this list are such actors as: Japan, Argentina, Brazil, Egypt, Iran, South Korea, Taiwan, and South Africa. </w:t>
      </w:r>
      <w:r w:rsidRPr="00A9764F">
        <w:rPr>
          <w:rStyle w:val="StyleBoldUnderline"/>
        </w:rPr>
        <w:t>The attraction of nuclear weapons is multifold. Nuclear weapons enhance the international status of states that possess them and help insecure states feel more secure</w:t>
      </w:r>
      <w:r w:rsidRPr="00A9764F">
        <w:t>. States also seek nuclear capabilities for offensive purposes</w:t>
      </w:r>
      <w:r w:rsidRPr="00A9764F">
        <w:rPr>
          <w:rStyle w:val="StyleBoldUnderline"/>
        </w:rPr>
        <w:t xml:space="preserve">. It is important to point out that </w:t>
      </w:r>
      <w:r w:rsidRPr="00A9764F">
        <w:t>while nuclear weapons have spread very slowly, conventional weapons have proliferated exponentially across the globe. The wars of the 21st century are being fought in the peripheral regions of the globe that are undergoing conventional weapons proliferation. What the pundits of non-proliferation forget to mention are the many lessons that are learned from the nuclear world.</w:t>
      </w:r>
      <w:r w:rsidRPr="00A9764F">
        <w:rPr>
          <w:rStyle w:val="StyleBoldUnderline"/>
        </w:rPr>
        <w:t xml:space="preserve"> Nuclear weapons provide stability just as they did during the Cold War</w:t>
      </w:r>
      <w:r w:rsidRPr="00A9764F">
        <w:t xml:space="preserve"> era. The fear of Mutual Assured Destruction (</w:t>
      </w:r>
      <w:r w:rsidRPr="00A9764F">
        <w:rPr>
          <w:rStyle w:val="StyleBoldUnderline"/>
        </w:rPr>
        <w:t>MAD</w:t>
      </w:r>
      <w:r w:rsidRPr="00A9764F">
        <w:t xml:space="preserve">) </w:t>
      </w:r>
      <w:r w:rsidRPr="00A9764F">
        <w:rPr>
          <w:rStyle w:val="StyleBoldUnderline"/>
        </w:rPr>
        <w:t>loomed heavily on the minds of nuclear powers</w:t>
      </w:r>
      <w:r w:rsidRPr="00A9764F">
        <w:t xml:space="preserve"> through out the Cold War and continues to be an important consideration for nuclear states today. </w:t>
      </w:r>
      <w:r w:rsidRPr="00A9764F">
        <w:rPr>
          <w:rStyle w:val="StyleBoldUnderline"/>
        </w:rPr>
        <w:t>States do not strike first unless they are assured of a military victory, and the probability of a military victory is diminished by fear that their actions would prompt a swift retaliation by other states</w:t>
      </w:r>
      <w:r w:rsidRPr="00A9764F">
        <w:t xml:space="preserve">. In other words, </w:t>
      </w:r>
      <w:r w:rsidRPr="00A9764F">
        <w:rPr>
          <w:rStyle w:val="StyleBoldUnderline"/>
        </w:rPr>
        <w:t>states with nuclear weapons are deterred by another state’s second-strike capabilities</w:t>
      </w:r>
      <w:r w:rsidRPr="00A9764F">
        <w:t xml:space="preserve">. During the Cold War, the United States and Soviet Union could not destroy enough of the other’s massive arsenal of nuclear weapons to make a retaliatory strike bearable. Even the prospect of a small number of nuclear weapons being placed in Cuba by the Soviets had a great deterrent effect on the United States. Nothing can be done with nuclear weapons other than to use them for deterrent purposes. </w:t>
      </w:r>
      <w:r w:rsidRPr="00A9764F">
        <w:rPr>
          <w:rStyle w:val="StyleBoldUnderline"/>
        </w:rPr>
        <w:t>If deterrence works reliably, as it has done over the past 60 plus years, then there is less to be feared from nuclear proliferation than there is from convention warfare</w:t>
      </w:r>
      <w:r w:rsidRPr="00A9764F">
        <w:t>. Despite Obama’s commitment to a nuclear free world, he seems to understand the importance of possessing nuclear weapons. His recommended budget for nuclear weapons spending in 2011 calls for a full 10% increase in nuclear weapons spending.</w:t>
      </w:r>
      <w:r>
        <w:t xml:space="preserve"> </w:t>
      </w:r>
    </w:p>
    <w:p w14:paraId="2855B6C6" w14:textId="77777777" w:rsidR="00520A44" w:rsidRPr="00D0603C" w:rsidRDefault="00520A44" w:rsidP="00520A44"/>
    <w:p w14:paraId="56C2DE96" w14:textId="77777777" w:rsidR="00520A44" w:rsidRDefault="00520A44" w:rsidP="00520A44">
      <w:pPr>
        <w:pStyle w:val="Heading4"/>
      </w:pPr>
      <w:r>
        <w:t xml:space="preserve">Nuclear states are not irrational </w:t>
      </w:r>
    </w:p>
    <w:p w14:paraId="0CE20BB8" w14:textId="77777777" w:rsidR="00520A44" w:rsidRPr="006142E3" w:rsidRDefault="00520A44" w:rsidP="00520A44">
      <w:proofErr w:type="spellStart"/>
      <w:r w:rsidRPr="006142E3">
        <w:rPr>
          <w:rStyle w:val="StyleStyleBold12pt"/>
        </w:rPr>
        <w:t>Gopin</w:t>
      </w:r>
      <w:proofErr w:type="spellEnd"/>
      <w:r w:rsidRPr="006142E3">
        <w:rPr>
          <w:rStyle w:val="StyleStyleBold12pt"/>
        </w:rPr>
        <w:t xml:space="preserve"> </w:t>
      </w:r>
      <w:r>
        <w:rPr>
          <w:rStyle w:val="StyleStyleBold12pt"/>
        </w:rPr>
        <w:t xml:space="preserve">12 </w:t>
      </w:r>
      <w:r>
        <w:t xml:space="preserve">( Marc </w:t>
      </w:r>
      <w:proofErr w:type="spellStart"/>
      <w:r>
        <w:t>Gopin</w:t>
      </w:r>
      <w:proofErr w:type="spellEnd"/>
      <w:r>
        <w:t xml:space="preserve">, </w:t>
      </w:r>
      <w:proofErr w:type="spellStart"/>
      <w:r>
        <w:t>Ph.D</w:t>
      </w:r>
      <w:proofErr w:type="spellEnd"/>
      <w:r>
        <w:t xml:space="preserve"> in Eastern studies from Brandeis, Diplomacy and Conflict Resolution Director, September 12</w:t>
      </w:r>
      <w:r w:rsidRPr="001818CB">
        <w:rPr>
          <w:vertAlign w:val="superscript"/>
        </w:rPr>
        <w:t>th</w:t>
      </w:r>
      <w:r>
        <w:t xml:space="preserve">, 2012, “Could a Nuclear Iran Bring About More Stability, Not Less”, </w:t>
      </w:r>
      <w:hyperlink r:id="rId9" w:history="1">
        <w:r w:rsidRPr="001818CB">
          <w:t>http://scar.gmu.edu/icar-news/14753</w:t>
        </w:r>
      </w:hyperlink>
      <w:r w:rsidRPr="001818CB">
        <w:t>)//SQR</w:t>
      </w:r>
    </w:p>
    <w:p w14:paraId="56E8428C" w14:textId="77777777" w:rsidR="00520A44" w:rsidRPr="001818CB" w:rsidRDefault="00520A44" w:rsidP="00520A44">
      <w:pPr>
        <w:pStyle w:val="CardIndented"/>
        <w:ind w:left="0"/>
        <w:rPr>
          <w:sz w:val="16"/>
        </w:rPr>
      </w:pPr>
      <w:r w:rsidRPr="001079D3">
        <w:rPr>
          <w:rStyle w:val="StyleBoldUnderline"/>
        </w:rPr>
        <w:t>There was a widespread belief in policy circles that during the "real" Cold War, the one between the Soviet Union and the United States, there were two rational actors, interested in their own survival</w:t>
      </w:r>
      <w:r w:rsidRPr="001818CB">
        <w:rPr>
          <w:sz w:val="16"/>
        </w:rPr>
        <w:t xml:space="preserve">. According to the Nash Equilibrium doctrine of game theory, </w:t>
      </w:r>
      <w:r w:rsidRPr="001079D3">
        <w:rPr>
          <w:rStyle w:val="StyleBoldUnderline"/>
        </w:rPr>
        <w:t xml:space="preserve">there was a stable situation of mutually assured destruction that </w:t>
      </w:r>
      <w:r w:rsidRPr="00A9764F">
        <w:rPr>
          <w:rStyle w:val="StyleBoldUnderline"/>
        </w:rPr>
        <w:t>prevented global thermonuclear war for decades</w:t>
      </w:r>
      <w:r w:rsidRPr="001818CB">
        <w:rPr>
          <w:sz w:val="16"/>
        </w:rPr>
        <w:t>, which in turn helped the world escape complete destruction. In fact, the actors were not as rational as was hoped, and groupthink among American military and political advisers almost brought the world to complete destruction during the Cuban Missile Crisis. Nevertheless, there was much truth to deterrence theory, and it applies today as well.</w:t>
      </w:r>
      <w:r w:rsidRPr="001818CB">
        <w:rPr>
          <w:sz w:val="12"/>
        </w:rPr>
        <w:t>¶</w:t>
      </w:r>
      <w:r w:rsidRPr="001818CB">
        <w:rPr>
          <w:sz w:val="16"/>
        </w:rPr>
        <w:t xml:space="preserve"> </w:t>
      </w:r>
      <w:proofErr w:type="gramStart"/>
      <w:r w:rsidRPr="00A9764F">
        <w:rPr>
          <w:rStyle w:val="StyleBoldUnderline"/>
        </w:rPr>
        <w:t>There</w:t>
      </w:r>
      <w:proofErr w:type="gramEnd"/>
      <w:r w:rsidRPr="00A9764F">
        <w:rPr>
          <w:rStyle w:val="StyleBoldUnderline"/>
        </w:rPr>
        <w:t xml:space="preserve"> is a current bias that somehow 'rogue' states have crazy leaders who want their own destruction</w:t>
      </w:r>
      <w:r w:rsidRPr="001818CB">
        <w:rPr>
          <w:sz w:val="16"/>
        </w:rPr>
        <w:t xml:space="preserve">, such as North Korea. Well, North Korea got nuclear weapons, and we are all still here, and so is South Korea. On </w:t>
      </w:r>
      <w:r w:rsidRPr="00A9764F">
        <w:rPr>
          <w:rStyle w:val="StyleBoldUnderline"/>
        </w:rPr>
        <w:t xml:space="preserve">the contrary, the security </w:t>
      </w:r>
      <w:r w:rsidRPr="00A9764F">
        <w:rPr>
          <w:rStyle w:val="StyleBoldUnderline"/>
        </w:rPr>
        <w:lastRenderedPageBreak/>
        <w:t>that nuclear weapons gave the North Korean leaders</w:t>
      </w:r>
      <w:r w:rsidRPr="001818CB">
        <w:rPr>
          <w:sz w:val="16"/>
        </w:rPr>
        <w:t xml:space="preserve"> (no matter how much we may despise their regime) </w:t>
      </w:r>
      <w:r w:rsidRPr="00A9764F">
        <w:rPr>
          <w:rStyle w:val="StyleBoldUnderline"/>
        </w:rPr>
        <w:t>may have been the only thing keeping them from triggering total war between North and South in recent years</w:t>
      </w:r>
      <w:r w:rsidRPr="001818CB">
        <w:rPr>
          <w:sz w:val="16"/>
        </w:rPr>
        <w:t xml:space="preserve">. In fact, North Korean </w:t>
      </w:r>
      <w:r w:rsidRPr="00A9764F">
        <w:rPr>
          <w:rStyle w:val="StyleBoldUnderline"/>
        </w:rPr>
        <w:t>leadership</w:t>
      </w:r>
      <w:r w:rsidRPr="001818CB">
        <w:rPr>
          <w:sz w:val="16"/>
        </w:rPr>
        <w:t xml:space="preserve"> have </w:t>
      </w:r>
      <w:r w:rsidRPr="00A9764F">
        <w:rPr>
          <w:rStyle w:val="StyleBoldUnderline"/>
        </w:rPr>
        <w:t>ultimately behaved rationally, in their self-interest, and not triggered their own destruction by using nuclear weapons</w:t>
      </w:r>
      <w:r w:rsidRPr="001818CB">
        <w:rPr>
          <w:sz w:val="16"/>
        </w:rPr>
        <w:t>.</w:t>
      </w:r>
    </w:p>
    <w:p w14:paraId="274DD13F" w14:textId="77777777" w:rsidR="00520A44" w:rsidRPr="00D0603C" w:rsidRDefault="00520A44" w:rsidP="00520A44"/>
    <w:p w14:paraId="6F61364D" w14:textId="77777777" w:rsidR="00520A44" w:rsidRPr="00C2277C" w:rsidRDefault="00520A44" w:rsidP="00520A44"/>
    <w:p w14:paraId="7F6D0EB2" w14:textId="77777777" w:rsidR="00520A44" w:rsidRPr="00C2277C" w:rsidRDefault="00520A44" w:rsidP="00520A44">
      <w:pPr>
        <w:pStyle w:val="tag"/>
      </w:pPr>
    </w:p>
    <w:p w14:paraId="6EED7E47" w14:textId="523BBF00" w:rsidR="001F302A" w:rsidRDefault="001F302A" w:rsidP="00171F30">
      <w:pPr>
        <w:pStyle w:val="Heading3"/>
      </w:pPr>
      <w:r>
        <w:lastRenderedPageBreak/>
        <w:t xml:space="preserve">AT: </w:t>
      </w:r>
      <w:proofErr w:type="spellStart"/>
      <w:r>
        <w:t>NoKo</w:t>
      </w:r>
      <w:proofErr w:type="spellEnd"/>
      <w:r>
        <w:t xml:space="preserve"> – FL</w:t>
      </w:r>
    </w:p>
    <w:p w14:paraId="70D8D1B8" w14:textId="77777777" w:rsidR="001F302A" w:rsidRDefault="001F302A" w:rsidP="001F302A"/>
    <w:p w14:paraId="067F7D8E" w14:textId="7DAD19B1" w:rsidR="001F302A" w:rsidRPr="001F302A" w:rsidRDefault="001F302A" w:rsidP="001F302A">
      <w:pPr>
        <w:pStyle w:val="Heading4"/>
      </w:pPr>
      <w:r>
        <w:t xml:space="preserve">North Korean </w:t>
      </w:r>
      <w:proofErr w:type="spellStart"/>
      <w:r>
        <w:t>prolif</w:t>
      </w:r>
      <w:proofErr w:type="spellEnd"/>
      <w:r>
        <w:t xml:space="preserve"> </w:t>
      </w:r>
      <w:r w:rsidR="00DB7077">
        <w:t>creates</w:t>
      </w:r>
      <w:r>
        <w:t xml:space="preserve"> a norm of </w:t>
      </w:r>
      <w:r w:rsidRPr="00DB7077">
        <w:rPr>
          <w:u w:val="single"/>
        </w:rPr>
        <w:t>cooperation</w:t>
      </w:r>
      <w:r>
        <w:t xml:space="preserve"> that </w:t>
      </w:r>
      <w:r w:rsidRPr="00DB7077">
        <w:rPr>
          <w:u w:val="single"/>
        </w:rPr>
        <w:t>spills over</w:t>
      </w:r>
      <w:r>
        <w:t xml:space="preserve"> – solves Si</w:t>
      </w:r>
      <w:r w:rsidR="00DB7077">
        <w:t xml:space="preserve">no-Japan </w:t>
      </w:r>
      <w:r w:rsidR="009C4E2B">
        <w:t>war</w:t>
      </w:r>
      <w:r w:rsidR="00DB7077">
        <w:t xml:space="preserve">, </w:t>
      </w:r>
      <w:r w:rsidR="009C4E2B">
        <w:t>pivot, and further testing</w:t>
      </w:r>
    </w:p>
    <w:p w14:paraId="28124A01" w14:textId="69C03AC8" w:rsidR="001F302A" w:rsidRDefault="001F302A" w:rsidP="001F302A">
      <w:proofErr w:type="spellStart"/>
      <w:r w:rsidRPr="001F302A">
        <w:rPr>
          <w:rStyle w:val="StyleStyleBold12pt"/>
        </w:rPr>
        <w:t>Medcalf</w:t>
      </w:r>
      <w:proofErr w:type="spellEnd"/>
      <w:r w:rsidRPr="001F302A">
        <w:rPr>
          <w:rStyle w:val="StyleStyleBold12pt"/>
        </w:rPr>
        <w:t>, 13</w:t>
      </w:r>
      <w:r>
        <w:t xml:space="preserve"> - </w:t>
      </w:r>
      <w:r w:rsidRPr="001F302A">
        <w:t>Director of the International Security Program at the Lowy Institute and a Nonresident Senior Fellow in Foreign Policy at the Brookings Institution</w:t>
      </w:r>
      <w:r>
        <w:t xml:space="preserve">, </w:t>
      </w:r>
      <w:r w:rsidRPr="001F302A">
        <w:t xml:space="preserve">PhD in International Relations </w:t>
      </w:r>
      <w:r>
        <w:t>(Rory, “</w:t>
      </w:r>
      <w:r w:rsidRPr="001F302A">
        <w:t>North Korea’s Nuclear Test: A Silver Lining?</w:t>
      </w:r>
      <w:r w:rsidR="00887F1C">
        <w:t>”</w:t>
      </w:r>
      <w:r>
        <w:t xml:space="preserve"> </w:t>
      </w:r>
      <w:r w:rsidRPr="001F302A">
        <w:t>February 14, 2013</w:t>
      </w:r>
      <w:r>
        <w:t xml:space="preserve">, The Diplomat, </w:t>
      </w:r>
      <w:r w:rsidRPr="001F302A">
        <w:t>http://thediplomat.com/2013/02/north-kore</w:t>
      </w:r>
      <w:r>
        <w:t>as-nuclear-test-a-silver-lining)//AE</w:t>
      </w:r>
    </w:p>
    <w:p w14:paraId="331CBF04" w14:textId="77777777" w:rsidR="001F302A" w:rsidRPr="001F302A" w:rsidRDefault="001F302A" w:rsidP="001F302A">
      <w:pPr>
        <w:rPr>
          <w:sz w:val="10"/>
          <w:szCs w:val="10"/>
        </w:rPr>
      </w:pPr>
    </w:p>
    <w:p w14:paraId="27F7A66A" w14:textId="68AE4190" w:rsidR="001F302A" w:rsidRPr="001F302A" w:rsidRDefault="001F302A" w:rsidP="002B3C50">
      <w:pPr>
        <w:rPr>
          <w:rStyle w:val="StyleBoldUnderline"/>
        </w:rPr>
      </w:pPr>
      <w:r w:rsidRPr="001F302A">
        <w:rPr>
          <w:rStyle w:val="StyleBoldUnderline"/>
        </w:rPr>
        <w:t>It’s hard to imagine that a mushroom cloud can have a silver lining</w:t>
      </w:r>
      <w:r w:rsidRPr="001F302A">
        <w:rPr>
          <w:sz w:val="16"/>
        </w:rPr>
        <w:t>. Certainly North Korea’s latest nuclear test (underground, so no actual cloud) is bad for the global nuclear non-proliferation order and bad for stability in an already-troubled North Asia. It would be better if things had not come to this.</w:t>
      </w:r>
      <w:r w:rsidRPr="001F302A">
        <w:rPr>
          <w:sz w:val="12"/>
        </w:rPr>
        <w:t>¶</w:t>
      </w:r>
      <w:r w:rsidRPr="001F302A">
        <w:rPr>
          <w:sz w:val="16"/>
        </w:rPr>
        <w:t xml:space="preserve"> And yet, </w:t>
      </w:r>
      <w:r w:rsidRPr="001F302A">
        <w:rPr>
          <w:rStyle w:val="StyleBoldUnderline"/>
        </w:rPr>
        <w:t>among the geopolitical repercussions worth watching for</w:t>
      </w:r>
      <w:r w:rsidRPr="001F302A">
        <w:rPr>
          <w:sz w:val="16"/>
        </w:rPr>
        <w:t xml:space="preserve">, </w:t>
      </w:r>
      <w:r w:rsidRPr="001F302A">
        <w:rPr>
          <w:rStyle w:val="StyleBoldUnderline"/>
        </w:rPr>
        <w:t>there are at least three that may end up being of net benefit for regional security and stability</w:t>
      </w:r>
      <w:r w:rsidRPr="001F302A">
        <w:rPr>
          <w:sz w:val="16"/>
        </w:rPr>
        <w:t>.</w:t>
      </w:r>
      <w:r w:rsidRPr="001F302A">
        <w:rPr>
          <w:sz w:val="12"/>
        </w:rPr>
        <w:t>¶</w:t>
      </w:r>
      <w:r w:rsidRPr="001F302A">
        <w:rPr>
          <w:sz w:val="16"/>
        </w:rPr>
        <w:t xml:space="preserve"> </w:t>
      </w:r>
      <w:r w:rsidRPr="001F302A">
        <w:rPr>
          <w:rStyle w:val="StyleBoldUnderline"/>
        </w:rPr>
        <w:t>First</w:t>
      </w:r>
      <w:r w:rsidRPr="001F302A">
        <w:rPr>
          <w:sz w:val="16"/>
        </w:rPr>
        <w:t xml:space="preserve"> by stealing the headlines from China-Japan maritime tensions, </w:t>
      </w:r>
      <w:r w:rsidRPr="001F302A">
        <w:rPr>
          <w:rStyle w:val="StyleBoldUnderline"/>
        </w:rPr>
        <w:t>the nuclear test gives the leadership in both Beijing and Tokyo a chance to focus on a foreign and security policy challenge where their interests are not diametrically at odds</w:t>
      </w:r>
      <w:r w:rsidRPr="001F302A">
        <w:rPr>
          <w:sz w:val="16"/>
        </w:rPr>
        <w:t xml:space="preserve">. </w:t>
      </w:r>
      <w:proofErr w:type="spellStart"/>
      <w:r w:rsidRPr="001F302A">
        <w:rPr>
          <w:sz w:val="16"/>
        </w:rPr>
        <w:t>Shinzo</w:t>
      </w:r>
      <w:proofErr w:type="spellEnd"/>
      <w:r w:rsidRPr="001F302A">
        <w:rPr>
          <w:sz w:val="16"/>
        </w:rPr>
        <w:t xml:space="preserve"> </w:t>
      </w:r>
      <w:r w:rsidRPr="001F302A">
        <w:rPr>
          <w:rStyle w:val="StyleBoldUnderline"/>
        </w:rPr>
        <w:t>Abe</w:t>
      </w:r>
      <w:r w:rsidRPr="001F302A">
        <w:rPr>
          <w:sz w:val="16"/>
        </w:rPr>
        <w:t xml:space="preserve"> </w:t>
      </w:r>
      <w:r w:rsidRPr="001F302A">
        <w:rPr>
          <w:rStyle w:val="StyleBoldUnderline"/>
        </w:rPr>
        <w:t xml:space="preserve">has a chance to look tough on national security </w:t>
      </w:r>
      <w:r w:rsidRPr="001F302A">
        <w:rPr>
          <w:rStyle w:val="Emphasis"/>
        </w:rPr>
        <w:t>without courting war with China</w:t>
      </w:r>
      <w:r w:rsidRPr="001F302A">
        <w:rPr>
          <w:sz w:val="16"/>
        </w:rPr>
        <w:t xml:space="preserve">. Meanwhile at least some of the Chinese </w:t>
      </w:r>
      <w:proofErr w:type="spellStart"/>
      <w:r w:rsidRPr="001F302A">
        <w:rPr>
          <w:sz w:val="16"/>
        </w:rPr>
        <w:t>netizens</w:t>
      </w:r>
      <w:proofErr w:type="spellEnd"/>
      <w:r w:rsidRPr="001F302A">
        <w:rPr>
          <w:sz w:val="16"/>
        </w:rPr>
        <w:t xml:space="preserve"> who normally focus on demonizing Japan have another place to direct their outrage, however briefly – at the way North Korea has humiliated China by ignoring its public warnings not to test.</w:t>
      </w:r>
      <w:r w:rsidRPr="001F302A">
        <w:rPr>
          <w:sz w:val="12"/>
        </w:rPr>
        <w:t>¶</w:t>
      </w:r>
      <w:r w:rsidRPr="001F302A">
        <w:rPr>
          <w:sz w:val="16"/>
        </w:rPr>
        <w:t xml:space="preserve"> </w:t>
      </w:r>
      <w:r w:rsidRPr="001F302A">
        <w:rPr>
          <w:rStyle w:val="StyleBoldUnderline"/>
        </w:rPr>
        <w:t>Second</w:t>
      </w:r>
      <w:r w:rsidRPr="001F302A">
        <w:rPr>
          <w:sz w:val="16"/>
        </w:rPr>
        <w:t xml:space="preserve">, </w:t>
      </w:r>
      <w:r w:rsidRPr="001F302A">
        <w:rPr>
          <w:rStyle w:val="StyleBoldUnderline"/>
        </w:rPr>
        <w:t>the test offers an opportunity for Japan and South Korea to find common cause</w:t>
      </w:r>
      <w:r w:rsidRPr="001F302A">
        <w:rPr>
          <w:sz w:val="16"/>
        </w:rPr>
        <w:t xml:space="preserve">, and to look aside from their recent differences over history and their own disputed islands. </w:t>
      </w:r>
      <w:r w:rsidRPr="001F302A">
        <w:rPr>
          <w:sz w:val="12"/>
        </w:rPr>
        <w:t>¶</w:t>
      </w:r>
      <w:r w:rsidRPr="001F302A">
        <w:rPr>
          <w:sz w:val="16"/>
        </w:rPr>
        <w:t xml:space="preserve"> Part of </w:t>
      </w:r>
      <w:proofErr w:type="spellStart"/>
      <w:r w:rsidRPr="001F302A">
        <w:rPr>
          <w:sz w:val="16"/>
        </w:rPr>
        <w:t>Shinzo</w:t>
      </w:r>
      <w:proofErr w:type="spellEnd"/>
      <w:r w:rsidRPr="001F302A">
        <w:rPr>
          <w:sz w:val="16"/>
        </w:rPr>
        <w:t xml:space="preserve"> Abe’s foreign and security policy philosophy is to cultivate partners across Asia, from the Philippines to India, presumably to offset Chinese power. But </w:t>
      </w:r>
      <w:r w:rsidRPr="001F302A">
        <w:rPr>
          <w:rStyle w:val="StyleBoldUnderline"/>
        </w:rPr>
        <w:t>South Korea seems to have been a blind spot</w:t>
      </w:r>
      <w:r w:rsidRPr="001F302A">
        <w:rPr>
          <w:sz w:val="16"/>
        </w:rPr>
        <w:t>. Abe seems to have been more interested in downplaying Japanese historical guilt over the so-called ‘comfort women’ issue than in trying constructive engagement with Seoul on contemporary regional security challenges.</w:t>
      </w:r>
      <w:r w:rsidRPr="001F302A">
        <w:rPr>
          <w:sz w:val="12"/>
        </w:rPr>
        <w:t>¶</w:t>
      </w:r>
      <w:r w:rsidRPr="001F302A">
        <w:rPr>
          <w:sz w:val="16"/>
        </w:rPr>
        <w:t xml:space="preserve"> </w:t>
      </w:r>
      <w:r w:rsidRPr="001F302A">
        <w:rPr>
          <w:rStyle w:val="StyleBoldUnderline"/>
        </w:rPr>
        <w:t>The latest North Korean test may be enough to push the conservative governments in Tokyo and Seoul back towards the security-first mindset</w:t>
      </w:r>
      <w:r w:rsidRPr="001F302A">
        <w:rPr>
          <w:sz w:val="16"/>
        </w:rPr>
        <w:t xml:space="preserve"> where they should be ideological soul mates. </w:t>
      </w:r>
      <w:r w:rsidRPr="001F302A">
        <w:rPr>
          <w:rStyle w:val="StyleBoldUnderline"/>
        </w:rPr>
        <w:t>This could involve their trying to revitalize efforts at three-way security coordination with the United States</w:t>
      </w:r>
      <w:r w:rsidRPr="001F302A">
        <w:rPr>
          <w:sz w:val="16"/>
        </w:rPr>
        <w:t>, which last surfaced after the North Korean provocations of 2010.</w:t>
      </w:r>
      <w:r w:rsidRPr="001F302A">
        <w:rPr>
          <w:sz w:val="12"/>
        </w:rPr>
        <w:t>¶</w:t>
      </w:r>
      <w:r w:rsidRPr="001F302A">
        <w:rPr>
          <w:sz w:val="16"/>
        </w:rPr>
        <w:t xml:space="preserve"> </w:t>
      </w:r>
      <w:proofErr w:type="gramStart"/>
      <w:r w:rsidRPr="001F302A">
        <w:rPr>
          <w:rStyle w:val="StyleBoldUnderline"/>
        </w:rPr>
        <w:t>The</w:t>
      </w:r>
      <w:proofErr w:type="gramEnd"/>
      <w:r w:rsidRPr="001F302A">
        <w:rPr>
          <w:rStyle w:val="StyleBoldUnderline"/>
        </w:rPr>
        <w:t xml:space="preserve"> critical technology here is missile defense</w:t>
      </w:r>
      <w:r w:rsidRPr="001F302A">
        <w:rPr>
          <w:sz w:val="16"/>
        </w:rPr>
        <w:t xml:space="preserve">. At the very least </w:t>
      </w:r>
      <w:r w:rsidRPr="001F302A">
        <w:rPr>
          <w:rStyle w:val="StyleBoldUnderline"/>
        </w:rPr>
        <w:t>we can now expect both South Korea and Japan to step up investment in missile defenses</w:t>
      </w:r>
      <w:r w:rsidRPr="001F302A">
        <w:rPr>
          <w:sz w:val="16"/>
        </w:rPr>
        <w:t xml:space="preserve"> and to be open to greater cooperation with the United States on this front.</w:t>
      </w:r>
      <w:r w:rsidRPr="001F302A">
        <w:rPr>
          <w:sz w:val="12"/>
        </w:rPr>
        <w:t>¶</w:t>
      </w:r>
      <w:r w:rsidRPr="001F302A">
        <w:rPr>
          <w:sz w:val="16"/>
        </w:rPr>
        <w:t xml:space="preserve"> Third, and most importantly, </w:t>
      </w:r>
      <w:r w:rsidRPr="001F302A">
        <w:rPr>
          <w:rStyle w:val="StyleBoldUnderline"/>
        </w:rPr>
        <w:t>there’s the question of what the test will mean for relations between the United States and China</w:t>
      </w:r>
      <w:r w:rsidRPr="001F302A">
        <w:rPr>
          <w:sz w:val="16"/>
        </w:rPr>
        <w:t xml:space="preserve">, </w:t>
      </w:r>
      <w:r w:rsidRPr="001F302A">
        <w:rPr>
          <w:rStyle w:val="StyleBoldUnderline"/>
        </w:rPr>
        <w:t>the critical bilateral relationship in managing the strategic future of Indo-Pacific Asia and the world.</w:t>
      </w:r>
      <w:r w:rsidRPr="001F302A">
        <w:rPr>
          <w:sz w:val="12"/>
        </w:rPr>
        <w:t>¶</w:t>
      </w:r>
      <w:r w:rsidRPr="001F302A">
        <w:rPr>
          <w:sz w:val="16"/>
        </w:rPr>
        <w:t xml:space="preserve"> Xi </w:t>
      </w:r>
      <w:proofErr w:type="spellStart"/>
      <w:r w:rsidRPr="001F302A">
        <w:rPr>
          <w:rStyle w:val="StyleBoldUnderline"/>
        </w:rPr>
        <w:t>Jinping</w:t>
      </w:r>
      <w:proofErr w:type="spellEnd"/>
      <w:r w:rsidRPr="001F302A">
        <w:rPr>
          <w:rStyle w:val="StyleBoldUnderline"/>
        </w:rPr>
        <w:t xml:space="preserve"> and a number of Chinese thinkers have spoken of a new kind of great-power relationship</w:t>
      </w:r>
      <w:r w:rsidRPr="001F302A">
        <w:rPr>
          <w:sz w:val="16"/>
        </w:rPr>
        <w:t xml:space="preserve">. </w:t>
      </w:r>
      <w:r w:rsidRPr="001F302A">
        <w:rPr>
          <w:rStyle w:val="StyleBoldUnderline"/>
        </w:rPr>
        <w:t>The aftermath of the North Korean nuclear test is an exceptional opportunity to find out what that actually means</w:t>
      </w:r>
      <w:r w:rsidRPr="001F302A">
        <w:rPr>
          <w:sz w:val="16"/>
        </w:rPr>
        <w:t xml:space="preserve">. </w:t>
      </w:r>
      <w:r w:rsidRPr="001F302A">
        <w:rPr>
          <w:rStyle w:val="Emphasis"/>
        </w:rPr>
        <w:t>It is a chance for Washington and Beijing to rediscover a sense of common cause in restraining North Korea</w:t>
      </w:r>
      <w:r w:rsidRPr="001F302A">
        <w:rPr>
          <w:sz w:val="16"/>
        </w:rPr>
        <w:t xml:space="preserve">. </w:t>
      </w:r>
      <w:r w:rsidRPr="001F302A">
        <w:rPr>
          <w:sz w:val="12"/>
        </w:rPr>
        <w:t>¶</w:t>
      </w:r>
      <w:r w:rsidRPr="001F302A">
        <w:rPr>
          <w:sz w:val="16"/>
        </w:rPr>
        <w:t xml:space="preserve"> </w:t>
      </w:r>
      <w:r w:rsidRPr="001F302A">
        <w:rPr>
          <w:rStyle w:val="StyleBoldUnderline"/>
        </w:rPr>
        <w:t>China’s internal debate about whether to pressure or unconditionally tolerate North Korea’s outrages is likely to reopen</w:t>
      </w:r>
      <w:r w:rsidRPr="001F302A">
        <w:rPr>
          <w:sz w:val="16"/>
        </w:rPr>
        <w:t>. Now is the time for the United States and other countries to help influence that debate, by reminding China that a North Korea with a credible nuclear capability is harmful for China’s interests.</w:t>
      </w:r>
      <w:r w:rsidRPr="001F302A">
        <w:rPr>
          <w:sz w:val="12"/>
        </w:rPr>
        <w:t>¶</w:t>
      </w:r>
      <w:r w:rsidRPr="001F302A">
        <w:rPr>
          <w:sz w:val="16"/>
        </w:rPr>
        <w:t xml:space="preserve"> </w:t>
      </w:r>
      <w:r w:rsidRPr="001F302A">
        <w:rPr>
          <w:rStyle w:val="StyleBoldUnderline"/>
        </w:rPr>
        <w:t>Moves to strengthen U.S.-Japan, U.S.-South Korea or even Japan-South Korea security cooperation could help send that signal</w:t>
      </w:r>
      <w:r w:rsidRPr="001F302A">
        <w:rPr>
          <w:sz w:val="16"/>
        </w:rPr>
        <w:t xml:space="preserve">. </w:t>
      </w:r>
      <w:r w:rsidRPr="001F302A">
        <w:rPr>
          <w:rStyle w:val="Emphasis"/>
        </w:rPr>
        <w:t>They may fuel Chinese allegations of containment</w:t>
      </w:r>
      <w:r w:rsidRPr="001F302A">
        <w:rPr>
          <w:sz w:val="16"/>
        </w:rPr>
        <w:t xml:space="preserve">, but they would be a natural reaction to Japanese and South Korean anxieties about the North’s movement towards a deployable nuclear weapon. </w:t>
      </w:r>
      <w:r w:rsidRPr="001F302A">
        <w:rPr>
          <w:rStyle w:val="StyleBoldUnderline"/>
        </w:rPr>
        <w:t>If China brings real pressure to bear on Pyongyang, then its claim that Asia does not need America’s pivot will become somewhat more credible.</w:t>
      </w:r>
    </w:p>
    <w:p w14:paraId="731EC6AE" w14:textId="35F8A76B" w:rsidR="00EF2276" w:rsidRDefault="00EF2276" w:rsidP="00EF2276">
      <w:pPr>
        <w:pStyle w:val="Heading3"/>
      </w:pPr>
      <w:r>
        <w:lastRenderedPageBreak/>
        <w:t xml:space="preserve">AT: </w:t>
      </w:r>
      <w:proofErr w:type="spellStart"/>
      <w:r>
        <w:t>NoKo</w:t>
      </w:r>
      <w:proofErr w:type="spellEnd"/>
      <w:r>
        <w:t xml:space="preserve"> – Cooperation</w:t>
      </w:r>
    </w:p>
    <w:p w14:paraId="7F39F00A" w14:textId="3830EA69" w:rsidR="000F780C" w:rsidRPr="000F780C" w:rsidRDefault="000F780C" w:rsidP="000F780C">
      <w:pPr>
        <w:pStyle w:val="Heading4"/>
      </w:pPr>
      <w:r>
        <w:t xml:space="preserve">North Korean </w:t>
      </w:r>
      <w:proofErr w:type="spellStart"/>
      <w:r>
        <w:t>prolif</w:t>
      </w:r>
      <w:proofErr w:type="spellEnd"/>
      <w:r>
        <w:t xml:space="preserve"> spurs US-Sino cooperation – shared goals incentivize better relations</w:t>
      </w:r>
    </w:p>
    <w:p w14:paraId="2E50F6F4" w14:textId="26274D7A" w:rsidR="00EF2276" w:rsidRDefault="000F780C" w:rsidP="001F302A">
      <w:r w:rsidRPr="000F780C">
        <w:rPr>
          <w:rStyle w:val="StyleStyleBold12pt"/>
        </w:rPr>
        <w:t>Song, 13</w:t>
      </w:r>
      <w:r>
        <w:t xml:space="preserve"> – staff writer</w:t>
      </w:r>
      <w:r w:rsidRPr="000F780C">
        <w:t xml:space="preserve"> </w:t>
      </w:r>
      <w:r>
        <w:t>(Sang-ho, “</w:t>
      </w:r>
      <w:r w:rsidRPr="000F780C">
        <w:t>Boost in global cooperation a silver lining around NK's rising belligerence</w:t>
      </w:r>
      <w:r>
        <w:t xml:space="preserve">”, </w:t>
      </w:r>
      <w:r w:rsidRPr="000F780C">
        <w:t>June 14, 2013</w:t>
      </w:r>
      <w:r>
        <w:t xml:space="preserve">, </w:t>
      </w:r>
      <w:r w:rsidRPr="000F780C">
        <w:t>The Korea Herald/Asia News Network</w:t>
      </w:r>
      <w:r>
        <w:t xml:space="preserve">, The China Post, </w:t>
      </w:r>
      <w:r w:rsidRPr="000F780C">
        <w:t>http://www.chinapost.com.tw/commentary/the-china-post/special-to-the-china-post/2013/06/14/381170/p2/Boost-in.htm</w:t>
      </w:r>
      <w:r>
        <w:t>)//AE</w:t>
      </w:r>
    </w:p>
    <w:p w14:paraId="49FDBC22" w14:textId="77777777" w:rsidR="000F780C" w:rsidRPr="000F780C" w:rsidRDefault="000F780C" w:rsidP="001F302A">
      <w:pPr>
        <w:rPr>
          <w:sz w:val="10"/>
          <w:szCs w:val="10"/>
        </w:rPr>
      </w:pPr>
    </w:p>
    <w:p w14:paraId="05AAB6FB" w14:textId="0808D38C" w:rsidR="002B3C50" w:rsidRPr="000F780C" w:rsidRDefault="00EF2276" w:rsidP="000F780C">
      <w:pPr>
        <w:rPr>
          <w:sz w:val="16"/>
        </w:rPr>
      </w:pPr>
      <w:r w:rsidRPr="002B3C50">
        <w:rPr>
          <w:rStyle w:val="StyleBoldUnderline"/>
        </w:rPr>
        <w:t>North Korea's aberrant behavior defying international norms has led to an increasingly tight and systematic cooperation among all concerned countries including its only major ally China</w:t>
      </w:r>
      <w:r w:rsidRPr="000F780C">
        <w:rPr>
          <w:sz w:val="16"/>
        </w:rPr>
        <w:t>.</w:t>
      </w:r>
      <w:r w:rsidR="000F780C" w:rsidRPr="000F780C">
        <w:rPr>
          <w:sz w:val="12"/>
        </w:rPr>
        <w:t>¶</w:t>
      </w:r>
      <w:r w:rsidR="000F780C" w:rsidRPr="000F780C">
        <w:rPr>
          <w:sz w:val="16"/>
        </w:rPr>
        <w:t xml:space="preserve"> </w:t>
      </w:r>
      <w:r w:rsidRPr="000F780C">
        <w:rPr>
          <w:sz w:val="16"/>
        </w:rPr>
        <w:t xml:space="preserve">Although its policy strategy toward Pyongyang may remain unchanged, </w:t>
      </w:r>
      <w:r w:rsidRPr="002B3C50">
        <w:rPr>
          <w:rStyle w:val="StyleBoldUnderline"/>
        </w:rPr>
        <w:t>Beijing has recently become a major supporter of global sanctions for the recalcitrant neighbor's nuclear and missile tests.</w:t>
      </w:r>
      <w:r w:rsidR="000F780C" w:rsidRPr="000F780C">
        <w:rPr>
          <w:rStyle w:val="StyleBoldUnderline"/>
          <w:sz w:val="12"/>
          <w:u w:val="none"/>
        </w:rPr>
        <w:t>¶</w:t>
      </w:r>
      <w:r w:rsidR="000F780C" w:rsidRPr="000F780C">
        <w:rPr>
          <w:sz w:val="16"/>
        </w:rPr>
        <w:t xml:space="preserve"> </w:t>
      </w:r>
      <w:r w:rsidRPr="000F780C">
        <w:rPr>
          <w:sz w:val="16"/>
        </w:rPr>
        <w:t xml:space="preserve">Once magnanimous with its largess to its impoverished brethren, </w:t>
      </w:r>
      <w:r w:rsidRPr="002B3C50">
        <w:rPr>
          <w:rStyle w:val="StyleBoldUnderline"/>
        </w:rPr>
        <w:t>Seoul has also been an increasingly tough partner, steadfastly urging it to abide by international standards in handling bilateral issues.</w:t>
      </w:r>
      <w:r w:rsidR="000F780C" w:rsidRPr="000F780C">
        <w:rPr>
          <w:rStyle w:val="StyleBoldUnderline"/>
          <w:sz w:val="12"/>
          <w:u w:val="none"/>
        </w:rPr>
        <w:t>¶</w:t>
      </w:r>
      <w:r w:rsidR="000F780C" w:rsidRPr="000F780C">
        <w:rPr>
          <w:sz w:val="16"/>
        </w:rPr>
        <w:t xml:space="preserve"> </w:t>
      </w:r>
      <w:r w:rsidRPr="000F780C">
        <w:rPr>
          <w:rStyle w:val="StyleBoldUnderline"/>
        </w:rPr>
        <w:t>Such unfavorable external conditions indicated that the pattern of the North saber-rattling</w:t>
      </w:r>
      <w:r w:rsidRPr="000F780C">
        <w:rPr>
          <w:sz w:val="16"/>
        </w:rPr>
        <w:t xml:space="preserve">, </w:t>
      </w:r>
      <w:r w:rsidRPr="000F780C">
        <w:rPr>
          <w:rStyle w:val="StyleBoldUnderline"/>
        </w:rPr>
        <w:t>seeking dialogue and getting diplomatic and economic concessions seemed to be falling apart,</w:t>
      </w:r>
      <w:r w:rsidRPr="000F780C">
        <w:rPr>
          <w:sz w:val="16"/>
        </w:rPr>
        <w:t xml:space="preserve"> experts noted.</w:t>
      </w:r>
      <w:r w:rsidR="000F780C" w:rsidRPr="000F780C">
        <w:rPr>
          <w:sz w:val="12"/>
        </w:rPr>
        <w:t>¶</w:t>
      </w:r>
      <w:r w:rsidR="000F780C" w:rsidRPr="000F780C">
        <w:rPr>
          <w:sz w:val="16"/>
        </w:rPr>
        <w:t xml:space="preserve"> </w:t>
      </w:r>
      <w:r w:rsidRPr="000F780C">
        <w:rPr>
          <w:sz w:val="16"/>
        </w:rPr>
        <w:t xml:space="preserve">The </w:t>
      </w:r>
      <w:r w:rsidRPr="000F780C">
        <w:rPr>
          <w:rStyle w:val="StyleBoldUnderline"/>
        </w:rPr>
        <w:t>cancellation this week of high-level inter-Korean talks underscored that Seoul would no longer engage in bilateral talks just for the sake of talks</w:t>
      </w:r>
      <w:r w:rsidRPr="000F780C">
        <w:rPr>
          <w:sz w:val="16"/>
        </w:rPr>
        <w:t>. While haggling over the organization of the delegations, the two Koreas cancelled the two-day talks in Seoul scheduled to begin Wednesday.</w:t>
      </w:r>
      <w:r w:rsidR="000F780C" w:rsidRPr="000F780C">
        <w:rPr>
          <w:sz w:val="12"/>
        </w:rPr>
        <w:t>¶</w:t>
      </w:r>
      <w:r w:rsidR="000F780C" w:rsidRPr="000F780C">
        <w:rPr>
          <w:sz w:val="16"/>
        </w:rPr>
        <w:t xml:space="preserve"> </w:t>
      </w:r>
      <w:r w:rsidRPr="000F780C">
        <w:rPr>
          <w:sz w:val="16"/>
        </w:rPr>
        <w:t xml:space="preserve">“On the back of high approval ratings, President Park </w:t>
      </w:r>
      <w:proofErr w:type="spellStart"/>
      <w:r w:rsidRPr="000F780C">
        <w:rPr>
          <w:sz w:val="16"/>
        </w:rPr>
        <w:t>Geun-hye</w:t>
      </w:r>
      <w:proofErr w:type="spellEnd"/>
      <w:r w:rsidRPr="000F780C">
        <w:rPr>
          <w:sz w:val="16"/>
        </w:rPr>
        <w:t xml:space="preserve"> has some leeway on North Korean issues,” said Kim Ho-sup, an international politics professor at Chung-</w:t>
      </w:r>
      <w:proofErr w:type="spellStart"/>
      <w:r w:rsidRPr="000F780C">
        <w:rPr>
          <w:sz w:val="16"/>
        </w:rPr>
        <w:t>Ang</w:t>
      </w:r>
      <w:proofErr w:type="spellEnd"/>
      <w:r w:rsidRPr="000F780C">
        <w:rPr>
          <w:sz w:val="16"/>
        </w:rPr>
        <w:t xml:space="preserve"> University.</w:t>
      </w:r>
      <w:r w:rsidR="000F780C" w:rsidRPr="000F780C">
        <w:rPr>
          <w:sz w:val="12"/>
        </w:rPr>
        <w:t>¶</w:t>
      </w:r>
      <w:r w:rsidR="000F780C" w:rsidRPr="000F780C">
        <w:rPr>
          <w:sz w:val="16"/>
        </w:rPr>
        <w:t xml:space="preserve"> </w:t>
      </w:r>
      <w:r w:rsidRPr="000F780C">
        <w:rPr>
          <w:sz w:val="16"/>
        </w:rPr>
        <w:t xml:space="preserve">“Plus, </w:t>
      </w:r>
      <w:r w:rsidRPr="000F780C">
        <w:rPr>
          <w:rStyle w:val="StyleBoldUnderline"/>
        </w:rPr>
        <w:t>China is becoming more supportive of South Korea</w:t>
      </w:r>
      <w:r w:rsidRPr="000F780C">
        <w:rPr>
          <w:sz w:val="16"/>
        </w:rPr>
        <w:t xml:space="preserve"> (ahead of Park's summit with President Xi </w:t>
      </w:r>
      <w:proofErr w:type="spellStart"/>
      <w:r w:rsidRPr="000F780C">
        <w:rPr>
          <w:sz w:val="16"/>
        </w:rPr>
        <w:t>Jinping</w:t>
      </w:r>
      <w:proofErr w:type="spellEnd"/>
      <w:r w:rsidRPr="000F780C">
        <w:rPr>
          <w:sz w:val="16"/>
        </w:rPr>
        <w:t xml:space="preserve"> later this month) </w:t>
      </w:r>
      <w:r w:rsidRPr="000F780C">
        <w:rPr>
          <w:rStyle w:val="StyleBoldUnderline"/>
        </w:rPr>
        <w:t>and pressuring the North in recognition of Washington's concerns over the North's nuclear proliferation.”</w:t>
      </w:r>
      <w:r w:rsidR="000F780C" w:rsidRPr="000F780C">
        <w:rPr>
          <w:rStyle w:val="StyleBoldUnderline"/>
          <w:sz w:val="12"/>
          <w:u w:val="none"/>
        </w:rPr>
        <w:t>¶</w:t>
      </w:r>
      <w:r w:rsidR="000F780C" w:rsidRPr="000F780C">
        <w:rPr>
          <w:sz w:val="16"/>
        </w:rPr>
        <w:t xml:space="preserve"> </w:t>
      </w:r>
      <w:r w:rsidRPr="000F780C">
        <w:rPr>
          <w:sz w:val="16"/>
        </w:rPr>
        <w:t xml:space="preserve">Above all, </w:t>
      </w:r>
      <w:r w:rsidRPr="000F780C">
        <w:rPr>
          <w:rStyle w:val="StyleBoldUnderline"/>
        </w:rPr>
        <w:t>the greatest source of concern for the reclusive regime is apparently Beijing's active support of anti-Pyongyang sanctions</w:t>
      </w:r>
      <w:r w:rsidRPr="000F780C">
        <w:rPr>
          <w:sz w:val="16"/>
        </w:rPr>
        <w:t xml:space="preserve">, which is </w:t>
      </w:r>
      <w:r w:rsidRPr="000F780C">
        <w:rPr>
          <w:rStyle w:val="StyleBoldUnderline"/>
        </w:rPr>
        <w:t>resulting in the institutionalization of global responses to the North's provocations</w:t>
      </w:r>
      <w:r w:rsidRPr="000F780C">
        <w:rPr>
          <w:sz w:val="16"/>
        </w:rPr>
        <w:t>, observers noted.</w:t>
      </w:r>
      <w:r w:rsidR="000F780C" w:rsidRPr="000F780C">
        <w:rPr>
          <w:sz w:val="12"/>
        </w:rPr>
        <w:t>¶</w:t>
      </w:r>
      <w:r w:rsidR="000F780C" w:rsidRPr="000F780C">
        <w:rPr>
          <w:sz w:val="16"/>
        </w:rPr>
        <w:t xml:space="preserve"> </w:t>
      </w:r>
      <w:r w:rsidRPr="000F780C">
        <w:rPr>
          <w:sz w:val="16"/>
        </w:rPr>
        <w:t>China has supported the recent U.N. Security Council sanctions to punish the North for its third nuclear test in February and stopped doing business with some of the North's key financial institutions.</w:t>
      </w:r>
      <w:r w:rsidR="000F780C" w:rsidRPr="000F780C">
        <w:rPr>
          <w:sz w:val="12"/>
        </w:rPr>
        <w:t>¶</w:t>
      </w:r>
      <w:r w:rsidR="000F780C" w:rsidRPr="000F780C">
        <w:rPr>
          <w:sz w:val="16"/>
        </w:rPr>
        <w:t xml:space="preserve"> </w:t>
      </w:r>
      <w:r w:rsidRPr="000F780C">
        <w:rPr>
          <w:rStyle w:val="StyleBoldUnderline"/>
        </w:rPr>
        <w:t>This move comes in part because</w:t>
      </w:r>
      <w:r w:rsidRPr="000F780C">
        <w:rPr>
          <w:rStyle w:val="Emphasis"/>
        </w:rPr>
        <w:t xml:space="preserve"> the North could pose a grave challenge to the global nonproliferation regime supported both by the U.S. and China</w:t>
      </w:r>
      <w:r w:rsidRPr="000F780C">
        <w:rPr>
          <w:rStyle w:val="StyleBoldUnderline"/>
        </w:rPr>
        <w:t xml:space="preserve"> if its nuclear ambitions are not constrained.</w:t>
      </w:r>
      <w:r w:rsidR="000F780C" w:rsidRPr="000F780C">
        <w:rPr>
          <w:rStyle w:val="StyleBoldUnderline"/>
          <w:sz w:val="12"/>
          <w:u w:val="none"/>
        </w:rPr>
        <w:t>¶</w:t>
      </w:r>
      <w:r w:rsidR="000F780C" w:rsidRPr="000F780C">
        <w:rPr>
          <w:sz w:val="16"/>
        </w:rPr>
        <w:t xml:space="preserve"> </w:t>
      </w:r>
      <w:r w:rsidRPr="000F780C">
        <w:rPr>
          <w:rStyle w:val="StyleBoldUnderline"/>
        </w:rPr>
        <w:t>Washington</w:t>
      </w:r>
      <w:r w:rsidRPr="000F780C">
        <w:rPr>
          <w:sz w:val="16"/>
        </w:rPr>
        <w:t xml:space="preserve"> </w:t>
      </w:r>
      <w:r w:rsidRPr="000F780C">
        <w:rPr>
          <w:rStyle w:val="StyleBoldUnderline"/>
        </w:rPr>
        <w:t>has long been concerned about the voluntary or involuntary proliferation of nuclear materials</w:t>
      </w:r>
      <w:r w:rsidRPr="000F780C">
        <w:rPr>
          <w:sz w:val="16"/>
        </w:rPr>
        <w:t xml:space="preserve"> to non-state actors such as terrorists or other extremist groups by a failing or failed regime in Pyongyang.</w:t>
      </w:r>
      <w:r w:rsidR="000F780C" w:rsidRPr="000F780C">
        <w:rPr>
          <w:sz w:val="12"/>
        </w:rPr>
        <w:t>¶</w:t>
      </w:r>
      <w:r w:rsidR="000F780C" w:rsidRPr="000F780C">
        <w:rPr>
          <w:sz w:val="16"/>
        </w:rPr>
        <w:t xml:space="preserve"> </w:t>
      </w:r>
      <w:r w:rsidR="002B3C50" w:rsidRPr="000F780C">
        <w:rPr>
          <w:rFonts w:eastAsia="Times New Roman"/>
          <w:color w:val="333333"/>
          <w:sz w:val="16"/>
        </w:rPr>
        <w:t xml:space="preserve">“Since 2006, </w:t>
      </w:r>
      <w:r w:rsidR="002B3C50" w:rsidRPr="000F780C">
        <w:rPr>
          <w:rStyle w:val="StyleBoldUnderline"/>
        </w:rPr>
        <w:t>the North has carried out three nuclear tests and in that process Pyongyang has undermined China's strategic interests</w:t>
      </w:r>
      <w:r w:rsidR="002B3C50" w:rsidRPr="000F780C">
        <w:rPr>
          <w:rFonts w:eastAsia="Times New Roman"/>
          <w:color w:val="333333"/>
          <w:sz w:val="16"/>
        </w:rPr>
        <w:t>. That is part of the reason why China has increasingly participated in those U.N. sanctions against the North,” said Chung Sung-</w:t>
      </w:r>
      <w:proofErr w:type="spellStart"/>
      <w:r w:rsidR="002B3C50" w:rsidRPr="000F780C">
        <w:rPr>
          <w:rFonts w:eastAsia="Times New Roman"/>
          <w:color w:val="333333"/>
          <w:sz w:val="16"/>
        </w:rPr>
        <w:t>yoon</w:t>
      </w:r>
      <w:proofErr w:type="spellEnd"/>
      <w:r w:rsidR="002B3C50" w:rsidRPr="000F780C">
        <w:rPr>
          <w:rFonts w:eastAsia="Times New Roman"/>
          <w:color w:val="333333"/>
          <w:sz w:val="16"/>
        </w:rPr>
        <w:t xml:space="preserve">, a research professor at </w:t>
      </w:r>
      <w:proofErr w:type="spellStart"/>
      <w:r w:rsidR="002B3C50" w:rsidRPr="000F780C">
        <w:rPr>
          <w:rFonts w:eastAsia="Times New Roman"/>
          <w:color w:val="333333"/>
          <w:sz w:val="16"/>
        </w:rPr>
        <w:t>Ilmin</w:t>
      </w:r>
      <w:proofErr w:type="spellEnd"/>
      <w:r w:rsidR="002B3C50" w:rsidRPr="000F780C">
        <w:rPr>
          <w:rFonts w:eastAsia="Times New Roman"/>
          <w:color w:val="333333"/>
          <w:sz w:val="16"/>
        </w:rPr>
        <w:t xml:space="preserve"> International Relations Institute of Korea University.</w:t>
      </w:r>
      <w:r w:rsidR="000F780C" w:rsidRPr="000F780C">
        <w:rPr>
          <w:rFonts w:eastAsia="Times New Roman"/>
          <w:color w:val="333333"/>
          <w:sz w:val="12"/>
        </w:rPr>
        <w:t>¶</w:t>
      </w:r>
      <w:r w:rsidR="000F780C" w:rsidRPr="000F780C">
        <w:rPr>
          <w:rFonts w:eastAsia="Times New Roman"/>
          <w:color w:val="333333"/>
          <w:sz w:val="16"/>
        </w:rPr>
        <w:t xml:space="preserve"> </w:t>
      </w:r>
      <w:r w:rsidR="002B3C50" w:rsidRPr="000F780C">
        <w:rPr>
          <w:sz w:val="16"/>
        </w:rPr>
        <w:t xml:space="preserve">“What is notable is that the </w:t>
      </w:r>
      <w:r w:rsidR="002B3C50" w:rsidRPr="000F780C">
        <w:rPr>
          <w:rStyle w:val="StyleBoldUnderline"/>
        </w:rPr>
        <w:t>sanctions China participated in are top-level sanctions similar to the global sanctions imposed on Iran, and that China is seeking to deepen cooperation with the U.S. and South Korea amid its participation in those</w:t>
      </w:r>
      <w:r w:rsidR="002B3C50" w:rsidRPr="000F780C">
        <w:rPr>
          <w:sz w:val="16"/>
        </w:rPr>
        <w:t>.”</w:t>
      </w:r>
      <w:r w:rsidR="000F780C" w:rsidRPr="000F780C">
        <w:rPr>
          <w:sz w:val="12"/>
        </w:rPr>
        <w:t>¶</w:t>
      </w:r>
      <w:r w:rsidR="000F780C" w:rsidRPr="000F780C">
        <w:rPr>
          <w:sz w:val="16"/>
        </w:rPr>
        <w:t xml:space="preserve"> </w:t>
      </w:r>
      <w:r w:rsidR="002B3C50" w:rsidRPr="000F780C">
        <w:rPr>
          <w:sz w:val="16"/>
        </w:rPr>
        <w:t xml:space="preserve">During their first summit in California, presidents Barack </w:t>
      </w:r>
      <w:r w:rsidR="002B3C50" w:rsidRPr="000F780C">
        <w:rPr>
          <w:rStyle w:val="StyleBoldUnderline"/>
        </w:rPr>
        <w:t>Obama and</w:t>
      </w:r>
      <w:r w:rsidR="002B3C50" w:rsidRPr="000F780C">
        <w:rPr>
          <w:sz w:val="16"/>
        </w:rPr>
        <w:t xml:space="preserve"> Xi </w:t>
      </w:r>
      <w:proofErr w:type="spellStart"/>
      <w:r w:rsidR="002B3C50" w:rsidRPr="000F780C">
        <w:rPr>
          <w:rStyle w:val="StyleBoldUnderline"/>
        </w:rPr>
        <w:t>Jinping</w:t>
      </w:r>
      <w:proofErr w:type="spellEnd"/>
      <w:r w:rsidR="002B3C50" w:rsidRPr="000F780C">
        <w:rPr>
          <w:rStyle w:val="StyleBoldUnderline"/>
        </w:rPr>
        <w:t xml:space="preserve"> concurred that the North should give up its nuclear programs</w:t>
      </w:r>
      <w:r w:rsidR="002B3C50" w:rsidRPr="000F780C">
        <w:rPr>
          <w:sz w:val="16"/>
        </w:rPr>
        <w:t xml:space="preserve">, </w:t>
      </w:r>
      <w:r w:rsidR="002B3C50" w:rsidRPr="000F780C">
        <w:rPr>
          <w:rStyle w:val="StyleBoldUnderline"/>
        </w:rPr>
        <w:t>unnerving the North which proclaimed itself a nuclear-armed state in its constitution last year.</w:t>
      </w:r>
      <w:r w:rsidR="000F780C" w:rsidRPr="000F780C">
        <w:rPr>
          <w:rStyle w:val="StyleBoldUnderline"/>
          <w:sz w:val="12"/>
          <w:u w:val="none"/>
        </w:rPr>
        <w:t>¶</w:t>
      </w:r>
      <w:r w:rsidR="000F780C" w:rsidRPr="000F780C">
        <w:rPr>
          <w:rStyle w:val="StyleBoldUnderline"/>
          <w:sz w:val="12"/>
        </w:rPr>
        <w:t xml:space="preserve"> </w:t>
      </w:r>
      <w:r w:rsidR="002B3C50" w:rsidRPr="000F780C">
        <w:rPr>
          <w:sz w:val="16"/>
        </w:rPr>
        <w:t>“</w:t>
      </w:r>
      <w:r w:rsidR="002B3C50" w:rsidRPr="000F780C">
        <w:rPr>
          <w:rStyle w:val="StyleBoldUnderline"/>
        </w:rPr>
        <w:t>They agreed that North Korea has to denuclearize</w:t>
      </w:r>
      <w:r w:rsidR="002B3C50" w:rsidRPr="000F780C">
        <w:rPr>
          <w:sz w:val="16"/>
        </w:rPr>
        <w:t xml:space="preserve">, that neither country would accept North Korea as a nuclear-armed state and that we would work together to deepen cooperation and dialogue to achieve denuclearization,” Obama's national security adviser Tom </w:t>
      </w:r>
      <w:proofErr w:type="spellStart"/>
      <w:r w:rsidR="002B3C50" w:rsidRPr="000F780C">
        <w:rPr>
          <w:sz w:val="16"/>
        </w:rPr>
        <w:t>Donilon</w:t>
      </w:r>
      <w:proofErr w:type="spellEnd"/>
      <w:r w:rsidR="002B3C50" w:rsidRPr="000F780C">
        <w:rPr>
          <w:sz w:val="16"/>
        </w:rPr>
        <w:t xml:space="preserve"> told reporters.</w:t>
      </w:r>
      <w:r w:rsidR="000F780C" w:rsidRPr="000F780C">
        <w:rPr>
          <w:sz w:val="12"/>
        </w:rPr>
        <w:t>¶</w:t>
      </w:r>
      <w:r w:rsidR="000F780C" w:rsidRPr="000F780C">
        <w:rPr>
          <w:sz w:val="16"/>
        </w:rPr>
        <w:t xml:space="preserve"> </w:t>
      </w:r>
      <w:r w:rsidR="002B3C50" w:rsidRPr="000F780C">
        <w:rPr>
          <w:sz w:val="16"/>
        </w:rPr>
        <w:t>China's support for U.S. efforts to maintain the proliferation regime could signal that Beijing wants Washington to respect its core interests such as Taiwan and other issues while it supports the world's nuclear order, observers said.</w:t>
      </w:r>
      <w:r w:rsidR="000F780C" w:rsidRPr="000F780C">
        <w:rPr>
          <w:sz w:val="12"/>
        </w:rPr>
        <w:t>¶</w:t>
      </w:r>
      <w:r w:rsidR="000F780C" w:rsidRPr="000F780C">
        <w:rPr>
          <w:sz w:val="16"/>
        </w:rPr>
        <w:t xml:space="preserve"> </w:t>
      </w:r>
      <w:r w:rsidR="002B3C50" w:rsidRPr="000F780C">
        <w:rPr>
          <w:sz w:val="16"/>
        </w:rPr>
        <w:t>Pyongyang's nuclear saber-rattling amid the worsening external environment has raised questions of whether the fledgling leadership has any trouble thinking rationally to maximize its national interests.</w:t>
      </w:r>
      <w:r w:rsidR="000F780C" w:rsidRPr="000F780C">
        <w:rPr>
          <w:sz w:val="12"/>
        </w:rPr>
        <w:t>¶</w:t>
      </w:r>
      <w:r w:rsidR="000F780C" w:rsidRPr="000F780C">
        <w:rPr>
          <w:sz w:val="16"/>
        </w:rPr>
        <w:t xml:space="preserve"> </w:t>
      </w:r>
      <w:r w:rsidR="002B3C50" w:rsidRPr="000F780C">
        <w:rPr>
          <w:sz w:val="16"/>
        </w:rPr>
        <w:t xml:space="preserve">Some argued the </w:t>
      </w:r>
      <w:r w:rsidR="002B3C50" w:rsidRPr="000F780C">
        <w:rPr>
          <w:rStyle w:val="StyleBoldUnderline"/>
        </w:rPr>
        <w:t>decades-old dictatorial governing structure</w:t>
      </w:r>
      <w:r w:rsidR="002B3C50" w:rsidRPr="000F780C">
        <w:rPr>
          <w:sz w:val="16"/>
        </w:rPr>
        <w:t xml:space="preserve"> ─ based on the Kim dynasty and elites maintaining their vested interests ─ </w:t>
      </w:r>
      <w:r w:rsidR="002B3C50" w:rsidRPr="000F780C">
        <w:rPr>
          <w:rStyle w:val="StyleBoldUnderline"/>
        </w:rPr>
        <w:t>poses constraints that young ruler Kim Jong-un might have found insurmountable.</w:t>
      </w:r>
      <w:r w:rsidR="000F780C" w:rsidRPr="000F780C">
        <w:rPr>
          <w:rStyle w:val="StyleBoldUnderline"/>
          <w:sz w:val="12"/>
          <w:u w:val="none"/>
        </w:rPr>
        <w:t>¶</w:t>
      </w:r>
      <w:r w:rsidR="000F780C" w:rsidRPr="000F780C">
        <w:rPr>
          <w:rStyle w:val="StyleBoldUnderline"/>
          <w:sz w:val="12"/>
        </w:rPr>
        <w:t xml:space="preserve"> </w:t>
      </w:r>
      <w:r w:rsidR="002B3C50" w:rsidRPr="000F780C">
        <w:rPr>
          <w:sz w:val="16"/>
        </w:rPr>
        <w:t xml:space="preserve">“North Korea has the dynastic, communist and </w:t>
      </w:r>
      <w:r w:rsidR="002B3C50" w:rsidRPr="000F780C">
        <w:rPr>
          <w:sz w:val="16"/>
        </w:rPr>
        <w:lastRenderedPageBreak/>
        <w:t>dictatorial ruling system, which has been consolidated over the past nearly seven decades. It appears that Kim's personal capacity has yet to overcome these structural constraints,” said Huh Moon-young, a senior fellow at the state-run Korea Institute for National Unification.</w:t>
      </w:r>
      <w:r w:rsidR="000F780C" w:rsidRPr="000F780C">
        <w:rPr>
          <w:sz w:val="12"/>
        </w:rPr>
        <w:t>¶</w:t>
      </w:r>
      <w:r w:rsidR="000F780C" w:rsidRPr="000F780C">
        <w:rPr>
          <w:sz w:val="16"/>
        </w:rPr>
        <w:t xml:space="preserve"> </w:t>
      </w:r>
      <w:r w:rsidR="002B3C50" w:rsidRPr="000F780C">
        <w:rPr>
          <w:sz w:val="16"/>
        </w:rPr>
        <w:t xml:space="preserve">Bruce Bennett, senior researcher at the RAND Corporation, argued </w:t>
      </w:r>
      <w:r w:rsidR="002B3C50" w:rsidRPr="000F780C">
        <w:rPr>
          <w:rStyle w:val="StyleBoldUnderline"/>
        </w:rPr>
        <w:t>that to bring about change that would lead to reunification, Seoul should seek to communicate to the North Korean elites that life after unification will be in their best interests.</w:t>
      </w:r>
      <w:r w:rsidR="000F780C" w:rsidRPr="000F780C">
        <w:rPr>
          <w:rStyle w:val="StyleBoldUnderline"/>
          <w:sz w:val="12"/>
          <w:u w:val="none"/>
        </w:rPr>
        <w:t>¶</w:t>
      </w:r>
      <w:r w:rsidR="000F780C" w:rsidRPr="000F780C">
        <w:rPr>
          <w:rStyle w:val="StyleBoldUnderline"/>
          <w:sz w:val="12"/>
        </w:rPr>
        <w:t xml:space="preserve"> </w:t>
      </w:r>
      <w:r w:rsidR="002B3C50" w:rsidRPr="000F780C">
        <w:rPr>
          <w:sz w:val="16"/>
        </w:rPr>
        <w:t xml:space="preserve">“They will share in the Korean economic plenty, have broad access to education including college, and only those guilty of serious human rights violations will be subjected to judicial punishments. </w:t>
      </w:r>
      <w:r w:rsidR="002B3C50" w:rsidRPr="000F780C">
        <w:rPr>
          <w:rStyle w:val="StyleBoldUnderline"/>
        </w:rPr>
        <w:t>While such offers may seem overly generous, they may be necessary to secure North Korean support for unification</w:t>
      </w:r>
      <w:r w:rsidR="002B3C50" w:rsidRPr="000F780C">
        <w:rPr>
          <w:sz w:val="16"/>
        </w:rPr>
        <w:t>,” he said in a recent opinion piece in The Korea Herald.</w:t>
      </w:r>
    </w:p>
    <w:p w14:paraId="013A6F0A" w14:textId="77777777" w:rsidR="002B3C50" w:rsidRPr="002B3C50" w:rsidRDefault="002B3C50" w:rsidP="002B3C50">
      <w:pPr>
        <w:shd w:val="clear" w:color="auto" w:fill="FFFFFF"/>
        <w:spacing w:line="352" w:lineRule="atLeast"/>
        <w:textAlignment w:val="top"/>
        <w:rPr>
          <w:rFonts w:eastAsia="Times New Roman"/>
          <w:color w:val="333333"/>
        </w:rPr>
      </w:pPr>
    </w:p>
    <w:p w14:paraId="67BBE51A" w14:textId="77777777" w:rsidR="00EF2276" w:rsidRDefault="00EF2276" w:rsidP="00EF2276"/>
    <w:p w14:paraId="591B3652" w14:textId="77777777" w:rsidR="001F302A" w:rsidRPr="001F302A" w:rsidRDefault="001F302A" w:rsidP="001F302A"/>
    <w:p w14:paraId="6C4E18D4" w14:textId="480467A8" w:rsidR="00171F30" w:rsidRPr="00171F30" w:rsidRDefault="005749AD" w:rsidP="00171F30">
      <w:pPr>
        <w:pStyle w:val="Heading3"/>
      </w:pPr>
      <w:r>
        <w:lastRenderedPageBreak/>
        <w:t>AT: Pakistan – discrimination</w:t>
      </w:r>
    </w:p>
    <w:p w14:paraId="5685BBE5" w14:textId="2735085A" w:rsidR="00D90329" w:rsidRPr="00D90329" w:rsidRDefault="00D90329" w:rsidP="00D90329">
      <w:pPr>
        <w:pStyle w:val="Heading4"/>
      </w:pPr>
      <w:r>
        <w:t xml:space="preserve">Non-proliferation is a product of nuclear discrimination – US only uses NPT to further its regional goals </w:t>
      </w:r>
    </w:p>
    <w:p w14:paraId="788A6D91" w14:textId="7F2200CD" w:rsidR="00D90329" w:rsidRPr="00D90329" w:rsidRDefault="00D90329" w:rsidP="00D90329">
      <w:pPr>
        <w:rPr>
          <w:rFonts w:ascii="Times" w:eastAsia="Times New Roman" w:hAnsi="Times" w:cs="Times New Roman"/>
          <w:sz w:val="20"/>
          <w:szCs w:val="20"/>
        </w:rPr>
      </w:pPr>
      <w:r w:rsidRPr="00D90329">
        <w:rPr>
          <w:rStyle w:val="StyleStyleBold12pt"/>
        </w:rPr>
        <w:t>Ashier, 12</w:t>
      </w:r>
      <w:r>
        <w:t xml:space="preserve"> - </w:t>
      </w:r>
      <w:proofErr w:type="spellStart"/>
      <w:r w:rsidRPr="00D90329">
        <w:t>PakTribune</w:t>
      </w:r>
      <w:proofErr w:type="spellEnd"/>
      <w:r w:rsidRPr="00D90329">
        <w:t xml:space="preserve"> Columnist</w:t>
      </w:r>
      <w:r>
        <w:t xml:space="preserve"> (</w:t>
      </w:r>
      <w:proofErr w:type="spellStart"/>
      <w:r w:rsidRPr="00D90329">
        <w:t>Momina</w:t>
      </w:r>
      <w:proofErr w:type="spellEnd"/>
      <w:r>
        <w:t>, “</w:t>
      </w:r>
      <w:r w:rsidRPr="00D90329">
        <w:t>America's nuclear discrimination</w:t>
      </w:r>
      <w:r>
        <w:t xml:space="preserve">”, </w:t>
      </w:r>
      <w:r w:rsidRPr="00D90329">
        <w:t>June 8, 2012</w:t>
      </w:r>
      <w:r>
        <w:t xml:space="preserve">, </w:t>
      </w:r>
      <w:r w:rsidRPr="00D90329">
        <w:t>Vol. XXVII No. 338</w:t>
      </w:r>
      <w:r>
        <w:t xml:space="preserve">, </w:t>
      </w:r>
      <w:r w:rsidRPr="00D90329">
        <w:rPr>
          <w:rFonts w:ascii="Verdana" w:eastAsia="Times New Roman" w:hAnsi="Verdana" w:cs="Times New Roman"/>
          <w:color w:val="000000"/>
          <w:sz w:val="20"/>
          <w:szCs w:val="20"/>
          <w:shd w:val="clear" w:color="auto" w:fill="FFFFFF"/>
        </w:rPr>
        <w:t>The Frontier Post</w:t>
      </w:r>
      <w:r>
        <w:rPr>
          <w:rFonts w:ascii="Verdana" w:eastAsia="Times New Roman" w:hAnsi="Verdana" w:cs="Times New Roman"/>
          <w:color w:val="000000"/>
          <w:sz w:val="20"/>
          <w:szCs w:val="20"/>
          <w:shd w:val="clear" w:color="auto" w:fill="FFFFFF"/>
        </w:rPr>
        <w:t>, lexis)//AE</w:t>
      </w:r>
    </w:p>
    <w:p w14:paraId="3066C445" w14:textId="573979E9" w:rsidR="00D90329" w:rsidRPr="00D90329" w:rsidRDefault="00D90329" w:rsidP="00D90329">
      <w:pPr>
        <w:rPr>
          <w:sz w:val="10"/>
          <w:szCs w:val="10"/>
        </w:rPr>
      </w:pPr>
    </w:p>
    <w:p w14:paraId="4E7C5CAB" w14:textId="4B2890CD" w:rsidR="005749AD" w:rsidRDefault="005749AD" w:rsidP="005749AD">
      <w:pPr>
        <w:rPr>
          <w:rStyle w:val="StyleBoldUnderline"/>
        </w:rPr>
      </w:pPr>
      <w:r w:rsidRPr="005749AD">
        <w:rPr>
          <w:rStyle w:val="StyleBoldUnderline"/>
        </w:rPr>
        <w:t>Pakistan and India</w:t>
      </w:r>
      <w:r w:rsidRPr="00D90329">
        <w:rPr>
          <w:sz w:val="16"/>
        </w:rPr>
        <w:t xml:space="preserve">, the only two nuclear states of South Asia </w:t>
      </w:r>
      <w:r w:rsidRPr="005749AD">
        <w:rPr>
          <w:rStyle w:val="StyleBoldUnderline"/>
        </w:rPr>
        <w:t>shares a relationship of conflict and cooperation</w:t>
      </w:r>
      <w:r w:rsidRPr="00D90329">
        <w:rPr>
          <w:sz w:val="16"/>
        </w:rPr>
        <w:t xml:space="preserve">. For the past three decades, </w:t>
      </w:r>
      <w:r w:rsidRPr="005749AD">
        <w:rPr>
          <w:rStyle w:val="StyleBoldUnderline"/>
        </w:rPr>
        <w:t>India and Pakistan have been engaged in a nuclear rivalry that is both a symptom and a cause of their bilateral discord</w:t>
      </w:r>
      <w:r w:rsidRPr="00D90329">
        <w:rPr>
          <w:sz w:val="16"/>
        </w:rPr>
        <w:t>. India's decision to acquire nuclear weapons and demonstrate its nuclear weapons capability in 1974 resulted in the Pakistani adoption of a nuclear weapons program.</w:t>
      </w:r>
      <w:r w:rsidR="00D90329" w:rsidRPr="00D90329">
        <w:rPr>
          <w:sz w:val="12"/>
        </w:rPr>
        <w:t>¶</w:t>
      </w:r>
      <w:r w:rsidR="00D90329" w:rsidRPr="00D90329">
        <w:rPr>
          <w:sz w:val="16"/>
        </w:rPr>
        <w:t xml:space="preserve"> </w:t>
      </w:r>
      <w:r w:rsidRPr="00D90329">
        <w:rPr>
          <w:sz w:val="16"/>
        </w:rPr>
        <w:t>When in May 1998 India and Pakistan conducted nuclear tests, abandoning nuclear ambiguity for overt nuclear weapons capability, international community raised concerns that each step up the nuclear ladder by India and Pakistan introduces a new tension in their troubled relationship.</w:t>
      </w:r>
      <w:r w:rsidR="00D90329" w:rsidRPr="00D90329">
        <w:rPr>
          <w:sz w:val="12"/>
        </w:rPr>
        <w:t>¶</w:t>
      </w:r>
      <w:r w:rsidR="00D90329" w:rsidRPr="00D90329">
        <w:rPr>
          <w:sz w:val="16"/>
        </w:rPr>
        <w:t xml:space="preserve"> </w:t>
      </w:r>
      <w:r w:rsidRPr="00D90329">
        <w:rPr>
          <w:sz w:val="16"/>
        </w:rPr>
        <w:t>The apprehension possesses that nuclear expansion between these two states will threaten the international security generally and South Asian regional stability particularly.</w:t>
      </w:r>
      <w:r w:rsidR="00D90329" w:rsidRPr="00D90329">
        <w:rPr>
          <w:sz w:val="12"/>
        </w:rPr>
        <w:t>¶</w:t>
      </w:r>
      <w:r w:rsidR="00D90329" w:rsidRPr="00D90329">
        <w:rPr>
          <w:sz w:val="16"/>
        </w:rPr>
        <w:t xml:space="preserve"> </w:t>
      </w:r>
      <w:r w:rsidRPr="00D90329">
        <w:rPr>
          <w:sz w:val="16"/>
        </w:rPr>
        <w:t xml:space="preserve">In South Asia, modernization of the weapons stems from the threat perceptions prevailing in the region. </w:t>
      </w:r>
      <w:r w:rsidRPr="005749AD">
        <w:rPr>
          <w:rStyle w:val="StyleBoldUnderline"/>
        </w:rPr>
        <w:t xml:space="preserve">US </w:t>
      </w:r>
      <w:proofErr w:type="gramStart"/>
      <w:r w:rsidRPr="005749AD">
        <w:rPr>
          <w:rStyle w:val="StyleBoldUnderline"/>
        </w:rPr>
        <w:t>has</w:t>
      </w:r>
      <w:proofErr w:type="gramEnd"/>
      <w:r w:rsidRPr="005749AD">
        <w:rPr>
          <w:rStyle w:val="StyleBoldUnderline"/>
        </w:rPr>
        <w:t xml:space="preserve"> always showed concerns that Pakistan and India are racing to modernize</w:t>
      </w:r>
      <w:r w:rsidRPr="00D90329">
        <w:rPr>
          <w:sz w:val="16"/>
        </w:rPr>
        <w:t xml:space="preserve">, </w:t>
      </w:r>
      <w:r w:rsidRPr="005749AD">
        <w:rPr>
          <w:rStyle w:val="StyleBoldUnderline"/>
        </w:rPr>
        <w:t>expand, and make operational their nuclear deterrent capabilities</w:t>
      </w:r>
      <w:r w:rsidRPr="00D90329">
        <w:rPr>
          <w:sz w:val="16"/>
        </w:rPr>
        <w:t xml:space="preserve">. </w:t>
      </w:r>
      <w:r w:rsidRPr="005749AD">
        <w:rPr>
          <w:rStyle w:val="StyleBoldUnderline"/>
        </w:rPr>
        <w:t>Generally US vows for a non-proliferation nuclear policy towards South Asia</w:t>
      </w:r>
      <w:r w:rsidRPr="00D90329">
        <w:rPr>
          <w:sz w:val="16"/>
        </w:rPr>
        <w:t xml:space="preserve">. However, </w:t>
      </w:r>
      <w:r w:rsidRPr="005749AD">
        <w:rPr>
          <w:rStyle w:val="StyleBoldUnderline"/>
        </w:rPr>
        <w:t>the nuclear policies towards South Asia slightly varied in times of different US leaders</w:t>
      </w:r>
      <w:r w:rsidRPr="00D90329">
        <w:rPr>
          <w:sz w:val="16"/>
        </w:rPr>
        <w:t>.</w:t>
      </w:r>
      <w:r w:rsidR="00D90329" w:rsidRPr="00D90329">
        <w:rPr>
          <w:sz w:val="12"/>
        </w:rPr>
        <w:t>¶</w:t>
      </w:r>
      <w:r w:rsidR="00D90329" w:rsidRPr="00D90329">
        <w:rPr>
          <w:sz w:val="16"/>
        </w:rPr>
        <w:t xml:space="preserve"> </w:t>
      </w:r>
      <w:r w:rsidRPr="00D90329">
        <w:rPr>
          <w:sz w:val="16"/>
        </w:rPr>
        <w:t>The Clinton administration's non-proliferation goals were "first to cap, then over time reduce, and finally eliminate weapons of mass destruction and their means of delivery in South Asia". Moving away from the Clinton administration's nuclear policy toward South Asia, the Bush administration decided not to try to persuade India and Pakistan to sign the Comprehensive Test Ban Treaty (CTBT) or to give up their nuclear weapons programs.</w:t>
      </w:r>
      <w:r w:rsidR="00D90329" w:rsidRPr="00D90329">
        <w:rPr>
          <w:sz w:val="12"/>
        </w:rPr>
        <w:t>¶</w:t>
      </w:r>
      <w:r w:rsidR="00D90329" w:rsidRPr="00D90329">
        <w:rPr>
          <w:sz w:val="16"/>
        </w:rPr>
        <w:t xml:space="preserve"> </w:t>
      </w:r>
      <w:r w:rsidRPr="00D90329">
        <w:rPr>
          <w:sz w:val="16"/>
        </w:rPr>
        <w:t xml:space="preserve">However, President Obama expressed desire about a nuclear-weapon-free World. Realistically, however, </w:t>
      </w:r>
      <w:r w:rsidRPr="005749AD">
        <w:rPr>
          <w:rStyle w:val="StyleBoldUnderline"/>
        </w:rPr>
        <w:t>the movement proposing 'nuclear zero' has failed to receive substantial support</w:t>
      </w:r>
      <w:r w:rsidRPr="00D90329">
        <w:rPr>
          <w:sz w:val="16"/>
        </w:rPr>
        <w:t xml:space="preserve"> in India or Pakistan. Both states' strategic environments discourage initiatives for their denuclearization. In Pakistan's case, </w:t>
      </w:r>
      <w:r w:rsidRPr="005749AD">
        <w:rPr>
          <w:rStyle w:val="StyleBoldUnderline"/>
        </w:rPr>
        <w:t>the United States weighed its non-proliferation concerns against other geostrategic interests.</w:t>
      </w:r>
      <w:r w:rsidR="00D90329" w:rsidRPr="00D90329">
        <w:rPr>
          <w:rStyle w:val="StyleBoldUnderline"/>
          <w:sz w:val="12"/>
          <w:u w:val="none"/>
        </w:rPr>
        <w:t>¶</w:t>
      </w:r>
      <w:r w:rsidR="00D90329" w:rsidRPr="00D90329">
        <w:rPr>
          <w:rStyle w:val="StyleBoldUnderline"/>
          <w:sz w:val="12"/>
        </w:rPr>
        <w:t xml:space="preserve"> </w:t>
      </w:r>
      <w:r w:rsidRPr="00D90329">
        <w:rPr>
          <w:sz w:val="16"/>
        </w:rPr>
        <w:t xml:space="preserve">Pakistan borders on Iran, Afghanistan and China, and closeness to the Gulf and </w:t>
      </w:r>
      <w:proofErr w:type="spellStart"/>
      <w:r w:rsidRPr="00D90329">
        <w:rPr>
          <w:sz w:val="16"/>
        </w:rPr>
        <w:t>neighbours</w:t>
      </w:r>
      <w:proofErr w:type="spellEnd"/>
      <w:r w:rsidRPr="00D90329">
        <w:rPr>
          <w:sz w:val="16"/>
        </w:rPr>
        <w:t xml:space="preserve"> the resource rich Central Asian Republics. </w:t>
      </w:r>
      <w:r w:rsidRPr="005749AD">
        <w:rPr>
          <w:rStyle w:val="StyleBoldUnderline"/>
        </w:rPr>
        <w:t>The United States hoped to revive its cold war pattern of friendship with Pakistan, and to use Islamabad as a stabilizing influence in the region</w:t>
      </w:r>
      <w:r w:rsidRPr="00D90329">
        <w:rPr>
          <w:sz w:val="16"/>
        </w:rPr>
        <w:t xml:space="preserve">. In the Indian case, </w:t>
      </w:r>
      <w:r w:rsidRPr="005749AD">
        <w:rPr>
          <w:rStyle w:val="StyleBoldUnderline"/>
        </w:rPr>
        <w:t>the flourishing India's economy gave the United States an unprecedented opening to gain economic and diplomatic advantages.</w:t>
      </w:r>
      <w:r w:rsidR="00D90329" w:rsidRPr="00D90329">
        <w:rPr>
          <w:rStyle w:val="StyleBoldUnderline"/>
          <w:sz w:val="12"/>
          <w:u w:val="none"/>
        </w:rPr>
        <w:t>¶</w:t>
      </w:r>
      <w:r w:rsidR="00D90329" w:rsidRPr="00D90329">
        <w:rPr>
          <w:rStyle w:val="StyleBoldUnderline"/>
          <w:sz w:val="12"/>
        </w:rPr>
        <w:t xml:space="preserve"> </w:t>
      </w:r>
      <w:r w:rsidRPr="005749AD">
        <w:rPr>
          <w:rStyle w:val="StyleBoldUnderline"/>
        </w:rPr>
        <w:t>The U.S. did not</w:t>
      </w:r>
      <w:r w:rsidRPr="00D90329">
        <w:rPr>
          <w:sz w:val="16"/>
        </w:rPr>
        <w:t xml:space="preserve">, however, </w:t>
      </w:r>
      <w:r w:rsidRPr="005749AD">
        <w:rPr>
          <w:rStyle w:val="StyleBoldUnderline"/>
        </w:rPr>
        <w:t>implement tangible, targeted, and sustained sanctions against India's nuclear weapons program</w:t>
      </w:r>
      <w:r w:rsidRPr="00D90329">
        <w:rPr>
          <w:sz w:val="16"/>
        </w:rPr>
        <w:t xml:space="preserve">. On the contrary, </w:t>
      </w:r>
      <w:r w:rsidRPr="005749AD">
        <w:rPr>
          <w:rStyle w:val="StyleBoldUnderline"/>
        </w:rPr>
        <w:t>the U.S. agreed to reschedule India's external debt, increased its economic assistance to India, and for a few years continued to supply nuclear fuel to India's nuclear reactors.</w:t>
      </w:r>
      <w:r w:rsidR="00D90329" w:rsidRPr="00D90329">
        <w:rPr>
          <w:rStyle w:val="StyleBoldUnderline"/>
          <w:sz w:val="12"/>
          <w:u w:val="none"/>
        </w:rPr>
        <w:t>¶</w:t>
      </w:r>
      <w:r w:rsidR="00D90329" w:rsidRPr="00D90329">
        <w:rPr>
          <w:rStyle w:val="StyleBoldUnderline"/>
          <w:sz w:val="12"/>
        </w:rPr>
        <w:t xml:space="preserve"> </w:t>
      </w:r>
      <w:r w:rsidRPr="00D90329">
        <w:rPr>
          <w:sz w:val="16"/>
        </w:rPr>
        <w:t xml:space="preserve">The U.S. </w:t>
      </w:r>
      <w:r w:rsidRPr="005749AD">
        <w:rPr>
          <w:rStyle w:val="StyleBoldUnderline"/>
        </w:rPr>
        <w:t>provision of unconditional military, economic, and technological assistance to countries with active nuclear weapons programs highlighted the contradictions between its declared and operational non-proliferation policies.</w:t>
      </w:r>
      <w:r w:rsidR="00D90329" w:rsidRPr="00D90329">
        <w:rPr>
          <w:sz w:val="12"/>
        </w:rPr>
        <w:t>¶</w:t>
      </w:r>
      <w:r w:rsidR="00D90329" w:rsidRPr="00D90329">
        <w:rPr>
          <w:sz w:val="16"/>
        </w:rPr>
        <w:t xml:space="preserve"> </w:t>
      </w:r>
      <w:r w:rsidRPr="00D90329">
        <w:rPr>
          <w:sz w:val="16"/>
        </w:rPr>
        <w:t xml:space="preserve">The Obama administration takes care to ensure that its course corrections give a feeling of satisfaction to India without adding to the concerns of Pakistan and China. </w:t>
      </w:r>
      <w:r w:rsidRPr="005749AD">
        <w:rPr>
          <w:rStyle w:val="StyleBoldUnderline"/>
        </w:rPr>
        <w:t>Common bilateral ideals and interests are the motivating factors between US and India</w:t>
      </w:r>
      <w:r w:rsidRPr="00D90329">
        <w:rPr>
          <w:sz w:val="16"/>
        </w:rPr>
        <w:t>.</w:t>
      </w:r>
      <w:r w:rsidR="00D90329" w:rsidRPr="00D90329">
        <w:rPr>
          <w:sz w:val="12"/>
        </w:rPr>
        <w:t>¶</w:t>
      </w:r>
      <w:r w:rsidR="00D90329" w:rsidRPr="00D90329">
        <w:rPr>
          <w:sz w:val="16"/>
        </w:rPr>
        <w:t xml:space="preserve"> </w:t>
      </w:r>
      <w:r w:rsidRPr="005749AD">
        <w:rPr>
          <w:rStyle w:val="StyleBoldUnderline"/>
        </w:rPr>
        <w:t>US</w:t>
      </w:r>
      <w:r w:rsidRPr="00D90329">
        <w:rPr>
          <w:sz w:val="16"/>
        </w:rPr>
        <w:t xml:space="preserve">, for sure, </w:t>
      </w:r>
      <w:r w:rsidRPr="005749AD">
        <w:rPr>
          <w:rStyle w:val="StyleBoldUnderline"/>
        </w:rPr>
        <w:t>is not practicing its non-proliferation policy</w:t>
      </w:r>
      <w:r w:rsidRPr="00D90329">
        <w:rPr>
          <w:sz w:val="16"/>
        </w:rPr>
        <w:t xml:space="preserve">, contrary practicing a prejudiced nuclear policy towards Pakistan. </w:t>
      </w:r>
      <w:r w:rsidRPr="005749AD">
        <w:rPr>
          <w:rStyle w:val="StyleBoldUnderline"/>
        </w:rPr>
        <w:t>The partnership with India has extended beyond nuclear issues.</w:t>
      </w:r>
      <w:r w:rsidR="00D90329" w:rsidRPr="00D90329">
        <w:rPr>
          <w:sz w:val="12"/>
        </w:rPr>
        <w:t>¶</w:t>
      </w:r>
      <w:r w:rsidR="00D90329" w:rsidRPr="00D90329">
        <w:rPr>
          <w:sz w:val="16"/>
        </w:rPr>
        <w:t xml:space="preserve"> </w:t>
      </w:r>
      <w:r w:rsidRPr="00D90329">
        <w:rPr>
          <w:sz w:val="16"/>
        </w:rPr>
        <w:t>As the New York Times recounts, "</w:t>
      </w:r>
      <w:r w:rsidRPr="005749AD">
        <w:rPr>
          <w:rStyle w:val="StyleBoldUnderline"/>
        </w:rPr>
        <w:t>the American and Indian militaries increased joint exercises</w:t>
      </w:r>
      <w:r w:rsidRPr="00D90329">
        <w:rPr>
          <w:sz w:val="16"/>
        </w:rPr>
        <w:t xml:space="preserve">; exchanged trade delegations; their companies won expanded access to the other's markets; and </w:t>
      </w:r>
      <w:r w:rsidRPr="005749AD">
        <w:rPr>
          <w:rStyle w:val="StyleBoldUnderline"/>
        </w:rPr>
        <w:t>U.S. officials began to talk up India as a rising great power in a new century</w:t>
      </w:r>
      <w:r w:rsidRPr="00D90329">
        <w:rPr>
          <w:sz w:val="16"/>
        </w:rPr>
        <w:t>".</w:t>
      </w:r>
      <w:r w:rsidR="00D90329" w:rsidRPr="00D90329">
        <w:rPr>
          <w:sz w:val="12"/>
        </w:rPr>
        <w:t>¶</w:t>
      </w:r>
      <w:r w:rsidR="00D90329" w:rsidRPr="00D90329">
        <w:rPr>
          <w:sz w:val="16"/>
        </w:rPr>
        <w:t xml:space="preserve"> </w:t>
      </w:r>
      <w:r w:rsidRPr="005749AD">
        <w:rPr>
          <w:rStyle w:val="StyleBoldUnderline"/>
        </w:rPr>
        <w:t>US presents justification for this biased approach by pointing the Pakistan's nuclear security system</w:t>
      </w:r>
      <w:r w:rsidRPr="00D90329">
        <w:rPr>
          <w:sz w:val="16"/>
        </w:rPr>
        <w:t xml:space="preserve">, he shows concerns that terrorism is increasing in Pakistan thus </w:t>
      </w:r>
      <w:r w:rsidRPr="005749AD">
        <w:rPr>
          <w:rStyle w:val="StyleBoldUnderline"/>
        </w:rPr>
        <w:t>non state actors are a great threat to the nuclear weapons.</w:t>
      </w:r>
      <w:r w:rsidR="00D90329" w:rsidRPr="00D90329">
        <w:rPr>
          <w:rStyle w:val="StyleBoldUnderline"/>
          <w:sz w:val="12"/>
          <w:u w:val="none"/>
        </w:rPr>
        <w:t>¶</w:t>
      </w:r>
      <w:r w:rsidR="00D90329" w:rsidRPr="00D90329">
        <w:rPr>
          <w:rStyle w:val="StyleBoldUnderline"/>
          <w:sz w:val="12"/>
        </w:rPr>
        <w:t xml:space="preserve"> </w:t>
      </w:r>
      <w:r w:rsidRPr="00D90329">
        <w:rPr>
          <w:sz w:val="16"/>
        </w:rPr>
        <w:t xml:space="preserve">Pakistan says that </w:t>
      </w:r>
      <w:r w:rsidRPr="005749AD">
        <w:rPr>
          <w:rStyle w:val="StyleBoldUnderline"/>
        </w:rPr>
        <w:t>nuclear weapons are not like conventional weapon that can be easily stolen and Pakistan's standard operating programs are not easy to understand</w:t>
      </w:r>
      <w:r w:rsidRPr="00D90329">
        <w:rPr>
          <w:sz w:val="16"/>
        </w:rPr>
        <w:t xml:space="preserve">. General Tariq </w:t>
      </w:r>
      <w:proofErr w:type="spellStart"/>
      <w:r w:rsidRPr="00D90329">
        <w:rPr>
          <w:sz w:val="16"/>
        </w:rPr>
        <w:t>Majeed</w:t>
      </w:r>
      <w:proofErr w:type="spellEnd"/>
      <w:r w:rsidRPr="00D90329">
        <w:rPr>
          <w:sz w:val="16"/>
        </w:rPr>
        <w:t xml:space="preserve"> said that such timid episodes are being created to push Pakistan to sign NPT, CTBT and FMCT and for that reason </w:t>
      </w:r>
      <w:r w:rsidRPr="005749AD">
        <w:rPr>
          <w:rStyle w:val="StyleBoldUnderline"/>
        </w:rPr>
        <w:t>US is using misinformation against Pakistan's military agency</w:t>
      </w:r>
      <w:r w:rsidRPr="00D90329">
        <w:rPr>
          <w:sz w:val="16"/>
        </w:rPr>
        <w:t>, intelligence and government.</w:t>
      </w:r>
      <w:r w:rsidR="00D90329" w:rsidRPr="00D90329">
        <w:rPr>
          <w:sz w:val="12"/>
        </w:rPr>
        <w:t>¶</w:t>
      </w:r>
      <w:r w:rsidR="00D90329" w:rsidRPr="00D90329">
        <w:rPr>
          <w:sz w:val="16"/>
        </w:rPr>
        <w:t xml:space="preserve"> </w:t>
      </w:r>
      <w:r w:rsidRPr="00D90329">
        <w:rPr>
          <w:sz w:val="16"/>
        </w:rPr>
        <w:t xml:space="preserve">US didn't find any loophole in </w:t>
      </w:r>
      <w:r w:rsidRPr="00D90329">
        <w:rPr>
          <w:sz w:val="16"/>
        </w:rPr>
        <w:lastRenderedPageBreak/>
        <w:t xml:space="preserve">Pakistan's nuclear system. </w:t>
      </w:r>
      <w:r w:rsidRPr="005749AD">
        <w:rPr>
          <w:rStyle w:val="StyleBoldUnderline"/>
        </w:rPr>
        <w:t>US is just forcing Pakistan as he wanted to have India hegemony in the region for its own strategic interests in the region</w:t>
      </w:r>
      <w:r w:rsidRPr="00D90329">
        <w:rPr>
          <w:sz w:val="16"/>
        </w:rPr>
        <w:t>.</w:t>
      </w:r>
      <w:r w:rsidR="00D90329" w:rsidRPr="00D90329">
        <w:rPr>
          <w:sz w:val="12"/>
        </w:rPr>
        <w:t>¶</w:t>
      </w:r>
      <w:r w:rsidR="00D90329" w:rsidRPr="00D90329">
        <w:rPr>
          <w:sz w:val="16"/>
        </w:rPr>
        <w:t xml:space="preserve"> </w:t>
      </w:r>
      <w:r w:rsidRPr="00D90329">
        <w:rPr>
          <w:sz w:val="16"/>
        </w:rPr>
        <w:t xml:space="preserve">After 123 Agreement India is importing nuclear energy from US, and enjoying assistance of NSG. </w:t>
      </w:r>
      <w:r w:rsidRPr="005749AD">
        <w:rPr>
          <w:rStyle w:val="StyleBoldUnderline"/>
        </w:rPr>
        <w:t>Pakistan is not enjoying any waiver like this</w:t>
      </w:r>
      <w:r w:rsidRPr="00D90329">
        <w:rPr>
          <w:sz w:val="16"/>
        </w:rPr>
        <w:t xml:space="preserve">. Indian agreement with the IAEA was a pre-condition for the implementation of the Indo-US civil nuclear deal and allows the 45-member NSG to supply material and technology for India's ambitious nuclear power </w:t>
      </w:r>
      <w:proofErr w:type="spellStart"/>
      <w:r w:rsidRPr="00D90329">
        <w:rPr>
          <w:sz w:val="16"/>
        </w:rPr>
        <w:t>programme</w:t>
      </w:r>
      <w:proofErr w:type="spellEnd"/>
      <w:r w:rsidRPr="00D90329">
        <w:rPr>
          <w:sz w:val="16"/>
        </w:rPr>
        <w:t>.</w:t>
      </w:r>
      <w:r w:rsidR="00D90329" w:rsidRPr="00D90329">
        <w:rPr>
          <w:sz w:val="12"/>
        </w:rPr>
        <w:t>¶</w:t>
      </w:r>
      <w:r w:rsidR="00D90329" w:rsidRPr="00D90329">
        <w:rPr>
          <w:sz w:val="16"/>
        </w:rPr>
        <w:t xml:space="preserve"> </w:t>
      </w:r>
      <w:r w:rsidRPr="00D90329">
        <w:rPr>
          <w:sz w:val="16"/>
        </w:rPr>
        <w:t>India due to NSG is signing different accords with Russia, Britain, Australia, Canada and many other states and can increase its fissile material. The NSG granted the waiver to India in 2008 allowing it to access civilian nuclear technology and fuel from other countries.</w:t>
      </w:r>
      <w:r w:rsidR="00D90329" w:rsidRPr="00D90329">
        <w:rPr>
          <w:sz w:val="12"/>
        </w:rPr>
        <w:t>¶</w:t>
      </w:r>
      <w:r w:rsidR="00D90329" w:rsidRPr="00D90329">
        <w:rPr>
          <w:sz w:val="16"/>
        </w:rPr>
        <w:t xml:space="preserve"> </w:t>
      </w:r>
      <w:proofErr w:type="gramStart"/>
      <w:r w:rsidRPr="00D90329">
        <w:rPr>
          <w:sz w:val="16"/>
        </w:rPr>
        <w:t>The</w:t>
      </w:r>
      <w:proofErr w:type="gramEnd"/>
      <w:r w:rsidRPr="00D90329">
        <w:rPr>
          <w:sz w:val="16"/>
        </w:rPr>
        <w:t xml:space="preserve"> </w:t>
      </w:r>
      <w:r w:rsidRPr="005749AD">
        <w:rPr>
          <w:rStyle w:val="StyleBoldUnderline"/>
        </w:rPr>
        <w:t>implementation of this waiver made India the only known country with nuclear weapons which is not a party to the NPT and NSG but is still allowed to carry out nuclear commerce</w:t>
      </w:r>
      <w:r w:rsidRPr="00D90329">
        <w:rPr>
          <w:sz w:val="16"/>
        </w:rPr>
        <w:t xml:space="preserve"> with the rest of the world. Nevertheless US seek to change this criterion of NSG by removing the condition of NPT in order to fix India in required criteria for membership.</w:t>
      </w:r>
      <w:r w:rsidR="00D90329" w:rsidRPr="00D90329">
        <w:rPr>
          <w:sz w:val="12"/>
        </w:rPr>
        <w:t>¶</w:t>
      </w:r>
      <w:r w:rsidR="00D90329" w:rsidRPr="00D90329">
        <w:rPr>
          <w:sz w:val="16"/>
        </w:rPr>
        <w:t xml:space="preserve"> </w:t>
      </w:r>
      <w:r w:rsidRPr="005749AD">
        <w:rPr>
          <w:rStyle w:val="StyleBoldUnderline"/>
        </w:rPr>
        <w:t xml:space="preserve">India the most hostile </w:t>
      </w:r>
      <w:proofErr w:type="spellStart"/>
      <w:r w:rsidRPr="005749AD">
        <w:rPr>
          <w:rStyle w:val="StyleBoldUnderline"/>
        </w:rPr>
        <w:t>neighbour</w:t>
      </w:r>
      <w:proofErr w:type="spellEnd"/>
      <w:r w:rsidRPr="005749AD">
        <w:rPr>
          <w:rStyle w:val="StyleBoldUnderline"/>
        </w:rPr>
        <w:t xml:space="preserve"> of Pakistan</w:t>
      </w:r>
      <w:r w:rsidRPr="00D90329">
        <w:rPr>
          <w:sz w:val="16"/>
        </w:rPr>
        <w:t xml:space="preserve">, after all these strategic pacts is swiftly increasing its nuclear stockpiles. Currently India is having twenty nuclear plants and it is looking forward to expand its nuclear </w:t>
      </w:r>
      <w:proofErr w:type="spellStart"/>
      <w:r w:rsidRPr="00D90329">
        <w:rPr>
          <w:sz w:val="16"/>
        </w:rPr>
        <w:t>programme</w:t>
      </w:r>
      <w:proofErr w:type="spellEnd"/>
      <w:r w:rsidRPr="00D90329">
        <w:rPr>
          <w:sz w:val="16"/>
        </w:rPr>
        <w:t>. However Pakistan on other hand is not enjoying such strategic pacts.</w:t>
      </w:r>
      <w:r w:rsidR="00D90329" w:rsidRPr="00D90329">
        <w:rPr>
          <w:sz w:val="12"/>
        </w:rPr>
        <w:t>¶</w:t>
      </w:r>
      <w:r w:rsidR="00D90329" w:rsidRPr="00D90329">
        <w:rPr>
          <w:sz w:val="16"/>
        </w:rPr>
        <w:t xml:space="preserve"> </w:t>
      </w:r>
      <w:r w:rsidRPr="00D90329">
        <w:rPr>
          <w:sz w:val="16"/>
        </w:rPr>
        <w:t>All the nuclear reserves which India is filling after civil nuclear deals with many countries can be used for military purposes.</w:t>
      </w:r>
      <w:r w:rsidR="00D90329" w:rsidRPr="00D90329">
        <w:rPr>
          <w:sz w:val="12"/>
        </w:rPr>
        <w:t>¶</w:t>
      </w:r>
      <w:r w:rsidR="00D90329" w:rsidRPr="00D90329">
        <w:rPr>
          <w:sz w:val="16"/>
        </w:rPr>
        <w:t xml:space="preserve"> </w:t>
      </w:r>
      <w:r w:rsidRPr="00D90329">
        <w:rPr>
          <w:rStyle w:val="StyleBoldUnderline"/>
        </w:rPr>
        <w:t>US overtly speak for India as a hegemonic regional power and he is doing his best to fortify Indo-US strategic ties.</w:t>
      </w:r>
      <w:r w:rsidR="00D90329" w:rsidRPr="00D90329">
        <w:rPr>
          <w:rStyle w:val="StyleBoldUnderline"/>
          <w:sz w:val="12"/>
          <w:u w:val="none"/>
        </w:rPr>
        <w:t>¶</w:t>
      </w:r>
      <w:r w:rsidR="00D90329" w:rsidRPr="00D90329">
        <w:rPr>
          <w:rStyle w:val="StyleBoldUnderline"/>
          <w:sz w:val="12"/>
        </w:rPr>
        <w:t xml:space="preserve"> </w:t>
      </w:r>
      <w:r w:rsidRPr="00D90329">
        <w:rPr>
          <w:sz w:val="16"/>
        </w:rPr>
        <w:t xml:space="preserve">Pakistan has showed grave concern over Indian continuous nuclear expansion and its desire to achieve the second strike capability through nuclear submarine, </w:t>
      </w:r>
      <w:r w:rsidRPr="00D90329">
        <w:rPr>
          <w:rStyle w:val="StyleBoldUnderline"/>
        </w:rPr>
        <w:t>As Indian nuclear expansion is disturbing the balance of regional nuclear deterrence.</w:t>
      </w:r>
      <w:r w:rsidR="00D90329" w:rsidRPr="00D90329">
        <w:rPr>
          <w:rStyle w:val="StyleBoldUnderline"/>
          <w:sz w:val="12"/>
          <w:u w:val="none"/>
        </w:rPr>
        <w:t>¶</w:t>
      </w:r>
      <w:r w:rsidR="00D90329" w:rsidRPr="00D90329">
        <w:rPr>
          <w:rStyle w:val="StyleBoldUnderline"/>
          <w:sz w:val="12"/>
        </w:rPr>
        <w:t xml:space="preserve"> </w:t>
      </w:r>
      <w:r w:rsidRPr="00D90329">
        <w:rPr>
          <w:sz w:val="16"/>
        </w:rPr>
        <w:t>As US failed to practice its non-proliferation policy towards South Asia, in result New Delhi and Islamabad failed to negotiate and execute a bilateral arms control agreement or treaty, which could prevent a nuclear arms race and decrease the mistrust between them.</w:t>
      </w:r>
      <w:r w:rsidR="00D90329" w:rsidRPr="00D90329">
        <w:rPr>
          <w:sz w:val="12"/>
        </w:rPr>
        <w:t>¶</w:t>
      </w:r>
      <w:r w:rsidR="00D90329" w:rsidRPr="00D90329">
        <w:rPr>
          <w:sz w:val="16"/>
        </w:rPr>
        <w:t xml:space="preserve"> </w:t>
      </w:r>
      <w:r w:rsidRPr="00D90329">
        <w:rPr>
          <w:rStyle w:val="StyleBoldUnderline"/>
        </w:rPr>
        <w:t>U.S. objectives in South Asia have been inconsistent, the tools used to carry out U.S. non-proliferation policy, incentives or sanctions were based to satisfy US own interests in the region.</w:t>
      </w:r>
      <w:r w:rsidR="00D90329" w:rsidRPr="00D90329">
        <w:rPr>
          <w:rStyle w:val="StyleBoldUnderline"/>
          <w:sz w:val="12"/>
          <w:u w:val="none"/>
        </w:rPr>
        <w:t>¶</w:t>
      </w:r>
      <w:r w:rsidR="00D90329" w:rsidRPr="00D90329">
        <w:rPr>
          <w:rStyle w:val="StyleBoldUnderline"/>
          <w:sz w:val="12"/>
        </w:rPr>
        <w:t xml:space="preserve"> </w:t>
      </w:r>
      <w:r w:rsidRPr="00D90329">
        <w:rPr>
          <w:sz w:val="16"/>
        </w:rPr>
        <w:t>Thus, punitive measures were inconsistently applied and proved ineffective.</w:t>
      </w:r>
      <w:r w:rsidR="00D90329" w:rsidRPr="00D90329">
        <w:rPr>
          <w:sz w:val="12"/>
        </w:rPr>
        <w:t>¶</w:t>
      </w:r>
      <w:r w:rsidR="00D90329" w:rsidRPr="00D90329">
        <w:rPr>
          <w:sz w:val="16"/>
        </w:rPr>
        <w:t xml:space="preserve"> </w:t>
      </w:r>
      <w:r w:rsidRPr="00D90329">
        <w:rPr>
          <w:sz w:val="16"/>
        </w:rPr>
        <w:t>US never implemented its nuclear non-proliferation policy in its true sense conversely persuading a discriminatory policy towards Pakistan by giving nuclear incentives and signing nuclear accords with India.</w:t>
      </w:r>
      <w:r w:rsidR="00D90329" w:rsidRPr="00D90329">
        <w:rPr>
          <w:sz w:val="12"/>
        </w:rPr>
        <w:t>¶</w:t>
      </w:r>
      <w:r w:rsidR="00D90329" w:rsidRPr="00D90329">
        <w:rPr>
          <w:sz w:val="16"/>
        </w:rPr>
        <w:t xml:space="preserve"> </w:t>
      </w:r>
      <w:r w:rsidRPr="00D90329">
        <w:rPr>
          <w:rStyle w:val="StyleBoldUnderline"/>
        </w:rPr>
        <w:t>This discrimination is forcing Pakistan to increase the number of its nuclear weapons and to seek nuclear technology from countries other than US, as a result US is provoking a nuclear arm race in region.</w:t>
      </w:r>
    </w:p>
    <w:p w14:paraId="40428904" w14:textId="77777777" w:rsidR="00050702" w:rsidRDefault="00050702" w:rsidP="005749AD">
      <w:pPr>
        <w:rPr>
          <w:rStyle w:val="StyleBoldUnderline"/>
        </w:rPr>
      </w:pPr>
    </w:p>
    <w:p w14:paraId="1D006806" w14:textId="77777777" w:rsidR="00771989" w:rsidRDefault="00771989" w:rsidP="00771989"/>
    <w:p w14:paraId="1D2E43FB" w14:textId="15F40387" w:rsidR="00771989" w:rsidRDefault="00771989" w:rsidP="00771989">
      <w:pPr>
        <w:pStyle w:val="Heading3"/>
      </w:pPr>
      <w:r>
        <w:lastRenderedPageBreak/>
        <w:t xml:space="preserve">AT: </w:t>
      </w:r>
      <w:proofErr w:type="spellStart"/>
      <w:r>
        <w:t>Prolif</w:t>
      </w:r>
      <w:proofErr w:type="spellEnd"/>
      <w:r>
        <w:t xml:space="preserve"> – Bioweapons</w:t>
      </w:r>
    </w:p>
    <w:p w14:paraId="798ECD1B" w14:textId="77777777" w:rsidR="00771989" w:rsidRPr="007F4338" w:rsidRDefault="00771989" w:rsidP="00771989">
      <w:pPr>
        <w:pStyle w:val="Heading4"/>
      </w:pPr>
      <w:r>
        <w:t>Stopping</w:t>
      </w:r>
      <w:r w:rsidRPr="007F4338">
        <w:t xml:space="preserve"> nuclear </w:t>
      </w:r>
      <w:proofErr w:type="spellStart"/>
      <w:r w:rsidRPr="007F4338">
        <w:t>prolif</w:t>
      </w:r>
      <w:proofErr w:type="spellEnd"/>
      <w:r w:rsidRPr="007F4338">
        <w:t xml:space="preserve"> causes a shift to bioweapons. </w:t>
      </w:r>
    </w:p>
    <w:p w14:paraId="765F7C04" w14:textId="77777777" w:rsidR="00771989" w:rsidRPr="00D0603C" w:rsidRDefault="00771989" w:rsidP="00771989">
      <w:proofErr w:type="spellStart"/>
      <w:r w:rsidRPr="007F4338">
        <w:rPr>
          <w:b/>
          <w:bCs/>
        </w:rPr>
        <w:t>Zilinskas</w:t>
      </w:r>
      <w:proofErr w:type="spellEnd"/>
      <w:r w:rsidRPr="007F4338">
        <w:rPr>
          <w:b/>
          <w:bCs/>
        </w:rPr>
        <w:t xml:space="preserve"> 2k</w:t>
      </w:r>
      <w:r>
        <w:rPr>
          <w:b/>
          <w:bCs/>
        </w:rPr>
        <w:t xml:space="preserve"> (</w:t>
      </w:r>
      <w:r w:rsidRPr="00D0603C">
        <w:t xml:space="preserve">Former Clinical Microbiologist. Dir. – </w:t>
      </w:r>
      <w:proofErr w:type="spellStart"/>
      <w:r w:rsidRPr="00D0603C">
        <w:t>Chem</w:t>
      </w:r>
      <w:proofErr w:type="spellEnd"/>
      <w:r w:rsidRPr="00D0603C">
        <w:t>/Bio Weapons Nonproliferation Program – Center for Nonproliferation Studies, Monterey Inst</w:t>
      </w:r>
      <w:r>
        <w:t>itute of International Studies,</w:t>
      </w:r>
      <w:r w:rsidRPr="00D0603C">
        <w:t xml:space="preserve"> Biological warfare: modern offense and defense, 1-2)</w:t>
      </w:r>
      <w:r>
        <w:t>//SQR</w:t>
      </w:r>
    </w:p>
    <w:p w14:paraId="4825A55B" w14:textId="77777777" w:rsidR="00771989" w:rsidRPr="00D0603C" w:rsidRDefault="00771989" w:rsidP="00771989"/>
    <w:p w14:paraId="6745704B" w14:textId="77777777" w:rsidR="00771989" w:rsidRPr="006C5B3A" w:rsidRDefault="00771989" w:rsidP="00771989">
      <w:pPr>
        <w:rPr>
          <w:sz w:val="16"/>
        </w:rPr>
      </w:pPr>
      <w:r w:rsidRPr="006C5B3A">
        <w:rPr>
          <w:sz w:val="16"/>
        </w:rPr>
        <w:t xml:space="preserve">It is an odd characteristic of biological weapons that military generals tend to view them with distaste, but civilian </w:t>
      </w:r>
      <w:proofErr w:type="spellStart"/>
      <w:r w:rsidRPr="006C5B3A">
        <w:rPr>
          <w:sz w:val="16"/>
        </w:rPr>
        <w:t>bioscientists</w:t>
      </w:r>
      <w:proofErr w:type="spellEnd"/>
      <w:r w:rsidRPr="006C5B3A">
        <w:rPr>
          <w:sz w:val="16"/>
        </w:rPr>
        <w:t xml:space="preserve"> often have lobbied for their development and deployment. There are, of course, understandable reasons for this oddity; generals find that these weapons do not fit neatly into tactical or strategic military doctrines of attack or defense, whereas researchers have observed that transforming microbes into weapons presents interesting scientific challenges whose solution governments have been willing to pay well for. Another oddity is that </w:t>
      </w:r>
      <w:r w:rsidRPr="006C5B3A">
        <w:rPr>
          <w:rStyle w:val="StyleBoldUnderline"/>
        </w:rPr>
        <w:t>whenever biological weapons have been employed in battle, they have proven militarily ineffectual</w:t>
      </w:r>
      <w:r w:rsidRPr="006C5B3A">
        <w:rPr>
          <w:sz w:val="16"/>
        </w:rPr>
        <w:t>, yet bellicose national leaders persevere in seeking to acquire them. There is also a facile explanation for this anomaly, namely, that although pathogens are all too willing to invade prospective hosts, human ingenuity so far has failed to devise reliable methods for effectively conveying a large number of pathogens to the population targeted for annihilation by disease. This repeated failure has not deterred</w:t>
      </w:r>
      <w:r w:rsidRPr="006C5B3A">
        <w:rPr>
          <w:rStyle w:val="StyleBoldUnderline"/>
        </w:rPr>
        <w:t xml:space="preserve"> leaders</w:t>
      </w:r>
      <w:r w:rsidRPr="006C5B3A">
        <w:rPr>
          <w:sz w:val="16"/>
        </w:rPr>
        <w:t xml:space="preserve">; again and again they </w:t>
      </w:r>
      <w:r w:rsidRPr="006C5B3A">
        <w:rPr>
          <w:rStyle w:val="StyleBoldUnderline"/>
        </w:rPr>
        <w:t>become allured by the potential destructive power of biological weapons</w:t>
      </w:r>
      <w:r w:rsidRPr="006C5B3A">
        <w:rPr>
          <w:sz w:val="16"/>
        </w:rPr>
        <w:t xml:space="preserve">. Perhaps trusting science too much, they direct government scientists to develop them, believing that this time a usable weapon of mass destruction will be achieved. Their belief so far has been thwarted, but is it possible that within the foreseeable future the potential of biological weapons will be realized and that the effect of a biological bomb, missile, or aerosolized cloud can be as readily predetermined as that of a bomb or missile carrying a conventional or nuclear warhead? There are many who believe that today's </w:t>
      </w:r>
      <w:proofErr w:type="spellStart"/>
      <w:r w:rsidRPr="006C5B3A">
        <w:rPr>
          <w:sz w:val="16"/>
        </w:rPr>
        <w:t>bioscientists</w:t>
      </w:r>
      <w:proofErr w:type="spellEnd"/>
      <w:r w:rsidRPr="006C5B3A">
        <w:rPr>
          <w:sz w:val="16"/>
        </w:rPr>
        <w:t xml:space="preserve"> and chemical engineers working in unison and wielding the techniques of molecule biology developed since the early 1970s could, if so commanded, develop militarily effective biological weapons within a fairly short time. If this supposition is correct, our perception of biological weapons as being undependable, uncontrollable, and unreliable must change. The reason is simple: if </w:t>
      </w:r>
      <w:r w:rsidRPr="006C5B3A">
        <w:rPr>
          <w:rStyle w:val="StyleBoldUnderline"/>
        </w:rPr>
        <w:t>these weapons are demonstrated to possess properties that make it possible for commanders to effect controlled, confined mass destruction on command, all governments would be forced to construct defenses against them and some undoubtedly would be tempted to arm their military with these weapons that would be both powerful and relatively inexpensive to acquire</w:t>
      </w:r>
      <w:r w:rsidRPr="006C5B3A">
        <w:rPr>
          <w:sz w:val="16"/>
        </w:rPr>
        <w:t>. Ironically</w:t>
      </w:r>
      <w:r w:rsidRPr="006C5B3A">
        <w:rPr>
          <w:rStyle w:val="StyleBoldUnderline"/>
        </w:rPr>
        <w:t xml:space="preserve">, as tougher international controls are put into place to deter nations from seeking to acquire chemical and nuclear weapons, leaders may be even more drawn to biological arms as the most accessible form of weapon of mass destruction. </w:t>
      </w:r>
      <w:r w:rsidRPr="006C5B3A">
        <w:rPr>
          <w:sz w:val="16"/>
        </w:rPr>
        <w:t>Before beginning a consideration of the implications of molecular biology for biological warfare (BW) and defense, it is worthwhile to briefly review the history of microbiology. It has passed through two eras, and we presently are in its third era. The first was the “pre-Pasteur” era; when the underlying science of fermentation was unknown, so microbiology was applied strictly on an empirical basis. Although undoubtedly any fine beers and wines, as well as breads and other fermented foods, were produced through the use of empirically developed fermentation techniques, no finely controlled production of chemicals was possible. During this era, BW was also empirically based. Common tactics included contaminating water sources with bloated animal carcasses and catapulting infected cadavers into citadels (</w:t>
      </w:r>
      <w:proofErr w:type="spellStart"/>
      <w:r w:rsidRPr="006C5B3A">
        <w:rPr>
          <w:sz w:val="16"/>
        </w:rPr>
        <w:t>Poupard</w:t>
      </w:r>
      <w:proofErr w:type="spellEnd"/>
      <w:r w:rsidRPr="006C5B3A">
        <w:rPr>
          <w:sz w:val="16"/>
        </w:rPr>
        <w:t xml:space="preserve"> and Miller, 1992). </w:t>
      </w:r>
    </w:p>
    <w:p w14:paraId="6DF1DE16" w14:textId="77777777" w:rsidR="00771989" w:rsidRPr="007F4338" w:rsidRDefault="00771989" w:rsidP="00771989"/>
    <w:p w14:paraId="72E1E0F5" w14:textId="77777777" w:rsidR="00771989" w:rsidRPr="007F4338" w:rsidRDefault="00771989" w:rsidP="00771989">
      <w:pPr>
        <w:rPr>
          <w:b/>
        </w:rPr>
      </w:pPr>
      <w:r w:rsidRPr="007F4338">
        <w:rPr>
          <w:b/>
        </w:rPr>
        <w:t>Extinction</w:t>
      </w:r>
    </w:p>
    <w:p w14:paraId="5E8017A7" w14:textId="77777777" w:rsidR="00771989" w:rsidRPr="00D0603C" w:rsidRDefault="00771989" w:rsidP="00771989">
      <w:r w:rsidRPr="007F4338">
        <w:rPr>
          <w:b/>
          <w:bCs/>
        </w:rPr>
        <w:t>Ochs 2</w:t>
      </w:r>
      <w:r>
        <w:t xml:space="preserve"> (</w:t>
      </w:r>
      <w:r w:rsidRPr="00D0603C">
        <w:t>Richard, Naturalist – Grand Teton National park with Masters in Natural Resource Management – Rutgers, “Biological Weapons must</w:t>
      </w:r>
      <w:r>
        <w:t xml:space="preserve"> be abolished immediately” 6-9, </w:t>
      </w:r>
      <w:r w:rsidRPr="00D0603C">
        <w:t>http://www.freefromterror.</w:t>
      </w:r>
      <w:r>
        <w:t>net/other_articles/abolish.html)//SQR</w:t>
      </w:r>
    </w:p>
    <w:p w14:paraId="73185D39" w14:textId="77777777" w:rsidR="00771989" w:rsidRPr="007F4338" w:rsidRDefault="00771989" w:rsidP="00771989">
      <w:pPr>
        <w:rPr>
          <w:sz w:val="12"/>
          <w:szCs w:val="12"/>
        </w:rPr>
      </w:pPr>
    </w:p>
    <w:p w14:paraId="08BD41B5" w14:textId="77777777" w:rsidR="00771989" w:rsidRPr="006C5B3A" w:rsidRDefault="00771989" w:rsidP="00771989">
      <w:pPr>
        <w:rPr>
          <w:rStyle w:val="StyleBoldUnderline"/>
        </w:rPr>
      </w:pPr>
      <w:r w:rsidRPr="006C5B3A">
        <w:rPr>
          <w:sz w:val="16"/>
        </w:rPr>
        <w:t xml:space="preserve">Of all the weapons of mass destruction, </w:t>
      </w:r>
      <w:r w:rsidRPr="006C5B3A">
        <w:rPr>
          <w:rStyle w:val="StyleBoldUnderline"/>
        </w:rPr>
        <w:t>the genetically engineered biological weapons, many without a known cure or vaccine, are an extreme danger to the continued survival of life on earth. Any perceived military value or deterrence pales in comparison to the great risk these weapons pose just sitting in vials in laboratories</w:t>
      </w:r>
      <w:r w:rsidRPr="006C5B3A">
        <w:rPr>
          <w:sz w:val="16"/>
        </w:rPr>
        <w:t>. While a "nuclear winter," resulting from a massive exchange of nuclear weapons, could also kill off most of life on earth and severely compromise the health of future generations, they are easier to control</w:t>
      </w:r>
      <w:r w:rsidRPr="006C5B3A">
        <w:rPr>
          <w:rStyle w:val="StyleBoldUnderline"/>
        </w:rPr>
        <w:t>. Biological weapons, o</w:t>
      </w:r>
      <w:r w:rsidRPr="006C5B3A">
        <w:rPr>
          <w:sz w:val="16"/>
        </w:rPr>
        <w:t xml:space="preserve">n the other hand, </w:t>
      </w:r>
      <w:r w:rsidRPr="006C5B3A">
        <w:rPr>
          <w:rStyle w:val="StyleBoldUnderline"/>
        </w:rPr>
        <w:t>can get out of control very easil</w:t>
      </w:r>
      <w:r w:rsidRPr="006C5B3A">
        <w:rPr>
          <w:sz w:val="16"/>
        </w:rPr>
        <w:t xml:space="preserve">y, as the recent anthrax attacks has demonstrated. </w:t>
      </w:r>
      <w:r w:rsidRPr="006C5B3A">
        <w:rPr>
          <w:rStyle w:val="StyleBoldUnderline"/>
        </w:rPr>
        <w:t xml:space="preserve">There is no way to guarantee the security of these doomsday weapons because very tiny amounts can be stolen or accidentally released and then grow or be grown to horrendous proportions. The Black Death of the </w:t>
      </w:r>
      <w:proofErr w:type="gramStart"/>
      <w:r w:rsidRPr="006C5B3A">
        <w:rPr>
          <w:rStyle w:val="StyleBoldUnderline"/>
        </w:rPr>
        <w:t>Middle</w:t>
      </w:r>
      <w:proofErr w:type="gramEnd"/>
      <w:r w:rsidRPr="006C5B3A">
        <w:rPr>
          <w:rStyle w:val="StyleBoldUnderline"/>
        </w:rPr>
        <w:t xml:space="preserve"> Ages would be small in comparison to </w:t>
      </w:r>
      <w:r w:rsidRPr="006C5B3A">
        <w:rPr>
          <w:rStyle w:val="StyleBoldUnderline"/>
        </w:rPr>
        <w:lastRenderedPageBreak/>
        <w:t>the potential damage bioweapons could cause</w:t>
      </w:r>
      <w:r w:rsidRPr="006C5B3A">
        <w:rPr>
          <w:sz w:val="16"/>
        </w:rPr>
        <w:t xml:space="preserv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t>
      </w:r>
      <w:r w:rsidRPr="006C5B3A">
        <w:rPr>
          <w:rStyle w:val="StyleBoldUnderline"/>
        </w:rPr>
        <w:t xml:space="preserve">With </w:t>
      </w:r>
      <w:r w:rsidRPr="006C5B3A">
        <w:rPr>
          <w:sz w:val="16"/>
        </w:rPr>
        <w:t xml:space="preserve">nuclear and </w:t>
      </w:r>
      <w:r w:rsidRPr="006C5B3A">
        <w:rPr>
          <w:rStyle w:val="StyleBoldUnderline"/>
        </w:rPr>
        <w:t>biological weapons, the killing will probably never end</w:t>
      </w:r>
      <w:r w:rsidRPr="006C5B3A">
        <w:rPr>
          <w:sz w:val="16"/>
        </w:rPr>
        <w:t xml:space="preserve">. Radioactive elements last tens of thousands of years and will keep causing cancers virtually forever. Potentially worse than that, </w:t>
      </w:r>
      <w:r w:rsidRPr="006C5B3A">
        <w:rPr>
          <w:rStyle w:val="StyleBoldUnderline"/>
        </w:rPr>
        <w:t xml:space="preserve">bio-engineered agents by the hundreds with no known cure could wreck even greater calamity on the human race than could persistent radiation. AIDS and </w:t>
      </w:r>
      <w:proofErr w:type="spellStart"/>
      <w:r w:rsidRPr="006C5B3A">
        <w:rPr>
          <w:rStyle w:val="StyleBoldUnderline"/>
        </w:rPr>
        <w:t>ebola</w:t>
      </w:r>
      <w:proofErr w:type="spellEnd"/>
      <w:r w:rsidRPr="006C5B3A">
        <w:rPr>
          <w:rStyle w:val="StyleBoldUnderline"/>
        </w:rPr>
        <w:t xml:space="preserve"> viruses are just a small example of recently emerging plagues with no known cure or vaccine. Can we imagine hundreds of such plagues? HUMAN EXTINCTION IS NOW POSSIBLE.  </w:t>
      </w:r>
    </w:p>
    <w:p w14:paraId="5F8E62BE" w14:textId="77777777" w:rsidR="00771989" w:rsidRPr="00D0603C" w:rsidRDefault="00771989" w:rsidP="00771989"/>
    <w:p w14:paraId="746EF062" w14:textId="77777777" w:rsidR="00771989" w:rsidRPr="007F4338" w:rsidRDefault="00771989" w:rsidP="00771989">
      <w:pPr>
        <w:pStyle w:val="Heading4"/>
      </w:pPr>
      <w:r>
        <w:t xml:space="preserve">Bioweapons o/w </w:t>
      </w:r>
      <w:r w:rsidRPr="007F4338">
        <w:t xml:space="preserve">nuke war </w:t>
      </w:r>
    </w:p>
    <w:p w14:paraId="5F08C5E1" w14:textId="77777777" w:rsidR="00771989" w:rsidRDefault="00771989" w:rsidP="00771989">
      <w:r w:rsidRPr="007F4338">
        <w:rPr>
          <w:b/>
          <w:bCs/>
        </w:rPr>
        <w:t>Singer 1</w:t>
      </w:r>
      <w:r w:rsidRPr="00D0603C">
        <w:t>—</w:t>
      </w:r>
      <w:r>
        <w:t>(</w:t>
      </w:r>
      <w:r w:rsidRPr="00D0603C">
        <w:t xml:space="preserve">Clifford Singer, Spring 2001. </w:t>
      </w:r>
      <w:proofErr w:type="gramStart"/>
      <w:r w:rsidRPr="00D0603C">
        <w:t>Director of the Program in Arms Control, Disarmament, and International Security at the University of Illinois at Urbana—Champaign.</w:t>
      </w:r>
      <w:proofErr w:type="gramEnd"/>
      <w:r w:rsidRPr="00D0603C">
        <w:t xml:space="preserve"> “Will Mankind Survive the Millennium?” The Bulletin of the Program in Arms Control, Disarmament, and International Security, University of Illinois at Urbana-Champaign, 13.1, </w:t>
      </w:r>
      <w:hyperlink r:id="rId10" w:history="1">
        <w:r w:rsidRPr="00D0603C">
          <w:rPr>
            <w:rStyle w:val="Hyperlink"/>
          </w:rPr>
          <w:t>http://www.acdis.uiuc.edu/research/S&amp;Ps/2001-Sp/S&amp;P_XIII/Singer.htm</w:t>
        </w:r>
      </w:hyperlink>
      <w:r>
        <w:t>)//SQR</w:t>
      </w:r>
    </w:p>
    <w:p w14:paraId="6E9C2054" w14:textId="77777777" w:rsidR="00771989" w:rsidRPr="00D0603C" w:rsidRDefault="00771989" w:rsidP="00771989"/>
    <w:p w14:paraId="76911D50" w14:textId="77777777" w:rsidR="00771989" w:rsidRPr="00467662" w:rsidRDefault="00771989" w:rsidP="00771989">
      <w:pPr>
        <w:rPr>
          <w:rStyle w:val="StyleBoldUnderline"/>
        </w:rPr>
      </w:pPr>
      <w:r w:rsidRPr="00467662">
        <w:rPr>
          <w:sz w:val="16"/>
        </w:rPr>
        <w:t>In recent years the fear of the apocalypse (or religious hope for it) has been in part a child of the Cold War, but its seeds in Western culture go back to the Black Death and earlier. Recent polls suggest that the majority in the United States that believe man would survive into the future for substantially less than a millennium was about 10 percent higher in the Cold War than afterward. However fear of annihilation of the human species through nuclear warfare was confused with the admittedly terrifying, but much different matter of destruction of a dominant civilization</w:t>
      </w:r>
      <w:r w:rsidRPr="00467662">
        <w:rPr>
          <w:rStyle w:val="StyleBoldUnderline"/>
        </w:rPr>
        <w:t xml:space="preserve">. The destruction of a third or more of much of the globe’s population through the disruption from the direct consequences of nuclear blast and fire damage was certainly possible. </w:t>
      </w:r>
      <w:r w:rsidRPr="00467662">
        <w:rPr>
          <w:sz w:val="16"/>
        </w:rPr>
        <w:t xml:space="preserve">There was, and still is, what is now known to be a rather small chance that dust raised by an all-out nuclear war would cause a </w:t>
      </w:r>
      <w:proofErr w:type="spellStart"/>
      <w:r w:rsidRPr="00467662">
        <w:rPr>
          <w:sz w:val="16"/>
        </w:rPr>
        <w:t>socalled</w:t>
      </w:r>
      <w:proofErr w:type="spellEnd"/>
      <w:r w:rsidRPr="00467662">
        <w:rPr>
          <w:sz w:val="16"/>
        </w:rPr>
        <w:t xml:space="preserve"> nuclear winter, substantially reducing agricultural yields especially in temperate regions for a year or more. As noted above mankind as a whole has weathered a number of mind-boggling disasters in the past fifty thousand years even if older cultures or civilizations have sometimes eventually given way to new ones in the process. Moreover the fear that radioactive fallout would make the globe uninhabitable, publicized by widely seen works such as “On the Beach,” was a metaphor for the horror of nuclear war rather than reality. The epidemiological lethal results of well over a hundred atmospheric nuclear tests are barely statistically detectable except in immediate fallout plumes. The increase in radiation exposure far from the combatants in even a full scale nuclear exchange at the height of the Cold War would have been modest compared to the variations in natural background radiation doses that have readily been adapted to by a number of human populations. Nor is there any reason to believe that global warming or other insults to our physical environment resulting from currently used technologies will challenge the survival of mankind as a whole beyond what it has already handily survived through the past fifty thousand years.  </w:t>
      </w:r>
      <w:r w:rsidRPr="00467662">
        <w:rPr>
          <w:rStyle w:val="StyleBoldUnderline"/>
        </w:rPr>
        <w:t>There are</w:t>
      </w:r>
      <w:r w:rsidRPr="00467662">
        <w:rPr>
          <w:sz w:val="16"/>
        </w:rPr>
        <w:t xml:space="preserve">, however, </w:t>
      </w:r>
      <w:r w:rsidRPr="00467662">
        <w:rPr>
          <w:rStyle w:val="StyleBoldUnderline"/>
        </w:rPr>
        <w:t>two technologies currently under development that may pose a more serious threat to human survival.</w:t>
      </w:r>
      <w:r w:rsidRPr="00467662">
        <w:rPr>
          <w:sz w:val="16"/>
        </w:rPr>
        <w:t xml:space="preserve"> </w:t>
      </w:r>
      <w:r w:rsidRPr="00467662">
        <w:rPr>
          <w:rStyle w:val="StyleBoldUnderline"/>
        </w:rPr>
        <w:t>The first and most immediate is biological warfare combined with genetic engineering. Smallpox is the most fearsome of natural biological warfare agents in existence.</w:t>
      </w:r>
      <w:r w:rsidRPr="00467662">
        <w:rPr>
          <w:sz w:val="16"/>
        </w:rPr>
        <w:t xml:space="preserve"> By the end of the next decade, global immunity to smallpox will likely be at a low unprecedented since the emergence of this disease in the distant past, while the opportunity for it to spread rapidly across the globe will be at an all time high. In the absence of other complications such as nuclear war near the peak of an epidemic, developed countries may respond with quarantine and vaccination to limit the damage. </w:t>
      </w:r>
      <w:r w:rsidRPr="00467662">
        <w:rPr>
          <w:rStyle w:val="StyleBoldUnderline"/>
        </w:rPr>
        <w:t>Otherwise mortality there may match the rate of 30 percent or more expected in unprepared developing countries</w:t>
      </w:r>
      <w:r w:rsidRPr="00467662">
        <w:rPr>
          <w:sz w:val="16"/>
        </w:rPr>
        <w:t xml:space="preserve">. With respect to genetic engineering using currently available knowledge and technology, </w:t>
      </w:r>
      <w:r w:rsidRPr="00467662">
        <w:rPr>
          <w:rStyle w:val="StyleBoldUnderline"/>
        </w:rPr>
        <w:t>the simple expedient of spreading an ample mixture of coat protein variants could render a vaccination response largely ineffective</w:t>
      </w:r>
      <w:r w:rsidRPr="00467662">
        <w:rPr>
          <w:sz w:val="16"/>
        </w:rPr>
        <w:t xml:space="preserve">, but this would otherwise not be expected to substantially increase overall mortality rates. With development of new biological technology, however, </w:t>
      </w:r>
      <w:r w:rsidRPr="00467662">
        <w:rPr>
          <w:rStyle w:val="StyleBoldUnderline"/>
        </w:rPr>
        <w:t xml:space="preserve">there is a possibility that a variety of infectious agents may be engineered for combinations of greater than natural virulence and mortality, rather than just to overwhelm currently available antibiotics or vaccines. There is no a priori known upper limit to the power </w:t>
      </w:r>
      <w:r w:rsidRPr="00467662">
        <w:rPr>
          <w:rStyle w:val="StyleBoldUnderline"/>
        </w:rPr>
        <w:lastRenderedPageBreak/>
        <w:t xml:space="preserve">of this type of technology base, and thus the survival of a globally connected human family may be in question when and if this is </w:t>
      </w:r>
      <w:r w:rsidRPr="00467662">
        <w:rPr>
          <w:rStyle w:val="StyleBoldUnderline"/>
        </w:rPr>
        <w:footnoteReference w:id="1"/>
      </w:r>
      <w:r w:rsidRPr="00467662">
        <w:rPr>
          <w:rStyle w:val="StyleBoldUnderline"/>
        </w:rPr>
        <w:t>achieved.</w:t>
      </w:r>
    </w:p>
    <w:p w14:paraId="4D3807C4" w14:textId="77777777" w:rsidR="00771989" w:rsidRPr="00771989" w:rsidRDefault="00771989" w:rsidP="00771989"/>
    <w:p w14:paraId="5D97F9CC" w14:textId="77777777" w:rsidR="00050702" w:rsidRPr="00B03767" w:rsidRDefault="00050702" w:rsidP="00050702">
      <w:pPr>
        <w:pStyle w:val="Heading4"/>
      </w:pPr>
      <w:r w:rsidRPr="00B03767">
        <w:t xml:space="preserve">Regional nuclear proliferation prevents </w:t>
      </w:r>
      <w:r>
        <w:t>biological warfare</w:t>
      </w:r>
    </w:p>
    <w:p w14:paraId="2A56E7C5" w14:textId="77777777" w:rsidR="00050702" w:rsidRPr="00B03767" w:rsidRDefault="00050702" w:rsidP="00050702">
      <w:pPr>
        <w:rPr>
          <w:b/>
          <w:bCs/>
          <w:sz w:val="26"/>
        </w:rPr>
      </w:pPr>
      <w:r>
        <w:rPr>
          <w:rStyle w:val="StyleStyleBold12pt"/>
        </w:rPr>
        <w:t xml:space="preserve">Payne 98 </w:t>
      </w:r>
      <w:r w:rsidRPr="00B03767">
        <w:rPr>
          <w:sz w:val="14"/>
        </w:rPr>
        <w:t>(Dr. Keith B. Payne who is president at the National Institute for Public Policy Faculty, Georgetown University School of Foreign Service National Security Studies Program, April 1998, “Why We Must Sustain Nuclear Deterrence,” http://www.nipp.org/Adobe/Op%20Ed%203_20_98.pdf)//SQR</w:t>
      </w:r>
    </w:p>
    <w:p w14:paraId="6306302E" w14:textId="77777777" w:rsidR="00050702" w:rsidRPr="006A0B50" w:rsidRDefault="00050702" w:rsidP="00050702">
      <w:pPr>
        <w:rPr>
          <w:sz w:val="16"/>
        </w:rPr>
      </w:pPr>
      <w:r w:rsidRPr="006A0B50">
        <w:rPr>
          <w:sz w:val="16"/>
        </w:rPr>
        <w:t>A single illustration of the lethality of biological weapons will clarify why the U.S. capability to deter regional challengers is of paramount importance</w:t>
      </w:r>
      <w:r w:rsidRPr="007B097C">
        <w:rPr>
          <w:rStyle w:val="StyleBoldUnderline"/>
        </w:rPr>
        <w:t>: a single undeterred attacker employing as little as 20 kilograms of dispersed anthrax drifting downwind could</w:t>
      </w:r>
      <w:r w:rsidRPr="006A0B50">
        <w:rPr>
          <w:sz w:val="16"/>
        </w:rPr>
        <w:t xml:space="preserve">, under the proper conditions, </w:t>
      </w:r>
      <w:r w:rsidRPr="007B097C">
        <w:rPr>
          <w:rStyle w:val="StyleBoldUnderline"/>
        </w:rPr>
        <w:t>cause the deaths of 50 percent of the unprotected population in an area of more than 150 square miles</w:t>
      </w:r>
      <w:r w:rsidRPr="006A0B50">
        <w:rPr>
          <w:sz w:val="16"/>
        </w:rPr>
        <w:t xml:space="preserve">. Such a biological attack against the unprotected populations of ten large U.S. urban areas could kill on the order of 20 million Americans. </w:t>
      </w:r>
      <w:r w:rsidRPr="007B097C">
        <w:rPr>
          <w:rStyle w:val="StyleBoldUnderline"/>
        </w:rPr>
        <w:t>To risk understatement, deterrence is not less important in this post-Cold War period</w:t>
      </w:r>
      <w:r w:rsidRPr="006A0B50">
        <w:rPr>
          <w:sz w:val="16"/>
        </w:rPr>
        <w:t>. In the absence of a revived great power competition</w:t>
      </w:r>
      <w:r w:rsidRPr="007B097C">
        <w:rPr>
          <w:rStyle w:val="StyleBoldUnderline"/>
        </w:rPr>
        <w:t>, the most taxing likely role for U.S. deterrence policy will be deterring the use of WMD by hostile regional powers</w:t>
      </w:r>
      <w:r w:rsidRPr="006A0B50">
        <w:rPr>
          <w:sz w:val="16"/>
        </w:rPr>
        <w:t>. What is the future role for nuclear weapons in regional deterrence? There are numerous recent confident assertions by prominent persons that U.S. conventional forces can reliably replace nuclear forces for deterrence of all but nuclear threa</w:t>
      </w:r>
      <w:r w:rsidRPr="00022A8E">
        <w:rPr>
          <w:rStyle w:val="StyleBoldUnderline"/>
        </w:rPr>
        <w:t>t</w:t>
      </w:r>
      <w:r w:rsidRPr="006A0B50">
        <w:rPr>
          <w:sz w:val="16"/>
        </w:rPr>
        <w:t xml:space="preserve">s. Consequently, they conclude that nuclear weapons are largely unnecessary for regional deterrence. Such assertions ring hollow; they are speculative and unsupported by actual evidence. The evidence that does exist, including recent history, </w:t>
      </w:r>
      <w:proofErr w:type="gramStart"/>
      <w:r w:rsidRPr="006A0B50">
        <w:rPr>
          <w:sz w:val="16"/>
        </w:rPr>
        <w:t>suggests  strongly</w:t>
      </w:r>
      <w:proofErr w:type="gramEnd"/>
      <w:r w:rsidRPr="006A0B50">
        <w:rPr>
          <w:sz w:val="16"/>
        </w:rPr>
        <w:t xml:space="preserve"> that </w:t>
      </w:r>
      <w:r w:rsidRPr="00022A8E">
        <w:rPr>
          <w:rStyle w:val="StyleBoldUnderline"/>
        </w:rPr>
        <w:t>when a challenger is highly motivated, and cost- and risk- tolerant, nuclear weapons can be essential to deterring WMD attacks.</w:t>
      </w:r>
      <w:r w:rsidRPr="006A0B50">
        <w:rPr>
          <w:sz w:val="16"/>
        </w:rPr>
        <w:t xml:space="preserve"> What, for example, was the value of nuclear weapons for deterrence in the Gulf War? By Iraqi accounts, </w:t>
      </w:r>
      <w:r w:rsidRPr="00022A8E">
        <w:rPr>
          <w:rStyle w:val="StyleBoldUnderline"/>
        </w:rPr>
        <w:t>nuclear deterrence prevented Iraq's use of chemical and biological weapons (CBW) that could have inflicted horrendous civilian and military casualties on us and our allies</w:t>
      </w:r>
      <w:r w:rsidRPr="006A0B50">
        <w:rPr>
          <w:sz w:val="16"/>
        </w:rPr>
        <w:t xml:space="preserve">. Senior Iraqi wartime leaders have explained that while </w:t>
      </w:r>
      <w:r w:rsidRPr="00022A8E">
        <w:rPr>
          <w:rStyle w:val="StyleBoldUnderline"/>
        </w:rPr>
        <w:t>U.S. conventional threats were insufficient to deter, implicit U.S. nuclear threats did deter</w:t>
      </w:r>
      <w:r w:rsidRPr="006A0B50">
        <w:rPr>
          <w:sz w:val="16"/>
        </w:rPr>
        <w:t xml:space="preserve"> Saddam Hussein's use of chemical and biological weapons. As the then-head of Iraqi military intelligence, Gen. </w:t>
      </w:r>
      <w:proofErr w:type="spellStart"/>
      <w:r w:rsidRPr="006A0B50">
        <w:rPr>
          <w:sz w:val="16"/>
        </w:rPr>
        <w:t>Waffic</w:t>
      </w:r>
      <w:proofErr w:type="spellEnd"/>
      <w:r w:rsidRPr="006A0B50">
        <w:rPr>
          <w:sz w:val="16"/>
        </w:rPr>
        <w:t xml:space="preserve"> al </w:t>
      </w:r>
      <w:proofErr w:type="spellStart"/>
      <w:r w:rsidRPr="006A0B50">
        <w:rPr>
          <w:sz w:val="16"/>
        </w:rPr>
        <w:t>Sammarai</w:t>
      </w:r>
      <w:proofErr w:type="spellEnd"/>
      <w:r w:rsidRPr="006A0B50">
        <w:rPr>
          <w:sz w:val="16"/>
        </w:rPr>
        <w:t>, has stated, Saddam Hussein did not use chemical or biological weapons during the war, "because the warning was quite severe, and quite effective. The allied troops were certain to use nuclear arms and the price will be too dear and too high." Immediately following the Gulf War many prominent U.S. military commentators, such as former Secretary of Defense McNamara, claimed that nuclear weapons were "incredible" and therefore "irrelevant" to the war.1 This assessment-that U.S. nuclear weapons are irrelevant to regional challengers-is at the heart of the various nuclear disarmament proposals; it also is gravely mistaken</w:t>
      </w:r>
      <w:r w:rsidRPr="00022A8E">
        <w:rPr>
          <w:rStyle w:val="StyleBoldUnderline"/>
        </w:rPr>
        <w:t>. The continuing proliferation of CBW can only increase our need for nuclear deterrenc</w:t>
      </w:r>
      <w:r w:rsidRPr="006A0B50">
        <w:rPr>
          <w:sz w:val="16"/>
        </w:rPr>
        <w:t xml:space="preserve">e. The United States has given up chemical and biological weapons, and has thus given up the option of deterring chemical and biological threats with like capabilities. In some tough cases conventional forces alone are likely to be inadequate to deter CBW threats. Consequently, as CBW proliferates our nuclear capabilities become more, not less important for regional deterrence. </w:t>
      </w:r>
    </w:p>
    <w:p w14:paraId="7F7336B7" w14:textId="77777777" w:rsidR="00050702" w:rsidRPr="00C2277C" w:rsidRDefault="00050702" w:rsidP="00050702">
      <w:pPr>
        <w:pStyle w:val="Tagstyle"/>
      </w:pPr>
    </w:p>
    <w:p w14:paraId="0206FACD" w14:textId="77777777" w:rsidR="00050702" w:rsidRDefault="00050702" w:rsidP="00050702">
      <w:pPr>
        <w:pStyle w:val="Heading4"/>
      </w:pPr>
      <w:r w:rsidRPr="00C2277C">
        <w:t>Biological weapons cause uncontrolled pathogens, culminating in extinction</w:t>
      </w:r>
    </w:p>
    <w:p w14:paraId="60D048BD" w14:textId="77777777" w:rsidR="00050702" w:rsidRPr="00B03767" w:rsidRDefault="00050702" w:rsidP="00050702">
      <w:pPr>
        <w:rPr>
          <w:b/>
          <w:bCs/>
          <w:sz w:val="26"/>
        </w:rPr>
      </w:pPr>
      <w:proofErr w:type="spellStart"/>
      <w:r>
        <w:rPr>
          <w:rStyle w:val="StyleStyleBold12pt"/>
        </w:rPr>
        <w:t>Steinrumer</w:t>
      </w:r>
      <w:proofErr w:type="spellEnd"/>
      <w:r>
        <w:rPr>
          <w:rStyle w:val="StyleStyleBold12pt"/>
        </w:rPr>
        <w:t xml:space="preserve"> 97 </w:t>
      </w:r>
      <w:r w:rsidRPr="00B03767">
        <w:rPr>
          <w:sz w:val="16"/>
        </w:rPr>
        <w:t xml:space="preserve">(John </w:t>
      </w:r>
      <w:proofErr w:type="spellStart"/>
      <w:r w:rsidRPr="00B03767">
        <w:rPr>
          <w:sz w:val="16"/>
        </w:rPr>
        <w:t>Steinbrumer</w:t>
      </w:r>
      <w:proofErr w:type="spellEnd"/>
      <w:r w:rsidRPr="00B03767">
        <w:rPr>
          <w:sz w:val="16"/>
        </w:rPr>
        <w:t>, senior fellow at the Brookings Institution, chair of the committee on international security and arms control of the National Academy of Sciences, December 22, 1997Foreign Policy)//SQR</w:t>
      </w:r>
    </w:p>
    <w:p w14:paraId="31835254" w14:textId="77777777" w:rsidR="00050702" w:rsidRPr="006C5B3A" w:rsidRDefault="00050702" w:rsidP="00050702">
      <w:pPr>
        <w:rPr>
          <w:rStyle w:val="StyleBoldUnderline"/>
        </w:rPr>
      </w:pPr>
      <w:r w:rsidRPr="00D0603C">
        <w:t>That deceptively simple observation has immense implications</w:t>
      </w:r>
      <w:r w:rsidRPr="006C5B3A">
        <w:rPr>
          <w:rStyle w:val="StyleBoldUnderline"/>
        </w:rPr>
        <w:t>. The use of a manufactured weapon is a singular event. Most of the damage occurs immediately. The aftereffects, whatever they may be, decay rapidly over time and distance in a reasonably predictable manner. Even before a nuclear warhead is detonated</w:t>
      </w:r>
      <w:r w:rsidRPr="00D0603C">
        <w:t xml:space="preserve">, for instance, it </w:t>
      </w:r>
      <w:r w:rsidRPr="006C5B3A">
        <w:rPr>
          <w:rStyle w:val="StyleBoldUnderline"/>
        </w:rPr>
        <w:t>is possible to estimate the extent of the subsequent damage and the likely level of radioactive fallout. Such predictability is an essential component for tactical military planning. The use of a pathogen, by contrast, is an extended process whose scope and timing cannot be precisely controlled</w:t>
      </w:r>
      <w:r w:rsidRPr="00D0603C">
        <w:t xml:space="preserve">. For most potential biological agents, the predominant drawback is that they would not act swiftly or decisively enough to be an effective weapon. But for a few pathogens - ones most likely to have a decisive effect and therefore the ones most likely to be contemplated for </w:t>
      </w:r>
      <w:r w:rsidRPr="00D0603C">
        <w:lastRenderedPageBreak/>
        <w:t>deliberately hostile use - the risk runs in the other direction</w:t>
      </w:r>
      <w:r w:rsidRPr="006C5B3A">
        <w:rPr>
          <w:rStyle w:val="StyleBoldUnderline"/>
        </w:rPr>
        <w:t>. A lethal pathogen that could efficiently spread from one victim to another would be capable of initiating an intensifying cascade of disease that might ultimately threaten the entire world population. The 1918 influenza epidemic demonstrated the potential for a global contagion of this sort but not necessarily its outer limit.</w:t>
      </w:r>
    </w:p>
    <w:p w14:paraId="22892BE6" w14:textId="7851A59A" w:rsidR="00050702" w:rsidRDefault="00050702" w:rsidP="00050702">
      <w:pPr>
        <w:pStyle w:val="Heading2"/>
      </w:pPr>
      <w:proofErr w:type="spellStart"/>
      <w:r>
        <w:lastRenderedPageBreak/>
        <w:t>Prolif</w:t>
      </w:r>
      <w:proofErr w:type="spellEnd"/>
      <w:r>
        <w:t xml:space="preserve"> bad</w:t>
      </w:r>
    </w:p>
    <w:p w14:paraId="15D9C411" w14:textId="0BB0E713" w:rsidR="00520A44" w:rsidRDefault="00520A44" w:rsidP="00520A44">
      <w:pPr>
        <w:pStyle w:val="Heading3"/>
      </w:pPr>
      <w:proofErr w:type="spellStart"/>
      <w:r>
        <w:lastRenderedPageBreak/>
        <w:t>Prolif</w:t>
      </w:r>
      <w:proofErr w:type="spellEnd"/>
      <w:r>
        <w:t xml:space="preserve"> Bad – War </w:t>
      </w:r>
    </w:p>
    <w:p w14:paraId="6F4B0D3D" w14:textId="77777777" w:rsidR="00050702" w:rsidRPr="004A17D4" w:rsidRDefault="00050702" w:rsidP="00050702">
      <w:pPr>
        <w:pStyle w:val="Heading4"/>
      </w:pPr>
      <w:proofErr w:type="spellStart"/>
      <w:r w:rsidRPr="004A17D4">
        <w:t>Prolif</w:t>
      </w:r>
      <w:proofErr w:type="spellEnd"/>
      <w:r w:rsidRPr="004A17D4">
        <w:t xml:space="preserve"> drastically increases the risk of accidents – guarantees nuclear war</w:t>
      </w:r>
    </w:p>
    <w:p w14:paraId="2D47C696" w14:textId="77777777" w:rsidR="00050702" w:rsidRPr="004A17D4" w:rsidRDefault="00050702" w:rsidP="00050702">
      <w:pPr>
        <w:rPr>
          <w:sz w:val="16"/>
          <w:szCs w:val="16"/>
        </w:rPr>
      </w:pPr>
      <w:r w:rsidRPr="004A17D4">
        <w:rPr>
          <w:b/>
        </w:rPr>
        <w:t xml:space="preserve">Sturm 09 – </w:t>
      </w:r>
      <w:r w:rsidRPr="007C22E7">
        <w:rPr>
          <w:sz w:val="16"/>
        </w:rPr>
        <w:t xml:space="preserve">(Frankie Sturm is </w:t>
      </w:r>
      <w:proofErr w:type="spellStart"/>
      <w:r w:rsidRPr="007C22E7">
        <w:rPr>
          <w:sz w:val="16"/>
        </w:rPr>
        <w:t>aFellow</w:t>
      </w:r>
      <w:proofErr w:type="spellEnd"/>
      <w:r w:rsidRPr="007C22E7">
        <w:rPr>
          <w:sz w:val="16"/>
        </w:rPr>
        <w:t xml:space="preserve"> at the National Truman Security Project, a national security based institute in Washington DC, “Nuclear Weapons: A New Paradigm for the 21st Century, Truman National Security Project”)//SQR</w:t>
      </w:r>
    </w:p>
    <w:p w14:paraId="359A31D9" w14:textId="77777777" w:rsidR="00050702" w:rsidRPr="004A17D4" w:rsidRDefault="00050702" w:rsidP="00050702">
      <w:pPr>
        <w:rPr>
          <w:rStyle w:val="StyleBoldUnderline"/>
        </w:rPr>
      </w:pPr>
      <w:r w:rsidRPr="0098359A">
        <w:rPr>
          <w:sz w:val="10"/>
        </w:rPr>
        <w:t xml:space="preserve">Accidents happen, but the price of a nuclear accident is impermissible. Yet, past incidents over the last several decades far less known than “Chernobyl” could very well have led to more catastrophic results: 1979, U.S. Mistakes Computer Exercise for Soviet Nuclear Strike. </w:t>
      </w:r>
      <w:r w:rsidRPr="007C22E7">
        <w:rPr>
          <w:b/>
          <w:u w:val="single"/>
        </w:rPr>
        <w:t>When a realistic training tape was mistakenly inserted into the computer running the United States’ early warning system, launch control centers for Minuteman missiles received preliminary warning that the U.S. was under attack, while the entire continental air defense interceptor force was put on alert. In a country with less sophisticated systems, such an incident could have provoked a hasty retaliatory strike and accidental nuclear war</w:t>
      </w:r>
      <w:r w:rsidRPr="0098359A">
        <w:rPr>
          <w:sz w:val="10"/>
        </w:rPr>
        <w:t xml:space="preserve">. </w:t>
      </w:r>
      <w:proofErr w:type="gramStart"/>
      <w:r w:rsidRPr="0098359A">
        <w:rPr>
          <w:sz w:val="10"/>
        </w:rPr>
        <w:t>1988, Pakistan Mistakes Explosion for Indian Nuclear Attack.</w:t>
      </w:r>
      <w:proofErr w:type="gramEnd"/>
      <w:r w:rsidRPr="0098359A">
        <w:rPr>
          <w:sz w:val="10"/>
        </w:rPr>
        <w:t xml:space="preserve"> </w:t>
      </w:r>
      <w:r w:rsidRPr="007C22E7">
        <w:rPr>
          <w:b/>
          <w:u w:val="single"/>
        </w:rPr>
        <w:t xml:space="preserve">When a massive conventional munitions explosion occurred at a secret ammunition dump </w:t>
      </w:r>
      <w:r w:rsidRPr="0098359A">
        <w:rPr>
          <w:sz w:val="10"/>
        </w:rPr>
        <w:t>near Rawalpindi</w:t>
      </w:r>
      <w:r w:rsidRPr="007C22E7">
        <w:rPr>
          <w:b/>
          <w:u w:val="single"/>
        </w:rPr>
        <w:t xml:space="preserve">, some Pakistani officials mistook it for the start of an Indian nuclear strike. </w:t>
      </w:r>
      <w:r w:rsidRPr="0098359A">
        <w:rPr>
          <w:sz w:val="10"/>
        </w:rPr>
        <w:t>Given the size of Pakistan’s conventional forces compared to India’s – and the proximity of the two nations, cutting down the decision time in the event of a launch –</w:t>
      </w:r>
      <w:r w:rsidRPr="007C22E7">
        <w:rPr>
          <w:b/>
          <w:u w:val="single"/>
        </w:rPr>
        <w:t xml:space="preserve"> such an incident could easily have resulted in accidental nuclear war.</w:t>
      </w:r>
      <w:r w:rsidRPr="0098359A">
        <w:rPr>
          <w:sz w:val="10"/>
        </w:rPr>
        <w:t xml:space="preserve"> </w:t>
      </w:r>
      <w:proofErr w:type="gramStart"/>
      <w:r w:rsidRPr="0098359A">
        <w:rPr>
          <w:sz w:val="10"/>
        </w:rPr>
        <w:t>1995, Russia Mistakes Weather Balloon for U.S. Nuclear Strike.</w:t>
      </w:r>
      <w:proofErr w:type="gramEnd"/>
      <w:r w:rsidRPr="0098359A">
        <w:rPr>
          <w:sz w:val="10"/>
        </w:rPr>
        <w:t xml:space="preserve"> </w:t>
      </w:r>
      <w:r w:rsidRPr="007C22E7">
        <w:rPr>
          <w:b/>
          <w:u w:val="single"/>
        </w:rPr>
        <w:t xml:space="preserve">When Norway launched a weather rocket to investigate the Northern Lights, Russian radars mistook the rocket for a missile launched by a U.S. submarine. Russian officials scrambled their nuclear forces into position and activated President Boris Yeltsin’s “nuclear brief- case.” </w:t>
      </w:r>
      <w:r w:rsidRPr="007C22E7">
        <w:rPr>
          <w:u w:val="single"/>
        </w:rPr>
        <w:t>A</w:t>
      </w:r>
      <w:r w:rsidRPr="007C22E7">
        <w:rPr>
          <w:rStyle w:val="StyleBoldUnderline"/>
        </w:rPr>
        <w:t xml:space="preserve"> nation that feels vulnerable to nuclear attack might feel obligated to launch a retaliatory strike before all the facts are in, leading to an accidental nuclear war. The list of nuclear accidents and potential calamities goes on.</w:t>
      </w:r>
      <w:r w:rsidRPr="0098359A">
        <w:rPr>
          <w:sz w:val="10"/>
        </w:rPr>
        <w:t xml:space="preserve"> As clearly put by Governor Arnold Schwarzenegger, “</w:t>
      </w:r>
      <w:r w:rsidRPr="007C22E7">
        <w:rPr>
          <w:rStyle w:val="StyleBoldUnderline"/>
        </w:rPr>
        <w:t>Mistakes are made in every other human endeavor. Why should nuclear weapons be exempt?”</w:t>
      </w:r>
      <w:r w:rsidRPr="0098359A">
        <w:rPr>
          <w:sz w:val="10"/>
        </w:rPr>
        <w:t xml:space="preserve"> In addition to the threat of discrete nuclear accidents lies the broader problem of loose nuclear material. Russia possesses more than 10,000 nuclear warheads, many of which are poorly guarded and vulnerable to theft. Although the U.S. and Russia have worked together through the Nunn-Lugar Cooperative Threat Reduction initiative to secure nuclear material and deactivate thousands of warheads, analysts fear that </w:t>
      </w:r>
      <w:r w:rsidRPr="007C22E7">
        <w:rPr>
          <w:rStyle w:val="StyleBoldUnderline"/>
        </w:rPr>
        <w:t>underpaid scientists and lax security could create a situation in which a terrorist group could buy or steal a bomb</w:t>
      </w:r>
      <w:r w:rsidRPr="0098359A">
        <w:rPr>
          <w:sz w:val="10"/>
        </w:rPr>
        <w:t>. Meanwhile</w:t>
      </w:r>
      <w:r w:rsidRPr="007C22E7">
        <w:rPr>
          <w:u w:val="single"/>
        </w:rPr>
        <w:t xml:space="preserve">, </w:t>
      </w:r>
      <w:r w:rsidRPr="007C22E7">
        <w:rPr>
          <w:rStyle w:val="StyleBoldUnderline"/>
        </w:rPr>
        <w:t>the security of Pakistan’s nuclear arsenal remains in question, stoking fears that state collapse in that volatile country could also enable terrorists to acquire a nuclear weapon. The accidental detonation of a single nuclear weapon could kill thousands; an accidental nuclear war could kill millions worldwide. This threat has been with us for decades, but the prospect that mistakes or mishaps could inadvertently help terrorists obtain nuclear weapons adds extra gravity to the threat.</w:t>
      </w:r>
    </w:p>
    <w:p w14:paraId="77772500" w14:textId="77777777" w:rsidR="00050702" w:rsidRPr="004A17D4" w:rsidRDefault="00050702" w:rsidP="00050702">
      <w:pPr>
        <w:rPr>
          <w:rStyle w:val="StyleBoldUnderline"/>
        </w:rPr>
      </w:pPr>
    </w:p>
    <w:p w14:paraId="30D362AB" w14:textId="77777777" w:rsidR="00050702" w:rsidRPr="004A17D4" w:rsidRDefault="00050702" w:rsidP="00050702">
      <w:pPr>
        <w:rPr>
          <w:rStyle w:val="StyleBoldUnderline"/>
        </w:rPr>
      </w:pPr>
    </w:p>
    <w:p w14:paraId="33A5BDCE" w14:textId="77777777" w:rsidR="00520A44" w:rsidRPr="004A17D4" w:rsidRDefault="00520A44" w:rsidP="00520A44">
      <w:pPr>
        <w:pStyle w:val="Heading4"/>
      </w:pPr>
      <w:r w:rsidRPr="004A17D4">
        <w:t xml:space="preserve">Nuclear </w:t>
      </w:r>
      <w:proofErr w:type="spellStart"/>
      <w:r w:rsidRPr="004A17D4">
        <w:t>prolif</w:t>
      </w:r>
      <w:proofErr w:type="spellEnd"/>
      <w:r w:rsidRPr="004A17D4">
        <w:t xml:space="preserve"> changes strategic calculations – guarantees</w:t>
      </w:r>
      <w:r>
        <w:t xml:space="preserve"> escalating nuclear arms race</w:t>
      </w:r>
      <w:r w:rsidRPr="004A17D4">
        <w:br/>
        <w:t xml:space="preserve">Krieger &amp; Ong, 02 </w:t>
      </w:r>
      <w:r w:rsidRPr="0098359A">
        <w:rPr>
          <w:b w:val="0"/>
          <w:sz w:val="14"/>
        </w:rPr>
        <w:t>(David Krieger is a Nuclear Age Peace Foundation and Councilor – World Future ,</w:t>
      </w:r>
      <w:proofErr w:type="spellStart"/>
      <w:r w:rsidRPr="0098359A">
        <w:rPr>
          <w:b w:val="0"/>
          <w:sz w:val="14"/>
        </w:rPr>
        <w:t>Carah</w:t>
      </w:r>
      <w:proofErr w:type="spellEnd"/>
      <w:r w:rsidRPr="0098359A">
        <w:rPr>
          <w:b w:val="0"/>
          <w:sz w:val="14"/>
        </w:rPr>
        <w:t xml:space="preserve"> Ong is at the Research at the Nuclear Age Peace Foundation, “No First Use,” </w:t>
      </w:r>
      <w:hyperlink r:id="rId11" w:tgtFrame="_blank" w:history="1">
        <w:r w:rsidRPr="0098359A">
          <w:rPr>
            <w:b w:val="0"/>
            <w:sz w:val="14"/>
          </w:rPr>
          <w:t>http://www.wagingpeace.org/articles/2002/04/00_krieger_no-first-use.htm</w:t>
        </w:r>
      </w:hyperlink>
      <w:r w:rsidRPr="0098359A">
        <w:rPr>
          <w:b w:val="0"/>
          <w:sz w:val="14"/>
        </w:rPr>
        <w:t>)//SQR</w:t>
      </w:r>
    </w:p>
    <w:p w14:paraId="786F5EC0" w14:textId="77777777" w:rsidR="00520A44" w:rsidRPr="007C22E7" w:rsidRDefault="00520A44" w:rsidP="00520A44">
      <w:pPr>
        <w:rPr>
          <w:sz w:val="12"/>
        </w:rPr>
      </w:pPr>
      <w:r w:rsidRPr="007C22E7">
        <w:rPr>
          <w:sz w:val="12"/>
        </w:rPr>
        <w:t xml:space="preserve">In March 2002, major US media reported that the new and still classified US Nuclear Posture Review </w:t>
      </w:r>
      <w:r w:rsidRPr="007C22E7">
        <w:rPr>
          <w:u w:val="single"/>
        </w:rPr>
        <w:t>(</w:t>
      </w:r>
      <w:r w:rsidRPr="007C22E7">
        <w:rPr>
          <w:rStyle w:val="StyleBoldUnderline"/>
        </w:rPr>
        <w:t>NPR) indicated contingency plans for using nuclear weapons against seven states: Iran, Iraq, Libya, Syria, North Korea, Russia and China. This indication of US planning to use nuclear weapons is contrary to international law as well as to long-standing US assurances not to use nuclear weapons against non-nuclear weapons states.</w:t>
      </w:r>
      <w:r w:rsidRPr="007C22E7">
        <w:rPr>
          <w:sz w:val="12"/>
        </w:rPr>
        <w:t xml:space="preserve"> It also constitutes a disturbing threat to the named states and others as well as to international peace and security overall. </w:t>
      </w:r>
      <w:r w:rsidRPr="007C22E7">
        <w:rPr>
          <w:rStyle w:val="StyleBoldUnderline"/>
        </w:rPr>
        <w:t>The provocative US approach to planning nuclear weapons use will affect the approach taken to non-proliferation by all countries, promoting nuclear proliferation and further eroding the non-proliferation regime. US policy toward nuclear weapons use</w:t>
      </w:r>
      <w:r w:rsidRPr="007C22E7">
        <w:rPr>
          <w:sz w:val="12"/>
        </w:rPr>
        <w:t>, combined with its plans to develop and deploy missile defenses</w:t>
      </w:r>
      <w:r w:rsidRPr="007C22E7">
        <w:rPr>
          <w:rStyle w:val="StyleBoldUnderline"/>
        </w:rPr>
        <w:t xml:space="preserve">, will encourage the expansion of nuclear weapons programs by Russia and China as well as the development of nuclear weapons by other countries. This could also lead to destructive </w:t>
      </w:r>
      <w:r w:rsidRPr="007C22E7">
        <w:rPr>
          <w:rStyle w:val="StyleBoldUnderline"/>
        </w:rPr>
        <w:lastRenderedPageBreak/>
        <w:t>new nuclear arms races.</w:t>
      </w:r>
      <w:r w:rsidRPr="007C22E7">
        <w:rPr>
          <w:sz w:val="12"/>
        </w:rPr>
        <w:t xml:space="preserve"> The fact that the US is developing contingency plans to use nuclear weapons is viewed by most of the world as a dangerous expression of bad faith. In the past, nuclear weapons have been viewed as a deterrent against the use of nuclear weapons by other states. </w:t>
      </w:r>
      <w:r w:rsidRPr="007C22E7">
        <w:rPr>
          <w:rStyle w:val="StyleBoldUnderline"/>
        </w:rPr>
        <w:t xml:space="preserve">The US Nuclear Posture Review reveals that nuclear weapons are apparently being integrated into a full spectrum of war fighting capabilities. US policy makes nuclear weapons no longer weapons of last resort, but rather instruments that may be used in fighting wars, even against non-nuclear weapons states. </w:t>
      </w:r>
      <w:r w:rsidRPr="007C22E7">
        <w:rPr>
          <w:sz w:val="12"/>
        </w:rPr>
        <w:t>Following the US lead, the UK also announced that it is prepared to use nuclear weapons against any state that may attack it with a weapon of mass destruction</w:t>
      </w:r>
    </w:p>
    <w:p w14:paraId="6392E090" w14:textId="77777777" w:rsidR="00520A44" w:rsidRDefault="00520A44" w:rsidP="00520A44"/>
    <w:p w14:paraId="03CE59EF" w14:textId="471AA644" w:rsidR="00520A44" w:rsidRDefault="00520A44" w:rsidP="00520A44">
      <w:pPr>
        <w:pStyle w:val="Heading3"/>
      </w:pPr>
      <w:proofErr w:type="spellStart"/>
      <w:r>
        <w:lastRenderedPageBreak/>
        <w:t>Prolif</w:t>
      </w:r>
      <w:proofErr w:type="spellEnd"/>
      <w:r>
        <w:t xml:space="preserve"> Bad – Alliances </w:t>
      </w:r>
    </w:p>
    <w:p w14:paraId="387D02BA" w14:textId="77777777" w:rsidR="00050702" w:rsidRPr="004A17D4" w:rsidRDefault="00050702" w:rsidP="00050702">
      <w:pPr>
        <w:pStyle w:val="Heading4"/>
      </w:pPr>
      <w:proofErr w:type="spellStart"/>
      <w:r w:rsidRPr="004A17D4">
        <w:t>Prolif</w:t>
      </w:r>
      <w:proofErr w:type="spellEnd"/>
      <w:r w:rsidRPr="004A17D4">
        <w:t xml:space="preserve"> breaks down alliance credibility.</w:t>
      </w:r>
    </w:p>
    <w:p w14:paraId="2EDE73C9" w14:textId="77777777" w:rsidR="00050702" w:rsidRPr="004A17D4" w:rsidRDefault="00050702" w:rsidP="00050702">
      <w:proofErr w:type="spellStart"/>
      <w:r w:rsidRPr="004A17D4">
        <w:rPr>
          <w:b/>
        </w:rPr>
        <w:t>Kroenig</w:t>
      </w:r>
      <w:proofErr w:type="spellEnd"/>
      <w:r w:rsidRPr="004A17D4">
        <w:rPr>
          <w:b/>
        </w:rPr>
        <w:t xml:space="preserve"> 09 – </w:t>
      </w:r>
      <w:r w:rsidRPr="007C22E7">
        <w:rPr>
          <w:sz w:val="14"/>
        </w:rPr>
        <w:t xml:space="preserve">(Mathew </w:t>
      </w:r>
      <w:proofErr w:type="spellStart"/>
      <w:r w:rsidRPr="007C22E7">
        <w:rPr>
          <w:sz w:val="14"/>
        </w:rPr>
        <w:t>Kroenig</w:t>
      </w:r>
      <w:proofErr w:type="spellEnd"/>
      <w:r w:rsidRPr="007C22E7">
        <w:rPr>
          <w:sz w:val="14"/>
        </w:rPr>
        <w:t xml:space="preserve"> is an Assistant Professor of Government at Georgetown University and Stanton Nuclear Security Fellow at the Council of Foreign Relations, “Beyond Optimism and Pessimism: The Differential Effects of Nuclear Proliferation”, November 2, 2009, http://belfercenter.ksg.harvard.edu/files/Beyond-Optimism-and-Pessimism.pdf&gt;)//SQR</w:t>
      </w:r>
    </w:p>
    <w:p w14:paraId="270CB42C" w14:textId="77777777" w:rsidR="00050702" w:rsidRPr="007C22E7" w:rsidRDefault="00050702" w:rsidP="00050702">
      <w:pPr>
        <w:rPr>
          <w:szCs w:val="20"/>
          <w:u w:val="single"/>
        </w:rPr>
      </w:pPr>
      <w:r w:rsidRPr="007C22E7">
        <w:rPr>
          <w:b/>
          <w:szCs w:val="20"/>
          <w:u w:val="single"/>
        </w:rPr>
        <w:t>Nuclear proliferation undermines the alliance structures of power-projecting states because the spread of nuclear weapons reduces the value of the security guarantees that power-projecting states extend to their allies</w:t>
      </w:r>
      <w:r w:rsidRPr="007C22E7">
        <w:rPr>
          <w:b/>
          <w:sz w:val="16"/>
          <w:szCs w:val="20"/>
        </w:rPr>
        <w:t>.</w:t>
      </w:r>
      <w:r w:rsidRPr="007C22E7">
        <w:rPr>
          <w:sz w:val="16"/>
          <w:szCs w:val="20"/>
        </w:rPr>
        <w:t xml:space="preserve"> Power-projecting states use the promise of military protection as a way to cement their alliance structures and to cultivate patron-client relationships. The </w:t>
      </w:r>
      <w:r w:rsidRPr="007C22E7">
        <w:rPr>
          <w:szCs w:val="20"/>
          <w:u w:val="single"/>
        </w:rPr>
        <w:t>c</w:t>
      </w:r>
      <w:r w:rsidRPr="007C22E7">
        <w:rPr>
          <w:b/>
          <w:szCs w:val="20"/>
          <w:u w:val="single"/>
        </w:rPr>
        <w:t>lient states are asymmetrically dependent on a relationship that ensures their survival, allowing power-projecting states influence over their clients’ foreign policies</w:t>
      </w:r>
      <w:r w:rsidRPr="007C22E7">
        <w:rPr>
          <w:b/>
          <w:sz w:val="16"/>
          <w:szCs w:val="20"/>
        </w:rPr>
        <w:t xml:space="preserve">. </w:t>
      </w:r>
      <w:r w:rsidRPr="007C22E7">
        <w:rPr>
          <w:sz w:val="16"/>
          <w:szCs w:val="20"/>
        </w:rPr>
        <w:t xml:space="preserve">Power-projecting states can dangle, and threaten to </w:t>
      </w:r>
      <w:proofErr w:type="gramStart"/>
      <w:r w:rsidRPr="007C22E7">
        <w:rPr>
          <w:sz w:val="16"/>
          <w:szCs w:val="20"/>
        </w:rPr>
        <w:t>retract,</w:t>
      </w:r>
      <w:proofErr w:type="gramEnd"/>
      <w:r w:rsidRPr="007C22E7">
        <w:rPr>
          <w:sz w:val="16"/>
          <w:szCs w:val="20"/>
        </w:rPr>
        <w:t xml:space="preserve"> the security guarantee cannot prevent client states from acting contrary to their interests. </w:t>
      </w:r>
      <w:r w:rsidRPr="007C22E7">
        <w:rPr>
          <w:b/>
          <w:szCs w:val="20"/>
          <w:u w:val="single"/>
        </w:rPr>
        <w:t xml:space="preserve">As nuclear weapons spread, however, alliances held together by promises of military protection are weakened in two ways. First, client states may doubt the credibility of their patron’s commitments to provide </w:t>
      </w:r>
      <w:proofErr w:type="gramStart"/>
      <w:r w:rsidRPr="007C22E7">
        <w:rPr>
          <w:b/>
          <w:szCs w:val="20"/>
          <w:u w:val="single"/>
        </w:rPr>
        <w:t>a  military</w:t>
      </w:r>
      <w:proofErr w:type="gramEnd"/>
      <w:r w:rsidRPr="007C22E7">
        <w:rPr>
          <w:b/>
          <w:szCs w:val="20"/>
          <w:u w:val="single"/>
        </w:rPr>
        <w:t xml:space="preserve"> defense against nuclear-armed states, leading them to weaken ties with their patron. Second, nuclear proliferation could encourage client states to acquire nuclear weapons themselves, making them less dependable allies. If client states have their own nuclear arsenal, their need for an external security guarantee is reduced, giving them greater security independence and making them less compliant to their patron’s demands.</w:t>
      </w:r>
    </w:p>
    <w:p w14:paraId="2D68C0C5" w14:textId="77777777" w:rsidR="00050702" w:rsidRPr="004A17D4" w:rsidRDefault="00050702" w:rsidP="00050702">
      <w:pPr>
        <w:rPr>
          <w:sz w:val="12"/>
        </w:rPr>
      </w:pPr>
    </w:p>
    <w:p w14:paraId="26B815AB" w14:textId="77777777" w:rsidR="00050702" w:rsidRPr="004A17D4" w:rsidRDefault="00050702" w:rsidP="00050702">
      <w:pPr>
        <w:rPr>
          <w:sz w:val="12"/>
        </w:rPr>
      </w:pPr>
    </w:p>
    <w:p w14:paraId="0EB7D606" w14:textId="77777777" w:rsidR="00050702" w:rsidRPr="00AF5046" w:rsidRDefault="00050702" w:rsidP="00050702"/>
    <w:p w14:paraId="18907127" w14:textId="77777777" w:rsidR="00050702" w:rsidRPr="00050702" w:rsidRDefault="00050702" w:rsidP="00050702">
      <w:bookmarkStart w:id="0" w:name="_GoBack"/>
      <w:bookmarkEnd w:id="0"/>
    </w:p>
    <w:sectPr w:rsidR="00050702" w:rsidRPr="0005070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046E8D" w14:textId="77777777" w:rsidR="00B17DD3" w:rsidRDefault="00B17DD3" w:rsidP="00E46E7E">
      <w:r>
        <w:separator/>
      </w:r>
    </w:p>
  </w:endnote>
  <w:endnote w:type="continuationSeparator" w:id="0">
    <w:p w14:paraId="0B1D3BB2" w14:textId="77777777" w:rsidR="00B17DD3" w:rsidRDefault="00B17DD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583658" w14:textId="77777777" w:rsidR="00B17DD3" w:rsidRDefault="00B17DD3" w:rsidP="00E46E7E">
      <w:r>
        <w:separator/>
      </w:r>
    </w:p>
  </w:footnote>
  <w:footnote w:type="continuationSeparator" w:id="0">
    <w:p w14:paraId="07F760C4" w14:textId="77777777" w:rsidR="00B17DD3" w:rsidRDefault="00B17DD3" w:rsidP="00E46E7E">
      <w:r>
        <w:continuationSeparator/>
      </w:r>
    </w:p>
  </w:footnote>
  <w:footnote w:id="1">
    <w:p w14:paraId="381E8E5C" w14:textId="77777777" w:rsidR="00771989" w:rsidRDefault="00771989" w:rsidP="00771989">
      <w:pPr>
        <w:pStyle w:val="FootnoteText"/>
      </w:pPr>
      <w:r>
        <w:rPr>
          <w:rStyle w:val="FootnoteReference"/>
        </w:rPr>
        <w:footnoteRef/>
      </w:r>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3933"/>
    <w:rsid w:val="000140EC"/>
    <w:rsid w:val="00016A35"/>
    <w:rsid w:val="00050702"/>
    <w:rsid w:val="000C16B3"/>
    <w:rsid w:val="000F780C"/>
    <w:rsid w:val="001408C0"/>
    <w:rsid w:val="00143FD7"/>
    <w:rsid w:val="001463FB"/>
    <w:rsid w:val="001710E3"/>
    <w:rsid w:val="00171F30"/>
    <w:rsid w:val="00186DB7"/>
    <w:rsid w:val="001D7626"/>
    <w:rsid w:val="001F302A"/>
    <w:rsid w:val="00205CA4"/>
    <w:rsid w:val="002613DA"/>
    <w:rsid w:val="002B3C50"/>
    <w:rsid w:val="002B6353"/>
    <w:rsid w:val="002B68C8"/>
    <w:rsid w:val="002F35F4"/>
    <w:rsid w:val="002F3E28"/>
    <w:rsid w:val="002F40E6"/>
    <w:rsid w:val="00303E5B"/>
    <w:rsid w:val="00313226"/>
    <w:rsid w:val="0031425E"/>
    <w:rsid w:val="00325059"/>
    <w:rsid w:val="00343933"/>
    <w:rsid w:val="00357719"/>
    <w:rsid w:val="00374144"/>
    <w:rsid w:val="003B3EC7"/>
    <w:rsid w:val="003F42AF"/>
    <w:rsid w:val="00412F6D"/>
    <w:rsid w:val="0042635A"/>
    <w:rsid w:val="00466B6F"/>
    <w:rsid w:val="00494665"/>
    <w:rsid w:val="004B3188"/>
    <w:rsid w:val="004B3DB3"/>
    <w:rsid w:val="004C63B5"/>
    <w:rsid w:val="004D2C57"/>
    <w:rsid w:val="004D461E"/>
    <w:rsid w:val="004E05C1"/>
    <w:rsid w:val="00517479"/>
    <w:rsid w:val="00520A44"/>
    <w:rsid w:val="005749AD"/>
    <w:rsid w:val="005A0BE5"/>
    <w:rsid w:val="005C0E1F"/>
    <w:rsid w:val="005E0D2B"/>
    <w:rsid w:val="005E2C99"/>
    <w:rsid w:val="00672258"/>
    <w:rsid w:val="0067575B"/>
    <w:rsid w:val="00682377"/>
    <w:rsid w:val="00692C26"/>
    <w:rsid w:val="006E4EAE"/>
    <w:rsid w:val="006F2D3D"/>
    <w:rsid w:val="00700835"/>
    <w:rsid w:val="00726F87"/>
    <w:rsid w:val="007333B9"/>
    <w:rsid w:val="00753094"/>
    <w:rsid w:val="00771989"/>
    <w:rsid w:val="00791B7D"/>
    <w:rsid w:val="007A3515"/>
    <w:rsid w:val="007C46E6"/>
    <w:rsid w:val="007D7924"/>
    <w:rsid w:val="007E470C"/>
    <w:rsid w:val="007E5F71"/>
    <w:rsid w:val="00821415"/>
    <w:rsid w:val="0083768F"/>
    <w:rsid w:val="00887F1C"/>
    <w:rsid w:val="008A7705"/>
    <w:rsid w:val="0091595A"/>
    <w:rsid w:val="009165EA"/>
    <w:rsid w:val="00942BE7"/>
    <w:rsid w:val="009737F0"/>
    <w:rsid w:val="009819AB"/>
    <w:rsid w:val="009829F2"/>
    <w:rsid w:val="00993F61"/>
    <w:rsid w:val="009B0746"/>
    <w:rsid w:val="009C198B"/>
    <w:rsid w:val="009C4E2B"/>
    <w:rsid w:val="009D207E"/>
    <w:rsid w:val="009E5822"/>
    <w:rsid w:val="009E691A"/>
    <w:rsid w:val="00A074CB"/>
    <w:rsid w:val="00A369C4"/>
    <w:rsid w:val="00A47986"/>
    <w:rsid w:val="00A91A24"/>
    <w:rsid w:val="00AC0E99"/>
    <w:rsid w:val="00AC20AF"/>
    <w:rsid w:val="00AF1E67"/>
    <w:rsid w:val="00AF5046"/>
    <w:rsid w:val="00AF70D4"/>
    <w:rsid w:val="00B169A1"/>
    <w:rsid w:val="00B17DD3"/>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3C2D"/>
    <w:rsid w:val="00D66D57"/>
    <w:rsid w:val="00D81480"/>
    <w:rsid w:val="00D90329"/>
    <w:rsid w:val="00DA2E40"/>
    <w:rsid w:val="00DA5BF8"/>
    <w:rsid w:val="00DB7077"/>
    <w:rsid w:val="00DC71AA"/>
    <w:rsid w:val="00DD2FAB"/>
    <w:rsid w:val="00DE627C"/>
    <w:rsid w:val="00DF1850"/>
    <w:rsid w:val="00E46E7E"/>
    <w:rsid w:val="00E95631"/>
    <w:rsid w:val="00EA513C"/>
    <w:rsid w:val="00EF2276"/>
    <w:rsid w:val="00F1173B"/>
    <w:rsid w:val="00F45F2E"/>
    <w:rsid w:val="00FA538E"/>
    <w:rsid w:val="00FC5512"/>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5D98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20A44"/>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520A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20A4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20A4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20A4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20A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0A44"/>
  </w:style>
  <w:style w:type="character" w:styleId="Emphasis">
    <w:name w:val="Emphasis"/>
    <w:basedOn w:val="DefaultParagraphFont"/>
    <w:uiPriority w:val="7"/>
    <w:qFormat/>
    <w:rsid w:val="00520A44"/>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520A4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20A4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20A44"/>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520A44"/>
    <w:rPr>
      <w:rFonts w:ascii="Calibri" w:eastAsiaTheme="majorEastAsia" w:hAnsi="Calibri" w:cstheme="majorBidi"/>
      <w:b/>
      <w:bCs/>
      <w:iCs/>
      <w:sz w:val="26"/>
      <w:szCs w:val="22"/>
    </w:rPr>
  </w:style>
  <w:style w:type="paragraph" w:styleId="NoSpacing">
    <w:name w:val="No Spacing"/>
    <w:uiPriority w:val="1"/>
    <w:rsid w:val="00EF2276"/>
  </w:style>
  <w:style w:type="character" w:customStyle="1" w:styleId="StyleStyleBold12pt">
    <w:name w:val="Style Style Bold + 12 pt"/>
    <w:aliases w:val="Cite,Style 13 pt Bold,Style Style Bold + 12pt,Style Style Bold,Style Style + 12 pt,Style Style Bo... +,Old Cite"/>
    <w:basedOn w:val="StyleBold"/>
    <w:uiPriority w:val="5"/>
    <w:qFormat/>
    <w:rsid w:val="00520A44"/>
    <w:rPr>
      <w:b/>
      <w:bCs/>
      <w:sz w:val="26"/>
      <w:u w:val="none"/>
    </w:rPr>
  </w:style>
  <w:style w:type="character" w:customStyle="1" w:styleId="StyleBoldUnderline">
    <w:name w:val="Style Bold Underline"/>
    <w:aliases w:val="Underline,Style Underline,Style,apple-style-span + 6 pt,Bold,Kern at 16 pt"/>
    <w:basedOn w:val="DefaultParagraphFont"/>
    <w:uiPriority w:val="6"/>
    <w:qFormat/>
    <w:rsid w:val="00520A44"/>
    <w:rPr>
      <w:b/>
      <w:bCs/>
      <w:sz w:val="22"/>
      <w:u w:val="single"/>
    </w:rPr>
  </w:style>
  <w:style w:type="paragraph" w:styleId="DocumentMap">
    <w:name w:val="Document Map"/>
    <w:basedOn w:val="Normal"/>
    <w:link w:val="DocumentMapChar"/>
    <w:uiPriority w:val="99"/>
    <w:semiHidden/>
    <w:unhideWhenUsed/>
    <w:rsid w:val="00EF2276"/>
    <w:rPr>
      <w:rFonts w:cs="Lucida Grande"/>
      <w:sz w:val="20"/>
    </w:rPr>
  </w:style>
  <w:style w:type="character" w:customStyle="1" w:styleId="DocumentMapChar">
    <w:name w:val="Document Map Char"/>
    <w:basedOn w:val="DefaultParagraphFont"/>
    <w:link w:val="DocumentMap"/>
    <w:uiPriority w:val="99"/>
    <w:semiHidden/>
    <w:rsid w:val="00EF2276"/>
    <w:rPr>
      <w:rFonts w:ascii="Arial" w:hAnsi="Arial" w:cs="Lucida Grande"/>
      <w:sz w:val="20"/>
    </w:rPr>
  </w:style>
  <w:style w:type="paragraph" w:styleId="ListParagraph">
    <w:name w:val="List Paragraph"/>
    <w:basedOn w:val="Normal"/>
    <w:uiPriority w:val="34"/>
    <w:rsid w:val="00EF2276"/>
    <w:pPr>
      <w:ind w:left="720"/>
      <w:contextualSpacing/>
    </w:pPr>
  </w:style>
  <w:style w:type="paragraph" w:styleId="Header">
    <w:name w:val="header"/>
    <w:basedOn w:val="Normal"/>
    <w:link w:val="HeaderChar"/>
    <w:uiPriority w:val="99"/>
    <w:rsid w:val="00520A44"/>
    <w:pPr>
      <w:tabs>
        <w:tab w:val="center" w:pos="4680"/>
        <w:tab w:val="right" w:pos="9360"/>
      </w:tabs>
    </w:pPr>
  </w:style>
  <w:style w:type="character" w:customStyle="1" w:styleId="HeaderChar">
    <w:name w:val="Header Char"/>
    <w:basedOn w:val="DefaultParagraphFont"/>
    <w:link w:val="Header"/>
    <w:uiPriority w:val="99"/>
    <w:rsid w:val="00520A44"/>
    <w:rPr>
      <w:rFonts w:ascii="Calibri" w:eastAsiaTheme="minorHAnsi" w:hAnsi="Calibri" w:cs="Calibri"/>
      <w:sz w:val="22"/>
      <w:szCs w:val="22"/>
    </w:rPr>
  </w:style>
  <w:style w:type="paragraph" w:styleId="Footer">
    <w:name w:val="footer"/>
    <w:basedOn w:val="Normal"/>
    <w:link w:val="FooterChar"/>
    <w:uiPriority w:val="99"/>
    <w:rsid w:val="00520A44"/>
    <w:pPr>
      <w:tabs>
        <w:tab w:val="center" w:pos="4680"/>
        <w:tab w:val="right" w:pos="9360"/>
      </w:tabs>
    </w:pPr>
  </w:style>
  <w:style w:type="character" w:customStyle="1" w:styleId="FooterChar">
    <w:name w:val="Footer Char"/>
    <w:basedOn w:val="DefaultParagraphFont"/>
    <w:link w:val="Footer"/>
    <w:uiPriority w:val="99"/>
    <w:rsid w:val="00520A44"/>
    <w:rPr>
      <w:rFonts w:ascii="Calibri" w:eastAsiaTheme="minorHAnsi" w:hAnsi="Calibri" w:cs="Calibri"/>
      <w:sz w:val="22"/>
      <w:szCs w:val="22"/>
    </w:rPr>
  </w:style>
  <w:style w:type="character" w:styleId="PageNumber">
    <w:name w:val="page number"/>
    <w:basedOn w:val="DefaultParagraphFont"/>
    <w:uiPriority w:val="99"/>
    <w:semiHidden/>
    <w:unhideWhenUsed/>
    <w:rsid w:val="00EF2276"/>
  </w:style>
  <w:style w:type="character" w:styleId="Hyperlink">
    <w:name w:val="Hyperlink"/>
    <w:aliases w:val="heading 1 (block title),Important,Read,Card Text"/>
    <w:basedOn w:val="DefaultParagraphFont"/>
    <w:uiPriority w:val="99"/>
    <w:rsid w:val="00520A44"/>
    <w:rPr>
      <w:color w:val="auto"/>
      <w:u w:val="none"/>
    </w:rPr>
  </w:style>
  <w:style w:type="paragraph" w:customStyle="1" w:styleId="analytics">
    <w:name w:val="analytics"/>
    <w:basedOn w:val="Heading4"/>
    <w:qFormat/>
    <w:rsid w:val="00EF2276"/>
    <w:rPr>
      <w:rFonts w:cs="Arial"/>
      <w:sz w:val="28"/>
    </w:rPr>
  </w:style>
  <w:style w:type="character" w:customStyle="1" w:styleId="headlinenewscontent1">
    <w:name w:val="headlinenewscontent1"/>
    <w:basedOn w:val="DefaultParagraphFont"/>
    <w:rsid w:val="002B3C50"/>
  </w:style>
  <w:style w:type="paragraph" w:styleId="NormalWeb">
    <w:name w:val="Normal (Web)"/>
    <w:basedOn w:val="Normal"/>
    <w:uiPriority w:val="99"/>
    <w:semiHidden/>
    <w:unhideWhenUsed/>
    <w:rsid w:val="002B3C50"/>
    <w:pPr>
      <w:spacing w:before="100" w:beforeAutospacing="1" w:after="100" w:afterAutospacing="1"/>
    </w:pPr>
    <w:rPr>
      <w:rFonts w:ascii="Times" w:hAnsi="Times" w:cs="Times New Roman"/>
      <w:sz w:val="20"/>
      <w:szCs w:val="20"/>
    </w:rPr>
  </w:style>
  <w:style w:type="paragraph" w:customStyle="1" w:styleId="tag">
    <w:name w:val="tag"/>
    <w:basedOn w:val="Normal"/>
    <w:next w:val="Normal"/>
    <w:link w:val="tagChar"/>
    <w:rsid w:val="00050702"/>
    <w:rPr>
      <w:rFonts w:ascii="Times New Roman" w:hAnsi="Times New Roman" w:cs="Times New Roman"/>
      <w:b/>
      <w:sz w:val="20"/>
    </w:rPr>
  </w:style>
  <w:style w:type="character" w:customStyle="1" w:styleId="tagChar">
    <w:name w:val="tag Char"/>
    <w:basedOn w:val="DefaultParagraphFont"/>
    <w:link w:val="tag"/>
    <w:rsid w:val="00050702"/>
    <w:rPr>
      <w:rFonts w:ascii="Times New Roman" w:hAnsi="Times New Roman" w:cs="Times New Roman"/>
      <w:b/>
      <w:sz w:val="20"/>
    </w:rPr>
  </w:style>
  <w:style w:type="paragraph" w:customStyle="1" w:styleId="Cardstyle">
    <w:name w:val="Cardstyle"/>
    <w:basedOn w:val="Normal"/>
    <w:next w:val="Normal"/>
    <w:rsid w:val="00050702"/>
    <w:rPr>
      <w:rFonts w:ascii="Times New Roman" w:hAnsi="Times New Roman" w:cs="Times New Roman"/>
      <w:sz w:val="20"/>
    </w:rPr>
  </w:style>
  <w:style w:type="paragraph" w:customStyle="1" w:styleId="Tagstyle">
    <w:name w:val="Tagstyle"/>
    <w:basedOn w:val="Normal"/>
    <w:next w:val="Normal"/>
    <w:rsid w:val="00050702"/>
    <w:rPr>
      <w:rFonts w:ascii="Times New Roman" w:hAnsi="Times New Roman" w:cs="Times New Roman"/>
      <w:b/>
      <w:sz w:val="20"/>
    </w:rPr>
  </w:style>
  <w:style w:type="paragraph" w:styleId="FootnoteText">
    <w:name w:val="footnote text"/>
    <w:basedOn w:val="Normal"/>
    <w:link w:val="FootnoteTextChar"/>
    <w:uiPriority w:val="99"/>
    <w:semiHidden/>
    <w:unhideWhenUsed/>
    <w:rsid w:val="00050702"/>
    <w:rPr>
      <w:rFonts w:ascii="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050702"/>
    <w:rPr>
      <w:rFonts w:ascii="Times New Roman" w:hAnsi="Times New Roman" w:cs="Times New Roman"/>
      <w:sz w:val="20"/>
      <w:szCs w:val="20"/>
    </w:rPr>
  </w:style>
  <w:style w:type="character" w:styleId="FootnoteReference">
    <w:name w:val="footnote reference"/>
    <w:uiPriority w:val="99"/>
    <w:semiHidden/>
    <w:unhideWhenUsed/>
    <w:rsid w:val="00050702"/>
    <w:rPr>
      <w:vertAlign w:val="superscript"/>
    </w:rPr>
  </w:style>
  <w:style w:type="paragraph" w:customStyle="1" w:styleId="CardIndented">
    <w:name w:val="Card (Indented)"/>
    <w:basedOn w:val="Normal"/>
    <w:link w:val="CardIndentedChar"/>
    <w:qFormat/>
    <w:rsid w:val="00050702"/>
    <w:pPr>
      <w:ind w:left="288"/>
    </w:pPr>
    <w:rPr>
      <w:rFonts w:ascii="Times New Roman" w:hAnsi="Times New Roman" w:cs="Times New Roman"/>
      <w:sz w:val="20"/>
    </w:rPr>
  </w:style>
  <w:style w:type="character" w:customStyle="1" w:styleId="CardIndentedChar">
    <w:name w:val="Card (Indented) Char"/>
    <w:link w:val="CardIndented"/>
    <w:locked/>
    <w:rsid w:val="00050702"/>
    <w:rPr>
      <w:rFonts w:ascii="Times New Roman" w:eastAsiaTheme="minorHAnsi" w:hAnsi="Times New Roman" w:cs="Times New Roman"/>
      <w:sz w:val="20"/>
    </w:rPr>
  </w:style>
  <w:style w:type="paragraph" w:customStyle="1" w:styleId="card">
    <w:name w:val="card"/>
    <w:basedOn w:val="Normal"/>
    <w:next w:val="Normal"/>
    <w:link w:val="cardChar"/>
    <w:qFormat/>
    <w:rsid w:val="00050702"/>
    <w:pPr>
      <w:ind w:left="288" w:right="288"/>
    </w:pPr>
    <w:rPr>
      <w:rFonts w:ascii="Times New Roman" w:eastAsia="Times New Roman" w:hAnsi="Times New Roman" w:cs="Times New Roman"/>
      <w:sz w:val="16"/>
      <w:szCs w:val="20"/>
      <w:lang w:val="x-none" w:eastAsia="x-none"/>
    </w:rPr>
  </w:style>
  <w:style w:type="character" w:customStyle="1" w:styleId="cardChar">
    <w:name w:val="card Char"/>
    <w:link w:val="card"/>
    <w:rsid w:val="00050702"/>
    <w:rPr>
      <w:rFonts w:ascii="Times New Roman" w:eastAsia="Times New Roman" w:hAnsi="Times New Roman" w:cs="Times New Roman"/>
      <w:sz w:val="16"/>
      <w:szCs w:val="20"/>
      <w:lang w:val="x-none" w:eastAsia="x-non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Char Char2,c"/>
    <w:qFormat/>
    <w:rsid w:val="00050702"/>
    <w:rPr>
      <w:rFonts w:ascii="Times New Roman" w:hAnsi="Times New Roman"/>
      <w:b/>
      <w:sz w:val="24"/>
    </w:rPr>
  </w:style>
  <w:style w:type="character" w:customStyle="1" w:styleId="underline">
    <w:name w:val="underline"/>
    <w:qFormat/>
    <w:rsid w:val="00050702"/>
    <w:rPr>
      <w:sz w:val="20"/>
      <w:u w:val="single"/>
    </w:rPr>
  </w:style>
  <w:style w:type="character" w:customStyle="1" w:styleId="StyleBold">
    <w:name w:val="Style Bold"/>
    <w:basedOn w:val="DefaultParagraphFont"/>
    <w:uiPriority w:val="9"/>
    <w:semiHidden/>
    <w:rsid w:val="00520A44"/>
    <w:rPr>
      <w:b/>
      <w:bCs/>
    </w:rPr>
  </w:style>
  <w:style w:type="character" w:styleId="FollowedHyperlink">
    <w:name w:val="FollowedHyperlink"/>
    <w:basedOn w:val="DefaultParagraphFont"/>
    <w:uiPriority w:val="99"/>
    <w:semiHidden/>
    <w:rsid w:val="00520A44"/>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20A44"/>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520A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20A4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20A4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20A4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20A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0A44"/>
  </w:style>
  <w:style w:type="character" w:styleId="Emphasis">
    <w:name w:val="Emphasis"/>
    <w:basedOn w:val="DefaultParagraphFont"/>
    <w:uiPriority w:val="7"/>
    <w:qFormat/>
    <w:rsid w:val="00520A44"/>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520A4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20A4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20A44"/>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520A44"/>
    <w:rPr>
      <w:rFonts w:ascii="Calibri" w:eastAsiaTheme="majorEastAsia" w:hAnsi="Calibri" w:cstheme="majorBidi"/>
      <w:b/>
      <w:bCs/>
      <w:iCs/>
      <w:sz w:val="26"/>
      <w:szCs w:val="22"/>
    </w:rPr>
  </w:style>
  <w:style w:type="paragraph" w:styleId="NoSpacing">
    <w:name w:val="No Spacing"/>
    <w:uiPriority w:val="1"/>
    <w:rsid w:val="00EF2276"/>
  </w:style>
  <w:style w:type="character" w:customStyle="1" w:styleId="StyleStyleBold12pt">
    <w:name w:val="Style Style Bold + 12 pt"/>
    <w:aliases w:val="Cite,Style 13 pt Bold,Style Style Bold + 12pt,Style Style Bold,Style Style + 12 pt,Style Style Bo... +,Old Cite"/>
    <w:basedOn w:val="StyleBold"/>
    <w:uiPriority w:val="5"/>
    <w:qFormat/>
    <w:rsid w:val="00520A44"/>
    <w:rPr>
      <w:b/>
      <w:bCs/>
      <w:sz w:val="26"/>
      <w:u w:val="none"/>
    </w:rPr>
  </w:style>
  <w:style w:type="character" w:customStyle="1" w:styleId="StyleBoldUnderline">
    <w:name w:val="Style Bold Underline"/>
    <w:aliases w:val="Underline,Style Underline,Style,apple-style-span + 6 pt,Bold,Kern at 16 pt"/>
    <w:basedOn w:val="DefaultParagraphFont"/>
    <w:uiPriority w:val="6"/>
    <w:qFormat/>
    <w:rsid w:val="00520A44"/>
    <w:rPr>
      <w:b/>
      <w:bCs/>
      <w:sz w:val="22"/>
      <w:u w:val="single"/>
    </w:rPr>
  </w:style>
  <w:style w:type="paragraph" w:styleId="DocumentMap">
    <w:name w:val="Document Map"/>
    <w:basedOn w:val="Normal"/>
    <w:link w:val="DocumentMapChar"/>
    <w:uiPriority w:val="99"/>
    <w:semiHidden/>
    <w:unhideWhenUsed/>
    <w:rsid w:val="00EF2276"/>
    <w:rPr>
      <w:rFonts w:cs="Lucida Grande"/>
      <w:sz w:val="20"/>
    </w:rPr>
  </w:style>
  <w:style w:type="character" w:customStyle="1" w:styleId="DocumentMapChar">
    <w:name w:val="Document Map Char"/>
    <w:basedOn w:val="DefaultParagraphFont"/>
    <w:link w:val="DocumentMap"/>
    <w:uiPriority w:val="99"/>
    <w:semiHidden/>
    <w:rsid w:val="00EF2276"/>
    <w:rPr>
      <w:rFonts w:ascii="Arial" w:hAnsi="Arial" w:cs="Lucida Grande"/>
      <w:sz w:val="20"/>
    </w:rPr>
  </w:style>
  <w:style w:type="paragraph" w:styleId="ListParagraph">
    <w:name w:val="List Paragraph"/>
    <w:basedOn w:val="Normal"/>
    <w:uiPriority w:val="34"/>
    <w:rsid w:val="00EF2276"/>
    <w:pPr>
      <w:ind w:left="720"/>
      <w:contextualSpacing/>
    </w:pPr>
  </w:style>
  <w:style w:type="paragraph" w:styleId="Header">
    <w:name w:val="header"/>
    <w:basedOn w:val="Normal"/>
    <w:link w:val="HeaderChar"/>
    <w:uiPriority w:val="99"/>
    <w:rsid w:val="00520A44"/>
    <w:pPr>
      <w:tabs>
        <w:tab w:val="center" w:pos="4680"/>
        <w:tab w:val="right" w:pos="9360"/>
      </w:tabs>
    </w:pPr>
  </w:style>
  <w:style w:type="character" w:customStyle="1" w:styleId="HeaderChar">
    <w:name w:val="Header Char"/>
    <w:basedOn w:val="DefaultParagraphFont"/>
    <w:link w:val="Header"/>
    <w:uiPriority w:val="99"/>
    <w:rsid w:val="00520A44"/>
    <w:rPr>
      <w:rFonts w:ascii="Calibri" w:eastAsiaTheme="minorHAnsi" w:hAnsi="Calibri" w:cs="Calibri"/>
      <w:sz w:val="22"/>
      <w:szCs w:val="22"/>
    </w:rPr>
  </w:style>
  <w:style w:type="paragraph" w:styleId="Footer">
    <w:name w:val="footer"/>
    <w:basedOn w:val="Normal"/>
    <w:link w:val="FooterChar"/>
    <w:uiPriority w:val="99"/>
    <w:rsid w:val="00520A44"/>
    <w:pPr>
      <w:tabs>
        <w:tab w:val="center" w:pos="4680"/>
        <w:tab w:val="right" w:pos="9360"/>
      </w:tabs>
    </w:pPr>
  </w:style>
  <w:style w:type="character" w:customStyle="1" w:styleId="FooterChar">
    <w:name w:val="Footer Char"/>
    <w:basedOn w:val="DefaultParagraphFont"/>
    <w:link w:val="Footer"/>
    <w:uiPriority w:val="99"/>
    <w:rsid w:val="00520A44"/>
    <w:rPr>
      <w:rFonts w:ascii="Calibri" w:eastAsiaTheme="minorHAnsi" w:hAnsi="Calibri" w:cs="Calibri"/>
      <w:sz w:val="22"/>
      <w:szCs w:val="22"/>
    </w:rPr>
  </w:style>
  <w:style w:type="character" w:styleId="PageNumber">
    <w:name w:val="page number"/>
    <w:basedOn w:val="DefaultParagraphFont"/>
    <w:uiPriority w:val="99"/>
    <w:semiHidden/>
    <w:unhideWhenUsed/>
    <w:rsid w:val="00EF2276"/>
  </w:style>
  <w:style w:type="character" w:styleId="Hyperlink">
    <w:name w:val="Hyperlink"/>
    <w:aliases w:val="heading 1 (block title),Important,Read,Card Text"/>
    <w:basedOn w:val="DefaultParagraphFont"/>
    <w:uiPriority w:val="99"/>
    <w:rsid w:val="00520A44"/>
    <w:rPr>
      <w:color w:val="auto"/>
      <w:u w:val="none"/>
    </w:rPr>
  </w:style>
  <w:style w:type="paragraph" w:customStyle="1" w:styleId="analytics">
    <w:name w:val="analytics"/>
    <w:basedOn w:val="Heading4"/>
    <w:qFormat/>
    <w:rsid w:val="00EF2276"/>
    <w:rPr>
      <w:rFonts w:cs="Arial"/>
      <w:sz w:val="28"/>
    </w:rPr>
  </w:style>
  <w:style w:type="character" w:customStyle="1" w:styleId="headlinenewscontent1">
    <w:name w:val="headlinenewscontent1"/>
    <w:basedOn w:val="DefaultParagraphFont"/>
    <w:rsid w:val="002B3C50"/>
  </w:style>
  <w:style w:type="paragraph" w:styleId="NormalWeb">
    <w:name w:val="Normal (Web)"/>
    <w:basedOn w:val="Normal"/>
    <w:uiPriority w:val="99"/>
    <w:semiHidden/>
    <w:unhideWhenUsed/>
    <w:rsid w:val="002B3C50"/>
    <w:pPr>
      <w:spacing w:before="100" w:beforeAutospacing="1" w:after="100" w:afterAutospacing="1"/>
    </w:pPr>
    <w:rPr>
      <w:rFonts w:ascii="Times" w:hAnsi="Times" w:cs="Times New Roman"/>
      <w:sz w:val="20"/>
      <w:szCs w:val="20"/>
    </w:rPr>
  </w:style>
  <w:style w:type="paragraph" w:customStyle="1" w:styleId="tag">
    <w:name w:val="tag"/>
    <w:basedOn w:val="Normal"/>
    <w:next w:val="Normal"/>
    <w:link w:val="tagChar"/>
    <w:rsid w:val="00050702"/>
    <w:rPr>
      <w:rFonts w:ascii="Times New Roman" w:hAnsi="Times New Roman" w:cs="Times New Roman"/>
      <w:b/>
      <w:sz w:val="20"/>
    </w:rPr>
  </w:style>
  <w:style w:type="character" w:customStyle="1" w:styleId="tagChar">
    <w:name w:val="tag Char"/>
    <w:basedOn w:val="DefaultParagraphFont"/>
    <w:link w:val="tag"/>
    <w:rsid w:val="00050702"/>
    <w:rPr>
      <w:rFonts w:ascii="Times New Roman" w:hAnsi="Times New Roman" w:cs="Times New Roman"/>
      <w:b/>
      <w:sz w:val="20"/>
    </w:rPr>
  </w:style>
  <w:style w:type="paragraph" w:customStyle="1" w:styleId="Cardstyle">
    <w:name w:val="Cardstyle"/>
    <w:basedOn w:val="Normal"/>
    <w:next w:val="Normal"/>
    <w:rsid w:val="00050702"/>
    <w:rPr>
      <w:rFonts w:ascii="Times New Roman" w:hAnsi="Times New Roman" w:cs="Times New Roman"/>
      <w:sz w:val="20"/>
    </w:rPr>
  </w:style>
  <w:style w:type="paragraph" w:customStyle="1" w:styleId="Tagstyle">
    <w:name w:val="Tagstyle"/>
    <w:basedOn w:val="Normal"/>
    <w:next w:val="Normal"/>
    <w:rsid w:val="00050702"/>
    <w:rPr>
      <w:rFonts w:ascii="Times New Roman" w:hAnsi="Times New Roman" w:cs="Times New Roman"/>
      <w:b/>
      <w:sz w:val="20"/>
    </w:rPr>
  </w:style>
  <w:style w:type="paragraph" w:styleId="FootnoteText">
    <w:name w:val="footnote text"/>
    <w:basedOn w:val="Normal"/>
    <w:link w:val="FootnoteTextChar"/>
    <w:uiPriority w:val="99"/>
    <w:semiHidden/>
    <w:unhideWhenUsed/>
    <w:rsid w:val="00050702"/>
    <w:rPr>
      <w:rFonts w:ascii="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050702"/>
    <w:rPr>
      <w:rFonts w:ascii="Times New Roman" w:hAnsi="Times New Roman" w:cs="Times New Roman"/>
      <w:sz w:val="20"/>
      <w:szCs w:val="20"/>
    </w:rPr>
  </w:style>
  <w:style w:type="character" w:styleId="FootnoteReference">
    <w:name w:val="footnote reference"/>
    <w:uiPriority w:val="99"/>
    <w:semiHidden/>
    <w:unhideWhenUsed/>
    <w:rsid w:val="00050702"/>
    <w:rPr>
      <w:vertAlign w:val="superscript"/>
    </w:rPr>
  </w:style>
  <w:style w:type="paragraph" w:customStyle="1" w:styleId="CardIndented">
    <w:name w:val="Card (Indented)"/>
    <w:basedOn w:val="Normal"/>
    <w:link w:val="CardIndentedChar"/>
    <w:qFormat/>
    <w:rsid w:val="00050702"/>
    <w:pPr>
      <w:ind w:left="288"/>
    </w:pPr>
    <w:rPr>
      <w:rFonts w:ascii="Times New Roman" w:hAnsi="Times New Roman" w:cs="Times New Roman"/>
      <w:sz w:val="20"/>
    </w:rPr>
  </w:style>
  <w:style w:type="character" w:customStyle="1" w:styleId="CardIndentedChar">
    <w:name w:val="Card (Indented) Char"/>
    <w:link w:val="CardIndented"/>
    <w:locked/>
    <w:rsid w:val="00050702"/>
    <w:rPr>
      <w:rFonts w:ascii="Times New Roman" w:eastAsiaTheme="minorHAnsi" w:hAnsi="Times New Roman" w:cs="Times New Roman"/>
      <w:sz w:val="20"/>
    </w:rPr>
  </w:style>
  <w:style w:type="paragraph" w:customStyle="1" w:styleId="card">
    <w:name w:val="card"/>
    <w:basedOn w:val="Normal"/>
    <w:next w:val="Normal"/>
    <w:link w:val="cardChar"/>
    <w:qFormat/>
    <w:rsid w:val="00050702"/>
    <w:pPr>
      <w:ind w:left="288" w:right="288"/>
    </w:pPr>
    <w:rPr>
      <w:rFonts w:ascii="Times New Roman" w:eastAsia="Times New Roman" w:hAnsi="Times New Roman" w:cs="Times New Roman"/>
      <w:sz w:val="16"/>
      <w:szCs w:val="20"/>
      <w:lang w:val="x-none" w:eastAsia="x-none"/>
    </w:rPr>
  </w:style>
  <w:style w:type="character" w:customStyle="1" w:styleId="cardChar">
    <w:name w:val="card Char"/>
    <w:link w:val="card"/>
    <w:rsid w:val="00050702"/>
    <w:rPr>
      <w:rFonts w:ascii="Times New Roman" w:eastAsia="Times New Roman" w:hAnsi="Times New Roman" w:cs="Times New Roman"/>
      <w:sz w:val="16"/>
      <w:szCs w:val="20"/>
      <w:lang w:val="x-none" w:eastAsia="x-non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Char Char2,c"/>
    <w:qFormat/>
    <w:rsid w:val="00050702"/>
    <w:rPr>
      <w:rFonts w:ascii="Times New Roman" w:hAnsi="Times New Roman"/>
      <w:b/>
      <w:sz w:val="24"/>
    </w:rPr>
  </w:style>
  <w:style w:type="character" w:customStyle="1" w:styleId="underline">
    <w:name w:val="underline"/>
    <w:qFormat/>
    <w:rsid w:val="00050702"/>
    <w:rPr>
      <w:sz w:val="20"/>
      <w:u w:val="single"/>
    </w:rPr>
  </w:style>
  <w:style w:type="character" w:customStyle="1" w:styleId="StyleBold">
    <w:name w:val="Style Bold"/>
    <w:basedOn w:val="DefaultParagraphFont"/>
    <w:uiPriority w:val="9"/>
    <w:semiHidden/>
    <w:rsid w:val="00520A44"/>
    <w:rPr>
      <w:b/>
      <w:bCs/>
    </w:rPr>
  </w:style>
  <w:style w:type="character" w:styleId="FollowedHyperlink">
    <w:name w:val="FollowedHyperlink"/>
    <w:basedOn w:val="DefaultParagraphFont"/>
    <w:uiPriority w:val="99"/>
    <w:semiHidden/>
    <w:rsid w:val="00520A4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6686950">
      <w:bodyDiv w:val="1"/>
      <w:marLeft w:val="0"/>
      <w:marRight w:val="0"/>
      <w:marTop w:val="0"/>
      <w:marBottom w:val="0"/>
      <w:divBdr>
        <w:top w:val="none" w:sz="0" w:space="0" w:color="auto"/>
        <w:left w:val="none" w:sz="0" w:space="0" w:color="auto"/>
        <w:bottom w:val="none" w:sz="0" w:space="0" w:color="auto"/>
        <w:right w:val="none" w:sz="0" w:space="0" w:color="auto"/>
      </w:divBdr>
      <w:divsChild>
        <w:div w:id="1536849272">
          <w:marLeft w:val="0"/>
          <w:marRight w:val="0"/>
          <w:marTop w:val="450"/>
          <w:marBottom w:val="0"/>
          <w:divBdr>
            <w:top w:val="none" w:sz="0" w:space="0" w:color="auto"/>
            <w:left w:val="none" w:sz="0" w:space="0" w:color="auto"/>
            <w:bottom w:val="none" w:sz="0" w:space="0" w:color="auto"/>
            <w:right w:val="none" w:sz="0" w:space="0" w:color="auto"/>
          </w:divBdr>
        </w:div>
      </w:divsChild>
    </w:div>
    <w:div w:id="15737317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wagingpeace.org/articles/2002/04/00_krieger_no-first-use.htm" TargetMode="External"/><Relationship Id="rId5" Type="http://schemas.openxmlformats.org/officeDocument/2006/relationships/settings" Target="settings.xml"/><Relationship Id="rId10" Type="http://schemas.openxmlformats.org/officeDocument/2006/relationships/hyperlink" Target="http://www.acdis.uiuc.edu/research/S&amp;Ps/2001-Sp/S&amp;P_XIII/Singer.htm" TargetMode="External"/><Relationship Id="rId4" Type="http://schemas.microsoft.com/office/2007/relationships/stylesWithEffects" Target="stylesWithEffects.xml"/><Relationship Id="rId9" Type="http://schemas.openxmlformats.org/officeDocument/2006/relationships/hyperlink" Target="http://scar.gmu.edu/icar-news/147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D07868FA-9A6C-41F2-9CEA-5B8B206A3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19</Pages>
  <Words>8179</Words>
  <Characters>46621</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Estrada</dc:creator>
  <cp:lastModifiedBy>Mimi</cp:lastModifiedBy>
  <cp:revision>2</cp:revision>
  <dcterms:created xsi:type="dcterms:W3CDTF">2014-07-31T15:21:00Z</dcterms:created>
  <dcterms:modified xsi:type="dcterms:W3CDTF">2014-07-31T15:21:00Z</dcterms:modified>
</cp:coreProperties>
</file>