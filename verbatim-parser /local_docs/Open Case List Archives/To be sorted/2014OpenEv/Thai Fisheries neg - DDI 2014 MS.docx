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32A4A8A" w14:textId="470853B5" w:rsidR="00A43045" w:rsidRDefault="004E1511" w:rsidP="00A43045">
      <w:pPr>
        <w:pStyle w:val="Heading1"/>
      </w:pPr>
      <w:r>
        <w:t xml:space="preserve">SWS </w:t>
      </w:r>
      <w:r w:rsidR="00A43045">
        <w:t xml:space="preserve">Thai Fishing </w:t>
      </w:r>
      <w:proofErr w:type="spellStart"/>
      <w:r w:rsidR="00A43045">
        <w:t>Neg</w:t>
      </w:r>
      <w:proofErr w:type="spellEnd"/>
    </w:p>
    <w:p w14:paraId="5F6B113B" w14:textId="4FBC5686" w:rsidR="00C46C5A" w:rsidRPr="00094E9C" w:rsidRDefault="00C46C5A" w:rsidP="00094E9C">
      <w:pPr>
        <w:pStyle w:val="Heading2"/>
      </w:pPr>
      <w:r w:rsidRPr="00094E9C">
        <w:lastRenderedPageBreak/>
        <w:t>1NC</w:t>
      </w:r>
    </w:p>
    <w:p w14:paraId="10B83AB2" w14:textId="06B0870C" w:rsidR="00C46C5A" w:rsidRPr="00094E9C" w:rsidRDefault="00C46C5A" w:rsidP="00094E9C">
      <w:pPr>
        <w:pStyle w:val="Heading3"/>
      </w:pPr>
      <w:r w:rsidRPr="00094E9C">
        <w:t>First off is T:</w:t>
      </w:r>
    </w:p>
    <w:p w14:paraId="1D1EED4B" w14:textId="77777777" w:rsidR="00250ED7" w:rsidRDefault="00C46C5A" w:rsidP="00250ED7">
      <w:pPr>
        <w:pStyle w:val="Heading4"/>
      </w:pPr>
      <w:r w:rsidRPr="00094E9C">
        <w:t xml:space="preserve">A. </w:t>
      </w:r>
      <w:r w:rsidR="00250ED7">
        <w:t>Exploration is investigation of ocean conditions</w:t>
      </w:r>
    </w:p>
    <w:p w14:paraId="46820CCB" w14:textId="77777777" w:rsidR="00250ED7" w:rsidRDefault="00250ED7" w:rsidP="00250ED7">
      <w:r w:rsidRPr="007517B6">
        <w:rPr>
          <w:rStyle w:val="Style13ptBold"/>
        </w:rPr>
        <w:t>Baird 5</w:t>
      </w:r>
      <w:r>
        <w:t xml:space="preserve">   Stephen L. Baird is a technology education teacher at Bayside Middle School, Virginia Beach, Virginia and adjunct faculty member at Old Dominion University.     The Technology Teacher65.4 (Dec 2005/Jan 2006): 14-18.  DEEP-SEA EXPLORATION: EARTH'S FINAL FRONTIER</w:t>
      </w:r>
    </w:p>
    <w:p w14:paraId="0631AA95" w14:textId="77777777" w:rsidR="00250ED7" w:rsidRDefault="00250ED7" w:rsidP="00250ED7">
      <w:hyperlink r:id="rId6" w:history="1">
        <w:r w:rsidRPr="005B08A7">
          <w:rPr>
            <w:rStyle w:val="Hyperlink"/>
          </w:rPr>
          <w:t>http://search.proquest.com/docview/235289482/CEF52E354E854776PQ/11?accountid=10422</w:t>
        </w:r>
      </w:hyperlink>
    </w:p>
    <w:p w14:paraId="3A69B9A5" w14:textId="77777777" w:rsidR="00250ED7" w:rsidRDefault="00250ED7" w:rsidP="00250ED7">
      <w:pPr>
        <w:pStyle w:val="CardIndented"/>
      </w:pPr>
      <w:r w:rsidRPr="005D33FA">
        <w:rPr>
          <w:rStyle w:val="StyleUnderline"/>
          <w:highlight w:val="cyan"/>
        </w:rPr>
        <w:t>Deep-sea exploration is the investigation of the</w:t>
      </w:r>
      <w:r w:rsidRPr="00371C44">
        <w:rPr>
          <w:rStyle w:val="StyleUnderline"/>
        </w:rPr>
        <w:t xml:space="preserve"> physical, chemical, and biological </w:t>
      </w:r>
      <w:r w:rsidRPr="005D33FA">
        <w:rPr>
          <w:rStyle w:val="StyleUnderline"/>
          <w:highlight w:val="cyan"/>
        </w:rPr>
        <w:t>conditions</w:t>
      </w:r>
      <w:r w:rsidRPr="00371C44">
        <w:rPr>
          <w:rStyle w:val="StyleUnderline"/>
        </w:rPr>
        <w:t xml:space="preserve"> at the bottom </w:t>
      </w:r>
      <w:r w:rsidRPr="005D33FA">
        <w:rPr>
          <w:rStyle w:val="StyleUnderline"/>
          <w:highlight w:val="cyan"/>
        </w:rPr>
        <w:t>of the ocean</w:t>
      </w:r>
      <w:r w:rsidRPr="00371C44">
        <w:rPr>
          <w:rStyle w:val="StyleUnderline"/>
        </w:rPr>
        <w:t xml:space="preserve"> for scientific and commercial purposes.</w:t>
      </w:r>
      <w:r>
        <w:t xml:space="preserve"> Throughout history, scientists have relied on a number of specialized tools to measure, map, and view the ocean's depths. One of the first instruments used to investigate the ocean floor was the sounding weight. Viking sailors took measurements of the depth of the ocean and samples of seafloor sediments with this device, which consisted of a weight with a hollow bottom attached to a line. Once the weight reached the ocean bottom and collected a sediment sample, the line was hauled back onboard ship and measured by the distance between a sailor's outstretched arms--a 1.83-meter (six foot) unit that was called a fathom, a term still used today for nautical depth. </w:t>
      </w:r>
    </w:p>
    <w:p w14:paraId="152B2FDB" w14:textId="7E801F88" w:rsidR="00250ED7" w:rsidRPr="00014D18" w:rsidRDefault="00250ED7" w:rsidP="00250ED7">
      <w:pPr>
        <w:pStyle w:val="Heading4"/>
      </w:pPr>
      <w:r w:rsidRPr="009D3B01">
        <w:t xml:space="preserve">And/or means either or both connected items   </w:t>
      </w:r>
    </w:p>
    <w:p w14:paraId="34D7909E" w14:textId="77777777" w:rsidR="00250ED7" w:rsidRPr="009D3B01" w:rsidRDefault="00250ED7" w:rsidP="00250ED7">
      <w:r w:rsidRPr="009D3B01">
        <w:rPr>
          <w:rStyle w:val="Style13ptBold"/>
        </w:rPr>
        <w:t xml:space="preserve">Random House </w:t>
      </w:r>
      <w:proofErr w:type="gramStart"/>
      <w:r w:rsidRPr="009D3B01">
        <w:rPr>
          <w:rStyle w:val="Style13ptBold"/>
        </w:rPr>
        <w:t>14</w:t>
      </w:r>
      <w:r w:rsidRPr="009D3B01">
        <w:t xml:space="preserve">  Dictionary.com</w:t>
      </w:r>
      <w:proofErr w:type="gramEnd"/>
      <w:r w:rsidRPr="009D3B01">
        <w:t xml:space="preserve"> Unabridged   Based on the Random House Dictionary, © Random House, Inc. 2014. Cite This Source   http://dictionary.reference.com/browse/andor</w:t>
      </w:r>
    </w:p>
    <w:p w14:paraId="4CD3DB3F" w14:textId="77777777" w:rsidR="00250ED7" w:rsidRPr="009D3B01" w:rsidRDefault="00250ED7" w:rsidP="00250ED7">
      <w:pPr>
        <w:pStyle w:val="CardIndented"/>
      </w:pPr>
      <w:proofErr w:type="gramStart"/>
      <w:r w:rsidRPr="005D33FA">
        <w:rPr>
          <w:rStyle w:val="StyleUnderline"/>
          <w:highlight w:val="cyan"/>
        </w:rPr>
        <w:t>and</w:t>
      </w:r>
      <w:proofErr w:type="gramEnd"/>
      <w:r w:rsidRPr="005D33FA">
        <w:rPr>
          <w:rStyle w:val="StyleUnderline"/>
          <w:highlight w:val="cyan"/>
        </w:rPr>
        <w:t>/or</w:t>
      </w:r>
      <w:r w:rsidRPr="009D3B01">
        <w:t xml:space="preserve">     [and-</w:t>
      </w:r>
      <w:proofErr w:type="spellStart"/>
      <w:r w:rsidRPr="009D3B01">
        <w:t>awr</w:t>
      </w:r>
      <w:proofErr w:type="spellEnd"/>
      <w:r w:rsidRPr="009D3B01">
        <w:t>] Show IPA    conjunction</w:t>
      </w:r>
    </w:p>
    <w:p w14:paraId="17C26B7B" w14:textId="0A306ADC" w:rsidR="00250ED7" w:rsidRDefault="00250ED7" w:rsidP="00250ED7">
      <w:pPr>
        <w:pStyle w:val="CardIndented"/>
      </w:pPr>
      <w:r w:rsidRPr="009D3B01">
        <w:t>(</w:t>
      </w:r>
      <w:proofErr w:type="gramStart"/>
      <w:r w:rsidRPr="005D33FA">
        <w:rPr>
          <w:rStyle w:val="StyleUnderline"/>
          <w:highlight w:val="cyan"/>
        </w:rPr>
        <w:t>used</w:t>
      </w:r>
      <w:proofErr w:type="gramEnd"/>
      <w:r w:rsidRPr="005D33FA">
        <w:rPr>
          <w:rStyle w:val="StyleUnderline"/>
          <w:highlight w:val="cyan"/>
        </w:rPr>
        <w:t xml:space="preserve"> to imply</w:t>
      </w:r>
      <w:r w:rsidRPr="009D3B01">
        <w:rPr>
          <w:rStyle w:val="StyleUnderline"/>
        </w:rPr>
        <w:t xml:space="preserve"> that </w:t>
      </w:r>
      <w:r w:rsidRPr="005D33FA">
        <w:rPr>
          <w:rStyle w:val="StyleUnderline"/>
          <w:highlight w:val="cyan"/>
        </w:rPr>
        <w:t>either or both</w:t>
      </w:r>
      <w:r w:rsidRPr="009D3B01">
        <w:rPr>
          <w:rStyle w:val="StyleUnderline"/>
        </w:rPr>
        <w:t xml:space="preserve"> of the </w:t>
      </w:r>
      <w:r w:rsidRPr="005D33FA">
        <w:rPr>
          <w:rStyle w:val="StyleUnderline"/>
          <w:highlight w:val="cyan"/>
        </w:rPr>
        <w:t>things mentioned</w:t>
      </w:r>
      <w:r w:rsidRPr="009D3B01">
        <w:t xml:space="preserve"> may be affected or involved): insurance covering fire and/or wind damage.</w:t>
      </w:r>
    </w:p>
    <w:p w14:paraId="5124CCD0" w14:textId="77777777" w:rsidR="002148B3" w:rsidRPr="007E1823" w:rsidRDefault="002148B3" w:rsidP="002148B3">
      <w:pPr>
        <w:pStyle w:val="Heading4"/>
      </w:pPr>
      <w:r w:rsidRPr="007E1823">
        <w:t>Development involves new production</w:t>
      </w:r>
    </w:p>
    <w:p w14:paraId="0BD22ED1" w14:textId="77777777" w:rsidR="002148B3" w:rsidRDefault="002148B3" w:rsidP="002148B3">
      <w:r w:rsidRPr="00AA1A5F">
        <w:rPr>
          <w:rStyle w:val="Style13ptBold"/>
        </w:rPr>
        <w:t xml:space="preserve">American Heritage </w:t>
      </w:r>
      <w:proofErr w:type="gramStart"/>
      <w:r w:rsidRPr="00AA1A5F">
        <w:rPr>
          <w:rStyle w:val="Style13ptBold"/>
        </w:rPr>
        <w:t>13</w:t>
      </w:r>
      <w:r>
        <w:t xml:space="preserve">  The</w:t>
      </w:r>
      <w:proofErr w:type="gramEnd"/>
      <w:r>
        <w:t xml:space="preserve"> American Heritage® Dictionary of the English Language, 5th edition Copyright © 2013 by Houghton Mifflin Harcourt Publishing Company. Published by Houghton Mifflin Harcourt Publishing Company. All rights reserved.  </w:t>
      </w:r>
      <w:hyperlink r:id="rId7" w:history="1">
        <w:r w:rsidRPr="003B21A7">
          <w:rPr>
            <w:rStyle w:val="Hyperlink"/>
          </w:rPr>
          <w:t>http://www.yourdictionary.com/development</w:t>
        </w:r>
      </w:hyperlink>
    </w:p>
    <w:p w14:paraId="195AC6F1" w14:textId="77777777" w:rsidR="002148B3" w:rsidRPr="00B6281F" w:rsidRDefault="002148B3" w:rsidP="002148B3">
      <w:pPr>
        <w:pStyle w:val="CardIndented"/>
      </w:pPr>
      <w:r w:rsidRPr="00B6281F">
        <w:rPr>
          <w:rStyle w:val="StyleUnderline"/>
        </w:rPr>
        <w:t xml:space="preserve">Development  </w:t>
      </w:r>
      <w:r w:rsidRPr="00B6281F">
        <w:t xml:space="preserve">   noun</w:t>
      </w:r>
    </w:p>
    <w:p w14:paraId="4A8EDC2C" w14:textId="77777777" w:rsidR="002148B3" w:rsidRPr="00B6281F" w:rsidRDefault="002148B3" w:rsidP="002148B3">
      <w:pPr>
        <w:pStyle w:val="CardIndented"/>
      </w:pPr>
      <w:r w:rsidRPr="00B6281F">
        <w:t xml:space="preserve">    The act of developing or the state of being developed, as:</w:t>
      </w:r>
    </w:p>
    <w:p w14:paraId="65A16EE8" w14:textId="77777777" w:rsidR="002148B3" w:rsidRPr="007E1823" w:rsidRDefault="002148B3" w:rsidP="002148B3">
      <w:pPr>
        <w:pStyle w:val="CardIndented"/>
        <w:rPr>
          <w:rStyle w:val="StyleUnderline"/>
        </w:rPr>
      </w:pPr>
      <w:r w:rsidRPr="00B6281F">
        <w:rPr>
          <w:rStyle w:val="StyleUnderline"/>
        </w:rPr>
        <w:t xml:space="preserve">    a. The application of techniques or technology to the production of new goods or services.</w:t>
      </w:r>
    </w:p>
    <w:p w14:paraId="7D289BD6" w14:textId="77777777" w:rsidR="002148B3" w:rsidRPr="007E1823" w:rsidRDefault="002148B3" w:rsidP="002148B3">
      <w:pPr>
        <w:pStyle w:val="CardIndented"/>
      </w:pPr>
      <w:r w:rsidRPr="007E1823">
        <w:t xml:space="preserve">    b. The business of constructing buildings or otherwise altering land for new uses.</w:t>
      </w:r>
    </w:p>
    <w:p w14:paraId="19EF4D9E" w14:textId="77777777" w:rsidR="002148B3" w:rsidRDefault="002148B3" w:rsidP="002148B3">
      <w:pPr>
        <w:pStyle w:val="CardIndented"/>
      </w:pPr>
      <w:r>
        <w:t xml:space="preserve">    A significant event, occurrence, or change: a news story covering the latest developments in the scandal.</w:t>
      </w:r>
    </w:p>
    <w:p w14:paraId="0C815708" w14:textId="77777777" w:rsidR="002148B3" w:rsidRDefault="002148B3" w:rsidP="002148B3">
      <w:pPr>
        <w:pStyle w:val="CardIndented"/>
      </w:pPr>
      <w:r>
        <w:t xml:space="preserve">    A group of dwellings built by the same contractor: bought a condo in a new development built by the river.</w:t>
      </w:r>
    </w:p>
    <w:p w14:paraId="58F47CF6" w14:textId="77777777" w:rsidR="002148B3" w:rsidRDefault="002148B3" w:rsidP="002148B3">
      <w:pPr>
        <w:pStyle w:val="CardIndented"/>
      </w:pPr>
      <w:r>
        <w:t xml:space="preserve">    </w:t>
      </w:r>
      <w:proofErr w:type="gramStart"/>
      <w:r>
        <w:t>The organized activity of soliciting donations or grants; fundraising.</w:t>
      </w:r>
      <w:proofErr w:type="gramEnd"/>
    </w:p>
    <w:p w14:paraId="366AC5E8" w14:textId="77777777" w:rsidR="002148B3" w:rsidRDefault="002148B3" w:rsidP="002148B3">
      <w:pPr>
        <w:pStyle w:val="CardIndented"/>
      </w:pPr>
      <w:r>
        <w:t xml:space="preserve">    Music</w:t>
      </w:r>
    </w:p>
    <w:p w14:paraId="39371545" w14:textId="77777777" w:rsidR="002148B3" w:rsidRDefault="002148B3" w:rsidP="002148B3">
      <w:pPr>
        <w:pStyle w:val="CardIndented"/>
      </w:pPr>
      <w:r>
        <w:t xml:space="preserve">    a. Elaboration of a theme with rhythmic and harmonic variations.</w:t>
      </w:r>
    </w:p>
    <w:p w14:paraId="1137D68E" w14:textId="77777777" w:rsidR="002148B3" w:rsidRPr="00CB07BF" w:rsidRDefault="002148B3" w:rsidP="002148B3">
      <w:pPr>
        <w:pStyle w:val="Nothing"/>
      </w:pPr>
      <w:r>
        <w:t xml:space="preserve">    b. The central section of a movement in sonata form, in which the theme is elaborated and explored</w:t>
      </w:r>
    </w:p>
    <w:p w14:paraId="66A5FA88" w14:textId="68A3DD0F" w:rsidR="00C46C5A" w:rsidRPr="00094E9C" w:rsidRDefault="00C46C5A" w:rsidP="00094E9C">
      <w:pPr>
        <w:pStyle w:val="Heading4"/>
        <w:numPr>
          <w:ilvl w:val="0"/>
          <w:numId w:val="6"/>
        </w:numPr>
        <w:ind w:left="0"/>
      </w:pPr>
      <w:r w:rsidRPr="00094E9C">
        <w:t xml:space="preserve">The plan violates </w:t>
      </w:r>
      <w:r w:rsidR="00250ED7">
        <w:t>–</w:t>
      </w:r>
      <w:r w:rsidR="002148B3">
        <w:t xml:space="preserve"> our interpretation allows for either development or exploration to be involved, but the aff does neither within their 1AC</w:t>
      </w:r>
    </w:p>
    <w:p w14:paraId="08892813" w14:textId="77777777" w:rsidR="00C46C5A" w:rsidRPr="00094E9C" w:rsidRDefault="00C46C5A" w:rsidP="00094E9C">
      <w:pPr>
        <w:pStyle w:val="Heading4"/>
        <w:numPr>
          <w:ilvl w:val="0"/>
          <w:numId w:val="6"/>
        </w:numPr>
        <w:ind w:left="0"/>
      </w:pPr>
      <w:r w:rsidRPr="00094E9C">
        <w:t>The affirmative interpretation is bad for debate – it takes away ground, education, and fairness</w:t>
      </w:r>
    </w:p>
    <w:p w14:paraId="10D30D43" w14:textId="77777777" w:rsidR="00C46C5A" w:rsidRPr="00094E9C" w:rsidRDefault="00C46C5A" w:rsidP="00094E9C">
      <w:pPr>
        <w:rPr>
          <w:rFonts w:asciiTheme="majorHAnsi" w:hAnsiTheme="majorHAnsi"/>
        </w:rPr>
      </w:pPr>
    </w:p>
    <w:p w14:paraId="0BB08B33" w14:textId="77777777" w:rsidR="00C46C5A" w:rsidRPr="00094E9C" w:rsidRDefault="00C46C5A" w:rsidP="00094E9C">
      <w:pPr>
        <w:pStyle w:val="Heading4"/>
      </w:pPr>
      <w:r w:rsidRPr="00094E9C">
        <w:t>Policy focus on fisheries is key</w:t>
      </w:r>
    </w:p>
    <w:p w14:paraId="0ED8DE6D" w14:textId="77777777" w:rsidR="00C46C5A" w:rsidRPr="00094E9C" w:rsidRDefault="00C46C5A" w:rsidP="00094E9C">
      <w:pPr>
        <w:rPr>
          <w:rStyle w:val="StyleUnderline"/>
          <w:rFonts w:asciiTheme="majorHAnsi" w:hAnsiTheme="majorHAnsi"/>
        </w:rPr>
      </w:pPr>
      <w:r w:rsidRPr="00094E9C">
        <w:rPr>
          <w:rStyle w:val="Style13ptBold"/>
          <w:rFonts w:asciiTheme="majorHAnsi" w:hAnsiTheme="majorHAnsi"/>
        </w:rPr>
        <w:t>FAO 14</w:t>
      </w:r>
      <w:r w:rsidRPr="00094E9C">
        <w:rPr>
          <w:rStyle w:val="StyleUnderline"/>
          <w:rFonts w:asciiTheme="majorHAnsi" w:hAnsiTheme="majorHAnsi"/>
        </w:rPr>
        <w:t xml:space="preserve"> </w:t>
      </w:r>
      <w:r w:rsidRPr="00094E9C">
        <w:rPr>
          <w:rStyle w:val="StyleUnderline"/>
          <w:rFonts w:asciiTheme="majorHAnsi" w:hAnsiTheme="majorHAnsi"/>
          <w:b w:val="0"/>
          <w:sz w:val="14"/>
          <w:szCs w:val="14"/>
          <w:u w:val="none"/>
        </w:rPr>
        <w:t xml:space="preserve">(Food and Agricultural Organization of the UN, focusing on a world without hunger, </w:t>
      </w:r>
      <w:r w:rsidRPr="00094E9C">
        <w:rPr>
          <w:rStyle w:val="StyleUnderline"/>
          <w:rFonts w:asciiTheme="majorHAnsi" w:hAnsiTheme="majorHAnsi"/>
          <w:b w:val="0"/>
          <w:i/>
          <w:sz w:val="14"/>
          <w:szCs w:val="14"/>
          <w:u w:val="none"/>
        </w:rPr>
        <w:t>People and Communities, http://www.fao.org/fishery/ssf/people/en)</w:t>
      </w:r>
    </w:p>
    <w:p w14:paraId="30D9A63C" w14:textId="77777777" w:rsidR="00C46C5A" w:rsidRPr="00094E9C" w:rsidRDefault="00C46C5A" w:rsidP="00094E9C">
      <w:pPr>
        <w:rPr>
          <w:rStyle w:val="StyleUnderline"/>
          <w:rFonts w:asciiTheme="majorHAnsi" w:hAnsiTheme="majorHAnsi"/>
        </w:rPr>
      </w:pPr>
      <w:r w:rsidRPr="00094E9C">
        <w:rPr>
          <w:rStyle w:val="StyleUnderline"/>
          <w:rFonts w:asciiTheme="majorHAnsi" w:hAnsiTheme="majorHAnsi"/>
        </w:rPr>
        <w:t>Policy and development themes of small-scale fisheries must be just as focused on people and communities as on the classical issues of fisheries resources and management.</w:t>
      </w:r>
      <w:r w:rsidRPr="00094E9C">
        <w:rPr>
          <w:rFonts w:asciiTheme="majorHAnsi" w:hAnsiTheme="majorHAnsi"/>
          <w:sz w:val="16"/>
        </w:rPr>
        <w:t xml:space="preserve"> It is clear that without resources or with severely depleted stocks, no fishery activity can hope to be sustained. However, the processes of poverty, the need for livelihoods and the implications for how, why, where and when people fish are equally crucial in defining the needs and priorities in small-scale fisheries policy and implementation</w:t>
      </w:r>
      <w:proofErr w:type="gramStart"/>
      <w:r w:rsidRPr="00094E9C">
        <w:rPr>
          <w:rFonts w:asciiTheme="majorHAnsi" w:hAnsiTheme="majorHAnsi"/>
          <w:sz w:val="16"/>
        </w:rPr>
        <w:t>.</w:t>
      </w:r>
      <w:r w:rsidRPr="00094E9C">
        <w:rPr>
          <w:rFonts w:asciiTheme="majorHAnsi" w:hAnsiTheme="majorHAnsi"/>
          <w:sz w:val="12"/>
        </w:rPr>
        <w:t>¶</w:t>
      </w:r>
      <w:proofErr w:type="gramEnd"/>
      <w:r w:rsidRPr="00094E9C">
        <w:rPr>
          <w:rFonts w:asciiTheme="majorHAnsi" w:hAnsiTheme="majorHAnsi"/>
          <w:sz w:val="16"/>
        </w:rPr>
        <w:t xml:space="preserve"> </w:t>
      </w:r>
      <w:r w:rsidRPr="00094E9C">
        <w:rPr>
          <w:rStyle w:val="StyleUnderline"/>
          <w:rFonts w:asciiTheme="majorHAnsi" w:hAnsiTheme="majorHAnsi"/>
        </w:rPr>
        <w:t>Policy must focus on the complexities of the people and communities involved in small-scale fisheries in order to unlock and address the essential issues:</w:t>
      </w:r>
    </w:p>
    <w:p w14:paraId="28CB0CD6" w14:textId="77777777" w:rsidR="00C46C5A" w:rsidRPr="00094E9C" w:rsidRDefault="00C46C5A" w:rsidP="00094E9C">
      <w:pPr>
        <w:pStyle w:val="Heading4"/>
        <w:numPr>
          <w:ilvl w:val="0"/>
          <w:numId w:val="6"/>
        </w:numPr>
        <w:ind w:left="0"/>
      </w:pPr>
      <w:r w:rsidRPr="00094E9C">
        <w:t>T is voter because it's necessary for good, well-prepared debating</w:t>
      </w:r>
    </w:p>
    <w:p w14:paraId="4272FB3B" w14:textId="77777777" w:rsidR="00A20418" w:rsidRPr="00094E9C" w:rsidRDefault="00A20418" w:rsidP="00094E9C">
      <w:pPr>
        <w:rPr>
          <w:rFonts w:asciiTheme="majorHAnsi" w:hAnsiTheme="majorHAnsi"/>
        </w:rPr>
      </w:pPr>
    </w:p>
    <w:p w14:paraId="501CD8DB" w14:textId="2437BBAB" w:rsidR="00A20418" w:rsidRPr="00094E9C" w:rsidRDefault="000074A4" w:rsidP="00094E9C">
      <w:pPr>
        <w:pStyle w:val="Heading3"/>
      </w:pPr>
      <w:r w:rsidRPr="00094E9C">
        <w:t>Counterplan</w:t>
      </w:r>
    </w:p>
    <w:p w14:paraId="1598F852" w14:textId="5F417DB9" w:rsidR="00A20418" w:rsidRPr="00094E9C" w:rsidRDefault="00A20418" w:rsidP="00094E9C">
      <w:pPr>
        <w:pStyle w:val="Heading4"/>
      </w:pPr>
      <w:r w:rsidRPr="00094E9C">
        <w:t>CP text (WIP): The USFG should divest from Thai fisheries to promote a change in policy</w:t>
      </w:r>
      <w:r w:rsidR="008D54E2" w:rsidRPr="00094E9C">
        <w:t xml:space="preserve"> in worker ethics</w:t>
      </w:r>
    </w:p>
    <w:p w14:paraId="287B199D" w14:textId="32806062" w:rsidR="00A20418" w:rsidRPr="00094E9C" w:rsidRDefault="00A20418" w:rsidP="00094E9C">
      <w:pPr>
        <w:pStyle w:val="Heading4"/>
      </w:pPr>
      <w:r w:rsidRPr="00094E9C">
        <w:t>Divestment works to promote a kind of behavior or policy</w:t>
      </w:r>
      <w:r w:rsidR="00744B29">
        <w:t xml:space="preserve"> change</w:t>
      </w:r>
      <w:r w:rsidRPr="00094E9C">
        <w:t>, such as the response to the Apartheid in South Africa</w:t>
      </w:r>
    </w:p>
    <w:p w14:paraId="15925BE1" w14:textId="7CA8F8A7" w:rsidR="00A20418" w:rsidRPr="00094E9C" w:rsidRDefault="00A20418" w:rsidP="00094E9C">
      <w:pPr>
        <w:rPr>
          <w:rStyle w:val="StyleUnderline"/>
          <w:rFonts w:asciiTheme="majorHAnsi" w:hAnsiTheme="majorHAnsi"/>
        </w:rPr>
      </w:pPr>
      <w:r w:rsidRPr="00094E9C">
        <w:rPr>
          <w:rStyle w:val="Style13ptBold"/>
          <w:rFonts w:asciiTheme="majorHAnsi" w:hAnsiTheme="majorHAnsi"/>
        </w:rPr>
        <w:t xml:space="preserve">Hendy </w:t>
      </w:r>
      <w:r w:rsidR="00DA2D7F">
        <w:rPr>
          <w:rStyle w:val="Style13ptBold"/>
          <w:rFonts w:asciiTheme="majorHAnsi" w:hAnsiTheme="majorHAnsi"/>
        </w:rPr>
        <w:t>14</w:t>
      </w:r>
      <w:r w:rsidRPr="00094E9C">
        <w:rPr>
          <w:rStyle w:val="StyleUnderline"/>
          <w:rFonts w:asciiTheme="majorHAnsi" w:hAnsiTheme="majorHAnsi"/>
        </w:rPr>
        <w:t xml:space="preserve"> </w:t>
      </w:r>
      <w:r w:rsidRPr="00094E9C">
        <w:rPr>
          <w:rStyle w:val="StyleUnderline"/>
          <w:rFonts w:asciiTheme="majorHAnsi" w:hAnsiTheme="majorHAnsi"/>
          <w:b w:val="0"/>
          <w:sz w:val="14"/>
          <w:szCs w:val="14"/>
          <w:u w:val="none"/>
        </w:rPr>
        <w:t xml:space="preserve">(Eric, author for Harvard Political View, </w:t>
      </w:r>
      <w:r w:rsidRPr="00094E9C">
        <w:rPr>
          <w:rStyle w:val="StyleUnderline"/>
          <w:rFonts w:asciiTheme="majorHAnsi" w:hAnsiTheme="majorHAnsi"/>
          <w:b w:val="0"/>
          <w:i/>
          <w:sz w:val="14"/>
          <w:szCs w:val="14"/>
          <w:u w:val="none"/>
        </w:rPr>
        <w:t>“Does divestment work?” http://www.iop.harvard.edu/does-divestment-work)</w:t>
      </w:r>
    </w:p>
    <w:p w14:paraId="2ADB70ED" w14:textId="77777777" w:rsidR="00A20418" w:rsidRPr="00094E9C" w:rsidRDefault="00A20418" w:rsidP="00094E9C">
      <w:pPr>
        <w:rPr>
          <w:rFonts w:asciiTheme="majorHAnsi" w:hAnsiTheme="majorHAnsi"/>
          <w:sz w:val="16"/>
        </w:rPr>
      </w:pPr>
      <w:r w:rsidRPr="007868A5">
        <w:rPr>
          <w:rStyle w:val="StyleUnderline"/>
          <w:rFonts w:asciiTheme="majorHAnsi" w:hAnsiTheme="majorHAnsi"/>
          <w:highlight w:val="cyan"/>
        </w:rPr>
        <w:t>Divestment occurs when institutions remove financial support from select companies in order to promote certain behavior or policy</w:t>
      </w:r>
      <w:r w:rsidRPr="00094E9C">
        <w:rPr>
          <w:rStyle w:val="StyleUnderline"/>
          <w:rFonts w:asciiTheme="majorHAnsi" w:hAnsiTheme="majorHAnsi"/>
        </w:rPr>
        <w:t>. Recent divestment campaigns have targeted a host of issues,</w:t>
      </w:r>
      <w:r w:rsidRPr="00094E9C">
        <w:rPr>
          <w:rFonts w:asciiTheme="majorHAnsi" w:hAnsiTheme="majorHAnsi"/>
          <w:sz w:val="16"/>
        </w:rPr>
        <w:t xml:space="preserve"> such as sweatshop labor, use of landmines, and tobacco advertising. But undoubtedly </w:t>
      </w:r>
      <w:r w:rsidRPr="007868A5">
        <w:rPr>
          <w:rStyle w:val="StyleUnderline"/>
          <w:rFonts w:asciiTheme="majorHAnsi" w:hAnsiTheme="majorHAnsi"/>
          <w:highlight w:val="cyan"/>
        </w:rPr>
        <w:t xml:space="preserve">the </w:t>
      </w:r>
      <w:proofErr w:type="gramStart"/>
      <w:r w:rsidRPr="007868A5">
        <w:rPr>
          <w:rStyle w:val="StyleUnderline"/>
          <w:rFonts w:asciiTheme="majorHAnsi" w:hAnsiTheme="majorHAnsi"/>
          <w:highlight w:val="cyan"/>
        </w:rPr>
        <w:t>best known</w:t>
      </w:r>
      <w:proofErr w:type="gramEnd"/>
      <w:r w:rsidRPr="007868A5">
        <w:rPr>
          <w:rStyle w:val="StyleUnderline"/>
          <w:rFonts w:asciiTheme="majorHAnsi" w:hAnsiTheme="majorHAnsi"/>
          <w:highlight w:val="cyan"/>
        </w:rPr>
        <w:t xml:space="preserve"> example of divestment occurred in</w:t>
      </w:r>
      <w:r w:rsidRPr="00094E9C">
        <w:rPr>
          <w:rStyle w:val="StyleUnderline"/>
          <w:rFonts w:asciiTheme="majorHAnsi" w:hAnsiTheme="majorHAnsi"/>
        </w:rPr>
        <w:t xml:space="preserve"> the 1970s and ’80s in </w:t>
      </w:r>
      <w:r w:rsidRPr="007868A5">
        <w:rPr>
          <w:rStyle w:val="StyleUnderline"/>
          <w:rFonts w:asciiTheme="majorHAnsi" w:hAnsiTheme="majorHAnsi"/>
          <w:highlight w:val="cyan"/>
        </w:rPr>
        <w:t>response to the apartheid</w:t>
      </w:r>
      <w:r w:rsidRPr="00094E9C">
        <w:rPr>
          <w:rStyle w:val="StyleUnderline"/>
          <w:rFonts w:asciiTheme="majorHAnsi" w:hAnsiTheme="majorHAnsi"/>
        </w:rPr>
        <w:t xml:space="preserve"> regime of South Africa.</w:t>
      </w:r>
      <w:r w:rsidRPr="00094E9C">
        <w:rPr>
          <w:rFonts w:asciiTheme="majorHAnsi" w:hAnsiTheme="majorHAnsi"/>
          <w:sz w:val="16"/>
        </w:rPr>
        <w:t xml:space="preserve"> Retirement funds, mutual funds, and investment institutions across the country sold off the stocks of companies that did business in South Africa</w:t>
      </w:r>
      <w:proofErr w:type="gramStart"/>
      <w:r w:rsidRPr="00094E9C">
        <w:rPr>
          <w:rFonts w:asciiTheme="majorHAnsi" w:hAnsiTheme="majorHAnsi"/>
          <w:sz w:val="16"/>
        </w:rPr>
        <w:t>.</w:t>
      </w:r>
      <w:r w:rsidRPr="00094E9C">
        <w:rPr>
          <w:rFonts w:asciiTheme="majorHAnsi" w:hAnsiTheme="majorHAnsi"/>
          <w:sz w:val="12"/>
        </w:rPr>
        <w:t>¶</w:t>
      </w:r>
      <w:proofErr w:type="gramEnd"/>
      <w:r w:rsidRPr="00094E9C">
        <w:rPr>
          <w:rFonts w:asciiTheme="majorHAnsi" w:hAnsiTheme="majorHAnsi"/>
          <w:sz w:val="16"/>
        </w:rPr>
        <w:t xml:space="preserve"> </w:t>
      </w:r>
    </w:p>
    <w:p w14:paraId="3F87F1B0" w14:textId="77777777" w:rsidR="00A20418" w:rsidRPr="00094E9C" w:rsidRDefault="00A20418" w:rsidP="00094E9C">
      <w:pPr>
        <w:rPr>
          <w:rFonts w:asciiTheme="majorHAnsi" w:hAnsiTheme="majorHAnsi"/>
          <w:sz w:val="12"/>
        </w:rPr>
      </w:pPr>
    </w:p>
    <w:p w14:paraId="5D4FD29D" w14:textId="01FE66E6" w:rsidR="00A20418" w:rsidRPr="00094E9C" w:rsidRDefault="00A20418" w:rsidP="00094E9C">
      <w:pPr>
        <w:pStyle w:val="Heading4"/>
      </w:pPr>
      <w:r w:rsidRPr="00094E9C">
        <w:t xml:space="preserve">Divestment solves – has been essential in past </w:t>
      </w:r>
      <w:r w:rsidR="00744B29">
        <w:t xml:space="preserve">political </w:t>
      </w:r>
      <w:r w:rsidRPr="00094E9C">
        <w:t xml:space="preserve">scenarios </w:t>
      </w:r>
    </w:p>
    <w:p w14:paraId="5A4FBD88" w14:textId="77777777" w:rsidR="00A20418" w:rsidRPr="00094E9C" w:rsidRDefault="00A20418" w:rsidP="00094E9C">
      <w:pPr>
        <w:rPr>
          <w:rFonts w:asciiTheme="majorHAnsi" w:hAnsiTheme="majorHAnsi"/>
          <w:sz w:val="24"/>
        </w:rPr>
      </w:pPr>
      <w:r w:rsidRPr="00094E9C">
        <w:rPr>
          <w:rFonts w:asciiTheme="majorHAnsi" w:eastAsiaTheme="majorEastAsia" w:hAnsiTheme="majorHAnsi" w:cstheme="majorBidi"/>
          <w:b/>
          <w:bCs/>
          <w:iCs/>
          <w:sz w:val="26"/>
        </w:rPr>
        <w:t>Campaign to Unload 14</w:t>
      </w:r>
      <w:r w:rsidRPr="00094E9C">
        <w:rPr>
          <w:rFonts w:asciiTheme="majorHAnsi" w:hAnsiTheme="majorHAnsi"/>
          <w:sz w:val="24"/>
        </w:rPr>
        <w:t xml:space="preserve"> </w:t>
      </w:r>
      <w:r w:rsidRPr="00094E9C">
        <w:rPr>
          <w:rFonts w:asciiTheme="majorHAnsi" w:hAnsiTheme="majorHAnsi"/>
          <w:sz w:val="14"/>
          <w:szCs w:val="14"/>
        </w:rPr>
        <w:t xml:space="preserve">(Campaign to Unload, representatives of 20 million Americans across the country, </w:t>
      </w:r>
      <w:r w:rsidRPr="00094E9C">
        <w:rPr>
          <w:rFonts w:asciiTheme="majorHAnsi" w:hAnsiTheme="majorHAnsi"/>
          <w:i/>
          <w:sz w:val="14"/>
          <w:szCs w:val="14"/>
        </w:rPr>
        <w:t xml:space="preserve">“Why divestment?” </w:t>
      </w:r>
      <w:r w:rsidRPr="00094E9C">
        <w:rPr>
          <w:rFonts w:asciiTheme="majorHAnsi" w:hAnsiTheme="majorHAnsi"/>
          <w:sz w:val="14"/>
          <w:szCs w:val="14"/>
        </w:rPr>
        <w:t>http://www.campaign2unload.org/faq/)</w:t>
      </w:r>
    </w:p>
    <w:p w14:paraId="4026E4D8" w14:textId="77777777" w:rsidR="00A20418" w:rsidRPr="00094E9C" w:rsidRDefault="00A20418" w:rsidP="00094E9C">
      <w:pPr>
        <w:rPr>
          <w:rStyle w:val="StyleUnderline"/>
          <w:rFonts w:asciiTheme="majorHAnsi" w:hAnsiTheme="majorHAnsi"/>
        </w:rPr>
      </w:pPr>
      <w:r w:rsidRPr="00094E9C">
        <w:rPr>
          <w:rFonts w:asciiTheme="majorHAnsi" w:hAnsiTheme="majorHAnsi"/>
          <w:sz w:val="16"/>
        </w:rPr>
        <w:t>How does a divestment campaign work</w:t>
      </w:r>
      <w:proofErr w:type="gramStart"/>
      <w:r w:rsidRPr="00094E9C">
        <w:rPr>
          <w:rFonts w:asciiTheme="majorHAnsi" w:hAnsiTheme="majorHAnsi"/>
          <w:sz w:val="16"/>
        </w:rPr>
        <w:t>?</w:t>
      </w:r>
      <w:r w:rsidRPr="00094E9C">
        <w:rPr>
          <w:rFonts w:asciiTheme="majorHAnsi" w:hAnsiTheme="majorHAnsi"/>
          <w:sz w:val="12"/>
        </w:rPr>
        <w:t>¶</w:t>
      </w:r>
      <w:proofErr w:type="gramEnd"/>
      <w:r w:rsidRPr="00094E9C">
        <w:rPr>
          <w:rFonts w:asciiTheme="majorHAnsi" w:hAnsiTheme="majorHAnsi"/>
          <w:sz w:val="16"/>
        </w:rPr>
        <w:t xml:space="preserve"> </w:t>
      </w:r>
      <w:r w:rsidRPr="00094E9C">
        <w:rPr>
          <w:rStyle w:val="StyleUnderline"/>
          <w:rFonts w:asciiTheme="majorHAnsi" w:hAnsiTheme="majorHAnsi"/>
        </w:rPr>
        <w:t>When many investors decide it’s time to sell at the same time, that company’s stock comes under pressure. Over time, a low stock price can make it harder for a company</w:t>
      </w:r>
      <w:r w:rsidRPr="00094E9C">
        <w:rPr>
          <w:rFonts w:asciiTheme="majorHAnsi" w:hAnsiTheme="majorHAnsi"/>
          <w:sz w:val="16"/>
        </w:rPr>
        <w:t xml:space="preserve"> to get loans, finance its sales, or expand the business. And </w:t>
      </w:r>
      <w:r w:rsidRPr="007868A5">
        <w:rPr>
          <w:rStyle w:val="StyleUnderline"/>
          <w:rFonts w:asciiTheme="majorHAnsi" w:hAnsiTheme="majorHAnsi"/>
          <w:highlight w:val="cyan"/>
        </w:rPr>
        <w:t>if the pressure is high enough</w:t>
      </w:r>
      <w:r w:rsidRPr="00094E9C">
        <w:rPr>
          <w:rStyle w:val="StyleUnderline"/>
          <w:rFonts w:asciiTheme="majorHAnsi" w:hAnsiTheme="majorHAnsi"/>
        </w:rPr>
        <w:t xml:space="preserve">, an entire industry—even </w:t>
      </w:r>
      <w:r w:rsidRPr="007868A5">
        <w:rPr>
          <w:rStyle w:val="StyleUnderline"/>
          <w:rFonts w:asciiTheme="majorHAnsi" w:hAnsiTheme="majorHAnsi"/>
          <w:highlight w:val="cyan"/>
        </w:rPr>
        <w:t>a national government—can decide it’s time to change how they do business</w:t>
      </w:r>
      <w:proofErr w:type="gramStart"/>
      <w:r w:rsidRPr="007868A5">
        <w:rPr>
          <w:rStyle w:val="StyleUnderline"/>
          <w:rFonts w:asciiTheme="majorHAnsi" w:hAnsiTheme="majorHAnsi"/>
          <w:highlight w:val="cyan"/>
        </w:rPr>
        <w:t>.</w:t>
      </w:r>
      <w:r w:rsidRPr="007868A5">
        <w:rPr>
          <w:rFonts w:asciiTheme="majorHAnsi" w:hAnsiTheme="majorHAnsi"/>
          <w:sz w:val="12"/>
          <w:highlight w:val="cyan"/>
        </w:rPr>
        <w:t>¶</w:t>
      </w:r>
      <w:proofErr w:type="gramEnd"/>
      <w:r w:rsidRPr="00094E9C">
        <w:rPr>
          <w:rFonts w:asciiTheme="majorHAnsi" w:hAnsiTheme="majorHAnsi"/>
          <w:sz w:val="16"/>
        </w:rPr>
        <w:t xml:space="preserve"> Have divestment campaigns worked in the past?</w:t>
      </w:r>
      <w:r w:rsidRPr="00094E9C">
        <w:rPr>
          <w:rFonts w:asciiTheme="majorHAnsi" w:hAnsiTheme="majorHAnsi"/>
          <w:sz w:val="12"/>
        </w:rPr>
        <w:t>¶</w:t>
      </w:r>
      <w:r w:rsidRPr="00094E9C">
        <w:rPr>
          <w:rFonts w:asciiTheme="majorHAnsi" w:hAnsiTheme="majorHAnsi"/>
          <w:sz w:val="16"/>
        </w:rPr>
        <w:t xml:space="preserve"> </w:t>
      </w:r>
      <w:r w:rsidRPr="00094E9C">
        <w:rPr>
          <w:rStyle w:val="StyleUnderline"/>
          <w:rFonts w:asciiTheme="majorHAnsi" w:hAnsiTheme="majorHAnsi"/>
        </w:rPr>
        <w:t xml:space="preserve">Because funding is the lifeblood of business, </w:t>
      </w:r>
      <w:r w:rsidRPr="007868A5">
        <w:rPr>
          <w:rStyle w:val="StyleUnderline"/>
          <w:rFonts w:asciiTheme="majorHAnsi" w:hAnsiTheme="majorHAnsi"/>
          <w:highlight w:val="cyan"/>
        </w:rPr>
        <w:t>divestment campaigns have been essential components in some of the most successful changes in public policy of the past thirty years. These include changes in U.S. tobacco policy and the end of Apartheid in South Africa.</w:t>
      </w:r>
    </w:p>
    <w:p w14:paraId="782F2449" w14:textId="77777777" w:rsidR="00FF6FE4" w:rsidRDefault="00FF6FE4" w:rsidP="00094E9C">
      <w:pPr>
        <w:rPr>
          <w:rFonts w:asciiTheme="majorHAnsi" w:hAnsiTheme="majorHAnsi"/>
        </w:rPr>
      </w:pPr>
    </w:p>
    <w:p w14:paraId="479889C3" w14:textId="4C37FB29" w:rsidR="00D2220D" w:rsidRDefault="00D2220D" w:rsidP="00D2220D">
      <w:pPr>
        <w:pStyle w:val="Heading4"/>
      </w:pPr>
      <w:r>
        <w:t>Government action</w:t>
      </w:r>
      <w:r w:rsidR="00870918">
        <w:t xml:space="preserve"> in particular</w:t>
      </w:r>
      <w:r>
        <w:t xml:space="preserve"> is key to solving slavery</w:t>
      </w:r>
      <w:r w:rsidR="00744B29">
        <w:t xml:space="preserve"> – it i</w:t>
      </w:r>
      <w:r w:rsidR="00FF7114">
        <w:t>s the best way to promote activism</w:t>
      </w:r>
    </w:p>
    <w:p w14:paraId="438FF9B5" w14:textId="755E8EC8" w:rsidR="00FF6FE4" w:rsidRPr="00D2220D" w:rsidRDefault="00563812" w:rsidP="00094E9C">
      <w:pPr>
        <w:rPr>
          <w:rFonts w:asciiTheme="majorHAnsi" w:hAnsiTheme="majorHAnsi"/>
          <w:sz w:val="14"/>
          <w:szCs w:val="14"/>
        </w:rPr>
      </w:pPr>
      <w:r w:rsidRPr="00D2220D">
        <w:rPr>
          <w:rFonts w:asciiTheme="majorHAnsi" w:eastAsiaTheme="majorEastAsia" w:hAnsiTheme="majorHAnsi" w:cstheme="majorBidi"/>
          <w:b/>
          <w:bCs/>
          <w:iCs/>
          <w:sz w:val="26"/>
        </w:rPr>
        <w:t>Free the Slaves 14</w:t>
      </w:r>
      <w:r>
        <w:rPr>
          <w:rFonts w:asciiTheme="majorHAnsi" w:hAnsiTheme="majorHAnsi"/>
        </w:rPr>
        <w:t xml:space="preserve"> </w:t>
      </w:r>
      <w:r w:rsidRPr="00D2220D">
        <w:rPr>
          <w:rFonts w:asciiTheme="majorHAnsi" w:hAnsiTheme="majorHAnsi"/>
          <w:sz w:val="14"/>
          <w:szCs w:val="14"/>
        </w:rPr>
        <w:t xml:space="preserve">(Free the slaves, a program dedicated to freeing slaves around the world and to change systems that allow slavery to persist, </w:t>
      </w:r>
      <w:r w:rsidRPr="00D2220D">
        <w:rPr>
          <w:rFonts w:asciiTheme="majorHAnsi" w:hAnsiTheme="majorHAnsi"/>
          <w:i/>
          <w:sz w:val="14"/>
          <w:szCs w:val="14"/>
        </w:rPr>
        <w:t xml:space="preserve">“Free the Salves has a plan to end slavery in </w:t>
      </w:r>
      <w:r w:rsidR="00D2220D" w:rsidRPr="00D2220D">
        <w:rPr>
          <w:rFonts w:asciiTheme="majorHAnsi" w:hAnsiTheme="majorHAnsi"/>
          <w:i/>
          <w:sz w:val="14"/>
          <w:szCs w:val="14"/>
        </w:rPr>
        <w:t>our lifetime!” https://www.freetheslaves.net/page.aspx</w:t>
      </w:r>
      <w:proofErr w:type="gramStart"/>
      <w:r w:rsidR="00D2220D" w:rsidRPr="00D2220D">
        <w:rPr>
          <w:rFonts w:asciiTheme="majorHAnsi" w:hAnsiTheme="majorHAnsi"/>
          <w:i/>
          <w:sz w:val="14"/>
          <w:szCs w:val="14"/>
        </w:rPr>
        <w:t>?pid</w:t>
      </w:r>
      <w:proofErr w:type="gramEnd"/>
      <w:r w:rsidR="00D2220D" w:rsidRPr="00D2220D">
        <w:rPr>
          <w:rFonts w:asciiTheme="majorHAnsi" w:hAnsiTheme="majorHAnsi"/>
          <w:i/>
          <w:sz w:val="14"/>
          <w:szCs w:val="14"/>
        </w:rPr>
        <w:t>=328)</w:t>
      </w:r>
    </w:p>
    <w:p w14:paraId="14BCB1CA" w14:textId="3BEFC396" w:rsidR="00134C1D" w:rsidRPr="00FF6FE4" w:rsidRDefault="00134C1D" w:rsidP="00134C1D">
      <w:pPr>
        <w:rPr>
          <w:rStyle w:val="StyleUnderline"/>
        </w:rPr>
      </w:pPr>
      <w:r w:rsidRPr="00D2220D">
        <w:rPr>
          <w:rStyle w:val="StyleUnderline"/>
          <w:highlight w:val="cyan"/>
        </w:rPr>
        <w:t>Governments should be leading the way in the eradication of slavery</w:t>
      </w:r>
      <w:r w:rsidRPr="00FF6FE4">
        <w:rPr>
          <w:rStyle w:val="StyleUnderline"/>
        </w:rPr>
        <w:t xml:space="preserve">. Why? </w:t>
      </w:r>
      <w:proofErr w:type="gramStart"/>
      <w:r w:rsidRPr="00D2220D">
        <w:rPr>
          <w:rStyle w:val="StyleUnderline"/>
          <w:highlight w:val="cyan"/>
        </w:rPr>
        <w:t>Because they already promised to end slavery.</w:t>
      </w:r>
      <w:proofErr w:type="gramEnd"/>
      <w:r w:rsidRPr="00D2220D">
        <w:rPr>
          <w:rStyle w:val="StyleUnderline"/>
          <w:highlight w:val="cyan"/>
        </w:rPr>
        <w:t xml:space="preserve"> Every country</w:t>
      </w:r>
      <w:r w:rsidRPr="00FF6FE4">
        <w:rPr>
          <w:rStyle w:val="StyleUnderline"/>
        </w:rPr>
        <w:t xml:space="preserve"> has enacted laws banning slavery, </w:t>
      </w:r>
      <w:r w:rsidRPr="00D2220D">
        <w:rPr>
          <w:rStyle w:val="StyleUnderline"/>
          <w:highlight w:val="cyan"/>
        </w:rPr>
        <w:t>mak</w:t>
      </w:r>
      <w:r w:rsidRPr="00FF6FE4">
        <w:rPr>
          <w:rStyle w:val="StyleUnderline"/>
        </w:rPr>
        <w:t xml:space="preserve">ing </w:t>
      </w:r>
      <w:r w:rsidRPr="00D2220D">
        <w:rPr>
          <w:rStyle w:val="StyleUnderline"/>
          <w:highlight w:val="cyan"/>
        </w:rPr>
        <w:t>it a crime,</w:t>
      </w:r>
      <w:r w:rsidRPr="00FF6FE4">
        <w:rPr>
          <w:rStyle w:val="StyleUnderline"/>
        </w:rPr>
        <w:t xml:space="preserve"> and promising to wipe it out.</w:t>
      </w:r>
      <w:r w:rsidRPr="00FF6FE4">
        <w:rPr>
          <w:sz w:val="16"/>
        </w:rPr>
        <w:t xml:space="preserve"> But passing a law and enforcing it are two different things. While there is a law against slavery on the books in every country, most countries don’t bother to spend money on the enforcement of that law. Worse, </w:t>
      </w:r>
      <w:r w:rsidRPr="00FF6FE4">
        <w:rPr>
          <w:rStyle w:val="StyleUnderline"/>
        </w:rPr>
        <w:t>in some countries corruption means that officials are taking bribes from slaveholders and supporting slavery</w:t>
      </w:r>
      <w:proofErr w:type="gramStart"/>
      <w:r w:rsidRPr="00FF6FE4">
        <w:rPr>
          <w:rStyle w:val="StyleUnderline"/>
        </w:rPr>
        <w:t>.</w:t>
      </w:r>
      <w:r w:rsidR="00FF6FE4" w:rsidRPr="00FF6FE4">
        <w:rPr>
          <w:rStyle w:val="StyleUnderline"/>
          <w:b w:val="0"/>
          <w:sz w:val="12"/>
          <w:u w:val="none"/>
        </w:rPr>
        <w:t>¶</w:t>
      </w:r>
      <w:proofErr w:type="gramEnd"/>
      <w:r w:rsidRPr="00FF6FE4">
        <w:rPr>
          <w:rStyle w:val="StyleUnderline"/>
        </w:rPr>
        <w:t xml:space="preserve"> According to the US government between 14,500 and 17,500 people are trafficked into slavery in the US every year</w:t>
      </w:r>
      <w:r w:rsidRPr="00FF6FE4">
        <w:rPr>
          <w:sz w:val="16"/>
        </w:rPr>
        <w:t xml:space="preserve">. This is about the same number of people who are murdered in America each year. </w:t>
      </w:r>
      <w:r w:rsidR="00FF6FE4" w:rsidRPr="00FF6FE4">
        <w:rPr>
          <w:sz w:val="12"/>
        </w:rPr>
        <w:t>¶</w:t>
      </w:r>
      <w:r w:rsidRPr="00FF6FE4">
        <w:rPr>
          <w:sz w:val="16"/>
        </w:rPr>
        <w:t xml:space="preserve"> But while more than 90% of murders are cleared up, only 1% of slavery cases are ever solved. Why? Every police department has a homicide squad, but only a handful of police departments have anyone assigned to human trafficking and slavery</w:t>
      </w:r>
      <w:proofErr w:type="gramStart"/>
      <w:r w:rsidRPr="00FF6FE4">
        <w:rPr>
          <w:sz w:val="16"/>
        </w:rPr>
        <w:t>.</w:t>
      </w:r>
      <w:r w:rsidR="00FF6FE4" w:rsidRPr="00FF6FE4">
        <w:rPr>
          <w:sz w:val="12"/>
        </w:rPr>
        <w:t>¶</w:t>
      </w:r>
      <w:proofErr w:type="gramEnd"/>
      <w:r w:rsidRPr="00FF6FE4">
        <w:rPr>
          <w:sz w:val="16"/>
        </w:rPr>
        <w:t xml:space="preserve"> ON THE TAKE</w:t>
      </w:r>
      <w:r w:rsidR="00FF6FE4" w:rsidRPr="00FF6FE4">
        <w:rPr>
          <w:sz w:val="12"/>
        </w:rPr>
        <w:t>¶</w:t>
      </w:r>
      <w:r w:rsidRPr="00FF6FE4">
        <w:rPr>
          <w:sz w:val="16"/>
        </w:rPr>
        <w:t xml:space="preserve"> </w:t>
      </w:r>
      <w:r w:rsidRPr="00FF6FE4">
        <w:rPr>
          <w:rStyle w:val="StyleUnderline"/>
        </w:rPr>
        <w:t>Slavery grows when the rule of law breaks down or is not enforced. When corruption creeps into law enforcement, slaveholders have a field day - they bribe police to do whatever they like.</w:t>
      </w:r>
      <w:r w:rsidRPr="00FF6FE4">
        <w:rPr>
          <w:sz w:val="16"/>
        </w:rPr>
        <w:t xml:space="preserve"> For example, in Japan, the government has left open a backdoor for human traffickers by granting them “entertainer” visas for the women they import for forced prostitution. Once in massage parlors and brothels, local police take bribes to look the other way. </w:t>
      </w:r>
      <w:r w:rsidR="00FF6FE4" w:rsidRPr="00FF6FE4">
        <w:rPr>
          <w:sz w:val="12"/>
        </w:rPr>
        <w:t>¶</w:t>
      </w:r>
      <w:r w:rsidRPr="00FF6FE4">
        <w:rPr>
          <w:sz w:val="16"/>
        </w:rPr>
        <w:t xml:space="preserve"> </w:t>
      </w:r>
      <w:proofErr w:type="gramStart"/>
      <w:r w:rsidRPr="00FF6FE4">
        <w:rPr>
          <w:sz w:val="16"/>
        </w:rPr>
        <w:t>On</w:t>
      </w:r>
      <w:proofErr w:type="gramEnd"/>
      <w:r w:rsidRPr="00FF6FE4">
        <w:rPr>
          <w:sz w:val="16"/>
        </w:rPr>
        <w:t xml:space="preserve"> the other hand, Brazil shows what can happen when the government takes a stand against slavery. In early 2003 the president of Brazil set up a commission to end slavery. Laws were strengthened and more money was given to the anti-slavery squads. In 2003, 4,879 people were rescued from slavery; by 2005 another 6,878 had been rescued. More than $3 million was given to liberated slaves to help them get back on their feet</w:t>
      </w:r>
      <w:proofErr w:type="gramStart"/>
      <w:r w:rsidRPr="00FF6FE4">
        <w:rPr>
          <w:sz w:val="16"/>
        </w:rPr>
        <w:t>.</w:t>
      </w:r>
      <w:r w:rsidR="00FF6FE4" w:rsidRPr="00FF6FE4">
        <w:rPr>
          <w:sz w:val="12"/>
        </w:rPr>
        <w:t>¶</w:t>
      </w:r>
      <w:proofErr w:type="gramEnd"/>
      <w:r w:rsidRPr="00FF6FE4">
        <w:rPr>
          <w:sz w:val="16"/>
        </w:rPr>
        <w:t xml:space="preserve"> EVERY GOVERNMENT'S EASY FIRST STEP</w:t>
      </w:r>
      <w:r w:rsidR="00FF6FE4" w:rsidRPr="00FF6FE4">
        <w:rPr>
          <w:sz w:val="12"/>
        </w:rPr>
        <w:t>¶</w:t>
      </w:r>
      <w:r w:rsidRPr="00FF6FE4">
        <w:rPr>
          <w:sz w:val="16"/>
        </w:rPr>
        <w:t xml:space="preserve"> </w:t>
      </w:r>
      <w:r w:rsidRPr="00D2220D">
        <w:rPr>
          <w:rStyle w:val="StyleUnderline"/>
          <w:highlight w:val="cyan"/>
        </w:rPr>
        <w:t>Every government can build a national plan to end slavery within its borders. They can do this by bringing together all relevant existing government agencies, and appointing an anti-slavery ambassador charged with coordinating their efforts and actively involving the local anti-slavery organizations</w:t>
      </w:r>
      <w:r w:rsidRPr="00FF6FE4">
        <w:rPr>
          <w:rStyle w:val="StyleUnderline"/>
        </w:rPr>
        <w:t xml:space="preserve"> in their countries </w:t>
      </w:r>
      <w:proofErr w:type="gramStart"/>
      <w:r w:rsidRPr="00FF6FE4">
        <w:rPr>
          <w:rStyle w:val="StyleUnderline"/>
        </w:rPr>
        <w:t>who</w:t>
      </w:r>
      <w:proofErr w:type="gramEnd"/>
      <w:r w:rsidRPr="00FF6FE4">
        <w:rPr>
          <w:rStyle w:val="StyleUnderline"/>
        </w:rPr>
        <w:t xml:space="preserve"> are closest to the problem. The ambassador should be charged with leading the development of a national plan which outlines everything that will be required</w:t>
      </w:r>
      <w:r w:rsidRPr="00FF6FE4">
        <w:rPr>
          <w:sz w:val="16"/>
        </w:rPr>
        <w:t xml:space="preserve"> (including what help will be needed from other countries and groups) </w:t>
      </w:r>
      <w:r w:rsidRPr="00FF6FE4">
        <w:rPr>
          <w:rStyle w:val="StyleUnderline"/>
        </w:rPr>
        <w:t xml:space="preserve">to stop all forms of slavery. National leaders must be committed to this plan if it is to be effective. And, of course, </w:t>
      </w:r>
      <w:r w:rsidRPr="00D2220D">
        <w:rPr>
          <w:rStyle w:val="StyleUnderline"/>
          <w:highlight w:val="cyan"/>
        </w:rPr>
        <w:t>the plan needs to be followed up with action.</w:t>
      </w:r>
      <w:r w:rsidRPr="00FF6FE4">
        <w:rPr>
          <w:rStyle w:val="StyleUnderline"/>
        </w:rPr>
        <w:t xml:space="preserve"> Having a national plan helps focus government agencies’ efforts and gives constituents of that country a means of holding their government accountable</w:t>
      </w:r>
      <w:proofErr w:type="gramStart"/>
      <w:r w:rsidRPr="00FF6FE4">
        <w:rPr>
          <w:rStyle w:val="StyleUnderline"/>
        </w:rPr>
        <w:t>.</w:t>
      </w:r>
      <w:r w:rsidR="00FF6FE4" w:rsidRPr="00FF6FE4">
        <w:rPr>
          <w:rStyle w:val="StyleUnderline"/>
          <w:b w:val="0"/>
          <w:sz w:val="12"/>
          <w:u w:val="none"/>
        </w:rPr>
        <w:t>¶</w:t>
      </w:r>
      <w:proofErr w:type="gramEnd"/>
      <w:r w:rsidRPr="00FF6FE4">
        <w:rPr>
          <w:rStyle w:val="StyleUnderline"/>
        </w:rPr>
        <w:t xml:space="preserve"> </w:t>
      </w:r>
    </w:p>
    <w:p w14:paraId="2A632BE4" w14:textId="77777777" w:rsidR="00134C1D" w:rsidRDefault="00134C1D" w:rsidP="00094E9C">
      <w:pPr>
        <w:rPr>
          <w:rFonts w:asciiTheme="majorHAnsi" w:hAnsiTheme="majorHAnsi"/>
        </w:rPr>
      </w:pPr>
    </w:p>
    <w:p w14:paraId="39978360" w14:textId="77777777" w:rsidR="00134C1D" w:rsidRPr="00094E9C" w:rsidRDefault="00134C1D" w:rsidP="00094E9C">
      <w:pPr>
        <w:rPr>
          <w:rFonts w:asciiTheme="majorHAnsi" w:hAnsiTheme="majorHAnsi"/>
        </w:rPr>
      </w:pPr>
    </w:p>
    <w:p w14:paraId="619BB8B5" w14:textId="656E229D" w:rsidR="00D30BCC" w:rsidRPr="00094E9C" w:rsidRDefault="000074A4" w:rsidP="00094E9C">
      <w:pPr>
        <w:pStyle w:val="Heading3"/>
      </w:pPr>
      <w:r w:rsidRPr="00094E9C">
        <w:t>Political Animals</w:t>
      </w:r>
    </w:p>
    <w:p w14:paraId="2E09DD22" w14:textId="4B716D6F" w:rsidR="00D30BCC" w:rsidRPr="00094E9C" w:rsidRDefault="00BA71A3" w:rsidP="00094E9C">
      <w:pPr>
        <w:pStyle w:val="Heading4"/>
        <w:rPr>
          <w:rStyle w:val="Style13ptBold"/>
          <w:b/>
        </w:rPr>
      </w:pPr>
      <w:r>
        <w:rPr>
          <w:rStyle w:val="Style13ptBold"/>
          <w:b/>
        </w:rPr>
        <w:t>First is the link: t</w:t>
      </w:r>
      <w:r w:rsidR="002B7335">
        <w:rPr>
          <w:rStyle w:val="Style13ptBold"/>
          <w:b/>
        </w:rPr>
        <w:t xml:space="preserve">he </w:t>
      </w:r>
      <w:r w:rsidR="00B40BD8">
        <w:rPr>
          <w:rStyle w:val="Style13ptBold"/>
          <w:b/>
        </w:rPr>
        <w:t>affirmative’s focus on Thai fishing slavery covers the oppression of other animals, of whom also suffer in silence</w:t>
      </w:r>
    </w:p>
    <w:p w14:paraId="4B7531F9" w14:textId="77777777" w:rsidR="00D30BCC" w:rsidRPr="00094E9C" w:rsidRDefault="00D30BCC" w:rsidP="00094E9C">
      <w:pPr>
        <w:rPr>
          <w:rFonts w:asciiTheme="majorHAnsi" w:hAnsiTheme="majorHAnsi"/>
        </w:rPr>
      </w:pPr>
      <w:r w:rsidRPr="00094E9C">
        <w:rPr>
          <w:rStyle w:val="Style13ptBold"/>
          <w:rFonts w:asciiTheme="majorHAnsi" w:hAnsiTheme="majorHAnsi"/>
        </w:rPr>
        <w:t>Singer 90</w:t>
      </w:r>
      <w:r w:rsidRPr="00094E9C">
        <w:rPr>
          <w:rFonts w:asciiTheme="majorHAnsi" w:hAnsiTheme="majorHAnsi"/>
        </w:rPr>
        <w:t xml:space="preserve"> </w:t>
      </w:r>
      <w:r w:rsidRPr="00094E9C">
        <w:rPr>
          <w:rFonts w:asciiTheme="majorHAnsi" w:hAnsiTheme="majorHAnsi"/>
          <w:sz w:val="14"/>
          <w:szCs w:val="14"/>
        </w:rPr>
        <w:t xml:space="preserve">(Peter, Center for Human Bioethics at </w:t>
      </w:r>
      <w:proofErr w:type="spellStart"/>
      <w:r w:rsidRPr="00094E9C">
        <w:rPr>
          <w:rFonts w:asciiTheme="majorHAnsi" w:hAnsiTheme="majorHAnsi"/>
          <w:sz w:val="14"/>
          <w:szCs w:val="14"/>
        </w:rPr>
        <w:t>Monash</w:t>
      </w:r>
      <w:proofErr w:type="spellEnd"/>
      <w:r w:rsidRPr="00094E9C">
        <w:rPr>
          <w:rFonts w:asciiTheme="majorHAnsi" w:hAnsiTheme="majorHAnsi"/>
          <w:sz w:val="14"/>
          <w:szCs w:val="14"/>
        </w:rPr>
        <w:t xml:space="preserve"> University in Australia, </w:t>
      </w:r>
      <w:r w:rsidRPr="00094E9C">
        <w:rPr>
          <w:rFonts w:asciiTheme="majorHAnsi" w:hAnsiTheme="majorHAnsi"/>
          <w:i/>
          <w:sz w:val="14"/>
          <w:szCs w:val="14"/>
        </w:rPr>
        <w:t>Behavioral and Brain Sciences: the significance of animal suffering, http://journals.cambridge.org/download.php</w:t>
      </w:r>
      <w:proofErr w:type="gramStart"/>
      <w:r w:rsidRPr="00094E9C">
        <w:rPr>
          <w:rFonts w:asciiTheme="majorHAnsi" w:hAnsiTheme="majorHAnsi"/>
          <w:i/>
          <w:sz w:val="14"/>
          <w:szCs w:val="14"/>
        </w:rPr>
        <w:t>?file</w:t>
      </w:r>
      <w:proofErr w:type="gramEnd"/>
      <w:r w:rsidRPr="00094E9C">
        <w:rPr>
          <w:rFonts w:asciiTheme="majorHAnsi" w:hAnsiTheme="majorHAnsi"/>
          <w:i/>
          <w:sz w:val="14"/>
          <w:szCs w:val="14"/>
        </w:rPr>
        <w:t>=%2FBBS%2FBBS13_01%2FS0140525X00077116a.pdf&amp;code=99657b0723d7c1e52cf84720c13bb8d5)</w:t>
      </w:r>
    </w:p>
    <w:p w14:paraId="6A0B0861" w14:textId="77777777" w:rsidR="00D30BCC" w:rsidRPr="00094E9C" w:rsidRDefault="00D30BCC" w:rsidP="00094E9C">
      <w:pPr>
        <w:rPr>
          <w:rFonts w:asciiTheme="majorHAnsi" w:hAnsiTheme="majorHAnsi"/>
          <w:sz w:val="12"/>
        </w:rPr>
      </w:pPr>
      <w:r w:rsidRPr="00094E9C">
        <w:rPr>
          <w:rFonts w:asciiTheme="majorHAnsi" w:hAnsiTheme="majorHAnsi"/>
          <w:sz w:val="16"/>
        </w:rPr>
        <w:t xml:space="preserve">It is consistent both with the method of ethical reason- </w:t>
      </w:r>
      <w:proofErr w:type="spellStart"/>
      <w:r w:rsidRPr="00094E9C">
        <w:rPr>
          <w:rFonts w:asciiTheme="majorHAnsi" w:hAnsiTheme="majorHAnsi"/>
          <w:sz w:val="16"/>
        </w:rPr>
        <w:t>ing</w:t>
      </w:r>
      <w:proofErr w:type="spellEnd"/>
      <w:r w:rsidRPr="00094E9C">
        <w:rPr>
          <w:rFonts w:asciiTheme="majorHAnsi" w:hAnsiTheme="majorHAnsi"/>
          <w:sz w:val="16"/>
        </w:rPr>
        <w:t xml:space="preserve"> just outlined and with the argument presented in the</w:t>
      </w:r>
      <w:r w:rsidRPr="00094E9C">
        <w:rPr>
          <w:rFonts w:asciiTheme="majorHAnsi" w:hAnsiTheme="majorHAnsi"/>
          <w:sz w:val="12"/>
        </w:rPr>
        <w:t>¶</w:t>
      </w:r>
      <w:r w:rsidRPr="00094E9C">
        <w:rPr>
          <w:rFonts w:asciiTheme="majorHAnsi" w:hAnsiTheme="majorHAnsi"/>
          <w:sz w:val="16"/>
        </w:rPr>
        <w:t xml:space="preserve"> first part of this </w:t>
      </w:r>
      <w:proofErr w:type="spellStart"/>
      <w:r w:rsidRPr="00094E9C">
        <w:rPr>
          <w:rFonts w:asciiTheme="majorHAnsi" w:hAnsiTheme="majorHAnsi"/>
          <w:sz w:val="16"/>
        </w:rPr>
        <w:t>precommentary</w:t>
      </w:r>
      <w:proofErr w:type="spellEnd"/>
      <w:r w:rsidRPr="00094E9C">
        <w:rPr>
          <w:rFonts w:asciiTheme="majorHAnsi" w:hAnsiTheme="majorHAnsi"/>
          <w:sz w:val="16"/>
        </w:rPr>
        <w:t xml:space="preserve"> that </w:t>
      </w:r>
      <w:r w:rsidRPr="00FC3876">
        <w:rPr>
          <w:rStyle w:val="StyleUnderline"/>
          <w:rFonts w:asciiTheme="majorHAnsi" w:hAnsiTheme="majorHAnsi"/>
          <w:highlight w:val="cyan"/>
        </w:rPr>
        <w:t>the weight we give to</w:t>
      </w:r>
      <w:r w:rsidRPr="00FC3876">
        <w:rPr>
          <w:rStyle w:val="StyleUnderline"/>
          <w:rFonts w:asciiTheme="majorHAnsi" w:hAnsiTheme="majorHAnsi"/>
          <w:b w:val="0"/>
          <w:sz w:val="12"/>
          <w:highlight w:val="cyan"/>
          <w:u w:val="none"/>
        </w:rPr>
        <w:t>¶</w:t>
      </w:r>
      <w:r w:rsidRPr="00FC3876">
        <w:rPr>
          <w:rStyle w:val="StyleUnderline"/>
          <w:rFonts w:asciiTheme="majorHAnsi" w:hAnsiTheme="majorHAnsi"/>
          <w:highlight w:val="cyan"/>
        </w:rPr>
        <w:t xml:space="preserve"> the interests of others should not depend on their race, sex, or species.</w:t>
      </w:r>
      <w:r w:rsidRPr="00094E9C">
        <w:rPr>
          <w:rStyle w:val="StyleUnderline"/>
          <w:rFonts w:asciiTheme="majorHAnsi" w:hAnsiTheme="majorHAnsi"/>
        </w:rPr>
        <w:t xml:space="preserve"> </w:t>
      </w:r>
      <w:r w:rsidRPr="00094E9C">
        <w:rPr>
          <w:rFonts w:asciiTheme="majorHAnsi" w:hAnsiTheme="majorHAnsi"/>
          <w:sz w:val="16"/>
        </w:rPr>
        <w:t>Suppose that I have suddenly conceived a</w:t>
      </w:r>
      <w:r w:rsidRPr="00094E9C">
        <w:rPr>
          <w:rFonts w:asciiTheme="majorHAnsi" w:hAnsiTheme="majorHAnsi"/>
          <w:sz w:val="12"/>
        </w:rPr>
        <w:t>¶</w:t>
      </w:r>
      <w:r w:rsidRPr="00094E9C">
        <w:rPr>
          <w:rFonts w:asciiTheme="majorHAnsi" w:hAnsiTheme="majorHAnsi"/>
          <w:sz w:val="16"/>
        </w:rPr>
        <w:t xml:space="preserve"> foolproof method of dramatically improving the lives of</w:t>
      </w:r>
      <w:r w:rsidRPr="00094E9C">
        <w:rPr>
          <w:rFonts w:asciiTheme="majorHAnsi" w:hAnsiTheme="majorHAnsi"/>
          <w:sz w:val="12"/>
        </w:rPr>
        <w:t>¶</w:t>
      </w:r>
      <w:r w:rsidRPr="00094E9C">
        <w:rPr>
          <w:rFonts w:asciiTheme="majorHAnsi" w:hAnsiTheme="majorHAnsi"/>
          <w:sz w:val="16"/>
        </w:rPr>
        <w:t xml:space="preserve"> profoundly retarded children languishing in state </w:t>
      </w:r>
      <w:proofErr w:type="spellStart"/>
      <w:r w:rsidRPr="00094E9C">
        <w:rPr>
          <w:rFonts w:asciiTheme="majorHAnsi" w:hAnsiTheme="majorHAnsi"/>
          <w:sz w:val="16"/>
        </w:rPr>
        <w:t>institu</w:t>
      </w:r>
      <w:proofErr w:type="spellEnd"/>
      <w:r w:rsidRPr="00094E9C">
        <w:rPr>
          <w:rFonts w:asciiTheme="majorHAnsi" w:hAnsiTheme="majorHAnsi"/>
          <w:sz w:val="16"/>
        </w:rPr>
        <w:t xml:space="preserve">- </w:t>
      </w:r>
      <w:proofErr w:type="spellStart"/>
      <w:r w:rsidRPr="00094E9C">
        <w:rPr>
          <w:rFonts w:asciiTheme="majorHAnsi" w:hAnsiTheme="majorHAnsi"/>
          <w:sz w:val="16"/>
        </w:rPr>
        <w:t>tions</w:t>
      </w:r>
      <w:proofErr w:type="spellEnd"/>
      <w:r w:rsidRPr="00094E9C">
        <w:rPr>
          <w:rFonts w:asciiTheme="majorHAnsi" w:hAnsiTheme="majorHAnsi"/>
          <w:sz w:val="16"/>
        </w:rPr>
        <w:t>, but to implement it I must evict some poverty- stricken black families from a building I own. To decide</w:t>
      </w:r>
      <w:r w:rsidRPr="00094E9C">
        <w:rPr>
          <w:rFonts w:asciiTheme="majorHAnsi" w:hAnsiTheme="majorHAnsi"/>
          <w:sz w:val="12"/>
        </w:rPr>
        <w:t>¶</w:t>
      </w:r>
      <w:r w:rsidRPr="00094E9C">
        <w:rPr>
          <w:rFonts w:asciiTheme="majorHAnsi" w:hAnsiTheme="majorHAnsi"/>
          <w:sz w:val="16"/>
        </w:rPr>
        <w:t xml:space="preserve"> whether I ought to do this, I must imagine myself as living</w:t>
      </w:r>
      <w:r w:rsidRPr="00094E9C">
        <w:rPr>
          <w:rFonts w:asciiTheme="majorHAnsi" w:hAnsiTheme="majorHAnsi"/>
          <w:sz w:val="12"/>
        </w:rPr>
        <w:t>¶</w:t>
      </w:r>
      <w:r w:rsidRPr="00094E9C">
        <w:rPr>
          <w:rFonts w:asciiTheme="majorHAnsi" w:hAnsiTheme="majorHAnsi"/>
          <w:sz w:val="16"/>
        </w:rPr>
        <w:t xml:space="preserve"> the lives of all those affected to any degree by my</w:t>
      </w:r>
      <w:r w:rsidRPr="00094E9C">
        <w:rPr>
          <w:rFonts w:asciiTheme="majorHAnsi" w:hAnsiTheme="majorHAnsi"/>
          <w:sz w:val="12"/>
        </w:rPr>
        <w:t>¶</w:t>
      </w:r>
      <w:r w:rsidRPr="00094E9C">
        <w:rPr>
          <w:rFonts w:asciiTheme="majorHAnsi" w:hAnsiTheme="majorHAnsi"/>
          <w:sz w:val="16"/>
        </w:rPr>
        <w:t xml:space="preserve"> decision, and ask which total set of lives I would prefer - those lives as they will be lived if I do it, or those lives as</w:t>
      </w:r>
      <w:r w:rsidRPr="00094E9C">
        <w:rPr>
          <w:rFonts w:asciiTheme="majorHAnsi" w:hAnsiTheme="majorHAnsi"/>
          <w:sz w:val="12"/>
        </w:rPr>
        <w:t>¶</w:t>
      </w:r>
      <w:r w:rsidRPr="00094E9C">
        <w:rPr>
          <w:rFonts w:asciiTheme="majorHAnsi" w:hAnsiTheme="majorHAnsi"/>
          <w:sz w:val="16"/>
        </w:rPr>
        <w:t xml:space="preserve"> they will be lived if I do not. Thus, I must imagine myself</w:t>
      </w:r>
      <w:r w:rsidRPr="00094E9C">
        <w:rPr>
          <w:rFonts w:asciiTheme="majorHAnsi" w:hAnsiTheme="majorHAnsi"/>
          <w:sz w:val="12"/>
        </w:rPr>
        <w:t>¶</w:t>
      </w:r>
      <w:r w:rsidRPr="00094E9C">
        <w:rPr>
          <w:rFonts w:asciiTheme="majorHAnsi" w:hAnsiTheme="majorHAnsi"/>
          <w:sz w:val="16"/>
        </w:rPr>
        <w:t xml:space="preserve"> as a profoundly retarded child, as well as an evicted black</w:t>
      </w:r>
      <w:r w:rsidRPr="00094E9C">
        <w:rPr>
          <w:rFonts w:asciiTheme="majorHAnsi" w:hAnsiTheme="majorHAnsi"/>
          <w:sz w:val="12"/>
        </w:rPr>
        <w:t>¶</w:t>
      </w:r>
      <w:r w:rsidRPr="00094E9C">
        <w:rPr>
          <w:rFonts w:asciiTheme="majorHAnsi" w:hAnsiTheme="majorHAnsi"/>
          <w:sz w:val="16"/>
        </w:rPr>
        <w:t xml:space="preserve"> parent, and as all the others who will, to a greater or lesser</w:t>
      </w:r>
      <w:r w:rsidRPr="00094E9C">
        <w:rPr>
          <w:rFonts w:asciiTheme="majorHAnsi" w:hAnsiTheme="majorHAnsi"/>
          <w:sz w:val="12"/>
        </w:rPr>
        <w:t>¶</w:t>
      </w:r>
      <w:r w:rsidRPr="00094E9C">
        <w:rPr>
          <w:rFonts w:asciiTheme="majorHAnsi" w:hAnsiTheme="majorHAnsi"/>
          <w:sz w:val="16"/>
        </w:rPr>
        <w:t xml:space="preserve"> degree, be affected by my decision. Race is not totally</w:t>
      </w:r>
      <w:r w:rsidRPr="00094E9C">
        <w:rPr>
          <w:rFonts w:asciiTheme="majorHAnsi" w:hAnsiTheme="majorHAnsi"/>
          <w:sz w:val="12"/>
        </w:rPr>
        <w:t>¶</w:t>
      </w:r>
      <w:r w:rsidRPr="00094E9C">
        <w:rPr>
          <w:rFonts w:asciiTheme="majorHAnsi" w:hAnsiTheme="majorHAnsi"/>
          <w:sz w:val="16"/>
        </w:rPr>
        <w:t xml:space="preserve"> irrelevant here. When I imagine myself in the position of</w:t>
      </w:r>
      <w:r w:rsidRPr="00094E9C">
        <w:rPr>
          <w:rFonts w:asciiTheme="majorHAnsi" w:hAnsiTheme="majorHAnsi"/>
          <w:sz w:val="12"/>
        </w:rPr>
        <w:t>¶</w:t>
      </w:r>
      <w:r w:rsidRPr="00094E9C">
        <w:rPr>
          <w:rFonts w:asciiTheme="majorHAnsi" w:hAnsiTheme="majorHAnsi"/>
          <w:sz w:val="16"/>
        </w:rPr>
        <w:t xml:space="preserve"> the evicted blacks, </w:t>
      </w:r>
      <w:r w:rsidRPr="00FC3876">
        <w:rPr>
          <w:rStyle w:val="StyleUnderline"/>
          <w:rFonts w:asciiTheme="majorHAnsi" w:hAnsiTheme="majorHAnsi"/>
          <w:highlight w:val="cyan"/>
        </w:rPr>
        <w:t>I must consider what this experience</w:t>
      </w:r>
      <w:r w:rsidRPr="00FC3876">
        <w:rPr>
          <w:rStyle w:val="StyleUnderline"/>
          <w:rFonts w:asciiTheme="majorHAnsi" w:hAnsiTheme="majorHAnsi"/>
          <w:b w:val="0"/>
          <w:sz w:val="12"/>
          <w:highlight w:val="cyan"/>
          <w:u w:val="none"/>
        </w:rPr>
        <w:t>¶</w:t>
      </w:r>
      <w:r w:rsidRPr="00FC3876">
        <w:rPr>
          <w:rStyle w:val="StyleUnderline"/>
          <w:rFonts w:asciiTheme="majorHAnsi" w:hAnsiTheme="majorHAnsi"/>
          <w:highlight w:val="cyan"/>
        </w:rPr>
        <w:t xml:space="preserve"> would be like for a black person, whose attitudes have</w:t>
      </w:r>
      <w:r w:rsidRPr="00FC3876">
        <w:rPr>
          <w:rStyle w:val="StyleUnderline"/>
          <w:rFonts w:asciiTheme="majorHAnsi" w:hAnsiTheme="majorHAnsi"/>
          <w:b w:val="0"/>
          <w:sz w:val="12"/>
          <w:highlight w:val="cyan"/>
          <w:u w:val="none"/>
        </w:rPr>
        <w:t>¶</w:t>
      </w:r>
      <w:r w:rsidRPr="00FC3876">
        <w:rPr>
          <w:rStyle w:val="StyleUnderline"/>
          <w:rFonts w:asciiTheme="majorHAnsi" w:hAnsiTheme="majorHAnsi"/>
          <w:highlight w:val="cyan"/>
        </w:rPr>
        <w:t xml:space="preserve"> been shaped by a history of slavery and oppression. But</w:t>
      </w:r>
      <w:r w:rsidRPr="00FC3876">
        <w:rPr>
          <w:rStyle w:val="StyleUnderline"/>
          <w:rFonts w:asciiTheme="majorHAnsi" w:hAnsiTheme="majorHAnsi"/>
          <w:b w:val="0"/>
          <w:sz w:val="12"/>
          <w:highlight w:val="cyan"/>
          <w:u w:val="none"/>
        </w:rPr>
        <w:t>¶</w:t>
      </w:r>
      <w:r w:rsidRPr="00FC3876">
        <w:rPr>
          <w:rStyle w:val="StyleUnderline"/>
          <w:rFonts w:asciiTheme="majorHAnsi" w:hAnsiTheme="majorHAnsi"/>
          <w:highlight w:val="cyan"/>
        </w:rPr>
        <w:t xml:space="preserve"> </w:t>
      </w:r>
      <w:r w:rsidRPr="00772A5A">
        <w:rPr>
          <w:rStyle w:val="StyleUnderline"/>
          <w:rFonts w:asciiTheme="majorHAnsi" w:hAnsiTheme="majorHAnsi"/>
        </w:rPr>
        <w:t>having done my best to understand what the experience</w:t>
      </w:r>
      <w:r w:rsidRPr="00772A5A">
        <w:rPr>
          <w:rStyle w:val="StyleUnderline"/>
          <w:rFonts w:asciiTheme="majorHAnsi" w:hAnsiTheme="majorHAnsi"/>
          <w:b w:val="0"/>
          <w:sz w:val="12"/>
          <w:u w:val="none"/>
        </w:rPr>
        <w:t>¶</w:t>
      </w:r>
      <w:r w:rsidRPr="00772A5A">
        <w:rPr>
          <w:rStyle w:val="StyleUnderline"/>
          <w:rFonts w:asciiTheme="majorHAnsi" w:hAnsiTheme="majorHAnsi"/>
        </w:rPr>
        <w:t xml:space="preserve"> would be like for them, </w:t>
      </w:r>
      <w:r w:rsidRPr="00FC3876">
        <w:rPr>
          <w:rStyle w:val="StyleUnderline"/>
          <w:rFonts w:asciiTheme="majorHAnsi" w:hAnsiTheme="majorHAnsi"/>
          <w:highlight w:val="cyan"/>
        </w:rPr>
        <w:t>I do not then give their interests a</w:t>
      </w:r>
      <w:r w:rsidRPr="00FC3876">
        <w:rPr>
          <w:rStyle w:val="StyleUnderline"/>
          <w:rFonts w:asciiTheme="majorHAnsi" w:hAnsiTheme="majorHAnsi"/>
          <w:b w:val="0"/>
          <w:sz w:val="12"/>
          <w:highlight w:val="cyan"/>
          <w:u w:val="none"/>
        </w:rPr>
        <w:t>¶</w:t>
      </w:r>
      <w:r w:rsidRPr="00FC3876">
        <w:rPr>
          <w:rStyle w:val="StyleUnderline"/>
          <w:rFonts w:asciiTheme="majorHAnsi" w:hAnsiTheme="majorHAnsi"/>
          <w:highlight w:val="cyan"/>
        </w:rPr>
        <w:t xml:space="preserve"> different weight because they are the interests of black</w:t>
      </w:r>
      <w:r w:rsidRPr="00FC3876">
        <w:rPr>
          <w:rStyle w:val="StyleUnderline"/>
          <w:rFonts w:asciiTheme="majorHAnsi" w:hAnsiTheme="majorHAnsi"/>
          <w:b w:val="0"/>
          <w:sz w:val="12"/>
          <w:highlight w:val="cyan"/>
          <w:u w:val="none"/>
        </w:rPr>
        <w:t>¶</w:t>
      </w:r>
      <w:r w:rsidRPr="00FC3876">
        <w:rPr>
          <w:rStyle w:val="StyleUnderline"/>
          <w:rFonts w:asciiTheme="majorHAnsi" w:hAnsiTheme="majorHAnsi"/>
          <w:highlight w:val="cyan"/>
        </w:rPr>
        <w:t xml:space="preserve"> people</w:t>
      </w:r>
      <w:r w:rsidRPr="00094E9C">
        <w:rPr>
          <w:rStyle w:val="StyleUnderline"/>
          <w:rFonts w:asciiTheme="majorHAnsi" w:hAnsiTheme="majorHAnsi"/>
        </w:rPr>
        <w:t>. Similarly, in putting myself in the place of the</w:t>
      </w:r>
      <w:r w:rsidRPr="00094E9C">
        <w:rPr>
          <w:rStyle w:val="StyleUnderline"/>
          <w:rFonts w:asciiTheme="majorHAnsi" w:hAnsiTheme="majorHAnsi"/>
          <w:b w:val="0"/>
          <w:sz w:val="12"/>
          <w:u w:val="none"/>
        </w:rPr>
        <w:t>¶</w:t>
      </w:r>
      <w:r w:rsidRPr="00094E9C">
        <w:rPr>
          <w:rStyle w:val="StyleUnderline"/>
          <w:rFonts w:asciiTheme="majorHAnsi" w:hAnsiTheme="majorHAnsi"/>
        </w:rPr>
        <w:t xml:space="preserve"> profoundly retarded children, I cannot ignore the fact</w:t>
      </w:r>
      <w:r w:rsidRPr="00094E9C">
        <w:rPr>
          <w:rStyle w:val="StyleUnderline"/>
          <w:rFonts w:asciiTheme="majorHAnsi" w:hAnsiTheme="majorHAnsi"/>
          <w:b w:val="0"/>
          <w:sz w:val="12"/>
          <w:u w:val="none"/>
        </w:rPr>
        <w:t>¶</w:t>
      </w:r>
      <w:r w:rsidRPr="00094E9C">
        <w:rPr>
          <w:rStyle w:val="StyleUnderline"/>
          <w:rFonts w:asciiTheme="majorHAnsi" w:hAnsiTheme="majorHAnsi"/>
        </w:rPr>
        <w:t xml:space="preserve"> that their mental capacities are different from those of</w:t>
      </w:r>
      <w:r w:rsidRPr="00094E9C">
        <w:rPr>
          <w:rStyle w:val="StyleUnderline"/>
          <w:rFonts w:asciiTheme="majorHAnsi" w:hAnsiTheme="majorHAnsi"/>
          <w:b w:val="0"/>
          <w:sz w:val="12"/>
          <w:u w:val="none"/>
        </w:rPr>
        <w:t>¶</w:t>
      </w:r>
      <w:r w:rsidRPr="00094E9C">
        <w:rPr>
          <w:rStyle w:val="StyleUnderline"/>
          <w:rFonts w:asciiTheme="majorHAnsi" w:hAnsiTheme="majorHAnsi"/>
        </w:rPr>
        <w:t xml:space="preserve"> normal children</w:t>
      </w:r>
      <w:r w:rsidRPr="00094E9C">
        <w:rPr>
          <w:rFonts w:asciiTheme="majorHAnsi" w:hAnsiTheme="majorHAnsi"/>
          <w:sz w:val="16"/>
        </w:rPr>
        <w:t>, because this will affect the difference</w:t>
      </w:r>
      <w:r w:rsidRPr="00094E9C">
        <w:rPr>
          <w:rFonts w:asciiTheme="majorHAnsi" w:hAnsiTheme="majorHAnsi"/>
          <w:sz w:val="12"/>
        </w:rPr>
        <w:t>¶</w:t>
      </w:r>
      <w:r w:rsidRPr="00094E9C">
        <w:rPr>
          <w:rFonts w:asciiTheme="majorHAnsi" w:hAnsiTheme="majorHAnsi"/>
          <w:sz w:val="16"/>
        </w:rPr>
        <w:t xml:space="preserve"> that my scheme will make to their lives. But after </w:t>
      </w:r>
      <w:proofErr w:type="spellStart"/>
      <w:r w:rsidRPr="00094E9C">
        <w:rPr>
          <w:rFonts w:asciiTheme="majorHAnsi" w:hAnsiTheme="majorHAnsi"/>
          <w:sz w:val="16"/>
        </w:rPr>
        <w:t>consid</w:t>
      </w:r>
      <w:proofErr w:type="spellEnd"/>
      <w:r w:rsidRPr="00094E9C">
        <w:rPr>
          <w:rFonts w:asciiTheme="majorHAnsi" w:hAnsiTheme="majorHAnsi"/>
          <w:sz w:val="16"/>
        </w:rPr>
        <w:t xml:space="preserve">- </w:t>
      </w:r>
      <w:proofErr w:type="spellStart"/>
      <w:r w:rsidRPr="00094E9C">
        <w:rPr>
          <w:rFonts w:asciiTheme="majorHAnsi" w:hAnsiTheme="majorHAnsi"/>
          <w:sz w:val="16"/>
        </w:rPr>
        <w:t>ering</w:t>
      </w:r>
      <w:proofErr w:type="spellEnd"/>
      <w:r w:rsidRPr="00094E9C">
        <w:rPr>
          <w:rFonts w:asciiTheme="majorHAnsi" w:hAnsiTheme="majorHAnsi"/>
          <w:sz w:val="16"/>
        </w:rPr>
        <w:t xml:space="preserve"> what experiencing this difference would be like, I</w:t>
      </w:r>
      <w:r w:rsidRPr="00094E9C">
        <w:rPr>
          <w:rFonts w:asciiTheme="majorHAnsi" w:hAnsiTheme="majorHAnsi"/>
          <w:sz w:val="12"/>
        </w:rPr>
        <w:t>¶</w:t>
      </w:r>
      <w:r w:rsidRPr="00094E9C">
        <w:rPr>
          <w:rFonts w:asciiTheme="majorHAnsi" w:hAnsiTheme="majorHAnsi"/>
          <w:sz w:val="16"/>
        </w:rPr>
        <w:t xml:space="preserve"> do not then discount it because it is a difference made to</w:t>
      </w:r>
      <w:r w:rsidRPr="00094E9C">
        <w:rPr>
          <w:rFonts w:asciiTheme="majorHAnsi" w:hAnsiTheme="majorHAnsi"/>
          <w:sz w:val="12"/>
        </w:rPr>
        <w:t>¶</w:t>
      </w:r>
      <w:r w:rsidRPr="00094E9C">
        <w:rPr>
          <w:rFonts w:asciiTheme="majorHAnsi" w:hAnsiTheme="majorHAnsi"/>
          <w:sz w:val="16"/>
        </w:rPr>
        <w:t xml:space="preserve"> the life of an intellectually disabled, rather than an </w:t>
      </w:r>
      <w:proofErr w:type="spellStart"/>
      <w:r w:rsidRPr="00094E9C">
        <w:rPr>
          <w:rFonts w:asciiTheme="majorHAnsi" w:hAnsiTheme="majorHAnsi"/>
          <w:sz w:val="16"/>
        </w:rPr>
        <w:t>intel</w:t>
      </w:r>
      <w:proofErr w:type="spellEnd"/>
      <w:r w:rsidRPr="00094E9C">
        <w:rPr>
          <w:rFonts w:asciiTheme="majorHAnsi" w:hAnsiTheme="majorHAnsi"/>
          <w:sz w:val="16"/>
        </w:rPr>
        <w:t xml:space="preserve">- </w:t>
      </w:r>
      <w:proofErr w:type="spellStart"/>
      <w:r w:rsidRPr="00094E9C">
        <w:rPr>
          <w:rFonts w:asciiTheme="majorHAnsi" w:hAnsiTheme="majorHAnsi"/>
          <w:sz w:val="16"/>
        </w:rPr>
        <w:t>lectually</w:t>
      </w:r>
      <w:proofErr w:type="spellEnd"/>
      <w:r w:rsidRPr="00094E9C">
        <w:rPr>
          <w:rFonts w:asciiTheme="majorHAnsi" w:hAnsiTheme="majorHAnsi"/>
          <w:sz w:val="16"/>
        </w:rPr>
        <w:t xml:space="preserve"> able, person</w:t>
      </w:r>
      <w:proofErr w:type="gramStart"/>
      <w:r w:rsidRPr="00FC3876">
        <w:rPr>
          <w:rFonts w:asciiTheme="majorHAnsi" w:hAnsiTheme="majorHAnsi"/>
          <w:sz w:val="16"/>
          <w:highlight w:val="cyan"/>
        </w:rPr>
        <w:t>.</w:t>
      </w:r>
      <w:r w:rsidRPr="00FC3876">
        <w:rPr>
          <w:rFonts w:asciiTheme="majorHAnsi" w:hAnsiTheme="majorHAnsi"/>
          <w:sz w:val="12"/>
          <w:highlight w:val="cyan"/>
        </w:rPr>
        <w:t>¶</w:t>
      </w:r>
      <w:proofErr w:type="gramEnd"/>
      <w:r w:rsidRPr="00FC3876">
        <w:rPr>
          <w:rFonts w:asciiTheme="majorHAnsi" w:hAnsiTheme="majorHAnsi"/>
          <w:sz w:val="16"/>
          <w:highlight w:val="cyan"/>
        </w:rPr>
        <w:t xml:space="preserve"> </w:t>
      </w:r>
      <w:r w:rsidRPr="00FC3876">
        <w:rPr>
          <w:rStyle w:val="StyleUnderline"/>
          <w:rFonts w:asciiTheme="majorHAnsi" w:hAnsiTheme="majorHAnsi"/>
          <w:highlight w:val="cyan"/>
        </w:rPr>
        <w:t>We should include animals in our moral reasoning in just</w:t>
      </w:r>
      <w:r w:rsidRPr="00FC3876">
        <w:rPr>
          <w:rStyle w:val="StyleUnderline"/>
          <w:rFonts w:asciiTheme="majorHAnsi" w:hAnsiTheme="majorHAnsi"/>
          <w:b w:val="0"/>
          <w:sz w:val="12"/>
          <w:highlight w:val="cyan"/>
          <w:u w:val="none"/>
        </w:rPr>
        <w:t>¶</w:t>
      </w:r>
      <w:r w:rsidRPr="00FC3876">
        <w:rPr>
          <w:rStyle w:val="StyleUnderline"/>
          <w:rFonts w:asciiTheme="majorHAnsi" w:hAnsiTheme="majorHAnsi"/>
          <w:highlight w:val="cyan"/>
        </w:rPr>
        <w:t xml:space="preserve"> the same way. To defend a proposal for improving the</w:t>
      </w:r>
      <w:r w:rsidRPr="00FC3876">
        <w:rPr>
          <w:rStyle w:val="StyleUnderline"/>
          <w:rFonts w:asciiTheme="majorHAnsi" w:hAnsiTheme="majorHAnsi"/>
          <w:b w:val="0"/>
          <w:sz w:val="12"/>
          <w:highlight w:val="cyan"/>
          <w:u w:val="none"/>
        </w:rPr>
        <w:t>¶</w:t>
      </w:r>
      <w:r w:rsidRPr="00FC3876">
        <w:rPr>
          <w:rStyle w:val="StyleUnderline"/>
          <w:rFonts w:asciiTheme="majorHAnsi" w:hAnsiTheme="majorHAnsi"/>
          <w:highlight w:val="cyan"/>
        </w:rPr>
        <w:t xml:space="preserve"> housing of battery hens, at the cost of making it more</w:t>
      </w:r>
      <w:r w:rsidRPr="00FC3876">
        <w:rPr>
          <w:rStyle w:val="StyleUnderline"/>
          <w:rFonts w:asciiTheme="majorHAnsi" w:hAnsiTheme="majorHAnsi"/>
          <w:b w:val="0"/>
          <w:sz w:val="12"/>
          <w:highlight w:val="cyan"/>
          <w:u w:val="none"/>
        </w:rPr>
        <w:t>¶</w:t>
      </w:r>
      <w:r w:rsidRPr="00FC3876">
        <w:rPr>
          <w:rStyle w:val="StyleUnderline"/>
          <w:rFonts w:asciiTheme="majorHAnsi" w:hAnsiTheme="majorHAnsi"/>
          <w:highlight w:val="cyan"/>
        </w:rPr>
        <w:t xml:space="preserve"> difficult for some families to afford eggs, I would have to put</w:t>
      </w:r>
      <w:r w:rsidRPr="00FC3876">
        <w:rPr>
          <w:rStyle w:val="StyleUnderline"/>
          <w:rFonts w:asciiTheme="majorHAnsi" w:hAnsiTheme="majorHAnsi"/>
          <w:b w:val="0"/>
          <w:sz w:val="12"/>
          <w:highlight w:val="cyan"/>
          <w:u w:val="none"/>
        </w:rPr>
        <w:t>¶</w:t>
      </w:r>
      <w:r w:rsidRPr="00FC3876">
        <w:rPr>
          <w:rStyle w:val="StyleUnderline"/>
          <w:rFonts w:asciiTheme="majorHAnsi" w:hAnsiTheme="majorHAnsi"/>
          <w:highlight w:val="cyan"/>
        </w:rPr>
        <w:t xml:space="preserve"> myself into the positions of both the hens and the families</w:t>
      </w:r>
      <w:r w:rsidRPr="00094E9C">
        <w:rPr>
          <w:rStyle w:val="StyleUnderline"/>
          <w:rFonts w:asciiTheme="majorHAnsi" w:hAnsiTheme="majorHAnsi"/>
        </w:rPr>
        <w:t>. In trying to imagine what is it like to be a hen in a battery</w:t>
      </w:r>
      <w:r w:rsidRPr="00094E9C">
        <w:rPr>
          <w:rStyle w:val="StyleUnderline"/>
          <w:rFonts w:asciiTheme="majorHAnsi" w:hAnsiTheme="majorHAnsi"/>
          <w:b w:val="0"/>
          <w:sz w:val="12"/>
          <w:u w:val="none"/>
        </w:rPr>
        <w:t>¶</w:t>
      </w:r>
      <w:r w:rsidRPr="00094E9C">
        <w:rPr>
          <w:rStyle w:val="StyleUnderline"/>
          <w:rFonts w:asciiTheme="majorHAnsi" w:hAnsiTheme="majorHAnsi"/>
        </w:rPr>
        <w:t xml:space="preserve"> cage, compared with being a free-ranging hen, I would</w:t>
      </w:r>
      <w:r w:rsidRPr="00094E9C">
        <w:rPr>
          <w:rStyle w:val="StyleUnderline"/>
          <w:rFonts w:asciiTheme="majorHAnsi" w:hAnsiTheme="majorHAnsi"/>
          <w:b w:val="0"/>
          <w:sz w:val="12"/>
          <w:u w:val="none"/>
        </w:rPr>
        <w:t>¶</w:t>
      </w:r>
      <w:r w:rsidRPr="00094E9C">
        <w:rPr>
          <w:rStyle w:val="StyleUnderline"/>
          <w:rFonts w:asciiTheme="majorHAnsi" w:hAnsiTheme="majorHAnsi"/>
        </w:rPr>
        <w:t xml:space="preserve"> have to do my best to grasp what it is like to be a hen, take</w:t>
      </w:r>
      <w:r w:rsidRPr="00094E9C">
        <w:rPr>
          <w:rStyle w:val="StyleUnderline"/>
          <w:rFonts w:asciiTheme="majorHAnsi" w:hAnsiTheme="majorHAnsi"/>
          <w:b w:val="0"/>
          <w:sz w:val="12"/>
          <w:u w:val="none"/>
        </w:rPr>
        <w:t>¶</w:t>
      </w:r>
      <w:r w:rsidRPr="00094E9C">
        <w:rPr>
          <w:rStyle w:val="StyleUnderline"/>
          <w:rFonts w:asciiTheme="majorHAnsi" w:hAnsiTheme="majorHAnsi"/>
        </w:rPr>
        <w:t xml:space="preserve"> into account everything we know about how a hen </w:t>
      </w:r>
      <w:proofErr w:type="spellStart"/>
      <w:r w:rsidRPr="00094E9C">
        <w:rPr>
          <w:rStyle w:val="StyleUnderline"/>
          <w:rFonts w:asciiTheme="majorHAnsi" w:hAnsiTheme="majorHAnsi"/>
        </w:rPr>
        <w:t>experi</w:t>
      </w:r>
      <w:proofErr w:type="spellEnd"/>
      <w:r w:rsidRPr="00094E9C">
        <w:rPr>
          <w:rStyle w:val="StyleUnderline"/>
          <w:rFonts w:asciiTheme="majorHAnsi" w:hAnsiTheme="majorHAnsi"/>
        </w:rPr>
        <w:t xml:space="preserve">- </w:t>
      </w:r>
      <w:proofErr w:type="spellStart"/>
      <w:r w:rsidRPr="00094E9C">
        <w:rPr>
          <w:rStyle w:val="StyleUnderline"/>
          <w:rFonts w:asciiTheme="majorHAnsi" w:hAnsiTheme="majorHAnsi"/>
        </w:rPr>
        <w:t>ences</w:t>
      </w:r>
      <w:proofErr w:type="spellEnd"/>
      <w:r w:rsidRPr="00094E9C">
        <w:rPr>
          <w:rStyle w:val="StyleUnderline"/>
          <w:rFonts w:asciiTheme="majorHAnsi" w:hAnsiTheme="majorHAnsi"/>
        </w:rPr>
        <w:t xml:space="preserve"> confinement in a battery cage. But having done so (to</w:t>
      </w:r>
      <w:r w:rsidRPr="00094E9C">
        <w:rPr>
          <w:rStyle w:val="StyleUnderline"/>
          <w:rFonts w:asciiTheme="majorHAnsi" w:hAnsiTheme="majorHAnsi"/>
          <w:b w:val="0"/>
          <w:sz w:val="12"/>
          <w:u w:val="none"/>
        </w:rPr>
        <w:t>¶</w:t>
      </w:r>
      <w:r w:rsidRPr="00094E9C">
        <w:rPr>
          <w:rStyle w:val="StyleUnderline"/>
          <w:rFonts w:asciiTheme="majorHAnsi" w:hAnsiTheme="majorHAnsi"/>
        </w:rPr>
        <w:t xml:space="preserve"> the best of my ability), </w:t>
      </w:r>
      <w:r w:rsidRPr="00FC3876">
        <w:rPr>
          <w:rStyle w:val="StyleUnderline"/>
          <w:rFonts w:asciiTheme="majorHAnsi" w:hAnsiTheme="majorHAnsi"/>
          <w:highlight w:val="cyan"/>
        </w:rPr>
        <w:t>I would not then discount the</w:t>
      </w:r>
      <w:r w:rsidRPr="00FC3876">
        <w:rPr>
          <w:rStyle w:val="StyleUnderline"/>
          <w:rFonts w:asciiTheme="majorHAnsi" w:hAnsiTheme="majorHAnsi"/>
          <w:b w:val="0"/>
          <w:sz w:val="12"/>
          <w:highlight w:val="cyan"/>
          <w:u w:val="none"/>
        </w:rPr>
        <w:t>¶</w:t>
      </w:r>
      <w:r w:rsidRPr="00FC3876">
        <w:rPr>
          <w:rStyle w:val="StyleUnderline"/>
          <w:rFonts w:asciiTheme="majorHAnsi" w:hAnsiTheme="majorHAnsi"/>
          <w:highlight w:val="cyan"/>
        </w:rPr>
        <w:t xml:space="preserve"> interests of the hen, on the grounds that hens are not</w:t>
      </w:r>
      <w:r w:rsidRPr="00FC3876">
        <w:rPr>
          <w:rStyle w:val="StyleUnderline"/>
          <w:rFonts w:asciiTheme="majorHAnsi" w:hAnsiTheme="majorHAnsi"/>
          <w:b w:val="0"/>
          <w:sz w:val="12"/>
          <w:highlight w:val="cyan"/>
          <w:u w:val="none"/>
        </w:rPr>
        <w:t>¶</w:t>
      </w:r>
      <w:r w:rsidRPr="00FC3876">
        <w:rPr>
          <w:rStyle w:val="StyleUnderline"/>
          <w:rFonts w:asciiTheme="majorHAnsi" w:hAnsiTheme="majorHAnsi"/>
          <w:highlight w:val="cyan"/>
        </w:rPr>
        <w:t xml:space="preserve"> human</w:t>
      </w:r>
      <w:r w:rsidRPr="00FC3876">
        <w:rPr>
          <w:rFonts w:asciiTheme="majorHAnsi" w:hAnsiTheme="majorHAnsi"/>
          <w:sz w:val="16"/>
          <w:highlight w:val="cyan"/>
        </w:rPr>
        <w:t>.</w:t>
      </w:r>
      <w:r w:rsidRPr="00094E9C">
        <w:rPr>
          <w:rFonts w:asciiTheme="majorHAnsi" w:hAnsiTheme="majorHAnsi"/>
          <w:sz w:val="16"/>
        </w:rPr>
        <w:t xml:space="preserve"> The only acceptable limit to our moral concern is</w:t>
      </w:r>
      <w:r w:rsidRPr="00094E9C">
        <w:rPr>
          <w:rFonts w:asciiTheme="majorHAnsi" w:hAnsiTheme="majorHAnsi"/>
          <w:sz w:val="12"/>
        </w:rPr>
        <w:t>¶</w:t>
      </w:r>
      <w:r w:rsidRPr="00094E9C">
        <w:rPr>
          <w:rFonts w:asciiTheme="majorHAnsi" w:hAnsiTheme="majorHAnsi"/>
          <w:sz w:val="16"/>
        </w:rPr>
        <w:t xml:space="preserve"> the point at which there is no awareness of pain or pleasure, no conscious preference, and hence no capacity to </w:t>
      </w:r>
      <w:proofErr w:type="spellStart"/>
      <w:r w:rsidRPr="00094E9C">
        <w:rPr>
          <w:rFonts w:asciiTheme="majorHAnsi" w:hAnsiTheme="majorHAnsi"/>
          <w:sz w:val="16"/>
        </w:rPr>
        <w:t>experi</w:t>
      </w:r>
      <w:proofErr w:type="spellEnd"/>
      <w:r w:rsidRPr="00094E9C">
        <w:rPr>
          <w:rFonts w:asciiTheme="majorHAnsi" w:hAnsiTheme="majorHAnsi"/>
          <w:sz w:val="16"/>
        </w:rPr>
        <w:t xml:space="preserve">- </w:t>
      </w:r>
      <w:proofErr w:type="spellStart"/>
      <w:r w:rsidRPr="00094E9C">
        <w:rPr>
          <w:rFonts w:asciiTheme="majorHAnsi" w:hAnsiTheme="majorHAnsi"/>
          <w:sz w:val="16"/>
        </w:rPr>
        <w:t>ence</w:t>
      </w:r>
      <w:proofErr w:type="spellEnd"/>
      <w:r w:rsidRPr="00094E9C">
        <w:rPr>
          <w:rFonts w:asciiTheme="majorHAnsi" w:hAnsiTheme="majorHAnsi"/>
          <w:sz w:val="16"/>
        </w:rPr>
        <w:t xml:space="preserve"> suffering or happiness. </w:t>
      </w:r>
      <w:r w:rsidRPr="00B0762C">
        <w:rPr>
          <w:rStyle w:val="StyleUnderline"/>
          <w:rFonts w:asciiTheme="majorHAnsi" w:hAnsiTheme="majorHAnsi"/>
        </w:rPr>
        <w:t xml:space="preserve">That is why </w:t>
      </w:r>
      <w:r w:rsidRPr="00FC3876">
        <w:rPr>
          <w:rStyle w:val="StyleUnderline"/>
          <w:rFonts w:asciiTheme="majorHAnsi" w:hAnsiTheme="majorHAnsi"/>
          <w:highlight w:val="cyan"/>
        </w:rPr>
        <w:t>we need to</w:t>
      </w:r>
      <w:r w:rsidRPr="00FC3876">
        <w:rPr>
          <w:rStyle w:val="StyleUnderline"/>
          <w:rFonts w:asciiTheme="majorHAnsi" w:hAnsiTheme="majorHAnsi"/>
          <w:b w:val="0"/>
          <w:sz w:val="12"/>
          <w:highlight w:val="cyan"/>
          <w:u w:val="none"/>
        </w:rPr>
        <w:t>¶</w:t>
      </w:r>
      <w:r w:rsidRPr="00FC3876">
        <w:rPr>
          <w:rStyle w:val="StyleUnderline"/>
          <w:rFonts w:asciiTheme="majorHAnsi" w:hAnsiTheme="majorHAnsi"/>
          <w:highlight w:val="cyan"/>
        </w:rPr>
        <w:t xml:space="preserve"> </w:t>
      </w:r>
      <w:proofErr w:type="gramStart"/>
      <w:r w:rsidRPr="00FC3876">
        <w:rPr>
          <w:rStyle w:val="StyleUnderline"/>
          <w:rFonts w:asciiTheme="majorHAnsi" w:hAnsiTheme="majorHAnsi"/>
          <w:highlight w:val="cyan"/>
        </w:rPr>
        <w:t>consider</w:t>
      </w:r>
      <w:proofErr w:type="gramEnd"/>
      <w:r w:rsidRPr="00FC3876">
        <w:rPr>
          <w:rStyle w:val="StyleUnderline"/>
          <w:rFonts w:asciiTheme="majorHAnsi" w:hAnsiTheme="majorHAnsi"/>
          <w:highlight w:val="cyan"/>
        </w:rPr>
        <w:t xml:space="preserve"> the interests of hens, but not those of lettuces. Hens can suffer, but lettuces cannot</w:t>
      </w:r>
      <w:r w:rsidRPr="00094E9C">
        <w:rPr>
          <w:rFonts w:asciiTheme="majorHAnsi" w:hAnsiTheme="majorHAnsi"/>
          <w:sz w:val="16"/>
        </w:rPr>
        <w:t>. (To the question as to</w:t>
      </w:r>
      <w:r w:rsidRPr="00094E9C">
        <w:rPr>
          <w:rFonts w:asciiTheme="majorHAnsi" w:hAnsiTheme="majorHAnsi"/>
          <w:sz w:val="12"/>
        </w:rPr>
        <w:t>¶</w:t>
      </w:r>
      <w:r w:rsidRPr="00094E9C">
        <w:rPr>
          <w:rFonts w:asciiTheme="majorHAnsi" w:hAnsiTheme="majorHAnsi"/>
          <w:sz w:val="16"/>
        </w:rPr>
        <w:t xml:space="preserve"> where precisely the limit is to be drawn, I can only plead</w:t>
      </w:r>
      <w:r w:rsidRPr="00094E9C">
        <w:rPr>
          <w:rFonts w:asciiTheme="majorHAnsi" w:hAnsiTheme="majorHAnsi"/>
          <w:sz w:val="12"/>
        </w:rPr>
        <w:t>¶</w:t>
      </w:r>
    </w:p>
    <w:p w14:paraId="444D52CC" w14:textId="77777777" w:rsidR="00D30BCC" w:rsidRPr="00094E9C" w:rsidRDefault="00D30BCC" w:rsidP="00094E9C">
      <w:pPr>
        <w:pStyle w:val="Tags"/>
        <w:rPr>
          <w:rFonts w:asciiTheme="majorHAnsi" w:hAnsiTheme="majorHAnsi"/>
        </w:rPr>
      </w:pPr>
    </w:p>
    <w:p w14:paraId="6C1EBDD4" w14:textId="10A61655" w:rsidR="00061348" w:rsidRDefault="00BA71A3" w:rsidP="00061348">
      <w:pPr>
        <w:pStyle w:val="Tags"/>
      </w:pPr>
      <w:r>
        <w:t>The impact is p</w:t>
      </w:r>
      <w:r w:rsidR="00061348">
        <w:t xml:space="preserve">andemic, colonialism, structural violence, international war, environmental collapse and the unimaginable slaughter of 55 billion sentient beings every </w:t>
      </w:r>
      <w:proofErr w:type="gramStart"/>
      <w:r w:rsidR="00061348">
        <w:t>years</w:t>
      </w:r>
      <w:proofErr w:type="gramEnd"/>
    </w:p>
    <w:p w14:paraId="72654D66" w14:textId="77777777" w:rsidR="00061348" w:rsidRPr="0059553F" w:rsidRDefault="00061348" w:rsidP="00061348">
      <w:pPr>
        <w:pStyle w:val="Nothing"/>
        <w:rPr>
          <w:rStyle w:val="Author-Date"/>
          <w:rFonts w:eastAsiaTheme="majorEastAsia"/>
        </w:rPr>
      </w:pPr>
      <w:proofErr w:type="spellStart"/>
      <w:r w:rsidRPr="002F022F">
        <w:rPr>
          <w:rStyle w:val="Author-Date"/>
          <w:rFonts w:eastAsiaTheme="majorEastAsia"/>
        </w:rPr>
        <w:t>Nibert</w:t>
      </w:r>
      <w:proofErr w:type="spellEnd"/>
      <w:r>
        <w:rPr>
          <w:rStyle w:val="Author-Date"/>
          <w:rFonts w:eastAsiaTheme="majorEastAsia"/>
        </w:rPr>
        <w:t xml:space="preserve"> </w:t>
      </w:r>
      <w:r w:rsidRPr="00D86C5F">
        <w:t>(professor of Sociology at Wittenberg University)</w:t>
      </w:r>
      <w:r w:rsidRPr="002F022F">
        <w:rPr>
          <w:rStyle w:val="Author-Date"/>
          <w:rFonts w:eastAsiaTheme="majorEastAsia"/>
        </w:rPr>
        <w:t xml:space="preserve"> </w:t>
      </w:r>
      <w:r w:rsidRPr="0059553F">
        <w:rPr>
          <w:rStyle w:val="Author-Date"/>
          <w:rFonts w:eastAsiaTheme="majorEastAsia"/>
        </w:rPr>
        <w:t>13</w:t>
      </w:r>
    </w:p>
    <w:p w14:paraId="335724BD" w14:textId="77777777" w:rsidR="00061348" w:rsidRPr="0059553F" w:rsidRDefault="00061348" w:rsidP="00061348">
      <w:pPr>
        <w:pStyle w:val="Nothing"/>
      </w:pPr>
      <w:r w:rsidRPr="0059553F">
        <w:t>(David A., ANIMAL OPPRESSION AND HUMAN VIOLENCE, pg. 253-7)</w:t>
      </w:r>
    </w:p>
    <w:p w14:paraId="312922AE" w14:textId="77777777" w:rsidR="00061348" w:rsidRDefault="00061348" w:rsidP="00061348">
      <w:pPr>
        <w:pStyle w:val="Nothing"/>
      </w:pPr>
    </w:p>
    <w:p w14:paraId="1EB3AC8C" w14:textId="1371694C" w:rsidR="00061348" w:rsidRDefault="00061348" w:rsidP="00061348">
      <w:pPr>
        <w:pStyle w:val="Cards"/>
        <w:rPr>
          <w:rFonts w:ascii="Times" w:hAnsi="Times" w:cs="Times"/>
        </w:rPr>
      </w:pPr>
      <w:r>
        <w:t xml:space="preserve">This comparative historical analysis shows that </w:t>
      </w:r>
      <w:r w:rsidRPr="00061348">
        <w:rPr>
          <w:rStyle w:val="DebateUnderline"/>
          <w:highlight w:val="cyan"/>
        </w:rPr>
        <w:t xml:space="preserve">the exploitation of large numbers of </w:t>
      </w:r>
      <w:proofErr w:type="spellStart"/>
      <w:r w:rsidRPr="00061348">
        <w:rPr>
          <w:rStyle w:val="DebateUnderline"/>
          <w:highlight w:val="cyan"/>
        </w:rPr>
        <w:t>domesecrated</w:t>
      </w:r>
      <w:proofErr w:type="spellEnd"/>
      <w:r w:rsidRPr="00061348">
        <w:rPr>
          <w:rStyle w:val="DebateUnderline"/>
          <w:highlight w:val="cyan"/>
        </w:rPr>
        <w:t xml:space="preserve"> animals</w:t>
      </w:r>
      <w:r>
        <w:t xml:space="preserve">, a practice initially developed in Eurasia, </w:t>
      </w:r>
      <w:r w:rsidRPr="00061348">
        <w:rPr>
          <w:rStyle w:val="DebateUnderline"/>
          <w:highlight w:val="cyan"/>
        </w:rPr>
        <w:t>enabled and promoted large-scale violence</w:t>
      </w:r>
      <w:r>
        <w:t xml:space="preserve"> in many regions of the world. The use of </w:t>
      </w:r>
      <w:proofErr w:type="spellStart"/>
      <w:r>
        <w:t>domesecrated</w:t>
      </w:r>
      <w:proofErr w:type="spellEnd"/>
      <w:r>
        <w:t xml:space="preserve"> animals as instruments of war, as laborers, and as rations and other resources facilitated warfare that was much more extensive than it could have been in the absence of animal </w:t>
      </w:r>
      <w:proofErr w:type="spellStart"/>
      <w:r>
        <w:t>exploi</w:t>
      </w:r>
      <w:proofErr w:type="spellEnd"/>
      <w:r>
        <w:t xml:space="preserve">- </w:t>
      </w:r>
      <w:proofErr w:type="spellStart"/>
      <w:r>
        <w:t>tation</w:t>
      </w:r>
      <w:proofErr w:type="spellEnd"/>
      <w:r>
        <w:t xml:space="preserve">. And, as a result of crowding other animals closely together, </w:t>
      </w:r>
      <w:r w:rsidRPr="00061348">
        <w:rPr>
          <w:rStyle w:val="DebateUnderline"/>
          <w:highlight w:val="cyan"/>
        </w:rPr>
        <w:t>infectious zoonotic diseases mutated, spread, and eventually caused the deaths of countless</w:t>
      </w:r>
      <w:r w:rsidRPr="00616B56">
        <w:rPr>
          <w:rStyle w:val="DebateUnderline"/>
        </w:rPr>
        <w:t xml:space="preserve"> humans and other </w:t>
      </w:r>
      <w:r w:rsidRPr="00061348">
        <w:rPr>
          <w:rStyle w:val="DebateUnderline"/>
          <w:highlight w:val="cyan"/>
        </w:rPr>
        <w:t>animals</w:t>
      </w:r>
      <w:r>
        <w:t xml:space="preserve"> while also weakening the resistance of populations who were being invaded, in many cases for the ex- </w:t>
      </w:r>
      <w:proofErr w:type="spellStart"/>
      <w:r>
        <w:t>pansion</w:t>
      </w:r>
      <w:proofErr w:type="spellEnd"/>
      <w:r>
        <w:t xml:space="preserve"> of ranching operations</w:t>
      </w:r>
      <w:proofErr w:type="gramStart"/>
      <w:r>
        <w:t>.</w:t>
      </w:r>
      <w:r w:rsidR="00B40BD8" w:rsidRPr="00B40BD8">
        <w:rPr>
          <w:sz w:val="12"/>
        </w:rPr>
        <w:t>¶</w:t>
      </w:r>
      <w:proofErr w:type="gramEnd"/>
      <w:r w:rsidR="00B40BD8" w:rsidRPr="00B40BD8">
        <w:rPr>
          <w:sz w:val="12"/>
        </w:rPr>
        <w:t xml:space="preserve"> </w:t>
      </w:r>
      <w:r w:rsidRPr="00061348">
        <w:rPr>
          <w:rStyle w:val="DebateUnderline"/>
          <w:highlight w:val="cyan"/>
        </w:rPr>
        <w:t xml:space="preserve">While this enormous level of violence and death was </w:t>
      </w:r>
      <w:r w:rsidRPr="00061348">
        <w:rPr>
          <w:rStyle w:val="DebateUnderline"/>
          <w:i/>
          <w:highlight w:val="cyan"/>
        </w:rPr>
        <w:t>enabled</w:t>
      </w:r>
      <w:r w:rsidRPr="00061348">
        <w:rPr>
          <w:rStyle w:val="DebateUnderline"/>
          <w:highlight w:val="cyan"/>
        </w:rPr>
        <w:t xml:space="preserve"> by </w:t>
      </w:r>
      <w:proofErr w:type="spellStart"/>
      <w:r w:rsidRPr="00061348">
        <w:rPr>
          <w:rStyle w:val="DebateUnderline"/>
          <w:highlight w:val="cyan"/>
        </w:rPr>
        <w:t>domesecration</w:t>
      </w:r>
      <w:proofErr w:type="spellEnd"/>
      <w:r w:rsidRPr="00061348">
        <w:rPr>
          <w:rStyle w:val="DebateUnderline"/>
          <w:highlight w:val="cyan"/>
        </w:rPr>
        <w:t xml:space="preserve">, it also was </w:t>
      </w:r>
      <w:r w:rsidRPr="00061348">
        <w:rPr>
          <w:rStyle w:val="DebateUnderline"/>
          <w:i/>
          <w:highlight w:val="cyan"/>
        </w:rPr>
        <w:t>driven</w:t>
      </w:r>
      <w:r w:rsidRPr="00061348">
        <w:rPr>
          <w:rStyle w:val="DebateUnderline"/>
          <w:highlight w:val="cyan"/>
        </w:rPr>
        <w:t xml:space="preserve"> by this process</w:t>
      </w:r>
      <w:r w:rsidRPr="00616B56">
        <w:rPr>
          <w:rStyle w:val="DebateUnderline"/>
        </w:rPr>
        <w:t>, as the possession of large numbers of horses, cows, pigs, sheep, goats, and other animals became desirable as an important source of wealth</w:t>
      </w:r>
      <w:r>
        <w:t xml:space="preserve">. For thousands of years, male- dominated societies violently expropriated the land and water necessary to maintain large groups of other animals; over time, pastoralism </w:t>
      </w:r>
      <w:proofErr w:type="spellStart"/>
      <w:r>
        <w:t>devel</w:t>
      </w:r>
      <w:proofErr w:type="spellEnd"/>
      <w:r>
        <w:t xml:space="preserve">- </w:t>
      </w:r>
      <w:proofErr w:type="spellStart"/>
      <w:r>
        <w:t>oped</w:t>
      </w:r>
      <w:proofErr w:type="spellEnd"/>
      <w:r>
        <w:t xml:space="preserve"> into ranching, as many </w:t>
      </w:r>
      <w:proofErr w:type="spellStart"/>
      <w:r>
        <w:t>domesecrated</w:t>
      </w:r>
      <w:proofErr w:type="spellEnd"/>
      <w:r>
        <w:t xml:space="preserve"> animals came to be raised primarily for sale. </w:t>
      </w:r>
      <w:r w:rsidRPr="00616B56">
        <w:rPr>
          <w:rStyle w:val="DebateUnderline"/>
        </w:rPr>
        <w:t xml:space="preserve">The violent and oppressive use of </w:t>
      </w:r>
      <w:proofErr w:type="spellStart"/>
      <w:r w:rsidRPr="00616B56">
        <w:rPr>
          <w:rStyle w:val="DebateUnderline"/>
        </w:rPr>
        <w:t>domesecrated</w:t>
      </w:r>
      <w:proofErr w:type="spellEnd"/>
      <w:r w:rsidRPr="00616B56">
        <w:rPr>
          <w:rStyle w:val="DebateUnderline"/>
        </w:rPr>
        <w:t xml:space="preserve"> </w:t>
      </w:r>
      <w:proofErr w:type="spellStart"/>
      <w:r w:rsidRPr="00616B56">
        <w:rPr>
          <w:rStyle w:val="DebateUnderline"/>
        </w:rPr>
        <w:t>ani</w:t>
      </w:r>
      <w:proofErr w:type="spellEnd"/>
      <w:r w:rsidRPr="00616B56">
        <w:rPr>
          <w:rStyle w:val="DebateUnderline"/>
        </w:rPr>
        <w:t xml:space="preserve">- </w:t>
      </w:r>
      <w:proofErr w:type="spellStart"/>
      <w:r w:rsidRPr="00616B56">
        <w:rPr>
          <w:rStyle w:val="DebateUnderline"/>
        </w:rPr>
        <w:t>mals</w:t>
      </w:r>
      <w:proofErr w:type="spellEnd"/>
      <w:r w:rsidRPr="00616B56">
        <w:rPr>
          <w:rStyle w:val="DebateUnderline"/>
        </w:rPr>
        <w:t xml:space="preserve"> was deeply entangled with the experiences of people who were con- </w:t>
      </w:r>
      <w:proofErr w:type="spellStart"/>
      <w:r w:rsidRPr="00616B56">
        <w:rPr>
          <w:rStyle w:val="DebateUnderline"/>
        </w:rPr>
        <w:t>quered</w:t>
      </w:r>
      <w:proofErr w:type="spellEnd"/>
      <w:r w:rsidRPr="00616B56">
        <w:rPr>
          <w:rStyle w:val="DebateUnderline"/>
        </w:rPr>
        <w:t xml:space="preserve"> and had their land expropriated for pastur</w:t>
      </w:r>
      <w:r>
        <w:t xml:space="preserve">e. This entanglement also included the free-living animals </w:t>
      </w:r>
      <w:proofErr w:type="gramStart"/>
      <w:r>
        <w:t>who</w:t>
      </w:r>
      <w:proofErr w:type="gramEnd"/>
      <w:r>
        <w:t xml:space="preserve"> were displaced or killed so they would not threaten or interfere with pastoralist or ranching operations. Over the course of history, it was mainly the social and economic elites who possessed large numbers of </w:t>
      </w:r>
      <w:proofErr w:type="spellStart"/>
      <w:r>
        <w:t>domesecrated</w:t>
      </w:r>
      <w:proofErr w:type="spellEnd"/>
      <w:r>
        <w:t xml:space="preserve"> animals, as such territorial holdings required a great deal of military power to gain and keep and to stave off raiders. The violence and carnage that </w:t>
      </w:r>
      <w:proofErr w:type="spellStart"/>
      <w:r>
        <w:t>domesecration</w:t>
      </w:r>
      <w:proofErr w:type="spellEnd"/>
      <w:r>
        <w:t xml:space="preserve"> produced unquestionably played a role in the development of militaristic, elite- dominated, patriarchal cultures and states</w:t>
      </w:r>
      <w:proofErr w:type="gramStart"/>
      <w:r>
        <w:t>.</w:t>
      </w:r>
      <w:r w:rsidR="00B40BD8" w:rsidRPr="00B40BD8">
        <w:rPr>
          <w:sz w:val="12"/>
        </w:rPr>
        <w:t>¶</w:t>
      </w:r>
      <w:proofErr w:type="gramEnd"/>
      <w:r w:rsidR="00B40BD8" w:rsidRPr="00B40BD8">
        <w:rPr>
          <w:sz w:val="12"/>
        </w:rPr>
        <w:t xml:space="preserve"> </w:t>
      </w:r>
      <w:proofErr w:type="spellStart"/>
      <w:r w:rsidRPr="00EE0AF0">
        <w:rPr>
          <w:rStyle w:val="DebateUnderline"/>
          <w:highlight w:val="cyan"/>
        </w:rPr>
        <w:t>Domesecration</w:t>
      </w:r>
      <w:proofErr w:type="spellEnd"/>
      <w:r>
        <w:t xml:space="preserve">, with its accompanying violence and culture of oppression, </w:t>
      </w:r>
      <w:r w:rsidRPr="00EE0AF0">
        <w:rPr>
          <w:rStyle w:val="DebateUnderline"/>
          <w:highlight w:val="cyan"/>
        </w:rPr>
        <w:t>was forced on the Americas, with devastating consequences</w:t>
      </w:r>
      <w:r w:rsidRPr="00EE0AF0">
        <w:rPr>
          <w:highlight w:val="cyan"/>
        </w:rPr>
        <w:t xml:space="preserve">. </w:t>
      </w:r>
      <w:r w:rsidRPr="00EE0AF0">
        <w:rPr>
          <w:rStyle w:val="DebateUnderline"/>
          <w:highlight w:val="cyan"/>
        </w:rPr>
        <w:t xml:space="preserve">The bloodshed and plunder in Latin America </w:t>
      </w:r>
      <w:r w:rsidRPr="00EE0AF0">
        <w:rPr>
          <w:rStyle w:val="DebateUnderline"/>
          <w:b/>
          <w:highlight w:val="cyan"/>
        </w:rPr>
        <w:t>made possible</w:t>
      </w:r>
      <w:r w:rsidRPr="00EE0AF0">
        <w:rPr>
          <w:rStyle w:val="DebateUnderline"/>
          <w:highlight w:val="cyan"/>
        </w:rPr>
        <w:t xml:space="preserve"> by </w:t>
      </w:r>
      <w:proofErr w:type="spellStart"/>
      <w:r w:rsidRPr="00EE0AF0">
        <w:rPr>
          <w:rStyle w:val="DebateUnderline"/>
          <w:highlight w:val="cyan"/>
        </w:rPr>
        <w:t>domesecration</w:t>
      </w:r>
      <w:proofErr w:type="spellEnd"/>
      <w:r w:rsidRPr="00EE0AF0">
        <w:rPr>
          <w:rStyle w:val="DebateUnderline"/>
          <w:highlight w:val="cyan"/>
        </w:rPr>
        <w:t xml:space="preserve"> and the eventually resulting enclosure of the commons in Europe for sheep ranching were essential for the rise of the capitalist system and the </w:t>
      </w:r>
      <w:r w:rsidRPr="00EE0AF0">
        <w:rPr>
          <w:rStyle w:val="DebateUnderline"/>
          <w:b/>
          <w:highlight w:val="cyan"/>
        </w:rPr>
        <w:t>ensuing imperialist policies and practices</w:t>
      </w:r>
      <w:r>
        <w:t xml:space="preserve">. Much of the violence </w:t>
      </w:r>
      <w:proofErr w:type="spellStart"/>
      <w:r>
        <w:t>perpe</w:t>
      </w:r>
      <w:proofErr w:type="spellEnd"/>
      <w:r>
        <w:t xml:space="preserve">- </w:t>
      </w:r>
      <w:proofErr w:type="spellStart"/>
      <w:r>
        <w:t>trated</w:t>
      </w:r>
      <w:proofErr w:type="spellEnd"/>
      <w:r>
        <w:t xml:space="preserve"> by leaders of industrializing capitalist nations in the nineteenth century thus was either caused by the expropriation of land for ranching or enabled by the exploitation of ranched animals. </w:t>
      </w:r>
      <w:r w:rsidRPr="00EE0AF0">
        <w:rPr>
          <w:rStyle w:val="DebateUnderline"/>
          <w:highlight w:val="cyan"/>
        </w:rPr>
        <w:t>Indigenous people throughout the world suffered death, displacement, exploitation, and hunger</w:t>
      </w:r>
      <w:proofErr w:type="gramStart"/>
      <w:r w:rsidRPr="00EE0AF0">
        <w:rPr>
          <w:highlight w:val="cyan"/>
        </w:rPr>
        <w:t>.</w:t>
      </w:r>
      <w:r w:rsidR="00B40BD8" w:rsidRPr="00B40BD8">
        <w:rPr>
          <w:sz w:val="12"/>
        </w:rPr>
        <w:t>¶</w:t>
      </w:r>
      <w:proofErr w:type="gramEnd"/>
      <w:r w:rsidR="00B40BD8" w:rsidRPr="00B40BD8">
        <w:rPr>
          <w:sz w:val="12"/>
        </w:rPr>
        <w:t xml:space="preserve"> </w:t>
      </w:r>
      <w:r>
        <w:t xml:space="preserve">In the nineteenth century, as in earlier times, the material gain </w:t>
      </w:r>
      <w:proofErr w:type="spellStart"/>
      <w:r>
        <w:t>gener</w:t>
      </w:r>
      <w:proofErr w:type="spellEnd"/>
      <w:r>
        <w:t xml:space="preserve">- </w:t>
      </w:r>
      <w:proofErr w:type="spellStart"/>
      <w:r>
        <w:t>ated</w:t>
      </w:r>
      <w:proofErr w:type="spellEnd"/>
      <w:r>
        <w:t xml:space="preserve"> from </w:t>
      </w:r>
      <w:proofErr w:type="spellStart"/>
      <w:r>
        <w:t>dornesecration</w:t>
      </w:r>
      <w:proofErr w:type="spellEnd"/>
      <w:r>
        <w:t xml:space="preserve">-related violence—wealth disproportionately controlled by the most affluent and powerful—was made possible by elites' control of the state and by ideological legitimation. The ideology supporting the large-scale violence generated by </w:t>
      </w:r>
      <w:proofErr w:type="spellStart"/>
      <w:r>
        <w:t>domesecration</w:t>
      </w:r>
      <w:proofErr w:type="spellEnd"/>
      <w:r>
        <w:t xml:space="preserve"> included Social Darwinist theory and religious and philosophically backed specie- </w:t>
      </w:r>
      <w:proofErr w:type="spellStart"/>
      <w:r>
        <w:t>sism</w:t>
      </w:r>
      <w:proofErr w:type="spellEnd"/>
      <w:r>
        <w:t xml:space="preserve">, ideas promoted at the time by such scholars as Nathaniel Southgate </w:t>
      </w:r>
      <w:proofErr w:type="spellStart"/>
      <w:r>
        <w:t>Shaler</w:t>
      </w:r>
      <w:proofErr w:type="spellEnd"/>
      <w:r>
        <w:t xml:space="preserve"> and Frank Wilson </w:t>
      </w:r>
      <w:proofErr w:type="spellStart"/>
      <w:r>
        <w:t>Blackmar</w:t>
      </w:r>
      <w:proofErr w:type="spellEnd"/>
      <w:r>
        <w:t>, as noted in the introduction</w:t>
      </w:r>
      <w:proofErr w:type="gramStart"/>
      <w:r>
        <w:t>.</w:t>
      </w:r>
      <w:r w:rsidR="00B40BD8" w:rsidRPr="00B40BD8">
        <w:rPr>
          <w:sz w:val="12"/>
        </w:rPr>
        <w:t>¶</w:t>
      </w:r>
      <w:proofErr w:type="gramEnd"/>
      <w:r w:rsidR="00B40BD8" w:rsidRPr="00B40BD8">
        <w:rPr>
          <w:sz w:val="12"/>
        </w:rPr>
        <w:t xml:space="preserve"> </w:t>
      </w:r>
      <w:r>
        <w:t xml:space="preserve">The general pattern of violence resulting from </w:t>
      </w:r>
      <w:proofErr w:type="spellStart"/>
      <w:r>
        <w:t>domesecration</w:t>
      </w:r>
      <w:proofErr w:type="spellEnd"/>
      <w:r>
        <w:t xml:space="preserve"> changed somewhat under capitalism beginning in the early twentieth century. The aggressive expropriation of huge </w:t>
      </w:r>
      <w:proofErr w:type="gramStart"/>
      <w:r>
        <w:t>land masses</w:t>
      </w:r>
      <w:proofErr w:type="gramEnd"/>
      <w:r>
        <w:t xml:space="preserve"> for grazing had been accomplished and, in industrialized capitalist nations, the use of other animals as instruments of war and laborers diminished. However, as these forms of oppression declined, the numbers of </w:t>
      </w:r>
      <w:proofErr w:type="spellStart"/>
      <w:r>
        <w:t>domesecrated</w:t>
      </w:r>
      <w:proofErr w:type="spellEnd"/>
      <w:r>
        <w:t xml:space="preserve"> </w:t>
      </w:r>
      <w:proofErr w:type="gramStart"/>
      <w:r>
        <w:t>animals</w:t>
      </w:r>
      <w:proofErr w:type="gramEnd"/>
      <w:r>
        <w:t xml:space="preserve"> ex- </w:t>
      </w:r>
      <w:proofErr w:type="spellStart"/>
      <w:r>
        <w:t>ploited</w:t>
      </w:r>
      <w:proofErr w:type="spellEnd"/>
      <w:r>
        <w:t xml:space="preserve"> for food increased. Tens of millions of humans and other animals suffered from the deadly influenza pandemic of 1918—a disaster that would be linked to </w:t>
      </w:r>
      <w:proofErr w:type="spellStart"/>
      <w:r>
        <w:t>domesecrated</w:t>
      </w:r>
      <w:proofErr w:type="spellEnd"/>
      <w:r>
        <w:t xml:space="preserve"> animals only decades later</w:t>
      </w:r>
      <w:proofErr w:type="gramStart"/>
      <w:r>
        <w:t>.</w:t>
      </w:r>
      <w:r w:rsidR="00B40BD8" w:rsidRPr="00B40BD8">
        <w:rPr>
          <w:sz w:val="12"/>
        </w:rPr>
        <w:t>¶</w:t>
      </w:r>
      <w:proofErr w:type="gramEnd"/>
      <w:r w:rsidR="00B40BD8" w:rsidRPr="00B40BD8">
        <w:rPr>
          <w:sz w:val="12"/>
        </w:rPr>
        <w:t xml:space="preserve"> </w:t>
      </w:r>
      <w:r>
        <w:t xml:space="preserve">Over the course of the twentieth century, the number and size of </w:t>
      </w:r>
      <w:proofErr w:type="spellStart"/>
      <w:r>
        <w:t>busi</w:t>
      </w:r>
      <w:proofErr w:type="spellEnd"/>
      <w:r>
        <w:t xml:space="preserve">- nesses involved in the exploitation of </w:t>
      </w:r>
      <w:proofErr w:type="spellStart"/>
      <w:r>
        <w:t>domesecrated</w:t>
      </w:r>
      <w:proofErr w:type="spellEnd"/>
      <w:r>
        <w:t xml:space="preserve"> animals—especially as food—grew enormously and coalesced into the animal-industrial com- </w:t>
      </w:r>
      <w:proofErr w:type="spellStart"/>
      <w:r>
        <w:t>plex</w:t>
      </w:r>
      <w:proofErr w:type="spellEnd"/>
      <w:r>
        <w:t xml:space="preserve">, whose synergy drove a huge expansion of the </w:t>
      </w:r>
      <w:proofErr w:type="spellStart"/>
      <w:r>
        <w:t>domesecrated</w:t>
      </w:r>
      <w:proofErr w:type="spellEnd"/>
      <w:r>
        <w:t xml:space="preserve"> animal-</w:t>
      </w:r>
      <w:r w:rsidRPr="00F41113">
        <w:t xml:space="preserve"> </w:t>
      </w:r>
      <w:r>
        <w:t xml:space="preserve">based food industry. Publicly subsidized feed-grain production, emerging </w:t>
      </w:r>
      <w:proofErr w:type="gramStart"/>
      <w:r>
        <w:t>fast-food</w:t>
      </w:r>
      <w:proofErr w:type="gramEnd"/>
      <w:r>
        <w:t xml:space="preserve"> companies, state agricultural colleges, and related forces grew along with radio and television technology, and the public was exhorted to consume. </w:t>
      </w:r>
      <w:r w:rsidRPr="00616B56">
        <w:rPr>
          <w:rStyle w:val="DebateUnderline"/>
        </w:rPr>
        <w:t xml:space="preserve">As mass consumption of fast food and a diet based on do- </w:t>
      </w:r>
      <w:proofErr w:type="spellStart"/>
      <w:r w:rsidRPr="00616B56">
        <w:rPr>
          <w:rStyle w:val="DebateUnderline"/>
        </w:rPr>
        <w:t>mesecrated</w:t>
      </w:r>
      <w:proofErr w:type="spellEnd"/>
      <w:r w:rsidRPr="00616B56">
        <w:rPr>
          <w:rStyle w:val="DebateUnderline"/>
        </w:rPr>
        <w:t xml:space="preserve"> animals grew in the United Sta</w:t>
      </w:r>
      <w:r>
        <w:rPr>
          <w:rStyle w:val="DebateUnderline"/>
        </w:rPr>
        <w:t>tes, so did the level of struc</w:t>
      </w:r>
      <w:r w:rsidRPr="00616B56">
        <w:rPr>
          <w:rStyle w:val="DebateUnderline"/>
        </w:rPr>
        <w:t>tural violence</w:t>
      </w:r>
      <w:r>
        <w:t xml:space="preserve">, as people died prematurely from the chronic diseases as- </w:t>
      </w:r>
      <w:proofErr w:type="spellStart"/>
      <w:r>
        <w:t>sociated</w:t>
      </w:r>
      <w:proofErr w:type="spellEnd"/>
      <w:r>
        <w:t xml:space="preserve"> with eating other animals</w:t>
      </w:r>
      <w:proofErr w:type="gramStart"/>
      <w:r>
        <w:t>.</w:t>
      </w:r>
      <w:r w:rsidR="00B40BD8" w:rsidRPr="00B40BD8">
        <w:rPr>
          <w:sz w:val="12"/>
        </w:rPr>
        <w:t>¶</w:t>
      </w:r>
      <w:proofErr w:type="gramEnd"/>
      <w:r w:rsidR="00B40BD8" w:rsidRPr="00B40BD8">
        <w:rPr>
          <w:sz w:val="12"/>
        </w:rPr>
        <w:t xml:space="preserve"> </w:t>
      </w:r>
      <w:r>
        <w:t xml:space="preserve">The production of enormous amounts of "meat" and related products created other new harms, including through the transformation of ranch- </w:t>
      </w:r>
      <w:proofErr w:type="spellStart"/>
      <w:r>
        <w:t>ing</w:t>
      </w:r>
      <w:proofErr w:type="spellEnd"/>
      <w:r>
        <w:t xml:space="preserve"> processes to intensive and frequently confined operations. As the sheer numbers of </w:t>
      </w:r>
      <w:proofErr w:type="spellStart"/>
      <w:r>
        <w:t>domesecrated</w:t>
      </w:r>
      <w:proofErr w:type="spellEnd"/>
      <w:r>
        <w:t xml:space="preserve"> animals climbed—and as their suffering increased exponentially—enormous supplies of fresh water and topsoil for feed production were needed. And in the twentieth century, profitable ranching relied not just on water and land, as it had for thousands of years, but now also became equally dependent on </w:t>
      </w:r>
      <w:r>
        <w:rPr>
          <w:i/>
          <w:iCs/>
        </w:rPr>
        <w:t>oil</w:t>
      </w:r>
      <w:proofErr w:type="gramStart"/>
      <w:r>
        <w:rPr>
          <w:i/>
          <w:iCs/>
        </w:rPr>
        <w:t>.</w:t>
      </w:r>
      <w:r w:rsidR="00B40BD8" w:rsidRPr="00B40BD8">
        <w:rPr>
          <w:sz w:val="12"/>
        </w:rPr>
        <w:t>¶</w:t>
      </w:r>
      <w:proofErr w:type="gramEnd"/>
      <w:r w:rsidR="00B40BD8" w:rsidRPr="00B40BD8">
        <w:rPr>
          <w:sz w:val="12"/>
        </w:rPr>
        <w:t xml:space="preserve"> </w:t>
      </w:r>
      <w:r>
        <w:t xml:space="preserve">In the twentieth century, people in the United States saw little of the direct violence generated by land expropriation, such as had facilitated capitalist development in the eighteenth and nineteenth centuries. How- ever, </w:t>
      </w:r>
      <w:r w:rsidRPr="00616B56">
        <w:rPr>
          <w:rStyle w:val="DebateUnderline"/>
        </w:rPr>
        <w:t>U.S. policy in Latin America generated an enormous level of such violence there</w:t>
      </w:r>
      <w:r>
        <w:t xml:space="preserve">. </w:t>
      </w:r>
      <w:r w:rsidRPr="00616B56">
        <w:rPr>
          <w:rStyle w:val="DebateUnderline"/>
        </w:rPr>
        <w:t xml:space="preserve">The decision of U.S. leaders to promote </w:t>
      </w:r>
      <w:r w:rsidRPr="00EE0AF0">
        <w:rPr>
          <w:rStyle w:val="DebateUnderline"/>
          <w:highlight w:val="cyan"/>
        </w:rPr>
        <w:t xml:space="preserve">capitalist </w:t>
      </w:r>
      <w:proofErr w:type="spellStart"/>
      <w:r w:rsidRPr="00EE0AF0">
        <w:rPr>
          <w:rStyle w:val="DebateUnderline"/>
          <w:highlight w:val="cyan"/>
        </w:rPr>
        <w:t>expan</w:t>
      </w:r>
      <w:proofErr w:type="spellEnd"/>
      <w:r w:rsidRPr="00EE0AF0">
        <w:rPr>
          <w:rStyle w:val="DebateUnderline"/>
          <w:highlight w:val="cyan"/>
        </w:rPr>
        <w:t xml:space="preserve">- </w:t>
      </w:r>
      <w:proofErr w:type="spellStart"/>
      <w:proofErr w:type="gramStart"/>
      <w:r w:rsidRPr="00EE0AF0">
        <w:rPr>
          <w:rStyle w:val="DebateUnderline"/>
          <w:highlight w:val="cyan"/>
        </w:rPr>
        <w:t>sion</w:t>
      </w:r>
      <w:proofErr w:type="spellEnd"/>
      <w:proofErr w:type="gramEnd"/>
      <w:r w:rsidRPr="00616B56">
        <w:rPr>
          <w:rStyle w:val="DebateUnderline"/>
        </w:rPr>
        <w:t xml:space="preserve"> in the region</w:t>
      </w:r>
      <w:r>
        <w:t xml:space="preserve">, in part </w:t>
      </w:r>
      <w:r w:rsidRPr="00EE0AF0">
        <w:rPr>
          <w:rStyle w:val="DebateUnderline"/>
          <w:highlight w:val="cyan"/>
        </w:rPr>
        <w:t xml:space="preserve">by increasing "beef exports, resulted </w:t>
      </w:r>
      <w:r w:rsidRPr="00EE0AF0">
        <w:rPr>
          <w:rStyle w:val="DebateUnderline"/>
          <w:b/>
          <w:highlight w:val="cyan"/>
        </w:rPr>
        <w:t>in large- scale violence and the predictable poverty and exploitation for the dis- possessed</w:t>
      </w:r>
      <w:r>
        <w:t xml:space="preserve">. Like countless others before them who were displaced by the expansion of ranching operations, many of the displaced in Latin America became exploitable workers—increasingly for transnational corpora- </w:t>
      </w:r>
      <w:proofErr w:type="spellStart"/>
      <w:r>
        <w:t>tions</w:t>
      </w:r>
      <w:proofErr w:type="spellEnd"/>
      <w:r>
        <w:t xml:space="preserve">. As in the past, </w:t>
      </w:r>
      <w:r w:rsidRPr="00616B56">
        <w:rPr>
          <w:rStyle w:val="DebateUnderline"/>
        </w:rPr>
        <w:t xml:space="preserve">the expansion of ranching in the region and the appropriation of farmland for pasture caused a decline in the cultivation of maize and beans in the region, which increased hunger and </w:t>
      </w:r>
      <w:proofErr w:type="spellStart"/>
      <w:r w:rsidRPr="00616B56">
        <w:rPr>
          <w:rStyle w:val="DebateUnderline"/>
        </w:rPr>
        <w:t>malnutri</w:t>
      </w:r>
      <w:proofErr w:type="spellEnd"/>
      <w:r w:rsidRPr="00616B56">
        <w:rPr>
          <w:rStyle w:val="DebateUnderline"/>
        </w:rPr>
        <w:t xml:space="preserve">- </w:t>
      </w:r>
      <w:proofErr w:type="spellStart"/>
      <w:r w:rsidRPr="00616B56">
        <w:rPr>
          <w:rStyle w:val="DebateUnderline"/>
        </w:rPr>
        <w:t>tio</w:t>
      </w:r>
      <w:r>
        <w:t>n</w:t>
      </w:r>
      <w:proofErr w:type="spellEnd"/>
      <w:r>
        <w:t xml:space="preserve">. This </w:t>
      </w:r>
      <w:proofErr w:type="spellStart"/>
      <w:r>
        <w:t>decerealization</w:t>
      </w:r>
      <w:proofErr w:type="spellEnd"/>
      <w:r>
        <w:t xml:space="preserve"> also was facilitated by the increasing use of land for profitable feed-grain production</w:t>
      </w:r>
      <w:proofErr w:type="gramStart"/>
      <w:r>
        <w:t>.</w:t>
      </w:r>
      <w:r w:rsidR="00B40BD8" w:rsidRPr="00B40BD8">
        <w:rPr>
          <w:sz w:val="12"/>
        </w:rPr>
        <w:t>¶</w:t>
      </w:r>
      <w:proofErr w:type="gramEnd"/>
      <w:r w:rsidR="00B40BD8" w:rsidRPr="00B40BD8">
        <w:rPr>
          <w:sz w:val="12"/>
        </w:rPr>
        <w:t xml:space="preserve"> </w:t>
      </w:r>
      <w:r>
        <w:t xml:space="preserve">Today, </w:t>
      </w:r>
      <w:r w:rsidRPr="00616B56">
        <w:rPr>
          <w:rStyle w:val="DebateUnderline"/>
        </w:rPr>
        <w:t xml:space="preserve">hundreds of millions of indigenous and other devalued people are landless, impoverished, exploited, and hungry, and the land they once occupied and used to feed themselves is devoted to raising </w:t>
      </w:r>
      <w:proofErr w:type="spellStart"/>
      <w:r w:rsidRPr="00616B56">
        <w:rPr>
          <w:rStyle w:val="DebateUnderline"/>
        </w:rPr>
        <w:t>domese</w:t>
      </w:r>
      <w:proofErr w:type="spellEnd"/>
      <w:r w:rsidRPr="00616B56">
        <w:rPr>
          <w:rStyle w:val="DebateUnderline"/>
        </w:rPr>
        <w:t>- crated animals and producing feed grain.</w:t>
      </w:r>
      <w:r>
        <w:t xml:space="preserve"> The multiple environmental and public health consequences of growing numbers of CAFOs also are being felt throughout the world</w:t>
      </w:r>
      <w:proofErr w:type="gramStart"/>
      <w:r>
        <w:t>.</w:t>
      </w:r>
      <w:r w:rsidR="00B40BD8" w:rsidRPr="00B40BD8">
        <w:rPr>
          <w:sz w:val="12"/>
        </w:rPr>
        <w:t>¶</w:t>
      </w:r>
      <w:proofErr w:type="gramEnd"/>
      <w:r w:rsidR="00B40BD8" w:rsidRPr="00B40BD8">
        <w:rPr>
          <w:sz w:val="12"/>
        </w:rPr>
        <w:t xml:space="preserve"> </w:t>
      </w:r>
      <w:r>
        <w:t xml:space="preserve">Violent, </w:t>
      </w:r>
      <w:proofErr w:type="spellStart"/>
      <w:r>
        <w:t>domesecration</w:t>
      </w:r>
      <w:proofErr w:type="spellEnd"/>
      <w:r>
        <w:t xml:space="preserve">-driven land expropriation continues today, al- though it is more incremental and regional than in the past and attracts relatively little international attention. When murder and genocide re- </w:t>
      </w:r>
      <w:proofErr w:type="spellStart"/>
      <w:r>
        <w:t>lated</w:t>
      </w:r>
      <w:proofErr w:type="spellEnd"/>
      <w:r>
        <w:t xml:space="preserve"> to </w:t>
      </w:r>
      <w:proofErr w:type="spellStart"/>
      <w:r>
        <w:t>domesecration</w:t>
      </w:r>
      <w:proofErr w:type="spellEnd"/>
      <w:r>
        <w:t xml:space="preserve"> </w:t>
      </w:r>
      <w:proofErr w:type="gramStart"/>
      <w:r>
        <w:t>do</w:t>
      </w:r>
      <w:proofErr w:type="gramEnd"/>
      <w:r>
        <w:t xml:space="preserve"> come to the attention of the public in the West, the incidents frequently are explained as "ethnic" conflict (as in Darfur) or as merely the act of a few bad individuals (as in the murder of Dorothy </w:t>
      </w:r>
      <w:proofErr w:type="spellStart"/>
      <w:r>
        <w:t>Stang</w:t>
      </w:r>
      <w:proofErr w:type="spellEnd"/>
      <w:r>
        <w:t>). The violence seldom is linked to the production of what most everyone has been socially programmed to eat</w:t>
      </w:r>
      <w:proofErr w:type="gramStart"/>
      <w:r>
        <w:t>.</w:t>
      </w:r>
      <w:r w:rsidR="00B40BD8" w:rsidRPr="00B40BD8">
        <w:rPr>
          <w:sz w:val="12"/>
        </w:rPr>
        <w:t>¶</w:t>
      </w:r>
      <w:proofErr w:type="gramEnd"/>
      <w:r w:rsidR="00B40BD8" w:rsidRPr="00B40BD8">
        <w:rPr>
          <w:sz w:val="12"/>
        </w:rPr>
        <w:t xml:space="preserve"> </w:t>
      </w:r>
      <w:r>
        <w:t>Growing consumption of t</w:t>
      </w:r>
      <w:r w:rsidRPr="00616B56">
        <w:rPr>
          <w:rStyle w:val="DebateUnderline"/>
        </w:rPr>
        <w:t>he US.-style diet in other areas of the world has caused an epidemic of chronic disease</w:t>
      </w:r>
      <w:r>
        <w:t xml:space="preserve">. Increasing numbers of people become ill or die from coronary artery disease, various forms of cancer, and other conditions linked to the consumption of </w:t>
      </w:r>
      <w:proofErr w:type="spellStart"/>
      <w:r>
        <w:t>domesecrated</w:t>
      </w:r>
      <w:proofErr w:type="spellEnd"/>
      <w:r>
        <w:t xml:space="preserve"> animal products. The animal-industrial complex's confinement of growing </w:t>
      </w:r>
      <w:proofErr w:type="spellStart"/>
      <w:r>
        <w:t>num</w:t>
      </w:r>
      <w:proofErr w:type="spellEnd"/>
      <w:r>
        <w:t xml:space="preserve">- </w:t>
      </w:r>
      <w:proofErr w:type="spellStart"/>
      <w:r>
        <w:t>bers</w:t>
      </w:r>
      <w:proofErr w:type="spellEnd"/>
      <w:r>
        <w:t xml:space="preserve"> of other animals also puts the world at high risk for the emergence of deadly new strains of influenza</w:t>
      </w:r>
      <w:proofErr w:type="gramStart"/>
      <w:r>
        <w:t>.</w:t>
      </w:r>
      <w:r w:rsidR="00B40BD8" w:rsidRPr="00B40BD8">
        <w:rPr>
          <w:sz w:val="12"/>
        </w:rPr>
        <w:t>¶</w:t>
      </w:r>
      <w:proofErr w:type="gramEnd"/>
      <w:r w:rsidR="00B40BD8" w:rsidRPr="00B40BD8">
        <w:rPr>
          <w:sz w:val="12"/>
        </w:rPr>
        <w:t xml:space="preserve"> </w:t>
      </w:r>
      <w:r>
        <w:t xml:space="preserve">What is more, the demands of growing global production and con- </w:t>
      </w:r>
      <w:proofErr w:type="spellStart"/>
      <w:r>
        <w:t>sumption</w:t>
      </w:r>
      <w:proofErr w:type="spellEnd"/>
      <w:r>
        <w:t xml:space="preserve"> of products from </w:t>
      </w:r>
      <w:proofErr w:type="spellStart"/>
      <w:r>
        <w:t>domesecrated</w:t>
      </w:r>
      <w:proofErr w:type="spellEnd"/>
      <w:r>
        <w:t xml:space="preserve"> animals are contributing to the depletion of essential, finite resources. </w:t>
      </w:r>
      <w:r w:rsidRPr="00616B56">
        <w:rPr>
          <w:rStyle w:val="DebateUnderline"/>
        </w:rPr>
        <w:t xml:space="preserve">Enormous amounts of precious fresh water, fossil fuel, and topsoil are being used—and rainforests de- </w:t>
      </w:r>
      <w:proofErr w:type="spellStart"/>
      <w:r w:rsidRPr="00616B56">
        <w:rPr>
          <w:rStyle w:val="DebateUnderline"/>
        </w:rPr>
        <w:t>stroyed</w:t>
      </w:r>
      <w:proofErr w:type="spellEnd"/>
      <w:r w:rsidRPr="00616B56">
        <w:rPr>
          <w:rStyle w:val="DebateUnderline"/>
        </w:rPr>
        <w:t xml:space="preserve">—to build and expand the global "hamburger culture," and the use of </w:t>
      </w:r>
      <w:proofErr w:type="spellStart"/>
      <w:r w:rsidRPr="00616B56">
        <w:rPr>
          <w:rStyle w:val="DebateUnderline"/>
        </w:rPr>
        <w:t>domesecrated</w:t>
      </w:r>
      <w:proofErr w:type="spellEnd"/>
      <w:r w:rsidRPr="00616B56">
        <w:rPr>
          <w:rStyle w:val="DebateUnderline"/>
        </w:rPr>
        <w:t xml:space="preserve"> animals as food is a major contributor to global warming</w:t>
      </w:r>
      <w:r>
        <w:t xml:space="preserve">. In the twenty-first century, </w:t>
      </w:r>
      <w:r w:rsidRPr="00616B56">
        <w:rPr>
          <w:rStyle w:val="DebateUnderline"/>
        </w:rPr>
        <w:t xml:space="preserve">the destruction caused by the exploitation of </w:t>
      </w:r>
      <w:proofErr w:type="spellStart"/>
      <w:r w:rsidRPr="00616B56">
        <w:rPr>
          <w:rStyle w:val="DebateUnderline"/>
        </w:rPr>
        <w:t>domesecrated</w:t>
      </w:r>
      <w:proofErr w:type="spellEnd"/>
      <w:r w:rsidRPr="00616B56">
        <w:rPr>
          <w:rStyle w:val="DebateUnderline"/>
        </w:rPr>
        <w:t xml:space="preserve"> animals as food does not take the form of plundering and burning cities, as in the days of</w:t>
      </w:r>
      <w:r>
        <w:t xml:space="preserve"> </w:t>
      </w:r>
      <w:proofErr w:type="spellStart"/>
      <w:r>
        <w:t>Chinggis</w:t>
      </w:r>
      <w:proofErr w:type="spellEnd"/>
      <w:r>
        <w:t xml:space="preserve"> Khan or </w:t>
      </w:r>
      <w:r w:rsidRPr="00616B56">
        <w:rPr>
          <w:rStyle w:val="DebateUnderline"/>
        </w:rPr>
        <w:t>the conquistadors</w:t>
      </w:r>
      <w:r>
        <w:t xml:space="preserve">. However, the relentless quest for the land, water, and energy necessary to maintain enormous numbers of oppressed other </w:t>
      </w:r>
      <w:proofErr w:type="spellStart"/>
      <w:r>
        <w:t>ani</w:t>
      </w:r>
      <w:proofErr w:type="spellEnd"/>
      <w:r>
        <w:t xml:space="preserve">- </w:t>
      </w:r>
      <w:proofErr w:type="spellStart"/>
      <w:r>
        <w:t>mals</w:t>
      </w:r>
      <w:proofErr w:type="spellEnd"/>
      <w:r>
        <w:t xml:space="preserve"> plunders the environment and these life-sustaining resources. </w:t>
      </w:r>
      <w:r w:rsidRPr="00EE0AF0">
        <w:rPr>
          <w:rStyle w:val="DebateUnderline"/>
          <w:highlight w:val="cyan"/>
        </w:rPr>
        <w:t>The unsustainable and destructive</w:t>
      </w:r>
      <w:r>
        <w:t xml:space="preserve">—not to mention horrifically violent— </w:t>
      </w:r>
      <w:r w:rsidRPr="00EE0AF0">
        <w:rPr>
          <w:rStyle w:val="DebateUnderline"/>
          <w:highlight w:val="cyan"/>
        </w:rPr>
        <w:t xml:space="preserve">exploitation of growing numbers of </w:t>
      </w:r>
      <w:proofErr w:type="spellStart"/>
      <w:r w:rsidRPr="00EE0AF0">
        <w:rPr>
          <w:rStyle w:val="DebateUnderline"/>
          <w:highlight w:val="cyan"/>
        </w:rPr>
        <w:t>domesecrated</w:t>
      </w:r>
      <w:proofErr w:type="spellEnd"/>
      <w:r w:rsidRPr="00EE0AF0">
        <w:rPr>
          <w:rStyle w:val="DebateUnderline"/>
          <w:highlight w:val="cyan"/>
        </w:rPr>
        <w:t xml:space="preserve"> animals as food and resources is on course to create a scarcity of resources that will lead to </w:t>
      </w:r>
      <w:r w:rsidRPr="00EE0AF0">
        <w:rPr>
          <w:rStyle w:val="DebateUnderline"/>
          <w:b/>
          <w:highlight w:val="cyan"/>
        </w:rPr>
        <w:t>international warfare</w:t>
      </w:r>
      <w:r w:rsidRPr="00EE0AF0">
        <w:rPr>
          <w:highlight w:val="cyan"/>
        </w:rPr>
        <w:t>.</w:t>
      </w:r>
      <w:r>
        <w:t xml:space="preserve"> In 2008, the director-general of the World Health Organization stated that </w:t>
      </w:r>
      <w:r w:rsidRPr="0059553F">
        <w:rPr>
          <w:rStyle w:val="DebateUnderline"/>
        </w:rPr>
        <w:t xml:space="preserve">the most serious threats to international security were food shortages, climate change, and </w:t>
      </w:r>
      <w:proofErr w:type="gramStart"/>
      <w:r w:rsidRPr="0059553F">
        <w:rPr>
          <w:rStyle w:val="DebateUnderline"/>
        </w:rPr>
        <w:t>an influenza</w:t>
      </w:r>
      <w:proofErr w:type="gramEnd"/>
      <w:r w:rsidRPr="0059553F">
        <w:rPr>
          <w:rStyle w:val="DebateUnderline"/>
        </w:rPr>
        <w:t xml:space="preserve"> pandemic.</w:t>
      </w:r>
      <w:r>
        <w:t xml:space="preserve"> To be thorough, the director-general should have included in that list the depletion of world supplies of fresh water, topsoil, and fossil fuel. </w:t>
      </w:r>
      <w:r w:rsidRPr="00616B56">
        <w:rPr>
          <w:rStyle w:val="DebateUnderline"/>
        </w:rPr>
        <w:t xml:space="preserve">The trauma and loss of life that would be produced by scarcity-driven conflict and warfare hardly can be calculated. And it seems certain that </w:t>
      </w:r>
      <w:proofErr w:type="spellStart"/>
      <w:r w:rsidRPr="00616B56">
        <w:rPr>
          <w:rStyle w:val="DebateUnderline"/>
        </w:rPr>
        <w:t>indige</w:t>
      </w:r>
      <w:proofErr w:type="spellEnd"/>
      <w:r w:rsidRPr="00616B56">
        <w:rPr>
          <w:rStyle w:val="DebateUnderline"/>
        </w:rPr>
        <w:t>- nous peoples, the poor, and the devalued will suffer the most</w:t>
      </w:r>
      <w:proofErr w:type="gramStart"/>
      <w:r w:rsidRPr="00616B56">
        <w:rPr>
          <w:rStyle w:val="DebateUnderline"/>
        </w:rPr>
        <w:t>.</w:t>
      </w:r>
      <w:r w:rsidR="00B40BD8" w:rsidRPr="00B40BD8">
        <w:rPr>
          <w:sz w:val="12"/>
        </w:rPr>
        <w:t>¶</w:t>
      </w:r>
      <w:proofErr w:type="gramEnd"/>
      <w:r w:rsidR="00B40BD8" w:rsidRPr="00B40BD8">
        <w:rPr>
          <w:sz w:val="12"/>
        </w:rPr>
        <w:t xml:space="preserve"> </w:t>
      </w:r>
      <w:r>
        <w:t xml:space="preserve">Deeply entangled with the violence, disease, and deprivation currently confronting the human species—and </w:t>
      </w:r>
      <w:r w:rsidRPr="0059553F">
        <w:rPr>
          <w:rStyle w:val="DebateUnderline"/>
        </w:rPr>
        <w:t xml:space="preserve">the looming risks of scarcity-driven warfare and an influenza pandemic—is the treatment of </w:t>
      </w:r>
      <w:proofErr w:type="spellStart"/>
      <w:r w:rsidRPr="0059553F">
        <w:rPr>
          <w:rStyle w:val="DebateUnderline"/>
        </w:rPr>
        <w:t>domesecrated</w:t>
      </w:r>
      <w:proofErr w:type="spellEnd"/>
      <w:r w:rsidRPr="0059553F">
        <w:rPr>
          <w:rStyle w:val="DebateUnderline"/>
        </w:rPr>
        <w:t xml:space="preserve"> m animals around the world</w:t>
      </w:r>
      <w:r>
        <w:t xml:space="preserve">. </w:t>
      </w:r>
      <w:r w:rsidRPr="00616B56">
        <w:rPr>
          <w:rStyle w:val="DebateUnderline"/>
        </w:rPr>
        <w:t xml:space="preserve">Every year, more </w:t>
      </w:r>
      <w:r w:rsidRPr="00616B56">
        <w:rPr>
          <w:rStyle w:val="DebateUnderline"/>
          <w:b/>
        </w:rPr>
        <w:t>than fifty-five billion sentient beings</w:t>
      </w:r>
      <w:r>
        <w:t>—cows, chickens, pigs, and other animals—</w:t>
      </w:r>
      <w:r w:rsidRPr="00616B56">
        <w:rPr>
          <w:rStyle w:val="DebateUnderline"/>
        </w:rPr>
        <w:t>experience enormous levels of deprivation and pain before they are cruelly transported and killed</w:t>
      </w:r>
      <w:r>
        <w:t xml:space="preserve">. In addition to the terrible treatment of </w:t>
      </w:r>
      <w:proofErr w:type="spellStart"/>
      <w:r>
        <w:t>domesecrated</w:t>
      </w:r>
      <w:proofErr w:type="spellEnd"/>
      <w:r>
        <w:t xml:space="preserve"> animals, countless numbers of free-living animals are displaced and killed because of the destruction of rainforests and any other area into which profitable grazing, feed-grain, and fodder production can be expanded. In addition to the distress and trauma each individual endures under the "exploitative </w:t>
      </w:r>
      <w:r>
        <w:rPr>
          <w:sz w:val="18"/>
          <w:szCs w:val="18"/>
        </w:rPr>
        <w:t>147</w:t>
      </w:r>
      <w:r>
        <w:t xml:space="preserve"> forces of capital," </w:t>
      </w:r>
      <w:r w:rsidRPr="00EE0AF0">
        <w:rPr>
          <w:rStyle w:val="DebateUnderline"/>
          <w:highlight w:val="cyan"/>
        </w:rPr>
        <w:t xml:space="preserve">more than 16,000 </w:t>
      </w:r>
      <w:r w:rsidRPr="00EE0AF0">
        <w:rPr>
          <w:rStyle w:val="DebateUnderline"/>
          <w:b/>
          <w:highlight w:val="cyan"/>
        </w:rPr>
        <w:t>entire species</w:t>
      </w:r>
      <w:r w:rsidRPr="00EE0AF0">
        <w:rPr>
          <w:rStyle w:val="DebateUnderline"/>
          <w:highlight w:val="cyan"/>
        </w:rPr>
        <w:t xml:space="preserve"> of other animals are threatened with extinction</w:t>
      </w:r>
      <w:r w:rsidRPr="00EE0AF0">
        <w:rPr>
          <w:highlight w:val="cyan"/>
        </w:rPr>
        <w:t>,</w:t>
      </w:r>
      <w:r>
        <w:t xml:space="preserve"> and 1,528 are critically endangered. </w:t>
      </w:r>
      <w:r>
        <w:rPr>
          <w:rFonts w:ascii="Times" w:hAnsi="Times" w:cs="Times"/>
          <w:sz w:val="18"/>
          <w:szCs w:val="18"/>
        </w:rPr>
        <w:t>148</w:t>
      </w:r>
      <w:r w:rsidR="00B40BD8" w:rsidRPr="00B40BD8">
        <w:rPr>
          <w:rFonts w:ascii="Times" w:hAnsi="Times" w:cs="Times"/>
          <w:sz w:val="12"/>
        </w:rPr>
        <w:t xml:space="preserve">¶ </w:t>
      </w:r>
      <w:r>
        <w:t xml:space="preserve">This impact on free-living animals is greatly exacerbated by the effects of global warming. As a result of climate change, a team of international scientists predicts 15 to 37 percent of all the species on the earth could become </w:t>
      </w:r>
      <w:proofErr w:type="gramStart"/>
      <w:r>
        <w:t xml:space="preserve">ex- </w:t>
      </w:r>
      <w:r>
        <w:rPr>
          <w:sz w:val="18"/>
          <w:szCs w:val="18"/>
        </w:rPr>
        <w:t xml:space="preserve">149 </w:t>
      </w:r>
      <w:proofErr w:type="spellStart"/>
      <w:r>
        <w:t>tinct</w:t>
      </w:r>
      <w:proofErr w:type="spellEnd"/>
      <w:proofErr w:type="gramEnd"/>
      <w:r>
        <w:t xml:space="preserve"> by 2050. Tens of thousands of other animals also are killed each year because they are seen as interfering with the maximization of ranching profits. In just the United States, for example, in 1997 the government transferred control of the U.S. Animal Damage Control Program, created in 1931 to exterminate other animals considered to be injurious to western ranch- </w:t>
      </w:r>
      <w:proofErr w:type="spellStart"/>
      <w:r>
        <w:t>ing</w:t>
      </w:r>
      <w:proofErr w:type="spellEnd"/>
      <w:r>
        <w:t xml:space="preserve"> enterprises, from the Department of the Interior to the agribusiness- promoting Department of Agriculture; the program was renamed </w:t>
      </w:r>
      <w:r>
        <w:rPr>
          <w:i/>
          <w:iCs/>
        </w:rPr>
        <w:t>"Wild-</w:t>
      </w:r>
      <w:r>
        <w:t xml:space="preserve"> </w:t>
      </w:r>
      <w:r>
        <w:rPr>
          <w:i/>
          <w:iCs/>
        </w:rPr>
        <w:t xml:space="preserve">life </w:t>
      </w:r>
      <w:r>
        <w:t xml:space="preserve">Services." Despite its slogan "Living with </w:t>
      </w:r>
      <w:r>
        <w:rPr>
          <w:i/>
          <w:iCs/>
        </w:rPr>
        <w:t xml:space="preserve">Wildlife" </w:t>
      </w:r>
      <w:r>
        <w:t xml:space="preserve">in 2008 alone the agency used methods such as trapping, snaring, poisoning, and aerial gunning to kill more than five million other animals—including prairie dogs, bobcats, bears, cougars, wolves, badgers, coyotes, foxes, mountain lions, opossums, raccoons, skunks, beavers, porcupines, blackbirds, and </w:t>
      </w:r>
      <w:r>
        <w:rPr>
          <w:sz w:val="18"/>
          <w:szCs w:val="18"/>
        </w:rPr>
        <w:t>150</w:t>
      </w:r>
      <w:r>
        <w:t xml:space="preserve"> starlings</w:t>
      </w:r>
      <w:proofErr w:type="gramStart"/>
      <w:r>
        <w:t>. </w:t>
      </w:r>
      <w:proofErr w:type="gramEnd"/>
      <w:r>
        <w:t xml:space="preserve">While dreadful, </w:t>
      </w:r>
      <w:proofErr w:type="spellStart"/>
      <w:r>
        <w:t>domesecration</w:t>
      </w:r>
      <w:proofErr w:type="spellEnd"/>
      <w:r>
        <w:t xml:space="preserve">-related outcomes for humanity are fore- seen sometime in the not-too-distant future, for the rest of the inhabitants of the earth—especially </w:t>
      </w:r>
      <w:proofErr w:type="spellStart"/>
      <w:r>
        <w:t>domesecrated</w:t>
      </w:r>
      <w:proofErr w:type="spellEnd"/>
      <w:r>
        <w:t xml:space="preserve"> animals—</w:t>
      </w:r>
      <w:r w:rsidRPr="00EE0AF0">
        <w:rPr>
          <w:rStyle w:val="DebateUnderline"/>
          <w:b/>
          <w:highlight w:val="cyan"/>
        </w:rPr>
        <w:t>the worst scenario is already here</w:t>
      </w:r>
      <w:r>
        <w:t xml:space="preserve">. </w:t>
      </w:r>
      <w:proofErr w:type="spellStart"/>
      <w:r>
        <w:t>Domesecrated</w:t>
      </w:r>
      <w:proofErr w:type="spellEnd"/>
      <w:r>
        <w:t xml:space="preserve"> and free-living animals were inhabitants of the earth for millions of years before their enslavement and extermination be- came deeply intertwined with human violence and repression just ten thousand years ago. Even if all of the harm done to the other inhabitants of the earth were not inextricably entangled with other critical global issues, the enslavement and killing of the other inhabitants of the earth is morally unacceptable. Ten thousand years of such violence and harm is enough. </w:t>
      </w:r>
    </w:p>
    <w:p w14:paraId="22085E1A" w14:textId="77777777" w:rsidR="00B43F46" w:rsidRDefault="00B43F46" w:rsidP="00094E9C">
      <w:pPr>
        <w:rPr>
          <w:rFonts w:asciiTheme="majorHAnsi" w:hAnsiTheme="majorHAnsi"/>
          <w:sz w:val="12"/>
        </w:rPr>
      </w:pPr>
    </w:p>
    <w:p w14:paraId="474C2D02" w14:textId="0A4B9516" w:rsidR="00CE78A5" w:rsidRDefault="00E15E17" w:rsidP="00CE78A5">
      <w:pPr>
        <w:pStyle w:val="Tags"/>
      </w:pPr>
      <w:r>
        <w:t xml:space="preserve">The anthropocentric focus on human oppression and slavery of the affirmative </w:t>
      </w:r>
      <w:r w:rsidR="00CE78A5">
        <w:t>is radically evil and must be rejected – it is connected to every form of oppression</w:t>
      </w:r>
      <w:r w:rsidR="00CE1807">
        <w:t xml:space="preserve"> – this turns the case</w:t>
      </w:r>
    </w:p>
    <w:p w14:paraId="50678868" w14:textId="77777777" w:rsidR="00CE78A5" w:rsidRPr="000A2D97" w:rsidRDefault="00CE78A5" w:rsidP="00CE78A5">
      <w:pPr>
        <w:pStyle w:val="Nothing"/>
        <w:rPr>
          <w:rStyle w:val="Author-Date"/>
          <w:rFonts w:eastAsiaTheme="majorEastAsia"/>
        </w:rPr>
      </w:pPr>
      <w:r w:rsidRPr="000A2D97">
        <w:rPr>
          <w:rStyle w:val="Author-Date"/>
          <w:rFonts w:eastAsiaTheme="majorEastAsia"/>
        </w:rPr>
        <w:t xml:space="preserve">Bell </w:t>
      </w:r>
      <w:r w:rsidRPr="00964695">
        <w:t>(PhD candidate in social philosophy at Binghamton)</w:t>
      </w:r>
      <w:r>
        <w:rPr>
          <w:rStyle w:val="Author-Date"/>
          <w:rFonts w:eastAsiaTheme="majorEastAsia"/>
        </w:rPr>
        <w:t xml:space="preserve"> </w:t>
      </w:r>
      <w:r w:rsidRPr="000A2D97">
        <w:rPr>
          <w:rStyle w:val="Author-Date"/>
          <w:rFonts w:eastAsiaTheme="majorEastAsia"/>
        </w:rPr>
        <w:t>11</w:t>
      </w:r>
    </w:p>
    <w:p w14:paraId="2EE8E017" w14:textId="77777777" w:rsidR="00CE78A5" w:rsidRDefault="00CE78A5" w:rsidP="00CE78A5">
      <w:pPr>
        <w:pStyle w:val="Nothing"/>
      </w:pPr>
      <w:r>
        <w:t xml:space="preserve"> (Aaron, </w:t>
      </w:r>
      <w:r>
        <w:rPr>
          <w:rFonts w:ascii="Times" w:hAnsi="Times" w:cs="Times"/>
          <w:i/>
          <w:iCs/>
        </w:rPr>
        <w:t xml:space="preserve">The Dialectic of Anthropocentrism </w:t>
      </w:r>
      <w:r w:rsidRPr="004C196C">
        <w:t>in Critical Theory and Animal Liberation, pg.</w:t>
      </w:r>
      <w:r>
        <w:t xml:space="preserve"> 171-2)</w:t>
      </w:r>
    </w:p>
    <w:p w14:paraId="36E991D2" w14:textId="77777777" w:rsidR="00CE78A5" w:rsidRDefault="00CE78A5" w:rsidP="00CE78A5">
      <w:pPr>
        <w:pStyle w:val="Nothing"/>
      </w:pPr>
    </w:p>
    <w:p w14:paraId="338C6134" w14:textId="787E3CDF" w:rsidR="00CE78A5" w:rsidRPr="00FE1924" w:rsidRDefault="00CE78A5" w:rsidP="00CE78A5">
      <w:pPr>
        <w:pStyle w:val="Cards"/>
      </w:pPr>
      <w:r w:rsidRPr="00FE1924">
        <w:t xml:space="preserve">To return, now, to </w:t>
      </w:r>
      <w:r w:rsidRPr="002702D6">
        <w:rPr>
          <w:rStyle w:val="DebateUnderline"/>
        </w:rPr>
        <w:t>the anthropocentric gaze</w:t>
      </w:r>
      <w:r w:rsidRPr="00FE1924">
        <w:t xml:space="preserve">, we find that it too looks out upon the world and, like the radically evil individual, </w:t>
      </w:r>
      <w:r w:rsidRPr="002702D6">
        <w:rPr>
          <w:rStyle w:val="DebateUnderline"/>
        </w:rPr>
        <w:t>sees nothing but its own reflection</w:t>
      </w:r>
      <w:r w:rsidRPr="00FE1924">
        <w:t xml:space="preserve">. </w:t>
      </w:r>
      <w:r w:rsidRPr="002702D6">
        <w:rPr>
          <w:rStyle w:val="DebateUnderline"/>
        </w:rPr>
        <w:t>The rest of nature is reduced to "the chaotic stuff of mere classification</w:t>
      </w:r>
      <w:r w:rsidRPr="00FE1924">
        <w:t xml:space="preserve">,"33 to be organized by the subject of logos in order to attain </w:t>
      </w:r>
      <w:proofErr w:type="spellStart"/>
      <w:r w:rsidRPr="00FE1924">
        <w:t>actu</w:t>
      </w:r>
      <w:proofErr w:type="spellEnd"/>
      <w:r w:rsidRPr="00FE1924">
        <w:t xml:space="preserve">- </w:t>
      </w:r>
      <w:proofErr w:type="spellStart"/>
      <w:r w:rsidRPr="00FE1924">
        <w:t>ality</w:t>
      </w:r>
      <w:proofErr w:type="spellEnd"/>
      <w:r w:rsidRPr="00FE1924">
        <w:t xml:space="preserve"> and meaning. Like the radically evil subject, a sort of megalomania </w:t>
      </w:r>
      <w:proofErr w:type="spellStart"/>
      <w:r w:rsidRPr="00FE1924">
        <w:t>mo</w:t>
      </w:r>
      <w:proofErr w:type="spellEnd"/>
      <w:r w:rsidRPr="00FE1924">
        <w:t xml:space="preserve">- </w:t>
      </w:r>
      <w:proofErr w:type="spellStart"/>
      <w:r w:rsidRPr="00FE1924">
        <w:t>tivates</w:t>
      </w:r>
      <w:proofErr w:type="spellEnd"/>
      <w:r w:rsidRPr="00FE1924">
        <w:t xml:space="preserve"> the anthropocentric subject, which understands itself as the sole point of reference in an otherwise meaningless universe. Furthermore, as Derrida notes, </w:t>
      </w:r>
      <w:r w:rsidRPr="002702D6">
        <w:rPr>
          <w:rStyle w:val="DebateUnderline"/>
        </w:rPr>
        <w:t>the anthropocentric subject, like the radically evil individual</w:t>
      </w:r>
      <w:r w:rsidRPr="00FE1924">
        <w:t xml:space="preserve"> and its indeterminate freedom, </w:t>
      </w:r>
      <w:r w:rsidRPr="002702D6">
        <w:rPr>
          <w:rStyle w:val="DebateUnderline"/>
        </w:rPr>
        <w:t>is defined by an emptiness</w:t>
      </w:r>
      <w:r w:rsidRPr="00FE1924">
        <w:t xml:space="preserve"> or lack; and "from within the pit of that lack, an eminent lack, a quite different lack from that he assigns to the animal, man installs or claims in a single stroke his property . . . and his 34 superiority over what is called animal life." However, unlike the radical evil of the individual in Hegel's account, anthropocentrism is culturally </w:t>
      </w:r>
      <w:proofErr w:type="spellStart"/>
      <w:r w:rsidRPr="00FE1924">
        <w:t>sanc</w:t>
      </w:r>
      <w:proofErr w:type="spellEnd"/>
      <w:r w:rsidRPr="00FE1924">
        <w:t xml:space="preserve">- </w:t>
      </w:r>
      <w:proofErr w:type="spellStart"/>
      <w:r w:rsidRPr="00FE1924">
        <w:t>tioned</w:t>
      </w:r>
      <w:proofErr w:type="spellEnd"/>
      <w:r w:rsidRPr="00FE1924">
        <w:t xml:space="preserve">, hence persists through time as an institutionally stabilized </w:t>
      </w:r>
      <w:proofErr w:type="spellStart"/>
      <w:r w:rsidRPr="00FE1924">
        <w:t>phenome</w:t>
      </w:r>
      <w:proofErr w:type="spellEnd"/>
      <w:r w:rsidRPr="00FE1924">
        <w:t xml:space="preserve">- non. The many practical limitations that finally render (individual) radical evil self-subverting have been either defused or omitted by the formal </w:t>
      </w:r>
      <w:proofErr w:type="spellStart"/>
      <w:r w:rsidRPr="00FE1924">
        <w:t>struc</w:t>
      </w:r>
      <w:proofErr w:type="spellEnd"/>
      <w:r w:rsidRPr="00FE1924">
        <w:t xml:space="preserve">- </w:t>
      </w:r>
      <w:proofErr w:type="spellStart"/>
      <w:r w:rsidRPr="00FE1924">
        <w:t>ture</w:t>
      </w:r>
      <w:proofErr w:type="spellEnd"/>
      <w:r w:rsidRPr="00FE1924">
        <w:t xml:space="preserve"> that anthropocentrism has evolved into over the history of Western </w:t>
      </w:r>
      <w:proofErr w:type="spellStart"/>
      <w:r w:rsidRPr="00FE1924">
        <w:t>civi</w:t>
      </w:r>
      <w:proofErr w:type="spellEnd"/>
      <w:r w:rsidRPr="00FE1924">
        <w:t xml:space="preserve">- </w:t>
      </w:r>
      <w:proofErr w:type="spellStart"/>
      <w:r w:rsidRPr="00FE1924">
        <w:t>lization</w:t>
      </w:r>
      <w:proofErr w:type="spellEnd"/>
      <w:r w:rsidRPr="00FE1924">
        <w:t xml:space="preserve">. Perhaps it is the historical scale of anthropocentrism that has allowed it to thrive while individual radical evil necessarily fails. A grandiose narrative scaled down to the life of an individual quickly becomes problematic; when inflated to the size of a society or civilization, however, it becomes a thing of truly awesome power, taking on the appearance of a "second nature." On the individual level, the deep irrationality and impractical nature of radical evil's egoism come to the fore almost immediately, whereas on a cultural level this sort of species-narrative has been able to persist and develop in a way that obscures and leaves latent these issues. As Goebbels remarked, the bigger the lie, the more it will be believed (a matter he knew something about). </w:t>
      </w:r>
      <w:r w:rsidR="00962C4E" w:rsidRPr="00962C4E">
        <w:rPr>
          <w:sz w:val="12"/>
        </w:rPr>
        <w:t xml:space="preserve">¶ </w:t>
      </w:r>
      <w:r w:rsidRPr="00FE1924">
        <w:t xml:space="preserve">By comparing Hegel's conception of radical evil to humanist </w:t>
      </w:r>
      <w:proofErr w:type="spellStart"/>
      <w:r w:rsidRPr="00FE1924">
        <w:t>anthropocen</w:t>
      </w:r>
      <w:proofErr w:type="spellEnd"/>
      <w:r w:rsidRPr="00FE1924">
        <w:t xml:space="preserve">- </w:t>
      </w:r>
      <w:proofErr w:type="spellStart"/>
      <w:r w:rsidRPr="00FE1924">
        <w:t>trism</w:t>
      </w:r>
      <w:proofErr w:type="spellEnd"/>
      <w:r w:rsidRPr="00FE1924">
        <w:t xml:space="preserve"> I have tried to show the way in which violent irrationality is implicit in the grandiose narrative and the logic of ontological exclusion of Western an- </w:t>
      </w:r>
      <w:proofErr w:type="spellStart"/>
      <w:r w:rsidRPr="00FE1924">
        <w:t>thropocentrism</w:t>
      </w:r>
      <w:proofErr w:type="spellEnd"/>
      <w:r w:rsidRPr="00FE1924">
        <w:t xml:space="preserve">. But I want to push this claim further still—to suggest </w:t>
      </w:r>
      <w:r w:rsidRPr="00CE78A5">
        <w:rPr>
          <w:rStyle w:val="DebateUnderline"/>
          <w:highlight w:val="cyan"/>
        </w:rPr>
        <w:t>that humanist anthropocentrism</w:t>
      </w:r>
      <w:r w:rsidRPr="00FE1924">
        <w:t xml:space="preserve"> is not simply analogous to Hegel's conception of radical evil, </w:t>
      </w:r>
      <w:r w:rsidRPr="00CE78A5">
        <w:rPr>
          <w:highlight w:val="cyan"/>
        </w:rPr>
        <w:t xml:space="preserve">it </w:t>
      </w:r>
      <w:r w:rsidRPr="00CE78A5">
        <w:rPr>
          <w:rStyle w:val="DebateUnderline"/>
          <w:highlight w:val="cyan"/>
        </w:rPr>
        <w:t>is evil</w:t>
      </w:r>
      <w:r w:rsidRPr="00CE78A5">
        <w:rPr>
          <w:highlight w:val="cyan"/>
        </w:rPr>
        <w:t xml:space="preserve">. </w:t>
      </w:r>
      <w:r w:rsidRPr="00CE78A5">
        <w:rPr>
          <w:rStyle w:val="DebateUnderline"/>
          <w:highlight w:val="cyan"/>
        </w:rPr>
        <w:t xml:space="preserve">The logic of exclusion deployed in the ontological distinction of human and animal and the radical evil of anthropocentrism have been the </w:t>
      </w:r>
      <w:r w:rsidRPr="00CE78A5">
        <w:rPr>
          <w:rStyle w:val="DebateUnderline"/>
          <w:b/>
          <w:highlight w:val="cyan"/>
        </w:rPr>
        <w:t>implements of unimaginable violence</w:t>
      </w:r>
      <w:r w:rsidRPr="00FE1924">
        <w:t xml:space="preserve">. </w:t>
      </w:r>
      <w:r w:rsidRPr="002702D6">
        <w:rPr>
          <w:rStyle w:val="DebateUnderline"/>
        </w:rPr>
        <w:t>The</w:t>
      </w:r>
      <w:r w:rsidRPr="00FE1924">
        <w:t xml:space="preserve"> express, </w:t>
      </w:r>
      <w:r w:rsidRPr="002702D6">
        <w:rPr>
          <w:rStyle w:val="DebateUnderline"/>
        </w:rPr>
        <w:t xml:space="preserve">intentional purpose of anthropocentrism has been not </w:t>
      </w:r>
      <w:r w:rsidRPr="002702D6">
        <w:rPr>
          <w:rStyle w:val="DebateUnderline"/>
          <w:b/>
        </w:rPr>
        <w:t xml:space="preserve">only a "war of the species" </w:t>
      </w:r>
      <w:proofErr w:type="gramStart"/>
      <w:r w:rsidRPr="002702D6">
        <w:rPr>
          <w:rStyle w:val="DebateUnderline"/>
          <w:b/>
        </w:rPr>
        <w:t>but</w:t>
      </w:r>
      <w:proofErr w:type="gramEnd"/>
      <w:r w:rsidRPr="002702D6">
        <w:rPr>
          <w:rStyle w:val="DebateUnderline"/>
          <w:b/>
        </w:rPr>
        <w:t xml:space="preserve"> a war on empathy</w:t>
      </w:r>
      <w:r w:rsidRPr="00FE1924">
        <w:t xml:space="preserve">. As Derrida claims, </w:t>
      </w:r>
      <w:r w:rsidRPr="002702D6">
        <w:rPr>
          <w:rStyle w:val="DebateUnderline"/>
        </w:rPr>
        <w:t>the conflict "accelerating, intensifying</w:t>
      </w:r>
      <w:r w:rsidRPr="00FE1924">
        <w:t xml:space="preserve">, no longer knowing where it is going, for about two centuries, </w:t>
      </w:r>
      <w:r w:rsidRPr="002702D6">
        <w:rPr>
          <w:rStyle w:val="DebateUnderline"/>
        </w:rPr>
        <w:t>at an incalculable rate</w:t>
      </w:r>
      <w:r w:rsidRPr="00FE1924">
        <w:t xml:space="preserve"> and level" 35 is "</w:t>
      </w:r>
      <w:r w:rsidRPr="002702D6">
        <w:rPr>
          <w:rStyle w:val="DebateUnderline"/>
        </w:rPr>
        <w:t xml:space="preserve">being </w:t>
      </w:r>
      <w:proofErr w:type="gramStart"/>
      <w:r w:rsidRPr="002702D6">
        <w:rPr>
          <w:rStyle w:val="DebateUnderline"/>
        </w:rPr>
        <w:t>waged ..</w:t>
      </w:r>
      <w:proofErr w:type="gramEnd"/>
      <w:r w:rsidRPr="002702D6">
        <w:rPr>
          <w:rStyle w:val="DebateUnderline"/>
        </w:rPr>
        <w:t xml:space="preserve"> . [</w:t>
      </w:r>
      <w:proofErr w:type="gramStart"/>
      <w:r w:rsidRPr="002702D6">
        <w:rPr>
          <w:rStyle w:val="DebateUnderline"/>
        </w:rPr>
        <w:t>by</w:t>
      </w:r>
      <w:proofErr w:type="gramEnd"/>
      <w:r w:rsidRPr="00FE1924">
        <w:t>] those who violate not only ani</w:t>
      </w:r>
      <w:r>
        <w:t xml:space="preserve">mal life but. . </w:t>
      </w:r>
      <w:r w:rsidRPr="002702D6">
        <w:rPr>
          <w:rStyle w:val="DebateUnderline"/>
        </w:rPr>
        <w:t>. compassion" itself</w:t>
      </w:r>
      <w:r w:rsidRPr="00FE1924">
        <w:t>. This radical evil is not content with the rationalized destruction of the lives of animals in infernal industrial farms—</w:t>
      </w:r>
      <w:r w:rsidRPr="002702D6">
        <w:rPr>
          <w:rStyle w:val="DebateUnderline"/>
        </w:rPr>
        <w:t>it works to eradicate pity for all that is other</w:t>
      </w:r>
      <w:r w:rsidRPr="00FE1924">
        <w:t xml:space="preserve">. Of all the things that </w:t>
      </w:r>
      <w:proofErr w:type="spellStart"/>
      <w:r w:rsidRPr="00FE1924">
        <w:t>Adorno</w:t>
      </w:r>
      <w:proofErr w:type="spellEnd"/>
      <w:r w:rsidRPr="00FE1924">
        <w:t xml:space="preserve"> meant when he said, "</w:t>
      </w:r>
      <w:r w:rsidRPr="002702D6">
        <w:rPr>
          <w:rStyle w:val="DebateUnderline"/>
        </w:rPr>
        <w:t>Auschwitz begins wherever someone looks at a slaughterhouse and thinks: they're only animals</w:t>
      </w:r>
      <w:r w:rsidRPr="00FE1924">
        <w:t xml:space="preserve">," perhaps this destruction of pity was what he meant to warn against most. The use of the same train cars designed to transport cows, the same crematorium ovens originally designed to burn animal bodies, the same </w:t>
      </w:r>
      <w:proofErr w:type="spellStart"/>
      <w:r w:rsidRPr="00FE1924">
        <w:t>elec</w:t>
      </w:r>
      <w:proofErr w:type="spellEnd"/>
      <w:r w:rsidRPr="00FE1924">
        <w:t xml:space="preserve">- </w:t>
      </w:r>
      <w:proofErr w:type="spellStart"/>
      <w:r w:rsidRPr="00FE1924">
        <w:t>trified</w:t>
      </w:r>
      <w:proofErr w:type="spellEnd"/>
      <w:r w:rsidRPr="00FE1924">
        <w:t xml:space="preserve"> barbed wire enclosures used to intern animals before slaughter, makes the denial of the material similarities between the two events absurd, but the 37 affinity between the two events is much more fundamental</w:t>
      </w:r>
      <w:proofErr w:type="gramStart"/>
      <w:r w:rsidRPr="00FE1924">
        <w:t>. </w:t>
      </w:r>
      <w:proofErr w:type="gramEnd"/>
      <w:r w:rsidRPr="00FE1924">
        <w:t xml:space="preserve"> </w:t>
      </w:r>
      <w:r w:rsidRPr="00FE5CB0">
        <w:rPr>
          <w:rStyle w:val="DebateUnderline"/>
          <w:highlight w:val="cyan"/>
        </w:rPr>
        <w:t>The denial of the significance of the others suffering because she is "</w:t>
      </w:r>
      <w:r w:rsidRPr="00FE5CB0">
        <w:rPr>
          <w:rStyle w:val="DebateUnderline"/>
          <w:b/>
          <w:highlight w:val="cyan"/>
        </w:rPr>
        <w:t>only an animal" is inextricably linked to indifference because she is "only" a woman, a black, a Jew, and so on</w:t>
      </w:r>
      <w:r w:rsidRPr="00FE5CB0">
        <w:rPr>
          <w:highlight w:val="cyan"/>
        </w:rPr>
        <w:t>.</w:t>
      </w:r>
      <w:r w:rsidRPr="00FE1924">
        <w:t xml:space="preserve"> </w:t>
      </w:r>
      <w:r w:rsidRPr="002702D6">
        <w:rPr>
          <w:rStyle w:val="DebateUnderline"/>
        </w:rPr>
        <w:t xml:space="preserve">The "bare life" of the camps is the </w:t>
      </w:r>
      <w:r w:rsidRPr="002702D6">
        <w:rPr>
          <w:rStyle w:val="DebateUnderline"/>
          <w:b/>
        </w:rPr>
        <w:t xml:space="preserve">everyday existence </w:t>
      </w:r>
      <w:r w:rsidRPr="002702D6">
        <w:rPr>
          <w:rStyle w:val="DebateUnderline"/>
        </w:rPr>
        <w:t xml:space="preserve">of every </w:t>
      </w:r>
      <w:proofErr w:type="gramStart"/>
      <w:r w:rsidRPr="002702D6">
        <w:rPr>
          <w:rStyle w:val="DebateUnderline"/>
        </w:rPr>
        <w:t>factory farmed</w:t>
      </w:r>
      <w:proofErr w:type="gramEnd"/>
      <w:r w:rsidRPr="002702D6">
        <w:rPr>
          <w:rStyle w:val="DebateUnderline"/>
        </w:rPr>
        <w:t xml:space="preserve"> animal in the world</w:t>
      </w:r>
      <w:r w:rsidRPr="00FE1924">
        <w:t xml:space="preserve">. But </w:t>
      </w:r>
      <w:r w:rsidRPr="00FE5CB0">
        <w:rPr>
          <w:rStyle w:val="DebateUnderline"/>
          <w:highlight w:val="cyan"/>
        </w:rPr>
        <w:t xml:space="preserve">the horror of the violence against animals is a kind of </w:t>
      </w:r>
      <w:r w:rsidRPr="00FE5CB0">
        <w:rPr>
          <w:rStyle w:val="DebateUnderline"/>
          <w:b/>
          <w:highlight w:val="cyan"/>
        </w:rPr>
        <w:t>impossible genocide, a perpetual violence</w:t>
      </w:r>
      <w:r w:rsidRPr="00FE5CB0">
        <w:rPr>
          <w:highlight w:val="cyan"/>
        </w:rPr>
        <w:t>:</w:t>
      </w:r>
      <w:r w:rsidRPr="00FE1924">
        <w:t xml:space="preserve"> </w:t>
      </w:r>
    </w:p>
    <w:p w14:paraId="3B625B0F" w14:textId="7D851839" w:rsidR="00CE78A5" w:rsidRPr="00CE78A5" w:rsidRDefault="00CE78A5" w:rsidP="00CE78A5">
      <w:pPr>
        <w:pStyle w:val="Cards"/>
      </w:pPr>
      <w:r w:rsidRPr="00FE1924">
        <w:t>[</w:t>
      </w:r>
      <w:proofErr w:type="gramStart"/>
      <w:r w:rsidRPr="00FE1924">
        <w:t>T]he</w:t>
      </w:r>
      <w:proofErr w:type="gramEnd"/>
      <w:r w:rsidRPr="00FE1924">
        <w:t xml:space="preserve"> annihilation of certain species is indeed in process, but it is occurring through the organization and exploitation of an artificial, infernal, virtually in- terminable survival.... As if, for example, instead of throwing people into ovens and gas chambers (lets say Nazi) doctors and geneticists had decided to organize the overproduction and </w:t>
      </w:r>
      <w:proofErr w:type="spellStart"/>
      <w:r w:rsidRPr="00FE1924">
        <w:t>overgeneration</w:t>
      </w:r>
      <w:proofErr w:type="spellEnd"/>
      <w:r w:rsidRPr="00FE1924">
        <w:t xml:space="preserve"> of Jews, gypsies, and homosexuals by means of artificial insemination, so that, being continually more numerous and better fed, they could be destined in always increasing numbers for the same hell, that of the imposition of genetic experimentation, or extermination by gas or by fire. </w:t>
      </w:r>
      <w:proofErr w:type="gramStart"/>
      <w:r w:rsidRPr="00FE1924">
        <w:t>In the same abattoirs.</w:t>
      </w:r>
      <w:proofErr w:type="gramEnd"/>
    </w:p>
    <w:p w14:paraId="1CC7E329" w14:textId="77777777" w:rsidR="00CE78A5" w:rsidRPr="00094E9C" w:rsidRDefault="00CE78A5" w:rsidP="00094E9C">
      <w:pPr>
        <w:rPr>
          <w:rFonts w:asciiTheme="majorHAnsi" w:hAnsiTheme="majorHAnsi"/>
          <w:sz w:val="12"/>
        </w:rPr>
      </w:pPr>
    </w:p>
    <w:p w14:paraId="73EC59C9" w14:textId="39874B01" w:rsidR="00B43F46" w:rsidRPr="00094E9C" w:rsidRDefault="0003565F" w:rsidP="00094E9C">
      <w:pPr>
        <w:pStyle w:val="Tags"/>
        <w:rPr>
          <w:rFonts w:asciiTheme="majorHAnsi" w:hAnsiTheme="majorHAnsi"/>
        </w:rPr>
      </w:pPr>
      <w:r>
        <w:rPr>
          <w:rFonts w:asciiTheme="majorHAnsi" w:hAnsiTheme="majorHAnsi"/>
        </w:rPr>
        <w:t>The alternative is to r</w:t>
      </w:r>
      <w:r w:rsidR="004E08D4">
        <w:rPr>
          <w:rFonts w:asciiTheme="majorHAnsi" w:hAnsiTheme="majorHAnsi"/>
        </w:rPr>
        <w:t>efuse</w:t>
      </w:r>
      <w:r w:rsidR="00B43F46" w:rsidRPr="00094E9C">
        <w:rPr>
          <w:rFonts w:asciiTheme="majorHAnsi" w:hAnsiTheme="majorHAnsi"/>
        </w:rPr>
        <w:t xml:space="preserve"> the affirmative – Only an absolute refusal to move the lines of violence can prevent the liquidation of life</w:t>
      </w:r>
    </w:p>
    <w:p w14:paraId="4D3D5FC4" w14:textId="77777777" w:rsidR="00B43F46" w:rsidRPr="00094E9C" w:rsidRDefault="00B43F46" w:rsidP="00094E9C">
      <w:pPr>
        <w:pStyle w:val="Nothing"/>
        <w:rPr>
          <w:rFonts w:asciiTheme="majorHAnsi" w:hAnsiTheme="majorHAnsi"/>
        </w:rPr>
      </w:pPr>
      <w:proofErr w:type="spellStart"/>
      <w:r w:rsidRPr="00094E9C">
        <w:rPr>
          <w:rStyle w:val="Author-Date"/>
          <w:rFonts w:asciiTheme="majorHAnsi" w:eastAsiaTheme="majorEastAsia" w:hAnsiTheme="majorHAnsi"/>
        </w:rPr>
        <w:t>Pugliese</w:t>
      </w:r>
      <w:proofErr w:type="spellEnd"/>
      <w:r w:rsidRPr="00094E9C">
        <w:rPr>
          <w:rStyle w:val="Author-Date"/>
          <w:rFonts w:asciiTheme="majorHAnsi" w:eastAsiaTheme="majorEastAsia" w:hAnsiTheme="majorHAnsi"/>
        </w:rPr>
        <w:t xml:space="preserve"> </w:t>
      </w:r>
      <w:r w:rsidRPr="00094E9C">
        <w:rPr>
          <w:rFonts w:asciiTheme="majorHAnsi" w:hAnsiTheme="majorHAnsi"/>
        </w:rPr>
        <w:t xml:space="preserve">(an Associate Professor of Cultural Studies at Macquarie University, Sydney) </w:t>
      </w:r>
      <w:r w:rsidRPr="00094E9C">
        <w:rPr>
          <w:rStyle w:val="Author-Date"/>
          <w:rFonts w:asciiTheme="majorHAnsi" w:eastAsiaTheme="majorEastAsia" w:hAnsiTheme="majorHAnsi"/>
        </w:rPr>
        <w:t>13</w:t>
      </w:r>
    </w:p>
    <w:p w14:paraId="468FC3D6" w14:textId="77777777" w:rsidR="00B43F46" w:rsidRPr="00094E9C" w:rsidRDefault="00B43F46" w:rsidP="00094E9C">
      <w:pPr>
        <w:pStyle w:val="Nothing"/>
        <w:rPr>
          <w:rFonts w:asciiTheme="majorHAnsi" w:hAnsiTheme="majorHAnsi"/>
        </w:rPr>
      </w:pPr>
      <w:r w:rsidRPr="00094E9C">
        <w:rPr>
          <w:rFonts w:asciiTheme="majorHAnsi" w:hAnsiTheme="majorHAnsi"/>
        </w:rPr>
        <w:t>(Joseph, State Violence and the Execution of Law, pg. 95-7)</w:t>
      </w:r>
    </w:p>
    <w:p w14:paraId="1458B639" w14:textId="77777777" w:rsidR="00B43F46" w:rsidRPr="00094E9C" w:rsidRDefault="00B43F46" w:rsidP="00094E9C">
      <w:pPr>
        <w:pStyle w:val="Nothing"/>
        <w:rPr>
          <w:rFonts w:asciiTheme="majorHAnsi" w:hAnsiTheme="majorHAnsi"/>
        </w:rPr>
      </w:pPr>
    </w:p>
    <w:p w14:paraId="2A535524" w14:textId="77777777" w:rsidR="00B43F46" w:rsidRPr="00094E9C" w:rsidRDefault="00B43F46" w:rsidP="00094E9C">
      <w:pPr>
        <w:pStyle w:val="Cards"/>
        <w:ind w:left="0"/>
        <w:rPr>
          <w:rFonts w:asciiTheme="majorHAnsi" w:hAnsiTheme="majorHAnsi"/>
        </w:rPr>
      </w:pPr>
      <w:r w:rsidRPr="00094E9C">
        <w:rPr>
          <w:rStyle w:val="DebateUnderline"/>
          <w:rFonts w:asciiTheme="majorHAnsi" w:hAnsiTheme="majorHAnsi"/>
        </w:rPr>
        <w:t>In the pumpkin patch, the hooded detainees are compelled to embody the strange hybrid of vegetable-animal life</w:t>
      </w:r>
      <w:r w:rsidRPr="00094E9C">
        <w:rPr>
          <w:rFonts w:asciiTheme="majorHAnsi" w:hAnsiTheme="majorHAnsi"/>
        </w:rPr>
        <w:t xml:space="preserve">. They fulfill, in a grotesque fashion, Martin Heidegger’s euro-anthropocentric vision of the hierarchy of entities that inhabit the world: ‘man is not merely a part of the world but is also master and servant of the world in the sense of “having” world. Man has world.’ The hierarchy of life, after this imperial ground-clearing opening statement, follows: ‘[1] the stone (material object) is </w:t>
      </w:r>
      <w:proofErr w:type="spellStart"/>
      <w:r w:rsidRPr="00094E9C">
        <w:rPr>
          <w:rFonts w:asciiTheme="majorHAnsi" w:hAnsiTheme="majorHAnsi"/>
        </w:rPr>
        <w:t>worldless</w:t>
      </w:r>
      <w:proofErr w:type="spellEnd"/>
      <w:r w:rsidRPr="00094E9C">
        <w:rPr>
          <w:rFonts w:asciiTheme="majorHAnsi" w:hAnsiTheme="majorHAnsi"/>
        </w:rPr>
        <w:t xml:space="preserve">; [2] the animal is poor in the world; [3] man is world-forming.’20 In the context of Guantánamo’s ‘pumpkin patch,’ the masters of the world govern their militarized domain and all its entities according to the </w:t>
      </w:r>
      <w:proofErr w:type="spellStart"/>
      <w:r w:rsidRPr="00094E9C">
        <w:rPr>
          <w:rFonts w:asciiTheme="majorHAnsi" w:hAnsiTheme="majorHAnsi"/>
        </w:rPr>
        <w:t>biopolitical</w:t>
      </w:r>
      <w:proofErr w:type="spellEnd"/>
      <w:r w:rsidRPr="00094E9C">
        <w:rPr>
          <w:rFonts w:asciiTheme="majorHAnsi" w:hAnsiTheme="majorHAnsi"/>
        </w:rPr>
        <w:t xml:space="preserve"> hierarchy of life. As masters of the world, they are indeed </w:t>
      </w:r>
      <w:proofErr w:type="gramStart"/>
      <w:r w:rsidRPr="00094E9C">
        <w:rPr>
          <w:rFonts w:asciiTheme="majorHAnsi" w:hAnsiTheme="majorHAnsi"/>
        </w:rPr>
        <w:t>world-forming</w:t>
      </w:r>
      <w:proofErr w:type="gramEnd"/>
      <w:r w:rsidRPr="00094E9C">
        <w:rPr>
          <w:rFonts w:asciiTheme="majorHAnsi" w:hAnsiTheme="majorHAnsi"/>
        </w:rPr>
        <w:t xml:space="preserve">, as they shape and constitute the lives, deaths and realities of their subjugated subjects. In the ‘pumpkin patch,’ the detainee, that strange hybrid that has been reduced to animal-vegetable, is both </w:t>
      </w:r>
      <w:proofErr w:type="spellStart"/>
      <w:r w:rsidRPr="00094E9C">
        <w:rPr>
          <w:rFonts w:asciiTheme="majorHAnsi" w:hAnsiTheme="majorHAnsi"/>
        </w:rPr>
        <w:t>worldless</w:t>
      </w:r>
      <w:proofErr w:type="spellEnd"/>
      <w:r w:rsidRPr="00094E9C">
        <w:rPr>
          <w:rFonts w:asciiTheme="majorHAnsi" w:hAnsiTheme="majorHAnsi"/>
        </w:rPr>
        <w:t xml:space="preserve"> (in the absolute denial through shackling, hooding, manacling and goggling of his world-forming sensorium) and, once dispatched to his cage, entirely poor in the world, as he is stripped naked and denied the most rudimentary of things essential to a </w:t>
      </w:r>
      <w:proofErr w:type="spellStart"/>
      <w:r w:rsidRPr="00094E9C">
        <w:rPr>
          <w:rFonts w:asciiTheme="majorHAnsi" w:hAnsiTheme="majorHAnsi"/>
        </w:rPr>
        <w:t>liveable</w:t>
      </w:r>
      <w:proofErr w:type="spellEnd"/>
      <w:r w:rsidRPr="00094E9C">
        <w:rPr>
          <w:rFonts w:asciiTheme="majorHAnsi" w:hAnsiTheme="majorHAnsi"/>
        </w:rPr>
        <w:t xml:space="preserve"> existence.</w:t>
      </w:r>
    </w:p>
    <w:p w14:paraId="59F614E7" w14:textId="77777777" w:rsidR="00B43F46" w:rsidRPr="00094E9C" w:rsidRDefault="00B43F46" w:rsidP="00094E9C">
      <w:pPr>
        <w:pStyle w:val="Cards"/>
        <w:ind w:left="0"/>
        <w:rPr>
          <w:rFonts w:asciiTheme="majorHAnsi" w:hAnsiTheme="majorHAnsi"/>
        </w:rPr>
      </w:pPr>
      <w:r w:rsidRPr="00094E9C">
        <w:rPr>
          <w:rFonts w:asciiTheme="majorHAnsi" w:hAnsiTheme="majorHAnsi"/>
        </w:rPr>
        <w:t xml:space="preserve">Critically, </w:t>
      </w:r>
      <w:r w:rsidRPr="00FC3876">
        <w:rPr>
          <w:rStyle w:val="DebateUnderline"/>
          <w:rFonts w:asciiTheme="majorHAnsi" w:hAnsiTheme="majorHAnsi"/>
          <w:highlight w:val="cyan"/>
        </w:rPr>
        <w:t xml:space="preserve">the ‘solution’ to this regime of violence is not to </w:t>
      </w:r>
      <w:r w:rsidRPr="00FC3876">
        <w:rPr>
          <w:rStyle w:val="DebateUnderline"/>
          <w:rFonts w:asciiTheme="majorHAnsi" w:hAnsiTheme="majorHAnsi"/>
          <w:b/>
          <w:highlight w:val="cyan"/>
        </w:rPr>
        <w:t>shuffle the categories of life up or down</w:t>
      </w:r>
      <w:r w:rsidRPr="00094E9C">
        <w:rPr>
          <w:rStyle w:val="DebateUnderline"/>
          <w:rFonts w:asciiTheme="majorHAnsi" w:hAnsiTheme="majorHAnsi"/>
        </w:rPr>
        <w:t xml:space="preserve"> the </w:t>
      </w:r>
      <w:proofErr w:type="spellStart"/>
      <w:r w:rsidRPr="00094E9C">
        <w:rPr>
          <w:rStyle w:val="DebateUnderline"/>
          <w:rFonts w:asciiTheme="majorHAnsi" w:hAnsiTheme="majorHAnsi"/>
        </w:rPr>
        <w:t>biopolitical</w:t>
      </w:r>
      <w:proofErr w:type="spellEnd"/>
      <w:r w:rsidRPr="00094E9C">
        <w:rPr>
          <w:rStyle w:val="DebateUnderline"/>
          <w:rFonts w:asciiTheme="majorHAnsi" w:hAnsiTheme="majorHAnsi"/>
        </w:rPr>
        <w:t xml:space="preserve"> hierarchy as this merely reproduces the system while leaving intact the governing power of the </w:t>
      </w:r>
      <w:proofErr w:type="spellStart"/>
      <w:r w:rsidRPr="00094E9C">
        <w:rPr>
          <w:rStyle w:val="DebateUnderline"/>
          <w:rFonts w:asciiTheme="majorHAnsi" w:hAnsiTheme="majorHAnsi"/>
        </w:rPr>
        <w:t>biopolitical</w:t>
      </w:r>
      <w:proofErr w:type="spellEnd"/>
      <w:r w:rsidRPr="00094E9C">
        <w:rPr>
          <w:rStyle w:val="DebateUnderline"/>
          <w:rFonts w:asciiTheme="majorHAnsi" w:hAnsiTheme="majorHAnsi"/>
        </w:rPr>
        <w:t xml:space="preserve"> cut and its attendant violent effects.</w:t>
      </w:r>
      <w:r w:rsidRPr="00094E9C">
        <w:rPr>
          <w:rFonts w:asciiTheme="majorHAnsi" w:hAnsiTheme="majorHAnsi"/>
        </w:rPr>
        <w:t xml:space="preserve"> Reflecting on the possibility of disrupting this </w:t>
      </w:r>
      <w:proofErr w:type="spellStart"/>
      <w:r w:rsidRPr="00094E9C">
        <w:rPr>
          <w:rFonts w:asciiTheme="majorHAnsi" w:hAnsiTheme="majorHAnsi"/>
        </w:rPr>
        <w:t>biopolitical</w:t>
      </w:r>
      <w:proofErr w:type="spellEnd"/>
      <w:r w:rsidRPr="00094E9C">
        <w:rPr>
          <w:rFonts w:asciiTheme="majorHAnsi" w:hAnsiTheme="majorHAnsi"/>
        </w:rPr>
        <w:t xml:space="preserve"> regime and its hierarchies of life, </w:t>
      </w:r>
      <w:proofErr w:type="spellStart"/>
      <w:r w:rsidRPr="00094E9C">
        <w:rPr>
          <w:rFonts w:asciiTheme="majorHAnsi" w:hAnsiTheme="majorHAnsi"/>
        </w:rPr>
        <w:t>Agamben</w:t>
      </w:r>
      <w:proofErr w:type="spellEnd"/>
      <w:r w:rsidRPr="00094E9C">
        <w:rPr>
          <w:rFonts w:asciiTheme="majorHAnsi" w:hAnsiTheme="majorHAnsi"/>
        </w:rPr>
        <w:t xml:space="preserve"> writes:</w:t>
      </w:r>
    </w:p>
    <w:p w14:paraId="508CBF0E" w14:textId="77777777" w:rsidR="00B43F46" w:rsidRPr="00094E9C" w:rsidRDefault="00B43F46" w:rsidP="00094E9C">
      <w:pPr>
        <w:pStyle w:val="Cards"/>
        <w:ind w:left="0"/>
        <w:rPr>
          <w:rFonts w:asciiTheme="majorHAnsi" w:hAnsiTheme="majorHAnsi"/>
        </w:rPr>
      </w:pPr>
      <w:proofErr w:type="gramStart"/>
      <w:r w:rsidRPr="00094E9C">
        <w:rPr>
          <w:rFonts w:asciiTheme="majorHAnsi" w:hAnsiTheme="majorHAnsi"/>
        </w:rPr>
        <w:t>in</w:t>
      </w:r>
      <w:proofErr w:type="gramEnd"/>
      <w:r w:rsidRPr="00094E9C">
        <w:rPr>
          <w:rFonts w:asciiTheme="majorHAnsi" w:hAnsiTheme="majorHAnsi"/>
        </w:rPr>
        <w:t xml:space="preserve"> our culture man has always been the result of a simultaneous division and articulation of the animal and the human, in which one of the two terms of the operation was what was at stake in it. </w:t>
      </w:r>
      <w:r w:rsidRPr="00094E9C">
        <w:rPr>
          <w:rStyle w:val="DebateUnderline"/>
          <w:rFonts w:asciiTheme="majorHAnsi" w:hAnsiTheme="majorHAnsi"/>
        </w:rPr>
        <w:t xml:space="preserve">To render inoperative the machine that governs our conception of man will therefore mean no longer to seek new – more effective or authentic – articulations, but rather to </w:t>
      </w:r>
      <w:r w:rsidRPr="00FC3876">
        <w:rPr>
          <w:rStyle w:val="DebateUnderline"/>
          <w:rFonts w:asciiTheme="majorHAnsi" w:hAnsiTheme="majorHAnsi"/>
          <w:highlight w:val="cyan"/>
        </w:rPr>
        <w:t>show the central emptiness, the hiatus that – within man – separates man and animal</w:t>
      </w:r>
      <w:r w:rsidRPr="00FC3876">
        <w:rPr>
          <w:rFonts w:asciiTheme="majorHAnsi" w:hAnsiTheme="majorHAnsi"/>
          <w:highlight w:val="cyan"/>
        </w:rPr>
        <w:t>,</w:t>
      </w:r>
      <w:r w:rsidRPr="00094E9C">
        <w:rPr>
          <w:rFonts w:asciiTheme="majorHAnsi" w:hAnsiTheme="majorHAnsi"/>
        </w:rPr>
        <w:t xml:space="preserve"> and to risk ourselves in this emptiness: the suspension of the suspension.21</w:t>
      </w:r>
    </w:p>
    <w:p w14:paraId="428A4D75" w14:textId="77777777" w:rsidR="00B43F46" w:rsidRPr="00094E9C" w:rsidRDefault="00B43F46" w:rsidP="00094E9C">
      <w:pPr>
        <w:pStyle w:val="Cards"/>
        <w:ind w:left="0"/>
        <w:rPr>
          <w:rFonts w:asciiTheme="majorHAnsi" w:hAnsiTheme="majorHAnsi"/>
        </w:rPr>
      </w:pPr>
      <w:r w:rsidRPr="00094E9C">
        <w:rPr>
          <w:rFonts w:asciiTheme="majorHAnsi" w:hAnsiTheme="majorHAnsi"/>
        </w:rPr>
        <w:t xml:space="preserve">Precisely because everything is always already at stake in the continued </w:t>
      </w:r>
      <w:proofErr w:type="spellStart"/>
      <w:r w:rsidRPr="00094E9C">
        <w:rPr>
          <w:rFonts w:asciiTheme="majorHAnsi" w:hAnsiTheme="majorHAnsi"/>
        </w:rPr>
        <w:t>mobiliza</w:t>
      </w:r>
      <w:proofErr w:type="spellEnd"/>
      <w:r w:rsidRPr="00094E9C">
        <w:rPr>
          <w:rFonts w:asciiTheme="majorHAnsi" w:hAnsiTheme="majorHAnsi"/>
        </w:rPr>
        <w:t xml:space="preserve">- </w:t>
      </w:r>
      <w:proofErr w:type="spellStart"/>
      <w:r w:rsidRPr="00094E9C">
        <w:rPr>
          <w:rFonts w:asciiTheme="majorHAnsi" w:hAnsiTheme="majorHAnsi"/>
        </w:rPr>
        <w:t>tion</w:t>
      </w:r>
      <w:proofErr w:type="spellEnd"/>
      <w:r w:rsidRPr="00094E9C">
        <w:rPr>
          <w:rFonts w:asciiTheme="majorHAnsi" w:hAnsiTheme="majorHAnsi"/>
        </w:rPr>
        <w:t xml:space="preserve"> of </w:t>
      </w:r>
      <w:proofErr w:type="spellStart"/>
      <w:r w:rsidRPr="00094E9C">
        <w:rPr>
          <w:rFonts w:asciiTheme="majorHAnsi" w:hAnsiTheme="majorHAnsi"/>
        </w:rPr>
        <w:t>biopolitical</w:t>
      </w:r>
      <w:proofErr w:type="spellEnd"/>
      <w:r w:rsidRPr="00094E9C">
        <w:rPr>
          <w:rFonts w:asciiTheme="majorHAnsi" w:hAnsiTheme="majorHAnsi"/>
        </w:rPr>
        <w:t xml:space="preserve"> caesurae, </w:t>
      </w:r>
      <w:r w:rsidRPr="00FC3876">
        <w:rPr>
          <w:rStyle w:val="DebateUnderline"/>
          <w:rFonts w:asciiTheme="majorHAnsi" w:hAnsiTheme="majorHAnsi"/>
          <w:highlight w:val="cyan"/>
        </w:rPr>
        <w:t xml:space="preserve">the seeking of new articulations of life that will be valorized as more ‘authentic’ will </w:t>
      </w:r>
      <w:r w:rsidRPr="00FC3876">
        <w:rPr>
          <w:rStyle w:val="DebateUnderline"/>
          <w:rFonts w:asciiTheme="majorHAnsi" w:hAnsiTheme="majorHAnsi"/>
          <w:b/>
          <w:highlight w:val="cyan"/>
        </w:rPr>
        <w:t xml:space="preserve">merely reproduce the machine </w:t>
      </w:r>
      <w:r w:rsidRPr="00FC3876">
        <w:rPr>
          <w:rStyle w:val="DebateUnderline"/>
          <w:rFonts w:asciiTheme="majorHAnsi" w:hAnsiTheme="majorHAnsi"/>
          <w:highlight w:val="cyan"/>
        </w:rPr>
        <w:t>without having eliminated its capacity for violence</w:t>
      </w:r>
      <w:r w:rsidRPr="00094E9C">
        <w:rPr>
          <w:rStyle w:val="DebateUnderline"/>
          <w:rFonts w:asciiTheme="majorHAnsi" w:hAnsiTheme="majorHAnsi"/>
        </w:rPr>
        <w:t xml:space="preserve"> as ensured by the re-articulation of the </w:t>
      </w:r>
      <w:proofErr w:type="spellStart"/>
      <w:r w:rsidRPr="00094E9C">
        <w:rPr>
          <w:rStyle w:val="DebateUnderline"/>
          <w:rFonts w:asciiTheme="majorHAnsi" w:hAnsiTheme="majorHAnsi"/>
        </w:rPr>
        <w:t>biopo</w:t>
      </w:r>
      <w:proofErr w:type="spellEnd"/>
      <w:r w:rsidRPr="00094E9C">
        <w:rPr>
          <w:rStyle w:val="DebateUnderline"/>
          <w:rFonts w:asciiTheme="majorHAnsi" w:hAnsiTheme="majorHAnsi"/>
        </w:rPr>
        <w:t xml:space="preserve">- </w:t>
      </w:r>
      <w:proofErr w:type="spellStart"/>
      <w:r w:rsidRPr="00094E9C">
        <w:rPr>
          <w:rStyle w:val="DebateUnderline"/>
          <w:rFonts w:asciiTheme="majorHAnsi" w:hAnsiTheme="majorHAnsi"/>
        </w:rPr>
        <w:t>litical</w:t>
      </w:r>
      <w:proofErr w:type="spellEnd"/>
      <w:r w:rsidRPr="00094E9C">
        <w:rPr>
          <w:rStyle w:val="DebateUnderline"/>
          <w:rFonts w:asciiTheme="majorHAnsi" w:hAnsiTheme="majorHAnsi"/>
        </w:rPr>
        <w:t xml:space="preserve"> cut</w:t>
      </w:r>
      <w:r w:rsidRPr="00094E9C">
        <w:rPr>
          <w:rFonts w:asciiTheme="majorHAnsi" w:hAnsiTheme="majorHAnsi"/>
        </w:rPr>
        <w:t xml:space="preserve">. Looking back at the </w:t>
      </w:r>
      <w:proofErr w:type="spellStart"/>
      <w:r w:rsidRPr="00094E9C">
        <w:rPr>
          <w:rFonts w:asciiTheme="majorHAnsi" w:hAnsiTheme="majorHAnsi"/>
        </w:rPr>
        <w:t>biopolitical</w:t>
      </w:r>
      <w:proofErr w:type="spellEnd"/>
      <w:r w:rsidRPr="00094E9C">
        <w:rPr>
          <w:rFonts w:asciiTheme="majorHAnsi" w:hAnsiTheme="majorHAnsi"/>
        </w:rPr>
        <w:t xml:space="preserve"> infrastructure of the Nazi state, one can clearly see the imbrication of ecology, the regime of animal rights, and the </w:t>
      </w:r>
      <w:proofErr w:type="spellStart"/>
      <w:r w:rsidRPr="00094E9C">
        <w:rPr>
          <w:rFonts w:asciiTheme="majorHAnsi" w:hAnsiTheme="majorHAnsi"/>
        </w:rPr>
        <w:t>racio</w:t>
      </w:r>
      <w:proofErr w:type="spellEnd"/>
      <w:r w:rsidRPr="00094E9C">
        <w:rPr>
          <w:rFonts w:asciiTheme="majorHAnsi" w:hAnsiTheme="majorHAnsi"/>
        </w:rPr>
        <w:t xml:space="preserve">- </w:t>
      </w:r>
      <w:proofErr w:type="spellStart"/>
      <w:r w:rsidRPr="00094E9C">
        <w:rPr>
          <w:rFonts w:asciiTheme="majorHAnsi" w:hAnsiTheme="majorHAnsi"/>
        </w:rPr>
        <w:t>speciesist</w:t>
      </w:r>
      <w:proofErr w:type="spellEnd"/>
      <w:r w:rsidRPr="00094E9C">
        <w:rPr>
          <w:rFonts w:asciiTheme="majorHAnsi" w:hAnsiTheme="majorHAnsi"/>
        </w:rPr>
        <w:t xml:space="preserve"> branding of Jews as collectively exemplifying the dangers of seeking more ‘authentic’ articulations of animals and humans that are predicated on the </w:t>
      </w:r>
      <w:proofErr w:type="spellStart"/>
      <w:r w:rsidRPr="00094E9C">
        <w:rPr>
          <w:rFonts w:asciiTheme="majorHAnsi" w:hAnsiTheme="majorHAnsi"/>
        </w:rPr>
        <w:t>biopolitical</w:t>
      </w:r>
      <w:proofErr w:type="spellEnd"/>
      <w:r w:rsidRPr="00094E9C">
        <w:rPr>
          <w:rFonts w:asciiTheme="majorHAnsi" w:hAnsiTheme="majorHAnsi"/>
        </w:rPr>
        <w:t xml:space="preserve"> division and its capacity for inversions and recalibrations while leaving the violent order of the </w:t>
      </w:r>
      <w:proofErr w:type="spellStart"/>
      <w:r w:rsidRPr="00094E9C">
        <w:rPr>
          <w:rFonts w:asciiTheme="majorHAnsi" w:hAnsiTheme="majorHAnsi"/>
        </w:rPr>
        <w:t>biopolitical</w:t>
      </w:r>
      <w:proofErr w:type="spellEnd"/>
      <w:r w:rsidRPr="00094E9C">
        <w:rPr>
          <w:rFonts w:asciiTheme="majorHAnsi" w:hAnsiTheme="majorHAnsi"/>
        </w:rPr>
        <w:t xml:space="preserve"> regime intact. The Nazis effectively called for a more ‘authentic’ relation to nature (‘blood and soil’) that was buttressed by animal rights (Reich Animal Protection laws) and the rights of nature (Reich Law on the Protection of Nature)</w:t>
      </w:r>
      <w:proofErr w:type="gramStart"/>
      <w:r w:rsidRPr="00094E9C">
        <w:rPr>
          <w:rFonts w:asciiTheme="majorHAnsi" w:hAnsiTheme="majorHAnsi"/>
        </w:rPr>
        <w:t>.22</w:t>
      </w:r>
      <w:proofErr w:type="gramEnd"/>
      <w:r w:rsidRPr="00094E9C">
        <w:rPr>
          <w:rFonts w:asciiTheme="majorHAnsi" w:hAnsiTheme="majorHAnsi"/>
        </w:rPr>
        <w:t xml:space="preserve"> Animals and nature were thereby recalibrated up the </w:t>
      </w:r>
      <w:proofErr w:type="spellStart"/>
      <w:r w:rsidRPr="00094E9C">
        <w:rPr>
          <w:rFonts w:asciiTheme="majorHAnsi" w:hAnsiTheme="majorHAnsi"/>
        </w:rPr>
        <w:t>speciesist</w:t>
      </w:r>
      <w:proofErr w:type="spellEnd"/>
      <w:r w:rsidRPr="00094E9C">
        <w:rPr>
          <w:rFonts w:asciiTheme="majorHAnsi" w:hAnsiTheme="majorHAnsi"/>
        </w:rPr>
        <w:t xml:space="preserve"> scale at the expense of Jews. Deploying the violence of </w:t>
      </w:r>
      <w:proofErr w:type="spellStart"/>
      <w:r w:rsidRPr="00094E9C">
        <w:rPr>
          <w:rFonts w:asciiTheme="majorHAnsi" w:hAnsiTheme="majorHAnsi"/>
        </w:rPr>
        <w:t>racio</w:t>
      </w:r>
      <w:proofErr w:type="spellEnd"/>
      <w:r w:rsidRPr="00094E9C">
        <w:rPr>
          <w:rFonts w:asciiTheme="majorHAnsi" w:hAnsiTheme="majorHAnsi"/>
        </w:rPr>
        <w:t xml:space="preserve">- </w:t>
      </w:r>
      <w:proofErr w:type="spellStart"/>
      <w:r w:rsidRPr="00094E9C">
        <w:rPr>
          <w:rFonts w:asciiTheme="majorHAnsi" w:hAnsiTheme="majorHAnsi"/>
        </w:rPr>
        <w:t>speciesism</w:t>
      </w:r>
      <w:proofErr w:type="spellEnd"/>
      <w:r w:rsidRPr="00094E9C">
        <w:rPr>
          <w:rFonts w:asciiTheme="majorHAnsi" w:hAnsiTheme="majorHAnsi"/>
        </w:rPr>
        <w:t xml:space="preserve">, the Nazis animalized Jews as ‘rats,’ ‘vermin’ and other low life forms, situated them at the bottom of the </w:t>
      </w:r>
      <w:proofErr w:type="spellStart"/>
      <w:r w:rsidRPr="00094E9C">
        <w:rPr>
          <w:rFonts w:asciiTheme="majorHAnsi" w:hAnsiTheme="majorHAnsi"/>
        </w:rPr>
        <w:t>biopolitical</w:t>
      </w:r>
      <w:proofErr w:type="spellEnd"/>
      <w:r w:rsidRPr="00094E9C">
        <w:rPr>
          <w:rFonts w:asciiTheme="majorHAnsi" w:hAnsiTheme="majorHAnsi"/>
        </w:rPr>
        <w:t xml:space="preserve"> hierarchy, and then proceeded to enact the very cruelty and exterminatory violence (cattle car transport, herding in camps replicating stockyards and the industrialized killing procedures of animal slaughterhouses) that they had outlawed against animals. The Nazi state also exemplifies the manner in which the regime of (animal) rights can be perfectly accommodated within the most genocidal forms of state violence. This is so, precisely because the prior concept of human rights is always-already founded on the human/animal </w:t>
      </w:r>
      <w:proofErr w:type="spellStart"/>
      <w:r w:rsidRPr="00094E9C">
        <w:rPr>
          <w:rFonts w:asciiTheme="majorHAnsi" w:hAnsiTheme="majorHAnsi"/>
        </w:rPr>
        <w:t>biopolitical</w:t>
      </w:r>
      <w:proofErr w:type="spellEnd"/>
      <w:r w:rsidRPr="00094E9C">
        <w:rPr>
          <w:rFonts w:asciiTheme="majorHAnsi" w:hAnsiTheme="majorHAnsi"/>
        </w:rPr>
        <w:t xml:space="preserve"> caesura and its asymmetry of power – otherwise the very categories of ‘human’ and ‘animal’ rights would fail to achieve cultural intelligibility. The paternal distribution of rights to non-human animals still pivots on this asymmetrical a priori. Even as it extends its seemingly benevolent regime of rights and protections to animals, rights discourse, by disavowing this violent a priori, merely reproduces the species war by other means. </w:t>
      </w:r>
      <w:r w:rsidRPr="00094E9C">
        <w:rPr>
          <w:rStyle w:val="DebateUnderline"/>
          <w:rFonts w:asciiTheme="majorHAnsi" w:hAnsiTheme="majorHAnsi"/>
        </w:rPr>
        <w:t>In order to short-circuit this machine, a deconstructive move is needed</w:t>
      </w:r>
      <w:r w:rsidRPr="00094E9C">
        <w:rPr>
          <w:rFonts w:asciiTheme="majorHAnsi" w:hAnsiTheme="majorHAnsi"/>
        </w:rPr>
        <w:t xml:space="preserve">, a move that refuses to participate in the mere overturning of the </w:t>
      </w:r>
      <w:proofErr w:type="spellStart"/>
      <w:r w:rsidRPr="00094E9C">
        <w:rPr>
          <w:rFonts w:asciiTheme="majorHAnsi" w:hAnsiTheme="majorHAnsi"/>
        </w:rPr>
        <w:t>binarized</w:t>
      </w:r>
      <w:proofErr w:type="spellEnd"/>
      <w:r w:rsidRPr="00094E9C">
        <w:rPr>
          <w:rFonts w:asciiTheme="majorHAnsi" w:hAnsiTheme="majorHAnsi"/>
        </w:rPr>
        <w:t xml:space="preserve"> hierarchy, for example: animal &gt; human, and that effectively displaces the hierarchy by disclosing the conceptual </w:t>
      </w:r>
      <w:proofErr w:type="spellStart"/>
      <w:r w:rsidRPr="00094E9C">
        <w:rPr>
          <w:rFonts w:asciiTheme="majorHAnsi" w:hAnsiTheme="majorHAnsi"/>
        </w:rPr>
        <w:t>aporias</w:t>
      </w:r>
      <w:proofErr w:type="spellEnd"/>
      <w:r w:rsidRPr="00094E9C">
        <w:rPr>
          <w:rFonts w:asciiTheme="majorHAnsi" w:hAnsiTheme="majorHAnsi"/>
        </w:rPr>
        <w:t xml:space="preserve"> that drive it. </w:t>
      </w:r>
      <w:r w:rsidRPr="00FC3876">
        <w:rPr>
          <w:rStyle w:val="DebateUnderline"/>
          <w:rFonts w:asciiTheme="majorHAnsi" w:hAnsiTheme="majorHAnsi"/>
          <w:highlight w:val="cyan"/>
        </w:rPr>
        <w:t xml:space="preserve">The challenge is to proceed to inhabit the hiatus, </w:t>
      </w:r>
      <w:r w:rsidRPr="00FC3876">
        <w:rPr>
          <w:rStyle w:val="DebateUnderline"/>
          <w:rFonts w:asciiTheme="majorHAnsi" w:hAnsiTheme="majorHAnsi"/>
          <w:b/>
          <w:highlight w:val="cyan"/>
        </w:rPr>
        <w:t xml:space="preserve">to run the risk of living the ‘emptiness’ of an </w:t>
      </w:r>
      <w:proofErr w:type="spellStart"/>
      <w:r w:rsidRPr="00FC3876">
        <w:rPr>
          <w:rStyle w:val="DebateUnderline"/>
          <w:rFonts w:asciiTheme="majorHAnsi" w:hAnsiTheme="majorHAnsi"/>
          <w:b/>
          <w:highlight w:val="cyan"/>
        </w:rPr>
        <w:t>atopical</w:t>
      </w:r>
      <w:proofErr w:type="spellEnd"/>
      <w:r w:rsidRPr="00FC3876">
        <w:rPr>
          <w:rStyle w:val="DebateUnderline"/>
          <w:rFonts w:asciiTheme="majorHAnsi" w:hAnsiTheme="majorHAnsi"/>
          <w:b/>
          <w:highlight w:val="cyan"/>
        </w:rPr>
        <w:t xml:space="preserve"> locus</w:t>
      </w:r>
      <w:r w:rsidRPr="00FC3876">
        <w:rPr>
          <w:rStyle w:val="DebateUnderline"/>
          <w:rFonts w:asciiTheme="majorHAnsi" w:hAnsiTheme="majorHAnsi"/>
          <w:highlight w:val="cyan"/>
        </w:rPr>
        <w:t xml:space="preserve"> that is neither animal nor human</w:t>
      </w:r>
      <w:r w:rsidRPr="00FC3876">
        <w:rPr>
          <w:rFonts w:asciiTheme="majorHAnsi" w:hAnsiTheme="majorHAnsi"/>
          <w:highlight w:val="cyan"/>
        </w:rPr>
        <w:t>.</w:t>
      </w:r>
      <w:r w:rsidRPr="00094E9C">
        <w:rPr>
          <w:rFonts w:asciiTheme="majorHAnsi" w:hAnsiTheme="majorHAnsi"/>
        </w:rPr>
        <w:t xml:space="preserve"> </w:t>
      </w:r>
      <w:r w:rsidRPr="00094E9C">
        <w:rPr>
          <w:rStyle w:val="DebateUnderline"/>
          <w:rFonts w:asciiTheme="majorHAnsi" w:hAnsiTheme="majorHAnsi"/>
        </w:rPr>
        <w:t xml:space="preserve">This non-foundational locus is the space that </w:t>
      </w:r>
      <w:proofErr w:type="spellStart"/>
      <w:r w:rsidRPr="00094E9C">
        <w:rPr>
          <w:rStyle w:val="DebateUnderline"/>
          <w:rFonts w:asciiTheme="majorHAnsi" w:hAnsiTheme="majorHAnsi"/>
        </w:rPr>
        <w:t>Agamben</w:t>
      </w:r>
      <w:proofErr w:type="spellEnd"/>
      <w:r w:rsidRPr="00094E9C">
        <w:rPr>
          <w:rStyle w:val="DebateUnderline"/>
          <w:rFonts w:asciiTheme="majorHAnsi" w:hAnsiTheme="majorHAnsi"/>
        </w:rPr>
        <w:t xml:space="preserve"> designates as ‘the open,’ marked by the ‘reciprocal suspension of the two terms [human/animal], something for which we perhaps have no name and which is neither animal nor [</w:t>
      </w:r>
      <w:proofErr w:type="spellStart"/>
      <w:proofErr w:type="gramStart"/>
      <w:r w:rsidRPr="00094E9C">
        <w:rPr>
          <w:rStyle w:val="DebateUnderline"/>
          <w:rFonts w:asciiTheme="majorHAnsi" w:hAnsiTheme="majorHAnsi"/>
        </w:rPr>
        <w:t>hu</w:t>
      </w:r>
      <w:proofErr w:type="spellEnd"/>
      <w:r w:rsidRPr="00094E9C">
        <w:rPr>
          <w:rStyle w:val="DebateUnderline"/>
          <w:rFonts w:asciiTheme="majorHAnsi" w:hAnsiTheme="majorHAnsi"/>
        </w:rPr>
        <w:t>]man</w:t>
      </w:r>
      <w:proofErr w:type="gramEnd"/>
      <w:r w:rsidRPr="00094E9C">
        <w:rPr>
          <w:rStyle w:val="DebateUnderline"/>
          <w:rFonts w:asciiTheme="majorHAnsi" w:hAnsiTheme="majorHAnsi"/>
        </w:rPr>
        <w:t xml:space="preserve"> [and that] settles in between nature and humanity.</w:t>
      </w:r>
      <w:r w:rsidRPr="00094E9C">
        <w:rPr>
          <w:rFonts w:asciiTheme="majorHAnsi" w:hAnsiTheme="majorHAnsi"/>
        </w:rPr>
        <w:t xml:space="preserve">’ Critically, the reciprocal suspension articulates ‘the play between the two terms, their immediate constellation in a non-coincidence.’23 In naming their constellation in a non-coincidence, </w:t>
      </w:r>
      <w:proofErr w:type="spellStart"/>
      <w:r w:rsidRPr="00094E9C">
        <w:rPr>
          <w:rFonts w:asciiTheme="majorHAnsi" w:hAnsiTheme="majorHAnsi"/>
        </w:rPr>
        <w:t>Agamben</w:t>
      </w:r>
      <w:proofErr w:type="spellEnd"/>
      <w:r w:rsidRPr="00094E9C">
        <w:rPr>
          <w:rFonts w:asciiTheme="majorHAnsi" w:hAnsiTheme="majorHAnsi"/>
        </w:rPr>
        <w:t xml:space="preserve"> enunciates the possibility of a </w:t>
      </w:r>
      <w:proofErr w:type="spellStart"/>
      <w:r w:rsidRPr="00094E9C">
        <w:rPr>
          <w:rFonts w:asciiTheme="majorHAnsi" w:hAnsiTheme="majorHAnsi"/>
        </w:rPr>
        <w:t>Levinasian</w:t>
      </w:r>
      <w:proofErr w:type="spellEnd"/>
      <w:r w:rsidRPr="00094E9C">
        <w:rPr>
          <w:rFonts w:asciiTheme="majorHAnsi" w:hAnsiTheme="majorHAnsi"/>
        </w:rPr>
        <w:t xml:space="preserve"> ethics that refuses the anthropocentric assimilation of the Other/animal/nature into the imperialism of the Same/human. The urgent necessity of instigating the move to render inoperative this anthropocentric regime is not incidental to the violent </w:t>
      </w:r>
      <w:proofErr w:type="spellStart"/>
      <w:r w:rsidRPr="00094E9C">
        <w:rPr>
          <w:rFonts w:asciiTheme="majorHAnsi" w:hAnsiTheme="majorHAnsi"/>
        </w:rPr>
        <w:t>biopolitical</w:t>
      </w:r>
      <w:proofErr w:type="spellEnd"/>
      <w:r w:rsidRPr="00094E9C">
        <w:rPr>
          <w:rFonts w:asciiTheme="majorHAnsi" w:hAnsiTheme="majorHAnsi"/>
        </w:rPr>
        <w:t xml:space="preserve"> operations of the state. On the contrary, state violence is </w:t>
      </w:r>
      <w:proofErr w:type="spellStart"/>
      <w:r w:rsidRPr="00094E9C">
        <w:rPr>
          <w:rFonts w:asciiTheme="majorHAnsi" w:hAnsiTheme="majorHAnsi"/>
        </w:rPr>
        <w:t>viru</w:t>
      </w:r>
      <w:proofErr w:type="spellEnd"/>
      <w:r w:rsidRPr="00094E9C">
        <w:rPr>
          <w:rFonts w:asciiTheme="majorHAnsi" w:hAnsiTheme="majorHAnsi"/>
        </w:rPr>
        <w:t xml:space="preserve">- </w:t>
      </w:r>
      <w:proofErr w:type="spellStart"/>
      <w:r w:rsidRPr="00094E9C">
        <w:rPr>
          <w:rFonts w:asciiTheme="majorHAnsi" w:hAnsiTheme="majorHAnsi"/>
        </w:rPr>
        <w:t>lently</w:t>
      </w:r>
      <w:proofErr w:type="spellEnd"/>
      <w:r w:rsidRPr="00094E9C">
        <w:rPr>
          <w:rFonts w:asciiTheme="majorHAnsi" w:hAnsiTheme="majorHAnsi"/>
        </w:rPr>
        <w:t xml:space="preserve"> animated by the logic of the </w:t>
      </w:r>
      <w:proofErr w:type="spellStart"/>
      <w:r w:rsidRPr="00094E9C">
        <w:rPr>
          <w:rFonts w:asciiTheme="majorHAnsi" w:hAnsiTheme="majorHAnsi"/>
        </w:rPr>
        <w:t>biopolitical</w:t>
      </w:r>
      <w:proofErr w:type="spellEnd"/>
      <w:r w:rsidRPr="00094E9C">
        <w:rPr>
          <w:rFonts w:asciiTheme="majorHAnsi" w:hAnsiTheme="majorHAnsi"/>
        </w:rPr>
        <w:t xml:space="preserve"> caesura and its ‘anthropological machine’ – which ‘produce[s] the human through the suspension and capture of the inhuman.’24 </w:t>
      </w:r>
      <w:r w:rsidRPr="00FC3876">
        <w:rPr>
          <w:rStyle w:val="DebateUnderline"/>
          <w:rFonts w:asciiTheme="majorHAnsi" w:hAnsiTheme="majorHAnsi"/>
          <w:highlight w:val="cyan"/>
        </w:rPr>
        <w:t xml:space="preserve">The anthropocentrism that drives this </w:t>
      </w:r>
      <w:proofErr w:type="spellStart"/>
      <w:r w:rsidRPr="00FC3876">
        <w:rPr>
          <w:rStyle w:val="DebateUnderline"/>
          <w:rFonts w:asciiTheme="majorHAnsi" w:hAnsiTheme="majorHAnsi"/>
          <w:highlight w:val="cyan"/>
        </w:rPr>
        <w:t>biopolitical</w:t>
      </w:r>
      <w:proofErr w:type="spellEnd"/>
      <w:r w:rsidRPr="00FC3876">
        <w:rPr>
          <w:rStyle w:val="DebateUnderline"/>
          <w:rFonts w:asciiTheme="majorHAnsi" w:hAnsiTheme="majorHAnsi"/>
          <w:highlight w:val="cyan"/>
        </w:rPr>
        <w:t xml:space="preserve"> regime ensures that whatever is designated as non-human-animal life continues to be branded not only as expendable and as legitimately </w:t>
      </w:r>
      <w:proofErr w:type="spellStart"/>
      <w:r w:rsidRPr="00FC3876">
        <w:rPr>
          <w:rStyle w:val="DebateUnderline"/>
          <w:rFonts w:asciiTheme="majorHAnsi" w:hAnsiTheme="majorHAnsi"/>
          <w:highlight w:val="cyan"/>
        </w:rPr>
        <w:t>enslaveable</w:t>
      </w:r>
      <w:proofErr w:type="spellEnd"/>
      <w:r w:rsidRPr="00FC3876">
        <w:rPr>
          <w:rStyle w:val="DebateUnderline"/>
          <w:rFonts w:asciiTheme="majorHAnsi" w:hAnsiTheme="majorHAnsi"/>
          <w:highlight w:val="cyan"/>
        </w:rPr>
        <w:t xml:space="preserve"> but as the quintessential ‘</w:t>
      </w:r>
      <w:proofErr w:type="spellStart"/>
      <w:r w:rsidRPr="00FC3876">
        <w:rPr>
          <w:rStyle w:val="DebateUnderline"/>
          <w:rFonts w:asciiTheme="majorHAnsi" w:hAnsiTheme="majorHAnsi"/>
          <w:highlight w:val="cyan"/>
        </w:rPr>
        <w:t>unsavable</w:t>
      </w:r>
      <w:proofErr w:type="spellEnd"/>
      <w:r w:rsidRPr="00FC3876">
        <w:rPr>
          <w:rStyle w:val="DebateUnderline"/>
          <w:rFonts w:asciiTheme="majorHAnsi" w:hAnsiTheme="majorHAnsi"/>
          <w:highlight w:val="cyan"/>
        </w:rPr>
        <w:t xml:space="preserve"> figure of life</w:t>
      </w:r>
      <w:r w:rsidRPr="00094E9C">
        <w:rPr>
          <w:rFonts w:asciiTheme="majorHAnsi" w:hAnsiTheme="majorHAnsi"/>
        </w:rPr>
        <w:t xml:space="preserve">.’25 The </w:t>
      </w:r>
      <w:proofErr w:type="spellStart"/>
      <w:r w:rsidRPr="00094E9C">
        <w:rPr>
          <w:rFonts w:asciiTheme="majorHAnsi" w:hAnsiTheme="majorHAnsi"/>
        </w:rPr>
        <w:t>aporetic</w:t>
      </w:r>
      <w:proofErr w:type="spellEnd"/>
      <w:r w:rsidRPr="00094E9C">
        <w:rPr>
          <w:rFonts w:asciiTheme="majorHAnsi" w:hAnsiTheme="majorHAnsi"/>
        </w:rPr>
        <w:t xml:space="preserve"> force that drives this regime is exposed with perverse irony in one of the entries of the al-</w:t>
      </w:r>
      <w:proofErr w:type="spellStart"/>
      <w:r w:rsidRPr="00094E9C">
        <w:rPr>
          <w:rFonts w:asciiTheme="majorHAnsi" w:hAnsiTheme="majorHAnsi"/>
        </w:rPr>
        <w:t>Qahtani</w:t>
      </w:r>
      <w:proofErr w:type="spellEnd"/>
      <w:r w:rsidRPr="00094E9C">
        <w:rPr>
          <w:rFonts w:asciiTheme="majorHAnsi" w:hAnsiTheme="majorHAnsi"/>
        </w:rPr>
        <w:t xml:space="preserve"> interrogation log, which documents an interrogator reading to the detainee in the course of his torture session two quotes from the book What Makes a Terrorist and Why?: ‘The second quote pointed out that the terrorist must dehumanize their victims and avoid thinking in terms of guilt or innocence.’ </w:t>
      </w:r>
      <w:r w:rsidRPr="00094E9C">
        <w:rPr>
          <w:rStyle w:val="DebateUnderline"/>
          <w:rFonts w:asciiTheme="majorHAnsi" w:hAnsiTheme="majorHAnsi"/>
        </w:rPr>
        <w:t xml:space="preserve">In the context of the post-9/11 US gulags, </w:t>
      </w:r>
      <w:r w:rsidRPr="00FC3876">
        <w:rPr>
          <w:rStyle w:val="DebateUnderline"/>
          <w:rFonts w:asciiTheme="majorHAnsi" w:hAnsiTheme="majorHAnsi"/>
          <w:b/>
          <w:highlight w:val="cyan"/>
        </w:rPr>
        <w:t xml:space="preserve">this </w:t>
      </w:r>
      <w:proofErr w:type="spellStart"/>
      <w:r w:rsidRPr="00FC3876">
        <w:rPr>
          <w:rStyle w:val="DebateUnderline"/>
          <w:rFonts w:asciiTheme="majorHAnsi" w:hAnsiTheme="majorHAnsi"/>
          <w:b/>
          <w:highlight w:val="cyan"/>
        </w:rPr>
        <w:t>biopolitical</w:t>
      </w:r>
      <w:proofErr w:type="spellEnd"/>
      <w:r w:rsidRPr="00FC3876">
        <w:rPr>
          <w:rStyle w:val="DebateUnderline"/>
          <w:rFonts w:asciiTheme="majorHAnsi" w:hAnsiTheme="majorHAnsi"/>
          <w:b/>
          <w:highlight w:val="cyan"/>
        </w:rPr>
        <w:t xml:space="preserve"> regime of state terror is what guarantees the production of captive life</w:t>
      </w:r>
      <w:r w:rsidRPr="00FC3876">
        <w:rPr>
          <w:rStyle w:val="DebateUnderline"/>
          <w:rFonts w:asciiTheme="majorHAnsi" w:hAnsiTheme="majorHAnsi"/>
          <w:highlight w:val="cyan"/>
        </w:rPr>
        <w:t xml:space="preserve"> that can be tortured with impunity and that</w:t>
      </w:r>
      <w:r w:rsidRPr="00094E9C">
        <w:rPr>
          <w:rFonts w:asciiTheme="majorHAnsi" w:hAnsiTheme="majorHAnsi"/>
        </w:rPr>
        <w:t xml:space="preserve">, moreover, </w:t>
      </w:r>
      <w:r w:rsidRPr="00094E9C">
        <w:rPr>
          <w:rStyle w:val="DebateUnderline"/>
          <w:rFonts w:asciiTheme="majorHAnsi" w:hAnsiTheme="majorHAnsi"/>
        </w:rPr>
        <w:t xml:space="preserve">enables its </w:t>
      </w:r>
      <w:proofErr w:type="spellStart"/>
      <w:r w:rsidRPr="00094E9C">
        <w:rPr>
          <w:rStyle w:val="DebateUnderline"/>
          <w:rFonts w:asciiTheme="majorHAnsi" w:hAnsiTheme="majorHAnsi"/>
        </w:rPr>
        <w:t>categoriza</w:t>
      </w:r>
      <w:proofErr w:type="spellEnd"/>
      <w:r w:rsidRPr="00094E9C">
        <w:rPr>
          <w:rStyle w:val="DebateUnderline"/>
          <w:rFonts w:asciiTheme="majorHAnsi" w:hAnsiTheme="majorHAnsi"/>
        </w:rPr>
        <w:t xml:space="preserve">- </w:t>
      </w:r>
      <w:proofErr w:type="spellStart"/>
      <w:r w:rsidRPr="00094E9C">
        <w:rPr>
          <w:rStyle w:val="DebateUnderline"/>
          <w:rFonts w:asciiTheme="majorHAnsi" w:hAnsiTheme="majorHAnsi"/>
        </w:rPr>
        <w:t>tion</w:t>
      </w:r>
      <w:proofErr w:type="spellEnd"/>
      <w:r w:rsidRPr="00094E9C">
        <w:rPr>
          <w:rStyle w:val="DebateUnderline"/>
          <w:rFonts w:asciiTheme="majorHAnsi" w:hAnsiTheme="majorHAnsi"/>
        </w:rPr>
        <w:t xml:space="preserve"> as </w:t>
      </w:r>
      <w:proofErr w:type="spellStart"/>
      <w:r w:rsidRPr="00094E9C">
        <w:rPr>
          <w:rStyle w:val="DebateUnderline"/>
          <w:rFonts w:asciiTheme="majorHAnsi" w:hAnsiTheme="majorHAnsi"/>
        </w:rPr>
        <w:t>unsavable</w:t>
      </w:r>
      <w:proofErr w:type="spellEnd"/>
      <w:r w:rsidRPr="00094E9C">
        <w:rPr>
          <w:rStyle w:val="DebateUnderline"/>
          <w:rFonts w:asciiTheme="majorHAnsi" w:hAnsiTheme="majorHAnsi"/>
        </w:rPr>
        <w:t>.</w:t>
      </w:r>
      <w:r w:rsidRPr="00094E9C">
        <w:rPr>
          <w:rFonts w:asciiTheme="majorHAnsi" w:hAnsiTheme="majorHAnsi"/>
        </w:rPr>
        <w:t xml:space="preserve"> </w:t>
      </w:r>
      <w:r w:rsidRPr="00094E9C">
        <w:rPr>
          <w:rStyle w:val="DebateUnderline"/>
          <w:rFonts w:asciiTheme="majorHAnsi" w:hAnsiTheme="majorHAnsi"/>
        </w:rPr>
        <w:t xml:space="preserve">Once captive </w:t>
      </w:r>
      <w:r w:rsidRPr="00303BD2">
        <w:rPr>
          <w:rStyle w:val="DebateUnderline"/>
          <w:rFonts w:asciiTheme="majorHAnsi" w:hAnsiTheme="majorHAnsi"/>
          <w:highlight w:val="cyan"/>
        </w:rPr>
        <w:t>life</w:t>
      </w:r>
      <w:r w:rsidRPr="00094E9C">
        <w:rPr>
          <w:rStyle w:val="DebateUnderline"/>
          <w:rFonts w:asciiTheme="majorHAnsi" w:hAnsiTheme="majorHAnsi"/>
        </w:rPr>
        <w:t xml:space="preserve"> is thus designated, </w:t>
      </w:r>
      <w:r w:rsidRPr="00303BD2">
        <w:rPr>
          <w:rStyle w:val="DebateUnderline"/>
          <w:rFonts w:asciiTheme="majorHAnsi" w:hAnsiTheme="majorHAnsi"/>
          <w:b/>
        </w:rPr>
        <w:t xml:space="preserve">it </w:t>
      </w:r>
      <w:r w:rsidRPr="00303BD2">
        <w:rPr>
          <w:rStyle w:val="DebateUnderline"/>
          <w:rFonts w:asciiTheme="majorHAnsi" w:hAnsiTheme="majorHAnsi"/>
          <w:b/>
          <w:highlight w:val="cyan"/>
        </w:rPr>
        <w:t>can be liquidated without compunction</w:t>
      </w:r>
      <w:r w:rsidRPr="00094E9C">
        <w:rPr>
          <w:rFonts w:asciiTheme="majorHAnsi" w:hAnsiTheme="majorHAnsi"/>
        </w:rPr>
        <w:t xml:space="preserve"> – without having to think ‘in terms of guilt or innocence.’</w:t>
      </w:r>
    </w:p>
    <w:p w14:paraId="360EE177" w14:textId="77777777" w:rsidR="00B43F46" w:rsidRPr="00094E9C" w:rsidRDefault="00B43F46" w:rsidP="00094E9C">
      <w:pPr>
        <w:rPr>
          <w:rFonts w:asciiTheme="majorHAnsi" w:hAnsiTheme="majorHAnsi"/>
        </w:rPr>
      </w:pPr>
    </w:p>
    <w:p w14:paraId="7432EF3F" w14:textId="05679EA5" w:rsidR="00793D1D" w:rsidRPr="00094E9C" w:rsidRDefault="00D30BCC" w:rsidP="00094E9C">
      <w:pPr>
        <w:pStyle w:val="Heading3"/>
      </w:pPr>
      <w:r w:rsidRPr="00094E9C">
        <w:t>Case:</w:t>
      </w:r>
    </w:p>
    <w:p w14:paraId="7E30E651" w14:textId="19234CD7" w:rsidR="00477BD5" w:rsidRPr="00094E9C" w:rsidRDefault="000074A4" w:rsidP="00094E9C">
      <w:pPr>
        <w:pStyle w:val="Heading3"/>
      </w:pPr>
      <w:r w:rsidRPr="00094E9C">
        <w:t>Solvency</w:t>
      </w:r>
    </w:p>
    <w:p w14:paraId="2BD97916" w14:textId="2AB4A118" w:rsidR="00793D1D" w:rsidRPr="00094E9C" w:rsidRDefault="00793D1D" w:rsidP="00094E9C">
      <w:pPr>
        <w:pStyle w:val="Heading4"/>
      </w:pPr>
      <w:r w:rsidRPr="00094E9C">
        <w:t>T</w:t>
      </w:r>
      <w:r w:rsidR="00E15E17">
        <w:t>he USFG is helping Thailand trafficking</w:t>
      </w:r>
      <w:r w:rsidRPr="00094E9C">
        <w:t xml:space="preserve"> now – the affirmative’s act of recognition is already in motion</w:t>
      </w:r>
    </w:p>
    <w:p w14:paraId="17CE385D" w14:textId="555509E7" w:rsidR="00793D1D" w:rsidRPr="00470EAB" w:rsidRDefault="00793D1D" w:rsidP="00094E9C">
      <w:pPr>
        <w:rPr>
          <w:rFonts w:asciiTheme="majorHAnsi" w:eastAsia="Times New Roman" w:hAnsiTheme="majorHAnsi" w:cs="Times New Roman"/>
          <w:sz w:val="16"/>
          <w:szCs w:val="20"/>
        </w:rPr>
      </w:pPr>
      <w:r w:rsidRPr="009B4142">
        <w:rPr>
          <w:rStyle w:val="Style13ptBold"/>
        </w:rPr>
        <w:t>USAID ‘14</w:t>
      </w:r>
      <w:r w:rsidRPr="00094E9C">
        <w:rPr>
          <w:rFonts w:asciiTheme="majorHAnsi" w:eastAsia="Times New Roman" w:hAnsiTheme="majorHAnsi" w:cs="Arial"/>
          <w:color w:val="000000"/>
          <w:sz w:val="16"/>
          <w:szCs w:val="16"/>
          <w:shd w:val="clear" w:color="auto" w:fill="FFFFFF"/>
        </w:rPr>
        <w:t>(United States Agency for International Development, “About Thailand”, Last Updated March 26 2014,</w:t>
      </w:r>
      <w:r w:rsidRPr="00094E9C">
        <w:rPr>
          <w:rStyle w:val="apple-converted-space"/>
          <w:rFonts w:asciiTheme="majorHAnsi" w:eastAsia="Times New Roman" w:hAnsiTheme="majorHAnsi" w:cs="Arial"/>
          <w:color w:val="000000"/>
          <w:sz w:val="16"/>
          <w:szCs w:val="16"/>
          <w:shd w:val="clear" w:color="auto" w:fill="FFFFFF"/>
        </w:rPr>
        <w:t> </w:t>
      </w:r>
      <w:hyperlink r:id="rId8" w:history="1">
        <w:r w:rsidRPr="00094E9C">
          <w:rPr>
            <w:rStyle w:val="Hyperlink"/>
            <w:rFonts w:asciiTheme="majorHAnsi" w:eastAsia="Times New Roman" w:hAnsiTheme="majorHAnsi" w:cs="Arial"/>
            <w:sz w:val="16"/>
            <w:szCs w:val="16"/>
            <w:shd w:val="clear" w:color="auto" w:fill="FFFFFF"/>
          </w:rPr>
          <w:t>http://www.usaid.gov/thailand</w:t>
        </w:r>
      </w:hyperlink>
      <w:r w:rsidRPr="00094E9C">
        <w:rPr>
          <w:rFonts w:asciiTheme="majorHAnsi" w:eastAsia="Times New Roman" w:hAnsiTheme="majorHAnsi" w:cs="Arial"/>
          <w:color w:val="000000"/>
          <w:sz w:val="16"/>
          <w:szCs w:val="16"/>
          <w:shd w:val="clear" w:color="auto" w:fill="FFFFFF"/>
        </w:rPr>
        <w:t>, C.B.)</w:t>
      </w:r>
      <w:r w:rsidRPr="00094E9C">
        <w:rPr>
          <w:rFonts w:asciiTheme="majorHAnsi" w:eastAsia="Times New Roman" w:hAnsiTheme="majorHAnsi" w:cs="Arial"/>
          <w:color w:val="000000"/>
          <w:sz w:val="16"/>
        </w:rPr>
        <w:br/>
      </w:r>
      <w:r w:rsidRPr="00094E9C">
        <w:rPr>
          <w:rFonts w:asciiTheme="majorHAnsi" w:eastAsia="Times New Roman" w:hAnsiTheme="majorHAnsi" w:cs="Arial"/>
          <w:color w:val="000000"/>
          <w:sz w:val="16"/>
          <w:shd w:val="clear" w:color="auto" w:fill="FFFFFF"/>
        </w:rPr>
        <w:t>Since 1832,</w:t>
      </w:r>
      <w:r w:rsidRPr="00094E9C">
        <w:rPr>
          <w:rStyle w:val="apple-converted-space"/>
          <w:rFonts w:asciiTheme="majorHAnsi" w:eastAsia="Times New Roman" w:hAnsiTheme="majorHAnsi" w:cs="Arial"/>
          <w:color w:val="000000"/>
          <w:sz w:val="16"/>
          <w:shd w:val="clear" w:color="auto" w:fill="FFFFFF"/>
        </w:rPr>
        <w:t> </w:t>
      </w:r>
      <w:r w:rsidRPr="00094E9C">
        <w:rPr>
          <w:rStyle w:val="StyleUnderline"/>
          <w:rFonts w:asciiTheme="majorHAnsi" w:hAnsiTheme="majorHAnsi"/>
        </w:rPr>
        <w:t>the United States and Thailand have maintained a strong relationship.</w:t>
      </w:r>
      <w:r w:rsidRPr="00094E9C">
        <w:rPr>
          <w:rFonts w:asciiTheme="majorHAnsi" w:eastAsia="Times New Roman" w:hAnsiTheme="majorHAnsi" w:cs="Arial"/>
          <w:color w:val="000000"/>
          <w:sz w:val="16"/>
          <w:shd w:val="clear" w:color="auto" w:fill="FFFFFF"/>
        </w:rPr>
        <w:t xml:space="preserve"> Through its assistance programs,</w:t>
      </w:r>
      <w:r w:rsidRPr="00094E9C">
        <w:rPr>
          <w:rStyle w:val="apple-converted-space"/>
          <w:rFonts w:asciiTheme="majorHAnsi" w:eastAsia="Times New Roman" w:hAnsiTheme="majorHAnsi" w:cs="Arial"/>
          <w:color w:val="000000"/>
          <w:sz w:val="16"/>
          <w:shd w:val="clear" w:color="auto" w:fill="FFFFFF"/>
        </w:rPr>
        <w:t> </w:t>
      </w:r>
      <w:r w:rsidRPr="009E4983">
        <w:rPr>
          <w:rStyle w:val="StyleUnderline"/>
          <w:rFonts w:asciiTheme="majorHAnsi" w:hAnsiTheme="majorHAnsi"/>
          <w:highlight w:val="cyan"/>
        </w:rPr>
        <w:t>USAID has built a solid foundation of partnership in development with the Royal Thai Government.</w:t>
      </w:r>
      <w:r w:rsidRPr="00094E9C">
        <w:rPr>
          <w:rFonts w:asciiTheme="majorHAnsi" w:eastAsia="Times New Roman" w:hAnsiTheme="majorHAnsi" w:cs="Arial"/>
          <w:color w:val="000000"/>
          <w:sz w:val="16"/>
          <w:shd w:val="clear" w:color="auto" w:fill="FFFFFF"/>
        </w:rPr>
        <w:t xml:space="preserve"> Despite Thailand’s remarkable economic progress and advancement as a middle-income country, persistent and critical development challenges still remain.</w:t>
      </w:r>
      <w:r w:rsidRPr="00094E9C">
        <w:rPr>
          <w:rStyle w:val="apple-converted-space"/>
          <w:rFonts w:asciiTheme="majorHAnsi" w:eastAsia="Times New Roman" w:hAnsiTheme="majorHAnsi" w:cs="Arial"/>
          <w:color w:val="000000"/>
          <w:sz w:val="16"/>
          <w:shd w:val="clear" w:color="auto" w:fill="FFFFFF"/>
        </w:rPr>
        <w:t> </w:t>
      </w:r>
      <w:r w:rsidRPr="009E4983">
        <w:rPr>
          <w:rStyle w:val="StyleUnderline"/>
          <w:rFonts w:asciiTheme="majorHAnsi" w:hAnsiTheme="majorHAnsi"/>
          <w:highlight w:val="cyan"/>
        </w:rPr>
        <w:t>Trafficking in persons for</w:t>
      </w:r>
      <w:r w:rsidRPr="00094E9C">
        <w:rPr>
          <w:rStyle w:val="apple-converted-space"/>
          <w:rFonts w:asciiTheme="majorHAnsi" w:eastAsia="Times New Roman" w:hAnsiTheme="majorHAnsi" w:cs="Arial"/>
          <w:color w:val="000000"/>
          <w:sz w:val="16"/>
          <w:shd w:val="clear" w:color="auto" w:fill="FFFFFF"/>
        </w:rPr>
        <w:t> </w:t>
      </w:r>
      <w:r w:rsidRPr="00094E9C">
        <w:rPr>
          <w:rFonts w:asciiTheme="majorHAnsi" w:eastAsia="Times New Roman" w:hAnsiTheme="majorHAnsi" w:cs="Arial"/>
          <w:color w:val="000000"/>
          <w:sz w:val="16"/>
          <w:shd w:val="clear" w:color="auto" w:fill="FFFFFF"/>
        </w:rPr>
        <w:t>forced prostitution and</w:t>
      </w:r>
      <w:r w:rsidRPr="00094E9C">
        <w:rPr>
          <w:rStyle w:val="apple-converted-space"/>
          <w:rFonts w:asciiTheme="majorHAnsi" w:eastAsia="Times New Roman" w:hAnsiTheme="majorHAnsi" w:cs="Arial"/>
          <w:color w:val="000000"/>
          <w:sz w:val="16"/>
          <w:shd w:val="clear" w:color="auto" w:fill="FFFFFF"/>
        </w:rPr>
        <w:t> </w:t>
      </w:r>
      <w:r w:rsidRPr="009E4983">
        <w:rPr>
          <w:rStyle w:val="StyleUnderline"/>
          <w:rFonts w:asciiTheme="majorHAnsi" w:hAnsiTheme="majorHAnsi"/>
          <w:highlight w:val="cyan"/>
        </w:rPr>
        <w:t>labor</w:t>
      </w:r>
      <w:r w:rsidRPr="00094E9C">
        <w:rPr>
          <w:rFonts w:asciiTheme="majorHAnsi" w:eastAsia="Times New Roman" w:hAnsiTheme="majorHAnsi" w:cs="Arial"/>
          <w:color w:val="000000"/>
          <w:sz w:val="16"/>
          <w:shd w:val="clear" w:color="auto" w:fill="FFFFFF"/>
        </w:rPr>
        <w:t>, and the relatively high prevalence of HIV/AIDS</w:t>
      </w:r>
      <w:r w:rsidRPr="009E4983">
        <w:rPr>
          <w:rFonts w:asciiTheme="majorHAnsi" w:eastAsia="Times New Roman" w:hAnsiTheme="majorHAnsi" w:cs="Arial"/>
          <w:color w:val="000000"/>
          <w:sz w:val="16"/>
          <w:highlight w:val="cyan"/>
          <w:shd w:val="clear" w:color="auto" w:fill="FFFFFF"/>
        </w:rPr>
        <w:t>,</w:t>
      </w:r>
      <w:r w:rsidRPr="009E4983">
        <w:rPr>
          <w:rStyle w:val="apple-converted-space"/>
          <w:rFonts w:asciiTheme="majorHAnsi" w:eastAsia="Times New Roman" w:hAnsiTheme="majorHAnsi" w:cs="Arial"/>
          <w:color w:val="000000"/>
          <w:sz w:val="16"/>
          <w:highlight w:val="cyan"/>
          <w:shd w:val="clear" w:color="auto" w:fill="FFFFFF"/>
        </w:rPr>
        <w:t> </w:t>
      </w:r>
      <w:r w:rsidRPr="009E4983">
        <w:rPr>
          <w:rStyle w:val="StyleUnderline"/>
          <w:rFonts w:asciiTheme="majorHAnsi" w:hAnsiTheme="majorHAnsi"/>
          <w:highlight w:val="cyan"/>
        </w:rPr>
        <w:t>are</w:t>
      </w:r>
      <w:r w:rsidRPr="00094E9C">
        <w:rPr>
          <w:rStyle w:val="apple-converted-space"/>
          <w:rFonts w:asciiTheme="majorHAnsi" w:eastAsia="Times New Roman" w:hAnsiTheme="majorHAnsi" w:cs="Arial"/>
          <w:color w:val="000000"/>
          <w:sz w:val="16"/>
          <w:shd w:val="clear" w:color="auto" w:fill="FFFFFF"/>
        </w:rPr>
        <w:t> </w:t>
      </w:r>
      <w:r w:rsidRPr="00094E9C">
        <w:rPr>
          <w:rFonts w:asciiTheme="majorHAnsi" w:eastAsia="Times New Roman" w:hAnsiTheme="majorHAnsi" w:cs="Arial"/>
          <w:color w:val="000000"/>
          <w:sz w:val="16"/>
          <w:shd w:val="clear" w:color="auto" w:fill="FFFFFF"/>
        </w:rPr>
        <w:t>some of the country’s main</w:t>
      </w:r>
      <w:r w:rsidRPr="00094E9C">
        <w:rPr>
          <w:rStyle w:val="apple-converted-space"/>
          <w:rFonts w:asciiTheme="majorHAnsi" w:eastAsia="Times New Roman" w:hAnsiTheme="majorHAnsi" w:cs="Arial"/>
          <w:color w:val="000000"/>
          <w:sz w:val="16"/>
          <w:shd w:val="clear" w:color="auto" w:fill="FFFFFF"/>
        </w:rPr>
        <w:t> </w:t>
      </w:r>
      <w:r w:rsidRPr="009E4983">
        <w:rPr>
          <w:rStyle w:val="StyleUnderline"/>
          <w:rFonts w:asciiTheme="majorHAnsi" w:hAnsiTheme="majorHAnsi"/>
          <w:highlight w:val="cyan"/>
        </w:rPr>
        <w:t>development challenges</w:t>
      </w:r>
      <w:r w:rsidRPr="00094E9C">
        <w:rPr>
          <w:rStyle w:val="Strong"/>
          <w:rFonts w:asciiTheme="majorHAnsi" w:eastAsia="Times New Roman" w:hAnsiTheme="majorHAnsi" w:cs="Arial"/>
          <w:color w:val="000000"/>
          <w:sz w:val="16"/>
          <w:shd w:val="clear" w:color="auto" w:fill="FFFFFF"/>
        </w:rPr>
        <w:t>.</w:t>
      </w:r>
      <w:r w:rsidRPr="00094E9C">
        <w:rPr>
          <w:rStyle w:val="apple-converted-space"/>
          <w:rFonts w:asciiTheme="majorHAnsi" w:eastAsia="Times New Roman" w:hAnsiTheme="majorHAnsi" w:cs="Arial"/>
          <w:color w:val="000000"/>
          <w:sz w:val="16"/>
          <w:shd w:val="clear" w:color="auto" w:fill="FFFFFF"/>
        </w:rPr>
        <w:t> </w:t>
      </w:r>
      <w:r w:rsidRPr="00094E9C">
        <w:rPr>
          <w:rFonts w:asciiTheme="majorHAnsi" w:eastAsia="Times New Roman" w:hAnsiTheme="majorHAnsi" w:cs="Arial"/>
          <w:color w:val="000000"/>
          <w:sz w:val="16"/>
          <w:shd w:val="clear" w:color="auto" w:fill="FFFFFF"/>
        </w:rPr>
        <w:t>And as in many Southeast Asian countries, climate change remains a threat—elevating the danger of natural and man-made disasters, droughts, extreme weather patterns and sea level rise, and putting economic growth and people’s lives at risk.</w:t>
      </w:r>
      <w:r w:rsidRPr="00094E9C">
        <w:rPr>
          <w:rStyle w:val="apple-converted-space"/>
          <w:rFonts w:asciiTheme="majorHAnsi" w:eastAsia="Times New Roman" w:hAnsiTheme="majorHAnsi" w:cs="Arial"/>
          <w:color w:val="000000"/>
          <w:sz w:val="16"/>
          <w:shd w:val="clear" w:color="auto" w:fill="FFFFFF"/>
        </w:rPr>
        <w:t> </w:t>
      </w:r>
      <w:r w:rsidRPr="009E4983">
        <w:rPr>
          <w:rStyle w:val="StyleUnderline"/>
          <w:rFonts w:asciiTheme="majorHAnsi" w:hAnsiTheme="majorHAnsi"/>
          <w:highlight w:val="cyan"/>
        </w:rPr>
        <w:t>USAID’s assistance in Thailand</w:t>
      </w:r>
      <w:r w:rsidRPr="00094E9C">
        <w:rPr>
          <w:rStyle w:val="StyleUnderline"/>
          <w:rFonts w:asciiTheme="majorHAnsi" w:hAnsiTheme="majorHAnsi"/>
        </w:rPr>
        <w:t xml:space="preserve"> supports the responsible use of natural resources</w:t>
      </w:r>
      <w:r w:rsidRPr="00094E9C">
        <w:rPr>
          <w:rFonts w:asciiTheme="majorHAnsi" w:eastAsia="Times New Roman" w:hAnsiTheme="majorHAnsi" w:cs="Arial"/>
          <w:color w:val="000000"/>
          <w:sz w:val="16"/>
          <w:shd w:val="clear" w:color="auto" w:fill="FFFFFF"/>
        </w:rPr>
        <w:t>; reducing the incidence of HIV/AIDS</w:t>
      </w:r>
      <w:r w:rsidRPr="00094E9C">
        <w:rPr>
          <w:rStyle w:val="StyleUnderline"/>
          <w:rFonts w:asciiTheme="majorHAnsi" w:hAnsiTheme="majorHAnsi"/>
        </w:rPr>
        <w:t xml:space="preserve">; </w:t>
      </w:r>
      <w:r w:rsidRPr="009E4983">
        <w:rPr>
          <w:rStyle w:val="StyleUnderline"/>
          <w:rFonts w:asciiTheme="majorHAnsi" w:hAnsiTheme="majorHAnsi"/>
          <w:highlight w:val="cyan"/>
        </w:rPr>
        <w:t>prevent</w:t>
      </w:r>
      <w:r w:rsidRPr="00094E9C">
        <w:rPr>
          <w:rStyle w:val="StyleUnderline"/>
          <w:rFonts w:asciiTheme="majorHAnsi" w:hAnsiTheme="majorHAnsi"/>
        </w:rPr>
        <w:t xml:space="preserve">ing </w:t>
      </w:r>
      <w:r w:rsidRPr="009E4983">
        <w:rPr>
          <w:rStyle w:val="StyleUnderline"/>
          <w:rFonts w:asciiTheme="majorHAnsi" w:hAnsiTheme="majorHAnsi"/>
          <w:highlight w:val="cyan"/>
        </w:rPr>
        <w:t>human</w:t>
      </w:r>
      <w:r w:rsidRPr="00094E9C">
        <w:rPr>
          <w:rStyle w:val="StyleUnderline"/>
          <w:rFonts w:asciiTheme="majorHAnsi" w:hAnsiTheme="majorHAnsi"/>
        </w:rPr>
        <w:t> </w:t>
      </w:r>
      <w:r w:rsidRPr="00094E9C">
        <w:rPr>
          <w:rFonts w:asciiTheme="majorHAnsi" w:eastAsia="Times New Roman" w:hAnsiTheme="majorHAnsi" w:cs="Arial"/>
          <w:color w:val="000000"/>
          <w:sz w:val="16"/>
          <w:shd w:val="clear" w:color="auto" w:fill="FFFFFF"/>
        </w:rPr>
        <w:t>and wildlife</w:t>
      </w:r>
      <w:r w:rsidRPr="00094E9C">
        <w:rPr>
          <w:rStyle w:val="apple-converted-space"/>
          <w:rFonts w:asciiTheme="majorHAnsi" w:eastAsia="Times New Roman" w:hAnsiTheme="majorHAnsi" w:cs="Arial"/>
          <w:color w:val="000000"/>
          <w:sz w:val="16"/>
          <w:shd w:val="clear" w:color="auto" w:fill="FFFFFF"/>
        </w:rPr>
        <w:t> </w:t>
      </w:r>
      <w:r w:rsidRPr="009E4983">
        <w:rPr>
          <w:rStyle w:val="StyleUnderline"/>
          <w:rFonts w:asciiTheme="majorHAnsi" w:hAnsiTheme="majorHAnsi"/>
          <w:highlight w:val="cyan"/>
        </w:rPr>
        <w:t>trafficking</w:t>
      </w:r>
      <w:r w:rsidRPr="00094E9C">
        <w:rPr>
          <w:rStyle w:val="StyleUnderline"/>
          <w:rFonts w:asciiTheme="majorHAnsi" w:hAnsiTheme="majorHAnsi"/>
        </w:rPr>
        <w:t>;</w:t>
      </w:r>
      <w:r w:rsidRPr="00094E9C">
        <w:rPr>
          <w:rStyle w:val="apple-converted-space"/>
          <w:rFonts w:asciiTheme="majorHAnsi" w:eastAsia="Times New Roman" w:hAnsiTheme="majorHAnsi" w:cs="Arial"/>
          <w:color w:val="000000"/>
          <w:sz w:val="16"/>
          <w:shd w:val="clear" w:color="auto" w:fill="FFFFFF"/>
        </w:rPr>
        <w:t> </w:t>
      </w:r>
      <w:r w:rsidRPr="00094E9C">
        <w:rPr>
          <w:rFonts w:asciiTheme="majorHAnsi" w:eastAsia="Times New Roman" w:hAnsiTheme="majorHAnsi" w:cs="Arial"/>
          <w:color w:val="000000"/>
          <w:sz w:val="16"/>
          <w:shd w:val="clear" w:color="auto" w:fill="FFFFFF"/>
        </w:rPr>
        <w:t>promoting peace and civic reconciliation; and helping civil society groups work more closely with the government.</w:t>
      </w:r>
    </w:p>
    <w:p w14:paraId="5D5516FC" w14:textId="0DD9C2D5" w:rsidR="00793D1D" w:rsidRPr="00094E9C" w:rsidRDefault="00793D1D" w:rsidP="00094E9C">
      <w:pPr>
        <w:pStyle w:val="Heading4"/>
      </w:pPr>
      <w:r w:rsidRPr="00094E9C">
        <w:t>Political and economic assistan</w:t>
      </w:r>
      <w:r w:rsidR="00E15E17">
        <w:t>ce are prerequisites to solving Thailand slavery</w:t>
      </w:r>
    </w:p>
    <w:p w14:paraId="245F9B2A" w14:textId="77777777" w:rsidR="00793D1D" w:rsidRPr="00094E9C" w:rsidRDefault="00793D1D" w:rsidP="00094E9C">
      <w:pPr>
        <w:rPr>
          <w:rFonts w:asciiTheme="majorHAnsi" w:eastAsia="Times New Roman" w:hAnsiTheme="majorHAnsi" w:cs="Arial"/>
          <w:color w:val="000000"/>
          <w:sz w:val="16"/>
          <w:shd w:val="clear" w:color="auto" w:fill="FFFFFF"/>
        </w:rPr>
      </w:pPr>
      <w:r w:rsidRPr="009B4142">
        <w:rPr>
          <w:rStyle w:val="Style13ptBold"/>
        </w:rPr>
        <w:t>Irvine ‘14</w:t>
      </w:r>
      <w:r w:rsidRPr="00094E9C">
        <w:rPr>
          <w:rFonts w:asciiTheme="majorHAnsi" w:eastAsia="Times New Roman" w:hAnsiTheme="majorHAnsi" w:cs="Arial"/>
          <w:color w:val="000000"/>
          <w:sz w:val="16"/>
          <w:szCs w:val="16"/>
          <w:shd w:val="clear" w:color="auto" w:fill="FFFFFF"/>
        </w:rPr>
        <w:t>(Dean, CNN Freedom Project Writer, “Slaves at sea: Report into Thai fishing industry finds abuse of migrant workers”, March 6 2014,</w:t>
      </w:r>
      <w:r w:rsidRPr="00094E9C">
        <w:rPr>
          <w:rStyle w:val="apple-converted-space"/>
          <w:rFonts w:asciiTheme="majorHAnsi" w:eastAsia="Times New Roman" w:hAnsiTheme="majorHAnsi" w:cs="Arial"/>
          <w:color w:val="000000"/>
          <w:sz w:val="16"/>
          <w:szCs w:val="16"/>
          <w:shd w:val="clear" w:color="auto" w:fill="FFFFFF"/>
        </w:rPr>
        <w:t> </w:t>
      </w:r>
      <w:hyperlink r:id="rId9" w:history="1">
        <w:r w:rsidRPr="00094E9C">
          <w:rPr>
            <w:rStyle w:val="Hyperlink"/>
            <w:rFonts w:asciiTheme="majorHAnsi" w:eastAsia="Times New Roman" w:hAnsiTheme="majorHAnsi" w:cs="Arial"/>
            <w:sz w:val="16"/>
            <w:szCs w:val="16"/>
            <w:shd w:val="clear" w:color="auto" w:fill="FFFFFF"/>
          </w:rPr>
          <w:t>http://www.cnn.com/2014/03/06/world/asia/thailand-fishing-modern-slavery-report/</w:t>
        </w:r>
      </w:hyperlink>
      <w:r w:rsidRPr="00094E9C">
        <w:rPr>
          <w:rFonts w:asciiTheme="majorHAnsi" w:eastAsia="Times New Roman" w:hAnsiTheme="majorHAnsi" w:cs="Arial"/>
          <w:color w:val="000000"/>
          <w:sz w:val="16"/>
          <w:szCs w:val="16"/>
          <w:shd w:val="clear" w:color="auto" w:fill="FFFFFF"/>
        </w:rPr>
        <w:t>, C.B.)</w:t>
      </w:r>
      <w:r w:rsidRPr="00094E9C">
        <w:rPr>
          <w:rFonts w:asciiTheme="majorHAnsi" w:eastAsia="Times New Roman" w:hAnsiTheme="majorHAnsi" w:cs="Arial"/>
          <w:color w:val="000000"/>
          <w:sz w:val="16"/>
        </w:rPr>
        <w:br/>
      </w:r>
    </w:p>
    <w:p w14:paraId="02D05707" w14:textId="77777777" w:rsidR="00793D1D" w:rsidRPr="00094E9C" w:rsidRDefault="00793D1D" w:rsidP="00094E9C">
      <w:pPr>
        <w:rPr>
          <w:rFonts w:asciiTheme="majorHAnsi" w:eastAsia="Times New Roman" w:hAnsiTheme="majorHAnsi" w:cs="Times New Roman"/>
          <w:sz w:val="16"/>
          <w:szCs w:val="20"/>
        </w:rPr>
      </w:pPr>
      <w:proofErr w:type="spellStart"/>
      <w:r w:rsidRPr="00094E9C">
        <w:rPr>
          <w:rFonts w:asciiTheme="majorHAnsi" w:eastAsia="Times New Roman" w:hAnsiTheme="majorHAnsi" w:cs="Arial"/>
          <w:color w:val="000000"/>
          <w:sz w:val="16"/>
          <w:shd w:val="clear" w:color="auto" w:fill="FFFFFF"/>
        </w:rPr>
        <w:t>Tay</w:t>
      </w:r>
      <w:proofErr w:type="spellEnd"/>
      <w:r w:rsidRPr="00094E9C">
        <w:rPr>
          <w:rFonts w:asciiTheme="majorHAnsi" w:eastAsia="Times New Roman" w:hAnsiTheme="majorHAnsi" w:cs="Arial"/>
          <w:color w:val="000000"/>
          <w:sz w:val="16"/>
          <w:shd w:val="clear" w:color="auto" w:fill="FFFFFF"/>
        </w:rPr>
        <w:t xml:space="preserve"> said he witnessed police taking bribes from boat owners who had undocumented crew members. But Trent believes that</w:t>
      </w:r>
      <w:r w:rsidRPr="00094E9C">
        <w:rPr>
          <w:rStyle w:val="apple-converted-space"/>
          <w:rFonts w:asciiTheme="majorHAnsi" w:eastAsia="Times New Roman" w:hAnsiTheme="majorHAnsi" w:cs="Arial"/>
          <w:color w:val="000000"/>
          <w:sz w:val="16"/>
          <w:shd w:val="clear" w:color="auto" w:fill="FFFFFF"/>
        </w:rPr>
        <w:t> </w:t>
      </w:r>
      <w:r w:rsidRPr="009E4983">
        <w:rPr>
          <w:rStyle w:val="StyleUnderline"/>
          <w:rFonts w:asciiTheme="majorHAnsi" w:hAnsiTheme="majorHAnsi"/>
          <w:highlight w:val="cyan"/>
        </w:rPr>
        <w:t xml:space="preserve">links between authority figures, boat owners and human traffickers can </w:t>
      </w:r>
      <w:proofErr w:type="spellStart"/>
      <w:r w:rsidRPr="009E4983">
        <w:rPr>
          <w:rStyle w:val="StyleUnderline"/>
          <w:rFonts w:asciiTheme="majorHAnsi" w:hAnsiTheme="majorHAnsi"/>
          <w:highlight w:val="cyan"/>
        </w:rPr>
        <w:t>be</w:t>
      </w:r>
      <w:r w:rsidRPr="009E4983">
        <w:rPr>
          <w:rFonts w:asciiTheme="majorHAnsi" w:eastAsia="Times New Roman" w:hAnsiTheme="majorHAnsi" w:cs="Arial"/>
          <w:color w:val="000000"/>
          <w:sz w:val="16"/>
          <w:shd w:val="clear" w:color="auto" w:fill="FFFFFF"/>
        </w:rPr>
        <w:t>even</w:t>
      </w:r>
      <w:proofErr w:type="spellEnd"/>
      <w:r w:rsidRPr="00094E9C">
        <w:rPr>
          <w:rFonts w:asciiTheme="majorHAnsi" w:eastAsia="Times New Roman" w:hAnsiTheme="majorHAnsi" w:cs="Arial"/>
          <w:color w:val="000000"/>
          <w:sz w:val="16"/>
          <w:shd w:val="clear" w:color="auto" w:fill="FFFFFF"/>
        </w:rPr>
        <w:t xml:space="preserve"> more</w:t>
      </w:r>
      <w:r w:rsidRPr="00094E9C">
        <w:rPr>
          <w:rStyle w:val="apple-converted-space"/>
          <w:rFonts w:asciiTheme="majorHAnsi" w:eastAsia="Times New Roman" w:hAnsiTheme="majorHAnsi" w:cs="Arial"/>
          <w:color w:val="000000"/>
          <w:sz w:val="16"/>
          <w:shd w:val="clear" w:color="auto" w:fill="FFFFFF"/>
        </w:rPr>
        <w:t> </w:t>
      </w:r>
      <w:r w:rsidRPr="009E4983">
        <w:rPr>
          <w:rStyle w:val="StyleUnderline"/>
          <w:rFonts w:asciiTheme="majorHAnsi" w:hAnsiTheme="majorHAnsi"/>
          <w:highlight w:val="cyan"/>
        </w:rPr>
        <w:t>brazen. "We have documented evidence of marked police cars transporting trafficked victims who are then sold</w:t>
      </w:r>
      <w:r w:rsidRPr="00094E9C">
        <w:rPr>
          <w:rStyle w:val="StyleUnderline"/>
          <w:rFonts w:asciiTheme="majorHAnsi" w:hAnsiTheme="majorHAnsi"/>
        </w:rPr>
        <w:t> </w:t>
      </w:r>
      <w:r w:rsidRPr="00094E9C">
        <w:rPr>
          <w:rFonts w:asciiTheme="majorHAnsi" w:eastAsia="Times New Roman" w:hAnsiTheme="majorHAnsi" w:cs="Arial"/>
          <w:color w:val="000000"/>
          <w:sz w:val="16"/>
          <w:shd w:val="clear" w:color="auto" w:fill="FFFFFF"/>
        </w:rPr>
        <w:t>onto boats</w:t>
      </w:r>
      <w:r w:rsidRPr="00094E9C">
        <w:rPr>
          <w:rStyle w:val="apple-converted-space"/>
          <w:rFonts w:asciiTheme="majorHAnsi" w:eastAsia="Times New Roman" w:hAnsiTheme="majorHAnsi" w:cs="Arial"/>
          <w:color w:val="000000"/>
          <w:sz w:val="16"/>
          <w:shd w:val="clear" w:color="auto" w:fill="FFFFFF"/>
        </w:rPr>
        <w:t> </w:t>
      </w:r>
      <w:r w:rsidRPr="00094E9C">
        <w:rPr>
          <w:rStyle w:val="StyleUnderline"/>
          <w:rFonts w:asciiTheme="majorHAnsi" w:hAnsiTheme="majorHAnsi"/>
        </w:rPr>
        <w:t>as slaves</w:t>
      </w:r>
      <w:r w:rsidRPr="00094E9C">
        <w:rPr>
          <w:rFonts w:asciiTheme="majorHAnsi" w:eastAsia="Times New Roman" w:hAnsiTheme="majorHAnsi" w:cs="Arial"/>
          <w:color w:val="000000"/>
          <w:sz w:val="16"/>
          <w:shd w:val="clear" w:color="auto" w:fill="FFFFFF"/>
        </w:rPr>
        <w:t>," said Trent. "It's an absurd situation where</w:t>
      </w:r>
      <w:r w:rsidRPr="00094E9C">
        <w:rPr>
          <w:rStyle w:val="apple-converted-space"/>
          <w:rFonts w:asciiTheme="majorHAnsi" w:eastAsia="Times New Roman" w:hAnsiTheme="majorHAnsi" w:cs="Arial"/>
          <w:color w:val="000000"/>
          <w:sz w:val="16"/>
          <w:shd w:val="clear" w:color="auto" w:fill="FFFFFF"/>
        </w:rPr>
        <w:t> </w:t>
      </w:r>
      <w:r w:rsidRPr="00094E9C">
        <w:rPr>
          <w:rStyle w:val="StyleUnderline"/>
          <w:rFonts w:asciiTheme="majorHAnsi" w:hAnsiTheme="majorHAnsi"/>
        </w:rPr>
        <w:t>you have those paid to protect people conniving in their abuse.</w:t>
      </w:r>
      <w:r w:rsidRPr="00094E9C">
        <w:rPr>
          <w:rFonts w:asciiTheme="majorHAnsi" w:eastAsia="Times New Roman" w:hAnsiTheme="majorHAnsi" w:cs="Arial"/>
          <w:color w:val="000000"/>
          <w:sz w:val="16"/>
          <w:shd w:val="clear" w:color="auto" w:fill="FFFFFF"/>
        </w:rPr>
        <w:t>" CNN could not reach the Department for Special Investigations for comment on the claims. "</w:t>
      </w:r>
      <w:r w:rsidRPr="009E4983">
        <w:rPr>
          <w:rStyle w:val="StyleUnderline"/>
          <w:rFonts w:asciiTheme="majorHAnsi" w:hAnsiTheme="majorHAnsi"/>
          <w:highlight w:val="cyan"/>
        </w:rPr>
        <w:t>The problem really lies with many of the people that run these local businesses</w:t>
      </w:r>
      <w:r w:rsidRPr="00094E9C">
        <w:rPr>
          <w:rStyle w:val="StyleUnderline"/>
          <w:rFonts w:asciiTheme="majorHAnsi" w:hAnsiTheme="majorHAnsi"/>
        </w:rPr>
        <w:t xml:space="preserve"> who are brutal and corrupt</w:t>
      </w:r>
      <w:r w:rsidRPr="00094E9C">
        <w:rPr>
          <w:rStyle w:val="Strong"/>
          <w:rFonts w:asciiTheme="majorHAnsi" w:eastAsia="Times New Roman" w:hAnsiTheme="majorHAnsi" w:cs="Arial"/>
          <w:color w:val="000000"/>
          <w:sz w:val="16"/>
          <w:shd w:val="clear" w:color="auto" w:fill="FFFFFF"/>
        </w:rPr>
        <w:t>,"</w:t>
      </w:r>
      <w:r w:rsidRPr="00094E9C">
        <w:rPr>
          <w:rStyle w:val="apple-converted-space"/>
          <w:rFonts w:asciiTheme="majorHAnsi" w:eastAsia="Times New Roman" w:hAnsiTheme="majorHAnsi" w:cs="Arial"/>
          <w:color w:val="000000"/>
          <w:sz w:val="16"/>
          <w:shd w:val="clear" w:color="auto" w:fill="FFFFFF"/>
        </w:rPr>
        <w:t> </w:t>
      </w:r>
      <w:r w:rsidRPr="00094E9C">
        <w:rPr>
          <w:rFonts w:asciiTheme="majorHAnsi" w:eastAsia="Times New Roman" w:hAnsiTheme="majorHAnsi" w:cs="Arial"/>
          <w:color w:val="000000"/>
          <w:sz w:val="16"/>
          <w:shd w:val="clear" w:color="auto" w:fill="FFFFFF"/>
        </w:rPr>
        <w:t>said Trent. "It seems that</w:t>
      </w:r>
      <w:r w:rsidRPr="00094E9C">
        <w:rPr>
          <w:rStyle w:val="apple-converted-space"/>
          <w:rFonts w:asciiTheme="majorHAnsi" w:eastAsia="Times New Roman" w:hAnsiTheme="majorHAnsi" w:cs="Arial"/>
          <w:color w:val="000000"/>
          <w:sz w:val="16"/>
          <w:shd w:val="clear" w:color="auto" w:fill="FFFFFF"/>
        </w:rPr>
        <w:t> </w:t>
      </w:r>
      <w:r w:rsidRPr="009E4983">
        <w:rPr>
          <w:rStyle w:val="StyleUnderline"/>
          <w:rFonts w:asciiTheme="majorHAnsi" w:hAnsiTheme="majorHAnsi"/>
          <w:highlight w:val="cyan"/>
        </w:rPr>
        <w:t>political and market driven pressure combined is the only way</w:t>
      </w:r>
      <w:r w:rsidRPr="00094E9C">
        <w:rPr>
          <w:rStyle w:val="StyleUnderline"/>
          <w:rFonts w:asciiTheme="majorHAnsi" w:hAnsiTheme="majorHAnsi"/>
        </w:rPr>
        <w:t xml:space="preserve"> the industry is going </w:t>
      </w:r>
      <w:r w:rsidRPr="009E4983">
        <w:rPr>
          <w:rStyle w:val="StyleUnderline"/>
          <w:rFonts w:asciiTheme="majorHAnsi" w:hAnsiTheme="majorHAnsi"/>
          <w:highlight w:val="cyan"/>
        </w:rPr>
        <w:t>to change</w:t>
      </w:r>
      <w:r w:rsidRPr="00094E9C">
        <w:rPr>
          <w:rStyle w:val="StyleUnderline"/>
          <w:rFonts w:asciiTheme="majorHAnsi" w:hAnsiTheme="majorHAnsi"/>
        </w:rPr>
        <w:t>."</w:t>
      </w:r>
      <w:r w:rsidRPr="00094E9C">
        <w:rPr>
          <w:rFonts w:asciiTheme="majorHAnsi" w:eastAsia="Times New Roman" w:hAnsiTheme="majorHAnsi" w:cs="Arial"/>
          <w:color w:val="000000"/>
          <w:sz w:val="16"/>
        </w:rPr>
        <w:br/>
      </w:r>
    </w:p>
    <w:p w14:paraId="0DA766F0" w14:textId="6916EA6A" w:rsidR="00793D1D" w:rsidRPr="00094E9C" w:rsidRDefault="00793D1D" w:rsidP="00094E9C">
      <w:pPr>
        <w:pStyle w:val="Heading4"/>
      </w:pPr>
      <w:r w:rsidRPr="00094E9C">
        <w:t>US AID is key</w:t>
      </w:r>
      <w:r w:rsidR="00E15E17">
        <w:t xml:space="preserve"> to reform</w:t>
      </w:r>
      <w:r w:rsidR="00382685">
        <w:t>ing the system</w:t>
      </w:r>
    </w:p>
    <w:p w14:paraId="6A24ABED" w14:textId="338DEC85" w:rsidR="00793D1D" w:rsidRPr="00094E9C" w:rsidRDefault="00793D1D" w:rsidP="00094E9C">
      <w:pPr>
        <w:rPr>
          <w:rFonts w:asciiTheme="majorHAnsi" w:eastAsia="Times New Roman" w:hAnsiTheme="majorHAnsi" w:cs="Times New Roman"/>
          <w:sz w:val="16"/>
          <w:szCs w:val="20"/>
        </w:rPr>
      </w:pPr>
      <w:r w:rsidRPr="009B4142">
        <w:rPr>
          <w:rStyle w:val="Style13ptBold"/>
        </w:rPr>
        <w:t xml:space="preserve">Haws </w:t>
      </w:r>
      <w:proofErr w:type="gramStart"/>
      <w:r w:rsidRPr="009B4142">
        <w:rPr>
          <w:rStyle w:val="Style13ptBold"/>
        </w:rPr>
        <w:t>et</w:t>
      </w:r>
      <w:proofErr w:type="gramEnd"/>
      <w:r w:rsidRPr="009B4142">
        <w:rPr>
          <w:rStyle w:val="Style13ptBold"/>
        </w:rPr>
        <w:t xml:space="preserve">. </w:t>
      </w:r>
      <w:proofErr w:type="gramStart"/>
      <w:r w:rsidRPr="009B4142">
        <w:rPr>
          <w:rStyle w:val="Style13ptBold"/>
        </w:rPr>
        <w:t>al</w:t>
      </w:r>
      <w:proofErr w:type="gramEnd"/>
      <w:r w:rsidRPr="009B4142">
        <w:rPr>
          <w:rStyle w:val="Style13ptBold"/>
        </w:rPr>
        <w:t xml:space="preserve"> ‘13</w:t>
      </w:r>
      <w:r w:rsidRPr="00094E9C">
        <w:rPr>
          <w:rFonts w:asciiTheme="majorHAnsi" w:eastAsia="Times New Roman" w:hAnsiTheme="majorHAnsi" w:cs="Arial"/>
          <w:color w:val="000000"/>
          <w:sz w:val="16"/>
          <w:szCs w:val="16"/>
          <w:shd w:val="clear" w:color="auto" w:fill="FFFFFF"/>
        </w:rPr>
        <w:t xml:space="preserve">(Maria Haws, University of Hawaii, Jim Tobey, Lesley </w:t>
      </w:r>
      <w:proofErr w:type="spellStart"/>
      <w:r w:rsidRPr="00094E9C">
        <w:rPr>
          <w:rFonts w:asciiTheme="majorHAnsi" w:eastAsia="Times New Roman" w:hAnsiTheme="majorHAnsi" w:cs="Arial"/>
          <w:color w:val="000000"/>
          <w:sz w:val="16"/>
          <w:szCs w:val="16"/>
          <w:shd w:val="clear" w:color="auto" w:fill="FFFFFF"/>
        </w:rPr>
        <w:t>Squillante</w:t>
      </w:r>
      <w:proofErr w:type="spellEnd"/>
      <w:r w:rsidRPr="00094E9C">
        <w:rPr>
          <w:rFonts w:asciiTheme="majorHAnsi" w:eastAsia="Times New Roman" w:hAnsiTheme="majorHAnsi" w:cs="Arial"/>
          <w:color w:val="000000"/>
          <w:sz w:val="16"/>
          <w:szCs w:val="16"/>
          <w:shd w:val="clear" w:color="auto" w:fill="FFFFFF"/>
        </w:rPr>
        <w:t xml:space="preserve">, Bob Bowen and Brian Crawford from the University of Rhode Island, and major inputs and direction from USAID, US Dept. of State, NOAA, </w:t>
      </w:r>
      <w:proofErr w:type="spellStart"/>
      <w:r w:rsidRPr="00094E9C">
        <w:rPr>
          <w:rFonts w:asciiTheme="majorHAnsi" w:eastAsia="Times New Roman" w:hAnsiTheme="majorHAnsi" w:cs="Arial"/>
          <w:color w:val="000000"/>
          <w:sz w:val="16"/>
          <w:szCs w:val="16"/>
          <w:shd w:val="clear" w:color="auto" w:fill="FFFFFF"/>
        </w:rPr>
        <w:t>WorldFish</w:t>
      </w:r>
      <w:proofErr w:type="spellEnd"/>
      <w:r w:rsidRPr="00094E9C">
        <w:rPr>
          <w:rFonts w:asciiTheme="majorHAnsi" w:eastAsia="Times New Roman" w:hAnsiTheme="majorHAnsi" w:cs="Arial"/>
          <w:color w:val="000000"/>
          <w:sz w:val="16"/>
          <w:szCs w:val="16"/>
          <w:shd w:val="clear" w:color="auto" w:fill="FFFFFF"/>
        </w:rPr>
        <w:t xml:space="preserve"> Center, The Nature Conservancy, WWF, and others, “SUSTAINABLE FISHERIES AND RESPONSIBLE </w:t>
      </w:r>
      <w:proofErr w:type="spellStart"/>
      <w:r w:rsidRPr="00094E9C">
        <w:rPr>
          <w:rFonts w:asciiTheme="majorHAnsi" w:eastAsia="Times New Roman" w:hAnsiTheme="majorHAnsi" w:cs="Arial"/>
          <w:color w:val="000000"/>
          <w:sz w:val="16"/>
          <w:szCs w:val="16"/>
          <w:shd w:val="clear" w:color="auto" w:fill="FFFFFF"/>
        </w:rPr>
        <w:t>AQUACU</w:t>
      </w:r>
      <w:r w:rsidR="00D358BE">
        <w:rPr>
          <w:rFonts w:asciiTheme="majorHAnsi" w:eastAsia="Times New Roman" w:hAnsiTheme="majorHAnsi" w:cs="Arial"/>
          <w:color w:val="000000"/>
          <w:sz w:val="16"/>
          <w:szCs w:val="16"/>
          <w:shd w:val="clear" w:color="auto" w:fill="FFFFFF"/>
        </w:rPr>
        <w:t>z</w:t>
      </w:r>
      <w:r w:rsidRPr="00094E9C">
        <w:rPr>
          <w:rFonts w:asciiTheme="majorHAnsi" w:eastAsia="Times New Roman" w:hAnsiTheme="majorHAnsi" w:cs="Arial"/>
          <w:color w:val="000000"/>
          <w:sz w:val="16"/>
          <w:szCs w:val="16"/>
          <w:shd w:val="clear" w:color="auto" w:fill="FFFFFF"/>
        </w:rPr>
        <w:t>LTURE</w:t>
      </w:r>
      <w:proofErr w:type="spellEnd"/>
      <w:r w:rsidRPr="00094E9C">
        <w:rPr>
          <w:rFonts w:asciiTheme="majorHAnsi" w:eastAsia="Times New Roman" w:hAnsiTheme="majorHAnsi" w:cs="Arial"/>
          <w:color w:val="000000"/>
          <w:sz w:val="16"/>
          <w:szCs w:val="16"/>
          <w:shd w:val="clear" w:color="auto" w:fill="FFFFFF"/>
        </w:rPr>
        <w:t>: A Guide for USAID Staff and Partners”, September 2013,</w:t>
      </w:r>
      <w:r w:rsidRPr="00094E9C">
        <w:rPr>
          <w:rStyle w:val="apple-converted-space"/>
          <w:rFonts w:asciiTheme="majorHAnsi" w:eastAsia="Times New Roman" w:hAnsiTheme="majorHAnsi" w:cs="Arial"/>
          <w:color w:val="000000"/>
          <w:sz w:val="16"/>
          <w:szCs w:val="16"/>
          <w:shd w:val="clear" w:color="auto" w:fill="FFFFFF"/>
        </w:rPr>
        <w:t> </w:t>
      </w:r>
      <w:hyperlink r:id="rId10" w:history="1">
        <w:r w:rsidRPr="00094E9C">
          <w:rPr>
            <w:rStyle w:val="Hyperlink"/>
            <w:rFonts w:asciiTheme="majorHAnsi" w:eastAsia="Times New Roman" w:hAnsiTheme="majorHAnsi" w:cs="Arial"/>
            <w:sz w:val="16"/>
            <w:szCs w:val="16"/>
            <w:shd w:val="clear" w:color="auto" w:fill="FFFFFF"/>
          </w:rPr>
          <w:t>http://www.google.com/url?sa=t&amp;rct=j&amp;q=&amp;esrc=s&amp;frm=1&amp;source=web&amp;cd=16&amp;cad=rja&amp;uact=8&amp;ved=0CE0QFjAFOAo&amp;url=http%3A%2F%2Fwww.crc.uri.edu%2Fdownload%2FFishAquaGuide14Jun13Final.pdf&amp;ei=prnHU6O_GIvIsAS2voL4DA&amp;usg=AFQjCNEjboU17DcuzhecAd0FWyepzBf8tg&amp;sig2=ctUWFLCtVkv4GKA2F6Uyyw</w:t>
        </w:r>
      </w:hyperlink>
      <w:r w:rsidRPr="00094E9C">
        <w:rPr>
          <w:rFonts w:asciiTheme="majorHAnsi" w:eastAsia="Times New Roman" w:hAnsiTheme="majorHAnsi" w:cs="Arial"/>
          <w:color w:val="000000"/>
          <w:sz w:val="16"/>
          <w:szCs w:val="16"/>
          <w:shd w:val="clear" w:color="auto" w:fill="FFFFFF"/>
        </w:rPr>
        <w:t>, C.B.)</w:t>
      </w:r>
      <w:r w:rsidRPr="00094E9C">
        <w:rPr>
          <w:rFonts w:asciiTheme="majorHAnsi" w:eastAsia="Times New Roman" w:hAnsiTheme="majorHAnsi" w:cs="Arial"/>
          <w:color w:val="000000"/>
          <w:sz w:val="16"/>
        </w:rPr>
        <w:br/>
      </w:r>
      <w:r w:rsidRPr="00094E9C">
        <w:rPr>
          <w:rFonts w:asciiTheme="majorHAnsi" w:eastAsia="Times New Roman" w:hAnsiTheme="majorHAnsi" w:cs="Arial"/>
          <w:color w:val="000000"/>
          <w:sz w:val="16"/>
          <w:shd w:val="clear" w:color="auto" w:fill="FFFFFF"/>
        </w:rPr>
        <w:t>For all the reasons above and more,</w:t>
      </w:r>
      <w:r w:rsidRPr="00094E9C">
        <w:rPr>
          <w:rStyle w:val="apple-converted-space"/>
          <w:rFonts w:asciiTheme="majorHAnsi" w:eastAsia="Times New Roman" w:hAnsiTheme="majorHAnsi" w:cs="Arial"/>
          <w:color w:val="000000"/>
          <w:sz w:val="16"/>
          <w:shd w:val="clear" w:color="auto" w:fill="FFFFFF"/>
        </w:rPr>
        <w:t> </w:t>
      </w:r>
      <w:r w:rsidRPr="00094E9C">
        <w:rPr>
          <w:rStyle w:val="StyleUnderline"/>
          <w:rFonts w:asciiTheme="majorHAnsi" w:hAnsiTheme="majorHAnsi"/>
        </w:rPr>
        <w:t>reform must guide fisheries and aquaculture development along a path of sustainability by creating enabling environments and offering incentives that reward good practices. </w:t>
      </w:r>
      <w:r w:rsidRPr="00094E9C">
        <w:rPr>
          <w:rFonts w:asciiTheme="majorHAnsi" w:eastAsia="Times New Roman" w:hAnsiTheme="majorHAnsi" w:cs="Arial"/>
          <w:color w:val="000000"/>
          <w:sz w:val="16"/>
          <w:shd w:val="clear" w:color="auto" w:fill="FFFFFF"/>
        </w:rPr>
        <w:t>In addition to providing food, jobs, income, and trade as mentioned above,</w:t>
      </w:r>
      <w:r w:rsidRPr="00094E9C">
        <w:rPr>
          <w:rStyle w:val="apple-converted-space"/>
          <w:rFonts w:asciiTheme="majorHAnsi" w:eastAsia="Times New Roman" w:hAnsiTheme="majorHAnsi" w:cs="Arial"/>
          <w:color w:val="000000"/>
          <w:sz w:val="16"/>
          <w:shd w:val="clear" w:color="auto" w:fill="FFFFFF"/>
        </w:rPr>
        <w:t> </w:t>
      </w:r>
      <w:r w:rsidRPr="009E4983">
        <w:rPr>
          <w:rStyle w:val="StyleUnderline"/>
          <w:rFonts w:asciiTheme="majorHAnsi" w:hAnsiTheme="majorHAnsi"/>
          <w:highlight w:val="cyan"/>
        </w:rPr>
        <w:t>reform in these sectors can also help preserve cultural values over the long term, reduce humanitarian crises, and help nations emerge from conflict and poverty</w:t>
      </w:r>
      <w:r w:rsidRPr="00094E9C">
        <w:rPr>
          <w:rStyle w:val="StyleUnderline"/>
          <w:rFonts w:asciiTheme="majorHAnsi" w:hAnsiTheme="majorHAnsi"/>
        </w:rPr>
        <w:t xml:space="preserve">. Better management can also help avoid the continuing collapse of the world’s aquatic and marine ecosystems and associated loss of biodiversity in these environments. </w:t>
      </w:r>
      <w:proofErr w:type="gramStart"/>
      <w:r w:rsidRPr="009E4983">
        <w:rPr>
          <w:rStyle w:val="StyleUnderline"/>
          <w:rFonts w:asciiTheme="majorHAnsi" w:hAnsiTheme="majorHAnsi"/>
          <w:highlight w:val="cyan"/>
        </w:rPr>
        <w:t>USAID has rich experience in addressing the governance of common property resources through co- management, community-based management, rights-based approaches, and applying proper economic incentives</w:t>
      </w:r>
      <w:r w:rsidRPr="00094E9C">
        <w:rPr>
          <w:rStyle w:val="StyleUnderline"/>
          <w:rFonts w:asciiTheme="majorHAnsi" w:hAnsiTheme="majorHAnsi"/>
        </w:rPr>
        <w:t> </w:t>
      </w:r>
      <w:r w:rsidRPr="00094E9C">
        <w:rPr>
          <w:rFonts w:asciiTheme="majorHAnsi" w:eastAsia="Times New Roman" w:hAnsiTheme="majorHAnsi" w:cs="Arial"/>
          <w:color w:val="000000"/>
          <w:sz w:val="16"/>
          <w:shd w:val="clear" w:color="auto" w:fill="FFFFFF"/>
        </w:rPr>
        <w:t>such as land tenure and property rights.</w:t>
      </w:r>
      <w:proofErr w:type="gramEnd"/>
      <w:r w:rsidRPr="00094E9C">
        <w:rPr>
          <w:rStyle w:val="apple-converted-space"/>
          <w:rFonts w:asciiTheme="majorHAnsi" w:eastAsia="Times New Roman" w:hAnsiTheme="majorHAnsi" w:cs="Arial"/>
          <w:color w:val="000000"/>
          <w:sz w:val="16"/>
          <w:shd w:val="clear" w:color="auto" w:fill="FFFFFF"/>
        </w:rPr>
        <w:t> </w:t>
      </w:r>
      <w:r w:rsidRPr="00094E9C">
        <w:rPr>
          <w:rStyle w:val="StyleUnderline"/>
          <w:rFonts w:asciiTheme="majorHAnsi" w:hAnsiTheme="majorHAnsi"/>
        </w:rPr>
        <w:t>This has included pioneering governance reform initiatives in fisheries;</w:t>
      </w:r>
      <w:r w:rsidRPr="00094E9C">
        <w:rPr>
          <w:rFonts w:asciiTheme="majorHAnsi" w:eastAsia="Times New Roman" w:hAnsiTheme="majorHAnsi" w:cs="Arial"/>
          <w:color w:val="000000"/>
          <w:sz w:val="16"/>
          <w:shd w:val="clear" w:color="auto" w:fill="FFFFFF"/>
        </w:rPr>
        <w:t xml:space="preserve"> reforms</w:t>
      </w:r>
      <w:r w:rsidRPr="00094E9C">
        <w:rPr>
          <w:rStyle w:val="apple-converted-space"/>
          <w:rFonts w:asciiTheme="majorHAnsi" w:eastAsia="Times New Roman" w:hAnsiTheme="majorHAnsi" w:cs="Arial"/>
          <w:color w:val="000000"/>
          <w:sz w:val="16"/>
          <w:shd w:val="clear" w:color="auto" w:fill="FFFFFF"/>
        </w:rPr>
        <w:t> </w:t>
      </w:r>
      <w:r w:rsidRPr="00094E9C">
        <w:rPr>
          <w:rStyle w:val="StyleUnderline"/>
          <w:rFonts w:asciiTheme="majorHAnsi" w:hAnsiTheme="majorHAnsi"/>
        </w:rPr>
        <w:t xml:space="preserve">that can help sustain and grow critical food supplies and build economies while maintaining healthy, diverse ecosystems. </w:t>
      </w:r>
      <w:r w:rsidRPr="00D358BE">
        <w:rPr>
          <w:rStyle w:val="StyleUnderline"/>
          <w:rFonts w:asciiTheme="majorHAnsi" w:hAnsiTheme="majorHAnsi"/>
        </w:rPr>
        <w:t>More</w:t>
      </w:r>
      <w:r w:rsidRPr="00D358BE">
        <w:rPr>
          <w:rFonts w:asciiTheme="majorHAnsi" w:eastAsia="Times New Roman" w:hAnsiTheme="majorHAnsi" w:cs="Arial"/>
          <w:color w:val="000000"/>
          <w:sz w:val="16"/>
          <w:shd w:val="clear" w:color="auto" w:fill="FFFFFF"/>
        </w:rPr>
        <w:t>, however,</w:t>
      </w:r>
      <w:r w:rsidRPr="00D358BE">
        <w:rPr>
          <w:rStyle w:val="apple-converted-space"/>
          <w:rFonts w:asciiTheme="majorHAnsi" w:eastAsia="Times New Roman" w:hAnsiTheme="majorHAnsi" w:cs="Arial"/>
          <w:color w:val="000000"/>
          <w:sz w:val="16"/>
          <w:shd w:val="clear" w:color="auto" w:fill="FFFFFF"/>
        </w:rPr>
        <w:t> </w:t>
      </w:r>
      <w:r w:rsidRPr="00D358BE">
        <w:rPr>
          <w:rStyle w:val="StyleUnderline"/>
          <w:rFonts w:asciiTheme="majorHAnsi" w:hAnsiTheme="majorHAnsi"/>
        </w:rPr>
        <w:t>remains to be done in reforming capture fisheries along with the aquaculture sector.</w:t>
      </w:r>
      <w:r w:rsidRPr="00FC5BED">
        <w:rPr>
          <w:rStyle w:val="StyleUnderline"/>
          <w:rFonts w:asciiTheme="majorHAnsi" w:hAnsiTheme="majorHAnsi"/>
          <w:highlight w:val="cyan"/>
        </w:rPr>
        <w:t xml:space="preserve"> USAID is well positioned to take on this challenge.</w:t>
      </w:r>
      <w:r w:rsidRPr="00094E9C">
        <w:rPr>
          <w:rStyle w:val="StyleUnderline"/>
          <w:rFonts w:asciiTheme="majorHAnsi" w:hAnsiTheme="majorHAnsi"/>
        </w:rPr>
        <w:br/>
      </w:r>
    </w:p>
    <w:p w14:paraId="530B60E2" w14:textId="77777777" w:rsidR="00793D1D" w:rsidRPr="00094E9C" w:rsidRDefault="00793D1D" w:rsidP="00094E9C">
      <w:pPr>
        <w:pStyle w:val="Heading4"/>
      </w:pPr>
      <w:r w:rsidRPr="00094E9C">
        <w:t>US AID is a global leader in fishery management- empirically solves</w:t>
      </w:r>
    </w:p>
    <w:p w14:paraId="7690A101" w14:textId="253E71AF" w:rsidR="00793D1D" w:rsidRPr="00094E9C" w:rsidRDefault="00793D1D" w:rsidP="00094E9C">
      <w:pPr>
        <w:rPr>
          <w:rFonts w:asciiTheme="majorHAnsi" w:eastAsia="Times New Roman" w:hAnsiTheme="majorHAnsi" w:cs="Arial"/>
          <w:color w:val="000000"/>
          <w:sz w:val="16"/>
          <w:shd w:val="clear" w:color="auto" w:fill="FFFFFF"/>
        </w:rPr>
      </w:pPr>
      <w:r w:rsidRPr="009B4142">
        <w:rPr>
          <w:rStyle w:val="Style13ptBold"/>
        </w:rPr>
        <w:t xml:space="preserve">Haws </w:t>
      </w:r>
      <w:proofErr w:type="gramStart"/>
      <w:r w:rsidRPr="009B4142">
        <w:rPr>
          <w:rStyle w:val="Style13ptBold"/>
        </w:rPr>
        <w:t>et</w:t>
      </w:r>
      <w:proofErr w:type="gramEnd"/>
      <w:r w:rsidRPr="009B4142">
        <w:rPr>
          <w:rStyle w:val="Style13ptBold"/>
        </w:rPr>
        <w:t xml:space="preserve">. </w:t>
      </w:r>
      <w:proofErr w:type="gramStart"/>
      <w:r w:rsidRPr="009B4142">
        <w:rPr>
          <w:rStyle w:val="Style13ptBold"/>
        </w:rPr>
        <w:t>al</w:t>
      </w:r>
      <w:proofErr w:type="gramEnd"/>
      <w:r w:rsidRPr="009B4142">
        <w:rPr>
          <w:rStyle w:val="Style13ptBold"/>
        </w:rPr>
        <w:t xml:space="preserve"> ‘13</w:t>
      </w:r>
      <w:r w:rsidRPr="00094E9C">
        <w:rPr>
          <w:rFonts w:asciiTheme="majorHAnsi" w:eastAsia="Times New Roman" w:hAnsiTheme="majorHAnsi" w:cs="Arial"/>
          <w:color w:val="000000"/>
          <w:sz w:val="16"/>
          <w:szCs w:val="16"/>
          <w:shd w:val="clear" w:color="auto" w:fill="FFFFFF"/>
        </w:rPr>
        <w:t xml:space="preserve">(Maria Haws, University of Hawaii, Jim Tobey, Lesley </w:t>
      </w:r>
      <w:proofErr w:type="spellStart"/>
      <w:r w:rsidRPr="00094E9C">
        <w:rPr>
          <w:rFonts w:asciiTheme="majorHAnsi" w:eastAsia="Times New Roman" w:hAnsiTheme="majorHAnsi" w:cs="Arial"/>
          <w:color w:val="000000"/>
          <w:sz w:val="16"/>
          <w:szCs w:val="16"/>
          <w:shd w:val="clear" w:color="auto" w:fill="FFFFFF"/>
        </w:rPr>
        <w:t>Squillante</w:t>
      </w:r>
      <w:proofErr w:type="spellEnd"/>
      <w:r w:rsidRPr="00094E9C">
        <w:rPr>
          <w:rFonts w:asciiTheme="majorHAnsi" w:eastAsia="Times New Roman" w:hAnsiTheme="majorHAnsi" w:cs="Arial"/>
          <w:color w:val="000000"/>
          <w:sz w:val="16"/>
          <w:szCs w:val="16"/>
          <w:shd w:val="clear" w:color="auto" w:fill="FFFFFF"/>
        </w:rPr>
        <w:t xml:space="preserve">, Bob Bowen and Brian Crawford from the University of Rhode Island, and major inputs and direction from USAID, US Dept. of State, NOAA, </w:t>
      </w:r>
      <w:proofErr w:type="spellStart"/>
      <w:r w:rsidRPr="00094E9C">
        <w:rPr>
          <w:rFonts w:asciiTheme="majorHAnsi" w:eastAsia="Times New Roman" w:hAnsiTheme="majorHAnsi" w:cs="Arial"/>
          <w:color w:val="000000"/>
          <w:sz w:val="16"/>
          <w:szCs w:val="16"/>
          <w:shd w:val="clear" w:color="auto" w:fill="FFFFFF"/>
        </w:rPr>
        <w:t>WorldFish</w:t>
      </w:r>
      <w:proofErr w:type="spellEnd"/>
      <w:r w:rsidRPr="00094E9C">
        <w:rPr>
          <w:rFonts w:asciiTheme="majorHAnsi" w:eastAsia="Times New Roman" w:hAnsiTheme="majorHAnsi" w:cs="Arial"/>
          <w:color w:val="000000"/>
          <w:sz w:val="16"/>
          <w:szCs w:val="16"/>
          <w:shd w:val="clear" w:color="auto" w:fill="FFFFFF"/>
        </w:rPr>
        <w:t xml:space="preserve"> Center, The Nature Conservancy, WWF, and others, “SUSTAINABLE FISHERIES AND RESPONSIBLE AQUACULTURE: A Guide for USAID Staff and Partners”, September 2013,</w:t>
      </w:r>
      <w:r w:rsidRPr="00094E9C">
        <w:rPr>
          <w:rStyle w:val="apple-converted-space"/>
          <w:rFonts w:asciiTheme="majorHAnsi" w:eastAsia="Times New Roman" w:hAnsiTheme="majorHAnsi" w:cs="Arial"/>
          <w:color w:val="000000"/>
          <w:sz w:val="16"/>
          <w:szCs w:val="16"/>
          <w:shd w:val="clear" w:color="auto" w:fill="FFFFFF"/>
        </w:rPr>
        <w:t> </w:t>
      </w:r>
      <w:r w:rsidRPr="0050282C">
        <w:rPr>
          <w:rFonts w:asciiTheme="majorHAnsi" w:eastAsia="Times New Roman" w:hAnsiTheme="majorHAnsi" w:cs="Arial"/>
          <w:sz w:val="16"/>
          <w:szCs w:val="16"/>
          <w:shd w:val="clear" w:color="auto" w:fill="FFFFFF"/>
        </w:rPr>
        <w:t>http://www.google.com/url?sa=t&amp;rct=j&amp;q=&amp;esrc=s&amp;frm=1&amp;source=web&amp;cd=16&amp;cad=rja&amp;uact=8&amp;ved=0CE0QFjAFOAo&amp;url=http%3A%2F%2Fwww.crc.uri.edu%2Fdownload%2FFishAquaGuide14Jun13Final.pdf&amp;ei=prnHU6O_GIvIsAS2voL4DA&amp;usg=AFQjCNEjboU17DcuzhecAd0FWyepzBf8tg&amp;sig2=ctUWFLCtVkv4GKA2F6Uyyw</w:t>
      </w:r>
      <w:r w:rsidRPr="00094E9C">
        <w:rPr>
          <w:rFonts w:asciiTheme="majorHAnsi" w:eastAsia="Times New Roman" w:hAnsiTheme="majorHAnsi" w:cs="Arial"/>
          <w:color w:val="000000"/>
          <w:sz w:val="16"/>
          <w:szCs w:val="16"/>
          <w:shd w:val="clear" w:color="auto" w:fill="FFFFFF"/>
        </w:rPr>
        <w:t>, C.B.)</w:t>
      </w:r>
      <w:r w:rsidRPr="00094E9C">
        <w:rPr>
          <w:rFonts w:asciiTheme="majorHAnsi" w:eastAsia="Times New Roman" w:hAnsiTheme="majorHAnsi" w:cs="Arial"/>
          <w:color w:val="000000"/>
          <w:sz w:val="16"/>
        </w:rPr>
        <w:br/>
      </w:r>
      <w:r w:rsidRPr="00FC5BED">
        <w:rPr>
          <w:rStyle w:val="StyleUnderline"/>
          <w:rFonts w:asciiTheme="majorHAnsi" w:hAnsiTheme="majorHAnsi"/>
          <w:highlight w:val="cyan"/>
        </w:rPr>
        <w:t>USAID is a leader in</w:t>
      </w:r>
      <w:r w:rsidRPr="00094E9C">
        <w:rPr>
          <w:rStyle w:val="StyleUnderline"/>
          <w:rFonts w:asciiTheme="majorHAnsi" w:hAnsiTheme="majorHAnsi"/>
        </w:rPr>
        <w:t> </w:t>
      </w:r>
      <w:r w:rsidRPr="00094E9C">
        <w:rPr>
          <w:rFonts w:asciiTheme="majorHAnsi" w:eastAsia="Times New Roman" w:hAnsiTheme="majorHAnsi" w:cs="Arial"/>
          <w:color w:val="000000"/>
          <w:sz w:val="16"/>
          <w:shd w:val="clear" w:color="auto" w:fill="FFFFFF"/>
        </w:rPr>
        <w:t>integrated coastal management (ICM), integrated water resources management (IWRM) and large-scale</w:t>
      </w:r>
      <w:r w:rsidRPr="00094E9C">
        <w:rPr>
          <w:rStyle w:val="apple-converted-space"/>
          <w:rFonts w:asciiTheme="majorHAnsi" w:eastAsia="Times New Roman" w:hAnsiTheme="majorHAnsi" w:cs="Arial"/>
          <w:color w:val="000000"/>
          <w:sz w:val="16"/>
          <w:shd w:val="clear" w:color="auto" w:fill="FFFFFF"/>
        </w:rPr>
        <w:t> </w:t>
      </w:r>
      <w:r w:rsidRPr="00FC5BED">
        <w:rPr>
          <w:rStyle w:val="StyleUnderline"/>
          <w:rFonts w:asciiTheme="majorHAnsi" w:hAnsiTheme="majorHAnsi"/>
          <w:highlight w:val="cyan"/>
        </w:rPr>
        <w:t>approaches to biodiversity conservation</w:t>
      </w:r>
      <w:r w:rsidRPr="00094E9C">
        <w:rPr>
          <w:rStyle w:val="StyleUnderline"/>
          <w:rFonts w:asciiTheme="majorHAnsi" w:hAnsiTheme="majorHAnsi"/>
        </w:rPr>
        <w:t>. It is also </w:t>
      </w:r>
      <w:proofErr w:type="spellStart"/>
      <w:r w:rsidRPr="00094E9C">
        <w:rPr>
          <w:rStyle w:val="StyleUnderline"/>
          <w:rFonts w:asciiTheme="majorHAnsi" w:hAnsiTheme="majorHAnsi"/>
        </w:rPr>
        <w:t>arecognized</w:t>
      </w:r>
      <w:proofErr w:type="spellEnd"/>
      <w:r w:rsidRPr="00094E9C">
        <w:rPr>
          <w:rStyle w:val="StyleUnderline"/>
          <w:rFonts w:asciiTheme="majorHAnsi" w:hAnsiTheme="majorHAnsi"/>
        </w:rPr>
        <w:t xml:space="preserve"> leader in developing effective and innovative approaches to fisheries management</w:t>
      </w:r>
      <w:r w:rsidRPr="00094E9C">
        <w:rPr>
          <w:rFonts w:asciiTheme="majorHAnsi" w:eastAsia="Times New Roman" w:hAnsiTheme="majorHAnsi" w:cs="Arial"/>
          <w:color w:val="000000"/>
          <w:sz w:val="16"/>
          <w:shd w:val="clear" w:color="auto" w:fill="FFFFFF"/>
        </w:rPr>
        <w:t>, best framed within these broader contexts of ICM, IWRM, or seascape/landscape approaches.</w:t>
      </w:r>
      <w:r w:rsidRPr="00094E9C">
        <w:rPr>
          <w:rStyle w:val="apple-converted-space"/>
          <w:rFonts w:asciiTheme="majorHAnsi" w:eastAsia="Times New Roman" w:hAnsiTheme="majorHAnsi" w:cs="Arial"/>
          <w:color w:val="000000"/>
          <w:sz w:val="16"/>
          <w:shd w:val="clear" w:color="auto" w:fill="FFFFFF"/>
        </w:rPr>
        <w:t> </w:t>
      </w:r>
      <w:r w:rsidRPr="00FC5BED">
        <w:rPr>
          <w:rStyle w:val="StyleUnderline"/>
          <w:rFonts w:asciiTheme="majorHAnsi" w:hAnsiTheme="majorHAnsi"/>
          <w:highlight w:val="cyan"/>
        </w:rPr>
        <w:t xml:space="preserve">Concrete examples of its fisheries leadership on-the-ground include the USAID-funded Ba </w:t>
      </w:r>
      <w:proofErr w:type="spellStart"/>
      <w:r w:rsidRPr="00FC5BED">
        <w:rPr>
          <w:rStyle w:val="StyleUnderline"/>
          <w:rFonts w:asciiTheme="majorHAnsi" w:hAnsiTheme="majorHAnsi"/>
          <w:highlight w:val="cyan"/>
        </w:rPr>
        <w:t>Nafaa</w:t>
      </w:r>
      <w:proofErr w:type="spellEnd"/>
      <w:r w:rsidRPr="00FC5BED">
        <w:rPr>
          <w:rStyle w:val="StyleUnderline"/>
          <w:rFonts w:asciiTheme="majorHAnsi" w:hAnsiTheme="majorHAnsi"/>
          <w:highlight w:val="cyan"/>
        </w:rPr>
        <w:t xml:space="preserve"> project in West Africa</w:t>
      </w:r>
      <w:r w:rsidRPr="00094E9C">
        <w:rPr>
          <w:rStyle w:val="StyleUnderline"/>
          <w:rFonts w:asciiTheme="majorHAnsi" w:hAnsiTheme="majorHAnsi"/>
        </w:rPr>
        <w:t xml:space="preserve">, the USAID-funded Fisheries Improved for Sustainable Harvest (FISH) project in the Philippines, the Management of Aquatic Ecosystems through Community Husbandry (MACH) project in Bangladesh, the SUCCESS fisheries management programs in three West African countries, and the work of the Global FISH Alliance in the spiny-lobster fishery of Honduras. </w:t>
      </w:r>
      <w:r w:rsidRPr="00FC5BED">
        <w:rPr>
          <w:rStyle w:val="StyleUnderline"/>
          <w:rFonts w:asciiTheme="majorHAnsi" w:hAnsiTheme="majorHAnsi"/>
          <w:highlight w:val="cyan"/>
        </w:rPr>
        <w:t>These programs have improved fisheries productivity, livelihoods, and biodiversity through an ecosystem-based approach to fish</w:t>
      </w:r>
      <w:bookmarkStart w:id="0" w:name="_GoBack"/>
      <w:bookmarkEnd w:id="0"/>
      <w:r w:rsidRPr="00FC5BED">
        <w:rPr>
          <w:rStyle w:val="StyleUnderline"/>
          <w:rFonts w:asciiTheme="majorHAnsi" w:hAnsiTheme="majorHAnsi"/>
          <w:highlight w:val="cyan"/>
        </w:rPr>
        <w:t>eries management.</w:t>
      </w:r>
      <w:r w:rsidRPr="00094E9C">
        <w:rPr>
          <w:rStyle w:val="StyleUnderline"/>
          <w:rFonts w:asciiTheme="majorHAnsi" w:hAnsiTheme="majorHAnsi"/>
        </w:rPr>
        <w:t> </w:t>
      </w:r>
      <w:r w:rsidRPr="00094E9C">
        <w:rPr>
          <w:rFonts w:asciiTheme="majorHAnsi" w:eastAsia="Times New Roman" w:hAnsiTheme="majorHAnsi" w:cs="Arial"/>
          <w:color w:val="000000"/>
          <w:sz w:val="16"/>
          <w:shd w:val="clear" w:color="auto" w:fill="FFFFFF"/>
        </w:rPr>
        <w:t>More information on these programs can be found at the web sites listed below.</w:t>
      </w:r>
    </w:p>
    <w:p w14:paraId="033D8B01" w14:textId="77777777" w:rsidR="006B386E" w:rsidRPr="00094E9C" w:rsidRDefault="006B386E" w:rsidP="00094E9C">
      <w:pPr>
        <w:rPr>
          <w:rFonts w:asciiTheme="majorHAnsi" w:eastAsia="Times New Roman" w:hAnsiTheme="majorHAnsi" w:cs="Arial"/>
          <w:color w:val="000000"/>
          <w:sz w:val="16"/>
          <w:shd w:val="clear" w:color="auto" w:fill="FFFFFF"/>
        </w:rPr>
      </w:pPr>
    </w:p>
    <w:p w14:paraId="72CF45A3" w14:textId="77777777" w:rsidR="00E356BA" w:rsidRPr="00094E9C" w:rsidRDefault="006B386E" w:rsidP="00094E9C">
      <w:pPr>
        <w:pStyle w:val="Heading4"/>
        <w:rPr>
          <w:rStyle w:val="Style13ptBold"/>
          <w:b/>
        </w:rPr>
      </w:pPr>
      <w:r w:rsidRPr="00094E9C">
        <w:rPr>
          <w:rStyle w:val="Style13ptBold"/>
          <w:b/>
        </w:rPr>
        <w:t>Claims to moral obligation undercut political obligation and allow for violence to occur </w:t>
      </w:r>
    </w:p>
    <w:p w14:paraId="5DB7CE76" w14:textId="2A3AFAED" w:rsidR="00E356BA" w:rsidRPr="00094E9C" w:rsidRDefault="006B386E" w:rsidP="00094E9C">
      <w:pPr>
        <w:widowControl w:val="0"/>
        <w:autoSpaceDE w:val="0"/>
        <w:autoSpaceDN w:val="0"/>
        <w:adjustRightInd w:val="0"/>
        <w:spacing w:after="240"/>
        <w:rPr>
          <w:rFonts w:asciiTheme="majorHAnsi" w:hAnsiTheme="majorHAnsi" w:cs="Times"/>
          <w:sz w:val="30"/>
          <w:szCs w:val="30"/>
        </w:rPr>
      </w:pPr>
      <w:r w:rsidRPr="00094E9C">
        <w:rPr>
          <w:rStyle w:val="Style13ptBold"/>
          <w:rFonts w:asciiTheme="majorHAnsi" w:hAnsiTheme="majorHAnsi"/>
        </w:rPr>
        <w:t>Isaac</w:t>
      </w:r>
      <w:r w:rsidR="00E356BA" w:rsidRPr="00094E9C">
        <w:rPr>
          <w:rStyle w:val="Style13ptBold"/>
          <w:rFonts w:asciiTheme="majorHAnsi" w:hAnsiTheme="majorHAnsi"/>
        </w:rPr>
        <w:t xml:space="preserve">, </w:t>
      </w:r>
      <w:r w:rsidRPr="00094E9C">
        <w:rPr>
          <w:rStyle w:val="Style13ptBold"/>
          <w:rFonts w:asciiTheme="majorHAnsi" w:hAnsiTheme="majorHAnsi"/>
        </w:rPr>
        <w:t>02</w:t>
      </w:r>
      <w:r w:rsidR="00E356BA" w:rsidRPr="00094E9C">
        <w:rPr>
          <w:rFonts w:asciiTheme="majorHAnsi" w:hAnsiTheme="majorHAnsi" w:cs="Times"/>
          <w:sz w:val="24"/>
        </w:rPr>
        <w:t xml:space="preserve"> </w:t>
      </w:r>
      <w:r w:rsidRPr="00094E9C">
        <w:rPr>
          <w:rFonts w:asciiTheme="majorHAnsi" w:hAnsiTheme="majorHAnsi" w:cs="Times"/>
          <w:sz w:val="14"/>
          <w:szCs w:val="14"/>
        </w:rPr>
        <w:t xml:space="preserve">(Jeffrey C., James H. Rudy professor of Political Science and director of the Center for the Study of Democracy and Public Life at Indiana University, Bloomington, “Ends, Means and politics,” </w:t>
      </w:r>
      <w:r w:rsidRPr="00094E9C">
        <w:rPr>
          <w:rFonts w:asciiTheme="majorHAnsi" w:hAnsiTheme="majorHAnsi" w:cs="Times"/>
          <w:i/>
          <w:iCs/>
          <w:sz w:val="14"/>
          <w:szCs w:val="14"/>
        </w:rPr>
        <w:t>Dissent</w:t>
      </w:r>
      <w:r w:rsidRPr="00094E9C">
        <w:rPr>
          <w:rFonts w:asciiTheme="majorHAnsi" w:hAnsiTheme="majorHAnsi" w:cs="Times"/>
          <w:sz w:val="14"/>
          <w:szCs w:val="14"/>
        </w:rPr>
        <w:t>, Spring)</w:t>
      </w:r>
      <w:r w:rsidR="00E356BA" w:rsidRPr="00094E9C">
        <w:rPr>
          <w:rFonts w:asciiTheme="majorHAnsi" w:hAnsiTheme="majorHAnsi" w:cs="Times"/>
          <w:sz w:val="30"/>
          <w:szCs w:val="30"/>
        </w:rPr>
        <w:t xml:space="preserve"> </w:t>
      </w:r>
    </w:p>
    <w:p w14:paraId="00CE0EC1" w14:textId="18BF4E70" w:rsidR="006B386E" w:rsidRPr="00094E9C" w:rsidRDefault="00E356BA" w:rsidP="00094E9C">
      <w:pPr>
        <w:widowControl w:val="0"/>
        <w:autoSpaceDE w:val="0"/>
        <w:autoSpaceDN w:val="0"/>
        <w:adjustRightInd w:val="0"/>
        <w:spacing w:after="240"/>
        <w:rPr>
          <w:rStyle w:val="StyleUnderline"/>
          <w:rFonts w:asciiTheme="majorHAnsi" w:hAnsiTheme="majorHAnsi"/>
        </w:rPr>
      </w:pPr>
      <w:r w:rsidRPr="00094E9C">
        <w:rPr>
          <w:rFonts w:asciiTheme="majorHAnsi" w:hAnsiTheme="majorHAnsi"/>
          <w:sz w:val="16"/>
        </w:rPr>
        <w:t xml:space="preserve"> </w:t>
      </w:r>
      <w:r w:rsidR="006B386E" w:rsidRPr="00094E9C">
        <w:rPr>
          <w:rFonts w:asciiTheme="majorHAnsi" w:hAnsiTheme="majorHAnsi"/>
          <w:sz w:val="16"/>
        </w:rPr>
        <w:t xml:space="preserve">As writers such as </w:t>
      </w:r>
      <w:proofErr w:type="spellStart"/>
      <w:r w:rsidR="006B386E" w:rsidRPr="00094E9C">
        <w:rPr>
          <w:rFonts w:asciiTheme="majorHAnsi" w:hAnsiTheme="majorHAnsi"/>
          <w:sz w:val="16"/>
        </w:rPr>
        <w:t>Niccolo</w:t>
      </w:r>
      <w:proofErr w:type="spellEnd"/>
      <w:r w:rsidR="006B386E" w:rsidRPr="00094E9C">
        <w:rPr>
          <w:rFonts w:asciiTheme="majorHAnsi" w:hAnsiTheme="majorHAnsi"/>
          <w:sz w:val="16"/>
        </w:rPr>
        <w:t xml:space="preserve"> Machiavelli, Max Weber, Reinhold Niebuhr, and Hannah Arendt have taught, </w:t>
      </w:r>
      <w:r w:rsidR="006B386E" w:rsidRPr="00FC5BED">
        <w:rPr>
          <w:rStyle w:val="StyleUnderline"/>
          <w:rFonts w:asciiTheme="majorHAnsi" w:hAnsiTheme="majorHAnsi"/>
          <w:highlight w:val="cyan"/>
        </w:rPr>
        <w:t>an unyielding concern with moral goodness undercuts political responsibility</w:t>
      </w:r>
      <w:r w:rsidR="006B386E" w:rsidRPr="00FC5BED">
        <w:rPr>
          <w:rFonts w:asciiTheme="majorHAnsi" w:hAnsiTheme="majorHAnsi"/>
          <w:sz w:val="16"/>
          <w:highlight w:val="cyan"/>
        </w:rPr>
        <w:t>.</w:t>
      </w:r>
      <w:r w:rsidR="006B386E" w:rsidRPr="00094E9C">
        <w:rPr>
          <w:rFonts w:asciiTheme="majorHAnsi" w:hAnsiTheme="majorHAnsi"/>
          <w:sz w:val="16"/>
        </w:rPr>
        <w:t xml:space="preserve"> The concern may be morally laudable, reflecting a kind of personal integrity, but </w:t>
      </w:r>
      <w:r w:rsidR="006B386E" w:rsidRPr="00094E9C">
        <w:rPr>
          <w:rStyle w:val="StyleUnderline"/>
          <w:rFonts w:asciiTheme="majorHAnsi" w:hAnsiTheme="majorHAnsi"/>
        </w:rPr>
        <w:t>it suffers f</w:t>
      </w:r>
      <w:r w:rsidR="00712D1C" w:rsidRPr="00094E9C">
        <w:rPr>
          <w:rStyle w:val="StyleUnderline"/>
          <w:rFonts w:asciiTheme="majorHAnsi" w:hAnsiTheme="majorHAnsi"/>
        </w:rPr>
        <w:t>rom three fatal flaws:</w:t>
      </w:r>
      <w:r w:rsidR="00712D1C" w:rsidRPr="00094E9C">
        <w:rPr>
          <w:rFonts w:asciiTheme="majorHAnsi" w:hAnsiTheme="majorHAnsi"/>
          <w:sz w:val="16"/>
        </w:rPr>
        <w:t xml:space="preserve"> (1) </w:t>
      </w:r>
      <w:r w:rsidR="00712D1C" w:rsidRPr="00FC5BED">
        <w:rPr>
          <w:rStyle w:val="StyleUnderline"/>
          <w:rFonts w:asciiTheme="majorHAnsi" w:hAnsiTheme="majorHAnsi"/>
          <w:highlight w:val="cyan"/>
        </w:rPr>
        <w:t>It</w:t>
      </w:r>
      <w:r w:rsidR="00477BD5" w:rsidRPr="00FC5BED">
        <w:rPr>
          <w:rStyle w:val="StyleUnderline"/>
          <w:rFonts w:asciiTheme="majorHAnsi" w:hAnsiTheme="majorHAnsi"/>
          <w:b w:val="0"/>
          <w:sz w:val="12"/>
          <w:highlight w:val="cyan"/>
          <w:u w:val="none"/>
        </w:rPr>
        <w:t>¶</w:t>
      </w:r>
      <w:r w:rsidR="00712D1C" w:rsidRPr="00FC5BED">
        <w:rPr>
          <w:rStyle w:val="StyleUnderline"/>
          <w:rFonts w:asciiTheme="majorHAnsi" w:hAnsiTheme="majorHAnsi"/>
          <w:highlight w:val="cyan"/>
        </w:rPr>
        <w:t xml:space="preserve"> fails to see that t</w:t>
      </w:r>
      <w:r w:rsidR="006B386E" w:rsidRPr="00FC5BED">
        <w:rPr>
          <w:rStyle w:val="StyleUnderline"/>
          <w:rFonts w:asciiTheme="majorHAnsi" w:hAnsiTheme="majorHAnsi"/>
          <w:highlight w:val="cyan"/>
        </w:rPr>
        <w:t>he</w:t>
      </w:r>
      <w:r w:rsidR="00712D1C" w:rsidRPr="00FC5BED">
        <w:rPr>
          <w:rStyle w:val="StyleUnderline"/>
          <w:rFonts w:asciiTheme="majorHAnsi" w:hAnsiTheme="majorHAnsi"/>
          <w:highlight w:val="cyan"/>
        </w:rPr>
        <w:t xml:space="preserve"> purity of what one’s intention does not ensure the achievement of what one intends</w:t>
      </w:r>
      <w:r w:rsidR="00712D1C" w:rsidRPr="00094E9C">
        <w:rPr>
          <w:rStyle w:val="StyleUnderline"/>
          <w:rFonts w:asciiTheme="majorHAnsi" w:hAnsiTheme="majorHAnsi"/>
        </w:rPr>
        <w:t>. Abjuring violence</w:t>
      </w:r>
      <w:r w:rsidR="006B386E" w:rsidRPr="00094E9C">
        <w:rPr>
          <w:rStyle w:val="StyleUnderline"/>
          <w:rFonts w:asciiTheme="majorHAnsi" w:hAnsiTheme="majorHAnsi"/>
        </w:rPr>
        <w:t xml:space="preserve"> or refusing to make common cause with morally compromised parties</w:t>
      </w:r>
      <w:r w:rsidR="00477BD5" w:rsidRPr="00094E9C">
        <w:rPr>
          <w:rStyle w:val="StyleUnderline"/>
          <w:rFonts w:asciiTheme="majorHAnsi" w:hAnsiTheme="majorHAnsi"/>
          <w:b w:val="0"/>
          <w:sz w:val="12"/>
          <w:u w:val="none"/>
        </w:rPr>
        <w:t>¶</w:t>
      </w:r>
      <w:r w:rsidR="006B386E" w:rsidRPr="00094E9C">
        <w:rPr>
          <w:rStyle w:val="StyleUnderline"/>
          <w:rFonts w:asciiTheme="majorHAnsi" w:hAnsiTheme="majorHAnsi"/>
        </w:rPr>
        <w:t xml:space="preserve"> </w:t>
      </w:r>
      <w:r w:rsidR="00712D1C" w:rsidRPr="00094E9C">
        <w:rPr>
          <w:rStyle w:val="StyleUnderline"/>
          <w:rFonts w:asciiTheme="majorHAnsi" w:hAnsiTheme="majorHAnsi"/>
        </w:rPr>
        <w:t>may seem like the right thing; but</w:t>
      </w:r>
      <w:r w:rsidR="00712D1C" w:rsidRPr="00094E9C">
        <w:rPr>
          <w:rFonts w:asciiTheme="majorHAnsi" w:hAnsiTheme="majorHAnsi"/>
          <w:sz w:val="16"/>
        </w:rPr>
        <w:t xml:space="preserve"> </w:t>
      </w:r>
      <w:r w:rsidR="006B386E" w:rsidRPr="00094E9C">
        <w:rPr>
          <w:rFonts w:asciiTheme="majorHAnsi" w:hAnsiTheme="majorHAnsi"/>
          <w:sz w:val="16"/>
        </w:rPr>
        <w:t>if such tactics entail impotence, then</w:t>
      </w:r>
      <w:r w:rsidR="00477BD5" w:rsidRPr="00094E9C">
        <w:rPr>
          <w:rFonts w:asciiTheme="majorHAnsi" w:hAnsiTheme="majorHAnsi"/>
          <w:sz w:val="12"/>
        </w:rPr>
        <w:t>¶</w:t>
      </w:r>
      <w:r w:rsidR="006B386E" w:rsidRPr="00094E9C">
        <w:rPr>
          <w:rFonts w:asciiTheme="majorHAnsi" w:hAnsiTheme="majorHAnsi"/>
          <w:sz w:val="16"/>
        </w:rPr>
        <w:t xml:space="preserve"> </w:t>
      </w:r>
      <w:r w:rsidR="00712D1C" w:rsidRPr="00094E9C">
        <w:rPr>
          <w:rStyle w:val="StyleUnderline"/>
          <w:rFonts w:asciiTheme="majorHAnsi" w:hAnsiTheme="majorHAnsi"/>
        </w:rPr>
        <w:t xml:space="preserve">it is hard to view them as serving any moral </w:t>
      </w:r>
      <w:r w:rsidR="00C070D3" w:rsidRPr="00094E9C">
        <w:rPr>
          <w:rStyle w:val="StyleUnderline"/>
          <w:rFonts w:asciiTheme="majorHAnsi" w:hAnsiTheme="majorHAnsi"/>
        </w:rPr>
        <w:t>good beyond the clean conscience of their supporters</w:t>
      </w:r>
      <w:r w:rsidR="00C070D3" w:rsidRPr="00094E9C">
        <w:rPr>
          <w:rFonts w:asciiTheme="majorHAnsi" w:hAnsiTheme="majorHAnsi"/>
          <w:sz w:val="16"/>
        </w:rPr>
        <w:t>; (2</w:t>
      </w:r>
      <w:r w:rsidR="00C070D3" w:rsidRPr="00FC5BED">
        <w:rPr>
          <w:rFonts w:asciiTheme="majorHAnsi" w:hAnsiTheme="majorHAnsi"/>
          <w:sz w:val="16"/>
          <w:highlight w:val="cyan"/>
        </w:rPr>
        <w:t xml:space="preserve">) </w:t>
      </w:r>
      <w:r w:rsidR="00C070D3" w:rsidRPr="00FC5BED">
        <w:rPr>
          <w:rStyle w:val="StyleUnderline"/>
          <w:rFonts w:asciiTheme="majorHAnsi" w:hAnsiTheme="majorHAnsi"/>
          <w:highlight w:val="cyan"/>
        </w:rPr>
        <w:t>it fails to see that in a world of real violence and injustice, moral purity is not simply a form of powerlessness;</w:t>
      </w:r>
      <w:r w:rsidR="00C070D3" w:rsidRPr="00094E9C">
        <w:rPr>
          <w:rStyle w:val="StyleUnderline"/>
          <w:rFonts w:asciiTheme="majorHAnsi" w:hAnsiTheme="majorHAnsi"/>
        </w:rPr>
        <w:t xml:space="preserve"> it is often a form of complicity in injustice</w:t>
      </w:r>
      <w:r w:rsidR="00C070D3" w:rsidRPr="00094E9C">
        <w:rPr>
          <w:rFonts w:asciiTheme="majorHAnsi" w:hAnsiTheme="majorHAnsi"/>
          <w:sz w:val="16"/>
        </w:rPr>
        <w:t>. This is why, from the standpoint of politics</w:t>
      </w:r>
      <w:r w:rsidR="00CC3B74" w:rsidRPr="00094E9C">
        <w:rPr>
          <w:rFonts w:asciiTheme="majorHAnsi" w:hAnsiTheme="majorHAnsi"/>
          <w:sz w:val="16"/>
        </w:rPr>
        <w:t xml:space="preserve"> – </w:t>
      </w:r>
      <w:r w:rsidR="006B386E" w:rsidRPr="00094E9C">
        <w:rPr>
          <w:rFonts w:asciiTheme="majorHAnsi" w:hAnsiTheme="majorHAnsi"/>
          <w:sz w:val="16"/>
        </w:rPr>
        <w:t xml:space="preserve">as opposed to religion—pacifism is always a potentially immoral stand. </w:t>
      </w:r>
      <w:r w:rsidR="006B386E" w:rsidRPr="00094E9C">
        <w:rPr>
          <w:rStyle w:val="StyleUnderline"/>
          <w:rFonts w:asciiTheme="majorHAnsi" w:hAnsiTheme="majorHAnsi"/>
        </w:rPr>
        <w:t>In categorically repudiating violence, it refuses in principle to oppose certain violent injustices with any effect</w:t>
      </w:r>
      <w:r w:rsidR="006B386E" w:rsidRPr="00094E9C">
        <w:rPr>
          <w:rFonts w:asciiTheme="majorHAnsi" w:hAnsiTheme="majorHAnsi"/>
          <w:sz w:val="16"/>
        </w:rPr>
        <w:t xml:space="preserve">; and (3) </w:t>
      </w:r>
      <w:r w:rsidR="006B386E" w:rsidRPr="00FC5BED">
        <w:rPr>
          <w:rStyle w:val="StyleUnderline"/>
          <w:rFonts w:asciiTheme="majorHAnsi" w:hAnsiTheme="majorHAnsi"/>
          <w:highlight w:val="cyan"/>
        </w:rPr>
        <w:t>it fails to see that politics is as much about unintended consequences as it is about intentions; it is the effects of action, rather than the motives of action</w:t>
      </w:r>
      <w:r w:rsidR="006B386E" w:rsidRPr="00094E9C">
        <w:rPr>
          <w:rStyle w:val="StyleUnderline"/>
          <w:rFonts w:asciiTheme="majorHAnsi" w:hAnsiTheme="majorHAnsi"/>
        </w:rPr>
        <w:t>, that is most significant. Just as the alignment with “good” may engender impotence</w:t>
      </w:r>
      <w:proofErr w:type="gramStart"/>
      <w:r w:rsidR="006B386E" w:rsidRPr="00094E9C">
        <w:rPr>
          <w:rStyle w:val="StyleUnderline"/>
          <w:rFonts w:asciiTheme="majorHAnsi" w:hAnsiTheme="majorHAnsi"/>
        </w:rPr>
        <w:t>, </w:t>
      </w:r>
      <w:proofErr w:type="gramEnd"/>
      <w:r w:rsidR="0020333E" w:rsidRPr="00094E9C">
        <w:rPr>
          <w:rStyle w:val="StyleUnderline"/>
          <w:rFonts w:asciiTheme="majorHAnsi" w:hAnsiTheme="majorHAnsi"/>
        </w:rPr>
        <w:t>it is often the pursuit of “good” that generates evil.</w:t>
      </w:r>
      <w:r w:rsidR="0020333E" w:rsidRPr="00094E9C">
        <w:rPr>
          <w:rFonts w:asciiTheme="majorHAnsi" w:hAnsiTheme="majorHAnsi"/>
          <w:sz w:val="16"/>
        </w:rPr>
        <w:t xml:space="preserve"> </w:t>
      </w:r>
      <w:r w:rsidR="006B386E" w:rsidRPr="00094E9C">
        <w:rPr>
          <w:rFonts w:asciiTheme="majorHAnsi" w:hAnsiTheme="majorHAnsi"/>
          <w:sz w:val="16"/>
        </w:rPr>
        <w:t xml:space="preserve">This is the lesson of communism in the twentieth century: it is not enough that one’s goals be sincere or idealistic; it is equally important, always, to ask about the effects of pursuing these goals and to judge these effects in pragmatic and historically contextualized ways. </w:t>
      </w:r>
      <w:r w:rsidR="006B386E" w:rsidRPr="00FC5BED">
        <w:rPr>
          <w:rStyle w:val="StyleUnderline"/>
          <w:rFonts w:asciiTheme="majorHAnsi" w:hAnsiTheme="majorHAnsi"/>
          <w:highlight w:val="cyan"/>
        </w:rPr>
        <w:t xml:space="preserve">Moral </w:t>
      </w:r>
      <w:r w:rsidRPr="00FC5BED">
        <w:rPr>
          <w:rStyle w:val="StyleUnderline"/>
          <w:rFonts w:asciiTheme="majorHAnsi" w:hAnsiTheme="majorHAnsi"/>
          <w:highlight w:val="cyan"/>
        </w:rPr>
        <w:t xml:space="preserve">absolutism inhibits </w:t>
      </w:r>
      <w:r w:rsidR="006B386E" w:rsidRPr="00FC5BED">
        <w:rPr>
          <w:rStyle w:val="StyleUnderline"/>
          <w:rFonts w:asciiTheme="majorHAnsi" w:hAnsiTheme="majorHAnsi"/>
          <w:highlight w:val="cyan"/>
        </w:rPr>
        <w:t xml:space="preserve">this </w:t>
      </w:r>
      <w:r w:rsidRPr="00FC5BED">
        <w:rPr>
          <w:rStyle w:val="StyleUnderline"/>
          <w:rFonts w:asciiTheme="majorHAnsi" w:hAnsiTheme="majorHAnsi"/>
          <w:highlight w:val="cyan"/>
        </w:rPr>
        <w:t>judgment. It alienates those who are not true believers. It promotes arrogance. And it undermines political effectiveness.</w:t>
      </w:r>
    </w:p>
    <w:p w14:paraId="4F6664EE" w14:textId="77777777" w:rsidR="005A6E0E" w:rsidRPr="00094E9C" w:rsidRDefault="005A6E0E" w:rsidP="00094E9C">
      <w:pPr>
        <w:pStyle w:val="Heading4"/>
      </w:pPr>
      <w:r w:rsidRPr="00094E9C">
        <w:t>Debating about the state does not mean capitulating to it --- discussing government policy creates critical understanding that facilitates resistance against its worst abuses</w:t>
      </w:r>
    </w:p>
    <w:p w14:paraId="382DEBF8" w14:textId="2E601337" w:rsidR="005A6E0E" w:rsidRPr="00094E9C" w:rsidRDefault="005A6E0E" w:rsidP="00094E9C">
      <w:pPr>
        <w:pStyle w:val="Style3"/>
        <w:rPr>
          <w:rFonts w:asciiTheme="majorHAnsi" w:hAnsiTheme="majorHAnsi"/>
          <w:sz w:val="26"/>
        </w:rPr>
      </w:pPr>
      <w:r w:rsidRPr="00094E9C">
        <w:rPr>
          <w:rStyle w:val="Style13ptBold"/>
          <w:rFonts w:asciiTheme="majorHAnsi" w:hAnsiTheme="majorHAnsi"/>
          <w:b/>
        </w:rPr>
        <w:t xml:space="preserve">Donovan and Larkin </w:t>
      </w:r>
      <w:r w:rsidR="00094E9C" w:rsidRPr="00094E9C">
        <w:rPr>
          <w:rStyle w:val="Style13ptBold"/>
          <w:rFonts w:asciiTheme="majorHAnsi" w:hAnsiTheme="majorHAnsi"/>
          <w:b/>
        </w:rPr>
        <w:t>’</w:t>
      </w:r>
      <w:r w:rsidRPr="00094E9C">
        <w:rPr>
          <w:rStyle w:val="Style13ptBold"/>
          <w:rFonts w:asciiTheme="majorHAnsi" w:hAnsiTheme="majorHAnsi"/>
          <w:b/>
        </w:rPr>
        <w:t>06</w:t>
      </w:r>
      <w:r w:rsidR="00094E9C" w:rsidRPr="00094E9C">
        <w:rPr>
          <w:rStyle w:val="Style13ptBold"/>
          <w:rFonts w:asciiTheme="majorHAnsi" w:hAnsiTheme="majorHAnsi"/>
          <w:b/>
        </w:rPr>
        <w:t xml:space="preserve"> </w:t>
      </w:r>
      <w:r w:rsidRPr="00094E9C">
        <w:rPr>
          <w:rFonts w:asciiTheme="majorHAnsi" w:hAnsiTheme="majorHAnsi"/>
          <w:b w:val="0"/>
          <w:sz w:val="14"/>
          <w:szCs w:val="14"/>
        </w:rPr>
        <w:t xml:space="preserve">(Clair and Phil, Australian National University, </w:t>
      </w:r>
      <w:r w:rsidRPr="00094E9C">
        <w:rPr>
          <w:rFonts w:asciiTheme="majorHAnsi" w:hAnsiTheme="majorHAnsi"/>
          <w:b w:val="0"/>
          <w:i/>
          <w:sz w:val="14"/>
          <w:szCs w:val="14"/>
        </w:rPr>
        <w:t>Politics</w:t>
      </w:r>
      <w:r w:rsidRPr="00094E9C">
        <w:rPr>
          <w:rFonts w:asciiTheme="majorHAnsi" w:hAnsiTheme="majorHAnsi"/>
          <w:b w:val="0"/>
          <w:sz w:val="14"/>
          <w:szCs w:val="14"/>
        </w:rPr>
        <w:t>, Vol. 26, No. 1)</w:t>
      </w:r>
    </w:p>
    <w:p w14:paraId="418DCEA9" w14:textId="524B0EE8" w:rsidR="005A6E0E" w:rsidRPr="007868A5" w:rsidRDefault="005A6E0E" w:rsidP="007868A5">
      <w:pPr>
        <w:autoSpaceDE w:val="0"/>
        <w:autoSpaceDN w:val="0"/>
        <w:adjustRightInd w:val="0"/>
        <w:rPr>
          <w:rFonts w:asciiTheme="majorHAnsi" w:eastAsia="SimSun" w:hAnsiTheme="majorHAnsi"/>
          <w:sz w:val="16"/>
          <w:szCs w:val="18"/>
        </w:rPr>
      </w:pPr>
      <w:r w:rsidRPr="00FC5BED">
        <w:rPr>
          <w:rStyle w:val="StyleUnderline"/>
          <w:rFonts w:asciiTheme="majorHAnsi" w:hAnsiTheme="majorHAnsi"/>
          <w:highlight w:val="cyan"/>
        </w:rPr>
        <w:t>We do not suggest that political science should merely fall into line with the government instrumentalism that we have identified, becoming a 'slave social science</w:t>
      </w:r>
      <w:r w:rsidRPr="00FC5BED">
        <w:rPr>
          <w:rStyle w:val="Style4Char"/>
          <w:rFonts w:asciiTheme="majorHAnsi" w:eastAsia="SimSun" w:hAnsiTheme="majorHAnsi"/>
          <w:sz w:val="18"/>
          <w:szCs w:val="18"/>
          <w:highlight w:val="cyan"/>
        </w:rPr>
        <w:t>'</w:t>
      </w:r>
      <w:r w:rsidRPr="00094E9C">
        <w:rPr>
          <w:rFonts w:asciiTheme="majorHAnsi" w:eastAsia="SimSun" w:hAnsiTheme="majorHAnsi"/>
          <w:sz w:val="16"/>
          <w:szCs w:val="18"/>
        </w:rPr>
        <w:t xml:space="preserve"> (see Donovan, 2005). </w:t>
      </w:r>
      <w:r w:rsidRPr="00094E9C">
        <w:rPr>
          <w:rStyle w:val="Style4Char"/>
          <w:rFonts w:asciiTheme="majorHAnsi" w:eastAsia="SimSun" w:hAnsiTheme="majorHAnsi"/>
          <w:sz w:val="16"/>
          <w:szCs w:val="18"/>
          <w:u w:val="none"/>
        </w:rPr>
        <w:t>But</w:t>
      </w:r>
      <w:r w:rsidRPr="00094E9C">
        <w:rPr>
          <w:rFonts w:asciiTheme="majorHAnsi" w:eastAsia="SimSun" w:hAnsiTheme="majorHAnsi"/>
          <w:sz w:val="16"/>
          <w:szCs w:val="18"/>
        </w:rPr>
        <w:t xml:space="preserve">, we maintain that </w:t>
      </w:r>
      <w:r w:rsidRPr="00094E9C">
        <w:rPr>
          <w:rFonts w:asciiTheme="majorHAnsi" w:hAnsiTheme="majorHAnsi"/>
          <w:b/>
          <w:u w:val="single"/>
        </w:rPr>
        <w:t>political scientists should be able to engage with practical politics</w:t>
      </w:r>
      <w:r w:rsidRPr="00094E9C">
        <w:rPr>
          <w:rFonts w:asciiTheme="majorHAnsi" w:eastAsia="SimSun" w:hAnsiTheme="majorHAnsi"/>
          <w:sz w:val="16"/>
          <w:szCs w:val="18"/>
        </w:rPr>
        <w:t xml:space="preserve"> on their own terms and should be able to provide research output that is of value to practitioners. </w:t>
      </w:r>
      <w:r w:rsidRPr="00094E9C">
        <w:rPr>
          <w:rFonts w:asciiTheme="majorHAnsi" w:hAnsiTheme="majorHAnsi"/>
          <w:b/>
          <w:u w:val="single"/>
        </w:rPr>
        <w:t xml:space="preserve">It is because of its focus on understanding, explanation, </w:t>
      </w:r>
      <w:proofErr w:type="spellStart"/>
      <w:r w:rsidRPr="00094E9C">
        <w:rPr>
          <w:rFonts w:asciiTheme="majorHAnsi" w:hAnsiTheme="majorHAnsi"/>
          <w:b/>
          <w:u w:val="single"/>
        </w:rPr>
        <w:t>conceptualisation</w:t>
      </w:r>
      <w:proofErr w:type="spellEnd"/>
      <w:r w:rsidRPr="00094E9C">
        <w:rPr>
          <w:rFonts w:asciiTheme="majorHAnsi" w:hAnsiTheme="majorHAnsi"/>
          <w:b/>
          <w:u w:val="single"/>
        </w:rPr>
        <w:t xml:space="preserve"> and classification that political science has the potential to contribute more to practical politics, and more successfully</w:t>
      </w:r>
      <w:r w:rsidRPr="00094E9C">
        <w:rPr>
          <w:rFonts w:asciiTheme="majorHAnsi" w:eastAsia="SimSun" w:hAnsiTheme="majorHAnsi"/>
          <w:sz w:val="16"/>
          <w:szCs w:val="18"/>
        </w:rPr>
        <w:t>. As Brian Barry notes, 'Granting (for the sake of argument) that [students of politics] have some methods that enable us to improve on the deliverances of untutored common sense or political journalism, what good do they do? The answer to that question is: not much. But if we change the question and ask what good they could do, I believe that it is possible to justify a more positive answer' (</w:t>
      </w:r>
      <w:proofErr w:type="spellStart"/>
      <w:r w:rsidRPr="00094E9C">
        <w:rPr>
          <w:rFonts w:asciiTheme="majorHAnsi" w:eastAsia="SimSun" w:hAnsiTheme="majorHAnsi"/>
          <w:sz w:val="16"/>
          <w:szCs w:val="18"/>
        </w:rPr>
        <w:t>Bany</w:t>
      </w:r>
      <w:proofErr w:type="spellEnd"/>
      <w:r w:rsidRPr="00094E9C">
        <w:rPr>
          <w:rFonts w:asciiTheme="majorHAnsi" w:eastAsia="SimSun" w:hAnsiTheme="majorHAnsi"/>
          <w:sz w:val="16"/>
          <w:szCs w:val="18"/>
        </w:rPr>
        <w:t xml:space="preserve">, 2004, p. 22). </w:t>
      </w:r>
      <w:r w:rsidRPr="00FC5BED">
        <w:rPr>
          <w:rStyle w:val="StyleUnderline"/>
          <w:rFonts w:asciiTheme="majorHAnsi" w:hAnsiTheme="majorHAnsi"/>
          <w:highlight w:val="cyan"/>
        </w:rPr>
        <w:t>A clear understanding of how institutions and individuals interact or how different institutions interact with each other can provide clear and useful insights that practitioners can successfully use, making - or perhaps remaking - a political science that 'directs research efforts</w:t>
      </w:r>
      <w:r w:rsidRPr="00094E9C">
        <w:rPr>
          <w:rFonts w:asciiTheme="majorHAnsi" w:eastAsia="SimSun" w:hAnsiTheme="majorHAnsi"/>
          <w:sz w:val="16"/>
          <w:szCs w:val="18"/>
        </w:rPr>
        <w:t xml:space="preserve"> to good questions </w:t>
      </w:r>
      <w:r w:rsidRPr="00FC5BED">
        <w:rPr>
          <w:rStyle w:val="StyleUnderline"/>
          <w:rFonts w:asciiTheme="majorHAnsi" w:hAnsiTheme="majorHAnsi"/>
          <w:highlight w:val="cyan"/>
        </w:rPr>
        <w:t>and enables incremental improvements to be made</w:t>
      </w:r>
      <w:r w:rsidRPr="00094E9C">
        <w:rPr>
          <w:rStyle w:val="StyleUnderline"/>
          <w:rFonts w:asciiTheme="majorHAnsi" w:hAnsiTheme="majorHAnsi"/>
        </w:rPr>
        <w:t>'</w:t>
      </w:r>
      <w:r w:rsidRPr="00094E9C">
        <w:rPr>
          <w:rFonts w:asciiTheme="majorHAnsi" w:eastAsia="SimSun" w:hAnsiTheme="majorHAnsi"/>
          <w:sz w:val="16"/>
          <w:szCs w:val="18"/>
        </w:rPr>
        <w:t xml:space="preserve"> (ibid</w:t>
      </w:r>
      <w:proofErr w:type="gramStart"/>
      <w:r w:rsidRPr="00094E9C">
        <w:rPr>
          <w:rFonts w:asciiTheme="majorHAnsi" w:eastAsia="SimSun" w:hAnsiTheme="majorHAnsi"/>
          <w:sz w:val="16"/>
          <w:szCs w:val="18"/>
        </w:rPr>
        <w:t>.,</w:t>
      </w:r>
      <w:proofErr w:type="gramEnd"/>
      <w:r w:rsidRPr="00094E9C">
        <w:rPr>
          <w:rFonts w:asciiTheme="majorHAnsi" w:eastAsia="SimSun" w:hAnsiTheme="majorHAnsi"/>
          <w:sz w:val="16"/>
          <w:szCs w:val="18"/>
        </w:rPr>
        <w:t xml:space="preserve"> 19). In this sense, political science already has the raw material to make this contribution, but it chooses not to </w:t>
      </w:r>
      <w:proofErr w:type="spellStart"/>
      <w:r w:rsidRPr="00094E9C">
        <w:rPr>
          <w:rFonts w:asciiTheme="majorHAnsi" w:eastAsia="SimSun" w:hAnsiTheme="majorHAnsi"/>
          <w:sz w:val="16"/>
          <w:szCs w:val="18"/>
        </w:rPr>
        <w:t>utilise</w:t>
      </w:r>
      <w:proofErr w:type="spellEnd"/>
      <w:r w:rsidRPr="00094E9C">
        <w:rPr>
          <w:rFonts w:asciiTheme="majorHAnsi" w:eastAsia="SimSun" w:hAnsiTheme="majorHAnsi"/>
          <w:sz w:val="16"/>
          <w:szCs w:val="18"/>
        </w:rPr>
        <w:t xml:space="preserve"> it in this way: no doubt, in part, because academics are motivated to present their findings to other academics and not the practitioners within the institutions they study.</w:t>
      </w:r>
    </w:p>
    <w:p w14:paraId="7B2667F6" w14:textId="153FF698" w:rsidR="005A6E0E" w:rsidRPr="00094E9C" w:rsidRDefault="005A6E0E" w:rsidP="00094E9C">
      <w:pPr>
        <w:pStyle w:val="Heading4"/>
        <w:rPr>
          <w:sz w:val="22"/>
        </w:rPr>
      </w:pPr>
      <w:r w:rsidRPr="00094E9C">
        <w:t xml:space="preserve">Change outside the state is temporary --- </w:t>
      </w:r>
      <w:r w:rsidR="002B1E84">
        <w:t>the only way to create lasting remedies in Thai fishing slavery is to engage with institutions</w:t>
      </w:r>
    </w:p>
    <w:p w14:paraId="462BE733" w14:textId="49431ECC" w:rsidR="005A6E0E" w:rsidRPr="00094E9C" w:rsidRDefault="005A6E0E" w:rsidP="00094E9C">
      <w:pPr>
        <w:pStyle w:val="Style3"/>
        <w:rPr>
          <w:rFonts w:asciiTheme="majorHAnsi" w:hAnsiTheme="majorHAnsi"/>
          <w:sz w:val="26"/>
        </w:rPr>
      </w:pPr>
      <w:proofErr w:type="spellStart"/>
      <w:r w:rsidRPr="00094E9C">
        <w:rPr>
          <w:rStyle w:val="Style13ptBold"/>
          <w:rFonts w:asciiTheme="majorHAnsi" w:hAnsiTheme="majorHAnsi"/>
          <w:b/>
        </w:rPr>
        <w:t>Milbrath</w:t>
      </w:r>
      <w:proofErr w:type="spellEnd"/>
      <w:r w:rsidRPr="00094E9C">
        <w:rPr>
          <w:rStyle w:val="Style13ptBold"/>
          <w:rFonts w:asciiTheme="majorHAnsi" w:hAnsiTheme="majorHAnsi"/>
          <w:b/>
        </w:rPr>
        <w:t xml:space="preserve"> </w:t>
      </w:r>
      <w:r w:rsidR="00094E9C">
        <w:rPr>
          <w:rStyle w:val="Style13ptBold"/>
          <w:rFonts w:asciiTheme="majorHAnsi" w:hAnsiTheme="majorHAnsi"/>
          <w:b/>
        </w:rPr>
        <w:t>’</w:t>
      </w:r>
      <w:r w:rsidRPr="00094E9C">
        <w:rPr>
          <w:rStyle w:val="Style13ptBold"/>
          <w:rFonts w:asciiTheme="majorHAnsi" w:hAnsiTheme="majorHAnsi"/>
          <w:b/>
        </w:rPr>
        <w:t>96</w:t>
      </w:r>
      <w:r w:rsidR="00094E9C">
        <w:rPr>
          <w:rStyle w:val="Style13ptBold"/>
          <w:rFonts w:asciiTheme="majorHAnsi" w:hAnsiTheme="majorHAnsi"/>
          <w:b/>
        </w:rPr>
        <w:t xml:space="preserve"> </w:t>
      </w:r>
      <w:r w:rsidRPr="00094E9C">
        <w:rPr>
          <w:rFonts w:asciiTheme="majorHAnsi" w:hAnsiTheme="majorHAnsi"/>
          <w:b w:val="0"/>
          <w:sz w:val="14"/>
          <w:szCs w:val="14"/>
        </w:rPr>
        <w:t xml:space="preserve">(Lester W., Professor Emeritus of Political Science and Sociology – SUNY Buffalo, </w:t>
      </w:r>
      <w:r w:rsidRPr="00094E9C">
        <w:rPr>
          <w:rFonts w:asciiTheme="majorHAnsi" w:hAnsiTheme="majorHAnsi"/>
          <w:b w:val="0"/>
          <w:sz w:val="14"/>
          <w:szCs w:val="14"/>
          <w:u w:val="single"/>
        </w:rPr>
        <w:t>Building Sustainable Societies</w:t>
      </w:r>
      <w:r w:rsidRPr="00094E9C">
        <w:rPr>
          <w:rFonts w:asciiTheme="majorHAnsi" w:hAnsiTheme="majorHAnsi"/>
          <w:b w:val="0"/>
          <w:sz w:val="14"/>
          <w:szCs w:val="14"/>
        </w:rPr>
        <w:t xml:space="preserve">, Ed. </w:t>
      </w:r>
      <w:proofErr w:type="spellStart"/>
      <w:r w:rsidRPr="00094E9C">
        <w:rPr>
          <w:rFonts w:asciiTheme="majorHAnsi" w:hAnsiTheme="majorHAnsi"/>
          <w:b w:val="0"/>
          <w:sz w:val="14"/>
          <w:szCs w:val="14"/>
        </w:rPr>
        <w:t>Pirages</w:t>
      </w:r>
      <w:proofErr w:type="spellEnd"/>
      <w:r w:rsidRPr="00094E9C">
        <w:rPr>
          <w:rFonts w:asciiTheme="majorHAnsi" w:hAnsiTheme="majorHAnsi"/>
          <w:b w:val="0"/>
          <w:sz w:val="14"/>
          <w:szCs w:val="14"/>
        </w:rPr>
        <w:t>, p. 289)</w:t>
      </w:r>
    </w:p>
    <w:p w14:paraId="1D517BE0" w14:textId="77777777" w:rsidR="005A6E0E" w:rsidRPr="00006249" w:rsidRDefault="005A6E0E" w:rsidP="00094E9C">
      <w:pPr>
        <w:rPr>
          <w:rStyle w:val="StyleUnderline"/>
        </w:rPr>
      </w:pPr>
      <w:r w:rsidRPr="00006249">
        <w:rPr>
          <w:rFonts w:asciiTheme="majorHAnsi" w:hAnsiTheme="majorHAnsi"/>
          <w:sz w:val="16"/>
        </w:rPr>
        <w:t xml:space="preserve">In some respects personal change cannot be separated from societal change. Societal transformation will not be successful without change at the personal level; such change is a necessary but not sufficient step on the route to sustainability. People hoping to live sustainably must adopt new beliefs, new values, new lifestyles, and new worldview. But </w:t>
      </w:r>
      <w:r w:rsidRPr="00FC5BED">
        <w:rPr>
          <w:b/>
          <w:highlight w:val="cyan"/>
          <w:u w:val="single"/>
        </w:rPr>
        <w:t xml:space="preserve">lasting </w:t>
      </w:r>
      <w:r w:rsidRPr="00FC5BED">
        <w:rPr>
          <w:rStyle w:val="StyleUnderline"/>
          <w:highlight w:val="cyan"/>
        </w:rPr>
        <w:t>personal change is unlikely without simultaneous transformation of the socioeconomic/political system</w:t>
      </w:r>
      <w:r w:rsidRPr="00006249">
        <w:rPr>
          <w:rFonts w:asciiTheme="majorHAnsi" w:hAnsiTheme="majorHAnsi"/>
          <w:sz w:val="16"/>
        </w:rPr>
        <w:t xml:space="preserve"> in which people function. </w:t>
      </w:r>
      <w:r w:rsidRPr="00006249">
        <w:rPr>
          <w:rStyle w:val="StyleUnderline"/>
        </w:rPr>
        <w:t xml:space="preserve">Persons may solemnly resolve to change, but that resolve is likely to weaken as they perform day-today within a system reinforcing different beliefs and values. </w:t>
      </w:r>
      <w:r w:rsidRPr="00FC5BED">
        <w:rPr>
          <w:rStyle w:val="StyleUnderline"/>
          <w:highlight w:val="cyan"/>
        </w:rPr>
        <w:t>Change agents typically are met with denial and great resistance</w:t>
      </w:r>
      <w:r w:rsidRPr="00006249">
        <w:rPr>
          <w:rFonts w:asciiTheme="majorHAnsi" w:hAnsiTheme="majorHAnsi"/>
          <w:sz w:val="16"/>
        </w:rPr>
        <w:t xml:space="preserve">. Reluctance to challenge mainstream society is the major reason most efforts emphasizing education to bring about change are ineffective. </w:t>
      </w:r>
      <w:r w:rsidRPr="00FC5BED">
        <w:rPr>
          <w:rStyle w:val="StyleUnderline"/>
          <w:highlight w:val="cyan"/>
        </w:rPr>
        <w:t>If societal transformation must be speedy, and most of us believe it must, pleading with individuals to change is not likely to be effective.</w:t>
      </w:r>
      <w:r w:rsidRPr="00006249">
        <w:rPr>
          <w:rStyle w:val="StyleUnderline"/>
        </w:rPr>
        <w:t xml:space="preserve">   </w:t>
      </w:r>
    </w:p>
    <w:p w14:paraId="6B0A58D6" w14:textId="77777777" w:rsidR="006B386E" w:rsidRPr="00094E9C" w:rsidRDefault="006B386E" w:rsidP="00094E9C">
      <w:pPr>
        <w:rPr>
          <w:rFonts w:asciiTheme="majorHAnsi" w:eastAsia="Times New Roman" w:hAnsiTheme="majorHAnsi" w:cs="Times New Roman"/>
          <w:sz w:val="16"/>
          <w:szCs w:val="20"/>
        </w:rPr>
      </w:pPr>
    </w:p>
    <w:p w14:paraId="2E30A881" w14:textId="51E3D818" w:rsidR="00470EAB" w:rsidRPr="00B2756D" w:rsidRDefault="005A6A25" w:rsidP="00470EAB">
      <w:pPr>
        <w:rPr>
          <w:sz w:val="16"/>
        </w:rPr>
      </w:pPr>
      <w:r>
        <w:rPr>
          <w:rStyle w:val="Style13ptBold"/>
        </w:rPr>
        <w:t xml:space="preserve">The internal link card from the 1AC, Hedges 12, says nothing about complacency – the card only talks about how those who commit these </w:t>
      </w:r>
      <w:r w:rsidR="009B2B95">
        <w:rPr>
          <w:rStyle w:val="Style13ptBold"/>
        </w:rPr>
        <w:t xml:space="preserve">crimes will never change, which, if anything, only proves that the affirmative will do nothing without action by those they </w:t>
      </w:r>
      <w:r w:rsidR="00C70080">
        <w:rPr>
          <w:rStyle w:val="Style13ptBold"/>
        </w:rPr>
        <w:t>sell to, being the State itself in this scenario</w:t>
      </w:r>
      <w:r w:rsidR="002B1E84">
        <w:rPr>
          <w:rStyle w:val="Style13ptBold"/>
        </w:rPr>
        <w:t>.</w:t>
      </w:r>
    </w:p>
    <w:p w14:paraId="61112FEE" w14:textId="77777777" w:rsidR="00793D1D" w:rsidRDefault="00793D1D" w:rsidP="00094E9C">
      <w:pPr>
        <w:rPr>
          <w:rFonts w:asciiTheme="majorHAnsi" w:hAnsiTheme="majorHAnsi"/>
        </w:rPr>
      </w:pPr>
    </w:p>
    <w:p w14:paraId="3F5A00BD" w14:textId="77777777" w:rsidR="00383C63" w:rsidRPr="000A3D5A" w:rsidRDefault="00383C63" w:rsidP="00383C63">
      <w:pPr>
        <w:pStyle w:val="Heading4"/>
        <w:rPr>
          <w:rFonts w:cs="Times New Roman"/>
          <w:sz w:val="28"/>
        </w:rPr>
      </w:pPr>
      <w:r w:rsidRPr="000A3D5A">
        <w:rPr>
          <w:rFonts w:cs="Times New Roman"/>
          <w:sz w:val="28"/>
        </w:rPr>
        <w:t>Economic calculations are good – ethics requires choices between competing demands – economics creates a system for stabilizing the demands of the Other as preferences, allowing for ethical dialogue through market competition and negotiation</w:t>
      </w:r>
    </w:p>
    <w:p w14:paraId="7ADB33FD" w14:textId="77777777" w:rsidR="00383C63" w:rsidRPr="000A3D5A" w:rsidRDefault="00383C63" w:rsidP="00383C63">
      <w:pPr>
        <w:rPr>
          <w:rStyle w:val="Style13ptBold"/>
          <w:sz w:val="28"/>
        </w:rPr>
      </w:pPr>
      <w:proofErr w:type="spellStart"/>
      <w:r w:rsidRPr="000A3D5A">
        <w:rPr>
          <w:rStyle w:val="Style13ptBold"/>
          <w:sz w:val="28"/>
        </w:rPr>
        <w:t>Aasland</w:t>
      </w:r>
      <w:proofErr w:type="spellEnd"/>
      <w:r w:rsidRPr="000A3D5A">
        <w:rPr>
          <w:rStyle w:val="Style13ptBold"/>
          <w:sz w:val="28"/>
        </w:rPr>
        <w:t xml:space="preserve"> ‘9</w:t>
      </w:r>
    </w:p>
    <w:p w14:paraId="46666F3D" w14:textId="77777777" w:rsidR="00383C63" w:rsidRPr="000A3D5A" w:rsidRDefault="00383C63" w:rsidP="00383C63">
      <w:pPr>
        <w:pStyle w:val="Shrink8"/>
      </w:pPr>
      <w:r w:rsidRPr="000A3D5A">
        <w:t xml:space="preserve">(Dag, Prof. of Economics @ U of </w:t>
      </w:r>
      <w:proofErr w:type="spellStart"/>
      <w:r w:rsidRPr="000A3D5A">
        <w:t>Agder</w:t>
      </w:r>
      <w:proofErr w:type="spellEnd"/>
      <w:r w:rsidRPr="000A3D5A">
        <w:t xml:space="preserve">, Norway, </w:t>
      </w:r>
      <w:r w:rsidRPr="000A3D5A">
        <w:rPr>
          <w:u w:val="single"/>
        </w:rPr>
        <w:t xml:space="preserve">Ethics and Economy: After </w:t>
      </w:r>
      <w:proofErr w:type="spellStart"/>
      <w:r w:rsidRPr="000A3D5A">
        <w:rPr>
          <w:u w:val="single"/>
        </w:rPr>
        <w:t>Levinas</w:t>
      </w:r>
      <w:proofErr w:type="spellEnd"/>
      <w:r w:rsidRPr="000A3D5A">
        <w:t>, pgs. 65-66)</w:t>
      </w:r>
    </w:p>
    <w:p w14:paraId="62C65A97" w14:textId="77777777" w:rsidR="00383C63" w:rsidRPr="000A3D5A" w:rsidRDefault="00383C63" w:rsidP="00383C63">
      <w:pPr>
        <w:pStyle w:val="card"/>
        <w:ind w:left="0"/>
        <w:rPr>
          <w:rStyle w:val="TitleChar"/>
        </w:rPr>
      </w:pPr>
    </w:p>
    <w:p w14:paraId="6E8E2E1E" w14:textId="77777777" w:rsidR="00383C63" w:rsidRPr="000A3D5A" w:rsidRDefault="00383C63" w:rsidP="00383C63">
      <w:pPr>
        <w:pStyle w:val="card"/>
        <w:ind w:left="0"/>
      </w:pPr>
      <w:r w:rsidRPr="000A3D5A">
        <w:rPr>
          <w:rStyle w:val="TitleChar"/>
        </w:rPr>
        <w:t xml:space="preserve">What is original in </w:t>
      </w:r>
      <w:proofErr w:type="spellStart"/>
      <w:r w:rsidRPr="000A3D5A">
        <w:rPr>
          <w:rStyle w:val="TitleChar"/>
        </w:rPr>
        <w:t>Levinas</w:t>
      </w:r>
      <w:proofErr w:type="spellEnd"/>
      <w:r w:rsidRPr="000A3D5A">
        <w:t xml:space="preserve"> compared to other authors who also have defined being a human as being related to another human, such as, for instance, Buber and </w:t>
      </w:r>
      <w:proofErr w:type="spellStart"/>
      <w:r w:rsidRPr="000A3D5A">
        <w:t>Løgstrup</w:t>
      </w:r>
      <w:proofErr w:type="spellEnd"/>
      <w:r w:rsidRPr="000A3D5A">
        <w:t xml:space="preserve"> (mentioned in the previous chapter), and those representing the ethics of care (also presented in the previous chapter), </w:t>
      </w:r>
      <w:r w:rsidRPr="000A3D5A">
        <w:rPr>
          <w:rStyle w:val="TitleChar"/>
        </w:rPr>
        <w:t xml:space="preserve">is that </w:t>
      </w:r>
      <w:proofErr w:type="spellStart"/>
      <w:r w:rsidRPr="000A3D5A">
        <w:rPr>
          <w:rStyle w:val="TitleChar"/>
        </w:rPr>
        <w:t>Levinas</w:t>
      </w:r>
      <w:proofErr w:type="spellEnd"/>
      <w:r w:rsidRPr="000A3D5A">
        <w:rPr>
          <w:rStyle w:val="TitleChar"/>
        </w:rPr>
        <w:t xml:space="preserve"> acknowledges that I not only meet the Other, but also the third</w:t>
      </w:r>
      <w:r w:rsidRPr="000A3D5A">
        <w:t xml:space="preserve">, as the Other. </w:t>
      </w:r>
      <w:r w:rsidRPr="00EF54A0">
        <w:rPr>
          <w:rStyle w:val="TitleChar"/>
          <w:highlight w:val="cyan"/>
        </w:rPr>
        <w:t>By meeting the third I am again confronted with an appeal for mercy</w:t>
      </w:r>
      <w:r w:rsidRPr="00EF54A0">
        <w:rPr>
          <w:highlight w:val="cyan"/>
        </w:rPr>
        <w:t xml:space="preserve">. </w:t>
      </w:r>
      <w:r w:rsidRPr="00EF54A0">
        <w:rPr>
          <w:rStyle w:val="TitleChar"/>
          <w:highlight w:val="cyan"/>
        </w:rPr>
        <w:t>From this</w:t>
      </w:r>
      <w:r w:rsidRPr="000A3D5A">
        <w:rPr>
          <w:rStyle w:val="TitleChar"/>
        </w:rPr>
        <w:t xml:space="preserve"> </w:t>
      </w:r>
      <w:r w:rsidRPr="000A3D5A">
        <w:t xml:space="preserve">– as a result of an intention of being responsible – </w:t>
      </w:r>
      <w:r w:rsidRPr="00EF54A0">
        <w:rPr>
          <w:rStyle w:val="TitleChar"/>
          <w:highlight w:val="cyan"/>
        </w:rPr>
        <w:t>I am forced to evaluate, compare, reason</w:t>
      </w:r>
      <w:r w:rsidRPr="000A3D5A">
        <w:t xml:space="preserve"> and to seek </w:t>
      </w:r>
      <w:r w:rsidRPr="00EF54A0">
        <w:rPr>
          <w:rStyle w:val="TitleChar"/>
          <w:highlight w:val="cyan"/>
        </w:rPr>
        <w:t>what is just</w:t>
      </w:r>
      <w:r w:rsidRPr="000A3D5A">
        <w:rPr>
          <w:rStyle w:val="TitleChar"/>
        </w:rPr>
        <w:t>.</w:t>
      </w:r>
      <w:r w:rsidRPr="000A3D5A">
        <w:t xml:space="preserve"> </w:t>
      </w:r>
      <w:r w:rsidRPr="000A3D5A">
        <w:rPr>
          <w:rStyle w:val="TitleChar"/>
        </w:rPr>
        <w:t>Justice exerts violence but is</w:t>
      </w:r>
      <w:r w:rsidRPr="000A3D5A">
        <w:t xml:space="preserve"> still </w:t>
      </w:r>
      <w:r w:rsidRPr="000A3D5A">
        <w:rPr>
          <w:rStyle w:val="TitleChar"/>
        </w:rPr>
        <w:t>better than injustice</w:t>
      </w:r>
      <w:r w:rsidRPr="000A3D5A">
        <w:t xml:space="preserve">. </w:t>
      </w:r>
      <w:r w:rsidRPr="000A3D5A">
        <w:rPr>
          <w:rStyle w:val="TitleChar"/>
        </w:rPr>
        <w:t>In my efforts towards more justice</w:t>
      </w:r>
      <w:r w:rsidRPr="000A3D5A">
        <w:t xml:space="preserve"> I must compare, and in this comparing </w:t>
      </w:r>
      <w:r w:rsidRPr="000A3D5A">
        <w:rPr>
          <w:rStyle w:val="TitleChar"/>
        </w:rPr>
        <w:t>I may have to count</w:t>
      </w:r>
      <w:r w:rsidRPr="000A3D5A">
        <w:t xml:space="preserve">, also money; </w:t>
      </w:r>
      <w:r w:rsidRPr="000A3D5A">
        <w:rPr>
          <w:rStyle w:val="TitleChar"/>
        </w:rPr>
        <w:t>it may even be necessary to set a price for a human life</w:t>
      </w:r>
      <w:r w:rsidRPr="000A3D5A">
        <w:t xml:space="preserve">, something that, from the point of view of mercy, is a scandal, but still necessary, </w:t>
      </w:r>
      <w:r w:rsidRPr="000A3D5A">
        <w:rPr>
          <w:rStyle w:val="TitleChar"/>
        </w:rPr>
        <w:t>because the third is also there</w:t>
      </w:r>
      <w:r w:rsidRPr="000A3D5A">
        <w:t xml:space="preserve">. </w:t>
      </w:r>
      <w:r w:rsidRPr="00EF54A0">
        <w:rPr>
          <w:rStyle w:val="TitleChar"/>
          <w:highlight w:val="cyan"/>
        </w:rPr>
        <w:t>It is necessary to count; the question is why I count</w:t>
      </w:r>
      <w:r w:rsidRPr="000A3D5A">
        <w:t xml:space="preserve">. Is it out of my </w:t>
      </w:r>
      <w:r w:rsidRPr="000A3D5A">
        <w:rPr>
          <w:i/>
          <w:iCs/>
        </w:rPr>
        <w:t>conatus</w:t>
      </w:r>
      <w:r w:rsidRPr="000A3D5A">
        <w:t xml:space="preserve">, which, if it is allowed to unfold freely without being questioned (or, alternatively, if I ignore the questioning), will lead to violence? Or </w:t>
      </w:r>
      <w:r w:rsidRPr="00EF54A0">
        <w:rPr>
          <w:rStyle w:val="TitleChar"/>
          <w:highlight w:val="cyan"/>
        </w:rPr>
        <w:t xml:space="preserve">is it out of mercy, which comes to me as an imperative in the encounter with the </w:t>
      </w:r>
      <w:proofErr w:type="gramStart"/>
      <w:r w:rsidRPr="00EF54A0">
        <w:rPr>
          <w:rStyle w:val="TitleChar"/>
          <w:highlight w:val="cyan"/>
        </w:rPr>
        <w:t>Other</w:t>
      </w:r>
      <w:proofErr w:type="gramEnd"/>
      <w:r w:rsidRPr="00EF54A0">
        <w:rPr>
          <w:rStyle w:val="TitleChar"/>
          <w:highlight w:val="cyan"/>
        </w:rPr>
        <w:t>, and which, in the encounter with the third</w:t>
      </w:r>
      <w:r w:rsidRPr="000A3D5A">
        <w:t xml:space="preserve"> – as the Other – </w:t>
      </w:r>
      <w:r w:rsidRPr="00EF54A0">
        <w:rPr>
          <w:rStyle w:val="TitleChar"/>
          <w:highlight w:val="cyan"/>
        </w:rPr>
        <w:t>drives me to seek always more justice?</w:t>
      </w:r>
      <w:r w:rsidRPr="000A3D5A">
        <w:t xml:space="preserve"> This is not only about </w:t>
      </w:r>
      <w:proofErr w:type="gramStart"/>
      <w:r w:rsidRPr="000A3D5A">
        <w:t>counting,</w:t>
      </w:r>
      <w:proofErr w:type="gramEnd"/>
      <w:r w:rsidRPr="000A3D5A">
        <w:t xml:space="preserve"> it is about being in general – why and how I am. </w:t>
      </w:r>
      <w:proofErr w:type="spellStart"/>
      <w:r w:rsidRPr="000A3D5A">
        <w:t>Levinas</w:t>
      </w:r>
      <w:proofErr w:type="spellEnd"/>
      <w:r w:rsidRPr="000A3D5A">
        <w:t xml:space="preserve"> will </w:t>
      </w:r>
      <w:proofErr w:type="gramStart"/>
      <w:r w:rsidRPr="000A3D5A">
        <w:t>insist that</w:t>
      </w:r>
      <w:proofErr w:type="gramEnd"/>
      <w:r w:rsidRPr="000A3D5A">
        <w:t xml:space="preserve"> “To be or not to be, that is </w:t>
      </w:r>
      <w:r w:rsidRPr="000A3D5A">
        <w:rPr>
          <w:i/>
          <w:iCs/>
        </w:rPr>
        <w:t xml:space="preserve">not </w:t>
      </w:r>
      <w:r w:rsidRPr="000A3D5A">
        <w:t xml:space="preserve">the question” (Cohen in </w:t>
      </w:r>
      <w:proofErr w:type="spellStart"/>
      <w:r w:rsidRPr="000A3D5A">
        <w:t>Levinas</w:t>
      </w:r>
      <w:proofErr w:type="spellEnd"/>
      <w:r w:rsidRPr="000A3D5A">
        <w:t xml:space="preserve">, 1985: 10). Instead, </w:t>
      </w:r>
      <w:r w:rsidRPr="000A3D5A">
        <w:rPr>
          <w:rStyle w:val="TitleChar"/>
        </w:rPr>
        <w:t xml:space="preserve">it is a question of how I am a being together with others in the world. Ethics comes before ontology. </w:t>
      </w:r>
      <w:r w:rsidRPr="000A3D5A">
        <w:t xml:space="preserve">An objection to </w:t>
      </w:r>
      <w:proofErr w:type="spellStart"/>
      <w:r w:rsidRPr="000A3D5A">
        <w:t>Noddings</w:t>
      </w:r>
      <w:proofErr w:type="spellEnd"/>
      <w:r w:rsidRPr="000A3D5A">
        <w:t xml:space="preserve">’ ethics of care is that the mother-infant- situation is not a common one. It is instead a special situation where special qualities are called forth, that are not found elsewhere in society. </w:t>
      </w:r>
      <w:r w:rsidRPr="000A3D5A">
        <w:rPr>
          <w:rStyle w:val="TitleChar"/>
        </w:rPr>
        <w:t>To believe that the good is natural can</w:t>
      </w:r>
      <w:r w:rsidRPr="000A3D5A">
        <w:t xml:space="preserve"> be naïve; it can even </w:t>
      </w:r>
      <w:r w:rsidRPr="000A3D5A">
        <w:rPr>
          <w:rStyle w:val="TitleChar"/>
        </w:rPr>
        <w:t>be dangerous</w:t>
      </w:r>
      <w:r w:rsidRPr="000A3D5A">
        <w:t xml:space="preserve">. Looking around in the world today </w:t>
      </w:r>
      <w:r w:rsidRPr="000A3D5A">
        <w:rPr>
          <w:rStyle w:val="TitleChar"/>
        </w:rPr>
        <w:t xml:space="preserve">the opposite would be more natural to claim: we have a natural inclination towards controlling and reducing the </w:t>
      </w:r>
      <w:proofErr w:type="gramStart"/>
      <w:r w:rsidRPr="000A3D5A">
        <w:rPr>
          <w:rStyle w:val="TitleChar"/>
        </w:rPr>
        <w:t>Other</w:t>
      </w:r>
      <w:proofErr w:type="gramEnd"/>
      <w:r w:rsidRPr="000A3D5A">
        <w:t xml:space="preserve">, with violence, physical or psychological. But through the encounter with the </w:t>
      </w:r>
      <w:proofErr w:type="gramStart"/>
      <w:r w:rsidRPr="000A3D5A">
        <w:t>Other</w:t>
      </w:r>
      <w:proofErr w:type="gramEnd"/>
      <w:r w:rsidRPr="000A3D5A">
        <w:t xml:space="preserve"> we are told that this is wrong. It is this small ‘source of the </w:t>
      </w:r>
      <w:proofErr w:type="gramStart"/>
      <w:r w:rsidRPr="000A3D5A">
        <w:t>good’ which</w:t>
      </w:r>
      <w:proofErr w:type="gramEnd"/>
      <w:r w:rsidRPr="000A3D5A">
        <w:t xml:space="preserve"> dominates a mother when she is alone with her infant. </w:t>
      </w:r>
      <w:r w:rsidRPr="00EF54A0">
        <w:rPr>
          <w:rStyle w:val="TitleChar"/>
          <w:highlight w:val="cyan"/>
        </w:rPr>
        <w:t>At the moment we have to relate to more than one other we understand that we need to make some efforts to understand the situation of the other individuals</w:t>
      </w:r>
      <w:r w:rsidRPr="000A3D5A">
        <w:rPr>
          <w:rStyle w:val="TitleChar"/>
        </w:rPr>
        <w:t>, their special situations and needs, so that we can know what is just</w:t>
      </w:r>
      <w:r w:rsidRPr="000A3D5A">
        <w:t xml:space="preserve"> in our dealing with others. It is his discussion of the meeting with the third that makes </w:t>
      </w:r>
      <w:proofErr w:type="spellStart"/>
      <w:r w:rsidRPr="000A3D5A">
        <w:t>Levinas</w:t>
      </w:r>
      <w:proofErr w:type="spellEnd"/>
      <w:r w:rsidRPr="000A3D5A">
        <w:t xml:space="preserve">’ philosophy so relevant to economy, although most presentations of his philosophy concentrate on the encounter with the </w:t>
      </w:r>
      <w:proofErr w:type="gramStart"/>
      <w:r w:rsidRPr="000A3D5A">
        <w:t>Other</w:t>
      </w:r>
      <w:proofErr w:type="gramEnd"/>
      <w:r w:rsidRPr="000A3D5A">
        <w:t xml:space="preserve">, and may thus cause the misunderstanding that this is his ethics, and consequently a quite impossible one. However, as mentioned earlier, </w:t>
      </w:r>
      <w:proofErr w:type="spellStart"/>
      <w:r w:rsidRPr="000A3D5A">
        <w:t>Levinas</w:t>
      </w:r>
      <w:proofErr w:type="spellEnd"/>
      <w:r w:rsidRPr="000A3D5A">
        <w:t xml:space="preserve">’ description of the encounter with the </w:t>
      </w:r>
      <w:proofErr w:type="gramStart"/>
      <w:r w:rsidRPr="000A3D5A">
        <w:t>Other</w:t>
      </w:r>
      <w:proofErr w:type="gramEnd"/>
      <w:r w:rsidRPr="000A3D5A">
        <w:t xml:space="preserve"> is his answer to the question of what is the meaning of ethics, or, why we at all (at least sometimes) want justice. In short, to </w:t>
      </w:r>
      <w:proofErr w:type="spellStart"/>
      <w:r w:rsidRPr="000A3D5A">
        <w:t>Levinas</w:t>
      </w:r>
      <w:proofErr w:type="spellEnd"/>
      <w:r w:rsidRPr="000A3D5A">
        <w:t xml:space="preserve">, </w:t>
      </w:r>
      <w:r w:rsidRPr="000A3D5A">
        <w:rPr>
          <w:rStyle w:val="TitleChar"/>
        </w:rPr>
        <w:t>the task of the economy is to contribute to justice.</w:t>
      </w:r>
      <w:r w:rsidRPr="000A3D5A">
        <w:t xml:space="preserve"> </w:t>
      </w:r>
      <w:r w:rsidRPr="000A3D5A">
        <w:rPr>
          <w:rStyle w:val="TitleChar"/>
        </w:rPr>
        <w:t xml:space="preserve">The cause of the striving for justice is the imperative of mercy in the encounter with the </w:t>
      </w:r>
      <w:proofErr w:type="gramStart"/>
      <w:r w:rsidRPr="000A3D5A">
        <w:rPr>
          <w:rStyle w:val="TitleChar"/>
        </w:rPr>
        <w:t>Other</w:t>
      </w:r>
      <w:proofErr w:type="gramEnd"/>
      <w:r w:rsidRPr="000A3D5A">
        <w:rPr>
          <w:rStyle w:val="TitleChar"/>
        </w:rPr>
        <w:t>.</w:t>
      </w:r>
      <w:r w:rsidRPr="000A3D5A">
        <w:t xml:space="preserve"> </w:t>
      </w:r>
      <w:r w:rsidRPr="000A3D5A">
        <w:rPr>
          <w:rStyle w:val="TitleChar"/>
        </w:rPr>
        <w:t xml:space="preserve">And as there is always more than one other my experience of the encounter with the </w:t>
      </w:r>
      <w:proofErr w:type="gramStart"/>
      <w:r w:rsidRPr="000A3D5A">
        <w:rPr>
          <w:rStyle w:val="TitleChar"/>
        </w:rPr>
        <w:t>Other</w:t>
      </w:r>
      <w:proofErr w:type="gramEnd"/>
      <w:r w:rsidRPr="000A3D5A">
        <w:rPr>
          <w:rStyle w:val="TitleChar"/>
        </w:rPr>
        <w:t xml:space="preserve"> cannot be directly transferred to social reality.</w:t>
      </w:r>
      <w:r w:rsidRPr="000A3D5A">
        <w:t xml:space="preserve"> </w:t>
      </w:r>
      <w:r w:rsidRPr="000A3D5A">
        <w:rPr>
          <w:rStyle w:val="TitleChar"/>
        </w:rPr>
        <w:t>I must perform a</w:t>
      </w:r>
      <w:r w:rsidRPr="000A3D5A">
        <w:t xml:space="preserve"> brutal </w:t>
      </w:r>
      <w:r w:rsidRPr="000A3D5A">
        <w:rPr>
          <w:rStyle w:val="TitleChar"/>
        </w:rPr>
        <w:t>transformation from mercy to justice</w:t>
      </w:r>
      <w:r w:rsidRPr="000A3D5A">
        <w:t xml:space="preserve"> (but which nevertheless is less brutal than me not caring about justice), and </w:t>
      </w:r>
      <w:r w:rsidRPr="000A3D5A">
        <w:rPr>
          <w:rStyle w:val="TitleChar"/>
        </w:rPr>
        <w:t>in doing so I need</w:t>
      </w:r>
      <w:r w:rsidRPr="000A3D5A">
        <w:t xml:space="preserve"> as much as I can possibly acquire of what is available of </w:t>
      </w:r>
      <w:r w:rsidRPr="000A3D5A">
        <w:rPr>
          <w:rStyle w:val="TitleChar"/>
        </w:rPr>
        <w:t>detailed knowledge of each particular situation</w:t>
      </w:r>
      <w:r w:rsidRPr="000A3D5A">
        <w:t xml:space="preserve">, as well as my ability to reason logically. </w:t>
      </w:r>
      <w:r w:rsidRPr="00DE7FC2">
        <w:rPr>
          <w:rStyle w:val="TitleChar"/>
          <w:highlight w:val="cyan"/>
        </w:rPr>
        <w:t>It is not only a fact that ethics is necessary for the economy. Economy is also necessary for ethics.</w:t>
      </w:r>
      <w:r w:rsidRPr="000A3D5A">
        <w:t xml:space="preserve"> </w:t>
      </w:r>
      <w:r w:rsidRPr="000A3D5A">
        <w:rPr>
          <w:rStyle w:val="TitleChar"/>
        </w:rPr>
        <w:t>Just as a house may be a concrete security for a loan, the economy is a concrete security for ethics. Without economic goods</w:t>
      </w:r>
      <w:r w:rsidRPr="000A3D5A">
        <w:t xml:space="preserve"> and needs </w:t>
      </w:r>
      <w:r w:rsidRPr="000A3D5A">
        <w:rPr>
          <w:rStyle w:val="TitleChar"/>
        </w:rPr>
        <w:t>and the accompanying knowledge for myself, there would have been no need for ethics</w:t>
      </w:r>
      <w:r w:rsidRPr="000A3D5A">
        <w:t xml:space="preserve">. </w:t>
      </w:r>
      <w:r w:rsidRPr="00DE7FC2">
        <w:rPr>
          <w:rStyle w:val="TitleChar"/>
          <w:highlight w:val="cyan"/>
        </w:rPr>
        <w:t>An ethics for the other can only be expressed as long as the other has specific needs competing with mine. Only then can I act for the other instead of acting for myself</w:t>
      </w:r>
      <w:r w:rsidRPr="00DE7FC2">
        <w:rPr>
          <w:highlight w:val="cyan"/>
        </w:rPr>
        <w:t>,</w:t>
      </w:r>
      <w:r w:rsidRPr="000A3D5A">
        <w:t xml:space="preserve"> and thus set the needs of the other before those of me. Or, put in another way: angels do not need ethics, because they have no needs and thus no need to help each other</w:t>
      </w:r>
    </w:p>
    <w:p w14:paraId="30A3707B" w14:textId="77777777" w:rsidR="009B3B13" w:rsidRDefault="009B3B13" w:rsidP="00094E9C">
      <w:pPr>
        <w:rPr>
          <w:rFonts w:asciiTheme="majorHAnsi" w:hAnsiTheme="majorHAnsi"/>
        </w:rPr>
      </w:pPr>
    </w:p>
    <w:p w14:paraId="3512E44B" w14:textId="14CA03DA" w:rsidR="00B33429" w:rsidRPr="00F93643" w:rsidRDefault="00B33429" w:rsidP="00B33429">
      <w:pPr>
        <w:pStyle w:val="Heading4"/>
      </w:pPr>
      <w:r w:rsidRPr="00F93643">
        <w:t>Human nature prevents</w:t>
      </w:r>
      <w:r w:rsidR="005D33FA">
        <w:t xml:space="preserve"> aff</w:t>
      </w:r>
      <w:r w:rsidRPr="00F93643">
        <w:t xml:space="preserve"> </w:t>
      </w:r>
      <w:r>
        <w:t>solvency</w:t>
      </w:r>
    </w:p>
    <w:p w14:paraId="30CCCF70" w14:textId="77777777" w:rsidR="00B33429" w:rsidRPr="00621A4F" w:rsidRDefault="00B33429" w:rsidP="00B33429">
      <w:pPr>
        <w:rPr>
          <w:rStyle w:val="Style13ptBold"/>
        </w:rPr>
      </w:pPr>
      <w:r>
        <w:rPr>
          <w:rStyle w:val="Style13ptBold"/>
        </w:rPr>
        <w:t>Wilkinson 5</w:t>
      </w:r>
    </w:p>
    <w:p w14:paraId="3C3ECC63" w14:textId="77777777" w:rsidR="00B33429" w:rsidRPr="00621A4F" w:rsidRDefault="00B33429" w:rsidP="00B33429">
      <w:r>
        <w:t xml:space="preserve">Will Wilkinson, MA in Philosophy, former </w:t>
      </w:r>
      <w:r w:rsidRPr="00621A4F">
        <w:t xml:space="preserve">Academic Coordinator of the Social Change Project and the Global Prosperity Initiative at The </w:t>
      </w:r>
      <w:proofErr w:type="spellStart"/>
      <w:r w:rsidRPr="00621A4F">
        <w:t>Mercatus</w:t>
      </w:r>
      <w:proofErr w:type="spellEnd"/>
      <w:r w:rsidRPr="00621A4F">
        <w:t xml:space="preserve"> Center at George Mason University</w:t>
      </w:r>
      <w:r>
        <w:t xml:space="preserve">, “Capitalism and Human Nature,” 1-2005, </w:t>
      </w:r>
      <w:r w:rsidRPr="00621A4F">
        <w:t>http://www.cato.org/research/articles/wilkinson-050201.html</w:t>
      </w:r>
    </w:p>
    <w:p w14:paraId="5033BD7E" w14:textId="77777777" w:rsidR="00B33429" w:rsidRDefault="00B33429" w:rsidP="00B33429">
      <w:pPr>
        <w:pStyle w:val="card"/>
        <w:ind w:left="0"/>
      </w:pPr>
    </w:p>
    <w:p w14:paraId="6BF96835" w14:textId="77777777" w:rsidR="00B33429" w:rsidRDefault="00B33429" w:rsidP="00B33429">
      <w:pPr>
        <w:pStyle w:val="card"/>
        <w:ind w:left="0"/>
      </w:pPr>
      <w:r>
        <w:t>Tragically</w:t>
      </w:r>
      <w:r w:rsidRPr="00DE7FC2">
        <w:rPr>
          <w:highlight w:val="cyan"/>
        </w:rPr>
        <w:t xml:space="preserve">, </w:t>
      </w:r>
      <w:r w:rsidRPr="00DE7FC2">
        <w:rPr>
          <w:rStyle w:val="StyleUnderline"/>
          <w:rFonts w:eastAsiaTheme="majorEastAsia"/>
          <w:highlight w:val="cyan"/>
        </w:rPr>
        <w:t>human nature isn't at all as advertised</w:t>
      </w:r>
      <w:r>
        <w:t xml:space="preserve">, and neither is pine needle tea. According to the U.S. State Department, at least one million North Koreans have died of famine since 1995. </w:t>
      </w:r>
      <w:r w:rsidRPr="00621A4F">
        <w:rPr>
          <w:rStyle w:val="StyleUnderline"/>
          <w:rFonts w:eastAsiaTheme="majorEastAsia"/>
        </w:rPr>
        <w:t>Marx's theory of human nature</w:t>
      </w:r>
      <w:r>
        <w:t xml:space="preserve">, like Kim Jong Il's theory of pine needle tea, </w:t>
      </w:r>
      <w:r w:rsidRPr="00621A4F">
        <w:rPr>
          <w:rStyle w:val="StyleUnderline"/>
          <w:rFonts w:eastAsiaTheme="majorEastAsia"/>
        </w:rPr>
        <w:t>is a biological fantasy</w:t>
      </w:r>
      <w:r>
        <w:t xml:space="preserve">, and we have the corpses to prove it. Which may drive us to wonder: if </w:t>
      </w:r>
      <w:r w:rsidRPr="00621A4F">
        <w:rPr>
          <w:rStyle w:val="StyleUnderline"/>
          <w:rFonts w:eastAsiaTheme="majorEastAsia"/>
        </w:rPr>
        <w:t>communism is deadly because it is contrary to human nature</w:t>
      </w:r>
      <w:r>
        <w:t xml:space="preserve">, does that imply that capitalism, which is contrary to communism, is distinctively compatible with human nature? A growing scientific discipline called </w:t>
      </w:r>
      <w:r w:rsidRPr="00621A4F">
        <w:rPr>
          <w:rStyle w:val="StyleUnderline"/>
          <w:rFonts w:eastAsiaTheme="majorEastAsia"/>
        </w:rPr>
        <w:t>evolutionary psychology specializes in uncovering the truth about human nature</w:t>
      </w:r>
      <w:r>
        <w:t xml:space="preserve">, and it is already illuminating what we know about the possibilities of human social organization. How natural is capitalism? Evolutionary Psychology 101 Evolutionary psychology seeks to understand the unique nature of the human mind by applying the logic and methods of contemporary evolutionary biology and cognitive psychology. The main working assumption of evolutionary psychology is that the mind is a variegated toolkit of specialized functions (think of a Swiss Army knife) that has evolved through natural selection to solve specific problems faced by our forebears. Distinct mental functions—e.g., perception; reading other people's intentions; responding emotionally to potential mates—are underwritten by different neurological "circuits" or "modules," which can each be conceived as mini computer programs selected under environmental pressure to solve specific problems of survival and reproduction typical in the original setting of human evolution, the Environment of Evolutionary </w:t>
      </w:r>
      <w:proofErr w:type="spellStart"/>
      <w:r>
        <w:t>Adaptedness</w:t>
      </w:r>
      <w:proofErr w:type="spellEnd"/>
      <w:r>
        <w:t xml:space="preserve">, the "EEA." Strictly speaking, the EEA is a statistical composite of environmental pressures that account for the evolutionary selection of our distinctively human traits. Loosely, the EEA was the period called the Pleistocene during which humans lived as hunter-gatherers from about 1.6 million years ago up until the invention of agriculture about 10,000 years ago. </w:t>
      </w:r>
      <w:r w:rsidRPr="00621A4F">
        <w:rPr>
          <w:rStyle w:val="StyleUnderline"/>
          <w:rFonts w:eastAsiaTheme="majorEastAsia"/>
        </w:rPr>
        <w:t xml:space="preserve">According to evolutionary psychologists, </w:t>
      </w:r>
      <w:r w:rsidRPr="00DE7FC2">
        <w:rPr>
          <w:rStyle w:val="StyleUnderline"/>
          <w:rFonts w:eastAsiaTheme="majorEastAsia"/>
          <w:highlight w:val="cyan"/>
        </w:rPr>
        <w:t>the basic constitution of the human mind hasn't changed appreciably for about 50,000 years</w:t>
      </w:r>
      <w:r>
        <w:t xml:space="preserve">. Thus the evolutionary psychologist's slogan: modern skulls house Stone Age minds. As pioneers of evolutionary psychology Leda </w:t>
      </w:r>
      <w:proofErr w:type="spellStart"/>
      <w:r>
        <w:t>Cosmides</w:t>
      </w:r>
      <w:proofErr w:type="spellEnd"/>
      <w:r>
        <w:t xml:space="preserve"> and John </w:t>
      </w:r>
      <w:proofErr w:type="spellStart"/>
      <w:r>
        <w:t>Tooby</w:t>
      </w:r>
      <w:proofErr w:type="spellEnd"/>
      <w:r>
        <w:t xml:space="preserve"> put it: The key to understanding how the modern mind works is to realize that its circuits were not designed to solve the day-to-day problems of a modern American—they were designed to solve the day-to-day problems of our hunter-gatherer ancestors. Understanding the problems faced by members of human hunter-gatherer bands in the EEA can therefore help us to understand a great deal about human nature, and the prospects and pathologies of modern social systems. First, a word of caution: We cannot expect to draw any straightforward positive political lessons from evolutionary psychology. It can tell us something about the kind of society that will tend not to work, and why. But it cannot tell us which of the feasible forms of society we ought to aspire to. We cannot, it turns out, infer the naturalness of capitalism from the manifest failure of communism to accommodate human nature. Nor should we be tempted to infer that natural is better. Foraging half-naked for nuts and berries is natural, while the New York Stock Exchange and open-heart surgery would boggle our ancestors' minds. What evolutionary psychology really helps us to appreciate is just what an unlikely achievement complex, liberal, market-based societies really are. It helps us to get a better grip on why relatively free and fabulously wealthy societies like ours are so rare and, possibly, so fragile. Evolutionary psychology helps us to understand that successful market liberal societies require the cultivation of certain psychological tendencies that are weak in Stone Age minds and the suppression or sublimation of other tendencies that are strong. Free, capitalist societies, where they can be made to work, work with human nature. But it turns out that human nature is not easy material to work with. There is a rapidly expanding library of books that try to spell out the moral, political and economic implications of evolutionary psychology. (The Origins of Virtue by Matt Ridley, Darwinian Politics by Paul Rubin, and The Company of Strangers by Paul </w:t>
      </w:r>
      <w:proofErr w:type="spellStart"/>
      <w:r>
        <w:t>Seabright</w:t>
      </w:r>
      <w:proofErr w:type="spellEnd"/>
      <w:r>
        <w:t xml:space="preserve"> are good ones). Below </w:t>
      </w:r>
      <w:proofErr w:type="gramStart"/>
      <w:r>
        <w:t>is a short tour of just a few features of human nature emphasized by evolutionary psychologists that highlight the challenges of developing and sustaining a modern market liberal order</w:t>
      </w:r>
      <w:proofErr w:type="gramEnd"/>
      <w:r>
        <w:t xml:space="preserve">. We are Coalitional The size of hunter-gather bands in the EEA ranged from 25 to about 150 people. The small size of those groups ensured that everyone would know everyone else; that social interactions would be conducted face-to-face; and that reputations for honesty, hard work, and reliability would be common knowledge. Even today, people's address books usually contain no more than 150 names. And military squadrons generally contain about as many people as Pleistocene hunting expeditions. Experiments by psychologists Leda </w:t>
      </w:r>
      <w:proofErr w:type="spellStart"/>
      <w:r>
        <w:t>Cosmides</w:t>
      </w:r>
      <w:proofErr w:type="spellEnd"/>
      <w:r>
        <w:t xml:space="preserve"> and Robert </w:t>
      </w:r>
      <w:proofErr w:type="spellStart"/>
      <w:r>
        <w:t>Kurzban</w:t>
      </w:r>
      <w:proofErr w:type="spellEnd"/>
      <w:r>
        <w:t xml:space="preserve"> have shown that human beings have specialized abilities to track shifting alliances and coalitions, and are eager to define others as inside or outside their own groups. Coalitional categories can easily lead to violence and war between groups. Think of Hutus and Tutsis, Albanians and Serbs, Shiites and Sunnis, Crips and the Bloods, and so on ad nauseam. However, coalitional categories are fairly fluid. Under the right circumstances, we can learn to care more about someone's devotion to the Red Sox or Yankees than their skin color, religion, or social class. We cannot, however, consistently think of ourselves as members only of that one grand coalition: the Brotherhood of Mankind. </w:t>
      </w:r>
      <w:r w:rsidRPr="00DE7FC2">
        <w:rPr>
          <w:rStyle w:val="StyleUnderline"/>
          <w:rFonts w:eastAsiaTheme="majorEastAsia"/>
          <w:highlight w:val="cyan"/>
        </w:rPr>
        <w:t xml:space="preserve">Our disposition to think in terms of "us" versus "them" is </w:t>
      </w:r>
      <w:r w:rsidRPr="00DE7FC2">
        <w:rPr>
          <w:rStyle w:val="StyleUnderline"/>
          <w:rFonts w:eastAsiaTheme="majorEastAsia"/>
          <w:b w:val="0"/>
          <w:highlight w:val="cyan"/>
        </w:rPr>
        <w:t>irremediable</w:t>
      </w:r>
      <w:r w:rsidRPr="00DE7FC2">
        <w:rPr>
          <w:rStyle w:val="StyleUnderline"/>
          <w:rFonts w:eastAsiaTheme="majorEastAsia"/>
          <w:highlight w:val="cyan"/>
        </w:rPr>
        <w:t xml:space="preserve"> and it has </w:t>
      </w:r>
      <w:r w:rsidRPr="00DE7FC2">
        <w:rPr>
          <w:rStyle w:val="StyleUnderline"/>
          <w:rFonts w:eastAsiaTheme="majorEastAsia"/>
          <w:b w:val="0"/>
          <w:highlight w:val="cyan"/>
        </w:rPr>
        <w:t>unavoidable</w:t>
      </w:r>
      <w:r w:rsidRPr="00DE7FC2">
        <w:rPr>
          <w:rStyle w:val="StyleUnderline"/>
          <w:rFonts w:eastAsiaTheme="majorEastAsia"/>
          <w:highlight w:val="cyan"/>
        </w:rPr>
        <w:t xml:space="preserve"> political implications</w:t>
      </w:r>
      <w:r>
        <w:t xml:space="preserve">. Populist and racialist political rhetoric encourages people to identify themselves as primarily rich or poor, black or white. It is important to avoid designing institutions, such as racial preference programs, that reinforce coalitional categories that have no basis in biology and may heighten some of the tensions they are meant to relax. A great deal of the animosity toward free trade, to take a different example, depends on economically and morally inappropriate coalitional distinctions between workers in Baltimore (us) and workers in Bangalore (them). Positively, free trade is laudable for the way it encourages us to see to members of unfamiliar groups as partners, not enemies. We are Hierarchical </w:t>
      </w:r>
      <w:proofErr w:type="gramStart"/>
      <w:r>
        <w:t>Like</w:t>
      </w:r>
      <w:proofErr w:type="gramEnd"/>
      <w:r>
        <w:t xml:space="preserve"> many animals and all primates, </w:t>
      </w:r>
      <w:r w:rsidRPr="00DE7FC2">
        <w:rPr>
          <w:rStyle w:val="StyleUnderline"/>
          <w:rFonts w:eastAsiaTheme="majorEastAsia"/>
          <w:highlight w:val="cyan"/>
        </w:rPr>
        <w:t>humans form hierarchies of dominance</w:t>
      </w:r>
      <w:r>
        <w:t xml:space="preserve">. It is easy to recognize social hierarchies in modern life. Corporations, government, chess clubs, and churches all have formal hierarchical structures of officers. Informal structures of dominance and status may be the leading cause of tears in junior high students. The dynamics of dominance hierarchies in the EEA was complex. Hierarchies play an important role in guiding collective efforts and distributing scarce resources without having to resort to violence. Daily affairs run more smoothly if everyone knows what is expected of him. However, space at the top of the hierarchy is scarce and a source of conflict and competition. Those who command higher status in social hierarchies have better access to material resources and mating opportunities. Thus, evolution favors the psychology of males and females who are able successfully to compete for positions of dominance. Living at the bottom of the dominance heap is a raw deal, and we are not built to take it lying down. There is evidence that lower status males naturally form coalitions to check the power of more dominant males and to achieve relatively egalitarian distribution of resources. In his book Hierarchy in the Forest, anthropologist Christopher Boehm calls these coalitions against the powerful "reverse dominance hierarchies." Emory professor of economics and law Paul Rubin usefully distinguishes </w:t>
      </w:r>
      <w:proofErr w:type="gramStart"/>
      <w:r>
        <w:t>between</w:t>
      </w:r>
      <w:proofErr w:type="gramEnd"/>
      <w:r>
        <w:t xml:space="preserve"> "productive" and "</w:t>
      </w:r>
      <w:proofErr w:type="spellStart"/>
      <w:r>
        <w:t>allocative</w:t>
      </w:r>
      <w:proofErr w:type="spellEnd"/>
      <w:r>
        <w:t xml:space="preserve">" hierarchies. Productive hierarchies are those that organize cooperative efforts to achieve otherwise unattainable mutually advantageous gains. Business organizations are a prime example. </w:t>
      </w:r>
      <w:proofErr w:type="spellStart"/>
      <w:r>
        <w:t>Allocative</w:t>
      </w:r>
      <w:proofErr w:type="spellEnd"/>
      <w:r>
        <w:t xml:space="preserve"> hierarchies, on the other hand, exist mainly to transfer resources to the top. Aristocracies and dictatorships are extreme examples. Although the nation-state can perform productive functions, there is the constant risk that </w:t>
      </w:r>
      <w:proofErr w:type="gramStart"/>
      <w:r>
        <w:t xml:space="preserve">it </w:t>
      </w:r>
      <w:r w:rsidRPr="00621A4F">
        <w:t xml:space="preserve">becomes dominated by </w:t>
      </w:r>
      <w:proofErr w:type="spellStart"/>
      <w:r w:rsidRPr="00621A4F">
        <w:t>allocative</w:t>
      </w:r>
      <w:proofErr w:type="spellEnd"/>
      <w:r w:rsidRPr="00621A4F">
        <w:t xml:space="preserve"> hierarchies</w:t>
      </w:r>
      <w:proofErr w:type="gramEnd"/>
      <w:r w:rsidRPr="00621A4F">
        <w:t xml:space="preserve">. Rubin warns that our natural wariness of zero-sum </w:t>
      </w:r>
      <w:proofErr w:type="spellStart"/>
      <w:r w:rsidRPr="00621A4F">
        <w:t>allocative</w:t>
      </w:r>
      <w:proofErr w:type="spellEnd"/>
      <w:r w:rsidRPr="00621A4F">
        <w:t xml:space="preserve"> hierarchies, which helps us to guard against the concentration of power in too few hands, is often directed at</w:t>
      </w:r>
      <w:r>
        <w:t xml:space="preserve"> modern positive-sum productive hierarchies, like corporations, thereby threatening the viability of enterprises that tend to make everyone better off. </w:t>
      </w:r>
      <w:r w:rsidRPr="00DE7FC2">
        <w:rPr>
          <w:rStyle w:val="StyleUnderline"/>
          <w:rFonts w:eastAsiaTheme="majorEastAsia"/>
          <w:highlight w:val="cyan"/>
        </w:rPr>
        <w:t>There is no way to stop dominance-seeking behavior. We may hope only to channel it to non-harmful uses</w:t>
      </w:r>
      <w:r w:rsidRPr="00DE7FC2">
        <w:rPr>
          <w:highlight w:val="cyan"/>
        </w:rPr>
        <w:t xml:space="preserve">. </w:t>
      </w:r>
      <w:r w:rsidRPr="00DE7FC2">
        <w:rPr>
          <w:rStyle w:val="StyleUnderline"/>
          <w:rFonts w:eastAsiaTheme="majorEastAsia"/>
          <w:highlight w:val="cyan"/>
        </w:rPr>
        <w:t>A free society</w:t>
      </w:r>
      <w:r w:rsidRPr="00621A4F">
        <w:rPr>
          <w:rStyle w:val="StyleUnderline"/>
          <w:rFonts w:eastAsiaTheme="majorEastAsia"/>
        </w:rPr>
        <w:t xml:space="preserve"> </w:t>
      </w:r>
      <w:r>
        <w:t xml:space="preserve">therefore </w:t>
      </w:r>
      <w:r w:rsidRPr="00DE7FC2">
        <w:rPr>
          <w:rStyle w:val="StyleUnderline"/>
          <w:rFonts w:eastAsiaTheme="majorEastAsia"/>
          <w:highlight w:val="cyan"/>
        </w:rPr>
        <w:t>requires</w:t>
      </w:r>
      <w:r>
        <w:t xml:space="preserve"> that </w:t>
      </w:r>
      <w:r w:rsidRPr="00DE7FC2">
        <w:rPr>
          <w:rStyle w:val="StyleUnderline"/>
          <w:rFonts w:eastAsiaTheme="majorEastAsia"/>
          <w:highlight w:val="cyan"/>
        </w:rPr>
        <w:t>positions of dominance</w:t>
      </w:r>
      <w:r>
        <w:t xml:space="preserve"> and status be widely available in a multitude of productive hierarchies, and that opportunities for greater status and dominance through predation are limited by the constant vigilance of "the people"—the ultimate reverse dominance hierarchy. A flourishing civil society permits almost everyone to be the leader of something, whether the local Star Trek fan club or the city council, thereby somewhat satisfying the human taste for hierarchical status, but to no one's serious detriment. </w:t>
      </w:r>
      <w:r w:rsidRPr="00621A4F">
        <w:rPr>
          <w:rStyle w:val="StyleUnderline"/>
          <w:rFonts w:eastAsiaTheme="majorEastAsia"/>
        </w:rPr>
        <w:t>We are Envious Zero-sum Thinkers</w:t>
      </w:r>
      <w:r>
        <w:t xml:space="preserve"> </w:t>
      </w:r>
      <w:r w:rsidRPr="00621A4F">
        <w:rPr>
          <w:rStyle w:val="StyleUnderline"/>
          <w:rFonts w:eastAsiaTheme="majorEastAsia"/>
        </w:rPr>
        <w:t>Perhaps the most depressing lesson of evolutionary psychology</w:t>
      </w:r>
      <w:r>
        <w:t xml:space="preserve"> for politics </w:t>
      </w:r>
      <w:r w:rsidRPr="00621A4F">
        <w:rPr>
          <w:rStyle w:val="StyleUnderline"/>
          <w:rFonts w:eastAsiaTheme="majorEastAsia"/>
        </w:rPr>
        <w:t>is found in its account of the deep-seated human capacity for envy</w:t>
      </w:r>
      <w:r>
        <w:t xml:space="preserve"> and, related, of our difficulty in understanding the idea of gains from trade and increases in productivity—the idea of an ever-expanding "pie" of wealth. There is evidence that greater skill and initiative could lead to higher status and bigger shares of resources for an individual in the EEA. But because of the social nature of hunting and gathering, the fact that food spoiled quickly, and the utter absence of privacy, the benefits of individual success in hunting or foraging could not be easily internalized by the individual, and </w:t>
      </w:r>
      <w:proofErr w:type="gramStart"/>
      <w:r>
        <w:t>were expected to be shared</w:t>
      </w:r>
      <w:proofErr w:type="gramEnd"/>
      <w:r>
        <w:t xml:space="preserve">. The EEA was for the most part a zero-sum world, where increases in total wealth through invention, investment, and extended economic exchange were totally unknown. More for you was less for me. Therefore, if anyone managed to acquire a great deal more than anyone else, that was pretty good evidence that theirs was a stash of ill-gotten gains, acquired by cheating, stealing, raw force, or, at best, sheer luck. Envy of the disproportionately wealthy may have helped to reinforce generally adaptive norms of sharing and to help those of lower status on the dominance hierarchy guard against further predation by those able to amass power. Our zero-sum mentality makes it hard for us to understand how trade and investment can increase the amount of total wealth. We are thus </w:t>
      </w:r>
      <w:proofErr w:type="gramStart"/>
      <w:r>
        <w:t>ill-equipped</w:t>
      </w:r>
      <w:proofErr w:type="gramEnd"/>
      <w:r>
        <w:t xml:space="preserve"> to easily understand our own economic system. </w:t>
      </w:r>
      <w:r w:rsidRPr="00621A4F">
        <w:t>These features of human nature—that we are coalitional, hierarchical, and envious zero-sum thinkers—would seem to make liberal capitalism extremely unlikely. And it is.</w:t>
      </w:r>
      <w:r>
        <w:t xml:space="preserve"> However, the benefits of a liberal market order can be seen in a few further features of the human mind and social organization in the EEA. </w:t>
      </w:r>
      <w:r w:rsidRPr="00621A4F">
        <w:rPr>
          <w:rStyle w:val="StyleUnderline"/>
          <w:rFonts w:eastAsiaTheme="majorEastAsia"/>
        </w:rPr>
        <w:t>Property Rights are Natural</w:t>
      </w:r>
      <w:r>
        <w:rPr>
          <w:rStyle w:val="StyleUnderline"/>
          <w:rFonts w:eastAsiaTheme="majorEastAsia"/>
        </w:rPr>
        <w:t xml:space="preserve"> </w:t>
      </w:r>
      <w:r>
        <w:t xml:space="preserve">The problem of distributing scarce resources can be handled in part by implicitly coercive </w:t>
      </w:r>
      <w:proofErr w:type="spellStart"/>
      <w:r>
        <w:t>allocative</w:t>
      </w:r>
      <w:proofErr w:type="spellEnd"/>
      <w:r>
        <w:t xml:space="preserve"> hierarchies. An alternative solution to the problem of distribution is the recognition and enforcement of property rights. Property rights are prefigured in nature by the way animals mark out territories for their exclusive use in foraging, hunting, and mating. </w:t>
      </w:r>
      <w:r w:rsidRPr="00DE7FC2">
        <w:rPr>
          <w:rStyle w:val="StyleUnderline"/>
          <w:rFonts w:eastAsiaTheme="majorEastAsia"/>
          <w:highlight w:val="cyan"/>
        </w:rPr>
        <w:t>Recognition of</w:t>
      </w:r>
      <w:r>
        <w:t xml:space="preserve"> such rudimentary </w:t>
      </w:r>
      <w:r w:rsidRPr="00DE7FC2">
        <w:rPr>
          <w:rStyle w:val="StyleUnderline"/>
          <w:rFonts w:eastAsiaTheme="majorEastAsia"/>
          <w:highlight w:val="cyan"/>
        </w:rPr>
        <w:t>claims to control</w:t>
      </w:r>
      <w:r>
        <w:t xml:space="preserve"> and exclude minimizes costly conflict, which by itself </w:t>
      </w:r>
      <w:r w:rsidRPr="00DE7FC2">
        <w:rPr>
          <w:rStyle w:val="StyleUnderline"/>
          <w:rFonts w:eastAsiaTheme="majorEastAsia"/>
          <w:highlight w:val="cyan"/>
        </w:rPr>
        <w:t>provides a strong evolutionary reason to look for</w:t>
      </w:r>
      <w:r>
        <w:t xml:space="preserve"> innate tendencies to recognize and respect norms of </w:t>
      </w:r>
      <w:r w:rsidRPr="00DE7FC2">
        <w:rPr>
          <w:rStyle w:val="StyleUnderline"/>
          <w:rFonts w:eastAsiaTheme="majorEastAsia"/>
          <w:highlight w:val="cyan"/>
        </w:rPr>
        <w:t>property</w:t>
      </w:r>
      <w:r>
        <w:t xml:space="preserve">. New </w:t>
      </w:r>
      <w:r w:rsidRPr="00621A4F">
        <w:rPr>
          <w:rStyle w:val="StyleUnderline"/>
          <w:rFonts w:eastAsiaTheme="majorEastAsia"/>
        </w:rPr>
        <w:t>scientific research provides</w:t>
      </w:r>
      <w:r>
        <w:t xml:space="preserve"> even </w:t>
      </w:r>
      <w:r w:rsidRPr="00621A4F">
        <w:rPr>
          <w:rStyle w:val="StyleUnderline"/>
          <w:rFonts w:eastAsiaTheme="majorEastAsia"/>
        </w:rPr>
        <w:t>strong</w:t>
      </w:r>
      <w:r>
        <w:t xml:space="preserve">er </w:t>
      </w:r>
      <w:r w:rsidRPr="00621A4F">
        <w:rPr>
          <w:rStyle w:val="StyleUnderline"/>
          <w:rFonts w:eastAsiaTheme="majorEastAsia"/>
        </w:rPr>
        <w:t>evidence for</w:t>
      </w:r>
      <w:r>
        <w:t xml:space="preserve"> the existence of such </w:t>
      </w:r>
      <w:r w:rsidRPr="00621A4F">
        <w:rPr>
          <w:rStyle w:val="StyleUnderline"/>
          <w:rFonts w:eastAsiaTheme="majorEastAsia"/>
        </w:rPr>
        <w:t>property "instincts</w:t>
      </w:r>
      <w:r>
        <w:t xml:space="preserve">." For example, recent experimental work by Oliver </w:t>
      </w:r>
      <w:proofErr w:type="spellStart"/>
      <w:r>
        <w:t>Goodenough</w:t>
      </w:r>
      <w:proofErr w:type="spellEnd"/>
      <w:r>
        <w:t xml:space="preserve">, a legal theorist, and Christine </w:t>
      </w:r>
      <w:proofErr w:type="spellStart"/>
      <w:r>
        <w:t>Prehn</w:t>
      </w:r>
      <w:proofErr w:type="spellEnd"/>
      <w:r>
        <w:t xml:space="preserve">, a neuroscientist, suggests that the human mind evolved specialized modules for making judgments about moral transgressions, and transgressions against property in particular. </w:t>
      </w:r>
      <w:r w:rsidRPr="00621A4F">
        <w:rPr>
          <w:rStyle w:val="StyleUnderline"/>
          <w:rFonts w:eastAsiaTheme="majorEastAsia"/>
        </w:rPr>
        <w:t>Evolutionary psychology can help us to understand that property rights are not created simply by strokes of the legislator's pen</w:t>
      </w:r>
      <w:r>
        <w:t xml:space="preserve">. Mutually Beneficial </w:t>
      </w:r>
      <w:r w:rsidRPr="00621A4F">
        <w:rPr>
          <w:rStyle w:val="StyleUnderline"/>
          <w:rFonts w:eastAsiaTheme="majorEastAsia"/>
        </w:rPr>
        <w:t>Exchange is Natural</w:t>
      </w:r>
      <w:r>
        <w:t xml:space="preserve"> Trade and mutually beneficial exchange are human universals, as is the division of labor. In their groundbreaking paper, "Cognitive Adaptations for Social Exchange," </w:t>
      </w:r>
      <w:proofErr w:type="spellStart"/>
      <w:r>
        <w:t>Cosmides</w:t>
      </w:r>
      <w:proofErr w:type="spellEnd"/>
      <w:r>
        <w:t xml:space="preserve"> and </w:t>
      </w:r>
      <w:proofErr w:type="spellStart"/>
      <w:r>
        <w:t>Tooby</w:t>
      </w:r>
      <w:proofErr w:type="spellEnd"/>
      <w:r>
        <w:t xml:space="preserve"> point out that, contrary to widespread belief, hunter-gatherer life is not "a kind of retro-utopia" of "indiscriminate, egalitarian cooperation and sharing." The archeological and ethnographic evidence shows that hunter-gatherers were involved in numerous forms of trade and exchange. Some forms of hunter-gatherer trading can involve quite complex specialization and the interaction of supply and demand. Most impressive, </w:t>
      </w:r>
      <w:proofErr w:type="spellStart"/>
      <w:r>
        <w:t>Cosmides</w:t>
      </w:r>
      <w:proofErr w:type="spellEnd"/>
      <w:r>
        <w:t xml:space="preserve"> and </w:t>
      </w:r>
      <w:proofErr w:type="spellStart"/>
      <w:r>
        <w:t>Tooby</w:t>
      </w:r>
      <w:proofErr w:type="spellEnd"/>
      <w:r>
        <w:t xml:space="preserve"> have shown through a series of experiments that human beings are able easily to solve complex logical puzzles involving reciprocity, the accounting of costs and benefits, and the detection of people who have cheated on agreements. However, we are unable to solve formally identical puzzles that do not deal with questions of social exchange. That, they argue, points to the existence of "functionally specialized, content-dependent cognitive adaptations for social exchange." In other words, the </w:t>
      </w:r>
      <w:r w:rsidRPr="00DE7FC2">
        <w:rPr>
          <w:rStyle w:val="StyleUnderline"/>
          <w:rFonts w:eastAsiaTheme="majorEastAsia"/>
          <w:highlight w:val="cyan"/>
        </w:rPr>
        <w:t>human mind is "</w:t>
      </w:r>
      <w:r w:rsidRPr="00DE7FC2">
        <w:rPr>
          <w:rStyle w:val="StyleUnderline"/>
          <w:rFonts w:eastAsiaTheme="majorEastAsia"/>
          <w:b w:val="0"/>
          <w:highlight w:val="cyan"/>
        </w:rPr>
        <w:t>built" to trade</w:t>
      </w:r>
      <w:r>
        <w:t xml:space="preserve">. Trust and Hayek's Two Orders It is easy to see a kind of in vitro capitalism in the evolved human propensity to recognize property rights, specialize in productive endeavors, and engage in fairly complex forms of social exchange. However, the kind of freedom and wealth we enjoy in the United States remains a chimera to billions. While our evolved capacities are the scaffolding upon which advanced liberal capitalism has been built, they are, quite plainly, not enough, as the hundreds of millions who live on less than a dollar a day can attest. The path from the EEA to laptops and lattes requires a great cultural leap. In recent work, Nobel Prize-winning economists Douglass North and Vernon Smith have stressed that the crucial juncture is the transition from personal to impersonal exchange. Economic life in the EEA was based on repeated face-to-face interactions with well-known members of the community. Agreements were policed mainly by public knowledge of reputation. If you cheated or shirked, your stock of reputation would decline, and so would your prospects. Our evolutionary endowment prepared us to navigate skillfully through that world of personal exchange. However, it did not prepare us to cooperate and trade with total strangers whom we had never met and might never see again. The road to prosperity must cross a chasm of uncertainty and mistrust. The transition to extended, impersonal market order requires the emergence of "institutions that make human beings willing to treat strangers as honorary friends" as Paul </w:t>
      </w:r>
      <w:proofErr w:type="spellStart"/>
      <w:r>
        <w:t>Seabright</w:t>
      </w:r>
      <w:proofErr w:type="spellEnd"/>
      <w:r>
        <w:t xml:space="preserve"> puts it. The exciting story of the way these institutions piggybacked on an evolved psychology designed to solve quite different ecological problems is the topic of </w:t>
      </w:r>
      <w:proofErr w:type="spellStart"/>
      <w:r>
        <w:t>Seabright's</w:t>
      </w:r>
      <w:proofErr w:type="spellEnd"/>
      <w:r>
        <w:t xml:space="preserve"> book, The Company of Strangers, as well as an important part of forthcoming works by Douglass North and Vernon Smith. As he so often did, F. A. Hayek anticipated contemporary trends. Hayek understood that our kind of economy and society, which he called an extended order, or "macro-cosmos," is in many ways alien to our basic psychological constitution, which is geared to deal with life in small groups, the "micro-cosmos." We live in two worlds, the face-to-face world of the tribe, family, school, and firm, and the impersonal, anonymous world of huge cities, hyper-specialization, and trans-world trade. Each world has its own set of rules, and we confuse them at our peril. As Hayek writes in The Fatal Conceit: If we were to apply the unmodified, uncurbed, rules of the micro-cosmos (i.e., of the small band or troop, or of, say, our families) to the macro-cosmos (our wider civilization), as our instincts and sentimental yearnings often make us wish to do, we would destroy it. Yet if we were always to apply the rules of the extended order to our more intimate groupings, we would crush them. So we must learn to live in two sorts of worlds at once. The balance is delicate. Once we appreciate the improbability and fragility of our wealth and freedom, it becomes clear just how much respect and gratitude we owe to the belief systems, social institutions, and personal virtues that allowed for the emergence of our "wider civilization" and that allow us to move between our two worlds without destroying or crushing either. Evolutionary Psychology and Political Humility </w:t>
      </w:r>
      <w:r w:rsidRPr="00DE7FC2">
        <w:rPr>
          <w:rStyle w:val="StyleUnderline"/>
          <w:rFonts w:eastAsiaTheme="majorEastAsia"/>
          <w:highlight w:val="cyan"/>
        </w:rPr>
        <w:t>The key political lesson of evolutionary psychology is</w:t>
      </w:r>
      <w:r>
        <w:t xml:space="preserve"> simply </w:t>
      </w:r>
      <w:r w:rsidRPr="00DE7FC2">
        <w:rPr>
          <w:rStyle w:val="StyleUnderline"/>
          <w:rFonts w:eastAsiaTheme="majorEastAsia"/>
          <w:highlight w:val="cyan"/>
        </w:rPr>
        <w:t>that there is a universal human nature</w:t>
      </w:r>
      <w:r>
        <w:t xml:space="preserve">. The human mind comprises many distinct, specialized functions, and is not an all-purpose learning machine that can be reformatted at will to realize political dreams. </w:t>
      </w:r>
      <w:r w:rsidRPr="00621A4F">
        <w:rPr>
          <w:rStyle w:val="StyleUnderline"/>
          <w:rFonts w:eastAsiaTheme="majorEastAsia"/>
        </w:rPr>
        <w:t xml:space="preserve">The shape of society is </w:t>
      </w:r>
      <w:r w:rsidRPr="00621A4F">
        <w:rPr>
          <w:rStyle w:val="StyleUnderline"/>
          <w:rFonts w:eastAsiaTheme="majorEastAsia"/>
          <w:b w:val="0"/>
        </w:rPr>
        <w:t>constrained by our evolved nature</w:t>
      </w:r>
      <w:r>
        <w:t xml:space="preserve">. </w:t>
      </w:r>
      <w:r w:rsidRPr="00621A4F">
        <w:rPr>
          <w:rStyle w:val="StyleUnderline"/>
          <w:rFonts w:eastAsiaTheme="majorEastAsia"/>
        </w:rPr>
        <w:t>Remaking humanity</w:t>
      </w:r>
      <w:r>
        <w:t xml:space="preserve"> through politics </w:t>
      </w:r>
      <w:r w:rsidRPr="00621A4F">
        <w:rPr>
          <w:rStyle w:val="StyleUnderline"/>
          <w:rFonts w:eastAsiaTheme="majorEastAsia"/>
        </w:rPr>
        <w:t xml:space="preserve">is a </w:t>
      </w:r>
      <w:r w:rsidRPr="00621A4F">
        <w:rPr>
          <w:rStyle w:val="StyleUnderline"/>
          <w:rFonts w:eastAsiaTheme="majorEastAsia"/>
          <w:b w:val="0"/>
        </w:rPr>
        <w:t>biological impossibility</w:t>
      </w:r>
      <w:r>
        <w:t xml:space="preserve"> on the order of curing cancer with pine needle tea. We can, however, work with human nature—and we have. We have, through culture, enhanced those traits that facilitate trust and cooperation, channeled our coalitional and status-seeking instincts toward productive uses, and built upon our natural suspicion of power to preserve our freedom. We can, of course, do better. As Immanuel Kant famously remarked, "from the crooked timber of humanity no truly straight thing can be made." But, in the words of philosopher, Denis Dutton, It is not . . . that no beautiful carving or piece of furniture can be produced from twisted wood; it is rather that whatever is finally created will only endure if it takes into account the grain, texture, natural joints, knotholes, strengths and weaknesses of the original material. </w:t>
      </w:r>
      <w:r w:rsidRPr="00DE7FC2">
        <w:rPr>
          <w:rStyle w:val="StyleUnderline"/>
          <w:rFonts w:eastAsiaTheme="majorEastAsia"/>
          <w:highlight w:val="cyan"/>
        </w:rPr>
        <w:t>Evolutionary psychology</w:t>
      </w:r>
      <w:r>
        <w:t xml:space="preserve">, by helping us better understand human nature, </w:t>
      </w:r>
      <w:r w:rsidRPr="00DE7FC2">
        <w:rPr>
          <w:rStyle w:val="StyleUnderline"/>
          <w:rFonts w:eastAsiaTheme="majorEastAsia"/>
          <w:highlight w:val="cyan"/>
        </w:rPr>
        <w:t xml:space="preserve">can aid us in cultivating social orders that do not </w:t>
      </w:r>
      <w:r w:rsidRPr="00DE7FC2">
        <w:rPr>
          <w:rStyle w:val="StyleUnderline"/>
          <w:rFonts w:eastAsiaTheme="majorEastAsia"/>
          <w:b w:val="0"/>
          <w:highlight w:val="cyan"/>
        </w:rPr>
        <w:t>foolishly attempt to cut against the grain of human nature</w:t>
      </w:r>
      <w:r w:rsidRPr="00621A4F">
        <w:rPr>
          <w:rStyle w:val="StyleUnderline"/>
          <w:rFonts w:eastAsiaTheme="majorEastAsia"/>
        </w:rPr>
        <w:t>.</w:t>
      </w:r>
      <w:r>
        <w:t xml:space="preserve"> We can learn how best to work with the material of humanity to encourage and preserve societies, like own, that are not only beautiful, but will endure.</w:t>
      </w:r>
    </w:p>
    <w:p w14:paraId="5F8C17E1" w14:textId="77777777" w:rsidR="00383C63" w:rsidRDefault="00383C63" w:rsidP="00094E9C">
      <w:pPr>
        <w:rPr>
          <w:rFonts w:asciiTheme="majorHAnsi" w:hAnsiTheme="majorHAnsi"/>
        </w:rPr>
      </w:pPr>
    </w:p>
    <w:p w14:paraId="42AED368" w14:textId="77777777" w:rsidR="009B5BA3" w:rsidRPr="00094E9C" w:rsidRDefault="009B5BA3" w:rsidP="00094E9C">
      <w:pPr>
        <w:rPr>
          <w:rFonts w:asciiTheme="majorHAnsi" w:hAnsiTheme="majorHAnsi"/>
        </w:rPr>
      </w:pPr>
    </w:p>
    <w:p w14:paraId="418D735E" w14:textId="00A706E5" w:rsidR="00D73851" w:rsidRDefault="00D73851" w:rsidP="00D73851">
      <w:pPr>
        <w:pStyle w:val="Heading1"/>
      </w:pPr>
      <w:r>
        <w:t>Everything else</w:t>
      </w:r>
      <w:r w:rsidR="006C2A4A">
        <w:t xml:space="preserve"> (change as necessary)</w:t>
      </w:r>
    </w:p>
    <w:p w14:paraId="3A939861" w14:textId="5F1D3EF9" w:rsidR="0046364B" w:rsidRPr="00094E9C" w:rsidRDefault="0046364B" w:rsidP="00094E9C">
      <w:pPr>
        <w:pStyle w:val="Heading2"/>
      </w:pPr>
      <w:r w:rsidRPr="00094E9C">
        <w:t>Topicality</w:t>
      </w:r>
    </w:p>
    <w:p w14:paraId="53A8C913" w14:textId="3E208931" w:rsidR="00D316D6" w:rsidRPr="00094E9C" w:rsidRDefault="00D316D6" w:rsidP="00094E9C">
      <w:pPr>
        <w:pStyle w:val="Heading4"/>
      </w:pPr>
      <w:r w:rsidRPr="00094E9C">
        <w:t>A. USFG is the government established in the constitution</w:t>
      </w:r>
    </w:p>
    <w:p w14:paraId="0D36C3F5" w14:textId="77777777" w:rsidR="00D316D6" w:rsidRPr="00094E9C" w:rsidRDefault="00D316D6" w:rsidP="00094E9C">
      <w:pPr>
        <w:rPr>
          <w:rFonts w:asciiTheme="majorHAnsi" w:hAnsiTheme="majorHAnsi"/>
        </w:rPr>
      </w:pPr>
      <w:r w:rsidRPr="00094E9C">
        <w:rPr>
          <w:rStyle w:val="Style13ptBold"/>
          <w:rFonts w:asciiTheme="majorHAnsi" w:hAnsiTheme="majorHAnsi"/>
        </w:rPr>
        <w:t>US Legal 13</w:t>
      </w:r>
      <w:r w:rsidRPr="00094E9C">
        <w:rPr>
          <w:rFonts w:asciiTheme="majorHAnsi" w:hAnsiTheme="majorHAnsi"/>
        </w:rPr>
        <w:t xml:space="preserve">  "Legal Terms, Definitions, and Dictionary</w:t>
      </w:r>
      <w:proofErr w:type="gramStart"/>
      <w:r w:rsidRPr="00094E9C">
        <w:rPr>
          <w:rFonts w:asciiTheme="majorHAnsi" w:hAnsiTheme="majorHAnsi"/>
        </w:rPr>
        <w:t>"  http</w:t>
      </w:r>
      <w:proofErr w:type="gramEnd"/>
      <w:r w:rsidRPr="00094E9C">
        <w:rPr>
          <w:rFonts w:asciiTheme="majorHAnsi" w:hAnsiTheme="majorHAnsi"/>
        </w:rPr>
        <w:t xml:space="preserve">://definitions.uslegal.com/u/united-states-federal-government/ </w:t>
      </w:r>
    </w:p>
    <w:p w14:paraId="0908509E" w14:textId="77777777" w:rsidR="00D316D6" w:rsidRPr="00094E9C" w:rsidRDefault="00D316D6" w:rsidP="00094E9C">
      <w:pPr>
        <w:pStyle w:val="CardIndented"/>
        <w:ind w:left="0"/>
        <w:rPr>
          <w:rFonts w:asciiTheme="majorHAnsi" w:hAnsiTheme="majorHAnsi"/>
          <w:sz w:val="16"/>
        </w:rPr>
      </w:pPr>
      <w:r w:rsidRPr="00094E9C">
        <w:rPr>
          <w:rStyle w:val="StyleUnderline"/>
          <w:rFonts w:asciiTheme="majorHAnsi" w:hAnsiTheme="majorHAnsi"/>
        </w:rPr>
        <w:t xml:space="preserve"> The </w:t>
      </w:r>
      <w:proofErr w:type="gramStart"/>
      <w:r w:rsidRPr="00094E9C">
        <w:rPr>
          <w:rStyle w:val="StyleUnderline"/>
          <w:rFonts w:asciiTheme="majorHAnsi" w:hAnsiTheme="majorHAnsi"/>
        </w:rPr>
        <w:t>United States Federal Government is established by the US Constitution</w:t>
      </w:r>
      <w:proofErr w:type="gramEnd"/>
      <w:r w:rsidRPr="00094E9C">
        <w:rPr>
          <w:rStyle w:val="StyleUnderline"/>
          <w:rFonts w:asciiTheme="majorHAnsi" w:hAnsiTheme="majorHAnsi"/>
        </w:rPr>
        <w:t xml:space="preserve">. The Federal Government shares sovereignty over the United Sates with the individual governments of the States of US. </w:t>
      </w:r>
      <w:proofErr w:type="gramStart"/>
      <w:r w:rsidRPr="00094E9C">
        <w:rPr>
          <w:rStyle w:val="StyleUnderline"/>
          <w:rFonts w:asciiTheme="majorHAnsi" w:hAnsiTheme="majorHAnsi"/>
        </w:rPr>
        <w:t>The Federal government has three branches</w:t>
      </w:r>
      <w:r w:rsidRPr="00094E9C">
        <w:rPr>
          <w:rFonts w:asciiTheme="majorHAnsi" w:hAnsiTheme="majorHAnsi"/>
          <w:sz w:val="16"/>
        </w:rPr>
        <w:t xml:space="preserve">: </w:t>
      </w:r>
      <w:proofErr w:type="spellStart"/>
      <w:r w:rsidRPr="00094E9C">
        <w:rPr>
          <w:rFonts w:asciiTheme="majorHAnsi" w:hAnsiTheme="majorHAnsi"/>
          <w:sz w:val="16"/>
        </w:rPr>
        <w:t>i</w:t>
      </w:r>
      <w:proofErr w:type="spellEnd"/>
      <w:r w:rsidRPr="00094E9C">
        <w:rPr>
          <w:rFonts w:asciiTheme="majorHAnsi" w:hAnsiTheme="majorHAnsi"/>
          <w:sz w:val="16"/>
        </w:rPr>
        <w:t>) the legislature, which is the US Congress, ii) Executive, comprised of the President and Vice president of the US and iii) Judiciary.</w:t>
      </w:r>
      <w:proofErr w:type="gramEnd"/>
      <w:r w:rsidRPr="00094E9C">
        <w:rPr>
          <w:rFonts w:asciiTheme="majorHAnsi" w:hAnsiTheme="majorHAnsi"/>
          <w:sz w:val="16"/>
        </w:rPr>
        <w:t xml:space="preserve"> The US Constitution prescribes a system of separation of powers and ‘checks and balances’ for the smooth functioning of all the three branches of the Federal Government. The US Constitution limits the powers of the Federal Government to the powers assigned to it; all powers not expressly assigned to the Federal Government are reserved to the States or to the people.</w:t>
      </w:r>
    </w:p>
    <w:p w14:paraId="1F09833C" w14:textId="77777777" w:rsidR="00D316D6" w:rsidRPr="00094E9C" w:rsidRDefault="00D316D6" w:rsidP="00094E9C">
      <w:pPr>
        <w:pStyle w:val="CardIndented"/>
        <w:ind w:left="0"/>
        <w:rPr>
          <w:rFonts w:asciiTheme="majorHAnsi" w:hAnsiTheme="majorHAnsi"/>
        </w:rPr>
      </w:pPr>
    </w:p>
    <w:p w14:paraId="6665C20A" w14:textId="43C72DCC" w:rsidR="00D316D6" w:rsidRPr="00094E9C" w:rsidRDefault="00D316D6" w:rsidP="00094E9C">
      <w:pPr>
        <w:pStyle w:val="Heading4"/>
        <w:numPr>
          <w:ilvl w:val="0"/>
          <w:numId w:val="6"/>
        </w:numPr>
        <w:ind w:left="0"/>
      </w:pPr>
      <w:r w:rsidRPr="00094E9C">
        <w:t>The plan violates</w:t>
      </w:r>
      <w:r w:rsidR="002959B0" w:rsidRPr="00094E9C">
        <w:t xml:space="preserve"> - t</w:t>
      </w:r>
      <w:r w:rsidRPr="00094E9C">
        <w:t>he aff does not use the USFG as a mechanism</w:t>
      </w:r>
    </w:p>
    <w:p w14:paraId="0969066F" w14:textId="3AAD127C" w:rsidR="00D316D6" w:rsidRPr="00094E9C" w:rsidRDefault="00D316D6" w:rsidP="00094E9C">
      <w:pPr>
        <w:pStyle w:val="Heading4"/>
        <w:numPr>
          <w:ilvl w:val="0"/>
          <w:numId w:val="6"/>
        </w:numPr>
        <w:ind w:left="0"/>
      </w:pPr>
      <w:r w:rsidRPr="00094E9C">
        <w:t>The affirmative interpretation is bad for debate</w:t>
      </w:r>
      <w:r w:rsidR="009D60FD" w:rsidRPr="00094E9C">
        <w:t xml:space="preserve"> – it takes away ground, education, and fairness</w:t>
      </w:r>
    </w:p>
    <w:p w14:paraId="14CC2634" w14:textId="77777777" w:rsidR="004C3E02" w:rsidRPr="00094E9C" w:rsidRDefault="004C3E02" w:rsidP="00094E9C">
      <w:pPr>
        <w:rPr>
          <w:rFonts w:asciiTheme="majorHAnsi" w:hAnsiTheme="majorHAnsi"/>
        </w:rPr>
      </w:pPr>
    </w:p>
    <w:p w14:paraId="12361B35" w14:textId="1CD612D8" w:rsidR="004C3E02" w:rsidRPr="00094E9C" w:rsidRDefault="00731377" w:rsidP="00094E9C">
      <w:pPr>
        <w:pStyle w:val="Heading4"/>
      </w:pPr>
      <w:r w:rsidRPr="00094E9C">
        <w:t>Policy focus on fisheries is key</w:t>
      </w:r>
    </w:p>
    <w:p w14:paraId="4E76E530" w14:textId="41486ACD" w:rsidR="004C3E02" w:rsidRPr="00094E9C" w:rsidRDefault="004C3E02" w:rsidP="00094E9C">
      <w:pPr>
        <w:rPr>
          <w:rStyle w:val="StyleUnderline"/>
          <w:rFonts w:asciiTheme="majorHAnsi" w:hAnsiTheme="majorHAnsi"/>
        </w:rPr>
      </w:pPr>
      <w:r w:rsidRPr="00094E9C">
        <w:rPr>
          <w:rStyle w:val="Style13ptBold"/>
          <w:rFonts w:asciiTheme="majorHAnsi" w:hAnsiTheme="majorHAnsi"/>
        </w:rPr>
        <w:t>FAO 14</w:t>
      </w:r>
      <w:r w:rsidRPr="00094E9C">
        <w:rPr>
          <w:rStyle w:val="StyleUnderline"/>
          <w:rFonts w:asciiTheme="majorHAnsi" w:hAnsiTheme="majorHAnsi"/>
        </w:rPr>
        <w:t xml:space="preserve"> </w:t>
      </w:r>
      <w:r w:rsidRPr="00094E9C">
        <w:rPr>
          <w:rStyle w:val="StyleUnderline"/>
          <w:rFonts w:asciiTheme="majorHAnsi" w:hAnsiTheme="majorHAnsi"/>
          <w:b w:val="0"/>
          <w:sz w:val="14"/>
          <w:szCs w:val="14"/>
          <w:u w:val="none"/>
        </w:rPr>
        <w:t xml:space="preserve">(Food and Agricultural Organization of the UN, focusing on a world without hunger, </w:t>
      </w:r>
      <w:r w:rsidRPr="00094E9C">
        <w:rPr>
          <w:rStyle w:val="StyleUnderline"/>
          <w:rFonts w:asciiTheme="majorHAnsi" w:hAnsiTheme="majorHAnsi"/>
          <w:b w:val="0"/>
          <w:i/>
          <w:sz w:val="14"/>
          <w:szCs w:val="14"/>
          <w:u w:val="none"/>
        </w:rPr>
        <w:t>People and Communities, http://www.fao.org/fishery/ssf/people/en)</w:t>
      </w:r>
    </w:p>
    <w:p w14:paraId="055D3E9D" w14:textId="660AFC1E" w:rsidR="00C3701F" w:rsidRPr="00094E9C" w:rsidRDefault="00C3701F" w:rsidP="00094E9C">
      <w:pPr>
        <w:rPr>
          <w:rStyle w:val="StyleUnderline"/>
          <w:rFonts w:asciiTheme="majorHAnsi" w:hAnsiTheme="majorHAnsi"/>
        </w:rPr>
      </w:pPr>
      <w:r w:rsidRPr="00094E9C">
        <w:rPr>
          <w:rStyle w:val="StyleUnderline"/>
          <w:rFonts w:asciiTheme="majorHAnsi" w:hAnsiTheme="majorHAnsi"/>
        </w:rPr>
        <w:t>Policy and development themes of small-scale fisheries must be just as focused on people and communities as on the classical issues of fisheries resources and management.</w:t>
      </w:r>
      <w:r w:rsidRPr="00094E9C">
        <w:rPr>
          <w:rFonts w:asciiTheme="majorHAnsi" w:hAnsiTheme="majorHAnsi"/>
          <w:sz w:val="16"/>
        </w:rPr>
        <w:t xml:space="preserve"> It is clear that without resources or with severely depleted stocks, no fishery activity can hope to be sustained. </w:t>
      </w:r>
      <w:proofErr w:type="gramStart"/>
      <w:r w:rsidRPr="00094E9C">
        <w:rPr>
          <w:rFonts w:asciiTheme="majorHAnsi" w:hAnsiTheme="majorHAnsi"/>
          <w:sz w:val="16"/>
        </w:rPr>
        <w:t>However, the processes of poverty, the need for livelihoods and the implications for how, why, where and when people fish are equally crucial in defining the needs and priorities in small-scale fisheries policy and implementation.</w:t>
      </w:r>
      <w:proofErr w:type="gramEnd"/>
      <w:r w:rsidR="004C3E02" w:rsidRPr="00094E9C">
        <w:rPr>
          <w:rFonts w:asciiTheme="majorHAnsi" w:hAnsiTheme="majorHAnsi"/>
          <w:sz w:val="12"/>
        </w:rPr>
        <w:t>¶</w:t>
      </w:r>
      <w:r w:rsidRPr="00094E9C">
        <w:rPr>
          <w:rFonts w:asciiTheme="majorHAnsi" w:hAnsiTheme="majorHAnsi"/>
          <w:sz w:val="16"/>
        </w:rPr>
        <w:t xml:space="preserve"> </w:t>
      </w:r>
      <w:r w:rsidRPr="00094E9C">
        <w:rPr>
          <w:rStyle w:val="StyleUnderline"/>
          <w:rFonts w:asciiTheme="majorHAnsi" w:hAnsiTheme="majorHAnsi"/>
        </w:rPr>
        <w:t>Policy must focus on the complexities of the people and communities involved in small-scale fisheries in order to unlock and address the essential issues:</w:t>
      </w:r>
    </w:p>
    <w:p w14:paraId="1D287737" w14:textId="77777777" w:rsidR="00D316D6" w:rsidRPr="00094E9C" w:rsidRDefault="00D316D6" w:rsidP="00094E9C">
      <w:pPr>
        <w:pStyle w:val="Heading4"/>
        <w:numPr>
          <w:ilvl w:val="0"/>
          <w:numId w:val="6"/>
        </w:numPr>
        <w:ind w:left="0"/>
      </w:pPr>
      <w:r w:rsidRPr="00094E9C">
        <w:t>T is voter because it's necessary for good, well-prepared debating</w:t>
      </w:r>
    </w:p>
    <w:p w14:paraId="371A92BB" w14:textId="77777777" w:rsidR="00830BE0" w:rsidRPr="00094E9C" w:rsidRDefault="00830BE0" w:rsidP="00094E9C">
      <w:pPr>
        <w:rPr>
          <w:rFonts w:asciiTheme="majorHAnsi" w:hAnsiTheme="majorHAnsi"/>
        </w:rPr>
      </w:pPr>
    </w:p>
    <w:p w14:paraId="3F90DE2C" w14:textId="77777777" w:rsidR="00767B3A" w:rsidRDefault="00830BE0" w:rsidP="00094E9C">
      <w:pPr>
        <w:rPr>
          <w:rFonts w:asciiTheme="majorHAnsi" w:hAnsiTheme="majorHAnsi"/>
        </w:rPr>
      </w:pPr>
      <w:r w:rsidRPr="00094E9C">
        <w:rPr>
          <w:rFonts w:asciiTheme="majorHAnsi" w:hAnsiTheme="majorHAnsi"/>
        </w:rPr>
        <w:t xml:space="preserve">Note: A topical version of this aff does exist. </w:t>
      </w:r>
      <w:r w:rsidR="00767B3A" w:rsidRPr="00094E9C">
        <w:rPr>
          <w:rFonts w:asciiTheme="majorHAnsi" w:hAnsiTheme="majorHAnsi"/>
        </w:rPr>
        <w:t>Thus we present the following plan: The United States Agency for International Development should offer economic and political assistance to the Kingdom of Thailand to develop their fishing industry in accordance with environmental mainstreaming with the objective of ending forced labor and unsustainable practices</w:t>
      </w:r>
    </w:p>
    <w:p w14:paraId="25802205" w14:textId="77777777" w:rsidR="004E1511" w:rsidRDefault="004E1511" w:rsidP="00094E9C">
      <w:pPr>
        <w:rPr>
          <w:rFonts w:asciiTheme="majorHAnsi" w:hAnsiTheme="majorHAnsi"/>
        </w:rPr>
      </w:pPr>
    </w:p>
    <w:p w14:paraId="3FA5D66F" w14:textId="2ADC922E" w:rsidR="004E1511" w:rsidRPr="00094E9C" w:rsidRDefault="004E1511" w:rsidP="00094E9C">
      <w:pPr>
        <w:rPr>
          <w:rFonts w:asciiTheme="majorHAnsi" w:hAnsiTheme="majorHAnsi"/>
        </w:rPr>
      </w:pPr>
      <w:r>
        <w:rPr>
          <w:rFonts w:asciiTheme="majorHAnsi" w:hAnsiTheme="majorHAnsi"/>
        </w:rPr>
        <w:t>Also, make sure to distinguish between T and framework – do NOT let the aff claim that topicality is framework – there is a huge difference</w:t>
      </w:r>
    </w:p>
    <w:p w14:paraId="117BDFA9" w14:textId="2E63A3D5" w:rsidR="00830BE0" w:rsidRPr="00094E9C" w:rsidRDefault="00830BE0" w:rsidP="00094E9C">
      <w:pPr>
        <w:rPr>
          <w:rFonts w:asciiTheme="majorHAnsi" w:hAnsiTheme="majorHAnsi"/>
        </w:rPr>
      </w:pPr>
    </w:p>
    <w:p w14:paraId="4B498918" w14:textId="77777777" w:rsidR="0046364B" w:rsidRPr="00094E9C" w:rsidRDefault="0046364B" w:rsidP="00094E9C">
      <w:pPr>
        <w:rPr>
          <w:rFonts w:asciiTheme="majorHAnsi" w:hAnsiTheme="majorHAnsi"/>
        </w:rPr>
      </w:pPr>
    </w:p>
    <w:p w14:paraId="0005CDD2" w14:textId="6CF05E3F" w:rsidR="0046364B" w:rsidRPr="00094E9C" w:rsidRDefault="0046364B" w:rsidP="00094E9C">
      <w:pPr>
        <w:pStyle w:val="Heading2"/>
      </w:pPr>
      <w:r w:rsidRPr="00094E9C">
        <w:t>Political Animals</w:t>
      </w:r>
      <w:r w:rsidR="006129CA" w:rsidRPr="00094E9C">
        <w:t xml:space="preserve"> Links</w:t>
      </w:r>
    </w:p>
    <w:p w14:paraId="0D0D59D2" w14:textId="543B8F86" w:rsidR="00BE5BB0" w:rsidRPr="00094E9C" w:rsidRDefault="00BE5BB0" w:rsidP="00094E9C">
      <w:pPr>
        <w:pStyle w:val="Heading4"/>
        <w:rPr>
          <w:rStyle w:val="Style13ptBold"/>
          <w:b/>
        </w:rPr>
      </w:pPr>
      <w:r w:rsidRPr="00094E9C">
        <w:rPr>
          <w:rStyle w:val="Style13ptBold"/>
          <w:b/>
        </w:rPr>
        <w:t>Animal suffering matters just as much as the suffering and oppression of humans</w:t>
      </w:r>
    </w:p>
    <w:p w14:paraId="6F93DD9E" w14:textId="19D149EA" w:rsidR="00830BE0" w:rsidRPr="00094E9C" w:rsidRDefault="004A7178" w:rsidP="00094E9C">
      <w:pPr>
        <w:rPr>
          <w:rFonts w:asciiTheme="majorHAnsi" w:hAnsiTheme="majorHAnsi"/>
        </w:rPr>
      </w:pPr>
      <w:r w:rsidRPr="00094E9C">
        <w:rPr>
          <w:rStyle w:val="Style13ptBold"/>
          <w:rFonts w:asciiTheme="majorHAnsi" w:hAnsiTheme="majorHAnsi"/>
        </w:rPr>
        <w:t>Singer 90</w:t>
      </w:r>
      <w:r w:rsidRPr="00094E9C">
        <w:rPr>
          <w:rFonts w:asciiTheme="majorHAnsi" w:hAnsiTheme="majorHAnsi"/>
        </w:rPr>
        <w:t xml:space="preserve"> </w:t>
      </w:r>
      <w:r w:rsidRPr="00094E9C">
        <w:rPr>
          <w:rFonts w:asciiTheme="majorHAnsi" w:hAnsiTheme="majorHAnsi"/>
          <w:sz w:val="14"/>
          <w:szCs w:val="14"/>
        </w:rPr>
        <w:t xml:space="preserve">(Peter, Center for Human Bioethics at </w:t>
      </w:r>
      <w:proofErr w:type="spellStart"/>
      <w:r w:rsidRPr="00094E9C">
        <w:rPr>
          <w:rFonts w:asciiTheme="majorHAnsi" w:hAnsiTheme="majorHAnsi"/>
          <w:sz w:val="14"/>
          <w:szCs w:val="14"/>
        </w:rPr>
        <w:t>Monash</w:t>
      </w:r>
      <w:proofErr w:type="spellEnd"/>
      <w:r w:rsidRPr="00094E9C">
        <w:rPr>
          <w:rFonts w:asciiTheme="majorHAnsi" w:hAnsiTheme="majorHAnsi"/>
          <w:sz w:val="14"/>
          <w:szCs w:val="14"/>
        </w:rPr>
        <w:t xml:space="preserve"> University in Australia, </w:t>
      </w:r>
      <w:r w:rsidRPr="00094E9C">
        <w:rPr>
          <w:rFonts w:asciiTheme="majorHAnsi" w:hAnsiTheme="majorHAnsi"/>
          <w:i/>
          <w:sz w:val="14"/>
          <w:szCs w:val="14"/>
        </w:rPr>
        <w:t>Behavioral and Brain Sciences</w:t>
      </w:r>
      <w:r w:rsidR="002D1A8A" w:rsidRPr="00094E9C">
        <w:rPr>
          <w:rFonts w:asciiTheme="majorHAnsi" w:hAnsiTheme="majorHAnsi"/>
          <w:i/>
          <w:sz w:val="14"/>
          <w:szCs w:val="14"/>
        </w:rPr>
        <w:t xml:space="preserve">: the significance of animal suffering, </w:t>
      </w:r>
      <w:r w:rsidR="00BE5BB0" w:rsidRPr="00094E9C">
        <w:rPr>
          <w:rFonts w:asciiTheme="majorHAnsi" w:hAnsiTheme="majorHAnsi"/>
          <w:i/>
          <w:sz w:val="14"/>
          <w:szCs w:val="14"/>
        </w:rPr>
        <w:t>http://journals.cambridge.org/download.php</w:t>
      </w:r>
      <w:proofErr w:type="gramStart"/>
      <w:r w:rsidR="00BE5BB0" w:rsidRPr="00094E9C">
        <w:rPr>
          <w:rFonts w:asciiTheme="majorHAnsi" w:hAnsiTheme="majorHAnsi"/>
          <w:i/>
          <w:sz w:val="14"/>
          <w:szCs w:val="14"/>
        </w:rPr>
        <w:t>?file</w:t>
      </w:r>
      <w:proofErr w:type="gramEnd"/>
      <w:r w:rsidR="00BE5BB0" w:rsidRPr="00094E9C">
        <w:rPr>
          <w:rFonts w:asciiTheme="majorHAnsi" w:hAnsiTheme="majorHAnsi"/>
          <w:i/>
          <w:sz w:val="14"/>
          <w:szCs w:val="14"/>
        </w:rPr>
        <w:t>=%2FBBS%2FBBS13_01%2FS0140525X00077116a.pdf&amp;code=99657b0723d7c1e52cf84720c13bb8d5)</w:t>
      </w:r>
    </w:p>
    <w:p w14:paraId="79B5B253" w14:textId="28EF8D57" w:rsidR="0046364B" w:rsidRPr="00094E9C" w:rsidRDefault="007F14DD" w:rsidP="00094E9C">
      <w:pPr>
        <w:rPr>
          <w:rFonts w:asciiTheme="majorHAnsi" w:hAnsiTheme="majorHAnsi"/>
          <w:sz w:val="16"/>
        </w:rPr>
      </w:pPr>
      <w:r w:rsidRPr="00094E9C">
        <w:rPr>
          <w:rFonts w:asciiTheme="majorHAnsi" w:hAnsiTheme="majorHAnsi"/>
          <w:sz w:val="16"/>
        </w:rPr>
        <w:t xml:space="preserve">It is consistent both with the method of ethical reason- </w:t>
      </w:r>
      <w:proofErr w:type="spellStart"/>
      <w:r w:rsidRPr="00094E9C">
        <w:rPr>
          <w:rFonts w:asciiTheme="majorHAnsi" w:hAnsiTheme="majorHAnsi"/>
          <w:sz w:val="16"/>
        </w:rPr>
        <w:t>ing</w:t>
      </w:r>
      <w:proofErr w:type="spellEnd"/>
      <w:r w:rsidRPr="00094E9C">
        <w:rPr>
          <w:rFonts w:asciiTheme="majorHAnsi" w:hAnsiTheme="majorHAnsi"/>
          <w:sz w:val="16"/>
        </w:rPr>
        <w:t xml:space="preserve"> just outlined and with the argument presented in the</w:t>
      </w:r>
      <w:r w:rsidR="004A7178" w:rsidRPr="00094E9C">
        <w:rPr>
          <w:rFonts w:asciiTheme="majorHAnsi" w:hAnsiTheme="majorHAnsi"/>
          <w:sz w:val="12"/>
        </w:rPr>
        <w:t>¶</w:t>
      </w:r>
      <w:r w:rsidRPr="00094E9C">
        <w:rPr>
          <w:rFonts w:asciiTheme="majorHAnsi" w:hAnsiTheme="majorHAnsi"/>
          <w:sz w:val="16"/>
        </w:rPr>
        <w:t xml:space="preserve"> first part of this </w:t>
      </w:r>
      <w:proofErr w:type="spellStart"/>
      <w:r w:rsidRPr="00094E9C">
        <w:rPr>
          <w:rFonts w:asciiTheme="majorHAnsi" w:hAnsiTheme="majorHAnsi"/>
          <w:sz w:val="16"/>
        </w:rPr>
        <w:t>precommentary</w:t>
      </w:r>
      <w:proofErr w:type="spellEnd"/>
      <w:r w:rsidRPr="00094E9C">
        <w:rPr>
          <w:rFonts w:asciiTheme="majorHAnsi" w:hAnsiTheme="majorHAnsi"/>
          <w:sz w:val="16"/>
        </w:rPr>
        <w:t xml:space="preserve"> that </w:t>
      </w:r>
      <w:r w:rsidRPr="00094E9C">
        <w:rPr>
          <w:rStyle w:val="StyleUnderline"/>
          <w:rFonts w:asciiTheme="majorHAnsi" w:hAnsiTheme="majorHAnsi"/>
        </w:rPr>
        <w:t>the weight we give to</w:t>
      </w:r>
      <w:r w:rsidR="004A7178" w:rsidRPr="00094E9C">
        <w:rPr>
          <w:rStyle w:val="StyleUnderline"/>
          <w:rFonts w:asciiTheme="majorHAnsi" w:hAnsiTheme="majorHAnsi"/>
          <w:b w:val="0"/>
          <w:sz w:val="12"/>
          <w:u w:val="none"/>
        </w:rPr>
        <w:t>¶</w:t>
      </w:r>
      <w:r w:rsidRPr="00094E9C">
        <w:rPr>
          <w:rStyle w:val="StyleUnderline"/>
          <w:rFonts w:asciiTheme="majorHAnsi" w:hAnsiTheme="majorHAnsi"/>
        </w:rPr>
        <w:t xml:space="preserve"> the interests of others should not depend on their race, sex, or species. </w:t>
      </w:r>
      <w:r w:rsidRPr="00094E9C">
        <w:rPr>
          <w:rFonts w:asciiTheme="majorHAnsi" w:hAnsiTheme="majorHAnsi"/>
          <w:sz w:val="16"/>
        </w:rPr>
        <w:t>Suppose that I have suddenly conceived a</w:t>
      </w:r>
      <w:r w:rsidR="004A7178" w:rsidRPr="00094E9C">
        <w:rPr>
          <w:rFonts w:asciiTheme="majorHAnsi" w:hAnsiTheme="majorHAnsi"/>
          <w:sz w:val="12"/>
        </w:rPr>
        <w:t>¶</w:t>
      </w:r>
      <w:r w:rsidRPr="00094E9C">
        <w:rPr>
          <w:rFonts w:asciiTheme="majorHAnsi" w:hAnsiTheme="majorHAnsi"/>
          <w:sz w:val="16"/>
        </w:rPr>
        <w:t xml:space="preserve"> foolproof method of dramatically improving the lives of</w:t>
      </w:r>
      <w:r w:rsidR="004A7178" w:rsidRPr="00094E9C">
        <w:rPr>
          <w:rFonts w:asciiTheme="majorHAnsi" w:hAnsiTheme="majorHAnsi"/>
          <w:sz w:val="12"/>
        </w:rPr>
        <w:t>¶</w:t>
      </w:r>
      <w:r w:rsidRPr="00094E9C">
        <w:rPr>
          <w:rFonts w:asciiTheme="majorHAnsi" w:hAnsiTheme="majorHAnsi"/>
          <w:sz w:val="16"/>
        </w:rPr>
        <w:t xml:space="preserve"> profoundly retarded children languishing in state </w:t>
      </w:r>
      <w:proofErr w:type="spellStart"/>
      <w:r w:rsidRPr="00094E9C">
        <w:rPr>
          <w:rFonts w:asciiTheme="majorHAnsi" w:hAnsiTheme="majorHAnsi"/>
          <w:sz w:val="16"/>
        </w:rPr>
        <w:t>institu</w:t>
      </w:r>
      <w:proofErr w:type="spellEnd"/>
      <w:r w:rsidRPr="00094E9C">
        <w:rPr>
          <w:rFonts w:asciiTheme="majorHAnsi" w:hAnsiTheme="majorHAnsi"/>
          <w:sz w:val="16"/>
        </w:rPr>
        <w:t xml:space="preserve">- </w:t>
      </w:r>
      <w:proofErr w:type="spellStart"/>
      <w:r w:rsidRPr="00094E9C">
        <w:rPr>
          <w:rFonts w:asciiTheme="majorHAnsi" w:hAnsiTheme="majorHAnsi"/>
          <w:sz w:val="16"/>
        </w:rPr>
        <w:t>tions</w:t>
      </w:r>
      <w:proofErr w:type="spellEnd"/>
      <w:r w:rsidRPr="00094E9C">
        <w:rPr>
          <w:rFonts w:asciiTheme="majorHAnsi" w:hAnsiTheme="majorHAnsi"/>
          <w:sz w:val="16"/>
        </w:rPr>
        <w:t>, but to implement it I must evict some poverty- stricken black families from a building I own. To decide</w:t>
      </w:r>
      <w:r w:rsidR="004A7178" w:rsidRPr="00094E9C">
        <w:rPr>
          <w:rFonts w:asciiTheme="majorHAnsi" w:hAnsiTheme="majorHAnsi"/>
          <w:sz w:val="12"/>
        </w:rPr>
        <w:t>¶</w:t>
      </w:r>
      <w:r w:rsidRPr="00094E9C">
        <w:rPr>
          <w:rFonts w:asciiTheme="majorHAnsi" w:hAnsiTheme="majorHAnsi"/>
          <w:sz w:val="16"/>
        </w:rPr>
        <w:t xml:space="preserve"> whether I ought to do this, I must imagine myself as living</w:t>
      </w:r>
      <w:r w:rsidR="004A7178" w:rsidRPr="00094E9C">
        <w:rPr>
          <w:rFonts w:asciiTheme="majorHAnsi" w:hAnsiTheme="majorHAnsi"/>
          <w:sz w:val="12"/>
        </w:rPr>
        <w:t>¶</w:t>
      </w:r>
      <w:r w:rsidRPr="00094E9C">
        <w:rPr>
          <w:rFonts w:asciiTheme="majorHAnsi" w:hAnsiTheme="majorHAnsi"/>
          <w:sz w:val="16"/>
        </w:rPr>
        <w:t xml:space="preserve"> the lives of all those affected to any degree by my</w:t>
      </w:r>
      <w:r w:rsidR="004A7178" w:rsidRPr="00094E9C">
        <w:rPr>
          <w:rFonts w:asciiTheme="majorHAnsi" w:hAnsiTheme="majorHAnsi"/>
          <w:sz w:val="12"/>
        </w:rPr>
        <w:t>¶</w:t>
      </w:r>
      <w:r w:rsidRPr="00094E9C">
        <w:rPr>
          <w:rFonts w:asciiTheme="majorHAnsi" w:hAnsiTheme="majorHAnsi"/>
          <w:sz w:val="16"/>
        </w:rPr>
        <w:t xml:space="preserve"> decision, and ask which total set of lives I would prefer - those lives as they will be lived if I do it, or those lives as</w:t>
      </w:r>
      <w:r w:rsidR="004A7178" w:rsidRPr="00094E9C">
        <w:rPr>
          <w:rFonts w:asciiTheme="majorHAnsi" w:hAnsiTheme="majorHAnsi"/>
          <w:sz w:val="12"/>
        </w:rPr>
        <w:t>¶</w:t>
      </w:r>
      <w:r w:rsidRPr="00094E9C">
        <w:rPr>
          <w:rFonts w:asciiTheme="majorHAnsi" w:hAnsiTheme="majorHAnsi"/>
          <w:sz w:val="16"/>
        </w:rPr>
        <w:t xml:space="preserve"> they will be lived if I do not. Thus, I must imagine myself</w:t>
      </w:r>
      <w:r w:rsidR="004A7178" w:rsidRPr="00094E9C">
        <w:rPr>
          <w:rFonts w:asciiTheme="majorHAnsi" w:hAnsiTheme="majorHAnsi"/>
          <w:sz w:val="12"/>
        </w:rPr>
        <w:t>¶</w:t>
      </w:r>
      <w:r w:rsidRPr="00094E9C">
        <w:rPr>
          <w:rFonts w:asciiTheme="majorHAnsi" w:hAnsiTheme="majorHAnsi"/>
          <w:sz w:val="16"/>
        </w:rPr>
        <w:t xml:space="preserve"> as a profoundly retarded child, as well as an evicted black</w:t>
      </w:r>
      <w:r w:rsidR="004A7178" w:rsidRPr="00094E9C">
        <w:rPr>
          <w:rFonts w:asciiTheme="majorHAnsi" w:hAnsiTheme="majorHAnsi"/>
          <w:sz w:val="12"/>
        </w:rPr>
        <w:t>¶</w:t>
      </w:r>
      <w:r w:rsidRPr="00094E9C">
        <w:rPr>
          <w:rFonts w:asciiTheme="majorHAnsi" w:hAnsiTheme="majorHAnsi"/>
          <w:sz w:val="16"/>
        </w:rPr>
        <w:t xml:space="preserve"> parent, and as all the others who will, to a greater or lesser</w:t>
      </w:r>
      <w:r w:rsidR="004A7178" w:rsidRPr="00094E9C">
        <w:rPr>
          <w:rFonts w:asciiTheme="majorHAnsi" w:hAnsiTheme="majorHAnsi"/>
          <w:sz w:val="12"/>
        </w:rPr>
        <w:t>¶</w:t>
      </w:r>
      <w:r w:rsidRPr="00094E9C">
        <w:rPr>
          <w:rFonts w:asciiTheme="majorHAnsi" w:hAnsiTheme="majorHAnsi"/>
          <w:sz w:val="16"/>
        </w:rPr>
        <w:t xml:space="preserve"> degree, be affected by my decision. Race is not totally</w:t>
      </w:r>
      <w:r w:rsidR="004A7178" w:rsidRPr="00094E9C">
        <w:rPr>
          <w:rFonts w:asciiTheme="majorHAnsi" w:hAnsiTheme="majorHAnsi"/>
          <w:sz w:val="12"/>
        </w:rPr>
        <w:t>¶</w:t>
      </w:r>
      <w:r w:rsidRPr="00094E9C">
        <w:rPr>
          <w:rFonts w:asciiTheme="majorHAnsi" w:hAnsiTheme="majorHAnsi"/>
          <w:sz w:val="16"/>
        </w:rPr>
        <w:t xml:space="preserve"> irrelevant here. When I imagine myself in the position of</w:t>
      </w:r>
      <w:r w:rsidR="004A7178" w:rsidRPr="00094E9C">
        <w:rPr>
          <w:rFonts w:asciiTheme="majorHAnsi" w:hAnsiTheme="majorHAnsi"/>
          <w:sz w:val="12"/>
        </w:rPr>
        <w:t>¶</w:t>
      </w:r>
      <w:r w:rsidRPr="00094E9C">
        <w:rPr>
          <w:rFonts w:asciiTheme="majorHAnsi" w:hAnsiTheme="majorHAnsi"/>
          <w:sz w:val="16"/>
        </w:rPr>
        <w:t xml:space="preserve"> the evicted blacks, </w:t>
      </w:r>
      <w:r w:rsidRPr="00094E9C">
        <w:rPr>
          <w:rStyle w:val="StyleUnderline"/>
          <w:rFonts w:asciiTheme="majorHAnsi" w:hAnsiTheme="majorHAnsi"/>
        </w:rPr>
        <w:t>I must consider what this experience</w:t>
      </w:r>
      <w:r w:rsidR="004A7178" w:rsidRPr="00094E9C">
        <w:rPr>
          <w:rStyle w:val="StyleUnderline"/>
          <w:rFonts w:asciiTheme="majorHAnsi" w:hAnsiTheme="majorHAnsi"/>
          <w:b w:val="0"/>
          <w:sz w:val="12"/>
          <w:u w:val="none"/>
        </w:rPr>
        <w:t>¶</w:t>
      </w:r>
      <w:r w:rsidRPr="00094E9C">
        <w:rPr>
          <w:rStyle w:val="StyleUnderline"/>
          <w:rFonts w:asciiTheme="majorHAnsi" w:hAnsiTheme="majorHAnsi"/>
        </w:rPr>
        <w:t xml:space="preserve"> would be like for a black person, whose attitudes have</w:t>
      </w:r>
      <w:r w:rsidR="004A7178" w:rsidRPr="00094E9C">
        <w:rPr>
          <w:rStyle w:val="StyleUnderline"/>
          <w:rFonts w:asciiTheme="majorHAnsi" w:hAnsiTheme="majorHAnsi"/>
          <w:b w:val="0"/>
          <w:sz w:val="12"/>
          <w:u w:val="none"/>
        </w:rPr>
        <w:t>¶</w:t>
      </w:r>
      <w:r w:rsidRPr="00094E9C">
        <w:rPr>
          <w:rStyle w:val="StyleUnderline"/>
          <w:rFonts w:asciiTheme="majorHAnsi" w:hAnsiTheme="majorHAnsi"/>
        </w:rPr>
        <w:t xml:space="preserve"> been shaped by a history of slavery and oppression. But</w:t>
      </w:r>
      <w:r w:rsidR="004A7178" w:rsidRPr="00094E9C">
        <w:rPr>
          <w:rStyle w:val="StyleUnderline"/>
          <w:rFonts w:asciiTheme="majorHAnsi" w:hAnsiTheme="majorHAnsi"/>
          <w:b w:val="0"/>
          <w:sz w:val="12"/>
          <w:u w:val="none"/>
        </w:rPr>
        <w:t>¶</w:t>
      </w:r>
      <w:r w:rsidRPr="00094E9C">
        <w:rPr>
          <w:rStyle w:val="StyleUnderline"/>
          <w:rFonts w:asciiTheme="majorHAnsi" w:hAnsiTheme="majorHAnsi"/>
        </w:rPr>
        <w:t xml:space="preserve"> having done my best to understand what the experience</w:t>
      </w:r>
      <w:r w:rsidR="004A7178" w:rsidRPr="00094E9C">
        <w:rPr>
          <w:rStyle w:val="StyleUnderline"/>
          <w:rFonts w:asciiTheme="majorHAnsi" w:hAnsiTheme="majorHAnsi"/>
          <w:b w:val="0"/>
          <w:sz w:val="12"/>
          <w:u w:val="none"/>
        </w:rPr>
        <w:t>¶</w:t>
      </w:r>
      <w:r w:rsidRPr="00094E9C">
        <w:rPr>
          <w:rStyle w:val="StyleUnderline"/>
          <w:rFonts w:asciiTheme="majorHAnsi" w:hAnsiTheme="majorHAnsi"/>
        </w:rPr>
        <w:t xml:space="preserve"> would be like for them, I do not then give their interests a</w:t>
      </w:r>
      <w:r w:rsidR="004A7178" w:rsidRPr="00094E9C">
        <w:rPr>
          <w:rStyle w:val="StyleUnderline"/>
          <w:rFonts w:asciiTheme="majorHAnsi" w:hAnsiTheme="majorHAnsi"/>
          <w:b w:val="0"/>
          <w:sz w:val="12"/>
          <w:u w:val="none"/>
        </w:rPr>
        <w:t>¶</w:t>
      </w:r>
      <w:r w:rsidRPr="00094E9C">
        <w:rPr>
          <w:rStyle w:val="StyleUnderline"/>
          <w:rFonts w:asciiTheme="majorHAnsi" w:hAnsiTheme="majorHAnsi"/>
        </w:rPr>
        <w:t xml:space="preserve"> different weight because they are the interests of black</w:t>
      </w:r>
      <w:r w:rsidR="004A7178" w:rsidRPr="00094E9C">
        <w:rPr>
          <w:rStyle w:val="StyleUnderline"/>
          <w:rFonts w:asciiTheme="majorHAnsi" w:hAnsiTheme="majorHAnsi"/>
          <w:b w:val="0"/>
          <w:sz w:val="12"/>
          <w:u w:val="none"/>
        </w:rPr>
        <w:t>¶</w:t>
      </w:r>
      <w:r w:rsidRPr="00094E9C">
        <w:rPr>
          <w:rStyle w:val="StyleUnderline"/>
          <w:rFonts w:asciiTheme="majorHAnsi" w:hAnsiTheme="majorHAnsi"/>
        </w:rPr>
        <w:t xml:space="preserve"> people. Similarly, in putting myself in the place of the</w:t>
      </w:r>
      <w:r w:rsidR="004A7178" w:rsidRPr="00094E9C">
        <w:rPr>
          <w:rStyle w:val="StyleUnderline"/>
          <w:rFonts w:asciiTheme="majorHAnsi" w:hAnsiTheme="majorHAnsi"/>
          <w:b w:val="0"/>
          <w:sz w:val="12"/>
          <w:u w:val="none"/>
        </w:rPr>
        <w:t>¶</w:t>
      </w:r>
      <w:r w:rsidRPr="00094E9C">
        <w:rPr>
          <w:rStyle w:val="StyleUnderline"/>
          <w:rFonts w:asciiTheme="majorHAnsi" w:hAnsiTheme="majorHAnsi"/>
        </w:rPr>
        <w:t xml:space="preserve"> profoundly retarded children, I cannot ignore the fact</w:t>
      </w:r>
      <w:r w:rsidR="004A7178" w:rsidRPr="00094E9C">
        <w:rPr>
          <w:rStyle w:val="StyleUnderline"/>
          <w:rFonts w:asciiTheme="majorHAnsi" w:hAnsiTheme="majorHAnsi"/>
          <w:b w:val="0"/>
          <w:sz w:val="12"/>
          <w:u w:val="none"/>
        </w:rPr>
        <w:t>¶</w:t>
      </w:r>
      <w:r w:rsidRPr="00094E9C">
        <w:rPr>
          <w:rStyle w:val="StyleUnderline"/>
          <w:rFonts w:asciiTheme="majorHAnsi" w:hAnsiTheme="majorHAnsi"/>
        </w:rPr>
        <w:t xml:space="preserve"> that their mental capacities are different from those of</w:t>
      </w:r>
      <w:r w:rsidR="004A7178" w:rsidRPr="00094E9C">
        <w:rPr>
          <w:rStyle w:val="StyleUnderline"/>
          <w:rFonts w:asciiTheme="majorHAnsi" w:hAnsiTheme="majorHAnsi"/>
          <w:b w:val="0"/>
          <w:sz w:val="12"/>
          <w:u w:val="none"/>
        </w:rPr>
        <w:t>¶</w:t>
      </w:r>
      <w:r w:rsidRPr="00094E9C">
        <w:rPr>
          <w:rStyle w:val="StyleUnderline"/>
          <w:rFonts w:asciiTheme="majorHAnsi" w:hAnsiTheme="majorHAnsi"/>
        </w:rPr>
        <w:t xml:space="preserve"> normal children</w:t>
      </w:r>
      <w:r w:rsidRPr="00094E9C">
        <w:rPr>
          <w:rFonts w:asciiTheme="majorHAnsi" w:hAnsiTheme="majorHAnsi"/>
          <w:sz w:val="16"/>
        </w:rPr>
        <w:t>, because this will affect the difference</w:t>
      </w:r>
      <w:r w:rsidR="004A7178" w:rsidRPr="00094E9C">
        <w:rPr>
          <w:rFonts w:asciiTheme="majorHAnsi" w:hAnsiTheme="majorHAnsi"/>
          <w:sz w:val="12"/>
        </w:rPr>
        <w:t>¶</w:t>
      </w:r>
      <w:r w:rsidRPr="00094E9C">
        <w:rPr>
          <w:rFonts w:asciiTheme="majorHAnsi" w:hAnsiTheme="majorHAnsi"/>
          <w:sz w:val="16"/>
        </w:rPr>
        <w:t xml:space="preserve"> that my scheme will make to their lives. But after </w:t>
      </w:r>
      <w:proofErr w:type="spellStart"/>
      <w:r w:rsidRPr="00094E9C">
        <w:rPr>
          <w:rFonts w:asciiTheme="majorHAnsi" w:hAnsiTheme="majorHAnsi"/>
          <w:sz w:val="16"/>
        </w:rPr>
        <w:t>consid</w:t>
      </w:r>
      <w:proofErr w:type="spellEnd"/>
      <w:r w:rsidRPr="00094E9C">
        <w:rPr>
          <w:rFonts w:asciiTheme="majorHAnsi" w:hAnsiTheme="majorHAnsi"/>
          <w:sz w:val="16"/>
        </w:rPr>
        <w:t xml:space="preserve">- </w:t>
      </w:r>
      <w:proofErr w:type="spellStart"/>
      <w:r w:rsidRPr="00094E9C">
        <w:rPr>
          <w:rFonts w:asciiTheme="majorHAnsi" w:hAnsiTheme="majorHAnsi"/>
          <w:sz w:val="16"/>
        </w:rPr>
        <w:t>ering</w:t>
      </w:r>
      <w:proofErr w:type="spellEnd"/>
      <w:r w:rsidRPr="00094E9C">
        <w:rPr>
          <w:rFonts w:asciiTheme="majorHAnsi" w:hAnsiTheme="majorHAnsi"/>
          <w:sz w:val="16"/>
        </w:rPr>
        <w:t xml:space="preserve"> what experiencing this difference would be like, I</w:t>
      </w:r>
      <w:r w:rsidR="004A7178" w:rsidRPr="00094E9C">
        <w:rPr>
          <w:rFonts w:asciiTheme="majorHAnsi" w:hAnsiTheme="majorHAnsi"/>
          <w:sz w:val="12"/>
        </w:rPr>
        <w:t>¶</w:t>
      </w:r>
      <w:r w:rsidRPr="00094E9C">
        <w:rPr>
          <w:rFonts w:asciiTheme="majorHAnsi" w:hAnsiTheme="majorHAnsi"/>
          <w:sz w:val="16"/>
        </w:rPr>
        <w:t xml:space="preserve"> do not then discount it because it is a difference made to</w:t>
      </w:r>
      <w:r w:rsidR="004A7178" w:rsidRPr="00094E9C">
        <w:rPr>
          <w:rFonts w:asciiTheme="majorHAnsi" w:hAnsiTheme="majorHAnsi"/>
          <w:sz w:val="12"/>
        </w:rPr>
        <w:t>¶</w:t>
      </w:r>
      <w:r w:rsidRPr="00094E9C">
        <w:rPr>
          <w:rFonts w:asciiTheme="majorHAnsi" w:hAnsiTheme="majorHAnsi"/>
          <w:sz w:val="16"/>
        </w:rPr>
        <w:t xml:space="preserve"> the life of an intellectually disabled, rather than an </w:t>
      </w:r>
      <w:proofErr w:type="spellStart"/>
      <w:r w:rsidRPr="00094E9C">
        <w:rPr>
          <w:rFonts w:asciiTheme="majorHAnsi" w:hAnsiTheme="majorHAnsi"/>
          <w:sz w:val="16"/>
        </w:rPr>
        <w:t>intel</w:t>
      </w:r>
      <w:proofErr w:type="spellEnd"/>
      <w:r w:rsidRPr="00094E9C">
        <w:rPr>
          <w:rFonts w:asciiTheme="majorHAnsi" w:hAnsiTheme="majorHAnsi"/>
          <w:sz w:val="16"/>
        </w:rPr>
        <w:t xml:space="preserve">- </w:t>
      </w:r>
      <w:proofErr w:type="spellStart"/>
      <w:r w:rsidRPr="00094E9C">
        <w:rPr>
          <w:rFonts w:asciiTheme="majorHAnsi" w:hAnsiTheme="majorHAnsi"/>
          <w:sz w:val="16"/>
        </w:rPr>
        <w:t>lectually</w:t>
      </w:r>
      <w:proofErr w:type="spellEnd"/>
      <w:r w:rsidRPr="00094E9C">
        <w:rPr>
          <w:rFonts w:asciiTheme="majorHAnsi" w:hAnsiTheme="majorHAnsi"/>
          <w:sz w:val="16"/>
        </w:rPr>
        <w:t xml:space="preserve"> able, person</w:t>
      </w:r>
      <w:proofErr w:type="gramStart"/>
      <w:r w:rsidRPr="00094E9C">
        <w:rPr>
          <w:rFonts w:asciiTheme="majorHAnsi" w:hAnsiTheme="majorHAnsi"/>
          <w:sz w:val="16"/>
        </w:rPr>
        <w:t>.</w:t>
      </w:r>
      <w:r w:rsidR="004A7178" w:rsidRPr="00094E9C">
        <w:rPr>
          <w:rFonts w:asciiTheme="majorHAnsi" w:hAnsiTheme="majorHAnsi"/>
          <w:sz w:val="12"/>
        </w:rPr>
        <w:t>¶</w:t>
      </w:r>
      <w:proofErr w:type="gramEnd"/>
      <w:r w:rsidRPr="00094E9C">
        <w:rPr>
          <w:rFonts w:asciiTheme="majorHAnsi" w:hAnsiTheme="majorHAnsi"/>
          <w:sz w:val="16"/>
        </w:rPr>
        <w:t xml:space="preserve"> </w:t>
      </w:r>
      <w:r w:rsidRPr="00094E9C">
        <w:rPr>
          <w:rStyle w:val="StyleUnderline"/>
          <w:rFonts w:asciiTheme="majorHAnsi" w:hAnsiTheme="majorHAnsi"/>
        </w:rPr>
        <w:t>We should include animals in our moral reasoning in just</w:t>
      </w:r>
      <w:r w:rsidR="004A7178" w:rsidRPr="00094E9C">
        <w:rPr>
          <w:rStyle w:val="StyleUnderline"/>
          <w:rFonts w:asciiTheme="majorHAnsi" w:hAnsiTheme="majorHAnsi"/>
          <w:b w:val="0"/>
          <w:sz w:val="12"/>
          <w:u w:val="none"/>
        </w:rPr>
        <w:t>¶</w:t>
      </w:r>
      <w:r w:rsidRPr="00094E9C">
        <w:rPr>
          <w:rStyle w:val="StyleUnderline"/>
          <w:rFonts w:asciiTheme="majorHAnsi" w:hAnsiTheme="majorHAnsi"/>
        </w:rPr>
        <w:t xml:space="preserve"> the same way. To defend a proposal for improving the</w:t>
      </w:r>
      <w:r w:rsidR="004A7178" w:rsidRPr="00094E9C">
        <w:rPr>
          <w:rStyle w:val="StyleUnderline"/>
          <w:rFonts w:asciiTheme="majorHAnsi" w:hAnsiTheme="majorHAnsi"/>
          <w:b w:val="0"/>
          <w:sz w:val="12"/>
          <w:u w:val="none"/>
        </w:rPr>
        <w:t>¶</w:t>
      </w:r>
      <w:r w:rsidRPr="00094E9C">
        <w:rPr>
          <w:rStyle w:val="StyleUnderline"/>
          <w:rFonts w:asciiTheme="majorHAnsi" w:hAnsiTheme="majorHAnsi"/>
        </w:rPr>
        <w:t xml:space="preserve"> housing of battery hens, at the cost of making it more</w:t>
      </w:r>
      <w:r w:rsidR="004A7178" w:rsidRPr="00094E9C">
        <w:rPr>
          <w:rStyle w:val="StyleUnderline"/>
          <w:rFonts w:asciiTheme="majorHAnsi" w:hAnsiTheme="majorHAnsi"/>
          <w:b w:val="0"/>
          <w:sz w:val="12"/>
          <w:u w:val="none"/>
        </w:rPr>
        <w:t>¶</w:t>
      </w:r>
      <w:r w:rsidRPr="00094E9C">
        <w:rPr>
          <w:rStyle w:val="StyleUnderline"/>
          <w:rFonts w:asciiTheme="majorHAnsi" w:hAnsiTheme="majorHAnsi"/>
        </w:rPr>
        <w:t xml:space="preserve"> difficult for some families to afford eggs, I would have to put</w:t>
      </w:r>
      <w:r w:rsidR="004A7178" w:rsidRPr="00094E9C">
        <w:rPr>
          <w:rStyle w:val="StyleUnderline"/>
          <w:rFonts w:asciiTheme="majorHAnsi" w:hAnsiTheme="majorHAnsi"/>
          <w:b w:val="0"/>
          <w:sz w:val="12"/>
          <w:u w:val="none"/>
        </w:rPr>
        <w:t>¶</w:t>
      </w:r>
      <w:r w:rsidRPr="00094E9C">
        <w:rPr>
          <w:rStyle w:val="StyleUnderline"/>
          <w:rFonts w:asciiTheme="majorHAnsi" w:hAnsiTheme="majorHAnsi"/>
        </w:rPr>
        <w:t xml:space="preserve"> myself into the positions of both the hens and the families. In trying to imagine what is it like to be a hen in a battery</w:t>
      </w:r>
      <w:r w:rsidR="004A7178" w:rsidRPr="00094E9C">
        <w:rPr>
          <w:rStyle w:val="StyleUnderline"/>
          <w:rFonts w:asciiTheme="majorHAnsi" w:hAnsiTheme="majorHAnsi"/>
          <w:b w:val="0"/>
          <w:sz w:val="12"/>
          <w:u w:val="none"/>
        </w:rPr>
        <w:t>¶</w:t>
      </w:r>
      <w:r w:rsidRPr="00094E9C">
        <w:rPr>
          <w:rStyle w:val="StyleUnderline"/>
          <w:rFonts w:asciiTheme="majorHAnsi" w:hAnsiTheme="majorHAnsi"/>
        </w:rPr>
        <w:t xml:space="preserve"> cage, compared with being a free-ranging hen, I would</w:t>
      </w:r>
      <w:r w:rsidR="004A7178" w:rsidRPr="00094E9C">
        <w:rPr>
          <w:rStyle w:val="StyleUnderline"/>
          <w:rFonts w:asciiTheme="majorHAnsi" w:hAnsiTheme="majorHAnsi"/>
          <w:b w:val="0"/>
          <w:sz w:val="12"/>
          <w:u w:val="none"/>
        </w:rPr>
        <w:t>¶</w:t>
      </w:r>
      <w:r w:rsidRPr="00094E9C">
        <w:rPr>
          <w:rStyle w:val="StyleUnderline"/>
          <w:rFonts w:asciiTheme="majorHAnsi" w:hAnsiTheme="majorHAnsi"/>
        </w:rPr>
        <w:t xml:space="preserve"> have to do my best to grasp what it is like to be a hen, take</w:t>
      </w:r>
      <w:r w:rsidR="004A7178" w:rsidRPr="00094E9C">
        <w:rPr>
          <w:rStyle w:val="StyleUnderline"/>
          <w:rFonts w:asciiTheme="majorHAnsi" w:hAnsiTheme="majorHAnsi"/>
          <w:b w:val="0"/>
          <w:sz w:val="12"/>
          <w:u w:val="none"/>
        </w:rPr>
        <w:t>¶</w:t>
      </w:r>
      <w:r w:rsidRPr="00094E9C">
        <w:rPr>
          <w:rStyle w:val="StyleUnderline"/>
          <w:rFonts w:asciiTheme="majorHAnsi" w:hAnsiTheme="majorHAnsi"/>
        </w:rPr>
        <w:t xml:space="preserve"> into account everything we know about how a hen </w:t>
      </w:r>
      <w:proofErr w:type="spellStart"/>
      <w:r w:rsidRPr="00094E9C">
        <w:rPr>
          <w:rStyle w:val="StyleUnderline"/>
          <w:rFonts w:asciiTheme="majorHAnsi" w:hAnsiTheme="majorHAnsi"/>
        </w:rPr>
        <w:t>experi</w:t>
      </w:r>
      <w:proofErr w:type="spellEnd"/>
      <w:r w:rsidRPr="00094E9C">
        <w:rPr>
          <w:rStyle w:val="StyleUnderline"/>
          <w:rFonts w:asciiTheme="majorHAnsi" w:hAnsiTheme="majorHAnsi"/>
        </w:rPr>
        <w:t xml:space="preserve">- </w:t>
      </w:r>
      <w:proofErr w:type="spellStart"/>
      <w:r w:rsidRPr="00094E9C">
        <w:rPr>
          <w:rStyle w:val="StyleUnderline"/>
          <w:rFonts w:asciiTheme="majorHAnsi" w:hAnsiTheme="majorHAnsi"/>
        </w:rPr>
        <w:t>ences</w:t>
      </w:r>
      <w:proofErr w:type="spellEnd"/>
      <w:r w:rsidRPr="00094E9C">
        <w:rPr>
          <w:rStyle w:val="StyleUnderline"/>
          <w:rFonts w:asciiTheme="majorHAnsi" w:hAnsiTheme="majorHAnsi"/>
        </w:rPr>
        <w:t xml:space="preserve"> confinement in a battery cage. But having done so (to</w:t>
      </w:r>
      <w:r w:rsidR="004A7178" w:rsidRPr="00094E9C">
        <w:rPr>
          <w:rStyle w:val="StyleUnderline"/>
          <w:rFonts w:asciiTheme="majorHAnsi" w:hAnsiTheme="majorHAnsi"/>
          <w:b w:val="0"/>
          <w:sz w:val="12"/>
          <w:u w:val="none"/>
        </w:rPr>
        <w:t>¶</w:t>
      </w:r>
      <w:r w:rsidRPr="00094E9C">
        <w:rPr>
          <w:rStyle w:val="StyleUnderline"/>
          <w:rFonts w:asciiTheme="majorHAnsi" w:hAnsiTheme="majorHAnsi"/>
        </w:rPr>
        <w:t xml:space="preserve"> the best of my ability), I would not then discount the</w:t>
      </w:r>
      <w:r w:rsidR="004A7178" w:rsidRPr="00094E9C">
        <w:rPr>
          <w:rStyle w:val="StyleUnderline"/>
          <w:rFonts w:asciiTheme="majorHAnsi" w:hAnsiTheme="majorHAnsi"/>
          <w:b w:val="0"/>
          <w:sz w:val="12"/>
          <w:u w:val="none"/>
        </w:rPr>
        <w:t>¶</w:t>
      </w:r>
      <w:r w:rsidRPr="00094E9C">
        <w:rPr>
          <w:rStyle w:val="StyleUnderline"/>
          <w:rFonts w:asciiTheme="majorHAnsi" w:hAnsiTheme="majorHAnsi"/>
        </w:rPr>
        <w:t xml:space="preserve"> interests of the hen, on the grounds that hens are not</w:t>
      </w:r>
      <w:r w:rsidR="004A7178" w:rsidRPr="00094E9C">
        <w:rPr>
          <w:rStyle w:val="StyleUnderline"/>
          <w:rFonts w:asciiTheme="majorHAnsi" w:hAnsiTheme="majorHAnsi"/>
          <w:b w:val="0"/>
          <w:sz w:val="12"/>
          <w:u w:val="none"/>
        </w:rPr>
        <w:t>¶</w:t>
      </w:r>
      <w:r w:rsidRPr="00094E9C">
        <w:rPr>
          <w:rStyle w:val="StyleUnderline"/>
          <w:rFonts w:asciiTheme="majorHAnsi" w:hAnsiTheme="majorHAnsi"/>
        </w:rPr>
        <w:t xml:space="preserve"> human</w:t>
      </w:r>
      <w:r w:rsidRPr="00094E9C">
        <w:rPr>
          <w:rFonts w:asciiTheme="majorHAnsi" w:hAnsiTheme="majorHAnsi"/>
          <w:sz w:val="16"/>
        </w:rPr>
        <w:t>. The only acceptable limit to our moral concern is</w:t>
      </w:r>
      <w:r w:rsidR="004A7178" w:rsidRPr="00094E9C">
        <w:rPr>
          <w:rFonts w:asciiTheme="majorHAnsi" w:hAnsiTheme="majorHAnsi"/>
          <w:sz w:val="12"/>
        </w:rPr>
        <w:t>¶</w:t>
      </w:r>
      <w:r w:rsidRPr="00094E9C">
        <w:rPr>
          <w:rFonts w:asciiTheme="majorHAnsi" w:hAnsiTheme="majorHAnsi"/>
          <w:sz w:val="16"/>
        </w:rPr>
        <w:t xml:space="preserve"> the point at which there is no awareness of pain or pleasure, no conscious preference, and hence no capacity to </w:t>
      </w:r>
      <w:proofErr w:type="spellStart"/>
      <w:r w:rsidRPr="00094E9C">
        <w:rPr>
          <w:rFonts w:asciiTheme="majorHAnsi" w:hAnsiTheme="majorHAnsi"/>
          <w:sz w:val="16"/>
        </w:rPr>
        <w:t>experi</w:t>
      </w:r>
      <w:proofErr w:type="spellEnd"/>
      <w:r w:rsidRPr="00094E9C">
        <w:rPr>
          <w:rFonts w:asciiTheme="majorHAnsi" w:hAnsiTheme="majorHAnsi"/>
          <w:sz w:val="16"/>
        </w:rPr>
        <w:t xml:space="preserve">- </w:t>
      </w:r>
      <w:proofErr w:type="spellStart"/>
      <w:r w:rsidRPr="00094E9C">
        <w:rPr>
          <w:rFonts w:asciiTheme="majorHAnsi" w:hAnsiTheme="majorHAnsi"/>
          <w:sz w:val="16"/>
        </w:rPr>
        <w:t>ence</w:t>
      </w:r>
      <w:proofErr w:type="spellEnd"/>
      <w:r w:rsidRPr="00094E9C">
        <w:rPr>
          <w:rFonts w:asciiTheme="majorHAnsi" w:hAnsiTheme="majorHAnsi"/>
          <w:sz w:val="16"/>
        </w:rPr>
        <w:t xml:space="preserve"> suffering or happiness. </w:t>
      </w:r>
      <w:r w:rsidRPr="00094E9C">
        <w:rPr>
          <w:rStyle w:val="StyleUnderline"/>
          <w:rFonts w:asciiTheme="majorHAnsi" w:hAnsiTheme="majorHAnsi"/>
        </w:rPr>
        <w:t>That is why we need to</w:t>
      </w:r>
      <w:r w:rsidR="004A7178" w:rsidRPr="00094E9C">
        <w:rPr>
          <w:rStyle w:val="StyleUnderline"/>
          <w:rFonts w:asciiTheme="majorHAnsi" w:hAnsiTheme="majorHAnsi"/>
          <w:b w:val="0"/>
          <w:sz w:val="12"/>
          <w:u w:val="none"/>
        </w:rPr>
        <w:t>¶</w:t>
      </w:r>
      <w:r w:rsidRPr="00094E9C">
        <w:rPr>
          <w:rStyle w:val="StyleUnderline"/>
          <w:rFonts w:asciiTheme="majorHAnsi" w:hAnsiTheme="majorHAnsi"/>
        </w:rPr>
        <w:t xml:space="preserve"> </w:t>
      </w:r>
      <w:proofErr w:type="gramStart"/>
      <w:r w:rsidRPr="00094E9C">
        <w:rPr>
          <w:rStyle w:val="StyleUnderline"/>
          <w:rFonts w:asciiTheme="majorHAnsi" w:hAnsiTheme="majorHAnsi"/>
        </w:rPr>
        <w:t>consider</w:t>
      </w:r>
      <w:proofErr w:type="gramEnd"/>
      <w:r w:rsidRPr="00094E9C">
        <w:rPr>
          <w:rStyle w:val="StyleUnderline"/>
          <w:rFonts w:asciiTheme="majorHAnsi" w:hAnsiTheme="majorHAnsi"/>
        </w:rPr>
        <w:t xml:space="preserve"> the interests of hens, but not those of lettuces. Hens can suffer, but lettuces cannot</w:t>
      </w:r>
      <w:r w:rsidRPr="00094E9C">
        <w:rPr>
          <w:rFonts w:asciiTheme="majorHAnsi" w:hAnsiTheme="majorHAnsi"/>
          <w:sz w:val="16"/>
        </w:rPr>
        <w:t>. (To the question as to</w:t>
      </w:r>
      <w:r w:rsidR="004A7178" w:rsidRPr="00094E9C">
        <w:rPr>
          <w:rFonts w:asciiTheme="majorHAnsi" w:hAnsiTheme="majorHAnsi"/>
          <w:sz w:val="12"/>
        </w:rPr>
        <w:t>¶</w:t>
      </w:r>
      <w:r w:rsidRPr="00094E9C">
        <w:rPr>
          <w:rFonts w:asciiTheme="majorHAnsi" w:hAnsiTheme="majorHAnsi"/>
          <w:sz w:val="16"/>
        </w:rPr>
        <w:t xml:space="preserve"> where precisely the limit is to be drawn, I can only plead</w:t>
      </w:r>
      <w:r w:rsidR="004A7178" w:rsidRPr="00094E9C">
        <w:rPr>
          <w:rFonts w:asciiTheme="majorHAnsi" w:hAnsiTheme="majorHAnsi"/>
          <w:sz w:val="12"/>
        </w:rPr>
        <w:t>¶</w:t>
      </w:r>
      <w:r w:rsidRPr="00094E9C">
        <w:rPr>
          <w:rFonts w:asciiTheme="majorHAnsi" w:hAnsiTheme="majorHAnsi"/>
          <w:sz w:val="16"/>
        </w:rPr>
        <w:t xml:space="preserve"> agnosticism. I presume that fish can feel pain, but I do not</w:t>
      </w:r>
      <w:r w:rsidR="004A7178" w:rsidRPr="00094E9C">
        <w:rPr>
          <w:rFonts w:asciiTheme="majorHAnsi" w:hAnsiTheme="majorHAnsi"/>
          <w:sz w:val="12"/>
        </w:rPr>
        <w:t>¶</w:t>
      </w:r>
      <w:r w:rsidRPr="00094E9C">
        <w:rPr>
          <w:rFonts w:asciiTheme="majorHAnsi" w:hAnsiTheme="majorHAnsi"/>
          <w:sz w:val="16"/>
        </w:rPr>
        <w:t xml:space="preserve"> know whether shrimps and insects can.)</w:t>
      </w:r>
    </w:p>
    <w:p w14:paraId="71413598" w14:textId="77777777" w:rsidR="0035174E" w:rsidRPr="00094E9C" w:rsidRDefault="0035174E" w:rsidP="00094E9C">
      <w:pPr>
        <w:rPr>
          <w:rFonts w:asciiTheme="majorHAnsi" w:hAnsiTheme="majorHAnsi"/>
          <w:sz w:val="24"/>
        </w:rPr>
      </w:pPr>
    </w:p>
    <w:p w14:paraId="46E964BF" w14:textId="3DBA1A5A" w:rsidR="0086111C" w:rsidRPr="00094E9C" w:rsidRDefault="0044599F" w:rsidP="00094E9C">
      <w:pPr>
        <w:pStyle w:val="Heading4"/>
      </w:pPr>
      <w:r w:rsidRPr="00094E9C">
        <w:t>Animals suffer to a similar degree a</w:t>
      </w:r>
      <w:r w:rsidR="00BB5FB2" w:rsidRPr="00094E9C">
        <w:t>s</w:t>
      </w:r>
      <w:r w:rsidRPr="00094E9C">
        <w:t xml:space="preserve"> humans, </w:t>
      </w:r>
      <w:r w:rsidR="00DE6675" w:rsidRPr="00094E9C">
        <w:t>animals of which cannot express their pain as humans can</w:t>
      </w:r>
    </w:p>
    <w:p w14:paraId="6DB1F10A" w14:textId="24DEA1E6" w:rsidR="0035174E" w:rsidRPr="00094E9C" w:rsidRDefault="0086111C" w:rsidP="00094E9C">
      <w:pPr>
        <w:rPr>
          <w:rFonts w:asciiTheme="majorHAnsi" w:hAnsiTheme="majorHAnsi"/>
          <w:sz w:val="24"/>
        </w:rPr>
      </w:pPr>
      <w:r w:rsidRPr="00094E9C">
        <w:rPr>
          <w:rStyle w:val="Style13ptBold"/>
          <w:rFonts w:asciiTheme="majorHAnsi" w:hAnsiTheme="majorHAnsi"/>
        </w:rPr>
        <w:t>Regan 80</w:t>
      </w:r>
      <w:r w:rsidRPr="00094E9C">
        <w:rPr>
          <w:rFonts w:asciiTheme="majorHAnsi" w:hAnsiTheme="majorHAnsi"/>
          <w:sz w:val="24"/>
        </w:rPr>
        <w:t xml:space="preserve"> </w:t>
      </w:r>
      <w:r w:rsidRPr="00094E9C">
        <w:rPr>
          <w:rFonts w:asciiTheme="majorHAnsi" w:hAnsiTheme="majorHAnsi"/>
          <w:sz w:val="14"/>
          <w:szCs w:val="14"/>
        </w:rPr>
        <w:t>(</w:t>
      </w:r>
      <w:r w:rsidR="00E162DC" w:rsidRPr="00094E9C">
        <w:rPr>
          <w:rFonts w:asciiTheme="majorHAnsi" w:hAnsiTheme="majorHAnsi"/>
          <w:sz w:val="14"/>
          <w:szCs w:val="14"/>
        </w:rPr>
        <w:t xml:space="preserve">Tom, professor emeritus of philosophy at North Carolina State, now retired, </w:t>
      </w:r>
      <w:r w:rsidR="00E162DC" w:rsidRPr="00094E9C">
        <w:rPr>
          <w:rFonts w:asciiTheme="majorHAnsi" w:hAnsiTheme="majorHAnsi"/>
          <w:i/>
          <w:sz w:val="14"/>
          <w:szCs w:val="14"/>
        </w:rPr>
        <w:t xml:space="preserve">“Utilitarianism, Vegetarianism, and Human Rights,” </w:t>
      </w:r>
      <w:r w:rsidR="00E162DC" w:rsidRPr="00094E9C">
        <w:rPr>
          <w:rFonts w:asciiTheme="majorHAnsi" w:hAnsiTheme="majorHAnsi"/>
          <w:sz w:val="14"/>
          <w:szCs w:val="14"/>
        </w:rPr>
        <w:t>Princeton University Press, http://ethik.univie.ac.at/fileadmin/user_upload/inst_ethik_wiss_dialog/Regan__T</w:t>
      </w:r>
      <w:proofErr w:type="gramStart"/>
      <w:r w:rsidR="00E162DC" w:rsidRPr="00094E9C">
        <w:rPr>
          <w:rFonts w:asciiTheme="majorHAnsi" w:hAnsiTheme="majorHAnsi"/>
          <w:sz w:val="14"/>
          <w:szCs w:val="14"/>
        </w:rPr>
        <w:t>._</w:t>
      </w:r>
      <w:proofErr w:type="gramEnd"/>
      <w:r w:rsidR="00E162DC" w:rsidRPr="00094E9C">
        <w:rPr>
          <w:rFonts w:asciiTheme="majorHAnsi" w:hAnsiTheme="majorHAnsi"/>
          <w:sz w:val="14"/>
          <w:szCs w:val="14"/>
        </w:rPr>
        <w:t>1980._Util._Veg__and_AR_2265001.pdf)</w:t>
      </w:r>
    </w:p>
    <w:p w14:paraId="0B0DB9D1" w14:textId="5C923D29" w:rsidR="003449FC" w:rsidRPr="00094E9C" w:rsidRDefault="0070561F" w:rsidP="00094E9C">
      <w:pPr>
        <w:rPr>
          <w:rStyle w:val="StyleUnderline"/>
          <w:rFonts w:asciiTheme="majorHAnsi" w:hAnsiTheme="majorHAnsi"/>
        </w:rPr>
      </w:pPr>
      <w:r w:rsidRPr="00094E9C">
        <w:rPr>
          <w:rFonts w:asciiTheme="majorHAnsi" w:hAnsiTheme="majorHAnsi"/>
          <w:sz w:val="16"/>
        </w:rPr>
        <w:t xml:space="preserve">Nor will it do, as a defense of Singer, merely to assume that the equality of </w:t>
      </w:r>
      <w:proofErr w:type="gramStart"/>
      <w:r w:rsidRPr="00094E9C">
        <w:rPr>
          <w:rFonts w:asciiTheme="majorHAnsi" w:hAnsiTheme="majorHAnsi"/>
          <w:sz w:val="16"/>
        </w:rPr>
        <w:t>interests</w:t>
      </w:r>
      <w:proofErr w:type="gramEnd"/>
      <w:r w:rsidRPr="00094E9C">
        <w:rPr>
          <w:rFonts w:asciiTheme="majorHAnsi" w:hAnsiTheme="majorHAnsi"/>
          <w:sz w:val="16"/>
        </w:rPr>
        <w:t xml:space="preserve"> principle must be violated by the </w:t>
      </w:r>
      <w:r w:rsidR="001F7E3D" w:rsidRPr="00094E9C">
        <w:rPr>
          <w:rFonts w:asciiTheme="majorHAnsi" w:hAnsiTheme="majorHAnsi"/>
          <w:sz w:val="16"/>
        </w:rPr>
        <w:t>differentia</w:t>
      </w:r>
      <w:r w:rsidRPr="00094E9C">
        <w:rPr>
          <w:rFonts w:asciiTheme="majorHAnsi" w:hAnsiTheme="majorHAnsi"/>
          <w:sz w:val="16"/>
        </w:rPr>
        <w:t xml:space="preserve">l </w:t>
      </w:r>
      <w:r w:rsidR="001F7E3D" w:rsidRPr="00094E9C">
        <w:rPr>
          <w:rFonts w:asciiTheme="majorHAnsi" w:hAnsiTheme="majorHAnsi"/>
          <w:sz w:val="16"/>
        </w:rPr>
        <w:t>treat</w:t>
      </w:r>
      <w:r w:rsidRPr="00094E9C">
        <w:rPr>
          <w:rFonts w:asciiTheme="majorHAnsi" w:hAnsiTheme="majorHAnsi"/>
          <w:sz w:val="16"/>
        </w:rPr>
        <w:t>ment</w:t>
      </w:r>
      <w:r w:rsidR="001F7E3D" w:rsidRPr="00094E9C">
        <w:rPr>
          <w:rFonts w:asciiTheme="majorHAnsi" w:hAnsiTheme="majorHAnsi"/>
          <w:sz w:val="16"/>
        </w:rPr>
        <w:t xml:space="preserve"> </w:t>
      </w:r>
      <w:r w:rsidRPr="00094E9C">
        <w:rPr>
          <w:rFonts w:asciiTheme="majorHAnsi" w:hAnsiTheme="majorHAnsi"/>
          <w:sz w:val="16"/>
        </w:rPr>
        <w:t>of the humans and animals in question.</w:t>
      </w:r>
      <w:r w:rsidR="001F7E3D" w:rsidRPr="00094E9C">
        <w:rPr>
          <w:rFonts w:asciiTheme="majorHAnsi" w:hAnsiTheme="majorHAnsi"/>
          <w:sz w:val="16"/>
        </w:rPr>
        <w:t xml:space="preserve"> </w:t>
      </w:r>
      <w:r w:rsidRPr="00094E9C">
        <w:rPr>
          <w:rFonts w:asciiTheme="majorHAnsi" w:hAnsiTheme="majorHAnsi"/>
          <w:sz w:val="16"/>
        </w:rPr>
        <w:t>That would have to be shown,</w:t>
      </w:r>
      <w:r w:rsidR="001F7E3D" w:rsidRPr="00094E9C">
        <w:rPr>
          <w:rFonts w:asciiTheme="majorHAnsi" w:hAnsiTheme="majorHAnsi"/>
          <w:sz w:val="16"/>
        </w:rPr>
        <w:t xml:space="preserve"> </w:t>
      </w:r>
      <w:r w:rsidRPr="00094E9C">
        <w:rPr>
          <w:rFonts w:asciiTheme="majorHAnsi" w:hAnsiTheme="majorHAnsi"/>
          <w:sz w:val="16"/>
        </w:rPr>
        <w:t>not</w:t>
      </w:r>
      <w:r w:rsidR="001F7E3D" w:rsidRPr="00094E9C">
        <w:rPr>
          <w:rFonts w:asciiTheme="majorHAnsi" w:hAnsiTheme="majorHAnsi"/>
          <w:sz w:val="16"/>
        </w:rPr>
        <w:t xml:space="preserve"> </w:t>
      </w:r>
      <w:r w:rsidRPr="00094E9C">
        <w:rPr>
          <w:rFonts w:asciiTheme="majorHAnsi" w:hAnsiTheme="majorHAnsi"/>
          <w:sz w:val="16"/>
        </w:rPr>
        <w:t>assumed,</w:t>
      </w:r>
      <w:r w:rsidR="001F7E3D" w:rsidRPr="00094E9C">
        <w:rPr>
          <w:rFonts w:asciiTheme="majorHAnsi" w:hAnsiTheme="majorHAnsi"/>
          <w:sz w:val="16"/>
        </w:rPr>
        <w:t xml:space="preserve"> </w:t>
      </w:r>
      <w:r w:rsidRPr="00094E9C">
        <w:rPr>
          <w:rFonts w:asciiTheme="majorHAnsi" w:hAnsiTheme="majorHAnsi"/>
          <w:sz w:val="16"/>
        </w:rPr>
        <w:t>on</w:t>
      </w:r>
      <w:r w:rsidR="001F7E3D" w:rsidRPr="00094E9C">
        <w:rPr>
          <w:rFonts w:asciiTheme="majorHAnsi" w:hAnsiTheme="majorHAnsi"/>
          <w:sz w:val="16"/>
        </w:rPr>
        <w:t xml:space="preserve"> </w:t>
      </w:r>
      <w:r w:rsidRPr="00094E9C">
        <w:rPr>
          <w:rFonts w:asciiTheme="majorHAnsi" w:hAnsiTheme="majorHAnsi"/>
          <w:sz w:val="16"/>
        </w:rPr>
        <w:t>utilitarian</w:t>
      </w:r>
      <w:r w:rsidR="001F7E3D" w:rsidRPr="00094E9C">
        <w:rPr>
          <w:rFonts w:asciiTheme="majorHAnsi" w:hAnsiTheme="majorHAnsi"/>
          <w:sz w:val="16"/>
        </w:rPr>
        <w:t xml:space="preserve"> </w:t>
      </w:r>
      <w:r w:rsidRPr="00094E9C">
        <w:rPr>
          <w:rFonts w:asciiTheme="majorHAnsi" w:hAnsiTheme="majorHAnsi"/>
          <w:sz w:val="16"/>
        </w:rPr>
        <w:t>grounds,</w:t>
      </w:r>
      <w:r w:rsidR="001F7E3D" w:rsidRPr="00094E9C">
        <w:rPr>
          <w:rFonts w:asciiTheme="majorHAnsi" w:hAnsiTheme="majorHAnsi"/>
          <w:sz w:val="16"/>
        </w:rPr>
        <w:t xml:space="preserve"> </w:t>
      </w:r>
      <w:r w:rsidRPr="00094E9C">
        <w:rPr>
          <w:rFonts w:asciiTheme="majorHAnsi" w:hAnsiTheme="majorHAnsi"/>
          <w:sz w:val="16"/>
        </w:rPr>
        <w:t>since,</w:t>
      </w:r>
      <w:r w:rsidR="001F7E3D" w:rsidRPr="00094E9C">
        <w:rPr>
          <w:rFonts w:asciiTheme="majorHAnsi" w:hAnsiTheme="majorHAnsi"/>
          <w:sz w:val="16"/>
        </w:rPr>
        <w:t xml:space="preserve"> </w:t>
      </w:r>
      <w:r w:rsidRPr="00094E9C">
        <w:rPr>
          <w:rFonts w:asciiTheme="majorHAnsi" w:hAnsiTheme="majorHAnsi"/>
          <w:sz w:val="16"/>
        </w:rPr>
        <w:t>a priori,</w:t>
      </w:r>
      <w:r w:rsidR="001F7E3D" w:rsidRPr="00094E9C">
        <w:rPr>
          <w:rFonts w:asciiTheme="majorHAnsi" w:hAnsiTheme="majorHAnsi"/>
          <w:sz w:val="16"/>
        </w:rPr>
        <w:t xml:space="preserve"> </w:t>
      </w:r>
      <w:r w:rsidRPr="00094E9C">
        <w:rPr>
          <w:rFonts w:asciiTheme="majorHAnsi" w:hAnsiTheme="majorHAnsi"/>
          <w:sz w:val="16"/>
        </w:rPr>
        <w:t>the</w:t>
      </w:r>
      <w:r w:rsidR="001F7E3D" w:rsidRPr="00094E9C">
        <w:rPr>
          <w:rFonts w:asciiTheme="majorHAnsi" w:hAnsiTheme="majorHAnsi"/>
          <w:sz w:val="16"/>
        </w:rPr>
        <w:t xml:space="preserve"> follow</w:t>
      </w:r>
      <w:r w:rsidRPr="00094E9C">
        <w:rPr>
          <w:rFonts w:asciiTheme="majorHAnsi" w:hAnsiTheme="majorHAnsi"/>
          <w:sz w:val="16"/>
        </w:rPr>
        <w:t xml:space="preserve">ing seems possible. </w:t>
      </w:r>
      <w:r w:rsidRPr="00094E9C">
        <w:rPr>
          <w:rStyle w:val="StyleUnderline"/>
          <w:rFonts w:asciiTheme="majorHAnsi" w:hAnsiTheme="majorHAnsi"/>
        </w:rPr>
        <w:t>The interests</w:t>
      </w:r>
      <w:r w:rsidR="001F7E3D" w:rsidRPr="00094E9C">
        <w:rPr>
          <w:rStyle w:val="StyleUnderline"/>
          <w:rFonts w:asciiTheme="majorHAnsi" w:hAnsiTheme="majorHAnsi"/>
        </w:rPr>
        <w:t xml:space="preserve"> </w:t>
      </w:r>
      <w:r w:rsidRPr="00094E9C">
        <w:rPr>
          <w:rStyle w:val="StyleUnderline"/>
          <w:rFonts w:asciiTheme="majorHAnsi" w:hAnsiTheme="majorHAnsi"/>
        </w:rPr>
        <w:t>of animals raised intensively</w:t>
      </w:r>
      <w:r w:rsidR="001F7E3D" w:rsidRPr="00094E9C">
        <w:rPr>
          <w:rStyle w:val="StyleUnderline"/>
          <w:rFonts w:asciiTheme="majorHAnsi" w:hAnsiTheme="majorHAnsi"/>
        </w:rPr>
        <w:t xml:space="preserve"> </w:t>
      </w:r>
      <w:r w:rsidRPr="00094E9C">
        <w:rPr>
          <w:rStyle w:val="StyleUnderline"/>
          <w:rFonts w:asciiTheme="majorHAnsi" w:hAnsiTheme="majorHAnsi"/>
        </w:rPr>
        <w:t>are counted</w:t>
      </w:r>
      <w:r w:rsidR="001F7E3D" w:rsidRPr="00094E9C">
        <w:rPr>
          <w:rStyle w:val="StyleUnderline"/>
          <w:rFonts w:asciiTheme="majorHAnsi" w:hAnsiTheme="majorHAnsi"/>
        </w:rPr>
        <w:t xml:space="preserve"> </w:t>
      </w:r>
      <w:r w:rsidRPr="00094E9C">
        <w:rPr>
          <w:rStyle w:val="StyleUnderline"/>
          <w:rFonts w:asciiTheme="majorHAnsi" w:hAnsiTheme="majorHAnsi"/>
        </w:rPr>
        <w:t>as equal to the interests</w:t>
      </w:r>
      <w:r w:rsidR="001F7E3D" w:rsidRPr="00094E9C">
        <w:rPr>
          <w:rStyle w:val="StyleUnderline"/>
          <w:rFonts w:asciiTheme="majorHAnsi" w:hAnsiTheme="majorHAnsi"/>
        </w:rPr>
        <w:t xml:space="preserve"> </w:t>
      </w:r>
      <w:r w:rsidRPr="00094E9C">
        <w:rPr>
          <w:rStyle w:val="StyleUnderline"/>
          <w:rFonts w:asciiTheme="majorHAnsi" w:hAnsiTheme="majorHAnsi"/>
        </w:rPr>
        <w:t>of human imbeciles</w:t>
      </w:r>
      <w:r w:rsidR="001F7E3D" w:rsidRPr="00094E9C">
        <w:rPr>
          <w:rStyle w:val="StyleUnderline"/>
          <w:rFonts w:asciiTheme="majorHAnsi" w:hAnsiTheme="majorHAnsi"/>
        </w:rPr>
        <w:t xml:space="preserve"> </w:t>
      </w:r>
      <w:r w:rsidRPr="00094E9C">
        <w:rPr>
          <w:rStyle w:val="StyleUnderline"/>
          <w:rFonts w:asciiTheme="majorHAnsi" w:hAnsiTheme="majorHAnsi"/>
        </w:rPr>
        <w:t>who might</w:t>
      </w:r>
      <w:r w:rsidR="001F7E3D" w:rsidRPr="00094E9C">
        <w:rPr>
          <w:rStyle w:val="StyleUnderline"/>
          <w:rFonts w:asciiTheme="majorHAnsi" w:hAnsiTheme="majorHAnsi"/>
        </w:rPr>
        <w:t xml:space="preserve"> </w:t>
      </w:r>
      <w:r w:rsidRPr="00094E9C">
        <w:rPr>
          <w:rStyle w:val="StyleUnderline"/>
          <w:rFonts w:asciiTheme="majorHAnsi" w:hAnsiTheme="majorHAnsi"/>
        </w:rPr>
        <w:t>be raised</w:t>
      </w:r>
      <w:r w:rsidR="001F7E3D" w:rsidRPr="00094E9C">
        <w:rPr>
          <w:rStyle w:val="StyleUnderline"/>
          <w:rFonts w:asciiTheme="majorHAnsi" w:hAnsiTheme="majorHAnsi"/>
        </w:rPr>
        <w:t xml:space="preserve"> </w:t>
      </w:r>
      <w:r w:rsidRPr="00094E9C">
        <w:rPr>
          <w:rStyle w:val="StyleUnderline"/>
          <w:rFonts w:asciiTheme="majorHAnsi" w:hAnsiTheme="majorHAnsi"/>
        </w:rPr>
        <w:t>as a food</w:t>
      </w:r>
      <w:r w:rsidR="001F7E3D" w:rsidRPr="00094E9C">
        <w:rPr>
          <w:rStyle w:val="StyleUnderline"/>
          <w:rFonts w:asciiTheme="majorHAnsi" w:hAnsiTheme="majorHAnsi"/>
        </w:rPr>
        <w:t xml:space="preserve"> </w:t>
      </w:r>
      <w:r w:rsidRPr="00094E9C">
        <w:rPr>
          <w:rStyle w:val="StyleUnderline"/>
          <w:rFonts w:asciiTheme="majorHAnsi" w:hAnsiTheme="majorHAnsi"/>
        </w:rPr>
        <w:t>source</w:t>
      </w:r>
      <w:r w:rsidR="001F7E3D" w:rsidRPr="00094E9C">
        <w:rPr>
          <w:rStyle w:val="StyleUnderline"/>
          <w:rFonts w:asciiTheme="majorHAnsi" w:hAnsiTheme="majorHAnsi"/>
        </w:rPr>
        <w:t xml:space="preserve"> </w:t>
      </w:r>
      <w:r w:rsidRPr="00094E9C">
        <w:rPr>
          <w:rStyle w:val="StyleUnderline"/>
          <w:rFonts w:asciiTheme="majorHAnsi" w:hAnsiTheme="majorHAnsi"/>
        </w:rPr>
        <w:t>under</w:t>
      </w:r>
      <w:r w:rsidR="001F7E3D" w:rsidRPr="00094E9C">
        <w:rPr>
          <w:rStyle w:val="StyleUnderline"/>
          <w:rFonts w:asciiTheme="majorHAnsi" w:hAnsiTheme="majorHAnsi"/>
        </w:rPr>
        <w:t xml:space="preserve"> </w:t>
      </w:r>
      <w:r w:rsidRPr="00094E9C">
        <w:rPr>
          <w:rStyle w:val="StyleUnderline"/>
          <w:rFonts w:asciiTheme="majorHAnsi" w:hAnsiTheme="majorHAnsi"/>
        </w:rPr>
        <w:t>similar</w:t>
      </w:r>
      <w:r w:rsidR="001F7E3D" w:rsidRPr="00094E9C">
        <w:rPr>
          <w:rStyle w:val="StyleUnderline"/>
          <w:rFonts w:asciiTheme="majorHAnsi" w:hAnsiTheme="majorHAnsi"/>
        </w:rPr>
        <w:t xml:space="preserve"> </w:t>
      </w:r>
      <w:r w:rsidRPr="00094E9C">
        <w:rPr>
          <w:rStyle w:val="StyleUnderline"/>
          <w:rFonts w:asciiTheme="majorHAnsi" w:hAnsiTheme="majorHAnsi"/>
        </w:rPr>
        <w:t>circumstances,</w:t>
      </w:r>
      <w:r w:rsidR="001F7E3D" w:rsidRPr="00094E9C">
        <w:rPr>
          <w:rStyle w:val="StyleUnderline"/>
          <w:rFonts w:asciiTheme="majorHAnsi" w:hAnsiTheme="majorHAnsi"/>
        </w:rPr>
        <w:t xml:space="preserve"> </w:t>
      </w:r>
      <w:r w:rsidRPr="00094E9C">
        <w:rPr>
          <w:rStyle w:val="StyleUnderline"/>
          <w:rFonts w:asciiTheme="majorHAnsi" w:hAnsiTheme="majorHAnsi"/>
        </w:rPr>
        <w:t>but</w:t>
      </w:r>
      <w:r w:rsidR="001F7E3D" w:rsidRPr="00094E9C">
        <w:rPr>
          <w:rStyle w:val="StyleUnderline"/>
          <w:rFonts w:asciiTheme="majorHAnsi" w:hAnsiTheme="majorHAnsi"/>
        </w:rPr>
        <w:t xml:space="preserve"> </w:t>
      </w:r>
      <w:r w:rsidRPr="00094E9C">
        <w:rPr>
          <w:rStyle w:val="StyleUnderline"/>
          <w:rFonts w:asciiTheme="majorHAnsi" w:hAnsiTheme="majorHAnsi"/>
        </w:rPr>
        <w:t>the</w:t>
      </w:r>
      <w:r w:rsidR="001F7E3D" w:rsidRPr="00094E9C">
        <w:rPr>
          <w:rStyle w:val="StyleUnderline"/>
          <w:rFonts w:asciiTheme="majorHAnsi" w:hAnsiTheme="majorHAnsi"/>
        </w:rPr>
        <w:t xml:space="preserve"> conse</w:t>
      </w:r>
      <w:r w:rsidRPr="00094E9C">
        <w:rPr>
          <w:rStyle w:val="StyleUnderline"/>
          <w:rFonts w:asciiTheme="majorHAnsi" w:hAnsiTheme="majorHAnsi"/>
        </w:rPr>
        <w:t>quences of treating</w:t>
      </w:r>
      <w:r w:rsidR="001F7E3D" w:rsidRPr="00094E9C">
        <w:rPr>
          <w:rStyle w:val="StyleUnderline"/>
          <w:rFonts w:asciiTheme="majorHAnsi" w:hAnsiTheme="majorHAnsi"/>
        </w:rPr>
        <w:t xml:space="preserve"> </w:t>
      </w:r>
      <w:r w:rsidRPr="00094E9C">
        <w:rPr>
          <w:rStyle w:val="StyleUnderline"/>
          <w:rFonts w:asciiTheme="majorHAnsi" w:hAnsiTheme="majorHAnsi"/>
        </w:rPr>
        <w:t xml:space="preserve">the animals in this way are </w:t>
      </w:r>
      <w:proofErr w:type="spellStart"/>
      <w:r w:rsidRPr="00094E9C">
        <w:rPr>
          <w:rStyle w:val="StyleUnderline"/>
          <w:rFonts w:asciiTheme="majorHAnsi" w:hAnsiTheme="majorHAnsi"/>
        </w:rPr>
        <w:t>optimific</w:t>
      </w:r>
      <w:proofErr w:type="spellEnd"/>
      <w:r w:rsidR="001F7E3D" w:rsidRPr="00094E9C">
        <w:rPr>
          <w:rStyle w:val="StyleUnderline"/>
          <w:rFonts w:asciiTheme="majorHAnsi" w:hAnsiTheme="majorHAnsi"/>
        </w:rPr>
        <w:t xml:space="preserve"> </w:t>
      </w:r>
      <w:r w:rsidRPr="00094E9C">
        <w:rPr>
          <w:rStyle w:val="StyleUnderline"/>
          <w:rFonts w:asciiTheme="majorHAnsi" w:hAnsiTheme="majorHAnsi"/>
        </w:rPr>
        <w:t>whereas those</w:t>
      </w:r>
      <w:r w:rsidR="003D55BB" w:rsidRPr="00094E9C">
        <w:rPr>
          <w:rStyle w:val="StyleUnderline"/>
          <w:rFonts w:asciiTheme="majorHAnsi" w:hAnsiTheme="majorHAnsi"/>
        </w:rPr>
        <w:t xml:space="preserve"> </w:t>
      </w:r>
      <w:r w:rsidRPr="00094E9C">
        <w:rPr>
          <w:rStyle w:val="StyleUnderline"/>
          <w:rFonts w:asciiTheme="majorHAnsi" w:hAnsiTheme="majorHAnsi"/>
        </w:rPr>
        <w:t>resulting</w:t>
      </w:r>
      <w:r w:rsidR="003D55BB" w:rsidRPr="00094E9C">
        <w:rPr>
          <w:rStyle w:val="StyleUnderline"/>
          <w:rFonts w:asciiTheme="majorHAnsi" w:hAnsiTheme="majorHAnsi"/>
        </w:rPr>
        <w:t xml:space="preserve"> </w:t>
      </w:r>
      <w:r w:rsidRPr="00094E9C">
        <w:rPr>
          <w:rStyle w:val="StyleUnderline"/>
          <w:rFonts w:asciiTheme="majorHAnsi" w:hAnsiTheme="majorHAnsi"/>
        </w:rPr>
        <w:t>from</w:t>
      </w:r>
      <w:r w:rsidR="003D55BB" w:rsidRPr="00094E9C">
        <w:rPr>
          <w:rStyle w:val="StyleUnderline"/>
          <w:rFonts w:asciiTheme="majorHAnsi" w:hAnsiTheme="majorHAnsi"/>
        </w:rPr>
        <w:t xml:space="preserve"> </w:t>
      </w:r>
      <w:r w:rsidRPr="00094E9C">
        <w:rPr>
          <w:rStyle w:val="StyleUnderline"/>
          <w:rFonts w:asciiTheme="majorHAnsi" w:hAnsiTheme="majorHAnsi"/>
        </w:rPr>
        <w:t>raising</w:t>
      </w:r>
      <w:r w:rsidR="003D55BB" w:rsidRPr="00094E9C">
        <w:rPr>
          <w:rStyle w:val="StyleUnderline"/>
          <w:rFonts w:asciiTheme="majorHAnsi" w:hAnsiTheme="majorHAnsi"/>
        </w:rPr>
        <w:t xml:space="preserve"> </w:t>
      </w:r>
      <w:r w:rsidRPr="00094E9C">
        <w:rPr>
          <w:rStyle w:val="StyleUnderline"/>
          <w:rFonts w:asciiTheme="majorHAnsi" w:hAnsiTheme="majorHAnsi"/>
        </w:rPr>
        <w:t>imbeciles</w:t>
      </w:r>
      <w:r w:rsidR="003D55BB" w:rsidRPr="00094E9C">
        <w:rPr>
          <w:rStyle w:val="StyleUnderline"/>
          <w:rFonts w:asciiTheme="majorHAnsi" w:hAnsiTheme="majorHAnsi"/>
        </w:rPr>
        <w:t xml:space="preserve"> </w:t>
      </w:r>
      <w:r w:rsidRPr="00094E9C">
        <w:rPr>
          <w:rStyle w:val="StyleUnderline"/>
          <w:rFonts w:asciiTheme="majorHAnsi" w:hAnsiTheme="majorHAnsi"/>
        </w:rPr>
        <w:t>intensively</w:t>
      </w:r>
      <w:r w:rsidR="003D55BB" w:rsidRPr="00094E9C">
        <w:rPr>
          <w:rStyle w:val="StyleUnderline"/>
          <w:rFonts w:asciiTheme="majorHAnsi" w:hAnsiTheme="majorHAnsi"/>
        </w:rPr>
        <w:t xml:space="preserve"> </w:t>
      </w:r>
      <w:r w:rsidRPr="00094E9C">
        <w:rPr>
          <w:rStyle w:val="StyleUnderline"/>
          <w:rFonts w:asciiTheme="majorHAnsi" w:hAnsiTheme="majorHAnsi"/>
        </w:rPr>
        <w:t>would</w:t>
      </w:r>
      <w:r w:rsidR="003D55BB" w:rsidRPr="00094E9C">
        <w:rPr>
          <w:rStyle w:val="StyleUnderline"/>
          <w:rFonts w:asciiTheme="majorHAnsi" w:hAnsiTheme="majorHAnsi"/>
        </w:rPr>
        <w:t xml:space="preserve"> </w:t>
      </w:r>
      <w:r w:rsidRPr="00094E9C">
        <w:rPr>
          <w:rStyle w:val="StyleUnderline"/>
          <w:rFonts w:asciiTheme="majorHAnsi" w:hAnsiTheme="majorHAnsi"/>
        </w:rPr>
        <w:t>not</w:t>
      </w:r>
      <w:r w:rsidR="003D55BB" w:rsidRPr="00094E9C">
        <w:rPr>
          <w:rStyle w:val="StyleUnderline"/>
          <w:rFonts w:asciiTheme="majorHAnsi" w:hAnsiTheme="majorHAnsi"/>
        </w:rPr>
        <w:t xml:space="preserve"> </w:t>
      </w:r>
      <w:r w:rsidRPr="00094E9C">
        <w:rPr>
          <w:rStyle w:val="StyleUnderline"/>
          <w:rFonts w:asciiTheme="majorHAnsi" w:hAnsiTheme="majorHAnsi"/>
        </w:rPr>
        <w:t>be. More generally,</w:t>
      </w:r>
      <w:r w:rsidR="003D55BB" w:rsidRPr="00094E9C">
        <w:rPr>
          <w:rStyle w:val="StyleUnderline"/>
          <w:rFonts w:asciiTheme="majorHAnsi" w:hAnsiTheme="majorHAnsi"/>
        </w:rPr>
        <w:t xml:space="preserve"> </w:t>
      </w:r>
      <w:r w:rsidRPr="00094E9C">
        <w:rPr>
          <w:rStyle w:val="StyleUnderline"/>
          <w:rFonts w:asciiTheme="majorHAnsi" w:hAnsiTheme="majorHAnsi"/>
        </w:rPr>
        <w:t>dissimilar</w:t>
      </w:r>
      <w:r w:rsidR="003D55BB" w:rsidRPr="00094E9C">
        <w:rPr>
          <w:rStyle w:val="StyleUnderline"/>
          <w:rFonts w:asciiTheme="majorHAnsi" w:hAnsiTheme="majorHAnsi"/>
        </w:rPr>
        <w:t xml:space="preserve"> </w:t>
      </w:r>
      <w:r w:rsidRPr="00094E9C">
        <w:rPr>
          <w:rStyle w:val="StyleUnderline"/>
          <w:rFonts w:asciiTheme="majorHAnsi" w:hAnsiTheme="majorHAnsi"/>
        </w:rPr>
        <w:t>treatment</w:t>
      </w:r>
      <w:r w:rsidR="003D55BB" w:rsidRPr="00094E9C">
        <w:rPr>
          <w:rStyle w:val="StyleUnderline"/>
          <w:rFonts w:asciiTheme="majorHAnsi" w:hAnsiTheme="majorHAnsi"/>
        </w:rPr>
        <w:t xml:space="preserve"> </w:t>
      </w:r>
      <w:r w:rsidRPr="00094E9C">
        <w:rPr>
          <w:rStyle w:val="StyleUnderline"/>
          <w:rFonts w:asciiTheme="majorHAnsi" w:hAnsiTheme="majorHAnsi"/>
        </w:rPr>
        <w:t>of</w:t>
      </w:r>
      <w:r w:rsidR="003D55BB" w:rsidRPr="00094E9C">
        <w:rPr>
          <w:rStyle w:val="StyleUnderline"/>
          <w:rFonts w:asciiTheme="majorHAnsi" w:hAnsiTheme="majorHAnsi"/>
        </w:rPr>
        <w:t xml:space="preserve"> </w:t>
      </w:r>
      <w:r w:rsidRPr="00094E9C">
        <w:rPr>
          <w:rStyle w:val="StyleUnderline"/>
          <w:rFonts w:asciiTheme="majorHAnsi" w:hAnsiTheme="majorHAnsi"/>
        </w:rPr>
        <w:t>beings</w:t>
      </w:r>
      <w:r w:rsidR="003D55BB" w:rsidRPr="00094E9C">
        <w:rPr>
          <w:rStyle w:val="StyleUnderline"/>
          <w:rFonts w:asciiTheme="majorHAnsi" w:hAnsiTheme="majorHAnsi"/>
        </w:rPr>
        <w:t xml:space="preserve"> </w:t>
      </w:r>
      <w:r w:rsidRPr="00094E9C">
        <w:rPr>
          <w:rStyle w:val="StyleUnderline"/>
          <w:rFonts w:asciiTheme="majorHAnsi" w:hAnsiTheme="majorHAnsi"/>
        </w:rPr>
        <w:t>with</w:t>
      </w:r>
      <w:r w:rsidR="003D55BB" w:rsidRPr="00094E9C">
        <w:rPr>
          <w:rStyle w:val="StyleUnderline"/>
          <w:rFonts w:asciiTheme="majorHAnsi" w:hAnsiTheme="majorHAnsi"/>
        </w:rPr>
        <w:t xml:space="preserve"> </w:t>
      </w:r>
      <w:r w:rsidRPr="00094E9C">
        <w:rPr>
          <w:rStyle w:val="StyleUnderline"/>
          <w:rFonts w:asciiTheme="majorHAnsi" w:hAnsiTheme="majorHAnsi"/>
        </w:rPr>
        <w:t>equal interests</w:t>
      </w:r>
      <w:r w:rsidR="003D55BB" w:rsidRPr="00094E9C">
        <w:rPr>
          <w:rStyle w:val="StyleUnderline"/>
          <w:rFonts w:asciiTheme="majorHAnsi" w:hAnsiTheme="majorHAnsi"/>
        </w:rPr>
        <w:t xml:space="preserve"> </w:t>
      </w:r>
      <w:r w:rsidRPr="00094E9C">
        <w:rPr>
          <w:rStyle w:val="StyleUnderline"/>
          <w:rFonts w:asciiTheme="majorHAnsi" w:hAnsiTheme="majorHAnsi"/>
        </w:rPr>
        <w:t>might well have greatly</w:t>
      </w:r>
      <w:r w:rsidR="003D55BB" w:rsidRPr="00094E9C">
        <w:rPr>
          <w:rStyle w:val="StyleUnderline"/>
          <w:rFonts w:asciiTheme="majorHAnsi" w:hAnsiTheme="majorHAnsi"/>
        </w:rPr>
        <w:t xml:space="preserve"> </w:t>
      </w:r>
      <w:r w:rsidRPr="00094E9C">
        <w:rPr>
          <w:rStyle w:val="StyleUnderline"/>
          <w:rFonts w:asciiTheme="majorHAnsi" w:hAnsiTheme="majorHAnsi"/>
        </w:rPr>
        <w:t>varying</w:t>
      </w:r>
      <w:r w:rsidR="003D55BB" w:rsidRPr="00094E9C">
        <w:rPr>
          <w:rStyle w:val="StyleUnderline"/>
          <w:rFonts w:asciiTheme="majorHAnsi" w:hAnsiTheme="majorHAnsi"/>
        </w:rPr>
        <w:t xml:space="preserve"> </w:t>
      </w:r>
      <w:r w:rsidRPr="00094E9C">
        <w:rPr>
          <w:rStyle w:val="StyleUnderline"/>
          <w:rFonts w:asciiTheme="majorHAnsi" w:hAnsiTheme="majorHAnsi"/>
        </w:rPr>
        <w:t xml:space="preserve">consequences. </w:t>
      </w:r>
      <w:r w:rsidRPr="00094E9C">
        <w:rPr>
          <w:rFonts w:asciiTheme="majorHAnsi" w:hAnsiTheme="majorHAnsi"/>
          <w:sz w:val="16"/>
        </w:rPr>
        <w:t>So, even granting</w:t>
      </w:r>
      <w:r w:rsidR="003D55BB" w:rsidRPr="00094E9C">
        <w:rPr>
          <w:rFonts w:asciiTheme="majorHAnsi" w:hAnsiTheme="majorHAnsi"/>
          <w:sz w:val="16"/>
        </w:rPr>
        <w:t xml:space="preserve"> </w:t>
      </w:r>
      <w:r w:rsidRPr="00094E9C">
        <w:rPr>
          <w:rFonts w:asciiTheme="majorHAnsi" w:hAnsiTheme="majorHAnsi"/>
          <w:sz w:val="16"/>
        </w:rPr>
        <w:t>that we would</w:t>
      </w:r>
      <w:r w:rsidR="003D55BB" w:rsidRPr="00094E9C">
        <w:rPr>
          <w:rFonts w:asciiTheme="majorHAnsi" w:hAnsiTheme="majorHAnsi"/>
          <w:sz w:val="16"/>
        </w:rPr>
        <w:t xml:space="preserve"> </w:t>
      </w:r>
      <w:r w:rsidRPr="00094E9C">
        <w:rPr>
          <w:rFonts w:asciiTheme="majorHAnsi" w:hAnsiTheme="majorHAnsi"/>
          <w:sz w:val="16"/>
        </w:rPr>
        <w:t>not approve</w:t>
      </w:r>
      <w:r w:rsidR="003D55BB" w:rsidRPr="00094E9C">
        <w:rPr>
          <w:rFonts w:asciiTheme="majorHAnsi" w:hAnsiTheme="majorHAnsi"/>
          <w:sz w:val="16"/>
        </w:rPr>
        <w:t xml:space="preserve"> </w:t>
      </w:r>
      <w:r w:rsidRPr="00094E9C">
        <w:rPr>
          <w:rFonts w:asciiTheme="majorHAnsi" w:hAnsiTheme="majorHAnsi"/>
          <w:sz w:val="16"/>
        </w:rPr>
        <w:t>of treatin</w:t>
      </w:r>
      <w:r w:rsidR="003D55BB" w:rsidRPr="00094E9C">
        <w:rPr>
          <w:rFonts w:asciiTheme="majorHAnsi" w:hAnsiTheme="majorHAnsi"/>
          <w:sz w:val="16"/>
        </w:rPr>
        <w:t xml:space="preserve">g </w:t>
      </w:r>
      <w:r w:rsidRPr="00094E9C">
        <w:rPr>
          <w:rFonts w:asciiTheme="majorHAnsi" w:hAnsiTheme="majorHAnsi"/>
          <w:sz w:val="16"/>
        </w:rPr>
        <w:t>imbecilic</w:t>
      </w:r>
      <w:r w:rsidR="003D55BB" w:rsidRPr="00094E9C">
        <w:rPr>
          <w:rFonts w:asciiTheme="majorHAnsi" w:hAnsiTheme="majorHAnsi"/>
          <w:sz w:val="16"/>
        </w:rPr>
        <w:t xml:space="preserve"> </w:t>
      </w:r>
      <w:r w:rsidRPr="00094E9C">
        <w:rPr>
          <w:rFonts w:asciiTheme="majorHAnsi" w:hAnsiTheme="majorHAnsi"/>
          <w:sz w:val="16"/>
        </w:rPr>
        <w:t>humans in the ways animals are</w:t>
      </w:r>
      <w:r w:rsidR="003D55BB" w:rsidRPr="00094E9C">
        <w:rPr>
          <w:rFonts w:asciiTheme="majorHAnsi" w:hAnsiTheme="majorHAnsi"/>
          <w:sz w:val="16"/>
        </w:rPr>
        <w:t xml:space="preserve"> </w:t>
      </w:r>
      <w:r w:rsidRPr="00094E9C">
        <w:rPr>
          <w:rFonts w:asciiTheme="majorHAnsi" w:hAnsiTheme="majorHAnsi"/>
          <w:sz w:val="16"/>
        </w:rPr>
        <w:t>routinely</w:t>
      </w:r>
      <w:r w:rsidR="003D55BB" w:rsidRPr="00094E9C">
        <w:rPr>
          <w:rFonts w:asciiTheme="majorHAnsi" w:hAnsiTheme="majorHAnsi"/>
          <w:sz w:val="16"/>
        </w:rPr>
        <w:t xml:space="preserve"> </w:t>
      </w:r>
      <w:r w:rsidRPr="00094E9C">
        <w:rPr>
          <w:rFonts w:asciiTheme="majorHAnsi" w:hAnsiTheme="majorHAnsi"/>
          <w:sz w:val="16"/>
        </w:rPr>
        <w:t>treated,</w:t>
      </w:r>
      <w:r w:rsidR="003D55BB" w:rsidRPr="00094E9C">
        <w:rPr>
          <w:rFonts w:asciiTheme="majorHAnsi" w:hAnsiTheme="majorHAnsi"/>
          <w:sz w:val="16"/>
        </w:rPr>
        <w:t xml:space="preserve"> </w:t>
      </w:r>
      <w:r w:rsidRPr="00094E9C">
        <w:rPr>
          <w:rFonts w:asciiTheme="majorHAnsi" w:hAnsiTheme="majorHAnsi"/>
          <w:sz w:val="16"/>
        </w:rPr>
        <w:t>and even</w:t>
      </w:r>
      <w:r w:rsidR="003D55BB" w:rsidRPr="00094E9C">
        <w:rPr>
          <w:rFonts w:asciiTheme="majorHAnsi" w:hAnsiTheme="majorHAnsi"/>
          <w:sz w:val="16"/>
        </w:rPr>
        <w:t xml:space="preserve"> </w:t>
      </w:r>
      <w:r w:rsidRPr="00094E9C">
        <w:rPr>
          <w:rFonts w:asciiTheme="majorHAnsi" w:hAnsiTheme="majorHAnsi"/>
          <w:sz w:val="16"/>
        </w:rPr>
        <w:t>assuming</w:t>
      </w:r>
      <w:r w:rsidR="003D55BB" w:rsidRPr="00094E9C">
        <w:rPr>
          <w:rFonts w:asciiTheme="majorHAnsi" w:hAnsiTheme="majorHAnsi"/>
          <w:sz w:val="16"/>
        </w:rPr>
        <w:t xml:space="preserve"> </w:t>
      </w:r>
      <w:r w:rsidRPr="00094E9C">
        <w:rPr>
          <w:rFonts w:asciiTheme="majorHAnsi" w:hAnsiTheme="majorHAnsi"/>
          <w:sz w:val="16"/>
        </w:rPr>
        <w:t>that</w:t>
      </w:r>
      <w:r w:rsidR="003D55BB" w:rsidRPr="00094E9C">
        <w:rPr>
          <w:rFonts w:asciiTheme="majorHAnsi" w:hAnsiTheme="majorHAnsi"/>
          <w:sz w:val="16"/>
        </w:rPr>
        <w:t xml:space="preserve"> </w:t>
      </w:r>
      <w:r w:rsidRPr="00094E9C">
        <w:rPr>
          <w:rFonts w:asciiTheme="majorHAnsi" w:hAnsiTheme="majorHAnsi"/>
          <w:sz w:val="16"/>
        </w:rPr>
        <w:t>the</w:t>
      </w:r>
      <w:r w:rsidR="003D55BB" w:rsidRPr="00094E9C">
        <w:rPr>
          <w:rFonts w:asciiTheme="majorHAnsi" w:hAnsiTheme="majorHAnsi"/>
          <w:sz w:val="16"/>
        </w:rPr>
        <w:t xml:space="preserve"> </w:t>
      </w:r>
      <w:r w:rsidRPr="00094E9C">
        <w:rPr>
          <w:rFonts w:asciiTheme="majorHAnsi" w:hAnsiTheme="majorHAnsi"/>
          <w:sz w:val="16"/>
        </w:rPr>
        <w:t>humans</w:t>
      </w:r>
      <w:r w:rsidR="003D55BB" w:rsidRPr="00094E9C">
        <w:rPr>
          <w:rFonts w:asciiTheme="majorHAnsi" w:hAnsiTheme="majorHAnsi"/>
          <w:sz w:val="16"/>
        </w:rPr>
        <w:t xml:space="preserve"> </w:t>
      </w:r>
      <w:r w:rsidRPr="00094E9C">
        <w:rPr>
          <w:rFonts w:asciiTheme="majorHAnsi" w:hAnsiTheme="majorHAnsi"/>
          <w:sz w:val="16"/>
        </w:rPr>
        <w:t>and animals themselves</w:t>
      </w:r>
      <w:r w:rsidR="003D55BB" w:rsidRPr="00094E9C">
        <w:rPr>
          <w:rFonts w:asciiTheme="majorHAnsi" w:hAnsiTheme="majorHAnsi"/>
          <w:sz w:val="16"/>
        </w:rPr>
        <w:t xml:space="preserve"> </w:t>
      </w:r>
      <w:r w:rsidRPr="00094E9C">
        <w:rPr>
          <w:rFonts w:asciiTheme="majorHAnsi" w:hAnsiTheme="majorHAnsi"/>
          <w:sz w:val="16"/>
        </w:rPr>
        <w:t>have an equal interest</w:t>
      </w:r>
      <w:r w:rsidR="003D55BB" w:rsidRPr="00094E9C">
        <w:rPr>
          <w:rFonts w:asciiTheme="majorHAnsi" w:hAnsiTheme="majorHAnsi"/>
          <w:sz w:val="16"/>
        </w:rPr>
        <w:t xml:space="preserve"> </w:t>
      </w:r>
      <w:r w:rsidRPr="00094E9C">
        <w:rPr>
          <w:rFonts w:asciiTheme="majorHAnsi" w:hAnsiTheme="majorHAnsi"/>
          <w:sz w:val="16"/>
        </w:rPr>
        <w:t>in avoiding</w:t>
      </w:r>
      <w:r w:rsidR="003D55BB" w:rsidRPr="00094E9C">
        <w:rPr>
          <w:rFonts w:asciiTheme="majorHAnsi" w:hAnsiTheme="majorHAnsi"/>
          <w:sz w:val="16"/>
        </w:rPr>
        <w:t xml:space="preserve"> </w:t>
      </w:r>
      <w:r w:rsidRPr="00094E9C">
        <w:rPr>
          <w:rFonts w:asciiTheme="majorHAnsi" w:hAnsiTheme="majorHAnsi"/>
          <w:sz w:val="16"/>
        </w:rPr>
        <w:t>pain or death,</w:t>
      </w:r>
      <w:r w:rsidR="003D55BB" w:rsidRPr="00094E9C">
        <w:rPr>
          <w:rFonts w:asciiTheme="majorHAnsi" w:hAnsiTheme="majorHAnsi"/>
          <w:sz w:val="16"/>
        </w:rPr>
        <w:t xml:space="preserve"> </w:t>
      </w:r>
      <w:r w:rsidRPr="00094E9C">
        <w:rPr>
          <w:rFonts w:asciiTheme="majorHAnsi" w:hAnsiTheme="majorHAnsi"/>
          <w:sz w:val="16"/>
        </w:rPr>
        <w:t>it does not</w:t>
      </w:r>
      <w:r w:rsidR="003D55BB" w:rsidRPr="00094E9C">
        <w:rPr>
          <w:rFonts w:asciiTheme="majorHAnsi" w:hAnsiTheme="majorHAnsi"/>
          <w:sz w:val="16"/>
        </w:rPr>
        <w:t xml:space="preserve"> </w:t>
      </w:r>
      <w:r w:rsidRPr="00094E9C">
        <w:rPr>
          <w:rFonts w:asciiTheme="majorHAnsi" w:hAnsiTheme="majorHAnsi"/>
          <w:sz w:val="16"/>
        </w:rPr>
        <w:t>follow</w:t>
      </w:r>
      <w:r w:rsidR="003D55BB" w:rsidRPr="00094E9C">
        <w:rPr>
          <w:rFonts w:asciiTheme="majorHAnsi" w:hAnsiTheme="majorHAnsi"/>
          <w:sz w:val="16"/>
        </w:rPr>
        <w:t xml:space="preserve"> </w:t>
      </w:r>
      <w:r w:rsidRPr="00094E9C">
        <w:rPr>
          <w:rFonts w:asciiTheme="majorHAnsi" w:hAnsiTheme="majorHAnsi"/>
          <w:sz w:val="16"/>
        </w:rPr>
        <w:t>that</w:t>
      </w:r>
      <w:r w:rsidR="003D55BB" w:rsidRPr="00094E9C">
        <w:rPr>
          <w:rFonts w:asciiTheme="majorHAnsi" w:hAnsiTheme="majorHAnsi"/>
          <w:sz w:val="16"/>
        </w:rPr>
        <w:t xml:space="preserve"> </w:t>
      </w:r>
      <w:r w:rsidRPr="00094E9C">
        <w:rPr>
          <w:rFonts w:asciiTheme="majorHAnsi" w:hAnsiTheme="majorHAnsi"/>
          <w:sz w:val="16"/>
        </w:rPr>
        <w:t>we</w:t>
      </w:r>
      <w:r w:rsidR="003D55BB" w:rsidRPr="00094E9C">
        <w:rPr>
          <w:rFonts w:asciiTheme="majorHAnsi" w:hAnsiTheme="majorHAnsi"/>
          <w:sz w:val="16"/>
        </w:rPr>
        <w:t xml:space="preserve"> </w:t>
      </w:r>
      <w:r w:rsidRPr="00094E9C">
        <w:rPr>
          <w:rFonts w:asciiTheme="majorHAnsi" w:hAnsiTheme="majorHAnsi"/>
          <w:sz w:val="16"/>
        </w:rPr>
        <w:t>have</w:t>
      </w:r>
      <w:r w:rsidR="003D55BB" w:rsidRPr="00094E9C">
        <w:rPr>
          <w:rFonts w:asciiTheme="majorHAnsi" w:hAnsiTheme="majorHAnsi"/>
          <w:sz w:val="16"/>
        </w:rPr>
        <w:t xml:space="preserve"> </w:t>
      </w:r>
      <w:r w:rsidRPr="00094E9C">
        <w:rPr>
          <w:rFonts w:asciiTheme="majorHAnsi" w:hAnsiTheme="majorHAnsi"/>
          <w:sz w:val="16"/>
        </w:rPr>
        <w:t>been</w:t>
      </w:r>
      <w:r w:rsidR="003D55BB" w:rsidRPr="00094E9C">
        <w:rPr>
          <w:rFonts w:asciiTheme="majorHAnsi" w:hAnsiTheme="majorHAnsi"/>
          <w:sz w:val="16"/>
        </w:rPr>
        <w:t xml:space="preserve"> </w:t>
      </w:r>
      <w:r w:rsidRPr="00094E9C">
        <w:rPr>
          <w:rFonts w:asciiTheme="majorHAnsi" w:hAnsiTheme="majorHAnsi"/>
          <w:sz w:val="16"/>
        </w:rPr>
        <w:t>given</w:t>
      </w:r>
      <w:r w:rsidR="003D55BB" w:rsidRPr="00094E9C">
        <w:rPr>
          <w:rFonts w:asciiTheme="majorHAnsi" w:hAnsiTheme="majorHAnsi"/>
          <w:sz w:val="16"/>
        </w:rPr>
        <w:t xml:space="preserve"> </w:t>
      </w:r>
      <w:r w:rsidRPr="00094E9C">
        <w:rPr>
          <w:rFonts w:asciiTheme="majorHAnsi" w:hAnsiTheme="majorHAnsi"/>
          <w:sz w:val="16"/>
        </w:rPr>
        <w:t>a utilitarian</w:t>
      </w:r>
      <w:r w:rsidR="00561580" w:rsidRPr="00094E9C">
        <w:rPr>
          <w:rFonts w:asciiTheme="majorHAnsi" w:hAnsiTheme="majorHAnsi"/>
          <w:sz w:val="16"/>
        </w:rPr>
        <w:t xml:space="preserve"> </w:t>
      </w:r>
      <w:r w:rsidRPr="00094E9C">
        <w:rPr>
          <w:rFonts w:asciiTheme="majorHAnsi" w:hAnsiTheme="majorHAnsi"/>
          <w:sz w:val="16"/>
        </w:rPr>
        <w:t>basis</w:t>
      </w:r>
      <w:r w:rsidR="00561580" w:rsidRPr="00094E9C">
        <w:rPr>
          <w:rFonts w:asciiTheme="majorHAnsi" w:hAnsiTheme="majorHAnsi"/>
          <w:sz w:val="16"/>
        </w:rPr>
        <w:t xml:space="preserve"> </w:t>
      </w:r>
      <w:r w:rsidRPr="00094E9C">
        <w:rPr>
          <w:rFonts w:asciiTheme="majorHAnsi" w:hAnsiTheme="majorHAnsi"/>
          <w:sz w:val="16"/>
        </w:rPr>
        <w:t>for</w:t>
      </w:r>
      <w:r w:rsidR="00561580" w:rsidRPr="00094E9C">
        <w:rPr>
          <w:rFonts w:asciiTheme="majorHAnsi" w:hAnsiTheme="majorHAnsi"/>
          <w:sz w:val="16"/>
        </w:rPr>
        <w:t xml:space="preserve"> </w:t>
      </w:r>
      <w:r w:rsidRPr="00094E9C">
        <w:rPr>
          <w:rFonts w:asciiTheme="majorHAnsi" w:hAnsiTheme="majorHAnsi"/>
          <w:sz w:val="16"/>
        </w:rPr>
        <w:t>vegetarianism or</w:t>
      </w:r>
      <w:r w:rsidR="00561580" w:rsidRPr="00094E9C">
        <w:rPr>
          <w:rFonts w:asciiTheme="majorHAnsi" w:hAnsiTheme="majorHAnsi"/>
          <w:sz w:val="16"/>
        </w:rPr>
        <w:t xml:space="preserve"> </w:t>
      </w:r>
      <w:r w:rsidRPr="00094E9C">
        <w:rPr>
          <w:rFonts w:asciiTheme="majorHAnsi" w:hAnsiTheme="majorHAnsi"/>
          <w:sz w:val="16"/>
        </w:rPr>
        <w:t>the</w:t>
      </w:r>
      <w:r w:rsidR="00561580" w:rsidRPr="00094E9C">
        <w:rPr>
          <w:rFonts w:asciiTheme="majorHAnsi" w:hAnsiTheme="majorHAnsi"/>
          <w:sz w:val="16"/>
        </w:rPr>
        <w:t xml:space="preserve"> </w:t>
      </w:r>
      <w:r w:rsidRPr="00094E9C">
        <w:rPr>
          <w:rFonts w:asciiTheme="majorHAnsi" w:hAnsiTheme="majorHAnsi"/>
          <w:sz w:val="16"/>
        </w:rPr>
        <w:t>cause of</w:t>
      </w:r>
      <w:r w:rsidR="00561580" w:rsidRPr="00094E9C">
        <w:rPr>
          <w:rFonts w:asciiTheme="majorHAnsi" w:hAnsiTheme="majorHAnsi"/>
          <w:sz w:val="16"/>
        </w:rPr>
        <w:t xml:space="preserve"> </w:t>
      </w:r>
      <w:r w:rsidRPr="00094E9C">
        <w:rPr>
          <w:rFonts w:asciiTheme="majorHAnsi" w:hAnsiTheme="majorHAnsi"/>
          <w:sz w:val="16"/>
        </w:rPr>
        <w:t>more</w:t>
      </w:r>
      <w:r w:rsidR="00561580" w:rsidRPr="00094E9C">
        <w:rPr>
          <w:rFonts w:asciiTheme="majorHAnsi" w:hAnsiTheme="majorHAnsi"/>
          <w:sz w:val="16"/>
        </w:rPr>
        <w:t xml:space="preserve"> </w:t>
      </w:r>
      <w:r w:rsidRPr="00094E9C">
        <w:rPr>
          <w:rFonts w:asciiTheme="majorHAnsi" w:hAnsiTheme="majorHAnsi"/>
          <w:sz w:val="16"/>
        </w:rPr>
        <w:t>humane</w:t>
      </w:r>
      <w:r w:rsidR="00561580" w:rsidRPr="00094E9C">
        <w:rPr>
          <w:rFonts w:asciiTheme="majorHAnsi" w:hAnsiTheme="majorHAnsi"/>
          <w:sz w:val="16"/>
        </w:rPr>
        <w:t xml:space="preserve"> </w:t>
      </w:r>
      <w:r w:rsidRPr="00094E9C">
        <w:rPr>
          <w:rFonts w:asciiTheme="majorHAnsi" w:hAnsiTheme="majorHAnsi"/>
          <w:sz w:val="16"/>
        </w:rPr>
        <w:t>treatment</w:t>
      </w:r>
      <w:r w:rsidR="00561580" w:rsidRPr="00094E9C">
        <w:rPr>
          <w:rFonts w:asciiTheme="majorHAnsi" w:hAnsiTheme="majorHAnsi"/>
          <w:sz w:val="16"/>
        </w:rPr>
        <w:t xml:space="preserve"> </w:t>
      </w:r>
      <w:r w:rsidRPr="00094E9C">
        <w:rPr>
          <w:rFonts w:asciiTheme="majorHAnsi" w:hAnsiTheme="majorHAnsi"/>
          <w:sz w:val="16"/>
        </w:rPr>
        <w:t>of</w:t>
      </w:r>
      <w:r w:rsidR="00561580" w:rsidRPr="00094E9C">
        <w:rPr>
          <w:rFonts w:asciiTheme="majorHAnsi" w:hAnsiTheme="majorHAnsi"/>
          <w:sz w:val="16"/>
        </w:rPr>
        <w:t xml:space="preserve"> </w:t>
      </w:r>
      <w:r w:rsidRPr="00094E9C">
        <w:rPr>
          <w:rFonts w:asciiTheme="majorHAnsi" w:hAnsiTheme="majorHAnsi"/>
          <w:sz w:val="16"/>
        </w:rPr>
        <w:t>animals</w:t>
      </w:r>
      <w:r w:rsidR="00561580" w:rsidRPr="00094E9C">
        <w:rPr>
          <w:rFonts w:asciiTheme="majorHAnsi" w:hAnsiTheme="majorHAnsi"/>
          <w:sz w:val="16"/>
        </w:rPr>
        <w:t xml:space="preserve"> </w:t>
      </w:r>
      <w:r w:rsidR="00893CD6" w:rsidRPr="00094E9C">
        <w:rPr>
          <w:rFonts w:asciiTheme="majorHAnsi" w:hAnsiTheme="majorHAnsi"/>
          <w:sz w:val="16"/>
        </w:rPr>
        <w:t>generally</w:t>
      </w:r>
      <w:r w:rsidRPr="00094E9C">
        <w:rPr>
          <w:rFonts w:asciiTheme="majorHAnsi" w:hAnsiTheme="majorHAnsi"/>
          <w:sz w:val="16"/>
        </w:rPr>
        <w:t>.</w:t>
      </w:r>
      <w:r w:rsidR="00561580" w:rsidRPr="00094E9C">
        <w:rPr>
          <w:rFonts w:asciiTheme="majorHAnsi" w:hAnsiTheme="majorHAnsi"/>
          <w:sz w:val="16"/>
        </w:rPr>
        <w:t xml:space="preserve"> </w:t>
      </w:r>
      <w:r w:rsidR="00893CD6" w:rsidRPr="00094E9C">
        <w:rPr>
          <w:rFonts w:asciiTheme="majorHAnsi" w:hAnsiTheme="majorHAnsi"/>
          <w:sz w:val="16"/>
        </w:rPr>
        <w:t xml:space="preserve">If </w:t>
      </w:r>
      <w:r w:rsidRPr="00094E9C">
        <w:rPr>
          <w:rFonts w:asciiTheme="majorHAnsi" w:hAnsiTheme="majorHAnsi"/>
          <w:sz w:val="16"/>
        </w:rPr>
        <w:t>by</w:t>
      </w:r>
      <w:r w:rsidR="00561580" w:rsidRPr="00094E9C">
        <w:rPr>
          <w:rFonts w:asciiTheme="majorHAnsi" w:hAnsiTheme="majorHAnsi"/>
          <w:sz w:val="16"/>
        </w:rPr>
        <w:t xml:space="preserve"> </w:t>
      </w:r>
      <w:r w:rsidR="00893CD6" w:rsidRPr="00094E9C">
        <w:rPr>
          <w:rFonts w:asciiTheme="majorHAnsi" w:hAnsiTheme="majorHAnsi"/>
          <w:sz w:val="16"/>
        </w:rPr>
        <w:t>the prin</w:t>
      </w:r>
      <w:r w:rsidRPr="00094E9C">
        <w:rPr>
          <w:rFonts w:asciiTheme="majorHAnsi" w:hAnsiTheme="majorHAnsi"/>
          <w:sz w:val="16"/>
        </w:rPr>
        <w:t>ciple</w:t>
      </w:r>
      <w:r w:rsidR="00561580" w:rsidRPr="00094E9C">
        <w:rPr>
          <w:rFonts w:asciiTheme="majorHAnsi" w:hAnsiTheme="majorHAnsi"/>
          <w:sz w:val="16"/>
        </w:rPr>
        <w:t xml:space="preserve"> </w:t>
      </w:r>
      <w:r w:rsidRPr="00094E9C">
        <w:rPr>
          <w:rFonts w:asciiTheme="majorHAnsi" w:hAnsiTheme="majorHAnsi"/>
          <w:sz w:val="16"/>
        </w:rPr>
        <w:t>of</w:t>
      </w:r>
      <w:r w:rsidR="00561580" w:rsidRPr="00094E9C">
        <w:rPr>
          <w:rFonts w:asciiTheme="majorHAnsi" w:hAnsiTheme="majorHAnsi"/>
          <w:sz w:val="16"/>
        </w:rPr>
        <w:t xml:space="preserve"> </w:t>
      </w:r>
      <w:r w:rsidRPr="00094E9C">
        <w:rPr>
          <w:rFonts w:asciiTheme="majorHAnsi" w:hAnsiTheme="majorHAnsi"/>
          <w:sz w:val="16"/>
        </w:rPr>
        <w:t>equality</w:t>
      </w:r>
      <w:r w:rsidR="00561580" w:rsidRPr="00094E9C">
        <w:rPr>
          <w:rFonts w:asciiTheme="majorHAnsi" w:hAnsiTheme="majorHAnsi"/>
          <w:sz w:val="16"/>
        </w:rPr>
        <w:t xml:space="preserve"> </w:t>
      </w:r>
      <w:r w:rsidRPr="00094E9C">
        <w:rPr>
          <w:rFonts w:asciiTheme="majorHAnsi" w:hAnsiTheme="majorHAnsi"/>
          <w:sz w:val="16"/>
        </w:rPr>
        <w:t>Singer</w:t>
      </w:r>
      <w:r w:rsidR="00561580" w:rsidRPr="00094E9C">
        <w:rPr>
          <w:rFonts w:asciiTheme="majorHAnsi" w:hAnsiTheme="majorHAnsi"/>
          <w:sz w:val="16"/>
        </w:rPr>
        <w:t xml:space="preserve"> </w:t>
      </w:r>
      <w:r w:rsidRPr="00094E9C">
        <w:rPr>
          <w:rFonts w:asciiTheme="majorHAnsi" w:hAnsiTheme="majorHAnsi"/>
          <w:sz w:val="16"/>
        </w:rPr>
        <w:t>means what</w:t>
      </w:r>
      <w:r w:rsidR="00561580" w:rsidRPr="00094E9C">
        <w:rPr>
          <w:rFonts w:asciiTheme="majorHAnsi" w:hAnsiTheme="majorHAnsi"/>
          <w:sz w:val="16"/>
        </w:rPr>
        <w:t xml:space="preserve"> </w:t>
      </w:r>
      <w:r w:rsidRPr="00094E9C">
        <w:rPr>
          <w:rFonts w:asciiTheme="majorHAnsi" w:hAnsiTheme="majorHAnsi"/>
          <w:sz w:val="16"/>
        </w:rPr>
        <w:t>I have called the</w:t>
      </w:r>
      <w:r w:rsidR="00561580" w:rsidRPr="00094E9C">
        <w:rPr>
          <w:rFonts w:asciiTheme="majorHAnsi" w:hAnsiTheme="majorHAnsi"/>
          <w:sz w:val="16"/>
        </w:rPr>
        <w:t xml:space="preserve"> </w:t>
      </w:r>
      <w:r w:rsidRPr="00094E9C">
        <w:rPr>
          <w:rFonts w:asciiTheme="majorHAnsi" w:hAnsiTheme="majorHAnsi"/>
          <w:sz w:val="16"/>
        </w:rPr>
        <w:t>equality</w:t>
      </w:r>
      <w:r w:rsidR="00561580" w:rsidRPr="00094E9C">
        <w:rPr>
          <w:rFonts w:asciiTheme="majorHAnsi" w:hAnsiTheme="majorHAnsi"/>
          <w:sz w:val="16"/>
        </w:rPr>
        <w:t xml:space="preserve"> </w:t>
      </w:r>
      <w:r w:rsidRPr="00094E9C">
        <w:rPr>
          <w:rFonts w:asciiTheme="majorHAnsi" w:hAnsiTheme="majorHAnsi"/>
          <w:sz w:val="16"/>
        </w:rPr>
        <w:t>of interests</w:t>
      </w:r>
      <w:r w:rsidR="00561580" w:rsidRPr="00094E9C">
        <w:rPr>
          <w:rFonts w:asciiTheme="majorHAnsi" w:hAnsiTheme="majorHAnsi"/>
          <w:sz w:val="16"/>
        </w:rPr>
        <w:t xml:space="preserve"> </w:t>
      </w:r>
      <w:r w:rsidRPr="00094E9C">
        <w:rPr>
          <w:rFonts w:asciiTheme="majorHAnsi" w:hAnsiTheme="majorHAnsi"/>
          <w:sz w:val="16"/>
        </w:rPr>
        <w:t>principle,</w:t>
      </w:r>
      <w:r w:rsidR="00561580" w:rsidRPr="00094E9C">
        <w:rPr>
          <w:rFonts w:asciiTheme="majorHAnsi" w:hAnsiTheme="majorHAnsi"/>
          <w:sz w:val="16"/>
        </w:rPr>
        <w:t xml:space="preserve"> </w:t>
      </w:r>
      <w:r w:rsidRPr="00094E9C">
        <w:rPr>
          <w:rFonts w:asciiTheme="majorHAnsi" w:hAnsiTheme="majorHAnsi"/>
          <w:sz w:val="16"/>
        </w:rPr>
        <w:t>we must</w:t>
      </w:r>
      <w:r w:rsidR="00561580" w:rsidRPr="00094E9C">
        <w:rPr>
          <w:rFonts w:asciiTheme="majorHAnsi" w:hAnsiTheme="majorHAnsi"/>
          <w:sz w:val="16"/>
        </w:rPr>
        <w:t xml:space="preserve"> </w:t>
      </w:r>
      <w:r w:rsidRPr="00094E9C">
        <w:rPr>
          <w:rFonts w:asciiTheme="majorHAnsi" w:hAnsiTheme="majorHAnsi"/>
          <w:sz w:val="16"/>
        </w:rPr>
        <w:t>conclude</w:t>
      </w:r>
      <w:r w:rsidR="00561580" w:rsidRPr="00094E9C">
        <w:rPr>
          <w:rFonts w:asciiTheme="majorHAnsi" w:hAnsiTheme="majorHAnsi"/>
          <w:sz w:val="16"/>
        </w:rPr>
        <w:t xml:space="preserve"> </w:t>
      </w:r>
      <w:r w:rsidRPr="00094E9C">
        <w:rPr>
          <w:rFonts w:asciiTheme="majorHAnsi" w:hAnsiTheme="majorHAnsi"/>
          <w:sz w:val="16"/>
        </w:rPr>
        <w:t>that</w:t>
      </w:r>
      <w:r w:rsidR="00561580" w:rsidRPr="00094E9C">
        <w:rPr>
          <w:rFonts w:asciiTheme="majorHAnsi" w:hAnsiTheme="majorHAnsi"/>
          <w:sz w:val="16"/>
        </w:rPr>
        <w:t xml:space="preserve"> </w:t>
      </w:r>
      <w:r w:rsidRPr="00094E9C">
        <w:rPr>
          <w:rFonts w:asciiTheme="majorHAnsi" w:hAnsiTheme="majorHAnsi"/>
          <w:sz w:val="16"/>
        </w:rPr>
        <w:t>he has failed</w:t>
      </w:r>
      <w:r w:rsidR="00561580" w:rsidRPr="00094E9C">
        <w:rPr>
          <w:rFonts w:asciiTheme="majorHAnsi" w:hAnsiTheme="majorHAnsi"/>
          <w:sz w:val="16"/>
        </w:rPr>
        <w:t xml:space="preserve"> </w:t>
      </w:r>
      <w:r w:rsidRPr="00094E9C">
        <w:rPr>
          <w:rFonts w:asciiTheme="majorHAnsi" w:hAnsiTheme="majorHAnsi"/>
          <w:sz w:val="16"/>
        </w:rPr>
        <w:t>to ground</w:t>
      </w:r>
      <w:r w:rsidR="00561580" w:rsidRPr="00094E9C">
        <w:rPr>
          <w:rFonts w:asciiTheme="majorHAnsi" w:hAnsiTheme="majorHAnsi"/>
          <w:sz w:val="16"/>
        </w:rPr>
        <w:t xml:space="preserve"> </w:t>
      </w:r>
      <w:r w:rsidRPr="00094E9C">
        <w:rPr>
          <w:rFonts w:asciiTheme="majorHAnsi" w:hAnsiTheme="majorHAnsi"/>
          <w:sz w:val="16"/>
        </w:rPr>
        <w:t>the obligation</w:t>
      </w:r>
      <w:r w:rsidR="00561580" w:rsidRPr="00094E9C">
        <w:rPr>
          <w:rFonts w:asciiTheme="majorHAnsi" w:hAnsiTheme="majorHAnsi"/>
          <w:sz w:val="16"/>
        </w:rPr>
        <w:t xml:space="preserve"> </w:t>
      </w:r>
      <w:r w:rsidRPr="00094E9C">
        <w:rPr>
          <w:rFonts w:asciiTheme="majorHAnsi" w:hAnsiTheme="majorHAnsi"/>
          <w:sz w:val="16"/>
        </w:rPr>
        <w:t>to be vegetarian</w:t>
      </w:r>
      <w:r w:rsidR="00561580" w:rsidRPr="00094E9C">
        <w:rPr>
          <w:rFonts w:asciiTheme="majorHAnsi" w:hAnsiTheme="majorHAnsi"/>
          <w:sz w:val="16"/>
        </w:rPr>
        <w:t xml:space="preserve"> </w:t>
      </w:r>
      <w:r w:rsidRPr="00094E9C">
        <w:rPr>
          <w:rFonts w:asciiTheme="majorHAnsi" w:hAnsiTheme="majorHAnsi"/>
          <w:sz w:val="16"/>
        </w:rPr>
        <w:t>on utilitarianism</w:t>
      </w:r>
      <w:proofErr w:type="gramStart"/>
      <w:r w:rsidRPr="00094E9C">
        <w:rPr>
          <w:rFonts w:asciiTheme="majorHAnsi" w:hAnsiTheme="majorHAnsi"/>
          <w:sz w:val="16"/>
        </w:rPr>
        <w:t>.</w:t>
      </w:r>
      <w:r w:rsidR="0035174E" w:rsidRPr="00094E9C">
        <w:rPr>
          <w:rFonts w:asciiTheme="majorHAnsi" w:hAnsiTheme="majorHAnsi"/>
          <w:sz w:val="12"/>
        </w:rPr>
        <w:t>¶</w:t>
      </w:r>
      <w:proofErr w:type="gramEnd"/>
      <w:r w:rsidR="0035174E" w:rsidRPr="00094E9C">
        <w:rPr>
          <w:rFonts w:asciiTheme="majorHAnsi" w:hAnsiTheme="majorHAnsi"/>
          <w:sz w:val="16"/>
        </w:rPr>
        <w:t xml:space="preserve"> </w:t>
      </w:r>
      <w:r w:rsidRPr="00094E9C">
        <w:rPr>
          <w:rFonts w:asciiTheme="majorHAnsi" w:hAnsiTheme="majorHAnsi"/>
          <w:sz w:val="16"/>
        </w:rPr>
        <w:t>As mentioned</w:t>
      </w:r>
      <w:r w:rsidR="00561580" w:rsidRPr="00094E9C">
        <w:rPr>
          <w:rFonts w:asciiTheme="majorHAnsi" w:hAnsiTheme="majorHAnsi"/>
          <w:sz w:val="16"/>
        </w:rPr>
        <w:t xml:space="preserve"> </w:t>
      </w:r>
      <w:r w:rsidRPr="00094E9C">
        <w:rPr>
          <w:rFonts w:asciiTheme="majorHAnsi" w:hAnsiTheme="majorHAnsi"/>
          <w:sz w:val="16"/>
        </w:rPr>
        <w:t>earlier,</w:t>
      </w:r>
      <w:r w:rsidR="00561580" w:rsidRPr="00094E9C">
        <w:rPr>
          <w:rFonts w:asciiTheme="majorHAnsi" w:hAnsiTheme="majorHAnsi"/>
          <w:sz w:val="16"/>
        </w:rPr>
        <w:t xml:space="preserve"> </w:t>
      </w:r>
      <w:r w:rsidRPr="00094E9C">
        <w:rPr>
          <w:rFonts w:asciiTheme="majorHAnsi" w:hAnsiTheme="majorHAnsi"/>
          <w:sz w:val="16"/>
        </w:rPr>
        <w:t>Singer,</w:t>
      </w:r>
      <w:r w:rsidR="00561580" w:rsidRPr="00094E9C">
        <w:rPr>
          <w:rFonts w:asciiTheme="majorHAnsi" w:hAnsiTheme="majorHAnsi"/>
          <w:sz w:val="16"/>
        </w:rPr>
        <w:t xml:space="preserve"> </w:t>
      </w:r>
      <w:r w:rsidRPr="00094E9C">
        <w:rPr>
          <w:rFonts w:asciiTheme="majorHAnsi" w:hAnsiTheme="majorHAnsi"/>
          <w:sz w:val="16"/>
        </w:rPr>
        <w:t>in addition</w:t>
      </w:r>
      <w:r w:rsidR="00561580" w:rsidRPr="00094E9C">
        <w:rPr>
          <w:rFonts w:asciiTheme="majorHAnsi" w:hAnsiTheme="majorHAnsi"/>
          <w:sz w:val="16"/>
        </w:rPr>
        <w:t xml:space="preserve"> </w:t>
      </w:r>
      <w:r w:rsidRPr="00094E9C">
        <w:rPr>
          <w:rFonts w:asciiTheme="majorHAnsi" w:hAnsiTheme="majorHAnsi"/>
          <w:sz w:val="16"/>
        </w:rPr>
        <w:t>to arguing</w:t>
      </w:r>
      <w:r w:rsidR="00561580" w:rsidRPr="00094E9C">
        <w:rPr>
          <w:rFonts w:asciiTheme="majorHAnsi" w:hAnsiTheme="majorHAnsi"/>
          <w:sz w:val="16"/>
        </w:rPr>
        <w:t xml:space="preserve"> </w:t>
      </w:r>
      <w:r w:rsidRPr="00094E9C">
        <w:rPr>
          <w:rFonts w:asciiTheme="majorHAnsi" w:hAnsiTheme="majorHAnsi"/>
          <w:sz w:val="16"/>
        </w:rPr>
        <w:t>that</w:t>
      </w:r>
      <w:r w:rsidR="00561580" w:rsidRPr="00094E9C">
        <w:rPr>
          <w:rFonts w:asciiTheme="majorHAnsi" w:hAnsiTheme="majorHAnsi"/>
          <w:sz w:val="16"/>
        </w:rPr>
        <w:t xml:space="preserve"> </w:t>
      </w:r>
      <w:r w:rsidRPr="00094E9C">
        <w:rPr>
          <w:rFonts w:asciiTheme="majorHAnsi" w:hAnsiTheme="majorHAnsi"/>
          <w:sz w:val="16"/>
        </w:rPr>
        <w:t>equality</w:t>
      </w:r>
      <w:r w:rsidR="00561580" w:rsidRPr="00094E9C">
        <w:rPr>
          <w:rFonts w:asciiTheme="majorHAnsi" w:hAnsiTheme="majorHAnsi"/>
          <w:sz w:val="16"/>
        </w:rPr>
        <w:t xml:space="preserve"> ap</w:t>
      </w:r>
      <w:r w:rsidRPr="00094E9C">
        <w:rPr>
          <w:rFonts w:asciiTheme="majorHAnsi" w:hAnsiTheme="majorHAnsi"/>
          <w:sz w:val="16"/>
        </w:rPr>
        <w:t>plies</w:t>
      </w:r>
      <w:r w:rsidR="00561580" w:rsidRPr="00094E9C">
        <w:rPr>
          <w:rFonts w:asciiTheme="majorHAnsi" w:hAnsiTheme="majorHAnsi"/>
          <w:sz w:val="16"/>
        </w:rPr>
        <w:t xml:space="preserve"> </w:t>
      </w:r>
      <w:r w:rsidRPr="00094E9C">
        <w:rPr>
          <w:rFonts w:asciiTheme="majorHAnsi" w:hAnsiTheme="majorHAnsi"/>
          <w:sz w:val="16"/>
        </w:rPr>
        <w:t>to</w:t>
      </w:r>
      <w:r w:rsidR="00561580" w:rsidRPr="00094E9C">
        <w:rPr>
          <w:rFonts w:asciiTheme="majorHAnsi" w:hAnsiTheme="majorHAnsi"/>
          <w:sz w:val="16"/>
        </w:rPr>
        <w:t xml:space="preserve"> </w:t>
      </w:r>
      <w:r w:rsidRPr="00094E9C">
        <w:rPr>
          <w:rFonts w:asciiTheme="majorHAnsi" w:hAnsiTheme="majorHAnsi"/>
          <w:sz w:val="16"/>
        </w:rPr>
        <w:t>in</w:t>
      </w:r>
      <w:r w:rsidR="00561580" w:rsidRPr="00094E9C">
        <w:rPr>
          <w:rFonts w:asciiTheme="majorHAnsi" w:hAnsiTheme="majorHAnsi"/>
          <w:sz w:val="16"/>
        </w:rPr>
        <w:t>terests a</w:t>
      </w:r>
      <w:r w:rsidRPr="00094E9C">
        <w:rPr>
          <w:rFonts w:asciiTheme="majorHAnsi" w:hAnsiTheme="majorHAnsi"/>
          <w:sz w:val="16"/>
        </w:rPr>
        <w:t>lso sometimes</w:t>
      </w:r>
      <w:r w:rsidR="00561580" w:rsidRPr="00094E9C">
        <w:rPr>
          <w:rFonts w:asciiTheme="majorHAnsi" w:hAnsiTheme="majorHAnsi"/>
          <w:sz w:val="16"/>
        </w:rPr>
        <w:t xml:space="preserve"> </w:t>
      </w:r>
      <w:r w:rsidRPr="00094E9C">
        <w:rPr>
          <w:rFonts w:asciiTheme="majorHAnsi" w:hAnsiTheme="majorHAnsi"/>
          <w:sz w:val="16"/>
        </w:rPr>
        <w:t>writes</w:t>
      </w:r>
      <w:r w:rsidR="00561580" w:rsidRPr="00094E9C">
        <w:rPr>
          <w:rFonts w:asciiTheme="majorHAnsi" w:hAnsiTheme="majorHAnsi"/>
          <w:sz w:val="16"/>
        </w:rPr>
        <w:t xml:space="preserve"> </w:t>
      </w:r>
      <w:r w:rsidRPr="00094E9C">
        <w:rPr>
          <w:rFonts w:asciiTheme="majorHAnsi" w:hAnsiTheme="majorHAnsi"/>
          <w:sz w:val="16"/>
        </w:rPr>
        <w:t>as if</w:t>
      </w:r>
      <w:r w:rsidR="00561580" w:rsidRPr="00094E9C">
        <w:rPr>
          <w:rFonts w:asciiTheme="majorHAnsi" w:hAnsiTheme="majorHAnsi"/>
          <w:sz w:val="16"/>
        </w:rPr>
        <w:t xml:space="preserve"> </w:t>
      </w:r>
      <w:r w:rsidRPr="00094E9C">
        <w:rPr>
          <w:rFonts w:asciiTheme="majorHAnsi" w:hAnsiTheme="majorHAnsi"/>
          <w:sz w:val="16"/>
        </w:rPr>
        <w:t>equality</w:t>
      </w:r>
      <w:r w:rsidR="00561580" w:rsidRPr="00094E9C">
        <w:rPr>
          <w:rFonts w:asciiTheme="majorHAnsi" w:hAnsiTheme="majorHAnsi"/>
          <w:sz w:val="16"/>
        </w:rPr>
        <w:t xml:space="preserve"> </w:t>
      </w:r>
      <w:r w:rsidRPr="00094E9C">
        <w:rPr>
          <w:rFonts w:asciiTheme="majorHAnsi" w:hAnsiTheme="majorHAnsi"/>
          <w:sz w:val="16"/>
        </w:rPr>
        <w:t>applies</w:t>
      </w:r>
      <w:r w:rsidR="00561580" w:rsidRPr="00094E9C">
        <w:rPr>
          <w:rFonts w:asciiTheme="majorHAnsi" w:hAnsiTheme="majorHAnsi"/>
          <w:sz w:val="16"/>
        </w:rPr>
        <w:t xml:space="preserve"> </w:t>
      </w:r>
      <w:r w:rsidRPr="00094E9C">
        <w:rPr>
          <w:rFonts w:asciiTheme="majorHAnsi" w:hAnsiTheme="majorHAnsi"/>
          <w:sz w:val="16"/>
        </w:rPr>
        <w:t>to</w:t>
      </w:r>
      <w:r w:rsidR="00561580" w:rsidRPr="00094E9C">
        <w:rPr>
          <w:rFonts w:asciiTheme="majorHAnsi" w:hAnsiTheme="majorHAnsi"/>
          <w:sz w:val="16"/>
        </w:rPr>
        <w:t xml:space="preserve"> treat</w:t>
      </w:r>
      <w:r w:rsidRPr="00094E9C">
        <w:rPr>
          <w:rFonts w:asciiTheme="majorHAnsi" w:hAnsiTheme="majorHAnsi"/>
          <w:sz w:val="16"/>
        </w:rPr>
        <w:t>ment.</w:t>
      </w:r>
      <w:r w:rsidR="00561580" w:rsidRPr="00094E9C">
        <w:rPr>
          <w:rFonts w:asciiTheme="majorHAnsi" w:hAnsiTheme="majorHAnsi"/>
          <w:sz w:val="16"/>
        </w:rPr>
        <w:t xml:space="preserve"> </w:t>
      </w:r>
      <w:r w:rsidRPr="00094E9C">
        <w:rPr>
          <w:rFonts w:asciiTheme="majorHAnsi" w:hAnsiTheme="majorHAnsi"/>
          <w:sz w:val="16"/>
        </w:rPr>
        <w:t>Thus,</w:t>
      </w:r>
      <w:r w:rsidR="00561580" w:rsidRPr="00094E9C">
        <w:rPr>
          <w:rFonts w:asciiTheme="majorHAnsi" w:hAnsiTheme="majorHAnsi"/>
          <w:sz w:val="16"/>
        </w:rPr>
        <w:t xml:space="preserve"> </w:t>
      </w:r>
      <w:r w:rsidRPr="00094E9C">
        <w:rPr>
          <w:rFonts w:asciiTheme="majorHAnsi" w:hAnsiTheme="majorHAnsi"/>
          <w:sz w:val="16"/>
        </w:rPr>
        <w:t>for</w:t>
      </w:r>
      <w:r w:rsidR="00561580" w:rsidRPr="00094E9C">
        <w:rPr>
          <w:rFonts w:asciiTheme="majorHAnsi" w:hAnsiTheme="majorHAnsi"/>
          <w:sz w:val="16"/>
        </w:rPr>
        <w:t xml:space="preserve"> </w:t>
      </w:r>
      <w:r w:rsidRPr="00094E9C">
        <w:rPr>
          <w:rFonts w:asciiTheme="majorHAnsi" w:hAnsiTheme="majorHAnsi"/>
          <w:sz w:val="16"/>
        </w:rPr>
        <w:t>example,</w:t>
      </w:r>
      <w:r w:rsidR="00561580" w:rsidRPr="00094E9C">
        <w:rPr>
          <w:rFonts w:asciiTheme="majorHAnsi" w:hAnsiTheme="majorHAnsi"/>
          <w:sz w:val="16"/>
        </w:rPr>
        <w:t xml:space="preserve"> </w:t>
      </w:r>
      <w:r w:rsidRPr="00094E9C">
        <w:rPr>
          <w:rFonts w:asciiTheme="majorHAnsi" w:hAnsiTheme="majorHAnsi"/>
          <w:sz w:val="16"/>
        </w:rPr>
        <w:t>we find</w:t>
      </w:r>
      <w:r w:rsidR="00561580" w:rsidRPr="00094E9C">
        <w:rPr>
          <w:rFonts w:asciiTheme="majorHAnsi" w:hAnsiTheme="majorHAnsi"/>
          <w:sz w:val="16"/>
        </w:rPr>
        <w:t xml:space="preserve"> </w:t>
      </w:r>
      <w:r w:rsidRPr="00094E9C">
        <w:rPr>
          <w:rFonts w:asciiTheme="majorHAnsi" w:hAnsiTheme="majorHAnsi"/>
          <w:sz w:val="16"/>
        </w:rPr>
        <w:t>him</w:t>
      </w:r>
      <w:r w:rsidR="00561580" w:rsidRPr="00094E9C">
        <w:rPr>
          <w:rFonts w:asciiTheme="majorHAnsi" w:hAnsiTheme="majorHAnsi"/>
          <w:sz w:val="16"/>
        </w:rPr>
        <w:t xml:space="preserve"> </w:t>
      </w:r>
      <w:r w:rsidRPr="00094E9C">
        <w:rPr>
          <w:rFonts w:asciiTheme="majorHAnsi" w:hAnsiTheme="majorHAnsi"/>
          <w:sz w:val="16"/>
        </w:rPr>
        <w:t>at one point</w:t>
      </w:r>
      <w:r w:rsidR="00561580" w:rsidRPr="00094E9C">
        <w:rPr>
          <w:rFonts w:asciiTheme="majorHAnsi" w:hAnsiTheme="majorHAnsi"/>
          <w:sz w:val="16"/>
        </w:rPr>
        <w:t xml:space="preserve"> </w:t>
      </w:r>
      <w:r w:rsidRPr="00094E9C">
        <w:rPr>
          <w:rFonts w:asciiTheme="majorHAnsi" w:hAnsiTheme="majorHAnsi"/>
          <w:sz w:val="16"/>
        </w:rPr>
        <w:t>saying</w:t>
      </w:r>
      <w:r w:rsidR="00561580" w:rsidRPr="00094E9C">
        <w:rPr>
          <w:rFonts w:asciiTheme="majorHAnsi" w:hAnsiTheme="majorHAnsi"/>
          <w:sz w:val="16"/>
        </w:rPr>
        <w:t xml:space="preserve"> </w:t>
      </w:r>
      <w:r w:rsidRPr="00094E9C">
        <w:rPr>
          <w:rFonts w:asciiTheme="majorHAnsi" w:hAnsiTheme="majorHAnsi"/>
          <w:sz w:val="16"/>
        </w:rPr>
        <w:t>that</w:t>
      </w:r>
      <w:r w:rsidR="00561580" w:rsidRPr="00094E9C">
        <w:rPr>
          <w:rFonts w:asciiTheme="majorHAnsi" w:hAnsiTheme="majorHAnsi"/>
          <w:sz w:val="16"/>
        </w:rPr>
        <w:t xml:space="preserve"> </w:t>
      </w:r>
      <w:r w:rsidRPr="00094E9C">
        <w:rPr>
          <w:rStyle w:val="StyleUnderline"/>
          <w:rFonts w:asciiTheme="majorHAnsi" w:hAnsiTheme="majorHAnsi"/>
        </w:rPr>
        <w:t>the</w:t>
      </w:r>
      <w:r w:rsidR="00561580" w:rsidRPr="00094E9C">
        <w:rPr>
          <w:rStyle w:val="StyleUnderline"/>
          <w:rFonts w:asciiTheme="majorHAnsi" w:hAnsiTheme="majorHAnsi"/>
        </w:rPr>
        <w:t xml:space="preserve"> prin</w:t>
      </w:r>
      <w:r w:rsidRPr="00094E9C">
        <w:rPr>
          <w:rStyle w:val="StyleUnderline"/>
          <w:rFonts w:asciiTheme="majorHAnsi" w:hAnsiTheme="majorHAnsi"/>
        </w:rPr>
        <w:t>ciple</w:t>
      </w:r>
      <w:r w:rsidR="00561580" w:rsidRPr="00094E9C">
        <w:rPr>
          <w:rStyle w:val="StyleUnderline"/>
          <w:rFonts w:asciiTheme="majorHAnsi" w:hAnsiTheme="majorHAnsi"/>
        </w:rPr>
        <w:t xml:space="preserve"> </w:t>
      </w:r>
      <w:r w:rsidRPr="00094E9C">
        <w:rPr>
          <w:rStyle w:val="StyleUnderline"/>
          <w:rFonts w:asciiTheme="majorHAnsi" w:hAnsiTheme="majorHAnsi"/>
        </w:rPr>
        <w:t>of</w:t>
      </w:r>
      <w:r w:rsidR="00561580" w:rsidRPr="00094E9C">
        <w:rPr>
          <w:rStyle w:val="StyleUnderline"/>
          <w:rFonts w:asciiTheme="majorHAnsi" w:hAnsiTheme="majorHAnsi"/>
        </w:rPr>
        <w:t xml:space="preserve"> </w:t>
      </w:r>
      <w:r w:rsidRPr="00094E9C">
        <w:rPr>
          <w:rStyle w:val="StyleUnderline"/>
          <w:rFonts w:asciiTheme="majorHAnsi" w:hAnsiTheme="majorHAnsi"/>
        </w:rPr>
        <w:t>equality,</w:t>
      </w:r>
      <w:r w:rsidR="00561580" w:rsidRPr="00094E9C">
        <w:rPr>
          <w:rStyle w:val="StyleUnderline"/>
          <w:rFonts w:asciiTheme="majorHAnsi" w:hAnsiTheme="majorHAnsi"/>
        </w:rPr>
        <w:t xml:space="preserve"> </w:t>
      </w:r>
      <w:r w:rsidRPr="00094E9C">
        <w:rPr>
          <w:rStyle w:val="StyleUnderline"/>
          <w:rFonts w:asciiTheme="majorHAnsi" w:hAnsiTheme="majorHAnsi"/>
        </w:rPr>
        <w:t>as it</w:t>
      </w:r>
      <w:r w:rsidR="00561580" w:rsidRPr="00094E9C">
        <w:rPr>
          <w:rStyle w:val="StyleUnderline"/>
          <w:rFonts w:asciiTheme="majorHAnsi" w:hAnsiTheme="majorHAnsi"/>
        </w:rPr>
        <w:t xml:space="preserve"> </w:t>
      </w:r>
      <w:r w:rsidRPr="00094E9C">
        <w:rPr>
          <w:rStyle w:val="StyleUnderline"/>
          <w:rFonts w:asciiTheme="majorHAnsi" w:hAnsiTheme="majorHAnsi"/>
        </w:rPr>
        <w:t>applies</w:t>
      </w:r>
      <w:r w:rsidR="00561580" w:rsidRPr="00094E9C">
        <w:rPr>
          <w:rStyle w:val="StyleUnderline"/>
          <w:rFonts w:asciiTheme="majorHAnsi" w:hAnsiTheme="majorHAnsi"/>
        </w:rPr>
        <w:t xml:space="preserve"> </w:t>
      </w:r>
      <w:r w:rsidRPr="00094E9C">
        <w:rPr>
          <w:rStyle w:val="StyleUnderline"/>
          <w:rFonts w:asciiTheme="majorHAnsi" w:hAnsiTheme="majorHAnsi"/>
        </w:rPr>
        <w:t>to</w:t>
      </w:r>
      <w:r w:rsidR="00561580" w:rsidRPr="00094E9C">
        <w:rPr>
          <w:rStyle w:val="StyleUnderline"/>
          <w:rFonts w:asciiTheme="majorHAnsi" w:hAnsiTheme="majorHAnsi"/>
        </w:rPr>
        <w:t xml:space="preserve"> </w:t>
      </w:r>
      <w:r w:rsidRPr="00094E9C">
        <w:rPr>
          <w:rStyle w:val="StyleUnderline"/>
          <w:rFonts w:asciiTheme="majorHAnsi" w:hAnsiTheme="majorHAnsi"/>
        </w:rPr>
        <w:t>humans,"</w:t>
      </w:r>
      <w:r w:rsidR="00561580" w:rsidRPr="00094E9C">
        <w:rPr>
          <w:rStyle w:val="StyleUnderline"/>
          <w:rFonts w:asciiTheme="majorHAnsi" w:hAnsiTheme="majorHAnsi"/>
        </w:rPr>
        <w:t xml:space="preserve"> </w:t>
      </w:r>
      <w:r w:rsidRPr="00094E9C">
        <w:rPr>
          <w:rStyle w:val="StyleUnderline"/>
          <w:rFonts w:asciiTheme="majorHAnsi" w:hAnsiTheme="majorHAnsi"/>
        </w:rPr>
        <w:t>is</w:t>
      </w:r>
      <w:r w:rsidR="00561580" w:rsidRPr="00094E9C">
        <w:rPr>
          <w:rStyle w:val="StyleUnderline"/>
          <w:rFonts w:asciiTheme="majorHAnsi" w:hAnsiTheme="majorHAnsi"/>
        </w:rPr>
        <w:t xml:space="preserve"> </w:t>
      </w:r>
      <w:r w:rsidRPr="00094E9C">
        <w:rPr>
          <w:rStyle w:val="StyleUnderline"/>
          <w:rFonts w:asciiTheme="majorHAnsi" w:hAnsiTheme="majorHAnsi"/>
        </w:rPr>
        <w:t>a prescription</w:t>
      </w:r>
      <w:r w:rsidR="00561580" w:rsidRPr="00094E9C">
        <w:rPr>
          <w:rStyle w:val="StyleUnderline"/>
          <w:rFonts w:asciiTheme="majorHAnsi" w:hAnsiTheme="majorHAnsi"/>
        </w:rPr>
        <w:t xml:space="preserve"> </w:t>
      </w:r>
      <w:r w:rsidRPr="00094E9C">
        <w:rPr>
          <w:rStyle w:val="StyleUnderline"/>
          <w:rFonts w:asciiTheme="majorHAnsi" w:hAnsiTheme="majorHAnsi"/>
        </w:rPr>
        <w:t>of</w:t>
      </w:r>
      <w:r w:rsidR="00561580" w:rsidRPr="00094E9C">
        <w:rPr>
          <w:rStyle w:val="StyleUnderline"/>
          <w:rFonts w:asciiTheme="majorHAnsi" w:hAnsiTheme="majorHAnsi"/>
        </w:rPr>
        <w:t xml:space="preserve"> </w:t>
      </w:r>
      <w:r w:rsidRPr="00094E9C">
        <w:rPr>
          <w:rStyle w:val="StyleUnderline"/>
          <w:rFonts w:asciiTheme="majorHAnsi" w:hAnsiTheme="majorHAnsi"/>
        </w:rPr>
        <w:t>how</w:t>
      </w:r>
      <w:r w:rsidR="00561580" w:rsidRPr="00094E9C">
        <w:rPr>
          <w:rStyle w:val="StyleUnderline"/>
          <w:rFonts w:asciiTheme="majorHAnsi" w:hAnsiTheme="majorHAnsi"/>
        </w:rPr>
        <w:t xml:space="preserve"> </w:t>
      </w:r>
      <w:r w:rsidRPr="00094E9C">
        <w:rPr>
          <w:rStyle w:val="StyleUnderline"/>
          <w:rFonts w:asciiTheme="majorHAnsi" w:hAnsiTheme="majorHAnsi"/>
        </w:rPr>
        <w:t>we should</w:t>
      </w:r>
      <w:r w:rsidR="00561580" w:rsidRPr="00094E9C">
        <w:rPr>
          <w:rStyle w:val="StyleUnderline"/>
          <w:rFonts w:asciiTheme="majorHAnsi" w:hAnsiTheme="majorHAnsi"/>
        </w:rPr>
        <w:t xml:space="preserve"> </w:t>
      </w:r>
      <w:r w:rsidRPr="00094E9C">
        <w:rPr>
          <w:rStyle w:val="StyleUnderline"/>
          <w:rFonts w:asciiTheme="majorHAnsi" w:hAnsiTheme="majorHAnsi"/>
        </w:rPr>
        <w:t>treat</w:t>
      </w:r>
      <w:r w:rsidR="00561580" w:rsidRPr="00094E9C">
        <w:rPr>
          <w:rStyle w:val="StyleUnderline"/>
          <w:rFonts w:asciiTheme="majorHAnsi" w:hAnsiTheme="majorHAnsi"/>
        </w:rPr>
        <w:t xml:space="preserve"> </w:t>
      </w:r>
      <w:r w:rsidRPr="00094E9C">
        <w:rPr>
          <w:rStyle w:val="StyleUnderline"/>
          <w:rFonts w:asciiTheme="majorHAnsi" w:hAnsiTheme="majorHAnsi"/>
        </w:rPr>
        <w:t>humans"</w:t>
      </w:r>
      <w:r w:rsidR="00561580" w:rsidRPr="00094E9C">
        <w:rPr>
          <w:rFonts w:asciiTheme="majorHAnsi" w:hAnsiTheme="majorHAnsi"/>
          <w:sz w:val="16"/>
        </w:rPr>
        <w:t xml:space="preserve"> </w:t>
      </w:r>
      <w:r w:rsidRPr="00094E9C">
        <w:rPr>
          <w:rFonts w:asciiTheme="majorHAnsi" w:hAnsiTheme="majorHAnsi"/>
          <w:sz w:val="16"/>
        </w:rPr>
        <w:t>("All</w:t>
      </w:r>
      <w:r w:rsidR="00561580" w:rsidRPr="00094E9C">
        <w:rPr>
          <w:rFonts w:asciiTheme="majorHAnsi" w:hAnsiTheme="majorHAnsi"/>
          <w:sz w:val="16"/>
        </w:rPr>
        <w:t xml:space="preserve"> </w:t>
      </w:r>
      <w:r w:rsidRPr="00094E9C">
        <w:rPr>
          <w:rFonts w:asciiTheme="majorHAnsi" w:hAnsiTheme="majorHAnsi"/>
          <w:sz w:val="16"/>
        </w:rPr>
        <w:t>Animals</w:t>
      </w:r>
      <w:r w:rsidR="00561580" w:rsidRPr="00094E9C">
        <w:rPr>
          <w:rFonts w:asciiTheme="majorHAnsi" w:hAnsiTheme="majorHAnsi"/>
          <w:sz w:val="16"/>
        </w:rPr>
        <w:t xml:space="preserve"> </w:t>
      </w:r>
      <w:r w:rsidRPr="00094E9C">
        <w:rPr>
          <w:rFonts w:asciiTheme="majorHAnsi" w:hAnsiTheme="majorHAnsi"/>
          <w:sz w:val="16"/>
        </w:rPr>
        <w:t>Are</w:t>
      </w:r>
      <w:r w:rsidR="00561580" w:rsidRPr="00094E9C">
        <w:rPr>
          <w:rFonts w:asciiTheme="majorHAnsi" w:hAnsiTheme="majorHAnsi"/>
          <w:sz w:val="16"/>
        </w:rPr>
        <w:t xml:space="preserve"> </w:t>
      </w:r>
      <w:r w:rsidRPr="00094E9C">
        <w:rPr>
          <w:rFonts w:asciiTheme="majorHAnsi" w:hAnsiTheme="majorHAnsi"/>
          <w:sz w:val="16"/>
        </w:rPr>
        <w:t>Equal,"</w:t>
      </w:r>
      <w:r w:rsidR="00561580" w:rsidRPr="00094E9C">
        <w:rPr>
          <w:rFonts w:asciiTheme="majorHAnsi" w:hAnsiTheme="majorHAnsi"/>
          <w:sz w:val="16"/>
        </w:rPr>
        <w:t xml:space="preserve"> </w:t>
      </w:r>
      <w:r w:rsidRPr="00094E9C">
        <w:rPr>
          <w:rFonts w:asciiTheme="majorHAnsi" w:hAnsiTheme="majorHAnsi"/>
          <w:sz w:val="16"/>
        </w:rPr>
        <w:t xml:space="preserve">p. </w:t>
      </w:r>
      <w:proofErr w:type="gramStart"/>
      <w:r w:rsidRPr="00094E9C">
        <w:rPr>
          <w:rFonts w:asciiTheme="majorHAnsi" w:hAnsiTheme="majorHAnsi"/>
          <w:sz w:val="16"/>
        </w:rPr>
        <w:t>I 52, my</w:t>
      </w:r>
      <w:r w:rsidR="00561580" w:rsidRPr="00094E9C">
        <w:rPr>
          <w:rFonts w:asciiTheme="majorHAnsi" w:hAnsiTheme="majorHAnsi"/>
          <w:sz w:val="16"/>
        </w:rPr>
        <w:t xml:space="preserve"> </w:t>
      </w:r>
      <w:r w:rsidRPr="00094E9C">
        <w:rPr>
          <w:rFonts w:asciiTheme="majorHAnsi" w:hAnsiTheme="majorHAnsi"/>
          <w:sz w:val="16"/>
        </w:rPr>
        <w:t>emphasis).</w:t>
      </w:r>
      <w:proofErr w:type="gramEnd"/>
      <w:r w:rsidRPr="00094E9C">
        <w:rPr>
          <w:rFonts w:asciiTheme="majorHAnsi" w:hAnsiTheme="majorHAnsi"/>
          <w:sz w:val="16"/>
        </w:rPr>
        <w:t xml:space="preserve"> </w:t>
      </w:r>
      <w:r w:rsidRPr="00094E9C">
        <w:rPr>
          <w:rStyle w:val="StyleUnderline"/>
          <w:rFonts w:asciiTheme="majorHAnsi" w:hAnsiTheme="majorHAnsi"/>
        </w:rPr>
        <w:t>It is possible,</w:t>
      </w:r>
      <w:r w:rsidR="00561580" w:rsidRPr="00094E9C">
        <w:rPr>
          <w:rStyle w:val="StyleUnderline"/>
          <w:rFonts w:asciiTheme="majorHAnsi" w:hAnsiTheme="majorHAnsi"/>
        </w:rPr>
        <w:t xml:space="preserve"> therefore, t</w:t>
      </w:r>
      <w:r w:rsidRPr="00094E9C">
        <w:rPr>
          <w:rStyle w:val="StyleUnderline"/>
          <w:rFonts w:asciiTheme="majorHAnsi" w:hAnsiTheme="majorHAnsi"/>
        </w:rPr>
        <w:t>hat,</w:t>
      </w:r>
      <w:r w:rsidR="00770C11" w:rsidRPr="00094E9C">
        <w:rPr>
          <w:rStyle w:val="StyleUnderline"/>
          <w:rFonts w:asciiTheme="majorHAnsi" w:hAnsiTheme="majorHAnsi"/>
        </w:rPr>
        <w:t xml:space="preserve"> </w:t>
      </w:r>
      <w:r w:rsidRPr="00094E9C">
        <w:rPr>
          <w:rStyle w:val="StyleUnderline"/>
          <w:rFonts w:asciiTheme="majorHAnsi" w:hAnsiTheme="majorHAnsi"/>
        </w:rPr>
        <w:t>in addition</w:t>
      </w:r>
      <w:r w:rsidR="00770C11" w:rsidRPr="00094E9C">
        <w:rPr>
          <w:rStyle w:val="StyleUnderline"/>
          <w:rFonts w:asciiTheme="majorHAnsi" w:hAnsiTheme="majorHAnsi"/>
        </w:rPr>
        <w:t xml:space="preserve"> </w:t>
      </w:r>
      <w:r w:rsidRPr="00094E9C">
        <w:rPr>
          <w:rStyle w:val="StyleUnderline"/>
          <w:rFonts w:asciiTheme="majorHAnsi" w:hAnsiTheme="majorHAnsi"/>
        </w:rPr>
        <w:t>to the equality</w:t>
      </w:r>
      <w:r w:rsidR="00770C11" w:rsidRPr="00094E9C">
        <w:rPr>
          <w:rStyle w:val="StyleUnderline"/>
          <w:rFonts w:asciiTheme="majorHAnsi" w:hAnsiTheme="majorHAnsi"/>
        </w:rPr>
        <w:t xml:space="preserve"> </w:t>
      </w:r>
      <w:r w:rsidRPr="00094E9C">
        <w:rPr>
          <w:rStyle w:val="StyleUnderline"/>
          <w:rFonts w:asciiTheme="majorHAnsi" w:hAnsiTheme="majorHAnsi"/>
        </w:rPr>
        <w:t>of interests principle,</w:t>
      </w:r>
      <w:r w:rsidR="00770C11" w:rsidRPr="00094E9C">
        <w:rPr>
          <w:rStyle w:val="StyleUnderline"/>
          <w:rFonts w:asciiTheme="majorHAnsi" w:hAnsiTheme="majorHAnsi"/>
        </w:rPr>
        <w:t xml:space="preserve"> </w:t>
      </w:r>
      <w:r w:rsidRPr="00094E9C">
        <w:rPr>
          <w:rStyle w:val="StyleUnderline"/>
          <w:rFonts w:asciiTheme="majorHAnsi" w:hAnsiTheme="majorHAnsi"/>
        </w:rPr>
        <w:t>Singer</w:t>
      </w:r>
      <w:r w:rsidR="00770C11" w:rsidRPr="00094E9C">
        <w:rPr>
          <w:rStyle w:val="StyleUnderline"/>
          <w:rFonts w:asciiTheme="majorHAnsi" w:hAnsiTheme="majorHAnsi"/>
        </w:rPr>
        <w:t xml:space="preserve"> </w:t>
      </w:r>
      <w:r w:rsidRPr="00094E9C">
        <w:rPr>
          <w:rStyle w:val="StyleUnderline"/>
          <w:rFonts w:asciiTheme="majorHAnsi" w:hAnsiTheme="majorHAnsi"/>
        </w:rPr>
        <w:t>also recognizes</w:t>
      </w:r>
      <w:r w:rsidR="00770C11" w:rsidRPr="00094E9C">
        <w:rPr>
          <w:rStyle w:val="StyleUnderline"/>
          <w:rFonts w:asciiTheme="majorHAnsi" w:hAnsiTheme="majorHAnsi"/>
        </w:rPr>
        <w:t xml:space="preserve"> </w:t>
      </w:r>
      <w:r w:rsidRPr="00094E9C">
        <w:rPr>
          <w:rStyle w:val="StyleUnderline"/>
          <w:rFonts w:asciiTheme="majorHAnsi" w:hAnsiTheme="majorHAnsi"/>
        </w:rPr>
        <w:t>another</w:t>
      </w:r>
      <w:r w:rsidR="00770C11" w:rsidRPr="00094E9C">
        <w:rPr>
          <w:rStyle w:val="StyleUnderline"/>
          <w:rFonts w:asciiTheme="majorHAnsi" w:hAnsiTheme="majorHAnsi"/>
        </w:rPr>
        <w:t xml:space="preserve"> </w:t>
      </w:r>
      <w:r w:rsidRPr="00094E9C">
        <w:rPr>
          <w:rStyle w:val="StyleUnderline"/>
          <w:rFonts w:asciiTheme="majorHAnsi" w:hAnsiTheme="majorHAnsi"/>
        </w:rPr>
        <w:t>principle</w:t>
      </w:r>
      <w:r w:rsidR="00770C11" w:rsidRPr="00094E9C">
        <w:rPr>
          <w:rStyle w:val="StyleUnderline"/>
          <w:rFonts w:asciiTheme="majorHAnsi" w:hAnsiTheme="majorHAnsi"/>
        </w:rPr>
        <w:t xml:space="preserve"> </w:t>
      </w:r>
      <w:r w:rsidRPr="00094E9C">
        <w:rPr>
          <w:rStyle w:val="StyleUnderline"/>
          <w:rFonts w:asciiTheme="majorHAnsi" w:hAnsiTheme="majorHAnsi"/>
        </w:rPr>
        <w:t>of</w:t>
      </w:r>
      <w:r w:rsidR="00770C11" w:rsidRPr="00094E9C">
        <w:rPr>
          <w:rStyle w:val="StyleUnderline"/>
          <w:rFonts w:asciiTheme="majorHAnsi" w:hAnsiTheme="majorHAnsi"/>
        </w:rPr>
        <w:t xml:space="preserve"> </w:t>
      </w:r>
      <w:r w:rsidRPr="00094E9C">
        <w:rPr>
          <w:rStyle w:val="StyleUnderline"/>
          <w:rFonts w:asciiTheme="majorHAnsi" w:hAnsiTheme="majorHAnsi"/>
        </w:rPr>
        <w:t>equality,</w:t>
      </w:r>
      <w:r w:rsidR="00770C11" w:rsidRPr="00094E9C">
        <w:rPr>
          <w:rStyle w:val="StyleUnderline"/>
          <w:rFonts w:asciiTheme="majorHAnsi" w:hAnsiTheme="majorHAnsi"/>
        </w:rPr>
        <w:t xml:space="preserve"> </w:t>
      </w:r>
      <w:r w:rsidRPr="00094E9C">
        <w:rPr>
          <w:rStyle w:val="StyleUnderline"/>
          <w:rFonts w:asciiTheme="majorHAnsi" w:hAnsiTheme="majorHAnsi"/>
        </w:rPr>
        <w:t>what</w:t>
      </w:r>
      <w:r w:rsidR="00770C11" w:rsidRPr="00094E9C">
        <w:rPr>
          <w:rStyle w:val="StyleUnderline"/>
          <w:rFonts w:asciiTheme="majorHAnsi" w:hAnsiTheme="majorHAnsi"/>
        </w:rPr>
        <w:t xml:space="preserve"> </w:t>
      </w:r>
      <w:r w:rsidRPr="00094E9C">
        <w:rPr>
          <w:rStyle w:val="StyleUnderline"/>
          <w:rFonts w:asciiTheme="majorHAnsi" w:hAnsiTheme="majorHAnsi"/>
        </w:rPr>
        <w:t>I shall</w:t>
      </w:r>
      <w:r w:rsidR="00770C11" w:rsidRPr="00094E9C">
        <w:rPr>
          <w:rStyle w:val="StyleUnderline"/>
          <w:rFonts w:asciiTheme="majorHAnsi" w:hAnsiTheme="majorHAnsi"/>
        </w:rPr>
        <w:t xml:space="preserve"> </w:t>
      </w:r>
      <w:r w:rsidRPr="00094E9C">
        <w:rPr>
          <w:rStyle w:val="StyleUnderline"/>
          <w:rFonts w:asciiTheme="majorHAnsi" w:hAnsiTheme="majorHAnsi"/>
        </w:rPr>
        <w:t>call the</w:t>
      </w:r>
      <w:r w:rsidR="00770C11" w:rsidRPr="00094E9C">
        <w:rPr>
          <w:rStyle w:val="StyleUnderline"/>
          <w:rFonts w:asciiTheme="majorHAnsi" w:hAnsiTheme="majorHAnsi"/>
        </w:rPr>
        <w:t xml:space="preserve"> </w:t>
      </w:r>
      <w:r w:rsidRPr="00094E9C">
        <w:rPr>
          <w:rStyle w:val="StyleUnderline"/>
          <w:rFonts w:asciiTheme="majorHAnsi" w:hAnsiTheme="majorHAnsi"/>
        </w:rPr>
        <w:t>equality</w:t>
      </w:r>
      <w:r w:rsidR="00770C11" w:rsidRPr="00094E9C">
        <w:rPr>
          <w:rStyle w:val="StyleUnderline"/>
          <w:rFonts w:asciiTheme="majorHAnsi" w:hAnsiTheme="majorHAnsi"/>
        </w:rPr>
        <w:t xml:space="preserve"> </w:t>
      </w:r>
      <w:r w:rsidRPr="00094E9C">
        <w:rPr>
          <w:rStyle w:val="StyleUnderline"/>
          <w:rFonts w:asciiTheme="majorHAnsi" w:hAnsiTheme="majorHAnsi"/>
        </w:rPr>
        <w:t>of</w:t>
      </w:r>
      <w:r w:rsidR="00770C11" w:rsidRPr="00094E9C">
        <w:rPr>
          <w:rStyle w:val="StyleUnderline"/>
          <w:rFonts w:asciiTheme="majorHAnsi" w:hAnsiTheme="majorHAnsi"/>
        </w:rPr>
        <w:t xml:space="preserve"> </w:t>
      </w:r>
      <w:r w:rsidRPr="00094E9C">
        <w:rPr>
          <w:rStyle w:val="StyleUnderline"/>
          <w:rFonts w:asciiTheme="majorHAnsi" w:hAnsiTheme="majorHAnsi"/>
        </w:rPr>
        <w:t>treatment</w:t>
      </w:r>
      <w:r w:rsidR="00770C11" w:rsidRPr="00094E9C">
        <w:rPr>
          <w:rStyle w:val="StyleUnderline"/>
          <w:rFonts w:asciiTheme="majorHAnsi" w:hAnsiTheme="majorHAnsi"/>
        </w:rPr>
        <w:t xml:space="preserve"> </w:t>
      </w:r>
      <w:r w:rsidRPr="00094E9C">
        <w:rPr>
          <w:rStyle w:val="StyleUnderline"/>
          <w:rFonts w:asciiTheme="majorHAnsi" w:hAnsiTheme="majorHAnsi"/>
        </w:rPr>
        <w:t>principle.</w:t>
      </w:r>
      <w:r w:rsidR="00770C11" w:rsidRPr="00094E9C">
        <w:rPr>
          <w:rFonts w:asciiTheme="majorHAnsi" w:hAnsiTheme="majorHAnsi"/>
          <w:sz w:val="16"/>
        </w:rPr>
        <w:t xml:space="preserve"> </w:t>
      </w:r>
      <w:r w:rsidRPr="00094E9C">
        <w:rPr>
          <w:rFonts w:asciiTheme="majorHAnsi" w:hAnsiTheme="majorHAnsi"/>
          <w:sz w:val="16"/>
        </w:rPr>
        <w:t>Abstractly</w:t>
      </w:r>
      <w:r w:rsidR="00770C11" w:rsidRPr="00094E9C">
        <w:rPr>
          <w:rFonts w:asciiTheme="majorHAnsi" w:hAnsiTheme="majorHAnsi"/>
          <w:sz w:val="16"/>
        </w:rPr>
        <w:t xml:space="preserve"> </w:t>
      </w:r>
      <w:r w:rsidRPr="00094E9C">
        <w:rPr>
          <w:rFonts w:asciiTheme="majorHAnsi" w:hAnsiTheme="majorHAnsi"/>
          <w:sz w:val="16"/>
        </w:rPr>
        <w:t>this</w:t>
      </w:r>
      <w:r w:rsidR="00770C11" w:rsidRPr="00094E9C">
        <w:rPr>
          <w:rFonts w:asciiTheme="majorHAnsi" w:hAnsiTheme="majorHAnsi"/>
          <w:sz w:val="16"/>
        </w:rPr>
        <w:t xml:space="preserve"> </w:t>
      </w:r>
      <w:r w:rsidRPr="00094E9C">
        <w:rPr>
          <w:rFonts w:asciiTheme="majorHAnsi" w:hAnsiTheme="majorHAnsi"/>
          <w:sz w:val="16"/>
        </w:rPr>
        <w:t>principle</w:t>
      </w:r>
      <w:r w:rsidR="0035174E" w:rsidRPr="00094E9C">
        <w:rPr>
          <w:rFonts w:asciiTheme="majorHAnsi" w:hAnsiTheme="majorHAnsi"/>
          <w:sz w:val="16"/>
        </w:rPr>
        <w:t xml:space="preserve"> m</w:t>
      </w:r>
      <w:r w:rsidRPr="00094E9C">
        <w:rPr>
          <w:rFonts w:asciiTheme="majorHAnsi" w:hAnsiTheme="majorHAnsi"/>
          <w:sz w:val="16"/>
        </w:rPr>
        <w:t>ight</w:t>
      </w:r>
      <w:r w:rsidR="00770C11" w:rsidRPr="00094E9C">
        <w:rPr>
          <w:rFonts w:asciiTheme="majorHAnsi" w:hAnsiTheme="majorHAnsi"/>
          <w:sz w:val="16"/>
        </w:rPr>
        <w:t xml:space="preserve"> </w:t>
      </w:r>
      <w:r w:rsidRPr="00094E9C">
        <w:rPr>
          <w:rFonts w:asciiTheme="majorHAnsi" w:hAnsiTheme="majorHAnsi"/>
          <w:sz w:val="16"/>
        </w:rPr>
        <w:t>be formulated</w:t>
      </w:r>
      <w:r w:rsidR="00770C11" w:rsidRPr="00094E9C">
        <w:rPr>
          <w:rFonts w:asciiTheme="majorHAnsi" w:hAnsiTheme="majorHAnsi"/>
          <w:sz w:val="16"/>
        </w:rPr>
        <w:t xml:space="preserve"> </w:t>
      </w:r>
      <w:r w:rsidRPr="00094E9C">
        <w:rPr>
          <w:rFonts w:asciiTheme="majorHAnsi" w:hAnsiTheme="majorHAnsi"/>
          <w:sz w:val="16"/>
        </w:rPr>
        <w:t>thus: beings with equal interest</w:t>
      </w:r>
      <w:r w:rsidR="00770C11" w:rsidRPr="00094E9C">
        <w:rPr>
          <w:rFonts w:asciiTheme="majorHAnsi" w:hAnsiTheme="majorHAnsi"/>
          <w:sz w:val="16"/>
        </w:rPr>
        <w:t xml:space="preserve"> </w:t>
      </w:r>
      <w:r w:rsidRPr="00094E9C">
        <w:rPr>
          <w:rFonts w:asciiTheme="majorHAnsi" w:hAnsiTheme="majorHAnsi"/>
          <w:sz w:val="16"/>
        </w:rPr>
        <w:t>sought to be treated</w:t>
      </w:r>
      <w:r w:rsidR="006D531F" w:rsidRPr="00094E9C">
        <w:rPr>
          <w:rFonts w:asciiTheme="majorHAnsi" w:hAnsiTheme="majorHAnsi"/>
          <w:sz w:val="16"/>
        </w:rPr>
        <w:t xml:space="preserve"> </w:t>
      </w:r>
      <w:r w:rsidRPr="00094E9C">
        <w:rPr>
          <w:rFonts w:asciiTheme="majorHAnsi" w:hAnsiTheme="majorHAnsi"/>
          <w:sz w:val="16"/>
        </w:rPr>
        <w:t>equally.</w:t>
      </w:r>
      <w:r w:rsidR="006D531F" w:rsidRPr="00094E9C">
        <w:rPr>
          <w:rFonts w:asciiTheme="majorHAnsi" w:hAnsiTheme="majorHAnsi"/>
          <w:sz w:val="16"/>
        </w:rPr>
        <w:t xml:space="preserve"> </w:t>
      </w:r>
      <w:r w:rsidRPr="00094E9C">
        <w:rPr>
          <w:rFonts w:asciiTheme="majorHAnsi" w:hAnsiTheme="majorHAnsi"/>
          <w:sz w:val="16"/>
        </w:rPr>
        <w:t>This principle</w:t>
      </w:r>
      <w:r w:rsidR="006D531F" w:rsidRPr="00094E9C">
        <w:rPr>
          <w:rFonts w:asciiTheme="majorHAnsi" w:hAnsiTheme="majorHAnsi"/>
          <w:sz w:val="16"/>
        </w:rPr>
        <w:t xml:space="preserve"> </w:t>
      </w:r>
      <w:r w:rsidRPr="00094E9C">
        <w:rPr>
          <w:rFonts w:asciiTheme="majorHAnsi" w:hAnsiTheme="majorHAnsi"/>
          <w:sz w:val="16"/>
        </w:rPr>
        <w:t>has an advantage</w:t>
      </w:r>
      <w:r w:rsidR="006D531F" w:rsidRPr="00094E9C">
        <w:rPr>
          <w:rFonts w:asciiTheme="majorHAnsi" w:hAnsiTheme="majorHAnsi"/>
          <w:sz w:val="16"/>
        </w:rPr>
        <w:t xml:space="preserve"> </w:t>
      </w:r>
      <w:r w:rsidRPr="00094E9C">
        <w:rPr>
          <w:rFonts w:asciiTheme="majorHAnsi" w:hAnsiTheme="majorHAnsi"/>
          <w:sz w:val="16"/>
        </w:rPr>
        <w:t>over</w:t>
      </w:r>
      <w:r w:rsidR="006D531F" w:rsidRPr="00094E9C">
        <w:rPr>
          <w:rFonts w:asciiTheme="majorHAnsi" w:hAnsiTheme="majorHAnsi"/>
          <w:sz w:val="16"/>
        </w:rPr>
        <w:t xml:space="preserve"> </w:t>
      </w:r>
      <w:r w:rsidRPr="00094E9C">
        <w:rPr>
          <w:rFonts w:asciiTheme="majorHAnsi" w:hAnsiTheme="majorHAnsi"/>
          <w:sz w:val="16"/>
        </w:rPr>
        <w:t>the</w:t>
      </w:r>
      <w:r w:rsidR="006D531F" w:rsidRPr="00094E9C">
        <w:rPr>
          <w:rFonts w:asciiTheme="majorHAnsi" w:hAnsiTheme="majorHAnsi"/>
          <w:sz w:val="16"/>
        </w:rPr>
        <w:t xml:space="preserve"> </w:t>
      </w:r>
      <w:r w:rsidRPr="00094E9C">
        <w:rPr>
          <w:rFonts w:asciiTheme="majorHAnsi" w:hAnsiTheme="majorHAnsi"/>
          <w:sz w:val="16"/>
        </w:rPr>
        <w:t>equality</w:t>
      </w:r>
      <w:r w:rsidR="006D531F" w:rsidRPr="00094E9C">
        <w:rPr>
          <w:rFonts w:asciiTheme="majorHAnsi" w:hAnsiTheme="majorHAnsi"/>
          <w:sz w:val="16"/>
        </w:rPr>
        <w:t xml:space="preserve"> </w:t>
      </w:r>
      <w:r w:rsidRPr="00094E9C">
        <w:rPr>
          <w:rFonts w:asciiTheme="majorHAnsi" w:hAnsiTheme="majorHAnsi"/>
          <w:sz w:val="16"/>
        </w:rPr>
        <w:t>of interests</w:t>
      </w:r>
      <w:r w:rsidR="006D531F" w:rsidRPr="00094E9C">
        <w:rPr>
          <w:rFonts w:asciiTheme="majorHAnsi" w:hAnsiTheme="majorHAnsi"/>
          <w:sz w:val="16"/>
        </w:rPr>
        <w:t xml:space="preserve"> </w:t>
      </w:r>
      <w:r w:rsidRPr="00094E9C">
        <w:rPr>
          <w:rFonts w:asciiTheme="majorHAnsi" w:hAnsiTheme="majorHAnsi"/>
          <w:sz w:val="16"/>
        </w:rPr>
        <w:t>principle,</w:t>
      </w:r>
      <w:r w:rsidR="006D531F" w:rsidRPr="00094E9C">
        <w:rPr>
          <w:rFonts w:asciiTheme="majorHAnsi" w:hAnsiTheme="majorHAnsi"/>
          <w:sz w:val="16"/>
        </w:rPr>
        <w:t xml:space="preserve"> </w:t>
      </w:r>
      <w:r w:rsidRPr="00094E9C">
        <w:rPr>
          <w:rFonts w:asciiTheme="majorHAnsi" w:hAnsiTheme="majorHAnsi"/>
          <w:sz w:val="16"/>
        </w:rPr>
        <w:t>in that</w:t>
      </w:r>
      <w:r w:rsidR="006D531F" w:rsidRPr="00094E9C">
        <w:rPr>
          <w:rFonts w:asciiTheme="majorHAnsi" w:hAnsiTheme="majorHAnsi"/>
          <w:sz w:val="16"/>
        </w:rPr>
        <w:t xml:space="preserve"> </w:t>
      </w:r>
      <w:r w:rsidRPr="00094E9C">
        <w:rPr>
          <w:rFonts w:asciiTheme="majorHAnsi" w:hAnsiTheme="majorHAnsi"/>
          <w:sz w:val="16"/>
        </w:rPr>
        <w:t>it does profess</w:t>
      </w:r>
      <w:r w:rsidR="006D531F" w:rsidRPr="00094E9C">
        <w:rPr>
          <w:rFonts w:asciiTheme="majorHAnsi" w:hAnsiTheme="majorHAnsi"/>
          <w:sz w:val="16"/>
        </w:rPr>
        <w:t xml:space="preserve"> </w:t>
      </w:r>
      <w:r w:rsidRPr="00094E9C">
        <w:rPr>
          <w:rFonts w:asciiTheme="majorHAnsi" w:hAnsiTheme="majorHAnsi"/>
          <w:sz w:val="16"/>
        </w:rPr>
        <w:t>to tell us how we ought</w:t>
      </w:r>
      <w:r w:rsidR="006D531F" w:rsidRPr="00094E9C">
        <w:rPr>
          <w:rFonts w:asciiTheme="majorHAnsi" w:hAnsiTheme="majorHAnsi"/>
          <w:sz w:val="16"/>
        </w:rPr>
        <w:t xml:space="preserve"> </w:t>
      </w:r>
      <w:r w:rsidRPr="00094E9C">
        <w:rPr>
          <w:rFonts w:asciiTheme="majorHAnsi" w:hAnsiTheme="majorHAnsi"/>
          <w:sz w:val="16"/>
        </w:rPr>
        <w:t>to act: we ought</w:t>
      </w:r>
      <w:r w:rsidR="006D531F" w:rsidRPr="00094E9C">
        <w:rPr>
          <w:rFonts w:asciiTheme="majorHAnsi" w:hAnsiTheme="majorHAnsi"/>
          <w:sz w:val="16"/>
        </w:rPr>
        <w:t xml:space="preserve"> </w:t>
      </w:r>
      <w:r w:rsidRPr="00094E9C">
        <w:rPr>
          <w:rFonts w:asciiTheme="majorHAnsi" w:hAnsiTheme="majorHAnsi"/>
          <w:sz w:val="16"/>
        </w:rPr>
        <w:t>to treat</w:t>
      </w:r>
      <w:r w:rsidR="006D531F" w:rsidRPr="00094E9C">
        <w:rPr>
          <w:rFonts w:asciiTheme="majorHAnsi" w:hAnsiTheme="majorHAnsi"/>
          <w:sz w:val="16"/>
        </w:rPr>
        <w:t xml:space="preserve"> </w:t>
      </w:r>
      <w:r w:rsidRPr="00094E9C">
        <w:rPr>
          <w:rFonts w:asciiTheme="majorHAnsi" w:hAnsiTheme="majorHAnsi"/>
          <w:sz w:val="16"/>
        </w:rPr>
        <w:t>being</w:t>
      </w:r>
      <w:r w:rsidR="006D531F" w:rsidRPr="00094E9C">
        <w:rPr>
          <w:rFonts w:asciiTheme="majorHAnsi" w:hAnsiTheme="majorHAnsi"/>
          <w:sz w:val="16"/>
        </w:rPr>
        <w:t xml:space="preserve">s </w:t>
      </w:r>
      <w:r w:rsidRPr="00094E9C">
        <w:rPr>
          <w:rFonts w:asciiTheme="majorHAnsi" w:hAnsiTheme="majorHAnsi"/>
          <w:sz w:val="16"/>
        </w:rPr>
        <w:t>with</w:t>
      </w:r>
      <w:r w:rsidR="006D531F" w:rsidRPr="00094E9C">
        <w:rPr>
          <w:rFonts w:asciiTheme="majorHAnsi" w:hAnsiTheme="majorHAnsi"/>
          <w:sz w:val="16"/>
        </w:rPr>
        <w:t xml:space="preserve"> </w:t>
      </w:r>
      <w:r w:rsidRPr="00094E9C">
        <w:rPr>
          <w:rFonts w:asciiTheme="majorHAnsi" w:hAnsiTheme="majorHAnsi"/>
          <w:sz w:val="16"/>
        </w:rPr>
        <w:t>equal interests</w:t>
      </w:r>
      <w:r w:rsidR="006D531F" w:rsidRPr="00094E9C">
        <w:rPr>
          <w:rFonts w:asciiTheme="majorHAnsi" w:hAnsiTheme="majorHAnsi"/>
          <w:sz w:val="16"/>
        </w:rPr>
        <w:t xml:space="preserve"> </w:t>
      </w:r>
      <w:r w:rsidRPr="00094E9C">
        <w:rPr>
          <w:rFonts w:asciiTheme="majorHAnsi" w:hAnsiTheme="majorHAnsi"/>
          <w:sz w:val="16"/>
        </w:rPr>
        <w:t>equally.</w:t>
      </w:r>
      <w:r w:rsidR="006D531F" w:rsidRPr="00094E9C">
        <w:rPr>
          <w:rFonts w:asciiTheme="majorHAnsi" w:hAnsiTheme="majorHAnsi"/>
          <w:sz w:val="16"/>
        </w:rPr>
        <w:t xml:space="preserve"> </w:t>
      </w:r>
      <w:r w:rsidR="006D531F" w:rsidRPr="00094E9C">
        <w:rPr>
          <w:rStyle w:val="StyleUnderline"/>
          <w:rFonts w:asciiTheme="majorHAnsi" w:hAnsiTheme="majorHAnsi"/>
        </w:rPr>
        <w:t>This prin</w:t>
      </w:r>
      <w:r w:rsidRPr="00094E9C">
        <w:rPr>
          <w:rStyle w:val="StyleUnderline"/>
          <w:rFonts w:asciiTheme="majorHAnsi" w:hAnsiTheme="majorHAnsi"/>
        </w:rPr>
        <w:t>ciple,</w:t>
      </w:r>
      <w:r w:rsidR="006D531F" w:rsidRPr="00094E9C">
        <w:rPr>
          <w:rStyle w:val="StyleUnderline"/>
          <w:rFonts w:asciiTheme="majorHAnsi" w:hAnsiTheme="majorHAnsi"/>
        </w:rPr>
        <w:t xml:space="preserve"> </w:t>
      </w:r>
      <w:r w:rsidRPr="00094E9C">
        <w:rPr>
          <w:rStyle w:val="StyleUnderline"/>
          <w:rFonts w:asciiTheme="majorHAnsi" w:hAnsiTheme="majorHAnsi"/>
        </w:rPr>
        <w:t>however,</w:t>
      </w:r>
      <w:r w:rsidR="006D531F" w:rsidRPr="00094E9C">
        <w:rPr>
          <w:rStyle w:val="StyleUnderline"/>
          <w:rFonts w:asciiTheme="majorHAnsi" w:hAnsiTheme="majorHAnsi"/>
        </w:rPr>
        <w:t xml:space="preserve"> </w:t>
      </w:r>
      <w:r w:rsidRPr="00094E9C">
        <w:rPr>
          <w:rStyle w:val="StyleUnderline"/>
          <w:rFonts w:asciiTheme="majorHAnsi" w:hAnsiTheme="majorHAnsi"/>
        </w:rPr>
        <w:t>suffers</w:t>
      </w:r>
      <w:r w:rsidR="006D531F" w:rsidRPr="00094E9C">
        <w:rPr>
          <w:rStyle w:val="StyleUnderline"/>
          <w:rFonts w:asciiTheme="majorHAnsi" w:hAnsiTheme="majorHAnsi"/>
        </w:rPr>
        <w:t xml:space="preserve"> </w:t>
      </w:r>
      <w:r w:rsidRPr="00094E9C">
        <w:rPr>
          <w:rStyle w:val="StyleUnderline"/>
          <w:rFonts w:asciiTheme="majorHAnsi" w:hAnsiTheme="majorHAnsi"/>
        </w:rPr>
        <w:t>from</w:t>
      </w:r>
      <w:r w:rsidR="006D531F" w:rsidRPr="00094E9C">
        <w:rPr>
          <w:rStyle w:val="StyleUnderline"/>
          <w:rFonts w:asciiTheme="majorHAnsi" w:hAnsiTheme="majorHAnsi"/>
        </w:rPr>
        <w:t xml:space="preserve"> </w:t>
      </w:r>
      <w:r w:rsidRPr="00094E9C">
        <w:rPr>
          <w:rStyle w:val="StyleUnderline"/>
          <w:rFonts w:asciiTheme="majorHAnsi" w:hAnsiTheme="majorHAnsi"/>
        </w:rPr>
        <w:t>a certain</w:t>
      </w:r>
      <w:r w:rsidR="006D531F" w:rsidRPr="00094E9C">
        <w:rPr>
          <w:rStyle w:val="StyleUnderline"/>
          <w:rFonts w:asciiTheme="majorHAnsi" w:hAnsiTheme="majorHAnsi"/>
        </w:rPr>
        <w:t xml:space="preserve"> </w:t>
      </w:r>
      <w:r w:rsidRPr="00094E9C">
        <w:rPr>
          <w:rStyle w:val="StyleUnderline"/>
          <w:rFonts w:asciiTheme="majorHAnsi" w:hAnsiTheme="majorHAnsi"/>
        </w:rPr>
        <w:t>degree</w:t>
      </w:r>
      <w:r w:rsidR="006D531F" w:rsidRPr="00094E9C">
        <w:rPr>
          <w:rStyle w:val="StyleUnderline"/>
          <w:rFonts w:asciiTheme="majorHAnsi" w:hAnsiTheme="majorHAnsi"/>
        </w:rPr>
        <w:t xml:space="preserve"> </w:t>
      </w:r>
      <w:r w:rsidRPr="00094E9C">
        <w:rPr>
          <w:rStyle w:val="StyleUnderline"/>
          <w:rFonts w:asciiTheme="majorHAnsi" w:hAnsiTheme="majorHAnsi"/>
        </w:rPr>
        <w:t>of</w:t>
      </w:r>
      <w:r w:rsidR="006D531F" w:rsidRPr="00094E9C">
        <w:rPr>
          <w:rStyle w:val="StyleUnderline"/>
          <w:rFonts w:asciiTheme="majorHAnsi" w:hAnsiTheme="majorHAnsi"/>
        </w:rPr>
        <w:t xml:space="preserve"> </w:t>
      </w:r>
      <w:r w:rsidRPr="00094E9C">
        <w:rPr>
          <w:rStyle w:val="StyleUnderline"/>
          <w:rFonts w:asciiTheme="majorHAnsi" w:hAnsiTheme="majorHAnsi"/>
        </w:rPr>
        <w:t>vagueness,</w:t>
      </w:r>
      <w:r w:rsidR="006D531F" w:rsidRPr="00094E9C">
        <w:rPr>
          <w:rStyle w:val="StyleUnderline"/>
          <w:rFonts w:asciiTheme="majorHAnsi" w:hAnsiTheme="majorHAnsi"/>
        </w:rPr>
        <w:t xml:space="preserve"> </w:t>
      </w:r>
      <w:r w:rsidRPr="00094E9C">
        <w:rPr>
          <w:rStyle w:val="StyleUnderline"/>
          <w:rFonts w:asciiTheme="majorHAnsi" w:hAnsiTheme="majorHAnsi"/>
        </w:rPr>
        <w:t>in that,</w:t>
      </w:r>
      <w:r w:rsidR="006D531F" w:rsidRPr="00094E9C">
        <w:rPr>
          <w:rStyle w:val="StyleUnderline"/>
          <w:rFonts w:asciiTheme="majorHAnsi" w:hAnsiTheme="majorHAnsi"/>
        </w:rPr>
        <w:t xml:space="preserve"> </w:t>
      </w:r>
      <w:r w:rsidRPr="00094E9C">
        <w:rPr>
          <w:rStyle w:val="StyleUnderline"/>
          <w:rFonts w:asciiTheme="majorHAnsi" w:hAnsiTheme="majorHAnsi"/>
        </w:rPr>
        <w:t>by itself,</w:t>
      </w:r>
      <w:r w:rsidR="006D531F" w:rsidRPr="00094E9C">
        <w:rPr>
          <w:rStyle w:val="StyleUnderline"/>
          <w:rFonts w:asciiTheme="majorHAnsi" w:hAnsiTheme="majorHAnsi"/>
        </w:rPr>
        <w:t xml:space="preserve"> </w:t>
      </w:r>
      <w:r w:rsidRPr="00094E9C">
        <w:rPr>
          <w:rStyle w:val="StyleUnderline"/>
          <w:rFonts w:asciiTheme="majorHAnsi" w:hAnsiTheme="majorHAnsi"/>
        </w:rPr>
        <w:t>it</w:t>
      </w:r>
      <w:r w:rsidR="006D531F" w:rsidRPr="00094E9C">
        <w:rPr>
          <w:rStyle w:val="StyleUnderline"/>
          <w:rFonts w:asciiTheme="majorHAnsi" w:hAnsiTheme="majorHAnsi"/>
        </w:rPr>
        <w:t xml:space="preserve"> </w:t>
      </w:r>
      <w:r w:rsidRPr="00094E9C">
        <w:rPr>
          <w:rStyle w:val="StyleUnderline"/>
          <w:rFonts w:asciiTheme="majorHAnsi" w:hAnsiTheme="majorHAnsi"/>
        </w:rPr>
        <w:t>does</w:t>
      </w:r>
      <w:r w:rsidR="006D531F" w:rsidRPr="00094E9C">
        <w:rPr>
          <w:rStyle w:val="StyleUnderline"/>
          <w:rFonts w:asciiTheme="majorHAnsi" w:hAnsiTheme="majorHAnsi"/>
        </w:rPr>
        <w:t xml:space="preserve"> </w:t>
      </w:r>
      <w:r w:rsidRPr="00094E9C">
        <w:rPr>
          <w:rStyle w:val="StyleUnderline"/>
          <w:rFonts w:asciiTheme="majorHAnsi" w:hAnsiTheme="majorHAnsi"/>
        </w:rPr>
        <w:t>not</w:t>
      </w:r>
      <w:r w:rsidR="006D531F" w:rsidRPr="00094E9C">
        <w:rPr>
          <w:rStyle w:val="StyleUnderline"/>
          <w:rFonts w:asciiTheme="majorHAnsi" w:hAnsiTheme="majorHAnsi"/>
        </w:rPr>
        <w:t xml:space="preserve"> </w:t>
      </w:r>
      <w:r w:rsidRPr="00094E9C">
        <w:rPr>
          <w:rStyle w:val="StyleUnderline"/>
          <w:rFonts w:asciiTheme="majorHAnsi" w:hAnsiTheme="majorHAnsi"/>
        </w:rPr>
        <w:t>tell</w:t>
      </w:r>
      <w:r w:rsidR="006D531F" w:rsidRPr="00094E9C">
        <w:rPr>
          <w:rStyle w:val="StyleUnderline"/>
          <w:rFonts w:asciiTheme="majorHAnsi" w:hAnsiTheme="majorHAnsi"/>
        </w:rPr>
        <w:t xml:space="preserve"> </w:t>
      </w:r>
      <w:r w:rsidRPr="00094E9C">
        <w:rPr>
          <w:rStyle w:val="StyleUnderline"/>
          <w:rFonts w:asciiTheme="majorHAnsi" w:hAnsiTheme="majorHAnsi"/>
        </w:rPr>
        <w:t>us how</w:t>
      </w:r>
      <w:r w:rsidR="006D531F" w:rsidRPr="00094E9C">
        <w:rPr>
          <w:rStyle w:val="StyleUnderline"/>
          <w:rFonts w:asciiTheme="majorHAnsi" w:hAnsiTheme="majorHAnsi"/>
        </w:rPr>
        <w:t xml:space="preserve"> </w:t>
      </w:r>
      <w:r w:rsidRPr="00094E9C">
        <w:rPr>
          <w:rStyle w:val="StyleUnderline"/>
          <w:rFonts w:asciiTheme="majorHAnsi" w:hAnsiTheme="majorHAnsi"/>
        </w:rPr>
        <w:t>to</w:t>
      </w:r>
      <w:r w:rsidR="006D531F" w:rsidRPr="00094E9C">
        <w:rPr>
          <w:rStyle w:val="StyleUnderline"/>
          <w:rFonts w:asciiTheme="majorHAnsi" w:hAnsiTheme="majorHAnsi"/>
        </w:rPr>
        <w:t xml:space="preserve"> </w:t>
      </w:r>
      <w:r w:rsidRPr="00094E9C">
        <w:rPr>
          <w:rStyle w:val="StyleUnderline"/>
          <w:rFonts w:asciiTheme="majorHAnsi" w:hAnsiTheme="majorHAnsi"/>
        </w:rPr>
        <w:t>determine</w:t>
      </w:r>
      <w:r w:rsidR="006D531F" w:rsidRPr="00094E9C">
        <w:rPr>
          <w:rStyle w:val="StyleUnderline"/>
          <w:rFonts w:asciiTheme="majorHAnsi" w:hAnsiTheme="majorHAnsi"/>
        </w:rPr>
        <w:t xml:space="preserve"> </w:t>
      </w:r>
      <w:r w:rsidRPr="00094E9C">
        <w:rPr>
          <w:rStyle w:val="StyleUnderline"/>
          <w:rFonts w:asciiTheme="majorHAnsi" w:hAnsiTheme="majorHAnsi"/>
        </w:rPr>
        <w:t>what</w:t>
      </w:r>
      <w:r w:rsidR="006D531F" w:rsidRPr="00094E9C">
        <w:rPr>
          <w:rStyle w:val="StyleUnderline"/>
          <w:rFonts w:asciiTheme="majorHAnsi" w:hAnsiTheme="majorHAnsi"/>
        </w:rPr>
        <w:t xml:space="preserve"> </w:t>
      </w:r>
      <w:r w:rsidRPr="00094E9C">
        <w:rPr>
          <w:rStyle w:val="StyleUnderline"/>
          <w:rFonts w:asciiTheme="majorHAnsi" w:hAnsiTheme="majorHAnsi"/>
        </w:rPr>
        <w:t>constitutes</w:t>
      </w:r>
      <w:r w:rsidR="006D531F" w:rsidRPr="00094E9C">
        <w:rPr>
          <w:rStyle w:val="StyleUnderline"/>
          <w:rFonts w:asciiTheme="majorHAnsi" w:hAnsiTheme="majorHAnsi"/>
        </w:rPr>
        <w:t xml:space="preserve"> </w:t>
      </w:r>
      <w:r w:rsidR="00C63738" w:rsidRPr="00094E9C">
        <w:rPr>
          <w:rStyle w:val="StyleUnderline"/>
          <w:rFonts w:asciiTheme="majorHAnsi" w:hAnsiTheme="majorHAnsi"/>
        </w:rPr>
        <w:t>equal treat</w:t>
      </w:r>
      <w:r w:rsidRPr="00094E9C">
        <w:rPr>
          <w:rStyle w:val="StyleUnderline"/>
          <w:rFonts w:asciiTheme="majorHAnsi" w:hAnsiTheme="majorHAnsi"/>
        </w:rPr>
        <w:t>ment.</w:t>
      </w:r>
      <w:r w:rsidR="00C63738" w:rsidRPr="00094E9C">
        <w:rPr>
          <w:rStyle w:val="StyleUnderline"/>
          <w:rFonts w:asciiTheme="majorHAnsi" w:hAnsiTheme="majorHAnsi"/>
        </w:rPr>
        <w:t xml:space="preserve"> </w:t>
      </w:r>
      <w:r w:rsidRPr="00094E9C">
        <w:rPr>
          <w:rStyle w:val="StyleUnderline"/>
          <w:rFonts w:asciiTheme="majorHAnsi" w:hAnsiTheme="majorHAnsi"/>
        </w:rPr>
        <w:t>Certainly</w:t>
      </w:r>
      <w:r w:rsidR="00C63738" w:rsidRPr="00094E9C">
        <w:rPr>
          <w:rStyle w:val="StyleUnderline"/>
          <w:rFonts w:asciiTheme="majorHAnsi" w:hAnsiTheme="majorHAnsi"/>
        </w:rPr>
        <w:t xml:space="preserve"> </w:t>
      </w:r>
      <w:r w:rsidRPr="00094E9C">
        <w:rPr>
          <w:rStyle w:val="StyleUnderline"/>
          <w:rFonts w:asciiTheme="majorHAnsi" w:hAnsiTheme="majorHAnsi"/>
        </w:rPr>
        <w:t>it</w:t>
      </w:r>
      <w:r w:rsidR="00C63738" w:rsidRPr="00094E9C">
        <w:rPr>
          <w:rStyle w:val="StyleUnderline"/>
          <w:rFonts w:asciiTheme="majorHAnsi" w:hAnsiTheme="majorHAnsi"/>
        </w:rPr>
        <w:t xml:space="preserve"> </w:t>
      </w:r>
      <w:r w:rsidRPr="00094E9C">
        <w:rPr>
          <w:rStyle w:val="StyleUnderline"/>
          <w:rFonts w:asciiTheme="majorHAnsi" w:hAnsiTheme="majorHAnsi"/>
        </w:rPr>
        <w:t>cannot</w:t>
      </w:r>
      <w:r w:rsidR="00C63738" w:rsidRPr="00094E9C">
        <w:rPr>
          <w:rStyle w:val="StyleUnderline"/>
          <w:rFonts w:asciiTheme="majorHAnsi" w:hAnsiTheme="majorHAnsi"/>
        </w:rPr>
        <w:t xml:space="preserve"> </w:t>
      </w:r>
      <w:r w:rsidRPr="00094E9C">
        <w:rPr>
          <w:rStyle w:val="StyleUnderline"/>
          <w:rFonts w:asciiTheme="majorHAnsi" w:hAnsiTheme="majorHAnsi"/>
        </w:rPr>
        <w:t>be</w:t>
      </w:r>
      <w:r w:rsidR="00C63738" w:rsidRPr="00094E9C">
        <w:rPr>
          <w:rStyle w:val="StyleUnderline"/>
          <w:rFonts w:asciiTheme="majorHAnsi" w:hAnsiTheme="majorHAnsi"/>
        </w:rPr>
        <w:t xml:space="preserve"> interpreted t</w:t>
      </w:r>
      <w:r w:rsidRPr="00094E9C">
        <w:rPr>
          <w:rStyle w:val="StyleUnderline"/>
          <w:rFonts w:asciiTheme="majorHAnsi" w:hAnsiTheme="majorHAnsi"/>
        </w:rPr>
        <w:t>o</w:t>
      </w:r>
      <w:r w:rsidR="00C63738" w:rsidRPr="00094E9C">
        <w:rPr>
          <w:rStyle w:val="StyleUnderline"/>
          <w:rFonts w:asciiTheme="majorHAnsi" w:hAnsiTheme="majorHAnsi"/>
        </w:rPr>
        <w:t xml:space="preserve"> </w:t>
      </w:r>
      <w:r w:rsidRPr="00094E9C">
        <w:rPr>
          <w:rStyle w:val="StyleUnderline"/>
          <w:rFonts w:asciiTheme="majorHAnsi" w:hAnsiTheme="majorHAnsi"/>
        </w:rPr>
        <w:t>mean</w:t>
      </w:r>
      <w:r w:rsidRPr="00094E9C">
        <w:rPr>
          <w:rFonts w:asciiTheme="majorHAnsi" w:hAnsiTheme="majorHAnsi"/>
          <w:sz w:val="16"/>
        </w:rPr>
        <w:t xml:space="preserve"> (and I do</w:t>
      </w:r>
      <w:r w:rsidR="00C63738" w:rsidRPr="00094E9C">
        <w:rPr>
          <w:rFonts w:asciiTheme="majorHAnsi" w:hAnsiTheme="majorHAnsi"/>
          <w:sz w:val="16"/>
        </w:rPr>
        <w:t xml:space="preserve"> </w:t>
      </w:r>
      <w:r w:rsidRPr="00094E9C">
        <w:rPr>
          <w:rFonts w:asciiTheme="majorHAnsi" w:hAnsiTheme="majorHAnsi"/>
          <w:sz w:val="16"/>
        </w:rPr>
        <w:t>not</w:t>
      </w:r>
      <w:r w:rsidR="00C63738" w:rsidRPr="00094E9C">
        <w:rPr>
          <w:rFonts w:asciiTheme="majorHAnsi" w:hAnsiTheme="majorHAnsi"/>
          <w:sz w:val="16"/>
        </w:rPr>
        <w:t xml:space="preserve"> </w:t>
      </w:r>
      <w:r w:rsidRPr="00094E9C">
        <w:rPr>
          <w:rFonts w:asciiTheme="majorHAnsi" w:hAnsiTheme="majorHAnsi"/>
          <w:sz w:val="16"/>
        </w:rPr>
        <w:t>mean</w:t>
      </w:r>
      <w:r w:rsidR="00C63738" w:rsidRPr="00094E9C">
        <w:rPr>
          <w:rFonts w:asciiTheme="majorHAnsi" w:hAnsiTheme="majorHAnsi"/>
          <w:sz w:val="16"/>
        </w:rPr>
        <w:t xml:space="preserve"> </w:t>
      </w:r>
      <w:r w:rsidRPr="00094E9C">
        <w:rPr>
          <w:rFonts w:asciiTheme="majorHAnsi" w:hAnsiTheme="majorHAnsi"/>
          <w:sz w:val="16"/>
        </w:rPr>
        <w:t>to suggest</w:t>
      </w:r>
      <w:r w:rsidR="00C63738" w:rsidRPr="00094E9C">
        <w:rPr>
          <w:rFonts w:asciiTheme="majorHAnsi" w:hAnsiTheme="majorHAnsi"/>
          <w:sz w:val="16"/>
        </w:rPr>
        <w:t xml:space="preserve"> </w:t>
      </w:r>
      <w:r w:rsidRPr="00094E9C">
        <w:rPr>
          <w:rFonts w:asciiTheme="majorHAnsi" w:hAnsiTheme="majorHAnsi"/>
          <w:sz w:val="16"/>
        </w:rPr>
        <w:t>that</w:t>
      </w:r>
      <w:r w:rsidR="00C63738" w:rsidRPr="00094E9C">
        <w:rPr>
          <w:rFonts w:asciiTheme="majorHAnsi" w:hAnsiTheme="majorHAnsi"/>
          <w:sz w:val="16"/>
        </w:rPr>
        <w:t xml:space="preserve"> </w:t>
      </w:r>
      <w:r w:rsidRPr="00094E9C">
        <w:rPr>
          <w:rFonts w:asciiTheme="majorHAnsi" w:hAnsiTheme="majorHAnsi"/>
          <w:sz w:val="16"/>
        </w:rPr>
        <w:t>Singer</w:t>
      </w:r>
      <w:r w:rsidR="00C63738" w:rsidRPr="00094E9C">
        <w:rPr>
          <w:rFonts w:asciiTheme="majorHAnsi" w:hAnsiTheme="majorHAnsi"/>
          <w:sz w:val="16"/>
        </w:rPr>
        <w:t xml:space="preserve"> </w:t>
      </w:r>
      <w:r w:rsidRPr="00094E9C">
        <w:rPr>
          <w:rFonts w:asciiTheme="majorHAnsi" w:hAnsiTheme="majorHAnsi"/>
          <w:sz w:val="16"/>
        </w:rPr>
        <w:t>thinks</w:t>
      </w:r>
      <w:r w:rsidR="00C63738" w:rsidRPr="00094E9C">
        <w:rPr>
          <w:rFonts w:asciiTheme="majorHAnsi" w:hAnsiTheme="majorHAnsi"/>
          <w:sz w:val="16"/>
        </w:rPr>
        <w:t xml:space="preserve"> </w:t>
      </w:r>
      <w:r w:rsidRPr="00094E9C">
        <w:rPr>
          <w:rFonts w:asciiTheme="majorHAnsi" w:hAnsiTheme="majorHAnsi"/>
          <w:sz w:val="16"/>
        </w:rPr>
        <w:t>that</w:t>
      </w:r>
      <w:r w:rsidR="00C63738" w:rsidRPr="00094E9C">
        <w:rPr>
          <w:rFonts w:asciiTheme="majorHAnsi" w:hAnsiTheme="majorHAnsi"/>
          <w:sz w:val="16"/>
        </w:rPr>
        <w:t xml:space="preserve"> </w:t>
      </w:r>
      <w:r w:rsidRPr="00094E9C">
        <w:rPr>
          <w:rFonts w:asciiTheme="majorHAnsi" w:hAnsiTheme="majorHAnsi"/>
          <w:sz w:val="16"/>
        </w:rPr>
        <w:t xml:space="preserve">it means) </w:t>
      </w:r>
      <w:r w:rsidRPr="00094E9C">
        <w:rPr>
          <w:rStyle w:val="StyleUnderline"/>
          <w:rFonts w:asciiTheme="majorHAnsi" w:hAnsiTheme="majorHAnsi"/>
        </w:rPr>
        <w:t>that</w:t>
      </w:r>
      <w:r w:rsidR="00C63738" w:rsidRPr="00094E9C">
        <w:rPr>
          <w:rStyle w:val="StyleUnderline"/>
          <w:rFonts w:asciiTheme="majorHAnsi" w:hAnsiTheme="majorHAnsi"/>
        </w:rPr>
        <w:t xml:space="preserve"> </w:t>
      </w:r>
      <w:r w:rsidRPr="00094E9C">
        <w:rPr>
          <w:rStyle w:val="StyleUnderline"/>
          <w:rFonts w:asciiTheme="majorHAnsi" w:hAnsiTheme="majorHAnsi"/>
        </w:rPr>
        <w:t>beings</w:t>
      </w:r>
      <w:r w:rsidR="00C63738" w:rsidRPr="00094E9C">
        <w:rPr>
          <w:rStyle w:val="StyleUnderline"/>
          <w:rFonts w:asciiTheme="majorHAnsi" w:hAnsiTheme="majorHAnsi"/>
        </w:rPr>
        <w:t xml:space="preserve"> </w:t>
      </w:r>
      <w:r w:rsidRPr="00094E9C">
        <w:rPr>
          <w:rStyle w:val="StyleUnderline"/>
          <w:rFonts w:asciiTheme="majorHAnsi" w:hAnsiTheme="majorHAnsi"/>
        </w:rPr>
        <w:t>with</w:t>
      </w:r>
      <w:r w:rsidR="00C63738" w:rsidRPr="00094E9C">
        <w:rPr>
          <w:rStyle w:val="StyleUnderline"/>
          <w:rFonts w:asciiTheme="majorHAnsi" w:hAnsiTheme="majorHAnsi"/>
        </w:rPr>
        <w:t xml:space="preserve"> equal in</w:t>
      </w:r>
      <w:r w:rsidRPr="00094E9C">
        <w:rPr>
          <w:rStyle w:val="StyleUnderline"/>
          <w:rFonts w:asciiTheme="majorHAnsi" w:hAnsiTheme="majorHAnsi"/>
        </w:rPr>
        <w:t>terest</w:t>
      </w:r>
      <w:r w:rsidR="00C63738" w:rsidRPr="00094E9C">
        <w:rPr>
          <w:rStyle w:val="StyleUnderline"/>
          <w:rFonts w:asciiTheme="majorHAnsi" w:hAnsiTheme="majorHAnsi"/>
        </w:rPr>
        <w:t xml:space="preserve"> </w:t>
      </w:r>
      <w:r w:rsidRPr="00094E9C">
        <w:rPr>
          <w:rStyle w:val="StyleUnderline"/>
          <w:rFonts w:asciiTheme="majorHAnsi" w:hAnsiTheme="majorHAnsi"/>
        </w:rPr>
        <w:t>sought</w:t>
      </w:r>
      <w:r w:rsidR="00C63738" w:rsidRPr="00094E9C">
        <w:rPr>
          <w:rStyle w:val="StyleUnderline"/>
          <w:rFonts w:asciiTheme="majorHAnsi" w:hAnsiTheme="majorHAnsi"/>
        </w:rPr>
        <w:t xml:space="preserve"> </w:t>
      </w:r>
      <w:r w:rsidRPr="00094E9C">
        <w:rPr>
          <w:rStyle w:val="StyleUnderline"/>
          <w:rFonts w:asciiTheme="majorHAnsi" w:hAnsiTheme="majorHAnsi"/>
        </w:rPr>
        <w:t>to be treated</w:t>
      </w:r>
      <w:r w:rsidR="00C63738" w:rsidRPr="00094E9C">
        <w:rPr>
          <w:rStyle w:val="StyleUnderline"/>
          <w:rFonts w:asciiTheme="majorHAnsi" w:hAnsiTheme="majorHAnsi"/>
        </w:rPr>
        <w:t xml:space="preserve"> </w:t>
      </w:r>
      <w:r w:rsidRPr="00094E9C">
        <w:rPr>
          <w:rStyle w:val="StyleUnderline"/>
          <w:rFonts w:asciiTheme="majorHAnsi" w:hAnsiTheme="majorHAnsi"/>
        </w:rPr>
        <w:t>identically;</w:t>
      </w:r>
      <w:r w:rsidR="00C63738" w:rsidRPr="00094E9C">
        <w:rPr>
          <w:rStyle w:val="StyleUnderline"/>
          <w:rFonts w:asciiTheme="majorHAnsi" w:hAnsiTheme="majorHAnsi"/>
        </w:rPr>
        <w:t xml:space="preserve"> </w:t>
      </w:r>
      <w:r w:rsidRPr="00094E9C">
        <w:rPr>
          <w:rStyle w:val="StyleUnderline"/>
          <w:rFonts w:asciiTheme="majorHAnsi" w:hAnsiTheme="majorHAnsi"/>
        </w:rPr>
        <w:t>that,</w:t>
      </w:r>
      <w:r w:rsidR="00C63738" w:rsidRPr="00094E9C">
        <w:rPr>
          <w:rStyle w:val="StyleUnderline"/>
          <w:rFonts w:asciiTheme="majorHAnsi" w:hAnsiTheme="majorHAnsi"/>
        </w:rPr>
        <w:t xml:space="preserve"> </w:t>
      </w:r>
      <w:r w:rsidRPr="00094E9C">
        <w:rPr>
          <w:rStyle w:val="StyleUnderline"/>
          <w:rFonts w:asciiTheme="majorHAnsi" w:hAnsiTheme="majorHAnsi"/>
        </w:rPr>
        <w:t>for</w:t>
      </w:r>
      <w:r w:rsidR="00C63738" w:rsidRPr="00094E9C">
        <w:rPr>
          <w:rStyle w:val="StyleUnderline"/>
          <w:rFonts w:asciiTheme="majorHAnsi" w:hAnsiTheme="majorHAnsi"/>
        </w:rPr>
        <w:t xml:space="preserve"> </w:t>
      </w:r>
      <w:r w:rsidRPr="00094E9C">
        <w:rPr>
          <w:rStyle w:val="StyleUnderline"/>
          <w:rFonts w:asciiTheme="majorHAnsi" w:hAnsiTheme="majorHAnsi"/>
        </w:rPr>
        <w:t>example,</w:t>
      </w:r>
      <w:r w:rsidR="00C63738" w:rsidRPr="00094E9C">
        <w:rPr>
          <w:rStyle w:val="StyleUnderline"/>
          <w:rFonts w:asciiTheme="majorHAnsi" w:hAnsiTheme="majorHAnsi"/>
        </w:rPr>
        <w:t xml:space="preserve"> </w:t>
      </w:r>
      <w:r w:rsidRPr="00094E9C">
        <w:rPr>
          <w:rStyle w:val="StyleUnderline"/>
          <w:rFonts w:asciiTheme="majorHAnsi" w:hAnsiTheme="majorHAnsi"/>
        </w:rPr>
        <w:t>we ought</w:t>
      </w:r>
      <w:r w:rsidR="00C63738" w:rsidRPr="00094E9C">
        <w:rPr>
          <w:rStyle w:val="StyleUnderline"/>
          <w:rFonts w:asciiTheme="majorHAnsi" w:hAnsiTheme="majorHAnsi"/>
        </w:rPr>
        <w:t xml:space="preserve"> </w:t>
      </w:r>
      <w:r w:rsidRPr="00094E9C">
        <w:rPr>
          <w:rStyle w:val="StyleUnderline"/>
          <w:rFonts w:asciiTheme="majorHAnsi" w:hAnsiTheme="majorHAnsi"/>
        </w:rPr>
        <w:t>to give dancing lessons to pigs if we give them to little girls on the grounds</w:t>
      </w:r>
      <w:r w:rsidR="00C63738" w:rsidRPr="00094E9C">
        <w:rPr>
          <w:rStyle w:val="StyleUnderline"/>
          <w:rFonts w:asciiTheme="majorHAnsi" w:hAnsiTheme="majorHAnsi"/>
        </w:rPr>
        <w:t xml:space="preserve"> </w:t>
      </w:r>
      <w:r w:rsidRPr="00094E9C">
        <w:rPr>
          <w:rStyle w:val="StyleUnderline"/>
          <w:rFonts w:asciiTheme="majorHAnsi" w:hAnsiTheme="majorHAnsi"/>
        </w:rPr>
        <w:t>that</w:t>
      </w:r>
      <w:r w:rsidR="00C63738" w:rsidRPr="00094E9C">
        <w:rPr>
          <w:rStyle w:val="StyleUnderline"/>
          <w:rFonts w:asciiTheme="majorHAnsi" w:hAnsiTheme="majorHAnsi"/>
        </w:rPr>
        <w:t xml:space="preserve"> </w:t>
      </w:r>
      <w:r w:rsidRPr="00094E9C">
        <w:rPr>
          <w:rStyle w:val="StyleUnderline"/>
          <w:rFonts w:asciiTheme="majorHAnsi" w:hAnsiTheme="majorHAnsi"/>
        </w:rPr>
        <w:t>pigs</w:t>
      </w:r>
      <w:r w:rsidR="00C63738" w:rsidRPr="00094E9C">
        <w:rPr>
          <w:rStyle w:val="StyleUnderline"/>
          <w:rFonts w:asciiTheme="majorHAnsi" w:hAnsiTheme="majorHAnsi"/>
        </w:rPr>
        <w:t xml:space="preserve"> </w:t>
      </w:r>
      <w:r w:rsidRPr="00094E9C">
        <w:rPr>
          <w:rStyle w:val="StyleUnderline"/>
          <w:rFonts w:asciiTheme="majorHAnsi" w:hAnsiTheme="majorHAnsi"/>
        </w:rPr>
        <w:t>and little</w:t>
      </w:r>
      <w:r w:rsidR="00C63738" w:rsidRPr="00094E9C">
        <w:rPr>
          <w:rStyle w:val="StyleUnderline"/>
          <w:rFonts w:asciiTheme="majorHAnsi" w:hAnsiTheme="majorHAnsi"/>
        </w:rPr>
        <w:t xml:space="preserve"> </w:t>
      </w:r>
      <w:r w:rsidRPr="00094E9C">
        <w:rPr>
          <w:rStyle w:val="StyleUnderline"/>
          <w:rFonts w:asciiTheme="majorHAnsi" w:hAnsiTheme="majorHAnsi"/>
        </w:rPr>
        <w:t>girls</w:t>
      </w:r>
      <w:r w:rsidR="00C63738" w:rsidRPr="00094E9C">
        <w:rPr>
          <w:rStyle w:val="StyleUnderline"/>
          <w:rFonts w:asciiTheme="majorHAnsi" w:hAnsiTheme="majorHAnsi"/>
        </w:rPr>
        <w:t xml:space="preserve"> </w:t>
      </w:r>
      <w:r w:rsidRPr="00094E9C">
        <w:rPr>
          <w:rStyle w:val="StyleUnderline"/>
          <w:rFonts w:asciiTheme="majorHAnsi" w:hAnsiTheme="majorHAnsi"/>
        </w:rPr>
        <w:t>both</w:t>
      </w:r>
      <w:r w:rsidR="00C63738" w:rsidRPr="00094E9C">
        <w:rPr>
          <w:rStyle w:val="StyleUnderline"/>
          <w:rFonts w:asciiTheme="majorHAnsi" w:hAnsiTheme="majorHAnsi"/>
        </w:rPr>
        <w:t xml:space="preserve"> </w:t>
      </w:r>
      <w:r w:rsidRPr="00094E9C">
        <w:rPr>
          <w:rStyle w:val="StyleUnderline"/>
          <w:rFonts w:asciiTheme="majorHAnsi" w:hAnsiTheme="majorHAnsi"/>
        </w:rPr>
        <w:t>enjoy</w:t>
      </w:r>
      <w:r w:rsidR="00C63738" w:rsidRPr="00094E9C">
        <w:rPr>
          <w:rStyle w:val="StyleUnderline"/>
          <w:rFonts w:asciiTheme="majorHAnsi" w:hAnsiTheme="majorHAnsi"/>
        </w:rPr>
        <w:t xml:space="preserve"> </w:t>
      </w:r>
      <w:r w:rsidRPr="00094E9C">
        <w:rPr>
          <w:rStyle w:val="StyleUnderline"/>
          <w:rFonts w:asciiTheme="majorHAnsi" w:hAnsiTheme="majorHAnsi"/>
        </w:rPr>
        <w:t>dancing.</w:t>
      </w:r>
      <w:r w:rsidR="00C63738" w:rsidRPr="00094E9C">
        <w:rPr>
          <w:rStyle w:val="StyleUnderline"/>
          <w:rFonts w:asciiTheme="majorHAnsi" w:hAnsiTheme="majorHAnsi"/>
        </w:rPr>
        <w:t xml:space="preserve"> </w:t>
      </w:r>
      <w:r w:rsidRPr="00094E9C">
        <w:rPr>
          <w:rStyle w:val="StyleUnderline"/>
          <w:rFonts w:asciiTheme="majorHAnsi" w:hAnsiTheme="majorHAnsi"/>
        </w:rPr>
        <w:t>Still,</w:t>
      </w:r>
      <w:r w:rsidR="00C63738" w:rsidRPr="00094E9C">
        <w:rPr>
          <w:rStyle w:val="StyleUnderline"/>
          <w:rFonts w:asciiTheme="majorHAnsi" w:hAnsiTheme="majorHAnsi"/>
        </w:rPr>
        <w:t xml:space="preserve"> </w:t>
      </w:r>
      <w:r w:rsidRPr="00094E9C">
        <w:rPr>
          <w:rStyle w:val="StyleUnderline"/>
          <w:rFonts w:asciiTheme="majorHAnsi" w:hAnsiTheme="majorHAnsi"/>
        </w:rPr>
        <w:t>what</w:t>
      </w:r>
      <w:r w:rsidR="00C63738" w:rsidRPr="00094E9C">
        <w:rPr>
          <w:rStyle w:val="StyleUnderline"/>
          <w:rFonts w:asciiTheme="majorHAnsi" w:hAnsiTheme="majorHAnsi"/>
        </w:rPr>
        <w:t xml:space="preserve"> </w:t>
      </w:r>
      <w:r w:rsidRPr="00094E9C">
        <w:rPr>
          <w:rStyle w:val="StyleUnderline"/>
          <w:rFonts w:asciiTheme="majorHAnsi" w:hAnsiTheme="majorHAnsi"/>
        </w:rPr>
        <w:t>counts as equal treatment</w:t>
      </w:r>
      <w:r w:rsidR="00C63738" w:rsidRPr="00094E9C">
        <w:rPr>
          <w:rStyle w:val="StyleUnderline"/>
          <w:rFonts w:asciiTheme="majorHAnsi" w:hAnsiTheme="majorHAnsi"/>
        </w:rPr>
        <w:t xml:space="preserve"> </w:t>
      </w:r>
      <w:r w:rsidRPr="00094E9C">
        <w:rPr>
          <w:rStyle w:val="StyleUnderline"/>
          <w:rFonts w:asciiTheme="majorHAnsi" w:hAnsiTheme="majorHAnsi"/>
        </w:rPr>
        <w:t>is far from</w:t>
      </w:r>
      <w:r w:rsidR="00C63738" w:rsidRPr="00094E9C">
        <w:rPr>
          <w:rStyle w:val="StyleUnderline"/>
          <w:rFonts w:asciiTheme="majorHAnsi" w:hAnsiTheme="majorHAnsi"/>
        </w:rPr>
        <w:t xml:space="preserve"> </w:t>
      </w:r>
      <w:proofErr w:type="gramStart"/>
      <w:r w:rsidRPr="00094E9C">
        <w:rPr>
          <w:rStyle w:val="StyleUnderline"/>
          <w:rFonts w:asciiTheme="majorHAnsi" w:hAnsiTheme="majorHAnsi"/>
        </w:rPr>
        <w:t>clear</w:t>
      </w:r>
      <w:r w:rsidRPr="00094E9C">
        <w:rPr>
          <w:rFonts w:asciiTheme="majorHAnsi" w:hAnsiTheme="majorHAnsi"/>
          <w:sz w:val="16"/>
        </w:rPr>
        <w:t>.</w:t>
      </w:r>
      <w:proofErr w:type="gramEnd"/>
      <w:r w:rsidRPr="00094E9C">
        <w:rPr>
          <w:rFonts w:asciiTheme="majorHAnsi" w:hAnsiTheme="majorHAnsi"/>
          <w:sz w:val="16"/>
        </w:rPr>
        <w:t xml:space="preserve"> Nevertheless,</w:t>
      </w:r>
      <w:r w:rsidR="00C63738" w:rsidRPr="00094E9C">
        <w:rPr>
          <w:rFonts w:asciiTheme="majorHAnsi" w:hAnsiTheme="majorHAnsi"/>
          <w:sz w:val="16"/>
        </w:rPr>
        <w:t xml:space="preserve"> </w:t>
      </w:r>
      <w:r w:rsidRPr="00094E9C">
        <w:rPr>
          <w:rFonts w:asciiTheme="majorHAnsi" w:hAnsiTheme="majorHAnsi"/>
          <w:sz w:val="16"/>
        </w:rPr>
        <w:t>whatever</w:t>
      </w:r>
      <w:r w:rsidR="00C63738" w:rsidRPr="00094E9C">
        <w:rPr>
          <w:rFonts w:asciiTheme="majorHAnsi" w:hAnsiTheme="majorHAnsi"/>
          <w:sz w:val="16"/>
        </w:rPr>
        <w:t xml:space="preserve"> the ap</w:t>
      </w:r>
      <w:r w:rsidRPr="00094E9C">
        <w:rPr>
          <w:rFonts w:asciiTheme="majorHAnsi" w:hAnsiTheme="majorHAnsi"/>
          <w:sz w:val="16"/>
        </w:rPr>
        <w:t>propriate</w:t>
      </w:r>
      <w:r w:rsidR="00C63738" w:rsidRPr="00094E9C">
        <w:rPr>
          <w:rFonts w:asciiTheme="majorHAnsi" w:hAnsiTheme="majorHAnsi"/>
          <w:sz w:val="16"/>
        </w:rPr>
        <w:t xml:space="preserve"> </w:t>
      </w:r>
      <w:r w:rsidRPr="00094E9C">
        <w:rPr>
          <w:rFonts w:asciiTheme="majorHAnsi" w:hAnsiTheme="majorHAnsi"/>
          <w:sz w:val="16"/>
        </w:rPr>
        <w:t>criteria</w:t>
      </w:r>
      <w:r w:rsidR="00C63738" w:rsidRPr="00094E9C">
        <w:rPr>
          <w:rFonts w:asciiTheme="majorHAnsi" w:hAnsiTheme="majorHAnsi"/>
          <w:sz w:val="16"/>
        </w:rPr>
        <w:t xml:space="preserve"> a</w:t>
      </w:r>
      <w:r w:rsidRPr="00094E9C">
        <w:rPr>
          <w:rFonts w:asciiTheme="majorHAnsi" w:hAnsiTheme="majorHAnsi"/>
          <w:sz w:val="16"/>
        </w:rPr>
        <w:t>re,</w:t>
      </w:r>
      <w:r w:rsidR="00C63738" w:rsidRPr="00094E9C">
        <w:rPr>
          <w:rFonts w:asciiTheme="majorHAnsi" w:hAnsiTheme="majorHAnsi"/>
          <w:sz w:val="16"/>
        </w:rPr>
        <w:t xml:space="preserve"> </w:t>
      </w:r>
      <w:r w:rsidRPr="00094E9C">
        <w:rPr>
          <w:rFonts w:asciiTheme="majorHAnsi" w:hAnsiTheme="majorHAnsi"/>
          <w:sz w:val="16"/>
        </w:rPr>
        <w:t>I think</w:t>
      </w:r>
      <w:r w:rsidR="00C63738" w:rsidRPr="00094E9C">
        <w:rPr>
          <w:rFonts w:asciiTheme="majorHAnsi" w:hAnsiTheme="majorHAnsi"/>
          <w:sz w:val="16"/>
        </w:rPr>
        <w:t xml:space="preserve"> </w:t>
      </w:r>
      <w:r w:rsidRPr="00094E9C">
        <w:rPr>
          <w:rFonts w:asciiTheme="majorHAnsi" w:hAnsiTheme="majorHAnsi"/>
          <w:sz w:val="16"/>
        </w:rPr>
        <w:t>it</w:t>
      </w:r>
      <w:r w:rsidR="00C63738" w:rsidRPr="00094E9C">
        <w:rPr>
          <w:rFonts w:asciiTheme="majorHAnsi" w:hAnsiTheme="majorHAnsi"/>
          <w:sz w:val="16"/>
        </w:rPr>
        <w:t xml:space="preserve"> </w:t>
      </w:r>
      <w:r w:rsidRPr="00094E9C">
        <w:rPr>
          <w:rFonts w:asciiTheme="majorHAnsi" w:hAnsiTheme="majorHAnsi"/>
          <w:sz w:val="16"/>
        </w:rPr>
        <w:t>is fair</w:t>
      </w:r>
      <w:r w:rsidR="00C63738" w:rsidRPr="00094E9C">
        <w:rPr>
          <w:rFonts w:asciiTheme="majorHAnsi" w:hAnsiTheme="majorHAnsi"/>
          <w:sz w:val="16"/>
        </w:rPr>
        <w:t xml:space="preserve"> </w:t>
      </w:r>
      <w:r w:rsidRPr="00094E9C">
        <w:rPr>
          <w:rFonts w:asciiTheme="majorHAnsi" w:hAnsiTheme="majorHAnsi"/>
          <w:sz w:val="16"/>
        </w:rPr>
        <w:t>to</w:t>
      </w:r>
      <w:r w:rsidR="00C63738" w:rsidRPr="00094E9C">
        <w:rPr>
          <w:rFonts w:asciiTheme="majorHAnsi" w:hAnsiTheme="majorHAnsi"/>
          <w:sz w:val="16"/>
        </w:rPr>
        <w:t xml:space="preserve"> </w:t>
      </w:r>
      <w:r w:rsidRPr="00094E9C">
        <w:rPr>
          <w:rFonts w:asciiTheme="majorHAnsi" w:hAnsiTheme="majorHAnsi"/>
          <w:sz w:val="16"/>
        </w:rPr>
        <w:t>say</w:t>
      </w:r>
      <w:r w:rsidR="00C63738" w:rsidRPr="00094E9C">
        <w:rPr>
          <w:rFonts w:asciiTheme="majorHAnsi" w:hAnsiTheme="majorHAnsi"/>
          <w:sz w:val="16"/>
        </w:rPr>
        <w:t xml:space="preserve"> </w:t>
      </w:r>
      <w:r w:rsidRPr="00094E9C">
        <w:rPr>
          <w:rFonts w:asciiTheme="majorHAnsi" w:hAnsiTheme="majorHAnsi"/>
          <w:sz w:val="16"/>
        </w:rPr>
        <w:t>that</w:t>
      </w:r>
      <w:r w:rsidR="00C63738" w:rsidRPr="00094E9C">
        <w:rPr>
          <w:rFonts w:asciiTheme="majorHAnsi" w:hAnsiTheme="majorHAnsi"/>
          <w:sz w:val="16"/>
        </w:rPr>
        <w:t xml:space="preserve"> </w:t>
      </w:r>
      <w:r w:rsidRPr="00094E9C">
        <w:rPr>
          <w:rFonts w:asciiTheme="majorHAnsi" w:hAnsiTheme="majorHAnsi"/>
          <w:sz w:val="16"/>
        </w:rPr>
        <w:t>Singer</w:t>
      </w:r>
      <w:r w:rsidR="00C63738" w:rsidRPr="00094E9C">
        <w:rPr>
          <w:rFonts w:asciiTheme="majorHAnsi" w:hAnsiTheme="majorHAnsi"/>
          <w:sz w:val="16"/>
        </w:rPr>
        <w:t xml:space="preserve"> </w:t>
      </w:r>
      <w:r w:rsidRPr="00094E9C">
        <w:rPr>
          <w:rFonts w:asciiTheme="majorHAnsi" w:hAnsiTheme="majorHAnsi"/>
          <w:sz w:val="16"/>
        </w:rPr>
        <w:t>would</w:t>
      </w:r>
      <w:r w:rsidR="00C63738" w:rsidRPr="00094E9C">
        <w:rPr>
          <w:rFonts w:asciiTheme="majorHAnsi" w:hAnsiTheme="majorHAnsi"/>
          <w:sz w:val="16"/>
        </w:rPr>
        <w:t xml:space="preserve"> </w:t>
      </w:r>
      <w:r w:rsidRPr="00094E9C">
        <w:rPr>
          <w:rFonts w:asciiTheme="majorHAnsi" w:hAnsiTheme="majorHAnsi"/>
          <w:sz w:val="16"/>
        </w:rPr>
        <w:t>agree</w:t>
      </w:r>
      <w:r w:rsidR="00C63738" w:rsidRPr="00094E9C">
        <w:rPr>
          <w:rFonts w:asciiTheme="majorHAnsi" w:hAnsiTheme="majorHAnsi"/>
          <w:sz w:val="16"/>
        </w:rPr>
        <w:t xml:space="preserve"> </w:t>
      </w:r>
      <w:r w:rsidRPr="00094E9C">
        <w:rPr>
          <w:rFonts w:asciiTheme="majorHAnsi" w:hAnsiTheme="majorHAnsi"/>
          <w:sz w:val="16"/>
        </w:rPr>
        <w:t>to the</w:t>
      </w:r>
      <w:r w:rsidR="00C63738" w:rsidRPr="00094E9C">
        <w:rPr>
          <w:rFonts w:asciiTheme="majorHAnsi" w:hAnsiTheme="majorHAnsi"/>
          <w:sz w:val="16"/>
        </w:rPr>
        <w:t xml:space="preserve"> following-namely</w:t>
      </w:r>
      <w:r w:rsidRPr="00094E9C">
        <w:rPr>
          <w:rFonts w:asciiTheme="majorHAnsi" w:hAnsiTheme="majorHAnsi"/>
          <w:sz w:val="16"/>
        </w:rPr>
        <w:t>,</w:t>
      </w:r>
      <w:r w:rsidR="00C63738" w:rsidRPr="00094E9C">
        <w:rPr>
          <w:rFonts w:asciiTheme="majorHAnsi" w:hAnsiTheme="majorHAnsi"/>
          <w:sz w:val="16"/>
        </w:rPr>
        <w:t xml:space="preserve"> t</w:t>
      </w:r>
      <w:r w:rsidRPr="00094E9C">
        <w:rPr>
          <w:rFonts w:asciiTheme="majorHAnsi" w:hAnsiTheme="majorHAnsi"/>
          <w:sz w:val="16"/>
        </w:rPr>
        <w:t>hat</w:t>
      </w:r>
      <w:r w:rsidR="00C63738" w:rsidRPr="00094E9C">
        <w:rPr>
          <w:rFonts w:asciiTheme="majorHAnsi" w:hAnsiTheme="majorHAnsi"/>
          <w:sz w:val="16"/>
        </w:rPr>
        <w:t xml:space="preserve"> </w:t>
      </w:r>
      <w:r w:rsidRPr="00094E9C">
        <w:rPr>
          <w:rFonts w:asciiTheme="majorHAnsi" w:hAnsiTheme="majorHAnsi"/>
          <w:sz w:val="16"/>
        </w:rPr>
        <w:t>if</w:t>
      </w:r>
      <w:r w:rsidR="00C63738" w:rsidRPr="00094E9C">
        <w:rPr>
          <w:rFonts w:asciiTheme="majorHAnsi" w:hAnsiTheme="majorHAnsi"/>
          <w:sz w:val="16"/>
        </w:rPr>
        <w:t xml:space="preserve"> </w:t>
      </w:r>
      <w:r w:rsidRPr="00094E9C">
        <w:rPr>
          <w:rFonts w:asciiTheme="majorHAnsi" w:hAnsiTheme="majorHAnsi"/>
          <w:sz w:val="16"/>
        </w:rPr>
        <w:t>we think</w:t>
      </w:r>
      <w:r w:rsidR="00C63738" w:rsidRPr="00094E9C">
        <w:rPr>
          <w:rFonts w:asciiTheme="majorHAnsi" w:hAnsiTheme="majorHAnsi"/>
          <w:sz w:val="16"/>
        </w:rPr>
        <w:t xml:space="preserve"> </w:t>
      </w:r>
      <w:r w:rsidRPr="00094E9C">
        <w:rPr>
          <w:rFonts w:asciiTheme="majorHAnsi" w:hAnsiTheme="majorHAnsi"/>
          <w:sz w:val="16"/>
        </w:rPr>
        <w:t>it</w:t>
      </w:r>
      <w:r w:rsidR="00C63738" w:rsidRPr="00094E9C">
        <w:rPr>
          <w:rFonts w:asciiTheme="majorHAnsi" w:hAnsiTheme="majorHAnsi"/>
          <w:sz w:val="16"/>
        </w:rPr>
        <w:t xml:space="preserve"> </w:t>
      </w:r>
      <w:r w:rsidRPr="00094E9C">
        <w:rPr>
          <w:rFonts w:asciiTheme="majorHAnsi" w:hAnsiTheme="majorHAnsi"/>
          <w:sz w:val="16"/>
        </w:rPr>
        <w:t>wrong</w:t>
      </w:r>
      <w:r w:rsidR="00C63738" w:rsidRPr="00094E9C">
        <w:rPr>
          <w:rFonts w:asciiTheme="majorHAnsi" w:hAnsiTheme="majorHAnsi"/>
          <w:sz w:val="16"/>
        </w:rPr>
        <w:t xml:space="preserve"> </w:t>
      </w:r>
      <w:r w:rsidRPr="00094E9C">
        <w:rPr>
          <w:rFonts w:asciiTheme="majorHAnsi" w:hAnsiTheme="majorHAnsi"/>
          <w:sz w:val="16"/>
        </w:rPr>
        <w:t>to</w:t>
      </w:r>
      <w:r w:rsidR="00C63738" w:rsidRPr="00094E9C">
        <w:rPr>
          <w:rFonts w:asciiTheme="majorHAnsi" w:hAnsiTheme="majorHAnsi"/>
          <w:sz w:val="16"/>
        </w:rPr>
        <w:t xml:space="preserve"> </w:t>
      </w:r>
      <w:r w:rsidRPr="00094E9C">
        <w:rPr>
          <w:rFonts w:asciiTheme="majorHAnsi" w:hAnsiTheme="majorHAnsi"/>
          <w:sz w:val="16"/>
        </w:rPr>
        <w:t>inflict</w:t>
      </w:r>
      <w:r w:rsidR="007F5866" w:rsidRPr="00094E9C">
        <w:rPr>
          <w:rFonts w:asciiTheme="majorHAnsi" w:hAnsiTheme="majorHAnsi"/>
          <w:sz w:val="16"/>
        </w:rPr>
        <w:t xml:space="preserve"> </w:t>
      </w:r>
      <w:r w:rsidRPr="00094E9C">
        <w:rPr>
          <w:rFonts w:asciiTheme="majorHAnsi" w:hAnsiTheme="majorHAnsi"/>
          <w:sz w:val="16"/>
        </w:rPr>
        <w:t>unnecessary pain on humans</w:t>
      </w:r>
      <w:r w:rsidR="007F5866" w:rsidRPr="00094E9C">
        <w:rPr>
          <w:rFonts w:asciiTheme="majorHAnsi" w:hAnsiTheme="majorHAnsi"/>
          <w:sz w:val="16"/>
        </w:rPr>
        <w:t xml:space="preserve"> </w:t>
      </w:r>
      <w:r w:rsidRPr="00094E9C">
        <w:rPr>
          <w:rFonts w:asciiTheme="majorHAnsi" w:hAnsiTheme="majorHAnsi"/>
          <w:sz w:val="16"/>
        </w:rPr>
        <w:t>who</w:t>
      </w:r>
      <w:r w:rsidR="007F5866" w:rsidRPr="00094E9C">
        <w:rPr>
          <w:rFonts w:asciiTheme="majorHAnsi" w:hAnsiTheme="majorHAnsi"/>
          <w:sz w:val="16"/>
        </w:rPr>
        <w:t xml:space="preserve"> </w:t>
      </w:r>
      <w:r w:rsidRPr="00094E9C">
        <w:rPr>
          <w:rFonts w:asciiTheme="majorHAnsi" w:hAnsiTheme="majorHAnsi"/>
          <w:sz w:val="16"/>
        </w:rPr>
        <w:t>have an interest</w:t>
      </w:r>
      <w:r w:rsidR="007F5866" w:rsidRPr="00094E9C">
        <w:rPr>
          <w:rFonts w:asciiTheme="majorHAnsi" w:hAnsiTheme="majorHAnsi"/>
          <w:sz w:val="16"/>
        </w:rPr>
        <w:t xml:space="preserve"> </w:t>
      </w:r>
      <w:r w:rsidRPr="00094E9C">
        <w:rPr>
          <w:rFonts w:asciiTheme="majorHAnsi" w:hAnsiTheme="majorHAnsi"/>
          <w:sz w:val="16"/>
        </w:rPr>
        <w:t>in avoiding</w:t>
      </w:r>
      <w:r w:rsidR="007F5866" w:rsidRPr="00094E9C">
        <w:rPr>
          <w:rFonts w:asciiTheme="majorHAnsi" w:hAnsiTheme="majorHAnsi"/>
          <w:sz w:val="16"/>
        </w:rPr>
        <w:t xml:space="preserve"> </w:t>
      </w:r>
      <w:r w:rsidRPr="00094E9C">
        <w:rPr>
          <w:rFonts w:asciiTheme="majorHAnsi" w:hAnsiTheme="majorHAnsi"/>
          <w:sz w:val="16"/>
        </w:rPr>
        <w:t>it,</w:t>
      </w:r>
      <w:r w:rsidR="007F5866" w:rsidRPr="00094E9C">
        <w:rPr>
          <w:rFonts w:asciiTheme="majorHAnsi" w:hAnsiTheme="majorHAnsi"/>
          <w:sz w:val="16"/>
        </w:rPr>
        <w:t xml:space="preserve"> </w:t>
      </w:r>
      <w:r w:rsidRPr="00094E9C">
        <w:rPr>
          <w:rFonts w:asciiTheme="majorHAnsi" w:hAnsiTheme="majorHAnsi"/>
          <w:sz w:val="16"/>
        </w:rPr>
        <w:t>then</w:t>
      </w:r>
      <w:r w:rsidR="007F5866" w:rsidRPr="00094E9C">
        <w:rPr>
          <w:rFonts w:asciiTheme="majorHAnsi" w:hAnsiTheme="majorHAnsi"/>
          <w:sz w:val="16"/>
        </w:rPr>
        <w:t xml:space="preserve"> </w:t>
      </w:r>
      <w:r w:rsidRPr="00094E9C">
        <w:rPr>
          <w:rStyle w:val="StyleUnderline"/>
          <w:rFonts w:asciiTheme="majorHAnsi" w:hAnsiTheme="majorHAnsi"/>
        </w:rPr>
        <w:t>we must</w:t>
      </w:r>
      <w:r w:rsidR="007F5866" w:rsidRPr="00094E9C">
        <w:rPr>
          <w:rStyle w:val="StyleUnderline"/>
          <w:rFonts w:asciiTheme="majorHAnsi" w:hAnsiTheme="majorHAnsi"/>
        </w:rPr>
        <w:t xml:space="preserve"> </w:t>
      </w:r>
      <w:r w:rsidRPr="00094E9C">
        <w:rPr>
          <w:rStyle w:val="StyleUnderline"/>
          <w:rFonts w:asciiTheme="majorHAnsi" w:hAnsiTheme="majorHAnsi"/>
        </w:rPr>
        <w:t>also think</w:t>
      </w:r>
      <w:r w:rsidR="007F5866" w:rsidRPr="00094E9C">
        <w:rPr>
          <w:rStyle w:val="StyleUnderline"/>
          <w:rFonts w:asciiTheme="majorHAnsi" w:hAnsiTheme="majorHAnsi"/>
        </w:rPr>
        <w:t xml:space="preserve"> </w:t>
      </w:r>
      <w:r w:rsidRPr="00094E9C">
        <w:rPr>
          <w:rStyle w:val="StyleUnderline"/>
          <w:rFonts w:asciiTheme="majorHAnsi" w:hAnsiTheme="majorHAnsi"/>
        </w:rPr>
        <w:t>it just as wrong</w:t>
      </w:r>
      <w:r w:rsidR="007F5866" w:rsidRPr="00094E9C">
        <w:rPr>
          <w:rStyle w:val="StyleUnderline"/>
          <w:rFonts w:asciiTheme="majorHAnsi" w:hAnsiTheme="majorHAnsi"/>
        </w:rPr>
        <w:t xml:space="preserve"> </w:t>
      </w:r>
      <w:r w:rsidRPr="00094E9C">
        <w:rPr>
          <w:rStyle w:val="StyleUnderline"/>
          <w:rFonts w:asciiTheme="majorHAnsi" w:hAnsiTheme="majorHAnsi"/>
        </w:rPr>
        <w:t>to inflict</w:t>
      </w:r>
      <w:r w:rsidR="007F5866" w:rsidRPr="00094E9C">
        <w:rPr>
          <w:rStyle w:val="StyleUnderline"/>
          <w:rFonts w:asciiTheme="majorHAnsi" w:hAnsiTheme="majorHAnsi"/>
        </w:rPr>
        <w:t xml:space="preserve"> </w:t>
      </w:r>
      <w:r w:rsidRPr="00094E9C">
        <w:rPr>
          <w:rStyle w:val="StyleUnderline"/>
          <w:rFonts w:asciiTheme="majorHAnsi" w:hAnsiTheme="majorHAnsi"/>
        </w:rPr>
        <w:t>unnecessary</w:t>
      </w:r>
      <w:r w:rsidR="007F5866" w:rsidRPr="00094E9C">
        <w:rPr>
          <w:rStyle w:val="StyleUnderline"/>
          <w:rFonts w:asciiTheme="majorHAnsi" w:hAnsiTheme="majorHAnsi"/>
        </w:rPr>
        <w:t xml:space="preserve"> pain on non-human ani</w:t>
      </w:r>
      <w:r w:rsidRPr="00094E9C">
        <w:rPr>
          <w:rStyle w:val="StyleUnderline"/>
          <w:rFonts w:asciiTheme="majorHAnsi" w:hAnsiTheme="majorHAnsi"/>
        </w:rPr>
        <w:t>mals who have an equal interest</w:t>
      </w:r>
      <w:r w:rsidR="007F5866" w:rsidRPr="00094E9C">
        <w:rPr>
          <w:rStyle w:val="StyleUnderline"/>
          <w:rFonts w:asciiTheme="majorHAnsi" w:hAnsiTheme="majorHAnsi"/>
        </w:rPr>
        <w:t xml:space="preserve"> </w:t>
      </w:r>
      <w:r w:rsidRPr="00094E9C">
        <w:rPr>
          <w:rStyle w:val="StyleUnderline"/>
          <w:rFonts w:asciiTheme="majorHAnsi" w:hAnsiTheme="majorHAnsi"/>
        </w:rPr>
        <w:t>in avoiding</w:t>
      </w:r>
      <w:r w:rsidR="007F5866" w:rsidRPr="00094E9C">
        <w:rPr>
          <w:rStyle w:val="StyleUnderline"/>
          <w:rFonts w:asciiTheme="majorHAnsi" w:hAnsiTheme="majorHAnsi"/>
        </w:rPr>
        <w:t xml:space="preserve"> </w:t>
      </w:r>
      <w:r w:rsidRPr="00094E9C">
        <w:rPr>
          <w:rStyle w:val="StyleUnderline"/>
          <w:rFonts w:asciiTheme="majorHAnsi" w:hAnsiTheme="majorHAnsi"/>
        </w:rPr>
        <w:t>it. Not to think</w:t>
      </w:r>
      <w:r w:rsidR="007F5866" w:rsidRPr="00094E9C">
        <w:rPr>
          <w:rStyle w:val="StyleUnderline"/>
          <w:rFonts w:asciiTheme="majorHAnsi" w:hAnsiTheme="majorHAnsi"/>
        </w:rPr>
        <w:t xml:space="preserve"> </w:t>
      </w:r>
      <w:r w:rsidRPr="00094E9C">
        <w:rPr>
          <w:rStyle w:val="StyleUnderline"/>
          <w:rFonts w:asciiTheme="majorHAnsi" w:hAnsiTheme="majorHAnsi"/>
        </w:rPr>
        <w:t>it just as wrong</w:t>
      </w:r>
      <w:r w:rsidR="007F5866" w:rsidRPr="00094E9C">
        <w:rPr>
          <w:rStyle w:val="StyleUnderline"/>
          <w:rFonts w:asciiTheme="majorHAnsi" w:hAnsiTheme="majorHAnsi"/>
        </w:rPr>
        <w:t xml:space="preserve"> </w:t>
      </w:r>
      <w:r w:rsidRPr="00094E9C">
        <w:rPr>
          <w:rStyle w:val="StyleUnderline"/>
          <w:rFonts w:asciiTheme="majorHAnsi" w:hAnsiTheme="majorHAnsi"/>
        </w:rPr>
        <w:t>in the</w:t>
      </w:r>
      <w:r w:rsidR="007F5866" w:rsidRPr="00094E9C">
        <w:rPr>
          <w:rStyle w:val="StyleUnderline"/>
          <w:rFonts w:asciiTheme="majorHAnsi" w:hAnsiTheme="majorHAnsi"/>
        </w:rPr>
        <w:t xml:space="preserve"> </w:t>
      </w:r>
      <w:r w:rsidRPr="00094E9C">
        <w:rPr>
          <w:rStyle w:val="StyleUnderline"/>
          <w:rFonts w:asciiTheme="majorHAnsi" w:hAnsiTheme="majorHAnsi"/>
        </w:rPr>
        <w:t>case of</w:t>
      </w:r>
      <w:r w:rsidR="007F5866" w:rsidRPr="00094E9C">
        <w:rPr>
          <w:rStyle w:val="StyleUnderline"/>
          <w:rFonts w:asciiTheme="majorHAnsi" w:hAnsiTheme="majorHAnsi"/>
        </w:rPr>
        <w:t xml:space="preserve"> </w:t>
      </w:r>
      <w:r w:rsidRPr="00094E9C">
        <w:rPr>
          <w:rStyle w:val="StyleUnderline"/>
          <w:rFonts w:asciiTheme="majorHAnsi" w:hAnsiTheme="majorHAnsi"/>
        </w:rPr>
        <w:t>animals</w:t>
      </w:r>
      <w:r w:rsidR="007F5866" w:rsidRPr="00094E9C">
        <w:rPr>
          <w:rStyle w:val="StyleUnderline"/>
          <w:rFonts w:asciiTheme="majorHAnsi" w:hAnsiTheme="majorHAnsi"/>
        </w:rPr>
        <w:t xml:space="preserve"> </w:t>
      </w:r>
      <w:r w:rsidRPr="00094E9C">
        <w:rPr>
          <w:rStyle w:val="StyleUnderline"/>
          <w:rFonts w:asciiTheme="majorHAnsi" w:hAnsiTheme="majorHAnsi"/>
        </w:rPr>
        <w:t>as in the</w:t>
      </w:r>
      <w:r w:rsidR="007F5866" w:rsidRPr="00094E9C">
        <w:rPr>
          <w:rStyle w:val="StyleUnderline"/>
          <w:rFonts w:asciiTheme="majorHAnsi" w:hAnsiTheme="majorHAnsi"/>
        </w:rPr>
        <w:t xml:space="preserve"> </w:t>
      </w:r>
      <w:r w:rsidRPr="00094E9C">
        <w:rPr>
          <w:rStyle w:val="StyleUnderline"/>
          <w:rFonts w:asciiTheme="majorHAnsi" w:hAnsiTheme="majorHAnsi"/>
        </w:rPr>
        <w:t>case of</w:t>
      </w:r>
      <w:r w:rsidR="007F5866" w:rsidRPr="00094E9C">
        <w:rPr>
          <w:rStyle w:val="StyleUnderline"/>
          <w:rFonts w:asciiTheme="majorHAnsi" w:hAnsiTheme="majorHAnsi"/>
        </w:rPr>
        <w:t xml:space="preserve"> </w:t>
      </w:r>
      <w:r w:rsidRPr="00094E9C">
        <w:rPr>
          <w:rStyle w:val="StyleUnderline"/>
          <w:rFonts w:asciiTheme="majorHAnsi" w:hAnsiTheme="majorHAnsi"/>
        </w:rPr>
        <w:t>humans,</w:t>
      </w:r>
      <w:r w:rsidR="007F5866" w:rsidRPr="00094E9C">
        <w:rPr>
          <w:rStyle w:val="StyleUnderline"/>
          <w:rFonts w:asciiTheme="majorHAnsi" w:hAnsiTheme="majorHAnsi"/>
        </w:rPr>
        <w:t xml:space="preserve"> </w:t>
      </w:r>
      <w:r w:rsidRPr="00094E9C">
        <w:rPr>
          <w:rStyle w:val="StyleUnderline"/>
          <w:rFonts w:asciiTheme="majorHAnsi" w:hAnsiTheme="majorHAnsi"/>
        </w:rPr>
        <w:t>if</w:t>
      </w:r>
      <w:r w:rsidR="007F5866" w:rsidRPr="00094E9C">
        <w:rPr>
          <w:rStyle w:val="StyleUnderline"/>
          <w:rFonts w:asciiTheme="majorHAnsi" w:hAnsiTheme="majorHAnsi"/>
        </w:rPr>
        <w:t xml:space="preserve"> </w:t>
      </w:r>
      <w:r w:rsidRPr="00094E9C">
        <w:rPr>
          <w:rStyle w:val="StyleUnderline"/>
          <w:rFonts w:asciiTheme="majorHAnsi" w:hAnsiTheme="majorHAnsi"/>
        </w:rPr>
        <w:t>I understand Singer,</w:t>
      </w:r>
      <w:r w:rsidR="007F5866" w:rsidRPr="00094E9C">
        <w:rPr>
          <w:rStyle w:val="StyleUnderline"/>
          <w:rFonts w:asciiTheme="majorHAnsi" w:hAnsiTheme="majorHAnsi"/>
        </w:rPr>
        <w:t xml:space="preserve"> </w:t>
      </w:r>
      <w:r w:rsidRPr="00094E9C">
        <w:rPr>
          <w:rStyle w:val="StyleUnderline"/>
          <w:rFonts w:asciiTheme="majorHAnsi" w:hAnsiTheme="majorHAnsi"/>
        </w:rPr>
        <w:t>would</w:t>
      </w:r>
      <w:r w:rsidR="007F5866" w:rsidRPr="00094E9C">
        <w:rPr>
          <w:rStyle w:val="StyleUnderline"/>
          <w:rFonts w:asciiTheme="majorHAnsi" w:hAnsiTheme="majorHAnsi"/>
        </w:rPr>
        <w:t xml:space="preserve"> </w:t>
      </w:r>
      <w:r w:rsidRPr="00094E9C">
        <w:rPr>
          <w:rStyle w:val="StyleUnderline"/>
          <w:rFonts w:asciiTheme="majorHAnsi" w:hAnsiTheme="majorHAnsi"/>
        </w:rPr>
        <w:t>be a breach</w:t>
      </w:r>
      <w:r w:rsidR="007F5866" w:rsidRPr="00094E9C">
        <w:rPr>
          <w:rStyle w:val="StyleUnderline"/>
          <w:rFonts w:asciiTheme="majorHAnsi" w:hAnsiTheme="majorHAnsi"/>
        </w:rPr>
        <w:t xml:space="preserve"> </w:t>
      </w:r>
      <w:r w:rsidRPr="00094E9C">
        <w:rPr>
          <w:rStyle w:val="StyleUnderline"/>
          <w:rFonts w:asciiTheme="majorHAnsi" w:hAnsiTheme="majorHAnsi"/>
        </w:rPr>
        <w:t>of</w:t>
      </w:r>
      <w:r w:rsidR="007F5866" w:rsidRPr="00094E9C">
        <w:rPr>
          <w:rStyle w:val="StyleUnderline"/>
          <w:rFonts w:asciiTheme="majorHAnsi" w:hAnsiTheme="majorHAnsi"/>
        </w:rPr>
        <w:t xml:space="preserve"> </w:t>
      </w:r>
      <w:r w:rsidRPr="00094E9C">
        <w:rPr>
          <w:rStyle w:val="StyleUnderline"/>
          <w:rFonts w:asciiTheme="majorHAnsi" w:hAnsiTheme="majorHAnsi"/>
        </w:rPr>
        <w:t>the</w:t>
      </w:r>
      <w:r w:rsidR="007F5866" w:rsidRPr="00094E9C">
        <w:rPr>
          <w:rStyle w:val="StyleUnderline"/>
          <w:rFonts w:asciiTheme="majorHAnsi" w:hAnsiTheme="majorHAnsi"/>
        </w:rPr>
        <w:t xml:space="preserve"> </w:t>
      </w:r>
      <w:r w:rsidRPr="00094E9C">
        <w:rPr>
          <w:rStyle w:val="StyleUnderline"/>
          <w:rFonts w:asciiTheme="majorHAnsi" w:hAnsiTheme="majorHAnsi"/>
        </w:rPr>
        <w:t>equality</w:t>
      </w:r>
      <w:r w:rsidR="007F5866" w:rsidRPr="00094E9C">
        <w:rPr>
          <w:rStyle w:val="StyleUnderline"/>
          <w:rFonts w:asciiTheme="majorHAnsi" w:hAnsiTheme="majorHAnsi"/>
        </w:rPr>
        <w:t xml:space="preserve"> </w:t>
      </w:r>
      <w:r w:rsidRPr="00094E9C">
        <w:rPr>
          <w:rStyle w:val="StyleUnderline"/>
          <w:rFonts w:asciiTheme="majorHAnsi" w:hAnsiTheme="majorHAnsi"/>
        </w:rPr>
        <w:t>of</w:t>
      </w:r>
      <w:r w:rsidR="007F5866" w:rsidRPr="00094E9C">
        <w:rPr>
          <w:rStyle w:val="StyleUnderline"/>
          <w:rFonts w:asciiTheme="majorHAnsi" w:hAnsiTheme="majorHAnsi"/>
        </w:rPr>
        <w:t xml:space="preserve"> </w:t>
      </w:r>
      <w:r w:rsidRPr="00094E9C">
        <w:rPr>
          <w:rStyle w:val="StyleUnderline"/>
          <w:rFonts w:asciiTheme="majorHAnsi" w:hAnsiTheme="majorHAnsi"/>
        </w:rPr>
        <w:t>treatment</w:t>
      </w:r>
      <w:r w:rsidR="007F5866" w:rsidRPr="00094E9C">
        <w:rPr>
          <w:rStyle w:val="StyleUnderline"/>
          <w:rFonts w:asciiTheme="majorHAnsi" w:hAnsiTheme="majorHAnsi"/>
        </w:rPr>
        <w:t xml:space="preserve"> </w:t>
      </w:r>
      <w:r w:rsidRPr="00094E9C">
        <w:rPr>
          <w:rStyle w:val="StyleUnderline"/>
          <w:rFonts w:asciiTheme="majorHAnsi" w:hAnsiTheme="majorHAnsi"/>
        </w:rPr>
        <w:t>principle.</w:t>
      </w:r>
    </w:p>
    <w:p w14:paraId="1E5403BE" w14:textId="2D25A4FF" w:rsidR="00A67584" w:rsidRPr="00094E9C" w:rsidRDefault="00A67584" w:rsidP="00094E9C">
      <w:pPr>
        <w:pStyle w:val="Heading2"/>
      </w:pPr>
      <w:r w:rsidRPr="00094E9C">
        <w:t>Divestment CP</w:t>
      </w:r>
    </w:p>
    <w:p w14:paraId="5522A7BE" w14:textId="248EB9EC" w:rsidR="00747B0A" w:rsidRPr="00094E9C" w:rsidRDefault="00747B0A" w:rsidP="00094E9C">
      <w:pPr>
        <w:pStyle w:val="Heading4"/>
      </w:pPr>
      <w:r w:rsidRPr="00094E9C">
        <w:t>CP text (WIP): The USFG should divest from Thai fisheries to promote a change in policy</w:t>
      </w:r>
    </w:p>
    <w:p w14:paraId="0C1EDC7F" w14:textId="7348AA92" w:rsidR="00FB0464" w:rsidRPr="00094E9C" w:rsidRDefault="00747B0A" w:rsidP="00094E9C">
      <w:pPr>
        <w:pStyle w:val="Heading4"/>
      </w:pPr>
      <w:r w:rsidRPr="00094E9C">
        <w:t>Divestment works to promote a kind of behavior or polic</w:t>
      </w:r>
      <w:r w:rsidR="0074227A" w:rsidRPr="00094E9C">
        <w:t>y, such as the response to the A</w:t>
      </w:r>
      <w:r w:rsidRPr="00094E9C">
        <w:t>partheid in South Africa</w:t>
      </w:r>
    </w:p>
    <w:p w14:paraId="3C7F1B13" w14:textId="7AC913BD" w:rsidR="00BA3845" w:rsidRPr="00094E9C" w:rsidRDefault="00BA3845" w:rsidP="00094E9C">
      <w:pPr>
        <w:rPr>
          <w:rStyle w:val="StyleUnderline"/>
          <w:rFonts w:asciiTheme="majorHAnsi" w:hAnsiTheme="majorHAnsi"/>
        </w:rPr>
      </w:pPr>
      <w:r w:rsidRPr="00094E9C">
        <w:rPr>
          <w:rStyle w:val="Style13ptBold"/>
          <w:rFonts w:asciiTheme="majorHAnsi" w:hAnsiTheme="majorHAnsi"/>
        </w:rPr>
        <w:t xml:space="preserve">Hendy </w:t>
      </w:r>
      <w:r w:rsidR="002475E2" w:rsidRPr="00094E9C">
        <w:rPr>
          <w:rStyle w:val="Style13ptBold"/>
          <w:rFonts w:asciiTheme="majorHAnsi" w:hAnsiTheme="majorHAnsi"/>
        </w:rPr>
        <w:t>ND</w:t>
      </w:r>
      <w:r w:rsidR="002475E2" w:rsidRPr="00094E9C">
        <w:rPr>
          <w:rStyle w:val="StyleUnderline"/>
          <w:rFonts w:asciiTheme="majorHAnsi" w:hAnsiTheme="majorHAnsi"/>
        </w:rPr>
        <w:t xml:space="preserve"> </w:t>
      </w:r>
      <w:r w:rsidR="002475E2" w:rsidRPr="00094E9C">
        <w:rPr>
          <w:rStyle w:val="StyleUnderline"/>
          <w:rFonts w:asciiTheme="majorHAnsi" w:hAnsiTheme="majorHAnsi"/>
          <w:b w:val="0"/>
          <w:sz w:val="14"/>
          <w:szCs w:val="14"/>
          <w:u w:val="none"/>
        </w:rPr>
        <w:t xml:space="preserve">(Eric, author for Harvard Political View, </w:t>
      </w:r>
      <w:r w:rsidR="00747B0A" w:rsidRPr="00094E9C">
        <w:rPr>
          <w:rStyle w:val="StyleUnderline"/>
          <w:rFonts w:asciiTheme="majorHAnsi" w:hAnsiTheme="majorHAnsi"/>
          <w:b w:val="0"/>
          <w:i/>
          <w:sz w:val="14"/>
          <w:szCs w:val="14"/>
          <w:u w:val="none"/>
        </w:rPr>
        <w:t>“Does divestment work?” http://www.iop.harvard.edu/does-divestment-work)</w:t>
      </w:r>
    </w:p>
    <w:p w14:paraId="62F9AE5F" w14:textId="6494DD40" w:rsidR="00FB0464" w:rsidRPr="00094E9C" w:rsidRDefault="00FB0464" w:rsidP="00094E9C">
      <w:pPr>
        <w:rPr>
          <w:rFonts w:asciiTheme="majorHAnsi" w:hAnsiTheme="majorHAnsi"/>
          <w:sz w:val="16"/>
        </w:rPr>
      </w:pPr>
      <w:r w:rsidRPr="00094E9C">
        <w:rPr>
          <w:rStyle w:val="StyleUnderline"/>
          <w:rFonts w:asciiTheme="majorHAnsi" w:hAnsiTheme="majorHAnsi"/>
        </w:rPr>
        <w:t>Divestment occurs when institutions remove financial support from select companies in order to promote certain behavior or policy. Recent divestment campaigns have targeted a host of issues,</w:t>
      </w:r>
      <w:r w:rsidRPr="00094E9C">
        <w:rPr>
          <w:rFonts w:asciiTheme="majorHAnsi" w:hAnsiTheme="majorHAnsi"/>
          <w:sz w:val="16"/>
        </w:rPr>
        <w:t xml:space="preserve"> such as sweatshop labor, use of landmines, and tobacco advertising. But undoubtedly </w:t>
      </w:r>
      <w:r w:rsidRPr="00094E9C">
        <w:rPr>
          <w:rStyle w:val="StyleUnderline"/>
          <w:rFonts w:asciiTheme="majorHAnsi" w:hAnsiTheme="majorHAnsi"/>
        </w:rPr>
        <w:t xml:space="preserve">the </w:t>
      </w:r>
      <w:proofErr w:type="gramStart"/>
      <w:r w:rsidRPr="00094E9C">
        <w:rPr>
          <w:rStyle w:val="StyleUnderline"/>
          <w:rFonts w:asciiTheme="majorHAnsi" w:hAnsiTheme="majorHAnsi"/>
        </w:rPr>
        <w:t>best known</w:t>
      </w:r>
      <w:proofErr w:type="gramEnd"/>
      <w:r w:rsidRPr="00094E9C">
        <w:rPr>
          <w:rStyle w:val="StyleUnderline"/>
          <w:rFonts w:asciiTheme="majorHAnsi" w:hAnsiTheme="majorHAnsi"/>
        </w:rPr>
        <w:t xml:space="preserve"> example of divestment occurred in the 1970s and ’80s in response to the apartheid regime of South Africa.</w:t>
      </w:r>
      <w:r w:rsidRPr="00094E9C">
        <w:rPr>
          <w:rFonts w:asciiTheme="majorHAnsi" w:hAnsiTheme="majorHAnsi"/>
          <w:sz w:val="16"/>
        </w:rPr>
        <w:t xml:space="preserve"> Retirement funds, mutual funds, and investment institutions across the country sold off the stocks of companies that did business in South Africa</w:t>
      </w:r>
      <w:proofErr w:type="gramStart"/>
      <w:r w:rsidRPr="00094E9C">
        <w:rPr>
          <w:rFonts w:asciiTheme="majorHAnsi" w:hAnsiTheme="majorHAnsi"/>
          <w:sz w:val="16"/>
        </w:rPr>
        <w:t>.</w:t>
      </w:r>
      <w:r w:rsidR="007E0121" w:rsidRPr="00094E9C">
        <w:rPr>
          <w:rFonts w:asciiTheme="majorHAnsi" w:hAnsiTheme="majorHAnsi"/>
          <w:sz w:val="12"/>
        </w:rPr>
        <w:t>¶</w:t>
      </w:r>
      <w:proofErr w:type="gramEnd"/>
      <w:r w:rsidRPr="00094E9C">
        <w:rPr>
          <w:rFonts w:asciiTheme="majorHAnsi" w:hAnsiTheme="majorHAnsi"/>
          <w:sz w:val="16"/>
        </w:rPr>
        <w:t xml:space="preserve"> </w:t>
      </w:r>
    </w:p>
    <w:p w14:paraId="127F4E28" w14:textId="77777777" w:rsidR="00747B0A" w:rsidRPr="00094E9C" w:rsidRDefault="00747B0A" w:rsidP="00094E9C">
      <w:pPr>
        <w:rPr>
          <w:rFonts w:asciiTheme="majorHAnsi" w:hAnsiTheme="majorHAnsi"/>
          <w:sz w:val="12"/>
        </w:rPr>
      </w:pPr>
    </w:p>
    <w:p w14:paraId="103BBE78" w14:textId="1C5F7A10" w:rsidR="004C5E8F" w:rsidRPr="00094E9C" w:rsidRDefault="0074227A" w:rsidP="00094E9C">
      <w:pPr>
        <w:pStyle w:val="Heading4"/>
      </w:pPr>
      <w:r w:rsidRPr="00094E9C">
        <w:t xml:space="preserve">Divestment solves – has been essential in </w:t>
      </w:r>
      <w:r w:rsidR="00734595" w:rsidRPr="00094E9C">
        <w:t>past scenarios</w:t>
      </w:r>
      <w:r w:rsidRPr="00094E9C">
        <w:t xml:space="preserve"> </w:t>
      </w:r>
    </w:p>
    <w:p w14:paraId="5F06B7B1" w14:textId="69349E8F" w:rsidR="004C5E8F" w:rsidRPr="00094E9C" w:rsidRDefault="00C16BD4" w:rsidP="00094E9C">
      <w:pPr>
        <w:rPr>
          <w:rFonts w:asciiTheme="majorHAnsi" w:hAnsiTheme="majorHAnsi"/>
          <w:sz w:val="24"/>
        </w:rPr>
      </w:pPr>
      <w:r w:rsidRPr="00094E9C">
        <w:rPr>
          <w:rFonts w:asciiTheme="majorHAnsi" w:eastAsiaTheme="majorEastAsia" w:hAnsiTheme="majorHAnsi" w:cstheme="majorBidi"/>
          <w:b/>
          <w:bCs/>
          <w:iCs/>
          <w:sz w:val="26"/>
        </w:rPr>
        <w:t>Campaign to Unload 14</w:t>
      </w:r>
      <w:r w:rsidRPr="00094E9C">
        <w:rPr>
          <w:rFonts w:asciiTheme="majorHAnsi" w:hAnsiTheme="majorHAnsi"/>
          <w:sz w:val="24"/>
        </w:rPr>
        <w:t xml:space="preserve"> </w:t>
      </w:r>
      <w:r w:rsidRPr="00094E9C">
        <w:rPr>
          <w:rFonts w:asciiTheme="majorHAnsi" w:hAnsiTheme="majorHAnsi"/>
          <w:sz w:val="14"/>
          <w:szCs w:val="14"/>
        </w:rPr>
        <w:t xml:space="preserve">(Campaign to Unload, representatives of 20 million Americans across the country, </w:t>
      </w:r>
      <w:r w:rsidR="0074227A" w:rsidRPr="00094E9C">
        <w:rPr>
          <w:rFonts w:asciiTheme="majorHAnsi" w:hAnsiTheme="majorHAnsi"/>
          <w:i/>
          <w:sz w:val="14"/>
          <w:szCs w:val="14"/>
        </w:rPr>
        <w:t xml:space="preserve">“Why divestment?” </w:t>
      </w:r>
      <w:r w:rsidR="0074227A" w:rsidRPr="00094E9C">
        <w:rPr>
          <w:rFonts w:asciiTheme="majorHAnsi" w:hAnsiTheme="majorHAnsi"/>
          <w:sz w:val="14"/>
          <w:szCs w:val="14"/>
        </w:rPr>
        <w:t>http://www.campaign2unload.org/faq/)</w:t>
      </w:r>
    </w:p>
    <w:p w14:paraId="38E60995" w14:textId="58DFBFDD" w:rsidR="00747B0A" w:rsidRPr="00094E9C" w:rsidRDefault="004C5E8F" w:rsidP="00094E9C">
      <w:pPr>
        <w:rPr>
          <w:rStyle w:val="StyleUnderline"/>
          <w:rFonts w:asciiTheme="majorHAnsi" w:hAnsiTheme="majorHAnsi"/>
        </w:rPr>
      </w:pPr>
      <w:r w:rsidRPr="00094E9C">
        <w:rPr>
          <w:rFonts w:asciiTheme="majorHAnsi" w:hAnsiTheme="majorHAnsi"/>
          <w:sz w:val="16"/>
        </w:rPr>
        <w:t>How does a divestment campaign work</w:t>
      </w:r>
      <w:proofErr w:type="gramStart"/>
      <w:r w:rsidRPr="00094E9C">
        <w:rPr>
          <w:rFonts w:asciiTheme="majorHAnsi" w:hAnsiTheme="majorHAnsi"/>
          <w:sz w:val="16"/>
        </w:rPr>
        <w:t>?</w:t>
      </w:r>
      <w:r w:rsidR="00C16BD4" w:rsidRPr="00094E9C">
        <w:rPr>
          <w:rFonts w:asciiTheme="majorHAnsi" w:hAnsiTheme="majorHAnsi"/>
          <w:sz w:val="12"/>
        </w:rPr>
        <w:t>¶</w:t>
      </w:r>
      <w:proofErr w:type="gramEnd"/>
      <w:r w:rsidRPr="00094E9C">
        <w:rPr>
          <w:rFonts w:asciiTheme="majorHAnsi" w:hAnsiTheme="majorHAnsi"/>
          <w:sz w:val="16"/>
        </w:rPr>
        <w:t xml:space="preserve"> </w:t>
      </w:r>
      <w:r w:rsidRPr="00094E9C">
        <w:rPr>
          <w:rStyle w:val="StyleUnderline"/>
          <w:rFonts w:asciiTheme="majorHAnsi" w:hAnsiTheme="majorHAnsi"/>
        </w:rPr>
        <w:t>When many investors decide it’s time to sell at the same time, that company’s stock comes under pressure. Over time, a low stock price can make it harder for a company</w:t>
      </w:r>
      <w:r w:rsidRPr="00094E9C">
        <w:rPr>
          <w:rFonts w:asciiTheme="majorHAnsi" w:hAnsiTheme="majorHAnsi"/>
          <w:sz w:val="16"/>
        </w:rPr>
        <w:t xml:space="preserve"> to get loans, finance its sales, or expand the business. And </w:t>
      </w:r>
      <w:r w:rsidRPr="00094E9C">
        <w:rPr>
          <w:rStyle w:val="StyleUnderline"/>
          <w:rFonts w:asciiTheme="majorHAnsi" w:hAnsiTheme="majorHAnsi"/>
        </w:rPr>
        <w:t>if the pressure is high enough, an entire industry—even a national government—can decide it’s time to change how they do business</w:t>
      </w:r>
      <w:proofErr w:type="gramStart"/>
      <w:r w:rsidRPr="00094E9C">
        <w:rPr>
          <w:rStyle w:val="StyleUnderline"/>
          <w:rFonts w:asciiTheme="majorHAnsi" w:hAnsiTheme="majorHAnsi"/>
        </w:rPr>
        <w:t>.</w:t>
      </w:r>
      <w:r w:rsidR="00C16BD4" w:rsidRPr="00094E9C">
        <w:rPr>
          <w:rFonts w:asciiTheme="majorHAnsi" w:hAnsiTheme="majorHAnsi"/>
          <w:sz w:val="12"/>
        </w:rPr>
        <w:t>¶</w:t>
      </w:r>
      <w:proofErr w:type="gramEnd"/>
      <w:r w:rsidRPr="00094E9C">
        <w:rPr>
          <w:rFonts w:asciiTheme="majorHAnsi" w:hAnsiTheme="majorHAnsi"/>
          <w:sz w:val="16"/>
        </w:rPr>
        <w:t xml:space="preserve"> Have divestment campaigns worked in the past?</w:t>
      </w:r>
      <w:r w:rsidR="00C16BD4" w:rsidRPr="00094E9C">
        <w:rPr>
          <w:rFonts w:asciiTheme="majorHAnsi" w:hAnsiTheme="majorHAnsi"/>
          <w:sz w:val="12"/>
        </w:rPr>
        <w:t>¶</w:t>
      </w:r>
      <w:r w:rsidRPr="00094E9C">
        <w:rPr>
          <w:rFonts w:asciiTheme="majorHAnsi" w:hAnsiTheme="majorHAnsi"/>
          <w:sz w:val="16"/>
        </w:rPr>
        <w:t xml:space="preserve"> </w:t>
      </w:r>
      <w:r w:rsidRPr="00094E9C">
        <w:rPr>
          <w:rStyle w:val="StyleUnderline"/>
          <w:rFonts w:asciiTheme="majorHAnsi" w:hAnsiTheme="majorHAnsi"/>
        </w:rPr>
        <w:t>Because funding is the lifeblood of business, divestment campaigns have been essential components in some of the most successful changes in public policy of the past thirty years. These include changes in U.S. tobacco policy and the end of Apartheid in South Africa.</w:t>
      </w:r>
    </w:p>
    <w:p w14:paraId="1FA35233" w14:textId="77777777" w:rsidR="00FB0464" w:rsidRPr="00094E9C" w:rsidRDefault="00FB0464" w:rsidP="00094E9C">
      <w:pPr>
        <w:rPr>
          <w:rFonts w:asciiTheme="majorHAnsi" w:hAnsiTheme="majorHAnsi"/>
        </w:rPr>
      </w:pPr>
    </w:p>
    <w:p w14:paraId="18206093" w14:textId="77777777" w:rsidR="00A67584" w:rsidRPr="00094E9C" w:rsidRDefault="00A67584" w:rsidP="00094E9C">
      <w:pPr>
        <w:rPr>
          <w:rFonts w:asciiTheme="majorHAnsi" w:hAnsiTheme="majorHAnsi"/>
        </w:rPr>
      </w:pPr>
    </w:p>
    <w:p w14:paraId="7BF13425" w14:textId="606C88B8" w:rsidR="00064E04" w:rsidRPr="00094E9C" w:rsidRDefault="00064E04" w:rsidP="00094E9C">
      <w:pPr>
        <w:pStyle w:val="Heading2"/>
      </w:pPr>
      <w:r w:rsidRPr="00094E9C">
        <w:t>Case</w:t>
      </w:r>
    </w:p>
    <w:p w14:paraId="6F6A69DF" w14:textId="3553717E" w:rsidR="00064E04" w:rsidRPr="00094E9C" w:rsidRDefault="00F80AD5" w:rsidP="00094E9C">
      <w:pPr>
        <w:pStyle w:val="Heading3"/>
      </w:pPr>
      <w:r w:rsidRPr="00094E9C">
        <w:t>USFG necessary to solve</w:t>
      </w:r>
    </w:p>
    <w:p w14:paraId="3EC5ECA9" w14:textId="77777777" w:rsidR="00064E04" w:rsidRPr="00094E9C" w:rsidRDefault="00064E04" w:rsidP="00094E9C">
      <w:pPr>
        <w:rPr>
          <w:rFonts w:asciiTheme="majorHAnsi" w:hAnsiTheme="majorHAnsi"/>
        </w:rPr>
      </w:pPr>
    </w:p>
    <w:p w14:paraId="32398768" w14:textId="61CE182B" w:rsidR="00AB5C3A" w:rsidRPr="00094E9C" w:rsidRDefault="00AB5C3A" w:rsidP="00094E9C">
      <w:pPr>
        <w:pStyle w:val="Heading4"/>
      </w:pPr>
      <w:r w:rsidRPr="00094E9C">
        <w:t xml:space="preserve">The </w:t>
      </w:r>
      <w:r w:rsidRPr="00094E9C">
        <w:rPr>
          <w:highlight w:val="cyan"/>
        </w:rPr>
        <w:t xml:space="preserve">USFG is helping Thailand </w:t>
      </w:r>
      <w:r w:rsidR="00FF6F10" w:rsidRPr="00094E9C">
        <w:rPr>
          <w:highlight w:val="cyan"/>
        </w:rPr>
        <w:t>now</w:t>
      </w:r>
      <w:r w:rsidR="00FF6F10" w:rsidRPr="00094E9C">
        <w:t xml:space="preserve"> – the affirmative’s </w:t>
      </w:r>
      <w:r w:rsidR="00877414" w:rsidRPr="00094E9C">
        <w:t>act of recognition is already in motion</w:t>
      </w:r>
    </w:p>
    <w:p w14:paraId="640C657D" w14:textId="32B6A02A" w:rsidR="00AB5C3A" w:rsidRPr="00094E9C" w:rsidRDefault="00AB5C3A" w:rsidP="00094E9C">
      <w:pPr>
        <w:rPr>
          <w:rFonts w:asciiTheme="majorHAnsi" w:eastAsia="Times New Roman" w:hAnsiTheme="majorHAnsi" w:cs="Times New Roman"/>
          <w:sz w:val="16"/>
          <w:szCs w:val="20"/>
        </w:rPr>
      </w:pPr>
      <w:r w:rsidRPr="00094E9C">
        <w:rPr>
          <w:rFonts w:asciiTheme="majorHAnsi" w:eastAsia="Times New Roman" w:hAnsiTheme="majorHAnsi" w:cs="Arial"/>
          <w:color w:val="000000"/>
          <w:sz w:val="16"/>
          <w:szCs w:val="26"/>
          <w:shd w:val="clear" w:color="auto" w:fill="FFFFFF"/>
        </w:rPr>
        <w:t>USAID ‘14</w:t>
      </w:r>
      <w:r w:rsidRPr="00094E9C">
        <w:rPr>
          <w:rFonts w:asciiTheme="majorHAnsi" w:eastAsia="Times New Roman" w:hAnsiTheme="majorHAnsi" w:cs="Arial"/>
          <w:color w:val="000000"/>
          <w:sz w:val="16"/>
          <w:szCs w:val="16"/>
          <w:shd w:val="clear" w:color="auto" w:fill="FFFFFF"/>
        </w:rPr>
        <w:t>(United States Agency for International Development, “About Thailand”, Last Updated March 26 2014,</w:t>
      </w:r>
      <w:r w:rsidRPr="00094E9C">
        <w:rPr>
          <w:rStyle w:val="apple-converted-space"/>
          <w:rFonts w:asciiTheme="majorHAnsi" w:eastAsia="Times New Roman" w:hAnsiTheme="majorHAnsi" w:cs="Arial"/>
          <w:color w:val="000000"/>
          <w:sz w:val="16"/>
          <w:szCs w:val="16"/>
          <w:shd w:val="clear" w:color="auto" w:fill="FFFFFF"/>
        </w:rPr>
        <w:t> </w:t>
      </w:r>
      <w:hyperlink r:id="rId11" w:history="1">
        <w:r w:rsidRPr="00094E9C">
          <w:rPr>
            <w:rStyle w:val="Hyperlink"/>
            <w:rFonts w:asciiTheme="majorHAnsi" w:eastAsia="Times New Roman" w:hAnsiTheme="majorHAnsi" w:cs="Arial"/>
            <w:sz w:val="16"/>
            <w:szCs w:val="16"/>
            <w:shd w:val="clear" w:color="auto" w:fill="FFFFFF"/>
          </w:rPr>
          <w:t>http://www.usaid.gov/thailand</w:t>
        </w:r>
      </w:hyperlink>
      <w:r w:rsidRPr="00094E9C">
        <w:rPr>
          <w:rFonts w:asciiTheme="majorHAnsi" w:eastAsia="Times New Roman" w:hAnsiTheme="majorHAnsi" w:cs="Arial"/>
          <w:color w:val="000000"/>
          <w:sz w:val="16"/>
          <w:szCs w:val="16"/>
          <w:shd w:val="clear" w:color="auto" w:fill="FFFFFF"/>
        </w:rPr>
        <w:t>, C.B.)</w:t>
      </w:r>
      <w:r w:rsidRPr="00094E9C">
        <w:rPr>
          <w:rFonts w:asciiTheme="majorHAnsi" w:eastAsia="Times New Roman" w:hAnsiTheme="majorHAnsi" w:cs="Arial"/>
          <w:color w:val="000000"/>
          <w:sz w:val="16"/>
        </w:rPr>
        <w:br/>
      </w:r>
      <w:r w:rsidRPr="00094E9C">
        <w:rPr>
          <w:rFonts w:asciiTheme="majorHAnsi" w:eastAsia="Times New Roman" w:hAnsiTheme="majorHAnsi" w:cs="Arial"/>
          <w:color w:val="000000"/>
          <w:sz w:val="16"/>
          <w:shd w:val="clear" w:color="auto" w:fill="FFFFFF"/>
        </w:rPr>
        <w:t>Since 1832,</w:t>
      </w:r>
      <w:r w:rsidRPr="00094E9C">
        <w:rPr>
          <w:rStyle w:val="apple-converted-space"/>
          <w:rFonts w:asciiTheme="majorHAnsi" w:eastAsia="Times New Roman" w:hAnsiTheme="majorHAnsi" w:cs="Arial"/>
          <w:color w:val="000000"/>
          <w:sz w:val="16"/>
          <w:shd w:val="clear" w:color="auto" w:fill="FFFFFF"/>
        </w:rPr>
        <w:t> </w:t>
      </w:r>
      <w:r w:rsidRPr="00094E9C">
        <w:rPr>
          <w:rStyle w:val="StyleUnderline"/>
          <w:rFonts w:asciiTheme="majorHAnsi" w:hAnsiTheme="majorHAnsi"/>
        </w:rPr>
        <w:t>the United States and Thailand have maintained a strong relationship.</w:t>
      </w:r>
      <w:r w:rsidRPr="00094E9C">
        <w:rPr>
          <w:rFonts w:asciiTheme="majorHAnsi" w:eastAsia="Times New Roman" w:hAnsiTheme="majorHAnsi" w:cs="Arial"/>
          <w:color w:val="000000"/>
          <w:sz w:val="16"/>
          <w:shd w:val="clear" w:color="auto" w:fill="FFFFFF"/>
        </w:rPr>
        <w:t xml:space="preserve"> Through its assistance programs,</w:t>
      </w:r>
      <w:r w:rsidRPr="00094E9C">
        <w:rPr>
          <w:rStyle w:val="apple-converted-space"/>
          <w:rFonts w:asciiTheme="majorHAnsi" w:eastAsia="Times New Roman" w:hAnsiTheme="majorHAnsi" w:cs="Arial"/>
          <w:color w:val="000000"/>
          <w:sz w:val="16"/>
          <w:shd w:val="clear" w:color="auto" w:fill="FFFFFF"/>
        </w:rPr>
        <w:t> </w:t>
      </w:r>
      <w:r w:rsidRPr="00094E9C">
        <w:rPr>
          <w:rStyle w:val="StyleUnderline"/>
          <w:rFonts w:asciiTheme="majorHAnsi" w:hAnsiTheme="majorHAnsi"/>
        </w:rPr>
        <w:t>USAID has built a solid foundation of partnership in development with the Royal Thai Government.</w:t>
      </w:r>
      <w:r w:rsidRPr="00094E9C">
        <w:rPr>
          <w:rFonts w:asciiTheme="majorHAnsi" w:eastAsia="Times New Roman" w:hAnsiTheme="majorHAnsi" w:cs="Arial"/>
          <w:color w:val="000000"/>
          <w:sz w:val="16"/>
          <w:shd w:val="clear" w:color="auto" w:fill="FFFFFF"/>
        </w:rPr>
        <w:t xml:space="preserve"> Despite Thailand’s remarkable economic progress and advancement as a middle-income country, persistent and critical development challenges still remain.</w:t>
      </w:r>
      <w:r w:rsidRPr="00094E9C">
        <w:rPr>
          <w:rStyle w:val="apple-converted-space"/>
          <w:rFonts w:asciiTheme="majorHAnsi" w:eastAsia="Times New Roman" w:hAnsiTheme="majorHAnsi" w:cs="Arial"/>
          <w:color w:val="000000"/>
          <w:sz w:val="16"/>
          <w:shd w:val="clear" w:color="auto" w:fill="FFFFFF"/>
        </w:rPr>
        <w:t> </w:t>
      </w:r>
      <w:r w:rsidRPr="00094E9C">
        <w:rPr>
          <w:rStyle w:val="StyleUnderline"/>
          <w:rFonts w:asciiTheme="majorHAnsi" w:hAnsiTheme="majorHAnsi"/>
        </w:rPr>
        <w:t>Trafficking in persons for</w:t>
      </w:r>
      <w:r w:rsidRPr="00094E9C">
        <w:rPr>
          <w:rStyle w:val="apple-converted-space"/>
          <w:rFonts w:asciiTheme="majorHAnsi" w:eastAsia="Times New Roman" w:hAnsiTheme="majorHAnsi" w:cs="Arial"/>
          <w:color w:val="000000"/>
          <w:sz w:val="16"/>
          <w:shd w:val="clear" w:color="auto" w:fill="FFFFFF"/>
        </w:rPr>
        <w:t> </w:t>
      </w:r>
      <w:r w:rsidRPr="00094E9C">
        <w:rPr>
          <w:rFonts w:asciiTheme="majorHAnsi" w:eastAsia="Times New Roman" w:hAnsiTheme="majorHAnsi" w:cs="Arial"/>
          <w:color w:val="000000"/>
          <w:sz w:val="16"/>
          <w:shd w:val="clear" w:color="auto" w:fill="FFFFFF"/>
        </w:rPr>
        <w:t>forced prostitution and</w:t>
      </w:r>
      <w:r w:rsidRPr="00094E9C">
        <w:rPr>
          <w:rStyle w:val="apple-converted-space"/>
          <w:rFonts w:asciiTheme="majorHAnsi" w:eastAsia="Times New Roman" w:hAnsiTheme="majorHAnsi" w:cs="Arial"/>
          <w:color w:val="000000"/>
          <w:sz w:val="16"/>
          <w:shd w:val="clear" w:color="auto" w:fill="FFFFFF"/>
        </w:rPr>
        <w:t> </w:t>
      </w:r>
      <w:r w:rsidRPr="00094E9C">
        <w:rPr>
          <w:rStyle w:val="StyleUnderline"/>
          <w:rFonts w:asciiTheme="majorHAnsi" w:hAnsiTheme="majorHAnsi"/>
        </w:rPr>
        <w:t>labor</w:t>
      </w:r>
      <w:r w:rsidRPr="00094E9C">
        <w:rPr>
          <w:rFonts w:asciiTheme="majorHAnsi" w:eastAsia="Times New Roman" w:hAnsiTheme="majorHAnsi" w:cs="Arial"/>
          <w:color w:val="000000"/>
          <w:sz w:val="16"/>
          <w:shd w:val="clear" w:color="auto" w:fill="FFFFFF"/>
        </w:rPr>
        <w:t>, and the relatively high prevalence of HIV/AIDS,</w:t>
      </w:r>
      <w:r w:rsidRPr="00094E9C">
        <w:rPr>
          <w:rStyle w:val="apple-converted-space"/>
          <w:rFonts w:asciiTheme="majorHAnsi" w:eastAsia="Times New Roman" w:hAnsiTheme="majorHAnsi" w:cs="Arial"/>
          <w:color w:val="000000"/>
          <w:sz w:val="16"/>
          <w:shd w:val="clear" w:color="auto" w:fill="FFFFFF"/>
        </w:rPr>
        <w:t> </w:t>
      </w:r>
      <w:r w:rsidRPr="00094E9C">
        <w:rPr>
          <w:rStyle w:val="StyleUnderline"/>
          <w:rFonts w:asciiTheme="majorHAnsi" w:hAnsiTheme="majorHAnsi"/>
        </w:rPr>
        <w:t>are</w:t>
      </w:r>
      <w:r w:rsidRPr="00094E9C">
        <w:rPr>
          <w:rStyle w:val="apple-converted-space"/>
          <w:rFonts w:asciiTheme="majorHAnsi" w:eastAsia="Times New Roman" w:hAnsiTheme="majorHAnsi" w:cs="Arial"/>
          <w:color w:val="000000"/>
          <w:sz w:val="16"/>
          <w:shd w:val="clear" w:color="auto" w:fill="FFFFFF"/>
        </w:rPr>
        <w:t> </w:t>
      </w:r>
      <w:r w:rsidRPr="00094E9C">
        <w:rPr>
          <w:rFonts w:asciiTheme="majorHAnsi" w:eastAsia="Times New Roman" w:hAnsiTheme="majorHAnsi" w:cs="Arial"/>
          <w:color w:val="000000"/>
          <w:sz w:val="16"/>
          <w:shd w:val="clear" w:color="auto" w:fill="FFFFFF"/>
        </w:rPr>
        <w:t>some of the country’s main</w:t>
      </w:r>
      <w:r w:rsidRPr="00094E9C">
        <w:rPr>
          <w:rStyle w:val="apple-converted-space"/>
          <w:rFonts w:asciiTheme="majorHAnsi" w:eastAsia="Times New Roman" w:hAnsiTheme="majorHAnsi" w:cs="Arial"/>
          <w:color w:val="000000"/>
          <w:sz w:val="16"/>
          <w:shd w:val="clear" w:color="auto" w:fill="FFFFFF"/>
        </w:rPr>
        <w:t> </w:t>
      </w:r>
      <w:r w:rsidRPr="00094E9C">
        <w:rPr>
          <w:rStyle w:val="StyleUnderline"/>
          <w:rFonts w:asciiTheme="majorHAnsi" w:hAnsiTheme="majorHAnsi"/>
        </w:rPr>
        <w:t>development challenges</w:t>
      </w:r>
      <w:r w:rsidRPr="00094E9C">
        <w:rPr>
          <w:rStyle w:val="Strong"/>
          <w:rFonts w:asciiTheme="majorHAnsi" w:eastAsia="Times New Roman" w:hAnsiTheme="majorHAnsi" w:cs="Arial"/>
          <w:color w:val="000000"/>
          <w:sz w:val="16"/>
          <w:shd w:val="clear" w:color="auto" w:fill="FFFFFF"/>
        </w:rPr>
        <w:t>.</w:t>
      </w:r>
      <w:r w:rsidRPr="00094E9C">
        <w:rPr>
          <w:rStyle w:val="apple-converted-space"/>
          <w:rFonts w:asciiTheme="majorHAnsi" w:eastAsia="Times New Roman" w:hAnsiTheme="majorHAnsi" w:cs="Arial"/>
          <w:color w:val="000000"/>
          <w:sz w:val="16"/>
          <w:shd w:val="clear" w:color="auto" w:fill="FFFFFF"/>
        </w:rPr>
        <w:t> </w:t>
      </w:r>
      <w:r w:rsidRPr="00094E9C">
        <w:rPr>
          <w:rFonts w:asciiTheme="majorHAnsi" w:eastAsia="Times New Roman" w:hAnsiTheme="majorHAnsi" w:cs="Arial"/>
          <w:color w:val="000000"/>
          <w:sz w:val="16"/>
          <w:shd w:val="clear" w:color="auto" w:fill="FFFFFF"/>
        </w:rPr>
        <w:t>And as in many Southeast Asian countries, climate change remains a threat—elevating the danger of natural and man-made disasters, droughts, extreme weather patterns and sea level rise, and putting economic growth and people’s lives at risk.</w:t>
      </w:r>
      <w:r w:rsidRPr="00094E9C">
        <w:rPr>
          <w:rStyle w:val="apple-converted-space"/>
          <w:rFonts w:asciiTheme="majorHAnsi" w:eastAsia="Times New Roman" w:hAnsiTheme="majorHAnsi" w:cs="Arial"/>
          <w:color w:val="000000"/>
          <w:sz w:val="16"/>
          <w:shd w:val="clear" w:color="auto" w:fill="FFFFFF"/>
        </w:rPr>
        <w:t> </w:t>
      </w:r>
      <w:r w:rsidRPr="00094E9C">
        <w:rPr>
          <w:rStyle w:val="StyleUnderline"/>
          <w:rFonts w:asciiTheme="majorHAnsi" w:hAnsiTheme="majorHAnsi"/>
        </w:rPr>
        <w:t>USAID’s assistance in Thailand supports the responsible use of natural resources</w:t>
      </w:r>
      <w:r w:rsidRPr="00094E9C">
        <w:rPr>
          <w:rFonts w:asciiTheme="majorHAnsi" w:eastAsia="Times New Roman" w:hAnsiTheme="majorHAnsi" w:cs="Arial"/>
          <w:color w:val="000000"/>
          <w:sz w:val="16"/>
          <w:shd w:val="clear" w:color="auto" w:fill="FFFFFF"/>
        </w:rPr>
        <w:t>; reducing the incidence of HIV/AIDS</w:t>
      </w:r>
      <w:r w:rsidRPr="00094E9C">
        <w:rPr>
          <w:rStyle w:val="StyleUnderline"/>
          <w:rFonts w:asciiTheme="majorHAnsi" w:hAnsiTheme="majorHAnsi"/>
        </w:rPr>
        <w:t>;</w:t>
      </w:r>
      <w:r w:rsidR="00FC40B5" w:rsidRPr="00094E9C">
        <w:rPr>
          <w:rStyle w:val="StyleUnderline"/>
          <w:rFonts w:asciiTheme="majorHAnsi" w:hAnsiTheme="majorHAnsi"/>
        </w:rPr>
        <w:t xml:space="preserve"> </w:t>
      </w:r>
      <w:r w:rsidRPr="00094E9C">
        <w:rPr>
          <w:rStyle w:val="StyleUnderline"/>
          <w:rFonts w:asciiTheme="majorHAnsi" w:hAnsiTheme="majorHAnsi"/>
        </w:rPr>
        <w:t>preventing human </w:t>
      </w:r>
      <w:r w:rsidRPr="00094E9C">
        <w:rPr>
          <w:rFonts w:asciiTheme="majorHAnsi" w:eastAsia="Times New Roman" w:hAnsiTheme="majorHAnsi" w:cs="Arial"/>
          <w:color w:val="000000"/>
          <w:sz w:val="16"/>
          <w:shd w:val="clear" w:color="auto" w:fill="FFFFFF"/>
        </w:rPr>
        <w:t>and wildlife</w:t>
      </w:r>
      <w:r w:rsidRPr="00094E9C">
        <w:rPr>
          <w:rStyle w:val="apple-converted-space"/>
          <w:rFonts w:asciiTheme="majorHAnsi" w:eastAsia="Times New Roman" w:hAnsiTheme="majorHAnsi" w:cs="Arial"/>
          <w:color w:val="000000"/>
          <w:sz w:val="16"/>
          <w:shd w:val="clear" w:color="auto" w:fill="FFFFFF"/>
        </w:rPr>
        <w:t> </w:t>
      </w:r>
      <w:r w:rsidRPr="00094E9C">
        <w:rPr>
          <w:rStyle w:val="StyleUnderline"/>
          <w:rFonts w:asciiTheme="majorHAnsi" w:hAnsiTheme="majorHAnsi"/>
        </w:rPr>
        <w:t>trafficking;</w:t>
      </w:r>
      <w:r w:rsidRPr="00094E9C">
        <w:rPr>
          <w:rStyle w:val="apple-converted-space"/>
          <w:rFonts w:asciiTheme="majorHAnsi" w:eastAsia="Times New Roman" w:hAnsiTheme="majorHAnsi" w:cs="Arial"/>
          <w:color w:val="000000"/>
          <w:sz w:val="16"/>
          <w:shd w:val="clear" w:color="auto" w:fill="FFFFFF"/>
        </w:rPr>
        <w:t> </w:t>
      </w:r>
      <w:r w:rsidRPr="00094E9C">
        <w:rPr>
          <w:rFonts w:asciiTheme="majorHAnsi" w:eastAsia="Times New Roman" w:hAnsiTheme="majorHAnsi" w:cs="Arial"/>
          <w:color w:val="000000"/>
          <w:sz w:val="16"/>
          <w:shd w:val="clear" w:color="auto" w:fill="FFFFFF"/>
        </w:rPr>
        <w:t>promoting peace and civic reconciliation; and helping civil society groups work more closely with the government.</w:t>
      </w:r>
      <w:r w:rsidRPr="00094E9C">
        <w:rPr>
          <w:rFonts w:asciiTheme="majorHAnsi" w:eastAsia="Times New Roman" w:hAnsiTheme="majorHAnsi" w:cs="Arial"/>
          <w:color w:val="000000"/>
          <w:sz w:val="16"/>
        </w:rPr>
        <w:br/>
      </w:r>
    </w:p>
    <w:p w14:paraId="6E4F3B06" w14:textId="349FABCF" w:rsidR="00AB5C3A" w:rsidRPr="00094E9C" w:rsidRDefault="00AB5C3A" w:rsidP="00094E9C">
      <w:pPr>
        <w:rPr>
          <w:rFonts w:asciiTheme="majorHAnsi" w:eastAsia="Times New Roman" w:hAnsiTheme="majorHAnsi" w:cs="Times New Roman"/>
          <w:sz w:val="20"/>
          <w:szCs w:val="20"/>
        </w:rPr>
      </w:pPr>
      <w:bookmarkStart w:id="1" w:name="x1AC-Contention_2_is_Solvency"/>
      <w:bookmarkEnd w:id="1"/>
    </w:p>
    <w:p w14:paraId="709837A2" w14:textId="77777777" w:rsidR="00AB5C3A" w:rsidRPr="00094E9C" w:rsidRDefault="00AB5C3A" w:rsidP="00094E9C">
      <w:pPr>
        <w:pStyle w:val="Heading4"/>
      </w:pPr>
      <w:bookmarkStart w:id="2" w:name="x1AC-Contention_2_is_Solvency--Political"/>
      <w:bookmarkEnd w:id="2"/>
      <w:r w:rsidRPr="00094E9C">
        <w:rPr>
          <w:highlight w:val="cyan"/>
        </w:rPr>
        <w:t>Political and economic</w:t>
      </w:r>
      <w:r w:rsidRPr="00094E9C">
        <w:t xml:space="preserve"> assistance are prerequisites to solvency</w:t>
      </w:r>
    </w:p>
    <w:p w14:paraId="4128CD06" w14:textId="77777777" w:rsidR="00B42825" w:rsidRPr="00094E9C" w:rsidRDefault="00AB5C3A" w:rsidP="00094E9C">
      <w:pPr>
        <w:rPr>
          <w:rFonts w:asciiTheme="majorHAnsi" w:eastAsia="Times New Roman" w:hAnsiTheme="majorHAnsi" w:cs="Arial"/>
          <w:color w:val="000000"/>
          <w:sz w:val="16"/>
          <w:shd w:val="clear" w:color="auto" w:fill="FFFFFF"/>
        </w:rPr>
      </w:pPr>
      <w:r w:rsidRPr="00094E9C">
        <w:rPr>
          <w:rFonts w:asciiTheme="majorHAnsi" w:eastAsia="Times New Roman" w:hAnsiTheme="majorHAnsi" w:cs="Arial"/>
          <w:color w:val="000000"/>
          <w:sz w:val="16"/>
          <w:szCs w:val="26"/>
          <w:shd w:val="clear" w:color="auto" w:fill="FFFFFF"/>
        </w:rPr>
        <w:t>Irvine ‘14</w:t>
      </w:r>
      <w:r w:rsidRPr="00094E9C">
        <w:rPr>
          <w:rFonts w:asciiTheme="majorHAnsi" w:eastAsia="Times New Roman" w:hAnsiTheme="majorHAnsi" w:cs="Arial"/>
          <w:color w:val="000000"/>
          <w:sz w:val="16"/>
          <w:szCs w:val="16"/>
          <w:shd w:val="clear" w:color="auto" w:fill="FFFFFF"/>
        </w:rPr>
        <w:t>(Dean, CNN Freedom Project Writer, “Slaves at sea: Report into Thai fishing industry finds abuse of migrant workers”, March 6 2014,</w:t>
      </w:r>
      <w:r w:rsidRPr="00094E9C">
        <w:rPr>
          <w:rStyle w:val="apple-converted-space"/>
          <w:rFonts w:asciiTheme="majorHAnsi" w:eastAsia="Times New Roman" w:hAnsiTheme="majorHAnsi" w:cs="Arial"/>
          <w:color w:val="000000"/>
          <w:sz w:val="16"/>
          <w:szCs w:val="16"/>
          <w:shd w:val="clear" w:color="auto" w:fill="FFFFFF"/>
        </w:rPr>
        <w:t> </w:t>
      </w:r>
      <w:hyperlink r:id="rId12" w:history="1">
        <w:r w:rsidRPr="00094E9C">
          <w:rPr>
            <w:rStyle w:val="Hyperlink"/>
            <w:rFonts w:asciiTheme="majorHAnsi" w:eastAsia="Times New Roman" w:hAnsiTheme="majorHAnsi" w:cs="Arial"/>
            <w:sz w:val="16"/>
            <w:szCs w:val="16"/>
            <w:shd w:val="clear" w:color="auto" w:fill="FFFFFF"/>
          </w:rPr>
          <w:t>http://www.cnn.com/2014/03/06/world/asia/thailand-fishing-modern-slavery-report/</w:t>
        </w:r>
      </w:hyperlink>
      <w:r w:rsidRPr="00094E9C">
        <w:rPr>
          <w:rFonts w:asciiTheme="majorHAnsi" w:eastAsia="Times New Roman" w:hAnsiTheme="majorHAnsi" w:cs="Arial"/>
          <w:color w:val="000000"/>
          <w:sz w:val="16"/>
          <w:szCs w:val="16"/>
          <w:shd w:val="clear" w:color="auto" w:fill="FFFFFF"/>
        </w:rPr>
        <w:t>, C.B.)</w:t>
      </w:r>
      <w:r w:rsidRPr="00094E9C">
        <w:rPr>
          <w:rFonts w:asciiTheme="majorHAnsi" w:eastAsia="Times New Roman" w:hAnsiTheme="majorHAnsi" w:cs="Arial"/>
          <w:color w:val="000000"/>
          <w:sz w:val="16"/>
        </w:rPr>
        <w:br/>
      </w:r>
    </w:p>
    <w:p w14:paraId="42D8C9AB" w14:textId="554E2CCE" w:rsidR="00AB5C3A" w:rsidRPr="00094E9C" w:rsidRDefault="00AB5C3A" w:rsidP="00094E9C">
      <w:pPr>
        <w:rPr>
          <w:rFonts w:asciiTheme="majorHAnsi" w:eastAsia="Times New Roman" w:hAnsiTheme="majorHAnsi" w:cs="Times New Roman"/>
          <w:sz w:val="16"/>
          <w:szCs w:val="20"/>
        </w:rPr>
      </w:pPr>
      <w:proofErr w:type="spellStart"/>
      <w:r w:rsidRPr="00094E9C">
        <w:rPr>
          <w:rFonts w:asciiTheme="majorHAnsi" w:eastAsia="Times New Roman" w:hAnsiTheme="majorHAnsi" w:cs="Arial"/>
          <w:color w:val="000000"/>
          <w:sz w:val="16"/>
          <w:shd w:val="clear" w:color="auto" w:fill="FFFFFF"/>
        </w:rPr>
        <w:t>Tay</w:t>
      </w:r>
      <w:proofErr w:type="spellEnd"/>
      <w:r w:rsidRPr="00094E9C">
        <w:rPr>
          <w:rFonts w:asciiTheme="majorHAnsi" w:eastAsia="Times New Roman" w:hAnsiTheme="majorHAnsi" w:cs="Arial"/>
          <w:color w:val="000000"/>
          <w:sz w:val="16"/>
          <w:shd w:val="clear" w:color="auto" w:fill="FFFFFF"/>
        </w:rPr>
        <w:t xml:space="preserve"> said he witnessed police taking bribes from boat owners who had undocumented crew members. But Trent believes that</w:t>
      </w:r>
      <w:r w:rsidRPr="00094E9C">
        <w:rPr>
          <w:rStyle w:val="apple-converted-space"/>
          <w:rFonts w:asciiTheme="majorHAnsi" w:eastAsia="Times New Roman" w:hAnsiTheme="majorHAnsi" w:cs="Arial"/>
          <w:color w:val="000000"/>
          <w:sz w:val="16"/>
          <w:shd w:val="clear" w:color="auto" w:fill="FFFFFF"/>
        </w:rPr>
        <w:t> </w:t>
      </w:r>
      <w:r w:rsidRPr="00094E9C">
        <w:rPr>
          <w:rStyle w:val="StyleUnderline"/>
          <w:rFonts w:asciiTheme="majorHAnsi" w:hAnsiTheme="majorHAnsi"/>
        </w:rPr>
        <w:t xml:space="preserve">links between authority figures, boat owners and human traffickers can </w:t>
      </w:r>
      <w:proofErr w:type="spellStart"/>
      <w:r w:rsidRPr="00094E9C">
        <w:rPr>
          <w:rStyle w:val="StyleUnderline"/>
          <w:rFonts w:asciiTheme="majorHAnsi" w:hAnsiTheme="majorHAnsi"/>
        </w:rPr>
        <w:t>be</w:t>
      </w:r>
      <w:r w:rsidRPr="00094E9C">
        <w:rPr>
          <w:rFonts w:asciiTheme="majorHAnsi" w:eastAsia="Times New Roman" w:hAnsiTheme="majorHAnsi" w:cs="Arial"/>
          <w:color w:val="000000"/>
          <w:sz w:val="16"/>
          <w:shd w:val="clear" w:color="auto" w:fill="FFFFFF"/>
        </w:rPr>
        <w:t>even</w:t>
      </w:r>
      <w:proofErr w:type="spellEnd"/>
      <w:r w:rsidRPr="00094E9C">
        <w:rPr>
          <w:rFonts w:asciiTheme="majorHAnsi" w:eastAsia="Times New Roman" w:hAnsiTheme="majorHAnsi" w:cs="Arial"/>
          <w:color w:val="000000"/>
          <w:sz w:val="16"/>
          <w:shd w:val="clear" w:color="auto" w:fill="FFFFFF"/>
        </w:rPr>
        <w:t xml:space="preserve"> more</w:t>
      </w:r>
      <w:r w:rsidRPr="00094E9C">
        <w:rPr>
          <w:rStyle w:val="apple-converted-space"/>
          <w:rFonts w:asciiTheme="majorHAnsi" w:eastAsia="Times New Roman" w:hAnsiTheme="majorHAnsi" w:cs="Arial"/>
          <w:color w:val="000000"/>
          <w:sz w:val="16"/>
          <w:shd w:val="clear" w:color="auto" w:fill="FFFFFF"/>
        </w:rPr>
        <w:t> </w:t>
      </w:r>
      <w:r w:rsidRPr="00094E9C">
        <w:rPr>
          <w:rStyle w:val="StyleUnderline"/>
          <w:rFonts w:asciiTheme="majorHAnsi" w:hAnsiTheme="majorHAnsi"/>
        </w:rPr>
        <w:t>brazen. "We have documented evidence of marked police cars transporting trafficked victims who are then sold </w:t>
      </w:r>
      <w:r w:rsidRPr="00094E9C">
        <w:rPr>
          <w:rFonts w:asciiTheme="majorHAnsi" w:eastAsia="Times New Roman" w:hAnsiTheme="majorHAnsi" w:cs="Arial"/>
          <w:color w:val="000000"/>
          <w:sz w:val="16"/>
          <w:shd w:val="clear" w:color="auto" w:fill="FFFFFF"/>
        </w:rPr>
        <w:t>onto boats</w:t>
      </w:r>
      <w:r w:rsidRPr="00094E9C">
        <w:rPr>
          <w:rStyle w:val="apple-converted-space"/>
          <w:rFonts w:asciiTheme="majorHAnsi" w:eastAsia="Times New Roman" w:hAnsiTheme="majorHAnsi" w:cs="Arial"/>
          <w:color w:val="000000"/>
          <w:sz w:val="16"/>
          <w:shd w:val="clear" w:color="auto" w:fill="FFFFFF"/>
        </w:rPr>
        <w:t> </w:t>
      </w:r>
      <w:r w:rsidRPr="00094E9C">
        <w:rPr>
          <w:rStyle w:val="StyleUnderline"/>
          <w:rFonts w:asciiTheme="majorHAnsi" w:hAnsiTheme="majorHAnsi"/>
        </w:rPr>
        <w:t>as slaves</w:t>
      </w:r>
      <w:r w:rsidRPr="00094E9C">
        <w:rPr>
          <w:rFonts w:asciiTheme="majorHAnsi" w:eastAsia="Times New Roman" w:hAnsiTheme="majorHAnsi" w:cs="Arial"/>
          <w:color w:val="000000"/>
          <w:sz w:val="16"/>
          <w:shd w:val="clear" w:color="auto" w:fill="FFFFFF"/>
        </w:rPr>
        <w:t>," said Trent. "It's an absurd situation where</w:t>
      </w:r>
      <w:r w:rsidRPr="00094E9C">
        <w:rPr>
          <w:rStyle w:val="apple-converted-space"/>
          <w:rFonts w:asciiTheme="majorHAnsi" w:eastAsia="Times New Roman" w:hAnsiTheme="majorHAnsi" w:cs="Arial"/>
          <w:color w:val="000000"/>
          <w:sz w:val="16"/>
          <w:shd w:val="clear" w:color="auto" w:fill="FFFFFF"/>
        </w:rPr>
        <w:t> </w:t>
      </w:r>
      <w:r w:rsidRPr="00094E9C">
        <w:rPr>
          <w:rStyle w:val="StyleUnderline"/>
          <w:rFonts w:asciiTheme="majorHAnsi" w:hAnsiTheme="majorHAnsi"/>
        </w:rPr>
        <w:t>you have those paid to protect people conniving in their abuse.</w:t>
      </w:r>
      <w:r w:rsidRPr="00094E9C">
        <w:rPr>
          <w:rFonts w:asciiTheme="majorHAnsi" w:eastAsia="Times New Roman" w:hAnsiTheme="majorHAnsi" w:cs="Arial"/>
          <w:color w:val="000000"/>
          <w:sz w:val="16"/>
          <w:shd w:val="clear" w:color="auto" w:fill="FFFFFF"/>
        </w:rPr>
        <w:t>" CNN could not reach the Department for Special Investigations for comment on the claims. "</w:t>
      </w:r>
      <w:r w:rsidRPr="00094E9C">
        <w:rPr>
          <w:rStyle w:val="StyleUnderline"/>
          <w:rFonts w:asciiTheme="majorHAnsi" w:hAnsiTheme="majorHAnsi"/>
        </w:rPr>
        <w:t>The problem really lies with many of the people that run these local businesses who are brutal and corrupt</w:t>
      </w:r>
      <w:r w:rsidRPr="00094E9C">
        <w:rPr>
          <w:rStyle w:val="Strong"/>
          <w:rFonts w:asciiTheme="majorHAnsi" w:eastAsia="Times New Roman" w:hAnsiTheme="majorHAnsi" w:cs="Arial"/>
          <w:color w:val="000000"/>
          <w:sz w:val="16"/>
          <w:shd w:val="clear" w:color="auto" w:fill="FFFFFF"/>
        </w:rPr>
        <w:t>,"</w:t>
      </w:r>
      <w:r w:rsidRPr="00094E9C">
        <w:rPr>
          <w:rStyle w:val="apple-converted-space"/>
          <w:rFonts w:asciiTheme="majorHAnsi" w:eastAsia="Times New Roman" w:hAnsiTheme="majorHAnsi" w:cs="Arial"/>
          <w:color w:val="000000"/>
          <w:sz w:val="16"/>
          <w:shd w:val="clear" w:color="auto" w:fill="FFFFFF"/>
        </w:rPr>
        <w:t> </w:t>
      </w:r>
      <w:r w:rsidRPr="00094E9C">
        <w:rPr>
          <w:rFonts w:asciiTheme="majorHAnsi" w:eastAsia="Times New Roman" w:hAnsiTheme="majorHAnsi" w:cs="Arial"/>
          <w:color w:val="000000"/>
          <w:sz w:val="16"/>
          <w:shd w:val="clear" w:color="auto" w:fill="FFFFFF"/>
        </w:rPr>
        <w:t>said Trent. "It seems that</w:t>
      </w:r>
      <w:r w:rsidRPr="00094E9C">
        <w:rPr>
          <w:rStyle w:val="apple-converted-space"/>
          <w:rFonts w:asciiTheme="majorHAnsi" w:eastAsia="Times New Roman" w:hAnsiTheme="majorHAnsi" w:cs="Arial"/>
          <w:color w:val="000000"/>
          <w:sz w:val="16"/>
          <w:shd w:val="clear" w:color="auto" w:fill="FFFFFF"/>
        </w:rPr>
        <w:t> </w:t>
      </w:r>
      <w:r w:rsidRPr="00094E9C">
        <w:rPr>
          <w:rStyle w:val="StyleUnderline"/>
          <w:rFonts w:asciiTheme="majorHAnsi" w:hAnsiTheme="majorHAnsi"/>
        </w:rPr>
        <w:t>political and market driven pressure combined is the only way the industry is going to change."</w:t>
      </w:r>
      <w:r w:rsidRPr="00094E9C">
        <w:rPr>
          <w:rFonts w:asciiTheme="majorHAnsi" w:eastAsia="Times New Roman" w:hAnsiTheme="majorHAnsi" w:cs="Arial"/>
          <w:color w:val="000000"/>
          <w:sz w:val="16"/>
        </w:rPr>
        <w:br/>
      </w:r>
      <w:bookmarkStart w:id="3" w:name="x1AC-Contention_2_is_Solvency--Environme"/>
      <w:bookmarkEnd w:id="3"/>
    </w:p>
    <w:p w14:paraId="1C3C5EAE" w14:textId="652C9EB5" w:rsidR="00AB5C3A" w:rsidRPr="00094E9C" w:rsidRDefault="00AB5C3A" w:rsidP="00094E9C">
      <w:pPr>
        <w:pStyle w:val="Heading4"/>
      </w:pPr>
      <w:bookmarkStart w:id="4" w:name="x1AC-Contention_2_is_Solvency--Current_c"/>
      <w:bookmarkEnd w:id="4"/>
      <w:r w:rsidRPr="00094E9C">
        <w:rPr>
          <w:highlight w:val="cyan"/>
        </w:rPr>
        <w:t>US</w:t>
      </w:r>
      <w:r w:rsidR="00306ED3" w:rsidRPr="00094E9C">
        <w:rPr>
          <w:highlight w:val="cyan"/>
        </w:rPr>
        <w:t xml:space="preserve"> </w:t>
      </w:r>
      <w:r w:rsidRPr="00094E9C">
        <w:rPr>
          <w:highlight w:val="cyan"/>
        </w:rPr>
        <w:t>AID is key</w:t>
      </w:r>
    </w:p>
    <w:p w14:paraId="53090530" w14:textId="7BD17E76" w:rsidR="00AB5C3A" w:rsidRPr="00094E9C" w:rsidRDefault="00AB5C3A" w:rsidP="00094E9C">
      <w:pPr>
        <w:rPr>
          <w:rFonts w:asciiTheme="majorHAnsi" w:eastAsia="Times New Roman" w:hAnsiTheme="majorHAnsi" w:cs="Times New Roman"/>
          <w:sz w:val="16"/>
          <w:szCs w:val="20"/>
        </w:rPr>
      </w:pPr>
      <w:r w:rsidRPr="00094E9C">
        <w:rPr>
          <w:rFonts w:asciiTheme="majorHAnsi" w:eastAsia="Times New Roman" w:hAnsiTheme="majorHAnsi" w:cs="Arial"/>
          <w:color w:val="000000"/>
          <w:sz w:val="16"/>
          <w:szCs w:val="26"/>
          <w:shd w:val="clear" w:color="auto" w:fill="FFFFFF"/>
        </w:rPr>
        <w:t xml:space="preserve">Haws </w:t>
      </w:r>
      <w:proofErr w:type="gramStart"/>
      <w:r w:rsidRPr="00094E9C">
        <w:rPr>
          <w:rFonts w:asciiTheme="majorHAnsi" w:eastAsia="Times New Roman" w:hAnsiTheme="majorHAnsi" w:cs="Arial"/>
          <w:color w:val="000000"/>
          <w:sz w:val="16"/>
          <w:szCs w:val="26"/>
          <w:shd w:val="clear" w:color="auto" w:fill="FFFFFF"/>
        </w:rPr>
        <w:t>et</w:t>
      </w:r>
      <w:proofErr w:type="gramEnd"/>
      <w:r w:rsidRPr="00094E9C">
        <w:rPr>
          <w:rFonts w:asciiTheme="majorHAnsi" w:eastAsia="Times New Roman" w:hAnsiTheme="majorHAnsi" w:cs="Arial"/>
          <w:color w:val="000000"/>
          <w:sz w:val="16"/>
          <w:szCs w:val="26"/>
          <w:shd w:val="clear" w:color="auto" w:fill="FFFFFF"/>
        </w:rPr>
        <w:t xml:space="preserve">. </w:t>
      </w:r>
      <w:proofErr w:type="gramStart"/>
      <w:r w:rsidRPr="00094E9C">
        <w:rPr>
          <w:rFonts w:asciiTheme="majorHAnsi" w:eastAsia="Times New Roman" w:hAnsiTheme="majorHAnsi" w:cs="Arial"/>
          <w:color w:val="000000"/>
          <w:sz w:val="16"/>
          <w:szCs w:val="26"/>
          <w:shd w:val="clear" w:color="auto" w:fill="FFFFFF"/>
        </w:rPr>
        <w:t>al</w:t>
      </w:r>
      <w:proofErr w:type="gramEnd"/>
      <w:r w:rsidRPr="00094E9C">
        <w:rPr>
          <w:rFonts w:asciiTheme="majorHAnsi" w:eastAsia="Times New Roman" w:hAnsiTheme="majorHAnsi" w:cs="Arial"/>
          <w:color w:val="000000"/>
          <w:sz w:val="16"/>
          <w:szCs w:val="26"/>
          <w:shd w:val="clear" w:color="auto" w:fill="FFFFFF"/>
        </w:rPr>
        <w:t xml:space="preserve"> ‘13</w:t>
      </w:r>
      <w:r w:rsidRPr="00094E9C">
        <w:rPr>
          <w:rFonts w:asciiTheme="majorHAnsi" w:eastAsia="Times New Roman" w:hAnsiTheme="majorHAnsi" w:cs="Arial"/>
          <w:color w:val="000000"/>
          <w:sz w:val="16"/>
          <w:szCs w:val="16"/>
          <w:shd w:val="clear" w:color="auto" w:fill="FFFFFF"/>
        </w:rPr>
        <w:t xml:space="preserve">(Maria Haws, University of Hawaii, Jim Tobey, Lesley </w:t>
      </w:r>
      <w:proofErr w:type="spellStart"/>
      <w:r w:rsidRPr="00094E9C">
        <w:rPr>
          <w:rFonts w:asciiTheme="majorHAnsi" w:eastAsia="Times New Roman" w:hAnsiTheme="majorHAnsi" w:cs="Arial"/>
          <w:color w:val="000000"/>
          <w:sz w:val="16"/>
          <w:szCs w:val="16"/>
          <w:shd w:val="clear" w:color="auto" w:fill="FFFFFF"/>
        </w:rPr>
        <w:t>Squillante</w:t>
      </w:r>
      <w:proofErr w:type="spellEnd"/>
      <w:r w:rsidRPr="00094E9C">
        <w:rPr>
          <w:rFonts w:asciiTheme="majorHAnsi" w:eastAsia="Times New Roman" w:hAnsiTheme="majorHAnsi" w:cs="Arial"/>
          <w:color w:val="000000"/>
          <w:sz w:val="16"/>
          <w:szCs w:val="16"/>
          <w:shd w:val="clear" w:color="auto" w:fill="FFFFFF"/>
        </w:rPr>
        <w:t xml:space="preserve">, Bob Bowen and Brian Crawford from the University of Rhode Island, and major inputs and direction from USAID, US Dept. of State, NOAA, </w:t>
      </w:r>
      <w:proofErr w:type="spellStart"/>
      <w:r w:rsidRPr="00094E9C">
        <w:rPr>
          <w:rFonts w:asciiTheme="majorHAnsi" w:eastAsia="Times New Roman" w:hAnsiTheme="majorHAnsi" w:cs="Arial"/>
          <w:color w:val="000000"/>
          <w:sz w:val="16"/>
          <w:szCs w:val="16"/>
          <w:shd w:val="clear" w:color="auto" w:fill="FFFFFF"/>
        </w:rPr>
        <w:t>WorldFish</w:t>
      </w:r>
      <w:proofErr w:type="spellEnd"/>
      <w:r w:rsidRPr="00094E9C">
        <w:rPr>
          <w:rFonts w:asciiTheme="majorHAnsi" w:eastAsia="Times New Roman" w:hAnsiTheme="majorHAnsi" w:cs="Arial"/>
          <w:color w:val="000000"/>
          <w:sz w:val="16"/>
          <w:szCs w:val="16"/>
          <w:shd w:val="clear" w:color="auto" w:fill="FFFFFF"/>
        </w:rPr>
        <w:t xml:space="preserve"> Center, The Nature Conservancy, WWF, and others, “SUSTAINABLE FISHERIES AND RESPONSIBLE AQUACULTURE: A Guide for USAID Staff and Partners”, September 2013,</w:t>
      </w:r>
      <w:r w:rsidRPr="00094E9C">
        <w:rPr>
          <w:rStyle w:val="apple-converted-space"/>
          <w:rFonts w:asciiTheme="majorHAnsi" w:eastAsia="Times New Roman" w:hAnsiTheme="majorHAnsi" w:cs="Arial"/>
          <w:color w:val="000000"/>
          <w:sz w:val="16"/>
          <w:szCs w:val="16"/>
          <w:shd w:val="clear" w:color="auto" w:fill="FFFFFF"/>
        </w:rPr>
        <w:t> </w:t>
      </w:r>
      <w:hyperlink r:id="rId13" w:history="1">
        <w:r w:rsidRPr="00094E9C">
          <w:rPr>
            <w:rStyle w:val="Hyperlink"/>
            <w:rFonts w:asciiTheme="majorHAnsi" w:eastAsia="Times New Roman" w:hAnsiTheme="majorHAnsi" w:cs="Arial"/>
            <w:sz w:val="16"/>
            <w:szCs w:val="16"/>
            <w:shd w:val="clear" w:color="auto" w:fill="FFFFFF"/>
          </w:rPr>
          <w:t>http://www.google.com/url?sa=t&amp;rct=j&amp;q=&amp;esrc=s&amp;frm=1&amp;source=web&amp;cd=16&amp;cad=rja&amp;uact=8&amp;ved=0CE0QFjAFOAo&amp;url=http%3A%2F%2Fwww.crc.uri.edu%2Fdownload%2FFishAquaGuide14Jun13Final.pdf&amp;ei=prnHU6O_GIvIsAS2voL4DA&amp;usg=AFQjCNEjboU17DcuzhecAd0FWyepzBf8tg&amp;sig2=ctUWFLCtVkv4GKA2F6Uyyw</w:t>
        </w:r>
      </w:hyperlink>
      <w:r w:rsidRPr="00094E9C">
        <w:rPr>
          <w:rFonts w:asciiTheme="majorHAnsi" w:eastAsia="Times New Roman" w:hAnsiTheme="majorHAnsi" w:cs="Arial"/>
          <w:color w:val="000000"/>
          <w:sz w:val="16"/>
          <w:szCs w:val="16"/>
          <w:shd w:val="clear" w:color="auto" w:fill="FFFFFF"/>
        </w:rPr>
        <w:t>, C.B.)</w:t>
      </w:r>
      <w:r w:rsidRPr="00094E9C">
        <w:rPr>
          <w:rFonts w:asciiTheme="majorHAnsi" w:eastAsia="Times New Roman" w:hAnsiTheme="majorHAnsi" w:cs="Arial"/>
          <w:color w:val="000000"/>
          <w:sz w:val="16"/>
        </w:rPr>
        <w:br/>
      </w:r>
      <w:r w:rsidRPr="00094E9C">
        <w:rPr>
          <w:rFonts w:asciiTheme="majorHAnsi" w:eastAsia="Times New Roman" w:hAnsiTheme="majorHAnsi" w:cs="Arial"/>
          <w:color w:val="000000"/>
          <w:sz w:val="16"/>
          <w:shd w:val="clear" w:color="auto" w:fill="FFFFFF"/>
        </w:rPr>
        <w:t>For all the reasons above and more,</w:t>
      </w:r>
      <w:r w:rsidRPr="00094E9C">
        <w:rPr>
          <w:rStyle w:val="apple-converted-space"/>
          <w:rFonts w:asciiTheme="majorHAnsi" w:eastAsia="Times New Roman" w:hAnsiTheme="majorHAnsi" w:cs="Arial"/>
          <w:color w:val="000000"/>
          <w:sz w:val="16"/>
          <w:shd w:val="clear" w:color="auto" w:fill="FFFFFF"/>
        </w:rPr>
        <w:t> </w:t>
      </w:r>
      <w:r w:rsidRPr="00094E9C">
        <w:rPr>
          <w:rStyle w:val="StyleUnderline"/>
          <w:rFonts w:asciiTheme="majorHAnsi" w:hAnsiTheme="majorHAnsi"/>
        </w:rPr>
        <w:t>reform must guide fisheries and aquaculture development along a path of sustainability by creating enabling environments and offering incentives that reward good practices. </w:t>
      </w:r>
      <w:r w:rsidRPr="00094E9C">
        <w:rPr>
          <w:rFonts w:asciiTheme="majorHAnsi" w:eastAsia="Times New Roman" w:hAnsiTheme="majorHAnsi" w:cs="Arial"/>
          <w:color w:val="000000"/>
          <w:sz w:val="16"/>
          <w:shd w:val="clear" w:color="auto" w:fill="FFFFFF"/>
        </w:rPr>
        <w:t>In addition to providing food, jobs, income, and trade as mentioned above,</w:t>
      </w:r>
      <w:r w:rsidRPr="00094E9C">
        <w:rPr>
          <w:rStyle w:val="apple-converted-space"/>
          <w:rFonts w:asciiTheme="majorHAnsi" w:eastAsia="Times New Roman" w:hAnsiTheme="majorHAnsi" w:cs="Arial"/>
          <w:color w:val="000000"/>
          <w:sz w:val="16"/>
          <w:shd w:val="clear" w:color="auto" w:fill="FFFFFF"/>
        </w:rPr>
        <w:t> </w:t>
      </w:r>
      <w:r w:rsidRPr="00094E9C">
        <w:rPr>
          <w:rStyle w:val="StyleUnderline"/>
          <w:rFonts w:asciiTheme="majorHAnsi" w:hAnsiTheme="majorHAnsi"/>
        </w:rPr>
        <w:t xml:space="preserve">reform in these sectors can also help preserve cultural values over the long term, reduce humanitarian crises, and help nations emerge from conflict and poverty. Better management can also help avoid the continuing collapse of the world’s aquatic and marine ecosystems and associated loss of biodiversity in these environments. </w:t>
      </w:r>
      <w:proofErr w:type="gramStart"/>
      <w:r w:rsidRPr="00094E9C">
        <w:rPr>
          <w:rStyle w:val="StyleUnderline"/>
          <w:rFonts w:asciiTheme="majorHAnsi" w:hAnsiTheme="majorHAnsi"/>
        </w:rPr>
        <w:t>USAID has rich experience in addressing the governance of common property resources through co- management, community-based management, rights-based approaches, and applying proper economic incentives </w:t>
      </w:r>
      <w:r w:rsidRPr="00094E9C">
        <w:rPr>
          <w:rFonts w:asciiTheme="majorHAnsi" w:eastAsia="Times New Roman" w:hAnsiTheme="majorHAnsi" w:cs="Arial"/>
          <w:color w:val="000000"/>
          <w:sz w:val="16"/>
          <w:shd w:val="clear" w:color="auto" w:fill="FFFFFF"/>
        </w:rPr>
        <w:t>such as land tenure and property rights.</w:t>
      </w:r>
      <w:proofErr w:type="gramEnd"/>
      <w:r w:rsidRPr="00094E9C">
        <w:rPr>
          <w:rStyle w:val="apple-converted-space"/>
          <w:rFonts w:asciiTheme="majorHAnsi" w:eastAsia="Times New Roman" w:hAnsiTheme="majorHAnsi" w:cs="Arial"/>
          <w:color w:val="000000"/>
          <w:sz w:val="16"/>
          <w:shd w:val="clear" w:color="auto" w:fill="FFFFFF"/>
        </w:rPr>
        <w:t> </w:t>
      </w:r>
      <w:r w:rsidRPr="00094E9C">
        <w:rPr>
          <w:rStyle w:val="StyleUnderline"/>
          <w:rFonts w:asciiTheme="majorHAnsi" w:hAnsiTheme="majorHAnsi"/>
        </w:rPr>
        <w:t>This has included pioneering governance reform initiatives in fisheries;</w:t>
      </w:r>
      <w:r w:rsidRPr="00094E9C">
        <w:rPr>
          <w:rFonts w:asciiTheme="majorHAnsi" w:eastAsia="Times New Roman" w:hAnsiTheme="majorHAnsi" w:cs="Arial"/>
          <w:color w:val="000000"/>
          <w:sz w:val="16"/>
          <w:shd w:val="clear" w:color="auto" w:fill="FFFFFF"/>
        </w:rPr>
        <w:t xml:space="preserve"> reforms</w:t>
      </w:r>
      <w:r w:rsidRPr="00094E9C">
        <w:rPr>
          <w:rStyle w:val="apple-converted-space"/>
          <w:rFonts w:asciiTheme="majorHAnsi" w:eastAsia="Times New Roman" w:hAnsiTheme="majorHAnsi" w:cs="Arial"/>
          <w:color w:val="000000"/>
          <w:sz w:val="16"/>
          <w:shd w:val="clear" w:color="auto" w:fill="FFFFFF"/>
        </w:rPr>
        <w:t> </w:t>
      </w:r>
      <w:r w:rsidRPr="00094E9C">
        <w:rPr>
          <w:rStyle w:val="StyleUnderline"/>
          <w:rFonts w:asciiTheme="majorHAnsi" w:hAnsiTheme="majorHAnsi"/>
        </w:rPr>
        <w:t>that can help sustain and grow critical food supplies and build economies while maintaining healthy, diverse ecosystems. More</w:t>
      </w:r>
      <w:r w:rsidRPr="00094E9C">
        <w:rPr>
          <w:rFonts w:asciiTheme="majorHAnsi" w:eastAsia="Times New Roman" w:hAnsiTheme="majorHAnsi" w:cs="Arial"/>
          <w:color w:val="000000"/>
          <w:sz w:val="16"/>
          <w:shd w:val="clear" w:color="auto" w:fill="FFFFFF"/>
        </w:rPr>
        <w:t>, however,</w:t>
      </w:r>
      <w:r w:rsidRPr="00094E9C">
        <w:rPr>
          <w:rStyle w:val="apple-converted-space"/>
          <w:rFonts w:asciiTheme="majorHAnsi" w:eastAsia="Times New Roman" w:hAnsiTheme="majorHAnsi" w:cs="Arial"/>
          <w:color w:val="000000"/>
          <w:sz w:val="16"/>
          <w:shd w:val="clear" w:color="auto" w:fill="FFFFFF"/>
        </w:rPr>
        <w:t> </w:t>
      </w:r>
      <w:r w:rsidRPr="00094E9C">
        <w:rPr>
          <w:rStyle w:val="StyleUnderline"/>
          <w:rFonts w:asciiTheme="majorHAnsi" w:hAnsiTheme="majorHAnsi"/>
        </w:rPr>
        <w:t>remains to be done in reforming capture fisheries along with the aquaculture sector. USAID is well positioned to take on this challenge.</w:t>
      </w:r>
      <w:r w:rsidRPr="00094E9C">
        <w:rPr>
          <w:rStyle w:val="StyleUnderline"/>
          <w:rFonts w:asciiTheme="majorHAnsi" w:hAnsiTheme="majorHAnsi"/>
        </w:rPr>
        <w:br/>
      </w:r>
    </w:p>
    <w:p w14:paraId="1C18E353" w14:textId="77777777" w:rsidR="00AB5C3A" w:rsidRPr="00094E9C" w:rsidRDefault="00AB5C3A" w:rsidP="00094E9C">
      <w:pPr>
        <w:pStyle w:val="Heading4"/>
      </w:pPr>
      <w:bookmarkStart w:id="5" w:name="x1AC-Contention_2_is_Solvency--Internati"/>
      <w:bookmarkEnd w:id="5"/>
      <w:r w:rsidRPr="00094E9C">
        <w:rPr>
          <w:highlight w:val="cyan"/>
        </w:rPr>
        <w:t>International assistance to Thailand solves</w:t>
      </w:r>
    </w:p>
    <w:p w14:paraId="01D59550" w14:textId="77777777" w:rsidR="00AB5C3A" w:rsidRPr="00094E9C" w:rsidRDefault="00AB5C3A" w:rsidP="00094E9C">
      <w:pPr>
        <w:rPr>
          <w:rFonts w:asciiTheme="majorHAnsi" w:eastAsia="Times New Roman" w:hAnsiTheme="majorHAnsi" w:cs="Times New Roman"/>
          <w:sz w:val="16"/>
          <w:szCs w:val="20"/>
        </w:rPr>
      </w:pPr>
      <w:r w:rsidRPr="00094E9C">
        <w:rPr>
          <w:rFonts w:asciiTheme="majorHAnsi" w:eastAsia="Times New Roman" w:hAnsiTheme="majorHAnsi" w:cs="Arial"/>
          <w:color w:val="000000"/>
          <w:sz w:val="16"/>
          <w:szCs w:val="26"/>
          <w:shd w:val="clear" w:color="auto" w:fill="FFFFFF"/>
        </w:rPr>
        <w:t>Ahmed et al. 7,</w:t>
      </w:r>
      <w:r w:rsidRPr="00094E9C">
        <w:rPr>
          <w:rStyle w:val="apple-converted-space"/>
          <w:rFonts w:asciiTheme="majorHAnsi" w:eastAsia="Times New Roman" w:hAnsiTheme="majorHAnsi" w:cs="Arial"/>
          <w:color w:val="000000"/>
          <w:sz w:val="16"/>
          <w:shd w:val="clear" w:color="auto" w:fill="FFFFFF"/>
        </w:rPr>
        <w:t> </w:t>
      </w:r>
      <w:r w:rsidRPr="00094E9C">
        <w:rPr>
          <w:rFonts w:asciiTheme="majorHAnsi" w:eastAsia="Times New Roman" w:hAnsiTheme="majorHAnsi" w:cs="Arial"/>
          <w:color w:val="000000"/>
          <w:sz w:val="16"/>
          <w:szCs w:val="16"/>
          <w:shd w:val="clear" w:color="auto" w:fill="FFFFFF"/>
        </w:rPr>
        <w:t xml:space="preserve">(“Overﬁshing in the Gulf of Thailand: policy challenges and </w:t>
      </w:r>
      <w:proofErr w:type="spellStart"/>
      <w:r w:rsidRPr="00094E9C">
        <w:rPr>
          <w:rFonts w:asciiTheme="majorHAnsi" w:eastAsia="Times New Roman" w:hAnsiTheme="majorHAnsi" w:cs="Arial"/>
          <w:color w:val="000000"/>
          <w:sz w:val="16"/>
          <w:szCs w:val="16"/>
          <w:shd w:val="clear" w:color="auto" w:fill="FFFFFF"/>
        </w:rPr>
        <w:t>bioeconomic</w:t>
      </w:r>
      <w:proofErr w:type="spellEnd"/>
      <w:r w:rsidRPr="00094E9C">
        <w:rPr>
          <w:rFonts w:asciiTheme="majorHAnsi" w:eastAsia="Times New Roman" w:hAnsiTheme="majorHAnsi" w:cs="Arial"/>
          <w:color w:val="000000"/>
          <w:sz w:val="16"/>
          <w:szCs w:val="16"/>
          <w:shd w:val="clear" w:color="auto" w:fill="FFFFFF"/>
        </w:rPr>
        <w:t xml:space="preserve"> analysis”, MAHFUZUDDIN - Principal Social Scientist and Program Leader, Policy Research and Impact Assessment, </w:t>
      </w:r>
      <w:proofErr w:type="spellStart"/>
      <w:r w:rsidRPr="00094E9C">
        <w:rPr>
          <w:rFonts w:asciiTheme="majorHAnsi" w:eastAsia="Times New Roman" w:hAnsiTheme="majorHAnsi" w:cs="Arial"/>
          <w:color w:val="000000"/>
          <w:sz w:val="16"/>
          <w:szCs w:val="16"/>
          <w:shd w:val="clear" w:color="auto" w:fill="FFFFFF"/>
        </w:rPr>
        <w:t>WorldFish</w:t>
      </w:r>
      <w:proofErr w:type="spellEnd"/>
      <w:r w:rsidRPr="00094E9C">
        <w:rPr>
          <w:rFonts w:asciiTheme="majorHAnsi" w:eastAsia="Times New Roman" w:hAnsiTheme="majorHAnsi" w:cs="Arial"/>
          <w:color w:val="000000"/>
          <w:sz w:val="16"/>
          <w:szCs w:val="16"/>
          <w:shd w:val="clear" w:color="auto" w:fill="FFFFFF"/>
        </w:rPr>
        <w:t xml:space="preserve"> Center, PONGPAT BOONCHUWONGSE - Fisheries Economist, Department of Fisheries, Ministry of Agriculture and Cooperative, WARAPORN DECHBOON - Fisheries Biologist, Southern Marine Fisheries Development Center, DALE SQUIRES - Resource Economist, NOAA Fisheries, Cambridge University Press, 2007,</w:t>
      </w:r>
      <w:r w:rsidRPr="00094E9C">
        <w:rPr>
          <w:rStyle w:val="apple-converted-space"/>
          <w:rFonts w:asciiTheme="majorHAnsi" w:eastAsia="Times New Roman" w:hAnsiTheme="majorHAnsi" w:cs="Arial"/>
          <w:color w:val="000000"/>
          <w:sz w:val="16"/>
          <w:szCs w:val="16"/>
          <w:shd w:val="clear" w:color="auto" w:fill="FFFFFF"/>
        </w:rPr>
        <w:t> </w:t>
      </w:r>
      <w:hyperlink r:id="rId14" w:history="1">
        <w:r w:rsidRPr="00094E9C">
          <w:rPr>
            <w:rStyle w:val="Hyperlink"/>
            <w:rFonts w:asciiTheme="majorHAnsi" w:eastAsia="Times New Roman" w:hAnsiTheme="majorHAnsi" w:cs="Arial"/>
            <w:sz w:val="16"/>
            <w:szCs w:val="16"/>
            <w:shd w:val="clear" w:color="auto" w:fill="FFFFFF"/>
          </w:rPr>
          <w:t>http://www.environmental-expert.com/Files%5C5253%5Carticles%5C14342%5Cart8.pdf</w:t>
        </w:r>
      </w:hyperlink>
      <w:r w:rsidRPr="00094E9C">
        <w:rPr>
          <w:rFonts w:asciiTheme="majorHAnsi" w:eastAsia="Times New Roman" w:hAnsiTheme="majorHAnsi" w:cs="Arial"/>
          <w:color w:val="000000"/>
          <w:sz w:val="16"/>
          <w:szCs w:val="16"/>
          <w:shd w:val="clear" w:color="auto" w:fill="FFFFFF"/>
        </w:rPr>
        <w:t>, G.V.)</w:t>
      </w:r>
      <w:r w:rsidRPr="00094E9C">
        <w:rPr>
          <w:rStyle w:val="apple-converted-space"/>
          <w:rFonts w:asciiTheme="majorHAnsi" w:eastAsia="Times New Roman" w:hAnsiTheme="majorHAnsi" w:cs="Arial"/>
          <w:color w:val="000000"/>
          <w:sz w:val="16"/>
          <w:szCs w:val="16"/>
          <w:shd w:val="clear" w:color="auto" w:fill="FFFFFF"/>
        </w:rPr>
        <w:t> </w:t>
      </w:r>
      <w:r w:rsidRPr="00094E9C">
        <w:rPr>
          <w:rFonts w:asciiTheme="majorHAnsi" w:eastAsia="Times New Roman" w:hAnsiTheme="majorHAnsi" w:cs="Arial"/>
          <w:color w:val="000000"/>
          <w:sz w:val="16"/>
        </w:rPr>
        <w:br/>
      </w:r>
      <w:r w:rsidRPr="00094E9C">
        <w:rPr>
          <w:rFonts w:asciiTheme="majorHAnsi" w:eastAsia="Times New Roman" w:hAnsiTheme="majorHAnsi" w:cs="Arial"/>
          <w:color w:val="000000"/>
          <w:sz w:val="16"/>
          <w:szCs w:val="12"/>
          <w:shd w:val="clear" w:color="auto" w:fill="FFFFFF"/>
        </w:rPr>
        <w:t>Optimal resource utilization based solely on achieving economic efﬁciency inadequately addresses broader social issues. In this regard,</w:t>
      </w:r>
      <w:r w:rsidRPr="00094E9C">
        <w:rPr>
          <w:rStyle w:val="apple-converted-space"/>
          <w:rFonts w:asciiTheme="majorHAnsi" w:eastAsia="Times New Roman" w:hAnsiTheme="majorHAnsi" w:cs="Arial"/>
          <w:color w:val="000000"/>
          <w:sz w:val="16"/>
          <w:szCs w:val="12"/>
          <w:shd w:val="clear" w:color="auto" w:fill="FFFFFF"/>
        </w:rPr>
        <w:t> </w:t>
      </w:r>
      <w:r w:rsidRPr="00094E9C">
        <w:rPr>
          <w:rStyle w:val="StyleUnderline"/>
          <w:rFonts w:asciiTheme="majorHAnsi" w:hAnsiTheme="majorHAnsi"/>
        </w:rPr>
        <w:t>a policy aimed at maximum sustainable yield</w:t>
      </w:r>
      <w:r w:rsidRPr="00094E9C">
        <w:rPr>
          <w:rStyle w:val="styleunderline0"/>
          <w:rFonts w:asciiTheme="majorHAnsi" w:eastAsia="Times New Roman" w:hAnsiTheme="majorHAnsi" w:cs="Arial"/>
          <w:color w:val="000000"/>
          <w:sz w:val="16"/>
          <w:shd w:val="clear" w:color="auto" w:fill="FFFFFF"/>
        </w:rPr>
        <w:t>,</w:t>
      </w:r>
      <w:r w:rsidRPr="00094E9C">
        <w:rPr>
          <w:rStyle w:val="apple-converted-space"/>
          <w:rFonts w:asciiTheme="majorHAnsi" w:eastAsia="Times New Roman" w:hAnsiTheme="majorHAnsi" w:cs="Arial"/>
          <w:color w:val="000000"/>
          <w:sz w:val="16"/>
          <w:szCs w:val="12"/>
          <w:shd w:val="clear" w:color="auto" w:fill="FFFFFF"/>
        </w:rPr>
        <w:t> </w:t>
      </w:r>
      <w:r w:rsidRPr="00094E9C">
        <w:rPr>
          <w:rFonts w:asciiTheme="majorHAnsi" w:eastAsia="Times New Roman" w:hAnsiTheme="majorHAnsi" w:cs="Arial"/>
          <w:color w:val="000000"/>
          <w:sz w:val="16"/>
          <w:szCs w:val="12"/>
          <w:shd w:val="clear" w:color="auto" w:fill="FFFFFF"/>
        </w:rPr>
        <w:t>modiﬁed by the Precautionary Principle,</w:t>
      </w:r>
      <w:r w:rsidRPr="00094E9C">
        <w:rPr>
          <w:rStyle w:val="apple-converted-space"/>
          <w:rFonts w:asciiTheme="majorHAnsi" w:eastAsia="Times New Roman" w:hAnsiTheme="majorHAnsi" w:cs="Arial"/>
          <w:color w:val="000000"/>
          <w:sz w:val="16"/>
          <w:szCs w:val="12"/>
          <w:shd w:val="clear" w:color="auto" w:fill="FFFFFF"/>
        </w:rPr>
        <w:t> </w:t>
      </w:r>
      <w:r w:rsidRPr="00094E9C">
        <w:rPr>
          <w:rStyle w:val="StyleUnderline"/>
          <w:rFonts w:asciiTheme="majorHAnsi" w:hAnsiTheme="majorHAnsi"/>
        </w:rPr>
        <w:t>rather than maximum economic yield, has its advantages, since it </w:t>
      </w:r>
      <w:proofErr w:type="spellStart"/>
      <w:r w:rsidRPr="00094E9C">
        <w:rPr>
          <w:rStyle w:val="StyleUnderline"/>
          <w:rFonts w:asciiTheme="majorHAnsi" w:hAnsiTheme="majorHAnsi"/>
        </w:rPr>
        <w:t>helpsalleviate</w:t>
      </w:r>
      <w:proofErr w:type="spellEnd"/>
      <w:r w:rsidRPr="00094E9C">
        <w:rPr>
          <w:rStyle w:val="StyleUnderline"/>
          <w:rFonts w:asciiTheme="majorHAnsi" w:hAnsiTheme="majorHAnsi"/>
        </w:rPr>
        <w:t> </w:t>
      </w:r>
      <w:r w:rsidRPr="00094E9C">
        <w:rPr>
          <w:rFonts w:asciiTheme="majorHAnsi" w:eastAsia="Times New Roman" w:hAnsiTheme="majorHAnsi" w:cs="Arial"/>
          <w:color w:val="000000"/>
          <w:sz w:val="16"/>
          <w:szCs w:val="12"/>
          <w:shd w:val="clear" w:color="auto" w:fill="FFFFFF"/>
        </w:rPr>
        <w:t>employment and distributional concerns in the Gulf of</w:t>
      </w:r>
      <w:r w:rsidRPr="00094E9C">
        <w:rPr>
          <w:rStyle w:val="apple-converted-space"/>
          <w:rFonts w:asciiTheme="majorHAnsi" w:eastAsia="Times New Roman" w:hAnsiTheme="majorHAnsi" w:cs="Arial"/>
          <w:color w:val="000000"/>
          <w:sz w:val="16"/>
          <w:szCs w:val="12"/>
          <w:shd w:val="clear" w:color="auto" w:fill="FFFFFF"/>
        </w:rPr>
        <w:t> </w:t>
      </w:r>
      <w:r w:rsidRPr="00094E9C">
        <w:rPr>
          <w:rStyle w:val="StyleUnderline"/>
          <w:rFonts w:asciiTheme="majorHAnsi" w:hAnsiTheme="majorHAnsi"/>
        </w:rPr>
        <w:t>Thailand ﬁsheries</w:t>
      </w:r>
      <w:r w:rsidRPr="00094E9C">
        <w:rPr>
          <w:rStyle w:val="styleunderline0"/>
          <w:rFonts w:asciiTheme="majorHAnsi" w:eastAsia="Times New Roman" w:hAnsiTheme="majorHAnsi" w:cs="Arial"/>
          <w:color w:val="000000"/>
          <w:sz w:val="16"/>
          <w:shd w:val="clear" w:color="auto" w:fill="FFFFFF"/>
        </w:rPr>
        <w:t>.</w:t>
      </w:r>
      <w:r w:rsidRPr="00094E9C">
        <w:rPr>
          <w:rStyle w:val="apple-converted-space"/>
          <w:rFonts w:asciiTheme="majorHAnsi" w:eastAsia="Times New Roman" w:hAnsiTheme="majorHAnsi" w:cs="Arial"/>
          <w:color w:val="000000"/>
          <w:sz w:val="16"/>
          <w:szCs w:val="12"/>
          <w:shd w:val="clear" w:color="auto" w:fill="FFFFFF"/>
        </w:rPr>
        <w:t> </w:t>
      </w:r>
      <w:r w:rsidRPr="00094E9C">
        <w:rPr>
          <w:rFonts w:asciiTheme="majorHAnsi" w:eastAsia="Times New Roman" w:hAnsiTheme="majorHAnsi" w:cs="Arial"/>
          <w:color w:val="000000"/>
          <w:sz w:val="16"/>
          <w:szCs w:val="12"/>
          <w:shd w:val="clear" w:color="auto" w:fill="FFFFFF"/>
        </w:rPr>
        <w:t>Side</w:t>
      </w:r>
      <w:r w:rsidRPr="00094E9C">
        <w:rPr>
          <w:rStyle w:val="apple-converted-space"/>
          <w:rFonts w:asciiTheme="majorHAnsi" w:eastAsia="Times New Roman" w:hAnsiTheme="majorHAnsi" w:cs="Arial"/>
          <w:color w:val="000000"/>
          <w:sz w:val="16"/>
          <w:szCs w:val="12"/>
          <w:shd w:val="clear" w:color="auto" w:fill="FFFFFF"/>
        </w:rPr>
        <w:t> </w:t>
      </w:r>
      <w:r w:rsidRPr="00094E9C">
        <w:rPr>
          <w:rStyle w:val="StyleUnderline"/>
          <w:rFonts w:asciiTheme="majorHAnsi" w:hAnsiTheme="majorHAnsi"/>
        </w:rPr>
        <w:t>payments</w:t>
      </w:r>
      <w:r w:rsidRPr="00094E9C">
        <w:rPr>
          <w:rStyle w:val="apple-converted-space"/>
          <w:rFonts w:asciiTheme="majorHAnsi" w:eastAsia="Times New Roman" w:hAnsiTheme="majorHAnsi" w:cs="Arial"/>
          <w:color w:val="000000"/>
          <w:sz w:val="16"/>
          <w:szCs w:val="12"/>
          <w:shd w:val="clear" w:color="auto" w:fill="FFFFFF"/>
        </w:rPr>
        <w:t> </w:t>
      </w:r>
      <w:r w:rsidRPr="00094E9C">
        <w:rPr>
          <w:rFonts w:asciiTheme="majorHAnsi" w:eastAsia="Times New Roman" w:hAnsiTheme="majorHAnsi" w:cs="Arial"/>
          <w:color w:val="000000"/>
          <w:sz w:val="16"/>
          <w:szCs w:val="12"/>
          <w:shd w:val="clear" w:color="auto" w:fill="FFFFFF"/>
        </w:rPr>
        <w:t>from gainers to losers or the disenfranchised, perhaps ﬁnanced by license fees or limited access formula favorable to the disenfranchised,</w:t>
      </w:r>
      <w:r w:rsidRPr="00094E9C">
        <w:rPr>
          <w:rStyle w:val="apple-converted-space"/>
          <w:rFonts w:asciiTheme="majorHAnsi" w:eastAsia="Times New Roman" w:hAnsiTheme="majorHAnsi" w:cs="Arial"/>
          <w:color w:val="000000"/>
          <w:sz w:val="16"/>
          <w:szCs w:val="12"/>
          <w:shd w:val="clear" w:color="auto" w:fill="FFFFFF"/>
        </w:rPr>
        <w:t> </w:t>
      </w:r>
      <w:r w:rsidRPr="00094E9C">
        <w:rPr>
          <w:rStyle w:val="StyleUnderline"/>
          <w:rFonts w:asciiTheme="majorHAnsi" w:hAnsiTheme="majorHAnsi"/>
        </w:rPr>
        <w:t xml:space="preserve">may also help address social issues. The international community </w:t>
      </w:r>
      <w:proofErr w:type="spellStart"/>
      <w:r w:rsidRPr="00094E9C">
        <w:rPr>
          <w:rStyle w:val="StyleUnderline"/>
          <w:rFonts w:asciiTheme="majorHAnsi" w:hAnsiTheme="majorHAnsi"/>
        </w:rPr>
        <w:t>andexternal</w:t>
      </w:r>
      <w:proofErr w:type="spellEnd"/>
      <w:r w:rsidRPr="00094E9C">
        <w:rPr>
          <w:rStyle w:val="StyleUnderline"/>
          <w:rFonts w:asciiTheme="majorHAnsi" w:hAnsiTheme="majorHAnsi"/>
        </w:rPr>
        <w:t xml:space="preserve"> funding may be useful in introducing and funding governance and structural reforms and some management programs</w:t>
      </w:r>
      <w:r w:rsidRPr="00094E9C">
        <w:rPr>
          <w:rStyle w:val="apple-converted-space"/>
          <w:rFonts w:asciiTheme="majorHAnsi" w:eastAsia="Times New Roman" w:hAnsiTheme="majorHAnsi" w:cs="Arial"/>
          <w:color w:val="000000"/>
          <w:sz w:val="16"/>
          <w:szCs w:val="12"/>
          <w:shd w:val="clear" w:color="auto" w:fill="FFFFFF"/>
        </w:rPr>
        <w:t> </w:t>
      </w:r>
      <w:r w:rsidRPr="00094E9C">
        <w:rPr>
          <w:rFonts w:asciiTheme="majorHAnsi" w:eastAsia="Times New Roman" w:hAnsiTheme="majorHAnsi" w:cs="Arial"/>
          <w:color w:val="000000"/>
          <w:sz w:val="16"/>
          <w:szCs w:val="12"/>
          <w:shd w:val="clear" w:color="auto" w:fill="FFFFFF"/>
        </w:rPr>
        <w:t>such as vessel buyback programs, experimental individual transferable effort programs, and enhanced compliance and enforcement. Such programs may require additional funding or impetus.</w:t>
      </w:r>
      <w:r w:rsidRPr="00094E9C">
        <w:rPr>
          <w:rStyle w:val="apple-converted-space"/>
          <w:rFonts w:asciiTheme="majorHAnsi" w:eastAsia="Times New Roman" w:hAnsiTheme="majorHAnsi" w:cs="Arial"/>
          <w:color w:val="000000"/>
          <w:sz w:val="16"/>
          <w:szCs w:val="12"/>
          <w:shd w:val="clear" w:color="auto" w:fill="FFFFFF"/>
        </w:rPr>
        <w:t> </w:t>
      </w:r>
      <w:r w:rsidRPr="00094E9C">
        <w:rPr>
          <w:rStyle w:val="StyleUnderline"/>
          <w:rFonts w:asciiTheme="majorHAnsi" w:hAnsiTheme="majorHAnsi"/>
        </w:rPr>
        <w:t>The ultimate success of a national ﬁsheries policy lies in the correct and timely mix of ﬁsheries management and non-ﬁsheries development</w:t>
      </w:r>
      <w:r w:rsidRPr="00094E9C">
        <w:rPr>
          <w:rFonts w:asciiTheme="majorHAnsi" w:eastAsia="Times New Roman" w:hAnsiTheme="majorHAnsi" w:cs="Arial"/>
          <w:color w:val="000000"/>
          <w:sz w:val="16"/>
          <w:szCs w:val="12"/>
          <w:shd w:val="clear" w:color="auto" w:fill="FFFFFF"/>
        </w:rPr>
        <w:t>. Only broad-based rural development will put an end to the continual drift into common resources and major urban centers.</w:t>
      </w:r>
      <w:r w:rsidRPr="00094E9C">
        <w:rPr>
          <w:rStyle w:val="apple-converted-space"/>
          <w:rFonts w:asciiTheme="majorHAnsi" w:eastAsia="Times New Roman" w:hAnsiTheme="majorHAnsi" w:cs="Arial"/>
          <w:color w:val="000000"/>
          <w:sz w:val="16"/>
          <w:szCs w:val="12"/>
          <w:shd w:val="clear" w:color="auto" w:fill="FFFFFF"/>
        </w:rPr>
        <w:t> </w:t>
      </w:r>
      <w:r w:rsidRPr="00094E9C">
        <w:rPr>
          <w:rStyle w:val="StyleUnderline"/>
          <w:rFonts w:asciiTheme="majorHAnsi" w:hAnsiTheme="majorHAnsi"/>
        </w:rPr>
        <w:t>In its absence, ﬁsheries regulation cannot be effective and, if effective, will simply push the problems into some other sector: unemployed ﬁshers have little choice but to encroach on reserved forests, mineral concessions and public lands or simply move into the urban centers creating a host of social and environmental problems.</w:t>
      </w:r>
      <w:r w:rsidRPr="00094E9C">
        <w:rPr>
          <w:rStyle w:val="StyleUnderline"/>
          <w:rFonts w:asciiTheme="majorHAnsi" w:hAnsiTheme="majorHAnsi"/>
        </w:rPr>
        <w:br/>
      </w:r>
    </w:p>
    <w:p w14:paraId="54AFE16D" w14:textId="2EED669C" w:rsidR="00AB5C3A" w:rsidRPr="00094E9C" w:rsidRDefault="00AB5C3A" w:rsidP="00094E9C">
      <w:pPr>
        <w:pStyle w:val="Heading4"/>
      </w:pPr>
      <w:bookmarkStart w:id="6" w:name="x1AC-Contention_2_is_Solvency--The_objec"/>
      <w:bookmarkStart w:id="7" w:name="x1AC-Contention_2_is_Solvency--USAID_is_"/>
      <w:bookmarkEnd w:id="6"/>
      <w:bookmarkEnd w:id="7"/>
      <w:r w:rsidRPr="00094E9C">
        <w:rPr>
          <w:highlight w:val="cyan"/>
        </w:rPr>
        <w:t>US</w:t>
      </w:r>
      <w:r w:rsidR="00306ED3" w:rsidRPr="00094E9C">
        <w:rPr>
          <w:highlight w:val="cyan"/>
        </w:rPr>
        <w:t xml:space="preserve"> </w:t>
      </w:r>
      <w:r w:rsidRPr="00094E9C">
        <w:rPr>
          <w:highlight w:val="cyan"/>
        </w:rPr>
        <w:t>AID is a global leader in fishery management- empirically solves</w:t>
      </w:r>
    </w:p>
    <w:p w14:paraId="7A67F01B" w14:textId="77777777" w:rsidR="00AB5C3A" w:rsidRPr="00094E9C" w:rsidRDefault="00AB5C3A" w:rsidP="00094E9C">
      <w:pPr>
        <w:rPr>
          <w:rFonts w:asciiTheme="majorHAnsi" w:eastAsia="Times New Roman" w:hAnsiTheme="majorHAnsi" w:cs="Times New Roman"/>
          <w:sz w:val="16"/>
          <w:szCs w:val="20"/>
        </w:rPr>
      </w:pPr>
      <w:r w:rsidRPr="00094E9C">
        <w:rPr>
          <w:rFonts w:asciiTheme="majorHAnsi" w:eastAsia="Times New Roman" w:hAnsiTheme="majorHAnsi" w:cs="Arial"/>
          <w:color w:val="000000"/>
          <w:sz w:val="16"/>
          <w:szCs w:val="26"/>
          <w:shd w:val="clear" w:color="auto" w:fill="FFFFFF"/>
        </w:rPr>
        <w:t xml:space="preserve">Haws </w:t>
      </w:r>
      <w:proofErr w:type="gramStart"/>
      <w:r w:rsidRPr="00094E9C">
        <w:rPr>
          <w:rFonts w:asciiTheme="majorHAnsi" w:eastAsia="Times New Roman" w:hAnsiTheme="majorHAnsi" w:cs="Arial"/>
          <w:color w:val="000000"/>
          <w:sz w:val="16"/>
          <w:szCs w:val="26"/>
          <w:shd w:val="clear" w:color="auto" w:fill="FFFFFF"/>
        </w:rPr>
        <w:t>et</w:t>
      </w:r>
      <w:proofErr w:type="gramEnd"/>
      <w:r w:rsidRPr="00094E9C">
        <w:rPr>
          <w:rFonts w:asciiTheme="majorHAnsi" w:eastAsia="Times New Roman" w:hAnsiTheme="majorHAnsi" w:cs="Arial"/>
          <w:color w:val="000000"/>
          <w:sz w:val="16"/>
          <w:szCs w:val="26"/>
          <w:shd w:val="clear" w:color="auto" w:fill="FFFFFF"/>
        </w:rPr>
        <w:t xml:space="preserve">. </w:t>
      </w:r>
      <w:proofErr w:type="gramStart"/>
      <w:r w:rsidRPr="00094E9C">
        <w:rPr>
          <w:rFonts w:asciiTheme="majorHAnsi" w:eastAsia="Times New Roman" w:hAnsiTheme="majorHAnsi" w:cs="Arial"/>
          <w:color w:val="000000"/>
          <w:sz w:val="16"/>
          <w:szCs w:val="26"/>
          <w:shd w:val="clear" w:color="auto" w:fill="FFFFFF"/>
        </w:rPr>
        <w:t>al</w:t>
      </w:r>
      <w:proofErr w:type="gramEnd"/>
      <w:r w:rsidRPr="00094E9C">
        <w:rPr>
          <w:rFonts w:asciiTheme="majorHAnsi" w:eastAsia="Times New Roman" w:hAnsiTheme="majorHAnsi" w:cs="Arial"/>
          <w:color w:val="000000"/>
          <w:sz w:val="16"/>
          <w:szCs w:val="26"/>
          <w:shd w:val="clear" w:color="auto" w:fill="FFFFFF"/>
        </w:rPr>
        <w:t xml:space="preserve"> ‘13</w:t>
      </w:r>
      <w:r w:rsidRPr="00094E9C">
        <w:rPr>
          <w:rFonts w:asciiTheme="majorHAnsi" w:eastAsia="Times New Roman" w:hAnsiTheme="majorHAnsi" w:cs="Arial"/>
          <w:color w:val="000000"/>
          <w:sz w:val="16"/>
          <w:szCs w:val="16"/>
          <w:shd w:val="clear" w:color="auto" w:fill="FFFFFF"/>
        </w:rPr>
        <w:t xml:space="preserve">(Maria Haws, University of Hawaii, Jim Tobey, Lesley </w:t>
      </w:r>
      <w:proofErr w:type="spellStart"/>
      <w:r w:rsidRPr="00094E9C">
        <w:rPr>
          <w:rFonts w:asciiTheme="majorHAnsi" w:eastAsia="Times New Roman" w:hAnsiTheme="majorHAnsi" w:cs="Arial"/>
          <w:color w:val="000000"/>
          <w:sz w:val="16"/>
          <w:szCs w:val="16"/>
          <w:shd w:val="clear" w:color="auto" w:fill="FFFFFF"/>
        </w:rPr>
        <w:t>Squillante</w:t>
      </w:r>
      <w:proofErr w:type="spellEnd"/>
      <w:r w:rsidRPr="00094E9C">
        <w:rPr>
          <w:rFonts w:asciiTheme="majorHAnsi" w:eastAsia="Times New Roman" w:hAnsiTheme="majorHAnsi" w:cs="Arial"/>
          <w:color w:val="000000"/>
          <w:sz w:val="16"/>
          <w:szCs w:val="16"/>
          <w:shd w:val="clear" w:color="auto" w:fill="FFFFFF"/>
        </w:rPr>
        <w:t xml:space="preserve">, Bob Bowen and Brian Crawford from the University of Rhode Island, and major inputs and direction from USAID, US Dept. of State, NOAA, </w:t>
      </w:r>
      <w:proofErr w:type="spellStart"/>
      <w:r w:rsidRPr="00094E9C">
        <w:rPr>
          <w:rFonts w:asciiTheme="majorHAnsi" w:eastAsia="Times New Roman" w:hAnsiTheme="majorHAnsi" w:cs="Arial"/>
          <w:color w:val="000000"/>
          <w:sz w:val="16"/>
          <w:szCs w:val="16"/>
          <w:shd w:val="clear" w:color="auto" w:fill="FFFFFF"/>
        </w:rPr>
        <w:t>WorldFish</w:t>
      </w:r>
      <w:proofErr w:type="spellEnd"/>
      <w:r w:rsidRPr="00094E9C">
        <w:rPr>
          <w:rFonts w:asciiTheme="majorHAnsi" w:eastAsia="Times New Roman" w:hAnsiTheme="majorHAnsi" w:cs="Arial"/>
          <w:color w:val="000000"/>
          <w:sz w:val="16"/>
          <w:szCs w:val="16"/>
          <w:shd w:val="clear" w:color="auto" w:fill="FFFFFF"/>
        </w:rPr>
        <w:t xml:space="preserve"> Center, The Nature Conservancy, WWF, and others, “SUSTAINABLE FISHERIES AND RESPONSIBLE AQUACULTURE: A Guide for USAID Staff and Partners”, September 2013,</w:t>
      </w:r>
      <w:r w:rsidRPr="00094E9C">
        <w:rPr>
          <w:rStyle w:val="apple-converted-space"/>
          <w:rFonts w:asciiTheme="majorHAnsi" w:eastAsia="Times New Roman" w:hAnsiTheme="majorHAnsi" w:cs="Arial"/>
          <w:color w:val="000000"/>
          <w:sz w:val="16"/>
          <w:szCs w:val="16"/>
          <w:shd w:val="clear" w:color="auto" w:fill="FFFFFF"/>
        </w:rPr>
        <w:t> </w:t>
      </w:r>
      <w:hyperlink r:id="rId15" w:history="1">
        <w:r w:rsidRPr="00094E9C">
          <w:rPr>
            <w:rStyle w:val="Hyperlink"/>
            <w:rFonts w:asciiTheme="majorHAnsi" w:eastAsia="Times New Roman" w:hAnsiTheme="majorHAnsi" w:cs="Arial"/>
            <w:sz w:val="16"/>
            <w:szCs w:val="16"/>
            <w:shd w:val="clear" w:color="auto" w:fill="FFFFFF"/>
          </w:rPr>
          <w:t>http://www.google.com/url?sa=t&amp;rct=j&amp;q=&amp;esrc=s&amp;frm=1&amp;source=web&amp;cd=16&amp;cad=rja&amp;uact=8&amp;ved=0CE0QFjAFOAo&amp;url=http%3A%2F%2Fwww.crc.uri.edu%2Fdownload%2FFishAquaGuide14Jun13Final.pdf&amp;ei=prnHU6O_GIvIsAS2voL4DA&amp;usg=AFQjCNEjboU17DcuzhecAd0FWyepzBf8tg&amp;sig2=ctUWFLCtVkv4GKA2F6Uyyw</w:t>
        </w:r>
      </w:hyperlink>
      <w:r w:rsidRPr="00094E9C">
        <w:rPr>
          <w:rFonts w:asciiTheme="majorHAnsi" w:eastAsia="Times New Roman" w:hAnsiTheme="majorHAnsi" w:cs="Arial"/>
          <w:color w:val="000000"/>
          <w:sz w:val="16"/>
          <w:szCs w:val="16"/>
          <w:shd w:val="clear" w:color="auto" w:fill="FFFFFF"/>
        </w:rPr>
        <w:t>, C.B.)</w:t>
      </w:r>
      <w:r w:rsidRPr="00094E9C">
        <w:rPr>
          <w:rFonts w:asciiTheme="majorHAnsi" w:eastAsia="Times New Roman" w:hAnsiTheme="majorHAnsi" w:cs="Arial"/>
          <w:color w:val="000000"/>
          <w:sz w:val="16"/>
        </w:rPr>
        <w:br/>
      </w:r>
      <w:r w:rsidRPr="00094E9C">
        <w:rPr>
          <w:rStyle w:val="StyleUnderline"/>
          <w:rFonts w:asciiTheme="majorHAnsi" w:hAnsiTheme="majorHAnsi"/>
        </w:rPr>
        <w:t>USAID is a leader in </w:t>
      </w:r>
      <w:r w:rsidRPr="00094E9C">
        <w:rPr>
          <w:rFonts w:asciiTheme="majorHAnsi" w:eastAsia="Times New Roman" w:hAnsiTheme="majorHAnsi" w:cs="Arial"/>
          <w:color w:val="000000"/>
          <w:sz w:val="16"/>
          <w:shd w:val="clear" w:color="auto" w:fill="FFFFFF"/>
        </w:rPr>
        <w:t>integrated coastal management (ICM), integrated water resources management (IWRM) and large-scale</w:t>
      </w:r>
      <w:r w:rsidRPr="00094E9C">
        <w:rPr>
          <w:rStyle w:val="apple-converted-space"/>
          <w:rFonts w:asciiTheme="majorHAnsi" w:eastAsia="Times New Roman" w:hAnsiTheme="majorHAnsi" w:cs="Arial"/>
          <w:color w:val="000000"/>
          <w:sz w:val="16"/>
          <w:shd w:val="clear" w:color="auto" w:fill="FFFFFF"/>
        </w:rPr>
        <w:t> </w:t>
      </w:r>
      <w:r w:rsidRPr="00094E9C">
        <w:rPr>
          <w:rStyle w:val="StyleUnderline"/>
          <w:rFonts w:asciiTheme="majorHAnsi" w:hAnsiTheme="majorHAnsi"/>
        </w:rPr>
        <w:t>approaches to biodiversity conservation. It is also </w:t>
      </w:r>
      <w:proofErr w:type="spellStart"/>
      <w:r w:rsidRPr="00094E9C">
        <w:rPr>
          <w:rStyle w:val="StyleUnderline"/>
          <w:rFonts w:asciiTheme="majorHAnsi" w:hAnsiTheme="majorHAnsi"/>
        </w:rPr>
        <w:t>arecognized</w:t>
      </w:r>
      <w:proofErr w:type="spellEnd"/>
      <w:r w:rsidRPr="00094E9C">
        <w:rPr>
          <w:rStyle w:val="StyleUnderline"/>
          <w:rFonts w:asciiTheme="majorHAnsi" w:hAnsiTheme="majorHAnsi"/>
        </w:rPr>
        <w:t xml:space="preserve"> leader in developing effective and innovative approaches to fisheries management</w:t>
      </w:r>
      <w:r w:rsidRPr="00094E9C">
        <w:rPr>
          <w:rFonts w:asciiTheme="majorHAnsi" w:eastAsia="Times New Roman" w:hAnsiTheme="majorHAnsi" w:cs="Arial"/>
          <w:color w:val="000000"/>
          <w:sz w:val="16"/>
          <w:shd w:val="clear" w:color="auto" w:fill="FFFFFF"/>
        </w:rPr>
        <w:t>, best framed within these broader contexts of ICM, IWRM, or seascape/landscape approaches.</w:t>
      </w:r>
      <w:r w:rsidRPr="00094E9C">
        <w:rPr>
          <w:rStyle w:val="apple-converted-space"/>
          <w:rFonts w:asciiTheme="majorHAnsi" w:eastAsia="Times New Roman" w:hAnsiTheme="majorHAnsi" w:cs="Arial"/>
          <w:color w:val="000000"/>
          <w:sz w:val="16"/>
          <w:shd w:val="clear" w:color="auto" w:fill="FFFFFF"/>
        </w:rPr>
        <w:t> </w:t>
      </w:r>
      <w:r w:rsidRPr="00094E9C">
        <w:rPr>
          <w:rStyle w:val="StyleUnderline"/>
          <w:rFonts w:asciiTheme="majorHAnsi" w:hAnsiTheme="majorHAnsi"/>
        </w:rPr>
        <w:t xml:space="preserve">Concrete examples of its fisheries leadership on-the-ground include the USAID-funded Ba </w:t>
      </w:r>
      <w:proofErr w:type="spellStart"/>
      <w:r w:rsidRPr="00094E9C">
        <w:rPr>
          <w:rStyle w:val="StyleUnderline"/>
          <w:rFonts w:asciiTheme="majorHAnsi" w:hAnsiTheme="majorHAnsi"/>
        </w:rPr>
        <w:t>Nafaa</w:t>
      </w:r>
      <w:proofErr w:type="spellEnd"/>
      <w:r w:rsidRPr="00094E9C">
        <w:rPr>
          <w:rStyle w:val="StyleUnderline"/>
          <w:rFonts w:asciiTheme="majorHAnsi" w:hAnsiTheme="majorHAnsi"/>
        </w:rPr>
        <w:t xml:space="preserve"> project in West Africa, the USAID-funded Fisheries Improved for Sustainable Harvest (FISH) project in the Philippines, the Management of Aquatic Ecosystems through Community Husbandry (MACH) project in Bangladesh, the SUCCESS fisheries management programs in three West African countries, and the work of the Global FISH Alliance in the spiny-lobster fishery of Honduras. These programs have improved fisheries productivity, livelihoods, and biodiversity through an ecosystem-based approach to fisheries management. </w:t>
      </w:r>
      <w:r w:rsidRPr="00094E9C">
        <w:rPr>
          <w:rFonts w:asciiTheme="majorHAnsi" w:eastAsia="Times New Roman" w:hAnsiTheme="majorHAnsi" w:cs="Arial"/>
          <w:color w:val="000000"/>
          <w:sz w:val="16"/>
          <w:shd w:val="clear" w:color="auto" w:fill="FFFFFF"/>
        </w:rPr>
        <w:t>More information on these programs can be found at the web sites listed below.</w:t>
      </w:r>
    </w:p>
    <w:p w14:paraId="2735FB8B" w14:textId="77777777" w:rsidR="00F661B6" w:rsidRDefault="00F661B6" w:rsidP="00094E9C">
      <w:pPr>
        <w:pStyle w:val="Heading4"/>
      </w:pPr>
    </w:p>
    <w:p w14:paraId="0A1CAFF8" w14:textId="63E5D70C" w:rsidR="0064470A" w:rsidRDefault="00470EAB" w:rsidP="00B2756D">
      <w:pPr>
        <w:rPr>
          <w:rStyle w:val="Style13ptBold"/>
        </w:rPr>
      </w:pPr>
      <w:r>
        <w:rPr>
          <w:rStyle w:val="Style13ptBold"/>
        </w:rPr>
        <w:t>The aff can never change what the happens in Thailand – those who control the industry will never change</w:t>
      </w:r>
    </w:p>
    <w:p w14:paraId="2F29DB03" w14:textId="70A50AC1" w:rsidR="00B2756D" w:rsidRPr="0064470A" w:rsidRDefault="0064470A" w:rsidP="00B2756D">
      <w:pPr>
        <w:rPr>
          <w:rFonts w:eastAsiaTheme="majorEastAsia" w:cstheme="majorBidi"/>
          <w:iCs/>
          <w:sz w:val="26"/>
        </w:rPr>
      </w:pPr>
      <w:r w:rsidRPr="003B23AD">
        <w:rPr>
          <w:rStyle w:val="Style13ptBold"/>
        </w:rPr>
        <w:t>Hedges ‘12</w:t>
      </w:r>
      <w:r w:rsidRPr="003B23AD">
        <w:rPr>
          <w:rStyle w:val="Style13ptBold"/>
          <w:sz w:val="16"/>
          <w:szCs w:val="16"/>
        </w:rPr>
        <w:t xml:space="preserve">(Chris, Journalist, NY Times Best Selling Author, and Pulitzer Prize winner, and Senior Fellow at the Nation Institute, “The Careerists”, 5/23/2012, </w:t>
      </w:r>
      <w:hyperlink r:id="rId16" w:history="1">
        <w:r w:rsidRPr="003B23AD">
          <w:rPr>
            <w:rStyle w:val="Hyperlink"/>
            <w:sz w:val="16"/>
            <w:szCs w:val="16"/>
          </w:rPr>
          <w:t>http://www.truthdig.com/report/item/the_careerists_20120723</w:t>
        </w:r>
      </w:hyperlink>
      <w:r w:rsidRPr="003B23AD">
        <w:rPr>
          <w:rStyle w:val="Style13ptBold"/>
          <w:sz w:val="16"/>
          <w:szCs w:val="16"/>
        </w:rPr>
        <w:t>, C.B.)</w:t>
      </w:r>
    </w:p>
    <w:p w14:paraId="2FC4A854" w14:textId="279C3855" w:rsidR="005157E1" w:rsidRPr="00B2756D" w:rsidRDefault="005157E1" w:rsidP="005157E1">
      <w:pPr>
        <w:rPr>
          <w:sz w:val="16"/>
        </w:rPr>
      </w:pPr>
      <w:r w:rsidRPr="002D1972">
        <w:rPr>
          <w:rStyle w:val="StyleUnderline"/>
        </w:rPr>
        <w:t>The greatest crimes of human history are made possible by the most colorless human beings. They are the careerists. The bureaucrats. The cynics. They do the little chores that make vast, complicated systems of exploitation and death a reality. They collect and read the personal data gathered on tens of millions of us by the security and surveillance state</w:t>
      </w:r>
      <w:r w:rsidRPr="00B2756D">
        <w:rPr>
          <w:sz w:val="16"/>
        </w:rPr>
        <w:t>. They keep the accounts of ExxonMobil, BP and Goldman Sachs. They build or pilot aerial drones. They work in corporate advertising and public relations. They issue the forms. They process the papers. They deny food stamps to some and unemployment benefits or medical coverage to others. They enforce the laws and the regulations. And they do not ask questions</w:t>
      </w:r>
      <w:proofErr w:type="gramStart"/>
      <w:r w:rsidRPr="00B2756D">
        <w:rPr>
          <w:sz w:val="16"/>
        </w:rPr>
        <w:t>.</w:t>
      </w:r>
      <w:r w:rsidR="00B2756D" w:rsidRPr="00B2756D">
        <w:rPr>
          <w:sz w:val="12"/>
        </w:rPr>
        <w:t>¶</w:t>
      </w:r>
      <w:proofErr w:type="gramEnd"/>
      <w:r w:rsidR="002D1972" w:rsidRPr="00B2756D">
        <w:rPr>
          <w:sz w:val="16"/>
        </w:rPr>
        <w:t xml:space="preserve"> </w:t>
      </w:r>
      <w:r w:rsidRPr="002D1972">
        <w:rPr>
          <w:rStyle w:val="StyleUnderline"/>
        </w:rPr>
        <w:t>Good. Evil. These words do not mean anything to them. They are beyond morality. They are there to make corporate systems function. If insurance companies abandon tens of millions of sick to suffer and die, so be it.</w:t>
      </w:r>
      <w:r w:rsidRPr="00B2756D">
        <w:rPr>
          <w:sz w:val="16"/>
        </w:rPr>
        <w:t xml:space="preserve"> If banks and sheriff departments toss families out of their homes, so be it. If financial firms rob citizens of their savings, so be it. If the government shuts down schools and libraries, so be it. If the military murders children in Pakistan or Afghanistan, so be it. If commodity speculators drive up the cost of rice and corn and wheat so that they are unaffordable for hundreds of millions of poor across the planet, so be it. If Congress and the courts strip citizens of basic civil liberties, so be it. If the fossil fuel industry turns the earth into a broiler of greenhouse gases that doom us, so be it. They serve the system. </w:t>
      </w:r>
      <w:proofErr w:type="gramStart"/>
      <w:r w:rsidRPr="00B2756D">
        <w:rPr>
          <w:sz w:val="16"/>
        </w:rPr>
        <w:t>The god of profit and exploitation.</w:t>
      </w:r>
      <w:proofErr w:type="gramEnd"/>
      <w:r w:rsidRPr="00B2756D">
        <w:rPr>
          <w:sz w:val="16"/>
        </w:rPr>
        <w:t xml:space="preserve"> The most dangerous force in the industrialized world does not come from those who wield radical creeds, whether Islamic radicalism or Christian fundamentalism, but from legions of faceless bureaucrats who claw their way up layered corporate and governmental machines. </w:t>
      </w:r>
      <w:r w:rsidRPr="00B2756D">
        <w:rPr>
          <w:rStyle w:val="StyleUnderline"/>
        </w:rPr>
        <w:t>They serve any system that meets their pathetic quota of needs</w:t>
      </w:r>
      <w:proofErr w:type="gramStart"/>
      <w:r w:rsidRPr="00B2756D">
        <w:rPr>
          <w:rStyle w:val="StyleUnderline"/>
        </w:rPr>
        <w:t>.</w:t>
      </w:r>
      <w:r w:rsidR="00B2756D" w:rsidRPr="00B2756D">
        <w:rPr>
          <w:rStyle w:val="StyleUnderline"/>
          <w:b w:val="0"/>
          <w:sz w:val="12"/>
          <w:u w:val="none"/>
        </w:rPr>
        <w:t>¶</w:t>
      </w:r>
      <w:proofErr w:type="gramEnd"/>
      <w:r w:rsidR="002D1972" w:rsidRPr="00B2756D">
        <w:rPr>
          <w:rStyle w:val="StyleUnderline"/>
        </w:rPr>
        <w:t xml:space="preserve"> </w:t>
      </w:r>
      <w:r w:rsidRPr="00B2756D">
        <w:rPr>
          <w:rStyle w:val="StyleUnderline"/>
        </w:rPr>
        <w:t>These systems managers believe nothing. They have no loyalty. They are rootless. They do not think beyond their tiny, insignificant roles. They are blind and deaf.</w:t>
      </w:r>
      <w:r w:rsidRPr="00B2756D">
        <w:rPr>
          <w:sz w:val="16"/>
        </w:rPr>
        <w:t xml:space="preserve"> They are, at least regarding the great ideas and patterns of human civilization and history, utterly illiterate. And we churn them out of universities. Lawyers. Technocrats. Business majors. Financial managers. IT specialists. Consultants. Petroleum engineers. “Positive psychologists.” Communications majors. Cadets. Sales representatives. Computer programmers. Men and </w:t>
      </w:r>
      <w:proofErr w:type="gramStart"/>
      <w:r w:rsidRPr="00B2756D">
        <w:rPr>
          <w:sz w:val="16"/>
        </w:rPr>
        <w:t>women</w:t>
      </w:r>
      <w:proofErr w:type="gramEnd"/>
      <w:r w:rsidRPr="00B2756D">
        <w:rPr>
          <w:sz w:val="16"/>
        </w:rPr>
        <w:t xml:space="preserve"> who know no history, know no ideas. They live and think in an intellectual vacuum, a world of stultifying minutia. They are T.S. Eliot’s “the hollow men,” “the stuffed men.” “Shape without form, shade without </w:t>
      </w:r>
      <w:proofErr w:type="spellStart"/>
      <w:r w:rsidRPr="00B2756D">
        <w:rPr>
          <w:sz w:val="16"/>
        </w:rPr>
        <w:t>colour</w:t>
      </w:r>
      <w:proofErr w:type="spellEnd"/>
      <w:r w:rsidRPr="00B2756D">
        <w:rPr>
          <w:sz w:val="16"/>
        </w:rPr>
        <w:t>,” the poet wrote. “</w:t>
      </w:r>
      <w:proofErr w:type="spellStart"/>
      <w:r w:rsidRPr="00B2756D">
        <w:rPr>
          <w:sz w:val="16"/>
        </w:rPr>
        <w:t>Paralysed</w:t>
      </w:r>
      <w:proofErr w:type="spellEnd"/>
      <w:r w:rsidRPr="00B2756D">
        <w:rPr>
          <w:sz w:val="16"/>
        </w:rPr>
        <w:t xml:space="preserve"> force, gesture without motion.”</w:t>
      </w:r>
    </w:p>
    <w:p w14:paraId="3A030F26" w14:textId="77777777" w:rsidR="005157E1" w:rsidRDefault="005157E1" w:rsidP="005157E1"/>
    <w:p w14:paraId="31654CF5" w14:textId="77777777" w:rsidR="005157E1" w:rsidRPr="00094E9C" w:rsidRDefault="005157E1" w:rsidP="005157E1">
      <w:pPr>
        <w:pStyle w:val="Heading4"/>
        <w:rPr>
          <w:rStyle w:val="Style13ptBold"/>
          <w:b/>
        </w:rPr>
      </w:pPr>
      <w:r w:rsidRPr="00094E9C">
        <w:rPr>
          <w:rStyle w:val="Style13ptBold"/>
          <w:b/>
        </w:rPr>
        <w:t>Claims to moral obligation undercut political obligation and allow for violence to occur </w:t>
      </w:r>
    </w:p>
    <w:p w14:paraId="1646317E" w14:textId="77777777" w:rsidR="005157E1" w:rsidRPr="00094E9C" w:rsidRDefault="005157E1" w:rsidP="005157E1">
      <w:pPr>
        <w:widowControl w:val="0"/>
        <w:autoSpaceDE w:val="0"/>
        <w:autoSpaceDN w:val="0"/>
        <w:adjustRightInd w:val="0"/>
        <w:spacing w:after="240"/>
        <w:rPr>
          <w:rFonts w:asciiTheme="majorHAnsi" w:hAnsiTheme="majorHAnsi" w:cs="Times"/>
          <w:sz w:val="30"/>
          <w:szCs w:val="30"/>
        </w:rPr>
      </w:pPr>
      <w:r w:rsidRPr="00094E9C">
        <w:rPr>
          <w:rStyle w:val="Style13ptBold"/>
          <w:rFonts w:asciiTheme="majorHAnsi" w:hAnsiTheme="majorHAnsi"/>
        </w:rPr>
        <w:t>Isaac, 02</w:t>
      </w:r>
      <w:r w:rsidRPr="00094E9C">
        <w:rPr>
          <w:rFonts w:asciiTheme="majorHAnsi" w:hAnsiTheme="majorHAnsi" w:cs="Times"/>
          <w:sz w:val="24"/>
        </w:rPr>
        <w:t xml:space="preserve"> </w:t>
      </w:r>
      <w:r w:rsidRPr="00094E9C">
        <w:rPr>
          <w:rFonts w:asciiTheme="majorHAnsi" w:hAnsiTheme="majorHAnsi" w:cs="Times"/>
          <w:sz w:val="14"/>
          <w:szCs w:val="14"/>
        </w:rPr>
        <w:t xml:space="preserve">(Jeffrey C., James H. Rudy professor of Political Science and director of the Center for the Study of Democracy and Public Life at Indiana University, Bloomington, “Ends, Means and politics,” </w:t>
      </w:r>
      <w:r w:rsidRPr="00094E9C">
        <w:rPr>
          <w:rFonts w:asciiTheme="majorHAnsi" w:hAnsiTheme="majorHAnsi" w:cs="Times"/>
          <w:i/>
          <w:iCs/>
          <w:sz w:val="14"/>
          <w:szCs w:val="14"/>
        </w:rPr>
        <w:t>Dissent</w:t>
      </w:r>
      <w:r w:rsidRPr="00094E9C">
        <w:rPr>
          <w:rFonts w:asciiTheme="majorHAnsi" w:hAnsiTheme="majorHAnsi" w:cs="Times"/>
          <w:sz w:val="14"/>
          <w:szCs w:val="14"/>
        </w:rPr>
        <w:t>, Spring)</w:t>
      </w:r>
      <w:r w:rsidRPr="00094E9C">
        <w:rPr>
          <w:rFonts w:asciiTheme="majorHAnsi" w:hAnsiTheme="majorHAnsi" w:cs="Times"/>
          <w:sz w:val="30"/>
          <w:szCs w:val="30"/>
        </w:rPr>
        <w:t xml:space="preserve"> </w:t>
      </w:r>
    </w:p>
    <w:p w14:paraId="1DE56420" w14:textId="77777777" w:rsidR="005157E1" w:rsidRPr="00094E9C" w:rsidRDefault="005157E1" w:rsidP="005157E1">
      <w:pPr>
        <w:widowControl w:val="0"/>
        <w:autoSpaceDE w:val="0"/>
        <w:autoSpaceDN w:val="0"/>
        <w:adjustRightInd w:val="0"/>
        <w:spacing w:after="240"/>
        <w:rPr>
          <w:rStyle w:val="StyleUnderline"/>
          <w:rFonts w:asciiTheme="majorHAnsi" w:hAnsiTheme="majorHAnsi"/>
        </w:rPr>
      </w:pPr>
      <w:r w:rsidRPr="00094E9C">
        <w:rPr>
          <w:rFonts w:asciiTheme="majorHAnsi" w:hAnsiTheme="majorHAnsi"/>
          <w:sz w:val="16"/>
        </w:rPr>
        <w:t xml:space="preserve"> As writers such as </w:t>
      </w:r>
      <w:proofErr w:type="spellStart"/>
      <w:r w:rsidRPr="00094E9C">
        <w:rPr>
          <w:rFonts w:asciiTheme="majorHAnsi" w:hAnsiTheme="majorHAnsi"/>
          <w:sz w:val="16"/>
        </w:rPr>
        <w:t>Niccolo</w:t>
      </w:r>
      <w:proofErr w:type="spellEnd"/>
      <w:r w:rsidRPr="00094E9C">
        <w:rPr>
          <w:rFonts w:asciiTheme="majorHAnsi" w:hAnsiTheme="majorHAnsi"/>
          <w:sz w:val="16"/>
        </w:rPr>
        <w:t xml:space="preserve"> Machiavelli, Max Weber, Reinhold Niebuhr, and Hannah Arendt have taught, </w:t>
      </w:r>
      <w:r w:rsidRPr="00FC5BED">
        <w:rPr>
          <w:rStyle w:val="StyleUnderline"/>
          <w:rFonts w:asciiTheme="majorHAnsi" w:hAnsiTheme="majorHAnsi"/>
          <w:highlight w:val="cyan"/>
        </w:rPr>
        <w:t>an unyielding concern with moral goodness undercuts political responsibility</w:t>
      </w:r>
      <w:r w:rsidRPr="00FC5BED">
        <w:rPr>
          <w:rFonts w:asciiTheme="majorHAnsi" w:hAnsiTheme="majorHAnsi"/>
          <w:sz w:val="16"/>
          <w:highlight w:val="cyan"/>
        </w:rPr>
        <w:t>.</w:t>
      </w:r>
      <w:r w:rsidRPr="00094E9C">
        <w:rPr>
          <w:rFonts w:asciiTheme="majorHAnsi" w:hAnsiTheme="majorHAnsi"/>
          <w:sz w:val="16"/>
        </w:rPr>
        <w:t xml:space="preserve"> The concern may be morally laudable, reflecting a kind of personal integrity, but </w:t>
      </w:r>
      <w:r w:rsidRPr="00094E9C">
        <w:rPr>
          <w:rStyle w:val="StyleUnderline"/>
          <w:rFonts w:asciiTheme="majorHAnsi" w:hAnsiTheme="majorHAnsi"/>
        </w:rPr>
        <w:t>it suffers from three fatal flaws:</w:t>
      </w:r>
      <w:r w:rsidRPr="00094E9C">
        <w:rPr>
          <w:rFonts w:asciiTheme="majorHAnsi" w:hAnsiTheme="majorHAnsi"/>
          <w:sz w:val="16"/>
        </w:rPr>
        <w:t xml:space="preserve"> (1) </w:t>
      </w:r>
      <w:r w:rsidRPr="00FC5BED">
        <w:rPr>
          <w:rStyle w:val="StyleUnderline"/>
          <w:rFonts w:asciiTheme="majorHAnsi" w:hAnsiTheme="majorHAnsi"/>
          <w:highlight w:val="cyan"/>
        </w:rPr>
        <w:t>It</w:t>
      </w:r>
      <w:r w:rsidRPr="00FC5BED">
        <w:rPr>
          <w:rStyle w:val="StyleUnderline"/>
          <w:rFonts w:asciiTheme="majorHAnsi" w:hAnsiTheme="majorHAnsi"/>
          <w:b w:val="0"/>
          <w:sz w:val="12"/>
          <w:highlight w:val="cyan"/>
          <w:u w:val="none"/>
        </w:rPr>
        <w:t>¶</w:t>
      </w:r>
      <w:r w:rsidRPr="00FC5BED">
        <w:rPr>
          <w:rStyle w:val="StyleUnderline"/>
          <w:rFonts w:asciiTheme="majorHAnsi" w:hAnsiTheme="majorHAnsi"/>
          <w:highlight w:val="cyan"/>
        </w:rPr>
        <w:t xml:space="preserve"> fails to see that the purity of what one’s intention does not ensure the achievement of what one intends</w:t>
      </w:r>
      <w:r w:rsidRPr="00094E9C">
        <w:rPr>
          <w:rStyle w:val="StyleUnderline"/>
          <w:rFonts w:asciiTheme="majorHAnsi" w:hAnsiTheme="majorHAnsi"/>
        </w:rPr>
        <w:t>. Abjuring violence or refusing to make common cause with morally compromised parties</w:t>
      </w:r>
      <w:r w:rsidRPr="00094E9C">
        <w:rPr>
          <w:rStyle w:val="StyleUnderline"/>
          <w:rFonts w:asciiTheme="majorHAnsi" w:hAnsiTheme="majorHAnsi"/>
          <w:b w:val="0"/>
          <w:sz w:val="12"/>
          <w:u w:val="none"/>
        </w:rPr>
        <w:t>¶</w:t>
      </w:r>
      <w:r w:rsidRPr="00094E9C">
        <w:rPr>
          <w:rStyle w:val="StyleUnderline"/>
          <w:rFonts w:asciiTheme="majorHAnsi" w:hAnsiTheme="majorHAnsi"/>
        </w:rPr>
        <w:t xml:space="preserve"> may seem like the right thing; but</w:t>
      </w:r>
      <w:r w:rsidRPr="00094E9C">
        <w:rPr>
          <w:rFonts w:asciiTheme="majorHAnsi" w:hAnsiTheme="majorHAnsi"/>
          <w:sz w:val="16"/>
        </w:rPr>
        <w:t xml:space="preserve"> if such tactics entail impotence, then</w:t>
      </w:r>
      <w:r w:rsidRPr="00094E9C">
        <w:rPr>
          <w:rFonts w:asciiTheme="majorHAnsi" w:hAnsiTheme="majorHAnsi"/>
          <w:sz w:val="12"/>
        </w:rPr>
        <w:t>¶</w:t>
      </w:r>
      <w:r w:rsidRPr="00094E9C">
        <w:rPr>
          <w:rFonts w:asciiTheme="majorHAnsi" w:hAnsiTheme="majorHAnsi"/>
          <w:sz w:val="16"/>
        </w:rPr>
        <w:t xml:space="preserve"> </w:t>
      </w:r>
      <w:r w:rsidRPr="00094E9C">
        <w:rPr>
          <w:rStyle w:val="StyleUnderline"/>
          <w:rFonts w:asciiTheme="majorHAnsi" w:hAnsiTheme="majorHAnsi"/>
        </w:rPr>
        <w:t>it is hard to view them as serving any moral good beyond the clean conscience of their supporters</w:t>
      </w:r>
      <w:r w:rsidRPr="00094E9C">
        <w:rPr>
          <w:rFonts w:asciiTheme="majorHAnsi" w:hAnsiTheme="majorHAnsi"/>
          <w:sz w:val="16"/>
        </w:rPr>
        <w:t>; (2</w:t>
      </w:r>
      <w:r w:rsidRPr="00FC5BED">
        <w:rPr>
          <w:rFonts w:asciiTheme="majorHAnsi" w:hAnsiTheme="majorHAnsi"/>
          <w:sz w:val="16"/>
          <w:highlight w:val="cyan"/>
        </w:rPr>
        <w:t xml:space="preserve">) </w:t>
      </w:r>
      <w:r w:rsidRPr="00FC5BED">
        <w:rPr>
          <w:rStyle w:val="StyleUnderline"/>
          <w:rFonts w:asciiTheme="majorHAnsi" w:hAnsiTheme="majorHAnsi"/>
          <w:highlight w:val="cyan"/>
        </w:rPr>
        <w:t>it fails to see that in a world of real violence and injustice, moral purity is not simply a form of powerlessness;</w:t>
      </w:r>
      <w:r w:rsidRPr="00094E9C">
        <w:rPr>
          <w:rStyle w:val="StyleUnderline"/>
          <w:rFonts w:asciiTheme="majorHAnsi" w:hAnsiTheme="majorHAnsi"/>
        </w:rPr>
        <w:t xml:space="preserve"> it is often a form of complicity in injustice</w:t>
      </w:r>
      <w:r w:rsidRPr="00094E9C">
        <w:rPr>
          <w:rFonts w:asciiTheme="majorHAnsi" w:hAnsiTheme="majorHAnsi"/>
          <w:sz w:val="16"/>
        </w:rPr>
        <w:t xml:space="preserve">. This is </w:t>
      </w:r>
      <w:proofErr w:type="gramStart"/>
      <w:r w:rsidRPr="00094E9C">
        <w:rPr>
          <w:rFonts w:asciiTheme="majorHAnsi" w:hAnsiTheme="majorHAnsi"/>
          <w:sz w:val="16"/>
        </w:rPr>
        <w:t>why,</w:t>
      </w:r>
      <w:proofErr w:type="gramEnd"/>
      <w:r w:rsidRPr="00094E9C">
        <w:rPr>
          <w:rFonts w:asciiTheme="majorHAnsi" w:hAnsiTheme="majorHAnsi"/>
          <w:sz w:val="16"/>
        </w:rPr>
        <w:t xml:space="preserve"> from the standpoint of politics – as opposed to religion—pacifism is always a potentially immoral stand. </w:t>
      </w:r>
      <w:r w:rsidRPr="00094E9C">
        <w:rPr>
          <w:rStyle w:val="StyleUnderline"/>
          <w:rFonts w:asciiTheme="majorHAnsi" w:hAnsiTheme="majorHAnsi"/>
        </w:rPr>
        <w:t>In categorically repudiating violence, it refuses in principle to oppose certain violent injustices with any effect</w:t>
      </w:r>
      <w:r w:rsidRPr="00094E9C">
        <w:rPr>
          <w:rFonts w:asciiTheme="majorHAnsi" w:hAnsiTheme="majorHAnsi"/>
          <w:sz w:val="16"/>
        </w:rPr>
        <w:t xml:space="preserve">; and (3) </w:t>
      </w:r>
      <w:r w:rsidRPr="00FC5BED">
        <w:rPr>
          <w:rStyle w:val="StyleUnderline"/>
          <w:rFonts w:asciiTheme="majorHAnsi" w:hAnsiTheme="majorHAnsi"/>
          <w:highlight w:val="cyan"/>
        </w:rPr>
        <w:t>it fails to see that politics is as much about unintended consequences as it is about intentions; it is the effects of action, rather than the motives of action</w:t>
      </w:r>
      <w:r w:rsidRPr="00094E9C">
        <w:rPr>
          <w:rStyle w:val="StyleUnderline"/>
          <w:rFonts w:asciiTheme="majorHAnsi" w:hAnsiTheme="majorHAnsi"/>
        </w:rPr>
        <w:t>, that is most significant. Just as the alignment with “good” may engender impotence</w:t>
      </w:r>
      <w:proofErr w:type="gramStart"/>
      <w:r w:rsidRPr="00094E9C">
        <w:rPr>
          <w:rStyle w:val="StyleUnderline"/>
          <w:rFonts w:asciiTheme="majorHAnsi" w:hAnsiTheme="majorHAnsi"/>
        </w:rPr>
        <w:t>, </w:t>
      </w:r>
      <w:proofErr w:type="gramEnd"/>
      <w:r w:rsidRPr="00094E9C">
        <w:rPr>
          <w:rStyle w:val="StyleUnderline"/>
          <w:rFonts w:asciiTheme="majorHAnsi" w:hAnsiTheme="majorHAnsi"/>
        </w:rPr>
        <w:t>it is often the pursuit of “good” that generates evil.</w:t>
      </w:r>
      <w:r w:rsidRPr="00094E9C">
        <w:rPr>
          <w:rFonts w:asciiTheme="majorHAnsi" w:hAnsiTheme="majorHAnsi"/>
          <w:sz w:val="16"/>
        </w:rPr>
        <w:t xml:space="preserve"> This is the lesson of communism in the twentieth century: it is not enough that one’s goals be sincere or idealistic; it is equally important, always, to ask about the effects of pursuing these goals and to judge these effects in pragmatic and historically contextualized ways. </w:t>
      </w:r>
      <w:r w:rsidRPr="00FC5BED">
        <w:rPr>
          <w:rStyle w:val="StyleUnderline"/>
          <w:rFonts w:asciiTheme="majorHAnsi" w:hAnsiTheme="majorHAnsi"/>
          <w:highlight w:val="cyan"/>
        </w:rPr>
        <w:t>Moral absolutism inhibits this judgment. It alienates those who are not true believers. It promotes arrogance. And it undermines political effectiveness.</w:t>
      </w:r>
    </w:p>
    <w:p w14:paraId="043EDFB1" w14:textId="77777777" w:rsidR="005157E1" w:rsidRPr="00094E9C" w:rsidRDefault="005157E1" w:rsidP="005157E1">
      <w:pPr>
        <w:pStyle w:val="Heading4"/>
      </w:pPr>
      <w:r w:rsidRPr="00094E9C">
        <w:t>Debating about the state does not mean capitulating to it --- discussing government policy creates critical understanding that facilitates resistance against its worst abuses</w:t>
      </w:r>
    </w:p>
    <w:p w14:paraId="7B184863" w14:textId="77777777" w:rsidR="005157E1" w:rsidRPr="00094E9C" w:rsidRDefault="005157E1" w:rsidP="005157E1">
      <w:pPr>
        <w:pStyle w:val="Style3"/>
        <w:rPr>
          <w:rFonts w:asciiTheme="majorHAnsi" w:hAnsiTheme="majorHAnsi"/>
          <w:sz w:val="26"/>
        </w:rPr>
      </w:pPr>
      <w:r w:rsidRPr="00094E9C">
        <w:rPr>
          <w:rStyle w:val="Style13ptBold"/>
          <w:rFonts w:asciiTheme="majorHAnsi" w:hAnsiTheme="majorHAnsi"/>
          <w:b/>
        </w:rPr>
        <w:t xml:space="preserve">Donovan and Larkin ’06 </w:t>
      </w:r>
      <w:r w:rsidRPr="00094E9C">
        <w:rPr>
          <w:rFonts w:asciiTheme="majorHAnsi" w:hAnsiTheme="majorHAnsi"/>
          <w:b w:val="0"/>
          <w:sz w:val="14"/>
          <w:szCs w:val="14"/>
        </w:rPr>
        <w:t xml:space="preserve">(Clair and Phil, Australian National University, </w:t>
      </w:r>
      <w:r w:rsidRPr="00094E9C">
        <w:rPr>
          <w:rFonts w:asciiTheme="majorHAnsi" w:hAnsiTheme="majorHAnsi"/>
          <w:b w:val="0"/>
          <w:i/>
          <w:sz w:val="14"/>
          <w:szCs w:val="14"/>
        </w:rPr>
        <w:t>Politics</w:t>
      </w:r>
      <w:r w:rsidRPr="00094E9C">
        <w:rPr>
          <w:rFonts w:asciiTheme="majorHAnsi" w:hAnsiTheme="majorHAnsi"/>
          <w:b w:val="0"/>
          <w:sz w:val="14"/>
          <w:szCs w:val="14"/>
        </w:rPr>
        <w:t>, Vol. 26, No. 1)</w:t>
      </w:r>
    </w:p>
    <w:p w14:paraId="6D9DFBEB" w14:textId="77777777" w:rsidR="005157E1" w:rsidRPr="007868A5" w:rsidRDefault="005157E1" w:rsidP="005157E1">
      <w:pPr>
        <w:autoSpaceDE w:val="0"/>
        <w:autoSpaceDN w:val="0"/>
        <w:adjustRightInd w:val="0"/>
        <w:rPr>
          <w:rFonts w:asciiTheme="majorHAnsi" w:eastAsia="SimSun" w:hAnsiTheme="majorHAnsi"/>
          <w:sz w:val="16"/>
          <w:szCs w:val="18"/>
        </w:rPr>
      </w:pPr>
      <w:r w:rsidRPr="00FC5BED">
        <w:rPr>
          <w:rStyle w:val="StyleUnderline"/>
          <w:rFonts w:asciiTheme="majorHAnsi" w:hAnsiTheme="majorHAnsi"/>
          <w:highlight w:val="cyan"/>
        </w:rPr>
        <w:t>We do not suggest that political science should merely fall into line with the government instrumentalism that we have identified, becoming a 'slave social science</w:t>
      </w:r>
      <w:r w:rsidRPr="00FC5BED">
        <w:rPr>
          <w:rStyle w:val="Style4Char"/>
          <w:rFonts w:asciiTheme="majorHAnsi" w:eastAsia="SimSun" w:hAnsiTheme="majorHAnsi"/>
          <w:sz w:val="18"/>
          <w:szCs w:val="18"/>
          <w:highlight w:val="cyan"/>
        </w:rPr>
        <w:t>'</w:t>
      </w:r>
      <w:r w:rsidRPr="00094E9C">
        <w:rPr>
          <w:rFonts w:asciiTheme="majorHAnsi" w:eastAsia="SimSun" w:hAnsiTheme="majorHAnsi"/>
          <w:sz w:val="16"/>
          <w:szCs w:val="18"/>
        </w:rPr>
        <w:t xml:space="preserve"> (see Donovan, 2005). </w:t>
      </w:r>
      <w:r w:rsidRPr="00094E9C">
        <w:rPr>
          <w:rStyle w:val="Style4Char"/>
          <w:rFonts w:asciiTheme="majorHAnsi" w:eastAsia="SimSun" w:hAnsiTheme="majorHAnsi"/>
          <w:sz w:val="16"/>
          <w:szCs w:val="18"/>
          <w:u w:val="none"/>
        </w:rPr>
        <w:t>But</w:t>
      </w:r>
      <w:r w:rsidRPr="00094E9C">
        <w:rPr>
          <w:rFonts w:asciiTheme="majorHAnsi" w:eastAsia="SimSun" w:hAnsiTheme="majorHAnsi"/>
          <w:sz w:val="16"/>
          <w:szCs w:val="18"/>
        </w:rPr>
        <w:t xml:space="preserve">, we maintain that </w:t>
      </w:r>
      <w:r w:rsidRPr="00094E9C">
        <w:rPr>
          <w:rFonts w:asciiTheme="majorHAnsi" w:hAnsiTheme="majorHAnsi"/>
          <w:b/>
          <w:u w:val="single"/>
        </w:rPr>
        <w:t>political scientists should be able to engage with practical politics</w:t>
      </w:r>
      <w:r w:rsidRPr="00094E9C">
        <w:rPr>
          <w:rFonts w:asciiTheme="majorHAnsi" w:eastAsia="SimSun" w:hAnsiTheme="majorHAnsi"/>
          <w:sz w:val="16"/>
          <w:szCs w:val="18"/>
        </w:rPr>
        <w:t xml:space="preserve"> on their own terms and should be able to provide research output that is of value to practitioners. </w:t>
      </w:r>
      <w:r w:rsidRPr="00094E9C">
        <w:rPr>
          <w:rFonts w:asciiTheme="majorHAnsi" w:hAnsiTheme="majorHAnsi"/>
          <w:b/>
          <w:u w:val="single"/>
        </w:rPr>
        <w:t xml:space="preserve">It is because of its focus on understanding, explanation, </w:t>
      </w:r>
      <w:proofErr w:type="spellStart"/>
      <w:r w:rsidRPr="00094E9C">
        <w:rPr>
          <w:rFonts w:asciiTheme="majorHAnsi" w:hAnsiTheme="majorHAnsi"/>
          <w:b/>
          <w:u w:val="single"/>
        </w:rPr>
        <w:t>conceptualisation</w:t>
      </w:r>
      <w:proofErr w:type="spellEnd"/>
      <w:r w:rsidRPr="00094E9C">
        <w:rPr>
          <w:rFonts w:asciiTheme="majorHAnsi" w:hAnsiTheme="majorHAnsi"/>
          <w:b/>
          <w:u w:val="single"/>
        </w:rPr>
        <w:t xml:space="preserve"> and classification that political science has the potential to contribute more to practical politics, and more successfully</w:t>
      </w:r>
      <w:r w:rsidRPr="00094E9C">
        <w:rPr>
          <w:rFonts w:asciiTheme="majorHAnsi" w:eastAsia="SimSun" w:hAnsiTheme="majorHAnsi"/>
          <w:sz w:val="16"/>
          <w:szCs w:val="18"/>
        </w:rPr>
        <w:t>. As Brian Barry notes, 'Granting (for the sake of argument) that [students of politics] have some methods that enable us to improve on the deliverances of untutored common sense or political journalism, what good do they do? The answer to that question is: not much. But if we change the question and ask what good they could do, I believe that it is possible to justify a more positive answer' (</w:t>
      </w:r>
      <w:proofErr w:type="spellStart"/>
      <w:r w:rsidRPr="00094E9C">
        <w:rPr>
          <w:rFonts w:asciiTheme="majorHAnsi" w:eastAsia="SimSun" w:hAnsiTheme="majorHAnsi"/>
          <w:sz w:val="16"/>
          <w:szCs w:val="18"/>
        </w:rPr>
        <w:t>Bany</w:t>
      </w:r>
      <w:proofErr w:type="spellEnd"/>
      <w:r w:rsidRPr="00094E9C">
        <w:rPr>
          <w:rFonts w:asciiTheme="majorHAnsi" w:eastAsia="SimSun" w:hAnsiTheme="majorHAnsi"/>
          <w:sz w:val="16"/>
          <w:szCs w:val="18"/>
        </w:rPr>
        <w:t xml:space="preserve">, 2004, p. 22). </w:t>
      </w:r>
      <w:r w:rsidRPr="00FC5BED">
        <w:rPr>
          <w:rStyle w:val="StyleUnderline"/>
          <w:rFonts w:asciiTheme="majorHAnsi" w:hAnsiTheme="majorHAnsi"/>
          <w:highlight w:val="cyan"/>
        </w:rPr>
        <w:t>A clear understanding of how institutions and individuals interact or how different institutions interact with each other can provide clear and useful insights that practitioners can successfully use, making - or perhaps remaking - a political science that 'directs research efforts</w:t>
      </w:r>
      <w:r w:rsidRPr="00094E9C">
        <w:rPr>
          <w:rFonts w:asciiTheme="majorHAnsi" w:eastAsia="SimSun" w:hAnsiTheme="majorHAnsi"/>
          <w:sz w:val="16"/>
          <w:szCs w:val="18"/>
        </w:rPr>
        <w:t xml:space="preserve"> to good questions </w:t>
      </w:r>
      <w:r w:rsidRPr="00FC5BED">
        <w:rPr>
          <w:rStyle w:val="StyleUnderline"/>
          <w:rFonts w:asciiTheme="majorHAnsi" w:hAnsiTheme="majorHAnsi"/>
          <w:highlight w:val="cyan"/>
        </w:rPr>
        <w:t>and enables incremental improvements to be made</w:t>
      </w:r>
      <w:r w:rsidRPr="00094E9C">
        <w:rPr>
          <w:rStyle w:val="StyleUnderline"/>
          <w:rFonts w:asciiTheme="majorHAnsi" w:hAnsiTheme="majorHAnsi"/>
        </w:rPr>
        <w:t>'</w:t>
      </w:r>
      <w:r w:rsidRPr="00094E9C">
        <w:rPr>
          <w:rFonts w:asciiTheme="majorHAnsi" w:eastAsia="SimSun" w:hAnsiTheme="majorHAnsi"/>
          <w:sz w:val="16"/>
          <w:szCs w:val="18"/>
        </w:rPr>
        <w:t xml:space="preserve"> (ibid</w:t>
      </w:r>
      <w:proofErr w:type="gramStart"/>
      <w:r w:rsidRPr="00094E9C">
        <w:rPr>
          <w:rFonts w:asciiTheme="majorHAnsi" w:eastAsia="SimSun" w:hAnsiTheme="majorHAnsi"/>
          <w:sz w:val="16"/>
          <w:szCs w:val="18"/>
        </w:rPr>
        <w:t>.,</w:t>
      </w:r>
      <w:proofErr w:type="gramEnd"/>
      <w:r w:rsidRPr="00094E9C">
        <w:rPr>
          <w:rFonts w:asciiTheme="majorHAnsi" w:eastAsia="SimSun" w:hAnsiTheme="majorHAnsi"/>
          <w:sz w:val="16"/>
          <w:szCs w:val="18"/>
        </w:rPr>
        <w:t xml:space="preserve"> 19). In this sense, political science already has the raw material to make this contribution, but it chooses not to </w:t>
      </w:r>
      <w:proofErr w:type="spellStart"/>
      <w:r w:rsidRPr="00094E9C">
        <w:rPr>
          <w:rFonts w:asciiTheme="majorHAnsi" w:eastAsia="SimSun" w:hAnsiTheme="majorHAnsi"/>
          <w:sz w:val="16"/>
          <w:szCs w:val="18"/>
        </w:rPr>
        <w:t>utilise</w:t>
      </w:r>
      <w:proofErr w:type="spellEnd"/>
      <w:r w:rsidRPr="00094E9C">
        <w:rPr>
          <w:rFonts w:asciiTheme="majorHAnsi" w:eastAsia="SimSun" w:hAnsiTheme="majorHAnsi"/>
          <w:sz w:val="16"/>
          <w:szCs w:val="18"/>
        </w:rPr>
        <w:t xml:space="preserve"> it in this way: no doubt, in part, because academics are motivated to present their findings to other academics and not the practitioners within the institutions they study.</w:t>
      </w:r>
    </w:p>
    <w:p w14:paraId="60D64D3F" w14:textId="77777777" w:rsidR="005157E1" w:rsidRPr="00094E9C" w:rsidRDefault="005157E1" w:rsidP="005157E1">
      <w:pPr>
        <w:pStyle w:val="Heading4"/>
        <w:rPr>
          <w:sz w:val="22"/>
        </w:rPr>
      </w:pPr>
      <w:r w:rsidRPr="00094E9C">
        <w:t>Change outside the state is temporary --- only engaging institutions produces lasting remedies</w:t>
      </w:r>
    </w:p>
    <w:p w14:paraId="185E52DD" w14:textId="77777777" w:rsidR="005157E1" w:rsidRPr="00094E9C" w:rsidRDefault="005157E1" w:rsidP="005157E1">
      <w:pPr>
        <w:pStyle w:val="Style3"/>
        <w:rPr>
          <w:rFonts w:asciiTheme="majorHAnsi" w:hAnsiTheme="majorHAnsi"/>
          <w:sz w:val="26"/>
        </w:rPr>
      </w:pPr>
      <w:proofErr w:type="spellStart"/>
      <w:r w:rsidRPr="00094E9C">
        <w:rPr>
          <w:rStyle w:val="Style13ptBold"/>
          <w:rFonts w:asciiTheme="majorHAnsi" w:hAnsiTheme="majorHAnsi"/>
          <w:b/>
        </w:rPr>
        <w:t>Milbrath</w:t>
      </w:r>
      <w:proofErr w:type="spellEnd"/>
      <w:r w:rsidRPr="00094E9C">
        <w:rPr>
          <w:rStyle w:val="Style13ptBold"/>
          <w:rFonts w:asciiTheme="majorHAnsi" w:hAnsiTheme="majorHAnsi"/>
          <w:b/>
        </w:rPr>
        <w:t xml:space="preserve"> </w:t>
      </w:r>
      <w:r>
        <w:rPr>
          <w:rStyle w:val="Style13ptBold"/>
          <w:rFonts w:asciiTheme="majorHAnsi" w:hAnsiTheme="majorHAnsi"/>
          <w:b/>
        </w:rPr>
        <w:t>’</w:t>
      </w:r>
      <w:r w:rsidRPr="00094E9C">
        <w:rPr>
          <w:rStyle w:val="Style13ptBold"/>
          <w:rFonts w:asciiTheme="majorHAnsi" w:hAnsiTheme="majorHAnsi"/>
          <w:b/>
        </w:rPr>
        <w:t>96</w:t>
      </w:r>
      <w:r>
        <w:rPr>
          <w:rStyle w:val="Style13ptBold"/>
          <w:rFonts w:asciiTheme="majorHAnsi" w:hAnsiTheme="majorHAnsi"/>
          <w:b/>
        </w:rPr>
        <w:t xml:space="preserve"> </w:t>
      </w:r>
      <w:r w:rsidRPr="00094E9C">
        <w:rPr>
          <w:rFonts w:asciiTheme="majorHAnsi" w:hAnsiTheme="majorHAnsi"/>
          <w:b w:val="0"/>
          <w:sz w:val="14"/>
          <w:szCs w:val="14"/>
        </w:rPr>
        <w:t xml:space="preserve">(Lester W., Professor Emeritus of Political Science and Sociology – SUNY Buffalo, </w:t>
      </w:r>
      <w:r w:rsidRPr="00094E9C">
        <w:rPr>
          <w:rFonts w:asciiTheme="majorHAnsi" w:hAnsiTheme="majorHAnsi"/>
          <w:b w:val="0"/>
          <w:sz w:val="14"/>
          <w:szCs w:val="14"/>
          <w:u w:val="single"/>
        </w:rPr>
        <w:t>Building Sustainable Societies</w:t>
      </w:r>
      <w:r w:rsidRPr="00094E9C">
        <w:rPr>
          <w:rFonts w:asciiTheme="majorHAnsi" w:hAnsiTheme="majorHAnsi"/>
          <w:b w:val="0"/>
          <w:sz w:val="14"/>
          <w:szCs w:val="14"/>
        </w:rPr>
        <w:t xml:space="preserve">, Ed. </w:t>
      </w:r>
      <w:proofErr w:type="spellStart"/>
      <w:r w:rsidRPr="00094E9C">
        <w:rPr>
          <w:rFonts w:asciiTheme="majorHAnsi" w:hAnsiTheme="majorHAnsi"/>
          <w:b w:val="0"/>
          <w:sz w:val="14"/>
          <w:szCs w:val="14"/>
        </w:rPr>
        <w:t>Pirages</w:t>
      </w:r>
      <w:proofErr w:type="spellEnd"/>
      <w:r w:rsidRPr="00094E9C">
        <w:rPr>
          <w:rFonts w:asciiTheme="majorHAnsi" w:hAnsiTheme="majorHAnsi"/>
          <w:b w:val="0"/>
          <w:sz w:val="14"/>
          <w:szCs w:val="14"/>
        </w:rPr>
        <w:t>, p. 289)</w:t>
      </w:r>
    </w:p>
    <w:p w14:paraId="759DAE1E" w14:textId="77777777" w:rsidR="005157E1" w:rsidRPr="00006249" w:rsidRDefault="005157E1" w:rsidP="005157E1">
      <w:pPr>
        <w:rPr>
          <w:rStyle w:val="StyleUnderline"/>
        </w:rPr>
      </w:pPr>
      <w:r w:rsidRPr="00006249">
        <w:rPr>
          <w:rFonts w:asciiTheme="majorHAnsi" w:hAnsiTheme="majorHAnsi"/>
          <w:sz w:val="16"/>
        </w:rPr>
        <w:t xml:space="preserve">In some respects personal change cannot be separated from societal change. Societal transformation will not be successful without change at the personal level; such change is a necessary but not sufficient step on the route to sustainability. People hoping to live sustainably must adopt new beliefs, new values, new lifestyles, and new worldview. But </w:t>
      </w:r>
      <w:r w:rsidRPr="00FC5BED">
        <w:rPr>
          <w:b/>
          <w:highlight w:val="cyan"/>
          <w:u w:val="single"/>
        </w:rPr>
        <w:t xml:space="preserve">lasting </w:t>
      </w:r>
      <w:r w:rsidRPr="00FC5BED">
        <w:rPr>
          <w:rStyle w:val="StyleUnderline"/>
          <w:highlight w:val="cyan"/>
        </w:rPr>
        <w:t>personal change is unlikely without simultaneous transformation of the socioeconomic/political system</w:t>
      </w:r>
      <w:r w:rsidRPr="00006249">
        <w:rPr>
          <w:rFonts w:asciiTheme="majorHAnsi" w:hAnsiTheme="majorHAnsi"/>
          <w:sz w:val="16"/>
        </w:rPr>
        <w:t xml:space="preserve"> in which people function. </w:t>
      </w:r>
      <w:r w:rsidRPr="00006249">
        <w:rPr>
          <w:rStyle w:val="StyleUnderline"/>
        </w:rPr>
        <w:t xml:space="preserve">Persons may solemnly resolve to change, but that resolve is likely to weaken as they perform day-today within a system reinforcing different beliefs and values. </w:t>
      </w:r>
      <w:r w:rsidRPr="00FC5BED">
        <w:rPr>
          <w:rStyle w:val="StyleUnderline"/>
          <w:highlight w:val="cyan"/>
        </w:rPr>
        <w:t>Change agents typically are met with denial and great resistance</w:t>
      </w:r>
      <w:r w:rsidRPr="00006249">
        <w:rPr>
          <w:rFonts w:asciiTheme="majorHAnsi" w:hAnsiTheme="majorHAnsi"/>
          <w:sz w:val="16"/>
        </w:rPr>
        <w:t xml:space="preserve">. Reluctance to challenge mainstream society is the major reason most efforts emphasizing education to bring about change are ineffective. </w:t>
      </w:r>
      <w:r w:rsidRPr="00FC5BED">
        <w:rPr>
          <w:rStyle w:val="StyleUnderline"/>
          <w:highlight w:val="cyan"/>
        </w:rPr>
        <w:t>If societal transformation must be speedy, and most of us believe it must, pleading with individuals to change is not likely to be effective.</w:t>
      </w:r>
      <w:r w:rsidRPr="00006249">
        <w:rPr>
          <w:rStyle w:val="StyleUnderline"/>
        </w:rPr>
        <w:t xml:space="preserve">   </w:t>
      </w:r>
    </w:p>
    <w:p w14:paraId="22690158" w14:textId="77777777" w:rsidR="005157E1" w:rsidRPr="005157E1" w:rsidRDefault="005157E1" w:rsidP="005157E1"/>
    <w:sectPr w:rsidR="005157E1" w:rsidRPr="005157E1" w:rsidSect="00B843A5">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Narrow">
    <w:panose1 w:val="020B0506020202030204"/>
    <w:charset w:val="00"/>
    <w:family w:val="auto"/>
    <w:pitch w:val="variable"/>
    <w:sig w:usb0="00000003" w:usb1="00000000" w:usb2="00000000" w:usb3="00000000" w:csb0="00000001"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SimSun">
    <w:altName w:val="宋体"/>
    <w:charset w:val="86"/>
    <w:family w:val="auto"/>
    <w:pitch w:val="variable"/>
    <w:sig w:usb0="00000003" w:usb1="288F0000" w:usb2="00000016" w:usb3="00000000" w:csb0="00040001"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4AFD1928"/>
    <w:multiLevelType w:val="hybridMultilevel"/>
    <w:tmpl w:val="87BA6EE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nsid w:val="7A013BE2"/>
    <w:multiLevelType w:val="hybridMultilevel"/>
    <w:tmpl w:val="F128402E"/>
    <w:lvl w:ilvl="0" w:tplc="04090015">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1"/>
  </w:num>
  <w:num w:numId="3">
    <w:abstractNumId w:val="0"/>
  </w:num>
  <w:num w:numId="4">
    <w:abstractNumId w:val="4"/>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32"/>
  <w:proofState w:spelling="clean" w:grammar="clean"/>
  <w:attachedTemplate r:id="rId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C17FA"/>
    <w:rsid w:val="00006249"/>
    <w:rsid w:val="000074A4"/>
    <w:rsid w:val="00032668"/>
    <w:rsid w:val="0003565F"/>
    <w:rsid w:val="00040290"/>
    <w:rsid w:val="00056A23"/>
    <w:rsid w:val="000605FF"/>
    <w:rsid w:val="00061348"/>
    <w:rsid w:val="00064E04"/>
    <w:rsid w:val="00073A8F"/>
    <w:rsid w:val="000742F4"/>
    <w:rsid w:val="00084923"/>
    <w:rsid w:val="00094E9C"/>
    <w:rsid w:val="00095B70"/>
    <w:rsid w:val="0009659E"/>
    <w:rsid w:val="000A27AD"/>
    <w:rsid w:val="000A2B66"/>
    <w:rsid w:val="000B5E3B"/>
    <w:rsid w:val="000C3180"/>
    <w:rsid w:val="000C523F"/>
    <w:rsid w:val="000D4C8C"/>
    <w:rsid w:val="000D6399"/>
    <w:rsid w:val="000D703A"/>
    <w:rsid w:val="000E3D15"/>
    <w:rsid w:val="000E5A36"/>
    <w:rsid w:val="000F4A88"/>
    <w:rsid w:val="001031C2"/>
    <w:rsid w:val="00103E6C"/>
    <w:rsid w:val="001067BB"/>
    <w:rsid w:val="001075C9"/>
    <w:rsid w:val="001124A9"/>
    <w:rsid w:val="001226BF"/>
    <w:rsid w:val="00133013"/>
    <w:rsid w:val="00134C1D"/>
    <w:rsid w:val="001476F7"/>
    <w:rsid w:val="00150F39"/>
    <w:rsid w:val="00157580"/>
    <w:rsid w:val="001634D6"/>
    <w:rsid w:val="00167E38"/>
    <w:rsid w:val="00170485"/>
    <w:rsid w:val="001711FB"/>
    <w:rsid w:val="001825BB"/>
    <w:rsid w:val="00184BE4"/>
    <w:rsid w:val="00193D76"/>
    <w:rsid w:val="001A2DB7"/>
    <w:rsid w:val="001A69D1"/>
    <w:rsid w:val="001B73C6"/>
    <w:rsid w:val="001D0C14"/>
    <w:rsid w:val="001D30C7"/>
    <w:rsid w:val="001D5EE2"/>
    <w:rsid w:val="001F5CE0"/>
    <w:rsid w:val="001F7E3D"/>
    <w:rsid w:val="001F7F24"/>
    <w:rsid w:val="002014CE"/>
    <w:rsid w:val="0020333E"/>
    <w:rsid w:val="00211DA4"/>
    <w:rsid w:val="002148B3"/>
    <w:rsid w:val="002239FE"/>
    <w:rsid w:val="002270B9"/>
    <w:rsid w:val="00241A7E"/>
    <w:rsid w:val="00245BE8"/>
    <w:rsid w:val="002475E2"/>
    <w:rsid w:val="00250ED7"/>
    <w:rsid w:val="0025493D"/>
    <w:rsid w:val="00274456"/>
    <w:rsid w:val="002810F8"/>
    <w:rsid w:val="00285242"/>
    <w:rsid w:val="002959B0"/>
    <w:rsid w:val="002B1E84"/>
    <w:rsid w:val="002B7335"/>
    <w:rsid w:val="002C10BD"/>
    <w:rsid w:val="002C1ABA"/>
    <w:rsid w:val="002D0BA1"/>
    <w:rsid w:val="002D1972"/>
    <w:rsid w:val="002D1A8A"/>
    <w:rsid w:val="002D33B9"/>
    <w:rsid w:val="002D414D"/>
    <w:rsid w:val="002F207A"/>
    <w:rsid w:val="00303BD2"/>
    <w:rsid w:val="00304EF3"/>
    <w:rsid w:val="00306ED3"/>
    <w:rsid w:val="00322CBB"/>
    <w:rsid w:val="00332591"/>
    <w:rsid w:val="00333F67"/>
    <w:rsid w:val="00343508"/>
    <w:rsid w:val="003449FC"/>
    <w:rsid w:val="00347C2E"/>
    <w:rsid w:val="0035174E"/>
    <w:rsid w:val="003674F0"/>
    <w:rsid w:val="00374A78"/>
    <w:rsid w:val="0038200B"/>
    <w:rsid w:val="00382685"/>
    <w:rsid w:val="00383C63"/>
    <w:rsid w:val="003925B7"/>
    <w:rsid w:val="00392855"/>
    <w:rsid w:val="003A533D"/>
    <w:rsid w:val="003C167B"/>
    <w:rsid w:val="003D55BB"/>
    <w:rsid w:val="003E227E"/>
    <w:rsid w:val="003E712D"/>
    <w:rsid w:val="003F0B9C"/>
    <w:rsid w:val="00405568"/>
    <w:rsid w:val="00413D7B"/>
    <w:rsid w:val="004165F2"/>
    <w:rsid w:val="00417102"/>
    <w:rsid w:val="00417F95"/>
    <w:rsid w:val="00436C96"/>
    <w:rsid w:val="0044599F"/>
    <w:rsid w:val="004552F5"/>
    <w:rsid w:val="00455EA0"/>
    <w:rsid w:val="004626EB"/>
    <w:rsid w:val="0046364B"/>
    <w:rsid w:val="004651CB"/>
    <w:rsid w:val="00470EAB"/>
    <w:rsid w:val="00472280"/>
    <w:rsid w:val="00477BD5"/>
    <w:rsid w:val="00483535"/>
    <w:rsid w:val="00487045"/>
    <w:rsid w:val="00493B41"/>
    <w:rsid w:val="0049581D"/>
    <w:rsid w:val="00496440"/>
    <w:rsid w:val="004A0564"/>
    <w:rsid w:val="004A39EA"/>
    <w:rsid w:val="004A6E77"/>
    <w:rsid w:val="004A7178"/>
    <w:rsid w:val="004C30D3"/>
    <w:rsid w:val="004C39CB"/>
    <w:rsid w:val="004C3DA0"/>
    <w:rsid w:val="004C3E02"/>
    <w:rsid w:val="004C5E8F"/>
    <w:rsid w:val="004C5EC3"/>
    <w:rsid w:val="004D2FE9"/>
    <w:rsid w:val="004E08D4"/>
    <w:rsid w:val="004E1511"/>
    <w:rsid w:val="004E4FFE"/>
    <w:rsid w:val="004E5C5D"/>
    <w:rsid w:val="004F35FF"/>
    <w:rsid w:val="004F5084"/>
    <w:rsid w:val="0050282C"/>
    <w:rsid w:val="005057C9"/>
    <w:rsid w:val="00511F7B"/>
    <w:rsid w:val="005157E1"/>
    <w:rsid w:val="00523798"/>
    <w:rsid w:val="0053446B"/>
    <w:rsid w:val="00536D51"/>
    <w:rsid w:val="00557F2C"/>
    <w:rsid w:val="00561580"/>
    <w:rsid w:val="00563812"/>
    <w:rsid w:val="00564F78"/>
    <w:rsid w:val="00571A01"/>
    <w:rsid w:val="00573F42"/>
    <w:rsid w:val="00574049"/>
    <w:rsid w:val="0057453C"/>
    <w:rsid w:val="005821D9"/>
    <w:rsid w:val="00582EFC"/>
    <w:rsid w:val="00583DAC"/>
    <w:rsid w:val="00590227"/>
    <w:rsid w:val="005A6A25"/>
    <w:rsid w:val="005A6E0E"/>
    <w:rsid w:val="005B6516"/>
    <w:rsid w:val="005C305F"/>
    <w:rsid w:val="005D33FA"/>
    <w:rsid w:val="005E2F93"/>
    <w:rsid w:val="005F1E7A"/>
    <w:rsid w:val="00611C8A"/>
    <w:rsid w:val="006129CA"/>
    <w:rsid w:val="00617CA6"/>
    <w:rsid w:val="00632FB7"/>
    <w:rsid w:val="0063672D"/>
    <w:rsid w:val="0064470A"/>
    <w:rsid w:val="00650E7B"/>
    <w:rsid w:val="006512D0"/>
    <w:rsid w:val="00652B91"/>
    <w:rsid w:val="0065351C"/>
    <w:rsid w:val="006579F8"/>
    <w:rsid w:val="0067004E"/>
    <w:rsid w:val="0067666F"/>
    <w:rsid w:val="00680317"/>
    <w:rsid w:val="00683F18"/>
    <w:rsid w:val="006955D2"/>
    <w:rsid w:val="006A3DD2"/>
    <w:rsid w:val="006A63CB"/>
    <w:rsid w:val="006B3050"/>
    <w:rsid w:val="006B386E"/>
    <w:rsid w:val="006B3993"/>
    <w:rsid w:val="006B5321"/>
    <w:rsid w:val="006B7E1C"/>
    <w:rsid w:val="006B7E4A"/>
    <w:rsid w:val="006C2A4A"/>
    <w:rsid w:val="006C5F16"/>
    <w:rsid w:val="006D1AC4"/>
    <w:rsid w:val="006D531F"/>
    <w:rsid w:val="006F0E67"/>
    <w:rsid w:val="006F7E20"/>
    <w:rsid w:val="0070561F"/>
    <w:rsid w:val="00712D1C"/>
    <w:rsid w:val="00713CDC"/>
    <w:rsid w:val="00714D25"/>
    <w:rsid w:val="00716CD5"/>
    <w:rsid w:val="007203BF"/>
    <w:rsid w:val="00730B11"/>
    <w:rsid w:val="00731377"/>
    <w:rsid w:val="00734595"/>
    <w:rsid w:val="007411D6"/>
    <w:rsid w:val="0074227A"/>
    <w:rsid w:val="00742E3B"/>
    <w:rsid w:val="00744B29"/>
    <w:rsid w:val="00744E6A"/>
    <w:rsid w:val="00747B0A"/>
    <w:rsid w:val="00750FA2"/>
    <w:rsid w:val="00751709"/>
    <w:rsid w:val="00752DFF"/>
    <w:rsid w:val="0076198F"/>
    <w:rsid w:val="00764DBC"/>
    <w:rsid w:val="00765950"/>
    <w:rsid w:val="00767B3A"/>
    <w:rsid w:val="00770C11"/>
    <w:rsid w:val="00771BF6"/>
    <w:rsid w:val="00772A5A"/>
    <w:rsid w:val="007868A5"/>
    <w:rsid w:val="00787970"/>
    <w:rsid w:val="00792667"/>
    <w:rsid w:val="00792FE1"/>
    <w:rsid w:val="00793D1D"/>
    <w:rsid w:val="007A3CCB"/>
    <w:rsid w:val="007A5EF0"/>
    <w:rsid w:val="007A74FF"/>
    <w:rsid w:val="007C5B1F"/>
    <w:rsid w:val="007C7F41"/>
    <w:rsid w:val="007D6430"/>
    <w:rsid w:val="007E0121"/>
    <w:rsid w:val="007E0BC4"/>
    <w:rsid w:val="007F14DD"/>
    <w:rsid w:val="007F308E"/>
    <w:rsid w:val="007F5866"/>
    <w:rsid w:val="007F77AD"/>
    <w:rsid w:val="00801E2C"/>
    <w:rsid w:val="00813950"/>
    <w:rsid w:val="0081565D"/>
    <w:rsid w:val="008168ED"/>
    <w:rsid w:val="0081729A"/>
    <w:rsid w:val="008228AF"/>
    <w:rsid w:val="00830596"/>
    <w:rsid w:val="00830BE0"/>
    <w:rsid w:val="00835CFB"/>
    <w:rsid w:val="00836420"/>
    <w:rsid w:val="008366A8"/>
    <w:rsid w:val="00846671"/>
    <w:rsid w:val="00846BAC"/>
    <w:rsid w:val="00847B45"/>
    <w:rsid w:val="008540DD"/>
    <w:rsid w:val="0086111C"/>
    <w:rsid w:val="00870918"/>
    <w:rsid w:val="00877414"/>
    <w:rsid w:val="008930F3"/>
    <w:rsid w:val="00893CD6"/>
    <w:rsid w:val="008A1E05"/>
    <w:rsid w:val="008B55DF"/>
    <w:rsid w:val="008C5E68"/>
    <w:rsid w:val="008D54E2"/>
    <w:rsid w:val="008F52B0"/>
    <w:rsid w:val="00900206"/>
    <w:rsid w:val="009002C7"/>
    <w:rsid w:val="009139F2"/>
    <w:rsid w:val="00915D2D"/>
    <w:rsid w:val="009167A9"/>
    <w:rsid w:val="00921C0C"/>
    <w:rsid w:val="00927C33"/>
    <w:rsid w:val="00930BAF"/>
    <w:rsid w:val="0094404F"/>
    <w:rsid w:val="00957919"/>
    <w:rsid w:val="0096277F"/>
    <w:rsid w:val="00962C4E"/>
    <w:rsid w:val="00964100"/>
    <w:rsid w:val="00966633"/>
    <w:rsid w:val="009735BD"/>
    <w:rsid w:val="00977BA4"/>
    <w:rsid w:val="00977DF7"/>
    <w:rsid w:val="00982779"/>
    <w:rsid w:val="009837BD"/>
    <w:rsid w:val="009A0B62"/>
    <w:rsid w:val="009B0681"/>
    <w:rsid w:val="009B0B36"/>
    <w:rsid w:val="009B1E8B"/>
    <w:rsid w:val="009B2B95"/>
    <w:rsid w:val="009B3B13"/>
    <w:rsid w:val="009B4142"/>
    <w:rsid w:val="009B5BA3"/>
    <w:rsid w:val="009C34BF"/>
    <w:rsid w:val="009C728E"/>
    <w:rsid w:val="009D010B"/>
    <w:rsid w:val="009D60FD"/>
    <w:rsid w:val="009D6FE4"/>
    <w:rsid w:val="009E4983"/>
    <w:rsid w:val="00A037DD"/>
    <w:rsid w:val="00A05DC9"/>
    <w:rsid w:val="00A12A07"/>
    <w:rsid w:val="00A17BB2"/>
    <w:rsid w:val="00A20418"/>
    <w:rsid w:val="00A305AC"/>
    <w:rsid w:val="00A43045"/>
    <w:rsid w:val="00A516B6"/>
    <w:rsid w:val="00A520E6"/>
    <w:rsid w:val="00A52206"/>
    <w:rsid w:val="00A56E0B"/>
    <w:rsid w:val="00A61C2F"/>
    <w:rsid w:val="00A650B7"/>
    <w:rsid w:val="00A67584"/>
    <w:rsid w:val="00A77E92"/>
    <w:rsid w:val="00A800B6"/>
    <w:rsid w:val="00A84959"/>
    <w:rsid w:val="00A91852"/>
    <w:rsid w:val="00A94355"/>
    <w:rsid w:val="00AB5C3A"/>
    <w:rsid w:val="00AC17FA"/>
    <w:rsid w:val="00AC1870"/>
    <w:rsid w:val="00AC36EA"/>
    <w:rsid w:val="00AD0773"/>
    <w:rsid w:val="00AE363D"/>
    <w:rsid w:val="00AE69C5"/>
    <w:rsid w:val="00B0762C"/>
    <w:rsid w:val="00B205E0"/>
    <w:rsid w:val="00B23FBD"/>
    <w:rsid w:val="00B2756D"/>
    <w:rsid w:val="00B32C88"/>
    <w:rsid w:val="00B33429"/>
    <w:rsid w:val="00B40BD8"/>
    <w:rsid w:val="00B42825"/>
    <w:rsid w:val="00B43F46"/>
    <w:rsid w:val="00B47DF0"/>
    <w:rsid w:val="00B50B45"/>
    <w:rsid w:val="00B60756"/>
    <w:rsid w:val="00B619BC"/>
    <w:rsid w:val="00B6281F"/>
    <w:rsid w:val="00B70984"/>
    <w:rsid w:val="00B76E4B"/>
    <w:rsid w:val="00B81849"/>
    <w:rsid w:val="00B82DC9"/>
    <w:rsid w:val="00B83675"/>
    <w:rsid w:val="00B843A5"/>
    <w:rsid w:val="00B92A52"/>
    <w:rsid w:val="00B96726"/>
    <w:rsid w:val="00BA3845"/>
    <w:rsid w:val="00BA3938"/>
    <w:rsid w:val="00BA71A3"/>
    <w:rsid w:val="00BB4C36"/>
    <w:rsid w:val="00BB5FB2"/>
    <w:rsid w:val="00BB6AF0"/>
    <w:rsid w:val="00BC083A"/>
    <w:rsid w:val="00BD0BDE"/>
    <w:rsid w:val="00BD399B"/>
    <w:rsid w:val="00BE4B50"/>
    <w:rsid w:val="00BE5BB0"/>
    <w:rsid w:val="00BE7369"/>
    <w:rsid w:val="00BF11D3"/>
    <w:rsid w:val="00BF2FF2"/>
    <w:rsid w:val="00BF76F7"/>
    <w:rsid w:val="00C070D3"/>
    <w:rsid w:val="00C1639A"/>
    <w:rsid w:val="00C16BD4"/>
    <w:rsid w:val="00C3701F"/>
    <w:rsid w:val="00C37508"/>
    <w:rsid w:val="00C40590"/>
    <w:rsid w:val="00C46C5A"/>
    <w:rsid w:val="00C523C6"/>
    <w:rsid w:val="00C60BD2"/>
    <w:rsid w:val="00C611AC"/>
    <w:rsid w:val="00C6307F"/>
    <w:rsid w:val="00C63738"/>
    <w:rsid w:val="00C70080"/>
    <w:rsid w:val="00C720D8"/>
    <w:rsid w:val="00C7625B"/>
    <w:rsid w:val="00C76982"/>
    <w:rsid w:val="00C77024"/>
    <w:rsid w:val="00C92637"/>
    <w:rsid w:val="00C9744A"/>
    <w:rsid w:val="00C978DB"/>
    <w:rsid w:val="00CA38B6"/>
    <w:rsid w:val="00CA47E2"/>
    <w:rsid w:val="00CA580F"/>
    <w:rsid w:val="00CA706F"/>
    <w:rsid w:val="00CC274A"/>
    <w:rsid w:val="00CC3B74"/>
    <w:rsid w:val="00CD35DB"/>
    <w:rsid w:val="00CE1807"/>
    <w:rsid w:val="00CE5FD4"/>
    <w:rsid w:val="00CE78A5"/>
    <w:rsid w:val="00CF015C"/>
    <w:rsid w:val="00D04F93"/>
    <w:rsid w:val="00D1557D"/>
    <w:rsid w:val="00D2005B"/>
    <w:rsid w:val="00D2220D"/>
    <w:rsid w:val="00D256EF"/>
    <w:rsid w:val="00D264F6"/>
    <w:rsid w:val="00D30BCC"/>
    <w:rsid w:val="00D316D6"/>
    <w:rsid w:val="00D349BF"/>
    <w:rsid w:val="00D358BE"/>
    <w:rsid w:val="00D35CC2"/>
    <w:rsid w:val="00D43787"/>
    <w:rsid w:val="00D55169"/>
    <w:rsid w:val="00D64F2A"/>
    <w:rsid w:val="00D72FEE"/>
    <w:rsid w:val="00D73851"/>
    <w:rsid w:val="00D7790D"/>
    <w:rsid w:val="00DA0316"/>
    <w:rsid w:val="00DA2D7F"/>
    <w:rsid w:val="00DA6B05"/>
    <w:rsid w:val="00DA7A07"/>
    <w:rsid w:val="00DB01FC"/>
    <w:rsid w:val="00DB3473"/>
    <w:rsid w:val="00DB6111"/>
    <w:rsid w:val="00DC19AB"/>
    <w:rsid w:val="00DD3507"/>
    <w:rsid w:val="00DD39E8"/>
    <w:rsid w:val="00DE60E5"/>
    <w:rsid w:val="00DE6675"/>
    <w:rsid w:val="00DE7FC2"/>
    <w:rsid w:val="00DF46DA"/>
    <w:rsid w:val="00DF4D97"/>
    <w:rsid w:val="00E019F0"/>
    <w:rsid w:val="00E122AA"/>
    <w:rsid w:val="00E15E17"/>
    <w:rsid w:val="00E162DC"/>
    <w:rsid w:val="00E221EE"/>
    <w:rsid w:val="00E356BA"/>
    <w:rsid w:val="00E64B4A"/>
    <w:rsid w:val="00E65726"/>
    <w:rsid w:val="00E74379"/>
    <w:rsid w:val="00E95873"/>
    <w:rsid w:val="00EA10AE"/>
    <w:rsid w:val="00EA1130"/>
    <w:rsid w:val="00EA3596"/>
    <w:rsid w:val="00EC1731"/>
    <w:rsid w:val="00ED4D99"/>
    <w:rsid w:val="00EE0AF0"/>
    <w:rsid w:val="00EE6423"/>
    <w:rsid w:val="00EF006F"/>
    <w:rsid w:val="00EF0FE6"/>
    <w:rsid w:val="00EF54A0"/>
    <w:rsid w:val="00EF6697"/>
    <w:rsid w:val="00F050DB"/>
    <w:rsid w:val="00F23D6E"/>
    <w:rsid w:val="00F3414B"/>
    <w:rsid w:val="00F35365"/>
    <w:rsid w:val="00F406F5"/>
    <w:rsid w:val="00F45EC7"/>
    <w:rsid w:val="00F47F32"/>
    <w:rsid w:val="00F51143"/>
    <w:rsid w:val="00F53E95"/>
    <w:rsid w:val="00F57B78"/>
    <w:rsid w:val="00F645C1"/>
    <w:rsid w:val="00F64DFA"/>
    <w:rsid w:val="00F65491"/>
    <w:rsid w:val="00F661B6"/>
    <w:rsid w:val="00F66F5C"/>
    <w:rsid w:val="00F76067"/>
    <w:rsid w:val="00F76401"/>
    <w:rsid w:val="00F7720F"/>
    <w:rsid w:val="00F80AD5"/>
    <w:rsid w:val="00F908AB"/>
    <w:rsid w:val="00F9202F"/>
    <w:rsid w:val="00F96DBA"/>
    <w:rsid w:val="00FB016A"/>
    <w:rsid w:val="00FB0464"/>
    <w:rsid w:val="00FB3B66"/>
    <w:rsid w:val="00FB3F30"/>
    <w:rsid w:val="00FB6EE3"/>
    <w:rsid w:val="00FC234F"/>
    <w:rsid w:val="00FC3876"/>
    <w:rsid w:val="00FC40B5"/>
    <w:rsid w:val="00FC467C"/>
    <w:rsid w:val="00FC5BED"/>
    <w:rsid w:val="00FC726C"/>
    <w:rsid w:val="00FE45CB"/>
    <w:rsid w:val="00FE5CB0"/>
    <w:rsid w:val="00FF6F10"/>
    <w:rsid w:val="00FF6FE4"/>
    <w:rsid w:val="00FF711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5951DDAC"/>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5"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B40BD8"/>
    <w:rPr>
      <w:rFonts w:ascii="Calibri" w:hAnsi="Calibri"/>
      <w:sz w:val="22"/>
    </w:rPr>
  </w:style>
  <w:style w:type="paragraph" w:styleId="Heading1">
    <w:name w:val="heading 1"/>
    <w:aliases w:val="Pocket"/>
    <w:basedOn w:val="Normal"/>
    <w:next w:val="Normal"/>
    <w:link w:val="Heading1Char"/>
    <w:uiPriority w:val="9"/>
    <w:qFormat/>
    <w:rsid w:val="00B40BD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40"/>
      <w:szCs w:val="52"/>
    </w:rPr>
  </w:style>
  <w:style w:type="paragraph" w:styleId="Heading2">
    <w:name w:val="heading 2"/>
    <w:aliases w:val="Hat"/>
    <w:basedOn w:val="Normal"/>
    <w:next w:val="Normal"/>
    <w:link w:val="Heading2Char"/>
    <w:uiPriority w:val="9"/>
    <w:unhideWhenUsed/>
    <w:qFormat/>
    <w:rsid w:val="00B40BD8"/>
    <w:pPr>
      <w:keepNext/>
      <w:keepLines/>
      <w:pageBreakBefore/>
      <w:spacing w:before="200"/>
      <w:jc w:val="center"/>
      <w:outlineLvl w:val="1"/>
    </w:pPr>
    <w:rPr>
      <w:rFonts w:asciiTheme="majorHAnsi" w:eastAsiaTheme="majorEastAsia" w:hAnsiTheme="majorHAnsi" w:cstheme="majorBidi"/>
      <w:b/>
      <w:bCs/>
      <w:sz w:val="36"/>
      <w:szCs w:val="44"/>
      <w:u w:val="double"/>
    </w:rPr>
  </w:style>
  <w:style w:type="paragraph" w:styleId="Heading3">
    <w:name w:val="heading 3"/>
    <w:aliases w:val="Block"/>
    <w:basedOn w:val="Normal"/>
    <w:next w:val="Normal"/>
    <w:link w:val="Heading3Char"/>
    <w:uiPriority w:val="9"/>
    <w:unhideWhenUsed/>
    <w:qFormat/>
    <w:rsid w:val="00B40BD8"/>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Normal Tag,small text,heading 2,Heading 2 Char2 Char,Heading 2 Char1 Char Char, Ch,Ch,No Spacing211,No Spacing12,no read,No Spacing2111,No Spacing4,No Spacing11111,No Spacing5,No Spacing21,tags,No Spacing1111,T"/>
    <w:basedOn w:val="Normal"/>
    <w:next w:val="Normal"/>
    <w:link w:val="Heading4Char"/>
    <w:uiPriority w:val="9"/>
    <w:unhideWhenUsed/>
    <w:qFormat/>
    <w:rsid w:val="00B40BD8"/>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rsid w:val="00B40BD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40BD8"/>
  </w:style>
  <w:style w:type="character" w:customStyle="1" w:styleId="Heading4Char">
    <w:name w:val="Heading 4 Char"/>
    <w:aliases w:val="Tag Char,Big card Char,body Char,Normal Tag Char,small text Char,heading 2 Char,Heading 2 Char2 Char Char,Heading 2 Char1 Char Char Char, Ch Char,Ch Char,No Spacing211 Char,No Spacing12 Char,no read Char,No Spacing2111 Char,tags Char"/>
    <w:basedOn w:val="DefaultParagraphFont"/>
    <w:link w:val="Heading4"/>
    <w:uiPriority w:val="9"/>
    <w:rsid w:val="00B40BD8"/>
    <w:rPr>
      <w:rFonts w:asciiTheme="majorHAnsi" w:eastAsiaTheme="majorEastAsia" w:hAnsiTheme="majorHAnsi" w:cstheme="majorBidi"/>
      <w:b/>
      <w:bCs/>
      <w:iCs/>
      <w:sz w:val="26"/>
    </w:rPr>
  </w:style>
  <w:style w:type="character" w:styleId="Emphasis">
    <w:name w:val="Emphasis"/>
    <w:aliases w:val="emphasis in card,CD Card,Minimized,minimized,Evidence,Highlighted,tag2,Size 10,ED - Tag,emphasis,Underlined,Bold Underline,Emphasis!!,small,Qualifications,normal card text,Shrunk,bold underline,qualifications in card,qualifications"/>
    <w:basedOn w:val="DefaultParagraphFont"/>
    <w:uiPriority w:val="7"/>
    <w:qFormat/>
    <w:rsid w:val="00B40BD8"/>
    <w:rPr>
      <w:rFonts w:ascii="Calibri" w:hAnsi="Calibri"/>
      <w:b/>
      <w:i w:val="0"/>
      <w:iCs/>
      <w:sz w:val="22"/>
      <w:u w:val="single"/>
      <w:bdr w:val="single" w:sz="1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
    <w:basedOn w:val="DefaultParagraphFont"/>
    <w:uiPriority w:val="1"/>
    <w:qFormat/>
    <w:rsid w:val="00B40BD8"/>
    <w:rPr>
      <w:b/>
      <w:sz w:val="26"/>
      <w:u w:val="none"/>
    </w:rPr>
  </w:style>
  <w:style w:type="character" w:customStyle="1" w:styleId="StyleUnderline">
    <w:name w:val="Style Underline"/>
    <w:aliases w:val="Intense Emphasis,Underline,Style Bold Underline,apple-style-span + 6 pt,Kern at 16 pt,Bold,Intense Emphasis1,Intense Emphasis2,HHeading 3 + 12 pt,Style,ci,Underline Char,Cards + Font: 12 pt Char,Intense Emphasis11,Intense Emphasis111,c"/>
    <w:basedOn w:val="DefaultParagraphFont"/>
    <w:uiPriority w:val="1"/>
    <w:qFormat/>
    <w:rsid w:val="00B40BD8"/>
    <w:rPr>
      <w:b/>
      <w:sz w:val="22"/>
      <w:u w:val="single"/>
    </w:rPr>
  </w:style>
  <w:style w:type="character" w:styleId="Hyperlink">
    <w:name w:val="Hyperlink"/>
    <w:aliases w:val="heading 1 (block title),Important,Read,Card Text,Internet Link"/>
    <w:basedOn w:val="DefaultParagraphFont"/>
    <w:uiPriority w:val="99"/>
    <w:unhideWhenUsed/>
    <w:rsid w:val="00B40BD8"/>
    <w:rPr>
      <w:color w:val="0000FF" w:themeColor="hyperlink"/>
      <w:u w:val="single"/>
    </w:rPr>
  </w:style>
  <w:style w:type="paragraph" w:styleId="DocumentMap">
    <w:name w:val="Document Map"/>
    <w:basedOn w:val="Normal"/>
    <w:link w:val="DocumentMapChar"/>
    <w:uiPriority w:val="99"/>
    <w:semiHidden/>
    <w:unhideWhenUsed/>
    <w:rsid w:val="00B40BD8"/>
    <w:rPr>
      <w:rFonts w:ascii="Lucida Grande" w:hAnsi="Lucida Grande" w:cs="Lucida Grande"/>
    </w:rPr>
  </w:style>
  <w:style w:type="character" w:customStyle="1" w:styleId="DocumentMapChar">
    <w:name w:val="Document Map Char"/>
    <w:basedOn w:val="DefaultParagraphFont"/>
    <w:link w:val="DocumentMap"/>
    <w:uiPriority w:val="99"/>
    <w:semiHidden/>
    <w:rsid w:val="00B40BD8"/>
    <w:rPr>
      <w:rFonts w:ascii="Lucida Grande" w:hAnsi="Lucida Grande" w:cs="Lucida Grande"/>
      <w:sz w:val="22"/>
    </w:rPr>
  </w:style>
  <w:style w:type="character" w:customStyle="1" w:styleId="Heading1Char">
    <w:name w:val="Heading 1 Char"/>
    <w:aliases w:val="Pocket Char"/>
    <w:basedOn w:val="DefaultParagraphFont"/>
    <w:link w:val="Heading1"/>
    <w:uiPriority w:val="9"/>
    <w:rsid w:val="00B40BD8"/>
    <w:rPr>
      <w:rFonts w:asciiTheme="majorHAnsi" w:eastAsiaTheme="majorEastAsia" w:hAnsiTheme="majorHAnsi" w:cstheme="majorBidi"/>
      <w:b/>
      <w:bCs/>
      <w:sz w:val="40"/>
      <w:szCs w:val="52"/>
    </w:rPr>
  </w:style>
  <w:style w:type="character" w:customStyle="1" w:styleId="Heading2Char">
    <w:name w:val="Heading 2 Char"/>
    <w:aliases w:val="Hat Char"/>
    <w:basedOn w:val="DefaultParagraphFont"/>
    <w:link w:val="Heading2"/>
    <w:uiPriority w:val="9"/>
    <w:rsid w:val="00B40BD8"/>
    <w:rPr>
      <w:rFonts w:asciiTheme="majorHAnsi" w:eastAsiaTheme="majorEastAsia" w:hAnsiTheme="majorHAnsi" w:cstheme="majorBidi"/>
      <w:b/>
      <w:bCs/>
      <w:sz w:val="36"/>
      <w:szCs w:val="44"/>
      <w:u w:val="double"/>
    </w:rPr>
  </w:style>
  <w:style w:type="character" w:customStyle="1" w:styleId="Heading3Char">
    <w:name w:val="Heading 3 Char"/>
    <w:aliases w:val="Block Char"/>
    <w:basedOn w:val="DefaultParagraphFont"/>
    <w:link w:val="Heading3"/>
    <w:uiPriority w:val="9"/>
    <w:rsid w:val="00B40BD8"/>
    <w:rPr>
      <w:rFonts w:asciiTheme="majorHAnsi" w:eastAsiaTheme="majorEastAsia" w:hAnsiTheme="majorHAnsi" w:cstheme="majorBidi"/>
      <w:b/>
      <w:bCs/>
      <w:sz w:val="32"/>
      <w:u w:val="single"/>
    </w:rPr>
  </w:style>
  <w:style w:type="paragraph" w:styleId="NoSpacing">
    <w:name w:val="No Spacing"/>
    <w:uiPriority w:val="1"/>
    <w:rsid w:val="00B40BD8"/>
  </w:style>
  <w:style w:type="paragraph" w:styleId="ListParagraph">
    <w:name w:val="List Paragraph"/>
    <w:basedOn w:val="Normal"/>
    <w:uiPriority w:val="34"/>
    <w:rsid w:val="00B40BD8"/>
    <w:pPr>
      <w:ind w:left="720"/>
      <w:contextualSpacing/>
    </w:pPr>
  </w:style>
  <w:style w:type="paragraph" w:styleId="Header">
    <w:name w:val="header"/>
    <w:basedOn w:val="Normal"/>
    <w:link w:val="HeaderChar"/>
    <w:uiPriority w:val="99"/>
    <w:unhideWhenUsed/>
    <w:rsid w:val="00B40BD8"/>
    <w:pPr>
      <w:tabs>
        <w:tab w:val="center" w:pos="4320"/>
        <w:tab w:val="right" w:pos="8640"/>
      </w:tabs>
    </w:pPr>
  </w:style>
  <w:style w:type="character" w:customStyle="1" w:styleId="HeaderChar">
    <w:name w:val="Header Char"/>
    <w:basedOn w:val="DefaultParagraphFont"/>
    <w:link w:val="Header"/>
    <w:uiPriority w:val="99"/>
    <w:rsid w:val="00B40BD8"/>
    <w:rPr>
      <w:rFonts w:ascii="Calibri" w:hAnsi="Calibri"/>
      <w:sz w:val="22"/>
    </w:rPr>
  </w:style>
  <w:style w:type="paragraph" w:styleId="Footer">
    <w:name w:val="footer"/>
    <w:basedOn w:val="Normal"/>
    <w:link w:val="FooterChar"/>
    <w:uiPriority w:val="99"/>
    <w:unhideWhenUsed/>
    <w:rsid w:val="00B40BD8"/>
    <w:pPr>
      <w:tabs>
        <w:tab w:val="center" w:pos="4320"/>
        <w:tab w:val="right" w:pos="8640"/>
      </w:tabs>
    </w:pPr>
  </w:style>
  <w:style w:type="character" w:customStyle="1" w:styleId="FooterChar">
    <w:name w:val="Footer Char"/>
    <w:basedOn w:val="DefaultParagraphFont"/>
    <w:link w:val="Footer"/>
    <w:uiPriority w:val="99"/>
    <w:rsid w:val="00B40BD8"/>
    <w:rPr>
      <w:rFonts w:ascii="Calibri" w:hAnsi="Calibri"/>
      <w:sz w:val="22"/>
    </w:rPr>
  </w:style>
  <w:style w:type="character" w:styleId="PageNumber">
    <w:name w:val="page number"/>
    <w:basedOn w:val="DefaultParagraphFont"/>
    <w:uiPriority w:val="99"/>
    <w:semiHidden/>
    <w:unhideWhenUsed/>
    <w:rsid w:val="00B40BD8"/>
  </w:style>
  <w:style w:type="paragraph" w:customStyle="1" w:styleId="CardIndented">
    <w:name w:val="Card (Indented)"/>
    <w:basedOn w:val="Normal"/>
    <w:link w:val="CardIndentedChar"/>
    <w:qFormat/>
    <w:rsid w:val="00D316D6"/>
    <w:pPr>
      <w:ind w:left="288"/>
    </w:pPr>
    <w:rPr>
      <w:rFonts w:ascii="Times New Roman" w:eastAsiaTheme="minorHAnsi" w:hAnsi="Times New Roman" w:cs="Calibri"/>
      <w:sz w:val="20"/>
      <w:szCs w:val="22"/>
    </w:rPr>
  </w:style>
  <w:style w:type="character" w:customStyle="1" w:styleId="CardIndentedChar">
    <w:name w:val="Card (Indented) Char"/>
    <w:basedOn w:val="DefaultParagraphFont"/>
    <w:link w:val="CardIndented"/>
    <w:rsid w:val="00D316D6"/>
    <w:rPr>
      <w:rFonts w:ascii="Times New Roman" w:eastAsiaTheme="minorHAnsi" w:hAnsi="Times New Roman" w:cs="Calibri"/>
      <w:sz w:val="20"/>
      <w:szCs w:val="22"/>
    </w:rPr>
  </w:style>
  <w:style w:type="character" w:customStyle="1" w:styleId="apple-converted-space">
    <w:name w:val="apple-converted-space"/>
    <w:basedOn w:val="DefaultParagraphFont"/>
    <w:rsid w:val="00AB5C3A"/>
  </w:style>
  <w:style w:type="character" w:styleId="Strong">
    <w:name w:val="Strong"/>
    <w:basedOn w:val="DefaultParagraphFont"/>
    <w:uiPriority w:val="22"/>
    <w:qFormat/>
    <w:rsid w:val="00AB5C3A"/>
    <w:rPr>
      <w:b/>
      <w:bCs/>
    </w:rPr>
  </w:style>
  <w:style w:type="character" w:customStyle="1" w:styleId="styleunderline0">
    <w:name w:val="styleunderline"/>
    <w:basedOn w:val="DefaultParagraphFont"/>
    <w:rsid w:val="00AB5C3A"/>
  </w:style>
  <w:style w:type="paragraph" w:customStyle="1" w:styleId="Nothing">
    <w:name w:val="Nothing"/>
    <w:link w:val="NothingChar"/>
    <w:qFormat/>
    <w:rsid w:val="00BB5FB2"/>
    <w:rPr>
      <w:rFonts w:ascii="Times New Roman" w:eastAsia="Times New Roman" w:hAnsi="Times New Roman" w:cs="Times New Roman"/>
      <w:sz w:val="20"/>
    </w:rPr>
  </w:style>
  <w:style w:type="paragraph" w:customStyle="1" w:styleId="Cards">
    <w:name w:val="Cards"/>
    <w:next w:val="Nothing"/>
    <w:rsid w:val="00BB5FB2"/>
    <w:pPr>
      <w:widowControl w:val="0"/>
      <w:ind w:left="432" w:right="432"/>
    </w:pPr>
    <w:rPr>
      <w:rFonts w:ascii="Times New Roman" w:eastAsia="Times New Roman" w:hAnsi="Times New Roman" w:cs="Times New Roman"/>
      <w:sz w:val="20"/>
    </w:rPr>
  </w:style>
  <w:style w:type="character" w:customStyle="1" w:styleId="DebateUnderline">
    <w:name w:val="Debate Underline"/>
    <w:rsid w:val="00BB5FB2"/>
    <w:rPr>
      <w:sz w:val="24"/>
      <w:u w:val="thick"/>
    </w:rPr>
  </w:style>
  <w:style w:type="character" w:customStyle="1" w:styleId="Author-Date">
    <w:name w:val="Author-Date"/>
    <w:rsid w:val="00BB5FB2"/>
    <w:rPr>
      <w:b/>
      <w:sz w:val="24"/>
    </w:rPr>
  </w:style>
  <w:style w:type="paragraph" w:customStyle="1" w:styleId="Tags">
    <w:name w:val="Tags"/>
    <w:next w:val="Nothing"/>
    <w:rsid w:val="00BB5FB2"/>
    <w:pPr>
      <w:widowControl w:val="0"/>
      <w:outlineLvl w:val="3"/>
    </w:pPr>
    <w:rPr>
      <w:rFonts w:ascii="Times New Roman" w:eastAsia="Times New Roman" w:hAnsi="Times New Roman" w:cs="Times New Roman"/>
      <w:b/>
    </w:rPr>
  </w:style>
  <w:style w:type="character" w:customStyle="1" w:styleId="NothingChar">
    <w:name w:val="Nothing Char"/>
    <w:link w:val="Nothing"/>
    <w:rsid w:val="00BB5FB2"/>
    <w:rPr>
      <w:rFonts w:ascii="Times New Roman" w:eastAsia="Times New Roman" w:hAnsi="Times New Roman" w:cs="Times New Roman"/>
      <w:sz w:val="20"/>
    </w:rPr>
  </w:style>
  <w:style w:type="paragraph" w:customStyle="1" w:styleId="Style3">
    <w:name w:val="Style3"/>
    <w:basedOn w:val="Normal"/>
    <w:link w:val="Style3Char"/>
    <w:rsid w:val="005A6E0E"/>
    <w:rPr>
      <w:rFonts w:ascii="Arial Narrow" w:eastAsia="Times New Roman" w:hAnsi="Arial Narrow" w:cs="Times New Roman"/>
      <w:b/>
    </w:rPr>
  </w:style>
  <w:style w:type="character" w:customStyle="1" w:styleId="Style3Char">
    <w:name w:val="Style3 Char"/>
    <w:link w:val="Style3"/>
    <w:rsid w:val="005A6E0E"/>
    <w:rPr>
      <w:rFonts w:ascii="Arial Narrow" w:eastAsia="Times New Roman" w:hAnsi="Arial Narrow" w:cs="Times New Roman"/>
      <w:b/>
      <w:sz w:val="22"/>
    </w:rPr>
  </w:style>
  <w:style w:type="paragraph" w:customStyle="1" w:styleId="Style4">
    <w:name w:val="Style4"/>
    <w:basedOn w:val="Normal"/>
    <w:link w:val="Style4Char"/>
    <w:rsid w:val="005A6E0E"/>
    <w:rPr>
      <w:rFonts w:ascii="Arial Narrow" w:eastAsia="Times New Roman" w:hAnsi="Arial Narrow" w:cs="Times New Roman"/>
      <w:sz w:val="20"/>
      <w:u w:val="single"/>
    </w:rPr>
  </w:style>
  <w:style w:type="character" w:customStyle="1" w:styleId="Style4Char">
    <w:name w:val="Style4 Char"/>
    <w:link w:val="Style4"/>
    <w:rsid w:val="005A6E0E"/>
    <w:rPr>
      <w:rFonts w:ascii="Arial Narrow" w:eastAsia="Times New Roman" w:hAnsi="Arial Narrow" w:cs="Times New Roman"/>
      <w:sz w:val="20"/>
      <w:u w:val="single"/>
    </w:rPr>
  </w:style>
  <w:style w:type="paragraph" w:customStyle="1" w:styleId="card">
    <w:name w:val="card"/>
    <w:basedOn w:val="Normal"/>
    <w:next w:val="Normal"/>
    <w:link w:val="cardChar"/>
    <w:qFormat/>
    <w:rsid w:val="00383C63"/>
    <w:pPr>
      <w:ind w:left="288" w:right="288"/>
    </w:pPr>
    <w:rPr>
      <w:rFonts w:ascii="Times New Roman" w:eastAsia="Times New Roman" w:hAnsi="Times New Roman" w:cs="Times New Roman"/>
      <w:sz w:val="16"/>
    </w:rPr>
  </w:style>
  <w:style w:type="character" w:customStyle="1" w:styleId="cardChar">
    <w:name w:val="card Char"/>
    <w:link w:val="card"/>
    <w:rsid w:val="00383C63"/>
    <w:rPr>
      <w:rFonts w:ascii="Times New Roman" w:eastAsia="Times New Roman" w:hAnsi="Times New Roman" w:cs="Times New Roman"/>
      <w:sz w:val="16"/>
    </w:rPr>
  </w:style>
  <w:style w:type="paragraph" w:customStyle="1" w:styleId="Shrink8">
    <w:name w:val="Shrink8"/>
    <w:basedOn w:val="Normal"/>
    <w:qFormat/>
    <w:rsid w:val="00383C63"/>
    <w:rPr>
      <w:rFonts w:ascii="Times New Roman" w:eastAsia="Times New Roman" w:hAnsi="Times New Roman" w:cs="Times New Roman"/>
      <w:sz w:val="16"/>
    </w:rPr>
  </w:style>
  <w:style w:type="paragraph" w:styleId="Title">
    <w:name w:val="Title"/>
    <w:basedOn w:val="Normal"/>
    <w:next w:val="Normal"/>
    <w:link w:val="TitleChar"/>
    <w:uiPriority w:val="5"/>
    <w:qFormat/>
    <w:rsid w:val="00383C63"/>
    <w:pPr>
      <w:pBdr>
        <w:bottom w:val="single" w:sz="8" w:space="4" w:color="4F81BD"/>
      </w:pBdr>
      <w:spacing w:after="300"/>
      <w:contextualSpacing/>
    </w:pPr>
    <w:rPr>
      <w:rFonts w:ascii="Times New Roman" w:hAnsi="Times New Roman" w:cs="Times New Roman"/>
      <w:bCs/>
      <w:sz w:val="20"/>
      <w:szCs w:val="20"/>
      <w:u w:val="single"/>
      <w:lang w:eastAsia="ja-JP"/>
    </w:rPr>
  </w:style>
  <w:style w:type="character" w:customStyle="1" w:styleId="TitleChar">
    <w:name w:val="Title Char"/>
    <w:basedOn w:val="DefaultParagraphFont"/>
    <w:link w:val="Title"/>
    <w:uiPriority w:val="5"/>
    <w:qFormat/>
    <w:rsid w:val="00383C63"/>
    <w:rPr>
      <w:rFonts w:ascii="Times New Roman" w:hAnsi="Times New Roman" w:cs="Times New Roman"/>
      <w:bCs/>
      <w:sz w:val="20"/>
      <w:szCs w:val="20"/>
      <w:u w:val="single"/>
      <w:lang w:eastAsia="ja-JP"/>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5"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B40BD8"/>
    <w:rPr>
      <w:rFonts w:ascii="Calibri" w:hAnsi="Calibri"/>
      <w:sz w:val="22"/>
    </w:rPr>
  </w:style>
  <w:style w:type="paragraph" w:styleId="Heading1">
    <w:name w:val="heading 1"/>
    <w:aliases w:val="Pocket"/>
    <w:basedOn w:val="Normal"/>
    <w:next w:val="Normal"/>
    <w:link w:val="Heading1Char"/>
    <w:uiPriority w:val="9"/>
    <w:qFormat/>
    <w:rsid w:val="00B40BD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40"/>
      <w:szCs w:val="52"/>
    </w:rPr>
  </w:style>
  <w:style w:type="paragraph" w:styleId="Heading2">
    <w:name w:val="heading 2"/>
    <w:aliases w:val="Hat"/>
    <w:basedOn w:val="Normal"/>
    <w:next w:val="Normal"/>
    <w:link w:val="Heading2Char"/>
    <w:uiPriority w:val="9"/>
    <w:unhideWhenUsed/>
    <w:qFormat/>
    <w:rsid w:val="00B40BD8"/>
    <w:pPr>
      <w:keepNext/>
      <w:keepLines/>
      <w:pageBreakBefore/>
      <w:spacing w:before="200"/>
      <w:jc w:val="center"/>
      <w:outlineLvl w:val="1"/>
    </w:pPr>
    <w:rPr>
      <w:rFonts w:asciiTheme="majorHAnsi" w:eastAsiaTheme="majorEastAsia" w:hAnsiTheme="majorHAnsi" w:cstheme="majorBidi"/>
      <w:b/>
      <w:bCs/>
      <w:sz w:val="36"/>
      <w:szCs w:val="44"/>
      <w:u w:val="double"/>
    </w:rPr>
  </w:style>
  <w:style w:type="paragraph" w:styleId="Heading3">
    <w:name w:val="heading 3"/>
    <w:aliases w:val="Block"/>
    <w:basedOn w:val="Normal"/>
    <w:next w:val="Normal"/>
    <w:link w:val="Heading3Char"/>
    <w:uiPriority w:val="9"/>
    <w:unhideWhenUsed/>
    <w:qFormat/>
    <w:rsid w:val="00B40BD8"/>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Normal Tag,small text,heading 2,Heading 2 Char2 Char,Heading 2 Char1 Char Char, Ch,Ch,No Spacing211,No Spacing12,no read,No Spacing2111,No Spacing4,No Spacing11111,No Spacing5,No Spacing21,tags,No Spacing1111,T"/>
    <w:basedOn w:val="Normal"/>
    <w:next w:val="Normal"/>
    <w:link w:val="Heading4Char"/>
    <w:uiPriority w:val="9"/>
    <w:unhideWhenUsed/>
    <w:qFormat/>
    <w:rsid w:val="00B40BD8"/>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rsid w:val="00B40BD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40BD8"/>
  </w:style>
  <w:style w:type="character" w:customStyle="1" w:styleId="Heading4Char">
    <w:name w:val="Heading 4 Char"/>
    <w:aliases w:val="Tag Char,Big card Char,body Char,Normal Tag Char,small text Char,heading 2 Char,Heading 2 Char2 Char Char,Heading 2 Char1 Char Char Char, Ch Char,Ch Char,No Spacing211 Char,No Spacing12 Char,no read Char,No Spacing2111 Char,tags Char"/>
    <w:basedOn w:val="DefaultParagraphFont"/>
    <w:link w:val="Heading4"/>
    <w:uiPriority w:val="9"/>
    <w:rsid w:val="00B40BD8"/>
    <w:rPr>
      <w:rFonts w:asciiTheme="majorHAnsi" w:eastAsiaTheme="majorEastAsia" w:hAnsiTheme="majorHAnsi" w:cstheme="majorBidi"/>
      <w:b/>
      <w:bCs/>
      <w:iCs/>
      <w:sz w:val="26"/>
    </w:rPr>
  </w:style>
  <w:style w:type="character" w:styleId="Emphasis">
    <w:name w:val="Emphasis"/>
    <w:aliases w:val="emphasis in card,CD Card,Minimized,minimized,Evidence,Highlighted,tag2,Size 10,ED - Tag,emphasis,Underlined,Bold Underline,Emphasis!!,small,Qualifications,normal card text,Shrunk,bold underline,qualifications in card,qualifications"/>
    <w:basedOn w:val="DefaultParagraphFont"/>
    <w:uiPriority w:val="7"/>
    <w:qFormat/>
    <w:rsid w:val="00B40BD8"/>
    <w:rPr>
      <w:rFonts w:ascii="Calibri" w:hAnsi="Calibri"/>
      <w:b/>
      <w:i w:val="0"/>
      <w:iCs/>
      <w:sz w:val="22"/>
      <w:u w:val="single"/>
      <w:bdr w:val="single" w:sz="1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
    <w:basedOn w:val="DefaultParagraphFont"/>
    <w:uiPriority w:val="1"/>
    <w:qFormat/>
    <w:rsid w:val="00B40BD8"/>
    <w:rPr>
      <w:b/>
      <w:sz w:val="26"/>
      <w:u w:val="none"/>
    </w:rPr>
  </w:style>
  <w:style w:type="character" w:customStyle="1" w:styleId="StyleUnderline">
    <w:name w:val="Style Underline"/>
    <w:aliases w:val="Intense Emphasis,Underline,Style Bold Underline,apple-style-span + 6 pt,Kern at 16 pt,Bold,Intense Emphasis1,Intense Emphasis2,HHeading 3 + 12 pt,Style,ci,Underline Char,Cards + Font: 12 pt Char,Intense Emphasis11,Intense Emphasis111,c"/>
    <w:basedOn w:val="DefaultParagraphFont"/>
    <w:uiPriority w:val="1"/>
    <w:qFormat/>
    <w:rsid w:val="00B40BD8"/>
    <w:rPr>
      <w:b/>
      <w:sz w:val="22"/>
      <w:u w:val="single"/>
    </w:rPr>
  </w:style>
  <w:style w:type="character" w:styleId="Hyperlink">
    <w:name w:val="Hyperlink"/>
    <w:aliases w:val="heading 1 (block title),Important,Read,Card Text,Internet Link"/>
    <w:basedOn w:val="DefaultParagraphFont"/>
    <w:uiPriority w:val="99"/>
    <w:unhideWhenUsed/>
    <w:rsid w:val="00B40BD8"/>
    <w:rPr>
      <w:color w:val="0000FF" w:themeColor="hyperlink"/>
      <w:u w:val="single"/>
    </w:rPr>
  </w:style>
  <w:style w:type="paragraph" w:styleId="DocumentMap">
    <w:name w:val="Document Map"/>
    <w:basedOn w:val="Normal"/>
    <w:link w:val="DocumentMapChar"/>
    <w:uiPriority w:val="99"/>
    <w:semiHidden/>
    <w:unhideWhenUsed/>
    <w:rsid w:val="00B40BD8"/>
    <w:rPr>
      <w:rFonts w:ascii="Lucida Grande" w:hAnsi="Lucida Grande" w:cs="Lucida Grande"/>
    </w:rPr>
  </w:style>
  <w:style w:type="character" w:customStyle="1" w:styleId="DocumentMapChar">
    <w:name w:val="Document Map Char"/>
    <w:basedOn w:val="DefaultParagraphFont"/>
    <w:link w:val="DocumentMap"/>
    <w:uiPriority w:val="99"/>
    <w:semiHidden/>
    <w:rsid w:val="00B40BD8"/>
    <w:rPr>
      <w:rFonts w:ascii="Lucida Grande" w:hAnsi="Lucida Grande" w:cs="Lucida Grande"/>
      <w:sz w:val="22"/>
    </w:rPr>
  </w:style>
  <w:style w:type="character" w:customStyle="1" w:styleId="Heading1Char">
    <w:name w:val="Heading 1 Char"/>
    <w:aliases w:val="Pocket Char"/>
    <w:basedOn w:val="DefaultParagraphFont"/>
    <w:link w:val="Heading1"/>
    <w:uiPriority w:val="9"/>
    <w:rsid w:val="00B40BD8"/>
    <w:rPr>
      <w:rFonts w:asciiTheme="majorHAnsi" w:eastAsiaTheme="majorEastAsia" w:hAnsiTheme="majorHAnsi" w:cstheme="majorBidi"/>
      <w:b/>
      <w:bCs/>
      <w:sz w:val="40"/>
      <w:szCs w:val="52"/>
    </w:rPr>
  </w:style>
  <w:style w:type="character" w:customStyle="1" w:styleId="Heading2Char">
    <w:name w:val="Heading 2 Char"/>
    <w:aliases w:val="Hat Char"/>
    <w:basedOn w:val="DefaultParagraphFont"/>
    <w:link w:val="Heading2"/>
    <w:uiPriority w:val="9"/>
    <w:rsid w:val="00B40BD8"/>
    <w:rPr>
      <w:rFonts w:asciiTheme="majorHAnsi" w:eastAsiaTheme="majorEastAsia" w:hAnsiTheme="majorHAnsi" w:cstheme="majorBidi"/>
      <w:b/>
      <w:bCs/>
      <w:sz w:val="36"/>
      <w:szCs w:val="44"/>
      <w:u w:val="double"/>
    </w:rPr>
  </w:style>
  <w:style w:type="character" w:customStyle="1" w:styleId="Heading3Char">
    <w:name w:val="Heading 3 Char"/>
    <w:aliases w:val="Block Char"/>
    <w:basedOn w:val="DefaultParagraphFont"/>
    <w:link w:val="Heading3"/>
    <w:uiPriority w:val="9"/>
    <w:rsid w:val="00B40BD8"/>
    <w:rPr>
      <w:rFonts w:asciiTheme="majorHAnsi" w:eastAsiaTheme="majorEastAsia" w:hAnsiTheme="majorHAnsi" w:cstheme="majorBidi"/>
      <w:b/>
      <w:bCs/>
      <w:sz w:val="32"/>
      <w:u w:val="single"/>
    </w:rPr>
  </w:style>
  <w:style w:type="paragraph" w:styleId="NoSpacing">
    <w:name w:val="No Spacing"/>
    <w:uiPriority w:val="1"/>
    <w:rsid w:val="00B40BD8"/>
  </w:style>
  <w:style w:type="paragraph" w:styleId="ListParagraph">
    <w:name w:val="List Paragraph"/>
    <w:basedOn w:val="Normal"/>
    <w:uiPriority w:val="34"/>
    <w:rsid w:val="00B40BD8"/>
    <w:pPr>
      <w:ind w:left="720"/>
      <w:contextualSpacing/>
    </w:pPr>
  </w:style>
  <w:style w:type="paragraph" w:styleId="Header">
    <w:name w:val="header"/>
    <w:basedOn w:val="Normal"/>
    <w:link w:val="HeaderChar"/>
    <w:uiPriority w:val="99"/>
    <w:unhideWhenUsed/>
    <w:rsid w:val="00B40BD8"/>
    <w:pPr>
      <w:tabs>
        <w:tab w:val="center" w:pos="4320"/>
        <w:tab w:val="right" w:pos="8640"/>
      </w:tabs>
    </w:pPr>
  </w:style>
  <w:style w:type="character" w:customStyle="1" w:styleId="HeaderChar">
    <w:name w:val="Header Char"/>
    <w:basedOn w:val="DefaultParagraphFont"/>
    <w:link w:val="Header"/>
    <w:uiPriority w:val="99"/>
    <w:rsid w:val="00B40BD8"/>
    <w:rPr>
      <w:rFonts w:ascii="Calibri" w:hAnsi="Calibri"/>
      <w:sz w:val="22"/>
    </w:rPr>
  </w:style>
  <w:style w:type="paragraph" w:styleId="Footer">
    <w:name w:val="footer"/>
    <w:basedOn w:val="Normal"/>
    <w:link w:val="FooterChar"/>
    <w:uiPriority w:val="99"/>
    <w:unhideWhenUsed/>
    <w:rsid w:val="00B40BD8"/>
    <w:pPr>
      <w:tabs>
        <w:tab w:val="center" w:pos="4320"/>
        <w:tab w:val="right" w:pos="8640"/>
      </w:tabs>
    </w:pPr>
  </w:style>
  <w:style w:type="character" w:customStyle="1" w:styleId="FooterChar">
    <w:name w:val="Footer Char"/>
    <w:basedOn w:val="DefaultParagraphFont"/>
    <w:link w:val="Footer"/>
    <w:uiPriority w:val="99"/>
    <w:rsid w:val="00B40BD8"/>
    <w:rPr>
      <w:rFonts w:ascii="Calibri" w:hAnsi="Calibri"/>
      <w:sz w:val="22"/>
    </w:rPr>
  </w:style>
  <w:style w:type="character" w:styleId="PageNumber">
    <w:name w:val="page number"/>
    <w:basedOn w:val="DefaultParagraphFont"/>
    <w:uiPriority w:val="99"/>
    <w:semiHidden/>
    <w:unhideWhenUsed/>
    <w:rsid w:val="00B40BD8"/>
  </w:style>
  <w:style w:type="paragraph" w:customStyle="1" w:styleId="CardIndented">
    <w:name w:val="Card (Indented)"/>
    <w:basedOn w:val="Normal"/>
    <w:link w:val="CardIndentedChar"/>
    <w:qFormat/>
    <w:rsid w:val="00D316D6"/>
    <w:pPr>
      <w:ind w:left="288"/>
    </w:pPr>
    <w:rPr>
      <w:rFonts w:ascii="Times New Roman" w:eastAsiaTheme="minorHAnsi" w:hAnsi="Times New Roman" w:cs="Calibri"/>
      <w:sz w:val="20"/>
      <w:szCs w:val="22"/>
    </w:rPr>
  </w:style>
  <w:style w:type="character" w:customStyle="1" w:styleId="CardIndentedChar">
    <w:name w:val="Card (Indented) Char"/>
    <w:basedOn w:val="DefaultParagraphFont"/>
    <w:link w:val="CardIndented"/>
    <w:rsid w:val="00D316D6"/>
    <w:rPr>
      <w:rFonts w:ascii="Times New Roman" w:eastAsiaTheme="minorHAnsi" w:hAnsi="Times New Roman" w:cs="Calibri"/>
      <w:sz w:val="20"/>
      <w:szCs w:val="22"/>
    </w:rPr>
  </w:style>
  <w:style w:type="character" w:customStyle="1" w:styleId="apple-converted-space">
    <w:name w:val="apple-converted-space"/>
    <w:basedOn w:val="DefaultParagraphFont"/>
    <w:rsid w:val="00AB5C3A"/>
  </w:style>
  <w:style w:type="character" w:styleId="Strong">
    <w:name w:val="Strong"/>
    <w:basedOn w:val="DefaultParagraphFont"/>
    <w:uiPriority w:val="22"/>
    <w:qFormat/>
    <w:rsid w:val="00AB5C3A"/>
    <w:rPr>
      <w:b/>
      <w:bCs/>
    </w:rPr>
  </w:style>
  <w:style w:type="character" w:customStyle="1" w:styleId="styleunderline0">
    <w:name w:val="styleunderline"/>
    <w:basedOn w:val="DefaultParagraphFont"/>
    <w:rsid w:val="00AB5C3A"/>
  </w:style>
  <w:style w:type="paragraph" w:customStyle="1" w:styleId="Nothing">
    <w:name w:val="Nothing"/>
    <w:link w:val="NothingChar"/>
    <w:qFormat/>
    <w:rsid w:val="00BB5FB2"/>
    <w:rPr>
      <w:rFonts w:ascii="Times New Roman" w:eastAsia="Times New Roman" w:hAnsi="Times New Roman" w:cs="Times New Roman"/>
      <w:sz w:val="20"/>
    </w:rPr>
  </w:style>
  <w:style w:type="paragraph" w:customStyle="1" w:styleId="Cards">
    <w:name w:val="Cards"/>
    <w:next w:val="Nothing"/>
    <w:rsid w:val="00BB5FB2"/>
    <w:pPr>
      <w:widowControl w:val="0"/>
      <w:ind w:left="432" w:right="432"/>
    </w:pPr>
    <w:rPr>
      <w:rFonts w:ascii="Times New Roman" w:eastAsia="Times New Roman" w:hAnsi="Times New Roman" w:cs="Times New Roman"/>
      <w:sz w:val="20"/>
    </w:rPr>
  </w:style>
  <w:style w:type="character" w:customStyle="1" w:styleId="DebateUnderline">
    <w:name w:val="Debate Underline"/>
    <w:rsid w:val="00BB5FB2"/>
    <w:rPr>
      <w:sz w:val="24"/>
      <w:u w:val="thick"/>
    </w:rPr>
  </w:style>
  <w:style w:type="character" w:customStyle="1" w:styleId="Author-Date">
    <w:name w:val="Author-Date"/>
    <w:rsid w:val="00BB5FB2"/>
    <w:rPr>
      <w:b/>
      <w:sz w:val="24"/>
    </w:rPr>
  </w:style>
  <w:style w:type="paragraph" w:customStyle="1" w:styleId="Tags">
    <w:name w:val="Tags"/>
    <w:next w:val="Nothing"/>
    <w:rsid w:val="00BB5FB2"/>
    <w:pPr>
      <w:widowControl w:val="0"/>
      <w:outlineLvl w:val="3"/>
    </w:pPr>
    <w:rPr>
      <w:rFonts w:ascii="Times New Roman" w:eastAsia="Times New Roman" w:hAnsi="Times New Roman" w:cs="Times New Roman"/>
      <w:b/>
    </w:rPr>
  </w:style>
  <w:style w:type="character" w:customStyle="1" w:styleId="NothingChar">
    <w:name w:val="Nothing Char"/>
    <w:link w:val="Nothing"/>
    <w:rsid w:val="00BB5FB2"/>
    <w:rPr>
      <w:rFonts w:ascii="Times New Roman" w:eastAsia="Times New Roman" w:hAnsi="Times New Roman" w:cs="Times New Roman"/>
      <w:sz w:val="20"/>
    </w:rPr>
  </w:style>
  <w:style w:type="paragraph" w:customStyle="1" w:styleId="Style3">
    <w:name w:val="Style3"/>
    <w:basedOn w:val="Normal"/>
    <w:link w:val="Style3Char"/>
    <w:rsid w:val="005A6E0E"/>
    <w:rPr>
      <w:rFonts w:ascii="Arial Narrow" w:eastAsia="Times New Roman" w:hAnsi="Arial Narrow" w:cs="Times New Roman"/>
      <w:b/>
    </w:rPr>
  </w:style>
  <w:style w:type="character" w:customStyle="1" w:styleId="Style3Char">
    <w:name w:val="Style3 Char"/>
    <w:link w:val="Style3"/>
    <w:rsid w:val="005A6E0E"/>
    <w:rPr>
      <w:rFonts w:ascii="Arial Narrow" w:eastAsia="Times New Roman" w:hAnsi="Arial Narrow" w:cs="Times New Roman"/>
      <w:b/>
      <w:sz w:val="22"/>
    </w:rPr>
  </w:style>
  <w:style w:type="paragraph" w:customStyle="1" w:styleId="Style4">
    <w:name w:val="Style4"/>
    <w:basedOn w:val="Normal"/>
    <w:link w:val="Style4Char"/>
    <w:rsid w:val="005A6E0E"/>
    <w:rPr>
      <w:rFonts w:ascii="Arial Narrow" w:eastAsia="Times New Roman" w:hAnsi="Arial Narrow" w:cs="Times New Roman"/>
      <w:sz w:val="20"/>
      <w:u w:val="single"/>
    </w:rPr>
  </w:style>
  <w:style w:type="character" w:customStyle="1" w:styleId="Style4Char">
    <w:name w:val="Style4 Char"/>
    <w:link w:val="Style4"/>
    <w:rsid w:val="005A6E0E"/>
    <w:rPr>
      <w:rFonts w:ascii="Arial Narrow" w:eastAsia="Times New Roman" w:hAnsi="Arial Narrow" w:cs="Times New Roman"/>
      <w:sz w:val="20"/>
      <w:u w:val="single"/>
    </w:rPr>
  </w:style>
  <w:style w:type="paragraph" w:customStyle="1" w:styleId="card">
    <w:name w:val="card"/>
    <w:basedOn w:val="Normal"/>
    <w:next w:val="Normal"/>
    <w:link w:val="cardChar"/>
    <w:qFormat/>
    <w:rsid w:val="00383C63"/>
    <w:pPr>
      <w:ind w:left="288" w:right="288"/>
    </w:pPr>
    <w:rPr>
      <w:rFonts w:ascii="Times New Roman" w:eastAsia="Times New Roman" w:hAnsi="Times New Roman" w:cs="Times New Roman"/>
      <w:sz w:val="16"/>
    </w:rPr>
  </w:style>
  <w:style w:type="character" w:customStyle="1" w:styleId="cardChar">
    <w:name w:val="card Char"/>
    <w:link w:val="card"/>
    <w:rsid w:val="00383C63"/>
    <w:rPr>
      <w:rFonts w:ascii="Times New Roman" w:eastAsia="Times New Roman" w:hAnsi="Times New Roman" w:cs="Times New Roman"/>
      <w:sz w:val="16"/>
    </w:rPr>
  </w:style>
  <w:style w:type="paragraph" w:customStyle="1" w:styleId="Shrink8">
    <w:name w:val="Shrink8"/>
    <w:basedOn w:val="Normal"/>
    <w:qFormat/>
    <w:rsid w:val="00383C63"/>
    <w:rPr>
      <w:rFonts w:ascii="Times New Roman" w:eastAsia="Times New Roman" w:hAnsi="Times New Roman" w:cs="Times New Roman"/>
      <w:sz w:val="16"/>
    </w:rPr>
  </w:style>
  <w:style w:type="paragraph" w:styleId="Title">
    <w:name w:val="Title"/>
    <w:basedOn w:val="Normal"/>
    <w:next w:val="Normal"/>
    <w:link w:val="TitleChar"/>
    <w:uiPriority w:val="5"/>
    <w:qFormat/>
    <w:rsid w:val="00383C63"/>
    <w:pPr>
      <w:pBdr>
        <w:bottom w:val="single" w:sz="8" w:space="4" w:color="4F81BD"/>
      </w:pBdr>
      <w:spacing w:after="300"/>
      <w:contextualSpacing/>
    </w:pPr>
    <w:rPr>
      <w:rFonts w:ascii="Times New Roman" w:hAnsi="Times New Roman" w:cs="Times New Roman"/>
      <w:bCs/>
      <w:sz w:val="20"/>
      <w:szCs w:val="20"/>
      <w:u w:val="single"/>
      <w:lang w:eastAsia="ja-JP"/>
    </w:rPr>
  </w:style>
  <w:style w:type="character" w:customStyle="1" w:styleId="TitleChar">
    <w:name w:val="Title Char"/>
    <w:basedOn w:val="DefaultParagraphFont"/>
    <w:link w:val="Title"/>
    <w:uiPriority w:val="5"/>
    <w:qFormat/>
    <w:rsid w:val="00383C63"/>
    <w:rPr>
      <w:rFonts w:ascii="Times New Roman" w:hAnsi="Times New Roman" w:cs="Times New Roman"/>
      <w:bCs/>
      <w:sz w:val="20"/>
      <w:szCs w:val="20"/>
      <w:u w:val="single"/>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77457856">
      <w:bodyDiv w:val="1"/>
      <w:marLeft w:val="0"/>
      <w:marRight w:val="0"/>
      <w:marTop w:val="0"/>
      <w:marBottom w:val="0"/>
      <w:divBdr>
        <w:top w:val="none" w:sz="0" w:space="0" w:color="auto"/>
        <w:left w:val="none" w:sz="0" w:space="0" w:color="auto"/>
        <w:bottom w:val="none" w:sz="0" w:space="0" w:color="auto"/>
        <w:right w:val="none" w:sz="0" w:space="0" w:color="auto"/>
      </w:divBdr>
    </w:div>
    <w:div w:id="1327172349">
      <w:bodyDiv w:val="1"/>
      <w:marLeft w:val="0"/>
      <w:marRight w:val="0"/>
      <w:marTop w:val="0"/>
      <w:marBottom w:val="0"/>
      <w:divBdr>
        <w:top w:val="none" w:sz="0" w:space="0" w:color="auto"/>
        <w:left w:val="none" w:sz="0" w:space="0" w:color="auto"/>
        <w:bottom w:val="none" w:sz="0" w:space="0" w:color="auto"/>
        <w:right w:val="none" w:sz="0" w:space="0" w:color="auto"/>
      </w:divBdr>
    </w:div>
    <w:div w:id="1376735231">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www.usaid.gov/thailand" TargetMode="External"/><Relationship Id="rId12" Type="http://schemas.openxmlformats.org/officeDocument/2006/relationships/hyperlink" Target="http://www.cnn.com/2014/03/06/world/asia/thailand-fishing-modern-slavery-report/" TargetMode="External"/><Relationship Id="rId13" Type="http://schemas.openxmlformats.org/officeDocument/2006/relationships/hyperlink" Target="http://www.google.com/url?sa=t&amp;rct=j&amp;q=&amp;esrc=s&amp;frm=1&amp;source=web&amp;cd=16&amp;cad=rja&amp;uact=8&amp;ved=0CE0QFjAFOAo&amp;url=http%3A%2F%2Fwww.crc.uri.edu%2Fdownload%2FFishAquaGuide14Jun13Final.pdf&amp;ei=prnHU6O_GIvIsAS2voL4DA&amp;usg=AFQjCNEjboU17DcuzhecAd0FWyepzBf8tg&amp;sig2=ctUWFLCtVkv4GKA2F6Uyyw" TargetMode="External"/><Relationship Id="rId14" Type="http://schemas.openxmlformats.org/officeDocument/2006/relationships/hyperlink" Target="http://www.environmental-expert.com/Files%5C5253%5Carticles%5C14342%5Cart8.pdf" TargetMode="External"/><Relationship Id="rId15" Type="http://schemas.openxmlformats.org/officeDocument/2006/relationships/hyperlink" Target="http://www.google.com/url?sa=t&amp;rct=j&amp;q=&amp;esrc=s&amp;frm=1&amp;source=web&amp;cd=16&amp;cad=rja&amp;uact=8&amp;ved=0CE0QFjAFOAo&amp;url=http%3A%2F%2Fwww.crc.uri.edu%2Fdownload%2FFishAquaGuide14Jun13Final.pdf&amp;ei=prnHU6O_GIvIsAS2voL4DA&amp;usg=AFQjCNEjboU17DcuzhecAd0FWyepzBf8tg&amp;sig2=ctUWFLCtVkv4GKA2F6Uyyw" TargetMode="External"/><Relationship Id="rId16" Type="http://schemas.openxmlformats.org/officeDocument/2006/relationships/hyperlink" Target="http://www.truthdig.com/report/item/the_careerists_20120723" TargetMode="External"/><Relationship Id="rId17" Type="http://schemas.openxmlformats.org/officeDocument/2006/relationships/fontTable" Target="fontTable.xml"/><Relationship Id="rId18"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search.proquest.com/docview/235289482/CEF52E354E854776PQ/11?accountid=10422" TargetMode="External"/><Relationship Id="rId7" Type="http://schemas.openxmlformats.org/officeDocument/2006/relationships/hyperlink" Target="http://www.yourdictionary.com/development" TargetMode="External"/><Relationship Id="rId8" Type="http://schemas.openxmlformats.org/officeDocument/2006/relationships/hyperlink" Target="http://www.usaid.gov/thailand" TargetMode="External"/><Relationship Id="rId9" Type="http://schemas.openxmlformats.org/officeDocument/2006/relationships/hyperlink" Target="http://www.cnn.com/2014/03/06/world/asia/thailand-fishing-modern-slavery-report/" TargetMode="External"/><Relationship Id="rId10" Type="http://schemas.openxmlformats.org/officeDocument/2006/relationships/hyperlink" Target="http://www.google.com/url?sa=t&amp;rct=j&amp;q=&amp;esrc=s&amp;frm=1&amp;source=web&amp;cd=16&amp;cad=rja&amp;uact=8&amp;ved=0CE0QFjAFOAo&amp;url=http%3A%2F%2Fwww.crc.uri.edu%2Fdownload%2FFishAquaGuide14Jun13Final.pdf&amp;ei=prnHU6O_GIvIsAS2voL4DA&amp;usg=AFQjCNEjboU17DcuzhecAd0FWyepzBf8tg&amp;sig2=ctUWFLCtVkv4GKA2F6Uyyw"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Michlle: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238</TotalTime>
  <Pages>31</Pages>
  <Words>15231</Words>
  <Characters>86820</Characters>
  <Application>Microsoft Macintosh Word</Application>
  <DocSecurity>0</DocSecurity>
  <Lines>723</Lines>
  <Paragraphs>203</Paragraphs>
  <ScaleCrop>false</ScaleCrop>
  <Company/>
  <LinksUpToDate>false</LinksUpToDate>
  <CharactersWithSpaces>101848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Wang</dc:creator>
  <cp:keywords/>
  <dc:description/>
  <cp:lastModifiedBy>Michelle Wang</cp:lastModifiedBy>
  <cp:revision>100</cp:revision>
  <dcterms:created xsi:type="dcterms:W3CDTF">2014-07-22T19:10:00Z</dcterms:created>
  <dcterms:modified xsi:type="dcterms:W3CDTF">2014-07-26T04:23:00Z</dcterms:modified>
</cp:coreProperties>
</file>