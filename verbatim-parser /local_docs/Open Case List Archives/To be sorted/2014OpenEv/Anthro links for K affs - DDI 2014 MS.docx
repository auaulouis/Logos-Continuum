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0AE4" w:rsidRDefault="00840AE4" w:rsidP="00840AE4">
      <w:pPr>
        <w:pStyle w:val="Heading2"/>
      </w:pPr>
      <w:r>
        <w:t>Zong</w:t>
      </w:r>
    </w:p>
    <w:p w:rsidR="00E0174B" w:rsidRDefault="00310949" w:rsidP="00E0174B">
      <w:pPr>
        <w:pStyle w:val="Tags"/>
      </w:pPr>
      <w:r>
        <w:t xml:space="preserve">They fundamentally ignore all other violence that has happened in history </w:t>
      </w:r>
      <w:r w:rsidR="00E0174B">
        <w:t>anti-blackness fails to explain the massacres of Messenians by the Spartans, Native Americans by the Spanish, the Chinese by the Japanese, Roma and Jews by the Germans every</w:t>
      </w:r>
      <w:r w:rsidR="00840AE4">
        <w:t xml:space="preserve"> </w:t>
      </w:r>
      <w:r w:rsidR="00E0174B">
        <w:t>one of these are emblematic of the eternal ontological division between human and animal and that every</w:t>
      </w:r>
      <w:r w:rsidR="00840AE4">
        <w:t xml:space="preserve"> </w:t>
      </w:r>
      <w:r w:rsidR="00E0174B">
        <w:t>one of these deaths matter and should be mourned.</w:t>
      </w:r>
    </w:p>
    <w:p w:rsidR="00E0174B" w:rsidRPr="004E1D6C" w:rsidRDefault="00E0174B" w:rsidP="00E0174B">
      <w:pPr>
        <w:pStyle w:val="Nothing"/>
        <w:rPr>
          <w:rStyle w:val="Author-Date"/>
        </w:rPr>
      </w:pPr>
      <w:r w:rsidRPr="004E1D6C">
        <w:rPr>
          <w:rStyle w:val="Author-Date"/>
        </w:rPr>
        <w:t>Johnson</w:t>
      </w:r>
      <w:r>
        <w:rPr>
          <w:rStyle w:val="Author-Date"/>
        </w:rPr>
        <w:t xml:space="preserve"> </w:t>
      </w:r>
      <w:r w:rsidRPr="00964695">
        <w:t>(associate professor of sociology at University of Missouri)</w:t>
      </w:r>
      <w:r w:rsidRPr="004E1D6C">
        <w:rPr>
          <w:rStyle w:val="Author-Date"/>
        </w:rPr>
        <w:t xml:space="preserve"> 11</w:t>
      </w:r>
    </w:p>
    <w:p w:rsidR="00E0174B" w:rsidRPr="00BE139B" w:rsidRDefault="00E0174B" w:rsidP="00E0174B">
      <w:pPr>
        <w:pStyle w:val="Cards"/>
        <w:ind w:left="0"/>
      </w:pPr>
      <w:r w:rsidRPr="00BE139B">
        <w:t>(Victoria, Everyday Rituals of the Master Race, in Critical Theory and Animal Liberation, pg. 203-4)</w:t>
      </w:r>
    </w:p>
    <w:p w:rsidR="00E0174B" w:rsidRDefault="00E0174B" w:rsidP="00E0174B">
      <w:pPr>
        <w:pStyle w:val="Nothing"/>
      </w:pPr>
    </w:p>
    <w:p w:rsidR="00E0174B" w:rsidRDefault="00E0174B" w:rsidP="00E0174B">
      <w:pPr>
        <w:pStyle w:val="Cards"/>
      </w:pPr>
      <w:r w:rsidRPr="00E0174B">
        <w:rPr>
          <w:rStyle w:val="DebateUnderline"/>
          <w:highlight w:val="yellow"/>
        </w:rPr>
        <w:t>History is littered with episodes of the brutal exploitation and murder of groups that have been portrayed as subhuman animals</w:t>
      </w:r>
      <w:r w:rsidRPr="00BE139B">
        <w:rPr>
          <w:rStyle w:val="DebateUnderline"/>
        </w:rPr>
        <w:t xml:space="preserve"> </w:t>
      </w:r>
      <w:r>
        <w:t>and therefore not de- serving of the moral and legal protections of human beings</w:t>
      </w:r>
      <w:r w:rsidRPr="00E0174B">
        <w:t xml:space="preserve">. </w:t>
      </w:r>
      <w:r w:rsidRPr="00E0174B">
        <w:rPr>
          <w:rStyle w:val="DebateUnderline"/>
        </w:rPr>
        <w:t>Going back as far as 300 BCE, Spartans turned the newly conquered Messenians into a slave- serf class through rituals of subordination that required the Messenians to wear "dog skins"</w:t>
      </w:r>
      <w:r>
        <w:t xml:space="preserve"> to dance while drunk to humiliate themselves, and to be </w:t>
      </w:r>
      <w:r>
        <w:rPr>
          <w:sz w:val="18"/>
          <w:szCs w:val="18"/>
        </w:rPr>
        <w:t>1 </w:t>
      </w:r>
      <w:r>
        <w:t xml:space="preserve">hunted in an annual war the Spartans declared on them. More recent exam- ples of </w:t>
      </w:r>
      <w:r w:rsidRPr="00E0174B">
        <w:rPr>
          <w:rStyle w:val="DebateUnderline"/>
          <w:highlight w:val="yellow"/>
        </w:rPr>
        <w:t>the "animalization" of human beings can be found throughout the co- lonial period, for instance in the European characterization of Native Ameri- cans as "wild beasts," a view early Spanish explorers adopted as they massacred entire towns</w:t>
      </w:r>
      <w:r w:rsidRPr="00E0174B">
        <w:rPr>
          <w:highlight w:val="yellow"/>
        </w:rPr>
        <w:t>,</w:t>
      </w:r>
      <w:r>
        <w:t xml:space="preserve"> including women, children, and the elderly—"</w:t>
      </w:r>
      <w:r w:rsidRPr="00BE139B">
        <w:rPr>
          <w:rStyle w:val="DebateUnderline"/>
        </w:rPr>
        <w:t>not only stabbing and dismembering</w:t>
      </w:r>
      <w:r>
        <w:t>" (de las Casas later described) "</w:t>
      </w:r>
      <w:r w:rsidRPr="00BE139B">
        <w:rPr>
          <w:rStyle w:val="DebateUnderline"/>
        </w:rPr>
        <w:t>but cutting them to pieces 2 as if dealing with sheep in the slaughter house."</w:t>
      </w:r>
      <w:r>
        <w:t xml:space="preserve"> </w:t>
      </w:r>
      <w:r w:rsidRPr="00BE139B">
        <w:rPr>
          <w:rStyle w:val="DebateUnderline"/>
        </w:rPr>
        <w:t>African human beings too were treated "like animals</w:t>
      </w:r>
      <w:r>
        <w:t xml:space="preserve">"—branded, muzzled, collared, bred, packed into small enclosures for transportation, and </w:t>
      </w:r>
      <w:r w:rsidRPr="00BE139B">
        <w:rPr>
          <w:rStyle w:val="DebateUnderline"/>
        </w:rPr>
        <w:t>sold at slave markets modeled after 3 cattle markets</w:t>
      </w:r>
      <w:r>
        <w:t xml:space="preserve">. Similarly, in the East, </w:t>
      </w:r>
      <w:r w:rsidRPr="00E0174B">
        <w:rPr>
          <w:highlight w:val="yellow"/>
        </w:rPr>
        <w:t>t</w:t>
      </w:r>
      <w:r w:rsidRPr="00E0174B">
        <w:rPr>
          <w:rStyle w:val="DebateUnderline"/>
          <w:highlight w:val="yellow"/>
        </w:rPr>
        <w:t>he Japanese characterized the Chinese as subhuman and "animal"-like to justify the colonization of China</w:t>
      </w:r>
      <w:r w:rsidRPr="00BE139B">
        <w:rPr>
          <w:rStyle w:val="DebateUnderline"/>
        </w:rPr>
        <w:t xml:space="preserve"> and its inhabitants in the early twentieth century</w:t>
      </w:r>
      <w:r>
        <w:t xml:space="preserve">. Thus </w:t>
      </w:r>
      <w:r w:rsidRPr="00E0174B">
        <w:rPr>
          <w:rStyle w:val="DebateUnderline"/>
          <w:highlight w:val="yellow"/>
        </w:rPr>
        <w:t>the Japanese soldier who</w:t>
      </w:r>
      <w:r w:rsidRPr="00BE139B">
        <w:rPr>
          <w:rStyle w:val="DebateUnderline"/>
        </w:rPr>
        <w:t xml:space="preserve">, later </w:t>
      </w:r>
      <w:r w:rsidRPr="00E0174B">
        <w:rPr>
          <w:rStyle w:val="DebateUnderline"/>
          <w:highlight w:val="yellow"/>
        </w:rPr>
        <w:t>describing how he felt pushing Chinese prisoners into a pit and setting them 4 on fire, said that it was "identical to when he slaughtered pigs."</w:t>
      </w:r>
      <w:r>
        <w:t xml:space="preserve"> </w:t>
      </w:r>
    </w:p>
    <w:p w:rsidR="00E0174B" w:rsidRDefault="00E0174B" w:rsidP="00E0174B">
      <w:pPr>
        <w:pStyle w:val="Cards"/>
        <w:rPr>
          <w:i/>
          <w:iCs/>
        </w:rPr>
      </w:pPr>
      <w:r w:rsidRPr="000816FE">
        <w:t>Perhaps the best-known episode of the dehumanization—which is to say, animalization—of human populations was the Nazi extermination of Jews dur- 5 ing World War Two. Scholars seeking to understand how engaging in acts of dehumanization "made sense" to the perpetrators of atrocities have focused es pecially on the cultural narratives used by the Nazis to rationalize their violence. According to Kenneth Burke, Hitlers war rhetoric constructed Jews through a "devil" function that unified those who constituted absolute good in opposition to those who constituted absolute evil, and who hence were beyond moral re- 6 demption. The more recent work of Felicity Rash has identified the ways that Hitler used metaphor, metonymy, and personification to degrade opponents*! Not surprisingly these forms of linguistic violence included numerous animal representations. Both Burke and Rash reveal a dualism interwoven in Hitlers rhetoric between Aryans and "subordinate" beings—specifically the Jews; whose very nature was seen as being so fundamentally different from the "su- perordinate" Aryans as to constitute a separate species. In Mein Kampf, Hitler depicts Jews as being biologically inferior: as unable to produce culture, as lack- ing souls, as being less intelligent, and as being physically and mentally weaker than the "master race." The latter term might as easily have been "the master 8 species." And in fact</w:t>
      </w:r>
      <w:r w:rsidRPr="00F53419">
        <w:rPr>
          <w:rStyle w:val="DebateUnderline"/>
        </w:rPr>
        <w:t xml:space="preserve">, </w:t>
      </w:r>
      <w:r w:rsidRPr="00E0174B">
        <w:rPr>
          <w:rStyle w:val="DebateUnderline"/>
          <w:highlight w:val="yellow"/>
        </w:rPr>
        <w:t>Hitler occasionally used the term "species" interchangeably with "race</w:t>
      </w:r>
      <w:r w:rsidRPr="00F53419">
        <w:rPr>
          <w:rStyle w:val="DebateUnderline"/>
        </w:rPr>
        <w:t>" in Mein Kampf</w:t>
      </w:r>
      <w:r w:rsidRPr="000816FE">
        <w:t> .</w:t>
      </w:r>
      <w:r>
        <w:rPr>
          <w:i/>
          <w:iCs/>
        </w:rPr>
        <w:t xml:space="preserve"> </w:t>
      </w:r>
    </w:p>
    <w:p w:rsidR="00E0174B" w:rsidRDefault="00E0174B" w:rsidP="00E0174B">
      <w:pPr>
        <w:pStyle w:val="Cards"/>
      </w:pPr>
      <w:r>
        <w:t xml:space="preserve">Such examples could be multiplied. But there is another dimension to </w:t>
      </w:r>
      <w:r w:rsidRPr="00E0174B">
        <w:rPr>
          <w:rStyle w:val="DebateUnderline"/>
          <w:highlight w:val="yellow"/>
        </w:rPr>
        <w:t>the "animalization" of human persons</w:t>
      </w:r>
      <w:r>
        <w:t xml:space="preserve"> that is often overlooked—namely, that the power of such animal metaphors </w:t>
      </w:r>
      <w:r w:rsidRPr="00E0174B">
        <w:rPr>
          <w:rStyle w:val="DebateUnderline"/>
          <w:highlight w:val="yellow"/>
        </w:rPr>
        <w:t>depends on a prior cultural understanding of other animals themselves, as beings who are by nature abject, degraded, and hence worthy of extermination</w:t>
      </w:r>
      <w:r>
        <w:t xml:space="preserve">. In fact, on examination we find that Nazi nar- ratives justifying the domination of </w:t>
      </w:r>
      <w:r>
        <w:rPr>
          <w:i/>
          <w:iCs/>
        </w:rPr>
        <w:t xml:space="preserve">human </w:t>
      </w:r>
      <w:r>
        <w:t xml:space="preserve">subordinates are strikingly similar to beliefs about </w:t>
      </w:r>
      <w:r>
        <w:lastRenderedPageBreak/>
        <w:t xml:space="preserve">animals that are widely held to this day, beliefs that human beings use to justify the exploitation and killing of nonhuman beings. For example, defending the use of animals for experimentation, John Martin, a cardiovascular researcher and academic in Great Britain, has argued that the superior moral status of human beings is sufficient justification for vivisection and experimentation on primates. He argues that only human beings have the ability for abstract thought and reflection, which allows us to learn over gen- </w:t>
      </w:r>
      <w:r>
        <w:rPr>
          <w:sz w:val="18"/>
          <w:szCs w:val="18"/>
        </w:rPr>
        <w:t>10</w:t>
      </w:r>
      <w:r>
        <w:t xml:space="preserve"> erations and to produce music and poetry.  A recent article in </w:t>
      </w:r>
      <w:r>
        <w:rPr>
          <w:i/>
          <w:iCs/>
        </w:rPr>
        <w:t>Christianity</w:t>
      </w:r>
      <w:r>
        <w:t xml:space="preserve"> </w:t>
      </w:r>
      <w:r>
        <w:rPr>
          <w:i/>
          <w:iCs/>
        </w:rPr>
        <w:t xml:space="preserve">Today </w:t>
      </w:r>
      <w:r>
        <w:t xml:space="preserve">argued that "[h]umans alone have souls which confers upon them a unique moral status. . . . Scriptures tells us that animals are soulless creatures </w:t>
      </w:r>
      <w:r>
        <w:rPr>
          <w:sz w:val="18"/>
          <w:szCs w:val="18"/>
        </w:rPr>
        <w:t xml:space="preserve">11 </w:t>
      </w:r>
      <w:r>
        <w:t xml:space="preserve">and will perish with the rest of creation." </w:t>
      </w:r>
    </w:p>
    <w:p w:rsidR="00E0174B" w:rsidRDefault="00310949" w:rsidP="00E0174B">
      <w:pPr>
        <w:pStyle w:val="Tags"/>
      </w:pPr>
      <w:r>
        <w:t xml:space="preserve">The Impact is </w:t>
      </w:r>
      <w:r w:rsidR="00E0174B">
        <w:t>Pandemic, colonialism, structural violence, international war, environmental collapse and the unimaginable slaughter of 55 billion sentient beings every years</w:t>
      </w:r>
    </w:p>
    <w:p w:rsidR="00E0174B" w:rsidRPr="0059553F" w:rsidRDefault="00E0174B" w:rsidP="00E0174B">
      <w:pPr>
        <w:pStyle w:val="Nothing"/>
        <w:rPr>
          <w:rStyle w:val="Author-Date"/>
        </w:rPr>
      </w:pPr>
      <w:r w:rsidRPr="002F022F">
        <w:rPr>
          <w:rStyle w:val="Author-Date"/>
        </w:rPr>
        <w:t>Nibert</w:t>
      </w:r>
      <w:r>
        <w:rPr>
          <w:rStyle w:val="Author-Date"/>
        </w:rPr>
        <w:t xml:space="preserve"> </w:t>
      </w:r>
      <w:r w:rsidRPr="00D86C5F">
        <w:t>(professor of Sociology at Wittenberg University)</w:t>
      </w:r>
      <w:r w:rsidRPr="002F022F">
        <w:rPr>
          <w:rStyle w:val="Author-Date"/>
        </w:rPr>
        <w:t xml:space="preserve"> </w:t>
      </w:r>
      <w:r w:rsidRPr="0059553F">
        <w:rPr>
          <w:rStyle w:val="Author-Date"/>
        </w:rPr>
        <w:t>13</w:t>
      </w:r>
    </w:p>
    <w:p w:rsidR="00E0174B" w:rsidRPr="0059553F" w:rsidRDefault="00E0174B" w:rsidP="00E0174B">
      <w:pPr>
        <w:pStyle w:val="Nothing"/>
      </w:pPr>
      <w:r w:rsidRPr="0059553F">
        <w:t>(David A., ANIMAL OPPRESSION AND HUMAN VIOLENCE, pg. 253-7)</w:t>
      </w:r>
    </w:p>
    <w:p w:rsidR="00E0174B" w:rsidRDefault="00E0174B" w:rsidP="00E0174B">
      <w:pPr>
        <w:pStyle w:val="Nothing"/>
      </w:pPr>
    </w:p>
    <w:p w:rsidR="00E0174B" w:rsidRDefault="00E0174B" w:rsidP="00E0174B">
      <w:pPr>
        <w:pStyle w:val="Cards"/>
        <w:rPr>
          <w:rFonts w:ascii="Times" w:hAnsi="Times" w:cs="Times"/>
        </w:rPr>
      </w:pPr>
      <w:r>
        <w:t xml:space="preserve">This comparative historical analysis shows that </w:t>
      </w:r>
      <w:r w:rsidRPr="00616B56">
        <w:rPr>
          <w:rStyle w:val="DebateUnderline"/>
        </w:rPr>
        <w:t>the exploitation of large numbers of domesecrated animals</w:t>
      </w:r>
      <w:r>
        <w:t xml:space="preserve">, a practice initially developed in Eurasia, </w:t>
      </w:r>
      <w:r w:rsidRPr="00616B56">
        <w:rPr>
          <w:rStyle w:val="DebateUnderline"/>
        </w:rPr>
        <w:t>enabled and promoted large-scale violence</w:t>
      </w:r>
      <w:r>
        <w:t xml:space="preserve"> in many regions of the world. The use of domesecrated animals as instruments of war, as laborers, and as rations and other resources facilitated warfare that was much more extensive than it could have been in the absence of animal exploi- tation. And, as a result of crowding other animals closely together, </w:t>
      </w:r>
      <w:r w:rsidRPr="00616B56">
        <w:rPr>
          <w:rStyle w:val="DebateUnderline"/>
        </w:rPr>
        <w:t>infectious zoonotic diseases mutated, spread, and eventually caused the deaths of countless humans and other animals</w:t>
      </w:r>
      <w:r>
        <w:t xml:space="preserve"> while also weakening the resistance of populations who were being invaded, in many cases for the ex- pansion of ranching operations.</w:t>
      </w:r>
      <w:r w:rsidR="00963440">
        <w:t xml:space="preserve"> </w:t>
      </w:r>
      <w:r w:rsidRPr="00616B56">
        <w:rPr>
          <w:rStyle w:val="DebateUnderline"/>
        </w:rPr>
        <w:t xml:space="preserve">While this enormous level of violence and death was </w:t>
      </w:r>
      <w:r w:rsidRPr="00616B56">
        <w:rPr>
          <w:rStyle w:val="DebateUnderline"/>
          <w:i/>
        </w:rPr>
        <w:t>enabled</w:t>
      </w:r>
      <w:r w:rsidRPr="00616B56">
        <w:rPr>
          <w:rStyle w:val="DebateUnderline"/>
        </w:rPr>
        <w:t xml:space="preserve"> by domesecration, it also was </w:t>
      </w:r>
      <w:r w:rsidRPr="00616B56">
        <w:rPr>
          <w:rStyle w:val="DebateUnderline"/>
          <w:i/>
        </w:rPr>
        <w:t>driven</w:t>
      </w:r>
      <w:r w:rsidRPr="00616B56">
        <w:rPr>
          <w:rStyle w:val="DebateUnderline"/>
        </w:rPr>
        <w:t xml:space="preserve"> by this process, as the possession of large numbers of horses, cows, pigs, sheep, goats, and other animals became desirable as an important source of wealth</w:t>
      </w:r>
      <w:r>
        <w:t xml:space="preserve">. For thousands of years, male- dominated societies violently expropriated the land and water necessary to maintain large groups of other animals; over time, pastoralism devel- oped into ranching, as many domesecrated animals came to be raised primarily for sale. </w:t>
      </w:r>
      <w:r w:rsidRPr="00183947">
        <w:rPr>
          <w:rStyle w:val="DebateUnderline"/>
          <w:highlight w:val="yellow"/>
        </w:rPr>
        <w:t>The violent and oppressive use of domesecrated ani- mals was deeply entangled with the experiences of people who were con- quered and had their land expropriated for pastur</w:t>
      </w:r>
      <w:r w:rsidRPr="00183947">
        <w:rPr>
          <w:highlight w:val="yellow"/>
        </w:rPr>
        <w:t>e.</w:t>
      </w:r>
      <w:r>
        <w:t xml:space="preserve"> This entanglement also included the free-living animals who were displaced or killed so they would not threaten or interfere with pastoralist or ranching operations. Over the course of history, it was mainly the social and economic elites who possessed large numbers of domesecrated animals, as such territorial holdings required a great deal of military power to gain and keep and to stave off raiders. The violence and carnage that domesecration produced unquestionably played a role in the development of militaristic, elite- dominated, patriarchal cultures and states.</w:t>
      </w:r>
      <w:r w:rsidR="00963440">
        <w:t xml:space="preserve"> </w:t>
      </w:r>
      <w:r w:rsidRPr="00616B56">
        <w:rPr>
          <w:rStyle w:val="DebateUnderline"/>
        </w:rPr>
        <w:t>Domesecration</w:t>
      </w:r>
      <w:r>
        <w:t xml:space="preserve">, with its accompanying violence and culture of oppression, </w:t>
      </w:r>
      <w:r w:rsidRPr="00616B56">
        <w:rPr>
          <w:rStyle w:val="DebateUnderline"/>
        </w:rPr>
        <w:t>was forced on the Americas, with devastating consequences</w:t>
      </w:r>
      <w:r>
        <w:t xml:space="preserve">. </w:t>
      </w:r>
      <w:r w:rsidRPr="00183947">
        <w:rPr>
          <w:rStyle w:val="DebateUnderline"/>
          <w:highlight w:val="yellow"/>
        </w:rPr>
        <w:t>The bloodshed and plunder in Latin America made possible by domesecration and the eventually resulting enclosure of the commons in Europe for sheep ranching were essential for the rise of the capitalist system and the ensuing imperialist policies and practices</w:t>
      </w:r>
      <w:r w:rsidRPr="00183947">
        <w:rPr>
          <w:highlight w:val="yellow"/>
        </w:rPr>
        <w:t>.</w:t>
      </w:r>
      <w:r>
        <w:t xml:space="preserve"> Much of the violence perpe- trated by leaders of industrializing capitalist nations in the nineteenth century thus was either caused by the expropriation of land for ranching or enabled by the exploitation of ranched animals. </w:t>
      </w:r>
      <w:r w:rsidRPr="00616B56">
        <w:rPr>
          <w:rStyle w:val="DebateUnderline"/>
        </w:rPr>
        <w:t>Indigenous people throughout the world suffered death, displacement, exploitation, and hunger</w:t>
      </w:r>
      <w:r>
        <w:t>.</w:t>
      </w:r>
      <w:r w:rsidR="00963440">
        <w:t xml:space="preserve"> </w:t>
      </w:r>
      <w:r>
        <w:t>In the nineteenth century, as in earlier times, the material gain gener- ated from dornesecration-related violence—wealth disproportionately controlled by the most affluent and powerful—was made possible by elites' control of the state and by ideological legitimation. The ideology supporting the large-scale violence generated by domesecration included Social Darwinist theory and religious and philosophically backed specie- sism, ideas promoted at the time by such scholars as Nathaniel Southgate Shaler and Frank Wilson Blackmar, as noted in the introduction.</w:t>
      </w:r>
      <w:r w:rsidR="00963440">
        <w:t xml:space="preserve"> </w:t>
      </w:r>
      <w:r>
        <w:t xml:space="preserve">The general pattern of violence resulting from domesecration changed somewhat under capitalism beginning in the early twentieth century. The aggressive expropriation of huge land masses for grazing had been accomplished and, in industrialized capitalist nations, the use of other animals as instruments of war and laborers diminished. However, as these forms of oppression </w:t>
      </w:r>
      <w:r>
        <w:lastRenderedPageBreak/>
        <w:t>declined, the numbers of domesecrated animals ex- ploited for food increased. Tens of millions of humans and other animals suffered from the deadly influenza pandemic of 1918—a disaster that would be linked to domesecrated animals only decades later.</w:t>
      </w:r>
      <w:r w:rsidR="00963440">
        <w:t xml:space="preserve"> </w:t>
      </w:r>
      <w:r>
        <w:t>Over the course of the twentieth century, the number and size of busi- nesses involved in the exploitation of domesecrated animals—especially as food—grew enormously and coalesced into the animal-industrial com- plex, whose synergy drove a huge expansion of the domesecrated animal-</w:t>
      </w:r>
      <w:r w:rsidRPr="00F41113">
        <w:t xml:space="preserve"> </w:t>
      </w:r>
      <w:r>
        <w:t xml:space="preserve">based food industry. Publicly subsidized feed-grain production, emerging fast-food companies, state agricultural colleges, and related forces grew along with radio and television technology, and the public was exhorted to consume. </w:t>
      </w:r>
      <w:r w:rsidRPr="00183947">
        <w:rPr>
          <w:rStyle w:val="DebateUnderline"/>
          <w:highlight w:val="yellow"/>
        </w:rPr>
        <w:t>As mass consumption of fast food and a diet based on do- mesecrated animals grew in the United States, so did the level of structural violence</w:t>
      </w:r>
      <w:r>
        <w:t>, as people died prematurely from the chronic diseases as- sociated with eating other animals.</w:t>
      </w:r>
      <w:r w:rsidR="00963440">
        <w:t xml:space="preserve"> </w:t>
      </w:r>
      <w:r>
        <w:t xml:space="preserve">The production of enormous amounts of "meat" and related products created other new harms, including through the transformation of ranch- ing processes to intensive and frequently confined operations. As the sheer numbers of domesecrated animals climbed—and as their suffering increased exponentially—enormous supplies of fresh water and topsoil for feed production were needed. And in the twentieth century, profitable ranching relied not just on water and land, as it had for thousands of years, but now also became equally dependent on </w:t>
      </w:r>
      <w:r>
        <w:rPr>
          <w:i/>
          <w:iCs/>
        </w:rPr>
        <w:t>oil.</w:t>
      </w:r>
      <w:r w:rsidR="00963440">
        <w:t xml:space="preserve"> </w:t>
      </w:r>
      <w:r>
        <w:t xml:space="preserve">In the twentieth century, people in the United States saw little of the direct violence generated by land expropriation, such as had facilitated capitalist development in the eighteenth and nineteenth centuries. How- ever, </w:t>
      </w:r>
      <w:r w:rsidRPr="00616B56">
        <w:rPr>
          <w:rStyle w:val="DebateUnderline"/>
        </w:rPr>
        <w:t>U.S. policy in Latin America generated an enormous level of such violence there</w:t>
      </w:r>
      <w:r>
        <w:t xml:space="preserve">. </w:t>
      </w:r>
      <w:r w:rsidRPr="00616B56">
        <w:rPr>
          <w:rStyle w:val="DebateUnderline"/>
        </w:rPr>
        <w:t>The decision of U.S. leaders to promote capitalist expan- sion in the region</w:t>
      </w:r>
      <w:r>
        <w:t xml:space="preserve">, in part </w:t>
      </w:r>
      <w:r w:rsidRPr="00616B56">
        <w:rPr>
          <w:rStyle w:val="DebateUnderline"/>
        </w:rPr>
        <w:t>by increasing "beef exports, resulted in large- scale violence and the predictable poverty and exploitation for the dis- possessed</w:t>
      </w:r>
      <w:r>
        <w:t xml:space="preserve">. Like countless others before them who were displaced by the expansion of ranching operations, many of the displaced in Latin America became exploitable workers—increasingly for transnational corpora- tions. As in the past, </w:t>
      </w:r>
      <w:r w:rsidRPr="00616B56">
        <w:rPr>
          <w:rStyle w:val="DebateUnderline"/>
        </w:rPr>
        <w:t>the expansion of ranching in the region and the appropriation of farmland for pasture caused a decline in the cultivation of maize and beans in the region, which increased hunger and malnutri- tio</w:t>
      </w:r>
      <w:r>
        <w:t>n. This decerealization also was facilitated by the increasing use of land for profitable feed-grain production.</w:t>
      </w:r>
      <w:r w:rsidR="00963440">
        <w:t xml:space="preserve"> </w:t>
      </w:r>
      <w:r>
        <w:t xml:space="preserve">Today, </w:t>
      </w:r>
      <w:r w:rsidRPr="00616B56">
        <w:rPr>
          <w:rStyle w:val="DebateUnderline"/>
        </w:rPr>
        <w:t>hundreds of millions of indigenous and other devalued people are landless, impoverished, exploited, and hungry, and the land they once occupied and used to feed themselves is devoted to raising domese- crated animals and producing feed grain.</w:t>
      </w:r>
      <w:r>
        <w:t xml:space="preserve"> The multiple environmental and public health consequences of growing numbers of CAFOs also are being felt throughout the world.</w:t>
      </w:r>
      <w:r w:rsidR="00963440">
        <w:t xml:space="preserve"> </w:t>
      </w:r>
      <w:r>
        <w:t>Violent, domesecration-driven land expropriation continues today, al- though it is more incremental and regional than in the past and attracts relatively little international attention. When murder and genocide re- lated to domesecration do come to the attention of the public in the West, the incidents frequently are explained as "ethnic" conflict (as in Darfur) or as merely the act of a few bad individuals (as in the murder of Dorothy Stang). The violence seldom is linked to the production of what most everyone has been socially programmed to eat.</w:t>
      </w:r>
      <w:r w:rsidR="00963440">
        <w:t xml:space="preserve"> </w:t>
      </w:r>
      <w:r>
        <w:t xml:space="preserve">Growing consumption of </w:t>
      </w:r>
      <w:r w:rsidRPr="00183947">
        <w:rPr>
          <w:highlight w:val="yellow"/>
        </w:rPr>
        <w:t>t</w:t>
      </w:r>
      <w:r w:rsidRPr="00183947">
        <w:rPr>
          <w:rStyle w:val="DebateUnderline"/>
          <w:highlight w:val="yellow"/>
        </w:rPr>
        <w:t>he US.-style diet in other areas of the world has caused an epidemic of chronic disease</w:t>
      </w:r>
      <w:r>
        <w:t>. Increasing numbers of people become ill or die from coronary artery disease, various forms of cancer, and other conditions linked to the consumption of domesecrated animal products. The animal-industrial complex's confinement of growing num- bers of other animals also puts the world at high risk for the emergence of deadly new strains of influenza.</w:t>
      </w:r>
      <w:r w:rsidR="00963440">
        <w:t xml:space="preserve"> </w:t>
      </w:r>
      <w:r>
        <w:t xml:space="preserve">What is more, the demands of growing global production and con- sumption of products from domesecrated animals are contributing to the depletion of essential, finite resources. </w:t>
      </w:r>
      <w:r w:rsidRPr="00616B56">
        <w:rPr>
          <w:rStyle w:val="DebateUnderline"/>
        </w:rPr>
        <w:t xml:space="preserve">Enormous amounts </w:t>
      </w:r>
      <w:r w:rsidRPr="00183947">
        <w:rPr>
          <w:rStyle w:val="DebateUnderline"/>
          <w:highlight w:val="yellow"/>
        </w:rPr>
        <w:t>of precious fresh water, fossil fuel, and topsoil are being use</w:t>
      </w:r>
      <w:r w:rsidRPr="00616B56">
        <w:rPr>
          <w:rStyle w:val="DebateUnderline"/>
        </w:rPr>
        <w:t>d—and rainforests de- stroyed—to build and expand the global "hamburger culture," and the use of domesecrated animals as food is a major contributor to global warming</w:t>
      </w:r>
      <w:r>
        <w:t xml:space="preserve">. In the twenty-first century, </w:t>
      </w:r>
      <w:r w:rsidRPr="00616B56">
        <w:rPr>
          <w:rStyle w:val="DebateUnderline"/>
        </w:rPr>
        <w:t>the destruction caused by the exploitation of domesecrated animals as food does not take the form of plundering and burning cities, as in the days of</w:t>
      </w:r>
      <w:r>
        <w:t xml:space="preserve"> Chinggis Khan or </w:t>
      </w:r>
      <w:r w:rsidRPr="00616B56">
        <w:rPr>
          <w:rStyle w:val="DebateUnderline"/>
        </w:rPr>
        <w:t>the conquistadors</w:t>
      </w:r>
      <w:r>
        <w:t xml:space="preserve">. However, the relentless quest for the land, water, and energy necessary to maintain enormous numbers of oppressed other ani- mals plunders the environment and these life-sustaining resources. </w:t>
      </w:r>
      <w:r w:rsidRPr="00616B56">
        <w:rPr>
          <w:rStyle w:val="DebateUnderline"/>
        </w:rPr>
        <w:t>The unsustainable and destructive</w:t>
      </w:r>
      <w:r>
        <w:t xml:space="preserve">—not to mention horrifically violent— </w:t>
      </w:r>
      <w:r w:rsidRPr="00616B56">
        <w:rPr>
          <w:rStyle w:val="DebateUnderline"/>
        </w:rPr>
        <w:t xml:space="preserve">exploitation of growing numbers of </w:t>
      </w:r>
      <w:r w:rsidRPr="00616B56">
        <w:rPr>
          <w:rStyle w:val="DebateUnderline"/>
        </w:rPr>
        <w:lastRenderedPageBreak/>
        <w:t>domesecrated animals as food and resources is on course to create a scarcity of resources that will lead to international warfare</w:t>
      </w:r>
      <w:r>
        <w:t xml:space="preserve">. In 2008, the director-general of the World Health Organization stated that </w:t>
      </w:r>
      <w:r w:rsidRPr="0059553F">
        <w:rPr>
          <w:rStyle w:val="DebateUnderline"/>
        </w:rPr>
        <w:t>the most serious threats to international security were food shortages, climate change, and an influenza pandemic.</w:t>
      </w:r>
      <w:r>
        <w:t xml:space="preserve"> To be thorough, the director-general should have included in that list the depletion of world supplies of fresh water, topsoil, and fossil fuel. </w:t>
      </w:r>
      <w:r w:rsidRPr="00616B56">
        <w:rPr>
          <w:rStyle w:val="DebateUnderline"/>
        </w:rPr>
        <w:t>The trauma and loss of life that would be produced by scarcity-driven conflict and warfare hardly can be calculated. And it seems certain that indige- nous peoples, the poor, and the devalued will suffer the most.</w:t>
      </w:r>
      <w:r w:rsidR="00963440">
        <w:t xml:space="preserve"> </w:t>
      </w:r>
      <w:r>
        <w:t xml:space="preserve">Deeply entangled with the violence, disease, and deprivation currently confronting the human species—and </w:t>
      </w:r>
      <w:r w:rsidRPr="00183947">
        <w:rPr>
          <w:rStyle w:val="DebateUnderline"/>
          <w:highlight w:val="yellow"/>
        </w:rPr>
        <w:t>the looming risks of scarcity-driven warfare and an influenza pandemic—is the treatment of domesecrated m animals around the world</w:t>
      </w:r>
      <w:r w:rsidRPr="00183947">
        <w:rPr>
          <w:highlight w:val="yellow"/>
        </w:rPr>
        <w:t xml:space="preserve">. </w:t>
      </w:r>
      <w:r w:rsidRPr="00183947">
        <w:rPr>
          <w:rStyle w:val="DebateUnderline"/>
          <w:highlight w:val="yellow"/>
        </w:rPr>
        <w:t>Every year, more than fifty-five billion sentient beings</w:t>
      </w:r>
      <w:r>
        <w:t>—cows, chickens, pigs, and other animals—</w:t>
      </w:r>
      <w:r w:rsidRPr="00183947">
        <w:rPr>
          <w:rStyle w:val="DebateUnderline"/>
          <w:highlight w:val="yellow"/>
        </w:rPr>
        <w:t>experience enormous levels of deprivation and pain before they are cruelly transported and killed</w:t>
      </w:r>
      <w:r w:rsidRPr="00183947">
        <w:rPr>
          <w:highlight w:val="yellow"/>
        </w:rPr>
        <w:t>.</w:t>
      </w:r>
      <w:r>
        <w:t xml:space="preserve"> In addition to the terrible treatment of domesecrated animals, countless numbers of free-living animals are displaced and killed because of the destruction of rainforests and any other area into which profitable grazing, feed-grain, and fodder production can be expanded. In addition to the distress and trauma each individual endures under the "exploitative </w:t>
      </w:r>
      <w:r>
        <w:rPr>
          <w:sz w:val="18"/>
          <w:szCs w:val="18"/>
        </w:rPr>
        <w:t>147</w:t>
      </w:r>
      <w:r>
        <w:t xml:space="preserve"> forces of capital," </w:t>
      </w:r>
      <w:r w:rsidRPr="00616B56">
        <w:rPr>
          <w:rStyle w:val="DebateUnderline"/>
        </w:rPr>
        <w:t>more than 16,000 entire species of other animals are threatened with extinction</w:t>
      </w:r>
      <w:r>
        <w:t xml:space="preserve">, and 1,528 are critically endangered. </w:t>
      </w:r>
      <w:r>
        <w:rPr>
          <w:rFonts w:ascii="Times" w:hAnsi="Times" w:cs="Times"/>
          <w:sz w:val="18"/>
          <w:szCs w:val="18"/>
        </w:rPr>
        <w:t>148</w:t>
      </w:r>
      <w:r w:rsidR="00963440">
        <w:rPr>
          <w:rFonts w:ascii="Times" w:hAnsi="Times" w:cs="Times"/>
        </w:rPr>
        <w:t xml:space="preserve"> </w:t>
      </w:r>
      <w:r>
        <w:t xml:space="preserve">This impact on free-living animals is greatly exacerbated by the effects of global warming. As a result of climate change, a team of international scientists predicts 15 to 37 percent of all the species on the earth could become ex- </w:t>
      </w:r>
      <w:r>
        <w:rPr>
          <w:sz w:val="18"/>
          <w:szCs w:val="18"/>
        </w:rPr>
        <w:t xml:space="preserve">149 </w:t>
      </w:r>
      <w:r>
        <w:t xml:space="preserve">tinct by 2050. Tens of thousands of other animals also are killed each year because they are seen as interfering with the maximization of ranching profits. In just the United States, for example, in 1997 the government transferred control of the U.S. Animal Damage Control Program, created in 1931 to exterminate other animals considered to be injurious to western ranch- ing enterprises, from the Department of the Interior to the agribusiness- promoting Department of Agriculture; the program was renamed </w:t>
      </w:r>
      <w:r>
        <w:rPr>
          <w:i/>
          <w:iCs/>
        </w:rPr>
        <w:t>"Wild-</w:t>
      </w:r>
      <w:r>
        <w:t xml:space="preserve"> </w:t>
      </w:r>
      <w:r>
        <w:rPr>
          <w:i/>
          <w:iCs/>
        </w:rPr>
        <w:t xml:space="preserve">life </w:t>
      </w:r>
      <w:r>
        <w:t xml:space="preserve">Services." Despite its slogan "Living with </w:t>
      </w:r>
      <w:r>
        <w:rPr>
          <w:i/>
          <w:iCs/>
        </w:rPr>
        <w:t xml:space="preserve">Wildlife" </w:t>
      </w:r>
      <w:r>
        <w:t xml:space="preserve">in 2008 alone the agency used methods such as trapping, snaring, poisoning, and aerial gunning to kill more than five million other animals—including prairie dogs, bobcats, bears, cougars, wolves, badgers, coyotes, foxes, mountain lions, opossums, raccoons, skunks, beavers, porcupines, blackbirds, and </w:t>
      </w:r>
      <w:r>
        <w:rPr>
          <w:sz w:val="18"/>
          <w:szCs w:val="18"/>
        </w:rPr>
        <w:t>150</w:t>
      </w:r>
      <w:r>
        <w:t xml:space="preserve"> starlings. While dreadful, domesecration-related outcomes for humanity are fore- seen sometime in the not-too-distant future, for the rest of the inhabitants of the earth—especially domesecrated animals—</w:t>
      </w:r>
      <w:r w:rsidRPr="00183947">
        <w:rPr>
          <w:rStyle w:val="DebateUnderline"/>
          <w:highlight w:val="yellow"/>
        </w:rPr>
        <w:t>the worst scenario is already here</w:t>
      </w:r>
      <w:r w:rsidRPr="00183947">
        <w:rPr>
          <w:highlight w:val="yellow"/>
        </w:rPr>
        <w:t>.</w:t>
      </w:r>
      <w:r>
        <w:t xml:space="preserve"> Domesecrated and free-living animals were inhabitants of the earth for millions of years before their enslavement and extermination be- came deeply intertwined with human violence and repression just ten thousand years ago. Even if all of the harm done to the other inhabitants of the earth were not inextricably entangled with other critical global issues, the enslavement and killing of the other inhabitants of the earth is morally unacceptable. Ten thousand years of such violence and harm is enough. </w:t>
      </w:r>
    </w:p>
    <w:p w:rsidR="00E66DBE" w:rsidRPr="00BC1F78" w:rsidRDefault="00E66DBE" w:rsidP="00E66DBE">
      <w:pPr>
        <w:pStyle w:val="Tags"/>
      </w:pPr>
      <w:r>
        <w:t xml:space="preserve">The alt shatters civil society as we understand it and opens the possibility for a fundamentally new way of understanding being in the world </w:t>
      </w:r>
    </w:p>
    <w:p w:rsidR="00E66DBE" w:rsidRPr="004E1D6C" w:rsidRDefault="00E66DBE" w:rsidP="00E66DBE">
      <w:pPr>
        <w:pStyle w:val="Nothing"/>
        <w:rPr>
          <w:rStyle w:val="Author-Date"/>
        </w:rPr>
      </w:pPr>
      <w:r w:rsidRPr="004E1D6C">
        <w:rPr>
          <w:rStyle w:val="Author-Date"/>
        </w:rPr>
        <w:t>Johnson</w:t>
      </w:r>
      <w:r>
        <w:rPr>
          <w:rStyle w:val="Author-Date"/>
        </w:rPr>
        <w:t xml:space="preserve"> </w:t>
      </w:r>
      <w:r w:rsidRPr="00964695">
        <w:t>(associate professor of sociology at University of Missouri)</w:t>
      </w:r>
      <w:r w:rsidRPr="004E1D6C">
        <w:rPr>
          <w:rStyle w:val="Author-Date"/>
        </w:rPr>
        <w:t xml:space="preserve"> 11</w:t>
      </w:r>
    </w:p>
    <w:p w:rsidR="00E66DBE" w:rsidRDefault="00E66DBE" w:rsidP="00E66DBE">
      <w:pPr>
        <w:pStyle w:val="Nothing"/>
      </w:pPr>
      <w:r w:rsidRPr="00BE139B">
        <w:t xml:space="preserve">(Victoria, Everyday Rituals of the Master Race, in Critical Theory and Animal Liberation, pg. </w:t>
      </w:r>
      <w:r>
        <w:t>212)</w:t>
      </w:r>
    </w:p>
    <w:p w:rsidR="00E66DBE" w:rsidRDefault="00E66DBE" w:rsidP="00E66DBE">
      <w:pPr>
        <w:pStyle w:val="Nothing"/>
      </w:pPr>
    </w:p>
    <w:p w:rsidR="00E66DBE" w:rsidRDefault="00E66DBE" w:rsidP="00E66DBE">
      <w:pPr>
        <w:pStyle w:val="Cards"/>
      </w:pPr>
      <w:r>
        <w:t xml:space="preserve">To summarize, </w:t>
      </w:r>
      <w:r w:rsidRPr="00183947">
        <w:rPr>
          <w:rStyle w:val="DebateUnderline"/>
          <w:highlight w:val="yellow"/>
        </w:rPr>
        <w:t xml:space="preserve">speciesist beliefs </w:t>
      </w:r>
      <w:r w:rsidRPr="00BD24CA">
        <w:rPr>
          <w:rStyle w:val="DebateUnderline"/>
        </w:rPr>
        <w:t>emerged after human beings first took to organizing their material culture around animal agriculture, some 11,000 years ago</w:t>
      </w:r>
      <w:r>
        <w:t xml:space="preserve">. I have argued that </w:t>
      </w:r>
      <w:r w:rsidRPr="00BC1F78">
        <w:rPr>
          <w:rStyle w:val="DebateUnderline"/>
        </w:rPr>
        <w:t xml:space="preserve">this shift in the mode of production </w:t>
      </w:r>
      <w:r w:rsidRPr="00183947">
        <w:rPr>
          <w:rStyle w:val="DebateUnderline"/>
          <w:highlight w:val="yellow"/>
        </w:rPr>
        <w:t>resulted in the construction of a caste system that justified the placement of animals and</w:t>
      </w:r>
      <w:r>
        <w:t xml:space="preserve"> subordinate human groups (classified as </w:t>
      </w:r>
      <w:r w:rsidRPr="00183947">
        <w:rPr>
          <w:rStyle w:val="DebateUnderline"/>
          <w:highlight w:val="yellow"/>
        </w:rPr>
        <w:t>slaves</w:t>
      </w:r>
      <w:r>
        <w:t xml:space="preserve">) </w:t>
      </w:r>
      <w:r w:rsidRPr="00BC1F78">
        <w:rPr>
          <w:rStyle w:val="DebateUnderline"/>
        </w:rPr>
        <w:t>in service to superordinate human groups</w:t>
      </w:r>
      <w:r>
        <w:t>. Today, however, now that technological innovation provides the potential for alternatives to the use of animal bodies for survival, our emo- tional connection to animal subjectivity can come to the fore of society's consciousness in ways that were not formerly possible</w:t>
      </w:r>
      <w:r w:rsidRPr="00183947">
        <w:rPr>
          <w:highlight w:val="yellow"/>
        </w:rPr>
        <w:t xml:space="preserve">. </w:t>
      </w:r>
      <w:r w:rsidRPr="00183947">
        <w:rPr>
          <w:rStyle w:val="DebateUnderline"/>
          <w:highlight w:val="yellow"/>
        </w:rPr>
        <w:t>Reorganizing the mode of production from one of animal exploitation to the use of non-sentient alternatives provides the ontological potential for a radically new human subjectivity and relationship to the world</w:t>
      </w:r>
      <w:r>
        <w:t xml:space="preserve">. For the first time in history, </w:t>
      </w:r>
      <w:r w:rsidRPr="00183947">
        <w:rPr>
          <w:rStyle w:val="DebateUnderline"/>
          <w:highlight w:val="yellow"/>
        </w:rPr>
        <w:t xml:space="preserve">we have the </w:t>
      </w:r>
      <w:r w:rsidRPr="00183947">
        <w:rPr>
          <w:rStyle w:val="DebateUnderline"/>
          <w:highlight w:val="yellow"/>
        </w:rPr>
        <w:lastRenderedPageBreak/>
        <w:t>opportunity through technological innovation to eliminate the human/ animal caste system, together with its rituals</w:t>
      </w:r>
      <w:r>
        <w:t xml:space="preserve"> of "natural" superiority and infe- riority </w:t>
      </w:r>
      <w:r w:rsidRPr="00183947">
        <w:rPr>
          <w:rStyle w:val="DebateUnderline"/>
          <w:highlight w:val="yellow"/>
        </w:rPr>
        <w:t>that continue to underpin sexist, racist, classist, and other forms of stratification in the present</w:t>
      </w:r>
      <w:r w:rsidRPr="00183947">
        <w:rPr>
          <w:b/>
          <w:highlight w:val="yellow"/>
        </w:rPr>
        <w:t>.</w:t>
      </w:r>
    </w:p>
    <w:p w:rsidR="00E66DBE" w:rsidRDefault="00E66DBE" w:rsidP="00E66DBE">
      <w:pPr>
        <w:pStyle w:val="Cards"/>
      </w:pPr>
      <w:r>
        <w:t xml:space="preserve">In Marx's thought, human freedom can only be realized once society is able to overcome the realm of physical necessity. </w:t>
      </w:r>
      <w:r w:rsidRPr="00BC1F78">
        <w:rPr>
          <w:rStyle w:val="DebateUnderline"/>
        </w:rPr>
        <w:t>To flourish ontologically</w:t>
      </w:r>
      <w:r>
        <w:t>—to think, to create, to live in harmony with others, and so forth—</w:t>
      </w:r>
      <w:r w:rsidRPr="00BC1F78">
        <w:rPr>
          <w:rStyle w:val="DebateUnderline"/>
        </w:rPr>
        <w:t>one must first be able to eat.</w:t>
      </w:r>
      <w:r>
        <w:t xml:space="preserve"> That is, communism could only emerge historically when the mode of production of society was sufficiently technologically developed to provide an equitable distribution of resources for all members of society. Ironically, the historical pathway to this level of technological production, hence to liberation, led through capitalism itself. After centuries of brutality and exploitation, capitalism would eventually lay the groundwork for radical societal transformation and universal emancipation.</w:t>
      </w:r>
    </w:p>
    <w:p w:rsidR="00E66DBE" w:rsidRPr="00BC1F78" w:rsidRDefault="00E66DBE" w:rsidP="00E66DBE">
      <w:pPr>
        <w:pStyle w:val="Cards"/>
        <w:rPr>
          <w:rStyle w:val="DebateUnderline"/>
        </w:rPr>
      </w:pPr>
      <w:r>
        <w:t xml:space="preserve">Adapting Marx, we might similarly argue that whereas the historical exploitation of animals by humans—once a </w:t>
      </w:r>
      <w:r>
        <w:rPr>
          <w:i/>
          <w:iCs/>
        </w:rPr>
        <w:t xml:space="preserve">necessity </w:t>
      </w:r>
      <w:r>
        <w:t>due to resource scarcity in different geographical environments—became the eventual pathway for hu- man physiological, intellectual, and technological development, today we no longer need to dominate and kill other animals</w:t>
      </w:r>
      <w:r w:rsidRPr="00BC1F78">
        <w:rPr>
          <w:rStyle w:val="DebateUnderline"/>
        </w:rPr>
        <w:t xml:space="preserve">: </w:t>
      </w:r>
      <w:r w:rsidRPr="00183947">
        <w:rPr>
          <w:rStyle w:val="DebateUnderline"/>
          <w:highlight w:val="yellow"/>
        </w:rPr>
        <w:t>we have the technological potential to reorganize our mode of production in such a way that we can eliminate our violence against other sentient creatures</w:t>
      </w:r>
      <w:r w:rsidRPr="00183947">
        <w:rPr>
          <w:highlight w:val="yellow"/>
        </w:rPr>
        <w:t>.</w:t>
      </w:r>
      <w:r>
        <w:t xml:space="preserve"> If this is indeed the case, however</w:t>
      </w:r>
      <w:r w:rsidRPr="00BC1F78">
        <w:rPr>
          <w:rStyle w:val="DebateUnderline"/>
        </w:rPr>
        <w:t xml:space="preserve">, it can also be argued that by </w:t>
      </w:r>
      <w:r w:rsidRPr="00183947">
        <w:rPr>
          <w:rStyle w:val="DebateUnderline"/>
          <w:highlight w:val="yellow"/>
        </w:rPr>
        <w:t>founding our societies on systemic violence against other animals, we distorted our own "species being" in the process</w:t>
      </w:r>
      <w:r>
        <w:t xml:space="preserve">—in particular, </w:t>
      </w:r>
      <w:r w:rsidRPr="00BC1F78">
        <w:rPr>
          <w:rStyle w:val="DebateUnderline"/>
        </w:rPr>
        <w:t>by deforming our "human" capacity for empathy for the suffering of others who have been "animalized."</w:t>
      </w:r>
    </w:p>
    <w:p w:rsidR="00840AE4" w:rsidRPr="00840AE4" w:rsidRDefault="00840AE4" w:rsidP="00840AE4">
      <w:pPr>
        <w:pStyle w:val="Heading4"/>
      </w:pPr>
      <w:r w:rsidRPr="00840AE4">
        <w:t>Our alt solves the aff- only looking at the Zong in the context of speciesism allows us to truly understand slavery</w:t>
      </w:r>
    </w:p>
    <w:p w:rsidR="00840AE4" w:rsidRPr="00964695" w:rsidRDefault="00840AE4" w:rsidP="00840AE4">
      <w:pPr>
        <w:pStyle w:val="Nothing"/>
        <w:rPr>
          <w:rStyle w:val="Author-Date"/>
          <w:rFonts w:ascii="Times" w:hAnsi="Times"/>
          <w:b w:val="0"/>
          <w:szCs w:val="20"/>
        </w:rPr>
      </w:pPr>
      <w:r w:rsidRPr="005B327B">
        <w:rPr>
          <w:rStyle w:val="Author-Date"/>
        </w:rPr>
        <w:t>Roberts</w:t>
      </w:r>
      <w:r>
        <w:rPr>
          <w:rStyle w:val="Author-Date"/>
        </w:rPr>
        <w:t xml:space="preserve"> </w:t>
      </w:r>
      <w:r w:rsidRPr="00964695">
        <w:t>(Department</w:t>
      </w:r>
      <w:r w:rsidRPr="00964695">
        <w:rPr>
          <w:shd w:val="clear" w:color="auto" w:fill="FFFFFF"/>
        </w:rPr>
        <w:t xml:space="preserve"> of Philosophy at Suffolk County Community College</w:t>
      </w:r>
      <w:r>
        <w:rPr>
          <w:shd w:val="clear" w:color="auto" w:fill="FFFFFF"/>
        </w:rPr>
        <w:t>)</w:t>
      </w:r>
      <w:r w:rsidRPr="005B327B">
        <w:rPr>
          <w:rStyle w:val="Author-Date"/>
        </w:rPr>
        <w:t xml:space="preserve"> 8 </w:t>
      </w:r>
    </w:p>
    <w:p w:rsidR="00840AE4" w:rsidRDefault="00840AE4" w:rsidP="00840AE4">
      <w:pPr>
        <w:pStyle w:val="Cards"/>
        <w:ind w:left="0"/>
      </w:pPr>
      <w:r>
        <w:t>(Mark, The Mark of the Beast: animality and human oppression, pg. 66-7)</w:t>
      </w:r>
    </w:p>
    <w:p w:rsidR="00840AE4" w:rsidRPr="00DE1A8B" w:rsidRDefault="00840AE4" w:rsidP="00840AE4">
      <w:pPr>
        <w:pStyle w:val="Nothing"/>
      </w:pPr>
    </w:p>
    <w:p w:rsidR="00840AE4" w:rsidRDefault="00840AE4" w:rsidP="00840AE4">
      <w:pPr>
        <w:pStyle w:val="Cards"/>
        <w:rPr>
          <w:rFonts w:ascii="Times" w:hAnsi="Times" w:cs="Times"/>
        </w:rPr>
      </w:pPr>
      <w:r w:rsidRPr="00BF6047">
        <w:t>These atrocities have, as</w:t>
      </w:r>
      <w:r>
        <w:t xml:space="preserve"> one may sense, distinct comparisons to the ship- ping of livestock—a point made by Marjorie Spiegel. Her overall statement is quite simple: </w:t>
      </w:r>
      <w:r w:rsidRPr="00840AE4">
        <w:rPr>
          <w:rStyle w:val="DebateUnderline"/>
          <w:highlight w:val="yellow"/>
        </w:rPr>
        <w:t>Slaves were treated like animals, both on their passage to the Americas and during the full course of their enforced visit</w:t>
      </w:r>
      <w:r w:rsidRPr="00840AE4">
        <w:rPr>
          <w:highlight w:val="yellow"/>
        </w:rPr>
        <w:t>.</w:t>
      </w:r>
      <w:r>
        <w:t xml:space="preserve"> Her "dreaded com- parison" with regard to human slaves and animals is most effective when she contrasts the shipping of livestock and that of slaves. Livestock—steers, cattle, pigs, and so on—is shipped great distances from auction, to feeding yards, to another auction, and finally to the slaughterhouse.Typically, livestock may travel as much as 2,000 miles, in cramped and abysmal conditions.The animals gener- ally lose a great deal of body weight—as much as 9 percent—and are subject to what is commonly called "shipping fever," of which hundreds of thousands die </w:t>
      </w:r>
      <w:r>
        <w:rPr>
          <w:sz w:val="16"/>
          <w:szCs w:val="16"/>
        </w:rPr>
        <w:t>16</w:t>
      </w:r>
      <w:r>
        <w:t xml:space="preserve"> annually. better. Their living conditions were, as noted earlier, similarly deplorable. The tight packing, stress, and lack of nutritious food caused considerable weaken- ing and weight loss during the crossings. Most slaves were fattened up again before the auctions in what were usually referred to as slave-yards, which is, of </w:t>
      </w:r>
      <w:r>
        <w:rPr>
          <w:sz w:val="16"/>
          <w:szCs w:val="16"/>
        </w:rPr>
        <w:t>17</w:t>
      </w:r>
      <w:r>
        <w:t xml:space="preserve"> course, precisely what happens to feed cattle. </w:t>
      </w:r>
      <w:r w:rsidRPr="00BF6047">
        <w:t xml:space="preserve"> </w:t>
      </w:r>
      <w:r>
        <w:t xml:space="preserve">With no incentive to properly feed the cattle on the way to slaughter, the process of fattening is restricted to the feedlots attached to the slaughter facilities. Moreover, many slaves in transit The "livestock" cramped into the Atlantic slavers did not fare much </w:t>
      </w:r>
      <w:r>
        <w:rPr>
          <w:rFonts w:ascii="Times" w:hAnsi="Times" w:cs="Times"/>
        </w:rPr>
        <w:t>died, like todays livestock, of contagious diseases exacerbated by poor nutrition, unsanitary conditions, and, perhaps above all, dire overcrowding.</w:t>
      </w:r>
    </w:p>
    <w:p w:rsidR="00840AE4" w:rsidRDefault="00840AE4" w:rsidP="00840AE4">
      <w:pPr>
        <w:pStyle w:val="Cards"/>
      </w:pPr>
      <w:r>
        <w:t>Factory farming is another point of comparison between ani</w:t>
      </w:r>
      <w:r w:rsidRPr="008B7738">
        <w:t xml:space="preserve">mal and hu- man exploitation: "The horrors of the Middle Passage, with its cramped con- ditions, pools of excrement and urine, acceptable' mortality-rates, seemingly interminable length of duration, and finally insanity leading to violence and cannibalism, have been projected into modernity in the form of factory farming."18 The </w:t>
      </w:r>
      <w:r>
        <w:t xml:space="preserve">factory farm carries on the paradigm of manipulation for profit so obvious in the cramming of slaves into slave ships. Sows, for example, are chained or clamped into narrow farrowing stalls, for months or years on end, so as to save caloric energy expenditure. Chickens and pigs are stacked in tiers three, four, or five high; the pigs' tails are cut off so as to prevent stress-induced </w:t>
      </w:r>
      <w:r>
        <w:rPr>
          <w:sz w:val="16"/>
          <w:szCs w:val="16"/>
        </w:rPr>
        <w:t>19</w:t>
      </w:r>
      <w:r>
        <w:t xml:space="preserve"> tail biting. were transported economically to the New World. </w:t>
      </w:r>
      <w:r>
        <w:rPr>
          <w:rStyle w:val="DebateUnderline"/>
        </w:rPr>
        <w:t>Virtually every narrative de</w:t>
      </w:r>
      <w:r w:rsidRPr="00BF6047">
        <w:rPr>
          <w:rStyle w:val="DebateUnderline"/>
        </w:rPr>
        <w:t xml:space="preserve">scription of slave-ship conditions entails some combination of chains, leg irons, stacking, handcuffs, cramped spaces, and penlike </w:t>
      </w:r>
      <w:r w:rsidRPr="00BF6047">
        <w:rPr>
          <w:rStyle w:val="DebateUnderline"/>
        </w:rPr>
        <w:lastRenderedPageBreak/>
        <w:t>enclosures</w:t>
      </w:r>
      <w:r>
        <w:t xml:space="preserve">. </w:t>
      </w:r>
    </w:p>
    <w:p w:rsidR="00840AE4" w:rsidRDefault="00840AE4" w:rsidP="00840AE4">
      <w:pPr>
        <w:pStyle w:val="Cards"/>
        <w:rPr>
          <w:rFonts w:ascii="Times" w:hAnsi="Times" w:cs="Times"/>
        </w:rPr>
      </w:pPr>
      <w:r>
        <w:t>To be sure, this egregious abuse and exploitation of humans has spawned numerous and often disparate explanations and entreaties, including ones from such eminent figures as Marx, Bentham, a</w:t>
      </w:r>
      <w:r w:rsidRPr="008B7738">
        <w:t xml:space="preserve">nd Mill. Most explanations of slavery, however, fail to fully account for </w:t>
      </w:r>
      <w:r w:rsidRPr="00840AE4">
        <w:rPr>
          <w:rStyle w:val="DebateUnderline"/>
          <w:highlight w:val="yellow"/>
        </w:rPr>
        <w:t>the staggering disregard for human life in the initial stages of American slavery</w:t>
      </w:r>
      <w:r w:rsidRPr="00840AE4">
        <w:rPr>
          <w:highlight w:val="yellow"/>
        </w:rPr>
        <w:t>.</w:t>
      </w:r>
      <w:r>
        <w:t xml:space="preserve"> Even given the incentive to deliver as many whole slaves as possible, there were still certain conditions created by humans for other humans that made torture, pain, disease, suffering, and in many cases the loss of life inevitable and, worse, accepta</w:t>
      </w:r>
      <w:r w:rsidRPr="008B7738">
        <w:t>ble. These conditions and acts, I suggest</w:t>
      </w:r>
      <w:r w:rsidRPr="00840AE4">
        <w:rPr>
          <w:rStyle w:val="DebateUnderline"/>
          <w:highlight w:val="yellow"/>
        </w:rPr>
        <w:t>, can be fully understood only by considering the devaluation of the appropriated African slave to sheer animality</w:t>
      </w:r>
      <w:r w:rsidRPr="00840AE4">
        <w:rPr>
          <w:highlight w:val="yellow"/>
        </w:rPr>
        <w:t>.</w:t>
      </w:r>
      <w:r>
        <w:t xml:space="preserve"> </w:t>
      </w:r>
      <w:r w:rsidRPr="00840AE4">
        <w:rPr>
          <w:rStyle w:val="DebateUnderline"/>
          <w:highlight w:val="yellow"/>
        </w:rPr>
        <w:t>The</w:t>
      </w:r>
      <w:r>
        <w:t xml:space="preserve"> </w:t>
      </w:r>
      <w:r w:rsidRPr="00BF6047">
        <w:rPr>
          <w:rStyle w:val="DebateUnderline"/>
        </w:rPr>
        <w:t xml:space="preserve">aforementioned Aristotelian </w:t>
      </w:r>
      <w:r w:rsidRPr="00840AE4">
        <w:rPr>
          <w:rStyle w:val="DebateUnderline"/>
          <w:highlight w:val="yellow"/>
        </w:rPr>
        <w:t>reduction of the slave to human property, and the subsequent equating of humans and domesticated animals</w:t>
      </w:r>
      <w:r>
        <w:t xml:space="preserve">, figure significantly in this notion. </w:t>
      </w:r>
      <w:r w:rsidRPr="008B7738">
        <w:rPr>
          <w:rStyle w:val="DebateUnderline"/>
        </w:rPr>
        <w:t>If the slave were naturally subordinate, like the animal fated to serve its master, then whatever improved his or her use-value would be seen as productive and nec- essary, regardless of the treatment any individual slave received</w:t>
      </w:r>
      <w:r>
        <w:t xml:space="preserve">. After all, as is the case with the domestic animal, the best results are not always achieved by kindness. </w:t>
      </w:r>
      <w:r w:rsidRPr="00BF6047">
        <w:rPr>
          <w:rStyle w:val="DebateUnderline"/>
        </w:rPr>
        <w:t>As absolute subordinates, the African slaves could be treated in any way necessary to provide the best practical results, with economic interests</w:t>
      </w:r>
      <w:r>
        <w:t xml:space="preserve"> (i.e., bringing in live rather than dead slaves) being the only mitigating concern.To ship cattle, pigs, chickens, or any other domestic animals in comfortable, spa- cious conditions, or to keep them in individual, well-ventilated pens would be patently absurd, as there is in this view absolutely no moral obligation to do so, All of these were, of course, the principal positions in which slaves  </w:t>
      </w:r>
      <w:r>
        <w:rPr>
          <w:rFonts w:ascii="Times" w:hAnsi="Times" w:cs="Times"/>
        </w:rPr>
        <w:t>and it would be economically impractical—what Aristotle, in his day, would probably have termed "unnatural."</w:t>
      </w:r>
    </w:p>
    <w:p w:rsidR="00E0174B" w:rsidRPr="00E0174B" w:rsidRDefault="00E0174B" w:rsidP="00E0174B">
      <w:pPr>
        <w:pStyle w:val="Nothing"/>
      </w:pPr>
    </w:p>
    <w:p w:rsidR="00A95652" w:rsidRDefault="00C72463" w:rsidP="00C72463">
      <w:pPr>
        <w:pStyle w:val="Heading2"/>
      </w:pPr>
      <w:r>
        <w:lastRenderedPageBreak/>
        <w:t>Red Atlantic</w:t>
      </w:r>
    </w:p>
    <w:p w:rsidR="00E66DBE" w:rsidRDefault="00E66DBE" w:rsidP="00C72463">
      <w:pPr>
        <w:pStyle w:val="Heading4"/>
      </w:pPr>
      <w:r>
        <w:t>Also Weaver 14 card talks about the lack of humanity for Native Americans which is a link- idk if you want to use it in the block or 1nc</w:t>
      </w:r>
    </w:p>
    <w:p w:rsidR="00C72463" w:rsidRDefault="00963440" w:rsidP="00C72463">
      <w:pPr>
        <w:pStyle w:val="Heading4"/>
      </w:pPr>
      <w:r>
        <w:t>Looking back at oppression of Native Americans makes us forget that we are currently invading and oppressing the non-human animal</w:t>
      </w:r>
    </w:p>
    <w:p w:rsidR="00E66DBE" w:rsidRDefault="00E66DBE" w:rsidP="00E66DBE">
      <w:pPr>
        <w:rPr>
          <w:rStyle w:val="Style13ptBold"/>
        </w:rPr>
      </w:pPr>
      <w:r w:rsidRPr="00E66DBE">
        <w:rPr>
          <w:rStyle w:val="Style13ptBold"/>
        </w:rPr>
        <w:t>Eusebismo No Date</w:t>
      </w:r>
      <w:r>
        <w:rPr>
          <w:rStyle w:val="Style13ptBold"/>
        </w:rPr>
        <w:t xml:space="preserve"> </w:t>
      </w:r>
      <w:r w:rsidRPr="00E66DBE">
        <w:t>(“THE CONQUEST OF AMERICA? An Invasion … THAT IS NOT OVER”, http://www.eusebismo.org/en/law/the-conquest-of-america-an-invasion-that-is-not-over)</w:t>
      </w:r>
    </w:p>
    <w:p w:rsidR="00C72463" w:rsidRDefault="00C72463" w:rsidP="00C72463">
      <w:pPr>
        <w:rPr>
          <w:rStyle w:val="StyleUnderline"/>
        </w:rPr>
      </w:pPr>
      <w:r>
        <w:t>We do not reflect enough on the meaning and purpose of the words</w:t>
      </w:r>
      <w:r w:rsidRPr="00C72463">
        <w:t>: define the European colonization of the American continent as a “conquest” makes it a fascinating</w:t>
      </w:r>
      <w:r>
        <w:t xml:space="preserve"> fact, noble, evocative of values ​​and progress, while calling it “invasion” would deprive the myth, changing it in deplorable page of human history. In a nutshell, </w:t>
      </w:r>
      <w:r w:rsidRPr="00C72463">
        <w:rPr>
          <w:rStyle w:val="StyleUnderline"/>
        </w:rPr>
        <w:t xml:space="preserve">when the Europeans came into contact with the new continent, already populated everywhere, they acted exactly as in their homelands, overpowering the weak </w:t>
      </w:r>
      <w:r>
        <w:t xml:space="preserve">(Native Americans), relegating them to the sidelines, depriving them of resources, habitats and in the end, after having exterminated countless, confining them in reserves. Sometimes they still broadcast some of those b/w movies that tell of brave American soldiers who fought against violent and savage natives: this is because, simply, yet in recent times it was usual cultural heritage of the winner “pale face” that discredited the defeated enemy. The difference compared to the most recent movies is obvious: the dissemination of information, a little change in the collective sensibility and a slight drop of hypocrisy led finally to portray as bad the actual invaders and not the natives. Today, American Indians are no longer such, but – in the name of political correctness – have become the “Native Americans” and is no longer fashionable insulting their customs and history, but rather is </w:t>
      </w:r>
      <w:r w:rsidRPr="00C72463">
        <w:rPr>
          <w:rStyle w:val="StyleUnderline"/>
        </w:rPr>
        <w:t>an ongoing process “restorative” similar to what are experiencing other minorities in the U.S., already passed through the stages of exploitation, discrimination and, finally, integration.</w:t>
      </w:r>
      <w:r>
        <w:t xml:space="preserve"> Of course, the cultural re-evaluation does not lead to any refund of fact: the descendants of Europeans have not abandoned any of the lands occupied by their ancestors and “Indian” reserves are more like small group of natives, even in caravans, selling gadgets often ridiculed to be (actually or hypothetically) manufactured in China. </w:t>
      </w:r>
      <w:r w:rsidRPr="00C72463">
        <w:rPr>
          <w:rStyle w:val="StyleUnderline"/>
        </w:rPr>
        <w:t>The repression of those peoples in humans is a line of continuity with that ethical principle that human being never denied: the law of the strongest</w:t>
      </w:r>
      <w:r>
        <w:t xml:space="preserve">. Yes, that (real or imaginary) lex naturalis that the laws intended to overrule. </w:t>
      </w:r>
      <w:r w:rsidRPr="00C72463">
        <w:rPr>
          <w:rStyle w:val="StyleUnderline"/>
        </w:rPr>
        <w:t>While we were invading the American continent</w:t>
      </w:r>
      <w:r>
        <w:t xml:space="preserve"> did not have in mind or in the heart any hatred of the natives, or bison or forests or grasslands that went quickly destroyed while we were using to our advantage: on the contrary, </w:t>
      </w:r>
      <w:r w:rsidRPr="00C72463">
        <w:rPr>
          <w:rStyle w:val="StyleUnderline"/>
        </w:rPr>
        <w:t>we were simply abusing all at the same so that they were plant, animal or human beings. Today we can speak of</w:t>
      </w:r>
      <w:r>
        <w:t xml:space="preserve"> </w:t>
      </w:r>
      <w:r w:rsidRPr="00C72463">
        <w:rPr>
          <w:rStyle w:val="StyleUnderline"/>
        </w:rPr>
        <w:t>racism,</w:t>
      </w:r>
      <w:r>
        <w:t xml:space="preserve"> speciesism, sexism and deprecate all these phenomena, perhaps even by approaching exterminated (as specious) psychological (or pseudo) speculation, </w:t>
      </w:r>
      <w:r w:rsidRPr="00C72463">
        <w:rPr>
          <w:rStyle w:val="StyleUnderline"/>
        </w:rPr>
        <w:t xml:space="preserve">but the cold truth is that they are only symptoms of a much deeper problem, </w:t>
      </w:r>
      <w:r>
        <w:t xml:space="preserve">which is </w:t>
      </w:r>
      <w:r w:rsidRPr="00C72463">
        <w:rPr>
          <w:rStyle w:val="StyleUnderline"/>
        </w:rPr>
        <w:t>represented by our inherent sense of superiority</w:t>
      </w:r>
      <w:r>
        <w:t xml:space="preserve"> and indifference towards everything that is different from us. </w:t>
      </w:r>
      <w:r w:rsidRPr="00C72463">
        <w:rPr>
          <w:rStyle w:val="StyleUnderline"/>
        </w:rPr>
        <w:t>The invasion of America is never finished, but merely expanded on a global scale: any human being who takes most of what you need to live is an invader,</w:t>
      </w:r>
      <w:r>
        <w:t xml:space="preserve"> compared to the peers, and </w:t>
      </w:r>
      <w:r w:rsidRPr="00C72463">
        <w:rPr>
          <w:rStyle w:val="StyleUnderline"/>
        </w:rPr>
        <w:t>to non-human animals ‘ environment.</w:t>
      </w:r>
      <w:r>
        <w:t xml:space="preserve"> We consider ourselves masters of all that can not oppose to our will, because in our limitations we have not yet understood that there is nothing absolute and immutable as the concept of property that we have artificially created with the laws, and who vainly pursue a daily basis. </w:t>
      </w:r>
      <w:r w:rsidRPr="00C72463">
        <w:rPr>
          <w:rStyle w:val="StyleUnderline"/>
        </w:rPr>
        <w:t xml:space="preserve">Only a little while ago our culture was still praising the destruction and exploitation as a symbol of power and development. Today we begin to suggest to manage wisely in order to better exploit. Until we learn to respect “because it is </w:t>
      </w:r>
      <w:r w:rsidRPr="00C72463">
        <w:rPr>
          <w:rStyle w:val="StyleUnderline"/>
        </w:rPr>
        <w:lastRenderedPageBreak/>
        <w:t>right”</w:t>
      </w:r>
      <w:r>
        <w:t xml:space="preserve"> (instead of ” why it makes sense ” ) </w:t>
      </w:r>
      <w:r w:rsidRPr="00C72463">
        <w:rPr>
          <w:rStyle w:val="StyleUnderline"/>
        </w:rPr>
        <w:t>the whole world will be one, huge, America, and we its invaders.</w:t>
      </w:r>
    </w:p>
    <w:p w:rsidR="00963440" w:rsidRDefault="00310949" w:rsidP="00963440">
      <w:pPr>
        <w:pStyle w:val="Tags"/>
      </w:pPr>
      <w:r>
        <w:t xml:space="preserve">The Impact is </w:t>
      </w:r>
      <w:r w:rsidR="00963440">
        <w:t>Pandemic, colonialism, structural violence, international war, environmental collapse and the unimaginable slaughter of 55 billion sentient beings every years</w:t>
      </w:r>
    </w:p>
    <w:p w:rsidR="00963440" w:rsidRPr="0059553F" w:rsidRDefault="00963440" w:rsidP="00963440">
      <w:pPr>
        <w:pStyle w:val="Nothing"/>
        <w:rPr>
          <w:rStyle w:val="Author-Date"/>
        </w:rPr>
      </w:pPr>
      <w:r w:rsidRPr="002F022F">
        <w:rPr>
          <w:rStyle w:val="Author-Date"/>
        </w:rPr>
        <w:t>Nibert</w:t>
      </w:r>
      <w:r>
        <w:rPr>
          <w:rStyle w:val="Author-Date"/>
        </w:rPr>
        <w:t xml:space="preserve"> </w:t>
      </w:r>
      <w:r w:rsidRPr="00D86C5F">
        <w:t>(professor of Sociology at Wittenberg University)</w:t>
      </w:r>
      <w:r w:rsidRPr="002F022F">
        <w:rPr>
          <w:rStyle w:val="Author-Date"/>
        </w:rPr>
        <w:t xml:space="preserve"> </w:t>
      </w:r>
      <w:r w:rsidRPr="0059553F">
        <w:rPr>
          <w:rStyle w:val="Author-Date"/>
        </w:rPr>
        <w:t>13</w:t>
      </w:r>
    </w:p>
    <w:p w:rsidR="00963440" w:rsidRPr="0059553F" w:rsidRDefault="00963440" w:rsidP="00963440">
      <w:pPr>
        <w:pStyle w:val="Nothing"/>
      </w:pPr>
      <w:r w:rsidRPr="0059553F">
        <w:t>(David A., ANIMAL OPPRESSION AND HUMAN VIOLENCE, pg. 253-7)</w:t>
      </w:r>
    </w:p>
    <w:p w:rsidR="00963440" w:rsidRDefault="00963440" w:rsidP="00963440">
      <w:pPr>
        <w:pStyle w:val="Nothing"/>
      </w:pPr>
    </w:p>
    <w:p w:rsidR="00963440" w:rsidRDefault="00963440" w:rsidP="00963440">
      <w:pPr>
        <w:pStyle w:val="Cards"/>
      </w:pPr>
      <w:r>
        <w:t xml:space="preserve">This comparative historical analysis shows that </w:t>
      </w:r>
      <w:r w:rsidRPr="00616B56">
        <w:rPr>
          <w:rStyle w:val="DebateUnderline"/>
        </w:rPr>
        <w:t>the exploitation of large numbers of domesecrated animals</w:t>
      </w:r>
      <w:r>
        <w:t xml:space="preserve">, a practice initially developed in Eurasia, </w:t>
      </w:r>
      <w:r w:rsidRPr="00616B56">
        <w:rPr>
          <w:rStyle w:val="DebateUnderline"/>
        </w:rPr>
        <w:t>enabled and promoted large-scale violence</w:t>
      </w:r>
      <w:r>
        <w:t xml:space="preserve"> in many regions of the world. The use of domesecrated animals as instruments of war, as laborers, and as rations and other resources facilitated warfare that was much more extensive than it could have been in the absence of animal exploi- tation. And, as a result of crowding other animals closely together, </w:t>
      </w:r>
      <w:r w:rsidRPr="00616B56">
        <w:rPr>
          <w:rStyle w:val="DebateUnderline"/>
        </w:rPr>
        <w:t>infectious zoonotic diseases mutated, spread, and eventually caused the deaths of countless humans and other animals</w:t>
      </w:r>
      <w:r>
        <w:t xml:space="preserve"> while also weakening the resistance of populations who were being invaded, in many cases for the ex- pansion of ranching operations. </w:t>
      </w:r>
      <w:r w:rsidRPr="00616B56">
        <w:rPr>
          <w:rStyle w:val="DebateUnderline"/>
        </w:rPr>
        <w:t xml:space="preserve">While this enormous level of violence and death was </w:t>
      </w:r>
      <w:r w:rsidRPr="00616B56">
        <w:rPr>
          <w:rStyle w:val="DebateUnderline"/>
          <w:i/>
        </w:rPr>
        <w:t>enabled</w:t>
      </w:r>
      <w:r w:rsidRPr="00616B56">
        <w:rPr>
          <w:rStyle w:val="DebateUnderline"/>
        </w:rPr>
        <w:t xml:space="preserve"> by domesecration, it also was </w:t>
      </w:r>
      <w:r w:rsidRPr="00616B56">
        <w:rPr>
          <w:rStyle w:val="DebateUnderline"/>
          <w:i/>
        </w:rPr>
        <w:t>driven</w:t>
      </w:r>
      <w:r w:rsidRPr="00616B56">
        <w:rPr>
          <w:rStyle w:val="DebateUnderline"/>
        </w:rPr>
        <w:t xml:space="preserve"> by this process, as the possession of large numbers of horses, cows, pigs, sheep, goats, and other animals became desirable as an important source of wealth</w:t>
      </w:r>
      <w:r>
        <w:t xml:space="preserve">. For thousands of years, male- dominated societies violently expropriated the land and water necessary to maintain large groups of other animals; over time, pastoralism devel- oped into ranching, as many domesecrated animals came to be raised primarily for sale. </w:t>
      </w:r>
      <w:r w:rsidRPr="00183947">
        <w:rPr>
          <w:rStyle w:val="DebateUnderline"/>
          <w:highlight w:val="yellow"/>
        </w:rPr>
        <w:t>The violent and oppressive use of domesecrated ani- mals was deeply entangled with the experiences of people who were con- quered and had their land expropriated for pastur</w:t>
      </w:r>
      <w:r w:rsidRPr="00183947">
        <w:rPr>
          <w:highlight w:val="yellow"/>
        </w:rPr>
        <w:t>e.</w:t>
      </w:r>
      <w:r>
        <w:t xml:space="preserve"> This entanglement also included the free-living animals who were displaced or killed so they would not threaten or interfere with pastoralist or ranching operations. Over the course of history, it was mainly the social and economic elites who possessed large numbers of domesecrated animals, as such territorial holdings required a great deal of military power to gain and keep and to stave off raiders. The violence and carnage that domesecration produced unquestionably played a role in the development of militaristic, elite- dominated, patriarchal cultures and states. </w:t>
      </w:r>
      <w:r w:rsidRPr="00616B56">
        <w:rPr>
          <w:rStyle w:val="DebateUnderline"/>
        </w:rPr>
        <w:t>Domesecration</w:t>
      </w:r>
      <w:r>
        <w:t xml:space="preserve">, with its accompanying violence and culture of oppression, </w:t>
      </w:r>
      <w:r w:rsidRPr="00616B56">
        <w:rPr>
          <w:rStyle w:val="DebateUnderline"/>
        </w:rPr>
        <w:t>was forced on the Americas, with devastating consequences</w:t>
      </w:r>
      <w:r>
        <w:t xml:space="preserve">. </w:t>
      </w:r>
      <w:r w:rsidRPr="00183947">
        <w:rPr>
          <w:rStyle w:val="DebateUnderline"/>
          <w:highlight w:val="yellow"/>
        </w:rPr>
        <w:t>The bloodshed and plunder in Latin America made possible by domesecration and the eventually resulting enclosure of the commons in Europe for sheep ranching were essential for the rise of the capitalist system and the ensuing imperialist policies and practices</w:t>
      </w:r>
      <w:r w:rsidRPr="00183947">
        <w:rPr>
          <w:highlight w:val="yellow"/>
        </w:rPr>
        <w:t>.</w:t>
      </w:r>
      <w:r>
        <w:t xml:space="preserve"> Much of the violence perpe- trated by leaders of industrializing capitalist nations in the nineteenth century thus was either caused by the expropriation of land for ranching or enabled by the exploitation of ranched animals. </w:t>
      </w:r>
      <w:r w:rsidRPr="00616B56">
        <w:rPr>
          <w:rStyle w:val="DebateUnderline"/>
        </w:rPr>
        <w:t>Indigenous people throughout the world suffered death, displacement, exploitation, and hunger</w:t>
      </w:r>
      <w:r>
        <w:t xml:space="preserve">. In the nineteenth century, as in earlier times, the material gain gener- ated from dornesecration-related violence—wealth disproportionately controlled by the most affluent and powerful—was made possible by elites' control of the state and by ideological legitimation. The ideology supporting the large-scale violence generated by domesecration included Social Darwinist theory and religious and philosophically backed specie- sism, ideas promoted at the time by such scholars as Nathaniel Southgate Shaler and Frank Wilson Blackmar, as noted in the introduction. The general pattern of violence resulting from domesecration changed somewhat under capitalism beginning in the early twentieth century. The aggressive expropriation of huge land masses for grazing had been accomplished and, in industrialized capitalist nations, the use of other animals as instruments of war and laborers diminished. However, as these forms of oppression declined, the numbers of domesecrated animals ex- ploited for food increased. Tens of millions of humans and other animals suffered from the deadly influenza pandemic of 1918—a disaster that would be linked to domesecrated animals only decades later. Over the course of the twentieth century, the number and size of busi- nesses involved in the exploitation of domesecrated animals—especially as food—grew enormously and coalesced into the animal-industrial com- plex, whose synergy drove a huge expansion of </w:t>
      </w:r>
      <w:r>
        <w:lastRenderedPageBreak/>
        <w:t>the domesecrated animal-</w:t>
      </w:r>
      <w:r w:rsidRPr="00F41113">
        <w:t xml:space="preserve"> </w:t>
      </w:r>
      <w:r>
        <w:t xml:space="preserve">based food industry. Publicly subsidized feed-grain production, emerging fast-food companies, state agricultural colleges, and related forces grew along with radio and television technology, and the public was exhorted to consume. </w:t>
      </w:r>
      <w:r w:rsidRPr="00183947">
        <w:rPr>
          <w:rStyle w:val="DebateUnderline"/>
          <w:highlight w:val="yellow"/>
        </w:rPr>
        <w:t>As mass consumption of fast food and a diet based on do- mesecrated animals grew in the United States, so did the level of structural violence</w:t>
      </w:r>
      <w:r>
        <w:t xml:space="preserve">, as people died prematurely from the chronic diseases as- sociated with eating other animals. The production of enormous amounts of "meat" and related products created other new harms, including through the transformation of ranch- ing processes to intensive and frequently confined operations. As the sheer numbers of domesecrated animals climbed—and as their suffering increased exponentially—enormous supplies of fresh water and topsoil for feed production were needed. And in the twentieth century, profitable ranching relied not just on water and land, as it had for thousands of years, but now also became equally dependent on </w:t>
      </w:r>
      <w:r>
        <w:rPr>
          <w:i/>
          <w:iCs/>
        </w:rPr>
        <w:t>oil.</w:t>
      </w:r>
      <w:r>
        <w:t xml:space="preserve"> In the twentieth century, people in the United States saw little of the direct violence generated by land expropriation, such as had facilitated capitalist development in the eighteenth and nineteenth centuries. How- ever, </w:t>
      </w:r>
      <w:r w:rsidRPr="00616B56">
        <w:rPr>
          <w:rStyle w:val="DebateUnderline"/>
        </w:rPr>
        <w:t>U.S. policy in Latin America generated an enormous level of such violence there</w:t>
      </w:r>
      <w:r>
        <w:t xml:space="preserve">. </w:t>
      </w:r>
      <w:r w:rsidRPr="00616B56">
        <w:rPr>
          <w:rStyle w:val="DebateUnderline"/>
        </w:rPr>
        <w:t>The decision of U.S. leaders to promote capitalist expan- sion in the region</w:t>
      </w:r>
      <w:r>
        <w:t xml:space="preserve">, in part </w:t>
      </w:r>
      <w:r w:rsidRPr="00616B56">
        <w:rPr>
          <w:rStyle w:val="DebateUnderline"/>
        </w:rPr>
        <w:t>by increasing "beef exports, resulted in large- scale violence and the predictable poverty and exploitation for the dis- possessed</w:t>
      </w:r>
      <w:r>
        <w:t xml:space="preserve">. Like countless others before them who were displaced by the expansion of ranching operations, many of the displaced in Latin America became exploitable workers—increasingly for transnational corpora- tions. As in the past, </w:t>
      </w:r>
      <w:r w:rsidRPr="00616B56">
        <w:rPr>
          <w:rStyle w:val="DebateUnderline"/>
        </w:rPr>
        <w:t>the expansion of ranching in the region and the appropriation of farmland for pasture caused a decline in the cultivation of maize and beans in the region, which increased hunger and malnutri- tio</w:t>
      </w:r>
      <w:r>
        <w:t xml:space="preserve">n. This decerealization also was facilitated by the increasing use of land for profitable feed-grain production. Today, </w:t>
      </w:r>
      <w:r w:rsidRPr="001440AB">
        <w:rPr>
          <w:rStyle w:val="Emphasis"/>
          <w:highlight w:val="yellow"/>
        </w:rPr>
        <w:t>hundreds of millions of indigenous and other devalued people are landless, impoverished, exploited, and hungry, and the land they once occupied and used to feed themselves is devoted to raising domese- crated animals and producing feed grain</w:t>
      </w:r>
      <w:r w:rsidRPr="001440AB">
        <w:rPr>
          <w:rStyle w:val="Emphasis"/>
        </w:rPr>
        <w:t>.</w:t>
      </w:r>
      <w:r>
        <w:t xml:space="preserve"> The multiple environmental and public health consequences of growing numbers of CAFOs also are being felt throughout the world. Violent, domesecration-driven land expropriation continues today, al- though it is more incremental and regional than in the past and attracts relatively little international attention. When murder and genocide re- lated to domesecration do come to the attention of the public in the West, the incidents frequently are explained as "ethnic" conflict (as in Darfur) or as merely the act of a few bad individuals (as in the murder of Dorothy Stang). The violence seldom is linked to the production of what most everyone has been socially programmed to eat. Growing consumption of </w:t>
      </w:r>
      <w:r w:rsidRPr="00183947">
        <w:rPr>
          <w:highlight w:val="yellow"/>
        </w:rPr>
        <w:t>t</w:t>
      </w:r>
      <w:r w:rsidRPr="00183947">
        <w:rPr>
          <w:rStyle w:val="DebateUnderline"/>
          <w:highlight w:val="yellow"/>
        </w:rPr>
        <w:t>he US.-style diet in other areas of the world has caused an epidemic of chronic disease</w:t>
      </w:r>
      <w:r>
        <w:t xml:space="preserve">. Increasing numbers of people become ill or die from coronary artery disease, various forms of cancer, and other conditions linked to the consumption of domesecrated animal products. The animal-industrial complex's confinement of growing num- bers of other animals also puts the world at high risk for the emergence of deadly new strains of influenza. What is more, the demands of growing global production and con- sumption of products from domesecrated animals are contributing to the depletion of essential, finite resources. </w:t>
      </w:r>
      <w:r w:rsidRPr="00616B56">
        <w:rPr>
          <w:rStyle w:val="DebateUnderline"/>
        </w:rPr>
        <w:t xml:space="preserve">Enormous amounts </w:t>
      </w:r>
      <w:r w:rsidRPr="00183947">
        <w:rPr>
          <w:rStyle w:val="DebateUnderline"/>
          <w:highlight w:val="yellow"/>
        </w:rPr>
        <w:t>of precious fresh water, fossil fuel, and topsoil are being use</w:t>
      </w:r>
      <w:r w:rsidRPr="00616B56">
        <w:rPr>
          <w:rStyle w:val="DebateUnderline"/>
        </w:rPr>
        <w:t>d—and rainforests de- stroyed—to build and expand the global "hamburger culture," and the use of domesecrated animals as food is a major contributor to global warming</w:t>
      </w:r>
      <w:r>
        <w:t xml:space="preserve">. In the twenty-first century, </w:t>
      </w:r>
      <w:r w:rsidRPr="00616B56">
        <w:rPr>
          <w:rStyle w:val="DebateUnderline"/>
        </w:rPr>
        <w:t>the destruction caused by the exploitation of domesecrated animals as food does not take the form of plundering and burning cities, as in the days of</w:t>
      </w:r>
      <w:r>
        <w:t xml:space="preserve"> Chinggis Khan or </w:t>
      </w:r>
      <w:r w:rsidRPr="00616B56">
        <w:rPr>
          <w:rStyle w:val="DebateUnderline"/>
        </w:rPr>
        <w:t>the conquistadors</w:t>
      </w:r>
      <w:r>
        <w:t xml:space="preserve">. However, the relentless quest for the land, water, and energy necessary to maintain enormous numbers of oppressed other ani- mals plunders the environment and these life-sustaining resources. </w:t>
      </w:r>
      <w:r w:rsidRPr="00616B56">
        <w:rPr>
          <w:rStyle w:val="DebateUnderline"/>
        </w:rPr>
        <w:t>The unsustainable and destructive</w:t>
      </w:r>
      <w:r>
        <w:t xml:space="preserve">—not to mention horrifically violent— </w:t>
      </w:r>
      <w:r w:rsidRPr="00616B56">
        <w:rPr>
          <w:rStyle w:val="DebateUnderline"/>
        </w:rPr>
        <w:t>exploitation of growing numbers of domesecrated animals as food and resources is on course to create a scarcity of resources that will lead to international warfare</w:t>
      </w:r>
      <w:r>
        <w:t xml:space="preserve">. In 2008, the director-general of the World Health Organization stated that </w:t>
      </w:r>
      <w:r w:rsidRPr="0059553F">
        <w:rPr>
          <w:rStyle w:val="DebateUnderline"/>
        </w:rPr>
        <w:t>the most serious threats to international security were food shortages, climate change, and an influenza pandemic.</w:t>
      </w:r>
      <w:r>
        <w:t xml:space="preserve"> To be thorough, the director-general should have included in that list the depletion of world supplies of fresh water, topsoil, and fossil fuel. </w:t>
      </w:r>
      <w:r w:rsidRPr="00616B56">
        <w:rPr>
          <w:rStyle w:val="DebateUnderline"/>
        </w:rPr>
        <w:t xml:space="preserve">The trauma and loss of life that </w:t>
      </w:r>
      <w:r w:rsidRPr="00616B56">
        <w:rPr>
          <w:rStyle w:val="DebateUnderline"/>
        </w:rPr>
        <w:lastRenderedPageBreak/>
        <w:t>would be produced by scarcity-driven conflict and warfare hardly can be calculated. And it seems certain that indige- nous peoples, the poor, and the devalued will suffer the most.</w:t>
      </w:r>
      <w:r>
        <w:t xml:space="preserve"> Deeply entangled with the violence, disease, and deprivation currently confronting the human species—and </w:t>
      </w:r>
      <w:r w:rsidRPr="00183947">
        <w:rPr>
          <w:rStyle w:val="DebateUnderline"/>
          <w:highlight w:val="yellow"/>
        </w:rPr>
        <w:t>the looming risks of scarcity-driven warfare and an influenza pandemic—is the treatment of domesecrated m animals around the world</w:t>
      </w:r>
      <w:r w:rsidRPr="00183947">
        <w:rPr>
          <w:highlight w:val="yellow"/>
        </w:rPr>
        <w:t xml:space="preserve">. </w:t>
      </w:r>
      <w:r w:rsidRPr="00183947">
        <w:rPr>
          <w:rStyle w:val="DebateUnderline"/>
          <w:highlight w:val="yellow"/>
        </w:rPr>
        <w:t>Every year, more than fifty-five billion sentient beings</w:t>
      </w:r>
      <w:r>
        <w:t>—cows, chickens, pigs, and other animals—</w:t>
      </w:r>
      <w:r w:rsidRPr="00183947">
        <w:rPr>
          <w:rStyle w:val="DebateUnderline"/>
          <w:highlight w:val="yellow"/>
        </w:rPr>
        <w:t>experience enormous levels of deprivation and pain before they are cruelly transported and killed</w:t>
      </w:r>
      <w:r w:rsidRPr="00183947">
        <w:rPr>
          <w:highlight w:val="yellow"/>
        </w:rPr>
        <w:t>.</w:t>
      </w:r>
      <w:r>
        <w:t xml:space="preserve"> In addition to the terrible treatment of domesecrated animals, countless numbers of free-living animals are displaced and killed because of the destruction of rainforests and any other area into which profitable grazing, feed-grain, and fodder production can be expanded. In addition to the distress and trauma each individual endures under the "exploitative </w:t>
      </w:r>
      <w:r>
        <w:rPr>
          <w:sz w:val="18"/>
          <w:szCs w:val="18"/>
        </w:rPr>
        <w:t>147</w:t>
      </w:r>
      <w:r>
        <w:t xml:space="preserve"> forces of capital," </w:t>
      </w:r>
      <w:r w:rsidRPr="00616B56">
        <w:rPr>
          <w:rStyle w:val="DebateUnderline"/>
        </w:rPr>
        <w:t>more than 16,000 entire species of other animals are threatened with extinction</w:t>
      </w:r>
      <w:r>
        <w:t xml:space="preserve">, and 1,528 are critically endangered. </w:t>
      </w:r>
      <w:r>
        <w:rPr>
          <w:rFonts w:ascii="Times" w:hAnsi="Times" w:cs="Times"/>
          <w:sz w:val="18"/>
          <w:szCs w:val="18"/>
        </w:rPr>
        <w:t>148</w:t>
      </w:r>
      <w:r>
        <w:rPr>
          <w:rFonts w:ascii="Times" w:hAnsi="Times" w:cs="Times"/>
        </w:rPr>
        <w:t xml:space="preserve"> </w:t>
      </w:r>
      <w:r>
        <w:t xml:space="preserve">This impact on free-living animals is greatly exacerbated by the effects of global warming. As a result of climate change, a team of international scientists predicts 15 to 37 percent of all the species on the earth could become ex- </w:t>
      </w:r>
      <w:r>
        <w:rPr>
          <w:sz w:val="18"/>
          <w:szCs w:val="18"/>
        </w:rPr>
        <w:t xml:space="preserve">149 </w:t>
      </w:r>
      <w:r>
        <w:t xml:space="preserve">tinct by 2050. Tens of thousands of other animals also are killed each year because they are seen as interfering with the maximization of ranching profits. In just the United States, for example, in 1997 the government transferred control of the U.S. Animal Damage Control Program, created in 1931 to exterminate other animals considered to be injurious to western ranch- ing enterprises, from the Department of the Interior to the agribusiness- promoting Department of Agriculture; the program was renamed </w:t>
      </w:r>
      <w:r>
        <w:rPr>
          <w:i/>
          <w:iCs/>
        </w:rPr>
        <w:t>"Wild-</w:t>
      </w:r>
      <w:r>
        <w:t xml:space="preserve"> </w:t>
      </w:r>
      <w:r>
        <w:rPr>
          <w:i/>
          <w:iCs/>
        </w:rPr>
        <w:t xml:space="preserve">life </w:t>
      </w:r>
      <w:r>
        <w:t xml:space="preserve">Services." Despite its slogan "Living with </w:t>
      </w:r>
      <w:r>
        <w:rPr>
          <w:i/>
          <w:iCs/>
        </w:rPr>
        <w:t xml:space="preserve">Wildlife" </w:t>
      </w:r>
      <w:r>
        <w:t xml:space="preserve">in 2008 alone the agency used methods such as trapping, snaring, poisoning, and aerial gunning to kill more than five million other animals—including prairie dogs, bobcats, bears, cougars, wolves, badgers, coyotes, foxes, mountain lions, opossums, raccoons, skunks, beavers, porcupines, blackbirds, and </w:t>
      </w:r>
      <w:r>
        <w:rPr>
          <w:sz w:val="18"/>
          <w:szCs w:val="18"/>
        </w:rPr>
        <w:t>150</w:t>
      </w:r>
      <w:r>
        <w:t xml:space="preserve"> starlings. While dreadful, domesecration-related outcomes for humanity are fore- seen sometime in the not-too-distant future, for the rest of the inhabitants of the earth—especially domesecrated animals—</w:t>
      </w:r>
      <w:r w:rsidRPr="00183947">
        <w:rPr>
          <w:rStyle w:val="DebateUnderline"/>
          <w:highlight w:val="yellow"/>
        </w:rPr>
        <w:t>the worst scenario is already here</w:t>
      </w:r>
      <w:r w:rsidRPr="00183947">
        <w:rPr>
          <w:highlight w:val="yellow"/>
        </w:rPr>
        <w:t>.</w:t>
      </w:r>
      <w:r>
        <w:t xml:space="preserve"> Domesecrated and free-living animals were inhabitants of the earth for millions of years before their enslavement and extermination be- came deeply intertwined with human violence and repression just ten thousand years ago. Even if all of the harm done to the other inhabitants of the earth were not inextricably entangled with other critical global issues, the enslavement and killing of the other inhabitants of the earth is morally unacceptable. Ten thousand years of such violence and harm is enough. </w:t>
      </w:r>
    </w:p>
    <w:p w:rsidR="00E66DBE" w:rsidRPr="00BC1F78" w:rsidRDefault="00E66DBE" w:rsidP="00E66DBE">
      <w:pPr>
        <w:pStyle w:val="Tags"/>
      </w:pPr>
      <w:r>
        <w:t xml:space="preserve">The alt shatters civil society as we understand it and opens the possibility for a fundamentally new way of understanding being in the world </w:t>
      </w:r>
    </w:p>
    <w:p w:rsidR="00E66DBE" w:rsidRPr="004E1D6C" w:rsidRDefault="00E66DBE" w:rsidP="00E66DBE">
      <w:pPr>
        <w:pStyle w:val="Nothing"/>
        <w:rPr>
          <w:rStyle w:val="Author-Date"/>
        </w:rPr>
      </w:pPr>
      <w:r w:rsidRPr="004E1D6C">
        <w:rPr>
          <w:rStyle w:val="Author-Date"/>
        </w:rPr>
        <w:t>Johnson</w:t>
      </w:r>
      <w:r>
        <w:rPr>
          <w:rStyle w:val="Author-Date"/>
        </w:rPr>
        <w:t xml:space="preserve"> </w:t>
      </w:r>
      <w:r w:rsidRPr="00964695">
        <w:t>(associate professor of sociology at University of Missouri)</w:t>
      </w:r>
      <w:r w:rsidRPr="004E1D6C">
        <w:rPr>
          <w:rStyle w:val="Author-Date"/>
        </w:rPr>
        <w:t xml:space="preserve"> 11</w:t>
      </w:r>
    </w:p>
    <w:p w:rsidR="00E66DBE" w:rsidRDefault="00E66DBE" w:rsidP="00E66DBE">
      <w:pPr>
        <w:pStyle w:val="Nothing"/>
      </w:pPr>
      <w:r w:rsidRPr="00BE139B">
        <w:t xml:space="preserve">(Victoria, Everyday Rituals of the Master Race, in Critical Theory and Animal Liberation, pg. </w:t>
      </w:r>
      <w:r>
        <w:t>212)</w:t>
      </w:r>
    </w:p>
    <w:p w:rsidR="00E66DBE" w:rsidRDefault="00E66DBE" w:rsidP="00E66DBE">
      <w:pPr>
        <w:pStyle w:val="Nothing"/>
      </w:pPr>
    </w:p>
    <w:p w:rsidR="00E66DBE" w:rsidRDefault="00E66DBE" w:rsidP="00E66DBE">
      <w:pPr>
        <w:pStyle w:val="Cards"/>
      </w:pPr>
      <w:r>
        <w:t xml:space="preserve">To summarize, </w:t>
      </w:r>
      <w:r w:rsidRPr="00183947">
        <w:rPr>
          <w:rStyle w:val="DebateUnderline"/>
          <w:highlight w:val="yellow"/>
        </w:rPr>
        <w:t xml:space="preserve">speciesist beliefs </w:t>
      </w:r>
      <w:r w:rsidRPr="00BD24CA">
        <w:rPr>
          <w:rStyle w:val="DebateUnderline"/>
        </w:rPr>
        <w:t>emerged after human beings first took to organizing their material culture around animal agriculture, some 11,000 years ago</w:t>
      </w:r>
      <w:r>
        <w:t xml:space="preserve">. I have argued that </w:t>
      </w:r>
      <w:r w:rsidRPr="00BC1F78">
        <w:rPr>
          <w:rStyle w:val="DebateUnderline"/>
        </w:rPr>
        <w:t xml:space="preserve">this shift in the mode of production </w:t>
      </w:r>
      <w:r w:rsidRPr="00183947">
        <w:rPr>
          <w:rStyle w:val="DebateUnderline"/>
          <w:highlight w:val="yellow"/>
        </w:rPr>
        <w:t>resulted in the construction of a caste system that justified the placement of animals and</w:t>
      </w:r>
      <w:r>
        <w:t xml:space="preserve"> subordinate human groups (classified as </w:t>
      </w:r>
      <w:r w:rsidRPr="00183947">
        <w:rPr>
          <w:rStyle w:val="DebateUnderline"/>
          <w:highlight w:val="yellow"/>
        </w:rPr>
        <w:t>slaves</w:t>
      </w:r>
      <w:r>
        <w:t xml:space="preserve">) </w:t>
      </w:r>
      <w:r w:rsidRPr="00BC1F78">
        <w:rPr>
          <w:rStyle w:val="DebateUnderline"/>
        </w:rPr>
        <w:t>in service to superordinate human groups</w:t>
      </w:r>
      <w:r>
        <w:t>. Today, however, now that technological innovation provides the potential for alternatives to the use of animal bodies for survival, our emo- tional connection to animal subjectivity can come to the fore of society's consciousness in ways that were not formerly possible</w:t>
      </w:r>
      <w:r w:rsidRPr="00183947">
        <w:rPr>
          <w:highlight w:val="yellow"/>
        </w:rPr>
        <w:t xml:space="preserve">. </w:t>
      </w:r>
      <w:r w:rsidRPr="00183947">
        <w:rPr>
          <w:rStyle w:val="DebateUnderline"/>
          <w:highlight w:val="yellow"/>
        </w:rPr>
        <w:t>Reorganizing the mode of production from one of animal exploitation to the use of non-sentient alternatives provides the ontological potential for a radically new human subjectivity and relationship to the world</w:t>
      </w:r>
      <w:r>
        <w:t xml:space="preserve">. For the first time in history, </w:t>
      </w:r>
      <w:r w:rsidRPr="00183947">
        <w:rPr>
          <w:rStyle w:val="DebateUnderline"/>
          <w:highlight w:val="yellow"/>
        </w:rPr>
        <w:t>we have the opportunity through technological innovation to eliminate the human/ animal caste system, together with its rituals</w:t>
      </w:r>
      <w:r>
        <w:t xml:space="preserve"> of "natural" superiority and infe- riority </w:t>
      </w:r>
      <w:r w:rsidRPr="00183947">
        <w:rPr>
          <w:rStyle w:val="DebateUnderline"/>
          <w:highlight w:val="yellow"/>
        </w:rPr>
        <w:t>that continue to underpin sexist, racist, classist, and other forms of stratification in the present</w:t>
      </w:r>
      <w:r w:rsidRPr="00183947">
        <w:rPr>
          <w:b/>
          <w:highlight w:val="yellow"/>
        </w:rPr>
        <w:t>.</w:t>
      </w:r>
    </w:p>
    <w:p w:rsidR="00E66DBE" w:rsidRDefault="00E66DBE" w:rsidP="00E66DBE">
      <w:pPr>
        <w:pStyle w:val="Cards"/>
      </w:pPr>
      <w:r>
        <w:t xml:space="preserve">In Marx's thought, human freedom can only be realized once society is able to overcome the realm of physical necessity. </w:t>
      </w:r>
      <w:r w:rsidRPr="00BC1F78">
        <w:rPr>
          <w:rStyle w:val="DebateUnderline"/>
        </w:rPr>
        <w:t>To flourish ontologically</w:t>
      </w:r>
      <w:r>
        <w:t xml:space="preserve">—to think, to create, to live in harmony with others, and </w:t>
      </w:r>
      <w:r>
        <w:lastRenderedPageBreak/>
        <w:t>so forth—</w:t>
      </w:r>
      <w:r w:rsidRPr="00BC1F78">
        <w:rPr>
          <w:rStyle w:val="DebateUnderline"/>
        </w:rPr>
        <w:t>one must first be able to eat.</w:t>
      </w:r>
      <w:r>
        <w:t xml:space="preserve"> That is, communism could only emerge historically when the mode of production of society was sufficiently technologically developed to provide an equitable distribution of resources for all members of society. Ironically, the historical pathway to this level of technological production, hence to liberation, led through capitalism itself. After centuries of brutality and exploitation, capitalism would eventually lay the groundwork for radical societal transformation and universal emancipation.</w:t>
      </w:r>
    </w:p>
    <w:p w:rsidR="00E66DBE" w:rsidRPr="00BC1F78" w:rsidRDefault="00E66DBE" w:rsidP="00E66DBE">
      <w:pPr>
        <w:pStyle w:val="Cards"/>
        <w:rPr>
          <w:rStyle w:val="DebateUnderline"/>
        </w:rPr>
      </w:pPr>
      <w:r>
        <w:t xml:space="preserve">Adapting Marx, we might similarly argue that whereas the historical exploitation of animals by humans—once a </w:t>
      </w:r>
      <w:r>
        <w:rPr>
          <w:i/>
          <w:iCs/>
        </w:rPr>
        <w:t xml:space="preserve">necessity </w:t>
      </w:r>
      <w:r>
        <w:t>due to resource scarcity in different geographical environments—became the eventual pathway for hu- man physiological, intellectual, and technological development, today we no longer need to dominate and kill other animals</w:t>
      </w:r>
      <w:r w:rsidRPr="00BC1F78">
        <w:rPr>
          <w:rStyle w:val="DebateUnderline"/>
        </w:rPr>
        <w:t xml:space="preserve">: </w:t>
      </w:r>
      <w:r w:rsidRPr="00183947">
        <w:rPr>
          <w:rStyle w:val="DebateUnderline"/>
          <w:highlight w:val="yellow"/>
        </w:rPr>
        <w:t>we have the technological potential to reorganize our mode of production in such a way that we can eliminate our violence against other sentient creatures</w:t>
      </w:r>
      <w:r w:rsidRPr="00183947">
        <w:rPr>
          <w:highlight w:val="yellow"/>
        </w:rPr>
        <w:t>.</w:t>
      </w:r>
      <w:r>
        <w:t xml:space="preserve"> If this is indeed the case, however</w:t>
      </w:r>
      <w:r w:rsidRPr="00BC1F78">
        <w:rPr>
          <w:rStyle w:val="DebateUnderline"/>
        </w:rPr>
        <w:t xml:space="preserve">, it can also be argued that by </w:t>
      </w:r>
      <w:r w:rsidRPr="00183947">
        <w:rPr>
          <w:rStyle w:val="DebateUnderline"/>
          <w:highlight w:val="yellow"/>
        </w:rPr>
        <w:t>founding our societies on systemic violence against other animals, we distorted our own "species being" in the process</w:t>
      </w:r>
      <w:r>
        <w:t xml:space="preserve">—in particular, </w:t>
      </w:r>
      <w:r w:rsidRPr="00BC1F78">
        <w:rPr>
          <w:rStyle w:val="DebateUnderline"/>
        </w:rPr>
        <w:t>by deforming our "human" capacity for empathy for the suffering of others who have been "animalized."</w:t>
      </w:r>
    </w:p>
    <w:p w:rsidR="000E712B" w:rsidRPr="00E66DBE" w:rsidRDefault="000E712B" w:rsidP="00E66DBE">
      <w:pPr>
        <w:pStyle w:val="Heading4"/>
      </w:pPr>
      <w:r w:rsidRPr="00E66DBE">
        <w:t xml:space="preserve">The </w:t>
      </w:r>
      <w:r w:rsidR="00C149F9" w:rsidRPr="00E66DBE">
        <w:t xml:space="preserve">suffering of indigenous peoples can only be resolved through rejecting speciesist beliefs </w:t>
      </w:r>
    </w:p>
    <w:p w:rsidR="000E712B" w:rsidRPr="00BF4283" w:rsidRDefault="000E712B" w:rsidP="000E712B">
      <w:pPr>
        <w:pStyle w:val="Nothing"/>
      </w:pPr>
      <w:r w:rsidRPr="00BF4283">
        <w:rPr>
          <w:rStyle w:val="Author-Date"/>
        </w:rPr>
        <w:t>Harper</w:t>
      </w:r>
      <w:r>
        <w:t xml:space="preserve"> (Ph.D. from University of California, Davis, in the department of geography. Her passion is food and health geography as it pertains to females of the African diaspora living in the United States. She has been inspired by bell hooks, Frantz Fanon, INCITE! Women of Color Against Violence, James Baldwin, and the collective consciousness of Black womanists) </w:t>
      </w:r>
      <w:r w:rsidRPr="00BF4283">
        <w:rPr>
          <w:rStyle w:val="Author-Date"/>
        </w:rPr>
        <w:t>10</w:t>
      </w:r>
    </w:p>
    <w:p w:rsidR="000E712B" w:rsidRDefault="000E712B" w:rsidP="000E712B">
      <w:pPr>
        <w:pStyle w:val="Nothing"/>
        <w:rPr>
          <w:rFonts w:ascii="Times" w:hAnsi="Times" w:cs="Times"/>
        </w:rPr>
      </w:pPr>
      <w:r w:rsidRPr="00171B5A">
        <w:t xml:space="preserve">(A. Breeze, </w:t>
      </w:r>
      <w:r>
        <w:t>SOCIAL JUSTICE BELIEFS AND ADDICTION TO UNCOMPASSIONATE CONSUMPTION</w:t>
      </w:r>
    </w:p>
    <w:p w:rsidR="000E712B" w:rsidRDefault="000E712B" w:rsidP="000E712B">
      <w:pPr>
        <w:pStyle w:val="Nothing"/>
      </w:pPr>
      <w:r>
        <w:t>FOOD FOR THOUGHT</w:t>
      </w:r>
      <w:r w:rsidRPr="00171B5A">
        <w:t xml:space="preserve">, </w:t>
      </w:r>
      <w:r>
        <w:t xml:space="preserve">in </w:t>
      </w:r>
      <w:r w:rsidRPr="00171B5A">
        <w:rPr>
          <w:i/>
        </w:rPr>
        <w:t>Sistah Vegan: Black Female Vegans Speak on Food, Identity, Health and Society</w:t>
      </w:r>
      <w:r w:rsidRPr="00171B5A">
        <w:t>, eds A. Breeze Harper, pg.</w:t>
      </w:r>
      <w:r>
        <w:t xml:space="preserve"> 28-30)</w:t>
      </w:r>
    </w:p>
    <w:p w:rsidR="000E712B" w:rsidRPr="000E712B" w:rsidRDefault="000E712B" w:rsidP="000E712B">
      <w:r w:rsidRPr="000E712B">
        <w:t xml:space="preserve">Many </w:t>
      </w:r>
      <w:r w:rsidRPr="000E712B">
        <w:rPr>
          <w:rStyle w:val="StyleUnderline"/>
        </w:rPr>
        <w:t>human communities indigenous to tropical forests are starving to death; native</w:t>
      </w:r>
      <w:r w:rsidRPr="000E712B">
        <w:t xml:space="preserve"> rainforest </w:t>
      </w:r>
      <w:r w:rsidRPr="000E712B">
        <w:rPr>
          <w:rStyle w:val="StyleUnderline"/>
        </w:rPr>
        <w:t>tribes are being wiped out.</w:t>
      </w:r>
      <w:r w:rsidRPr="000E712B">
        <w:rPr>
          <w:rStyle w:val="StyleUnderline"/>
          <w:rFonts w:ascii="MS Gothic" w:hAnsi="MS Gothic" w:cs="MS Gothic"/>
        </w:rPr>
        <w:t> </w:t>
      </w:r>
      <w:r w:rsidRPr="000E712B">
        <w:t xml:space="preserve"> I was startled and saddened to realize that </w:t>
      </w:r>
      <w:r w:rsidRPr="000E712B">
        <w:rPr>
          <w:rStyle w:val="StyleUnderline"/>
        </w:rPr>
        <w:t>America's addictions and overconsumption are in collusion with environmental racism and cultural genocide</w:t>
      </w:r>
      <w:r w:rsidRPr="000E712B">
        <w:t xml:space="preserve"> of our own brown and Black indigenous brothas and sistahs as well as the working poor, locally and globally. Once I learned these truths about the fast-food industries, I felt betrayed by restaurants such as McDonald's and Burger King. McDonald's was always promoting its food through this "happy-go-lucky-I-care-about-kids" clown (a.k.a. Ronald McDonald). However, it seems they only cared (in terms of profit) about the kids whose par- ents supported this "death foods" industry by treating their children to Happy Meals—foods not only produced without eco-sustainability in mind, but also contributing to today's diabe- tes and obesity crisis among children. Brain nutrition specialist Carol Simontacchi wrote in 2000, "according to the McDonald's Nutrition Facts, the child's soft-drink portion is twelve ounces, and the small size is sixteen ounces. The child's serving of Coca-Cola Classic contains nearly ten teaspoons of sugar."</w:t>
      </w:r>
      <w:r>
        <w:t xml:space="preserve"> </w:t>
      </w:r>
      <w:r w:rsidRPr="000E712B">
        <w:t xml:space="preserve">Our unmindful consumption is not only harming our own health in the U.S.; </w:t>
      </w:r>
      <w:r w:rsidRPr="000E712B">
        <w:rPr>
          <w:rStyle w:val="StyleUnderline"/>
        </w:rPr>
        <w:t xml:space="preserve">we are supporting the pain, suffering, and cultural genocide of those whose land and people we have enslaved and/or exploited for meat as well as sucrose, coffee, black tea, and chocolate, too. </w:t>
      </w:r>
      <w:r w:rsidRPr="000E712B">
        <w:t>Unless your addictive substances are labeled "fair trade" and "certified organic," they are most likely supporting a company that pays people less than they need to live off, to work on plantations that use toxic pesticides and/or prohibit the right to organize for their own human rights.</w:t>
      </w:r>
      <w:r>
        <w:t xml:space="preserve"> </w:t>
      </w:r>
      <w:r w:rsidRPr="000E712B">
        <w:t>Take a look at your diet and the ingredients of everything you put in your mouth. Is your health suffering because of your addiction to sugar? Is your addiction causing suffering and exploitation thousands of miles away on a sugar-cane plantation, near a town that suffers from high rates of</w:t>
      </w:r>
      <w:r>
        <w:t xml:space="preserve"> </w:t>
      </w:r>
      <w:r w:rsidRPr="000E712B">
        <w:t xml:space="preserve">poverty and undernourishment simply because that land grows our "dope" instead of local grains and produce for them? I wonder, has America confused our addictive consumption habits with being "civilized"? The British who sipped their sugary teas consid- ered themselves civilized, despite </w:t>
      </w:r>
      <w:r w:rsidRPr="000E712B">
        <w:lastRenderedPageBreak/>
        <w:t>the torture and slavery it took to get that white sugar into their tea cups, along with the cotton and tobacco they used.</w:t>
      </w:r>
      <w:r>
        <w:t xml:space="preserve"> </w:t>
      </w:r>
      <w:r w:rsidRPr="000E712B">
        <w:t>Collectively, maybe we in the U.S are too addicted to see clearly, to see past the next fix. This addictive behavior has occurred for centuries. Sadly</w:t>
      </w:r>
      <w:r w:rsidRPr="000E712B">
        <w:rPr>
          <w:rStyle w:val="StyleUnderline"/>
        </w:rPr>
        <w:t xml:space="preserve">, </w:t>
      </w:r>
      <w:r w:rsidRPr="000E712B">
        <w:t xml:space="preserve">those who were </w:t>
      </w:r>
      <w:r w:rsidRPr="000E712B">
        <w:rPr>
          <w:rStyle w:val="StyleUnderline"/>
        </w:rPr>
        <w:t xml:space="preserve">originally enslaved </w:t>
      </w:r>
      <w:r w:rsidRPr="000E712B">
        <w:t xml:space="preserve">to harvest sugar cane (Africans and </w:t>
      </w:r>
      <w:r w:rsidRPr="000E712B">
        <w:rPr>
          <w:rStyle w:val="StyleUnderline"/>
        </w:rPr>
        <w:t>indigenous Americans</w:t>
      </w:r>
      <w:r w:rsidRPr="000E712B">
        <w:t xml:space="preserve">) </w:t>
      </w:r>
      <w:r w:rsidRPr="000E712B">
        <w:rPr>
          <w:rStyle w:val="StyleUnderline"/>
        </w:rPr>
        <w:t>are now enslaved in multiple ways</w:t>
      </w:r>
      <w:r w:rsidRPr="000E712B">
        <w:t>: as consumers of sucrose, hormone-injected processed meat and dairy products, and junk food. This enslaved palate—along with other nutritionally dead foods such as bleached white flour and partially hydrogenated oil—has helped to foster an astronomical rise in health disparities (obesity, heart disease, diabetes) in African-American communities that far exceed the health statistics of white America.</w:t>
      </w:r>
      <w:r>
        <w:t xml:space="preserve"> </w:t>
      </w:r>
      <w:r w:rsidRPr="000E712B">
        <w:t>Statistically, Black folk are far sicker than white Americans. Unfortunately, institu- tionalized racism and the slave health-deficit, which are manifestations of the inequities of Black slavery in America, are key reasons why so many Black people struggle daily to get access to proper health information, food, and resources to maintain optimal wellness. Health disparities between Black and white Americans are one of the worst legacies of slavery and colonialism.</w:t>
      </w:r>
      <w:r>
        <w:t xml:space="preserve"> </w:t>
      </w:r>
      <w:r w:rsidRPr="000E712B">
        <w:t xml:space="preserve">This is why compassionate and environmentally sustainable health and nutritional practices must be part of our antiracist and antipoverty praxis in our own fight against the continued colonization of our Black and brown bodies and the ecosystem. If in Black America, health and nutrition are still suffering because of institutional racism and colonialism, </w:t>
      </w:r>
      <w:r w:rsidRPr="000E712B">
        <w:rPr>
          <w:rStyle w:val="StyleUnderline"/>
        </w:rPr>
        <w:t>we should</w:t>
      </w:r>
      <w:r w:rsidRPr="000E712B">
        <w:t xml:space="preserve"> be the first people to want to </w:t>
      </w:r>
      <w:r w:rsidRPr="000E712B">
        <w:rPr>
          <w:rStyle w:val="StyleUnderline"/>
        </w:rPr>
        <w:t>prevent</w:t>
      </w:r>
      <w:r w:rsidRPr="000E712B">
        <w:t xml:space="preserve"> this from happening to anyone else who is now on the receiving end of American addiction and materialism-induced </w:t>
      </w:r>
      <w:r w:rsidRPr="000E712B">
        <w:rPr>
          <w:rStyle w:val="StyleUnderline"/>
        </w:rPr>
        <w:t>neocolonial- ism, neo-slavery, and neo-imperialism in the developing world</w:t>
      </w:r>
      <w:r w:rsidRPr="000E712B">
        <w:t xml:space="preserve">. </w:t>
      </w:r>
      <w:r w:rsidRPr="000E712B">
        <w:rPr>
          <w:rStyle w:val="StyleUnderline"/>
        </w:rPr>
        <w:t>This means supporting our indigenous cousins</w:t>
      </w:r>
      <w:r w:rsidRPr="000E712B">
        <w:t xml:space="preserve"> in the tropical forest, Coca-Cola factory workers in Latin America, and exploited and abused cane sugar harvesters in the Dominican Republic, because, yes, we Black, brown, and working poor American folk were in similar positions when we were enslaved for European sugar, spice, and cotton addictions, as they are now.</w:t>
      </w:r>
      <w:r>
        <w:t xml:space="preserve"> </w:t>
      </w:r>
      <w:r w:rsidRPr="000E712B">
        <w:t>I ask you to envision that you are a slave in the 1700s, on an American plantation. How would you feel, after your wife or son had just been sold and you're suffering from emotional and physical trauma, when those who benefit from your slave labor tell you that they don't care about your pain and agony because their addiction to sugar, cheap cotton, and tobacco is worth more than you? This is a serious question, because the same can be applied today, except now you would be asked the same question by a plantation worker in the global South harvesting sugar, cocoa, coffee, or cotton for you.</w:t>
      </w:r>
      <w:r>
        <w:t xml:space="preserve"> </w:t>
      </w:r>
      <w:r w:rsidRPr="000E712B">
        <w:rPr>
          <w:rStyle w:val="StyleUnderline"/>
        </w:rPr>
        <w:t>The time is now. We must extend our antiracist and antipoverty beliefs to all people, non- human animals,</w:t>
      </w:r>
      <w:r w:rsidRPr="000E712B">
        <w:t xml:space="preserve"> and Mother Gaia. Yes, unless the cane sugar you are consuming is labeled "organic" (as well as "fair trade"), our collective overconsumption of and addiction to cane sugar also helps destroy—not nurture—Mother Gaia's ecosystem. Phosphorus-laden fertil- izers that run off the sugar fields destroy the land and water.</w:t>
      </w:r>
    </w:p>
    <w:p w:rsidR="000E712B" w:rsidRPr="000E712B" w:rsidRDefault="000E712B" w:rsidP="000E712B">
      <w:pPr>
        <w:pStyle w:val="Nothing"/>
      </w:pPr>
    </w:p>
    <w:p w:rsidR="001440AB" w:rsidRPr="00C61BCE" w:rsidRDefault="001440AB" w:rsidP="001440AB">
      <w:pPr>
        <w:pStyle w:val="Heading4"/>
        <w:rPr>
          <w:rStyle w:val="Style13ptBold"/>
          <w:b/>
        </w:rPr>
      </w:pPr>
      <w:r>
        <w:rPr>
          <w:rStyle w:val="Style13ptBold"/>
          <w:b/>
        </w:rPr>
        <w:t xml:space="preserve">AT noble savage: </w:t>
      </w:r>
      <w:r w:rsidRPr="00C61BCE">
        <w:rPr>
          <w:rStyle w:val="Style13ptBold"/>
          <w:b/>
        </w:rPr>
        <w:t>The noble savage idea is a complete myth</w:t>
      </w:r>
    </w:p>
    <w:p w:rsidR="001440AB" w:rsidRDefault="001440AB" w:rsidP="001440AB">
      <w:r w:rsidRPr="00C61BCE">
        <w:rPr>
          <w:rStyle w:val="Style13ptBold"/>
        </w:rPr>
        <w:t>Peczkis 99</w:t>
      </w:r>
      <w:r>
        <w:t xml:space="preserve"> (Jan, American author of “Noah’s Ark: A feasibility study” and author for the Institute for Creation Research, B.A. in Geology, 7/5/1999, “For the Politically Incorrect: The Anti-Biblical Noble Savage Hypothesis Refuted”, </w:t>
      </w:r>
      <w:hyperlink r:id="rId6" w:history="1">
        <w:r w:rsidRPr="006D0D6A">
          <w:rPr>
            <w:rStyle w:val="Hyperlink"/>
          </w:rPr>
          <w:t>http://www.rae.org/pdf/savage.pdf</w:t>
        </w:r>
      </w:hyperlink>
      <w:r>
        <w:t>)</w:t>
      </w:r>
    </w:p>
    <w:p w:rsidR="001440AB" w:rsidRDefault="001440AB" w:rsidP="001440AB"/>
    <w:p w:rsidR="001440AB" w:rsidRDefault="001440AB" w:rsidP="001440AB">
      <w:r>
        <w:t xml:space="preserve">More fundamentally, however, environmentalist accusations against the Bible can be answered </w:t>
      </w:r>
      <w:r w:rsidRPr="00C61BCE">
        <w:rPr>
          <w:sz w:val="12"/>
        </w:rPr>
        <w:t xml:space="preserve">¶ </w:t>
      </w:r>
      <w:r>
        <w:t xml:space="preserve">by actually examining the lives of "primitive" peoples. </w:t>
      </w:r>
      <w:r w:rsidRPr="00C61BCE">
        <w:rPr>
          <w:rStyle w:val="StyleUnderline"/>
        </w:rPr>
        <w:t xml:space="preserve">Since such peoples have usually not been ¶ influenced by the Bible, one might suppose that they live in a "natural" state of peaceful ¶ coexistence </w:t>
      </w:r>
      <w:r w:rsidRPr="00C61BCE">
        <w:rPr>
          <w:rStyle w:val="StyleUnderline"/>
        </w:rPr>
        <w:lastRenderedPageBreak/>
        <w:t>and harmony with their environment</w:t>
      </w:r>
      <w:r>
        <w:t xml:space="preserve">. </w:t>
      </w:r>
      <w:r w:rsidRPr="00C61BCE">
        <w:rPr>
          <w:sz w:val="12"/>
        </w:rPr>
        <w:t xml:space="preserve">¶ </w:t>
      </w:r>
      <w:r w:rsidRPr="00C61BCE">
        <w:rPr>
          <w:rStyle w:val="StyleUnderline"/>
        </w:rPr>
        <w:t xml:space="preserve">A recent study </w:t>
      </w:r>
      <w:r>
        <w:t xml:space="preserve">(Alvard 1993) </w:t>
      </w:r>
      <w:r w:rsidRPr="00C61BCE">
        <w:rPr>
          <w:rStyle w:val="StyleUnderline"/>
        </w:rPr>
        <w:t>casts doubt on this view.</w:t>
      </w:r>
      <w:r>
        <w:t xml:space="preserve"> After citing a number of earlier studies </w:t>
      </w:r>
      <w:r w:rsidRPr="00C61BCE">
        <w:rPr>
          <w:sz w:val="12"/>
        </w:rPr>
        <w:t xml:space="preserve">¶ </w:t>
      </w:r>
      <w:r>
        <w:t xml:space="preserve">which demonstrate that </w:t>
      </w:r>
      <w:r w:rsidRPr="00C61BCE">
        <w:rPr>
          <w:rStyle w:val="StyleUnderline"/>
        </w:rPr>
        <w:t>aboriginal peoples do not function with an attitude towards the ¶ conservation of nature</w:t>
      </w:r>
      <w:r>
        <w:t xml:space="preserve">, Alvard examined the Piro Indians of Amazonian Peru. He found that </w:t>
      </w:r>
      <w:r w:rsidRPr="00C61BCE">
        <w:rPr>
          <w:sz w:val="12"/>
        </w:rPr>
        <w:t xml:space="preserve">¶ </w:t>
      </w:r>
      <w:r>
        <w:t xml:space="preserve">their </w:t>
      </w:r>
      <w:r w:rsidRPr="00C61BCE">
        <w:rPr>
          <w:rStyle w:val="StyleUnderline"/>
        </w:rPr>
        <w:t>hunting is guided</w:t>
      </w:r>
      <w:r>
        <w:t xml:space="preserve">, not by any pre-Christian reverence for nature, but </w:t>
      </w:r>
      <w:r w:rsidRPr="00C61BCE">
        <w:rPr>
          <w:rStyle w:val="StyleUnderline"/>
        </w:rPr>
        <w:t>only by</w:t>
      </w:r>
      <w:r>
        <w:t xml:space="preserve"> their </w:t>
      </w:r>
      <w:r w:rsidRPr="00C61BCE">
        <w:rPr>
          <w:sz w:val="12"/>
        </w:rPr>
        <w:t xml:space="preserve">¶ </w:t>
      </w:r>
      <w:r w:rsidRPr="00C61BCE">
        <w:rPr>
          <w:rStyle w:val="StyleUnderline"/>
        </w:rPr>
        <w:t>immediate practical needs</w:t>
      </w:r>
      <w:r>
        <w:t xml:space="preserve">. </w:t>
      </w:r>
      <w:r>
        <w:pgNum/>
      </w:r>
      <w:r>
        <w:t xml:space="preserve">Furthermore, </w:t>
      </w:r>
      <w:r w:rsidRPr="00C61BCE">
        <w:rPr>
          <w:rStyle w:val="StyleUnderline"/>
        </w:rPr>
        <w:t>Alvard warns against confusing one's relative inability to harm the environment ¶ (because of primitive technology) with a deliberate choice to avoid harming it</w:t>
      </w:r>
      <w:r>
        <w:t xml:space="preserve">: </w:t>
      </w:r>
      <w:r w:rsidRPr="00C61BCE">
        <w:rPr>
          <w:sz w:val="12"/>
        </w:rPr>
        <w:t xml:space="preserve">¶ </w:t>
      </w:r>
      <w:r w:rsidRPr="00C61BCE">
        <w:rPr>
          <w:rStyle w:val="StyleUnderline"/>
        </w:rPr>
        <w:t>That these groups live within the limits of their environment is evidence that some sort of ¶ apparent equilibrium has been achieved</w:t>
      </w:r>
      <w:r>
        <w:t xml:space="preserve">. However, as discussed above, </w:t>
      </w:r>
      <w:r w:rsidRPr="00C61BCE">
        <w:rPr>
          <w:rStyle w:val="StyleUnderline"/>
        </w:rPr>
        <w:t>such a circumstance does ¶ not rate the hunters the label of conservationists</w:t>
      </w:r>
      <w:r>
        <w:t>. . . . [</w:t>
      </w:r>
      <w:r w:rsidRPr="00C61BCE">
        <w:rPr>
          <w:rStyle w:val="StyleUnderline"/>
        </w:rPr>
        <w:t>T]he appearance of balance between ¶ traditional native groups and their environment has more to do with low population densities, ¶ lack of markets, and limited technology than it does with any natural harmonious relationship ¶ with nature</w:t>
      </w:r>
      <w:r>
        <w:t xml:space="preserve">. (p. 384). </w:t>
      </w:r>
    </w:p>
    <w:p w:rsidR="00963440" w:rsidRDefault="007908F8" w:rsidP="007908F8">
      <w:pPr>
        <w:pStyle w:val="Heading2"/>
      </w:pPr>
      <w:r>
        <w:lastRenderedPageBreak/>
        <w:t>Drexciyans</w:t>
      </w:r>
    </w:p>
    <w:p w:rsidR="007908F8" w:rsidRPr="00D40F79" w:rsidRDefault="007908F8" w:rsidP="007908F8">
      <w:pPr>
        <w:pStyle w:val="Tags"/>
      </w:pPr>
      <w:r>
        <w:t>Subordinating history subordinates the historical oppression of animals</w:t>
      </w:r>
    </w:p>
    <w:p w:rsidR="007908F8" w:rsidRDefault="007908F8" w:rsidP="007908F8">
      <w:pPr>
        <w:pStyle w:val="Nothing"/>
      </w:pPr>
      <w:r w:rsidRPr="005A65C2">
        <w:rPr>
          <w:rStyle w:val="Author-Date"/>
        </w:rPr>
        <w:t xml:space="preserve">Pugliese </w:t>
      </w:r>
      <w:r>
        <w:t xml:space="preserve">(an Associate Professor of Cultural Studies at Macquarie University, Sydney) </w:t>
      </w:r>
      <w:r w:rsidRPr="005A65C2">
        <w:rPr>
          <w:rStyle w:val="Author-Date"/>
        </w:rPr>
        <w:t>13</w:t>
      </w:r>
    </w:p>
    <w:p w:rsidR="007908F8" w:rsidRDefault="007908F8" w:rsidP="007908F8">
      <w:pPr>
        <w:pStyle w:val="Cards"/>
        <w:ind w:left="0"/>
      </w:pPr>
      <w:r>
        <w:t>(Joseph, State Violence and the Execution of Law, pg. 226)</w:t>
      </w:r>
    </w:p>
    <w:p w:rsidR="007908F8" w:rsidRPr="00D40F79" w:rsidRDefault="007908F8" w:rsidP="007908F8">
      <w:pPr>
        <w:pStyle w:val="Nothing"/>
      </w:pPr>
    </w:p>
    <w:p w:rsidR="007908F8" w:rsidRPr="007908F8" w:rsidRDefault="007908F8" w:rsidP="007908F8">
      <w:r w:rsidRPr="007908F8">
        <w:t xml:space="preserve">I close this book on a note of tenuous hope pinned to the concept of the euro-anthropocentric figure of ‘the human’ as a transitory postulate. As I remarked above, a postulate is inscribed with the force of the axiom, as that a priori that aspires to determine what is to come. A postulate, however, also signifies a claim or assertion that has been assumed without proof. </w:t>
      </w:r>
      <w:r w:rsidRPr="007908F8">
        <w:rPr>
          <w:rStyle w:val="StyleUnderline"/>
        </w:rPr>
        <w:t>‘The human,</w:t>
      </w:r>
      <w:r w:rsidRPr="007908F8">
        <w:t xml:space="preserve">’ as euro- anthropocentric construct, </w:t>
      </w:r>
      <w:r w:rsidRPr="007908F8">
        <w:rPr>
          <w:rStyle w:val="StyleUnderline"/>
        </w:rPr>
        <w:t>emerges as that being that has organized the earth and its life forms on the unfounded principle of an assumed superiority, violently secured through the ceaseless deployment of biopolitical caesurae</w:t>
      </w:r>
      <w:r w:rsidRPr="007908F8">
        <w:t xml:space="preserve">. I contrast this with a number of Indigenous cultures that challenge the anthropocentric distribu- tion of life across speciesist hierarchies and that refuse the violence of biopolitical divisions by conceptualizing relations between humans and everything in nature in interconstitutive and intersubjective ways.10 The very </w:t>
      </w:r>
      <w:r w:rsidRPr="007908F8">
        <w:rPr>
          <w:rStyle w:val="StyleUnderline"/>
        </w:rPr>
        <w:t>speciesist apparatus</w:t>
      </w:r>
      <w:r w:rsidRPr="007908F8">
        <w:t xml:space="preserve"> – discursive, juridical and philosophical – that </w:t>
      </w:r>
      <w:r w:rsidRPr="007908F8">
        <w:rPr>
          <w:rStyle w:val="StyleUnderline"/>
        </w:rPr>
        <w:t>has worked to constitute the euro- anthropocentric figure of ‘the human’ has been instrumental in producing and demarcating all those other savage-animal subjects/objects that continue to figure as its inverse</w:t>
      </w:r>
      <w:r w:rsidRPr="007908F8">
        <w:t>. Unmasked as a transitory postulate, without due proof of its assumed superiority given the exorbitance of its unethical demands and the enormity of the violence it visits upon the life of the planet, the euro-anthropocentric figure of ‘</w:t>
      </w:r>
      <w:r w:rsidRPr="007908F8">
        <w:rPr>
          <w:rStyle w:val="StyleUnderline"/>
        </w:rPr>
        <w:t>the human’ emerges as a figure generated by the contingency of geopolitical, historical and discursive determinations</w:t>
      </w:r>
      <w:r w:rsidRPr="007908F8">
        <w:t>. Conceptualizing ‘the human’ as a transitory postulate establishes the possibility of beginning the difficult work of rendering this euro-anthropocentric figure predicated on the violence of biopolitical caesurae inoperative. It opens the possibility to establish ethical relations with those very subjects and entities that have been outlawed from the ground of the ethical.</w:t>
      </w:r>
    </w:p>
    <w:p w:rsidR="007908F8" w:rsidRDefault="00310949" w:rsidP="007908F8">
      <w:pPr>
        <w:pStyle w:val="Tags"/>
      </w:pPr>
      <w:r>
        <w:t xml:space="preserve">The impact is </w:t>
      </w:r>
      <w:r w:rsidR="007908F8">
        <w:t>Pandemic, colonialism, structural violence, international war, environmental collapse and the unimaginable slaughter of 55 billion sentient beings every years</w:t>
      </w:r>
    </w:p>
    <w:p w:rsidR="007908F8" w:rsidRPr="0059553F" w:rsidRDefault="007908F8" w:rsidP="007908F8">
      <w:pPr>
        <w:pStyle w:val="Nothing"/>
        <w:rPr>
          <w:rStyle w:val="Author-Date"/>
        </w:rPr>
      </w:pPr>
      <w:r w:rsidRPr="002F022F">
        <w:rPr>
          <w:rStyle w:val="Author-Date"/>
        </w:rPr>
        <w:t>Nibert</w:t>
      </w:r>
      <w:r>
        <w:rPr>
          <w:rStyle w:val="Author-Date"/>
        </w:rPr>
        <w:t xml:space="preserve"> </w:t>
      </w:r>
      <w:r w:rsidRPr="00D86C5F">
        <w:t>(professor of Sociology at Wittenberg University)</w:t>
      </w:r>
      <w:r w:rsidRPr="002F022F">
        <w:rPr>
          <w:rStyle w:val="Author-Date"/>
        </w:rPr>
        <w:t xml:space="preserve"> </w:t>
      </w:r>
      <w:r w:rsidRPr="0059553F">
        <w:rPr>
          <w:rStyle w:val="Author-Date"/>
        </w:rPr>
        <w:t>13</w:t>
      </w:r>
    </w:p>
    <w:p w:rsidR="007908F8" w:rsidRPr="0059553F" w:rsidRDefault="007908F8" w:rsidP="007908F8">
      <w:pPr>
        <w:pStyle w:val="Nothing"/>
      </w:pPr>
      <w:r w:rsidRPr="0059553F">
        <w:t>(David A., ANIMAL OPPRESSION AND HUMAN VIOLENCE, pg. 253-7)</w:t>
      </w:r>
    </w:p>
    <w:p w:rsidR="007908F8" w:rsidRDefault="007908F8" w:rsidP="007908F8">
      <w:pPr>
        <w:pStyle w:val="Nothing"/>
      </w:pPr>
    </w:p>
    <w:p w:rsidR="007908F8" w:rsidRDefault="007908F8" w:rsidP="007908F8">
      <w:pPr>
        <w:pStyle w:val="Cards"/>
      </w:pPr>
      <w:r>
        <w:t xml:space="preserve">This comparative historical analysis shows that </w:t>
      </w:r>
      <w:r w:rsidRPr="00616B56">
        <w:rPr>
          <w:rStyle w:val="DebateUnderline"/>
        </w:rPr>
        <w:t>the exploitation of large numbers of domesecrated animals</w:t>
      </w:r>
      <w:r>
        <w:t xml:space="preserve">, a practice initially developed in Eurasia, </w:t>
      </w:r>
      <w:r w:rsidRPr="00616B56">
        <w:rPr>
          <w:rStyle w:val="DebateUnderline"/>
        </w:rPr>
        <w:t>enabled and promoted large-scale violence</w:t>
      </w:r>
      <w:r>
        <w:t xml:space="preserve"> in many regions of the world. The use of domesecrated animals as instruments of war, as laborers, and as rations and other resources facilitated warfare that was much more extensive than it could have been in the absence of animal exploi- tation. And, as a result of crowding other animals closely together, </w:t>
      </w:r>
      <w:r w:rsidRPr="00616B56">
        <w:rPr>
          <w:rStyle w:val="DebateUnderline"/>
        </w:rPr>
        <w:t>infectious zoonotic diseases mutated, spread, and eventually caused the deaths of countless humans and other animals</w:t>
      </w:r>
      <w:r>
        <w:t xml:space="preserve"> while also weakening the resistance of populations who were being invaded, in many cases for the ex- pansion of ranching operations. </w:t>
      </w:r>
      <w:r w:rsidRPr="00616B56">
        <w:rPr>
          <w:rStyle w:val="DebateUnderline"/>
        </w:rPr>
        <w:t xml:space="preserve">While this enormous level of violence and death was </w:t>
      </w:r>
      <w:r w:rsidRPr="00616B56">
        <w:rPr>
          <w:rStyle w:val="DebateUnderline"/>
          <w:i/>
        </w:rPr>
        <w:t>enabled</w:t>
      </w:r>
      <w:r w:rsidRPr="00616B56">
        <w:rPr>
          <w:rStyle w:val="DebateUnderline"/>
        </w:rPr>
        <w:t xml:space="preserve"> by domesecration, it also was </w:t>
      </w:r>
      <w:r w:rsidRPr="00616B56">
        <w:rPr>
          <w:rStyle w:val="DebateUnderline"/>
          <w:i/>
        </w:rPr>
        <w:t>driven</w:t>
      </w:r>
      <w:r w:rsidRPr="00616B56">
        <w:rPr>
          <w:rStyle w:val="DebateUnderline"/>
        </w:rPr>
        <w:t xml:space="preserve"> by this process, as the possession of large numbers of horses, cows, pigs, sheep, goats, and other animals became desirable as an important source of wealth</w:t>
      </w:r>
      <w:r>
        <w:t xml:space="preserve">. For thousands of years, male- dominated societies violently expropriated the land and water necessary to maintain large groups of other animals; over time, pastoralism devel- oped into ranching, as many domesecrated animals came to be raised primarily for sale. </w:t>
      </w:r>
      <w:r w:rsidRPr="00183947">
        <w:rPr>
          <w:rStyle w:val="DebateUnderline"/>
          <w:highlight w:val="yellow"/>
        </w:rPr>
        <w:t xml:space="preserve">The violent and oppressive use of domesecrated ani- mals was deeply entangled with the experiences of people who were con- quered and had </w:t>
      </w:r>
      <w:r w:rsidRPr="00183947">
        <w:rPr>
          <w:rStyle w:val="DebateUnderline"/>
          <w:highlight w:val="yellow"/>
        </w:rPr>
        <w:lastRenderedPageBreak/>
        <w:t>their land expropriated for pastur</w:t>
      </w:r>
      <w:r w:rsidRPr="00183947">
        <w:rPr>
          <w:highlight w:val="yellow"/>
        </w:rPr>
        <w:t>e.</w:t>
      </w:r>
      <w:r>
        <w:t xml:space="preserve"> This entanglement also included the free-living animals who were displaced or killed so they would not threaten or interfere with pastoralist or ranching operations. Over the course of history, it was mainly the social and economic elites who possessed large numbers of domesecrated animals, as such territorial holdings required a great deal of military power to gain and keep and to stave off raiders. The violence and carnage that domesecration produced unquestionably played a role in the development of militaristic, elite- dominated, patriarchal cultures and states. </w:t>
      </w:r>
      <w:r w:rsidRPr="00616B56">
        <w:rPr>
          <w:rStyle w:val="DebateUnderline"/>
        </w:rPr>
        <w:t>Domesecration</w:t>
      </w:r>
      <w:r>
        <w:t xml:space="preserve">, with its accompanying violence and culture of oppression, </w:t>
      </w:r>
      <w:r w:rsidRPr="00616B56">
        <w:rPr>
          <w:rStyle w:val="DebateUnderline"/>
        </w:rPr>
        <w:t>was forced on the Americas, with devastating consequences</w:t>
      </w:r>
      <w:r>
        <w:t xml:space="preserve">. </w:t>
      </w:r>
      <w:r w:rsidRPr="00183947">
        <w:rPr>
          <w:rStyle w:val="DebateUnderline"/>
          <w:highlight w:val="yellow"/>
        </w:rPr>
        <w:t>The bloodshed and plunder in Latin America made possible by domesecration and the eventually resulting enclosure of the commons in Europe for sheep ranching were essential for the rise of the capitalist system and the ensuing imperialist policies and practices</w:t>
      </w:r>
      <w:r w:rsidRPr="00183947">
        <w:rPr>
          <w:highlight w:val="yellow"/>
        </w:rPr>
        <w:t>.</w:t>
      </w:r>
      <w:r>
        <w:t xml:space="preserve"> Much of the violence perpe- trated by leaders of industrializing capitalist nations in the nineteenth century thus was either caused by the expropriation of land for ranching or enabled by the exploitation of ranched animals. </w:t>
      </w:r>
      <w:r w:rsidRPr="00616B56">
        <w:rPr>
          <w:rStyle w:val="DebateUnderline"/>
        </w:rPr>
        <w:t>Indigenous people throughout the world suffered death, displacement, exploitation, and hunger</w:t>
      </w:r>
      <w:r>
        <w:t>. In the nineteenth century, as in earlier times, the material gain gener- ated from dornesecration-related violence—wealth disproportionately controlled by the most affluent and powerful—was made possible by elites' control of the state and by ideological legitimation. The ideology supporting the large-scale violence generated by domesecration included Social Darwinist theory and religious and philosophically backed specie- sism, ideas promoted at the time by such scholars as Nathaniel Southgate Shaler and Frank Wilson Blackmar, as noted in the introduction. The general pattern of violence resulting from domesecration changed somewhat under capitalism beginning in the early twentieth century. The aggressive expropriation of huge land masses for grazing had been accomplished and, in industrialized capitalist nations, the use of other animals as instruments of war and laborers diminished. However, as these forms of oppression declined, the numbers of domesecrated animals ex- ploited for food increased. Tens of millions of humans and other animals suffered from the deadly influenza pandemic of 1918—a disaster that would be linked to domesecrated animals only decades later. Over the course of the twentieth century, the number and size of busi- nesses involved in the exploitation of domesecrated animals—especially as food—grew enormously and coalesced into the animal-industrial com- plex, whose synergy drove a huge expansion of the domesecrated animal-</w:t>
      </w:r>
      <w:r w:rsidRPr="00F41113">
        <w:t xml:space="preserve"> </w:t>
      </w:r>
      <w:r>
        <w:t xml:space="preserve">based food industry. Publicly subsidized feed-grain production, emerging fast-food companies, state agricultural colleges, and related forces grew along with radio and television technology, and the public was exhorted to consume. </w:t>
      </w:r>
      <w:r w:rsidRPr="00183947">
        <w:rPr>
          <w:rStyle w:val="DebateUnderline"/>
          <w:highlight w:val="yellow"/>
        </w:rPr>
        <w:t>As mass consumption of fast food and a diet based on do- mesecrated animals grew in the United States, so did the level of structural violence</w:t>
      </w:r>
      <w:r>
        <w:t xml:space="preserve">, as people died prematurely from the chronic diseases as- sociated with eating other animals. The production of enormous amounts of "meat" and related products created other new harms, including through the transformation of ranch- ing processes to intensive and frequently confined operations. As the sheer numbers of domesecrated animals climbed—and as their suffering increased exponentially—enormous supplies of fresh water and topsoil for feed production were needed. And in the twentieth century, profitable ranching relied not just on water and land, as it had for thousands of years, but now also became equally dependent on </w:t>
      </w:r>
      <w:r>
        <w:rPr>
          <w:i/>
          <w:iCs/>
        </w:rPr>
        <w:t>oil.</w:t>
      </w:r>
      <w:r>
        <w:t xml:space="preserve"> In the twentieth century, people in the United States saw little of the direct violence generated by land expropriation, such as had facilitated capitalist development in the eighteenth and nineteenth centuries. How- ever, </w:t>
      </w:r>
      <w:r w:rsidRPr="00616B56">
        <w:rPr>
          <w:rStyle w:val="DebateUnderline"/>
        </w:rPr>
        <w:t>U.S. policy in Latin America generated an enormous level of such violence there</w:t>
      </w:r>
      <w:r>
        <w:t xml:space="preserve">. </w:t>
      </w:r>
      <w:r w:rsidRPr="00616B56">
        <w:rPr>
          <w:rStyle w:val="DebateUnderline"/>
        </w:rPr>
        <w:t>The decision of U.S. leaders to promote capitalist expan- sion in the region</w:t>
      </w:r>
      <w:r>
        <w:t xml:space="preserve">, in part </w:t>
      </w:r>
      <w:r w:rsidRPr="00616B56">
        <w:rPr>
          <w:rStyle w:val="DebateUnderline"/>
        </w:rPr>
        <w:t>by increasing "beef exports, resulted in large- scale violence and the predictable poverty and exploitation for the dis- possessed</w:t>
      </w:r>
      <w:r>
        <w:t xml:space="preserve">. Like countless others before them who were displaced by the expansion of ranching operations, many of the displaced in Latin America became exploitable workers—increasingly for transnational corpora- tions. As in the past, </w:t>
      </w:r>
      <w:r w:rsidRPr="00616B56">
        <w:rPr>
          <w:rStyle w:val="DebateUnderline"/>
        </w:rPr>
        <w:t>the expansion of ranching in the region and the appropriation of farmland for pasture caused a decline in the cultivation of maize and beans in the region, which increased hunger and malnutri- tio</w:t>
      </w:r>
      <w:r>
        <w:t xml:space="preserve">n. This decerealization also was facilitated by the increasing use of land for profitable feed-grain production. Today, </w:t>
      </w:r>
      <w:r w:rsidRPr="001440AB">
        <w:rPr>
          <w:rStyle w:val="Emphasis"/>
          <w:highlight w:val="yellow"/>
        </w:rPr>
        <w:t>hundreds of millions of indigenous and other devalued people are landless, impoverished, exploited, and hungry, and the land they once occupied and used to feed themselves is devoted to raising domese- crated animals and producing feed grain</w:t>
      </w:r>
      <w:r w:rsidRPr="001440AB">
        <w:rPr>
          <w:rStyle w:val="Emphasis"/>
        </w:rPr>
        <w:t>.</w:t>
      </w:r>
      <w:r>
        <w:t xml:space="preserve"> </w:t>
      </w:r>
      <w:r>
        <w:lastRenderedPageBreak/>
        <w:t xml:space="preserve">The multiple environmental and public health consequences of growing numbers of CAFOs also are being felt throughout the world. Violent, domesecration-driven land expropriation continues today, al- though it is more incremental and regional than in the past and attracts relatively little international attention. When murder and genocide re- lated to domesecration do come to the attention of the public in the West, the incidents frequently are explained as "ethnic" conflict (as in Darfur) or as merely the act of a few bad individuals (as in the murder of Dorothy Stang). The violence seldom is linked to the production of what most everyone has been socially programmed to eat. Growing consumption of </w:t>
      </w:r>
      <w:r w:rsidRPr="00183947">
        <w:rPr>
          <w:highlight w:val="yellow"/>
        </w:rPr>
        <w:t>t</w:t>
      </w:r>
      <w:r w:rsidRPr="00183947">
        <w:rPr>
          <w:rStyle w:val="DebateUnderline"/>
          <w:highlight w:val="yellow"/>
        </w:rPr>
        <w:t>he US.-style diet in other areas of the world has caused an epidemic of chronic disease</w:t>
      </w:r>
      <w:r>
        <w:t xml:space="preserve">. Increasing numbers of people become ill or die from coronary artery disease, various forms of cancer, and other conditions linked to the consumption of domesecrated animal products. The animal-industrial complex's confinement of growing num- bers of other animals also puts the world at high risk for the emergence of deadly new strains of influenza. What is more, the demands of growing global production and con- sumption of products from domesecrated animals are contributing to the depletion of essential, finite resources. </w:t>
      </w:r>
      <w:r w:rsidRPr="00616B56">
        <w:rPr>
          <w:rStyle w:val="DebateUnderline"/>
        </w:rPr>
        <w:t xml:space="preserve">Enormous amounts </w:t>
      </w:r>
      <w:r w:rsidRPr="00183947">
        <w:rPr>
          <w:rStyle w:val="DebateUnderline"/>
          <w:highlight w:val="yellow"/>
        </w:rPr>
        <w:t>of precious fresh water, fossil fuel, and topsoil are being use</w:t>
      </w:r>
      <w:r w:rsidRPr="00616B56">
        <w:rPr>
          <w:rStyle w:val="DebateUnderline"/>
        </w:rPr>
        <w:t>d—and rainforests de- stroyed—to build and expand the global "hamburger culture," and the use of domesecrated animals as food is a major contributor to global warming</w:t>
      </w:r>
      <w:r>
        <w:t xml:space="preserve">. In the twenty-first century, </w:t>
      </w:r>
      <w:r w:rsidRPr="00616B56">
        <w:rPr>
          <w:rStyle w:val="DebateUnderline"/>
        </w:rPr>
        <w:t>the destruction caused by the exploitation of domesecrated animals as food does not take the form of plundering and burning cities, as in the days of</w:t>
      </w:r>
      <w:r>
        <w:t xml:space="preserve"> Chinggis Khan or </w:t>
      </w:r>
      <w:r w:rsidRPr="00616B56">
        <w:rPr>
          <w:rStyle w:val="DebateUnderline"/>
        </w:rPr>
        <w:t>the conquistadors</w:t>
      </w:r>
      <w:r>
        <w:t xml:space="preserve">. However, the relentless quest for the land, water, and energy necessary to maintain enormous numbers of oppressed other ani- mals plunders the environment and these life-sustaining resources. </w:t>
      </w:r>
      <w:r w:rsidRPr="00616B56">
        <w:rPr>
          <w:rStyle w:val="DebateUnderline"/>
        </w:rPr>
        <w:t>The unsustainable and destructive</w:t>
      </w:r>
      <w:r>
        <w:t xml:space="preserve">—not to mention horrifically violent— </w:t>
      </w:r>
      <w:r w:rsidRPr="00616B56">
        <w:rPr>
          <w:rStyle w:val="DebateUnderline"/>
        </w:rPr>
        <w:t>exploitation of growing numbers of domesecrated animals as food and resources is on course to create a scarcity of resources that will lead to international warfare</w:t>
      </w:r>
      <w:r>
        <w:t xml:space="preserve">. In 2008, the director-general of the World Health Organization stated that </w:t>
      </w:r>
      <w:r w:rsidRPr="0059553F">
        <w:rPr>
          <w:rStyle w:val="DebateUnderline"/>
        </w:rPr>
        <w:t>the most serious threats to international security were food shortages, climate change, and an influenza pandemic.</w:t>
      </w:r>
      <w:r>
        <w:t xml:space="preserve"> To be thorough, the director-general should have included in that list the depletion of world supplies of fresh water, topsoil, and fossil fuel. </w:t>
      </w:r>
      <w:r w:rsidRPr="00616B56">
        <w:rPr>
          <w:rStyle w:val="DebateUnderline"/>
        </w:rPr>
        <w:t>The trauma and loss of life that would be produced by scarcity-driven conflict and warfare hardly can be calculated. And it seems certain that indige- nous peoples, the poor, and the devalued will suffer the most.</w:t>
      </w:r>
      <w:r>
        <w:t xml:space="preserve"> Deeply entangled with the violence, disease, and deprivation currently confronting the human species—and </w:t>
      </w:r>
      <w:r w:rsidRPr="00183947">
        <w:rPr>
          <w:rStyle w:val="DebateUnderline"/>
          <w:highlight w:val="yellow"/>
        </w:rPr>
        <w:t>the looming risks of scarcity-driven warfare and an influenza pandemic—is the treatment of domesecrated m animals around the world</w:t>
      </w:r>
      <w:r w:rsidRPr="00183947">
        <w:rPr>
          <w:highlight w:val="yellow"/>
        </w:rPr>
        <w:t xml:space="preserve">. </w:t>
      </w:r>
      <w:r w:rsidRPr="00183947">
        <w:rPr>
          <w:rStyle w:val="DebateUnderline"/>
          <w:highlight w:val="yellow"/>
        </w:rPr>
        <w:t>Every year, more than fifty-five billion sentient beings</w:t>
      </w:r>
      <w:r>
        <w:t>—cows, chickens, pigs, and other animals—</w:t>
      </w:r>
      <w:r w:rsidRPr="00183947">
        <w:rPr>
          <w:rStyle w:val="DebateUnderline"/>
          <w:highlight w:val="yellow"/>
        </w:rPr>
        <w:t>experience enormous levels of deprivation and pain before they are cruelly transported and killed</w:t>
      </w:r>
      <w:r w:rsidRPr="00183947">
        <w:rPr>
          <w:highlight w:val="yellow"/>
        </w:rPr>
        <w:t>.</w:t>
      </w:r>
      <w:r>
        <w:t xml:space="preserve"> In addition to the terrible treatment of domesecrated animals, countless numbers of free-living animals are displaced and killed because of the destruction of rainforests and any other area into which profitable grazing, feed-grain, and fodder production can be expanded. In addition to the distress and trauma each individual endures under the "exploitative </w:t>
      </w:r>
      <w:r>
        <w:rPr>
          <w:sz w:val="18"/>
          <w:szCs w:val="18"/>
        </w:rPr>
        <w:t>147</w:t>
      </w:r>
      <w:r>
        <w:t xml:space="preserve"> forces of capital," </w:t>
      </w:r>
      <w:r w:rsidRPr="00616B56">
        <w:rPr>
          <w:rStyle w:val="DebateUnderline"/>
        </w:rPr>
        <w:t>more than 16,000 entire species of other animals are threatened with extinction</w:t>
      </w:r>
      <w:r>
        <w:t xml:space="preserve">, and 1,528 are critically endangered. </w:t>
      </w:r>
      <w:r>
        <w:rPr>
          <w:rFonts w:ascii="Times" w:hAnsi="Times" w:cs="Times"/>
          <w:sz w:val="18"/>
          <w:szCs w:val="18"/>
        </w:rPr>
        <w:t>148</w:t>
      </w:r>
      <w:r>
        <w:rPr>
          <w:rFonts w:ascii="Times" w:hAnsi="Times" w:cs="Times"/>
        </w:rPr>
        <w:t xml:space="preserve"> </w:t>
      </w:r>
      <w:r>
        <w:t xml:space="preserve">This impact on free-living animals is greatly exacerbated by the effects of global warming. As a result of climate change, a team of international scientists predicts 15 to 37 percent of all the species on the earth could become ex- </w:t>
      </w:r>
      <w:r>
        <w:rPr>
          <w:sz w:val="18"/>
          <w:szCs w:val="18"/>
        </w:rPr>
        <w:t xml:space="preserve">149 </w:t>
      </w:r>
      <w:r>
        <w:t xml:space="preserve">tinct by 2050. Tens of thousands of other animals also are killed each year because they are seen as interfering with the maximization of ranching profits. In just the United States, for example, in 1997 the government transferred control of the U.S. Animal Damage Control Program, created in 1931 to exterminate other animals considered to be injurious to western ranch- ing enterprises, from the Department of the Interior to the agribusiness- promoting Department of Agriculture; the program was renamed </w:t>
      </w:r>
      <w:r>
        <w:rPr>
          <w:i/>
          <w:iCs/>
        </w:rPr>
        <w:t>"Wild-</w:t>
      </w:r>
      <w:r>
        <w:t xml:space="preserve"> </w:t>
      </w:r>
      <w:r>
        <w:rPr>
          <w:i/>
          <w:iCs/>
        </w:rPr>
        <w:t xml:space="preserve">life </w:t>
      </w:r>
      <w:r>
        <w:t xml:space="preserve">Services." Despite its slogan "Living with </w:t>
      </w:r>
      <w:r>
        <w:rPr>
          <w:i/>
          <w:iCs/>
        </w:rPr>
        <w:t xml:space="preserve">Wildlife" </w:t>
      </w:r>
      <w:r>
        <w:t xml:space="preserve">in 2008 alone the agency used methods such as trapping, snaring, poisoning, and aerial gunning to kill more than five million other animals—including prairie dogs, bobcats, bears, cougars, wolves, badgers, coyotes, foxes, mountain lions, opossums, raccoons, skunks, beavers, porcupines, blackbirds, and </w:t>
      </w:r>
      <w:r>
        <w:rPr>
          <w:sz w:val="18"/>
          <w:szCs w:val="18"/>
        </w:rPr>
        <w:t>150</w:t>
      </w:r>
      <w:r>
        <w:t xml:space="preserve"> starlings. While dreadful, domesecration-related outcomes for humanity are fore- seen sometime in the not-too-distant </w:t>
      </w:r>
      <w:r>
        <w:lastRenderedPageBreak/>
        <w:t>future, for the rest of the inhabitants of the earth—especially domesecrated animals—</w:t>
      </w:r>
      <w:r w:rsidRPr="00183947">
        <w:rPr>
          <w:rStyle w:val="DebateUnderline"/>
          <w:highlight w:val="yellow"/>
        </w:rPr>
        <w:t>the worst scenario is already here</w:t>
      </w:r>
      <w:r w:rsidRPr="00183947">
        <w:rPr>
          <w:highlight w:val="yellow"/>
        </w:rPr>
        <w:t>.</w:t>
      </w:r>
      <w:r>
        <w:t xml:space="preserve"> Domesecrated and free-living animals were inhabitants of the earth for millions of years before their enslavement and extermination be- came deeply intertwined with human violence and repression just ten thousand years ago. Even if all of the harm done to the other inhabitants of the earth were not inextricably entangled with other critical global issues, the enslavement and killing of the other inhabitants of the earth is morally unacceptable. Ten thousand years of such violence and harm is enough. </w:t>
      </w:r>
    </w:p>
    <w:p w:rsidR="007908F8" w:rsidRPr="00BC1F78" w:rsidRDefault="007908F8" w:rsidP="007908F8">
      <w:pPr>
        <w:pStyle w:val="Tags"/>
      </w:pPr>
      <w:r>
        <w:t xml:space="preserve">The alt shatters civil society as we understand it and opens the possibility for a fundamentally new way of understanding being in the world </w:t>
      </w:r>
    </w:p>
    <w:p w:rsidR="007908F8" w:rsidRPr="004E1D6C" w:rsidRDefault="007908F8" w:rsidP="007908F8">
      <w:pPr>
        <w:pStyle w:val="Nothing"/>
        <w:rPr>
          <w:rStyle w:val="Author-Date"/>
        </w:rPr>
      </w:pPr>
      <w:r w:rsidRPr="004E1D6C">
        <w:rPr>
          <w:rStyle w:val="Author-Date"/>
        </w:rPr>
        <w:t>Johnson</w:t>
      </w:r>
      <w:r>
        <w:rPr>
          <w:rStyle w:val="Author-Date"/>
        </w:rPr>
        <w:t xml:space="preserve"> </w:t>
      </w:r>
      <w:r w:rsidRPr="00964695">
        <w:t>(associate professor of sociology at University of Missouri)</w:t>
      </w:r>
      <w:r w:rsidRPr="004E1D6C">
        <w:rPr>
          <w:rStyle w:val="Author-Date"/>
        </w:rPr>
        <w:t xml:space="preserve"> 11</w:t>
      </w:r>
    </w:p>
    <w:p w:rsidR="007908F8" w:rsidRDefault="007908F8" w:rsidP="007908F8">
      <w:pPr>
        <w:pStyle w:val="Nothing"/>
      </w:pPr>
      <w:r w:rsidRPr="00BE139B">
        <w:t xml:space="preserve">(Victoria, Everyday Rituals of the Master Race, in Critical Theory and Animal Liberation, pg. </w:t>
      </w:r>
      <w:r>
        <w:t>212)</w:t>
      </w:r>
    </w:p>
    <w:p w:rsidR="007908F8" w:rsidRDefault="007908F8" w:rsidP="007908F8">
      <w:pPr>
        <w:pStyle w:val="Nothing"/>
      </w:pPr>
    </w:p>
    <w:p w:rsidR="007908F8" w:rsidRDefault="007908F8" w:rsidP="007908F8">
      <w:pPr>
        <w:pStyle w:val="Cards"/>
      </w:pPr>
      <w:r>
        <w:t xml:space="preserve">To summarize, </w:t>
      </w:r>
      <w:r w:rsidRPr="00183947">
        <w:rPr>
          <w:rStyle w:val="DebateUnderline"/>
          <w:highlight w:val="yellow"/>
        </w:rPr>
        <w:t xml:space="preserve">speciesist beliefs </w:t>
      </w:r>
      <w:r w:rsidRPr="00BD24CA">
        <w:rPr>
          <w:rStyle w:val="DebateUnderline"/>
        </w:rPr>
        <w:t>emerged after human beings first took to organizing their material culture around animal agriculture, some 11,000 years ago</w:t>
      </w:r>
      <w:r>
        <w:t xml:space="preserve">. I have argued that </w:t>
      </w:r>
      <w:r w:rsidRPr="00BC1F78">
        <w:rPr>
          <w:rStyle w:val="DebateUnderline"/>
        </w:rPr>
        <w:t xml:space="preserve">this shift in the mode of production </w:t>
      </w:r>
      <w:r w:rsidRPr="00183947">
        <w:rPr>
          <w:rStyle w:val="DebateUnderline"/>
          <w:highlight w:val="yellow"/>
        </w:rPr>
        <w:t>resulted in the construction of a caste system that justified the placement of animals and</w:t>
      </w:r>
      <w:r>
        <w:t xml:space="preserve"> subordinate human groups (classified as </w:t>
      </w:r>
      <w:r w:rsidRPr="00183947">
        <w:rPr>
          <w:rStyle w:val="DebateUnderline"/>
          <w:highlight w:val="yellow"/>
        </w:rPr>
        <w:t>slaves</w:t>
      </w:r>
      <w:r>
        <w:t xml:space="preserve">) </w:t>
      </w:r>
      <w:r w:rsidRPr="00BC1F78">
        <w:rPr>
          <w:rStyle w:val="DebateUnderline"/>
        </w:rPr>
        <w:t>in service to superordinate human groups</w:t>
      </w:r>
      <w:r>
        <w:t>. Today, however, now that technological innovation provides the potential for alternatives to the use of animal bodies for survival, our emo- tional connection to animal subjectivity can come to the fore of society's consciousness in ways that were not formerly possible</w:t>
      </w:r>
      <w:r w:rsidRPr="00183947">
        <w:rPr>
          <w:highlight w:val="yellow"/>
        </w:rPr>
        <w:t xml:space="preserve">. </w:t>
      </w:r>
      <w:r w:rsidRPr="00183947">
        <w:rPr>
          <w:rStyle w:val="DebateUnderline"/>
          <w:highlight w:val="yellow"/>
        </w:rPr>
        <w:t>Reorganizing the mode of production from one of animal exploitation to the use of non-sentient alternatives provides the ontological potential for a radically new human subjectivity and relationship to the world</w:t>
      </w:r>
      <w:r>
        <w:t xml:space="preserve">. For the first time in history, </w:t>
      </w:r>
      <w:r w:rsidRPr="00183947">
        <w:rPr>
          <w:rStyle w:val="DebateUnderline"/>
          <w:highlight w:val="yellow"/>
        </w:rPr>
        <w:t>we have the opportunity through technological innovation to eliminate the human/ animal caste system, together with its rituals</w:t>
      </w:r>
      <w:r>
        <w:t xml:space="preserve"> of "natural" superiority and infe- riority </w:t>
      </w:r>
      <w:r w:rsidRPr="00183947">
        <w:rPr>
          <w:rStyle w:val="DebateUnderline"/>
          <w:highlight w:val="yellow"/>
        </w:rPr>
        <w:t>that continue to underpin sexist, racist, classist, and other forms of stratification in the present</w:t>
      </w:r>
      <w:r w:rsidRPr="00183947">
        <w:rPr>
          <w:b/>
          <w:highlight w:val="yellow"/>
        </w:rPr>
        <w:t>.</w:t>
      </w:r>
    </w:p>
    <w:p w:rsidR="007908F8" w:rsidRDefault="007908F8" w:rsidP="007908F8">
      <w:pPr>
        <w:pStyle w:val="Cards"/>
      </w:pPr>
      <w:r>
        <w:t xml:space="preserve">In Marx's thought, human freedom can only be realized once society is able to overcome the realm of physical necessity. </w:t>
      </w:r>
      <w:r w:rsidRPr="00BC1F78">
        <w:rPr>
          <w:rStyle w:val="DebateUnderline"/>
        </w:rPr>
        <w:t>To flourish ontologically</w:t>
      </w:r>
      <w:r>
        <w:t>—to think, to create, to live in harmony with others, and so forth—</w:t>
      </w:r>
      <w:r w:rsidRPr="00BC1F78">
        <w:rPr>
          <w:rStyle w:val="DebateUnderline"/>
        </w:rPr>
        <w:t>one must first be able to eat.</w:t>
      </w:r>
      <w:r>
        <w:t xml:space="preserve"> That is, communism could only emerge historically when the mode of production of society was sufficiently technologically developed to provide an equitable distribution of resources for all members of society. Ironically, the historical pathway to this level of technological production, hence to liberation, led through capitalism itself. After centuries of brutality and exploitation, capitalism would eventually lay the groundwork for radical societal transformation and universal emancipation.</w:t>
      </w:r>
    </w:p>
    <w:p w:rsidR="007908F8" w:rsidRPr="00BC1F78" w:rsidRDefault="007908F8" w:rsidP="007908F8">
      <w:pPr>
        <w:pStyle w:val="Cards"/>
        <w:rPr>
          <w:rStyle w:val="DebateUnderline"/>
        </w:rPr>
      </w:pPr>
      <w:r>
        <w:t xml:space="preserve">Adapting Marx, we might similarly argue that whereas the historical exploitation of animals by humans—once a </w:t>
      </w:r>
      <w:r>
        <w:rPr>
          <w:i/>
          <w:iCs/>
        </w:rPr>
        <w:t xml:space="preserve">necessity </w:t>
      </w:r>
      <w:r>
        <w:t>due to resource scarcity in different geographical environments—became the eventual pathway for hu- man physiological, intellectual, and technological development, today we no longer need to dominate and kill other animals</w:t>
      </w:r>
      <w:r w:rsidRPr="00BC1F78">
        <w:rPr>
          <w:rStyle w:val="DebateUnderline"/>
        </w:rPr>
        <w:t xml:space="preserve">: </w:t>
      </w:r>
      <w:r w:rsidRPr="00183947">
        <w:rPr>
          <w:rStyle w:val="DebateUnderline"/>
          <w:highlight w:val="yellow"/>
        </w:rPr>
        <w:t>we have the technological potential to reorganize our mode of production in such a way that we can eliminate our violence against other sentient creatures</w:t>
      </w:r>
      <w:r w:rsidRPr="00183947">
        <w:rPr>
          <w:highlight w:val="yellow"/>
        </w:rPr>
        <w:t>.</w:t>
      </w:r>
      <w:r>
        <w:t xml:space="preserve"> If this is indeed the case, however</w:t>
      </w:r>
      <w:r w:rsidRPr="00BC1F78">
        <w:rPr>
          <w:rStyle w:val="DebateUnderline"/>
        </w:rPr>
        <w:t xml:space="preserve">, it can also be argued that by </w:t>
      </w:r>
      <w:r w:rsidRPr="00183947">
        <w:rPr>
          <w:rStyle w:val="DebateUnderline"/>
          <w:highlight w:val="yellow"/>
        </w:rPr>
        <w:t>founding our societies on systemic violence against other animals, we distorted our own "species being" in the process</w:t>
      </w:r>
      <w:r>
        <w:t xml:space="preserve">—in particular, </w:t>
      </w:r>
      <w:r w:rsidRPr="00BC1F78">
        <w:rPr>
          <w:rStyle w:val="DebateUnderline"/>
        </w:rPr>
        <w:t>by deforming our "human" capacity for empathy for the suffering of others who have been "animalized."</w:t>
      </w:r>
    </w:p>
    <w:p w:rsidR="007908F8" w:rsidRPr="00840AE4" w:rsidRDefault="007908F8" w:rsidP="007908F8">
      <w:pPr>
        <w:pStyle w:val="Heading4"/>
      </w:pPr>
      <w:r w:rsidRPr="00840AE4">
        <w:t xml:space="preserve">Our alt solves the aff- only looking at the </w:t>
      </w:r>
      <w:r>
        <w:t>Drexciyans</w:t>
      </w:r>
      <w:r w:rsidRPr="00840AE4">
        <w:t xml:space="preserve"> in the context of speciesism allow</w:t>
      </w:r>
      <w:r w:rsidR="00310949">
        <w:t>s us to truly understand the Middle Passage</w:t>
      </w:r>
    </w:p>
    <w:p w:rsidR="007908F8" w:rsidRPr="00964695" w:rsidRDefault="007908F8" w:rsidP="007908F8">
      <w:pPr>
        <w:pStyle w:val="Nothing"/>
        <w:rPr>
          <w:rStyle w:val="Author-Date"/>
          <w:rFonts w:ascii="Times" w:hAnsi="Times"/>
          <w:b w:val="0"/>
          <w:szCs w:val="20"/>
        </w:rPr>
      </w:pPr>
      <w:r w:rsidRPr="005B327B">
        <w:rPr>
          <w:rStyle w:val="Author-Date"/>
        </w:rPr>
        <w:t>Roberts</w:t>
      </w:r>
      <w:r>
        <w:rPr>
          <w:rStyle w:val="Author-Date"/>
        </w:rPr>
        <w:t xml:space="preserve"> </w:t>
      </w:r>
      <w:r w:rsidRPr="00964695">
        <w:t>(Department</w:t>
      </w:r>
      <w:r w:rsidRPr="00964695">
        <w:rPr>
          <w:shd w:val="clear" w:color="auto" w:fill="FFFFFF"/>
        </w:rPr>
        <w:t xml:space="preserve"> of Philosophy at Suffolk County Community College</w:t>
      </w:r>
      <w:r>
        <w:rPr>
          <w:shd w:val="clear" w:color="auto" w:fill="FFFFFF"/>
        </w:rPr>
        <w:t>)</w:t>
      </w:r>
      <w:r w:rsidRPr="005B327B">
        <w:rPr>
          <w:rStyle w:val="Author-Date"/>
        </w:rPr>
        <w:t xml:space="preserve"> 8 </w:t>
      </w:r>
    </w:p>
    <w:p w:rsidR="007908F8" w:rsidRDefault="007908F8" w:rsidP="007908F8">
      <w:pPr>
        <w:pStyle w:val="Cards"/>
        <w:ind w:left="0"/>
      </w:pPr>
      <w:r>
        <w:t>(Mark, The Mark of the Beast: animality and human oppression, pg. 66-7)</w:t>
      </w:r>
    </w:p>
    <w:p w:rsidR="007908F8" w:rsidRPr="00DE1A8B" w:rsidRDefault="007908F8" w:rsidP="007908F8">
      <w:pPr>
        <w:pStyle w:val="Nothing"/>
      </w:pPr>
    </w:p>
    <w:p w:rsidR="007908F8" w:rsidRDefault="007908F8" w:rsidP="007908F8">
      <w:pPr>
        <w:pStyle w:val="Cards"/>
        <w:rPr>
          <w:rFonts w:ascii="Times" w:hAnsi="Times" w:cs="Times"/>
        </w:rPr>
      </w:pPr>
      <w:r w:rsidRPr="00BF6047">
        <w:t>These atrocities have, as</w:t>
      </w:r>
      <w:r>
        <w:t xml:space="preserve"> one may sense, distinct comparisons to the ship- ping of livestock—a point made by Marjorie Spiegel. Her overall statement is quite simple: </w:t>
      </w:r>
      <w:r w:rsidRPr="00840AE4">
        <w:rPr>
          <w:rStyle w:val="DebateUnderline"/>
          <w:highlight w:val="yellow"/>
        </w:rPr>
        <w:t xml:space="preserve">Slaves were treated like animals, </w:t>
      </w:r>
      <w:r w:rsidRPr="00840AE4">
        <w:rPr>
          <w:rStyle w:val="DebateUnderline"/>
          <w:highlight w:val="yellow"/>
        </w:rPr>
        <w:lastRenderedPageBreak/>
        <w:t>both on their passage to the Americas and during the full course of their enforced visit</w:t>
      </w:r>
      <w:r w:rsidRPr="00840AE4">
        <w:rPr>
          <w:highlight w:val="yellow"/>
        </w:rPr>
        <w:t>.</w:t>
      </w:r>
      <w:r>
        <w:t xml:space="preserve"> Her "dreaded com- parison" with regard to human slaves and animals is most effective when she contrasts the shipping of livestock and that of slaves. Livestock—steers, cattle, pigs, and so on—is shipped great distances from auction, to feeding yards, to another auction, and finally to the slaughterhouse.Typically, livestock may travel as much as 2,000 miles, in cramped and abysmal conditions.The animals gener- ally lose a great deal of body weight—as much as 9 percent—and are subject to what is commonly called "shipping fever," of which hundreds of thousands die </w:t>
      </w:r>
      <w:r>
        <w:rPr>
          <w:sz w:val="16"/>
          <w:szCs w:val="16"/>
        </w:rPr>
        <w:t>16</w:t>
      </w:r>
      <w:r>
        <w:t xml:space="preserve"> annually. better. Their living conditions were, as noted earlier, similarly deplorable. The tight packing, stress, and lack of nutritious food caused considerable weaken- ing and weight loss during the crossings. Most slaves were fattened up again before the auctions in what were usually referred to as slave-yards, which is, of </w:t>
      </w:r>
      <w:r>
        <w:rPr>
          <w:sz w:val="16"/>
          <w:szCs w:val="16"/>
        </w:rPr>
        <w:t>17</w:t>
      </w:r>
      <w:r>
        <w:t xml:space="preserve"> course, precisely what happens to feed cattle. </w:t>
      </w:r>
      <w:r w:rsidRPr="00BF6047">
        <w:t xml:space="preserve"> </w:t>
      </w:r>
      <w:r>
        <w:t xml:space="preserve">With no incentive to properly feed the cattle on the way to slaughter, the process of fattening is restricted to the feedlots attached to the slaughter facilities. Moreover, many slaves in transit The "livestock" cramped into the Atlantic slavers did not fare much </w:t>
      </w:r>
      <w:r>
        <w:rPr>
          <w:rFonts w:ascii="Times" w:hAnsi="Times" w:cs="Times"/>
        </w:rPr>
        <w:t>died, like todays livestock, of contagious diseases exacerbated by poor nutrition, unsanitary conditions, and, perhaps above all, dire overcrowding.</w:t>
      </w:r>
    </w:p>
    <w:p w:rsidR="007908F8" w:rsidRDefault="007908F8" w:rsidP="007908F8">
      <w:pPr>
        <w:pStyle w:val="Cards"/>
      </w:pPr>
      <w:r>
        <w:t>Factory farming is another point of comparison between ani</w:t>
      </w:r>
      <w:r w:rsidRPr="008B7738">
        <w:t xml:space="preserve">mal and hu- man exploitation: "The horrors of the Middle Passage, with its cramped con- ditions, pools of excrement and urine, acceptable' mortality-rates, seemingly interminable length of duration, and finally insanity leading to violence and cannibalism, have been projected into modernity in the form of factory farming."18 The </w:t>
      </w:r>
      <w:r>
        <w:t xml:space="preserve">factory farm carries on the paradigm of manipulation for profit so obvious in the cramming of slaves into slave ships. Sows, for example, are chained or clamped into narrow farrowing stalls, for months or years on end, so as to save caloric energy expenditure. Chickens and pigs are stacked in tiers three, four, or five high; the pigs' tails are cut off so as to prevent stress-induced </w:t>
      </w:r>
      <w:r>
        <w:rPr>
          <w:sz w:val="16"/>
          <w:szCs w:val="16"/>
        </w:rPr>
        <w:t>19</w:t>
      </w:r>
      <w:r>
        <w:t xml:space="preserve"> tail biting. were transported economically to the New World. </w:t>
      </w:r>
      <w:r>
        <w:rPr>
          <w:rStyle w:val="DebateUnderline"/>
        </w:rPr>
        <w:t>Virtually every narrative de</w:t>
      </w:r>
      <w:r w:rsidRPr="00BF6047">
        <w:rPr>
          <w:rStyle w:val="DebateUnderline"/>
        </w:rPr>
        <w:t>scription of slave-ship conditions entails some combination of chains, leg irons, stacking, handcuffs, cramped spaces, and penlike enclosures</w:t>
      </w:r>
      <w:r>
        <w:t xml:space="preserve">. </w:t>
      </w:r>
    </w:p>
    <w:p w:rsidR="007908F8" w:rsidRDefault="007908F8" w:rsidP="007908F8">
      <w:pPr>
        <w:pStyle w:val="Cards"/>
        <w:rPr>
          <w:rFonts w:ascii="Times" w:hAnsi="Times" w:cs="Times"/>
        </w:rPr>
      </w:pPr>
      <w:r>
        <w:t>To be sure, this egregious abuse and exploitation of humans has spawned numerous and often disparate explanations and entreaties, including ones from such eminent figures as Marx, Bentham, a</w:t>
      </w:r>
      <w:r w:rsidRPr="008B7738">
        <w:t xml:space="preserve">nd Mill. Most explanations of slavery, however, fail to fully account for </w:t>
      </w:r>
      <w:r w:rsidRPr="00840AE4">
        <w:rPr>
          <w:rStyle w:val="DebateUnderline"/>
          <w:highlight w:val="yellow"/>
        </w:rPr>
        <w:t>the staggering disregard for human life in the initial stages of American slavery</w:t>
      </w:r>
      <w:r w:rsidRPr="00840AE4">
        <w:rPr>
          <w:highlight w:val="yellow"/>
        </w:rPr>
        <w:t>.</w:t>
      </w:r>
      <w:r>
        <w:t xml:space="preserve"> Even given the incentive to deliver as many whole slaves as possible, there were still certain conditions created by humans for other humans that made torture, pain, disease, suffering, and in many cases the loss of life inevitable and, worse, accepta</w:t>
      </w:r>
      <w:r w:rsidRPr="008B7738">
        <w:t>ble. These conditions and acts, I suggest</w:t>
      </w:r>
      <w:r w:rsidRPr="00840AE4">
        <w:rPr>
          <w:rStyle w:val="DebateUnderline"/>
          <w:highlight w:val="yellow"/>
        </w:rPr>
        <w:t>, can be fully understood only by considering the devaluation of the appropriated African slave to sheer animality</w:t>
      </w:r>
      <w:r w:rsidRPr="00840AE4">
        <w:rPr>
          <w:highlight w:val="yellow"/>
        </w:rPr>
        <w:t>.</w:t>
      </w:r>
      <w:r>
        <w:t xml:space="preserve"> </w:t>
      </w:r>
      <w:r w:rsidRPr="00840AE4">
        <w:rPr>
          <w:rStyle w:val="DebateUnderline"/>
          <w:highlight w:val="yellow"/>
        </w:rPr>
        <w:t>The</w:t>
      </w:r>
      <w:r>
        <w:t xml:space="preserve"> </w:t>
      </w:r>
      <w:r w:rsidRPr="00BF6047">
        <w:rPr>
          <w:rStyle w:val="DebateUnderline"/>
        </w:rPr>
        <w:t xml:space="preserve">aforementioned Aristotelian </w:t>
      </w:r>
      <w:r w:rsidRPr="00840AE4">
        <w:rPr>
          <w:rStyle w:val="DebateUnderline"/>
          <w:highlight w:val="yellow"/>
        </w:rPr>
        <w:t>reduction of the slave to human property, and the subsequent equating of humans and domesticated animals</w:t>
      </w:r>
      <w:r>
        <w:t xml:space="preserve">, figure significantly in this notion. </w:t>
      </w:r>
      <w:r w:rsidRPr="008B7738">
        <w:rPr>
          <w:rStyle w:val="DebateUnderline"/>
        </w:rPr>
        <w:t>If the slave were naturally subordinate, like the animal fated to serve its master, then whatever improved his or her use-value would be seen as productive and nec- essary, regardless of the treatment any individual slave received</w:t>
      </w:r>
      <w:r>
        <w:t xml:space="preserve">. After all, as is the case with the domestic animal, the best results are not always achieved by kindness. </w:t>
      </w:r>
      <w:r w:rsidRPr="00BF6047">
        <w:rPr>
          <w:rStyle w:val="DebateUnderline"/>
        </w:rPr>
        <w:t>As absolute subordinates, the African slaves could be treated in any way necessary to provide the best practical results, with economic interests</w:t>
      </w:r>
      <w:r>
        <w:t xml:space="preserve"> (i.e., bringing in live rather than dead slaves) being the only mitigating concern.To ship cattle, pigs, chickens, or any other domestic animals in comfortable, spa- cious conditions, or to keep them in individual, well-ventilated pens would be patently absurd, as there is in this view absolutely no moral obligation to do so, All of these were, of course, the principal positions in which slaves  </w:t>
      </w:r>
      <w:r>
        <w:rPr>
          <w:rFonts w:ascii="Times" w:hAnsi="Times" w:cs="Times"/>
        </w:rPr>
        <w:t>and it would be economically impractical—what Aristotle, in his day, would probably have termed "unnatural."</w:t>
      </w:r>
    </w:p>
    <w:p w:rsidR="00310949" w:rsidRPr="00310949" w:rsidRDefault="00310949" w:rsidP="00310949">
      <w:pPr>
        <w:pStyle w:val="Heading4"/>
      </w:pPr>
      <w:r>
        <w:t>If they say they are animals then Eshun 03 specifically talks about how they are mutated animals</w:t>
      </w:r>
    </w:p>
    <w:p w:rsidR="007908F8" w:rsidRDefault="007908F8" w:rsidP="007908F8">
      <w:pPr>
        <w:pStyle w:val="Heading2"/>
      </w:pPr>
      <w:r>
        <w:lastRenderedPageBreak/>
        <w:t>Counter-memorialism</w:t>
      </w:r>
    </w:p>
    <w:p w:rsidR="00310949" w:rsidRDefault="00310949" w:rsidP="00310949">
      <w:pPr>
        <w:pStyle w:val="Tags"/>
      </w:pPr>
      <w:r>
        <w:t>They fundamentally ignore all other violence that has happened in history anti-blackness fails to explain the massacres of Messenians by the Spartans, Native Americans by the Spanish, the Chinese by the Japanese, Roma and Jews by the Germans every one of these are emblematic of the eternal ontological division between human and animal and that every one of these deaths matter and should be mourned.</w:t>
      </w:r>
    </w:p>
    <w:p w:rsidR="00310949" w:rsidRPr="004E1D6C" w:rsidRDefault="00310949" w:rsidP="00310949">
      <w:pPr>
        <w:pStyle w:val="Nothing"/>
        <w:rPr>
          <w:rStyle w:val="Author-Date"/>
        </w:rPr>
      </w:pPr>
      <w:r w:rsidRPr="004E1D6C">
        <w:rPr>
          <w:rStyle w:val="Author-Date"/>
        </w:rPr>
        <w:t>Johnson</w:t>
      </w:r>
      <w:r>
        <w:rPr>
          <w:rStyle w:val="Author-Date"/>
        </w:rPr>
        <w:t xml:space="preserve"> </w:t>
      </w:r>
      <w:r w:rsidRPr="00964695">
        <w:t>(associate professor of sociology at University of Missouri)</w:t>
      </w:r>
      <w:r w:rsidRPr="004E1D6C">
        <w:rPr>
          <w:rStyle w:val="Author-Date"/>
        </w:rPr>
        <w:t xml:space="preserve"> 11</w:t>
      </w:r>
    </w:p>
    <w:p w:rsidR="00310949" w:rsidRPr="00BE139B" w:rsidRDefault="00310949" w:rsidP="00310949">
      <w:pPr>
        <w:pStyle w:val="Cards"/>
        <w:ind w:left="0"/>
      </w:pPr>
      <w:r w:rsidRPr="00BE139B">
        <w:t>(Victoria, Everyday Rituals of the Master Race, in Critical Theory and Animal Liberation, pg. 203-4)</w:t>
      </w:r>
    </w:p>
    <w:p w:rsidR="00310949" w:rsidRDefault="00310949" w:rsidP="00310949">
      <w:pPr>
        <w:pStyle w:val="Nothing"/>
      </w:pPr>
    </w:p>
    <w:p w:rsidR="00310949" w:rsidRDefault="00310949" w:rsidP="00310949">
      <w:pPr>
        <w:pStyle w:val="Cards"/>
      </w:pPr>
      <w:r w:rsidRPr="00E0174B">
        <w:rPr>
          <w:rStyle w:val="DebateUnderline"/>
          <w:highlight w:val="yellow"/>
        </w:rPr>
        <w:t>History is littered with episodes of the brutal exploitation and murder of groups that have been portrayed as subhuman animals</w:t>
      </w:r>
      <w:r w:rsidRPr="00BE139B">
        <w:rPr>
          <w:rStyle w:val="DebateUnderline"/>
        </w:rPr>
        <w:t xml:space="preserve"> </w:t>
      </w:r>
      <w:r>
        <w:t>and therefore not de- serving of the moral and legal protections of human beings</w:t>
      </w:r>
      <w:r w:rsidRPr="00E0174B">
        <w:t xml:space="preserve">. </w:t>
      </w:r>
      <w:r w:rsidRPr="00E0174B">
        <w:rPr>
          <w:rStyle w:val="DebateUnderline"/>
        </w:rPr>
        <w:t>Going back as far as 300 BCE, Spartans turned the newly conquered Messenians into a slave- serf class through rituals of subordination that required the Messenians to wear "dog skins"</w:t>
      </w:r>
      <w:r>
        <w:t xml:space="preserve"> to dance while drunk to humiliate themselves, and to be </w:t>
      </w:r>
      <w:r>
        <w:rPr>
          <w:sz w:val="18"/>
          <w:szCs w:val="18"/>
        </w:rPr>
        <w:t>1 </w:t>
      </w:r>
      <w:r>
        <w:t xml:space="preserve">hunted in an annual war the Spartans declared on them. More recent exam- ples of </w:t>
      </w:r>
      <w:r w:rsidRPr="00E0174B">
        <w:rPr>
          <w:rStyle w:val="DebateUnderline"/>
          <w:highlight w:val="yellow"/>
        </w:rPr>
        <w:t>the "animalization" of human beings can be found throughout the co- lonial period, for instance in the European characterization of Native Ameri- cans as "wild beasts," a view early Spanish explorers adopted as they massacred entire towns</w:t>
      </w:r>
      <w:r w:rsidRPr="00E0174B">
        <w:rPr>
          <w:highlight w:val="yellow"/>
        </w:rPr>
        <w:t>,</w:t>
      </w:r>
      <w:r>
        <w:t xml:space="preserve"> including women, children, and the elderly—"</w:t>
      </w:r>
      <w:r w:rsidRPr="00BE139B">
        <w:rPr>
          <w:rStyle w:val="DebateUnderline"/>
        </w:rPr>
        <w:t>not only stabbing and dismembering</w:t>
      </w:r>
      <w:r>
        <w:t>" (de las Casas later described) "</w:t>
      </w:r>
      <w:r w:rsidRPr="00BE139B">
        <w:rPr>
          <w:rStyle w:val="DebateUnderline"/>
        </w:rPr>
        <w:t>but cutting them to pieces 2 as if dealing with sheep in the slaughter house."</w:t>
      </w:r>
      <w:r>
        <w:t xml:space="preserve"> </w:t>
      </w:r>
      <w:r w:rsidRPr="00BE139B">
        <w:rPr>
          <w:rStyle w:val="DebateUnderline"/>
        </w:rPr>
        <w:t>African human beings too were treated "like animals</w:t>
      </w:r>
      <w:r>
        <w:t xml:space="preserve">"—branded, muzzled, collared, bred, packed into small enclosures for transportation, and </w:t>
      </w:r>
      <w:r w:rsidRPr="00BE139B">
        <w:rPr>
          <w:rStyle w:val="DebateUnderline"/>
        </w:rPr>
        <w:t>sold at slave markets modeled after 3 cattle markets</w:t>
      </w:r>
      <w:r>
        <w:t xml:space="preserve">. Similarly, in the East, </w:t>
      </w:r>
      <w:r w:rsidRPr="00E0174B">
        <w:rPr>
          <w:highlight w:val="yellow"/>
        </w:rPr>
        <w:t>t</w:t>
      </w:r>
      <w:r w:rsidRPr="00E0174B">
        <w:rPr>
          <w:rStyle w:val="DebateUnderline"/>
          <w:highlight w:val="yellow"/>
        </w:rPr>
        <w:t>he Japanese characterized the Chinese as subhuman and "animal"-like to justify the colonization of China</w:t>
      </w:r>
      <w:r w:rsidRPr="00BE139B">
        <w:rPr>
          <w:rStyle w:val="DebateUnderline"/>
        </w:rPr>
        <w:t xml:space="preserve"> and its inhabitants in the early twentieth century</w:t>
      </w:r>
      <w:r>
        <w:t xml:space="preserve">. Thus </w:t>
      </w:r>
      <w:r w:rsidRPr="00E0174B">
        <w:rPr>
          <w:rStyle w:val="DebateUnderline"/>
          <w:highlight w:val="yellow"/>
        </w:rPr>
        <w:t>the Japanese soldier who</w:t>
      </w:r>
      <w:r w:rsidRPr="00BE139B">
        <w:rPr>
          <w:rStyle w:val="DebateUnderline"/>
        </w:rPr>
        <w:t xml:space="preserve">, later </w:t>
      </w:r>
      <w:r w:rsidRPr="00E0174B">
        <w:rPr>
          <w:rStyle w:val="DebateUnderline"/>
          <w:highlight w:val="yellow"/>
        </w:rPr>
        <w:t>describing how he felt pushing Chinese prisoners into a pit and setting them 4 on fire, said that it was "identical to when he slaughtered pigs."</w:t>
      </w:r>
      <w:r>
        <w:t xml:space="preserve"> </w:t>
      </w:r>
    </w:p>
    <w:p w:rsidR="00310949" w:rsidRDefault="00310949" w:rsidP="00310949">
      <w:pPr>
        <w:pStyle w:val="Cards"/>
        <w:rPr>
          <w:i/>
          <w:iCs/>
        </w:rPr>
      </w:pPr>
      <w:r w:rsidRPr="000816FE">
        <w:t>Perhaps the best-known episode of the dehumanization—which is to say, animalization—of human populations was the Nazi extermination of Jews dur- 5 ing World War Two. Scholars seeking to understand how engaging in acts of dehumanization "made sense" to the perpetrators of atrocities have focused es pecially on the cultural narratives used by the Nazis to rationalize their violence. According to Kenneth Burke, Hitlers war rhetoric constructed Jews through a "devil" function that unified those who constituted absolute good in opposition to those who constituted absolute evil, and who hence were beyond moral re- 6 demption. The more recent work of Felicity Rash has identified the ways that Hitler used metaphor, metonymy, and personification to degrade opponents*! Not surprisingly these forms of linguistic violence included numerous animal representations. Both Burke and Rash reveal a dualism interwoven in Hitlers rhetoric between Aryans and "subordinate" beings—specifically the Jews; whose very nature was seen as being so fundamentally different from the "su- perordinate" Aryans as to constitute a separate species. In Mein Kampf, Hitler depicts Jews as being biologically inferior: as unable to produce culture, as lack- ing souls, as being less intelligent, and as being physically and mentally weaker than the "master race." The latter term might as easily have been "the master 8 species." And in fact</w:t>
      </w:r>
      <w:r w:rsidRPr="00F53419">
        <w:rPr>
          <w:rStyle w:val="DebateUnderline"/>
        </w:rPr>
        <w:t xml:space="preserve">, </w:t>
      </w:r>
      <w:r w:rsidRPr="00E0174B">
        <w:rPr>
          <w:rStyle w:val="DebateUnderline"/>
          <w:highlight w:val="yellow"/>
        </w:rPr>
        <w:t>Hitler occasionally used the term "species" interchangeably with "race</w:t>
      </w:r>
      <w:r w:rsidRPr="00F53419">
        <w:rPr>
          <w:rStyle w:val="DebateUnderline"/>
        </w:rPr>
        <w:t>" in Mein Kampf</w:t>
      </w:r>
      <w:r w:rsidRPr="000816FE">
        <w:t> .</w:t>
      </w:r>
      <w:r>
        <w:rPr>
          <w:i/>
          <w:iCs/>
        </w:rPr>
        <w:t xml:space="preserve"> </w:t>
      </w:r>
    </w:p>
    <w:p w:rsidR="00310949" w:rsidRDefault="00310949" w:rsidP="00310949">
      <w:pPr>
        <w:pStyle w:val="Cards"/>
      </w:pPr>
      <w:r>
        <w:t xml:space="preserve">Such examples could be multiplied. But there is another dimension to </w:t>
      </w:r>
      <w:r w:rsidRPr="00E0174B">
        <w:rPr>
          <w:rStyle w:val="DebateUnderline"/>
          <w:highlight w:val="yellow"/>
        </w:rPr>
        <w:t>the "animalization" of human persons</w:t>
      </w:r>
      <w:r>
        <w:t xml:space="preserve"> that is often overlooked—namely, that the power of such animal metaphors </w:t>
      </w:r>
      <w:r w:rsidRPr="00E0174B">
        <w:rPr>
          <w:rStyle w:val="DebateUnderline"/>
          <w:highlight w:val="yellow"/>
        </w:rPr>
        <w:t>depends on a prior cultural understanding of other animals themselves, as beings who are by nature abject, degraded, and hence worthy of extermination</w:t>
      </w:r>
      <w:r>
        <w:t xml:space="preserve">. In fact, on examination we find that Nazi nar- ratives justifying the domination of </w:t>
      </w:r>
      <w:r>
        <w:rPr>
          <w:i/>
          <w:iCs/>
        </w:rPr>
        <w:t xml:space="preserve">human </w:t>
      </w:r>
      <w:r>
        <w:t xml:space="preserve">subordinates are strikingly similar to beliefs about </w:t>
      </w:r>
      <w:r>
        <w:lastRenderedPageBreak/>
        <w:t xml:space="preserve">animals that are widely held to this day, beliefs that human beings use to justify the exploitation and killing of nonhuman beings. For example, defending the use of animals for experimentation, John Martin, a cardiovascular researcher and academic in Great Britain, has argued that the superior moral status of human beings is sufficient justification for vivisection and experimentation on primates. He argues that only human beings have the ability for abstract thought and reflection, which allows us to learn over gen- </w:t>
      </w:r>
      <w:r>
        <w:rPr>
          <w:sz w:val="18"/>
          <w:szCs w:val="18"/>
        </w:rPr>
        <w:t>10</w:t>
      </w:r>
      <w:r>
        <w:t xml:space="preserve"> erations and to produce music and poetry.  A recent article in </w:t>
      </w:r>
      <w:r>
        <w:rPr>
          <w:i/>
          <w:iCs/>
        </w:rPr>
        <w:t>Christianity</w:t>
      </w:r>
      <w:r>
        <w:t xml:space="preserve"> </w:t>
      </w:r>
      <w:r>
        <w:rPr>
          <w:i/>
          <w:iCs/>
        </w:rPr>
        <w:t xml:space="preserve">Today </w:t>
      </w:r>
      <w:r>
        <w:t xml:space="preserve">argued that "[h]umans alone have souls which confers upon them a unique moral status. . . . Scriptures tells us that animals are soulless creatures </w:t>
      </w:r>
      <w:r>
        <w:rPr>
          <w:sz w:val="18"/>
          <w:szCs w:val="18"/>
        </w:rPr>
        <w:t xml:space="preserve">11 </w:t>
      </w:r>
      <w:r>
        <w:t xml:space="preserve">and will perish with the rest of creation." </w:t>
      </w:r>
    </w:p>
    <w:p w:rsidR="00310949" w:rsidRDefault="00310949" w:rsidP="00310949">
      <w:pPr>
        <w:pStyle w:val="Tags"/>
      </w:pPr>
      <w:r>
        <w:t>The impact is Pandemic, colonialism, structural violence, international war, environmental collapse and the unimaginable slaughter of 55 billion sentient beings every years</w:t>
      </w:r>
    </w:p>
    <w:p w:rsidR="00310949" w:rsidRPr="0059553F" w:rsidRDefault="00310949" w:rsidP="00310949">
      <w:pPr>
        <w:pStyle w:val="Nothing"/>
        <w:rPr>
          <w:rStyle w:val="Author-Date"/>
        </w:rPr>
      </w:pPr>
      <w:r w:rsidRPr="002F022F">
        <w:rPr>
          <w:rStyle w:val="Author-Date"/>
        </w:rPr>
        <w:t>Nibert</w:t>
      </w:r>
      <w:r>
        <w:rPr>
          <w:rStyle w:val="Author-Date"/>
        </w:rPr>
        <w:t xml:space="preserve"> </w:t>
      </w:r>
      <w:r w:rsidRPr="00D86C5F">
        <w:t>(professor of Sociology at Wittenberg University)</w:t>
      </w:r>
      <w:r w:rsidRPr="002F022F">
        <w:rPr>
          <w:rStyle w:val="Author-Date"/>
        </w:rPr>
        <w:t xml:space="preserve"> </w:t>
      </w:r>
      <w:r w:rsidRPr="0059553F">
        <w:rPr>
          <w:rStyle w:val="Author-Date"/>
        </w:rPr>
        <w:t>13</w:t>
      </w:r>
    </w:p>
    <w:p w:rsidR="00310949" w:rsidRPr="0059553F" w:rsidRDefault="00310949" w:rsidP="00310949">
      <w:pPr>
        <w:pStyle w:val="Nothing"/>
      </w:pPr>
      <w:r w:rsidRPr="0059553F">
        <w:t>(David A., ANIMAL OPPRESSION AND HUMAN VIOLENCE, pg. 253-7)</w:t>
      </w:r>
    </w:p>
    <w:p w:rsidR="00310949" w:rsidRDefault="00310949" w:rsidP="00310949">
      <w:pPr>
        <w:pStyle w:val="Nothing"/>
      </w:pPr>
    </w:p>
    <w:p w:rsidR="00310949" w:rsidRDefault="00310949" w:rsidP="00310949">
      <w:pPr>
        <w:pStyle w:val="Cards"/>
      </w:pPr>
      <w:r>
        <w:t xml:space="preserve">This comparative historical analysis shows that </w:t>
      </w:r>
      <w:r w:rsidRPr="00616B56">
        <w:rPr>
          <w:rStyle w:val="DebateUnderline"/>
        </w:rPr>
        <w:t>the exploitation of large numbers of domesecrated animals</w:t>
      </w:r>
      <w:r>
        <w:t xml:space="preserve">, a practice initially developed in Eurasia, </w:t>
      </w:r>
      <w:r w:rsidRPr="00616B56">
        <w:rPr>
          <w:rStyle w:val="DebateUnderline"/>
        </w:rPr>
        <w:t>enabled and promoted large-scale violence</w:t>
      </w:r>
      <w:r>
        <w:t xml:space="preserve"> in many regions of the world. The use of domesecrated animals as instruments of war, as laborers, and as rations and other resources facilitated warfare that was much more extensive than it could have been in the absence of animal exploi- tation. And, as a result of crowding other animals closely together, </w:t>
      </w:r>
      <w:r w:rsidRPr="00616B56">
        <w:rPr>
          <w:rStyle w:val="DebateUnderline"/>
        </w:rPr>
        <w:t>infectious zoonotic diseases mutated, spread, and eventually caused the deaths of countless humans and other animals</w:t>
      </w:r>
      <w:r>
        <w:t xml:space="preserve"> while also weakening the resistance of populations who were being invaded, in many cases for the ex- pansion of ranching operations. </w:t>
      </w:r>
      <w:r w:rsidRPr="00616B56">
        <w:rPr>
          <w:rStyle w:val="DebateUnderline"/>
        </w:rPr>
        <w:t xml:space="preserve">While this enormous level of violence and death was </w:t>
      </w:r>
      <w:r w:rsidRPr="00616B56">
        <w:rPr>
          <w:rStyle w:val="DebateUnderline"/>
          <w:i/>
        </w:rPr>
        <w:t>enabled</w:t>
      </w:r>
      <w:r w:rsidRPr="00616B56">
        <w:rPr>
          <w:rStyle w:val="DebateUnderline"/>
        </w:rPr>
        <w:t xml:space="preserve"> by domesecration, it also was </w:t>
      </w:r>
      <w:r w:rsidRPr="00616B56">
        <w:rPr>
          <w:rStyle w:val="DebateUnderline"/>
          <w:i/>
        </w:rPr>
        <w:t>driven</w:t>
      </w:r>
      <w:r w:rsidRPr="00616B56">
        <w:rPr>
          <w:rStyle w:val="DebateUnderline"/>
        </w:rPr>
        <w:t xml:space="preserve"> by this process, as the possession of large numbers of horses, cows, pigs, sheep, goats, and other animals became desirable as an important source of wealth</w:t>
      </w:r>
      <w:r>
        <w:t xml:space="preserve">. For thousands of years, male- dominated societies violently expropriated the land and water necessary to maintain large groups of other animals; over time, pastoralism devel- oped into ranching, as many domesecrated animals came to be raised primarily for sale. </w:t>
      </w:r>
      <w:r w:rsidRPr="00183947">
        <w:rPr>
          <w:rStyle w:val="DebateUnderline"/>
          <w:highlight w:val="yellow"/>
        </w:rPr>
        <w:t>The violent and oppressive use of domesecrated ani- mals was deeply entangled with the experiences of people who were con- quered and had their land expropriated for pastur</w:t>
      </w:r>
      <w:r w:rsidRPr="00183947">
        <w:rPr>
          <w:highlight w:val="yellow"/>
        </w:rPr>
        <w:t>e.</w:t>
      </w:r>
      <w:r>
        <w:t xml:space="preserve"> This entanglement also included the free-living animals who were displaced or killed so they would not threaten or interfere with pastoralist or ranching operations. Over the course of history, it was mainly the social and economic elites who possessed large numbers of domesecrated animals, as such territorial holdings required a great deal of military power to gain and keep and to stave off raiders. The violence and carnage that domesecration produced unquestionably played a role in the development of militaristic, elite- dominated, patriarchal cultures and states. </w:t>
      </w:r>
      <w:r w:rsidRPr="00616B56">
        <w:rPr>
          <w:rStyle w:val="DebateUnderline"/>
        </w:rPr>
        <w:t>Domesecration</w:t>
      </w:r>
      <w:r>
        <w:t xml:space="preserve">, with its accompanying violence and culture of oppression, </w:t>
      </w:r>
      <w:r w:rsidRPr="00616B56">
        <w:rPr>
          <w:rStyle w:val="DebateUnderline"/>
        </w:rPr>
        <w:t>was forced on the Americas, with devastating consequences</w:t>
      </w:r>
      <w:r>
        <w:t xml:space="preserve">. </w:t>
      </w:r>
      <w:r w:rsidRPr="00183947">
        <w:rPr>
          <w:rStyle w:val="DebateUnderline"/>
          <w:highlight w:val="yellow"/>
        </w:rPr>
        <w:t>The bloodshed and plunder in Latin America made possible by domesecration and the eventually resulting enclosure of the commons in Europe for sheep ranching were essential for the rise of the capitalist system and the ensuing imperialist policies and practices</w:t>
      </w:r>
      <w:r w:rsidRPr="00183947">
        <w:rPr>
          <w:highlight w:val="yellow"/>
        </w:rPr>
        <w:t>.</w:t>
      </w:r>
      <w:r>
        <w:t xml:space="preserve"> Much of the violence perpe- trated by leaders of industrializing capitalist nations in the nineteenth century thus was either caused by the expropriation of land for ranching or enabled by the exploitation of ranched animals. </w:t>
      </w:r>
      <w:r w:rsidRPr="00616B56">
        <w:rPr>
          <w:rStyle w:val="DebateUnderline"/>
        </w:rPr>
        <w:t>Indigenous people throughout the world suffered death, displacement, exploitation, and hunger</w:t>
      </w:r>
      <w:r>
        <w:t xml:space="preserve">. In the nineteenth century, as in earlier times, the material gain gener- ated from dornesecration-related violence—wealth disproportionately controlled by the most affluent and powerful—was made possible by elites' control of the state and by ideological legitimation. The ideology supporting the large-scale violence generated by domesecration included Social Darwinist theory and religious and philosophically backed specie- sism, ideas promoted at the time by such scholars as Nathaniel Southgate Shaler and Frank Wilson Blackmar, as noted in the introduction. The general pattern of violence resulting from domesecration changed somewhat under capitalism beginning in the early twentieth century. The aggressive expropriation of huge land masses for grazing had been accomplished and, in industrialized capitalist nations, the use of other animals as instruments of war and laborers diminished. However, as these forms of oppression </w:t>
      </w:r>
      <w:r>
        <w:lastRenderedPageBreak/>
        <w:t>declined, the numbers of domesecrated animals ex- ploited for food increased. Tens of millions of humans and other animals suffered from the deadly influenza pandemic of 1918—a disaster that would be linked to domesecrated animals only decades later. Over the course of the twentieth century, the number and size of busi- nesses involved in the exploitation of domesecrated animals—especially as food—grew enormously and coalesced into the animal-industrial com- plex, whose synergy drove a huge expansion of the domesecrated animal-</w:t>
      </w:r>
      <w:r w:rsidRPr="00F41113">
        <w:t xml:space="preserve"> </w:t>
      </w:r>
      <w:r>
        <w:t xml:space="preserve">based food industry. Publicly subsidized feed-grain production, emerging fast-food companies, state agricultural colleges, and related forces grew along with radio and television technology, and the public was exhorted to consume. </w:t>
      </w:r>
      <w:r w:rsidRPr="00183947">
        <w:rPr>
          <w:rStyle w:val="DebateUnderline"/>
          <w:highlight w:val="yellow"/>
        </w:rPr>
        <w:t>As mass consumption of fast food and a diet based on do- mesecrated animals grew in the United States, so did the level of structural violence</w:t>
      </w:r>
      <w:r>
        <w:t xml:space="preserve">, as people died prematurely from the chronic diseases as- sociated with eating other animals. The production of enormous amounts of "meat" and related products created other new harms, including through the transformation of ranch- ing processes to intensive and frequently confined operations. As the sheer numbers of domesecrated animals climbed—and as their suffering increased exponentially—enormous supplies of fresh water and topsoil for feed production were needed. And in the twentieth century, profitable ranching relied not just on water and land, as it had for thousands of years, but now also became equally dependent on </w:t>
      </w:r>
      <w:r>
        <w:rPr>
          <w:i/>
          <w:iCs/>
        </w:rPr>
        <w:t>oil.</w:t>
      </w:r>
      <w:r>
        <w:t xml:space="preserve"> In the twentieth century, people in the United States saw little of the direct violence generated by land expropriation, such as had facilitated capitalist development in the eighteenth and nineteenth centuries. How- ever, </w:t>
      </w:r>
      <w:r w:rsidRPr="00616B56">
        <w:rPr>
          <w:rStyle w:val="DebateUnderline"/>
        </w:rPr>
        <w:t>U.S. policy in Latin America generated an enormous level of such violence there</w:t>
      </w:r>
      <w:r>
        <w:t xml:space="preserve">. </w:t>
      </w:r>
      <w:r w:rsidRPr="00616B56">
        <w:rPr>
          <w:rStyle w:val="DebateUnderline"/>
        </w:rPr>
        <w:t>The decision of U.S. leaders to promote capitalist expan- sion in the region</w:t>
      </w:r>
      <w:r>
        <w:t xml:space="preserve">, in part </w:t>
      </w:r>
      <w:r w:rsidRPr="00616B56">
        <w:rPr>
          <w:rStyle w:val="DebateUnderline"/>
        </w:rPr>
        <w:t>by increasing "beef exports, resulted in large- scale violence and the predictable poverty and exploitation for the dis- possessed</w:t>
      </w:r>
      <w:r>
        <w:t xml:space="preserve">. Like countless others before them who were displaced by the expansion of ranching operations, many of the displaced in Latin America became exploitable workers—increasingly for transnational corpora- tions. As in the past, </w:t>
      </w:r>
      <w:r w:rsidRPr="00616B56">
        <w:rPr>
          <w:rStyle w:val="DebateUnderline"/>
        </w:rPr>
        <w:t>the expansion of ranching in the region and the appropriation of farmland for pasture caused a decline in the cultivation of maize and beans in the region, which increased hunger and malnutri- tio</w:t>
      </w:r>
      <w:r>
        <w:t xml:space="preserve">n. This decerealization also was facilitated by the increasing use of land for profitable feed-grain production. Today, </w:t>
      </w:r>
      <w:r w:rsidRPr="001440AB">
        <w:rPr>
          <w:rStyle w:val="Emphasis"/>
          <w:highlight w:val="yellow"/>
        </w:rPr>
        <w:t>hundreds of millions of indigenous and other devalued people are landless, impoverished, exploited, and hungry, and the land they once occupied and used to feed themselves is devoted to raising domese- crated animals and producing feed grain</w:t>
      </w:r>
      <w:r w:rsidRPr="001440AB">
        <w:rPr>
          <w:rStyle w:val="Emphasis"/>
        </w:rPr>
        <w:t>.</w:t>
      </w:r>
      <w:r>
        <w:t xml:space="preserve"> The multiple environmental and public health consequences of growing numbers of CAFOs also are being felt throughout the world. Violent, domesecration-driven land expropriation continues today, al- though it is more incremental and regional than in the past and attracts relatively little international attention. When murder and genocide re- lated to domesecration do come to the attention of the public in the West, the incidents frequently are explained as "ethnic" conflict (as in Darfur) or as merely the act of a few bad individuals (as in the murder of Dorothy Stang). The violence seldom is linked to the production of what most everyone has been socially programmed to eat. Growing consumption of </w:t>
      </w:r>
      <w:r w:rsidRPr="00183947">
        <w:rPr>
          <w:highlight w:val="yellow"/>
        </w:rPr>
        <w:t>t</w:t>
      </w:r>
      <w:r w:rsidRPr="00183947">
        <w:rPr>
          <w:rStyle w:val="DebateUnderline"/>
          <w:highlight w:val="yellow"/>
        </w:rPr>
        <w:t>he US.-style diet in other areas of the world has caused an epidemic of chronic disease</w:t>
      </w:r>
      <w:r>
        <w:t xml:space="preserve">. Increasing numbers of people become ill or die from coronary artery disease, various forms of cancer, and other conditions linked to the consumption of domesecrated animal products. The animal-industrial complex's confinement of growing num- bers of other animals also puts the world at high risk for the emergence of deadly new strains of influenza. What is more, the demands of growing global production and con- sumption of products from domesecrated animals are contributing to the depletion of essential, finite resources. </w:t>
      </w:r>
      <w:r w:rsidRPr="00616B56">
        <w:rPr>
          <w:rStyle w:val="DebateUnderline"/>
        </w:rPr>
        <w:t xml:space="preserve">Enormous amounts </w:t>
      </w:r>
      <w:r w:rsidRPr="00183947">
        <w:rPr>
          <w:rStyle w:val="DebateUnderline"/>
          <w:highlight w:val="yellow"/>
        </w:rPr>
        <w:t>of precious fresh water, fossil fuel, and topsoil are being use</w:t>
      </w:r>
      <w:r w:rsidRPr="00616B56">
        <w:rPr>
          <w:rStyle w:val="DebateUnderline"/>
        </w:rPr>
        <w:t>d—and rainforests de- stroyed—to build and expand the global "hamburger culture," and the use of domesecrated animals as food is a major contributor to global warming</w:t>
      </w:r>
      <w:r>
        <w:t xml:space="preserve">. In the twenty-first century, </w:t>
      </w:r>
      <w:r w:rsidRPr="00616B56">
        <w:rPr>
          <w:rStyle w:val="DebateUnderline"/>
        </w:rPr>
        <w:t>the destruction caused by the exploitation of domesecrated animals as food does not take the form of plundering and burning cities, as in the days of</w:t>
      </w:r>
      <w:r>
        <w:t xml:space="preserve"> Chinggis Khan or </w:t>
      </w:r>
      <w:r w:rsidRPr="00616B56">
        <w:rPr>
          <w:rStyle w:val="DebateUnderline"/>
        </w:rPr>
        <w:t>the conquistadors</w:t>
      </w:r>
      <w:r>
        <w:t xml:space="preserve">. However, the relentless quest for the land, water, and energy necessary to maintain enormous numbers of oppressed other ani- mals plunders the environment and these life-sustaining resources. </w:t>
      </w:r>
      <w:r w:rsidRPr="00616B56">
        <w:rPr>
          <w:rStyle w:val="DebateUnderline"/>
        </w:rPr>
        <w:t>The unsustainable and destructive</w:t>
      </w:r>
      <w:r>
        <w:t xml:space="preserve">—not to mention horrifically violent— </w:t>
      </w:r>
      <w:r w:rsidRPr="00616B56">
        <w:rPr>
          <w:rStyle w:val="DebateUnderline"/>
        </w:rPr>
        <w:t xml:space="preserve">exploitation of growing numbers of domesecrated animals as food and resources is on course to create a scarcity of resources that will lead to </w:t>
      </w:r>
      <w:r w:rsidRPr="00616B56">
        <w:rPr>
          <w:rStyle w:val="DebateUnderline"/>
        </w:rPr>
        <w:lastRenderedPageBreak/>
        <w:t>international warfare</w:t>
      </w:r>
      <w:r>
        <w:t xml:space="preserve">. In 2008, the director-general of the World Health Organization stated that </w:t>
      </w:r>
      <w:r w:rsidRPr="0059553F">
        <w:rPr>
          <w:rStyle w:val="DebateUnderline"/>
        </w:rPr>
        <w:t>the most serious threats to international security were food shortages, climate change, and an influenza pandemic.</w:t>
      </w:r>
      <w:r>
        <w:t xml:space="preserve"> To be thorough, the director-general should have included in that list the depletion of world supplies of fresh water, topsoil, and fossil fuel. </w:t>
      </w:r>
      <w:r w:rsidRPr="00616B56">
        <w:rPr>
          <w:rStyle w:val="DebateUnderline"/>
        </w:rPr>
        <w:t>The trauma and loss of life that would be produced by scarcity-driven conflict and warfare hardly can be calculated. And it seems certain that indige- nous peoples, the poor, and the devalued will suffer the most.</w:t>
      </w:r>
      <w:r>
        <w:t xml:space="preserve"> Deeply entangled with the violence, disease, and deprivation currently confronting the human species—and </w:t>
      </w:r>
      <w:r w:rsidRPr="00183947">
        <w:rPr>
          <w:rStyle w:val="DebateUnderline"/>
          <w:highlight w:val="yellow"/>
        </w:rPr>
        <w:t>the looming risks of scarcity-driven warfare and an influenza pandemic—is the treatment of domesecrated m animals around the world</w:t>
      </w:r>
      <w:r w:rsidRPr="00183947">
        <w:rPr>
          <w:highlight w:val="yellow"/>
        </w:rPr>
        <w:t xml:space="preserve">. </w:t>
      </w:r>
      <w:r w:rsidRPr="00183947">
        <w:rPr>
          <w:rStyle w:val="DebateUnderline"/>
          <w:highlight w:val="yellow"/>
        </w:rPr>
        <w:t>Every year, more than fifty-five billion sentient beings</w:t>
      </w:r>
      <w:r>
        <w:t>—cows, chickens, pigs, and other animals—</w:t>
      </w:r>
      <w:r w:rsidRPr="00183947">
        <w:rPr>
          <w:rStyle w:val="DebateUnderline"/>
          <w:highlight w:val="yellow"/>
        </w:rPr>
        <w:t>experience enormous levels of deprivation and pain before they are cruelly transported and killed</w:t>
      </w:r>
      <w:r w:rsidRPr="00183947">
        <w:rPr>
          <w:highlight w:val="yellow"/>
        </w:rPr>
        <w:t>.</w:t>
      </w:r>
      <w:r>
        <w:t xml:space="preserve"> In addition to the terrible treatment of domesecrated animals, countless numbers of free-living animals are displaced and killed because of the destruction of rainforests and any other area into which profitable grazing, feed-grain, and fodder production can be expanded. In addition to the distress and trauma each individual endures under the "exploitative </w:t>
      </w:r>
      <w:r>
        <w:rPr>
          <w:sz w:val="18"/>
          <w:szCs w:val="18"/>
        </w:rPr>
        <w:t>147</w:t>
      </w:r>
      <w:r>
        <w:t xml:space="preserve"> forces of capital," </w:t>
      </w:r>
      <w:r w:rsidRPr="00616B56">
        <w:rPr>
          <w:rStyle w:val="DebateUnderline"/>
        </w:rPr>
        <w:t>more than 16,000 entire species of other animals are threatened with extinction</w:t>
      </w:r>
      <w:r>
        <w:t xml:space="preserve">, and 1,528 are critically endangered. </w:t>
      </w:r>
      <w:r>
        <w:rPr>
          <w:rFonts w:ascii="Times" w:hAnsi="Times" w:cs="Times"/>
          <w:sz w:val="18"/>
          <w:szCs w:val="18"/>
        </w:rPr>
        <w:t>148</w:t>
      </w:r>
      <w:r>
        <w:rPr>
          <w:rFonts w:ascii="Times" w:hAnsi="Times" w:cs="Times"/>
        </w:rPr>
        <w:t xml:space="preserve"> </w:t>
      </w:r>
      <w:r>
        <w:t xml:space="preserve">This impact on free-living animals is greatly exacerbated by the effects of global warming. As a result of climate change, a team of international scientists predicts 15 to 37 percent of all the species on the earth could become ex- </w:t>
      </w:r>
      <w:r>
        <w:rPr>
          <w:sz w:val="18"/>
          <w:szCs w:val="18"/>
        </w:rPr>
        <w:t xml:space="preserve">149 </w:t>
      </w:r>
      <w:r>
        <w:t xml:space="preserve">tinct by 2050. Tens of thousands of other animals also are killed each year because they are seen as interfering with the maximization of ranching profits. In just the United States, for example, in 1997 the government transferred control of the U.S. Animal Damage Control Program, created in 1931 to exterminate other animals considered to be injurious to western ranch- ing enterprises, from the Department of the Interior to the agribusiness- promoting Department of Agriculture; the program was renamed </w:t>
      </w:r>
      <w:r>
        <w:rPr>
          <w:i/>
          <w:iCs/>
        </w:rPr>
        <w:t>"Wild-</w:t>
      </w:r>
      <w:r>
        <w:t xml:space="preserve"> </w:t>
      </w:r>
      <w:r>
        <w:rPr>
          <w:i/>
          <w:iCs/>
        </w:rPr>
        <w:t xml:space="preserve">life </w:t>
      </w:r>
      <w:r>
        <w:t xml:space="preserve">Services." Despite its slogan "Living with </w:t>
      </w:r>
      <w:r>
        <w:rPr>
          <w:i/>
          <w:iCs/>
        </w:rPr>
        <w:t xml:space="preserve">Wildlife" </w:t>
      </w:r>
      <w:r>
        <w:t xml:space="preserve">in 2008 alone the agency used methods such as trapping, snaring, poisoning, and aerial gunning to kill more than five million other animals—including prairie dogs, bobcats, bears, cougars, wolves, badgers, coyotes, foxes, mountain lions, opossums, raccoons, skunks, beavers, porcupines, blackbirds, and </w:t>
      </w:r>
      <w:r>
        <w:rPr>
          <w:sz w:val="18"/>
          <w:szCs w:val="18"/>
        </w:rPr>
        <w:t>150</w:t>
      </w:r>
      <w:r>
        <w:t xml:space="preserve"> starlings. While dreadful, domesecration-related outcomes for humanity are fore- seen sometime in the not-too-distant future, for the rest of the inhabitants of the earth—especially domesecrated animals—</w:t>
      </w:r>
      <w:r w:rsidRPr="00183947">
        <w:rPr>
          <w:rStyle w:val="DebateUnderline"/>
          <w:highlight w:val="yellow"/>
        </w:rPr>
        <w:t>the worst scenario is already here</w:t>
      </w:r>
      <w:r w:rsidRPr="00183947">
        <w:rPr>
          <w:highlight w:val="yellow"/>
        </w:rPr>
        <w:t>.</w:t>
      </w:r>
      <w:r>
        <w:t xml:space="preserve"> Domesecrated and free-living animals were inhabitants of the earth for millions of years before their enslavement and extermination be- came deeply intertwined with human violence and repression just ten thousand years ago. Even if all of the harm done to the other inhabitants of the earth were not inextricably entangled with other critical global issues, the enslavement and killing of the other inhabitants of the earth is morally unacceptable. Ten thousand years of such violence and harm is enough. </w:t>
      </w:r>
    </w:p>
    <w:p w:rsidR="00310949" w:rsidRPr="00BC1F78" w:rsidRDefault="00310949" w:rsidP="00310949">
      <w:pPr>
        <w:pStyle w:val="Tags"/>
      </w:pPr>
      <w:r>
        <w:t xml:space="preserve">The alt shatters civil society as we understand it and opens the possibility for a fundamentally new way of understanding being in the world </w:t>
      </w:r>
    </w:p>
    <w:p w:rsidR="00310949" w:rsidRPr="004E1D6C" w:rsidRDefault="00310949" w:rsidP="00310949">
      <w:pPr>
        <w:pStyle w:val="Nothing"/>
        <w:rPr>
          <w:rStyle w:val="Author-Date"/>
        </w:rPr>
      </w:pPr>
      <w:r w:rsidRPr="004E1D6C">
        <w:rPr>
          <w:rStyle w:val="Author-Date"/>
        </w:rPr>
        <w:t>Johnson</w:t>
      </w:r>
      <w:r>
        <w:rPr>
          <w:rStyle w:val="Author-Date"/>
        </w:rPr>
        <w:t xml:space="preserve"> </w:t>
      </w:r>
      <w:r w:rsidRPr="00964695">
        <w:t>(associate professor of sociology at University of Missouri)</w:t>
      </w:r>
      <w:r w:rsidRPr="004E1D6C">
        <w:rPr>
          <w:rStyle w:val="Author-Date"/>
        </w:rPr>
        <w:t xml:space="preserve"> 11</w:t>
      </w:r>
    </w:p>
    <w:p w:rsidR="00310949" w:rsidRDefault="00310949" w:rsidP="00310949">
      <w:pPr>
        <w:pStyle w:val="Nothing"/>
      </w:pPr>
      <w:r w:rsidRPr="00BE139B">
        <w:t xml:space="preserve">(Victoria, Everyday Rituals of the Master Race, in Critical Theory and Animal Liberation, pg. </w:t>
      </w:r>
      <w:r>
        <w:t>212)</w:t>
      </w:r>
    </w:p>
    <w:p w:rsidR="00310949" w:rsidRDefault="00310949" w:rsidP="00310949">
      <w:pPr>
        <w:pStyle w:val="Nothing"/>
      </w:pPr>
    </w:p>
    <w:p w:rsidR="00310949" w:rsidRDefault="00310949" w:rsidP="00310949">
      <w:pPr>
        <w:pStyle w:val="Cards"/>
      </w:pPr>
      <w:r>
        <w:t xml:space="preserve">To summarize, </w:t>
      </w:r>
      <w:r w:rsidRPr="00183947">
        <w:rPr>
          <w:rStyle w:val="DebateUnderline"/>
          <w:highlight w:val="yellow"/>
        </w:rPr>
        <w:t xml:space="preserve">speciesist beliefs </w:t>
      </w:r>
      <w:r w:rsidRPr="00BD24CA">
        <w:rPr>
          <w:rStyle w:val="DebateUnderline"/>
        </w:rPr>
        <w:t>emerged after human beings first took to organizing their material culture around animal agriculture, some 11,000 years ago</w:t>
      </w:r>
      <w:r>
        <w:t xml:space="preserve">. I have argued that </w:t>
      </w:r>
      <w:r w:rsidRPr="00BC1F78">
        <w:rPr>
          <w:rStyle w:val="DebateUnderline"/>
        </w:rPr>
        <w:t xml:space="preserve">this shift in the mode of production </w:t>
      </w:r>
      <w:r w:rsidRPr="00183947">
        <w:rPr>
          <w:rStyle w:val="DebateUnderline"/>
          <w:highlight w:val="yellow"/>
        </w:rPr>
        <w:t>resulted in the construction of a caste system that justified the placement of animals and</w:t>
      </w:r>
      <w:r>
        <w:t xml:space="preserve"> subordinate human groups (classified as </w:t>
      </w:r>
      <w:r w:rsidRPr="00183947">
        <w:rPr>
          <w:rStyle w:val="DebateUnderline"/>
          <w:highlight w:val="yellow"/>
        </w:rPr>
        <w:t>slaves</w:t>
      </w:r>
      <w:r>
        <w:t xml:space="preserve">) </w:t>
      </w:r>
      <w:r w:rsidRPr="00BC1F78">
        <w:rPr>
          <w:rStyle w:val="DebateUnderline"/>
        </w:rPr>
        <w:t>in service to superordinate human groups</w:t>
      </w:r>
      <w:r>
        <w:t>. Today, however, now that technological innovation provides the potential for alternatives to the use of animal bodies for survival, our emo- tional connection to animal subjectivity can come to the fore of society's consciousness in ways that were not formerly possible</w:t>
      </w:r>
      <w:r w:rsidRPr="00183947">
        <w:rPr>
          <w:highlight w:val="yellow"/>
        </w:rPr>
        <w:t xml:space="preserve">. </w:t>
      </w:r>
      <w:r w:rsidRPr="00183947">
        <w:rPr>
          <w:rStyle w:val="DebateUnderline"/>
          <w:highlight w:val="yellow"/>
        </w:rPr>
        <w:t>Reorganizing the mode of production from one of animal exploitation to the use of non-sentient alternatives provides the ontological potential for a radically new human subjectivity and relationship to the world</w:t>
      </w:r>
      <w:r>
        <w:t xml:space="preserve">. For the first time in history, </w:t>
      </w:r>
      <w:r w:rsidRPr="00183947">
        <w:rPr>
          <w:rStyle w:val="DebateUnderline"/>
          <w:highlight w:val="yellow"/>
        </w:rPr>
        <w:t xml:space="preserve">we have the </w:t>
      </w:r>
      <w:r w:rsidRPr="00183947">
        <w:rPr>
          <w:rStyle w:val="DebateUnderline"/>
          <w:highlight w:val="yellow"/>
        </w:rPr>
        <w:lastRenderedPageBreak/>
        <w:t>opportunity through technological innovation to eliminate the human/ animal caste system, together with its rituals</w:t>
      </w:r>
      <w:r>
        <w:t xml:space="preserve"> of "natural" superiority and infe- riority </w:t>
      </w:r>
      <w:r w:rsidRPr="00183947">
        <w:rPr>
          <w:rStyle w:val="DebateUnderline"/>
          <w:highlight w:val="yellow"/>
        </w:rPr>
        <w:t>that continue to underpin sexist, racist, classist, and other forms of stratification in the present</w:t>
      </w:r>
      <w:r w:rsidRPr="00183947">
        <w:rPr>
          <w:b/>
          <w:highlight w:val="yellow"/>
        </w:rPr>
        <w:t>.</w:t>
      </w:r>
    </w:p>
    <w:p w:rsidR="00310949" w:rsidRDefault="00310949" w:rsidP="00310949">
      <w:pPr>
        <w:pStyle w:val="Cards"/>
      </w:pPr>
      <w:r>
        <w:t xml:space="preserve">In Marx's thought, human freedom can only be realized once society is able to overcome the realm of physical necessity. </w:t>
      </w:r>
      <w:r w:rsidRPr="00BC1F78">
        <w:rPr>
          <w:rStyle w:val="DebateUnderline"/>
        </w:rPr>
        <w:t>To flourish ontologically</w:t>
      </w:r>
      <w:r>
        <w:t>—to think, to create, to live in harmony with others, and so forth—</w:t>
      </w:r>
      <w:r w:rsidRPr="00BC1F78">
        <w:rPr>
          <w:rStyle w:val="DebateUnderline"/>
        </w:rPr>
        <w:t>one must first be able to eat.</w:t>
      </w:r>
      <w:r>
        <w:t xml:space="preserve"> That is, communism could only emerge historically when the mode of production of society was sufficiently technologically developed to provide an equitable distribution of resources for all members of society. Ironically, the historical pathway to this level of technological production, hence to liberation, led through capitalism itself. After centuries of brutality and exploitation, capitalism would eventually lay the groundwork for radical societal transformation and universal emancipation.</w:t>
      </w:r>
    </w:p>
    <w:p w:rsidR="00310949" w:rsidRPr="00BC1F78" w:rsidRDefault="00310949" w:rsidP="00310949">
      <w:pPr>
        <w:pStyle w:val="Cards"/>
        <w:rPr>
          <w:rStyle w:val="DebateUnderline"/>
        </w:rPr>
      </w:pPr>
      <w:r>
        <w:t xml:space="preserve">Adapting Marx, we might similarly argue that whereas the historical exploitation of animals by humans—once a </w:t>
      </w:r>
      <w:r>
        <w:rPr>
          <w:i/>
          <w:iCs/>
        </w:rPr>
        <w:t xml:space="preserve">necessity </w:t>
      </w:r>
      <w:r>
        <w:t>due to resource scarcity in different geographical environments—became the eventual pathway for hu- man physiological, intellectual, and technological development, today we no longer need to dominate and kill other animals</w:t>
      </w:r>
      <w:r w:rsidRPr="00BC1F78">
        <w:rPr>
          <w:rStyle w:val="DebateUnderline"/>
        </w:rPr>
        <w:t xml:space="preserve">: </w:t>
      </w:r>
      <w:r w:rsidRPr="00183947">
        <w:rPr>
          <w:rStyle w:val="DebateUnderline"/>
          <w:highlight w:val="yellow"/>
        </w:rPr>
        <w:t>we have the technological potential to reorganize our mode of production in such a way that we can eliminate our violence against other sentient creatures</w:t>
      </w:r>
      <w:r w:rsidRPr="00183947">
        <w:rPr>
          <w:highlight w:val="yellow"/>
        </w:rPr>
        <w:t>.</w:t>
      </w:r>
      <w:r>
        <w:t xml:space="preserve"> If this is indeed the case, however</w:t>
      </w:r>
      <w:r w:rsidRPr="00BC1F78">
        <w:rPr>
          <w:rStyle w:val="DebateUnderline"/>
        </w:rPr>
        <w:t xml:space="preserve">, it can also be argued that by </w:t>
      </w:r>
      <w:r w:rsidRPr="00183947">
        <w:rPr>
          <w:rStyle w:val="DebateUnderline"/>
          <w:highlight w:val="yellow"/>
        </w:rPr>
        <w:t>founding our societies on systemic violence against other animals, we distorted our own "species being" in the process</w:t>
      </w:r>
      <w:r>
        <w:t xml:space="preserve">—in particular, </w:t>
      </w:r>
      <w:r w:rsidRPr="00BC1F78">
        <w:rPr>
          <w:rStyle w:val="DebateUnderline"/>
        </w:rPr>
        <w:t>by deforming our "human" capacity for empathy for the suffering of others who have been "animalized."</w:t>
      </w:r>
    </w:p>
    <w:p w:rsidR="00310949" w:rsidRPr="00840AE4" w:rsidRDefault="00310949" w:rsidP="00310949">
      <w:pPr>
        <w:pStyle w:val="Heading4"/>
      </w:pPr>
      <w:r w:rsidRPr="00840AE4">
        <w:t>Our alt solves the aff- only looking at the Zong in the context of speciesism allows us to truly understand slavery</w:t>
      </w:r>
    </w:p>
    <w:p w:rsidR="00310949" w:rsidRPr="00964695" w:rsidRDefault="00310949" w:rsidP="00310949">
      <w:pPr>
        <w:pStyle w:val="Nothing"/>
        <w:rPr>
          <w:rStyle w:val="Author-Date"/>
          <w:rFonts w:ascii="Times" w:hAnsi="Times"/>
          <w:b w:val="0"/>
          <w:szCs w:val="20"/>
        </w:rPr>
      </w:pPr>
      <w:r w:rsidRPr="005B327B">
        <w:rPr>
          <w:rStyle w:val="Author-Date"/>
        </w:rPr>
        <w:t>Roberts</w:t>
      </w:r>
      <w:r>
        <w:rPr>
          <w:rStyle w:val="Author-Date"/>
        </w:rPr>
        <w:t xml:space="preserve"> </w:t>
      </w:r>
      <w:r w:rsidRPr="00964695">
        <w:t>(Department</w:t>
      </w:r>
      <w:r w:rsidRPr="00964695">
        <w:rPr>
          <w:shd w:val="clear" w:color="auto" w:fill="FFFFFF"/>
        </w:rPr>
        <w:t xml:space="preserve"> of Philosophy at Suffolk County Community College</w:t>
      </w:r>
      <w:r>
        <w:rPr>
          <w:shd w:val="clear" w:color="auto" w:fill="FFFFFF"/>
        </w:rPr>
        <w:t>)</w:t>
      </w:r>
      <w:r w:rsidRPr="005B327B">
        <w:rPr>
          <w:rStyle w:val="Author-Date"/>
        </w:rPr>
        <w:t xml:space="preserve"> 8 </w:t>
      </w:r>
    </w:p>
    <w:p w:rsidR="00310949" w:rsidRDefault="00310949" w:rsidP="00310949">
      <w:pPr>
        <w:pStyle w:val="Cards"/>
        <w:ind w:left="0"/>
      </w:pPr>
      <w:r>
        <w:t>(Mark, The Mark of the Beast: animality and human oppression, pg. 66-7)</w:t>
      </w:r>
    </w:p>
    <w:p w:rsidR="00310949" w:rsidRPr="00DE1A8B" w:rsidRDefault="00310949" w:rsidP="00310949">
      <w:pPr>
        <w:pStyle w:val="Nothing"/>
      </w:pPr>
    </w:p>
    <w:p w:rsidR="00310949" w:rsidRDefault="00310949" w:rsidP="00310949">
      <w:pPr>
        <w:pStyle w:val="Cards"/>
        <w:rPr>
          <w:rFonts w:ascii="Times" w:hAnsi="Times" w:cs="Times"/>
        </w:rPr>
      </w:pPr>
      <w:r w:rsidRPr="00BF6047">
        <w:t>These atrocities have, as</w:t>
      </w:r>
      <w:r>
        <w:t xml:space="preserve"> one may sense, distinct comparisons to the ship- ping of livestock—a point made by Marjorie Spiegel. Her overall statement is quite simple: </w:t>
      </w:r>
      <w:r w:rsidRPr="00840AE4">
        <w:rPr>
          <w:rStyle w:val="DebateUnderline"/>
          <w:highlight w:val="yellow"/>
        </w:rPr>
        <w:t>Slaves were treated like animals, both on their passage to the Americas and during the full course of their enforced visit</w:t>
      </w:r>
      <w:r w:rsidRPr="00840AE4">
        <w:rPr>
          <w:highlight w:val="yellow"/>
        </w:rPr>
        <w:t>.</w:t>
      </w:r>
      <w:r>
        <w:t xml:space="preserve"> Her "dreaded com- parison" with regard to human slaves and animals is most effective when she contrasts the shipping of livestock and that of slaves. Livestock—steers, cattle, pigs, and so on—is shipped great distances from auction, to feeding yards, to another auction, and finally to the slaughterhouse.Typically, livestock may travel as much as 2,000 miles, in cramped and abysmal conditions.The animals gener- ally lose a great deal of body weight—as much as 9 percent—and are subject to what is commonly called "shipping fever," of which hundreds of thousands die </w:t>
      </w:r>
      <w:r>
        <w:rPr>
          <w:sz w:val="16"/>
          <w:szCs w:val="16"/>
        </w:rPr>
        <w:t>16</w:t>
      </w:r>
      <w:r>
        <w:t xml:space="preserve"> annually. better. Their living conditions were, as noted earlier, similarly deplorable. The tight packing, stress, and lack of nutritious food caused considerable weaken- ing and weight loss during the crossings. Most slaves were fattened up again before the auctions in what were usually referred to as slave-yards, which is, of </w:t>
      </w:r>
      <w:r>
        <w:rPr>
          <w:sz w:val="16"/>
          <w:szCs w:val="16"/>
        </w:rPr>
        <w:t>17</w:t>
      </w:r>
      <w:r>
        <w:t xml:space="preserve"> course, precisely what happens to feed cattle. </w:t>
      </w:r>
      <w:r w:rsidRPr="00BF6047">
        <w:t xml:space="preserve"> </w:t>
      </w:r>
      <w:r>
        <w:t xml:space="preserve">With no incentive to properly feed the cattle on the way to slaughter, the process of fattening is restricted to the feedlots attached to the slaughter facilities. Moreover, many slaves in transit The "livestock" cramped into the Atlantic slavers did not fare much </w:t>
      </w:r>
      <w:r>
        <w:rPr>
          <w:rFonts w:ascii="Times" w:hAnsi="Times" w:cs="Times"/>
        </w:rPr>
        <w:t>died, like todays livestock, of contagious diseases exacerbated by poor nutrition, unsanitary conditions, and, perhaps above all, dire overcrowding.</w:t>
      </w:r>
    </w:p>
    <w:p w:rsidR="00310949" w:rsidRDefault="00310949" w:rsidP="00310949">
      <w:pPr>
        <w:pStyle w:val="Cards"/>
      </w:pPr>
      <w:r>
        <w:t>Factory farming is another point of comparison between ani</w:t>
      </w:r>
      <w:r w:rsidRPr="008B7738">
        <w:t xml:space="preserve">mal and hu- man exploitation: "The horrors of the Middle Passage, with its cramped con- ditions, pools of excrement and urine, acceptable' mortality-rates, seemingly interminable length of duration, and finally insanity leading to violence and cannibalism, have been projected into modernity in the form of factory farming."18 The </w:t>
      </w:r>
      <w:r>
        <w:t xml:space="preserve">factory farm carries on the paradigm of manipulation for profit so obvious in the cramming of slaves into slave ships. Sows, for example, are chained or clamped into narrow farrowing stalls, for months or years on end, so as to save caloric energy expenditure. Chickens and pigs are stacked in tiers three, four, or five high; the pigs' tails are cut off so as to prevent stress-induced </w:t>
      </w:r>
      <w:r>
        <w:rPr>
          <w:sz w:val="16"/>
          <w:szCs w:val="16"/>
        </w:rPr>
        <w:t>19</w:t>
      </w:r>
      <w:r>
        <w:t xml:space="preserve"> tail biting. were transported economically to the New World. </w:t>
      </w:r>
      <w:r>
        <w:rPr>
          <w:rStyle w:val="DebateUnderline"/>
        </w:rPr>
        <w:t>Virtually every narrative de</w:t>
      </w:r>
      <w:r w:rsidRPr="00BF6047">
        <w:rPr>
          <w:rStyle w:val="DebateUnderline"/>
        </w:rPr>
        <w:t>scription of slave-ship conditions entails some combination of chains, leg irons, stacking, handcuffs, cramped spaces, and penlike enclosures</w:t>
      </w:r>
      <w:r>
        <w:t xml:space="preserve">. </w:t>
      </w:r>
    </w:p>
    <w:p w:rsidR="00310949" w:rsidRDefault="00310949" w:rsidP="00310949">
      <w:pPr>
        <w:pStyle w:val="Cards"/>
        <w:rPr>
          <w:rFonts w:ascii="Times" w:hAnsi="Times" w:cs="Times"/>
        </w:rPr>
      </w:pPr>
      <w:r>
        <w:t>To be sure, this egregious abuse and exploitation of humans has spawned numerous and often disparate explanations and entreaties, including ones from such eminent figures as Marx, Bentham, a</w:t>
      </w:r>
      <w:r w:rsidRPr="008B7738">
        <w:t xml:space="preserve">nd Mill. Most explanations of slavery, however, fail to fully account for </w:t>
      </w:r>
      <w:r w:rsidRPr="00840AE4">
        <w:rPr>
          <w:rStyle w:val="DebateUnderline"/>
          <w:highlight w:val="yellow"/>
        </w:rPr>
        <w:t>the staggering disregard for human life in the initial stages of American slavery</w:t>
      </w:r>
      <w:r w:rsidRPr="00840AE4">
        <w:rPr>
          <w:highlight w:val="yellow"/>
        </w:rPr>
        <w:t>.</w:t>
      </w:r>
      <w:r>
        <w:t xml:space="preserve"> Even given the incentive to deliver as many whole slaves as possible, there were still certain conditions created by humans for other humans that made torture, pain, disease, suffering, and in many cases the loss of life inevitable and, worse, accepta</w:t>
      </w:r>
      <w:r w:rsidRPr="008B7738">
        <w:t>ble. These conditions and acts, I suggest</w:t>
      </w:r>
      <w:r w:rsidRPr="00840AE4">
        <w:rPr>
          <w:rStyle w:val="DebateUnderline"/>
          <w:highlight w:val="yellow"/>
        </w:rPr>
        <w:t>, can be fully understood only by considering the devaluation of the appropriated African slave to sheer animality</w:t>
      </w:r>
      <w:r w:rsidRPr="00840AE4">
        <w:rPr>
          <w:highlight w:val="yellow"/>
        </w:rPr>
        <w:t>.</w:t>
      </w:r>
      <w:r>
        <w:t xml:space="preserve"> </w:t>
      </w:r>
      <w:r w:rsidRPr="00840AE4">
        <w:rPr>
          <w:rStyle w:val="DebateUnderline"/>
          <w:highlight w:val="yellow"/>
        </w:rPr>
        <w:t>The</w:t>
      </w:r>
      <w:r>
        <w:t xml:space="preserve"> </w:t>
      </w:r>
      <w:r w:rsidRPr="00BF6047">
        <w:rPr>
          <w:rStyle w:val="DebateUnderline"/>
        </w:rPr>
        <w:t xml:space="preserve">aforementioned Aristotelian </w:t>
      </w:r>
      <w:r w:rsidRPr="00840AE4">
        <w:rPr>
          <w:rStyle w:val="DebateUnderline"/>
          <w:highlight w:val="yellow"/>
        </w:rPr>
        <w:t>reduction of the slave to human property, and the subsequent equating of humans and domesticated animals</w:t>
      </w:r>
      <w:r>
        <w:t xml:space="preserve">, figure significantly in this notion. </w:t>
      </w:r>
      <w:r w:rsidRPr="008B7738">
        <w:rPr>
          <w:rStyle w:val="DebateUnderline"/>
        </w:rPr>
        <w:t>If the slave were naturally subordinate, like the animal fated to serve its master, then whatever improved his or her use-value would be seen as productive and nec- essary, regardless of the treatment any individual slave received</w:t>
      </w:r>
      <w:r>
        <w:t xml:space="preserve">. After all, as is the case with the domestic animal, the best results are not always achieved by kindness. </w:t>
      </w:r>
      <w:r w:rsidRPr="00BF6047">
        <w:rPr>
          <w:rStyle w:val="DebateUnderline"/>
        </w:rPr>
        <w:t>As absolute subordinates, the African slaves could be treated in any way necessary to provide the best practical results, with economic interests</w:t>
      </w:r>
      <w:r>
        <w:t xml:space="preserve"> (i.e., bringing in live rather than dead slaves) being the only mitigating concern.To ship cattle, pigs, chickens, or any other domestic animals in comfortable, spa- cious conditions, or to keep them in individual, well-ventilated pens would be patently absurd, as there is in this view absolutely no moral obligation to do so, All of these were, of course, the principal positions in which slaves  </w:t>
      </w:r>
      <w:r>
        <w:rPr>
          <w:rFonts w:ascii="Times" w:hAnsi="Times" w:cs="Times"/>
        </w:rPr>
        <w:t>and it would be economically impractical—what Aristotle, in his day, would probably have termed "unnatural."</w:t>
      </w:r>
    </w:p>
    <w:p w:rsidR="00310949" w:rsidRPr="00310949" w:rsidRDefault="00310949" w:rsidP="00310949">
      <w:bookmarkStart w:id="0" w:name="_GoBack"/>
      <w:bookmarkEnd w:id="0"/>
    </w:p>
    <w:sectPr w:rsidR="00310949" w:rsidRPr="00310949">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9333644"/>
    <w:docVar w:name="VerbatimVersion" w:val="5.0"/>
  </w:docVars>
  <w:rsids>
    <w:rsidRoot w:val="00E0174B"/>
    <w:rsid w:val="000139A3"/>
    <w:rsid w:val="000E712B"/>
    <w:rsid w:val="00100833"/>
    <w:rsid w:val="00104529"/>
    <w:rsid w:val="001440AB"/>
    <w:rsid w:val="00177B7D"/>
    <w:rsid w:val="0018322D"/>
    <w:rsid w:val="001B5776"/>
    <w:rsid w:val="001F384B"/>
    <w:rsid w:val="00251FC7"/>
    <w:rsid w:val="002855A7"/>
    <w:rsid w:val="00310949"/>
    <w:rsid w:val="00315690"/>
    <w:rsid w:val="00325646"/>
    <w:rsid w:val="003902BA"/>
    <w:rsid w:val="003A09E2"/>
    <w:rsid w:val="00407037"/>
    <w:rsid w:val="004605D6"/>
    <w:rsid w:val="004C60E8"/>
    <w:rsid w:val="004E3579"/>
    <w:rsid w:val="004F39E0"/>
    <w:rsid w:val="00537BD5"/>
    <w:rsid w:val="006065BD"/>
    <w:rsid w:val="00665003"/>
    <w:rsid w:val="0070511D"/>
    <w:rsid w:val="007908F8"/>
    <w:rsid w:val="007F5B66"/>
    <w:rsid w:val="00823A1C"/>
    <w:rsid w:val="00840AE4"/>
    <w:rsid w:val="00845B9D"/>
    <w:rsid w:val="00860984"/>
    <w:rsid w:val="008B3ECB"/>
    <w:rsid w:val="008C1B2E"/>
    <w:rsid w:val="008C7769"/>
    <w:rsid w:val="0091627E"/>
    <w:rsid w:val="00963440"/>
    <w:rsid w:val="009E1922"/>
    <w:rsid w:val="00A93661"/>
    <w:rsid w:val="00A95652"/>
    <w:rsid w:val="00B33C6D"/>
    <w:rsid w:val="00B4508F"/>
    <w:rsid w:val="00B8057C"/>
    <w:rsid w:val="00BF593B"/>
    <w:rsid w:val="00C149F9"/>
    <w:rsid w:val="00C72463"/>
    <w:rsid w:val="00C83417"/>
    <w:rsid w:val="00CD736E"/>
    <w:rsid w:val="00CE161E"/>
    <w:rsid w:val="00CF59A8"/>
    <w:rsid w:val="00D325A9"/>
    <w:rsid w:val="00D36A8A"/>
    <w:rsid w:val="00D71170"/>
    <w:rsid w:val="00DA6538"/>
    <w:rsid w:val="00E0174B"/>
    <w:rsid w:val="00E66DBE"/>
    <w:rsid w:val="00ED30CF"/>
    <w:rsid w:val="00F176EF"/>
    <w:rsid w:val="00FB310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BBF671-0A8A-4FF7-AD83-CC9672B6F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66DBE"/>
  </w:style>
  <w:style w:type="paragraph" w:styleId="Heading1">
    <w:name w:val="heading 1"/>
    <w:aliases w:val="Pocket"/>
    <w:basedOn w:val="Normal"/>
    <w:next w:val="Normal"/>
    <w:link w:val="Heading1Char"/>
    <w:autoRedefine/>
    <w:qFormat/>
    <w:rsid w:val="00E66D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66D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66D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66DB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66D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6DBE"/>
  </w:style>
  <w:style w:type="character" w:customStyle="1" w:styleId="Heading1Char">
    <w:name w:val="Heading 1 Char"/>
    <w:aliases w:val="Pocket Char"/>
    <w:basedOn w:val="DefaultParagraphFont"/>
    <w:link w:val="Heading1"/>
    <w:rsid w:val="00E66DBE"/>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66DBE"/>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E66DBE"/>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E66DBE"/>
    <w:rPr>
      <w:rFonts w:eastAsiaTheme="majorEastAsia" w:cstheme="majorBidi"/>
      <w:b/>
      <w:iCs/>
      <w:sz w:val="26"/>
    </w:rPr>
  </w:style>
  <w:style w:type="character" w:styleId="Emphasis">
    <w:name w:val="Emphasis"/>
    <w:basedOn w:val="DefaultParagraphFont"/>
    <w:uiPriority w:val="7"/>
    <w:qFormat/>
    <w:rsid w:val="00E66DBE"/>
    <w:rPr>
      <w:b/>
      <w:i w:val="0"/>
      <w:iCs/>
      <w:u w:val="single"/>
    </w:rPr>
  </w:style>
  <w:style w:type="character" w:customStyle="1" w:styleId="Style13ptBold">
    <w:name w:val="Style 13 pt Bold"/>
    <w:aliases w:val="Cite,Style Style Bold + 12 pt"/>
    <w:basedOn w:val="DefaultParagraphFont"/>
    <w:uiPriority w:val="5"/>
    <w:qFormat/>
    <w:rsid w:val="00E66DBE"/>
    <w:rPr>
      <w:b/>
      <w:bCs/>
      <w:sz w:val="26"/>
    </w:rPr>
  </w:style>
  <w:style w:type="character" w:customStyle="1" w:styleId="StyleUnderline">
    <w:name w:val="Style Underline"/>
    <w:aliases w:val="Underline,Style Bold Underline"/>
    <w:basedOn w:val="DefaultParagraphFont"/>
    <w:uiPriority w:val="6"/>
    <w:qFormat/>
    <w:rsid w:val="00E66DBE"/>
    <w:rPr>
      <w:u w:val="single"/>
    </w:rPr>
  </w:style>
  <w:style w:type="character" w:styleId="Hyperlink">
    <w:name w:val="Hyperlink"/>
    <w:basedOn w:val="DefaultParagraphFont"/>
    <w:uiPriority w:val="99"/>
    <w:unhideWhenUsed/>
    <w:rsid w:val="00E66DBE"/>
    <w:rPr>
      <w:color w:val="auto"/>
      <w:u w:val="none"/>
    </w:rPr>
  </w:style>
  <w:style w:type="character" w:styleId="FollowedHyperlink">
    <w:name w:val="FollowedHyperlink"/>
    <w:basedOn w:val="DefaultParagraphFont"/>
    <w:uiPriority w:val="99"/>
    <w:semiHidden/>
    <w:unhideWhenUsed/>
    <w:rsid w:val="00E66DBE"/>
    <w:rPr>
      <w:color w:val="auto"/>
      <w:u w:val="none"/>
    </w:rPr>
  </w:style>
  <w:style w:type="paragraph" w:customStyle="1" w:styleId="Nothing">
    <w:name w:val="Nothing"/>
    <w:link w:val="NothingChar"/>
    <w:qFormat/>
    <w:rsid w:val="00E0174B"/>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E0174B"/>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E0174B"/>
    <w:rPr>
      <w:sz w:val="24"/>
      <w:u w:val="thick"/>
    </w:rPr>
  </w:style>
  <w:style w:type="character" w:customStyle="1" w:styleId="Author-Date">
    <w:name w:val="Author-Date"/>
    <w:qFormat/>
    <w:rsid w:val="00E0174B"/>
    <w:rPr>
      <w:b/>
      <w:sz w:val="24"/>
    </w:rPr>
  </w:style>
  <w:style w:type="paragraph" w:customStyle="1" w:styleId="Tags">
    <w:name w:val="Tags"/>
    <w:next w:val="Nothing"/>
    <w:rsid w:val="00E0174B"/>
    <w:pPr>
      <w:widowControl w:val="0"/>
      <w:spacing w:after="0" w:line="240" w:lineRule="auto"/>
      <w:outlineLvl w:val="3"/>
    </w:pPr>
    <w:rPr>
      <w:rFonts w:ascii="Times New Roman" w:eastAsia="Times New Roman" w:hAnsi="Times New Roman" w:cs="Times New Roman"/>
      <w:b/>
      <w:sz w:val="24"/>
      <w:szCs w:val="24"/>
    </w:rPr>
  </w:style>
  <w:style w:type="character" w:customStyle="1" w:styleId="NothingChar">
    <w:name w:val="Nothing Char"/>
    <w:link w:val="Nothing"/>
    <w:rsid w:val="00E0174B"/>
    <w:rPr>
      <w:rFonts w:ascii="Times New Roman" w:eastAsia="Times New Roman" w:hAnsi="Times New Roman" w:cs="Times New Roman"/>
      <w:sz w:val="20"/>
      <w:szCs w:val="24"/>
    </w:rPr>
  </w:style>
  <w:style w:type="character" w:customStyle="1" w:styleId="CardsChar">
    <w:name w:val="Cards Char"/>
    <w:link w:val="Cards"/>
    <w:rsid w:val="00E66DBE"/>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hyperlink" Target="http://www.rae.org/pdf/savage.pdf"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anna%20Garc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269</TotalTime>
  <Pages>23</Pages>
  <Words>15002</Words>
  <Characters>85512</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Deanna Garcia</dc:creator>
  <cp:keywords>5.0</cp:keywords>
  <dc:description/>
  <cp:lastModifiedBy>Deanna Garcia</cp:lastModifiedBy>
  <cp:revision>4</cp:revision>
  <dcterms:created xsi:type="dcterms:W3CDTF">2014-07-26T23:48:00Z</dcterms:created>
  <dcterms:modified xsi:type="dcterms:W3CDTF">2014-07-29T02:25:00Z</dcterms:modified>
</cp:coreProperties>
</file>